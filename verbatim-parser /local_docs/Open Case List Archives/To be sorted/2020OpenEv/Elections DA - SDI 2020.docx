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78DDFEC" w14:textId="7F8CF7E0" w:rsidR="00811A4E" w:rsidRDefault="00DE2554" w:rsidP="00811A4E">
      <w:pPr>
        <w:pStyle w:val="Heading1"/>
      </w:pPr>
      <w:r>
        <w:t>**</w:t>
      </w:r>
      <w:r w:rsidR="00F703E0">
        <w:t xml:space="preserve">Packet </w:t>
      </w:r>
      <w:r w:rsidR="00811A4E" w:rsidRPr="00811A4E">
        <w:t xml:space="preserve">Elections DA </w:t>
      </w:r>
      <w:r w:rsidR="00811A4E">
        <w:t xml:space="preserve">--- </w:t>
      </w:r>
      <w:r w:rsidR="00811A4E" w:rsidRPr="00811A4E">
        <w:t>SDI 2020</w:t>
      </w:r>
      <w:r>
        <w:t>**</w:t>
      </w:r>
    </w:p>
    <w:p w14:paraId="7540292B" w14:textId="77777777" w:rsidR="00811A4E" w:rsidRPr="00811A4E" w:rsidRDefault="00811A4E" w:rsidP="00811A4E"/>
    <w:p w14:paraId="0671F1C9" w14:textId="4E1BF6C6" w:rsidR="00B57143" w:rsidRDefault="00B57143" w:rsidP="009C781D"/>
    <w:p w14:paraId="21D6E412" w14:textId="43351FA9" w:rsidR="000E6A4F" w:rsidRDefault="000E6A4F" w:rsidP="000E6A4F">
      <w:pPr>
        <w:pStyle w:val="Heading2"/>
      </w:pPr>
      <w:r>
        <w:t>**Note**</w:t>
      </w:r>
    </w:p>
    <w:p w14:paraId="680C69F0" w14:textId="3F490A55" w:rsidR="000E6A4F" w:rsidRDefault="000E6A4F" w:rsidP="000E6A4F"/>
    <w:p w14:paraId="701E392A" w14:textId="002FD3A6" w:rsidR="000E6A4F" w:rsidRPr="000D3ED7" w:rsidRDefault="000E6A4F" w:rsidP="000E6A4F">
      <w:pPr>
        <w:rPr>
          <w:rStyle w:val="Style13ptBold"/>
        </w:rPr>
      </w:pPr>
      <w:r w:rsidRPr="000D3ED7">
        <w:rPr>
          <w:rStyle w:val="Style13ptBold"/>
        </w:rPr>
        <w:t>Pull a 1NC Uniq/Link story… match it with an impact modular.</w:t>
      </w:r>
    </w:p>
    <w:p w14:paraId="45D7444C" w14:textId="3CE004B6" w:rsidR="000D3ED7" w:rsidRPr="000D3ED7" w:rsidRDefault="000D3ED7" w:rsidP="000E6A4F">
      <w:pPr>
        <w:rPr>
          <w:rStyle w:val="Style13ptBold"/>
        </w:rPr>
      </w:pPr>
      <w:r w:rsidRPr="000D3ED7">
        <w:rPr>
          <w:rStyle w:val="Style13ptBold"/>
        </w:rPr>
        <w:t xml:space="preserve">You can generally work exclusively of the 2NC/1NR link sections for the aff you’re debating… but in some instances there might be cards from other link blocks you want to pull.  Familiarization is key. </w:t>
      </w:r>
    </w:p>
    <w:p w14:paraId="48974C3B" w14:textId="778FC48B" w:rsidR="000E6A4F" w:rsidRPr="000D3ED7" w:rsidRDefault="000D3ED7" w:rsidP="000E6A4F">
      <w:pPr>
        <w:rPr>
          <w:rStyle w:val="Style13ptBold"/>
        </w:rPr>
      </w:pPr>
      <w:r w:rsidRPr="000D3ED7">
        <w:rPr>
          <w:rStyle w:val="Style13ptBold"/>
        </w:rPr>
        <w:t xml:space="preserve">Aff stuff is a bit </w:t>
      </w:r>
      <w:r>
        <w:rPr>
          <w:rStyle w:val="Style13ptBold"/>
        </w:rPr>
        <w:t xml:space="preserve">á </w:t>
      </w:r>
      <w:r w:rsidRPr="000D3ED7">
        <w:rPr>
          <w:rStyle w:val="Style13ptBold"/>
        </w:rPr>
        <w:t xml:space="preserve">la carte.  You shouldn’t (and can’t) read everything.  You should consider what you want your 2AR strategy to be… and put together a 2AC that gets you there. </w:t>
      </w:r>
    </w:p>
    <w:p w14:paraId="0DC9A343" w14:textId="77777777" w:rsidR="000E6A4F" w:rsidRPr="000E6A4F" w:rsidRDefault="000E6A4F" w:rsidP="000E6A4F"/>
    <w:p w14:paraId="25838415" w14:textId="77777777" w:rsidR="00B90B1E" w:rsidRDefault="00B90B1E" w:rsidP="009C781D"/>
    <w:p w14:paraId="1D1192A1" w14:textId="7A243341" w:rsidR="00A95652" w:rsidRDefault="00DE2554" w:rsidP="00E90FA3">
      <w:pPr>
        <w:pStyle w:val="Heading1"/>
      </w:pPr>
      <w:r>
        <w:t>**</w:t>
      </w:r>
      <w:r w:rsidR="006D7EE9">
        <w:t>1NC Materials</w:t>
      </w:r>
      <w:r>
        <w:t>**</w:t>
      </w:r>
      <w:r w:rsidR="006D7EE9">
        <w:t xml:space="preserve"> </w:t>
      </w:r>
    </w:p>
    <w:p w14:paraId="7A87CA8F" w14:textId="6BFD6B40" w:rsidR="00E90FA3" w:rsidRDefault="00E90FA3" w:rsidP="00E90FA3"/>
    <w:p w14:paraId="0192EA77" w14:textId="34C0E87F" w:rsidR="006D7EE9" w:rsidRDefault="006D7EE9" w:rsidP="006D7EE9">
      <w:pPr>
        <w:pStyle w:val="Heading2"/>
      </w:pPr>
      <w:r>
        <w:t>1NC Uniq / Links</w:t>
      </w:r>
    </w:p>
    <w:p w14:paraId="7C397AAB" w14:textId="77777777" w:rsidR="006D7EE9" w:rsidRPr="00C560A7" w:rsidRDefault="006D7EE9" w:rsidP="006D7EE9"/>
    <w:p w14:paraId="4423EF1A" w14:textId="039D1D85" w:rsidR="006D7EE9" w:rsidRDefault="006D7EE9" w:rsidP="006D7EE9">
      <w:pPr>
        <w:pStyle w:val="Heading3"/>
      </w:pPr>
      <w:r>
        <w:t xml:space="preserve">1NC --- CJR </w:t>
      </w:r>
    </w:p>
    <w:p w14:paraId="31989CED" w14:textId="6F78F21D" w:rsidR="006D7EE9" w:rsidRDefault="006D7EE9" w:rsidP="006D7EE9"/>
    <w:p w14:paraId="5FE4587A" w14:textId="77777777" w:rsidR="004A7547" w:rsidRPr="000040A8" w:rsidRDefault="004A7547" w:rsidP="004A7547">
      <w:pPr>
        <w:pStyle w:val="Heading4"/>
        <w:rPr>
          <w:b w:val="0"/>
          <w:bCs/>
        </w:rPr>
      </w:pPr>
      <w:r>
        <w:t xml:space="preserve">Biden will win without trump changing his “base first” strategy” </w:t>
      </w:r>
      <w:r w:rsidRPr="000040A8">
        <w:rPr>
          <w:b w:val="0"/>
          <w:bCs/>
        </w:rPr>
        <w:t xml:space="preserve">--- </w:t>
      </w:r>
      <w:r w:rsidRPr="000040A8">
        <w:rPr>
          <w:b w:val="0"/>
          <w:bCs/>
          <w:sz w:val="22"/>
        </w:rPr>
        <w:t>“too soon” arguments ignore the hole “base-only” puts Trump in</w:t>
      </w:r>
    </w:p>
    <w:p w14:paraId="562317FC" w14:textId="77777777" w:rsidR="004A7547" w:rsidRDefault="004A7547" w:rsidP="004A7547">
      <w:r w:rsidRPr="004E2632">
        <w:rPr>
          <w:rStyle w:val="Style13ptBold"/>
        </w:rPr>
        <w:t>Lerer June 8th</w:t>
      </w:r>
      <w:r>
        <w:t xml:space="preserve"> --- Lisa Lerer, reporter at The New York Times, covering campaigns, elections and political power, Nieman fellow at Harvard University, “Why Joe Biden Is in Good Shape (for Now)”, NYT, June 8, 2020, </w:t>
      </w:r>
      <w:hyperlink r:id="rId6" w:history="1">
        <w:r w:rsidRPr="00276013">
          <w:rPr>
            <w:rStyle w:val="Hyperlink"/>
          </w:rPr>
          <w:t>https://www.nytimes.com/2020/06/08/us/politics/biden-trump-election.html</w:t>
        </w:r>
      </w:hyperlink>
      <w:r>
        <w:t xml:space="preserve"> (BJN) </w:t>
      </w:r>
    </w:p>
    <w:p w14:paraId="1B5C0C52" w14:textId="77777777" w:rsidR="004A7547" w:rsidRPr="004E2632" w:rsidRDefault="004A7547" w:rsidP="004A7547">
      <w:pPr>
        <w:rPr>
          <w:sz w:val="16"/>
        </w:rPr>
      </w:pPr>
      <w:r w:rsidRPr="000C18BF">
        <w:rPr>
          <w:rStyle w:val="StyleUnderline"/>
          <w:highlight w:val="yellow"/>
        </w:rPr>
        <w:t>If the election</w:t>
      </w:r>
      <w:r w:rsidRPr="000C18BF">
        <w:rPr>
          <w:rStyle w:val="StyleUnderline"/>
        </w:rPr>
        <w:t xml:space="preserve"> </w:t>
      </w:r>
      <w:r w:rsidRPr="000C18BF">
        <w:rPr>
          <w:rStyle w:val="StyleUnderline"/>
          <w:highlight w:val="yellow"/>
        </w:rPr>
        <w:t>were tomorrow</w:t>
      </w:r>
      <w:r w:rsidRPr="004E2632">
        <w:rPr>
          <w:sz w:val="16"/>
        </w:rPr>
        <w:t xml:space="preserve">, Joe </w:t>
      </w:r>
      <w:r w:rsidRPr="000C18BF">
        <w:rPr>
          <w:rStyle w:val="StyleUnderline"/>
          <w:highlight w:val="yellow"/>
        </w:rPr>
        <w:t>Biden would</w:t>
      </w:r>
      <w:r w:rsidRPr="004E2632">
        <w:rPr>
          <w:sz w:val="16"/>
        </w:rPr>
        <w:t xml:space="preserve"> be well positioned to </w:t>
      </w:r>
      <w:r w:rsidRPr="000C18BF">
        <w:rPr>
          <w:rStyle w:val="StyleUnderline"/>
          <w:highlight w:val="yellow"/>
        </w:rPr>
        <w:t>win</w:t>
      </w:r>
      <w:r w:rsidRPr="004E2632">
        <w:rPr>
          <w:sz w:val="16"/>
        </w:rPr>
        <w:t>.</w:t>
      </w:r>
    </w:p>
    <w:p w14:paraId="35515D3D" w14:textId="77777777" w:rsidR="004A7547" w:rsidRPr="004E2632" w:rsidRDefault="004A7547" w:rsidP="004A7547">
      <w:pPr>
        <w:rPr>
          <w:sz w:val="16"/>
        </w:rPr>
      </w:pPr>
      <w:r w:rsidRPr="000C18BF">
        <w:rPr>
          <w:rStyle w:val="StyleUnderline"/>
          <w:highlight w:val="yellow"/>
        </w:rPr>
        <w:t>He’s leading</w:t>
      </w:r>
      <w:r w:rsidRPr="004E2632">
        <w:rPr>
          <w:rStyle w:val="StyleUnderline"/>
        </w:rPr>
        <w:t xml:space="preserve"> the</w:t>
      </w:r>
      <w:r w:rsidRPr="004E2632">
        <w:rPr>
          <w:sz w:val="16"/>
        </w:rPr>
        <w:t xml:space="preserve"> latest national </w:t>
      </w:r>
      <w:r w:rsidRPr="004E2632">
        <w:rPr>
          <w:rStyle w:val="StyleUnderline"/>
        </w:rPr>
        <w:t>polls</w:t>
      </w:r>
      <w:r w:rsidRPr="004E2632">
        <w:rPr>
          <w:sz w:val="16"/>
        </w:rPr>
        <w:t xml:space="preserve">, in many cases </w:t>
      </w:r>
      <w:r w:rsidRPr="000C18BF">
        <w:rPr>
          <w:rStyle w:val="StyleUnderline"/>
          <w:highlight w:val="yellow"/>
        </w:rPr>
        <w:t>by double-digit</w:t>
      </w:r>
      <w:r w:rsidRPr="004E2632">
        <w:rPr>
          <w:rStyle w:val="StyleUnderline"/>
        </w:rPr>
        <w:t xml:space="preserve"> margins</w:t>
      </w:r>
      <w:r w:rsidRPr="004E2632">
        <w:rPr>
          <w:sz w:val="16"/>
        </w:rPr>
        <w:t>. Since the spring, Mr. Biden’s national advantage over President Trump has grown by an average of four points, evidence that the tumultuous events of the past few months have played to his favor.</w:t>
      </w:r>
    </w:p>
    <w:p w14:paraId="0D72B086" w14:textId="77777777" w:rsidR="004A7547" w:rsidRPr="004E2632" w:rsidRDefault="004A7547" w:rsidP="004A7547">
      <w:pPr>
        <w:rPr>
          <w:sz w:val="16"/>
        </w:rPr>
      </w:pPr>
      <w:r w:rsidRPr="004E2632">
        <w:rPr>
          <w:rStyle w:val="StyleUnderline"/>
        </w:rPr>
        <w:t>While</w:t>
      </w:r>
      <w:r w:rsidRPr="004E2632">
        <w:rPr>
          <w:sz w:val="16"/>
        </w:rPr>
        <w:t xml:space="preserve"> Mr. </w:t>
      </w:r>
      <w:r w:rsidRPr="004E2632">
        <w:rPr>
          <w:rStyle w:val="StyleUnderline"/>
        </w:rPr>
        <w:t xml:space="preserve">Biden’s margins are tighter </w:t>
      </w:r>
      <w:r w:rsidRPr="000C18BF">
        <w:rPr>
          <w:rStyle w:val="StyleUnderline"/>
          <w:highlight w:val="yellow"/>
        </w:rPr>
        <w:t>in</w:t>
      </w:r>
      <w:r w:rsidRPr="004E2632">
        <w:rPr>
          <w:rStyle w:val="StyleUnderline"/>
        </w:rPr>
        <w:t xml:space="preserve"> key </w:t>
      </w:r>
      <w:r w:rsidRPr="000C18BF">
        <w:rPr>
          <w:rStyle w:val="StyleUnderline"/>
          <w:highlight w:val="yellow"/>
        </w:rPr>
        <w:t xml:space="preserve">battleground states, he’s </w:t>
      </w:r>
      <w:r w:rsidRPr="004E2632">
        <w:rPr>
          <w:rStyle w:val="StyleUnderline"/>
        </w:rPr>
        <w:t xml:space="preserve">consistently </w:t>
      </w:r>
      <w:r w:rsidRPr="000C18BF">
        <w:rPr>
          <w:rStyle w:val="StyleUnderline"/>
          <w:highlight w:val="yellow"/>
        </w:rPr>
        <w:t>up</w:t>
      </w:r>
      <w:r w:rsidRPr="004E2632">
        <w:rPr>
          <w:sz w:val="16"/>
        </w:rPr>
        <w:t xml:space="preserve"> in most of those, too. Last week, Fox News polling had him leading in Wisconsin and Arizona and facing a tossup in Ohio — a state Mr. Trump won by eight points in 2016. Quinnipiac University even found the two candidates locked in a tight race in Texas, a state that hasn’t gone to a Democrat since 1976.</w:t>
      </w:r>
    </w:p>
    <w:p w14:paraId="03EAC379" w14:textId="77777777" w:rsidR="004A7547" w:rsidRPr="004E2632" w:rsidRDefault="004A7547" w:rsidP="004A7547">
      <w:pPr>
        <w:rPr>
          <w:sz w:val="16"/>
        </w:rPr>
      </w:pPr>
      <w:r w:rsidRPr="000C18BF">
        <w:rPr>
          <w:rStyle w:val="StyleUnderline"/>
          <w:highlight w:val="yellow"/>
        </w:rPr>
        <w:t>Of course</w:t>
      </w:r>
      <w:r w:rsidRPr="003C68DB">
        <w:rPr>
          <w:rStyle w:val="StyleUnderline"/>
        </w:rPr>
        <w:t>, the election isn’t held</w:t>
      </w:r>
      <w:r w:rsidRPr="003C68DB">
        <w:rPr>
          <w:sz w:val="16"/>
        </w:rPr>
        <w:t xml:space="preserve"> on the second Tuesday </w:t>
      </w:r>
      <w:r w:rsidRPr="003C68DB">
        <w:rPr>
          <w:rStyle w:val="StyleUnderline"/>
        </w:rPr>
        <w:t>in June.</w:t>
      </w:r>
      <w:r w:rsidRPr="003C68DB">
        <w:rPr>
          <w:sz w:val="16"/>
        </w:rPr>
        <w:t xml:space="preserve"> And if we’ve learned anything</w:t>
      </w:r>
      <w:r w:rsidRPr="004E2632">
        <w:rPr>
          <w:sz w:val="16"/>
        </w:rPr>
        <w:t xml:space="preserve"> about 2020 so far, it’s to expect the unexpected.</w:t>
      </w:r>
    </w:p>
    <w:p w14:paraId="6059B4AC" w14:textId="77777777" w:rsidR="004A7547" w:rsidRPr="004E2632" w:rsidRDefault="004A7547" w:rsidP="004A7547">
      <w:pPr>
        <w:rPr>
          <w:sz w:val="16"/>
        </w:rPr>
      </w:pPr>
      <w:r w:rsidRPr="000C18BF">
        <w:rPr>
          <w:rStyle w:val="StyleUnderline"/>
          <w:highlight w:val="yellow"/>
        </w:rPr>
        <w:t>So much has changed</w:t>
      </w:r>
      <w:r w:rsidRPr="000C18BF">
        <w:rPr>
          <w:sz w:val="16"/>
          <w:highlight w:val="yellow"/>
        </w:rPr>
        <w:t xml:space="preserve"> </w:t>
      </w:r>
      <w:r w:rsidRPr="000C18BF">
        <w:rPr>
          <w:rStyle w:val="StyleUnderline"/>
          <w:highlight w:val="yellow"/>
        </w:rPr>
        <w:t>in</w:t>
      </w:r>
      <w:r w:rsidRPr="004E2632">
        <w:rPr>
          <w:sz w:val="16"/>
        </w:rPr>
        <w:t xml:space="preserve"> the past few months. </w:t>
      </w:r>
      <w:r w:rsidRPr="000C18BF">
        <w:rPr>
          <w:rStyle w:val="StyleUnderline"/>
          <w:highlight w:val="yellow"/>
        </w:rPr>
        <w:t>Three months</w:t>
      </w:r>
      <w:r w:rsidRPr="004E2632">
        <w:rPr>
          <w:sz w:val="16"/>
        </w:rPr>
        <w:t xml:space="preserve"> ago, more than </w:t>
      </w:r>
      <w:r w:rsidRPr="004E2632">
        <w:rPr>
          <w:rStyle w:val="StyleUnderline"/>
        </w:rPr>
        <w:t>a hundred thousand</w:t>
      </w:r>
      <w:r w:rsidRPr="004E2632">
        <w:rPr>
          <w:sz w:val="16"/>
        </w:rPr>
        <w:t xml:space="preserve"> Americans had not yet </w:t>
      </w:r>
      <w:r w:rsidRPr="004E2632">
        <w:rPr>
          <w:rStyle w:val="StyleUnderline"/>
        </w:rPr>
        <w:t>died o</w:t>
      </w:r>
      <w:r w:rsidRPr="004E2632">
        <w:rPr>
          <w:sz w:val="16"/>
        </w:rPr>
        <w:t xml:space="preserve">f the </w:t>
      </w:r>
      <w:r w:rsidRPr="004E2632">
        <w:rPr>
          <w:rStyle w:val="StyleUnderline"/>
        </w:rPr>
        <w:t>coronavirus</w:t>
      </w:r>
      <w:r w:rsidRPr="004E2632">
        <w:rPr>
          <w:sz w:val="16"/>
        </w:rPr>
        <w:t xml:space="preserve">. </w:t>
      </w:r>
      <w:r w:rsidRPr="004E2632">
        <w:rPr>
          <w:rStyle w:val="StyleUnderline"/>
        </w:rPr>
        <w:t>Two months ago, there were 18 million more jobs. A month ago, an outpouring of rage over racism was not roiling the country</w:t>
      </w:r>
      <w:r w:rsidRPr="004E2632">
        <w:rPr>
          <w:sz w:val="16"/>
        </w:rPr>
        <w:t>.</w:t>
      </w:r>
    </w:p>
    <w:p w14:paraId="6C7521C5" w14:textId="77777777" w:rsidR="004A7547" w:rsidRPr="004E2632" w:rsidRDefault="004A7547" w:rsidP="004A7547">
      <w:pPr>
        <w:rPr>
          <w:sz w:val="16"/>
        </w:rPr>
      </w:pPr>
      <w:r w:rsidRPr="004E2632">
        <w:rPr>
          <w:rStyle w:val="StyleUnderline"/>
        </w:rPr>
        <w:t>A remarkable 80 percent of voters say they believe the country is spiraling out of control</w:t>
      </w:r>
      <w:r w:rsidRPr="004E2632">
        <w:rPr>
          <w:sz w:val="16"/>
        </w:rPr>
        <w:t>, according to a new NBC News/Wall Street Journal poll.</w:t>
      </w:r>
    </w:p>
    <w:p w14:paraId="649D62FF" w14:textId="77777777" w:rsidR="004A7547" w:rsidRPr="004E2632" w:rsidRDefault="004A7547" w:rsidP="004A7547">
      <w:pPr>
        <w:rPr>
          <w:u w:val="single"/>
        </w:rPr>
      </w:pPr>
      <w:r w:rsidRPr="000C18BF">
        <w:rPr>
          <w:rStyle w:val="StyleUnderline"/>
          <w:highlight w:val="yellow"/>
        </w:rPr>
        <w:t>We know</w:t>
      </w:r>
      <w:r w:rsidRPr="004E2632">
        <w:rPr>
          <w:sz w:val="16"/>
        </w:rPr>
        <w:t xml:space="preserve"> that </w:t>
      </w:r>
      <w:r w:rsidRPr="000C18BF">
        <w:rPr>
          <w:rStyle w:val="StyleUnderline"/>
          <w:highlight w:val="yellow"/>
        </w:rPr>
        <w:t>Americans feel</w:t>
      </w:r>
      <w:r w:rsidRPr="004E2632">
        <w:rPr>
          <w:rStyle w:val="StyleUnderline"/>
        </w:rPr>
        <w:t xml:space="preserve"> deeply </w:t>
      </w:r>
      <w:r w:rsidRPr="000C18BF">
        <w:rPr>
          <w:rStyle w:val="StyleUnderline"/>
          <w:highlight w:val="yellow"/>
        </w:rPr>
        <w:t>unsettled</w:t>
      </w:r>
      <w:r w:rsidRPr="004E2632">
        <w:rPr>
          <w:rStyle w:val="StyleUnderline"/>
        </w:rPr>
        <w:t xml:space="preserve"> right now</w:t>
      </w:r>
      <w:r w:rsidRPr="004E2632">
        <w:rPr>
          <w:sz w:val="16"/>
        </w:rPr>
        <w:t xml:space="preserve"> and that their anxiety is probably pushing some of them toward Mr. Biden. </w:t>
      </w:r>
      <w:r w:rsidRPr="004E2632">
        <w:rPr>
          <w:rStyle w:val="StyleUnderline"/>
        </w:rPr>
        <w:t xml:space="preserve">What </w:t>
      </w:r>
      <w:r w:rsidRPr="000C18BF">
        <w:rPr>
          <w:rStyle w:val="StyleUnderline"/>
          <w:highlight w:val="yellow"/>
        </w:rPr>
        <w:t>we don’t know</w:t>
      </w:r>
      <w:r w:rsidRPr="004E2632">
        <w:rPr>
          <w:rStyle w:val="StyleUnderline"/>
        </w:rPr>
        <w:t xml:space="preserve"> is </w:t>
      </w:r>
      <w:r w:rsidRPr="000C18BF">
        <w:rPr>
          <w:rStyle w:val="StyleUnderline"/>
          <w:highlight w:val="yellow"/>
        </w:rPr>
        <w:t>how they will feel in November</w:t>
      </w:r>
      <w:r w:rsidRPr="004E2632">
        <w:rPr>
          <w:rStyle w:val="StyleUnderline"/>
        </w:rPr>
        <w:t>. Polling offers us only a snapshot</w:t>
      </w:r>
      <w:r w:rsidRPr="004E2632">
        <w:rPr>
          <w:sz w:val="16"/>
        </w:rPr>
        <w:t xml:space="preserve"> into this specific moment, </w:t>
      </w:r>
      <w:r w:rsidRPr="004E2632">
        <w:rPr>
          <w:rStyle w:val="StyleUnderline"/>
        </w:rPr>
        <w:t>not a prediction</w:t>
      </w:r>
      <w:r w:rsidRPr="004E2632">
        <w:rPr>
          <w:sz w:val="16"/>
        </w:rPr>
        <w:t xml:space="preserve"> of what </w:t>
      </w:r>
      <w:r w:rsidRPr="003C68DB">
        <w:rPr>
          <w:sz w:val="16"/>
        </w:rPr>
        <w:t xml:space="preserve">will come. </w:t>
      </w:r>
      <w:r w:rsidRPr="003C68DB">
        <w:rPr>
          <w:rStyle w:val="StyleUnderline"/>
        </w:rPr>
        <w:t>Who knows what this week will bring, never mind the next five months.</w:t>
      </w:r>
    </w:p>
    <w:p w14:paraId="04EBC827" w14:textId="77777777" w:rsidR="004A7547" w:rsidRPr="004E2632" w:rsidRDefault="004A7547" w:rsidP="004A7547">
      <w:pPr>
        <w:rPr>
          <w:b/>
          <w:iCs/>
          <w:u w:val="single"/>
        </w:rPr>
      </w:pPr>
      <w:r w:rsidRPr="000C18BF">
        <w:rPr>
          <w:rStyle w:val="Emphasis"/>
          <w:highlight w:val="yellow"/>
        </w:rPr>
        <w:t xml:space="preserve">But it’s not just the numbers </w:t>
      </w:r>
      <w:r w:rsidRPr="003C68DB">
        <w:rPr>
          <w:rStyle w:val="Emphasis"/>
        </w:rPr>
        <w:t xml:space="preserve">that lean </w:t>
      </w:r>
      <w:r w:rsidRPr="000C18BF">
        <w:rPr>
          <w:rStyle w:val="Emphasis"/>
          <w:highlight w:val="yellow"/>
        </w:rPr>
        <w:t>in</w:t>
      </w:r>
      <w:r w:rsidRPr="004E2632">
        <w:rPr>
          <w:sz w:val="16"/>
        </w:rPr>
        <w:t xml:space="preserve"> Mr. </w:t>
      </w:r>
      <w:r w:rsidRPr="000C18BF">
        <w:rPr>
          <w:rStyle w:val="Emphasis"/>
          <w:highlight w:val="yellow"/>
        </w:rPr>
        <w:t>Biden’s favor</w:t>
      </w:r>
      <w:r w:rsidRPr="004E2632">
        <w:rPr>
          <w:rStyle w:val="Emphasis"/>
        </w:rPr>
        <w:t>.</w:t>
      </w:r>
    </w:p>
    <w:p w14:paraId="646A28C7" w14:textId="77777777" w:rsidR="004A7547" w:rsidRPr="004E2632" w:rsidRDefault="004A7547" w:rsidP="004A7547">
      <w:pPr>
        <w:rPr>
          <w:b/>
          <w:iCs/>
          <w:u w:val="single"/>
        </w:rPr>
      </w:pPr>
      <w:r w:rsidRPr="004E2632">
        <w:rPr>
          <w:rStyle w:val="StyleUnderline"/>
        </w:rPr>
        <w:t>For all the consternation about</w:t>
      </w:r>
      <w:r w:rsidRPr="004E2632">
        <w:rPr>
          <w:sz w:val="16"/>
        </w:rPr>
        <w:t xml:space="preserve"> Mr. </w:t>
      </w:r>
      <w:r w:rsidRPr="004E2632">
        <w:rPr>
          <w:rStyle w:val="StyleUnderline"/>
        </w:rPr>
        <w:t>Biden’s cloistered campaign</w:t>
      </w:r>
      <w:r w:rsidRPr="004E2632">
        <w:rPr>
          <w:sz w:val="16"/>
        </w:rPr>
        <w:t xml:space="preserve">, Mr. </w:t>
      </w:r>
      <w:r w:rsidRPr="000C18BF">
        <w:rPr>
          <w:rStyle w:val="Emphasis"/>
          <w:highlight w:val="yellow"/>
        </w:rPr>
        <w:t>Trump’s political strategy is</w:t>
      </w:r>
      <w:r w:rsidRPr="004E2632">
        <w:rPr>
          <w:rStyle w:val="Emphasis"/>
        </w:rPr>
        <w:t xml:space="preserve"> far more </w:t>
      </w:r>
      <w:r w:rsidRPr="000C18BF">
        <w:rPr>
          <w:rStyle w:val="Emphasis"/>
          <w:highlight w:val="yellow"/>
        </w:rPr>
        <w:t>confused</w:t>
      </w:r>
      <w:r w:rsidRPr="004E2632">
        <w:rPr>
          <w:rStyle w:val="Emphasis"/>
        </w:rPr>
        <w:t>.</w:t>
      </w:r>
    </w:p>
    <w:p w14:paraId="57AB455D" w14:textId="77777777" w:rsidR="004A7547" w:rsidRPr="004E2632" w:rsidRDefault="004A7547" w:rsidP="004A7547">
      <w:pPr>
        <w:rPr>
          <w:b/>
          <w:iCs/>
          <w:u w:val="single"/>
        </w:rPr>
      </w:pPr>
      <w:r w:rsidRPr="004E2632">
        <w:rPr>
          <w:sz w:val="16"/>
        </w:rPr>
        <w:t xml:space="preserve">Five months before the election, Mr. Trump </w:t>
      </w:r>
      <w:r w:rsidRPr="004E2632">
        <w:rPr>
          <w:rStyle w:val="StyleUnderline"/>
        </w:rPr>
        <w:t xml:space="preserve">and </w:t>
      </w:r>
      <w:r w:rsidRPr="000C18BF">
        <w:rPr>
          <w:rStyle w:val="StyleUnderline"/>
          <w:highlight w:val="yellow"/>
        </w:rPr>
        <w:t>his team are struggling to settle on a re-election message</w:t>
      </w:r>
      <w:r w:rsidRPr="004E2632">
        <w:rPr>
          <w:sz w:val="16"/>
        </w:rPr>
        <w:t xml:space="preserve">, absent the strong economy that they believed would be the centerpiece of their campaign. </w:t>
      </w:r>
      <w:r w:rsidRPr="004E2632">
        <w:rPr>
          <w:rStyle w:val="StyleUnderline"/>
        </w:rPr>
        <w:t>Defining</w:t>
      </w:r>
      <w:r w:rsidRPr="004E2632">
        <w:rPr>
          <w:sz w:val="16"/>
        </w:rPr>
        <w:t xml:space="preserve"> Mr. </w:t>
      </w:r>
      <w:r w:rsidRPr="004E2632">
        <w:rPr>
          <w:rStyle w:val="StyleUnderline"/>
        </w:rPr>
        <w:t>Biden as “Sleepy Joe” has proved to be far bigger challenge than</w:t>
      </w:r>
      <w:r w:rsidRPr="004E2632">
        <w:rPr>
          <w:sz w:val="16"/>
        </w:rPr>
        <w:t xml:space="preserve"> Mr. </w:t>
      </w:r>
      <w:r w:rsidRPr="004E2632">
        <w:rPr>
          <w:rStyle w:val="StyleUnderline"/>
        </w:rPr>
        <w:t>Trump faced in 2016, when he ran against “Crooked Hillary</w:t>
      </w:r>
      <w:r w:rsidRPr="004E2632">
        <w:rPr>
          <w:sz w:val="16"/>
        </w:rPr>
        <w:t xml:space="preserve">” — </w:t>
      </w:r>
      <w:r w:rsidRPr="004E2632">
        <w:rPr>
          <w:rStyle w:val="StyleUnderline"/>
        </w:rPr>
        <w:t xml:space="preserve">a political figure fiercely attacked for decades. And </w:t>
      </w:r>
      <w:r w:rsidRPr="000C18BF">
        <w:rPr>
          <w:rStyle w:val="StyleUnderline"/>
          <w:highlight w:val="yellow"/>
        </w:rPr>
        <w:t>amid</w:t>
      </w:r>
      <w:r w:rsidRPr="004E2632">
        <w:rPr>
          <w:rStyle w:val="StyleUnderline"/>
        </w:rPr>
        <w:t xml:space="preserve"> a pandemic, a recession and nationwide </w:t>
      </w:r>
      <w:r w:rsidRPr="000C18BF">
        <w:rPr>
          <w:rStyle w:val="StyleUnderline"/>
          <w:highlight w:val="yellow"/>
        </w:rPr>
        <w:t>protests over</w:t>
      </w:r>
      <w:r w:rsidRPr="004E2632">
        <w:rPr>
          <w:rStyle w:val="StyleUnderline"/>
        </w:rPr>
        <w:t xml:space="preserve"> racism and </w:t>
      </w:r>
      <w:r w:rsidRPr="000C18BF">
        <w:rPr>
          <w:rStyle w:val="StyleUnderline"/>
          <w:highlight w:val="yellow"/>
        </w:rPr>
        <w:t>police</w:t>
      </w:r>
      <w:r w:rsidRPr="004E2632">
        <w:rPr>
          <w:rStyle w:val="StyleUnderline"/>
        </w:rPr>
        <w:t xml:space="preserve"> brutality,</w:t>
      </w:r>
      <w:r w:rsidRPr="004E2632">
        <w:rPr>
          <w:sz w:val="16"/>
        </w:rPr>
        <w:t xml:space="preserve"> </w:t>
      </w:r>
      <w:r w:rsidRPr="004E2632">
        <w:rPr>
          <w:rStyle w:val="Emphasis"/>
        </w:rPr>
        <w:t>his team can’t even seem to settle on a slogan.</w:t>
      </w:r>
    </w:p>
    <w:p w14:paraId="6090F047" w14:textId="77777777" w:rsidR="004A7547" w:rsidRPr="004E2632" w:rsidRDefault="004A7547" w:rsidP="004A7547">
      <w:pPr>
        <w:rPr>
          <w:u w:val="single"/>
        </w:rPr>
      </w:pPr>
      <w:r w:rsidRPr="004E2632">
        <w:rPr>
          <w:sz w:val="16"/>
        </w:rPr>
        <w:t xml:space="preserve">Most fundamentally, Mr. </w:t>
      </w:r>
      <w:r w:rsidRPr="000C18BF">
        <w:rPr>
          <w:rStyle w:val="Emphasis"/>
          <w:highlight w:val="yellow"/>
        </w:rPr>
        <w:t>Trump shows no sign of tempering</w:t>
      </w:r>
      <w:r w:rsidRPr="004E2632">
        <w:rPr>
          <w:rStyle w:val="Emphasis"/>
        </w:rPr>
        <w:t xml:space="preserve"> the </w:t>
      </w:r>
      <w:r w:rsidRPr="000C18BF">
        <w:rPr>
          <w:rStyle w:val="Emphasis"/>
          <w:highlight w:val="yellow"/>
        </w:rPr>
        <w:t>base-first</w:t>
      </w:r>
      <w:r w:rsidRPr="004E2632">
        <w:rPr>
          <w:rStyle w:val="Emphasis"/>
        </w:rPr>
        <w:t xml:space="preserve"> strategy</w:t>
      </w:r>
      <w:r w:rsidRPr="004E2632">
        <w:rPr>
          <w:sz w:val="16"/>
        </w:rPr>
        <w:t xml:space="preserve"> </w:t>
      </w:r>
      <w:r w:rsidRPr="004E2632">
        <w:rPr>
          <w:rStyle w:val="StyleUnderline"/>
        </w:rPr>
        <w:t>that has been at the core of his political identity as president</w:t>
      </w:r>
      <w:r w:rsidRPr="004E2632">
        <w:rPr>
          <w:sz w:val="16"/>
        </w:rPr>
        <w:t xml:space="preserve">. Throughout his time in the White House, Mr. </w:t>
      </w:r>
      <w:r w:rsidRPr="000C18BF">
        <w:rPr>
          <w:rStyle w:val="StyleUnderline"/>
          <w:highlight w:val="yellow"/>
        </w:rPr>
        <w:t>Trump has never</w:t>
      </w:r>
      <w:r w:rsidRPr="004E2632">
        <w:rPr>
          <w:rStyle w:val="StyleUnderline"/>
        </w:rPr>
        <w:t xml:space="preserve"> demonstrated a sustained interest or ability to </w:t>
      </w:r>
      <w:r w:rsidRPr="000C18BF">
        <w:rPr>
          <w:rStyle w:val="StyleUnderline"/>
          <w:highlight w:val="yellow"/>
        </w:rPr>
        <w:t>connect with voters beyond his</w:t>
      </w:r>
      <w:r w:rsidRPr="004E2632">
        <w:rPr>
          <w:rStyle w:val="StyleUnderline"/>
        </w:rPr>
        <w:t xml:space="preserve"> own </w:t>
      </w:r>
      <w:r w:rsidRPr="000C18BF">
        <w:rPr>
          <w:rStyle w:val="StyleUnderline"/>
          <w:highlight w:val="yellow"/>
        </w:rPr>
        <w:t>coalition</w:t>
      </w:r>
      <w:r w:rsidRPr="004E2632">
        <w:rPr>
          <w:rStyle w:val="StyleUnderline"/>
        </w:rPr>
        <w:t>.</w:t>
      </w:r>
    </w:p>
    <w:p w14:paraId="335EB86C" w14:textId="77777777" w:rsidR="004A7547" w:rsidRPr="004E2632" w:rsidRDefault="004A7547" w:rsidP="004A7547">
      <w:pPr>
        <w:rPr>
          <w:u w:val="single"/>
        </w:rPr>
      </w:pPr>
      <w:r w:rsidRPr="003C68DB">
        <w:rPr>
          <w:rStyle w:val="StyleUnderline"/>
        </w:rPr>
        <w:t>The focus on rallying his most passionate supporters</w:t>
      </w:r>
      <w:r w:rsidRPr="003C68DB">
        <w:rPr>
          <w:sz w:val="16"/>
        </w:rPr>
        <w:t xml:space="preserve"> has </w:t>
      </w:r>
      <w:r w:rsidRPr="003C68DB">
        <w:rPr>
          <w:rStyle w:val="StyleUnderline"/>
        </w:rPr>
        <w:t>helped</w:t>
      </w:r>
      <w:r w:rsidRPr="003C68DB">
        <w:rPr>
          <w:sz w:val="16"/>
        </w:rPr>
        <w:t xml:space="preserve"> Mr</w:t>
      </w:r>
      <w:r w:rsidRPr="004E2632">
        <w:rPr>
          <w:sz w:val="16"/>
        </w:rPr>
        <w:t xml:space="preserve">. </w:t>
      </w:r>
      <w:r w:rsidRPr="004E2632">
        <w:rPr>
          <w:rStyle w:val="StyleUnderline"/>
        </w:rPr>
        <w:t>Trump. In</w:t>
      </w:r>
      <w:r w:rsidRPr="004E2632">
        <w:rPr>
          <w:sz w:val="16"/>
        </w:rPr>
        <w:t xml:space="preserve"> June </w:t>
      </w:r>
      <w:r w:rsidRPr="004E2632">
        <w:rPr>
          <w:rStyle w:val="StyleUnderline"/>
        </w:rPr>
        <w:t>2016</w:t>
      </w:r>
      <w:r w:rsidRPr="004E2632">
        <w:rPr>
          <w:sz w:val="16"/>
        </w:rPr>
        <w:t xml:space="preserve">, Mr. Trump was backed by about three-quarters of his party after a contentious primary contest. </w:t>
      </w:r>
      <w:r w:rsidRPr="004E2632">
        <w:rPr>
          <w:rStyle w:val="StyleUnderline"/>
        </w:rPr>
        <w:t>Today</w:t>
      </w:r>
      <w:r w:rsidRPr="004E2632">
        <w:rPr>
          <w:sz w:val="16"/>
        </w:rPr>
        <w:t xml:space="preserve">, even as his approval ratings drop, polling shows </w:t>
      </w:r>
      <w:r w:rsidRPr="004E2632">
        <w:rPr>
          <w:rStyle w:val="StyleUnderline"/>
        </w:rPr>
        <w:t>he maintains support from around 95 percent of Republicans.</w:t>
      </w:r>
    </w:p>
    <w:p w14:paraId="53D5DEE6" w14:textId="77777777" w:rsidR="004A7547" w:rsidRPr="004E2632" w:rsidRDefault="004A7547" w:rsidP="004A7547">
      <w:pPr>
        <w:rPr>
          <w:sz w:val="16"/>
        </w:rPr>
      </w:pPr>
      <w:r w:rsidRPr="000C18BF">
        <w:rPr>
          <w:rStyle w:val="StyleUnderline"/>
          <w:highlight w:val="yellow"/>
        </w:rPr>
        <w:t>The problem</w:t>
      </w:r>
      <w:r w:rsidRPr="004E2632">
        <w:rPr>
          <w:sz w:val="16"/>
        </w:rPr>
        <w:t xml:space="preserve"> with so much winning </w:t>
      </w:r>
      <w:r w:rsidRPr="000C18BF">
        <w:rPr>
          <w:rStyle w:val="StyleUnderline"/>
          <w:highlight w:val="yellow"/>
        </w:rPr>
        <w:t>is that it doesn’t leave</w:t>
      </w:r>
      <w:r w:rsidRPr="004E2632">
        <w:rPr>
          <w:rStyle w:val="StyleUnderline"/>
        </w:rPr>
        <w:t xml:space="preserve"> the </w:t>
      </w:r>
      <w:r w:rsidRPr="000C18BF">
        <w:rPr>
          <w:rStyle w:val="StyleUnderline"/>
          <w:highlight w:val="yellow"/>
        </w:rPr>
        <w:t xml:space="preserve">president </w:t>
      </w:r>
      <w:r w:rsidRPr="003C68DB">
        <w:rPr>
          <w:rStyle w:val="StyleUnderline"/>
        </w:rPr>
        <w:t xml:space="preserve">any </w:t>
      </w:r>
      <w:r w:rsidRPr="000C18BF">
        <w:rPr>
          <w:rStyle w:val="StyleUnderline"/>
          <w:highlight w:val="yellow"/>
        </w:rPr>
        <w:t>room to grow</w:t>
      </w:r>
      <w:r w:rsidRPr="004E2632">
        <w:rPr>
          <w:sz w:val="16"/>
        </w:rPr>
        <w:t xml:space="preserve">. At the same time, </w:t>
      </w:r>
      <w:r w:rsidRPr="004E2632">
        <w:rPr>
          <w:rStyle w:val="StyleUnderline"/>
        </w:rPr>
        <w:t xml:space="preserve">there are early signs that </w:t>
      </w:r>
      <w:r w:rsidRPr="000C18BF">
        <w:rPr>
          <w:rStyle w:val="StyleUnderline"/>
          <w:highlight w:val="yellow"/>
        </w:rPr>
        <w:t>he is losing</w:t>
      </w:r>
      <w:r w:rsidRPr="004E2632">
        <w:rPr>
          <w:rStyle w:val="StyleUnderline"/>
        </w:rPr>
        <w:t xml:space="preserve"> some </w:t>
      </w:r>
      <w:r w:rsidRPr="000C18BF">
        <w:rPr>
          <w:rStyle w:val="StyleUnderline"/>
          <w:highlight w:val="yellow"/>
        </w:rPr>
        <w:t>ground</w:t>
      </w:r>
      <w:r w:rsidRPr="004E2632">
        <w:rPr>
          <w:rStyle w:val="StyleUnderline"/>
        </w:rPr>
        <w:t xml:space="preserve"> with the demographic groups that boosted him</w:t>
      </w:r>
      <w:r w:rsidRPr="004E2632">
        <w:rPr>
          <w:sz w:val="16"/>
        </w:rPr>
        <w:t xml:space="preserve"> to victory four years ago, including white men, independents, voters without college degrees and evangelicals.</w:t>
      </w:r>
    </w:p>
    <w:p w14:paraId="4ED50B53" w14:textId="77777777" w:rsidR="004A7547" w:rsidRPr="004E2632" w:rsidRDefault="004A7547" w:rsidP="004A7547">
      <w:pPr>
        <w:rPr>
          <w:b/>
          <w:iCs/>
          <w:u w:val="single"/>
        </w:rPr>
      </w:pPr>
      <w:r w:rsidRPr="000C18BF">
        <w:rPr>
          <w:rStyle w:val="StyleUnderline"/>
          <w:highlight w:val="yellow"/>
        </w:rPr>
        <w:t>The combination of</w:t>
      </w:r>
      <w:r w:rsidRPr="004E2632">
        <w:rPr>
          <w:rStyle w:val="StyleUnderline"/>
        </w:rPr>
        <w:t xml:space="preserve"> those </w:t>
      </w:r>
      <w:r w:rsidRPr="000C18BF">
        <w:rPr>
          <w:rStyle w:val="StyleUnderline"/>
          <w:highlight w:val="yellow"/>
        </w:rPr>
        <w:t>trends</w:t>
      </w:r>
      <w:r w:rsidRPr="004E2632">
        <w:rPr>
          <w:rStyle w:val="StyleUnderline"/>
        </w:rPr>
        <w:t xml:space="preserve"> — a tapped-out Republican base and defections from groups</w:t>
      </w:r>
      <w:r w:rsidRPr="004E2632">
        <w:rPr>
          <w:sz w:val="16"/>
        </w:rPr>
        <w:t xml:space="preserve"> of voters Mr. Trump needs to dominate — </w:t>
      </w:r>
      <w:r w:rsidRPr="000C18BF">
        <w:rPr>
          <w:rStyle w:val="Emphasis"/>
          <w:highlight w:val="yellow"/>
        </w:rPr>
        <w:t>leaves him in a difficult position</w:t>
      </w:r>
      <w:r w:rsidRPr="004E2632">
        <w:rPr>
          <w:rStyle w:val="Emphasis"/>
        </w:rPr>
        <w:t>.</w:t>
      </w:r>
    </w:p>
    <w:p w14:paraId="5E204CF6" w14:textId="77777777" w:rsidR="004A7547" w:rsidRPr="004E2632" w:rsidRDefault="004A7547" w:rsidP="004A7547">
      <w:pPr>
        <w:rPr>
          <w:rStyle w:val="Emphasis"/>
        </w:rPr>
      </w:pPr>
      <w:r w:rsidRPr="000C18BF">
        <w:rPr>
          <w:rStyle w:val="Emphasis"/>
          <w:highlight w:val="yellow"/>
        </w:rPr>
        <w:t>If he wants to expand his support,</w:t>
      </w:r>
      <w:r w:rsidRPr="004E2632">
        <w:rPr>
          <w:sz w:val="16"/>
        </w:rPr>
        <w:t xml:space="preserve"> Mr. </w:t>
      </w:r>
      <w:r w:rsidRPr="000C18BF">
        <w:rPr>
          <w:rStyle w:val="StyleUnderline"/>
          <w:highlight w:val="yellow"/>
        </w:rPr>
        <w:t>Trump must flip</w:t>
      </w:r>
      <w:r w:rsidRPr="004E2632">
        <w:rPr>
          <w:rStyle w:val="StyleUnderline"/>
        </w:rPr>
        <w:t xml:space="preserve"> some Biden </w:t>
      </w:r>
      <w:r w:rsidRPr="000C18BF">
        <w:rPr>
          <w:rStyle w:val="StyleUnderline"/>
          <w:highlight w:val="yellow"/>
        </w:rPr>
        <w:t xml:space="preserve">backers. To do that, </w:t>
      </w:r>
      <w:r w:rsidRPr="000C18BF">
        <w:rPr>
          <w:rStyle w:val="Emphasis"/>
          <w:highlight w:val="yellow"/>
        </w:rPr>
        <w:t>he must do something</w:t>
      </w:r>
      <w:r w:rsidRPr="004E2632">
        <w:rPr>
          <w:rStyle w:val="Emphasis"/>
        </w:rPr>
        <w:t xml:space="preserve"> truly </w:t>
      </w:r>
      <w:r w:rsidRPr="000C18BF">
        <w:rPr>
          <w:rStyle w:val="Emphasis"/>
          <w:highlight w:val="yellow"/>
        </w:rPr>
        <w:t>extraordinary</w:t>
      </w:r>
      <w:r w:rsidRPr="004E2632">
        <w:rPr>
          <w:sz w:val="16"/>
        </w:rPr>
        <w:t xml:space="preserve"> in an election already full of unprecedented moments: </w:t>
      </w:r>
      <w:r w:rsidRPr="004E2632">
        <w:rPr>
          <w:rStyle w:val="StyleUnderline"/>
        </w:rPr>
        <w:t>ignore his political instincts and</w:t>
      </w:r>
      <w:r w:rsidRPr="004E2632">
        <w:rPr>
          <w:sz w:val="16"/>
        </w:rPr>
        <w:t xml:space="preserve"> </w:t>
      </w:r>
      <w:r w:rsidRPr="000C18BF">
        <w:rPr>
          <w:rStyle w:val="Emphasis"/>
          <w:highlight w:val="yellow"/>
        </w:rPr>
        <w:t>reach out to the other side.</w:t>
      </w:r>
    </w:p>
    <w:p w14:paraId="0DED33AE" w14:textId="77777777" w:rsidR="004A7547" w:rsidRDefault="004A7547" w:rsidP="006D7EE9"/>
    <w:p w14:paraId="739691B1" w14:textId="77777777" w:rsidR="006D7EE9" w:rsidRDefault="006D7EE9" w:rsidP="006D7EE9">
      <w:pPr>
        <w:rPr>
          <w:sz w:val="14"/>
        </w:rPr>
      </w:pPr>
    </w:p>
    <w:p w14:paraId="72601B4C" w14:textId="02285A19" w:rsidR="006D7EE9" w:rsidRDefault="006D7EE9" w:rsidP="006D7EE9">
      <w:pPr>
        <w:pStyle w:val="Heading4"/>
      </w:pPr>
      <w:r>
        <w:t xml:space="preserve">Trump needs to reverse his “law and order” image to win </w:t>
      </w:r>
      <w:r w:rsidR="00667102">
        <w:t>key</w:t>
      </w:r>
      <w:r>
        <w:t xml:space="preserve"> voting blocs </w:t>
      </w:r>
    </w:p>
    <w:p w14:paraId="6C04374E" w14:textId="77777777" w:rsidR="006D7EE9" w:rsidRPr="003E6876" w:rsidRDefault="006D7EE9" w:rsidP="006D7EE9">
      <w:r w:rsidRPr="003E6876">
        <w:rPr>
          <w:rStyle w:val="Style13ptBold"/>
        </w:rPr>
        <w:t>ALBERTA June 8th</w:t>
      </w:r>
      <w:r>
        <w:t xml:space="preserve"> --- TIM ALBERTA, Chief Political Correspondent for Politico “Is This the Last Stand of the ‘Law and Order’ Republicans?”, Politico, June 8</w:t>
      </w:r>
      <w:r w:rsidRPr="003E6876">
        <w:rPr>
          <w:vertAlign w:val="superscript"/>
        </w:rPr>
        <w:t>th</w:t>
      </w:r>
      <w:r>
        <w:t xml:space="preserve"> 2020, </w:t>
      </w:r>
      <w:hyperlink r:id="rId7" w:history="1">
        <w:r w:rsidRPr="00276013">
          <w:rPr>
            <w:rStyle w:val="Hyperlink"/>
          </w:rPr>
          <w:t>https://www.politico.com/news/magazine/2020/06/08/last-stand-law-and-order-republicans-306333</w:t>
        </w:r>
      </w:hyperlink>
      <w:r>
        <w:t xml:space="preserve"> (BJN) </w:t>
      </w:r>
    </w:p>
    <w:p w14:paraId="78CA9F8C" w14:textId="77777777" w:rsidR="006D7EE9" w:rsidRDefault="006D7EE9" w:rsidP="006D7EE9">
      <w:pPr>
        <w:rPr>
          <w:sz w:val="12"/>
        </w:rPr>
      </w:pPr>
      <w:r w:rsidRPr="00446EE8">
        <w:rPr>
          <w:sz w:val="12"/>
        </w:rPr>
        <w:t xml:space="preserve">This is </w:t>
      </w:r>
      <w:r w:rsidRPr="00446EE8">
        <w:rPr>
          <w:rStyle w:val="StyleUnderline"/>
        </w:rPr>
        <w:t>the politically safe answer for a Republican</w:t>
      </w:r>
      <w:r w:rsidRPr="00446EE8">
        <w:rPr>
          <w:sz w:val="12"/>
        </w:rPr>
        <w:t xml:space="preserve">. Just as </w:t>
      </w:r>
      <w:r w:rsidRPr="00446EE8">
        <w:rPr>
          <w:rStyle w:val="StyleUnderline"/>
        </w:rPr>
        <w:t xml:space="preserve">it’s </w:t>
      </w:r>
      <w:r w:rsidRPr="00446EE8">
        <w:rPr>
          <w:sz w:val="12"/>
        </w:rPr>
        <w:t xml:space="preserve">the politically safe answer </w:t>
      </w:r>
      <w:r w:rsidRPr="00446EE8">
        <w:rPr>
          <w:rStyle w:val="StyleUnderline"/>
        </w:rPr>
        <w:t>to emphasize violent riots over nonviolent demonstrations</w:t>
      </w:r>
      <w:r w:rsidRPr="00446EE8">
        <w:rPr>
          <w:sz w:val="12"/>
        </w:rPr>
        <w:t xml:space="preserve">. Just as </w:t>
      </w:r>
      <w:r w:rsidRPr="00446EE8">
        <w:rPr>
          <w:rStyle w:val="StyleUnderline"/>
        </w:rPr>
        <w:t>it’s the politically safe</w:t>
      </w:r>
      <w:r w:rsidRPr="00446EE8">
        <w:rPr>
          <w:sz w:val="12"/>
        </w:rPr>
        <w:t xml:space="preserve"> answer </w:t>
      </w:r>
      <w:r w:rsidRPr="00446EE8">
        <w:rPr>
          <w:rStyle w:val="StyleUnderline"/>
        </w:rPr>
        <w:t>to</w:t>
      </w:r>
      <w:r w:rsidRPr="00446EE8">
        <w:rPr>
          <w:sz w:val="12"/>
        </w:rPr>
        <w:t xml:space="preserve"> </w:t>
      </w:r>
      <w:r w:rsidRPr="00446EE8">
        <w:rPr>
          <w:rStyle w:val="StyleUnderline"/>
        </w:rPr>
        <w:t>applaud Trump’s march to St. John’s Church</w:t>
      </w:r>
      <w:r w:rsidRPr="00446EE8">
        <w:rPr>
          <w:sz w:val="12"/>
        </w:rPr>
        <w:t xml:space="preserve"> and ignore (or justify) the forceful removal of peaceful protesters with chemical irritants that made the photo op possible. </w:t>
      </w:r>
      <w:r w:rsidRPr="00EA3B80">
        <w:rPr>
          <w:rStyle w:val="StyleUnderline"/>
        </w:rPr>
        <w:t>These were the politically safe answers</w:t>
      </w:r>
      <w:r w:rsidRPr="00104FD4">
        <w:rPr>
          <w:rStyle w:val="StyleUnderline"/>
        </w:rPr>
        <w:t xml:space="preserve"> provided by the vast majority of Republicans last week,</w:t>
      </w:r>
      <w:r w:rsidRPr="00446EE8">
        <w:rPr>
          <w:sz w:val="12"/>
        </w:rPr>
        <w:t xml:space="preserve"> on Capitol Hill and around the country. </w:t>
      </w:r>
    </w:p>
    <w:p w14:paraId="1057B393" w14:textId="77777777" w:rsidR="006D7EE9" w:rsidRDefault="006D7EE9" w:rsidP="006D7EE9">
      <w:pPr>
        <w:rPr>
          <w:rStyle w:val="StyleUnderline"/>
        </w:rPr>
      </w:pPr>
      <w:r w:rsidRPr="00446EE8">
        <w:rPr>
          <w:rStyle w:val="Emphasis"/>
        </w:rPr>
        <w:t xml:space="preserve">But </w:t>
      </w:r>
      <w:r w:rsidRPr="00EA3B80">
        <w:rPr>
          <w:rStyle w:val="Emphasis"/>
        </w:rPr>
        <w:t>safe and sustainable are two different things</w:t>
      </w:r>
      <w:r w:rsidRPr="00446EE8">
        <w:rPr>
          <w:sz w:val="12"/>
        </w:rPr>
        <w:t xml:space="preserve">. As with so many issues, </w:t>
      </w:r>
      <w:r w:rsidRPr="000C18BF">
        <w:rPr>
          <w:rStyle w:val="StyleUnderline"/>
          <w:highlight w:val="yellow"/>
        </w:rPr>
        <w:t>the ground beneath the GOP has been</w:t>
      </w:r>
      <w:r w:rsidRPr="00446EE8">
        <w:rPr>
          <w:sz w:val="12"/>
        </w:rPr>
        <w:t xml:space="preserve"> gradually </w:t>
      </w:r>
      <w:r w:rsidRPr="000C18BF">
        <w:rPr>
          <w:rStyle w:val="StyleUnderline"/>
          <w:highlight w:val="yellow"/>
        </w:rPr>
        <w:t>shifting on</w:t>
      </w:r>
      <w:r w:rsidRPr="00104FD4">
        <w:rPr>
          <w:rStyle w:val="StyleUnderline"/>
        </w:rPr>
        <w:t xml:space="preserve"> questions of </w:t>
      </w:r>
      <w:r w:rsidRPr="000C18BF">
        <w:rPr>
          <w:rStyle w:val="StyleUnderline"/>
          <w:highlight w:val="yellow"/>
        </w:rPr>
        <w:t>racial justice</w:t>
      </w:r>
      <w:r w:rsidRPr="00446EE8">
        <w:rPr>
          <w:sz w:val="12"/>
        </w:rPr>
        <w:t xml:space="preserve">. Perhaps it’s </w:t>
      </w:r>
      <w:r w:rsidRPr="00EA3B80">
        <w:rPr>
          <w:rStyle w:val="StyleUnderline"/>
        </w:rPr>
        <w:t>the demographic transition of the electorate</w:t>
      </w:r>
      <w:r w:rsidRPr="00446EE8">
        <w:rPr>
          <w:sz w:val="12"/>
        </w:rPr>
        <w:t xml:space="preserve">, or the greater digital proximity voters have to events that long went unseen. Whatever the cause, </w:t>
      </w:r>
      <w:r w:rsidRPr="000C18BF">
        <w:rPr>
          <w:rStyle w:val="Emphasis"/>
          <w:highlight w:val="yellow"/>
        </w:rPr>
        <w:t xml:space="preserve">this </w:t>
      </w:r>
      <w:r w:rsidRPr="00866233">
        <w:rPr>
          <w:rStyle w:val="Emphasis"/>
        </w:rPr>
        <w:t xml:space="preserve">shift </w:t>
      </w:r>
      <w:r w:rsidRPr="000C18BF">
        <w:rPr>
          <w:rStyle w:val="Emphasis"/>
          <w:highlight w:val="yellow"/>
        </w:rPr>
        <w:t>has</w:t>
      </w:r>
      <w:r w:rsidRPr="00446EE8">
        <w:rPr>
          <w:sz w:val="12"/>
        </w:rPr>
        <w:t xml:space="preserve"> threatened further </w:t>
      </w:r>
      <w:r w:rsidRPr="000C18BF">
        <w:rPr>
          <w:rStyle w:val="Emphasis"/>
          <w:highlight w:val="yellow"/>
        </w:rPr>
        <w:t xml:space="preserve">electoral consequences </w:t>
      </w:r>
      <w:r w:rsidRPr="00866233">
        <w:rPr>
          <w:rStyle w:val="Emphasis"/>
        </w:rPr>
        <w:t xml:space="preserve">for a </w:t>
      </w:r>
      <w:r w:rsidRPr="000C18BF">
        <w:rPr>
          <w:rStyle w:val="Emphasis"/>
          <w:highlight w:val="yellow"/>
        </w:rPr>
        <w:t>party</w:t>
      </w:r>
      <w:r w:rsidRPr="00866233">
        <w:rPr>
          <w:rStyle w:val="Emphasis"/>
        </w:rPr>
        <w:t xml:space="preserve"> that </w:t>
      </w:r>
      <w:r w:rsidRPr="000C18BF">
        <w:rPr>
          <w:rStyle w:val="Emphasis"/>
          <w:highlight w:val="yellow"/>
        </w:rPr>
        <w:t>is</w:t>
      </w:r>
      <w:r w:rsidRPr="00446EE8">
        <w:rPr>
          <w:sz w:val="12"/>
        </w:rPr>
        <w:t xml:space="preserve"> already </w:t>
      </w:r>
      <w:r w:rsidRPr="000C18BF">
        <w:rPr>
          <w:rStyle w:val="Emphasis"/>
          <w:highlight w:val="yellow"/>
        </w:rPr>
        <w:t>out of step with the center</w:t>
      </w:r>
      <w:r w:rsidRPr="00866233">
        <w:rPr>
          <w:rStyle w:val="Emphasis"/>
        </w:rPr>
        <w:t xml:space="preserve"> on a number of cultural issues</w:t>
      </w:r>
      <w:r w:rsidRPr="00446EE8">
        <w:rPr>
          <w:sz w:val="12"/>
        </w:rPr>
        <w:t xml:space="preserve">. That was before a white officer pinned George Floyd’s neck to the ground for nearly nine minutes. One thing is clear: </w:t>
      </w:r>
      <w:r w:rsidRPr="00866233">
        <w:rPr>
          <w:rStyle w:val="StyleUnderline"/>
        </w:rPr>
        <w:t xml:space="preserve">There is </w:t>
      </w:r>
      <w:r w:rsidRPr="00866233">
        <w:rPr>
          <w:rStyle w:val="Emphasis"/>
        </w:rPr>
        <w:t xml:space="preserve">nothing gradual about </w:t>
      </w:r>
      <w:r w:rsidRPr="000C18BF">
        <w:rPr>
          <w:rStyle w:val="Emphasis"/>
          <w:highlight w:val="yellow"/>
        </w:rPr>
        <w:t>what’s happened</w:t>
      </w:r>
      <w:r w:rsidRPr="00866233">
        <w:rPr>
          <w:rStyle w:val="StyleUnderline"/>
        </w:rPr>
        <w:t xml:space="preserve"> since. </w:t>
      </w:r>
    </w:p>
    <w:p w14:paraId="0F90CFAB" w14:textId="77777777" w:rsidR="006D7EE9" w:rsidRDefault="006D7EE9" w:rsidP="006D7EE9">
      <w:pPr>
        <w:rPr>
          <w:rStyle w:val="Emphasis"/>
        </w:rPr>
      </w:pPr>
      <w:r w:rsidRPr="00866233">
        <w:rPr>
          <w:rStyle w:val="StyleUnderline"/>
        </w:rPr>
        <w:t>An NBC/Wall Street Journal poll</w:t>
      </w:r>
      <w:r w:rsidRPr="00446EE8">
        <w:rPr>
          <w:sz w:val="12"/>
        </w:rPr>
        <w:t xml:space="preserve"> released Sunday </w:t>
      </w:r>
      <w:r w:rsidRPr="00866233">
        <w:rPr>
          <w:rStyle w:val="StyleUnderline"/>
        </w:rPr>
        <w:t xml:space="preserve">found that “Americans by a </w:t>
      </w:r>
      <w:r w:rsidRPr="00866233">
        <w:rPr>
          <w:rStyle w:val="Emphasis"/>
        </w:rPr>
        <w:t>2-to-1 margin</w:t>
      </w:r>
      <w:r w:rsidRPr="00446EE8">
        <w:rPr>
          <w:sz w:val="12"/>
        </w:rPr>
        <w:t xml:space="preserve"> </w:t>
      </w:r>
      <w:r w:rsidRPr="00866233">
        <w:rPr>
          <w:rStyle w:val="StyleUnderline"/>
        </w:rPr>
        <w:t>are more troubled by the actions of police</w:t>
      </w:r>
      <w:r w:rsidRPr="00446EE8">
        <w:rPr>
          <w:sz w:val="12"/>
        </w:rPr>
        <w:t xml:space="preserve"> in the killing of George Floyd than by violence at some protest.” A survey for USA Today last week showed </w:t>
      </w:r>
      <w:r w:rsidRPr="00866233">
        <w:rPr>
          <w:rStyle w:val="StyleUnderline"/>
        </w:rPr>
        <w:t>white Americans’ favorable impressions of police declining</w:t>
      </w:r>
      <w:r w:rsidRPr="00446EE8">
        <w:rPr>
          <w:sz w:val="12"/>
        </w:rPr>
        <w:t xml:space="preserve"> </w:t>
      </w:r>
      <w:r w:rsidRPr="00866233">
        <w:rPr>
          <w:rStyle w:val="Emphasis"/>
        </w:rPr>
        <w:t>by double-digits</w:t>
      </w:r>
      <w:r w:rsidRPr="00446EE8">
        <w:rPr>
          <w:sz w:val="12"/>
        </w:rPr>
        <w:t xml:space="preserve"> week over the week. Most notably, </w:t>
      </w:r>
      <w:r w:rsidRPr="00866233">
        <w:rPr>
          <w:rStyle w:val="StyleUnderline"/>
        </w:rPr>
        <w:t xml:space="preserve">a Monmouth poll released </w:t>
      </w:r>
      <w:r w:rsidRPr="00446EE8">
        <w:rPr>
          <w:sz w:val="12"/>
        </w:rPr>
        <w:t>June 2—conducted in the days after Floyd’s killing—</w:t>
      </w:r>
      <w:r w:rsidRPr="00866233">
        <w:rPr>
          <w:rStyle w:val="StyleUnderline"/>
        </w:rPr>
        <w:t>showed</w:t>
      </w:r>
      <w:r w:rsidRPr="00446EE8">
        <w:rPr>
          <w:sz w:val="12"/>
        </w:rPr>
        <w:t xml:space="preserve">, </w:t>
      </w:r>
      <w:r w:rsidRPr="00866233">
        <w:rPr>
          <w:rStyle w:val="Emphasis"/>
        </w:rPr>
        <w:t>for the first time</w:t>
      </w:r>
      <w:r w:rsidRPr="00446EE8">
        <w:rPr>
          <w:sz w:val="12"/>
        </w:rPr>
        <w:t xml:space="preserve">, that </w:t>
      </w:r>
      <w:r w:rsidRPr="00866233">
        <w:rPr>
          <w:rStyle w:val="StyleUnderline"/>
        </w:rPr>
        <w:t>a majority of Americans</w:t>
      </w:r>
      <w:r w:rsidRPr="00446EE8">
        <w:rPr>
          <w:sz w:val="12"/>
        </w:rPr>
        <w:t xml:space="preserve"> (57 percent) </w:t>
      </w:r>
      <w:r w:rsidRPr="00866233">
        <w:rPr>
          <w:rStyle w:val="StyleUnderline"/>
        </w:rPr>
        <w:t>and a plurality of whites</w:t>
      </w:r>
      <w:r w:rsidRPr="00446EE8">
        <w:rPr>
          <w:sz w:val="12"/>
        </w:rPr>
        <w:t xml:space="preserve"> (49 percent) </w:t>
      </w:r>
      <w:r w:rsidRPr="00866233">
        <w:rPr>
          <w:rStyle w:val="StyleUnderline"/>
        </w:rPr>
        <w:t>believe police are more likely to use excessive force against African Americans</w:t>
      </w:r>
      <w:r w:rsidRPr="00446EE8">
        <w:rPr>
          <w:sz w:val="12"/>
        </w:rPr>
        <w:t xml:space="preserve">. </w:t>
      </w:r>
      <w:r w:rsidRPr="00866233">
        <w:rPr>
          <w:rStyle w:val="Emphasis"/>
        </w:rPr>
        <w:t xml:space="preserve">This </w:t>
      </w:r>
      <w:r w:rsidRPr="000C18BF">
        <w:rPr>
          <w:rStyle w:val="Emphasis"/>
          <w:highlight w:val="yellow"/>
        </w:rPr>
        <w:t>represents a tectonic shift in public opinion</w:t>
      </w:r>
      <w:r w:rsidRPr="00446EE8">
        <w:rPr>
          <w:sz w:val="12"/>
        </w:rPr>
        <w:t xml:space="preserve">: </w:t>
      </w:r>
      <w:r w:rsidRPr="00866233">
        <w:rPr>
          <w:rStyle w:val="StyleUnderline"/>
        </w:rPr>
        <w:t>After Eric</w:t>
      </w:r>
      <w:r w:rsidRPr="00104FD4">
        <w:rPr>
          <w:rStyle w:val="StyleUnderline"/>
        </w:rPr>
        <w:t xml:space="preserve"> Garner was killed</w:t>
      </w:r>
      <w:r w:rsidRPr="00446EE8">
        <w:rPr>
          <w:sz w:val="12"/>
        </w:rPr>
        <w:t xml:space="preserve"> by New York City police in the summer of 2014, </w:t>
      </w:r>
      <w:r w:rsidRPr="00104FD4">
        <w:rPr>
          <w:rStyle w:val="StyleUnderline"/>
        </w:rPr>
        <w:t>Monmouth found that 33 percent of Americans believed the black community was more likely to be abused by police</w:t>
      </w:r>
      <w:r w:rsidRPr="00446EE8">
        <w:rPr>
          <w:sz w:val="12"/>
        </w:rPr>
        <w:t xml:space="preserve">; </w:t>
      </w:r>
      <w:r w:rsidRPr="00104FD4">
        <w:rPr>
          <w:rStyle w:val="StyleUnderline"/>
        </w:rPr>
        <w:t>among whites</w:t>
      </w:r>
      <w:r w:rsidRPr="00446EE8">
        <w:rPr>
          <w:sz w:val="12"/>
        </w:rPr>
        <w:t xml:space="preserve">, </w:t>
      </w:r>
      <w:r w:rsidRPr="00104FD4">
        <w:rPr>
          <w:rStyle w:val="Emphasis"/>
        </w:rPr>
        <w:t>that number was just 26 percent.</w:t>
      </w:r>
      <w:r>
        <w:rPr>
          <w:rStyle w:val="Emphasis"/>
        </w:rPr>
        <w:t xml:space="preserve"> </w:t>
      </w:r>
    </w:p>
    <w:p w14:paraId="417B8E9D" w14:textId="77777777" w:rsidR="006D7EE9" w:rsidRDefault="006D7EE9" w:rsidP="006D7EE9">
      <w:pPr>
        <w:rPr>
          <w:sz w:val="12"/>
        </w:rPr>
      </w:pPr>
      <w:r w:rsidRPr="00446EE8">
        <w:rPr>
          <w:sz w:val="12"/>
        </w:rPr>
        <w:t>“</w:t>
      </w:r>
      <w:r w:rsidRPr="00104FD4">
        <w:rPr>
          <w:rStyle w:val="StyleUnderline"/>
        </w:rPr>
        <w:t>It’s</w:t>
      </w:r>
      <w:r w:rsidRPr="00446EE8">
        <w:rPr>
          <w:sz w:val="12"/>
        </w:rPr>
        <w:t xml:space="preserve"> almost </w:t>
      </w:r>
      <w:r w:rsidRPr="00104FD4">
        <w:rPr>
          <w:rStyle w:val="Emphasis"/>
        </w:rPr>
        <w:t>a sea change</w:t>
      </w:r>
      <w:r w:rsidRPr="00446EE8">
        <w:rPr>
          <w:sz w:val="12"/>
        </w:rPr>
        <w:t xml:space="preserve">,” </w:t>
      </w:r>
      <w:r w:rsidRPr="00104FD4">
        <w:rPr>
          <w:rStyle w:val="StyleUnderline"/>
        </w:rPr>
        <w:t>said</w:t>
      </w:r>
      <w:r w:rsidRPr="00446EE8">
        <w:rPr>
          <w:sz w:val="12"/>
        </w:rPr>
        <w:t xml:space="preserve"> </w:t>
      </w:r>
      <w:r w:rsidRPr="00104FD4">
        <w:rPr>
          <w:rStyle w:val="Emphasis"/>
        </w:rPr>
        <w:t>Republican</w:t>
      </w:r>
      <w:r w:rsidRPr="00446EE8">
        <w:rPr>
          <w:sz w:val="12"/>
        </w:rPr>
        <w:t xml:space="preserve"> </w:t>
      </w:r>
      <w:r w:rsidRPr="00104FD4">
        <w:rPr>
          <w:rStyle w:val="StyleUnderline"/>
        </w:rPr>
        <w:t>Tim Scott</w:t>
      </w:r>
      <w:r w:rsidRPr="00446EE8">
        <w:rPr>
          <w:sz w:val="12"/>
        </w:rPr>
        <w:t xml:space="preserve"> of South Carolina, one of three black members of the U.S. Senate. For years, Scott explained, “the response from so many well-intended people was to overlook the brutality brought to African Americans at the hands of the police. … But I look at the public’s response to this situation and it feels like the first time in my lifetime that I’ve heard law enforcement agencies coming out with strong rebukes and condemnation of the officers in Minneapolis.” </w:t>
      </w:r>
    </w:p>
    <w:p w14:paraId="3C1AFF6B" w14:textId="77777777" w:rsidR="006D7EE9" w:rsidRDefault="006D7EE9" w:rsidP="006D7EE9">
      <w:pPr>
        <w:rPr>
          <w:sz w:val="12"/>
        </w:rPr>
      </w:pPr>
      <w:r w:rsidRPr="00446EE8">
        <w:rPr>
          <w:sz w:val="12"/>
        </w:rPr>
        <w:t>The senator added, “</w:t>
      </w:r>
      <w:r w:rsidRPr="00866233">
        <w:rPr>
          <w:rStyle w:val="Emphasis"/>
        </w:rPr>
        <w:t>Without question</w:t>
      </w:r>
      <w:r w:rsidRPr="00446EE8">
        <w:rPr>
          <w:sz w:val="12"/>
        </w:rPr>
        <w:t xml:space="preserve">, </w:t>
      </w:r>
      <w:r w:rsidRPr="00866233">
        <w:rPr>
          <w:rStyle w:val="StyleUnderline"/>
        </w:rPr>
        <w:t>this is different</w:t>
      </w:r>
      <w:r w:rsidRPr="00446EE8">
        <w:rPr>
          <w:sz w:val="12"/>
        </w:rPr>
        <w:t xml:space="preserve">. It feels different. It sounds different. The protesters are different. … I look out my window in Washington and see 10 protesters. Seven of them are white, and three of them are black.” </w:t>
      </w:r>
    </w:p>
    <w:p w14:paraId="72C5724D" w14:textId="77777777" w:rsidR="006D7EE9" w:rsidRDefault="006D7EE9" w:rsidP="006D7EE9">
      <w:pPr>
        <w:rPr>
          <w:sz w:val="12"/>
        </w:rPr>
      </w:pPr>
      <w:r w:rsidRPr="00446EE8">
        <w:rPr>
          <w:sz w:val="12"/>
        </w:rPr>
        <w:t xml:space="preserve">Of course, not everyone sees what Scott sees. Polling suggests that </w:t>
      </w:r>
      <w:r w:rsidRPr="00866233">
        <w:rPr>
          <w:rStyle w:val="StyleUnderline"/>
        </w:rPr>
        <w:t>white conservatives are paying far more attention to violent riots</w:t>
      </w:r>
      <w:r w:rsidRPr="00446EE8">
        <w:rPr>
          <w:sz w:val="12"/>
        </w:rPr>
        <w:t xml:space="preserve"> than to peaceful protests. Most of the public statements from GOP lawmakers last week focused on the grimmest images the streets had to offer: looting, burning, beating, killing. </w:t>
      </w:r>
      <w:r w:rsidRPr="003E6876">
        <w:rPr>
          <w:rStyle w:val="StyleUnderline"/>
        </w:rPr>
        <w:t>For some Republicans, this ugliness will be the dominant takeaway</w:t>
      </w:r>
      <w:r w:rsidRPr="00446EE8">
        <w:rPr>
          <w:sz w:val="12"/>
        </w:rPr>
        <w:t xml:space="preserve"> from the spring of 2020, and it may well be a determining factor in how they vote this fall. </w:t>
      </w:r>
    </w:p>
    <w:p w14:paraId="1BBEEA49" w14:textId="77777777" w:rsidR="006D7EE9" w:rsidRDefault="006D7EE9" w:rsidP="006D7EE9">
      <w:pPr>
        <w:rPr>
          <w:sz w:val="12"/>
        </w:rPr>
      </w:pPr>
      <w:r w:rsidRPr="003E6876">
        <w:rPr>
          <w:rStyle w:val="StyleUnderline"/>
        </w:rPr>
        <w:t>But</w:t>
      </w:r>
      <w:r w:rsidRPr="00446EE8">
        <w:rPr>
          <w:sz w:val="12"/>
        </w:rPr>
        <w:t xml:space="preserve"> if Scott is right—</w:t>
      </w:r>
      <w:r w:rsidRPr="00EA3B80">
        <w:rPr>
          <w:rStyle w:val="StyleUnderline"/>
        </w:rPr>
        <w:t xml:space="preserve">if </w:t>
      </w:r>
      <w:r w:rsidRPr="000C18BF">
        <w:rPr>
          <w:rStyle w:val="StyleUnderline"/>
          <w:highlight w:val="yellow"/>
        </w:rPr>
        <w:t>the groundswell of outrage</w:t>
      </w:r>
      <w:r w:rsidRPr="003E6876">
        <w:rPr>
          <w:rStyle w:val="StyleUnderline"/>
        </w:rPr>
        <w:t xml:space="preserve"> and empathy resulting from Floyd’s death </w:t>
      </w:r>
      <w:r w:rsidRPr="000C18BF">
        <w:rPr>
          <w:rStyle w:val="StyleUnderline"/>
          <w:highlight w:val="yellow"/>
        </w:rPr>
        <w:t>marks an inflection</w:t>
      </w:r>
      <w:r w:rsidRPr="003E6876">
        <w:rPr>
          <w:rStyle w:val="StyleUnderline"/>
        </w:rPr>
        <w:t xml:space="preserve"> </w:t>
      </w:r>
      <w:r w:rsidRPr="000C18BF">
        <w:rPr>
          <w:rStyle w:val="StyleUnderline"/>
          <w:highlight w:val="yellow"/>
        </w:rPr>
        <w:t xml:space="preserve">point </w:t>
      </w:r>
      <w:r w:rsidRPr="00866233">
        <w:rPr>
          <w:rStyle w:val="StyleUnderline"/>
        </w:rPr>
        <w:t>in the American racial conscience</w:t>
      </w:r>
      <w:r w:rsidRPr="00446EE8">
        <w:rPr>
          <w:sz w:val="12"/>
        </w:rPr>
        <w:t xml:space="preserve">—then </w:t>
      </w:r>
      <w:r w:rsidRPr="00866233">
        <w:rPr>
          <w:rStyle w:val="Emphasis"/>
        </w:rPr>
        <w:t>something more enduring is upon us</w:t>
      </w:r>
      <w:r w:rsidRPr="000C18BF">
        <w:rPr>
          <w:sz w:val="12"/>
          <w:highlight w:val="yellow"/>
        </w:rPr>
        <w:t xml:space="preserve">. </w:t>
      </w:r>
      <w:r w:rsidRPr="000C18BF">
        <w:rPr>
          <w:rStyle w:val="StyleUnderline"/>
          <w:highlight w:val="yellow"/>
        </w:rPr>
        <w:t xml:space="preserve">The result is a </w:t>
      </w:r>
      <w:r w:rsidRPr="000C18BF">
        <w:rPr>
          <w:rStyle w:val="Emphasis"/>
          <w:sz w:val="32"/>
          <w:szCs w:val="32"/>
          <w:highlight w:val="yellow"/>
        </w:rPr>
        <w:t xml:space="preserve">new fault line </w:t>
      </w:r>
      <w:r w:rsidRPr="000C18BF">
        <w:rPr>
          <w:rStyle w:val="Emphasis"/>
          <w:highlight w:val="yellow"/>
        </w:rPr>
        <w:t xml:space="preserve">in </w:t>
      </w:r>
      <w:r w:rsidRPr="00866233">
        <w:rPr>
          <w:rStyle w:val="Emphasis"/>
        </w:rPr>
        <w:t xml:space="preserve">Republican </w:t>
      </w:r>
      <w:r w:rsidRPr="000C18BF">
        <w:rPr>
          <w:rStyle w:val="Emphasis"/>
          <w:highlight w:val="yellow"/>
        </w:rPr>
        <w:t>politics</w:t>
      </w:r>
      <w:r w:rsidRPr="00446EE8">
        <w:rPr>
          <w:sz w:val="12"/>
        </w:rPr>
        <w:t xml:space="preserve">. </w:t>
      </w:r>
      <w:r w:rsidRPr="00866233">
        <w:rPr>
          <w:rStyle w:val="StyleUnderline"/>
        </w:rPr>
        <w:t xml:space="preserve">On one side are the </w:t>
      </w:r>
      <w:r w:rsidRPr="00866233">
        <w:rPr>
          <w:rStyle w:val="Emphasis"/>
        </w:rPr>
        <w:t>reformers</w:t>
      </w:r>
      <w:r w:rsidRPr="00446EE8">
        <w:rPr>
          <w:sz w:val="12"/>
        </w:rPr>
        <w:t xml:space="preserve"> </w:t>
      </w:r>
      <w:r w:rsidRPr="00866233">
        <w:rPr>
          <w:rStyle w:val="StyleUnderline"/>
        </w:rPr>
        <w:t>who understand that the system is no longer broken only in the eyes of black and brown voters; on the other side are the</w:t>
      </w:r>
      <w:r w:rsidRPr="003E6876">
        <w:rPr>
          <w:rStyle w:val="StyleUnderline"/>
        </w:rPr>
        <w:t xml:space="preserve"> </w:t>
      </w:r>
      <w:r w:rsidRPr="000C18BF">
        <w:rPr>
          <w:rStyle w:val="StyleUnderline"/>
          <w:highlight w:val="yellow"/>
        </w:rPr>
        <w:t xml:space="preserve">traditionalists who </w:t>
      </w:r>
      <w:r w:rsidRPr="000C18BF">
        <w:rPr>
          <w:rStyle w:val="Emphasis"/>
          <w:highlight w:val="yellow"/>
        </w:rPr>
        <w:t>will go to their</w:t>
      </w:r>
      <w:r w:rsidRPr="000C18BF">
        <w:rPr>
          <w:rStyle w:val="StyleUnderline"/>
          <w:highlight w:val="yellow"/>
        </w:rPr>
        <w:t xml:space="preserve"> </w:t>
      </w:r>
      <w:r w:rsidRPr="000C18BF">
        <w:rPr>
          <w:rStyle w:val="Emphasis"/>
          <w:sz w:val="40"/>
          <w:szCs w:val="40"/>
          <w:highlight w:val="yellow"/>
        </w:rPr>
        <w:t>political graves</w:t>
      </w:r>
      <w:r w:rsidRPr="000C18BF">
        <w:rPr>
          <w:rStyle w:val="Emphasis"/>
          <w:highlight w:val="yellow"/>
        </w:rPr>
        <w:t xml:space="preserve"> </w:t>
      </w:r>
      <w:r w:rsidRPr="00667102">
        <w:rPr>
          <w:rStyle w:val="Emphasis"/>
        </w:rPr>
        <w:t>insisting that America</w:t>
      </w:r>
      <w:r w:rsidRPr="00667102">
        <w:rPr>
          <w:sz w:val="12"/>
        </w:rPr>
        <w:t xml:space="preserve">n exceptionalism </w:t>
      </w:r>
      <w:r w:rsidRPr="00667102">
        <w:rPr>
          <w:rStyle w:val="Emphasis"/>
        </w:rPr>
        <w:t>guarantees</w:t>
      </w:r>
      <w:r w:rsidRPr="00667102">
        <w:rPr>
          <w:sz w:val="12"/>
        </w:rPr>
        <w:t xml:space="preserve"> American </w:t>
      </w:r>
      <w:r w:rsidRPr="00667102">
        <w:rPr>
          <w:rStyle w:val="Emphasis"/>
        </w:rPr>
        <w:t>equality</w:t>
      </w:r>
      <w:r w:rsidRPr="00667102">
        <w:rPr>
          <w:sz w:val="12"/>
        </w:rPr>
        <w:t>.</w:t>
      </w:r>
      <w:r w:rsidRPr="00446EE8">
        <w:rPr>
          <w:sz w:val="12"/>
        </w:rPr>
        <w:t xml:space="preserve"> </w:t>
      </w:r>
    </w:p>
    <w:p w14:paraId="062EC52B" w14:textId="77777777" w:rsidR="006D7EE9" w:rsidRDefault="006D7EE9" w:rsidP="006D7EE9">
      <w:pPr>
        <w:rPr>
          <w:sz w:val="12"/>
        </w:rPr>
      </w:pPr>
      <w:r w:rsidRPr="000C18BF">
        <w:rPr>
          <w:rStyle w:val="StyleUnderline"/>
          <w:highlight w:val="yellow"/>
        </w:rPr>
        <w:t>To</w:t>
      </w:r>
      <w:r w:rsidRPr="00446EE8">
        <w:rPr>
          <w:sz w:val="12"/>
        </w:rPr>
        <w:t xml:space="preserve"> be clear, </w:t>
      </w:r>
      <w:r w:rsidRPr="00866233">
        <w:rPr>
          <w:rStyle w:val="StyleUnderline"/>
        </w:rPr>
        <w:t xml:space="preserve">the traditionalists are </w:t>
      </w:r>
      <w:r w:rsidRPr="000C18BF">
        <w:rPr>
          <w:rStyle w:val="StyleUnderline"/>
          <w:highlight w:val="yellow"/>
        </w:rPr>
        <w:t>win</w:t>
      </w:r>
      <w:r w:rsidRPr="00866233">
        <w:rPr>
          <w:rStyle w:val="StyleUnderline"/>
        </w:rPr>
        <w:t xml:space="preserve">ning </w:t>
      </w:r>
      <w:r w:rsidRPr="000C18BF">
        <w:rPr>
          <w:rStyle w:val="StyleUnderline"/>
          <w:highlight w:val="yellow"/>
        </w:rPr>
        <w:t>the</w:t>
      </w:r>
      <w:r w:rsidRPr="00866233">
        <w:rPr>
          <w:rStyle w:val="StyleUnderline"/>
        </w:rPr>
        <w:t xml:space="preserve"> </w:t>
      </w:r>
      <w:r w:rsidRPr="00866233">
        <w:rPr>
          <w:rStyle w:val="Emphasis"/>
        </w:rPr>
        <w:t xml:space="preserve">intraparty </w:t>
      </w:r>
      <w:r w:rsidRPr="000C18BF">
        <w:rPr>
          <w:rStyle w:val="Emphasis"/>
          <w:highlight w:val="yellow"/>
        </w:rPr>
        <w:t>battle</w:t>
      </w:r>
      <w:r w:rsidRPr="00446EE8">
        <w:rPr>
          <w:sz w:val="12"/>
        </w:rPr>
        <w:t xml:space="preserve">—and they might continue to win well after Trump leaves office. </w:t>
      </w:r>
      <w:r w:rsidRPr="00866233">
        <w:rPr>
          <w:rStyle w:val="StyleUnderline"/>
        </w:rPr>
        <w:t>But</w:t>
      </w:r>
      <w:r w:rsidRPr="00446EE8">
        <w:rPr>
          <w:sz w:val="12"/>
        </w:rPr>
        <w:t xml:space="preserve"> they can’t win forever. </w:t>
      </w:r>
      <w:r w:rsidRPr="003E6876">
        <w:rPr>
          <w:rStyle w:val="StyleUnderline"/>
        </w:rPr>
        <w:t xml:space="preserve">As with gay marriage and </w:t>
      </w:r>
      <w:r w:rsidRPr="00866233">
        <w:rPr>
          <w:rStyle w:val="StyleUnderline"/>
        </w:rPr>
        <w:t>marijuana</w:t>
      </w:r>
      <w:r w:rsidRPr="00446EE8">
        <w:rPr>
          <w:sz w:val="12"/>
        </w:rPr>
        <w:t xml:space="preserve"> legalization, </w:t>
      </w:r>
      <w:r w:rsidRPr="00866233">
        <w:rPr>
          <w:rStyle w:val="Emphasis"/>
        </w:rPr>
        <w:t>the cultural current is now running plainly in one direction</w:t>
      </w:r>
      <w:r w:rsidRPr="00446EE8">
        <w:rPr>
          <w:sz w:val="12"/>
        </w:rPr>
        <w:t xml:space="preserve">. </w:t>
      </w:r>
    </w:p>
    <w:p w14:paraId="4B4EC382" w14:textId="77777777" w:rsidR="006D7EE9" w:rsidRDefault="006D7EE9" w:rsidP="006D7EE9">
      <w:pPr>
        <w:rPr>
          <w:sz w:val="12"/>
        </w:rPr>
      </w:pPr>
      <w:r w:rsidRPr="00446EE8">
        <w:rPr>
          <w:sz w:val="12"/>
        </w:rPr>
        <w:t xml:space="preserve">In the short term, however, it’s the reformers who are swimming upstream. </w:t>
      </w:r>
      <w:r w:rsidRPr="00866233">
        <w:rPr>
          <w:rStyle w:val="StyleUnderline"/>
        </w:rPr>
        <w:t xml:space="preserve">To upend generations of conservative orthodoxy </w:t>
      </w:r>
      <w:r w:rsidRPr="000C18BF">
        <w:rPr>
          <w:rStyle w:val="StyleUnderline"/>
          <w:highlight w:val="yellow"/>
        </w:rPr>
        <w:t>will require</w:t>
      </w:r>
      <w:r w:rsidRPr="00446EE8">
        <w:rPr>
          <w:sz w:val="12"/>
        </w:rPr>
        <w:t xml:space="preserve"> more than Mitt Romney marching with Black Lives Matter protesters in Washington or Steve King being cast off by the party in Iowa. It will require </w:t>
      </w:r>
      <w:r w:rsidRPr="00866233">
        <w:rPr>
          <w:rStyle w:val="StyleUnderline"/>
        </w:rPr>
        <w:t>conceding that something is foundationally wrong</w:t>
      </w:r>
      <w:r w:rsidRPr="00446EE8">
        <w:rPr>
          <w:sz w:val="12"/>
        </w:rPr>
        <w:t xml:space="preserve"> with American policing. </w:t>
      </w:r>
      <w:r w:rsidRPr="00866233">
        <w:rPr>
          <w:rStyle w:val="StyleUnderline"/>
        </w:rPr>
        <w:t>It will require acknowledging—and detailing</w:t>
      </w:r>
      <w:r w:rsidRPr="00EA3B80">
        <w:rPr>
          <w:rStyle w:val="StyleUnderline"/>
        </w:rPr>
        <w:t>—the existence of systemic racism in the criminal justice system</w:t>
      </w:r>
      <w:r w:rsidRPr="00446EE8">
        <w:rPr>
          <w:sz w:val="12"/>
        </w:rPr>
        <w:t xml:space="preserve">. It will require shattering illusions about this nation’s basic morality. It will require provoking white Americans, daring them to identify with the agony and oppression of black Americans. </w:t>
      </w:r>
    </w:p>
    <w:p w14:paraId="27AF379B" w14:textId="77777777" w:rsidR="006D7EE9" w:rsidRDefault="006D7EE9" w:rsidP="006D7EE9">
      <w:pPr>
        <w:rPr>
          <w:rStyle w:val="StyleUnderline"/>
        </w:rPr>
      </w:pPr>
      <w:r w:rsidRPr="003E6876">
        <w:rPr>
          <w:rStyle w:val="StyleUnderline"/>
        </w:rPr>
        <w:t xml:space="preserve">It will require </w:t>
      </w:r>
      <w:r w:rsidRPr="000C18BF">
        <w:rPr>
          <w:rStyle w:val="Emphasis"/>
          <w:highlight w:val="yellow"/>
        </w:rPr>
        <w:t>proposing</w:t>
      </w:r>
      <w:r w:rsidRPr="003E6876">
        <w:rPr>
          <w:rStyle w:val="Emphasis"/>
        </w:rPr>
        <w:t xml:space="preserve"> </w:t>
      </w:r>
      <w:r w:rsidRPr="000C18BF">
        <w:rPr>
          <w:rStyle w:val="Emphasis"/>
          <w:highlight w:val="yellow"/>
        </w:rPr>
        <w:t>an end to the</w:t>
      </w:r>
      <w:r w:rsidRPr="003E6876">
        <w:rPr>
          <w:rStyle w:val="Emphasis"/>
        </w:rPr>
        <w:t xml:space="preserve"> era of </w:t>
      </w:r>
      <w:r w:rsidRPr="000C18BF">
        <w:rPr>
          <w:rStyle w:val="Emphasis"/>
          <w:highlight w:val="yellow"/>
        </w:rPr>
        <w:t>law and order politics</w:t>
      </w:r>
      <w:r w:rsidRPr="003E6876">
        <w:rPr>
          <w:rStyle w:val="StyleUnderline"/>
        </w:rPr>
        <w:t>.</w:t>
      </w:r>
      <w:r>
        <w:rPr>
          <w:rStyle w:val="StyleUnderline"/>
        </w:rPr>
        <w:t xml:space="preserve"> </w:t>
      </w:r>
    </w:p>
    <w:p w14:paraId="07F505EF" w14:textId="77777777" w:rsidR="006D7EE9" w:rsidRDefault="006D7EE9" w:rsidP="006D7EE9">
      <w:pPr>
        <w:rPr>
          <w:sz w:val="12"/>
        </w:rPr>
      </w:pPr>
      <w:r w:rsidRPr="00446EE8">
        <w:rPr>
          <w:sz w:val="12"/>
        </w:rPr>
        <w:t xml:space="preserve">Nothing threatens a politician like the perception of weakness. They can handle being viewed as corrupt, incompetent, even untruthful. But weakness is fatal. So, while the phrase “law and order” originated politically with Richard Nixon during the bloody summer of 1968, the concept of projecting muscle is as old as the office itself: from George Washington’s imposing physique, to Franklin D. Roosevelt refusing to be photographed in his wheelchair, to Teddy Roosevelt’s talk of “the strong man” in the arena, to Ronald Reagan’s fabled mantra of “peace through strength.” It was the perceived brittleness of Jimmy Carter, of course, that invited Reagan’s 1980 victory. Eight years later, George H.W. Bush sealed the fate of Michael Dukakis with the infamous Willie Horton ad, which fed both racial fears and the narrative that his liberal opponent was “soft on crime.” After Bill Clinton defeated Bush—who was famously mocked as a “wimp”—the Democratic Party became determined to shed its frail image in the face of decades of rising crime rates. The result: the 1994 Violent Crime Control and Law Enforcement Act, authored by then-Senate Judiciary Chairman Joe Biden, a self-described “law and order” politician. He boasted that the bill—which was supported by most of the Congressional Black Caucus and would ultimately lead to wildly disproportionate racial outcomes—was proof that Democrats were just as rugged as Republicans. “Every time Richard Nixon, when I was running in 1972, would say ‘law and order,’ the Democratic mantra, the response, was ‘law and order with justice.’ Whatever that meant,” Biden said, smirking, in a 1994 speech on the Senate floor. “And I’d say, ‘Lock the SOBs up.’” It was the next president—a Republican—who took an unexpected detour. George W. Bush had run for governor of Texas in 1994 “with a series of grainy black-and-white commercials depicting a man abducting a woman at gun point in a parking garage and, a moment later, a police officer draping a blanket over the woman's body,” the New York Times reported in 1999. Noting a historic buildup of Texas prisons, the newspaper added of Bush, “an examination of his record over the five years he has been governor shows he has been consistent in pressing a law-and-order agenda.” Bush began to soften, however, both in tone and approach, as he made the leap to the national stage. He made minority outreach a focal point of the 2000 campaign. He took ownership of the brilliantly ambiguous phrase “compassionate conservative,” which had been floating around the evangelical-Republican ether. Some of this was shrewd politics. But it was also personal. The story of the governor’s Hispanic aide Israel Hernandez being racially profiled in Iowa during the 2000 campaign—and Bush’s outrage at the incident—became legend inside the campaign. Moreover, his experience as a born-again Christian, which tied into his own tale of personal redemption after battling alcoholism, increasingly factored into Bush’s policy vision. Breaking sharply from his predecessors, Bush’s domestic agenda did not prioritize crime. Instead, the 43rd president leaned heavily on his White House Office of Faith-Based Initiatives to enact changes to the criminal justice system. His agenda called for, among other things, dramatically increased funding for drug rehabilitation as well as enhanced programs to aid prisoner reentry. These ideas won plaudits from the left; many liberals had since recoiled at Clinton and the Democratic Party’s record on criminal justice. The problem for Bush? His own party had no interest in looking soft on crime. “The term ‘compassionate conservatism’ ticked off conservatives,” recalled Jim Towey, Bush’s director of faith-based initiatives. “I’d go into meetings on Capitol Hill with members who didn’t have any African Americans in their districts and talk about prisoner reentry or drug treatment with them. They could not have cared less. Their eyes would glaze over, like, ‘Why are you talking to me about this?’” Bush hoped to durably change the dogma of his party. But the events that shaped the second half of his presidency—sputtering wars in the Middle East, the government’s calamitous handling of Hurricane Katrina, a once-in-a-century economic meltdown—had Republicans feeling less than compassionate. And things only got worse with the election of Barack Obama in 2008. It was bad enough, Republicans complained, that Obama took an “apology tour” around the world highlighting America’s mistakes abroad. But for the president to question the very fairness of the criminal justice system—as he did in the arrest of Harvard professor Henry Louis Gates Jr., the acquittal of George Zimmerman in the killing of Trayvon Martin, and several other race-related flashpoints of the 2010s—was unforgivable. That a black president would cast suspicion on America’s core institutions was seen as inflammatory if not subversive. “He took race back to the ’60s, as far as I’m concerned. He made everything a race issue, or at least saw it through a racial lens,” Jim DeMint, the former South Carolina senator and president of the Heritage Foundation, once told me. “The country had moved toward bending over backward to create equality. But then suddenly, with Obama, he just lit the fires. I thought when he was elected that was the big victory, that we had put racism behind us.” That conservatives winced at notions of lingering racism in America—while so many conservatives, from the halls of Congress to the studios at Fox News, actively questioned whether this biracial man with an exotic name was American to begin with—spoke to the inherent limitations of his ability to unite America. This was all the truer on issues of racial discrimination and systemic inequality. “Obama was right to speak from the heart about Trayvon Martin, because he was upset, and black America was upset. He was right to question the cops the way he did. But it took him leaving office for the rest of culture—namely, white folks—to catch up to where black people have been on these issues for a long, long time,” said Michael Steele, the former chairman of the Republican National Committee. Steele, the RNC’s first black leader, served during Obama’s presidency and recalled on several occasions being asked to join the “birther” crusade—even if just as a joke. He also would encounter, time and again, basic ignorance among his white Republican friends about the black experience. Steele said for all the progress on race relations made in his lifetime, that disconnect remains. </w:t>
      </w:r>
    </w:p>
    <w:p w14:paraId="5DF16662" w14:textId="77777777" w:rsidR="006D7EE9" w:rsidRDefault="006D7EE9" w:rsidP="006D7EE9">
      <w:pPr>
        <w:rPr>
          <w:rStyle w:val="StyleUnderline"/>
        </w:rPr>
      </w:pPr>
      <w:r w:rsidRPr="00446EE8">
        <w:rPr>
          <w:sz w:val="12"/>
        </w:rPr>
        <w:t xml:space="preserve">“For black folks, especially older black folks, when they hear a white man talking about ‘law and order,’ that means get your ass in the house before dark,” Steele said. “And </w:t>
      </w:r>
      <w:r w:rsidRPr="00EA3B80">
        <w:rPr>
          <w:rStyle w:val="StyleUnderline"/>
        </w:rPr>
        <w:t>for the president to say, ‘When the looting starts, the shooting starts’</w:t>
      </w:r>
      <w:r w:rsidRPr="00446EE8">
        <w:rPr>
          <w:sz w:val="12"/>
        </w:rPr>
        <w:t>—</w:t>
      </w:r>
      <w:r w:rsidRPr="00EA3B80">
        <w:rPr>
          <w:rStyle w:val="Emphasis"/>
        </w:rPr>
        <w:t>what the hell do you think that means</w:t>
      </w:r>
      <w:r w:rsidRPr="00446EE8">
        <w:rPr>
          <w:sz w:val="12"/>
        </w:rPr>
        <w:t xml:space="preserve"> to us? </w:t>
      </w:r>
      <w:r w:rsidRPr="00EA3B80">
        <w:rPr>
          <w:rStyle w:val="Emphasis"/>
        </w:rPr>
        <w:t>He knows.</w:t>
      </w:r>
      <w:r w:rsidRPr="00446EE8">
        <w:rPr>
          <w:sz w:val="12"/>
        </w:rPr>
        <w:t xml:space="preserve"> The man is 70-something years old. He knows what that means to us. He knows what we hear. </w:t>
      </w:r>
      <w:r w:rsidRPr="00EA3B80">
        <w:rPr>
          <w:rStyle w:val="StyleUnderline"/>
        </w:rPr>
        <w:t xml:space="preserve">And he also knows a white person hears something totally different.” </w:t>
      </w:r>
    </w:p>
    <w:p w14:paraId="10F19F29" w14:textId="77777777" w:rsidR="006D7EE9" w:rsidRDefault="006D7EE9" w:rsidP="006D7EE9">
      <w:pPr>
        <w:rPr>
          <w:sz w:val="12"/>
        </w:rPr>
      </w:pPr>
      <w:r w:rsidRPr="00446EE8">
        <w:rPr>
          <w:sz w:val="12"/>
        </w:rPr>
        <w:t xml:space="preserve">As president, </w:t>
      </w:r>
      <w:r w:rsidRPr="00EA3B80">
        <w:rPr>
          <w:rStyle w:val="StyleUnderline"/>
        </w:rPr>
        <w:t>Trump has spread these subliminal messages time and again—whether by attacking NFL players for kneeling,</w:t>
      </w:r>
      <w:r w:rsidRPr="00446EE8">
        <w:rPr>
          <w:sz w:val="12"/>
        </w:rPr>
        <w:t xml:space="preserve"> or by </w:t>
      </w:r>
      <w:r w:rsidRPr="00EA3B80">
        <w:rPr>
          <w:rStyle w:val="StyleUnderline"/>
        </w:rPr>
        <w:t>encouraging police officers to rough up suspects</w:t>
      </w:r>
      <w:r w:rsidRPr="00446EE8">
        <w:rPr>
          <w:sz w:val="12"/>
        </w:rPr>
        <w:t xml:space="preserve"> they arrest, or by alleging voter fraud in response to efforts aimed at boosting minority voting turnout. </w:t>
      </w:r>
      <w:r w:rsidRPr="00EA3B80">
        <w:rPr>
          <w:rStyle w:val="StyleUnderline"/>
        </w:rPr>
        <w:t xml:space="preserve">This is </w:t>
      </w:r>
      <w:r w:rsidRPr="00EA3B80">
        <w:rPr>
          <w:rStyle w:val="Emphasis"/>
        </w:rPr>
        <w:t>exactly what Republican voters signed up for</w:t>
      </w:r>
      <w:r w:rsidRPr="00446EE8">
        <w:rPr>
          <w:sz w:val="12"/>
        </w:rPr>
        <w:t xml:space="preserve">. </w:t>
      </w:r>
      <w:r w:rsidRPr="00EA3B80">
        <w:rPr>
          <w:rStyle w:val="StyleUnderline"/>
        </w:rPr>
        <w:t>Part of what made Trump’s appeals to white grievance in 2016 so powerful is how it dovetailed with his anti-establishment</w:t>
      </w:r>
      <w:r w:rsidRPr="003E6876">
        <w:rPr>
          <w:rStyle w:val="StyleUnderline"/>
        </w:rPr>
        <w:t xml:space="preserve"> creed. In the</w:t>
      </w:r>
      <w:r w:rsidRPr="00446EE8">
        <w:rPr>
          <w:sz w:val="12"/>
        </w:rPr>
        <w:t xml:space="preserve"> three </w:t>
      </w:r>
      <w:r w:rsidRPr="003E6876">
        <w:rPr>
          <w:rStyle w:val="StyleUnderline"/>
        </w:rPr>
        <w:t xml:space="preserve">years prior, </w:t>
      </w:r>
      <w:r w:rsidRPr="000C18BF">
        <w:rPr>
          <w:rStyle w:val="Emphasis"/>
          <w:highlight w:val="yellow"/>
        </w:rPr>
        <w:t>every leading figure in the Republican Party</w:t>
      </w:r>
      <w:r w:rsidRPr="003E6876">
        <w:rPr>
          <w:rStyle w:val="StyleUnderline"/>
        </w:rPr>
        <w:t xml:space="preserve"> had </w:t>
      </w:r>
      <w:r w:rsidRPr="000C18BF">
        <w:rPr>
          <w:rStyle w:val="StyleUnderline"/>
          <w:highlight w:val="yellow"/>
        </w:rPr>
        <w:t xml:space="preserve">pushed </w:t>
      </w:r>
      <w:r w:rsidRPr="00866233">
        <w:rPr>
          <w:rStyle w:val="StyleUnderline"/>
        </w:rPr>
        <w:t xml:space="preserve">a </w:t>
      </w:r>
      <w:r w:rsidRPr="00866233">
        <w:rPr>
          <w:rStyle w:val="Emphasis"/>
        </w:rPr>
        <w:t>wholesale</w:t>
      </w:r>
      <w:r w:rsidRPr="00866233">
        <w:rPr>
          <w:rStyle w:val="StyleUnderline"/>
        </w:rPr>
        <w:t xml:space="preserve"> rebranding effort aimed at</w:t>
      </w:r>
      <w:r w:rsidRPr="00446EE8">
        <w:rPr>
          <w:sz w:val="12"/>
        </w:rPr>
        <w:t xml:space="preserve"> </w:t>
      </w:r>
      <w:r w:rsidRPr="000C18BF">
        <w:rPr>
          <w:rStyle w:val="Emphasis"/>
          <w:highlight w:val="yellow"/>
        </w:rPr>
        <w:t>softening the party’s image</w:t>
      </w:r>
      <w:r w:rsidRPr="000C18BF">
        <w:rPr>
          <w:sz w:val="12"/>
          <w:highlight w:val="yellow"/>
        </w:rPr>
        <w:t xml:space="preserve"> </w:t>
      </w:r>
      <w:r w:rsidRPr="000C18BF">
        <w:rPr>
          <w:rStyle w:val="StyleUnderline"/>
          <w:highlight w:val="yellow"/>
        </w:rPr>
        <w:t>and</w:t>
      </w:r>
      <w:r w:rsidRPr="000C18BF">
        <w:rPr>
          <w:sz w:val="12"/>
          <w:highlight w:val="yellow"/>
        </w:rPr>
        <w:t xml:space="preserve"> </w:t>
      </w:r>
      <w:r w:rsidRPr="000C18BF">
        <w:rPr>
          <w:rStyle w:val="Emphasis"/>
          <w:highlight w:val="yellow"/>
        </w:rPr>
        <w:t>appealing to black and brown voters</w:t>
      </w:r>
      <w:r w:rsidRPr="000C18BF">
        <w:rPr>
          <w:sz w:val="12"/>
          <w:highlight w:val="yellow"/>
        </w:rPr>
        <w:t xml:space="preserve">. </w:t>
      </w:r>
      <w:r w:rsidRPr="000C18BF">
        <w:rPr>
          <w:rStyle w:val="Emphasis"/>
          <w:highlight w:val="yellow"/>
        </w:rPr>
        <w:t>Only by</w:t>
      </w:r>
      <w:r w:rsidRPr="000C18BF">
        <w:rPr>
          <w:rStyle w:val="StyleUnderline"/>
          <w:highlight w:val="yellow"/>
        </w:rPr>
        <w:t xml:space="preserve"> reforming</w:t>
      </w:r>
      <w:r w:rsidRPr="00866233">
        <w:rPr>
          <w:rStyle w:val="StyleUnderline"/>
        </w:rPr>
        <w:t xml:space="preserve"> immigration laws and</w:t>
      </w:r>
      <w:r w:rsidRPr="00446EE8">
        <w:rPr>
          <w:sz w:val="12"/>
        </w:rPr>
        <w:t xml:space="preserve"> spending time in poor neighborhoods and </w:t>
      </w:r>
      <w:r w:rsidRPr="00866233">
        <w:rPr>
          <w:rStyle w:val="StyleUnderline"/>
        </w:rPr>
        <w:t>empathizing with the racially and economically marginalized, GOP leaders</w:t>
      </w:r>
      <w:r w:rsidRPr="00446EE8">
        <w:rPr>
          <w:sz w:val="12"/>
        </w:rPr>
        <w:t xml:space="preserve"> from Paul Ryan to Reince Priebus </w:t>
      </w:r>
      <w:r w:rsidRPr="00866233">
        <w:rPr>
          <w:rStyle w:val="StyleUnderline"/>
        </w:rPr>
        <w:t xml:space="preserve">argued, </w:t>
      </w:r>
      <w:r w:rsidRPr="000C18BF">
        <w:rPr>
          <w:rStyle w:val="StyleUnderline"/>
          <w:highlight w:val="yellow"/>
        </w:rPr>
        <w:t>could the party win national elections</w:t>
      </w:r>
      <w:r w:rsidRPr="00866233">
        <w:rPr>
          <w:rStyle w:val="StyleUnderline"/>
        </w:rPr>
        <w:t xml:space="preserve"> i</w:t>
      </w:r>
      <w:r w:rsidRPr="00446EE8">
        <w:rPr>
          <w:sz w:val="12"/>
        </w:rPr>
        <w:t xml:space="preserve">n a rapidly diversifying America. </w:t>
      </w:r>
    </w:p>
    <w:p w14:paraId="2073AE68" w14:textId="77777777" w:rsidR="006D7EE9" w:rsidRDefault="006D7EE9" w:rsidP="006D7EE9">
      <w:pPr>
        <w:rPr>
          <w:sz w:val="12"/>
        </w:rPr>
      </w:pPr>
      <w:r w:rsidRPr="00866233">
        <w:rPr>
          <w:rStyle w:val="StyleUnderline"/>
        </w:rPr>
        <w:t>With his antagonistic tone toward minorities and his overt appeals to xenophobia,</w:t>
      </w:r>
      <w:r w:rsidRPr="003E6876">
        <w:rPr>
          <w:rStyle w:val="StyleUnderline"/>
        </w:rPr>
        <w:t xml:space="preserve"> </w:t>
      </w:r>
      <w:r w:rsidRPr="000C18BF">
        <w:rPr>
          <w:rStyle w:val="StyleUnderline"/>
          <w:highlight w:val="yellow"/>
        </w:rPr>
        <w:t>Trump proved that</w:t>
      </w:r>
      <w:r w:rsidRPr="003E6876">
        <w:rPr>
          <w:rStyle w:val="StyleUnderline"/>
        </w:rPr>
        <w:t xml:space="preserve"> theory </w:t>
      </w:r>
      <w:r w:rsidRPr="000C18BF">
        <w:rPr>
          <w:rStyle w:val="StyleUnderline"/>
          <w:highlight w:val="yellow"/>
        </w:rPr>
        <w:t>wrong</w:t>
      </w:r>
      <w:r w:rsidRPr="000C18BF">
        <w:rPr>
          <w:sz w:val="12"/>
          <w:highlight w:val="yellow"/>
        </w:rPr>
        <w:t>—</w:t>
      </w:r>
      <w:r w:rsidRPr="000C18BF">
        <w:rPr>
          <w:rStyle w:val="Emphasis"/>
          <w:sz w:val="36"/>
          <w:szCs w:val="36"/>
          <w:highlight w:val="yellow"/>
        </w:rPr>
        <w:t>for one election</w:t>
      </w:r>
      <w:r w:rsidRPr="00446EE8">
        <w:rPr>
          <w:sz w:val="12"/>
        </w:rPr>
        <w:t xml:space="preserve">. </w:t>
      </w:r>
      <w:r w:rsidRPr="003E6876">
        <w:rPr>
          <w:rStyle w:val="StyleUnderline"/>
        </w:rPr>
        <w:t>The combination of soaring intensity</w:t>
      </w:r>
      <w:r w:rsidRPr="00446EE8">
        <w:rPr>
          <w:sz w:val="12"/>
        </w:rPr>
        <w:t xml:space="preserve"> among white working-class conservatives and diminished turnout among black voters in big cities </w:t>
      </w:r>
      <w:r w:rsidRPr="00866233">
        <w:rPr>
          <w:rStyle w:val="StyleUnderline"/>
        </w:rPr>
        <w:t>was just enough to nudge the GOP nominee across the finish line by a combined 77,744 votes</w:t>
      </w:r>
      <w:r w:rsidRPr="00446EE8">
        <w:rPr>
          <w:sz w:val="12"/>
        </w:rPr>
        <w:t xml:space="preserve"> in Michigan, Wisconsin and Pennsylvania, the entirety of his margin in the Electoral College. </w:t>
      </w:r>
      <w:r w:rsidRPr="00866233">
        <w:rPr>
          <w:rStyle w:val="Emphasis"/>
        </w:rPr>
        <w:t>That blueprint remains untouched</w:t>
      </w:r>
      <w:r w:rsidRPr="00446EE8">
        <w:rPr>
          <w:sz w:val="12"/>
        </w:rPr>
        <w:t xml:space="preserve">. </w:t>
      </w:r>
      <w:r w:rsidRPr="000C18BF">
        <w:rPr>
          <w:rStyle w:val="StyleUnderline"/>
          <w:highlight w:val="yellow"/>
        </w:rPr>
        <w:t>The president’s hopes for reelection rest on overwhelming support from whites</w:t>
      </w:r>
      <w:r w:rsidRPr="003E6876">
        <w:rPr>
          <w:rStyle w:val="StyleUnderline"/>
        </w:rPr>
        <w:t xml:space="preserve"> and a lack of mobilization among minorities</w:t>
      </w:r>
      <w:r w:rsidRPr="00446EE8">
        <w:rPr>
          <w:sz w:val="12"/>
        </w:rPr>
        <w:t xml:space="preserve">. It happened once; it could happen again. </w:t>
      </w:r>
    </w:p>
    <w:p w14:paraId="10F67C57" w14:textId="77777777" w:rsidR="006D7EE9" w:rsidRDefault="006D7EE9" w:rsidP="006D7EE9">
      <w:pPr>
        <w:rPr>
          <w:sz w:val="12"/>
        </w:rPr>
      </w:pPr>
      <w:r w:rsidRPr="003E6876">
        <w:rPr>
          <w:rStyle w:val="StyleUnderline"/>
        </w:rPr>
        <w:t>Yet</w:t>
      </w:r>
      <w:r w:rsidRPr="00446EE8">
        <w:rPr>
          <w:sz w:val="12"/>
        </w:rPr>
        <w:t xml:space="preserve"> even if it does, </w:t>
      </w:r>
      <w:r w:rsidRPr="000C18BF">
        <w:rPr>
          <w:rStyle w:val="StyleUnderline"/>
          <w:highlight w:val="yellow"/>
        </w:rPr>
        <w:t xml:space="preserve">the problems </w:t>
      </w:r>
      <w:r w:rsidRPr="00866233">
        <w:rPr>
          <w:rStyle w:val="StyleUnderline"/>
        </w:rPr>
        <w:t xml:space="preserve">diagnosed </w:t>
      </w:r>
      <w:r w:rsidRPr="000C18BF">
        <w:rPr>
          <w:rStyle w:val="StyleUnderline"/>
          <w:highlight w:val="yellow"/>
        </w:rPr>
        <w:t>in</w:t>
      </w:r>
      <w:r w:rsidRPr="00866233">
        <w:rPr>
          <w:rStyle w:val="StyleUnderline"/>
        </w:rPr>
        <w:t xml:space="preserve"> the GOP “autopsy” of 2013, namely </w:t>
      </w:r>
      <w:r w:rsidRPr="000C18BF">
        <w:rPr>
          <w:rStyle w:val="StyleUnderline"/>
          <w:highlight w:val="yellow"/>
        </w:rPr>
        <w:t>the</w:t>
      </w:r>
      <w:r w:rsidRPr="00866233">
        <w:rPr>
          <w:rStyle w:val="StyleUnderline"/>
        </w:rPr>
        <w:t xml:space="preserve"> party’s </w:t>
      </w:r>
      <w:r w:rsidRPr="000C18BF">
        <w:rPr>
          <w:rStyle w:val="StyleUnderline"/>
          <w:highlight w:val="yellow"/>
        </w:rPr>
        <w:t>failure to connect with minority voters</w:t>
      </w:r>
      <w:r w:rsidRPr="000C18BF">
        <w:rPr>
          <w:sz w:val="12"/>
          <w:highlight w:val="yellow"/>
        </w:rPr>
        <w:t xml:space="preserve">, </w:t>
      </w:r>
      <w:r w:rsidRPr="00866233">
        <w:rPr>
          <w:rStyle w:val="Emphasis"/>
        </w:rPr>
        <w:t>remain</w:t>
      </w:r>
      <w:r w:rsidRPr="00446EE8">
        <w:rPr>
          <w:sz w:val="12"/>
        </w:rPr>
        <w:t xml:space="preserve">. In fact, </w:t>
      </w:r>
      <w:r w:rsidRPr="00866233">
        <w:rPr>
          <w:rStyle w:val="Emphasis"/>
        </w:rPr>
        <w:t xml:space="preserve">they </w:t>
      </w:r>
      <w:r w:rsidRPr="000C18BF">
        <w:rPr>
          <w:rStyle w:val="Emphasis"/>
          <w:highlight w:val="yellow"/>
        </w:rPr>
        <w:t>multiply by the day</w:t>
      </w:r>
      <w:r w:rsidRPr="000C18BF">
        <w:rPr>
          <w:sz w:val="12"/>
          <w:highlight w:val="yellow"/>
        </w:rPr>
        <w:t xml:space="preserve">. </w:t>
      </w:r>
      <w:r w:rsidRPr="000C18BF">
        <w:rPr>
          <w:rStyle w:val="StyleUnderline"/>
          <w:highlight w:val="yellow"/>
        </w:rPr>
        <w:t>Arizona</w:t>
      </w:r>
      <w:r w:rsidRPr="003E6876">
        <w:rPr>
          <w:rStyle w:val="StyleUnderline"/>
        </w:rPr>
        <w:t xml:space="preserve"> and </w:t>
      </w:r>
      <w:r w:rsidRPr="000C18BF">
        <w:rPr>
          <w:rStyle w:val="StyleUnderline"/>
          <w:highlight w:val="yellow"/>
        </w:rPr>
        <w:t>Texas</w:t>
      </w:r>
      <w:r w:rsidRPr="003E6876">
        <w:rPr>
          <w:rStyle w:val="StyleUnderline"/>
        </w:rPr>
        <w:t xml:space="preserve"> and </w:t>
      </w:r>
      <w:r w:rsidRPr="000C18BF">
        <w:rPr>
          <w:rStyle w:val="StyleUnderline"/>
          <w:highlight w:val="yellow"/>
        </w:rPr>
        <w:t>Georgia keep getting</w:t>
      </w:r>
      <w:r w:rsidRPr="00446EE8">
        <w:rPr>
          <w:sz w:val="12"/>
        </w:rPr>
        <w:t xml:space="preserve"> a little less white and a little </w:t>
      </w:r>
      <w:r w:rsidRPr="000C18BF">
        <w:rPr>
          <w:rStyle w:val="Emphasis"/>
          <w:highlight w:val="yellow"/>
        </w:rPr>
        <w:t>more competitive</w:t>
      </w:r>
      <w:r w:rsidRPr="000C18BF">
        <w:rPr>
          <w:sz w:val="12"/>
          <w:highlight w:val="yellow"/>
        </w:rPr>
        <w:t xml:space="preserve">. </w:t>
      </w:r>
      <w:r w:rsidRPr="000C18BF">
        <w:rPr>
          <w:rStyle w:val="StyleUnderline"/>
          <w:highlight w:val="yellow"/>
        </w:rPr>
        <w:t>College-educated</w:t>
      </w:r>
      <w:r w:rsidRPr="00866233">
        <w:rPr>
          <w:rStyle w:val="StyleUnderline"/>
        </w:rPr>
        <w:t xml:space="preserve"> </w:t>
      </w:r>
      <w:r w:rsidRPr="000C18BF">
        <w:rPr>
          <w:rStyle w:val="StyleUnderline"/>
          <w:highlight w:val="yellow"/>
        </w:rPr>
        <w:t xml:space="preserve">voters </w:t>
      </w:r>
      <w:r w:rsidRPr="00866233">
        <w:rPr>
          <w:rStyle w:val="StyleUnderline"/>
        </w:rPr>
        <w:t xml:space="preserve">are abandoning the GOP at a </w:t>
      </w:r>
      <w:r w:rsidRPr="00866233">
        <w:rPr>
          <w:rStyle w:val="Emphasis"/>
        </w:rPr>
        <w:t>record</w:t>
      </w:r>
      <w:r w:rsidRPr="003E6876">
        <w:rPr>
          <w:rStyle w:val="Emphasis"/>
        </w:rPr>
        <w:t xml:space="preserve"> clip</w:t>
      </w:r>
      <w:r w:rsidRPr="003E6876">
        <w:rPr>
          <w:rStyle w:val="StyleUnderline"/>
        </w:rPr>
        <w:t>.</w:t>
      </w:r>
      <w:r w:rsidRPr="00446EE8">
        <w:rPr>
          <w:sz w:val="12"/>
        </w:rPr>
        <w:t xml:space="preserve"> </w:t>
      </w:r>
      <w:r w:rsidRPr="000C18BF">
        <w:rPr>
          <w:rStyle w:val="StyleUnderline"/>
          <w:highlight w:val="yellow"/>
        </w:rPr>
        <w:t>Suburban women, alienated by views</w:t>
      </w:r>
      <w:r w:rsidRPr="003E6876">
        <w:rPr>
          <w:rStyle w:val="StyleUnderline"/>
        </w:rPr>
        <w:t xml:space="preserve"> of</w:t>
      </w:r>
      <w:r w:rsidRPr="00446EE8">
        <w:rPr>
          <w:sz w:val="12"/>
        </w:rPr>
        <w:t xml:space="preserve"> sexism and </w:t>
      </w:r>
      <w:r w:rsidRPr="003E6876">
        <w:rPr>
          <w:rStyle w:val="StyleUnderline"/>
        </w:rPr>
        <w:t xml:space="preserve">xenophobia </w:t>
      </w:r>
      <w:r w:rsidRPr="000C18BF">
        <w:rPr>
          <w:rStyle w:val="StyleUnderline"/>
          <w:highlight w:val="yellow"/>
        </w:rPr>
        <w:t>in Trump’s party</w:t>
      </w:r>
      <w:r w:rsidRPr="000C18BF">
        <w:rPr>
          <w:sz w:val="12"/>
          <w:highlight w:val="yellow"/>
        </w:rPr>
        <w:t xml:space="preserve">, </w:t>
      </w:r>
      <w:r w:rsidRPr="000C18BF">
        <w:rPr>
          <w:rStyle w:val="Emphasis"/>
          <w:highlight w:val="yellow"/>
        </w:rPr>
        <w:t>are mobilized in ways never before seen</w:t>
      </w:r>
      <w:r w:rsidRPr="00446EE8">
        <w:rPr>
          <w:sz w:val="12"/>
        </w:rPr>
        <w:t xml:space="preserve">. </w:t>
      </w:r>
      <w:r w:rsidRPr="003E6876">
        <w:rPr>
          <w:rStyle w:val="StyleUnderline"/>
        </w:rPr>
        <w:t xml:space="preserve">And </w:t>
      </w:r>
      <w:r w:rsidRPr="000C18BF">
        <w:rPr>
          <w:rStyle w:val="StyleUnderline"/>
          <w:highlight w:val="yellow"/>
        </w:rPr>
        <w:t>now</w:t>
      </w:r>
      <w:r w:rsidRPr="00866233">
        <w:rPr>
          <w:rStyle w:val="StyleUnderline"/>
        </w:rPr>
        <w:t xml:space="preserve">, on top of all that, </w:t>
      </w:r>
      <w:r w:rsidRPr="000C18BF">
        <w:rPr>
          <w:rStyle w:val="StyleUnderline"/>
          <w:highlight w:val="yellow"/>
        </w:rPr>
        <w:t>Republicans have to defuse another demographic</w:t>
      </w:r>
      <w:r w:rsidRPr="00866233">
        <w:rPr>
          <w:rStyle w:val="StyleUnderline"/>
        </w:rPr>
        <w:t xml:space="preserve"> time </w:t>
      </w:r>
      <w:r w:rsidRPr="000C18BF">
        <w:rPr>
          <w:rStyle w:val="StyleUnderline"/>
          <w:highlight w:val="yellow"/>
        </w:rPr>
        <w:t>bomb:</w:t>
      </w:r>
      <w:r w:rsidRPr="00866233">
        <w:rPr>
          <w:rStyle w:val="StyleUnderline"/>
        </w:rPr>
        <w:t xml:space="preserve"> An unprecedented number of </w:t>
      </w:r>
      <w:r w:rsidRPr="000C18BF">
        <w:rPr>
          <w:rStyle w:val="StyleUnderline"/>
          <w:highlight w:val="yellow"/>
        </w:rPr>
        <w:t>white voters</w:t>
      </w:r>
      <w:r w:rsidRPr="00866233">
        <w:rPr>
          <w:rStyle w:val="StyleUnderline"/>
        </w:rPr>
        <w:t xml:space="preserve"> are </w:t>
      </w:r>
      <w:r w:rsidRPr="000C18BF">
        <w:rPr>
          <w:rStyle w:val="StyleUnderline"/>
          <w:highlight w:val="yellow"/>
        </w:rPr>
        <w:t>gaining awareness of</w:t>
      </w:r>
      <w:r w:rsidRPr="00866233">
        <w:rPr>
          <w:rStyle w:val="StyleUnderline"/>
        </w:rPr>
        <w:t xml:space="preserve"> racial </w:t>
      </w:r>
      <w:r w:rsidRPr="000C18BF">
        <w:rPr>
          <w:rStyle w:val="StyleUnderline"/>
          <w:highlight w:val="yellow"/>
        </w:rPr>
        <w:t>injustice</w:t>
      </w:r>
      <w:r w:rsidRPr="00446EE8">
        <w:rPr>
          <w:sz w:val="12"/>
        </w:rPr>
        <w:t xml:space="preserve"> not merely as a cultural or economic issue but as a political one. </w:t>
      </w:r>
    </w:p>
    <w:p w14:paraId="5B0CBDB1" w14:textId="77777777" w:rsidR="006D7EE9" w:rsidRPr="00446EE8" w:rsidRDefault="006D7EE9" w:rsidP="006D7EE9">
      <w:pPr>
        <w:rPr>
          <w:rStyle w:val="Emphasis"/>
        </w:rPr>
      </w:pPr>
      <w:r w:rsidRPr="00446EE8">
        <w:rPr>
          <w:sz w:val="12"/>
        </w:rPr>
        <w:t xml:space="preserve">“Do </w:t>
      </w:r>
      <w:r w:rsidRPr="00446EE8">
        <w:rPr>
          <w:rStyle w:val="StyleUnderline"/>
        </w:rPr>
        <w:t>white Americans</w:t>
      </w:r>
      <w:r w:rsidRPr="00446EE8">
        <w:rPr>
          <w:sz w:val="12"/>
        </w:rPr>
        <w:t xml:space="preserve"> feel the same pressure that black and brown families do? Do white families fear their kids will be pulled over for no reason other than the color of their skin? No. So, they’ll never relate in exactly the same way,” said Karl Rove, the GOP savant who directed George W. Bush’s winning campaigns. “But I do think they </w:t>
      </w:r>
      <w:r w:rsidRPr="00446EE8">
        <w:rPr>
          <w:rStyle w:val="StyleUnderline"/>
        </w:rPr>
        <w:t>relate a lot more than they did 10 or 20 years ago</w:t>
      </w:r>
      <w:r w:rsidRPr="00446EE8">
        <w:rPr>
          <w:sz w:val="12"/>
        </w:rPr>
        <w:t xml:space="preserve">. And I do think </w:t>
      </w:r>
      <w:r w:rsidRPr="00446EE8">
        <w:rPr>
          <w:rStyle w:val="StyleUnderline"/>
        </w:rPr>
        <w:t>that changes the party</w:t>
      </w:r>
      <w:r w:rsidRPr="00446EE8">
        <w:rPr>
          <w:sz w:val="12"/>
        </w:rPr>
        <w:t xml:space="preserve">, to some degree, </w:t>
      </w:r>
      <w:r w:rsidRPr="00446EE8">
        <w:rPr>
          <w:rStyle w:val="Emphasis"/>
        </w:rPr>
        <w:t xml:space="preserve">moving forward. </w:t>
      </w:r>
    </w:p>
    <w:p w14:paraId="12D60FF6" w14:textId="77777777" w:rsidR="006D7EE9" w:rsidRDefault="006D7EE9" w:rsidP="006D7EE9">
      <w:pPr>
        <w:rPr>
          <w:rStyle w:val="Emphasis"/>
        </w:rPr>
      </w:pPr>
      <w:r w:rsidRPr="00446EE8">
        <w:rPr>
          <w:sz w:val="12"/>
        </w:rPr>
        <w:t>“</w:t>
      </w:r>
      <w:r w:rsidRPr="003E6876">
        <w:rPr>
          <w:rStyle w:val="StyleUnderline"/>
        </w:rPr>
        <w:t>There will always be some hard asses on the Republican side</w:t>
      </w:r>
      <w:r w:rsidRPr="00446EE8">
        <w:rPr>
          <w:sz w:val="12"/>
        </w:rPr>
        <w:t>,” Rove added. “</w:t>
      </w:r>
      <w:r w:rsidRPr="003E6876">
        <w:rPr>
          <w:rStyle w:val="StyleUnderline"/>
        </w:rPr>
        <w:t xml:space="preserve">But </w:t>
      </w:r>
      <w:r w:rsidRPr="000C18BF">
        <w:rPr>
          <w:rStyle w:val="StyleUnderline"/>
          <w:highlight w:val="yellow"/>
        </w:rPr>
        <w:t>the days of</w:t>
      </w:r>
      <w:r w:rsidRPr="000C18BF">
        <w:rPr>
          <w:sz w:val="12"/>
          <w:highlight w:val="yellow"/>
        </w:rPr>
        <w:t xml:space="preserve"> ‘</w:t>
      </w:r>
      <w:r w:rsidRPr="000C18BF">
        <w:rPr>
          <w:rStyle w:val="StyleUnderline"/>
          <w:highlight w:val="yellow"/>
        </w:rPr>
        <w:t>lock ‘em up and throw away the key’</w:t>
      </w:r>
      <w:r w:rsidRPr="000C18BF">
        <w:rPr>
          <w:sz w:val="12"/>
          <w:highlight w:val="yellow"/>
        </w:rPr>
        <w:t xml:space="preserve"> </w:t>
      </w:r>
      <w:r w:rsidRPr="000C18BF">
        <w:rPr>
          <w:rStyle w:val="Emphasis"/>
          <w:sz w:val="32"/>
          <w:szCs w:val="32"/>
          <w:highlight w:val="yellow"/>
        </w:rPr>
        <w:t xml:space="preserve">are </w:t>
      </w:r>
      <w:r w:rsidRPr="00446EE8">
        <w:rPr>
          <w:rStyle w:val="StyleUnderline"/>
        </w:rPr>
        <w:t>long gone. It’s just</w:t>
      </w:r>
      <w:r w:rsidRPr="00446EE8">
        <w:rPr>
          <w:sz w:val="38"/>
          <w:szCs w:val="38"/>
        </w:rPr>
        <w:t xml:space="preserve"> </w:t>
      </w:r>
      <w:r w:rsidRPr="000C18BF">
        <w:rPr>
          <w:rStyle w:val="Emphasis"/>
          <w:sz w:val="38"/>
          <w:szCs w:val="38"/>
          <w:highlight w:val="yellow"/>
        </w:rPr>
        <w:t>no longer sufficient.”</w:t>
      </w:r>
      <w:r>
        <w:rPr>
          <w:rStyle w:val="Emphasis"/>
        </w:rPr>
        <w:t xml:space="preserve"> </w:t>
      </w:r>
    </w:p>
    <w:p w14:paraId="392F0FFB" w14:textId="77777777" w:rsidR="006D7EE9" w:rsidRDefault="006D7EE9" w:rsidP="006D7EE9">
      <w:pPr>
        <w:rPr>
          <w:sz w:val="12"/>
        </w:rPr>
      </w:pPr>
      <w:r w:rsidRPr="00446EE8">
        <w:rPr>
          <w:sz w:val="12"/>
        </w:rPr>
        <w:t>“Tonight I turned on the news and am heartbroken,” Nikki Haley tweeted on May 30, five days after Floyd’s killing and four days into the intensifying demonstrations. “It’s important to understand that the death of George Floyd was personal and painful for many. In order to heal, it needs to be personal and painful for everyone.” The sentiment was not at first glance controversial. Here was a popular Republican, arguing, in the biblical tradition of loving one’s neighbor as thyself, that real progress depends on the unafflicted feeling afflicted. It was a benign cry for empathy and understanding. But that’s not what everybody heard. “Wait a second,” frowned Fox News host Tucker Carlson, after reading Haley’s tweet aloud on his June 1 prime-time show. “You may be wondering: How am I ‘personally responsible’ for the behavior of a Minneapolis police officer? I’ve never even been to Minneapolis, you may think to yourself. And why is some politician telling me I'm required to be upset about it?” Carlson shook his head. “Those are all good questions. Nikki Haley did not answer those questions. Explaining is not her strong suit; that would require thinking. What Nikki Haley does best is moral blackmail.” This was not Carlson merely settling some personal vendetta with Haley. The Fox News fire-breather also savaged other “so-called conservative leaders” during that same monologue, denouncing Vice President Mike Pence and former presidential candidate Carly Fiorina, among others, for their public remarks over the weekend. Their crime? Acknowledging the continuing scourge of racism in America. The clip of Carlson rebuking Haley rocketed around the GOP universe. By Tuesday morning, it was the subject of obsession inside the smaller galaxy of those Republicans preparing for a run at the presidency in 2024. For some, it was reassuring, a sign that Fox News wouldn’t get wobbly even if some elements of the right did; for others, it was a shot across the bow, a clear warning that even the most casual questioning of conservative law-and-order dogma would be punished. This represented a rare break from the crisis-of-the-moment politics. For once, this was not about the president; it was an opportunity to peer into the future, to imagine the contours of the post-Trump GOP. Win or lose, the race to take over the Republican Party will begin in earnest on November 4. Anyone hoping to do more than supplant Trump as the party’s leader—anyone hoping to win the White House—will have to thread the narrowest of needles, creating a broader, more diverse coalition without alienating the core remnant of white MAGA loyalists. Which is what made Carlson’s commentary so striking. If he was willing to thump Haley over her call for racial solidarity, how would he and other right-wing influencers respond to a Republican presidential candidate who acknowledged institutional injustices? Who called for structural reforms to policing? Addressed the concept of white privilege? Apologized for the “original sin” of slavery that many whites insist was long ago atoned for? Some of those Republicans have no intention of finding out. “Too often, I think, when there’s an officer-involved death, the media and political players can be too quick to leap to conclusions … and immediately blame the police officer and immediately vilify law enforcement,” Texas Senator Ted Cruz told me last week. Floyd’s case, he argued, was unique because of the clear-cut video: “Everyone agrees what happened to George Floyd was horrific and wrong. Because of that, thousands exercised their First Amendment rights to speak out and protest not just the injustice visited upon George Floyd but also to call for”—Cruz paused six seconds—“improved protections of everyone’s rights.” The pause, the language—everyone’s rights—was indicative of Cruz’s wariness. Despite being a Hispanic man who represents a majority-minority state, the senator has built his reputation as a tough-talking Texan, someone who wraps himself in the flag and rarely gives a rhetorical inch. Sure enough, he added a minute later, “For many elected Democrats, the words ‘institutional racism’ are simply code words for demonizing law enforcement, for blaming every cop and thinking that they’re all racists.” He then proceeded to recall how Republicans had freed the slaves and argue that his party has nothing to apologize for. This is one view, one strategic position, maybe even one pole within the GOP moving forward. Somewhere near the other pole is Will Hurd. Hurd is also from Texas; he is also a nonwhite Republican. But the similarities end there. Unlike Cruz, who has relied heavily on white voters and subscribes to a base-dependent theory of politics, Hurd has won three terms in a fiercely competitive majority-minority district by rising above partisan and cultural ruptures. As the son of a black man who had to endure redlining and brutal harassment in South Texas—and as a former intelligence officer with deep ties to law enforcement—Hurd has the credibility to speak candidly about both worlds. It’s a unique capacity the retiring congressman will draw upon—if, as expected, he runs for president in 2024. “Everybody wants to be ‘tough on crime.’ Everybody wants to talk about ‘law and order.’ But what does that even mean?” Hurd said. “What ‘law and order’ needs to mean is you’re pissed that a black dude got killed in police custody and you’re pissed that people are shooting at black cops. These are not mutually exclusive emotions. It cannot be an either-or conversation anymore.” Hurd added, “The whole reason I’m a Republican is because I believe in empowering people, not empowering the government. So, why wouldn’t we want to make sure that people have equal opportunity—and that the government isn’t interfering with that opportunity?” There is indeed a continuum within the post-Trump Republican Party, at least rhetorically, with the likes of Cotton and Cruz at one end, Haley and Hurd at the other, and countless other contenders from Florida Senator Marco Rubio to Maryland Governor Larry Hogan drifting somewhere in between. We have some rough approximation of who believes what and how candidly they will articulate it. What we don’t know is how many more police killings of black men will occur between now and 2024—and how many it will take to provoke a real debate inside the Republican Party. “A lot of the terms can be fraught and scary and confusing, and people want to import particular political prognoses—systemic or institutional or whatever,” said Nebraska Senator Ben Sasse, another potential 2024 contender. “I mean, obviously there's lots of structural stuff that’s deep in America’s centurieslong original sin. It’s real, and it’s not gone. So, I’m glad that more people in my party, and my end of the ideological spectrum, are taking this stuff a lot more seriously.” The rate at which the Republican Party takes seriously the notion of widespread racial injustice likely depends on how long Donald Trump occupies the White House. And that, in turn, depends on whether black voters are galvanized by Joe Biden—author of the crime bill and his share of racial gaffes—in a way they weren’t by Hillary Clinton four years ago.</w:t>
      </w:r>
    </w:p>
    <w:p w14:paraId="5D84F230" w14:textId="77777777" w:rsidR="006D7EE9" w:rsidRPr="00446EE8" w:rsidRDefault="006D7EE9" w:rsidP="006D7EE9">
      <w:pPr>
        <w:rPr>
          <w:sz w:val="12"/>
        </w:rPr>
      </w:pPr>
      <w:r w:rsidRPr="00446EE8">
        <w:rPr>
          <w:sz w:val="12"/>
        </w:rPr>
        <w:t xml:space="preserve">Then again, </w:t>
      </w:r>
      <w:r w:rsidRPr="000C18BF">
        <w:rPr>
          <w:rStyle w:val="StyleUnderline"/>
          <w:highlight w:val="yellow"/>
        </w:rPr>
        <w:t>it’s not clear</w:t>
      </w:r>
      <w:r w:rsidRPr="003E6876">
        <w:rPr>
          <w:rStyle w:val="StyleUnderline"/>
        </w:rPr>
        <w:t xml:space="preserve"> that </w:t>
      </w:r>
      <w:r w:rsidRPr="000C18BF">
        <w:rPr>
          <w:rStyle w:val="StyleUnderline"/>
          <w:highlight w:val="yellow"/>
        </w:rPr>
        <w:t>2020 will be decided by which party does more to energize its base</w:t>
      </w:r>
      <w:r w:rsidRPr="003E6876">
        <w:rPr>
          <w:rStyle w:val="StyleUnderline"/>
        </w:rPr>
        <w:t>.</w:t>
      </w:r>
      <w:r w:rsidRPr="00446EE8">
        <w:rPr>
          <w:sz w:val="12"/>
        </w:rPr>
        <w:t xml:space="preserve"> </w:t>
      </w:r>
      <w:r w:rsidRPr="000C18BF">
        <w:rPr>
          <w:rStyle w:val="StyleUnderline"/>
          <w:highlight w:val="yellow"/>
        </w:rPr>
        <w:t>Rather</w:t>
      </w:r>
      <w:r w:rsidRPr="00446EE8">
        <w:rPr>
          <w:sz w:val="12"/>
        </w:rPr>
        <w:t xml:space="preserve">, </w:t>
      </w:r>
      <w:r w:rsidRPr="003E6876">
        <w:rPr>
          <w:rStyle w:val="Emphasis"/>
        </w:rPr>
        <w:t xml:space="preserve">it </w:t>
      </w:r>
      <w:r w:rsidRPr="00866233">
        <w:rPr>
          <w:rStyle w:val="Emphasis"/>
        </w:rPr>
        <w:t xml:space="preserve">might be a </w:t>
      </w:r>
      <w:r w:rsidRPr="000C18BF">
        <w:rPr>
          <w:rStyle w:val="Emphasis"/>
          <w:highlight w:val="yellow"/>
        </w:rPr>
        <w:t>question of which party does less to alienate the middle</w:t>
      </w:r>
      <w:r w:rsidRPr="000C18BF">
        <w:rPr>
          <w:sz w:val="12"/>
          <w:highlight w:val="yellow"/>
        </w:rPr>
        <w:t>.</w:t>
      </w:r>
      <w:r w:rsidRPr="00446EE8">
        <w:rPr>
          <w:sz w:val="12"/>
        </w:rPr>
        <w:t xml:space="preserve"> On 16th Street, just two blocks north of the White House, a mural was painted Friday to read: “BLACK LIVES MATTER.” By Saturday, in response to a new rallying cry on the progressive left, there was an additional message: “DEFUND THE POLICE.”</w:t>
      </w:r>
    </w:p>
    <w:p w14:paraId="504C0BC1" w14:textId="77777777" w:rsidR="006D7EE9" w:rsidRDefault="006D7EE9" w:rsidP="006D7EE9">
      <w:pPr>
        <w:rPr>
          <w:sz w:val="14"/>
        </w:rPr>
      </w:pPr>
    </w:p>
    <w:p w14:paraId="106BCFAC" w14:textId="0827EBC5" w:rsidR="006D7EE9" w:rsidRDefault="006D7EE9" w:rsidP="006D7EE9">
      <w:pPr>
        <w:pStyle w:val="Heading4"/>
      </w:pPr>
      <w:r>
        <w:t xml:space="preserve">CJR is key </w:t>
      </w:r>
    </w:p>
    <w:p w14:paraId="130AA3D2" w14:textId="77777777" w:rsidR="006D7EE9" w:rsidRPr="00276B52" w:rsidRDefault="006D7EE9" w:rsidP="006D7EE9">
      <w:r w:rsidRPr="00276B52">
        <w:rPr>
          <w:rStyle w:val="Style13ptBold"/>
        </w:rPr>
        <w:t>Chung 19</w:t>
      </w:r>
      <w:r>
        <w:t xml:space="preserve"> --- Ed Chung, Opinion contributor, USA Today, “Do 2020 candidates care about criminal justice?”, June 2019, </w:t>
      </w:r>
      <w:hyperlink r:id="rId8" w:history="1">
        <w:r w:rsidRPr="00276013">
          <w:rPr>
            <w:rStyle w:val="Hyperlink"/>
          </w:rPr>
          <w:t>https://www.usatoday.com/story/opinion/2019/06/07/2020-candidates-should-make-criminal-justice-central-campaigns/1289640001/</w:t>
        </w:r>
      </w:hyperlink>
      <w:r>
        <w:t xml:space="preserve"> (BJN) </w:t>
      </w:r>
    </w:p>
    <w:p w14:paraId="1A3B7AD2" w14:textId="77777777" w:rsidR="006D7EE9" w:rsidRPr="00276B52" w:rsidRDefault="006D7EE9" w:rsidP="006D7EE9">
      <w:pPr>
        <w:rPr>
          <w:sz w:val="16"/>
        </w:rPr>
      </w:pPr>
      <w:r w:rsidRPr="00276B52">
        <w:rPr>
          <w:sz w:val="16"/>
        </w:rPr>
        <w:t xml:space="preserve">Last month, </w:t>
      </w:r>
      <w:r w:rsidRPr="000C18BF">
        <w:rPr>
          <w:rStyle w:val="StyleUnderline"/>
          <w:highlight w:val="yellow"/>
        </w:rPr>
        <w:t>c</w:t>
      </w:r>
      <w:r w:rsidRPr="006507A8">
        <w:rPr>
          <w:rStyle w:val="StyleUnderline"/>
        </w:rPr>
        <w:t xml:space="preserve">riminal </w:t>
      </w:r>
      <w:r w:rsidRPr="000C18BF">
        <w:rPr>
          <w:rStyle w:val="StyleUnderline"/>
          <w:highlight w:val="yellow"/>
        </w:rPr>
        <w:t>j</w:t>
      </w:r>
      <w:r w:rsidRPr="006507A8">
        <w:rPr>
          <w:rStyle w:val="StyleUnderline"/>
        </w:rPr>
        <w:t xml:space="preserve">ustice </w:t>
      </w:r>
      <w:r w:rsidRPr="000C18BF">
        <w:rPr>
          <w:rStyle w:val="StyleUnderline"/>
          <w:highlight w:val="yellow"/>
        </w:rPr>
        <w:t>r</w:t>
      </w:r>
      <w:r w:rsidRPr="006507A8">
        <w:rPr>
          <w:rStyle w:val="StyleUnderline"/>
        </w:rPr>
        <w:t xml:space="preserve">eform </w:t>
      </w:r>
      <w:r w:rsidRPr="000C18BF">
        <w:rPr>
          <w:rStyle w:val="StyleUnderline"/>
          <w:highlight w:val="yellow"/>
        </w:rPr>
        <w:t>became</w:t>
      </w:r>
      <w:r w:rsidRPr="000C18BF">
        <w:rPr>
          <w:sz w:val="16"/>
          <w:highlight w:val="yellow"/>
        </w:rPr>
        <w:t xml:space="preserve"> </w:t>
      </w:r>
      <w:r w:rsidRPr="000C18BF">
        <w:rPr>
          <w:rStyle w:val="Emphasis"/>
          <w:highlight w:val="yellow"/>
        </w:rPr>
        <w:t>an issue</w:t>
      </w:r>
      <w:r w:rsidRPr="000C18BF">
        <w:rPr>
          <w:sz w:val="16"/>
          <w:highlight w:val="yellow"/>
        </w:rPr>
        <w:t xml:space="preserve"> </w:t>
      </w:r>
      <w:r w:rsidRPr="000C18BF">
        <w:rPr>
          <w:rStyle w:val="StyleUnderline"/>
          <w:highlight w:val="yellow"/>
        </w:rPr>
        <w:t>in the</w:t>
      </w:r>
      <w:r w:rsidRPr="00866233">
        <w:rPr>
          <w:rStyle w:val="StyleUnderline"/>
        </w:rPr>
        <w:t xml:space="preserve"> </w:t>
      </w:r>
      <w:r w:rsidRPr="00276B52">
        <w:rPr>
          <w:rStyle w:val="StyleUnderline"/>
        </w:rPr>
        <w:t>2020 presidential</w:t>
      </w:r>
      <w:r w:rsidRPr="006507A8">
        <w:rPr>
          <w:rStyle w:val="StyleUnderline"/>
        </w:rPr>
        <w:t xml:space="preserve"> </w:t>
      </w:r>
      <w:r w:rsidRPr="000C18BF">
        <w:rPr>
          <w:rStyle w:val="StyleUnderline"/>
          <w:highlight w:val="yellow"/>
        </w:rPr>
        <w:t>elections</w:t>
      </w:r>
      <w:r w:rsidRPr="00276B52">
        <w:rPr>
          <w:sz w:val="16"/>
        </w:rPr>
        <w:t xml:space="preserve"> in a manner befitting the Trump era: </w:t>
      </w:r>
      <w:r w:rsidRPr="006507A8">
        <w:rPr>
          <w:rStyle w:val="StyleUnderline"/>
        </w:rPr>
        <w:t>through a series of tweets</w:t>
      </w:r>
      <w:r w:rsidRPr="00276B52">
        <w:rPr>
          <w:sz w:val="16"/>
        </w:rPr>
        <w:t xml:space="preserve"> from the president on Memorial Day insulting his potential Democratic rivals. </w:t>
      </w:r>
    </w:p>
    <w:p w14:paraId="76E3815C" w14:textId="77777777" w:rsidR="006D7EE9" w:rsidRPr="00276B52" w:rsidRDefault="006D7EE9" w:rsidP="006D7EE9">
      <w:pPr>
        <w:rPr>
          <w:sz w:val="16"/>
        </w:rPr>
      </w:pPr>
      <w:r w:rsidRPr="000C18BF">
        <w:rPr>
          <w:rStyle w:val="StyleUnderline"/>
          <w:highlight w:val="yellow"/>
        </w:rPr>
        <w:t xml:space="preserve">Trump </w:t>
      </w:r>
      <w:r w:rsidRPr="00276B52">
        <w:rPr>
          <w:rStyle w:val="StyleUnderline"/>
        </w:rPr>
        <w:t xml:space="preserve">first </w:t>
      </w:r>
      <w:r w:rsidRPr="000C18BF">
        <w:rPr>
          <w:rStyle w:val="StyleUnderline"/>
          <w:highlight w:val="yellow"/>
        </w:rPr>
        <w:t>declared</w:t>
      </w:r>
      <w:r w:rsidRPr="006507A8">
        <w:rPr>
          <w:rStyle w:val="StyleUnderline"/>
        </w:rPr>
        <w:t xml:space="preserve"> that </w:t>
      </w:r>
      <w:r w:rsidRPr="000C18BF">
        <w:rPr>
          <w:rStyle w:val="StyleUnderline"/>
          <w:highlight w:val="yellow"/>
        </w:rPr>
        <w:t>anyone associated with the</w:t>
      </w:r>
      <w:r w:rsidRPr="006507A8">
        <w:rPr>
          <w:rStyle w:val="StyleUnderline"/>
        </w:rPr>
        <w:t xml:space="preserve"> 1994 </w:t>
      </w:r>
      <w:r w:rsidRPr="000C18BF">
        <w:rPr>
          <w:rStyle w:val="StyleUnderline"/>
          <w:highlight w:val="yellow"/>
        </w:rPr>
        <w:t>Crime Bill</w:t>
      </w:r>
      <w:r w:rsidRPr="00276B52">
        <w:rPr>
          <w:sz w:val="16"/>
        </w:rPr>
        <w:t xml:space="preserve">, the sweeping legislation known for exacerbating mass incarceration, </w:t>
      </w:r>
      <w:r w:rsidRPr="000C18BF">
        <w:rPr>
          <w:rStyle w:val="Emphasis"/>
          <w:highlight w:val="yellow"/>
        </w:rPr>
        <w:t>was “unelectable.”</w:t>
      </w:r>
      <w:r w:rsidRPr="000C18BF">
        <w:rPr>
          <w:sz w:val="16"/>
          <w:highlight w:val="yellow"/>
        </w:rPr>
        <w:t xml:space="preserve"> </w:t>
      </w:r>
      <w:r w:rsidRPr="000C18BF">
        <w:rPr>
          <w:rStyle w:val="StyleUnderline"/>
          <w:highlight w:val="yellow"/>
        </w:rPr>
        <w:t>He</w:t>
      </w:r>
      <w:r w:rsidRPr="006507A8">
        <w:rPr>
          <w:rStyle w:val="StyleUnderline"/>
        </w:rPr>
        <w:t xml:space="preserve"> then </w:t>
      </w:r>
      <w:r w:rsidRPr="000C18BF">
        <w:rPr>
          <w:rStyle w:val="StyleUnderline"/>
          <w:highlight w:val="yellow"/>
        </w:rPr>
        <w:t>pronounced himself</w:t>
      </w:r>
      <w:r w:rsidRPr="006507A8">
        <w:rPr>
          <w:rStyle w:val="StyleUnderline"/>
        </w:rPr>
        <w:t xml:space="preserve"> to be “</w:t>
      </w:r>
      <w:r w:rsidRPr="000C18BF">
        <w:rPr>
          <w:rStyle w:val="Emphasis"/>
          <w:highlight w:val="yellow"/>
        </w:rPr>
        <w:t>responsible for c</w:t>
      </w:r>
      <w:r w:rsidRPr="006507A8">
        <w:rPr>
          <w:rStyle w:val="Emphasis"/>
        </w:rPr>
        <w:t xml:space="preserve">riminal </w:t>
      </w:r>
      <w:r w:rsidRPr="000C18BF">
        <w:rPr>
          <w:rStyle w:val="Emphasis"/>
          <w:highlight w:val="yellow"/>
        </w:rPr>
        <w:t>j</w:t>
      </w:r>
      <w:r w:rsidRPr="006507A8">
        <w:rPr>
          <w:rStyle w:val="Emphasis"/>
        </w:rPr>
        <w:t xml:space="preserve">ustice </w:t>
      </w:r>
      <w:r w:rsidRPr="000C18BF">
        <w:rPr>
          <w:rStyle w:val="Emphasis"/>
          <w:highlight w:val="yellow"/>
        </w:rPr>
        <w:t>r</w:t>
      </w:r>
      <w:r w:rsidRPr="006507A8">
        <w:rPr>
          <w:rStyle w:val="Emphasis"/>
        </w:rPr>
        <w:t>eform</w:t>
      </w:r>
      <w:r w:rsidRPr="006507A8">
        <w:rPr>
          <w:rStyle w:val="StyleUnderline"/>
        </w:rPr>
        <w:t>”</w:t>
      </w:r>
      <w:r w:rsidRPr="00276B52">
        <w:rPr>
          <w:sz w:val="16"/>
        </w:rPr>
        <w:t xml:space="preserve"> </w:t>
      </w:r>
      <w:r w:rsidRPr="006507A8">
        <w:rPr>
          <w:rStyle w:val="StyleUnderline"/>
        </w:rPr>
        <w:t>because he signed the FIRST STEP Act</w:t>
      </w:r>
      <w:r w:rsidRPr="00276B52">
        <w:rPr>
          <w:sz w:val="16"/>
        </w:rPr>
        <w:t xml:space="preserve"> into law, even though some of the most ardent supporters of the federal sentencing and prison reform bill say the legislation is but an incremental step. </w:t>
      </w:r>
    </w:p>
    <w:p w14:paraId="10E693AC" w14:textId="77777777" w:rsidR="006D7EE9" w:rsidRPr="00276B52" w:rsidRDefault="006D7EE9" w:rsidP="006D7EE9">
      <w:pPr>
        <w:rPr>
          <w:sz w:val="16"/>
        </w:rPr>
      </w:pPr>
      <w:r w:rsidRPr="00866233">
        <w:rPr>
          <w:rStyle w:val="StyleUnderline"/>
        </w:rPr>
        <w:t>Trump is, of course</w:t>
      </w:r>
      <w:r w:rsidRPr="00866233">
        <w:rPr>
          <w:sz w:val="16"/>
        </w:rPr>
        <w:t xml:space="preserve">, </w:t>
      </w:r>
      <w:r w:rsidRPr="00866233">
        <w:rPr>
          <w:rStyle w:val="Emphasis"/>
        </w:rPr>
        <w:t>no reformer</w:t>
      </w:r>
      <w:r w:rsidRPr="00866233">
        <w:rPr>
          <w:sz w:val="16"/>
        </w:rPr>
        <w:t>. One can look at his actions before he became president when he publicly campaigned for the execution of the wrongfully accused, and later convicted, Central Park Five. Or consider that his first Attorney General was Jeff Sessions, who rolled back virtually every meaningful reform effort from the previous</w:t>
      </w:r>
      <w:r w:rsidRPr="00276B52">
        <w:rPr>
          <w:sz w:val="16"/>
        </w:rPr>
        <w:t xml:space="preserve"> administration.</w:t>
      </w:r>
    </w:p>
    <w:p w14:paraId="78BBDAAA" w14:textId="77777777" w:rsidR="006D7EE9" w:rsidRPr="00276B52" w:rsidRDefault="006D7EE9" w:rsidP="006D7EE9">
      <w:pPr>
        <w:rPr>
          <w:sz w:val="16"/>
          <w:szCs w:val="16"/>
        </w:rPr>
      </w:pPr>
      <w:r w:rsidRPr="00276B52">
        <w:rPr>
          <w:sz w:val="16"/>
          <w:szCs w:val="16"/>
        </w:rPr>
        <w:t>Candidates aren't talking about criminal justice</w:t>
      </w:r>
    </w:p>
    <w:p w14:paraId="59C099E7" w14:textId="77777777" w:rsidR="006D7EE9" w:rsidRPr="00276B52" w:rsidRDefault="006D7EE9" w:rsidP="006D7EE9">
      <w:pPr>
        <w:rPr>
          <w:sz w:val="16"/>
        </w:rPr>
      </w:pPr>
      <w:r w:rsidRPr="00866233">
        <w:rPr>
          <w:rStyle w:val="StyleUnderline"/>
        </w:rPr>
        <w:t>Rather</w:t>
      </w:r>
      <w:r w:rsidRPr="000C18BF">
        <w:rPr>
          <w:sz w:val="16"/>
          <w:highlight w:val="yellow"/>
        </w:rPr>
        <w:t xml:space="preserve">, </w:t>
      </w:r>
      <w:r w:rsidRPr="000C18BF">
        <w:rPr>
          <w:rStyle w:val="StyleUnderline"/>
          <w:highlight w:val="yellow"/>
        </w:rPr>
        <w:t>Trump is an opportunist</w:t>
      </w:r>
      <w:r w:rsidRPr="006507A8">
        <w:rPr>
          <w:rStyle w:val="StyleUnderline"/>
        </w:rPr>
        <w:t xml:space="preserve"> who is </w:t>
      </w:r>
      <w:r w:rsidRPr="000C18BF">
        <w:rPr>
          <w:rStyle w:val="StyleUnderline"/>
          <w:highlight w:val="yellow"/>
        </w:rPr>
        <w:t xml:space="preserve">taking advantage of the </w:t>
      </w:r>
      <w:r w:rsidRPr="000C18BF">
        <w:rPr>
          <w:rStyle w:val="Emphasis"/>
          <w:highlight w:val="yellow"/>
        </w:rPr>
        <w:t>void</w:t>
      </w:r>
      <w:r w:rsidRPr="00276B52">
        <w:rPr>
          <w:sz w:val="16"/>
        </w:rPr>
        <w:t xml:space="preserve"> left by the current crop of candidates who have failed to discuss criminal justice reform on the campaign trail in a meaningful way. Senator Cory Booker of New Jersey has been by far the most vocal about the need to reform the system, and Senator Amy Klobuchar of Minnesota published an op-ed describing some of her policy ideas. Other candidates have weighed in on single issues. But by and large, criminal justice reform has been cabined off to a question at the CNN Town Halls about whether people who are currently incarcerated should have the right to vote (answer: they should). </w:t>
      </w:r>
    </w:p>
    <w:p w14:paraId="4CDD0D5B" w14:textId="77777777" w:rsidR="006D7EE9" w:rsidRPr="00276B52" w:rsidRDefault="006D7EE9" w:rsidP="006D7EE9">
      <w:pPr>
        <w:rPr>
          <w:sz w:val="16"/>
        </w:rPr>
      </w:pPr>
      <w:r w:rsidRPr="00276B52">
        <w:rPr>
          <w:sz w:val="16"/>
        </w:rPr>
        <w:t xml:space="preserve">The lack of engagement on this issue by 2020 </w:t>
      </w:r>
      <w:r w:rsidRPr="000C18BF">
        <w:rPr>
          <w:rStyle w:val="StyleUnderline"/>
          <w:highlight w:val="yellow"/>
        </w:rPr>
        <w:t>candidates</w:t>
      </w:r>
      <w:r w:rsidRPr="00276B52">
        <w:rPr>
          <w:sz w:val="16"/>
        </w:rPr>
        <w:t xml:space="preserve"> is shown starkly in an interactive piece that The Washington Post published in April. The Post listed 15 broad topics — such as healthcare, economic inequality, and climate change along with criminal justice — and measured the candidates’ share of words on social media posts about each of the topics. Of the 15 issue areas, 13 had at least two candidates devote a double-digit percentage of their social media posts to the topic. The only two issues that did not meet this low threshold were infrastructure and criminal justice. These numbers likely have changed since April. But overall, </w:t>
      </w:r>
      <w:r w:rsidRPr="00276B52">
        <w:rPr>
          <w:rStyle w:val="StyleUnderline"/>
        </w:rPr>
        <w:t>those running for the highest office in the country</w:t>
      </w:r>
      <w:r w:rsidRPr="006507A8">
        <w:rPr>
          <w:rStyle w:val="StyleUnderline"/>
        </w:rPr>
        <w:t xml:space="preserve"> </w:t>
      </w:r>
      <w:r w:rsidRPr="000C18BF">
        <w:rPr>
          <w:rStyle w:val="StyleUnderline"/>
          <w:highlight w:val="yellow"/>
        </w:rPr>
        <w:t xml:space="preserve">are </w:t>
      </w:r>
      <w:r w:rsidRPr="000C18BF">
        <w:rPr>
          <w:rStyle w:val="Emphasis"/>
          <w:highlight w:val="yellow"/>
        </w:rPr>
        <w:t>underestimating the importance</w:t>
      </w:r>
      <w:r w:rsidRPr="006507A8">
        <w:rPr>
          <w:rStyle w:val="StyleUnderline"/>
        </w:rPr>
        <w:t xml:space="preserve"> </w:t>
      </w:r>
      <w:r w:rsidRPr="000C18BF">
        <w:rPr>
          <w:rStyle w:val="StyleUnderline"/>
          <w:highlight w:val="yellow"/>
        </w:rPr>
        <w:t>to the electorate of</w:t>
      </w:r>
      <w:r w:rsidRPr="000C18BF">
        <w:rPr>
          <w:sz w:val="16"/>
          <w:highlight w:val="yellow"/>
        </w:rPr>
        <w:t xml:space="preserve"> </w:t>
      </w:r>
      <w:r w:rsidRPr="000C18BF">
        <w:rPr>
          <w:rStyle w:val="Emphasis"/>
          <w:highlight w:val="yellow"/>
        </w:rPr>
        <w:t>reforming</w:t>
      </w:r>
      <w:r w:rsidRPr="006507A8">
        <w:rPr>
          <w:rStyle w:val="Emphasis"/>
        </w:rPr>
        <w:t xml:space="preserve"> the criminal justice system</w:t>
      </w:r>
      <w:r w:rsidRPr="00276B52">
        <w:rPr>
          <w:sz w:val="16"/>
        </w:rPr>
        <w:t xml:space="preserve">. </w:t>
      </w:r>
      <w:r w:rsidRPr="006507A8">
        <w:rPr>
          <w:rStyle w:val="StyleUnderline"/>
        </w:rPr>
        <w:t xml:space="preserve">Just look at recent polling from </w:t>
      </w:r>
      <w:r w:rsidRPr="00276B52">
        <w:rPr>
          <w:sz w:val="16"/>
        </w:rPr>
        <w:t xml:space="preserve">the battleground state of </w:t>
      </w:r>
      <w:r w:rsidRPr="00276B52">
        <w:rPr>
          <w:rStyle w:val="StyleUnderline"/>
        </w:rPr>
        <w:t>Ohio</w:t>
      </w:r>
      <w:r w:rsidRPr="00276B52">
        <w:rPr>
          <w:sz w:val="16"/>
        </w:rPr>
        <w:t xml:space="preserve"> which </w:t>
      </w:r>
      <w:r w:rsidRPr="00866233">
        <w:rPr>
          <w:sz w:val="16"/>
        </w:rPr>
        <w:t xml:space="preserve">shows that </w:t>
      </w:r>
      <w:r w:rsidRPr="00866233">
        <w:rPr>
          <w:rStyle w:val="Emphasis"/>
        </w:rPr>
        <w:t>64% of Ohioans</w:t>
      </w:r>
      <w:r w:rsidRPr="00866233">
        <w:rPr>
          <w:sz w:val="16"/>
        </w:rPr>
        <w:t xml:space="preserve"> overall — including 78% of Democrats and 68% of independents — </w:t>
      </w:r>
      <w:r w:rsidRPr="00866233">
        <w:rPr>
          <w:rStyle w:val="StyleUnderline"/>
        </w:rPr>
        <w:t xml:space="preserve">believe that the criminal justice system needs </w:t>
      </w:r>
      <w:r w:rsidRPr="00866233">
        <w:rPr>
          <w:rStyle w:val="Emphasis"/>
        </w:rPr>
        <w:t>significant improvement</w:t>
      </w:r>
      <w:r w:rsidRPr="00866233">
        <w:rPr>
          <w:sz w:val="16"/>
        </w:rPr>
        <w:t xml:space="preserve">. Moreover, 70% of Democrats and </w:t>
      </w:r>
      <w:r w:rsidRPr="000C18BF">
        <w:rPr>
          <w:rStyle w:val="StyleUnderline"/>
          <w:highlight w:val="yellow"/>
        </w:rPr>
        <w:t>60% of independents believe too many people are in pris</w:t>
      </w:r>
      <w:r w:rsidRPr="00866233">
        <w:rPr>
          <w:rStyle w:val="StyleUnderline"/>
        </w:rPr>
        <w:t>on</w:t>
      </w:r>
      <w:r w:rsidRPr="00276B52">
        <w:rPr>
          <w:sz w:val="16"/>
        </w:rPr>
        <w:t>, while only 24% and 26% respectively think there are too few or about the right number or people incarcerated.</w:t>
      </w:r>
    </w:p>
    <w:p w14:paraId="57563F1D" w14:textId="77777777" w:rsidR="006D7EE9" w:rsidRPr="00276B52" w:rsidRDefault="006D7EE9" w:rsidP="006D7EE9">
      <w:pPr>
        <w:rPr>
          <w:sz w:val="16"/>
        </w:rPr>
      </w:pPr>
      <w:r w:rsidRPr="006507A8">
        <w:rPr>
          <w:rStyle w:val="StyleUnderline"/>
        </w:rPr>
        <w:t>Against that backdrop</w:t>
      </w:r>
      <w:r w:rsidRPr="00276B52">
        <w:rPr>
          <w:sz w:val="16"/>
        </w:rPr>
        <w:t xml:space="preserve"> it remains unclear why </w:t>
      </w:r>
      <w:r w:rsidRPr="006507A8">
        <w:rPr>
          <w:rStyle w:val="StyleUnderline"/>
        </w:rPr>
        <w:t>so few candidates are talking about criminal justice reform</w:t>
      </w:r>
      <w:r w:rsidRPr="00276B52">
        <w:rPr>
          <w:sz w:val="16"/>
        </w:rPr>
        <w:t>. Perhaps they don’t consider mass incarceration to be a crisis, even though there are nearly 7 million people locked up in prisons and jails across the country or otherwise supervised by the system. For context, that’s the size of Los Angeles and Houston combined. Or maybe candidates think the criminal justice system grew “naturally” because more people committed crimes, but they do not realize that national crime rates are near historic lows and the system’s expansion is the result of deliberate policy choices to criminalize more behavior and to do it in a harsher fashion. Criminal justice should be central for candidates It could be that candidates don’t talk about criminal justice because they don’t see the connection with other traditionally “major” policy areas, like the economy. But mass incarceration has been a key driver of poverty that has led to depressed physical, mental, and social outcomes especially for children, and especially African American children, growing up in distressed communities. Thus, criminal justice reform can and should be considered an important tool for social mobility. Perhaps candidates are listening to the wrong people — or at least defining relevant stakeholders too narrowly. The conventional approach has been for politicians to consult mainly with judges, prosecutors, and law enforcement on public safety and criminal justice matters. But candidates must recognize and learn from victims and survivors, people who have been incarcerated, and their families. The expertise of those who have been impacted by the system must be valued as much as, if not more than, those who work to maintain it.</w:t>
      </w:r>
    </w:p>
    <w:p w14:paraId="22C01A52" w14:textId="77777777" w:rsidR="006D7EE9" w:rsidRDefault="006D7EE9" w:rsidP="006D7EE9">
      <w:pPr>
        <w:rPr>
          <w:sz w:val="16"/>
        </w:rPr>
      </w:pPr>
      <w:r w:rsidRPr="000C18BF">
        <w:rPr>
          <w:rStyle w:val="StyleUnderline"/>
          <w:highlight w:val="yellow"/>
        </w:rPr>
        <w:t>C</w:t>
      </w:r>
      <w:r w:rsidRPr="006507A8">
        <w:rPr>
          <w:rStyle w:val="StyleUnderline"/>
        </w:rPr>
        <w:t xml:space="preserve">riminal </w:t>
      </w:r>
      <w:r w:rsidRPr="000C18BF">
        <w:rPr>
          <w:rStyle w:val="StyleUnderline"/>
          <w:highlight w:val="yellow"/>
        </w:rPr>
        <w:t>j</w:t>
      </w:r>
      <w:r w:rsidRPr="006507A8">
        <w:rPr>
          <w:rStyle w:val="StyleUnderline"/>
        </w:rPr>
        <w:t xml:space="preserve">ustice </w:t>
      </w:r>
      <w:r w:rsidRPr="000C18BF">
        <w:rPr>
          <w:rStyle w:val="StyleUnderline"/>
          <w:highlight w:val="yellow"/>
        </w:rPr>
        <w:t>r</w:t>
      </w:r>
      <w:r w:rsidRPr="006507A8">
        <w:rPr>
          <w:rStyle w:val="StyleUnderline"/>
        </w:rPr>
        <w:t xml:space="preserve">eform must </w:t>
      </w:r>
      <w:r w:rsidRPr="000C18BF">
        <w:rPr>
          <w:rStyle w:val="StyleUnderline"/>
          <w:highlight w:val="yellow"/>
        </w:rPr>
        <w:t>be integral to the candidacy of anyone running</w:t>
      </w:r>
      <w:r w:rsidRPr="006507A8">
        <w:rPr>
          <w:rStyle w:val="StyleUnderline"/>
        </w:rPr>
        <w:t xml:space="preserve"> for elected office</w:t>
      </w:r>
      <w:r w:rsidRPr="00276B52">
        <w:rPr>
          <w:sz w:val="16"/>
        </w:rPr>
        <w:t xml:space="preserve"> </w:t>
      </w:r>
      <w:r w:rsidRPr="006507A8">
        <w:rPr>
          <w:rStyle w:val="Emphasis"/>
        </w:rPr>
        <w:t>instead of</w:t>
      </w:r>
      <w:r w:rsidRPr="00276B52">
        <w:rPr>
          <w:sz w:val="16"/>
        </w:rPr>
        <w:t xml:space="preserve"> merely </w:t>
      </w:r>
      <w:r w:rsidRPr="006507A8">
        <w:rPr>
          <w:rStyle w:val="Emphasis"/>
        </w:rPr>
        <w:t>a wedge for Trump to exploit</w:t>
      </w:r>
      <w:r w:rsidRPr="00276B52">
        <w:rPr>
          <w:sz w:val="16"/>
        </w:rPr>
        <w:t xml:space="preserve">. </w:t>
      </w:r>
      <w:r w:rsidRPr="000C18BF">
        <w:rPr>
          <w:rStyle w:val="StyleUnderline"/>
          <w:highlight w:val="yellow"/>
        </w:rPr>
        <w:t>Candidates need</w:t>
      </w:r>
      <w:r w:rsidRPr="006507A8">
        <w:rPr>
          <w:rStyle w:val="StyleUnderline"/>
        </w:rPr>
        <w:t xml:space="preserve"> to develop</w:t>
      </w:r>
      <w:r w:rsidRPr="00276B52">
        <w:rPr>
          <w:sz w:val="16"/>
        </w:rPr>
        <w:t xml:space="preserve"> </w:t>
      </w:r>
      <w:r w:rsidRPr="006507A8">
        <w:rPr>
          <w:rStyle w:val="Emphasis"/>
        </w:rPr>
        <w:t xml:space="preserve">substantive </w:t>
      </w:r>
      <w:r w:rsidRPr="000C18BF">
        <w:rPr>
          <w:rStyle w:val="Emphasis"/>
          <w:highlight w:val="yellow"/>
        </w:rPr>
        <w:t>policy platforms</w:t>
      </w:r>
      <w:r w:rsidRPr="006507A8">
        <w:rPr>
          <w:rStyle w:val="Emphasis"/>
        </w:rPr>
        <w:t xml:space="preserve"> </w:t>
      </w:r>
      <w:r w:rsidRPr="00276B52">
        <w:rPr>
          <w:sz w:val="16"/>
        </w:rPr>
        <w:t xml:space="preserve">and cast a vision for how they are going to address the crisis of mass incarceration. </w:t>
      </w:r>
      <w:r w:rsidRPr="000C18BF">
        <w:rPr>
          <w:rStyle w:val="StyleUnderline"/>
          <w:highlight w:val="yellow"/>
        </w:rPr>
        <w:t xml:space="preserve">It’s an issue voters </w:t>
      </w:r>
      <w:r w:rsidRPr="000C18BF">
        <w:rPr>
          <w:rStyle w:val="Emphasis"/>
          <w:highlight w:val="yellow"/>
        </w:rPr>
        <w:t>care about</w:t>
      </w:r>
      <w:r w:rsidRPr="00276B52">
        <w:rPr>
          <w:sz w:val="16"/>
        </w:rPr>
        <w:t xml:space="preserve"> and one for which candidates will be held accountable if they take it for granted. </w:t>
      </w:r>
    </w:p>
    <w:p w14:paraId="3EBE8D03" w14:textId="77777777" w:rsidR="006D7EE9" w:rsidRDefault="006D7EE9" w:rsidP="006D7EE9">
      <w:pPr>
        <w:rPr>
          <w:sz w:val="16"/>
        </w:rPr>
      </w:pPr>
    </w:p>
    <w:p w14:paraId="2F348209" w14:textId="77777777" w:rsidR="006D7EE9" w:rsidRPr="00276B52" w:rsidRDefault="006D7EE9" w:rsidP="006D7EE9">
      <w:pPr>
        <w:pStyle w:val="Heading4"/>
      </w:pPr>
      <w:r>
        <w:t>&lt;Insert Impact Modular&gt;</w:t>
      </w:r>
    </w:p>
    <w:p w14:paraId="0C6D53DC" w14:textId="77777777" w:rsidR="006D7EE9" w:rsidRDefault="006D7EE9" w:rsidP="006D7EE9">
      <w:pPr>
        <w:rPr>
          <w:sz w:val="14"/>
        </w:rPr>
      </w:pPr>
    </w:p>
    <w:p w14:paraId="5936E86D" w14:textId="3D8222DA" w:rsidR="006D7EE9" w:rsidRDefault="006D7EE9" w:rsidP="006D7EE9">
      <w:pPr>
        <w:pStyle w:val="Heading3"/>
      </w:pPr>
      <w:r>
        <w:t>1NC --- Marijuana</w:t>
      </w:r>
    </w:p>
    <w:p w14:paraId="2A7F7EB5" w14:textId="18356318" w:rsidR="006D7EE9" w:rsidRDefault="006D7EE9" w:rsidP="006D7EE9"/>
    <w:p w14:paraId="25FBB34F" w14:textId="034EFC0B" w:rsidR="004A7547" w:rsidRDefault="004A7547" w:rsidP="004A7547">
      <w:pPr>
        <w:pStyle w:val="Heading4"/>
      </w:pPr>
      <w:r>
        <w:t xml:space="preserve">Biden will win without trump changing his “base first” strategy” </w:t>
      </w:r>
      <w:r w:rsidR="000040A8" w:rsidRPr="000040A8">
        <w:rPr>
          <w:b w:val="0"/>
          <w:bCs/>
        </w:rPr>
        <w:t xml:space="preserve">--- </w:t>
      </w:r>
      <w:r w:rsidR="000040A8" w:rsidRPr="000040A8">
        <w:rPr>
          <w:b w:val="0"/>
          <w:bCs/>
          <w:sz w:val="22"/>
        </w:rPr>
        <w:t>“too soon” arguments ignore the hole “base-only” puts Trump in</w:t>
      </w:r>
    </w:p>
    <w:p w14:paraId="441AAE9F" w14:textId="77777777" w:rsidR="004A7547" w:rsidRDefault="004A7547" w:rsidP="004A7547">
      <w:r w:rsidRPr="004E2632">
        <w:rPr>
          <w:rStyle w:val="Style13ptBold"/>
        </w:rPr>
        <w:t>Lerer June 8th</w:t>
      </w:r>
      <w:r>
        <w:t xml:space="preserve"> --- Lisa Lerer, reporter at The New York Times, covering campaigns, elections and political power, Nieman fellow at Harvard University, “Why Joe Biden Is in Good Shape (for Now)”, NYT, June 8, 2020, </w:t>
      </w:r>
      <w:hyperlink r:id="rId9" w:history="1">
        <w:r w:rsidRPr="00276013">
          <w:rPr>
            <w:rStyle w:val="Hyperlink"/>
          </w:rPr>
          <w:t>https://www.nytimes.com/2020/06/08/us/politics/biden-trump-election.html</w:t>
        </w:r>
      </w:hyperlink>
      <w:r>
        <w:t xml:space="preserve"> (BJN) </w:t>
      </w:r>
    </w:p>
    <w:p w14:paraId="4EA9EA32" w14:textId="77777777" w:rsidR="004A7547" w:rsidRPr="004E2632" w:rsidRDefault="004A7547" w:rsidP="004A7547">
      <w:pPr>
        <w:rPr>
          <w:sz w:val="16"/>
        </w:rPr>
      </w:pPr>
      <w:r w:rsidRPr="000C18BF">
        <w:rPr>
          <w:rStyle w:val="StyleUnderline"/>
          <w:highlight w:val="yellow"/>
        </w:rPr>
        <w:t>If the election were tomorrow</w:t>
      </w:r>
      <w:r w:rsidRPr="004E2632">
        <w:rPr>
          <w:sz w:val="16"/>
        </w:rPr>
        <w:t xml:space="preserve">, Joe </w:t>
      </w:r>
      <w:r w:rsidRPr="000C18BF">
        <w:rPr>
          <w:rStyle w:val="StyleUnderline"/>
          <w:highlight w:val="yellow"/>
        </w:rPr>
        <w:t>Biden would</w:t>
      </w:r>
      <w:r w:rsidRPr="004E2632">
        <w:rPr>
          <w:sz w:val="16"/>
        </w:rPr>
        <w:t xml:space="preserve"> be well positioned to </w:t>
      </w:r>
      <w:r w:rsidRPr="000C18BF">
        <w:rPr>
          <w:rStyle w:val="StyleUnderline"/>
          <w:highlight w:val="yellow"/>
        </w:rPr>
        <w:t>win</w:t>
      </w:r>
      <w:r w:rsidRPr="004E2632">
        <w:rPr>
          <w:sz w:val="16"/>
        </w:rPr>
        <w:t>.</w:t>
      </w:r>
    </w:p>
    <w:p w14:paraId="678A513C" w14:textId="77777777" w:rsidR="004A7547" w:rsidRPr="004E2632" w:rsidRDefault="004A7547" w:rsidP="004A7547">
      <w:pPr>
        <w:rPr>
          <w:sz w:val="16"/>
        </w:rPr>
      </w:pPr>
      <w:r w:rsidRPr="000C18BF">
        <w:rPr>
          <w:rStyle w:val="StyleUnderline"/>
          <w:highlight w:val="yellow"/>
        </w:rPr>
        <w:t>He’s leading</w:t>
      </w:r>
      <w:r w:rsidRPr="004E2632">
        <w:rPr>
          <w:rStyle w:val="StyleUnderline"/>
        </w:rPr>
        <w:t xml:space="preserve"> the</w:t>
      </w:r>
      <w:r w:rsidRPr="004E2632">
        <w:rPr>
          <w:sz w:val="16"/>
        </w:rPr>
        <w:t xml:space="preserve"> latest national </w:t>
      </w:r>
      <w:r w:rsidRPr="004E2632">
        <w:rPr>
          <w:rStyle w:val="StyleUnderline"/>
        </w:rPr>
        <w:t>polls</w:t>
      </w:r>
      <w:r w:rsidRPr="004E2632">
        <w:rPr>
          <w:sz w:val="16"/>
        </w:rPr>
        <w:t xml:space="preserve">, in many cases </w:t>
      </w:r>
      <w:r w:rsidRPr="000C18BF">
        <w:rPr>
          <w:rStyle w:val="StyleUnderline"/>
          <w:highlight w:val="yellow"/>
        </w:rPr>
        <w:t>by double-digit</w:t>
      </w:r>
      <w:r w:rsidRPr="004E2632">
        <w:rPr>
          <w:rStyle w:val="StyleUnderline"/>
        </w:rPr>
        <w:t xml:space="preserve"> margins</w:t>
      </w:r>
      <w:r w:rsidRPr="004E2632">
        <w:rPr>
          <w:sz w:val="16"/>
        </w:rPr>
        <w:t>. Since the spring, Mr. Biden’s national advantage over President Trump has grown by an average of four points, evidence that the tumultuous events of the past few months have played to his favor.</w:t>
      </w:r>
    </w:p>
    <w:p w14:paraId="405B592B" w14:textId="77777777" w:rsidR="004A7547" w:rsidRPr="004E2632" w:rsidRDefault="004A7547" w:rsidP="004A7547">
      <w:pPr>
        <w:rPr>
          <w:sz w:val="16"/>
        </w:rPr>
      </w:pPr>
      <w:r w:rsidRPr="004E2632">
        <w:rPr>
          <w:rStyle w:val="StyleUnderline"/>
        </w:rPr>
        <w:t>While</w:t>
      </w:r>
      <w:r w:rsidRPr="004E2632">
        <w:rPr>
          <w:sz w:val="16"/>
        </w:rPr>
        <w:t xml:space="preserve"> Mr. </w:t>
      </w:r>
      <w:r w:rsidRPr="004E2632">
        <w:rPr>
          <w:rStyle w:val="StyleUnderline"/>
        </w:rPr>
        <w:t xml:space="preserve">Biden’s margins are tighter </w:t>
      </w:r>
      <w:r w:rsidRPr="000C18BF">
        <w:rPr>
          <w:rStyle w:val="StyleUnderline"/>
          <w:highlight w:val="yellow"/>
        </w:rPr>
        <w:t>in</w:t>
      </w:r>
      <w:r w:rsidRPr="004E2632">
        <w:rPr>
          <w:rStyle w:val="StyleUnderline"/>
        </w:rPr>
        <w:t xml:space="preserve"> key </w:t>
      </w:r>
      <w:r w:rsidRPr="000C18BF">
        <w:rPr>
          <w:rStyle w:val="StyleUnderline"/>
          <w:highlight w:val="yellow"/>
        </w:rPr>
        <w:t xml:space="preserve">battleground states, he’s </w:t>
      </w:r>
      <w:r w:rsidRPr="004E2632">
        <w:rPr>
          <w:rStyle w:val="StyleUnderline"/>
        </w:rPr>
        <w:t xml:space="preserve">consistently </w:t>
      </w:r>
      <w:r w:rsidRPr="000C18BF">
        <w:rPr>
          <w:rStyle w:val="StyleUnderline"/>
          <w:highlight w:val="yellow"/>
        </w:rPr>
        <w:t>up</w:t>
      </w:r>
      <w:r w:rsidRPr="004E2632">
        <w:rPr>
          <w:sz w:val="16"/>
        </w:rPr>
        <w:t xml:space="preserve"> in most of those, too. Last week, Fox News polling had him leading in Wisconsin and Arizona and facing a tossup in Ohio — a state Mr. Trump won by eight points in 2016. Quinnipiac University even found the two candidates locked in a tight race in Texas, a state that hasn’t gone to a Democrat since 1976.</w:t>
      </w:r>
    </w:p>
    <w:p w14:paraId="0B788F74" w14:textId="77777777" w:rsidR="004A7547" w:rsidRPr="004E2632" w:rsidRDefault="004A7547" w:rsidP="004A7547">
      <w:pPr>
        <w:rPr>
          <w:sz w:val="16"/>
        </w:rPr>
      </w:pPr>
      <w:r w:rsidRPr="000C18BF">
        <w:rPr>
          <w:rStyle w:val="StyleUnderline"/>
          <w:highlight w:val="yellow"/>
        </w:rPr>
        <w:t>Of course</w:t>
      </w:r>
      <w:r w:rsidRPr="003C68DB">
        <w:rPr>
          <w:rStyle w:val="StyleUnderline"/>
        </w:rPr>
        <w:t>, the election isn’t held</w:t>
      </w:r>
      <w:r w:rsidRPr="003C68DB">
        <w:rPr>
          <w:sz w:val="16"/>
        </w:rPr>
        <w:t xml:space="preserve"> on the second Tuesday </w:t>
      </w:r>
      <w:r w:rsidRPr="003C68DB">
        <w:rPr>
          <w:rStyle w:val="StyleUnderline"/>
        </w:rPr>
        <w:t>in June.</w:t>
      </w:r>
      <w:r w:rsidRPr="003C68DB">
        <w:rPr>
          <w:sz w:val="16"/>
        </w:rPr>
        <w:t xml:space="preserve"> And if we’ve learned anything</w:t>
      </w:r>
      <w:r w:rsidRPr="004E2632">
        <w:rPr>
          <w:sz w:val="16"/>
        </w:rPr>
        <w:t xml:space="preserve"> about 2020 so far, it’s to expect the unexpected.</w:t>
      </w:r>
    </w:p>
    <w:p w14:paraId="2B241DE6" w14:textId="77777777" w:rsidR="004A7547" w:rsidRPr="004E2632" w:rsidRDefault="004A7547" w:rsidP="004A7547">
      <w:pPr>
        <w:rPr>
          <w:sz w:val="16"/>
        </w:rPr>
      </w:pPr>
      <w:r w:rsidRPr="000C18BF">
        <w:rPr>
          <w:rStyle w:val="StyleUnderline"/>
          <w:highlight w:val="yellow"/>
        </w:rPr>
        <w:t>So much has changed</w:t>
      </w:r>
      <w:r w:rsidRPr="000C18BF">
        <w:rPr>
          <w:sz w:val="16"/>
          <w:highlight w:val="yellow"/>
        </w:rPr>
        <w:t xml:space="preserve"> </w:t>
      </w:r>
      <w:r w:rsidRPr="000C18BF">
        <w:rPr>
          <w:rStyle w:val="StyleUnderline"/>
          <w:highlight w:val="yellow"/>
        </w:rPr>
        <w:t>in</w:t>
      </w:r>
      <w:r w:rsidRPr="004E2632">
        <w:rPr>
          <w:sz w:val="16"/>
        </w:rPr>
        <w:t xml:space="preserve"> the past few months. </w:t>
      </w:r>
      <w:r w:rsidRPr="000C18BF">
        <w:rPr>
          <w:rStyle w:val="StyleUnderline"/>
          <w:highlight w:val="yellow"/>
        </w:rPr>
        <w:t>Three months</w:t>
      </w:r>
      <w:r w:rsidRPr="004E2632">
        <w:rPr>
          <w:sz w:val="16"/>
        </w:rPr>
        <w:t xml:space="preserve"> ago, more than </w:t>
      </w:r>
      <w:r w:rsidRPr="004E2632">
        <w:rPr>
          <w:rStyle w:val="StyleUnderline"/>
        </w:rPr>
        <w:t>a hundred thousand</w:t>
      </w:r>
      <w:r w:rsidRPr="004E2632">
        <w:rPr>
          <w:sz w:val="16"/>
        </w:rPr>
        <w:t xml:space="preserve"> Americans had not yet </w:t>
      </w:r>
      <w:r w:rsidRPr="004E2632">
        <w:rPr>
          <w:rStyle w:val="StyleUnderline"/>
        </w:rPr>
        <w:t>died o</w:t>
      </w:r>
      <w:r w:rsidRPr="004E2632">
        <w:rPr>
          <w:sz w:val="16"/>
        </w:rPr>
        <w:t xml:space="preserve">f the </w:t>
      </w:r>
      <w:r w:rsidRPr="004E2632">
        <w:rPr>
          <w:rStyle w:val="StyleUnderline"/>
        </w:rPr>
        <w:t>coronavirus</w:t>
      </w:r>
      <w:r w:rsidRPr="004E2632">
        <w:rPr>
          <w:sz w:val="16"/>
        </w:rPr>
        <w:t xml:space="preserve">. </w:t>
      </w:r>
      <w:r w:rsidRPr="004E2632">
        <w:rPr>
          <w:rStyle w:val="StyleUnderline"/>
        </w:rPr>
        <w:t>Two months ago, there were 18 million more jobs. A month ago, an outpouring of rage over racism was not roiling the country</w:t>
      </w:r>
      <w:r w:rsidRPr="004E2632">
        <w:rPr>
          <w:sz w:val="16"/>
        </w:rPr>
        <w:t>.</w:t>
      </w:r>
    </w:p>
    <w:p w14:paraId="239BC258" w14:textId="77777777" w:rsidR="004A7547" w:rsidRPr="004E2632" w:rsidRDefault="004A7547" w:rsidP="004A7547">
      <w:pPr>
        <w:rPr>
          <w:sz w:val="16"/>
        </w:rPr>
      </w:pPr>
      <w:r w:rsidRPr="004E2632">
        <w:rPr>
          <w:rStyle w:val="StyleUnderline"/>
        </w:rPr>
        <w:t>A remarkable 80 percent of voters say they believe the country is spiraling out of control</w:t>
      </w:r>
      <w:r w:rsidRPr="004E2632">
        <w:rPr>
          <w:sz w:val="16"/>
        </w:rPr>
        <w:t>, according to a new NBC News/Wall Street Journal poll.</w:t>
      </w:r>
    </w:p>
    <w:p w14:paraId="297B6FE1" w14:textId="77777777" w:rsidR="004A7547" w:rsidRPr="004E2632" w:rsidRDefault="004A7547" w:rsidP="004A7547">
      <w:pPr>
        <w:rPr>
          <w:u w:val="single"/>
        </w:rPr>
      </w:pPr>
      <w:r w:rsidRPr="000C18BF">
        <w:rPr>
          <w:rStyle w:val="StyleUnderline"/>
          <w:highlight w:val="yellow"/>
        </w:rPr>
        <w:t>We know</w:t>
      </w:r>
      <w:r w:rsidRPr="004E2632">
        <w:rPr>
          <w:sz w:val="16"/>
        </w:rPr>
        <w:t xml:space="preserve"> that </w:t>
      </w:r>
      <w:r w:rsidRPr="000C18BF">
        <w:rPr>
          <w:rStyle w:val="StyleUnderline"/>
          <w:highlight w:val="yellow"/>
        </w:rPr>
        <w:t>Americans feel</w:t>
      </w:r>
      <w:r w:rsidRPr="004E2632">
        <w:rPr>
          <w:rStyle w:val="StyleUnderline"/>
        </w:rPr>
        <w:t xml:space="preserve"> deeply </w:t>
      </w:r>
      <w:r w:rsidRPr="000C18BF">
        <w:rPr>
          <w:rStyle w:val="StyleUnderline"/>
          <w:highlight w:val="yellow"/>
        </w:rPr>
        <w:t>unsettled</w:t>
      </w:r>
      <w:r w:rsidRPr="004E2632">
        <w:rPr>
          <w:rStyle w:val="StyleUnderline"/>
        </w:rPr>
        <w:t xml:space="preserve"> right now</w:t>
      </w:r>
      <w:r w:rsidRPr="004E2632">
        <w:rPr>
          <w:sz w:val="16"/>
        </w:rPr>
        <w:t xml:space="preserve"> and that their anxiety is probably pushing some of them toward Mr. Biden. </w:t>
      </w:r>
      <w:r w:rsidRPr="004E2632">
        <w:rPr>
          <w:rStyle w:val="StyleUnderline"/>
        </w:rPr>
        <w:t xml:space="preserve">What </w:t>
      </w:r>
      <w:r w:rsidRPr="000C18BF">
        <w:rPr>
          <w:rStyle w:val="StyleUnderline"/>
          <w:highlight w:val="yellow"/>
        </w:rPr>
        <w:t>we don’t know</w:t>
      </w:r>
      <w:r w:rsidRPr="004E2632">
        <w:rPr>
          <w:rStyle w:val="StyleUnderline"/>
        </w:rPr>
        <w:t xml:space="preserve"> is </w:t>
      </w:r>
      <w:r w:rsidRPr="000C18BF">
        <w:rPr>
          <w:rStyle w:val="StyleUnderline"/>
          <w:highlight w:val="yellow"/>
        </w:rPr>
        <w:t>how they will feel in November</w:t>
      </w:r>
      <w:r w:rsidRPr="004E2632">
        <w:rPr>
          <w:rStyle w:val="StyleUnderline"/>
        </w:rPr>
        <w:t>. Polling offers us only a snapshot</w:t>
      </w:r>
      <w:r w:rsidRPr="004E2632">
        <w:rPr>
          <w:sz w:val="16"/>
        </w:rPr>
        <w:t xml:space="preserve"> into this specific moment, </w:t>
      </w:r>
      <w:r w:rsidRPr="004E2632">
        <w:rPr>
          <w:rStyle w:val="StyleUnderline"/>
        </w:rPr>
        <w:t>not a prediction</w:t>
      </w:r>
      <w:r w:rsidRPr="004E2632">
        <w:rPr>
          <w:sz w:val="16"/>
        </w:rPr>
        <w:t xml:space="preserve"> of what </w:t>
      </w:r>
      <w:r w:rsidRPr="003C68DB">
        <w:rPr>
          <w:sz w:val="16"/>
        </w:rPr>
        <w:t xml:space="preserve">will come. </w:t>
      </w:r>
      <w:r w:rsidRPr="003C68DB">
        <w:rPr>
          <w:rStyle w:val="StyleUnderline"/>
        </w:rPr>
        <w:t>Who knows what this week will bring, never mind the next five months.</w:t>
      </w:r>
    </w:p>
    <w:p w14:paraId="7F7FD045" w14:textId="77777777" w:rsidR="004A7547" w:rsidRPr="004E2632" w:rsidRDefault="004A7547" w:rsidP="004A7547">
      <w:pPr>
        <w:rPr>
          <w:b/>
          <w:iCs/>
          <w:u w:val="single"/>
        </w:rPr>
      </w:pPr>
      <w:r w:rsidRPr="000C18BF">
        <w:rPr>
          <w:rStyle w:val="Emphasis"/>
          <w:highlight w:val="yellow"/>
        </w:rPr>
        <w:t xml:space="preserve">But it’s not just the numbers </w:t>
      </w:r>
      <w:r w:rsidRPr="003C68DB">
        <w:rPr>
          <w:rStyle w:val="Emphasis"/>
        </w:rPr>
        <w:t xml:space="preserve">that lean </w:t>
      </w:r>
      <w:r w:rsidRPr="000C18BF">
        <w:rPr>
          <w:rStyle w:val="Emphasis"/>
          <w:highlight w:val="yellow"/>
        </w:rPr>
        <w:t>in</w:t>
      </w:r>
      <w:r w:rsidRPr="004E2632">
        <w:rPr>
          <w:sz w:val="16"/>
        </w:rPr>
        <w:t xml:space="preserve"> Mr. </w:t>
      </w:r>
      <w:r w:rsidRPr="000C18BF">
        <w:rPr>
          <w:rStyle w:val="Emphasis"/>
          <w:highlight w:val="yellow"/>
        </w:rPr>
        <w:t>Biden’s favor</w:t>
      </w:r>
      <w:r w:rsidRPr="004E2632">
        <w:rPr>
          <w:rStyle w:val="Emphasis"/>
        </w:rPr>
        <w:t>.</w:t>
      </w:r>
    </w:p>
    <w:p w14:paraId="6565D67C" w14:textId="77777777" w:rsidR="004A7547" w:rsidRPr="004E2632" w:rsidRDefault="004A7547" w:rsidP="004A7547">
      <w:pPr>
        <w:rPr>
          <w:b/>
          <w:iCs/>
          <w:u w:val="single"/>
        </w:rPr>
      </w:pPr>
      <w:r w:rsidRPr="004E2632">
        <w:rPr>
          <w:rStyle w:val="StyleUnderline"/>
        </w:rPr>
        <w:t>For all the consternation about</w:t>
      </w:r>
      <w:r w:rsidRPr="004E2632">
        <w:rPr>
          <w:sz w:val="16"/>
        </w:rPr>
        <w:t xml:space="preserve"> Mr. </w:t>
      </w:r>
      <w:r w:rsidRPr="004E2632">
        <w:rPr>
          <w:rStyle w:val="StyleUnderline"/>
        </w:rPr>
        <w:t>Biden’s cloistered campaign</w:t>
      </w:r>
      <w:r w:rsidRPr="004E2632">
        <w:rPr>
          <w:sz w:val="16"/>
        </w:rPr>
        <w:t xml:space="preserve">, Mr. </w:t>
      </w:r>
      <w:r w:rsidRPr="000C18BF">
        <w:rPr>
          <w:rStyle w:val="Emphasis"/>
          <w:highlight w:val="yellow"/>
        </w:rPr>
        <w:t>Trump’s political strategy is</w:t>
      </w:r>
      <w:r w:rsidRPr="004E2632">
        <w:rPr>
          <w:rStyle w:val="Emphasis"/>
        </w:rPr>
        <w:t xml:space="preserve"> far more </w:t>
      </w:r>
      <w:r w:rsidRPr="000C18BF">
        <w:rPr>
          <w:rStyle w:val="Emphasis"/>
          <w:highlight w:val="yellow"/>
        </w:rPr>
        <w:t>confused</w:t>
      </w:r>
      <w:r w:rsidRPr="004E2632">
        <w:rPr>
          <w:rStyle w:val="Emphasis"/>
        </w:rPr>
        <w:t>.</w:t>
      </w:r>
    </w:p>
    <w:p w14:paraId="0EE230C9" w14:textId="77777777" w:rsidR="004A7547" w:rsidRPr="004E2632" w:rsidRDefault="004A7547" w:rsidP="004A7547">
      <w:pPr>
        <w:rPr>
          <w:b/>
          <w:iCs/>
          <w:u w:val="single"/>
        </w:rPr>
      </w:pPr>
      <w:r w:rsidRPr="004E2632">
        <w:rPr>
          <w:sz w:val="16"/>
        </w:rPr>
        <w:t xml:space="preserve">Five months before the election, Mr. Trump </w:t>
      </w:r>
      <w:r w:rsidRPr="004E2632">
        <w:rPr>
          <w:rStyle w:val="StyleUnderline"/>
        </w:rPr>
        <w:t xml:space="preserve">and </w:t>
      </w:r>
      <w:r w:rsidRPr="000C18BF">
        <w:rPr>
          <w:rStyle w:val="StyleUnderline"/>
          <w:highlight w:val="yellow"/>
        </w:rPr>
        <w:t>his team are struggling to settle on a re-election message</w:t>
      </w:r>
      <w:r w:rsidRPr="004E2632">
        <w:rPr>
          <w:sz w:val="16"/>
        </w:rPr>
        <w:t xml:space="preserve">, absent the strong economy that they believed would be the centerpiece of their campaign. </w:t>
      </w:r>
      <w:r w:rsidRPr="004E2632">
        <w:rPr>
          <w:rStyle w:val="StyleUnderline"/>
        </w:rPr>
        <w:t>Defining</w:t>
      </w:r>
      <w:r w:rsidRPr="004E2632">
        <w:rPr>
          <w:sz w:val="16"/>
        </w:rPr>
        <w:t xml:space="preserve"> Mr. </w:t>
      </w:r>
      <w:r w:rsidRPr="004E2632">
        <w:rPr>
          <w:rStyle w:val="StyleUnderline"/>
        </w:rPr>
        <w:t>Biden as “Sleepy Joe” has proved to be far bigger challenge than</w:t>
      </w:r>
      <w:r w:rsidRPr="004E2632">
        <w:rPr>
          <w:sz w:val="16"/>
        </w:rPr>
        <w:t xml:space="preserve"> Mr. </w:t>
      </w:r>
      <w:r w:rsidRPr="004E2632">
        <w:rPr>
          <w:rStyle w:val="StyleUnderline"/>
        </w:rPr>
        <w:t>Trump faced in 2016, when he ran against “Crooked Hillary</w:t>
      </w:r>
      <w:r w:rsidRPr="004E2632">
        <w:rPr>
          <w:sz w:val="16"/>
        </w:rPr>
        <w:t xml:space="preserve">” — </w:t>
      </w:r>
      <w:r w:rsidRPr="004E2632">
        <w:rPr>
          <w:rStyle w:val="StyleUnderline"/>
        </w:rPr>
        <w:t xml:space="preserve">a political figure fiercely attacked for decades. And </w:t>
      </w:r>
      <w:r w:rsidRPr="000C18BF">
        <w:rPr>
          <w:rStyle w:val="StyleUnderline"/>
          <w:highlight w:val="yellow"/>
        </w:rPr>
        <w:t>amid</w:t>
      </w:r>
      <w:r w:rsidRPr="004E2632">
        <w:rPr>
          <w:rStyle w:val="StyleUnderline"/>
        </w:rPr>
        <w:t xml:space="preserve"> a pandemic, a recession and nationwide </w:t>
      </w:r>
      <w:r w:rsidRPr="000C18BF">
        <w:rPr>
          <w:rStyle w:val="StyleUnderline"/>
          <w:highlight w:val="yellow"/>
        </w:rPr>
        <w:t>protests over</w:t>
      </w:r>
      <w:r w:rsidRPr="004E2632">
        <w:rPr>
          <w:rStyle w:val="StyleUnderline"/>
        </w:rPr>
        <w:t xml:space="preserve"> racism and </w:t>
      </w:r>
      <w:r w:rsidRPr="000C18BF">
        <w:rPr>
          <w:rStyle w:val="StyleUnderline"/>
          <w:highlight w:val="yellow"/>
        </w:rPr>
        <w:t>police</w:t>
      </w:r>
      <w:r w:rsidRPr="004E2632">
        <w:rPr>
          <w:rStyle w:val="StyleUnderline"/>
        </w:rPr>
        <w:t xml:space="preserve"> brutality,</w:t>
      </w:r>
      <w:r w:rsidRPr="004E2632">
        <w:rPr>
          <w:sz w:val="16"/>
        </w:rPr>
        <w:t xml:space="preserve"> </w:t>
      </w:r>
      <w:r w:rsidRPr="004E2632">
        <w:rPr>
          <w:rStyle w:val="Emphasis"/>
        </w:rPr>
        <w:t>his team can’t even seem to settle on a slogan.</w:t>
      </w:r>
    </w:p>
    <w:p w14:paraId="16764B6A" w14:textId="77777777" w:rsidR="004A7547" w:rsidRPr="004E2632" w:rsidRDefault="004A7547" w:rsidP="004A7547">
      <w:pPr>
        <w:rPr>
          <w:u w:val="single"/>
        </w:rPr>
      </w:pPr>
      <w:r w:rsidRPr="004E2632">
        <w:rPr>
          <w:sz w:val="16"/>
        </w:rPr>
        <w:t xml:space="preserve">Most fundamentally, Mr. </w:t>
      </w:r>
      <w:r w:rsidRPr="000C18BF">
        <w:rPr>
          <w:rStyle w:val="Emphasis"/>
          <w:highlight w:val="yellow"/>
        </w:rPr>
        <w:t>Trump shows no sign of tempering</w:t>
      </w:r>
      <w:r w:rsidRPr="004E2632">
        <w:rPr>
          <w:rStyle w:val="Emphasis"/>
        </w:rPr>
        <w:t xml:space="preserve"> the </w:t>
      </w:r>
      <w:r w:rsidRPr="000C18BF">
        <w:rPr>
          <w:rStyle w:val="Emphasis"/>
          <w:highlight w:val="yellow"/>
        </w:rPr>
        <w:t>base-first</w:t>
      </w:r>
      <w:r w:rsidRPr="004E2632">
        <w:rPr>
          <w:rStyle w:val="Emphasis"/>
        </w:rPr>
        <w:t xml:space="preserve"> strategy</w:t>
      </w:r>
      <w:r w:rsidRPr="004E2632">
        <w:rPr>
          <w:sz w:val="16"/>
        </w:rPr>
        <w:t xml:space="preserve"> </w:t>
      </w:r>
      <w:r w:rsidRPr="004E2632">
        <w:rPr>
          <w:rStyle w:val="StyleUnderline"/>
        </w:rPr>
        <w:t>that has been at the core of his political identity as president</w:t>
      </w:r>
      <w:r w:rsidRPr="004E2632">
        <w:rPr>
          <w:sz w:val="16"/>
        </w:rPr>
        <w:t xml:space="preserve">. Throughout his time in the White House, Mr. </w:t>
      </w:r>
      <w:r w:rsidRPr="000C18BF">
        <w:rPr>
          <w:rStyle w:val="StyleUnderline"/>
          <w:highlight w:val="yellow"/>
        </w:rPr>
        <w:t>Trump has never</w:t>
      </w:r>
      <w:r w:rsidRPr="004E2632">
        <w:rPr>
          <w:rStyle w:val="StyleUnderline"/>
        </w:rPr>
        <w:t xml:space="preserve"> demonstrated a sustained interest or ability to </w:t>
      </w:r>
      <w:r w:rsidRPr="000C18BF">
        <w:rPr>
          <w:rStyle w:val="StyleUnderline"/>
          <w:highlight w:val="yellow"/>
        </w:rPr>
        <w:t>connect with voters beyond his</w:t>
      </w:r>
      <w:r w:rsidRPr="004E2632">
        <w:rPr>
          <w:rStyle w:val="StyleUnderline"/>
        </w:rPr>
        <w:t xml:space="preserve"> own </w:t>
      </w:r>
      <w:r w:rsidRPr="000C18BF">
        <w:rPr>
          <w:rStyle w:val="StyleUnderline"/>
          <w:highlight w:val="yellow"/>
        </w:rPr>
        <w:t>coalition</w:t>
      </w:r>
      <w:r w:rsidRPr="004E2632">
        <w:rPr>
          <w:rStyle w:val="StyleUnderline"/>
        </w:rPr>
        <w:t>.</w:t>
      </w:r>
    </w:p>
    <w:p w14:paraId="5337E46B" w14:textId="77777777" w:rsidR="004A7547" w:rsidRPr="004E2632" w:rsidRDefault="004A7547" w:rsidP="004A7547">
      <w:pPr>
        <w:rPr>
          <w:u w:val="single"/>
        </w:rPr>
      </w:pPr>
      <w:r w:rsidRPr="003C68DB">
        <w:rPr>
          <w:rStyle w:val="StyleUnderline"/>
        </w:rPr>
        <w:t>The focus on rallying his most passionate supporters</w:t>
      </w:r>
      <w:r w:rsidRPr="003C68DB">
        <w:rPr>
          <w:sz w:val="16"/>
        </w:rPr>
        <w:t xml:space="preserve"> has </w:t>
      </w:r>
      <w:r w:rsidRPr="003C68DB">
        <w:rPr>
          <w:rStyle w:val="StyleUnderline"/>
        </w:rPr>
        <w:t>helped</w:t>
      </w:r>
      <w:r w:rsidRPr="003C68DB">
        <w:rPr>
          <w:sz w:val="16"/>
        </w:rPr>
        <w:t xml:space="preserve"> Mr</w:t>
      </w:r>
      <w:r w:rsidRPr="004E2632">
        <w:rPr>
          <w:sz w:val="16"/>
        </w:rPr>
        <w:t xml:space="preserve">. </w:t>
      </w:r>
      <w:r w:rsidRPr="004E2632">
        <w:rPr>
          <w:rStyle w:val="StyleUnderline"/>
        </w:rPr>
        <w:t>Trump. In</w:t>
      </w:r>
      <w:r w:rsidRPr="004E2632">
        <w:rPr>
          <w:sz w:val="16"/>
        </w:rPr>
        <w:t xml:space="preserve"> June </w:t>
      </w:r>
      <w:r w:rsidRPr="004E2632">
        <w:rPr>
          <w:rStyle w:val="StyleUnderline"/>
        </w:rPr>
        <w:t>2016</w:t>
      </w:r>
      <w:r w:rsidRPr="004E2632">
        <w:rPr>
          <w:sz w:val="16"/>
        </w:rPr>
        <w:t xml:space="preserve">, Mr. Trump was backed by about three-quarters of his party after a contentious primary contest. </w:t>
      </w:r>
      <w:r w:rsidRPr="004E2632">
        <w:rPr>
          <w:rStyle w:val="StyleUnderline"/>
        </w:rPr>
        <w:t>Today</w:t>
      </w:r>
      <w:r w:rsidRPr="004E2632">
        <w:rPr>
          <w:sz w:val="16"/>
        </w:rPr>
        <w:t xml:space="preserve">, even as his approval ratings drop, polling shows </w:t>
      </w:r>
      <w:r w:rsidRPr="004E2632">
        <w:rPr>
          <w:rStyle w:val="StyleUnderline"/>
        </w:rPr>
        <w:t>he maintains support from around 95 percent of Republicans.</w:t>
      </w:r>
    </w:p>
    <w:p w14:paraId="2242BE94" w14:textId="77777777" w:rsidR="004A7547" w:rsidRPr="004E2632" w:rsidRDefault="004A7547" w:rsidP="004A7547">
      <w:pPr>
        <w:rPr>
          <w:sz w:val="16"/>
        </w:rPr>
      </w:pPr>
      <w:r w:rsidRPr="000C18BF">
        <w:rPr>
          <w:rStyle w:val="StyleUnderline"/>
          <w:highlight w:val="yellow"/>
        </w:rPr>
        <w:t>The problem</w:t>
      </w:r>
      <w:r w:rsidRPr="004E2632">
        <w:rPr>
          <w:sz w:val="16"/>
        </w:rPr>
        <w:t xml:space="preserve"> with so much winning </w:t>
      </w:r>
      <w:r w:rsidRPr="000C18BF">
        <w:rPr>
          <w:rStyle w:val="StyleUnderline"/>
          <w:highlight w:val="yellow"/>
        </w:rPr>
        <w:t>is that it doesn’t leave</w:t>
      </w:r>
      <w:r w:rsidRPr="004E2632">
        <w:rPr>
          <w:rStyle w:val="StyleUnderline"/>
        </w:rPr>
        <w:t xml:space="preserve"> the </w:t>
      </w:r>
      <w:r w:rsidRPr="000C18BF">
        <w:rPr>
          <w:rStyle w:val="StyleUnderline"/>
          <w:highlight w:val="yellow"/>
        </w:rPr>
        <w:t xml:space="preserve">president </w:t>
      </w:r>
      <w:r w:rsidRPr="003C68DB">
        <w:rPr>
          <w:rStyle w:val="StyleUnderline"/>
        </w:rPr>
        <w:t xml:space="preserve">any </w:t>
      </w:r>
      <w:r w:rsidRPr="000C18BF">
        <w:rPr>
          <w:rStyle w:val="StyleUnderline"/>
          <w:highlight w:val="yellow"/>
        </w:rPr>
        <w:t>room to grow</w:t>
      </w:r>
      <w:r w:rsidRPr="004E2632">
        <w:rPr>
          <w:sz w:val="16"/>
        </w:rPr>
        <w:t xml:space="preserve">. At the same time, </w:t>
      </w:r>
      <w:r w:rsidRPr="004E2632">
        <w:rPr>
          <w:rStyle w:val="StyleUnderline"/>
        </w:rPr>
        <w:t xml:space="preserve">there are early signs that </w:t>
      </w:r>
      <w:r w:rsidRPr="000C18BF">
        <w:rPr>
          <w:rStyle w:val="StyleUnderline"/>
          <w:highlight w:val="yellow"/>
        </w:rPr>
        <w:t>he is losing</w:t>
      </w:r>
      <w:r w:rsidRPr="004E2632">
        <w:rPr>
          <w:rStyle w:val="StyleUnderline"/>
        </w:rPr>
        <w:t xml:space="preserve"> some </w:t>
      </w:r>
      <w:r w:rsidRPr="000C18BF">
        <w:rPr>
          <w:rStyle w:val="StyleUnderline"/>
          <w:highlight w:val="yellow"/>
        </w:rPr>
        <w:t>ground</w:t>
      </w:r>
      <w:r w:rsidRPr="004E2632">
        <w:rPr>
          <w:rStyle w:val="StyleUnderline"/>
        </w:rPr>
        <w:t xml:space="preserve"> with the demographic groups that boosted him</w:t>
      </w:r>
      <w:r w:rsidRPr="004E2632">
        <w:rPr>
          <w:sz w:val="16"/>
        </w:rPr>
        <w:t xml:space="preserve"> to victory four years ago, including white men, independents, voters without college degrees and evangelicals.</w:t>
      </w:r>
    </w:p>
    <w:p w14:paraId="75960835" w14:textId="77777777" w:rsidR="004A7547" w:rsidRPr="004E2632" w:rsidRDefault="004A7547" w:rsidP="004A7547">
      <w:pPr>
        <w:rPr>
          <w:b/>
          <w:iCs/>
          <w:u w:val="single"/>
        </w:rPr>
      </w:pPr>
      <w:r w:rsidRPr="000C18BF">
        <w:rPr>
          <w:rStyle w:val="StyleUnderline"/>
          <w:highlight w:val="yellow"/>
        </w:rPr>
        <w:t>The combination of</w:t>
      </w:r>
      <w:r w:rsidRPr="004E2632">
        <w:rPr>
          <w:rStyle w:val="StyleUnderline"/>
        </w:rPr>
        <w:t xml:space="preserve"> those </w:t>
      </w:r>
      <w:r w:rsidRPr="000C18BF">
        <w:rPr>
          <w:rStyle w:val="StyleUnderline"/>
          <w:highlight w:val="yellow"/>
        </w:rPr>
        <w:t>trends</w:t>
      </w:r>
      <w:r w:rsidRPr="004E2632">
        <w:rPr>
          <w:rStyle w:val="StyleUnderline"/>
        </w:rPr>
        <w:t xml:space="preserve"> — a tapped-out Republican base and defections from groups</w:t>
      </w:r>
      <w:r w:rsidRPr="004E2632">
        <w:rPr>
          <w:sz w:val="16"/>
        </w:rPr>
        <w:t xml:space="preserve"> of voters Mr. Trump needs to dominate — </w:t>
      </w:r>
      <w:r w:rsidRPr="000C18BF">
        <w:rPr>
          <w:rStyle w:val="Emphasis"/>
          <w:highlight w:val="yellow"/>
        </w:rPr>
        <w:t>leaves him in a difficult position</w:t>
      </w:r>
      <w:r w:rsidRPr="004E2632">
        <w:rPr>
          <w:rStyle w:val="Emphasis"/>
        </w:rPr>
        <w:t>.</w:t>
      </w:r>
    </w:p>
    <w:p w14:paraId="17C5CE4B" w14:textId="77777777" w:rsidR="004A7547" w:rsidRPr="004E2632" w:rsidRDefault="004A7547" w:rsidP="004A7547">
      <w:pPr>
        <w:rPr>
          <w:rStyle w:val="Emphasis"/>
        </w:rPr>
      </w:pPr>
      <w:r w:rsidRPr="000C18BF">
        <w:rPr>
          <w:rStyle w:val="Emphasis"/>
          <w:highlight w:val="yellow"/>
        </w:rPr>
        <w:t>If he wants to expand his support,</w:t>
      </w:r>
      <w:r w:rsidRPr="004E2632">
        <w:rPr>
          <w:sz w:val="16"/>
        </w:rPr>
        <w:t xml:space="preserve"> Mr. </w:t>
      </w:r>
      <w:r w:rsidRPr="000C18BF">
        <w:rPr>
          <w:rStyle w:val="StyleUnderline"/>
          <w:highlight w:val="yellow"/>
        </w:rPr>
        <w:t>Trump must flip</w:t>
      </w:r>
      <w:r w:rsidRPr="004E2632">
        <w:rPr>
          <w:rStyle w:val="StyleUnderline"/>
        </w:rPr>
        <w:t xml:space="preserve"> some Biden </w:t>
      </w:r>
      <w:r w:rsidRPr="000C18BF">
        <w:rPr>
          <w:rStyle w:val="StyleUnderline"/>
          <w:highlight w:val="yellow"/>
        </w:rPr>
        <w:t xml:space="preserve">backers. To do that, </w:t>
      </w:r>
      <w:r w:rsidRPr="000C18BF">
        <w:rPr>
          <w:rStyle w:val="Emphasis"/>
          <w:highlight w:val="yellow"/>
        </w:rPr>
        <w:t>he must do something</w:t>
      </w:r>
      <w:r w:rsidRPr="004E2632">
        <w:rPr>
          <w:rStyle w:val="Emphasis"/>
        </w:rPr>
        <w:t xml:space="preserve"> truly </w:t>
      </w:r>
      <w:r w:rsidRPr="000C18BF">
        <w:rPr>
          <w:rStyle w:val="Emphasis"/>
          <w:highlight w:val="yellow"/>
        </w:rPr>
        <w:t>extraordinary</w:t>
      </w:r>
      <w:r w:rsidRPr="004E2632">
        <w:rPr>
          <w:sz w:val="16"/>
        </w:rPr>
        <w:t xml:space="preserve"> in an election already full of unprecedented moments: </w:t>
      </w:r>
      <w:r w:rsidRPr="004E2632">
        <w:rPr>
          <w:rStyle w:val="StyleUnderline"/>
        </w:rPr>
        <w:t>ignore his political instincts and</w:t>
      </w:r>
      <w:r w:rsidRPr="004E2632">
        <w:rPr>
          <w:sz w:val="16"/>
        </w:rPr>
        <w:t xml:space="preserve"> </w:t>
      </w:r>
      <w:r w:rsidRPr="000C18BF">
        <w:rPr>
          <w:rStyle w:val="Emphasis"/>
          <w:highlight w:val="yellow"/>
        </w:rPr>
        <w:t>reach out to the other side.</w:t>
      </w:r>
    </w:p>
    <w:p w14:paraId="53274E82" w14:textId="77777777" w:rsidR="004A7547" w:rsidRDefault="004A7547" w:rsidP="006D7EE9"/>
    <w:p w14:paraId="446A3BAB" w14:textId="77777777" w:rsidR="006D7EE9" w:rsidRDefault="006D7EE9" w:rsidP="006D7EE9"/>
    <w:p w14:paraId="3A7FF566" w14:textId="77777777" w:rsidR="006D7EE9" w:rsidRDefault="006D7EE9" w:rsidP="006D7EE9">
      <w:pPr>
        <w:pStyle w:val="Heading4"/>
      </w:pPr>
      <w:r>
        <w:t>Marijuana legalization swings the election for Trump --- its an issue that will make voters change their minds</w:t>
      </w:r>
    </w:p>
    <w:p w14:paraId="59F62192" w14:textId="77777777" w:rsidR="006D7EE9" w:rsidRPr="0067648B" w:rsidRDefault="006D7EE9" w:rsidP="006D7EE9">
      <w:r w:rsidRPr="0067648B">
        <w:rPr>
          <w:rStyle w:val="Style13ptBold"/>
        </w:rPr>
        <w:t>Tesler 20</w:t>
      </w:r>
      <w:r>
        <w:t xml:space="preserve"> --- Michael Tesler, Associate professor of political science at the University of California at Irvine, “Why Joe Biden could swing votes by campaigning to legalize marijuana” Washington Post, April 20</w:t>
      </w:r>
      <w:r w:rsidRPr="0067648B">
        <w:rPr>
          <w:vertAlign w:val="superscript"/>
        </w:rPr>
        <w:t>th</w:t>
      </w:r>
      <w:r>
        <w:t xml:space="preserve"> 2020, </w:t>
      </w:r>
      <w:hyperlink r:id="rId10" w:history="1">
        <w:r w:rsidRPr="00276013">
          <w:rPr>
            <w:rStyle w:val="Hyperlink"/>
          </w:rPr>
          <w:t>https://www.washingtonpost.com/politics/2020/04/20/why-joe-biden-could-swing-votes-by-campaigning-legalize-marijuana/</w:t>
        </w:r>
      </w:hyperlink>
      <w:r>
        <w:t xml:space="preserve"> (BJN)</w:t>
      </w:r>
    </w:p>
    <w:p w14:paraId="5272BDDF" w14:textId="77777777" w:rsidR="006D7EE9" w:rsidRPr="0067648B" w:rsidRDefault="006D7EE9" w:rsidP="006D7EE9">
      <w:pPr>
        <w:rPr>
          <w:sz w:val="16"/>
        </w:rPr>
      </w:pPr>
      <w:r w:rsidRPr="000C18BF">
        <w:rPr>
          <w:rStyle w:val="StyleUnderline"/>
          <w:highlight w:val="yellow"/>
        </w:rPr>
        <w:t>Marijuana has</w:t>
      </w:r>
      <w:r w:rsidRPr="0067648B">
        <w:rPr>
          <w:sz w:val="16"/>
        </w:rPr>
        <w:t xml:space="preserve"> even </w:t>
      </w:r>
      <w:r w:rsidRPr="000C18BF">
        <w:rPr>
          <w:rStyle w:val="StyleUnderline"/>
          <w:highlight w:val="yellow"/>
        </w:rPr>
        <w:t xml:space="preserve">become a </w:t>
      </w:r>
      <w:r w:rsidRPr="000C18BF">
        <w:rPr>
          <w:rStyle w:val="Emphasis"/>
          <w:highlight w:val="yellow"/>
        </w:rPr>
        <w:t>winning political issue</w:t>
      </w:r>
      <w:r w:rsidRPr="0067648B">
        <w:rPr>
          <w:sz w:val="16"/>
        </w:rPr>
        <w:t xml:space="preserve">, </w:t>
      </w:r>
      <w:r w:rsidRPr="000C18BF">
        <w:rPr>
          <w:rStyle w:val="StyleUnderline"/>
          <w:highlight w:val="yellow"/>
        </w:rPr>
        <w:t>with</w:t>
      </w:r>
      <w:r w:rsidRPr="0067648B">
        <w:rPr>
          <w:sz w:val="16"/>
        </w:rPr>
        <w:t xml:space="preserve"> a </w:t>
      </w:r>
      <w:r w:rsidRPr="000C18BF">
        <w:rPr>
          <w:rStyle w:val="Emphasis"/>
          <w:highlight w:val="yellow"/>
        </w:rPr>
        <w:t>remarkable</w:t>
      </w:r>
      <w:r w:rsidRPr="00106F20">
        <w:rPr>
          <w:rStyle w:val="Emphasis"/>
        </w:rPr>
        <w:t xml:space="preserve"> rise in </w:t>
      </w:r>
      <w:r w:rsidRPr="000C18BF">
        <w:rPr>
          <w:rStyle w:val="Emphasis"/>
          <w:highlight w:val="yellow"/>
        </w:rPr>
        <w:t>public support</w:t>
      </w:r>
      <w:r w:rsidRPr="0067648B">
        <w:rPr>
          <w:sz w:val="16"/>
        </w:rPr>
        <w:t xml:space="preserve"> for legalization over the past two decades. </w:t>
      </w:r>
      <w:r w:rsidRPr="00106F20">
        <w:rPr>
          <w:rStyle w:val="StyleUnderline"/>
        </w:rPr>
        <w:t>Two-thirds of Americans back</w:t>
      </w:r>
      <w:r w:rsidRPr="0067648B">
        <w:rPr>
          <w:sz w:val="16"/>
        </w:rPr>
        <w:t xml:space="preserve"> legal recreational </w:t>
      </w:r>
      <w:r w:rsidRPr="00106F20">
        <w:rPr>
          <w:rStyle w:val="StyleUnderline"/>
        </w:rPr>
        <w:t>use</w:t>
      </w:r>
      <w:r w:rsidRPr="0067648B">
        <w:rPr>
          <w:sz w:val="16"/>
        </w:rPr>
        <w:t>, up from one-third 20 years ago.</w:t>
      </w:r>
    </w:p>
    <w:p w14:paraId="16EAFA11" w14:textId="77777777" w:rsidR="006D7EE9" w:rsidRPr="00106F20" w:rsidRDefault="006D7EE9" w:rsidP="006D7EE9">
      <w:pPr>
        <w:rPr>
          <w:rStyle w:val="Emphasis"/>
        </w:rPr>
      </w:pPr>
      <w:r w:rsidRPr="0067648B">
        <w:rPr>
          <w:sz w:val="16"/>
        </w:rPr>
        <w:t xml:space="preserve">But </w:t>
      </w:r>
      <w:r w:rsidRPr="000C18BF">
        <w:rPr>
          <w:rStyle w:val="StyleUnderline"/>
          <w:highlight w:val="yellow"/>
        </w:rPr>
        <w:t>the political benefits</w:t>
      </w:r>
      <w:r w:rsidRPr="00106F20">
        <w:rPr>
          <w:rStyle w:val="StyleUnderline"/>
        </w:rPr>
        <w:t xml:space="preserve"> of running on legalization</w:t>
      </w:r>
      <w:r w:rsidRPr="0067648B">
        <w:rPr>
          <w:sz w:val="16"/>
        </w:rPr>
        <w:t xml:space="preserve"> </w:t>
      </w:r>
      <w:r w:rsidRPr="000C18BF">
        <w:rPr>
          <w:rStyle w:val="Emphasis"/>
          <w:highlight w:val="yellow"/>
        </w:rPr>
        <w:t>extend beyond that</w:t>
      </w:r>
      <w:r w:rsidRPr="000C18BF">
        <w:rPr>
          <w:sz w:val="16"/>
          <w:highlight w:val="yellow"/>
        </w:rPr>
        <w:t xml:space="preserve">. </w:t>
      </w:r>
      <w:r w:rsidRPr="000C18BF">
        <w:rPr>
          <w:rStyle w:val="StyleUnderline"/>
          <w:highlight w:val="yellow"/>
        </w:rPr>
        <w:t>Legalization is popular in</w:t>
      </w:r>
      <w:r w:rsidRPr="00106F20">
        <w:rPr>
          <w:rStyle w:val="StyleUnderline"/>
        </w:rPr>
        <w:t xml:space="preserve"> </w:t>
      </w:r>
      <w:r w:rsidRPr="000C18BF">
        <w:rPr>
          <w:rStyle w:val="Emphasis"/>
          <w:highlight w:val="yellow"/>
        </w:rPr>
        <w:t>swing states and</w:t>
      </w:r>
      <w:r w:rsidRPr="00106F20">
        <w:rPr>
          <w:rStyle w:val="Emphasis"/>
        </w:rPr>
        <w:t xml:space="preserve"> among </w:t>
      </w:r>
      <w:r w:rsidRPr="000C18BF">
        <w:rPr>
          <w:rStyle w:val="Emphasis"/>
          <w:highlight w:val="yellow"/>
        </w:rPr>
        <w:t>swing voters</w:t>
      </w:r>
      <w:r w:rsidRPr="000C18BF">
        <w:rPr>
          <w:sz w:val="16"/>
          <w:highlight w:val="yellow"/>
        </w:rPr>
        <w:t xml:space="preserve">. </w:t>
      </w:r>
      <w:r w:rsidRPr="000C18BF">
        <w:rPr>
          <w:rStyle w:val="StyleUnderline"/>
          <w:highlight w:val="yellow"/>
        </w:rPr>
        <w:t>It’s</w:t>
      </w:r>
      <w:r w:rsidRPr="0067648B">
        <w:rPr>
          <w:sz w:val="16"/>
        </w:rPr>
        <w:t xml:space="preserve"> also one of the only policies that is important to voters </w:t>
      </w:r>
      <w:r w:rsidRPr="00106F20">
        <w:rPr>
          <w:rStyle w:val="StyleUnderline"/>
        </w:rPr>
        <w:t>across the political spectrum</w:t>
      </w:r>
      <w:r w:rsidRPr="0067648B">
        <w:rPr>
          <w:sz w:val="16"/>
        </w:rPr>
        <w:t xml:space="preserve">. Together, </w:t>
      </w:r>
      <w:r w:rsidRPr="00106F20">
        <w:rPr>
          <w:rStyle w:val="StyleUnderline"/>
        </w:rPr>
        <w:t xml:space="preserve">those facts make marijuana </w:t>
      </w:r>
      <w:r w:rsidRPr="000C18BF">
        <w:rPr>
          <w:rStyle w:val="StyleUnderline"/>
          <w:highlight w:val="yellow"/>
        </w:rPr>
        <w:t xml:space="preserve">an </w:t>
      </w:r>
      <w:r w:rsidRPr="000C18BF">
        <w:rPr>
          <w:rStyle w:val="Emphasis"/>
          <w:highlight w:val="yellow"/>
        </w:rPr>
        <w:t>especially potent campaign issue.</w:t>
      </w:r>
    </w:p>
    <w:p w14:paraId="4F8820C9" w14:textId="77777777" w:rsidR="006D7EE9" w:rsidRPr="0067648B" w:rsidRDefault="006D7EE9" w:rsidP="006D7EE9">
      <w:pPr>
        <w:rPr>
          <w:sz w:val="16"/>
          <w:szCs w:val="16"/>
        </w:rPr>
      </w:pPr>
      <w:r w:rsidRPr="0067648B">
        <w:rPr>
          <w:sz w:val="16"/>
          <w:szCs w:val="16"/>
        </w:rPr>
        <w:t>Most voters in every state support marijuana legalization</w:t>
      </w:r>
    </w:p>
    <w:p w14:paraId="345EAB38" w14:textId="77777777" w:rsidR="006D7EE9" w:rsidRPr="0067648B" w:rsidRDefault="006D7EE9" w:rsidP="006D7EE9">
      <w:pPr>
        <w:rPr>
          <w:sz w:val="16"/>
          <w:szCs w:val="16"/>
        </w:rPr>
      </w:pPr>
      <w:r w:rsidRPr="0067648B">
        <w:rPr>
          <w:sz w:val="16"/>
          <w:szCs w:val="16"/>
        </w:rPr>
        <w:t>Recreational marijuana use for adults over the age of 21 is legal in only 11 states, but marijuana legalization has broad support throughout the country.</w:t>
      </w:r>
    </w:p>
    <w:p w14:paraId="2EDB41E9" w14:textId="77777777" w:rsidR="006D7EE9" w:rsidRPr="0067648B" w:rsidRDefault="006D7EE9" w:rsidP="006D7EE9">
      <w:pPr>
        <w:rPr>
          <w:sz w:val="16"/>
        </w:rPr>
      </w:pPr>
      <w:r w:rsidRPr="0067648B">
        <w:rPr>
          <w:sz w:val="16"/>
        </w:rPr>
        <w:t xml:space="preserve">The map above shows that a </w:t>
      </w:r>
      <w:r w:rsidRPr="00106F20">
        <w:rPr>
          <w:rStyle w:val="StyleUnderline"/>
        </w:rPr>
        <w:t xml:space="preserve">majority of voters in </w:t>
      </w:r>
      <w:r w:rsidRPr="00106F20">
        <w:rPr>
          <w:rStyle w:val="Emphasis"/>
        </w:rPr>
        <w:t>every state</w:t>
      </w:r>
      <w:r w:rsidRPr="00106F20">
        <w:rPr>
          <w:rStyle w:val="StyleUnderline"/>
        </w:rPr>
        <w:t xml:space="preserve"> supports legalization</w:t>
      </w:r>
      <w:r w:rsidRPr="0067648B">
        <w:rPr>
          <w:sz w:val="16"/>
        </w:rPr>
        <w:t>. Over the past three years, the polling firm Civiqs has asked 140,000 registered voters their opinions about legal cannabis. Scrolling across the map shows those results by state. You can see by doing so that statewide support for legalization ranges from about 55 percent in North Dakota to about 79 percent in Oregon and Washington.</w:t>
      </w:r>
    </w:p>
    <w:p w14:paraId="2C7C54D2" w14:textId="77777777" w:rsidR="006D7EE9" w:rsidRPr="0067648B" w:rsidRDefault="006D7EE9" w:rsidP="006D7EE9">
      <w:pPr>
        <w:rPr>
          <w:sz w:val="16"/>
        </w:rPr>
      </w:pPr>
      <w:r w:rsidRPr="0067648B">
        <w:rPr>
          <w:sz w:val="16"/>
        </w:rPr>
        <w:t xml:space="preserve">More importantly, the map shows that </w:t>
      </w:r>
      <w:r w:rsidRPr="000C18BF">
        <w:rPr>
          <w:rStyle w:val="StyleUnderline"/>
          <w:highlight w:val="yellow"/>
        </w:rPr>
        <w:t>marijuana legalization is also popular in the</w:t>
      </w:r>
      <w:r w:rsidRPr="0067648B">
        <w:rPr>
          <w:sz w:val="16"/>
        </w:rPr>
        <w:t xml:space="preserve"> handful of </w:t>
      </w:r>
      <w:r w:rsidRPr="000C18BF">
        <w:rPr>
          <w:rStyle w:val="StyleUnderline"/>
          <w:highlight w:val="yellow"/>
        </w:rPr>
        <w:t>battleground states</w:t>
      </w:r>
      <w:r w:rsidRPr="00106F20">
        <w:rPr>
          <w:rStyle w:val="StyleUnderline"/>
        </w:rPr>
        <w:t xml:space="preserve"> </w:t>
      </w:r>
      <w:r w:rsidRPr="000C18BF">
        <w:rPr>
          <w:rStyle w:val="StyleUnderline"/>
          <w:highlight w:val="yellow"/>
        </w:rPr>
        <w:t>that</w:t>
      </w:r>
      <w:r w:rsidRPr="00106F20">
        <w:rPr>
          <w:rStyle w:val="StyleUnderline"/>
        </w:rPr>
        <w:t xml:space="preserve"> will </w:t>
      </w:r>
      <w:r w:rsidRPr="000C18BF">
        <w:rPr>
          <w:rStyle w:val="Emphasis"/>
          <w:highlight w:val="yellow"/>
        </w:rPr>
        <w:t>determine who wins</w:t>
      </w:r>
      <w:r w:rsidRPr="00106F20">
        <w:rPr>
          <w:rStyle w:val="StyleUnderline"/>
        </w:rPr>
        <w:t xml:space="preserve"> the 2020 presidential election</w:t>
      </w:r>
      <w:r w:rsidRPr="0067648B">
        <w:rPr>
          <w:sz w:val="16"/>
        </w:rPr>
        <w:t>. Swing-state support for legal cannabis ranges from a low 65 percent in Minnesota to a high of 67 percent in New Hampshire.</w:t>
      </w:r>
    </w:p>
    <w:p w14:paraId="38CED993" w14:textId="77777777" w:rsidR="006D7EE9" w:rsidRPr="0067648B" w:rsidRDefault="006D7EE9" w:rsidP="006D7EE9">
      <w:pPr>
        <w:rPr>
          <w:sz w:val="16"/>
          <w:szCs w:val="16"/>
        </w:rPr>
      </w:pPr>
      <w:r w:rsidRPr="0067648B">
        <w:rPr>
          <w:sz w:val="16"/>
          <w:szCs w:val="16"/>
        </w:rPr>
        <w:t>Undecided and third-party voters support legal cannabis</w:t>
      </w:r>
    </w:p>
    <w:p w14:paraId="727DBBB5" w14:textId="77777777" w:rsidR="006D7EE9" w:rsidRPr="0067648B" w:rsidRDefault="006D7EE9" w:rsidP="006D7EE9">
      <w:pPr>
        <w:rPr>
          <w:sz w:val="16"/>
        </w:rPr>
      </w:pPr>
      <w:r w:rsidRPr="00106F20">
        <w:rPr>
          <w:rStyle w:val="StyleUnderline"/>
        </w:rPr>
        <w:t>Marijuana isn’t just popular in swing states</w:t>
      </w:r>
      <w:r w:rsidRPr="0067648B">
        <w:rPr>
          <w:sz w:val="16"/>
        </w:rPr>
        <w:t xml:space="preserve">. </w:t>
      </w:r>
      <w:r w:rsidRPr="00106F20">
        <w:rPr>
          <w:rStyle w:val="Emphasis"/>
        </w:rPr>
        <w:t>It’s</w:t>
      </w:r>
      <w:r w:rsidRPr="0067648B">
        <w:rPr>
          <w:sz w:val="16"/>
        </w:rPr>
        <w:t xml:space="preserve"> also </w:t>
      </w:r>
      <w:r w:rsidRPr="00106F20">
        <w:rPr>
          <w:rStyle w:val="Emphasis"/>
        </w:rPr>
        <w:t>popular with swing voters</w:t>
      </w:r>
      <w:r w:rsidRPr="0067648B">
        <w:rPr>
          <w:sz w:val="16"/>
        </w:rPr>
        <w:t>. We can look at how small, but potentially pivotal, groups feel about legalization in the UCLA/Nationscape data, an enormous academic survey that has interviewed more than 200,000 registered voters since the summer of 2019.</w:t>
      </w:r>
    </w:p>
    <w:p w14:paraId="5C9710C1" w14:textId="77777777" w:rsidR="006D7EE9" w:rsidRPr="0067648B" w:rsidRDefault="006D7EE9" w:rsidP="006D7EE9">
      <w:pPr>
        <w:rPr>
          <w:sz w:val="16"/>
        </w:rPr>
      </w:pPr>
      <w:r w:rsidRPr="0067648B">
        <w:rPr>
          <w:sz w:val="16"/>
        </w:rPr>
        <w:t xml:space="preserve">The graph above shows </w:t>
      </w:r>
      <w:r w:rsidRPr="00106F20">
        <w:rPr>
          <w:rStyle w:val="StyleUnderline"/>
        </w:rPr>
        <w:t xml:space="preserve">public opinion about marijuana </w:t>
      </w:r>
      <w:r w:rsidRPr="0067648B">
        <w:rPr>
          <w:rStyle w:val="StyleUnderline"/>
        </w:rPr>
        <w:t>legalization among undecided 2020 voters</w:t>
      </w:r>
      <w:r w:rsidRPr="0067648B">
        <w:rPr>
          <w:sz w:val="16"/>
        </w:rPr>
        <w:t>, third-party voters from 2016 and pure independents who don’t lean toward one of the two major parties.</w:t>
      </w:r>
    </w:p>
    <w:p w14:paraId="2A6A9BA6" w14:textId="77777777" w:rsidR="006D7EE9" w:rsidRPr="00106F20" w:rsidRDefault="006D7EE9" w:rsidP="006D7EE9">
      <w:pPr>
        <w:rPr>
          <w:b/>
          <w:iCs/>
          <w:u w:val="single"/>
        </w:rPr>
      </w:pPr>
      <w:r w:rsidRPr="0067648B">
        <w:rPr>
          <w:sz w:val="16"/>
        </w:rPr>
        <w:t xml:space="preserve">As you can see, </w:t>
      </w:r>
      <w:r w:rsidRPr="000C18BF">
        <w:rPr>
          <w:rStyle w:val="StyleUnderline"/>
          <w:highlight w:val="yellow"/>
        </w:rPr>
        <w:t>independent and undecided voters</w:t>
      </w:r>
      <w:r w:rsidRPr="000C18BF">
        <w:rPr>
          <w:sz w:val="16"/>
          <w:highlight w:val="yellow"/>
        </w:rPr>
        <w:t xml:space="preserve"> </w:t>
      </w:r>
      <w:r w:rsidRPr="000C18BF">
        <w:rPr>
          <w:rStyle w:val="Emphasis"/>
          <w:highlight w:val="yellow"/>
        </w:rPr>
        <w:t>support</w:t>
      </w:r>
      <w:r w:rsidRPr="00106F20">
        <w:rPr>
          <w:rStyle w:val="Emphasis"/>
        </w:rPr>
        <w:t xml:space="preserve"> marijuana </w:t>
      </w:r>
      <w:r w:rsidRPr="000C18BF">
        <w:rPr>
          <w:rStyle w:val="Emphasis"/>
          <w:highlight w:val="yellow"/>
        </w:rPr>
        <w:t>legalization by</w:t>
      </w:r>
      <w:r w:rsidRPr="00106F20">
        <w:rPr>
          <w:rStyle w:val="Emphasis"/>
        </w:rPr>
        <w:t xml:space="preserve"> more than a </w:t>
      </w:r>
      <w:r w:rsidRPr="000C18BF">
        <w:rPr>
          <w:rStyle w:val="Emphasis"/>
          <w:highlight w:val="yellow"/>
        </w:rPr>
        <w:t>2-to-1</w:t>
      </w:r>
      <w:r w:rsidRPr="00106F20">
        <w:rPr>
          <w:rStyle w:val="Emphasis"/>
        </w:rPr>
        <w:t xml:space="preserve"> margin.</w:t>
      </w:r>
      <w:r w:rsidRPr="0067648B">
        <w:rPr>
          <w:sz w:val="16"/>
        </w:rPr>
        <w:t xml:space="preserve"> </w:t>
      </w:r>
      <w:r w:rsidRPr="00106F20">
        <w:rPr>
          <w:rStyle w:val="StyleUnderline"/>
        </w:rPr>
        <w:t>Americans who voted</w:t>
      </w:r>
      <w:r w:rsidRPr="0067648B">
        <w:rPr>
          <w:sz w:val="16"/>
        </w:rPr>
        <w:t xml:space="preserve"> for Gary Johnson and Jill Stein in 2016 — </w:t>
      </w:r>
      <w:r w:rsidRPr="00106F20">
        <w:rPr>
          <w:rStyle w:val="StyleUnderline"/>
        </w:rPr>
        <w:t>third-party</w:t>
      </w:r>
      <w:r w:rsidRPr="0067648B">
        <w:rPr>
          <w:sz w:val="16"/>
        </w:rPr>
        <w:t xml:space="preserve"> candidates who both made marijuana legalization central to their presidential bids — </w:t>
      </w:r>
      <w:r w:rsidRPr="00106F20">
        <w:rPr>
          <w:rStyle w:val="Emphasis"/>
        </w:rPr>
        <w:t>even more strongly support legalizing cannabis.</w:t>
      </w:r>
    </w:p>
    <w:p w14:paraId="56E1F97C" w14:textId="77777777" w:rsidR="006D7EE9" w:rsidRPr="0067648B" w:rsidRDefault="006D7EE9" w:rsidP="006D7EE9">
      <w:pPr>
        <w:rPr>
          <w:sz w:val="16"/>
          <w:szCs w:val="16"/>
        </w:rPr>
      </w:pPr>
      <w:r w:rsidRPr="0067648B">
        <w:rPr>
          <w:sz w:val="16"/>
          <w:szCs w:val="16"/>
        </w:rPr>
        <w:t>Marijuana legalization is important to voters</w:t>
      </w:r>
    </w:p>
    <w:p w14:paraId="362CDD25" w14:textId="77777777" w:rsidR="006D7EE9" w:rsidRDefault="006D7EE9" w:rsidP="006D7EE9">
      <w:r w:rsidRPr="000C18BF">
        <w:rPr>
          <w:rStyle w:val="StyleUnderline"/>
          <w:highlight w:val="yellow"/>
        </w:rPr>
        <w:t>It’s one thing to say</w:t>
      </w:r>
      <w:r w:rsidRPr="00106F20">
        <w:rPr>
          <w:rStyle w:val="StyleUnderline"/>
        </w:rPr>
        <w:t xml:space="preserve"> that </w:t>
      </w:r>
      <w:r w:rsidRPr="000C18BF">
        <w:rPr>
          <w:rStyle w:val="StyleUnderline"/>
          <w:highlight w:val="yellow"/>
        </w:rPr>
        <w:t>voters support</w:t>
      </w:r>
      <w:r w:rsidRPr="00106F20">
        <w:rPr>
          <w:rStyle w:val="StyleUnderline"/>
        </w:rPr>
        <w:t xml:space="preserve"> legalizing marijuana</w:t>
      </w:r>
      <w:r w:rsidRPr="00106F20">
        <w:rPr>
          <w:rStyle w:val="Emphasis"/>
        </w:rPr>
        <w:t xml:space="preserve">. </w:t>
      </w:r>
      <w:r w:rsidRPr="000C18BF">
        <w:rPr>
          <w:rStyle w:val="Emphasis"/>
          <w:highlight w:val="yellow"/>
        </w:rPr>
        <w:t>It’s quite another to say they would</w:t>
      </w:r>
      <w:r w:rsidRPr="00106F20">
        <w:rPr>
          <w:rStyle w:val="Emphasis"/>
        </w:rPr>
        <w:t xml:space="preserve"> actually </w:t>
      </w:r>
      <w:r w:rsidRPr="000C18BF">
        <w:rPr>
          <w:rStyle w:val="Emphasis"/>
          <w:highlight w:val="yellow"/>
        </w:rPr>
        <w:t>vote</w:t>
      </w:r>
      <w:r w:rsidRPr="00106F20">
        <w:rPr>
          <w:rStyle w:val="Emphasis"/>
        </w:rPr>
        <w:t xml:space="preserve"> for a presidential candidate </w:t>
      </w:r>
      <w:r w:rsidRPr="000C18BF">
        <w:rPr>
          <w:rStyle w:val="Emphasis"/>
          <w:highlight w:val="yellow"/>
        </w:rPr>
        <w:t>based on this policy</w:t>
      </w:r>
      <w:r w:rsidRPr="000C18BF">
        <w:rPr>
          <w:highlight w:val="yellow"/>
        </w:rPr>
        <w:t>.</w:t>
      </w:r>
    </w:p>
    <w:p w14:paraId="722C98C6" w14:textId="77777777" w:rsidR="006D7EE9" w:rsidRDefault="006D7EE9" w:rsidP="006D7EE9">
      <w:r w:rsidRPr="0067648B">
        <w:rPr>
          <w:rStyle w:val="StyleUnderline"/>
        </w:rPr>
        <w:t xml:space="preserve">Americans rarely vote for president based on a </w:t>
      </w:r>
      <w:r w:rsidRPr="0067648B">
        <w:rPr>
          <w:rStyle w:val="Emphasis"/>
        </w:rPr>
        <w:t>single issue</w:t>
      </w:r>
      <w:r w:rsidRPr="0067648B">
        <w:rPr>
          <w:rStyle w:val="StyleUnderline"/>
        </w:rPr>
        <w:t>. Voters are much more likely to change their opinions about significant campaign issues based</w:t>
      </w:r>
      <w:r w:rsidRPr="00106F20">
        <w:rPr>
          <w:rStyle w:val="StyleUnderline"/>
        </w:rPr>
        <w:t xml:space="preserve"> on their previous opinions about the candidates than they are to change their votes based on the candidates’ positions on issues</w:t>
      </w:r>
      <w:r>
        <w:t>.</w:t>
      </w:r>
    </w:p>
    <w:p w14:paraId="33EDD6F2" w14:textId="77777777" w:rsidR="006D7EE9" w:rsidRPr="0067648B" w:rsidRDefault="006D7EE9" w:rsidP="006D7EE9">
      <w:pPr>
        <w:rPr>
          <w:sz w:val="16"/>
        </w:rPr>
      </w:pPr>
      <w:r w:rsidRPr="000C18BF">
        <w:rPr>
          <w:rStyle w:val="Emphasis"/>
          <w:highlight w:val="yellow"/>
        </w:rPr>
        <w:t>Nevertheless</w:t>
      </w:r>
      <w:r w:rsidRPr="000C18BF">
        <w:rPr>
          <w:sz w:val="16"/>
          <w:highlight w:val="yellow"/>
        </w:rPr>
        <w:t xml:space="preserve">, </w:t>
      </w:r>
      <w:r w:rsidRPr="000C18BF">
        <w:rPr>
          <w:rStyle w:val="StyleUnderline"/>
          <w:highlight w:val="yellow"/>
        </w:rPr>
        <w:t xml:space="preserve">a few issues arouse so much </w:t>
      </w:r>
      <w:r w:rsidRPr="000C18BF">
        <w:rPr>
          <w:rStyle w:val="Emphasis"/>
          <w:highlight w:val="yellow"/>
        </w:rPr>
        <w:t>passion</w:t>
      </w:r>
      <w:r w:rsidRPr="000C18BF">
        <w:rPr>
          <w:rStyle w:val="StyleUnderline"/>
          <w:highlight w:val="yellow"/>
        </w:rPr>
        <w:t xml:space="preserve"> that candidates’ positions</w:t>
      </w:r>
      <w:r w:rsidRPr="0067648B">
        <w:rPr>
          <w:rStyle w:val="StyleUnderline"/>
        </w:rPr>
        <w:t xml:space="preserve"> sometimes </w:t>
      </w:r>
      <w:r w:rsidRPr="000C18BF">
        <w:rPr>
          <w:rStyle w:val="Emphasis"/>
          <w:highlight w:val="yellow"/>
        </w:rPr>
        <w:t>matter</w:t>
      </w:r>
      <w:r w:rsidRPr="0067648B">
        <w:rPr>
          <w:sz w:val="16"/>
        </w:rPr>
        <w:t>. Opinions about immigration policy, for example, strongly predicted voting for candidates from different parties in the 2012 and 2016 presidential elections.</w:t>
      </w:r>
    </w:p>
    <w:p w14:paraId="465BD4DC" w14:textId="77777777" w:rsidR="006D7EE9" w:rsidRPr="00106F20" w:rsidRDefault="006D7EE9" w:rsidP="006D7EE9">
      <w:pPr>
        <w:rPr>
          <w:u w:val="single"/>
        </w:rPr>
      </w:pPr>
      <w:r w:rsidRPr="000C18BF">
        <w:rPr>
          <w:rStyle w:val="Emphasis"/>
          <w:highlight w:val="yellow"/>
        </w:rPr>
        <w:t>Marijuana legalization appears to be one of these</w:t>
      </w:r>
      <w:r w:rsidRPr="00106F20">
        <w:rPr>
          <w:rStyle w:val="Emphasis"/>
        </w:rPr>
        <w:t xml:space="preserve"> strongly held, </w:t>
      </w:r>
      <w:r w:rsidRPr="000C18BF">
        <w:rPr>
          <w:rStyle w:val="Emphasis"/>
          <w:highlight w:val="yellow"/>
        </w:rPr>
        <w:t>gut-level issues</w:t>
      </w:r>
      <w:r w:rsidRPr="0067648B">
        <w:rPr>
          <w:sz w:val="16"/>
        </w:rPr>
        <w:t xml:space="preserve">, too. </w:t>
      </w:r>
      <w:r w:rsidRPr="000C18BF">
        <w:rPr>
          <w:rStyle w:val="StyleUnderline"/>
          <w:highlight w:val="yellow"/>
        </w:rPr>
        <w:t>Political science research</w:t>
      </w:r>
      <w:r w:rsidRPr="00106F20">
        <w:rPr>
          <w:rStyle w:val="StyleUnderline"/>
        </w:rPr>
        <w:t xml:space="preserve"> </w:t>
      </w:r>
      <w:r w:rsidRPr="0067648B">
        <w:rPr>
          <w:sz w:val="16"/>
        </w:rPr>
        <w:t xml:space="preserve">from the 1970s </w:t>
      </w:r>
      <w:r w:rsidRPr="000C18BF">
        <w:rPr>
          <w:rStyle w:val="StyleUnderline"/>
          <w:highlight w:val="yellow"/>
        </w:rPr>
        <w:t>found</w:t>
      </w:r>
      <w:r w:rsidRPr="00106F20">
        <w:rPr>
          <w:rStyle w:val="StyleUnderline"/>
        </w:rPr>
        <w:t xml:space="preserve"> that </w:t>
      </w:r>
      <w:r w:rsidRPr="000C18BF">
        <w:rPr>
          <w:rStyle w:val="StyleUnderline"/>
          <w:highlight w:val="yellow"/>
        </w:rPr>
        <w:t>Americans</w:t>
      </w:r>
      <w:r w:rsidRPr="00106F20">
        <w:rPr>
          <w:rStyle w:val="StyleUnderline"/>
        </w:rPr>
        <w:t xml:space="preserve"> as a whole </w:t>
      </w:r>
      <w:r w:rsidRPr="000C18BF">
        <w:rPr>
          <w:rStyle w:val="StyleUnderline"/>
          <w:highlight w:val="yellow"/>
        </w:rPr>
        <w:t>held stronger views</w:t>
      </w:r>
      <w:r w:rsidRPr="00106F20">
        <w:rPr>
          <w:rStyle w:val="StyleUnderline"/>
        </w:rPr>
        <w:t xml:space="preserve"> about marijuana </w:t>
      </w:r>
      <w:r w:rsidRPr="000C18BF">
        <w:rPr>
          <w:rStyle w:val="StyleUnderline"/>
          <w:highlight w:val="yellow"/>
        </w:rPr>
        <w:t xml:space="preserve">than just about </w:t>
      </w:r>
      <w:r w:rsidRPr="000C18BF">
        <w:rPr>
          <w:rStyle w:val="Emphasis"/>
          <w:highlight w:val="yellow"/>
        </w:rPr>
        <w:t>any other public policy.</w:t>
      </w:r>
    </w:p>
    <w:p w14:paraId="4C01D8AF" w14:textId="77777777" w:rsidR="006D7EE9" w:rsidRPr="0067648B" w:rsidRDefault="006D7EE9" w:rsidP="006D7EE9">
      <w:pPr>
        <w:rPr>
          <w:sz w:val="16"/>
          <w:szCs w:val="16"/>
        </w:rPr>
      </w:pPr>
      <w:r w:rsidRPr="0067648B">
        <w:rPr>
          <w:sz w:val="16"/>
          <w:szCs w:val="16"/>
        </w:rPr>
        <w:t>No, voting by mail does not give either party an advantage.</w:t>
      </w:r>
    </w:p>
    <w:p w14:paraId="7DE28677" w14:textId="77777777" w:rsidR="006D7EE9" w:rsidRPr="0067648B" w:rsidRDefault="006D7EE9" w:rsidP="006D7EE9">
      <w:pPr>
        <w:rPr>
          <w:sz w:val="16"/>
          <w:szCs w:val="16"/>
        </w:rPr>
      </w:pPr>
      <w:r w:rsidRPr="0067648B">
        <w:rPr>
          <w:sz w:val="16"/>
          <w:szCs w:val="16"/>
        </w:rPr>
        <w:t>A much newer study also shows that marijuana legalization is one of the more important issues to voters. To better understand voter priorities, political scientists Lynn Vavreck, John Sides and Chris Tausanovitch embedded a series of innovative “conjoint experiments” into the UCLA/Nationscape survey. The experiments forced voters to decide repeatedly from among random collections of policy outcomes. Those repeated choices revealed the relative importance of more than 50 prominent issues.</w:t>
      </w:r>
    </w:p>
    <w:p w14:paraId="764D7BB6" w14:textId="77777777" w:rsidR="006D7EE9" w:rsidRPr="0067648B" w:rsidRDefault="006D7EE9" w:rsidP="006D7EE9">
      <w:pPr>
        <w:rPr>
          <w:sz w:val="16"/>
          <w:szCs w:val="16"/>
        </w:rPr>
      </w:pPr>
      <w:r w:rsidRPr="0067648B">
        <w:rPr>
          <w:sz w:val="16"/>
          <w:szCs w:val="16"/>
        </w:rPr>
        <w:t>When Vavreck and colleagues presented their results, they showed a clear pattern: Marijuana legalization was not only popular across the political spectrum, but it was also one of the more important issues to Democrats, Republicans and independents.</w:t>
      </w:r>
    </w:p>
    <w:p w14:paraId="158FF852" w14:textId="77777777" w:rsidR="006D7EE9" w:rsidRPr="0067648B" w:rsidRDefault="006D7EE9" w:rsidP="006D7EE9">
      <w:pPr>
        <w:rPr>
          <w:sz w:val="16"/>
          <w:szCs w:val="16"/>
        </w:rPr>
      </w:pPr>
      <w:r w:rsidRPr="0067648B">
        <w:rPr>
          <w:sz w:val="16"/>
          <w:szCs w:val="16"/>
        </w:rPr>
        <w:t>Of course, legalizing marijuana was not as important to voters as the most polarizing issues of the day, such as impeachment and the border wall. But it was a more important priority to voters than any of the fiscal issues that dominate so much political debate, such as taxes and health care, especially among pure independents who do not lean toward either party.</w:t>
      </w:r>
    </w:p>
    <w:p w14:paraId="4F36175D" w14:textId="77777777" w:rsidR="006D7EE9" w:rsidRPr="0067648B" w:rsidRDefault="006D7EE9" w:rsidP="006D7EE9">
      <w:pPr>
        <w:rPr>
          <w:sz w:val="16"/>
          <w:szCs w:val="16"/>
        </w:rPr>
      </w:pPr>
      <w:r w:rsidRPr="0067648B">
        <w:rPr>
          <w:sz w:val="16"/>
          <w:szCs w:val="16"/>
        </w:rPr>
        <w:t>Implications for 2020</w:t>
      </w:r>
    </w:p>
    <w:p w14:paraId="692B1FC0" w14:textId="77777777" w:rsidR="006D7EE9" w:rsidRPr="0067648B" w:rsidRDefault="006D7EE9" w:rsidP="006D7EE9">
      <w:pPr>
        <w:rPr>
          <w:sz w:val="16"/>
        </w:rPr>
      </w:pPr>
      <w:r w:rsidRPr="0067648B">
        <w:rPr>
          <w:sz w:val="16"/>
        </w:rPr>
        <w:t xml:space="preserve">To be sure, </w:t>
      </w:r>
      <w:r w:rsidRPr="0067648B">
        <w:rPr>
          <w:rStyle w:val="StyleUnderline"/>
        </w:rPr>
        <w:t>the popularity of marijuana</w:t>
      </w:r>
      <w:r w:rsidRPr="00106F20">
        <w:rPr>
          <w:rStyle w:val="StyleUnderline"/>
        </w:rPr>
        <w:t xml:space="preserve"> </w:t>
      </w:r>
      <w:r w:rsidRPr="000C18BF">
        <w:rPr>
          <w:rStyle w:val="StyleUnderline"/>
          <w:highlight w:val="yellow"/>
        </w:rPr>
        <w:t>legalization</w:t>
      </w:r>
      <w:r w:rsidRPr="00106F20">
        <w:rPr>
          <w:rStyle w:val="StyleUnderline"/>
        </w:rPr>
        <w:t xml:space="preserve"> and its </w:t>
      </w:r>
      <w:r w:rsidRPr="0067648B">
        <w:rPr>
          <w:rStyle w:val="StyleUnderline"/>
        </w:rPr>
        <w:t>importance to many voters</w:t>
      </w:r>
      <w:r w:rsidRPr="0067648B">
        <w:rPr>
          <w:sz w:val="16"/>
        </w:rPr>
        <w:t xml:space="preserve"> would only </w:t>
      </w:r>
      <w:r w:rsidRPr="000C18BF">
        <w:rPr>
          <w:rStyle w:val="StyleUnderline"/>
          <w:highlight w:val="yellow"/>
        </w:rPr>
        <w:t>matter in a close 2020 election</w:t>
      </w:r>
      <w:r w:rsidRPr="0067648B">
        <w:rPr>
          <w:sz w:val="16"/>
        </w:rPr>
        <w:t>. Most voters are already locked into their choices, given how polarized party supporters are and how strongly Americans feel about President Trump.</w:t>
      </w:r>
    </w:p>
    <w:p w14:paraId="366E0834" w14:textId="77777777" w:rsidR="006D7EE9" w:rsidRPr="0067648B" w:rsidRDefault="006D7EE9" w:rsidP="006D7EE9">
      <w:pPr>
        <w:rPr>
          <w:sz w:val="16"/>
        </w:rPr>
      </w:pPr>
      <w:r w:rsidRPr="0067648B">
        <w:rPr>
          <w:sz w:val="16"/>
        </w:rPr>
        <w:t xml:space="preserve">But </w:t>
      </w:r>
      <w:r w:rsidRPr="00106F20">
        <w:rPr>
          <w:rStyle w:val="StyleUnderline"/>
        </w:rPr>
        <w:t>the data</w:t>
      </w:r>
      <w:r w:rsidRPr="0067648B">
        <w:rPr>
          <w:sz w:val="16"/>
        </w:rPr>
        <w:t xml:space="preserve"> still </w:t>
      </w:r>
      <w:r w:rsidRPr="00106F20">
        <w:rPr>
          <w:rStyle w:val="StyleUnderline"/>
        </w:rPr>
        <w:t>suggest that</w:t>
      </w:r>
      <w:r w:rsidRPr="0067648B">
        <w:rPr>
          <w:sz w:val="16"/>
        </w:rPr>
        <w:t xml:space="preserve"> Joe Biden is </w:t>
      </w:r>
      <w:r w:rsidRPr="00106F20">
        <w:rPr>
          <w:rStyle w:val="Emphasis"/>
        </w:rPr>
        <w:t xml:space="preserve">missing </w:t>
      </w:r>
      <w:r w:rsidRPr="000C18BF">
        <w:rPr>
          <w:rStyle w:val="Emphasis"/>
          <w:highlight w:val="yellow"/>
        </w:rPr>
        <w:t>a big political opportunity to run on legalization</w:t>
      </w:r>
      <w:r w:rsidRPr="0067648B">
        <w:rPr>
          <w:sz w:val="16"/>
        </w:rPr>
        <w:t xml:space="preserve"> in a presidential campaign in which Democrats face an uphill battle in the electoral college. Although Biden’s position on marijuana policy is more lenient than Trump’s, he remains opposed to full legalization in the United States.</w:t>
      </w:r>
    </w:p>
    <w:p w14:paraId="363D8B9B" w14:textId="77777777" w:rsidR="006D7EE9" w:rsidRPr="00106F20" w:rsidRDefault="006D7EE9" w:rsidP="006D7EE9">
      <w:pPr>
        <w:rPr>
          <w:rStyle w:val="Emphasis"/>
        </w:rPr>
      </w:pPr>
      <w:r w:rsidRPr="0067648B">
        <w:rPr>
          <w:sz w:val="16"/>
        </w:rPr>
        <w:t xml:space="preserve">Biden has repeatedly defended his position on legal cannabis by saying that the policy’s impact still needs to be studied. </w:t>
      </w:r>
      <w:r w:rsidRPr="00106F20">
        <w:rPr>
          <w:rStyle w:val="StyleUnderline"/>
        </w:rPr>
        <w:t>The political impact</w:t>
      </w:r>
      <w:r w:rsidRPr="0067648B">
        <w:rPr>
          <w:sz w:val="16"/>
        </w:rPr>
        <w:t xml:space="preserve">, however, </w:t>
      </w:r>
      <w:r w:rsidRPr="00106F20">
        <w:rPr>
          <w:rStyle w:val="Emphasis"/>
        </w:rPr>
        <w:t>is unambiguous</w:t>
      </w:r>
      <w:r w:rsidRPr="0067648B">
        <w:rPr>
          <w:sz w:val="16"/>
        </w:rPr>
        <w:t xml:space="preserve">: </w:t>
      </w:r>
      <w:r w:rsidRPr="000C18BF">
        <w:rPr>
          <w:rStyle w:val="StyleUnderline"/>
          <w:highlight w:val="yellow"/>
        </w:rPr>
        <w:t>Marijuana</w:t>
      </w:r>
      <w:r w:rsidRPr="00106F20">
        <w:rPr>
          <w:rStyle w:val="StyleUnderline"/>
        </w:rPr>
        <w:t xml:space="preserve"> legalization </w:t>
      </w:r>
      <w:r w:rsidRPr="000C18BF">
        <w:rPr>
          <w:rStyle w:val="StyleUnderline"/>
          <w:highlight w:val="yellow"/>
        </w:rPr>
        <w:t>is a</w:t>
      </w:r>
      <w:r w:rsidRPr="000C18BF">
        <w:rPr>
          <w:sz w:val="16"/>
          <w:highlight w:val="yellow"/>
        </w:rPr>
        <w:t xml:space="preserve"> </w:t>
      </w:r>
      <w:r w:rsidRPr="000C18BF">
        <w:rPr>
          <w:rStyle w:val="Emphasis"/>
          <w:highlight w:val="yellow"/>
        </w:rPr>
        <w:t>winning campaign issue.</w:t>
      </w:r>
    </w:p>
    <w:p w14:paraId="7221958B" w14:textId="77777777" w:rsidR="006D7EE9" w:rsidRDefault="006D7EE9" w:rsidP="006D7EE9"/>
    <w:p w14:paraId="0D72E657" w14:textId="77777777" w:rsidR="006D7EE9" w:rsidRDefault="006D7EE9" w:rsidP="006D7EE9">
      <w:pPr>
        <w:pStyle w:val="Heading4"/>
      </w:pPr>
      <w:r>
        <w:t>&lt;Insert Impact Modular&gt;</w:t>
      </w:r>
    </w:p>
    <w:p w14:paraId="0BFB605D" w14:textId="77777777" w:rsidR="006D7EE9" w:rsidRDefault="006D7EE9" w:rsidP="006D7EE9"/>
    <w:p w14:paraId="45AC9192" w14:textId="447FCD20" w:rsidR="006D7EE9" w:rsidRDefault="006D7EE9" w:rsidP="006D7EE9">
      <w:pPr>
        <w:pStyle w:val="Heading3"/>
      </w:pPr>
      <w:r>
        <w:t>1NC --- Abolish ICE</w:t>
      </w:r>
    </w:p>
    <w:p w14:paraId="08597A50" w14:textId="77777777" w:rsidR="006D7EE9" w:rsidRDefault="006D7EE9" w:rsidP="006D7EE9"/>
    <w:p w14:paraId="6BB61498" w14:textId="77777777" w:rsidR="006D7EE9" w:rsidRDefault="006D7EE9" w:rsidP="006D7EE9">
      <w:pPr>
        <w:pStyle w:val="Heading4"/>
      </w:pPr>
      <w:r>
        <w:t>Biden is winning now but needs to avoid being tied to the “Defund Police” movement --- “Abolish ICE” makes that impossible --- Gives Trump the win</w:t>
      </w:r>
    </w:p>
    <w:p w14:paraId="4340FAA3" w14:textId="77777777" w:rsidR="006D7EE9" w:rsidRDefault="006D7EE9" w:rsidP="006D7EE9">
      <w:r w:rsidRPr="0028407C">
        <w:rPr>
          <w:rStyle w:val="Style13ptBold"/>
        </w:rPr>
        <w:t>Scott June 11th</w:t>
      </w:r>
      <w:r>
        <w:t xml:space="preserve"> --- Eugene Scott Reporter covering identity politics for The Fix, “Democrats are avoiding ‘Defund the Police,’ while Republicans harp on it”, Washington Post, June 11</w:t>
      </w:r>
      <w:r w:rsidRPr="0028407C">
        <w:rPr>
          <w:vertAlign w:val="superscript"/>
        </w:rPr>
        <w:t>th</w:t>
      </w:r>
      <w:r>
        <w:t xml:space="preserve"> 2020, </w:t>
      </w:r>
      <w:hyperlink r:id="rId11" w:history="1">
        <w:r w:rsidRPr="00276013">
          <w:rPr>
            <w:rStyle w:val="Hyperlink"/>
          </w:rPr>
          <w:t>https://www.washingtonpost.com/politics/2020/06/11/democrats-are-avoiding-defund-police-while-republicans-harp-it/</w:t>
        </w:r>
      </w:hyperlink>
      <w:r>
        <w:t xml:space="preserve"> (BJN) </w:t>
      </w:r>
    </w:p>
    <w:p w14:paraId="2EDC1CF4" w14:textId="77777777" w:rsidR="006D7EE9" w:rsidRPr="00475651" w:rsidRDefault="006D7EE9" w:rsidP="006D7EE9">
      <w:pPr>
        <w:rPr>
          <w:rStyle w:val="Emphasis"/>
        </w:rPr>
      </w:pPr>
      <w:r w:rsidRPr="000C18BF">
        <w:rPr>
          <w:rStyle w:val="StyleUnderline"/>
          <w:highlight w:val="yellow"/>
        </w:rPr>
        <w:t>The House</w:t>
      </w:r>
      <w:r w:rsidRPr="00475651">
        <w:rPr>
          <w:rStyle w:val="StyleUnderline"/>
        </w:rPr>
        <w:t xml:space="preserve"> Judiciary Committee </w:t>
      </w:r>
      <w:r w:rsidRPr="000C18BF">
        <w:rPr>
          <w:rStyle w:val="StyleUnderline"/>
          <w:highlight w:val="yellow"/>
        </w:rPr>
        <w:t>convened</w:t>
      </w:r>
      <w:r w:rsidRPr="001A589D">
        <w:rPr>
          <w:sz w:val="16"/>
        </w:rPr>
        <w:t xml:space="preserve"> Wednesday, a day after the funeral of George Floyd, </w:t>
      </w:r>
      <w:r w:rsidRPr="000C18BF">
        <w:rPr>
          <w:rStyle w:val="StyleUnderline"/>
          <w:highlight w:val="yellow"/>
        </w:rPr>
        <w:t>to hear witnesses</w:t>
      </w:r>
      <w:r w:rsidRPr="001A589D">
        <w:rPr>
          <w:sz w:val="16"/>
        </w:rPr>
        <w:t xml:space="preserve"> from across the political spectrum and </w:t>
      </w:r>
      <w:r w:rsidRPr="000C18BF">
        <w:rPr>
          <w:rStyle w:val="StyleUnderline"/>
          <w:highlight w:val="yellow"/>
        </w:rPr>
        <w:t>to debate</w:t>
      </w:r>
      <w:r w:rsidRPr="00475651">
        <w:rPr>
          <w:rStyle w:val="StyleUnderline"/>
        </w:rPr>
        <w:t xml:space="preserve"> how Congress should respond</w:t>
      </w:r>
      <w:r w:rsidRPr="001A589D">
        <w:rPr>
          <w:sz w:val="16"/>
        </w:rPr>
        <w:t xml:space="preserve"> to the national outcry over </w:t>
      </w:r>
      <w:r w:rsidRPr="000C18BF">
        <w:rPr>
          <w:rStyle w:val="StyleUnderline"/>
          <w:highlight w:val="yellow"/>
        </w:rPr>
        <w:t>police brutality</w:t>
      </w:r>
      <w:r w:rsidRPr="000C18BF">
        <w:rPr>
          <w:sz w:val="16"/>
          <w:highlight w:val="yellow"/>
        </w:rPr>
        <w:t xml:space="preserve">. </w:t>
      </w:r>
      <w:r w:rsidRPr="000C18BF">
        <w:rPr>
          <w:rStyle w:val="StyleUnderline"/>
          <w:highlight w:val="yellow"/>
        </w:rPr>
        <w:t>It wasn’t</w:t>
      </w:r>
      <w:r w:rsidRPr="001A589D">
        <w:rPr>
          <w:sz w:val="16"/>
        </w:rPr>
        <w:t xml:space="preserve"> expressly </w:t>
      </w:r>
      <w:r w:rsidRPr="000C18BF">
        <w:rPr>
          <w:rStyle w:val="StyleUnderline"/>
          <w:highlight w:val="yellow"/>
        </w:rPr>
        <w:t>to debate the “Defund the Police</w:t>
      </w:r>
      <w:r w:rsidRPr="00475651">
        <w:rPr>
          <w:rStyle w:val="StyleUnderline"/>
        </w:rPr>
        <w:t>”</w:t>
      </w:r>
      <w:r w:rsidRPr="001A589D">
        <w:rPr>
          <w:sz w:val="16"/>
        </w:rPr>
        <w:t xml:space="preserve"> </w:t>
      </w:r>
      <w:r w:rsidRPr="00475651">
        <w:rPr>
          <w:rStyle w:val="StyleUnderline"/>
        </w:rPr>
        <w:t>movement</w:t>
      </w:r>
      <w:r w:rsidRPr="001A589D">
        <w:rPr>
          <w:sz w:val="16"/>
        </w:rPr>
        <w:t xml:space="preserve">, </w:t>
      </w:r>
      <w:r w:rsidRPr="000C18BF">
        <w:rPr>
          <w:rStyle w:val="Emphasis"/>
          <w:highlight w:val="yellow"/>
        </w:rPr>
        <w:t>but</w:t>
      </w:r>
      <w:r w:rsidRPr="001A589D">
        <w:rPr>
          <w:sz w:val="16"/>
        </w:rPr>
        <w:t xml:space="preserve"> that hung over the hearing: </w:t>
      </w:r>
      <w:r w:rsidRPr="000C18BF">
        <w:rPr>
          <w:rStyle w:val="Emphasis"/>
          <w:highlight w:val="yellow"/>
        </w:rPr>
        <w:t>Republicans</w:t>
      </w:r>
      <w:r w:rsidRPr="00475651">
        <w:rPr>
          <w:rStyle w:val="Emphasis"/>
        </w:rPr>
        <w:t xml:space="preserve"> </w:t>
      </w:r>
      <w:r w:rsidRPr="000C18BF">
        <w:rPr>
          <w:rStyle w:val="Emphasis"/>
          <w:highlight w:val="yellow"/>
        </w:rPr>
        <w:t>brought up</w:t>
      </w:r>
      <w:r w:rsidRPr="001A589D">
        <w:rPr>
          <w:sz w:val="16"/>
        </w:rPr>
        <w:t xml:space="preserve"> the movement </w:t>
      </w:r>
      <w:r w:rsidRPr="000C18BF">
        <w:rPr>
          <w:rStyle w:val="Emphasis"/>
          <w:highlight w:val="yellow"/>
        </w:rPr>
        <w:t>repeatedly</w:t>
      </w:r>
      <w:r w:rsidRPr="000C18BF">
        <w:rPr>
          <w:sz w:val="16"/>
          <w:highlight w:val="yellow"/>
        </w:rPr>
        <w:t xml:space="preserve">, </w:t>
      </w:r>
      <w:r w:rsidRPr="000C18BF">
        <w:rPr>
          <w:rStyle w:val="StyleUnderline"/>
          <w:highlight w:val="yellow"/>
        </w:rPr>
        <w:t>while Democrats</w:t>
      </w:r>
      <w:r w:rsidRPr="000C18BF">
        <w:rPr>
          <w:sz w:val="16"/>
          <w:highlight w:val="yellow"/>
        </w:rPr>
        <w:t xml:space="preserve"> </w:t>
      </w:r>
      <w:r w:rsidRPr="000C18BF">
        <w:rPr>
          <w:rStyle w:val="Emphasis"/>
          <w:highlight w:val="yellow"/>
        </w:rPr>
        <w:t>studiously avoided it</w:t>
      </w:r>
      <w:r w:rsidRPr="000C18BF">
        <w:rPr>
          <w:sz w:val="16"/>
          <w:highlight w:val="yellow"/>
        </w:rPr>
        <w:t>.</w:t>
      </w:r>
      <w:r w:rsidRPr="001A589D">
        <w:rPr>
          <w:sz w:val="16"/>
        </w:rPr>
        <w:t xml:space="preserve"> At one point, a GOP congressman even asked the panel of witnesses whether they supported it.</w:t>
      </w:r>
    </w:p>
    <w:p w14:paraId="4D4F7908" w14:textId="77777777" w:rsidR="006D7EE9" w:rsidRPr="001A589D" w:rsidRDefault="006D7EE9" w:rsidP="006D7EE9">
      <w:pPr>
        <w:rPr>
          <w:sz w:val="16"/>
        </w:rPr>
      </w:pPr>
      <w:r w:rsidRPr="00475651">
        <w:rPr>
          <w:rStyle w:val="StyleUnderline"/>
        </w:rPr>
        <w:t>Defund the Police is a movement that has gained steam</w:t>
      </w:r>
      <w:r w:rsidRPr="001A589D">
        <w:rPr>
          <w:sz w:val="16"/>
        </w:rPr>
        <w:t xml:space="preserve"> on the left and among activists during the protests over Floyd’s death. Its supporters think that the police are systemically encouraged to react violently to nonviolent people, and that the resources spent funding those behaviors would be better spent elsewhere.</w:t>
      </w:r>
    </w:p>
    <w:p w14:paraId="7CE3112D" w14:textId="77777777" w:rsidR="006D7EE9" w:rsidRPr="001A589D" w:rsidRDefault="006D7EE9" w:rsidP="006D7EE9">
      <w:pPr>
        <w:rPr>
          <w:sz w:val="16"/>
        </w:rPr>
      </w:pPr>
      <w:r w:rsidRPr="000C18BF">
        <w:rPr>
          <w:rStyle w:val="StyleUnderline"/>
          <w:highlight w:val="yellow"/>
        </w:rPr>
        <w:t>The political implications of that movement</w:t>
      </w:r>
      <w:r w:rsidRPr="00475651">
        <w:rPr>
          <w:rStyle w:val="StyleUnderline"/>
        </w:rPr>
        <w:t xml:space="preserve"> and slogan </w:t>
      </w:r>
      <w:r w:rsidRPr="000C18BF">
        <w:rPr>
          <w:rStyle w:val="Emphasis"/>
          <w:highlight w:val="yellow"/>
        </w:rPr>
        <w:t>have been a concern for Democrats</w:t>
      </w:r>
      <w:r w:rsidRPr="000C18BF">
        <w:rPr>
          <w:sz w:val="16"/>
          <w:highlight w:val="yellow"/>
        </w:rPr>
        <w:t xml:space="preserve">, </w:t>
      </w:r>
      <w:r w:rsidRPr="000C18BF">
        <w:rPr>
          <w:rStyle w:val="StyleUnderline"/>
          <w:highlight w:val="yellow"/>
        </w:rPr>
        <w:t>whose</w:t>
      </w:r>
      <w:r w:rsidRPr="00475651">
        <w:rPr>
          <w:rStyle w:val="StyleUnderline"/>
        </w:rPr>
        <w:t xml:space="preserve"> 2020 presumptive </w:t>
      </w:r>
      <w:r w:rsidRPr="000C18BF">
        <w:rPr>
          <w:rStyle w:val="StyleUnderline"/>
          <w:highlight w:val="yellow"/>
        </w:rPr>
        <w:t xml:space="preserve">nominee has the support of the </w:t>
      </w:r>
      <w:r w:rsidRPr="000C18BF">
        <w:rPr>
          <w:rStyle w:val="Emphasis"/>
          <w:highlight w:val="yellow"/>
        </w:rPr>
        <w:t>majority of voters</w:t>
      </w:r>
      <w:r w:rsidRPr="000C18BF">
        <w:rPr>
          <w:sz w:val="16"/>
          <w:highlight w:val="yellow"/>
        </w:rPr>
        <w:t xml:space="preserve">, </w:t>
      </w:r>
      <w:r w:rsidRPr="000C18BF">
        <w:rPr>
          <w:rStyle w:val="StyleUnderline"/>
          <w:highlight w:val="yellow"/>
        </w:rPr>
        <w:t>according to</w:t>
      </w:r>
      <w:r w:rsidRPr="0028407C">
        <w:rPr>
          <w:rStyle w:val="StyleUnderline"/>
        </w:rPr>
        <w:t xml:space="preserve"> recent </w:t>
      </w:r>
      <w:r w:rsidRPr="000C18BF">
        <w:rPr>
          <w:rStyle w:val="StyleUnderline"/>
          <w:highlight w:val="yellow"/>
        </w:rPr>
        <w:t>polls</w:t>
      </w:r>
      <w:r w:rsidRPr="001A589D">
        <w:rPr>
          <w:sz w:val="16"/>
        </w:rPr>
        <w:t xml:space="preserve">. Many </w:t>
      </w:r>
      <w:r w:rsidRPr="000C18BF">
        <w:rPr>
          <w:rStyle w:val="StyleUnderline"/>
          <w:highlight w:val="yellow"/>
        </w:rPr>
        <w:t>Democrats fear that they could</w:t>
      </w:r>
      <w:r w:rsidRPr="000C18BF">
        <w:rPr>
          <w:sz w:val="16"/>
          <w:highlight w:val="yellow"/>
        </w:rPr>
        <w:t xml:space="preserve"> </w:t>
      </w:r>
      <w:r w:rsidRPr="000C18BF">
        <w:rPr>
          <w:rStyle w:val="Emphasis"/>
          <w:highlight w:val="yellow"/>
        </w:rPr>
        <w:t>lose the White House</w:t>
      </w:r>
      <w:r w:rsidRPr="000C18BF">
        <w:rPr>
          <w:sz w:val="16"/>
          <w:highlight w:val="yellow"/>
        </w:rPr>
        <w:t xml:space="preserve"> </w:t>
      </w:r>
      <w:r w:rsidRPr="000C18BF">
        <w:rPr>
          <w:rStyle w:val="StyleUnderline"/>
          <w:highlight w:val="yellow"/>
        </w:rPr>
        <w:t xml:space="preserve">if their platform is viewed as </w:t>
      </w:r>
      <w:r w:rsidRPr="000C18BF">
        <w:rPr>
          <w:rStyle w:val="Emphasis"/>
          <w:highlight w:val="yellow"/>
        </w:rPr>
        <w:t>too radical</w:t>
      </w:r>
      <w:r w:rsidRPr="001A589D">
        <w:rPr>
          <w:sz w:val="16"/>
        </w:rPr>
        <w:t>. The idea is certainly not being embraced among established Democratic politicians: Former vice president Joe Biden has said he doesn’t support it, and many powerful Democrats in Congress have shown no support.</w:t>
      </w:r>
    </w:p>
    <w:p w14:paraId="2E16F36B" w14:textId="77777777" w:rsidR="006D7EE9" w:rsidRPr="001A589D" w:rsidRDefault="006D7EE9" w:rsidP="006D7EE9">
      <w:pPr>
        <w:rPr>
          <w:sz w:val="16"/>
        </w:rPr>
      </w:pPr>
      <w:r w:rsidRPr="001A589D">
        <w:rPr>
          <w:sz w:val="16"/>
        </w:rPr>
        <w:t xml:space="preserve">But President </w:t>
      </w:r>
      <w:r w:rsidRPr="000C18BF">
        <w:rPr>
          <w:rStyle w:val="StyleUnderline"/>
          <w:highlight w:val="yellow"/>
        </w:rPr>
        <w:t>Trump seems to sense it’s a vulnerability</w:t>
      </w:r>
      <w:r w:rsidRPr="001A589D">
        <w:rPr>
          <w:rStyle w:val="StyleUnderline"/>
        </w:rPr>
        <w:t xml:space="preserve"> for them: He’s tweeted about it several times</w:t>
      </w:r>
      <w:r w:rsidRPr="001A589D">
        <w:rPr>
          <w:sz w:val="16"/>
        </w:rPr>
        <w:t xml:space="preserve"> in recent days. And </w:t>
      </w:r>
      <w:r w:rsidRPr="000C18BF">
        <w:rPr>
          <w:rStyle w:val="StyleUnderline"/>
          <w:highlight w:val="yellow"/>
        </w:rPr>
        <w:t>Republicans</w:t>
      </w:r>
      <w:r w:rsidRPr="001A589D">
        <w:rPr>
          <w:rStyle w:val="StyleUnderline"/>
        </w:rPr>
        <w:t xml:space="preserve"> in</w:t>
      </w:r>
      <w:r w:rsidRPr="001A589D">
        <w:rPr>
          <w:sz w:val="16"/>
        </w:rPr>
        <w:t xml:space="preserve"> Wednesday’s </w:t>
      </w:r>
      <w:r w:rsidRPr="001A589D">
        <w:rPr>
          <w:rStyle w:val="StyleUnderline"/>
        </w:rPr>
        <w:t>House</w:t>
      </w:r>
      <w:r w:rsidRPr="001A589D">
        <w:rPr>
          <w:sz w:val="16"/>
        </w:rPr>
        <w:t xml:space="preserve"> Judiciary hearing </w:t>
      </w:r>
      <w:r w:rsidRPr="000C18BF">
        <w:rPr>
          <w:rStyle w:val="StyleUnderline"/>
          <w:highlight w:val="yellow"/>
        </w:rPr>
        <w:t xml:space="preserve">tried to </w:t>
      </w:r>
      <w:r w:rsidRPr="0028407C">
        <w:rPr>
          <w:rStyle w:val="StyleUnderline"/>
        </w:rPr>
        <w:t xml:space="preserve">beat the drum and </w:t>
      </w:r>
      <w:r w:rsidRPr="000C18BF">
        <w:rPr>
          <w:rStyle w:val="StyleUnderline"/>
          <w:highlight w:val="yellow"/>
        </w:rPr>
        <w:t>tie it to Democrats.</w:t>
      </w:r>
      <w:r w:rsidRPr="001A589D">
        <w:rPr>
          <w:sz w:val="16"/>
        </w:rPr>
        <w:t xml:space="preserve"> Rep. Jim </w:t>
      </w:r>
      <w:r w:rsidRPr="000C18BF">
        <w:rPr>
          <w:rStyle w:val="StyleUnderline"/>
          <w:highlight w:val="yellow"/>
        </w:rPr>
        <w:t>Jordan</w:t>
      </w:r>
      <w:r w:rsidRPr="0028407C">
        <w:rPr>
          <w:sz w:val="16"/>
        </w:rPr>
        <w:t xml:space="preserve"> (R-Ohio) </w:t>
      </w:r>
      <w:r w:rsidRPr="000C18BF">
        <w:rPr>
          <w:rStyle w:val="StyleUnderline"/>
          <w:highlight w:val="yellow"/>
        </w:rPr>
        <w:t>said</w:t>
      </w:r>
      <w:r w:rsidRPr="0028407C">
        <w:rPr>
          <w:sz w:val="16"/>
        </w:rPr>
        <w:t xml:space="preserve"> Americans</w:t>
      </w:r>
      <w:r w:rsidRPr="001A589D">
        <w:rPr>
          <w:sz w:val="16"/>
        </w:rPr>
        <w:t xml:space="preserve"> understand that it is “pure insanity to defund the police,” and criticized the left for proposing the idea.</w:t>
      </w:r>
    </w:p>
    <w:p w14:paraId="41852451" w14:textId="77777777" w:rsidR="006D7EE9" w:rsidRPr="001A589D" w:rsidRDefault="006D7EE9" w:rsidP="006D7EE9">
      <w:pPr>
        <w:rPr>
          <w:b/>
          <w:iCs/>
          <w:u w:val="single"/>
        </w:rPr>
      </w:pPr>
      <w:r w:rsidRPr="001A589D">
        <w:rPr>
          <w:rStyle w:val="StyleUnderline"/>
        </w:rPr>
        <w:t>“</w:t>
      </w:r>
      <w:r w:rsidRPr="000C18BF">
        <w:rPr>
          <w:rStyle w:val="StyleUnderline"/>
          <w:highlight w:val="yellow"/>
        </w:rPr>
        <w:t>Folks</w:t>
      </w:r>
      <w:r w:rsidRPr="0028407C">
        <w:rPr>
          <w:rStyle w:val="StyleUnderline"/>
        </w:rPr>
        <w:t xml:space="preserve"> on the left are </w:t>
      </w:r>
      <w:r w:rsidRPr="000C18BF">
        <w:rPr>
          <w:rStyle w:val="StyleUnderline"/>
          <w:highlight w:val="yellow"/>
        </w:rPr>
        <w:t xml:space="preserve">saying, ‘We should </w:t>
      </w:r>
      <w:r w:rsidRPr="000C18BF">
        <w:rPr>
          <w:rStyle w:val="Emphasis"/>
          <w:highlight w:val="yellow"/>
        </w:rPr>
        <w:t>abolish ICE,’ then move to</w:t>
      </w:r>
      <w:r w:rsidRPr="001A589D">
        <w:rPr>
          <w:sz w:val="16"/>
        </w:rPr>
        <w:t xml:space="preserve">, ‘We should abolish the entire Department of Homeland Security,’ and now they’re talking about </w:t>
      </w:r>
      <w:r w:rsidRPr="000C18BF">
        <w:rPr>
          <w:rStyle w:val="Emphasis"/>
          <w:highlight w:val="yellow"/>
        </w:rPr>
        <w:t>abolishing the police</w:t>
      </w:r>
      <w:r w:rsidRPr="001A589D">
        <w:rPr>
          <w:sz w:val="16"/>
        </w:rPr>
        <w:t>,” he said. “</w:t>
      </w:r>
      <w:r w:rsidRPr="000C18BF">
        <w:rPr>
          <w:rStyle w:val="Emphasis"/>
          <w:highlight w:val="yellow"/>
        </w:rPr>
        <w:t>This is wrong.”</w:t>
      </w:r>
    </w:p>
    <w:p w14:paraId="2BCF061A" w14:textId="77777777" w:rsidR="006D7EE9" w:rsidRPr="001A589D" w:rsidRDefault="006D7EE9" w:rsidP="006D7EE9">
      <w:pPr>
        <w:rPr>
          <w:sz w:val="16"/>
        </w:rPr>
      </w:pPr>
      <w:r w:rsidRPr="001A589D">
        <w:rPr>
          <w:sz w:val="16"/>
        </w:rPr>
        <w:t xml:space="preserve">While at least one liberal lawmaker — Rep. Ilhan Omar (D-Minn.) — has called for one police department to be dismantled, </w:t>
      </w:r>
      <w:r w:rsidRPr="000C18BF">
        <w:rPr>
          <w:rStyle w:val="StyleUnderline"/>
          <w:highlight w:val="yellow"/>
        </w:rPr>
        <w:t>no Democrat</w:t>
      </w:r>
      <w:r w:rsidRPr="001A589D">
        <w:rPr>
          <w:rStyle w:val="StyleUnderline"/>
        </w:rPr>
        <w:t xml:space="preserve"> on the committee </w:t>
      </w:r>
      <w:r w:rsidRPr="000C18BF">
        <w:rPr>
          <w:rStyle w:val="StyleUnderline"/>
          <w:highlight w:val="yellow"/>
        </w:rPr>
        <w:t>came close to supporting</w:t>
      </w:r>
      <w:r w:rsidRPr="001A589D">
        <w:rPr>
          <w:rStyle w:val="StyleUnderline"/>
        </w:rPr>
        <w:t xml:space="preserve"> completely </w:t>
      </w:r>
      <w:r w:rsidRPr="000C18BF">
        <w:rPr>
          <w:rStyle w:val="StyleUnderline"/>
          <w:highlight w:val="yellow"/>
        </w:rPr>
        <w:t>defunding the police</w:t>
      </w:r>
      <w:r w:rsidRPr="001A589D">
        <w:rPr>
          <w:sz w:val="16"/>
        </w:rPr>
        <w:t>. Instead, they spoke of providing law enforcement with the funds and tools to better protect their communities.</w:t>
      </w:r>
    </w:p>
    <w:p w14:paraId="4029E2A5" w14:textId="77777777" w:rsidR="006D7EE9" w:rsidRPr="001A589D" w:rsidRDefault="006D7EE9" w:rsidP="006D7EE9">
      <w:pPr>
        <w:rPr>
          <w:sz w:val="16"/>
        </w:rPr>
      </w:pPr>
      <w:r w:rsidRPr="001A589D">
        <w:rPr>
          <w:sz w:val="16"/>
        </w:rPr>
        <w:t xml:space="preserve">Rep. Karen </w:t>
      </w:r>
      <w:r w:rsidRPr="001A589D">
        <w:rPr>
          <w:rStyle w:val="StyleUnderline"/>
        </w:rPr>
        <w:t>Bass</w:t>
      </w:r>
      <w:r w:rsidRPr="001A589D">
        <w:rPr>
          <w:sz w:val="16"/>
        </w:rPr>
        <w:t xml:space="preserve"> (D-Calif.), </w:t>
      </w:r>
      <w:r w:rsidRPr="001A589D">
        <w:rPr>
          <w:rStyle w:val="StyleUnderline"/>
        </w:rPr>
        <w:t xml:space="preserve">chair of the Congressional Black Caucus, has </w:t>
      </w:r>
      <w:r w:rsidRPr="001A589D">
        <w:rPr>
          <w:sz w:val="16"/>
        </w:rPr>
        <w:t xml:space="preserve">repeatedly </w:t>
      </w:r>
      <w:r w:rsidRPr="001A589D">
        <w:rPr>
          <w:rStyle w:val="StyleUnderline"/>
        </w:rPr>
        <w:t xml:space="preserve">expressed her disinterest in defunding </w:t>
      </w:r>
      <w:r w:rsidRPr="001A589D">
        <w:rPr>
          <w:sz w:val="16"/>
        </w:rPr>
        <w:t>and certainly abolishing police departments. Given the national conversation, Congress now has a chance to reshape — not end — law enforcement in the United States, she said.</w:t>
      </w:r>
    </w:p>
    <w:p w14:paraId="21E8AD8F" w14:textId="77777777" w:rsidR="006D7EE9" w:rsidRPr="001A589D" w:rsidRDefault="006D7EE9" w:rsidP="006D7EE9">
      <w:pPr>
        <w:rPr>
          <w:sz w:val="16"/>
          <w:szCs w:val="16"/>
        </w:rPr>
      </w:pPr>
      <w:r w:rsidRPr="001A589D">
        <w:rPr>
          <w:sz w:val="16"/>
          <w:szCs w:val="16"/>
        </w:rPr>
        <w:t>“It is an opportunity to show the nation and the world that we are listening and will act,” she said while discussing the Justice in Policing Act that lawmakers introduced this week. “This bold, transforming legislation would help reimagine the culture of policing while holding accountable those officers who fail to uphold the ethic of serving and protecting their communities.”</w:t>
      </w:r>
    </w:p>
    <w:p w14:paraId="765703B7" w14:textId="77777777" w:rsidR="006D7EE9" w:rsidRPr="001A589D" w:rsidRDefault="006D7EE9" w:rsidP="006D7EE9">
      <w:pPr>
        <w:rPr>
          <w:u w:val="single"/>
        </w:rPr>
      </w:pPr>
      <w:r w:rsidRPr="001A589D">
        <w:rPr>
          <w:sz w:val="16"/>
        </w:rPr>
        <w:t xml:space="preserve">Several </w:t>
      </w:r>
      <w:r w:rsidRPr="001A589D">
        <w:rPr>
          <w:rStyle w:val="StyleUnderline"/>
        </w:rPr>
        <w:t>GOP lawmakers</w:t>
      </w:r>
      <w:r w:rsidRPr="001A589D">
        <w:rPr>
          <w:sz w:val="16"/>
        </w:rPr>
        <w:t xml:space="preserve"> on Wednesday, including Reps. Matt Gaetz (R-Fla.), F. James Sensenbrenner Jr. (R-Wis.), Louie Gohmert (R-Tex.), Ken Buck (R-Colo.) and Jordan, </w:t>
      </w:r>
      <w:r w:rsidRPr="001A589D">
        <w:rPr>
          <w:rStyle w:val="StyleUnderline"/>
        </w:rPr>
        <w:t>spent much of their time</w:t>
      </w:r>
      <w:r w:rsidRPr="001A589D">
        <w:rPr>
          <w:sz w:val="16"/>
        </w:rPr>
        <w:t xml:space="preserve"> defending law enforcement while </w:t>
      </w:r>
      <w:r w:rsidRPr="001A589D">
        <w:rPr>
          <w:rStyle w:val="StyleUnderline"/>
        </w:rPr>
        <w:t>attacking efforts to defund the police and associating the idea with the Democratic Party.</w:t>
      </w:r>
    </w:p>
    <w:p w14:paraId="0336693D" w14:textId="77777777" w:rsidR="006D7EE9" w:rsidRPr="001A589D" w:rsidRDefault="006D7EE9" w:rsidP="006D7EE9">
      <w:pPr>
        <w:rPr>
          <w:sz w:val="16"/>
        </w:rPr>
      </w:pPr>
      <w:r w:rsidRPr="001A589D">
        <w:rPr>
          <w:sz w:val="16"/>
        </w:rPr>
        <w:t xml:space="preserve">Rep. James E. </w:t>
      </w:r>
      <w:r w:rsidRPr="001A589D">
        <w:rPr>
          <w:rStyle w:val="StyleUnderline"/>
        </w:rPr>
        <w:t>Clyburn</w:t>
      </w:r>
      <w:r w:rsidRPr="001A589D">
        <w:rPr>
          <w:sz w:val="16"/>
        </w:rPr>
        <w:t xml:space="preserve"> (D-S.C.), the highest-ranking black member of Congress, </w:t>
      </w:r>
      <w:r w:rsidRPr="001A589D">
        <w:rPr>
          <w:rStyle w:val="StyleUnderline"/>
        </w:rPr>
        <w:t>told The Post</w:t>
      </w:r>
      <w:r w:rsidRPr="001A589D">
        <w:rPr>
          <w:sz w:val="16"/>
        </w:rPr>
        <w:t>’s Jacqueline Alemany that he supports reallocating funds to other areas that benefit a community, but said the “</w:t>
      </w:r>
      <w:r w:rsidRPr="000C18BF">
        <w:rPr>
          <w:rStyle w:val="StyleUnderline"/>
          <w:highlight w:val="yellow"/>
        </w:rPr>
        <w:t>Defund the Police</w:t>
      </w:r>
      <w:r w:rsidRPr="001A589D">
        <w:rPr>
          <w:rStyle w:val="StyleUnderline"/>
        </w:rPr>
        <w:t xml:space="preserve">” slogan </w:t>
      </w:r>
      <w:r w:rsidRPr="000C18BF">
        <w:rPr>
          <w:rStyle w:val="StyleUnderline"/>
          <w:highlight w:val="yellow"/>
        </w:rPr>
        <w:t>is not helpful and, in fact,</w:t>
      </w:r>
      <w:r w:rsidRPr="0028407C">
        <w:rPr>
          <w:rStyle w:val="StyleUnderline"/>
        </w:rPr>
        <w:t xml:space="preserve"> </w:t>
      </w:r>
      <w:r w:rsidRPr="001A589D">
        <w:rPr>
          <w:sz w:val="16"/>
        </w:rPr>
        <w:t xml:space="preserve">somewhat </w:t>
      </w:r>
      <w:r w:rsidRPr="000C18BF">
        <w:rPr>
          <w:rStyle w:val="Emphasis"/>
          <w:highlight w:val="yellow"/>
        </w:rPr>
        <w:t>harmful</w:t>
      </w:r>
      <w:r w:rsidRPr="001A589D">
        <w:rPr>
          <w:sz w:val="16"/>
        </w:rPr>
        <w:t>.</w:t>
      </w:r>
    </w:p>
    <w:p w14:paraId="596FF00C" w14:textId="77777777" w:rsidR="006D7EE9" w:rsidRPr="001A589D" w:rsidRDefault="006D7EE9" w:rsidP="006D7EE9">
      <w:pPr>
        <w:rPr>
          <w:sz w:val="16"/>
        </w:rPr>
      </w:pPr>
      <w:r w:rsidRPr="001A589D">
        <w:rPr>
          <w:sz w:val="16"/>
        </w:rPr>
        <w:t xml:space="preserve">“I think all of us know that sound bites tend to get interpreted in all kinds of ways, and </w:t>
      </w:r>
      <w:r w:rsidRPr="001A589D">
        <w:rPr>
          <w:rStyle w:val="StyleUnderline"/>
        </w:rPr>
        <w:t xml:space="preserve">if you’ve got to explain the sound bite, </w:t>
      </w:r>
      <w:r w:rsidRPr="000C18BF">
        <w:rPr>
          <w:rStyle w:val="Emphasis"/>
          <w:highlight w:val="yellow"/>
        </w:rPr>
        <w:t>you’re losing the whole issue</w:t>
      </w:r>
      <w:r w:rsidRPr="001A589D">
        <w:rPr>
          <w:sz w:val="16"/>
        </w:rPr>
        <w:t>,” he said.</w:t>
      </w:r>
    </w:p>
    <w:p w14:paraId="3658E09E" w14:textId="77777777" w:rsidR="006D7EE9" w:rsidRPr="001A589D" w:rsidRDefault="006D7EE9" w:rsidP="006D7EE9">
      <w:pPr>
        <w:rPr>
          <w:sz w:val="16"/>
          <w:szCs w:val="16"/>
        </w:rPr>
      </w:pPr>
      <w:r w:rsidRPr="001A589D">
        <w:rPr>
          <w:sz w:val="16"/>
          <w:szCs w:val="16"/>
        </w:rPr>
        <w:t>“If you’re talking about reallocating resources, say that,” Clyburn added. “If you mean reimagining policing, say that. If you’re going to reform policing, say that. Don’t tell me you’re going to use a term that you know is charged — and tell me that it doesn’t mean what it says.”</w:t>
      </w:r>
    </w:p>
    <w:p w14:paraId="0AADD93B" w14:textId="77777777" w:rsidR="006D7EE9" w:rsidRPr="001A589D" w:rsidRDefault="006D7EE9" w:rsidP="006D7EE9">
      <w:pPr>
        <w:rPr>
          <w:sz w:val="16"/>
          <w:szCs w:val="16"/>
        </w:rPr>
      </w:pPr>
      <w:r w:rsidRPr="001A589D">
        <w:rPr>
          <w:sz w:val="16"/>
          <w:szCs w:val="16"/>
        </w:rPr>
        <w:t>Biden, the presumptive Democratic nominee, and other Democratic lawmakers have gone on the record to say that they do not support defunding the police. In fact, Biden’s criminal justice proposal includes giving more than $300 million to law enforcement.</w:t>
      </w:r>
    </w:p>
    <w:p w14:paraId="4A735904" w14:textId="77777777" w:rsidR="006D7EE9" w:rsidRPr="0028407C" w:rsidRDefault="006D7EE9" w:rsidP="006D7EE9">
      <w:pPr>
        <w:rPr>
          <w:sz w:val="16"/>
          <w:szCs w:val="16"/>
        </w:rPr>
      </w:pPr>
      <w:r w:rsidRPr="001A589D">
        <w:rPr>
          <w:sz w:val="16"/>
          <w:szCs w:val="16"/>
        </w:rPr>
        <w:t xml:space="preserve">“No, I don’t support defunding the police,” Biden said Monday in an interview with CBS. “I support conditioning federal aid to police based on whether or not they meet certain basic standards of decency and honorableness, and, in fact, are able to demonstrate they can protect the </w:t>
      </w:r>
      <w:r w:rsidRPr="0028407C">
        <w:rPr>
          <w:sz w:val="16"/>
          <w:szCs w:val="16"/>
        </w:rPr>
        <w:t>community and everybody in the community.”</w:t>
      </w:r>
    </w:p>
    <w:p w14:paraId="462ACB37" w14:textId="77777777" w:rsidR="006D7EE9" w:rsidRDefault="006D7EE9" w:rsidP="006D7EE9">
      <w:pPr>
        <w:rPr>
          <w:sz w:val="16"/>
        </w:rPr>
      </w:pPr>
      <w:r w:rsidRPr="0028407C">
        <w:rPr>
          <w:rStyle w:val="StyleUnderline"/>
        </w:rPr>
        <w:t>Trump and his campaign have accused Biden and Democrats of wanting to completely defund law enforcement and allow crime to go unaddressed</w:t>
      </w:r>
      <w:r w:rsidRPr="0028407C">
        <w:rPr>
          <w:sz w:val="16"/>
        </w:rPr>
        <w:t xml:space="preserve"> in America’s neighborhoods</w:t>
      </w:r>
      <w:r w:rsidRPr="001A589D">
        <w:rPr>
          <w:sz w:val="16"/>
        </w:rPr>
        <w:t>. While there are some activists who would like to see the complete eradication of law enforcement in some communities, it is not accurate to say that this is top Democrats’ stance.</w:t>
      </w:r>
    </w:p>
    <w:p w14:paraId="72C2D1DF" w14:textId="77777777" w:rsidR="006D7EE9" w:rsidRDefault="006D7EE9" w:rsidP="006D7EE9">
      <w:pPr>
        <w:rPr>
          <w:sz w:val="16"/>
        </w:rPr>
      </w:pPr>
    </w:p>
    <w:p w14:paraId="36FA507F" w14:textId="77777777" w:rsidR="006D7EE9" w:rsidRPr="001A589D" w:rsidRDefault="006D7EE9" w:rsidP="006D7EE9">
      <w:pPr>
        <w:pStyle w:val="Heading4"/>
      </w:pPr>
      <w:r>
        <w:t>&lt;Insert impact modular&gt;</w:t>
      </w:r>
    </w:p>
    <w:p w14:paraId="74086837" w14:textId="77777777" w:rsidR="006D7EE9" w:rsidRDefault="006D7EE9" w:rsidP="00E90FA3"/>
    <w:p w14:paraId="68282D5C" w14:textId="76DAF4A5" w:rsidR="00E90FA3" w:rsidRDefault="00E90FA3" w:rsidP="00E90FA3">
      <w:pPr>
        <w:pStyle w:val="Heading2"/>
      </w:pPr>
      <w:r>
        <w:t>1NC Impact Insert</w:t>
      </w:r>
      <w:r w:rsidR="00F703E0">
        <w:t>s</w:t>
      </w:r>
    </w:p>
    <w:p w14:paraId="68612146" w14:textId="77777777" w:rsidR="00E90FA3" w:rsidRDefault="00E90FA3" w:rsidP="00E90FA3"/>
    <w:p w14:paraId="7146681F" w14:textId="49222D54" w:rsidR="00E90FA3" w:rsidRDefault="00F703E0" w:rsidP="00E90FA3">
      <w:pPr>
        <w:pStyle w:val="Heading3"/>
      </w:pPr>
      <w:r>
        <w:t xml:space="preserve">1NC --- </w:t>
      </w:r>
      <w:r w:rsidR="00E90FA3">
        <w:t xml:space="preserve">Retrenchment </w:t>
      </w:r>
      <w:r>
        <w:t>Impact</w:t>
      </w:r>
    </w:p>
    <w:p w14:paraId="35156A78" w14:textId="77777777" w:rsidR="00E90FA3" w:rsidRDefault="00E90FA3" w:rsidP="00E90FA3"/>
    <w:p w14:paraId="11A24527" w14:textId="77777777" w:rsidR="00E90FA3" w:rsidRDefault="00E90FA3" w:rsidP="00E90FA3">
      <w:pPr>
        <w:pStyle w:val="Heading4"/>
      </w:pPr>
      <w:r>
        <w:t>Trump election causes global retrenchment – multiple scenarios for nuclear war</w:t>
      </w:r>
    </w:p>
    <w:p w14:paraId="1943AE8E" w14:textId="75FC08F7" w:rsidR="00E90FA3" w:rsidRDefault="00E90FA3" w:rsidP="00E90FA3">
      <w:r w:rsidRPr="009E443B">
        <w:rPr>
          <w:rStyle w:val="Style13ptBold"/>
        </w:rPr>
        <w:t>WRIGHT 20</w:t>
      </w:r>
      <w:r>
        <w:t xml:space="preserve"> --- THOMAS WRIGHT is Director of the Center on the United States and Europe and a Senior Fellow in the Project on International Order and Strategy at the Brookings Institution, “The Folly of Retrenchment”, Foreign </w:t>
      </w:r>
      <w:r w:rsidR="001E26A8">
        <w:t>Affairs</w:t>
      </w:r>
      <w:r>
        <w:t xml:space="preserve">, April 2020, </w:t>
      </w:r>
      <w:hyperlink r:id="rId12" w:history="1">
        <w:r w:rsidRPr="00276013">
          <w:rPr>
            <w:rStyle w:val="Hyperlink"/>
          </w:rPr>
          <w:t>https://www.foreignaffairs.com/articles/2020-02-10/folly-retrenchment</w:t>
        </w:r>
      </w:hyperlink>
      <w:r>
        <w:t xml:space="preserve"> (BJN)</w:t>
      </w:r>
    </w:p>
    <w:p w14:paraId="548C38B4" w14:textId="77777777" w:rsidR="00E90FA3" w:rsidRPr="009E443B" w:rsidRDefault="00E90FA3" w:rsidP="00E90FA3">
      <w:pPr>
        <w:rPr>
          <w:sz w:val="16"/>
        </w:rPr>
      </w:pPr>
      <w:r w:rsidRPr="009E443B">
        <w:rPr>
          <w:sz w:val="16"/>
        </w:rPr>
        <w:t xml:space="preserve">President Donald Trump has questioned the utility of the United States’ alliances and its forward military presence in Europe, Asia, and the Middle East. He has displayed little regard for a shared community of free societies and is drawn to authoritarian leaders. So far, Trump’s views are not shared by the vast majority of leading Republicans. Almost all leading Democrats, for their part, are committed to the United States’ traditional role in Europe and Asia, if not in the Middle East. </w:t>
      </w:r>
      <w:r w:rsidRPr="000C18BF">
        <w:rPr>
          <w:rStyle w:val="StyleUnderline"/>
          <w:highlight w:val="yellow"/>
        </w:rPr>
        <w:t>Trump has struggled to convert his worldview into</w:t>
      </w:r>
      <w:r w:rsidRPr="00571C1A">
        <w:rPr>
          <w:rStyle w:val="StyleUnderline"/>
        </w:rPr>
        <w:t xml:space="preserve"> </w:t>
      </w:r>
      <w:r w:rsidRPr="000C18BF">
        <w:rPr>
          <w:rStyle w:val="StyleUnderline"/>
          <w:highlight w:val="yellow"/>
        </w:rPr>
        <w:t>policy</w:t>
      </w:r>
      <w:r w:rsidRPr="009E443B">
        <w:rPr>
          <w:sz w:val="16"/>
        </w:rPr>
        <w:t xml:space="preserve">, and in many respects, </w:t>
      </w:r>
      <w:r w:rsidRPr="00571C1A">
        <w:rPr>
          <w:rStyle w:val="StyleUnderline"/>
        </w:rPr>
        <w:t>his administration has increased U.S. military commitments</w:t>
      </w:r>
      <w:r w:rsidRPr="000C18BF">
        <w:rPr>
          <w:sz w:val="16"/>
          <w:highlight w:val="yellow"/>
        </w:rPr>
        <w:t xml:space="preserve">. </w:t>
      </w:r>
      <w:r w:rsidRPr="000C18BF">
        <w:rPr>
          <w:rStyle w:val="Emphasis"/>
          <w:highlight w:val="yellow"/>
        </w:rPr>
        <w:t>But if Trump wins</w:t>
      </w:r>
      <w:r w:rsidRPr="00571C1A">
        <w:rPr>
          <w:rStyle w:val="Emphasis"/>
        </w:rPr>
        <w:t xml:space="preserve"> reelection, </w:t>
      </w:r>
      <w:r w:rsidRPr="000C18BF">
        <w:rPr>
          <w:rStyle w:val="Emphasis"/>
          <w:highlight w:val="yellow"/>
        </w:rPr>
        <w:t>that could change</w:t>
      </w:r>
      <w:r w:rsidRPr="00571C1A">
        <w:rPr>
          <w:rStyle w:val="Emphasis"/>
        </w:rPr>
        <w:t xml:space="preserve"> quickly</w:t>
      </w:r>
      <w:r w:rsidRPr="009E443B">
        <w:rPr>
          <w:sz w:val="16"/>
        </w:rPr>
        <w:t xml:space="preserve">, as </w:t>
      </w:r>
      <w:r w:rsidRPr="000C18BF">
        <w:rPr>
          <w:rStyle w:val="StyleUnderline"/>
          <w:highlight w:val="yellow"/>
        </w:rPr>
        <w:t>he would feel more empowered</w:t>
      </w:r>
      <w:r w:rsidRPr="009E443B">
        <w:rPr>
          <w:sz w:val="16"/>
        </w:rPr>
        <w:t xml:space="preserve"> and Washington would need to adjust to the reality that Americans had reconfirmed their support for a more inward-looking approach to world affairs. At a private speech in November, according to press reports, John Bolton, Trump’s former national security adviser, even predicted that </w:t>
      </w:r>
      <w:r w:rsidRPr="000C18BF">
        <w:rPr>
          <w:rStyle w:val="StyleUnderline"/>
          <w:highlight w:val="yellow"/>
        </w:rPr>
        <w:t>Trump could</w:t>
      </w:r>
      <w:r w:rsidRPr="00571C1A">
        <w:rPr>
          <w:rStyle w:val="StyleUnderline"/>
        </w:rPr>
        <w:t xml:space="preserve"> </w:t>
      </w:r>
      <w:r w:rsidRPr="00571C1A">
        <w:rPr>
          <w:rStyle w:val="Emphasis"/>
        </w:rPr>
        <w:t>pull out of NATO</w:t>
      </w:r>
      <w:r w:rsidRPr="009E443B">
        <w:rPr>
          <w:sz w:val="16"/>
        </w:rPr>
        <w:t xml:space="preserve"> in a second term. The receptiveness of the American people to </w:t>
      </w:r>
      <w:r w:rsidRPr="00571C1A">
        <w:rPr>
          <w:rStyle w:val="StyleUnderline"/>
        </w:rPr>
        <w:t>Trump’s “America first” rhetoric</w:t>
      </w:r>
      <w:r w:rsidRPr="009E443B">
        <w:rPr>
          <w:sz w:val="16"/>
        </w:rPr>
        <w:t xml:space="preserve"> has revealed that there is a market for a foreign policy in which the United States plays a smaller role in the world.</w:t>
      </w:r>
    </w:p>
    <w:p w14:paraId="2268374C" w14:textId="77777777" w:rsidR="00E90FA3" w:rsidRPr="009E443B" w:rsidRDefault="00E90FA3" w:rsidP="00E90FA3">
      <w:pPr>
        <w:rPr>
          <w:sz w:val="16"/>
        </w:rPr>
      </w:pPr>
      <w:r w:rsidRPr="009E443B">
        <w:rPr>
          <w:sz w:val="16"/>
        </w:rPr>
        <w:t xml:space="preserve">Amid the shifting political winds, a growing chorus of voices in the policy community, from the left and the right, </w:t>
      </w:r>
      <w:r w:rsidRPr="00571C1A">
        <w:rPr>
          <w:rStyle w:val="StyleUnderline"/>
        </w:rPr>
        <w:t xml:space="preserve">is </w:t>
      </w:r>
      <w:r w:rsidRPr="000C18BF">
        <w:rPr>
          <w:rStyle w:val="StyleUnderline"/>
          <w:highlight w:val="yellow"/>
        </w:rPr>
        <w:t>call</w:t>
      </w:r>
      <w:r w:rsidRPr="00571C1A">
        <w:rPr>
          <w:rStyle w:val="StyleUnderline"/>
        </w:rPr>
        <w:t xml:space="preserve">ing </w:t>
      </w:r>
      <w:r w:rsidRPr="000C18BF">
        <w:rPr>
          <w:rStyle w:val="StyleUnderline"/>
          <w:highlight w:val="yellow"/>
        </w:rPr>
        <w:t>for</w:t>
      </w:r>
      <w:r w:rsidRPr="00571C1A">
        <w:rPr>
          <w:rStyle w:val="StyleUnderline"/>
        </w:rPr>
        <w:t xml:space="preserve"> a strategy of </w:t>
      </w:r>
      <w:r w:rsidRPr="000C18BF">
        <w:rPr>
          <w:rStyle w:val="Emphasis"/>
          <w:highlight w:val="yellow"/>
        </w:rPr>
        <w:t>global retrenchment</w:t>
      </w:r>
      <w:r w:rsidRPr="009E443B">
        <w:rPr>
          <w:sz w:val="16"/>
        </w:rPr>
        <w:t xml:space="preserve">, </w:t>
      </w:r>
      <w:r w:rsidRPr="00571C1A">
        <w:rPr>
          <w:rStyle w:val="StyleUnderline"/>
        </w:rPr>
        <w:t xml:space="preserve">whereby the </w:t>
      </w:r>
      <w:r w:rsidRPr="009E443B">
        <w:rPr>
          <w:rStyle w:val="StyleUnderline"/>
        </w:rPr>
        <w:t>United States would withdraw its forces from around the world and reduce its security commitments</w:t>
      </w:r>
      <w:r w:rsidRPr="009E443B">
        <w:rPr>
          <w:sz w:val="16"/>
        </w:rPr>
        <w:t>. Leading scholars and policy experts, such as Barry Posen and Ian Bremmer, have called on the United States to significantly reduce its role in Europe and Asia, including withdrawing from NATO. In 2019, a new think tank, the Quincy Institute for Responsible Statecraft, set up shop, with funding from the conservative Charles Koch Foundation and the liberal philanthropist George Soros. Its mission, in its own words, is to advocate “a new foreign policy centered on diplomatic engagement and military restraint.”</w:t>
      </w:r>
    </w:p>
    <w:p w14:paraId="131E1349" w14:textId="77777777" w:rsidR="00E90FA3" w:rsidRPr="00571C1A" w:rsidRDefault="00E90FA3" w:rsidP="00E90FA3">
      <w:pPr>
        <w:rPr>
          <w:rStyle w:val="Emphasis"/>
        </w:rPr>
      </w:pPr>
      <w:r w:rsidRPr="00571C1A">
        <w:rPr>
          <w:rStyle w:val="StyleUnderline"/>
        </w:rPr>
        <w:t>Global retrenchment</w:t>
      </w:r>
      <w:r w:rsidRPr="009E443B">
        <w:rPr>
          <w:sz w:val="16"/>
        </w:rPr>
        <w:t xml:space="preserve"> is fast emerging as the most coherent and ready-made alternative to the United States’ postwar strategy. Yet pursuing it </w:t>
      </w:r>
      <w:r w:rsidRPr="00571C1A">
        <w:rPr>
          <w:rStyle w:val="StyleUnderline"/>
        </w:rPr>
        <w:t xml:space="preserve">would </w:t>
      </w:r>
      <w:r w:rsidRPr="009E443B">
        <w:rPr>
          <w:rStyle w:val="StyleUnderline"/>
        </w:rPr>
        <w:t xml:space="preserve">be a </w:t>
      </w:r>
      <w:r w:rsidRPr="009E443B">
        <w:rPr>
          <w:rStyle w:val="Emphasis"/>
        </w:rPr>
        <w:t>grave mistake</w:t>
      </w:r>
      <w:r w:rsidRPr="009E443B">
        <w:rPr>
          <w:sz w:val="16"/>
        </w:rPr>
        <w:t xml:space="preserve">. </w:t>
      </w:r>
      <w:r w:rsidRPr="009E443B">
        <w:rPr>
          <w:rStyle w:val="StyleUnderline"/>
        </w:rPr>
        <w:t>By dissolving U.S. alliances and ending the forward presence</w:t>
      </w:r>
      <w:r w:rsidRPr="009E443B">
        <w:rPr>
          <w:sz w:val="16"/>
        </w:rPr>
        <w:t xml:space="preserve"> of U.S. forces, </w:t>
      </w:r>
      <w:r w:rsidRPr="000C18BF">
        <w:rPr>
          <w:rStyle w:val="StyleUnderline"/>
          <w:highlight w:val="yellow"/>
        </w:rPr>
        <w:t>this</w:t>
      </w:r>
      <w:r w:rsidRPr="009E443B">
        <w:rPr>
          <w:rStyle w:val="StyleUnderline"/>
        </w:rPr>
        <w:t xml:space="preserve"> strategy </w:t>
      </w:r>
      <w:r w:rsidRPr="000C18BF">
        <w:rPr>
          <w:rStyle w:val="StyleUnderline"/>
          <w:highlight w:val="yellow"/>
        </w:rPr>
        <w:t xml:space="preserve">would </w:t>
      </w:r>
      <w:r w:rsidRPr="000C18BF">
        <w:rPr>
          <w:rStyle w:val="Emphasis"/>
          <w:highlight w:val="yellow"/>
        </w:rPr>
        <w:t>destabilize</w:t>
      </w:r>
      <w:r w:rsidRPr="00571C1A">
        <w:rPr>
          <w:rStyle w:val="Emphasis"/>
        </w:rPr>
        <w:t xml:space="preserve"> the </w:t>
      </w:r>
      <w:r w:rsidRPr="000C18BF">
        <w:rPr>
          <w:rStyle w:val="Emphasis"/>
          <w:highlight w:val="yellow"/>
        </w:rPr>
        <w:t>regional security orders</w:t>
      </w:r>
      <w:r w:rsidRPr="009E443B">
        <w:rPr>
          <w:sz w:val="16"/>
        </w:rPr>
        <w:t xml:space="preserve"> in Europe and Asia. </w:t>
      </w:r>
      <w:r w:rsidRPr="009E443B">
        <w:rPr>
          <w:rStyle w:val="StyleUnderline"/>
        </w:rPr>
        <w:t>It would</w:t>
      </w:r>
      <w:r w:rsidRPr="009E443B">
        <w:rPr>
          <w:sz w:val="16"/>
        </w:rPr>
        <w:t xml:space="preserve"> also </w:t>
      </w:r>
      <w:r w:rsidRPr="009E443B">
        <w:rPr>
          <w:rStyle w:val="StyleUnderline"/>
        </w:rPr>
        <w:t xml:space="preserve">increase the risk of </w:t>
      </w:r>
      <w:r w:rsidRPr="009E443B">
        <w:rPr>
          <w:rStyle w:val="Emphasis"/>
        </w:rPr>
        <w:t>nuclear proliferation</w:t>
      </w:r>
      <w:r w:rsidRPr="009E443B">
        <w:rPr>
          <w:rStyle w:val="StyleUnderline"/>
        </w:rPr>
        <w:t xml:space="preserve">, empower right-wing </w:t>
      </w:r>
      <w:r w:rsidRPr="009E443B">
        <w:rPr>
          <w:rStyle w:val="Emphasis"/>
        </w:rPr>
        <w:t>nationalists</w:t>
      </w:r>
      <w:r w:rsidRPr="009E443B">
        <w:rPr>
          <w:sz w:val="16"/>
        </w:rPr>
        <w:t xml:space="preserve"> in Europe, </w:t>
      </w:r>
      <w:r w:rsidRPr="00571C1A">
        <w:rPr>
          <w:rStyle w:val="StyleUnderline"/>
        </w:rPr>
        <w:t xml:space="preserve">and aggravate the threat of </w:t>
      </w:r>
      <w:r w:rsidRPr="00571C1A">
        <w:rPr>
          <w:rStyle w:val="Emphasis"/>
        </w:rPr>
        <w:t xml:space="preserve">major-power conflict. </w:t>
      </w:r>
    </w:p>
    <w:p w14:paraId="03D6A599" w14:textId="77777777" w:rsidR="00E90FA3" w:rsidRPr="009E443B" w:rsidRDefault="00E90FA3" w:rsidP="00E90FA3">
      <w:pPr>
        <w:rPr>
          <w:sz w:val="12"/>
          <w:szCs w:val="12"/>
        </w:rPr>
      </w:pPr>
      <w:r w:rsidRPr="009E443B">
        <w:rPr>
          <w:sz w:val="12"/>
          <w:szCs w:val="12"/>
        </w:rPr>
        <w:t>This is not to say that U.S. strategy should never change. The United States has regularly increased and decreased its presence around the world as threats have risen and ebbed. Even though Washington followed a strategy of containment throughout the Cold War, that took various forms, which meant the difference between war and peace in Vietnam, between an arms race and arms control, and between détente and an all-out attempt to defeat the Soviets. After the fall of the Soviet Union, the United States changed course again, expanding its alliances to include many countries that had previously been part of the Warsaw Pact.</w:t>
      </w:r>
    </w:p>
    <w:p w14:paraId="5C9B9C65" w14:textId="77777777" w:rsidR="00E90FA3" w:rsidRPr="009E443B" w:rsidRDefault="00E90FA3" w:rsidP="00E90FA3">
      <w:pPr>
        <w:rPr>
          <w:sz w:val="16"/>
        </w:rPr>
      </w:pPr>
      <w:r w:rsidRPr="009E443B">
        <w:rPr>
          <w:sz w:val="16"/>
        </w:rPr>
        <w:t xml:space="preserve">Likewise, the United States will now have to do less in some areas and more in others as it shifts its focus from counterterrorism and reform in the Middle East toward great-power competition with China and Russia. But </w:t>
      </w:r>
      <w:r w:rsidRPr="00571C1A">
        <w:rPr>
          <w:rStyle w:val="StyleUnderline"/>
        </w:rPr>
        <w:t xml:space="preserve">advocates of global retrenchment are not so much proposing changes within a strategy as they are calling for the </w:t>
      </w:r>
      <w:r w:rsidRPr="00571C1A">
        <w:rPr>
          <w:rStyle w:val="Emphasis"/>
        </w:rPr>
        <w:t>wholesale replacement</w:t>
      </w:r>
      <w:r w:rsidRPr="009E443B">
        <w:rPr>
          <w:sz w:val="16"/>
        </w:rPr>
        <w:t xml:space="preserve"> </w:t>
      </w:r>
      <w:r w:rsidRPr="00571C1A">
        <w:rPr>
          <w:rStyle w:val="StyleUnderline"/>
        </w:rPr>
        <w:t>of one that has been in place since World War II. What the United States needs now is</w:t>
      </w:r>
      <w:r w:rsidRPr="009E443B">
        <w:rPr>
          <w:sz w:val="16"/>
        </w:rPr>
        <w:t xml:space="preserve"> a careful pruning of its </w:t>
      </w:r>
      <w:r w:rsidRPr="00571C1A">
        <w:rPr>
          <w:rStyle w:val="StyleUnderline"/>
        </w:rPr>
        <w:t>overseas commitments</w:t>
      </w:r>
      <w:r w:rsidRPr="009E443B">
        <w:rPr>
          <w:sz w:val="16"/>
        </w:rPr>
        <w:t>—</w:t>
      </w:r>
      <w:r w:rsidRPr="00571C1A">
        <w:rPr>
          <w:rStyle w:val="Emphasis"/>
        </w:rPr>
        <w:t>not</w:t>
      </w:r>
      <w:r w:rsidRPr="009E443B">
        <w:rPr>
          <w:sz w:val="16"/>
        </w:rPr>
        <w:t xml:space="preserve"> the </w:t>
      </w:r>
      <w:r w:rsidRPr="00571C1A">
        <w:rPr>
          <w:rStyle w:val="Emphasis"/>
        </w:rPr>
        <w:t>indiscriminate abandonment</w:t>
      </w:r>
      <w:r w:rsidRPr="009E443B">
        <w:rPr>
          <w:sz w:val="16"/>
        </w:rPr>
        <w:t xml:space="preserve"> of a strategy that has served it well for decades. </w:t>
      </w:r>
    </w:p>
    <w:p w14:paraId="58CBC946" w14:textId="77777777" w:rsidR="00E90FA3" w:rsidRPr="009E443B" w:rsidRDefault="00E90FA3" w:rsidP="00E90FA3">
      <w:pPr>
        <w:rPr>
          <w:sz w:val="12"/>
          <w:szCs w:val="12"/>
        </w:rPr>
      </w:pPr>
      <w:r w:rsidRPr="009E443B">
        <w:rPr>
          <w:sz w:val="12"/>
          <w:szCs w:val="12"/>
        </w:rPr>
        <w:t>RETRENCHMENT REDUX</w:t>
      </w:r>
    </w:p>
    <w:p w14:paraId="1CF56291" w14:textId="77777777" w:rsidR="00E90FA3" w:rsidRPr="009E443B" w:rsidRDefault="00E90FA3" w:rsidP="00E90FA3">
      <w:pPr>
        <w:rPr>
          <w:sz w:val="12"/>
          <w:szCs w:val="12"/>
        </w:rPr>
      </w:pPr>
      <w:r w:rsidRPr="009E443B">
        <w:rPr>
          <w:sz w:val="12"/>
          <w:szCs w:val="12"/>
        </w:rPr>
        <w:t xml:space="preserve">Support for retrenchment stems from the view that the United States has overextended itself in countries that have little bearing on its national interest. According to this perspective, which is closely associated with the realist school of international relations, the United States is fundamentally secure thanks to its geography, nuclear arsenal, and military advantage. Yet the country has nonetheless chosen to pursue a strategy of “liberal hegemony,” using force in an unwise attempt to perpetuate a liberal international order (one that, as evidenced by U.S. support for authoritarian regimes, is not so liberal, after all). Washington, the argument goes, has distracted itself with costly overseas commitments and interventions that breed resentment and encourage free-riding abroad. </w:t>
      </w:r>
    </w:p>
    <w:p w14:paraId="0CD309E1" w14:textId="77777777" w:rsidR="00E90FA3" w:rsidRPr="009E443B" w:rsidRDefault="00E90FA3" w:rsidP="00E90FA3">
      <w:pPr>
        <w:rPr>
          <w:sz w:val="12"/>
          <w:szCs w:val="12"/>
        </w:rPr>
      </w:pPr>
      <w:r w:rsidRPr="009E443B">
        <w:rPr>
          <w:sz w:val="12"/>
          <w:szCs w:val="12"/>
        </w:rPr>
        <w:t xml:space="preserve">Critics of the status quo argue that the United States must take two steps to change its ways. The first is retrenchment itself: the action of withdrawing from many of the United States’ existing commitments, such as the ongoing military interventions in the Middle East and one-sided alliances in Europe and Asia. The second is restraint: the strategy of defining U.S. interests narrowly, refusing to launch wars unless vital interests are directly threatened and Congress authorizes such action, compelling other nations to take care of their own security, and relying more on diplomatic, economic, and political tools. </w:t>
      </w:r>
    </w:p>
    <w:p w14:paraId="172EAEDE" w14:textId="77777777" w:rsidR="00E90FA3" w:rsidRPr="009E443B" w:rsidRDefault="00E90FA3" w:rsidP="00E90FA3">
      <w:pPr>
        <w:rPr>
          <w:sz w:val="16"/>
        </w:rPr>
      </w:pPr>
      <w:r w:rsidRPr="009E443B">
        <w:rPr>
          <w:sz w:val="16"/>
        </w:rPr>
        <w:t xml:space="preserve">In practice, </w:t>
      </w:r>
      <w:r w:rsidRPr="00571C1A">
        <w:rPr>
          <w:rStyle w:val="StyleUnderline"/>
        </w:rPr>
        <w:t>this approach means ending U.S. military operations</w:t>
      </w:r>
      <w:r w:rsidRPr="009E443B">
        <w:rPr>
          <w:sz w:val="16"/>
        </w:rPr>
        <w:t xml:space="preserve"> in Afghanistan, </w:t>
      </w:r>
      <w:r w:rsidRPr="00571C1A">
        <w:rPr>
          <w:rStyle w:val="StyleUnderline"/>
        </w:rPr>
        <w:t>withdrawing U.S. forces</w:t>
      </w:r>
      <w:r w:rsidRPr="009E443B">
        <w:rPr>
          <w:sz w:val="16"/>
        </w:rPr>
        <w:t xml:space="preserve"> from the Middle East, </w:t>
      </w:r>
      <w:r w:rsidRPr="00571C1A">
        <w:rPr>
          <w:rStyle w:val="StyleUnderline"/>
        </w:rPr>
        <w:t>relying on an over-the-horizon force that can uphold U.S. national interests, and no longer taking on responsibility for the security of other states</w:t>
      </w:r>
      <w:r w:rsidRPr="009E443B">
        <w:rPr>
          <w:sz w:val="16"/>
        </w:rPr>
        <w:t>. As for alliances, Posen has argued that the United States should abandon the mutual-defense provision of NATO, replace the organization “with a new, more limited security cooperation agreement,” and reduce U.S. commitments to Japan, South Korea, and Taiwan. On the question of China, realists have split in recent years. Some, such as the scholar John Mearsheimer, contend that even as the United States retrenches elsewhere, in Asia, it must contain the threat of China, whereas others, such as Posen, argue that nations in the region are perfectly capable of doing the job themselves.</w:t>
      </w:r>
    </w:p>
    <w:p w14:paraId="74F741FA" w14:textId="77777777" w:rsidR="00E90FA3" w:rsidRPr="009E443B" w:rsidRDefault="00E90FA3" w:rsidP="00E90FA3">
      <w:pPr>
        <w:rPr>
          <w:sz w:val="12"/>
          <w:szCs w:val="12"/>
        </w:rPr>
      </w:pPr>
      <w:r w:rsidRPr="009E443B">
        <w:rPr>
          <w:sz w:val="12"/>
          <w:szCs w:val="12"/>
        </w:rPr>
        <w:t>Since Trump’s election, some progressive foreign policy thinkers have joined the retrenchment camp. They diverge from other progressives, who advocate maintaining the United States’ current role. Like the realists, progressive retrenchers hold the view that the United States is safe because of its geography and the size of its military. Where these progressives break from the realists, however, is on the question of what will happen if the United States pulls back. While the realists favoring retrenchment have few illusions about the sort of regional competition that will break out in the absence of U.S. dominance, the progressives expect that the world will become more peaceful and cooperative, because Washington can still manage tensions through diplomatic, economic, and political tools. The immediate focus of the progressives is the so-called forever wars—U.S. military involvement in Afghanistan, Iraq, Syria, and the broader war on terrorism—as well as the defense budget and overseas bases.</w:t>
      </w:r>
    </w:p>
    <w:p w14:paraId="4CAB1106" w14:textId="77777777" w:rsidR="00E90FA3" w:rsidRPr="009E443B" w:rsidRDefault="00E90FA3" w:rsidP="00E90FA3">
      <w:pPr>
        <w:rPr>
          <w:sz w:val="12"/>
          <w:szCs w:val="12"/>
        </w:rPr>
      </w:pPr>
      <w:r w:rsidRPr="009E443B">
        <w:rPr>
          <w:sz w:val="12"/>
          <w:szCs w:val="12"/>
        </w:rPr>
        <w:t>Although the progressives have a less developed vision of how to implement retrenchment than the realists, they do provide some guideposts. Stephen Wertheim, a co-founder of the Quincy Institute, has called for bringing home many of the U.S. soldiers serving abroad, “leaving small forces to protect commercial sea lanes,” as part of an effort to “deprive presidents of the temptation to answer every problem with a violent solution.” He argues that U.S. allies may believe that the United States has been inflating regional threats and thus conclude that they do not need to increase their conventional or nuclear forces. Another progressive thinker, Peter Beinart, has argued that the United States should accept Chinese and Russian spheres of influence, a strategy that would include abandoning Taiwan.</w:t>
      </w:r>
    </w:p>
    <w:p w14:paraId="59B90119" w14:textId="77777777" w:rsidR="00E90FA3" w:rsidRPr="009E443B" w:rsidRDefault="00E90FA3" w:rsidP="00E90FA3">
      <w:pPr>
        <w:rPr>
          <w:sz w:val="12"/>
          <w:szCs w:val="12"/>
        </w:rPr>
      </w:pPr>
      <w:r w:rsidRPr="009E443B">
        <w:rPr>
          <w:sz w:val="12"/>
          <w:szCs w:val="12"/>
        </w:rPr>
        <w:t>IS LESS REALLY MORE?</w:t>
      </w:r>
    </w:p>
    <w:p w14:paraId="296C07D5" w14:textId="77777777" w:rsidR="00E90FA3" w:rsidRPr="00571C1A" w:rsidRDefault="00E90FA3" w:rsidP="00E90FA3">
      <w:pPr>
        <w:rPr>
          <w:rStyle w:val="StyleUnderline"/>
        </w:rPr>
      </w:pPr>
      <w:r w:rsidRPr="009E443B">
        <w:rPr>
          <w:sz w:val="16"/>
        </w:rPr>
        <w:t xml:space="preserve">The realists and the progressives arguing for </w:t>
      </w:r>
      <w:r w:rsidRPr="000C18BF">
        <w:rPr>
          <w:rStyle w:val="StyleUnderline"/>
          <w:highlight w:val="yellow"/>
        </w:rPr>
        <w:t>retrenchment</w:t>
      </w:r>
      <w:r w:rsidRPr="009E443B">
        <w:rPr>
          <w:sz w:val="16"/>
        </w:rPr>
        <w:t xml:space="preserve"> differ in their assumptions, logic, and intentions. The realists tend to be more pessimistic about the prospects for peace and frame their arguments in hardheaded terms, whereas the progressives downplay the consequences of American withdrawal and make a moral case against the current grand strategy. But they </w:t>
      </w:r>
      <w:r w:rsidRPr="00571C1A">
        <w:rPr>
          <w:rStyle w:val="StyleUnderline"/>
        </w:rPr>
        <w:t xml:space="preserve">share a common claim: that the United States would be better off if it dramatically reduced its global military footprint and security commitments. </w:t>
      </w:r>
    </w:p>
    <w:p w14:paraId="30753180" w14:textId="77777777" w:rsidR="00E90FA3" w:rsidRPr="009E443B" w:rsidRDefault="00E90FA3" w:rsidP="00E90FA3">
      <w:pPr>
        <w:rPr>
          <w:rStyle w:val="StyleUnderline"/>
        </w:rPr>
      </w:pPr>
      <w:r w:rsidRPr="00571C1A">
        <w:rPr>
          <w:rStyle w:val="Emphasis"/>
        </w:rPr>
        <w:t xml:space="preserve">This </w:t>
      </w:r>
      <w:r w:rsidRPr="000C18BF">
        <w:rPr>
          <w:rStyle w:val="Emphasis"/>
          <w:highlight w:val="yellow"/>
        </w:rPr>
        <w:t>is a false promise</w:t>
      </w:r>
      <w:r w:rsidRPr="00571C1A">
        <w:rPr>
          <w:rStyle w:val="Emphasis"/>
        </w:rPr>
        <w:t>, for a number of reasons</w:t>
      </w:r>
      <w:r w:rsidRPr="009E443B">
        <w:rPr>
          <w:sz w:val="16"/>
        </w:rPr>
        <w:t xml:space="preserve">. First, </w:t>
      </w:r>
      <w:r w:rsidRPr="00571C1A">
        <w:rPr>
          <w:rStyle w:val="StyleUnderline"/>
        </w:rPr>
        <w:t>retrenchment would worsen regional security</w:t>
      </w:r>
      <w:r w:rsidRPr="009E443B">
        <w:rPr>
          <w:sz w:val="16"/>
        </w:rPr>
        <w:t xml:space="preserve"> competition in Europe and Asia. The realists recognize that the U.S. military presence in Europe and Asia does dampen security competition, but they claim that it does so at too high a price—and one that, at any rate, should be paid by U.S. allies in the regions themselves. Although </w:t>
      </w:r>
      <w:r w:rsidRPr="000C18BF">
        <w:rPr>
          <w:rStyle w:val="StyleUnderline"/>
          <w:highlight w:val="yellow"/>
        </w:rPr>
        <w:t>pulling back would invite regional security competition</w:t>
      </w:r>
      <w:r w:rsidRPr="009E443B">
        <w:rPr>
          <w:sz w:val="16"/>
        </w:rPr>
        <w:t xml:space="preserve">, realist retrenchers admit, the United States could be safer in a more dangerous world because </w:t>
      </w:r>
      <w:r w:rsidRPr="009E443B">
        <w:rPr>
          <w:rStyle w:val="StyleUnderline"/>
        </w:rPr>
        <w:t>regional rivals</w:t>
      </w:r>
      <w:r w:rsidRPr="009E443B">
        <w:rPr>
          <w:sz w:val="16"/>
        </w:rPr>
        <w:t xml:space="preserve"> would </w:t>
      </w:r>
      <w:r w:rsidRPr="009E443B">
        <w:rPr>
          <w:rStyle w:val="StyleUnderline"/>
        </w:rPr>
        <w:t>check one another</w:t>
      </w:r>
      <w:r w:rsidRPr="009E443B">
        <w:rPr>
          <w:sz w:val="16"/>
        </w:rPr>
        <w:t xml:space="preserve">. This </w:t>
      </w:r>
      <w:r w:rsidRPr="009E443B">
        <w:rPr>
          <w:rStyle w:val="Emphasis"/>
        </w:rPr>
        <w:t>is a perilous gambit</w:t>
      </w:r>
      <w:r w:rsidRPr="009E443B">
        <w:rPr>
          <w:sz w:val="16"/>
        </w:rPr>
        <w:t xml:space="preserve">, however, </w:t>
      </w:r>
      <w:r w:rsidRPr="009E443B">
        <w:rPr>
          <w:rStyle w:val="StyleUnderline"/>
        </w:rPr>
        <w:t xml:space="preserve">because </w:t>
      </w:r>
      <w:r w:rsidRPr="000C18BF">
        <w:rPr>
          <w:rStyle w:val="StyleUnderline"/>
          <w:highlight w:val="yellow"/>
        </w:rPr>
        <w:t>regional conflicts</w:t>
      </w:r>
      <w:r w:rsidRPr="009E443B">
        <w:rPr>
          <w:rStyle w:val="StyleUnderline"/>
        </w:rPr>
        <w:t xml:space="preserve"> often end up implicating U.S. interests. They might</w:t>
      </w:r>
      <w:r w:rsidRPr="009E443B">
        <w:rPr>
          <w:sz w:val="16"/>
        </w:rPr>
        <w:t xml:space="preserve"> thus </w:t>
      </w:r>
      <w:r w:rsidRPr="000C18BF">
        <w:rPr>
          <w:rStyle w:val="StyleUnderline"/>
          <w:highlight w:val="yellow"/>
        </w:rPr>
        <w:t>end up drawing the U</w:t>
      </w:r>
      <w:r w:rsidRPr="009E443B">
        <w:rPr>
          <w:rStyle w:val="StyleUnderline"/>
        </w:rPr>
        <w:t xml:space="preserve">nited </w:t>
      </w:r>
      <w:r w:rsidRPr="000C18BF">
        <w:rPr>
          <w:rStyle w:val="StyleUnderline"/>
          <w:highlight w:val="yellow"/>
        </w:rPr>
        <w:t>S</w:t>
      </w:r>
      <w:r w:rsidRPr="009E443B">
        <w:rPr>
          <w:rStyle w:val="StyleUnderline"/>
        </w:rPr>
        <w:t xml:space="preserve">tates </w:t>
      </w:r>
      <w:r w:rsidRPr="000C18BF">
        <w:rPr>
          <w:rStyle w:val="StyleUnderline"/>
          <w:highlight w:val="yellow"/>
        </w:rPr>
        <w:t>back in</w:t>
      </w:r>
      <w:r w:rsidRPr="009E443B">
        <w:rPr>
          <w:rStyle w:val="StyleUnderline"/>
        </w:rPr>
        <w:t xml:space="preserve"> after it has left</w:t>
      </w:r>
      <w:r w:rsidRPr="009E443B">
        <w:rPr>
          <w:sz w:val="16"/>
        </w:rPr>
        <w:t>—</w:t>
      </w:r>
      <w:r w:rsidRPr="000C18BF">
        <w:rPr>
          <w:rStyle w:val="Emphasis"/>
          <w:highlight w:val="yellow"/>
        </w:rPr>
        <w:t>resulting in a much more dangerous venture</w:t>
      </w:r>
      <w:r w:rsidRPr="009E443B">
        <w:rPr>
          <w:sz w:val="16"/>
        </w:rPr>
        <w:t xml:space="preserve"> than heading off the conflict in the first place by staying. Realist </w:t>
      </w:r>
      <w:r w:rsidRPr="009E443B">
        <w:rPr>
          <w:rStyle w:val="StyleUnderline"/>
        </w:rPr>
        <w:t xml:space="preserve">retrenchment reveals a hubris that the United States can control consequences and prevent crises from erupting into war. </w:t>
      </w:r>
    </w:p>
    <w:p w14:paraId="1AF8BB0B" w14:textId="77777777" w:rsidR="00E90FA3" w:rsidRPr="009E443B" w:rsidRDefault="00E90FA3" w:rsidP="00E90FA3">
      <w:pPr>
        <w:rPr>
          <w:rStyle w:val="Emphasis"/>
        </w:rPr>
      </w:pPr>
      <w:r w:rsidRPr="009E443B">
        <w:rPr>
          <w:rStyle w:val="StyleUnderline"/>
        </w:rPr>
        <w:t>A U.S. pullback</w:t>
      </w:r>
      <w:r w:rsidRPr="009E443B">
        <w:rPr>
          <w:sz w:val="16"/>
        </w:rPr>
        <w:t xml:space="preserve"> from Europe or Asia </w:t>
      </w:r>
      <w:r w:rsidRPr="009E443B">
        <w:rPr>
          <w:rStyle w:val="StyleUnderline"/>
        </w:rPr>
        <w:t>is more likely to</w:t>
      </w:r>
      <w:r w:rsidRPr="009E443B">
        <w:rPr>
          <w:sz w:val="16"/>
        </w:rPr>
        <w:t xml:space="preserve"> </w:t>
      </w:r>
      <w:r w:rsidRPr="009E443B">
        <w:rPr>
          <w:rStyle w:val="Emphasis"/>
        </w:rPr>
        <w:t>embolden regional powers.</w:t>
      </w:r>
    </w:p>
    <w:p w14:paraId="532C49AB" w14:textId="77777777" w:rsidR="00E90FA3" w:rsidRPr="009E443B" w:rsidRDefault="00E90FA3" w:rsidP="00E90FA3">
      <w:pPr>
        <w:rPr>
          <w:rStyle w:val="StyleUnderline"/>
        </w:rPr>
      </w:pPr>
      <w:r w:rsidRPr="009E443B">
        <w:rPr>
          <w:sz w:val="16"/>
        </w:rPr>
        <w:t xml:space="preserve">The progressives’ view of regional security is similarly flawed. These retrenchers reject the idea that regional security competition will intensify if the United States leaves. In fact, they argue, U.S. alliances often promote competition, as in the Middle East, where U.S. support for Saudi Arabia and the United Arab Emirates has emboldened those countries in their cold war with Iran. But this logic does not apply to Europe or Asia, where U.S. allies have behaved responsibly. </w:t>
      </w:r>
      <w:r w:rsidRPr="009E443B">
        <w:rPr>
          <w:rStyle w:val="StyleUnderline"/>
        </w:rPr>
        <w:t>A U</w:t>
      </w:r>
      <w:r w:rsidRPr="000C18BF">
        <w:rPr>
          <w:rStyle w:val="StyleUnderline"/>
          <w:highlight w:val="yellow"/>
        </w:rPr>
        <w:t>.S. pullback</w:t>
      </w:r>
      <w:r w:rsidRPr="009E443B">
        <w:rPr>
          <w:rStyle w:val="StyleUnderline"/>
        </w:rPr>
        <w:t xml:space="preserve"> from those places </w:t>
      </w:r>
      <w:r w:rsidRPr="000C18BF">
        <w:rPr>
          <w:rStyle w:val="StyleUnderline"/>
          <w:highlight w:val="yellow"/>
        </w:rPr>
        <w:t>is</w:t>
      </w:r>
      <w:r w:rsidRPr="009E443B">
        <w:rPr>
          <w:rStyle w:val="StyleUnderline"/>
        </w:rPr>
        <w:t xml:space="preserve"> more </w:t>
      </w:r>
      <w:r w:rsidRPr="000C18BF">
        <w:rPr>
          <w:rStyle w:val="StyleUnderline"/>
          <w:highlight w:val="yellow"/>
        </w:rPr>
        <w:t>likely to embolden</w:t>
      </w:r>
      <w:r w:rsidRPr="009E443B">
        <w:rPr>
          <w:rStyle w:val="StyleUnderline"/>
        </w:rPr>
        <w:t xml:space="preserve"> the </w:t>
      </w:r>
      <w:r w:rsidRPr="000C18BF">
        <w:rPr>
          <w:rStyle w:val="StyleUnderline"/>
          <w:highlight w:val="yellow"/>
        </w:rPr>
        <w:t>regional powers</w:t>
      </w:r>
      <w:r w:rsidRPr="000C18BF">
        <w:rPr>
          <w:sz w:val="16"/>
          <w:highlight w:val="yellow"/>
        </w:rPr>
        <w:t>.</w:t>
      </w:r>
      <w:r w:rsidRPr="009E443B">
        <w:rPr>
          <w:sz w:val="16"/>
        </w:rPr>
        <w:t xml:space="preserve"> Since 2008, </w:t>
      </w:r>
      <w:r w:rsidRPr="009E443B">
        <w:rPr>
          <w:rStyle w:val="StyleUnderline"/>
        </w:rPr>
        <w:t xml:space="preserve">Russia has invaded two of its neighbors that are not members of NATO, and if the Baltic states were no longer protected by a U.S. security guarantee, it is conceivable that </w:t>
      </w:r>
      <w:r w:rsidRPr="000C18BF">
        <w:rPr>
          <w:rStyle w:val="Emphasis"/>
          <w:highlight w:val="yellow"/>
        </w:rPr>
        <w:t>Russia would test</w:t>
      </w:r>
      <w:r w:rsidRPr="009E443B">
        <w:rPr>
          <w:rStyle w:val="Emphasis"/>
        </w:rPr>
        <w:t xml:space="preserve"> the boundaries </w:t>
      </w:r>
      <w:r w:rsidRPr="000C18BF">
        <w:rPr>
          <w:rStyle w:val="Emphasis"/>
          <w:highlight w:val="yellow"/>
        </w:rPr>
        <w:t>with gray-zone warfare</w:t>
      </w:r>
      <w:r w:rsidRPr="009E443B">
        <w:rPr>
          <w:sz w:val="16"/>
        </w:rPr>
        <w:t xml:space="preserve">. In East Asia, </w:t>
      </w:r>
      <w:r w:rsidRPr="009E443B">
        <w:rPr>
          <w:rStyle w:val="StyleUnderline"/>
        </w:rPr>
        <w:t>a U.S. withdrawal would force Japan to increase its defense capabilities and change its constitution to enable it to compete with China on its own, straining relations with South Korea.</w:t>
      </w:r>
    </w:p>
    <w:p w14:paraId="6513198F" w14:textId="77777777" w:rsidR="00E90FA3" w:rsidRPr="009E443B" w:rsidRDefault="00E90FA3" w:rsidP="00E90FA3">
      <w:pPr>
        <w:rPr>
          <w:sz w:val="16"/>
        </w:rPr>
      </w:pPr>
      <w:r w:rsidRPr="009E443B">
        <w:rPr>
          <w:rStyle w:val="StyleUnderline"/>
        </w:rPr>
        <w:t xml:space="preserve">The second problem with retrenchment involves </w:t>
      </w:r>
      <w:r w:rsidRPr="009E443B">
        <w:rPr>
          <w:rStyle w:val="Emphasis"/>
        </w:rPr>
        <w:t>nuclear proliferation</w:t>
      </w:r>
      <w:r w:rsidRPr="009E443B">
        <w:rPr>
          <w:sz w:val="16"/>
        </w:rPr>
        <w:t xml:space="preserve">. </w:t>
      </w:r>
      <w:r w:rsidRPr="000C18BF">
        <w:rPr>
          <w:rStyle w:val="StyleUnderline"/>
          <w:highlight w:val="yellow"/>
        </w:rPr>
        <w:t>If the United States pulled out</w:t>
      </w:r>
      <w:r w:rsidRPr="009E443B">
        <w:rPr>
          <w:rStyle w:val="StyleUnderline"/>
        </w:rPr>
        <w:t xml:space="preserve"> of NATO or ended its alliance with Japan</w:t>
      </w:r>
      <w:r w:rsidRPr="009E443B">
        <w:rPr>
          <w:sz w:val="16"/>
        </w:rPr>
        <w:t xml:space="preserve">, as many realist advocates of retrenchment recommend, some of its </w:t>
      </w:r>
      <w:r w:rsidRPr="000C18BF">
        <w:rPr>
          <w:rStyle w:val="StyleUnderline"/>
          <w:highlight w:val="yellow"/>
        </w:rPr>
        <w:t>allies</w:t>
      </w:r>
      <w:r w:rsidRPr="009E443B">
        <w:rPr>
          <w:rStyle w:val="StyleUnderline"/>
        </w:rPr>
        <w:t>, no longer protected by the U.S. nuclear umbrella</w:t>
      </w:r>
      <w:r w:rsidRPr="009E443B">
        <w:rPr>
          <w:sz w:val="16"/>
        </w:rPr>
        <w:t xml:space="preserve">, </w:t>
      </w:r>
      <w:r w:rsidRPr="000C18BF">
        <w:rPr>
          <w:rStyle w:val="Emphasis"/>
          <w:highlight w:val="yellow"/>
        </w:rPr>
        <w:t>would</w:t>
      </w:r>
      <w:r w:rsidRPr="009E443B">
        <w:rPr>
          <w:sz w:val="16"/>
        </w:rPr>
        <w:t xml:space="preserve"> be tempted to </w:t>
      </w:r>
      <w:r w:rsidRPr="000C18BF">
        <w:rPr>
          <w:rStyle w:val="Emphasis"/>
          <w:highlight w:val="yellow"/>
        </w:rPr>
        <w:t>acquire</w:t>
      </w:r>
      <w:r w:rsidRPr="000C18BF">
        <w:rPr>
          <w:sz w:val="16"/>
          <w:highlight w:val="yellow"/>
        </w:rPr>
        <w:t xml:space="preserve"> </w:t>
      </w:r>
      <w:r w:rsidRPr="000C18BF">
        <w:rPr>
          <w:rStyle w:val="Emphasis"/>
          <w:highlight w:val="yellow"/>
        </w:rPr>
        <w:t>nuclear weapons</w:t>
      </w:r>
      <w:r w:rsidRPr="009E443B">
        <w:rPr>
          <w:sz w:val="16"/>
        </w:rPr>
        <w:t xml:space="preserve"> of their own. Unlike the progressives for retrenchment, the realists are comfortable with that result, since they see deterrence as a stabilizing force. Most Americans are not so sanguine, and rightly so. </w:t>
      </w:r>
      <w:r w:rsidRPr="00097186">
        <w:rPr>
          <w:rStyle w:val="StyleUnderline"/>
        </w:rPr>
        <w:t xml:space="preserve">There are </w:t>
      </w:r>
      <w:r w:rsidRPr="000C18BF">
        <w:rPr>
          <w:rStyle w:val="StyleUnderline"/>
          <w:highlight w:val="yellow"/>
        </w:rPr>
        <w:t>good reasons to worry</w:t>
      </w:r>
      <w:r w:rsidRPr="009E443B">
        <w:rPr>
          <w:rStyle w:val="StyleUnderline"/>
        </w:rPr>
        <w:t xml:space="preserve"> about nuclear proliferation</w:t>
      </w:r>
      <w:r w:rsidRPr="009E443B">
        <w:rPr>
          <w:sz w:val="16"/>
        </w:rPr>
        <w:t xml:space="preserve">: </w:t>
      </w:r>
      <w:r w:rsidRPr="000C18BF">
        <w:rPr>
          <w:rStyle w:val="Emphasis"/>
          <w:highlight w:val="yellow"/>
        </w:rPr>
        <w:t>nuclear</w:t>
      </w:r>
      <w:r w:rsidRPr="009E443B">
        <w:rPr>
          <w:sz w:val="16"/>
        </w:rPr>
        <w:t xml:space="preserve"> materials could end up in the hands of </w:t>
      </w:r>
      <w:r w:rsidRPr="000C18BF">
        <w:rPr>
          <w:rStyle w:val="Emphasis"/>
          <w:highlight w:val="yellow"/>
        </w:rPr>
        <w:t>terrorists</w:t>
      </w:r>
      <w:r w:rsidRPr="009E443B">
        <w:rPr>
          <w:sz w:val="16"/>
        </w:rPr>
        <w:t xml:space="preserve">, states with less experience might be more prone to </w:t>
      </w:r>
      <w:r w:rsidRPr="009E443B">
        <w:rPr>
          <w:rStyle w:val="Emphasis"/>
        </w:rPr>
        <w:t xml:space="preserve">nuclear </w:t>
      </w:r>
      <w:r w:rsidRPr="000C18BF">
        <w:rPr>
          <w:rStyle w:val="Emphasis"/>
          <w:highlight w:val="yellow"/>
        </w:rPr>
        <w:t>accidents</w:t>
      </w:r>
      <w:r w:rsidRPr="009E443B">
        <w:rPr>
          <w:sz w:val="16"/>
        </w:rPr>
        <w:t xml:space="preserve">, and nuclear powers in close proximity have </w:t>
      </w:r>
      <w:r w:rsidRPr="000C18BF">
        <w:rPr>
          <w:rStyle w:val="Emphasis"/>
          <w:highlight w:val="yellow"/>
        </w:rPr>
        <w:t>shorter response times</w:t>
      </w:r>
      <w:r w:rsidRPr="009E443B">
        <w:rPr>
          <w:sz w:val="16"/>
        </w:rPr>
        <w:t xml:space="preserve"> </w:t>
      </w:r>
      <w:r w:rsidRPr="009E443B">
        <w:rPr>
          <w:rStyle w:val="StyleUnderline"/>
        </w:rPr>
        <w:t>and thus</w:t>
      </w:r>
      <w:r w:rsidRPr="009E443B">
        <w:rPr>
          <w:sz w:val="16"/>
        </w:rPr>
        <w:t xml:space="preserve"> </w:t>
      </w:r>
      <w:r w:rsidRPr="000C18BF">
        <w:rPr>
          <w:rStyle w:val="Emphasis"/>
          <w:highlight w:val="yellow"/>
        </w:rPr>
        <w:t>conflicts</w:t>
      </w:r>
      <w:r w:rsidRPr="009E443B">
        <w:rPr>
          <w:sz w:val="16"/>
        </w:rPr>
        <w:t xml:space="preserve"> among them have a greater chance of </w:t>
      </w:r>
      <w:r w:rsidRPr="000C18BF">
        <w:rPr>
          <w:rStyle w:val="Emphasis"/>
          <w:highlight w:val="yellow"/>
        </w:rPr>
        <w:t>spiraling into escalation</w:t>
      </w:r>
      <w:r w:rsidRPr="000C18BF">
        <w:rPr>
          <w:sz w:val="16"/>
          <w:highlight w:val="yellow"/>
        </w:rPr>
        <w:t>.</w:t>
      </w:r>
    </w:p>
    <w:p w14:paraId="28C86721" w14:textId="77777777" w:rsidR="00E90FA3" w:rsidRPr="009E443B" w:rsidRDefault="00E90FA3" w:rsidP="00E90FA3">
      <w:pPr>
        <w:rPr>
          <w:rStyle w:val="StyleUnderline"/>
        </w:rPr>
      </w:pPr>
      <w:r w:rsidRPr="009E443B">
        <w:rPr>
          <w:rStyle w:val="StyleUnderline"/>
        </w:rPr>
        <w:t xml:space="preserve">Third, </w:t>
      </w:r>
      <w:r w:rsidRPr="000C18BF">
        <w:rPr>
          <w:rStyle w:val="StyleUnderline"/>
          <w:highlight w:val="yellow"/>
        </w:rPr>
        <w:t xml:space="preserve">retrenchment would </w:t>
      </w:r>
      <w:r w:rsidRPr="000C18BF">
        <w:rPr>
          <w:rStyle w:val="Emphasis"/>
          <w:highlight w:val="yellow"/>
        </w:rPr>
        <w:t>heighten nationalism</w:t>
      </w:r>
      <w:r w:rsidRPr="009E443B">
        <w:rPr>
          <w:rStyle w:val="Emphasis"/>
        </w:rPr>
        <w:t xml:space="preserve"> and xenophobia</w:t>
      </w:r>
      <w:r w:rsidRPr="009E443B">
        <w:rPr>
          <w:sz w:val="16"/>
        </w:rPr>
        <w:t xml:space="preserve">. In Europe, a U.S. withdrawal would send the message that every country must fend for itself. It would therefore empower the far-right groups already making this claim—such as the Alternative for Germany, the League in Italy, and the National Front in France—while undermining the centrist democratic leaders there who told their populations that they could rely on the United States and NATO. As a result, </w:t>
      </w:r>
      <w:r w:rsidRPr="009E443B">
        <w:rPr>
          <w:rStyle w:val="StyleUnderline"/>
        </w:rPr>
        <w:t xml:space="preserve">Washington would lose leverage over the domestic </w:t>
      </w:r>
      <w:r w:rsidRPr="00097186">
        <w:rPr>
          <w:rStyle w:val="StyleUnderline"/>
        </w:rPr>
        <w:t>politics of individual allies, particularly younger and more fragile democracies</w:t>
      </w:r>
      <w:r w:rsidRPr="00097186">
        <w:rPr>
          <w:sz w:val="16"/>
        </w:rPr>
        <w:t xml:space="preserve"> such as Poland. And since </w:t>
      </w:r>
      <w:r w:rsidRPr="00097186">
        <w:rPr>
          <w:rStyle w:val="StyleUnderline"/>
        </w:rPr>
        <w:t>these nationalist populist groups are almost always protectionist, retrenchment</w:t>
      </w:r>
      <w:r w:rsidRPr="009E443B">
        <w:rPr>
          <w:rStyle w:val="StyleUnderline"/>
        </w:rPr>
        <w:t xml:space="preserve"> </w:t>
      </w:r>
      <w:r w:rsidRPr="000C18BF">
        <w:rPr>
          <w:rStyle w:val="StyleUnderline"/>
          <w:highlight w:val="yellow"/>
        </w:rPr>
        <w:t xml:space="preserve">would </w:t>
      </w:r>
      <w:r w:rsidRPr="000C18BF">
        <w:rPr>
          <w:rStyle w:val="Emphasis"/>
          <w:highlight w:val="yellow"/>
        </w:rPr>
        <w:t>damage U.S. economic interests</w:t>
      </w:r>
      <w:r w:rsidRPr="000C18BF">
        <w:rPr>
          <w:sz w:val="16"/>
          <w:highlight w:val="yellow"/>
        </w:rPr>
        <w:t>,</w:t>
      </w:r>
      <w:r w:rsidRPr="009E443B">
        <w:rPr>
          <w:sz w:val="16"/>
        </w:rPr>
        <w:t xml:space="preserve"> as well. Even more alarming, </w:t>
      </w:r>
      <w:r w:rsidRPr="009E443B">
        <w:rPr>
          <w:rStyle w:val="StyleUnderline"/>
        </w:rPr>
        <w:t>many of the right-wing nationalists that retrenchment would empower have called for greater accommodation of China and Russia.</w:t>
      </w:r>
    </w:p>
    <w:p w14:paraId="2B293136" w14:textId="77777777" w:rsidR="00E90FA3" w:rsidRPr="009E443B" w:rsidRDefault="00E90FA3" w:rsidP="00E90FA3">
      <w:pPr>
        <w:rPr>
          <w:sz w:val="16"/>
        </w:rPr>
      </w:pPr>
      <w:r w:rsidRPr="009E443B">
        <w:rPr>
          <w:rStyle w:val="StyleUnderline"/>
        </w:rPr>
        <w:t xml:space="preserve">A fourth problem concerns regional stability after global retrenchment. The </w:t>
      </w:r>
      <w:r w:rsidRPr="000C18BF">
        <w:rPr>
          <w:rStyle w:val="StyleUnderline"/>
          <w:highlight w:val="yellow"/>
        </w:rPr>
        <w:t>most likely</w:t>
      </w:r>
      <w:r w:rsidRPr="009E443B">
        <w:rPr>
          <w:rStyle w:val="StyleUnderline"/>
        </w:rPr>
        <w:t xml:space="preserve"> end</w:t>
      </w:r>
      <w:r w:rsidRPr="009E443B">
        <w:rPr>
          <w:sz w:val="16"/>
        </w:rPr>
        <w:t xml:space="preserve"> state is a spheres-of-influence system, </w:t>
      </w:r>
      <w:r w:rsidRPr="009E443B">
        <w:rPr>
          <w:rStyle w:val="StyleUnderline"/>
        </w:rPr>
        <w:t xml:space="preserve">whereby </w:t>
      </w:r>
      <w:r w:rsidRPr="000C18BF">
        <w:rPr>
          <w:rStyle w:val="Emphasis"/>
          <w:highlight w:val="yellow"/>
        </w:rPr>
        <w:t>China and Russia dominate their neighbors</w:t>
      </w:r>
      <w:r w:rsidRPr="009E443B">
        <w:rPr>
          <w:sz w:val="16"/>
        </w:rPr>
        <w:t xml:space="preserve">, but </w:t>
      </w:r>
      <w:r w:rsidRPr="000C18BF">
        <w:rPr>
          <w:rStyle w:val="StyleUnderline"/>
          <w:highlight w:val="yellow"/>
        </w:rPr>
        <w:t xml:space="preserve">such an order is </w:t>
      </w:r>
      <w:r w:rsidRPr="000C18BF">
        <w:rPr>
          <w:rStyle w:val="Emphasis"/>
          <w:highlight w:val="yellow"/>
        </w:rPr>
        <w:t>inherently unstable</w:t>
      </w:r>
      <w:r w:rsidRPr="009E443B">
        <w:rPr>
          <w:rStyle w:val="Emphasis"/>
        </w:rPr>
        <w:t>.</w:t>
      </w:r>
      <w:r w:rsidRPr="009E443B">
        <w:rPr>
          <w:sz w:val="16"/>
        </w:rPr>
        <w:t xml:space="preserve"> The lines of demarcation for such spheres tend to be unclear, and there is no guarantee that China and Russia will not seek to move them outward over time. Moreover, </w:t>
      </w:r>
      <w:r w:rsidRPr="009E443B">
        <w:rPr>
          <w:rStyle w:val="StyleUnderline"/>
        </w:rPr>
        <w:t>the United States cannot simply grant other major powers a sphere of influence</w:t>
      </w:r>
      <w:r w:rsidRPr="009E443B">
        <w:rPr>
          <w:sz w:val="16"/>
        </w:rPr>
        <w:t xml:space="preserve">—the countries that would fall into those realms have agency, too. </w:t>
      </w:r>
      <w:r w:rsidRPr="009E443B">
        <w:rPr>
          <w:rStyle w:val="StyleUnderline"/>
        </w:rPr>
        <w:t>If the United States ceded Taiwan to China</w:t>
      </w:r>
      <w:r w:rsidRPr="009E443B">
        <w:rPr>
          <w:sz w:val="16"/>
        </w:rPr>
        <w:t xml:space="preserve">, for example, </w:t>
      </w:r>
      <w:r w:rsidRPr="009E443B">
        <w:rPr>
          <w:rStyle w:val="StyleUnderline"/>
        </w:rPr>
        <w:t>the Taiwanese people could say no</w:t>
      </w:r>
      <w:r w:rsidRPr="009E443B">
        <w:rPr>
          <w:sz w:val="16"/>
        </w:rPr>
        <w:t xml:space="preserve">. The current U.S. policy toward the country is working and may be sustainable. </w:t>
      </w:r>
      <w:r w:rsidRPr="009E443B">
        <w:rPr>
          <w:rStyle w:val="StyleUnderline"/>
        </w:rPr>
        <w:t xml:space="preserve">Withdrawing support from Taiwan against its will </w:t>
      </w:r>
      <w:r w:rsidRPr="000C18BF">
        <w:rPr>
          <w:rStyle w:val="StyleUnderline"/>
          <w:highlight w:val="yellow"/>
        </w:rPr>
        <w:t xml:space="preserve">would </w:t>
      </w:r>
      <w:r w:rsidRPr="000C18BF">
        <w:rPr>
          <w:rStyle w:val="Emphasis"/>
          <w:highlight w:val="yellow"/>
        </w:rPr>
        <w:t>plunge cross-strait</w:t>
      </w:r>
      <w:r w:rsidRPr="009E443B">
        <w:rPr>
          <w:rStyle w:val="Emphasis"/>
        </w:rPr>
        <w:t xml:space="preserve"> relations </w:t>
      </w:r>
      <w:r w:rsidRPr="000C18BF">
        <w:rPr>
          <w:rStyle w:val="Emphasis"/>
          <w:highlight w:val="yellow"/>
        </w:rPr>
        <w:t>into chaos</w:t>
      </w:r>
      <w:r w:rsidRPr="009E443B">
        <w:rPr>
          <w:rStyle w:val="StyleUnderline"/>
        </w:rPr>
        <w:t>.</w:t>
      </w:r>
      <w:r w:rsidRPr="009E443B">
        <w:rPr>
          <w:sz w:val="16"/>
        </w:rPr>
        <w:t xml:space="preserve"> </w:t>
      </w:r>
      <w:r w:rsidRPr="009E443B">
        <w:rPr>
          <w:rStyle w:val="StyleUnderline"/>
        </w:rPr>
        <w:t>The entire idea of letting regional powers have their own spheres of influence has an imperial air that is at odds with modern principles of sovereignty and international law.</w:t>
      </w:r>
    </w:p>
    <w:p w14:paraId="66519E63" w14:textId="77777777" w:rsidR="00E90FA3" w:rsidRDefault="00E90FA3" w:rsidP="00E90FA3"/>
    <w:p w14:paraId="64361786" w14:textId="1F1809B8" w:rsidR="00E90FA3" w:rsidRDefault="00F703E0" w:rsidP="00E90FA3">
      <w:pPr>
        <w:pStyle w:val="Heading3"/>
      </w:pPr>
      <w:r>
        <w:t xml:space="preserve">1NC --- </w:t>
      </w:r>
      <w:r w:rsidR="00E90FA3">
        <w:t>Warming</w:t>
      </w:r>
      <w:r>
        <w:t xml:space="preserve"> Impact</w:t>
      </w:r>
    </w:p>
    <w:p w14:paraId="0A316E89" w14:textId="77777777" w:rsidR="00E90FA3" w:rsidRDefault="00E90FA3" w:rsidP="00E90FA3"/>
    <w:p w14:paraId="256A451A" w14:textId="217E15E1" w:rsidR="00E90FA3" w:rsidRDefault="00E90FA3" w:rsidP="00E90FA3">
      <w:pPr>
        <w:pStyle w:val="Heading4"/>
      </w:pPr>
      <w:r>
        <w:t xml:space="preserve">Trump win pushes us past climate tipping points </w:t>
      </w:r>
      <w:r w:rsidR="00DD4892">
        <w:t xml:space="preserve">--- Extinction </w:t>
      </w:r>
      <w:r>
        <w:t>--- defense is wrong</w:t>
      </w:r>
    </w:p>
    <w:p w14:paraId="78E9CD49" w14:textId="77777777" w:rsidR="00E90FA3" w:rsidRPr="00545E15" w:rsidRDefault="00E90FA3" w:rsidP="00E90FA3">
      <w:r w:rsidRPr="00545E15">
        <w:rPr>
          <w:rStyle w:val="Style13ptBold"/>
        </w:rPr>
        <w:t>Dembicki 20</w:t>
      </w:r>
      <w:r>
        <w:t xml:space="preserve"> --- Geoff Dembicki, Vancouver-based journalist and climate reporter, “Here's Exactly How a Trump 2020 Win Would Spark a Nightmare Climate Scenario”, Vice Feb 12</w:t>
      </w:r>
      <w:r w:rsidRPr="00545E15">
        <w:rPr>
          <w:vertAlign w:val="superscript"/>
        </w:rPr>
        <w:t>th</w:t>
      </w:r>
      <w:r>
        <w:t xml:space="preserve"> 2020, </w:t>
      </w:r>
      <w:hyperlink r:id="rId13" w:history="1">
        <w:r w:rsidRPr="00276013">
          <w:rPr>
            <w:rStyle w:val="Hyperlink"/>
          </w:rPr>
          <w:t>https://www.vice.com/en_us/article/bvg7yz/heres-exactly-how-a-trump-2020-win-would-spark-a-nightmare-climate-scenario?utm_source=vicefbus&amp;fbclid=IwAR2N0M7MzQBTZRwadZ8FETVRA-Q_0BbHKKqa9sZyNL_GO2IJW__G8Zmmg9Q</w:t>
        </w:r>
      </w:hyperlink>
      <w:r>
        <w:t xml:space="preserve"> (BJN) </w:t>
      </w:r>
    </w:p>
    <w:p w14:paraId="3C75575D" w14:textId="77777777" w:rsidR="00E90FA3" w:rsidRDefault="00E90FA3" w:rsidP="00E90FA3">
      <w:pPr>
        <w:rPr>
          <w:sz w:val="14"/>
        </w:rPr>
      </w:pPr>
      <w:r w:rsidRPr="00F55756">
        <w:rPr>
          <w:rStyle w:val="StyleUnderline"/>
        </w:rPr>
        <w:t>Let’s say</w:t>
      </w:r>
      <w:r w:rsidRPr="00545E15">
        <w:rPr>
          <w:sz w:val="14"/>
        </w:rPr>
        <w:t xml:space="preserve"> Donald </w:t>
      </w:r>
      <w:r w:rsidRPr="000C18BF">
        <w:rPr>
          <w:rStyle w:val="StyleUnderline"/>
          <w:highlight w:val="yellow"/>
        </w:rPr>
        <w:t>Trump wins</w:t>
      </w:r>
      <w:r w:rsidRPr="00545E15">
        <w:rPr>
          <w:sz w:val="14"/>
        </w:rPr>
        <w:t xml:space="preserve"> the election in 2020. </w:t>
      </w:r>
      <w:r w:rsidRPr="00D81F34">
        <w:rPr>
          <w:rStyle w:val="StyleUnderline"/>
        </w:rPr>
        <w:t xml:space="preserve">There’s no doubt </w:t>
      </w:r>
      <w:r w:rsidRPr="00F55756">
        <w:rPr>
          <w:rStyle w:val="StyleUnderline"/>
        </w:rPr>
        <w:t xml:space="preserve">some </w:t>
      </w:r>
      <w:r w:rsidRPr="000C18BF">
        <w:rPr>
          <w:rStyle w:val="StyleUnderline"/>
          <w:highlight w:val="yellow"/>
        </w:rPr>
        <w:t>climate advocates</w:t>
      </w:r>
      <w:r w:rsidRPr="00F55756">
        <w:rPr>
          <w:rStyle w:val="StyleUnderline"/>
        </w:rPr>
        <w:t xml:space="preserve"> will </w:t>
      </w:r>
      <w:r w:rsidRPr="000C18BF">
        <w:rPr>
          <w:rStyle w:val="StyleUnderline"/>
          <w:highlight w:val="yellow"/>
        </w:rPr>
        <w:t>try to put</w:t>
      </w:r>
      <w:r w:rsidRPr="00F55756">
        <w:rPr>
          <w:rStyle w:val="StyleUnderline"/>
        </w:rPr>
        <w:t xml:space="preserve"> an optimistic </w:t>
      </w:r>
      <w:r w:rsidRPr="000C18BF">
        <w:rPr>
          <w:rStyle w:val="StyleUnderline"/>
          <w:highlight w:val="yellow"/>
        </w:rPr>
        <w:t>spin on it</w:t>
      </w:r>
      <w:r w:rsidRPr="00F55756">
        <w:rPr>
          <w:sz w:val="14"/>
        </w:rPr>
        <w:t xml:space="preserve">—just like they did when he first won in 2016. </w:t>
      </w:r>
      <w:r w:rsidRPr="000C18BF">
        <w:rPr>
          <w:rStyle w:val="StyleUnderline"/>
          <w:highlight w:val="yellow"/>
        </w:rPr>
        <w:t>Renewable energy is getting cheaper</w:t>
      </w:r>
      <w:r w:rsidRPr="00F55756">
        <w:rPr>
          <w:sz w:val="14"/>
        </w:rPr>
        <w:t xml:space="preserve"> all the time, </w:t>
      </w:r>
      <w:r w:rsidRPr="00F55756">
        <w:rPr>
          <w:rStyle w:val="StyleUnderline"/>
        </w:rPr>
        <w:t xml:space="preserve">they’ll argue. </w:t>
      </w:r>
      <w:r w:rsidRPr="000C18BF">
        <w:rPr>
          <w:rStyle w:val="StyleUnderline"/>
          <w:highlight w:val="yellow"/>
        </w:rPr>
        <w:t>Investors are moving</w:t>
      </w:r>
      <w:r w:rsidRPr="00F55756">
        <w:rPr>
          <w:rStyle w:val="StyleUnderline"/>
        </w:rPr>
        <w:t xml:space="preserve"> rapidly </w:t>
      </w:r>
      <w:r w:rsidRPr="000C18BF">
        <w:rPr>
          <w:rStyle w:val="StyleUnderline"/>
          <w:highlight w:val="yellow"/>
        </w:rPr>
        <w:t>away from fossil fuels.</w:t>
      </w:r>
      <w:r w:rsidRPr="00F55756">
        <w:rPr>
          <w:rStyle w:val="StyleUnderline"/>
        </w:rPr>
        <w:t xml:space="preserve"> The</w:t>
      </w:r>
      <w:r w:rsidRPr="00D81F34">
        <w:rPr>
          <w:rStyle w:val="StyleUnderline"/>
        </w:rPr>
        <w:t xml:space="preserve"> </w:t>
      </w:r>
      <w:r w:rsidRPr="000C18BF">
        <w:rPr>
          <w:rStyle w:val="StyleUnderline"/>
          <w:highlight w:val="yellow"/>
        </w:rPr>
        <w:t>E</w:t>
      </w:r>
      <w:r w:rsidRPr="00545E15">
        <w:rPr>
          <w:sz w:val="14"/>
        </w:rPr>
        <w:t xml:space="preserve">uropean </w:t>
      </w:r>
      <w:r w:rsidRPr="000C18BF">
        <w:rPr>
          <w:rStyle w:val="StyleUnderline"/>
          <w:highlight w:val="yellow"/>
        </w:rPr>
        <w:t>U</w:t>
      </w:r>
      <w:r w:rsidRPr="00545E15">
        <w:rPr>
          <w:sz w:val="14"/>
        </w:rPr>
        <w:t xml:space="preserve">nion </w:t>
      </w:r>
      <w:r w:rsidRPr="000C18BF">
        <w:rPr>
          <w:rStyle w:val="StyleUnderline"/>
          <w:highlight w:val="yellow"/>
        </w:rPr>
        <w:t>and China are stepping up</w:t>
      </w:r>
      <w:r w:rsidRPr="00545E15">
        <w:rPr>
          <w:sz w:val="14"/>
        </w:rPr>
        <w:t xml:space="preserve"> to solve the emergency. And </w:t>
      </w:r>
      <w:r w:rsidRPr="000C18BF">
        <w:rPr>
          <w:rStyle w:val="StyleUnderline"/>
          <w:highlight w:val="yellow"/>
        </w:rPr>
        <w:t>so are</w:t>
      </w:r>
      <w:r w:rsidRPr="00545E15">
        <w:rPr>
          <w:sz w:val="14"/>
        </w:rPr>
        <w:t xml:space="preserve"> U.S. </w:t>
      </w:r>
      <w:r w:rsidRPr="000C18BF">
        <w:rPr>
          <w:rStyle w:val="StyleUnderline"/>
          <w:highlight w:val="yellow"/>
        </w:rPr>
        <w:t>states</w:t>
      </w:r>
      <w:r w:rsidRPr="00545E15">
        <w:rPr>
          <w:rStyle w:val="StyleUnderline"/>
        </w:rPr>
        <w:t xml:space="preserve"> and cities.</w:t>
      </w:r>
      <w:r w:rsidRPr="00545E15">
        <w:rPr>
          <w:sz w:val="14"/>
        </w:rPr>
        <w:t xml:space="preserve"> Young people are becoming a political force to be reckoned with. </w:t>
      </w:r>
      <w:r w:rsidRPr="000C18BF">
        <w:rPr>
          <w:rStyle w:val="StyleUnderline"/>
          <w:highlight w:val="yellow"/>
        </w:rPr>
        <w:t>All of this</w:t>
      </w:r>
      <w:r w:rsidRPr="00545E15">
        <w:rPr>
          <w:sz w:val="14"/>
        </w:rPr>
        <w:t xml:space="preserve"> was true four years ago, and </w:t>
      </w:r>
      <w:r w:rsidRPr="000C18BF">
        <w:rPr>
          <w:rStyle w:val="StyleUnderline"/>
          <w:highlight w:val="yellow"/>
        </w:rPr>
        <w:t>will</w:t>
      </w:r>
      <w:r w:rsidRPr="00545E15">
        <w:rPr>
          <w:rStyle w:val="StyleUnderline"/>
        </w:rPr>
        <w:t xml:space="preserve"> continue to </w:t>
      </w:r>
      <w:r w:rsidRPr="000C18BF">
        <w:rPr>
          <w:rStyle w:val="StyleUnderline"/>
          <w:highlight w:val="yellow"/>
        </w:rPr>
        <w:t>be accurate</w:t>
      </w:r>
      <w:r w:rsidRPr="00545E15">
        <w:rPr>
          <w:sz w:val="14"/>
        </w:rPr>
        <w:t xml:space="preserve"> if Trump begins a second term. </w:t>
      </w:r>
      <w:r w:rsidRPr="000C18BF">
        <w:rPr>
          <w:rStyle w:val="Emphasis"/>
          <w:highlight w:val="yellow"/>
        </w:rPr>
        <w:t xml:space="preserve">But none of it will change </w:t>
      </w:r>
      <w:r w:rsidRPr="00F55756">
        <w:rPr>
          <w:rStyle w:val="Emphasis"/>
        </w:rPr>
        <w:t xml:space="preserve">a horrifying </w:t>
      </w:r>
      <w:r w:rsidRPr="000C18BF">
        <w:rPr>
          <w:rStyle w:val="Emphasis"/>
          <w:highlight w:val="yellow"/>
        </w:rPr>
        <w:t>reality</w:t>
      </w:r>
      <w:r w:rsidRPr="00545E15">
        <w:rPr>
          <w:sz w:val="14"/>
        </w:rPr>
        <w:t xml:space="preserve">: </w:t>
      </w:r>
      <w:r w:rsidRPr="000C18BF">
        <w:rPr>
          <w:rStyle w:val="StyleUnderline"/>
          <w:highlight w:val="yellow"/>
        </w:rPr>
        <w:t>a re-elected</w:t>
      </w:r>
      <w:r w:rsidRPr="00545E15">
        <w:rPr>
          <w:rStyle w:val="StyleUnderline"/>
        </w:rPr>
        <w:t xml:space="preserve"> and </w:t>
      </w:r>
      <w:r w:rsidRPr="000C18BF">
        <w:rPr>
          <w:rStyle w:val="StyleUnderline"/>
          <w:highlight w:val="yellow"/>
        </w:rPr>
        <w:t>emboldened Trump</w:t>
      </w:r>
      <w:r w:rsidRPr="000C18BF">
        <w:rPr>
          <w:sz w:val="14"/>
          <w:highlight w:val="yellow"/>
        </w:rPr>
        <w:t xml:space="preserve"> </w:t>
      </w:r>
      <w:r w:rsidRPr="000C18BF">
        <w:rPr>
          <w:rStyle w:val="Emphasis"/>
          <w:highlight w:val="yellow"/>
        </w:rPr>
        <w:t>would</w:t>
      </w:r>
      <w:r w:rsidRPr="00545E15">
        <w:rPr>
          <w:sz w:val="14"/>
        </w:rPr>
        <w:t xml:space="preserve"> likely </w:t>
      </w:r>
      <w:r w:rsidRPr="000C18BF">
        <w:rPr>
          <w:rStyle w:val="Emphasis"/>
          <w:highlight w:val="yellow"/>
        </w:rPr>
        <w:t>destroy the world’s</w:t>
      </w:r>
      <w:r w:rsidRPr="00545E15">
        <w:rPr>
          <w:rStyle w:val="Emphasis"/>
        </w:rPr>
        <w:t xml:space="preserve"> best-case outcome on </w:t>
      </w:r>
      <w:r w:rsidRPr="000C18BF">
        <w:rPr>
          <w:rStyle w:val="Emphasis"/>
          <w:highlight w:val="yellow"/>
        </w:rPr>
        <w:t>climate</w:t>
      </w:r>
      <w:r w:rsidRPr="00545E15">
        <w:rPr>
          <w:rStyle w:val="Emphasis"/>
        </w:rPr>
        <w:t xml:space="preserve"> change</w:t>
      </w:r>
      <w:r w:rsidRPr="00545E15">
        <w:rPr>
          <w:sz w:val="14"/>
        </w:rPr>
        <w:t xml:space="preserve">, and potentially </w:t>
      </w:r>
      <w:r w:rsidRPr="000C18BF">
        <w:rPr>
          <w:rStyle w:val="StyleUnderline"/>
          <w:highlight w:val="yellow"/>
        </w:rPr>
        <w:t>send us hurtling towards</w:t>
      </w:r>
      <w:r w:rsidRPr="00545E15">
        <w:rPr>
          <w:rStyle w:val="StyleUnderline"/>
        </w:rPr>
        <w:t xml:space="preserve"> a </w:t>
      </w:r>
      <w:r w:rsidRPr="000C18BF">
        <w:rPr>
          <w:rStyle w:val="Emphasis"/>
          <w:highlight w:val="yellow"/>
        </w:rPr>
        <w:t>worst-case scenario.</w:t>
      </w:r>
      <w:r w:rsidRPr="000C18BF">
        <w:rPr>
          <w:sz w:val="14"/>
          <w:highlight w:val="yellow"/>
        </w:rPr>
        <w:t xml:space="preserve"> </w:t>
      </w:r>
      <w:r w:rsidRPr="000C18BF">
        <w:rPr>
          <w:rStyle w:val="StyleUnderline"/>
          <w:highlight w:val="yellow"/>
        </w:rPr>
        <w:t>His second term</w:t>
      </w:r>
      <w:r w:rsidRPr="00545E15">
        <w:rPr>
          <w:rStyle w:val="StyleUnderline"/>
        </w:rPr>
        <w:t xml:space="preserve"> could </w:t>
      </w:r>
      <w:r w:rsidRPr="000C18BF">
        <w:rPr>
          <w:rStyle w:val="StyleUnderline"/>
          <w:highlight w:val="yellow"/>
        </w:rPr>
        <w:t>result in</w:t>
      </w:r>
      <w:r w:rsidRPr="00545E15">
        <w:rPr>
          <w:rStyle w:val="StyleUnderline"/>
        </w:rPr>
        <w:t xml:space="preserve"> global </w:t>
      </w:r>
      <w:r w:rsidRPr="000C18BF">
        <w:rPr>
          <w:rStyle w:val="StyleUnderline"/>
          <w:highlight w:val="yellow"/>
        </w:rPr>
        <w:t>temp</w:t>
      </w:r>
      <w:r w:rsidRPr="00545E15">
        <w:rPr>
          <w:rStyle w:val="StyleUnderline"/>
        </w:rPr>
        <w:t xml:space="preserve">eratures </w:t>
      </w:r>
      <w:r w:rsidRPr="000C18BF">
        <w:rPr>
          <w:rStyle w:val="Emphasis"/>
          <w:highlight w:val="yellow"/>
        </w:rPr>
        <w:t>roaring past</w:t>
      </w:r>
      <w:r w:rsidRPr="00545E15">
        <w:rPr>
          <w:rStyle w:val="Emphasis"/>
        </w:rPr>
        <w:t xml:space="preserve"> 1.5 degrees</w:t>
      </w:r>
      <w:r w:rsidRPr="00545E15">
        <w:rPr>
          <w:sz w:val="14"/>
        </w:rPr>
        <w:t xml:space="preserve"> Celsius, </w:t>
      </w:r>
      <w:r w:rsidRPr="000C18BF">
        <w:rPr>
          <w:rStyle w:val="StyleUnderline"/>
          <w:highlight w:val="yellow"/>
        </w:rPr>
        <w:t>the danger line</w:t>
      </w:r>
      <w:r w:rsidRPr="00545E15">
        <w:rPr>
          <w:rStyle w:val="StyleUnderline"/>
        </w:rPr>
        <w:t xml:space="preserve"> i</w:t>
      </w:r>
      <w:r w:rsidRPr="00545E15">
        <w:rPr>
          <w:sz w:val="14"/>
        </w:rPr>
        <w:t xml:space="preserve">dentified in the devastating United Nations climate report from 2018, </w:t>
      </w:r>
      <w:r w:rsidRPr="00545E15">
        <w:rPr>
          <w:rStyle w:val="StyleUnderline"/>
        </w:rPr>
        <w:t xml:space="preserve">beyond which forests, croplands, freshwater sources and other natural </w:t>
      </w:r>
      <w:r w:rsidRPr="000C18BF">
        <w:rPr>
          <w:rStyle w:val="StyleUnderline"/>
          <w:highlight w:val="yellow"/>
        </w:rPr>
        <w:t xml:space="preserve">systems that </w:t>
      </w:r>
      <w:r w:rsidRPr="000C18BF">
        <w:rPr>
          <w:rStyle w:val="Emphasis"/>
          <w:highlight w:val="yellow"/>
        </w:rPr>
        <w:t>support human life</w:t>
      </w:r>
      <w:r w:rsidRPr="000C18BF">
        <w:rPr>
          <w:sz w:val="14"/>
          <w:highlight w:val="yellow"/>
        </w:rPr>
        <w:t xml:space="preserve"> </w:t>
      </w:r>
      <w:r w:rsidRPr="000C18BF">
        <w:rPr>
          <w:rStyle w:val="StyleUnderline"/>
          <w:highlight w:val="yellow"/>
        </w:rPr>
        <w:t xml:space="preserve">could be </w:t>
      </w:r>
      <w:r w:rsidRPr="000C18BF">
        <w:rPr>
          <w:rStyle w:val="Emphasis"/>
          <w:highlight w:val="yellow"/>
        </w:rPr>
        <w:t>irreversibly transformed</w:t>
      </w:r>
      <w:r w:rsidRPr="000C18BF">
        <w:rPr>
          <w:sz w:val="14"/>
          <w:highlight w:val="yellow"/>
        </w:rPr>
        <w:t xml:space="preserve">. </w:t>
      </w:r>
      <w:r w:rsidRPr="000C18BF">
        <w:rPr>
          <w:rStyle w:val="StyleUnderline"/>
          <w:highlight w:val="yellow"/>
        </w:rPr>
        <w:t>We would</w:t>
      </w:r>
      <w:r w:rsidRPr="00545E15">
        <w:rPr>
          <w:sz w:val="14"/>
        </w:rPr>
        <w:t xml:space="preserve"> also </w:t>
      </w:r>
      <w:r w:rsidRPr="00545E15">
        <w:rPr>
          <w:rStyle w:val="StyleUnderline"/>
        </w:rPr>
        <w:t xml:space="preserve">likely </w:t>
      </w:r>
      <w:r w:rsidRPr="000C18BF">
        <w:rPr>
          <w:rStyle w:val="StyleUnderline"/>
          <w:highlight w:val="yellow"/>
        </w:rPr>
        <w:t>surpass</w:t>
      </w:r>
      <w:r w:rsidRPr="00545E15">
        <w:rPr>
          <w:rStyle w:val="StyleUnderline"/>
        </w:rPr>
        <w:t xml:space="preserve"> 2 degrees</w:t>
      </w:r>
      <w:r w:rsidRPr="00545E15">
        <w:rPr>
          <w:sz w:val="14"/>
        </w:rPr>
        <w:t xml:space="preserve">, the target the world’s nations agreed to in 2015 at Paris, </w:t>
      </w:r>
      <w:r w:rsidRPr="00545E15">
        <w:rPr>
          <w:rStyle w:val="StyleUnderline"/>
        </w:rPr>
        <w:t xml:space="preserve">raising the odds of </w:t>
      </w:r>
      <w:r w:rsidRPr="000C18BF">
        <w:rPr>
          <w:rStyle w:val="Emphasis"/>
          <w:highlight w:val="yellow"/>
        </w:rPr>
        <w:t>catastrophic tipping points</w:t>
      </w:r>
      <w:r w:rsidRPr="00545E15">
        <w:rPr>
          <w:sz w:val="14"/>
        </w:rPr>
        <w:t xml:space="preserve"> </w:t>
      </w:r>
      <w:r w:rsidRPr="00545E15">
        <w:rPr>
          <w:rStyle w:val="StyleUnderline"/>
        </w:rPr>
        <w:t xml:space="preserve">like </w:t>
      </w:r>
      <w:r w:rsidRPr="000C18BF">
        <w:rPr>
          <w:rStyle w:val="StyleUnderline"/>
          <w:highlight w:val="yellow"/>
        </w:rPr>
        <w:t xml:space="preserve">the melting of </w:t>
      </w:r>
      <w:r w:rsidRPr="000C18BF">
        <w:rPr>
          <w:rStyle w:val="Emphasis"/>
          <w:highlight w:val="yellow"/>
        </w:rPr>
        <w:t>all</w:t>
      </w:r>
      <w:r w:rsidRPr="00545E15">
        <w:rPr>
          <w:rStyle w:val="Emphasis"/>
        </w:rPr>
        <w:t xml:space="preserve"> Arctic sea </w:t>
      </w:r>
      <w:r w:rsidRPr="000C18BF">
        <w:rPr>
          <w:rStyle w:val="Emphasis"/>
          <w:highlight w:val="yellow"/>
        </w:rPr>
        <w:t>ice</w:t>
      </w:r>
      <w:r w:rsidRPr="00545E15">
        <w:rPr>
          <w:rStyle w:val="Emphasis"/>
        </w:rPr>
        <w:t>.</w:t>
      </w:r>
      <w:r>
        <w:rPr>
          <w:b/>
          <w:iCs/>
          <w:u w:val="single"/>
        </w:rPr>
        <w:t xml:space="preserve"> </w:t>
      </w:r>
      <w:r w:rsidRPr="000C18BF">
        <w:rPr>
          <w:rStyle w:val="StyleUnderline"/>
          <w:highlight w:val="yellow"/>
        </w:rPr>
        <w:t>Trump's reelection</w:t>
      </w:r>
      <w:r w:rsidRPr="00545E15">
        <w:rPr>
          <w:rStyle w:val="StyleUnderline"/>
        </w:rPr>
        <w:t xml:space="preserve"> dramatically increases these risks not only because of the massive additional emissions his fossil fuel-boosting policies </w:t>
      </w:r>
      <w:r w:rsidRPr="00F55756">
        <w:rPr>
          <w:rStyle w:val="StyleUnderline"/>
        </w:rPr>
        <w:t>could cause</w:t>
      </w:r>
      <w:r w:rsidRPr="00F55756">
        <w:rPr>
          <w:sz w:val="14"/>
        </w:rPr>
        <w:t>—potentially as much as 3.1 gigatons by 2035, which is over four times the entire annual carbon footprint of Canada</w:t>
      </w:r>
      <w:r w:rsidRPr="00F55756">
        <w:rPr>
          <w:rStyle w:val="StyleUnderline"/>
        </w:rPr>
        <w:t xml:space="preserve">. </w:t>
      </w:r>
      <w:r w:rsidRPr="000C18BF">
        <w:rPr>
          <w:rStyle w:val="StyleUnderline"/>
          <w:highlight w:val="yellow"/>
        </w:rPr>
        <w:t>A second Trump term</w:t>
      </w:r>
      <w:r w:rsidRPr="00F55756">
        <w:rPr>
          <w:rStyle w:val="StyleUnderline"/>
        </w:rPr>
        <w:t xml:space="preserve"> could also </w:t>
      </w:r>
      <w:r w:rsidRPr="000C18BF">
        <w:rPr>
          <w:rStyle w:val="StyleUnderline"/>
          <w:highlight w:val="yellow"/>
        </w:rPr>
        <w:t>mean</w:t>
      </w:r>
      <w:r w:rsidRPr="00F55756">
        <w:rPr>
          <w:rStyle w:val="StyleUnderline"/>
        </w:rPr>
        <w:t xml:space="preserve"> that one by one, countries drop out of th</w:t>
      </w:r>
      <w:r w:rsidRPr="00545E15">
        <w:rPr>
          <w:rStyle w:val="StyleUnderline"/>
        </w:rPr>
        <w:t xml:space="preserve">e </w:t>
      </w:r>
      <w:r w:rsidRPr="000C18BF">
        <w:rPr>
          <w:rStyle w:val="StyleUnderline"/>
          <w:highlight w:val="yellow"/>
        </w:rPr>
        <w:t>Paris</w:t>
      </w:r>
      <w:r w:rsidRPr="00545E15">
        <w:rPr>
          <w:rStyle w:val="StyleUnderline"/>
        </w:rPr>
        <w:t xml:space="preserve"> agreement</w:t>
      </w:r>
      <w:r w:rsidRPr="00545E15">
        <w:rPr>
          <w:sz w:val="14"/>
        </w:rPr>
        <w:t xml:space="preserve">, possibly </w:t>
      </w:r>
      <w:r w:rsidRPr="00F55756">
        <w:rPr>
          <w:rStyle w:val="Emphasis"/>
        </w:rPr>
        <w:t xml:space="preserve">causing it to </w:t>
      </w:r>
      <w:r w:rsidRPr="000C18BF">
        <w:rPr>
          <w:rStyle w:val="Emphasis"/>
          <w:highlight w:val="yellow"/>
        </w:rPr>
        <w:t>unravel completely</w:t>
      </w:r>
      <w:r w:rsidRPr="00545E15">
        <w:rPr>
          <w:sz w:val="14"/>
        </w:rPr>
        <w:t xml:space="preserve">. </w:t>
      </w:r>
      <w:r w:rsidRPr="00545E15">
        <w:rPr>
          <w:rStyle w:val="StyleUnderline"/>
        </w:rPr>
        <w:t>In this scenario, k</w:t>
      </w:r>
      <w:r w:rsidRPr="000C18BF">
        <w:rPr>
          <w:rStyle w:val="StyleUnderline"/>
          <w:highlight w:val="yellow"/>
        </w:rPr>
        <w:t>eeping temperature</w:t>
      </w:r>
      <w:r w:rsidRPr="00545E15">
        <w:rPr>
          <w:rStyle w:val="StyleUnderline"/>
        </w:rPr>
        <w:t xml:space="preserve"> rise </w:t>
      </w:r>
      <w:r w:rsidRPr="000C18BF">
        <w:rPr>
          <w:rStyle w:val="StyleUnderline"/>
          <w:highlight w:val="yellow"/>
        </w:rPr>
        <w:t>below 2 degrees would be</w:t>
      </w:r>
      <w:r w:rsidRPr="00545E15">
        <w:rPr>
          <w:sz w:val="14"/>
        </w:rPr>
        <w:t xml:space="preserve"> extremely difficult. “I would say it would make [achieving] it </w:t>
      </w:r>
      <w:r w:rsidRPr="000C18BF">
        <w:rPr>
          <w:rStyle w:val="Emphasis"/>
          <w:highlight w:val="yellow"/>
        </w:rPr>
        <w:t>impossible</w:t>
      </w:r>
      <w:r w:rsidRPr="00545E15">
        <w:rPr>
          <w:sz w:val="14"/>
        </w:rPr>
        <w:t>,” said Noah Sachs, a University of Richmond environmental law professor who described in a paper last year what Paris self-destructing could look like. “</w:t>
      </w:r>
      <w:r w:rsidRPr="00545E15">
        <w:rPr>
          <w:rStyle w:val="StyleUnderline"/>
        </w:rPr>
        <w:t xml:space="preserve">If Paris fell apart, we would </w:t>
      </w:r>
      <w:r w:rsidRPr="00545E15">
        <w:rPr>
          <w:rStyle w:val="Emphasis"/>
        </w:rPr>
        <w:t>blow right by that target</w:t>
      </w:r>
      <w:r w:rsidRPr="00545E15">
        <w:rPr>
          <w:sz w:val="14"/>
        </w:rPr>
        <w:t xml:space="preserve">.” </w:t>
      </w:r>
      <w:r w:rsidRPr="000C18BF">
        <w:rPr>
          <w:rStyle w:val="StyleUnderline"/>
          <w:highlight w:val="yellow"/>
        </w:rPr>
        <w:t>That would</w:t>
      </w:r>
      <w:r w:rsidRPr="00545E15">
        <w:rPr>
          <w:rStyle w:val="StyleUnderline"/>
        </w:rPr>
        <w:t xml:space="preserve"> mean that virtually </w:t>
      </w:r>
      <w:r w:rsidRPr="000C18BF">
        <w:rPr>
          <w:rStyle w:val="StyleUnderline"/>
          <w:highlight w:val="yellow"/>
        </w:rPr>
        <w:t>all the planet’s</w:t>
      </w:r>
      <w:r w:rsidRPr="00545E15">
        <w:rPr>
          <w:rStyle w:val="StyleUnderline"/>
        </w:rPr>
        <w:t xml:space="preserve"> coral </w:t>
      </w:r>
      <w:r w:rsidRPr="000C18BF">
        <w:rPr>
          <w:rStyle w:val="StyleUnderline"/>
          <w:highlight w:val="yellow"/>
        </w:rPr>
        <w:t>reefs will bleach</w:t>
      </w:r>
      <w:r w:rsidRPr="00545E15">
        <w:rPr>
          <w:sz w:val="14"/>
        </w:rPr>
        <w:t xml:space="preserve"> a sickly white. </w:t>
      </w:r>
      <w:r w:rsidRPr="00545E15">
        <w:rPr>
          <w:rStyle w:val="StyleUnderline"/>
        </w:rPr>
        <w:t>The world will lose more than 155,000 square miles of</w:t>
      </w:r>
      <w:r w:rsidRPr="00545E15">
        <w:rPr>
          <w:sz w:val="14"/>
        </w:rPr>
        <w:t xml:space="preserve"> coastal wetlands and dry</w:t>
      </w:r>
      <w:r w:rsidRPr="00545E15">
        <w:rPr>
          <w:rStyle w:val="StyleUnderline"/>
        </w:rPr>
        <w:t>land</w:t>
      </w:r>
      <w:r w:rsidRPr="00545E15">
        <w:rPr>
          <w:sz w:val="14"/>
        </w:rPr>
        <w:t xml:space="preserve">s. </w:t>
      </w:r>
      <w:r w:rsidRPr="00545E15">
        <w:rPr>
          <w:rStyle w:val="StyleUnderline"/>
        </w:rPr>
        <w:t>The number of people unable to access reliable drinking water could double</w:t>
      </w:r>
      <w:r w:rsidRPr="00545E15">
        <w:rPr>
          <w:sz w:val="14"/>
        </w:rPr>
        <w:t xml:space="preserve">. </w:t>
      </w:r>
      <w:r w:rsidRPr="000C18BF">
        <w:rPr>
          <w:rStyle w:val="Emphasis"/>
          <w:highlight w:val="yellow"/>
        </w:rPr>
        <w:t>Hundreds of millions won’t have</w:t>
      </w:r>
      <w:r w:rsidRPr="00545E15">
        <w:rPr>
          <w:sz w:val="14"/>
        </w:rPr>
        <w:t xml:space="preserve"> enough nutritious </w:t>
      </w:r>
      <w:r w:rsidRPr="000C18BF">
        <w:rPr>
          <w:rStyle w:val="Emphasis"/>
          <w:highlight w:val="yellow"/>
        </w:rPr>
        <w:t>food</w:t>
      </w:r>
      <w:r w:rsidRPr="00545E15">
        <w:rPr>
          <w:sz w:val="14"/>
        </w:rPr>
        <w:t xml:space="preserve"> to eat. And Trump, who turns 74 this June, likely won’t even be around to see it happen. </w:t>
      </w:r>
      <w:r w:rsidRPr="00545E15">
        <w:rPr>
          <w:rStyle w:val="StyleUnderline"/>
        </w:rPr>
        <w:t xml:space="preserve">The world is on the </w:t>
      </w:r>
      <w:r w:rsidRPr="00545E15">
        <w:rPr>
          <w:rStyle w:val="Emphasis"/>
        </w:rPr>
        <w:t>cusp of c</w:t>
      </w:r>
      <w:r w:rsidRPr="000C18BF">
        <w:rPr>
          <w:rStyle w:val="Emphasis"/>
          <w:highlight w:val="yellow"/>
        </w:rPr>
        <w:t>limate disaster</w:t>
      </w:r>
      <w:r>
        <w:rPr>
          <w:rStyle w:val="Emphasis"/>
        </w:rPr>
        <w:t xml:space="preserve"> </w:t>
      </w:r>
      <w:r w:rsidRPr="00545E15">
        <w:rPr>
          <w:sz w:val="14"/>
        </w:rPr>
        <w:t xml:space="preserve">Global temperature rise above 2 degrees wouldn't mean the imminent collapse of civilization. Nor would it mean the world should give up on cutting emissions. We’re already facing monumental disasters like the Australian bushfires, and the impacts of climate change will get exponentially more destructive and harder to survive with each increase in global temperature. This will make it worth fighting for carbon reductions, no matter how warm the planet gets. But </w:t>
      </w:r>
      <w:r w:rsidRPr="00545E15">
        <w:rPr>
          <w:rStyle w:val="StyleUnderline"/>
        </w:rPr>
        <w:t>above the 2 degrees goal</w:t>
      </w:r>
      <w:r w:rsidRPr="00545E15">
        <w:rPr>
          <w:sz w:val="14"/>
        </w:rPr>
        <w:t xml:space="preserve"> that countries signed up for in the Paris agreement, </w:t>
      </w:r>
      <w:r w:rsidRPr="00545E15">
        <w:rPr>
          <w:rStyle w:val="StyleUnderline"/>
        </w:rPr>
        <w:t xml:space="preserve">damage could come at a scale </w:t>
      </w:r>
      <w:r w:rsidRPr="000C18BF">
        <w:rPr>
          <w:rStyle w:val="StyleUnderline"/>
          <w:highlight w:val="yellow"/>
        </w:rPr>
        <w:t xml:space="preserve">that’s </w:t>
      </w:r>
      <w:r w:rsidRPr="000C18BF">
        <w:rPr>
          <w:rStyle w:val="Emphasis"/>
          <w:highlight w:val="yellow"/>
        </w:rPr>
        <w:t>hard to fathom</w:t>
      </w:r>
      <w:r w:rsidRPr="00545E15">
        <w:rPr>
          <w:rStyle w:val="StyleUnderline"/>
        </w:rPr>
        <w:t>.</w:t>
      </w:r>
      <w:r w:rsidRPr="00545E15">
        <w:rPr>
          <w:sz w:val="14"/>
        </w:rPr>
        <w:t xml:space="preserve"> In a 1.5 degrees scenario the probability of an ice-free Arctic summer is 3 percent in a given year. At 2 degrees that rises to 16 percent. And at 3 degrees it’s 63 percent. Sea-level rise at that scale means </w:t>
      </w:r>
      <w:r w:rsidRPr="000C18BF">
        <w:rPr>
          <w:rStyle w:val="StyleUnderline"/>
          <w:highlight w:val="yellow"/>
        </w:rPr>
        <w:t>cities</w:t>
      </w:r>
      <w:r w:rsidRPr="00545E15">
        <w:rPr>
          <w:sz w:val="14"/>
        </w:rPr>
        <w:t xml:space="preserve"> such as Miami, Osaka, Alexandria and Shanghai </w:t>
      </w:r>
      <w:r w:rsidRPr="000C18BF">
        <w:rPr>
          <w:rStyle w:val="Emphasis"/>
          <w:highlight w:val="yellow"/>
        </w:rPr>
        <w:t>could</w:t>
      </w:r>
      <w:r w:rsidRPr="00545E15">
        <w:rPr>
          <w:rStyle w:val="Emphasis"/>
        </w:rPr>
        <w:t xml:space="preserve"> effectively </w:t>
      </w:r>
      <w:r w:rsidRPr="000C18BF">
        <w:rPr>
          <w:rStyle w:val="Emphasis"/>
          <w:highlight w:val="yellow"/>
        </w:rPr>
        <w:t>cease to exist</w:t>
      </w:r>
      <w:r w:rsidRPr="000C18BF">
        <w:rPr>
          <w:sz w:val="14"/>
          <w:highlight w:val="yellow"/>
        </w:rPr>
        <w:t>.</w:t>
      </w:r>
      <w:r w:rsidRPr="00545E15">
        <w:rPr>
          <w:sz w:val="14"/>
        </w:rPr>
        <w:t xml:space="preserve"> Meanwhile, there could be disasters like 97 percent of wildfire-sensitive </w:t>
      </w:r>
      <w:r w:rsidRPr="00545E15">
        <w:rPr>
          <w:rStyle w:val="StyleUnderline"/>
        </w:rPr>
        <w:t>regions</w:t>
      </w:r>
      <w:r w:rsidRPr="00545E15">
        <w:rPr>
          <w:sz w:val="14"/>
        </w:rPr>
        <w:t xml:space="preserve"> in Mediterranean Europe </w:t>
      </w:r>
      <w:r w:rsidRPr="00545E15">
        <w:rPr>
          <w:rStyle w:val="StyleUnderline"/>
        </w:rPr>
        <w:t xml:space="preserve">burning every single summer. The chance of the American West going up in flames could increase by </w:t>
      </w:r>
      <w:r w:rsidRPr="00545E15">
        <w:rPr>
          <w:rStyle w:val="Emphasis"/>
        </w:rPr>
        <w:t>400 percent</w:t>
      </w:r>
      <w:r w:rsidRPr="00545E15">
        <w:rPr>
          <w:rStyle w:val="StyleUnderline"/>
        </w:rPr>
        <w:t>.</w:t>
      </w:r>
      <w:r>
        <w:rPr>
          <w:rStyle w:val="StyleUnderline"/>
        </w:rPr>
        <w:t xml:space="preserve"> </w:t>
      </w:r>
      <w:r w:rsidRPr="00545E15">
        <w:rPr>
          <w:rStyle w:val="StyleUnderline"/>
        </w:rPr>
        <w:t>The Rhodium Group</w:t>
      </w:r>
      <w:r w:rsidRPr="00545E15">
        <w:rPr>
          <w:sz w:val="14"/>
        </w:rPr>
        <w:t xml:space="preserve">, a New York-based research firm, calculated in December that for humankind to keep warming below 2 degrees, we need to reduce emissions a colossal one-third from current levels by 2030. They </w:t>
      </w:r>
      <w:r w:rsidRPr="00545E15">
        <w:rPr>
          <w:rStyle w:val="StyleUnderline"/>
        </w:rPr>
        <w:t>identified five crucial things that could get us globally on track</w:t>
      </w:r>
      <w:r w:rsidRPr="00545E15">
        <w:rPr>
          <w:sz w:val="14"/>
        </w:rPr>
        <w:t xml:space="preserve"> toward closing that gap: the European Union adopting a Green New Deal, Brazil halting its destruction of the Amazon Rainforest, China’s economic growth and the emissions it produces slowing to a more sustainable rate, and demand for electricity in India growing only moderately and being met mainly by renewables. </w:t>
      </w:r>
      <w:r w:rsidRPr="00545E15">
        <w:rPr>
          <w:rStyle w:val="StyleUnderline"/>
        </w:rPr>
        <w:t>The fifth one</w:t>
      </w:r>
      <w:r w:rsidRPr="00545E15">
        <w:rPr>
          <w:sz w:val="14"/>
        </w:rPr>
        <w:t xml:space="preserve"> is </w:t>
      </w:r>
      <w:r w:rsidRPr="00545E15">
        <w:rPr>
          <w:rStyle w:val="Emphasis"/>
        </w:rPr>
        <w:t>Trump losing in 2020.</w:t>
      </w:r>
      <w:r>
        <w:rPr>
          <w:rStyle w:val="Emphasis"/>
        </w:rPr>
        <w:t xml:space="preserve"> </w:t>
      </w:r>
      <w:r w:rsidRPr="00545E15">
        <w:rPr>
          <w:sz w:val="14"/>
        </w:rPr>
        <w:t xml:space="preserve">Trump has already done a significant amount of damage </w:t>
      </w:r>
      <w:r w:rsidRPr="00545E15">
        <w:rPr>
          <w:rStyle w:val="StyleUnderline"/>
        </w:rPr>
        <w:t>A re-elected Trump would keep dismantling environmental rules—</w:t>
      </w:r>
      <w:r w:rsidRPr="00545E15">
        <w:rPr>
          <w:sz w:val="14"/>
        </w:rPr>
        <w:t xml:space="preserve">he's slashed 95 in total so far—that limit fossil fuel companies or other polluters of the atmosphere. And he would make the damage much harder to reverse by continuing to stack the courts with conservative judges who tend to rule on the side of greenhouse gas-spewing corporations. </w:t>
      </w:r>
      <w:r w:rsidRPr="00545E15">
        <w:rPr>
          <w:rStyle w:val="StyleUnderline"/>
        </w:rPr>
        <w:t>There</w:t>
      </w:r>
      <w:r w:rsidRPr="00545E15">
        <w:rPr>
          <w:sz w:val="14"/>
        </w:rPr>
        <w:t xml:space="preserve"> already </w:t>
      </w:r>
      <w:r w:rsidRPr="00545E15">
        <w:rPr>
          <w:rStyle w:val="StyleUnderline"/>
        </w:rPr>
        <w:t xml:space="preserve">aren’t many years left to reduce emissions on the scale necessary to avoid further devastation. </w:t>
      </w:r>
      <w:r w:rsidRPr="00545E15">
        <w:rPr>
          <w:sz w:val="14"/>
        </w:rPr>
        <w:t xml:space="preserve">Trump's second term would at the very least be more wasted time. </w:t>
      </w:r>
      <w:r w:rsidRPr="000C18BF">
        <w:rPr>
          <w:rStyle w:val="StyleUnderline"/>
          <w:highlight w:val="yellow"/>
        </w:rPr>
        <w:t>If the U.S. is to</w:t>
      </w:r>
      <w:r w:rsidRPr="00545E15">
        <w:rPr>
          <w:rStyle w:val="StyleUnderline"/>
        </w:rPr>
        <w:t xml:space="preserve"> have any hope of </w:t>
      </w:r>
      <w:r w:rsidRPr="000C18BF">
        <w:rPr>
          <w:rStyle w:val="StyleUnderline"/>
          <w:highlight w:val="yellow"/>
        </w:rPr>
        <w:t>meet</w:t>
      </w:r>
      <w:r w:rsidRPr="00545E15">
        <w:rPr>
          <w:rStyle w:val="StyleUnderline"/>
        </w:rPr>
        <w:t xml:space="preserve">ing the </w:t>
      </w:r>
      <w:r w:rsidRPr="000C18BF">
        <w:rPr>
          <w:rStyle w:val="StyleUnderline"/>
          <w:highlight w:val="yellow"/>
        </w:rPr>
        <w:t>1.5 degrees</w:t>
      </w:r>
      <w:r w:rsidRPr="00F55756">
        <w:rPr>
          <w:rStyle w:val="StyleUnderline"/>
        </w:rPr>
        <w:t xml:space="preserve"> </w:t>
      </w:r>
      <w:r w:rsidRPr="000C18BF">
        <w:rPr>
          <w:rStyle w:val="StyleUnderline"/>
          <w:highlight w:val="yellow"/>
        </w:rPr>
        <w:t>goal,</w:t>
      </w:r>
      <w:r w:rsidRPr="00545E15">
        <w:rPr>
          <w:rStyle w:val="StyleUnderline"/>
        </w:rPr>
        <w:t xml:space="preserve"> its emissions need to be reduced 40 or 50 percent</w:t>
      </w:r>
      <w:r w:rsidRPr="00545E15">
        <w:rPr>
          <w:sz w:val="14"/>
        </w:rPr>
        <w:t xml:space="preserve"> from 2005 levels </w:t>
      </w:r>
      <w:r w:rsidRPr="00545E15">
        <w:rPr>
          <w:rStyle w:val="StyleUnderline"/>
        </w:rPr>
        <w:t>by 2030. But the Trump administration has wiped out</w:t>
      </w:r>
      <w:r w:rsidRPr="00545E15">
        <w:rPr>
          <w:sz w:val="14"/>
        </w:rPr>
        <w:t xml:space="preserve"> Barack </w:t>
      </w:r>
      <w:r w:rsidRPr="00545E15">
        <w:rPr>
          <w:rStyle w:val="StyleUnderline"/>
        </w:rPr>
        <w:t>Obama–era emissions standards for cars and trucks, allowed oil and gas producers to release all the methane they want and engaged in many other acts of climate destruction</w:t>
      </w:r>
      <w:r w:rsidRPr="00545E15">
        <w:rPr>
          <w:sz w:val="14"/>
        </w:rPr>
        <w:t xml:space="preserve">. </w:t>
      </w:r>
      <w:r w:rsidRPr="00545E15">
        <w:rPr>
          <w:rStyle w:val="Emphasis"/>
        </w:rPr>
        <w:t>This would leave only six years to close a massive gap</w:t>
      </w:r>
      <w:r w:rsidRPr="00545E15">
        <w:rPr>
          <w:sz w:val="14"/>
        </w:rPr>
        <w:t xml:space="preserve"> after the end of a second Trump term, after which U.S. emissions cuts might only hit 12 to 19 percent, according to the Rhodium group. And that estimate is based only on existing Trump rollbacks. “</w:t>
      </w:r>
      <w:r w:rsidRPr="00545E15">
        <w:rPr>
          <w:rStyle w:val="StyleUnderline"/>
        </w:rPr>
        <w:t xml:space="preserve">If he were elected for an additional four years, it’s very likely that the administration would do more to further erode the progress that the </w:t>
      </w:r>
      <w:r w:rsidRPr="005B4480">
        <w:rPr>
          <w:rStyle w:val="StyleUnderline"/>
        </w:rPr>
        <w:t xml:space="preserve">Obama administration made,” said Kate Larsen, a director with Rhodium who leads the group’s international climate and energy research. The increase in U.S. emissions would be </w:t>
      </w:r>
      <w:r w:rsidRPr="000C18BF">
        <w:rPr>
          <w:rStyle w:val="StyleUnderline"/>
          <w:highlight w:val="yellow"/>
        </w:rPr>
        <w:t>a major global setback</w:t>
      </w:r>
      <w:r w:rsidRPr="005B4480">
        <w:rPr>
          <w:rStyle w:val="StyleUnderline"/>
        </w:rPr>
        <w:t xml:space="preserve">, given how rapidly the world’s carbon footprint needs to shrink over the next decade. So </w:t>
      </w:r>
      <w:r w:rsidRPr="000C18BF">
        <w:rPr>
          <w:rStyle w:val="StyleUnderline"/>
          <w:highlight w:val="yellow"/>
        </w:rPr>
        <w:t>would the lack of leadership</w:t>
      </w:r>
      <w:r w:rsidRPr="005B4480">
        <w:rPr>
          <w:rStyle w:val="StyleUnderline"/>
        </w:rPr>
        <w:t xml:space="preserve"> </w:t>
      </w:r>
      <w:r w:rsidRPr="000C18BF">
        <w:rPr>
          <w:rStyle w:val="StyleUnderline"/>
          <w:highlight w:val="yellow"/>
        </w:rPr>
        <w:t xml:space="preserve">needed to </w:t>
      </w:r>
      <w:r w:rsidRPr="000C18BF">
        <w:rPr>
          <w:rStyle w:val="Emphasis"/>
          <w:highlight w:val="yellow"/>
        </w:rPr>
        <w:t>help other countries meet their</w:t>
      </w:r>
      <w:r w:rsidRPr="005B4480">
        <w:rPr>
          <w:rStyle w:val="StyleUnderline"/>
        </w:rPr>
        <w:t xml:space="preserve"> national </w:t>
      </w:r>
      <w:r w:rsidRPr="000C18BF">
        <w:rPr>
          <w:rStyle w:val="Emphasis"/>
          <w:highlight w:val="yellow"/>
        </w:rPr>
        <w:t>goals</w:t>
      </w:r>
      <w:r w:rsidRPr="000C18BF">
        <w:rPr>
          <w:rStyle w:val="StyleUnderline"/>
          <w:highlight w:val="yellow"/>
        </w:rPr>
        <w:t>. “If</w:t>
      </w:r>
      <w:r w:rsidRPr="005B4480">
        <w:rPr>
          <w:rStyle w:val="StyleUnderline"/>
        </w:rPr>
        <w:t xml:space="preserve"> the</w:t>
      </w:r>
      <w:r w:rsidRPr="00545E15">
        <w:rPr>
          <w:rStyle w:val="StyleUnderline"/>
        </w:rPr>
        <w:t xml:space="preserve"> </w:t>
      </w:r>
      <w:r w:rsidRPr="000C18BF">
        <w:rPr>
          <w:rStyle w:val="StyleUnderline"/>
          <w:highlight w:val="yellow"/>
        </w:rPr>
        <w:t>Trump</w:t>
      </w:r>
      <w:r w:rsidRPr="00545E15">
        <w:rPr>
          <w:rStyle w:val="StyleUnderline"/>
        </w:rPr>
        <w:t xml:space="preserve"> administration </w:t>
      </w:r>
      <w:r w:rsidRPr="000C18BF">
        <w:rPr>
          <w:rStyle w:val="StyleUnderline"/>
          <w:highlight w:val="yellow"/>
        </w:rPr>
        <w:t>continues</w:t>
      </w:r>
      <w:r w:rsidRPr="00545E15">
        <w:rPr>
          <w:rStyle w:val="StyleUnderline"/>
        </w:rPr>
        <w:t xml:space="preserve"> its current policies, </w:t>
      </w:r>
      <w:r w:rsidRPr="000C18BF">
        <w:rPr>
          <w:rStyle w:val="StyleUnderline"/>
          <w:highlight w:val="yellow"/>
        </w:rPr>
        <w:t>the multi-gigaton emissions gap</w:t>
      </w:r>
      <w:r w:rsidRPr="00545E15">
        <w:rPr>
          <w:rStyle w:val="StyleUnderline"/>
        </w:rPr>
        <w:t xml:space="preserve"> that </w:t>
      </w:r>
      <w:r w:rsidRPr="000C18BF">
        <w:rPr>
          <w:rStyle w:val="StyleUnderline"/>
          <w:highlight w:val="yellow"/>
        </w:rPr>
        <w:t>the world will have to close will be much harder,”</w:t>
      </w:r>
      <w:r w:rsidRPr="00545E15">
        <w:rPr>
          <w:rStyle w:val="StyleUnderline"/>
        </w:rPr>
        <w:t xml:space="preserve"> Larsen said of keeping global temperature rise below 2 degrees. “</w:t>
      </w:r>
      <w:r w:rsidRPr="000C18BF">
        <w:rPr>
          <w:rStyle w:val="Emphasis"/>
          <w:highlight w:val="yellow"/>
        </w:rPr>
        <w:t>Without the U.S</w:t>
      </w:r>
      <w:r w:rsidRPr="00545E15">
        <w:rPr>
          <w:sz w:val="14"/>
        </w:rPr>
        <w:t xml:space="preserve">. there, </w:t>
      </w:r>
      <w:r w:rsidRPr="000C18BF">
        <w:rPr>
          <w:rStyle w:val="StyleUnderline"/>
          <w:highlight w:val="yellow"/>
        </w:rPr>
        <w:t>it’s hard to see how that would happen</w:t>
      </w:r>
      <w:r w:rsidRPr="000C18BF">
        <w:rPr>
          <w:sz w:val="14"/>
          <w:highlight w:val="yellow"/>
        </w:rPr>
        <w:t>.”</w:t>
      </w:r>
    </w:p>
    <w:p w14:paraId="7CA56FB6" w14:textId="77777777" w:rsidR="00E90FA3" w:rsidRDefault="00E90FA3" w:rsidP="00E90FA3"/>
    <w:p w14:paraId="71BB8CA7" w14:textId="67D4157D" w:rsidR="00E90FA3" w:rsidRDefault="00F703E0" w:rsidP="00E90FA3">
      <w:pPr>
        <w:pStyle w:val="Heading3"/>
      </w:pPr>
      <w:r>
        <w:t xml:space="preserve">1NC --- </w:t>
      </w:r>
      <w:r w:rsidR="00E90FA3">
        <w:t>Iran</w:t>
      </w:r>
      <w:r>
        <w:t xml:space="preserve"> Impact</w:t>
      </w:r>
    </w:p>
    <w:p w14:paraId="430FE678" w14:textId="77777777" w:rsidR="00E90FA3" w:rsidRDefault="00E90FA3" w:rsidP="00E90FA3"/>
    <w:p w14:paraId="5409508D" w14:textId="77777777" w:rsidR="00E90FA3" w:rsidRDefault="00E90FA3" w:rsidP="00E90FA3">
      <w:pPr>
        <w:pStyle w:val="Heading4"/>
      </w:pPr>
      <w:r>
        <w:t>Trump re-election causes US-Iran war</w:t>
      </w:r>
    </w:p>
    <w:p w14:paraId="04640B97" w14:textId="77777777" w:rsidR="00E90FA3" w:rsidRPr="004F27A1" w:rsidRDefault="00E90FA3" w:rsidP="00E90FA3">
      <w:pPr>
        <w:rPr>
          <w:rFonts w:asciiTheme="minorHAnsi" w:hAnsiTheme="minorHAnsi" w:cstheme="minorHAnsi"/>
        </w:rPr>
      </w:pPr>
      <w:r w:rsidRPr="004F27A1">
        <w:rPr>
          <w:rStyle w:val="Style13ptBold"/>
          <w:rFonts w:asciiTheme="minorHAnsi" w:hAnsiTheme="minorHAnsi" w:cstheme="minorHAnsi"/>
        </w:rPr>
        <w:t>Harel 18</w:t>
      </w:r>
      <w:r w:rsidRPr="004F27A1">
        <w:rPr>
          <w:rFonts w:asciiTheme="minorHAnsi" w:hAnsiTheme="minorHAnsi" w:cstheme="minorHAnsi"/>
        </w:rPr>
        <w:t xml:space="preserve"> (Amos, writer for Haaretz, 8/17/18, “Analysis Why Iran Thinks It Has an ‘Insurance Policy’ Against an Israeli or U.S. Strike,” </w:t>
      </w:r>
      <w:hyperlink r:id="rId14" w:history="1">
        <w:r w:rsidRPr="004F27A1">
          <w:rPr>
            <w:rStyle w:val="Hyperlink"/>
            <w:rFonts w:asciiTheme="minorHAnsi" w:hAnsiTheme="minorHAnsi" w:cstheme="minorHAnsi"/>
          </w:rPr>
          <w:t>https://www.haaretz.com/world-news/.premium-why-iran-thinks-it-has-an-insurance-policy-against-an-israeli-or-u-s-1.6387189</w:t>
        </w:r>
      </w:hyperlink>
      <w:r w:rsidRPr="004F27A1">
        <w:rPr>
          <w:rFonts w:asciiTheme="minorHAnsi" w:hAnsiTheme="minorHAnsi" w:cstheme="minorHAnsi"/>
        </w:rPr>
        <w:t>)</w:t>
      </w:r>
    </w:p>
    <w:p w14:paraId="0D1D5595" w14:textId="77777777" w:rsidR="00E90FA3" w:rsidRPr="004F27A1" w:rsidRDefault="00E90FA3" w:rsidP="00E90FA3">
      <w:pPr>
        <w:rPr>
          <w:rFonts w:asciiTheme="minorHAnsi" w:hAnsiTheme="minorHAnsi" w:cstheme="minorHAnsi"/>
          <w:sz w:val="16"/>
        </w:rPr>
      </w:pPr>
      <w:r w:rsidRPr="004F27A1">
        <w:rPr>
          <w:rFonts w:asciiTheme="minorHAnsi" w:hAnsiTheme="minorHAnsi" w:cstheme="minorHAnsi"/>
          <w:sz w:val="16"/>
        </w:rPr>
        <w:t xml:space="preserve">The cease-fire agreement in Gaza, assuming it holds, will allow the IDF to refocus its attention to the northern arena, and especially to the ongoing military and intelligence battle with Iran. Through conversations with a number of Israeli and American officials over the past weeks, Haaretz has learned of </w:t>
      </w:r>
      <w:r w:rsidRPr="004F27A1">
        <w:rPr>
          <w:rStyle w:val="StyleUnderline"/>
          <w:rFonts w:asciiTheme="minorHAnsi" w:hAnsiTheme="minorHAnsi" w:cstheme="minorHAnsi"/>
        </w:rPr>
        <w:t>a joint view, shared by</w:t>
      </w:r>
      <w:r w:rsidRPr="004F27A1">
        <w:rPr>
          <w:rFonts w:asciiTheme="minorHAnsi" w:hAnsiTheme="minorHAnsi" w:cstheme="minorHAnsi"/>
          <w:sz w:val="16"/>
        </w:rPr>
        <w:t xml:space="preserve"> both </w:t>
      </w:r>
      <w:r w:rsidRPr="004F27A1">
        <w:rPr>
          <w:rStyle w:val="StyleUnderline"/>
          <w:rFonts w:asciiTheme="minorHAnsi" w:hAnsiTheme="minorHAnsi" w:cstheme="minorHAnsi"/>
        </w:rPr>
        <w:t>Jerusalem and Washington, of the current</w:t>
      </w:r>
      <w:r w:rsidRPr="004F27A1">
        <w:rPr>
          <w:rFonts w:asciiTheme="minorHAnsi" w:hAnsiTheme="minorHAnsi" w:cstheme="minorHAnsi"/>
          <w:sz w:val="16"/>
        </w:rPr>
        <w:t xml:space="preserve"> strategic </w:t>
      </w:r>
      <w:r w:rsidRPr="004F27A1">
        <w:rPr>
          <w:rStyle w:val="StyleUnderline"/>
          <w:rFonts w:asciiTheme="minorHAnsi" w:hAnsiTheme="minorHAnsi" w:cstheme="minorHAnsi"/>
        </w:rPr>
        <w:t>situation regarding Iran</w:t>
      </w:r>
      <w:r w:rsidRPr="004F27A1">
        <w:rPr>
          <w:rFonts w:asciiTheme="minorHAnsi" w:hAnsiTheme="minorHAnsi" w:cstheme="minorHAnsi"/>
          <w:sz w:val="16"/>
        </w:rPr>
        <w:t>.</w:t>
      </w:r>
    </w:p>
    <w:p w14:paraId="3968F1AC" w14:textId="77777777" w:rsidR="00E90FA3" w:rsidRPr="004F27A1" w:rsidRDefault="00E90FA3" w:rsidP="00E90FA3">
      <w:pPr>
        <w:rPr>
          <w:rFonts w:asciiTheme="minorHAnsi" w:hAnsiTheme="minorHAnsi" w:cstheme="minorHAnsi"/>
          <w:sz w:val="16"/>
        </w:rPr>
      </w:pPr>
      <w:r w:rsidRPr="004F27A1">
        <w:rPr>
          <w:rFonts w:asciiTheme="minorHAnsi" w:hAnsiTheme="minorHAnsi" w:cstheme="minorHAnsi"/>
          <w:sz w:val="16"/>
        </w:rPr>
        <w:t xml:space="preserve">According to that view, </w:t>
      </w:r>
      <w:r w:rsidRPr="004F27A1">
        <w:rPr>
          <w:rStyle w:val="StyleUnderline"/>
          <w:rFonts w:asciiTheme="minorHAnsi" w:hAnsiTheme="minorHAnsi" w:cstheme="minorHAnsi"/>
        </w:rPr>
        <w:t>the regime</w:t>
      </w:r>
      <w:r w:rsidRPr="004F27A1">
        <w:rPr>
          <w:rFonts w:asciiTheme="minorHAnsi" w:hAnsiTheme="minorHAnsi" w:cstheme="minorHAnsi"/>
          <w:sz w:val="16"/>
        </w:rPr>
        <w:t xml:space="preserve"> in </w:t>
      </w:r>
      <w:r w:rsidRPr="000C18BF">
        <w:rPr>
          <w:rStyle w:val="StyleUnderline"/>
          <w:rFonts w:asciiTheme="minorHAnsi" w:hAnsiTheme="minorHAnsi" w:cstheme="minorHAnsi"/>
          <w:highlight w:val="yellow"/>
        </w:rPr>
        <w:t>Tehran</w:t>
      </w:r>
      <w:r w:rsidRPr="000C18BF">
        <w:rPr>
          <w:rFonts w:asciiTheme="minorHAnsi" w:hAnsiTheme="minorHAnsi" w:cstheme="minorHAnsi"/>
          <w:sz w:val="16"/>
          <w:highlight w:val="yellow"/>
        </w:rPr>
        <w:t xml:space="preserve"> </w:t>
      </w:r>
      <w:r w:rsidRPr="000C18BF">
        <w:rPr>
          <w:rStyle w:val="StyleUnderline"/>
          <w:rFonts w:asciiTheme="minorHAnsi" w:hAnsiTheme="minorHAnsi" w:cstheme="minorHAnsi"/>
          <w:highlight w:val="yellow"/>
        </w:rPr>
        <w:t>is</w:t>
      </w:r>
      <w:r w:rsidRPr="004F27A1">
        <w:rPr>
          <w:rStyle w:val="StyleUnderline"/>
          <w:rFonts w:asciiTheme="minorHAnsi" w:hAnsiTheme="minorHAnsi" w:cstheme="minorHAnsi"/>
        </w:rPr>
        <w:t xml:space="preserve"> currently </w:t>
      </w:r>
      <w:r w:rsidRPr="000C18BF">
        <w:rPr>
          <w:rStyle w:val="StyleUnderline"/>
          <w:rFonts w:asciiTheme="minorHAnsi" w:hAnsiTheme="minorHAnsi" w:cstheme="minorHAnsi"/>
          <w:highlight w:val="yellow"/>
        </w:rPr>
        <w:t>trying to “</w:t>
      </w:r>
      <w:r w:rsidRPr="000C18BF">
        <w:rPr>
          <w:rStyle w:val="Emphasis"/>
          <w:rFonts w:asciiTheme="minorHAnsi" w:hAnsiTheme="minorHAnsi" w:cstheme="minorHAnsi"/>
          <w:highlight w:val="yellow"/>
        </w:rPr>
        <w:t>wait out</w:t>
      </w:r>
      <w:r w:rsidRPr="004F27A1">
        <w:rPr>
          <w:rFonts w:asciiTheme="minorHAnsi" w:hAnsiTheme="minorHAnsi" w:cstheme="minorHAnsi"/>
          <w:sz w:val="16"/>
        </w:rPr>
        <w:t xml:space="preserve">” President Donald </w:t>
      </w:r>
      <w:r w:rsidRPr="000C18BF">
        <w:rPr>
          <w:rStyle w:val="Emphasis"/>
          <w:rFonts w:asciiTheme="minorHAnsi" w:hAnsiTheme="minorHAnsi" w:cstheme="minorHAnsi"/>
          <w:highlight w:val="yellow"/>
        </w:rPr>
        <w:t>Trump</w:t>
      </w:r>
      <w:r w:rsidRPr="004F27A1">
        <w:rPr>
          <w:rStyle w:val="StyleUnderline"/>
          <w:rFonts w:asciiTheme="minorHAnsi" w:hAnsiTheme="minorHAnsi" w:cstheme="minorHAnsi"/>
        </w:rPr>
        <w:t>. The Iranians hope</w:t>
      </w:r>
      <w:r w:rsidRPr="004F27A1">
        <w:rPr>
          <w:rFonts w:asciiTheme="minorHAnsi" w:hAnsiTheme="minorHAnsi" w:cstheme="minorHAnsi"/>
          <w:sz w:val="16"/>
        </w:rPr>
        <w:t xml:space="preserve"> that </w:t>
      </w:r>
      <w:r w:rsidRPr="004F27A1">
        <w:rPr>
          <w:rStyle w:val="StyleUnderline"/>
          <w:rFonts w:asciiTheme="minorHAnsi" w:hAnsiTheme="minorHAnsi" w:cstheme="minorHAnsi"/>
        </w:rPr>
        <w:t>Trump will turn out to be a one-term president, and their strategy until his departure from the White House is to clench their teeth</w:t>
      </w:r>
      <w:r w:rsidRPr="004F27A1">
        <w:rPr>
          <w:rFonts w:asciiTheme="minorHAnsi" w:hAnsiTheme="minorHAnsi" w:cstheme="minorHAnsi"/>
          <w:sz w:val="16"/>
        </w:rPr>
        <w:t xml:space="preserve">, dig in their heels </w:t>
      </w:r>
      <w:r w:rsidRPr="004F27A1">
        <w:rPr>
          <w:rStyle w:val="StyleUnderline"/>
          <w:rFonts w:asciiTheme="minorHAnsi" w:hAnsiTheme="minorHAnsi" w:cstheme="minorHAnsi"/>
        </w:rPr>
        <w:t xml:space="preserve">and wait. </w:t>
      </w:r>
      <w:r w:rsidRPr="000C18BF">
        <w:rPr>
          <w:rStyle w:val="StyleUnderline"/>
          <w:rFonts w:asciiTheme="minorHAnsi" w:hAnsiTheme="minorHAnsi" w:cstheme="minorHAnsi"/>
          <w:highlight w:val="yellow"/>
        </w:rPr>
        <w:t>The most important component</w:t>
      </w:r>
      <w:r w:rsidRPr="004F27A1">
        <w:rPr>
          <w:rStyle w:val="StyleUnderline"/>
          <w:rFonts w:asciiTheme="minorHAnsi" w:hAnsiTheme="minorHAnsi" w:cstheme="minorHAnsi"/>
        </w:rPr>
        <w:t xml:space="preserve"> in this Iranian strategy</w:t>
      </w:r>
      <w:r w:rsidRPr="004F27A1">
        <w:rPr>
          <w:rFonts w:asciiTheme="minorHAnsi" w:hAnsiTheme="minorHAnsi" w:cstheme="minorHAnsi"/>
          <w:sz w:val="16"/>
        </w:rPr>
        <w:t xml:space="preserve">, according to the sources who spoke with Haaretz, </w:t>
      </w:r>
      <w:r w:rsidRPr="000C18BF">
        <w:rPr>
          <w:rStyle w:val="StyleUnderline"/>
          <w:rFonts w:asciiTheme="minorHAnsi" w:hAnsiTheme="minorHAnsi" w:cstheme="minorHAnsi"/>
          <w:highlight w:val="yellow"/>
        </w:rPr>
        <w:t xml:space="preserve">is to </w:t>
      </w:r>
      <w:r w:rsidRPr="000C18BF">
        <w:rPr>
          <w:rStyle w:val="Emphasis"/>
          <w:rFonts w:asciiTheme="minorHAnsi" w:hAnsiTheme="minorHAnsi" w:cstheme="minorHAnsi"/>
          <w:highlight w:val="yellow"/>
        </w:rPr>
        <w:t>keep the</w:t>
      </w:r>
      <w:r w:rsidRPr="004F27A1">
        <w:rPr>
          <w:rStyle w:val="Emphasis"/>
          <w:rFonts w:asciiTheme="minorHAnsi" w:hAnsiTheme="minorHAnsi" w:cstheme="minorHAnsi"/>
        </w:rPr>
        <w:t xml:space="preserve"> Iran </w:t>
      </w:r>
      <w:r w:rsidRPr="000C18BF">
        <w:rPr>
          <w:rStyle w:val="Emphasis"/>
          <w:rFonts w:asciiTheme="minorHAnsi" w:hAnsiTheme="minorHAnsi" w:cstheme="minorHAnsi"/>
          <w:highlight w:val="yellow"/>
        </w:rPr>
        <w:t>nuclear deal</w:t>
      </w:r>
      <w:r w:rsidRPr="004F27A1">
        <w:rPr>
          <w:rStyle w:val="Emphasis"/>
          <w:rFonts w:asciiTheme="minorHAnsi" w:hAnsiTheme="minorHAnsi" w:cstheme="minorHAnsi"/>
        </w:rPr>
        <w:t xml:space="preserve"> in place</w:t>
      </w:r>
      <w:r w:rsidRPr="004F27A1">
        <w:rPr>
          <w:rStyle w:val="StyleUnderline"/>
          <w:rFonts w:asciiTheme="minorHAnsi" w:hAnsiTheme="minorHAnsi" w:cstheme="minorHAnsi"/>
        </w:rPr>
        <w:t xml:space="preserve">, </w:t>
      </w:r>
      <w:r w:rsidRPr="000C18BF">
        <w:rPr>
          <w:rStyle w:val="StyleUnderline"/>
          <w:rFonts w:asciiTheme="minorHAnsi" w:hAnsiTheme="minorHAnsi" w:cstheme="minorHAnsi"/>
          <w:highlight w:val="yellow"/>
        </w:rPr>
        <w:t>even if</w:t>
      </w:r>
      <w:r w:rsidRPr="004F27A1">
        <w:rPr>
          <w:rStyle w:val="StyleUnderline"/>
          <w:rFonts w:asciiTheme="minorHAnsi" w:hAnsiTheme="minorHAnsi" w:cstheme="minorHAnsi"/>
        </w:rPr>
        <w:t xml:space="preserve"> the </w:t>
      </w:r>
      <w:r w:rsidRPr="000C18BF">
        <w:rPr>
          <w:rStyle w:val="StyleUnderline"/>
          <w:rFonts w:asciiTheme="minorHAnsi" w:hAnsiTheme="minorHAnsi" w:cstheme="minorHAnsi"/>
          <w:highlight w:val="yellow"/>
        </w:rPr>
        <w:t>renewed</w:t>
      </w:r>
      <w:r w:rsidRPr="004F27A1">
        <w:rPr>
          <w:rStyle w:val="StyleUnderline"/>
          <w:rFonts w:asciiTheme="minorHAnsi" w:hAnsiTheme="minorHAnsi" w:cstheme="minorHAnsi"/>
        </w:rPr>
        <w:t xml:space="preserve"> American </w:t>
      </w:r>
      <w:r w:rsidRPr="000C18BF">
        <w:rPr>
          <w:rStyle w:val="StyleUnderline"/>
          <w:rFonts w:asciiTheme="minorHAnsi" w:hAnsiTheme="minorHAnsi" w:cstheme="minorHAnsi"/>
          <w:highlight w:val="yellow"/>
        </w:rPr>
        <w:t>sanctions cancel</w:t>
      </w:r>
      <w:r w:rsidRPr="004F27A1">
        <w:rPr>
          <w:rStyle w:val="StyleUnderline"/>
          <w:rFonts w:asciiTheme="minorHAnsi" w:hAnsiTheme="minorHAnsi" w:cstheme="minorHAnsi"/>
        </w:rPr>
        <w:t xml:space="preserve"> out almost all of the financial </w:t>
      </w:r>
      <w:r w:rsidRPr="000C18BF">
        <w:rPr>
          <w:rStyle w:val="StyleUnderline"/>
          <w:rFonts w:asciiTheme="minorHAnsi" w:hAnsiTheme="minorHAnsi" w:cstheme="minorHAnsi"/>
          <w:highlight w:val="yellow"/>
        </w:rPr>
        <w:t>benefits</w:t>
      </w:r>
      <w:r w:rsidRPr="004F27A1">
        <w:rPr>
          <w:rFonts w:asciiTheme="minorHAnsi" w:hAnsiTheme="minorHAnsi" w:cstheme="minorHAnsi"/>
          <w:sz w:val="16"/>
        </w:rPr>
        <w:t xml:space="preserve"> that Iran had gained from that agreement.</w:t>
      </w:r>
    </w:p>
    <w:p w14:paraId="0A0C2456" w14:textId="77777777" w:rsidR="00E90FA3" w:rsidRPr="004F27A1" w:rsidRDefault="00E90FA3" w:rsidP="00E90FA3">
      <w:pPr>
        <w:rPr>
          <w:rFonts w:asciiTheme="minorHAnsi" w:hAnsiTheme="minorHAnsi" w:cstheme="minorHAnsi"/>
          <w:sz w:val="16"/>
        </w:rPr>
      </w:pPr>
      <w:r w:rsidRPr="004F27A1">
        <w:rPr>
          <w:rFonts w:asciiTheme="minorHAnsi" w:hAnsiTheme="minorHAnsi" w:cstheme="minorHAnsi"/>
          <w:sz w:val="16"/>
        </w:rPr>
        <w:t xml:space="preserve">The American sanctions had already caused an exodus of European companies out of Iran, and the Trump administration will soon shift its pressure to Chinese, Indian and Japanese companies. But </w:t>
      </w:r>
      <w:r w:rsidRPr="004F27A1">
        <w:rPr>
          <w:rStyle w:val="StyleUnderline"/>
          <w:rFonts w:asciiTheme="minorHAnsi" w:hAnsiTheme="minorHAnsi" w:cstheme="minorHAnsi"/>
        </w:rPr>
        <w:t>even if the agreement</w:t>
      </w:r>
      <w:r w:rsidRPr="004F27A1">
        <w:rPr>
          <w:rFonts w:asciiTheme="minorHAnsi" w:hAnsiTheme="minorHAnsi" w:cstheme="minorHAnsi"/>
          <w:sz w:val="16"/>
        </w:rPr>
        <w:t xml:space="preserve">, down the line, </w:t>
      </w:r>
      <w:r w:rsidRPr="004F27A1">
        <w:rPr>
          <w:rStyle w:val="StyleUnderline"/>
          <w:rFonts w:asciiTheme="minorHAnsi" w:hAnsiTheme="minorHAnsi" w:cstheme="minorHAnsi"/>
        </w:rPr>
        <w:t>won’t create even a single dollar of revenue for Iran, the Iranian calculation is that it is still vitally important, and worth keeping alive</w:t>
      </w:r>
      <w:r w:rsidRPr="004F27A1">
        <w:rPr>
          <w:rFonts w:asciiTheme="minorHAnsi" w:hAnsiTheme="minorHAnsi" w:cstheme="minorHAnsi"/>
          <w:sz w:val="16"/>
        </w:rPr>
        <w:t>, even “on paper.”</w:t>
      </w:r>
    </w:p>
    <w:p w14:paraId="0EDAAA59" w14:textId="77777777" w:rsidR="00E90FA3" w:rsidRPr="004F27A1" w:rsidRDefault="00E90FA3" w:rsidP="00E90FA3">
      <w:pPr>
        <w:rPr>
          <w:rFonts w:asciiTheme="minorHAnsi" w:hAnsiTheme="minorHAnsi" w:cstheme="minorHAnsi"/>
          <w:sz w:val="16"/>
        </w:rPr>
      </w:pPr>
      <w:r w:rsidRPr="004F27A1">
        <w:rPr>
          <w:rFonts w:asciiTheme="minorHAnsi" w:hAnsiTheme="minorHAnsi" w:cstheme="minorHAnsi"/>
          <w:sz w:val="16"/>
        </w:rPr>
        <w:t xml:space="preserve">The Iranians think </w:t>
      </w:r>
      <w:r w:rsidRPr="000C18BF">
        <w:rPr>
          <w:rStyle w:val="StyleUnderline"/>
          <w:rFonts w:asciiTheme="minorHAnsi" w:hAnsiTheme="minorHAnsi" w:cstheme="minorHAnsi"/>
          <w:highlight w:val="yellow"/>
        </w:rPr>
        <w:t>the agreement can serve as</w:t>
      </w:r>
      <w:r w:rsidRPr="004F27A1">
        <w:rPr>
          <w:rStyle w:val="StyleUnderline"/>
          <w:rFonts w:asciiTheme="minorHAnsi" w:hAnsiTheme="minorHAnsi" w:cstheme="minorHAnsi"/>
        </w:rPr>
        <w:t xml:space="preserve"> an “</w:t>
      </w:r>
      <w:r w:rsidRPr="000C18BF">
        <w:rPr>
          <w:rStyle w:val="StyleUnderline"/>
          <w:rFonts w:asciiTheme="minorHAnsi" w:hAnsiTheme="minorHAnsi" w:cstheme="minorHAnsi"/>
          <w:highlight w:val="yellow"/>
        </w:rPr>
        <w:t>insurance</w:t>
      </w:r>
      <w:r w:rsidRPr="004F27A1">
        <w:rPr>
          <w:rStyle w:val="StyleUnderline"/>
          <w:rFonts w:asciiTheme="minorHAnsi" w:hAnsiTheme="minorHAnsi" w:cstheme="minorHAnsi"/>
        </w:rPr>
        <w:t xml:space="preserve"> policy” </w:t>
      </w:r>
      <w:r w:rsidRPr="000C18BF">
        <w:rPr>
          <w:rStyle w:val="StyleUnderline"/>
          <w:rFonts w:asciiTheme="minorHAnsi" w:hAnsiTheme="minorHAnsi" w:cstheme="minorHAnsi"/>
          <w:highlight w:val="yellow"/>
        </w:rPr>
        <w:t>against</w:t>
      </w:r>
      <w:r w:rsidRPr="004F27A1">
        <w:rPr>
          <w:rStyle w:val="StyleUnderline"/>
          <w:rFonts w:asciiTheme="minorHAnsi" w:hAnsiTheme="minorHAnsi" w:cstheme="minorHAnsi"/>
        </w:rPr>
        <w:t xml:space="preserve"> any attempt by Trump to devise </w:t>
      </w:r>
      <w:r w:rsidRPr="004F27A1">
        <w:rPr>
          <w:rStyle w:val="Emphasis"/>
          <w:rFonts w:asciiTheme="minorHAnsi" w:hAnsiTheme="minorHAnsi" w:cstheme="minorHAnsi"/>
        </w:rPr>
        <w:t>even harsher sanctions</w:t>
      </w:r>
      <w:r w:rsidRPr="004F27A1">
        <w:rPr>
          <w:rFonts w:asciiTheme="minorHAnsi" w:hAnsiTheme="minorHAnsi" w:cstheme="minorHAnsi"/>
          <w:sz w:val="16"/>
        </w:rPr>
        <w:t xml:space="preserve"> with cooperation from the international community, </w:t>
      </w:r>
      <w:r w:rsidRPr="004F27A1">
        <w:rPr>
          <w:rStyle w:val="StyleUnderline"/>
          <w:rFonts w:asciiTheme="minorHAnsi" w:hAnsiTheme="minorHAnsi" w:cstheme="minorHAnsi"/>
        </w:rPr>
        <w:t xml:space="preserve">and also </w:t>
      </w:r>
      <w:r w:rsidRPr="004F27A1">
        <w:rPr>
          <w:rStyle w:val="Emphasis"/>
          <w:rFonts w:asciiTheme="minorHAnsi" w:hAnsiTheme="minorHAnsi" w:cstheme="minorHAnsi"/>
        </w:rPr>
        <w:t xml:space="preserve">against an </w:t>
      </w:r>
      <w:r w:rsidRPr="000C18BF">
        <w:rPr>
          <w:rStyle w:val="Emphasis"/>
          <w:rFonts w:asciiTheme="minorHAnsi" w:hAnsiTheme="minorHAnsi" w:cstheme="minorHAnsi"/>
          <w:highlight w:val="yellow"/>
        </w:rPr>
        <w:t>American or Israeli</w:t>
      </w:r>
      <w:r w:rsidRPr="004F27A1">
        <w:rPr>
          <w:rStyle w:val="Emphasis"/>
          <w:rFonts w:asciiTheme="minorHAnsi" w:hAnsiTheme="minorHAnsi" w:cstheme="minorHAnsi"/>
        </w:rPr>
        <w:t xml:space="preserve"> military </w:t>
      </w:r>
      <w:r w:rsidRPr="000C18BF">
        <w:rPr>
          <w:rStyle w:val="Emphasis"/>
          <w:rFonts w:asciiTheme="minorHAnsi" w:hAnsiTheme="minorHAnsi" w:cstheme="minorHAnsi"/>
          <w:highlight w:val="yellow"/>
        </w:rPr>
        <w:t>strike</w:t>
      </w:r>
      <w:r w:rsidRPr="004F27A1">
        <w:rPr>
          <w:rStyle w:val="StyleUnderline"/>
          <w:rFonts w:asciiTheme="minorHAnsi" w:hAnsiTheme="minorHAnsi" w:cstheme="minorHAnsi"/>
        </w:rPr>
        <w:t xml:space="preserve"> on Iran’s nuclear facilities</w:t>
      </w:r>
      <w:r w:rsidRPr="004F27A1">
        <w:rPr>
          <w:rFonts w:asciiTheme="minorHAnsi" w:hAnsiTheme="minorHAnsi" w:cstheme="minorHAnsi"/>
          <w:sz w:val="16"/>
        </w:rPr>
        <w:t xml:space="preserve">. The Iranians believe that </w:t>
      </w:r>
      <w:r w:rsidRPr="000C18BF">
        <w:rPr>
          <w:rStyle w:val="StyleUnderline"/>
          <w:rFonts w:asciiTheme="minorHAnsi" w:hAnsiTheme="minorHAnsi" w:cstheme="minorHAnsi"/>
          <w:highlight w:val="yellow"/>
        </w:rPr>
        <w:t>politically</w:t>
      </w:r>
      <w:r w:rsidRPr="000C18BF">
        <w:rPr>
          <w:rFonts w:asciiTheme="minorHAnsi" w:hAnsiTheme="minorHAnsi" w:cstheme="minorHAnsi"/>
          <w:sz w:val="16"/>
          <w:highlight w:val="yellow"/>
        </w:rPr>
        <w:t xml:space="preserve">, </w:t>
      </w:r>
      <w:r w:rsidRPr="000C18BF">
        <w:rPr>
          <w:rStyle w:val="StyleUnderline"/>
          <w:rFonts w:asciiTheme="minorHAnsi" w:hAnsiTheme="minorHAnsi" w:cstheme="minorHAnsi"/>
          <w:highlight w:val="yellow"/>
        </w:rPr>
        <w:t>it will be impossible for Trump to</w:t>
      </w:r>
      <w:r w:rsidRPr="004F27A1">
        <w:rPr>
          <w:rStyle w:val="StyleUnderline"/>
          <w:rFonts w:asciiTheme="minorHAnsi" w:hAnsiTheme="minorHAnsi" w:cstheme="minorHAnsi"/>
        </w:rPr>
        <w:t xml:space="preserve"> create</w:t>
      </w:r>
      <w:r w:rsidRPr="004F27A1">
        <w:rPr>
          <w:rFonts w:asciiTheme="minorHAnsi" w:hAnsiTheme="minorHAnsi" w:cstheme="minorHAnsi"/>
          <w:sz w:val="16"/>
        </w:rPr>
        <w:t xml:space="preserve"> international </w:t>
      </w:r>
      <w:r w:rsidRPr="004F27A1">
        <w:rPr>
          <w:rStyle w:val="StyleUnderline"/>
          <w:rFonts w:asciiTheme="minorHAnsi" w:hAnsiTheme="minorHAnsi" w:cstheme="minorHAnsi"/>
        </w:rPr>
        <w:t>support</w:t>
      </w:r>
      <w:r w:rsidRPr="004F27A1">
        <w:rPr>
          <w:rFonts w:asciiTheme="minorHAnsi" w:hAnsiTheme="minorHAnsi" w:cstheme="minorHAnsi"/>
          <w:sz w:val="16"/>
        </w:rPr>
        <w:t xml:space="preserve">, and even internal American consensus, </w:t>
      </w:r>
      <w:r w:rsidRPr="004F27A1">
        <w:rPr>
          <w:rStyle w:val="StyleUnderline"/>
          <w:rFonts w:asciiTheme="minorHAnsi" w:hAnsiTheme="minorHAnsi" w:cstheme="minorHAnsi"/>
        </w:rPr>
        <w:t xml:space="preserve">for a </w:t>
      </w:r>
      <w:r w:rsidRPr="000C18BF">
        <w:rPr>
          <w:rStyle w:val="StyleUnderline"/>
          <w:rFonts w:asciiTheme="minorHAnsi" w:hAnsiTheme="minorHAnsi" w:cstheme="minorHAnsi"/>
          <w:highlight w:val="yellow"/>
        </w:rPr>
        <w:t>strike</w:t>
      </w:r>
      <w:r w:rsidRPr="004F27A1">
        <w:rPr>
          <w:rStyle w:val="StyleUnderline"/>
          <w:rFonts w:asciiTheme="minorHAnsi" w:hAnsiTheme="minorHAnsi" w:cstheme="minorHAnsi"/>
        </w:rPr>
        <w:t xml:space="preserve"> on Iran, </w:t>
      </w:r>
      <w:r w:rsidRPr="000C18BF">
        <w:rPr>
          <w:rStyle w:val="Emphasis"/>
          <w:rFonts w:asciiTheme="minorHAnsi" w:hAnsiTheme="minorHAnsi" w:cstheme="minorHAnsi"/>
          <w:highlight w:val="yellow"/>
        </w:rPr>
        <w:t>as long as the</w:t>
      </w:r>
      <w:r w:rsidRPr="004F27A1">
        <w:rPr>
          <w:rFonts w:asciiTheme="minorHAnsi" w:hAnsiTheme="minorHAnsi" w:cstheme="minorHAnsi"/>
          <w:sz w:val="16"/>
        </w:rPr>
        <w:t xml:space="preserve"> 2015 </w:t>
      </w:r>
      <w:r w:rsidRPr="000C18BF">
        <w:rPr>
          <w:rStyle w:val="Emphasis"/>
          <w:rFonts w:asciiTheme="minorHAnsi" w:hAnsiTheme="minorHAnsi" w:cstheme="minorHAnsi"/>
          <w:highlight w:val="yellow"/>
        </w:rPr>
        <w:t>agreement stands</w:t>
      </w:r>
      <w:r w:rsidRPr="004F27A1">
        <w:rPr>
          <w:rFonts w:asciiTheme="minorHAnsi" w:hAnsiTheme="minorHAnsi" w:cstheme="minorHAnsi"/>
          <w:sz w:val="16"/>
        </w:rPr>
        <w:t>.</w:t>
      </w:r>
    </w:p>
    <w:p w14:paraId="75C5C729" w14:textId="77777777" w:rsidR="00E90FA3" w:rsidRPr="004F27A1" w:rsidRDefault="00E90FA3" w:rsidP="00E90FA3">
      <w:pPr>
        <w:rPr>
          <w:rFonts w:asciiTheme="minorHAnsi" w:hAnsiTheme="minorHAnsi" w:cstheme="minorHAnsi"/>
          <w:sz w:val="16"/>
        </w:rPr>
      </w:pPr>
      <w:r w:rsidRPr="004F27A1">
        <w:rPr>
          <w:rFonts w:asciiTheme="minorHAnsi" w:hAnsiTheme="minorHAnsi" w:cstheme="minorHAnsi"/>
          <w:sz w:val="16"/>
        </w:rPr>
        <w:t>Israeli officials believe Trump’s comment two weeks ago, when he expressed his willingness to meet Iran’s leaders without preconditions, was not planned by the administration and does not represent a new strategy on behalf of the White House. The Iranian president Hassan Rohani would very much like to have a meeting like that, or even to send his foreign minister, Mohammad Javad Zarif, for a meeting with a senior American official, according to the sources who spoke with Haaretz. The Iranian president knows that once the existence of such a meeting is leaked to the press, the value of the Iranian rial will rise, and the frustrated Iranian public will sense some hope for improvement. Yet Rohani will find it difficult to take such action as long as the Iranian Revolutionary Guards and their leader, Qasem Soleimani, object to any return to negotiations. Officials in Israel describe the Iranian dilemma as “national pride versus money.”</w:t>
      </w:r>
    </w:p>
    <w:p w14:paraId="3F765DE4" w14:textId="77777777" w:rsidR="00E90FA3" w:rsidRPr="004F27A1" w:rsidRDefault="00E90FA3" w:rsidP="00E90FA3">
      <w:pPr>
        <w:rPr>
          <w:rFonts w:asciiTheme="minorHAnsi" w:hAnsiTheme="minorHAnsi" w:cstheme="minorHAnsi"/>
          <w:sz w:val="16"/>
        </w:rPr>
      </w:pPr>
      <w:r w:rsidRPr="004F27A1">
        <w:rPr>
          <w:rFonts w:asciiTheme="minorHAnsi" w:hAnsiTheme="minorHAnsi" w:cstheme="minorHAnsi"/>
          <w:sz w:val="16"/>
        </w:rPr>
        <w:t xml:space="preserve">The Israeli view is that the main difference between the Trump administration’s current policy and that of the Obama administration ahead of the 2015 nuclear agreement, is that </w:t>
      </w:r>
      <w:r w:rsidRPr="000C18BF">
        <w:rPr>
          <w:rStyle w:val="StyleUnderline"/>
          <w:rFonts w:asciiTheme="minorHAnsi" w:hAnsiTheme="minorHAnsi" w:cstheme="minorHAnsi"/>
          <w:highlight w:val="yellow"/>
        </w:rPr>
        <w:t>Trump</w:t>
      </w:r>
      <w:r w:rsidRPr="004F27A1">
        <w:rPr>
          <w:rStyle w:val="StyleUnderline"/>
          <w:rFonts w:asciiTheme="minorHAnsi" w:hAnsiTheme="minorHAnsi" w:cstheme="minorHAnsi"/>
        </w:rPr>
        <w:t xml:space="preserve"> is perceived by the Iranians as someone who </w:t>
      </w:r>
      <w:r w:rsidRPr="000C18BF">
        <w:rPr>
          <w:rStyle w:val="Emphasis"/>
          <w:rFonts w:asciiTheme="minorHAnsi" w:hAnsiTheme="minorHAnsi" w:cstheme="minorHAnsi"/>
          <w:highlight w:val="yellow"/>
        </w:rPr>
        <w:t>could</w:t>
      </w:r>
      <w:r w:rsidRPr="004F27A1">
        <w:rPr>
          <w:rStyle w:val="Emphasis"/>
          <w:rFonts w:asciiTheme="minorHAnsi" w:hAnsiTheme="minorHAnsi" w:cstheme="minorHAnsi"/>
        </w:rPr>
        <w:t xml:space="preserve"> actually choose a military </w:t>
      </w:r>
      <w:r w:rsidRPr="000C18BF">
        <w:rPr>
          <w:rStyle w:val="Emphasis"/>
          <w:rFonts w:asciiTheme="minorHAnsi" w:hAnsiTheme="minorHAnsi" w:cstheme="minorHAnsi"/>
          <w:highlight w:val="yellow"/>
        </w:rPr>
        <w:t>strike, given the right conditions</w:t>
      </w:r>
      <w:r w:rsidRPr="004F27A1">
        <w:rPr>
          <w:rStyle w:val="StyleUnderline"/>
          <w:rFonts w:asciiTheme="minorHAnsi" w:hAnsiTheme="minorHAnsi" w:cstheme="minorHAnsi"/>
        </w:rPr>
        <w:t>. The Iranians view the American president as a madman</w:t>
      </w:r>
      <w:r w:rsidRPr="004F27A1">
        <w:rPr>
          <w:rFonts w:asciiTheme="minorHAnsi" w:hAnsiTheme="minorHAnsi" w:cstheme="minorHAnsi"/>
          <w:sz w:val="16"/>
        </w:rPr>
        <w:t xml:space="preserve"> and an avid supporter of Israel, who would let it take action on its own if it decided to. People around Prime Minister Benjamin Netanyahu hope this combined-threat perception will bring Iran back to the negotiating table. But Iran views the 12 conditions for a new agreement, which were laid out by Secretary of State Mike Pompeo two months ago, as an attempt to change the entire nature of its regime.</w:t>
      </w:r>
    </w:p>
    <w:p w14:paraId="3AFCC02E" w14:textId="77777777" w:rsidR="00E90FA3" w:rsidRPr="004F27A1" w:rsidRDefault="00E90FA3" w:rsidP="00E90FA3">
      <w:pPr>
        <w:rPr>
          <w:rFonts w:asciiTheme="minorHAnsi" w:hAnsiTheme="minorHAnsi" w:cstheme="minorHAnsi"/>
          <w:sz w:val="16"/>
        </w:rPr>
      </w:pPr>
      <w:r w:rsidRPr="004F27A1">
        <w:rPr>
          <w:rFonts w:asciiTheme="minorHAnsi" w:hAnsiTheme="minorHAnsi" w:cstheme="minorHAnsi"/>
          <w:sz w:val="16"/>
        </w:rPr>
        <w:t xml:space="preserve">Mark Dubowitz, an expert on Iran policy at the Foundation for Defense of Democracies, told Haaretz that </w:t>
      </w:r>
      <w:r w:rsidRPr="004F27A1">
        <w:rPr>
          <w:rStyle w:val="StyleUnderline"/>
          <w:rFonts w:asciiTheme="minorHAnsi" w:hAnsiTheme="minorHAnsi" w:cstheme="minorHAnsi"/>
        </w:rPr>
        <w:t>former officials from the Obama administration have encouraged the Iranians to “wait out” Trump</w:t>
      </w:r>
      <w:r w:rsidRPr="004F27A1">
        <w:rPr>
          <w:rFonts w:asciiTheme="minorHAnsi" w:hAnsiTheme="minorHAnsi" w:cstheme="minorHAnsi"/>
          <w:sz w:val="16"/>
        </w:rPr>
        <w:t>, until a new president comes into power and returns to the nuclear deal. “</w:t>
      </w:r>
      <w:r w:rsidRPr="004F27A1">
        <w:rPr>
          <w:rStyle w:val="StyleUnderline"/>
          <w:rFonts w:asciiTheme="minorHAnsi" w:hAnsiTheme="minorHAnsi" w:cstheme="minorHAnsi"/>
        </w:rPr>
        <w:t>Their message to the Iranians has been – don’t give Trump any excuse to escalate things militarily</w:t>
      </w:r>
      <w:r w:rsidRPr="004F27A1">
        <w:rPr>
          <w:rFonts w:asciiTheme="minorHAnsi" w:hAnsiTheme="minorHAnsi" w:cstheme="minorHAnsi"/>
          <w:sz w:val="16"/>
        </w:rPr>
        <w:t>. Just wait him out.” Dubowitz, however, thinks Iran will find this strategy increasingly more difficult to implement, as the pressure of the American sanctions increases.</w:t>
      </w:r>
    </w:p>
    <w:p w14:paraId="0D658213" w14:textId="77777777" w:rsidR="00E90FA3" w:rsidRPr="004F27A1" w:rsidRDefault="00E90FA3" w:rsidP="00E90FA3">
      <w:pPr>
        <w:rPr>
          <w:rFonts w:asciiTheme="minorHAnsi" w:hAnsiTheme="minorHAnsi" w:cstheme="minorHAnsi"/>
          <w:sz w:val="16"/>
        </w:rPr>
      </w:pPr>
      <w:r w:rsidRPr="004F27A1">
        <w:rPr>
          <w:rFonts w:asciiTheme="minorHAnsi" w:hAnsiTheme="minorHAnsi" w:cstheme="minorHAnsi"/>
          <w:sz w:val="16"/>
        </w:rPr>
        <w:t>“The sanctions that came back last week are the easier ones, relatively, and Iran is already under immense pressure, with international companies leaving. The next set of sanctions, in November, will target the energy sector and financial institutions, and there will be new sanctions on top of that. It’s easy to say ‘let’s take a bet and wait for two years,’ but it’s hard to actually do that when the economy is collapsing and angry people are in the streets.”</w:t>
      </w:r>
    </w:p>
    <w:p w14:paraId="0A3BD2D2" w14:textId="77777777" w:rsidR="00E90FA3" w:rsidRPr="004F27A1" w:rsidRDefault="00E90FA3" w:rsidP="00E90FA3">
      <w:pPr>
        <w:rPr>
          <w:rFonts w:asciiTheme="minorHAnsi" w:hAnsiTheme="minorHAnsi" w:cstheme="minorHAnsi"/>
          <w:sz w:val="16"/>
        </w:rPr>
      </w:pPr>
      <w:r w:rsidRPr="004F27A1">
        <w:rPr>
          <w:rFonts w:asciiTheme="minorHAnsi" w:hAnsiTheme="minorHAnsi" w:cstheme="minorHAnsi"/>
          <w:sz w:val="16"/>
        </w:rPr>
        <w:t>Dubowitz thinks Iran might try another strategy at some point, which is to “trap” the Trump administration in negotiations. The Iranian calculation, he says, is that negotiations will help loosen some of the pressure on the economy, thus making it easier to waste time until the end of Trump’s first term. Dubowitz thinks the administration can cancel out that strategy by conditioning negotiations with Iran on a European decision to join America’s sanctions on Iran’s financial sector. “Don’t take down the pressure during the negotiations – increase it,” he says. This, according to Dubowitz, will send a clear message to Iran that “the only way to relieve the pressure is through an agreement, not through dragging out time. And an agreement requires concessions.”</w:t>
      </w:r>
    </w:p>
    <w:p w14:paraId="34137371" w14:textId="77777777" w:rsidR="00E90FA3" w:rsidRPr="004F27A1" w:rsidRDefault="00E90FA3" w:rsidP="00E90FA3">
      <w:pPr>
        <w:rPr>
          <w:rFonts w:asciiTheme="minorHAnsi" w:hAnsiTheme="minorHAnsi" w:cstheme="minorHAnsi"/>
          <w:sz w:val="16"/>
        </w:rPr>
      </w:pPr>
      <w:r w:rsidRPr="004F27A1">
        <w:rPr>
          <w:rFonts w:asciiTheme="minorHAnsi" w:hAnsiTheme="minorHAnsi" w:cstheme="minorHAnsi"/>
          <w:sz w:val="16"/>
        </w:rPr>
        <w:t>Ariane Tabatabai, a policy analyst at the Rand Corporation who recently published a book on Iran’s relations with China and Russia, told Haaretz that the Trump administration’s messaging on the Iranian issue is seen as contradictory by many Iranians. “One signal they are sending is this talk of negotiations without preconditions. The other signal is this talk of regime change. People who are close to Trump participate in events of the MEK (an Iranian opposition group that wants to topple the Islamic Republic and was previously designated in Washington as a terror organization). The regime change message is the one being heard more clearly in Tehran right now.”</w:t>
      </w:r>
    </w:p>
    <w:p w14:paraId="694095E2" w14:textId="77777777" w:rsidR="00E90FA3" w:rsidRPr="004F27A1" w:rsidRDefault="00E90FA3" w:rsidP="00E90FA3">
      <w:pPr>
        <w:rPr>
          <w:rFonts w:asciiTheme="minorHAnsi" w:hAnsiTheme="minorHAnsi" w:cstheme="minorHAnsi"/>
          <w:sz w:val="16"/>
        </w:rPr>
      </w:pPr>
      <w:r w:rsidRPr="004F27A1">
        <w:rPr>
          <w:rStyle w:val="StyleUnderline"/>
          <w:rFonts w:asciiTheme="minorHAnsi" w:hAnsiTheme="minorHAnsi" w:cstheme="minorHAnsi"/>
        </w:rPr>
        <w:t xml:space="preserve">The </w:t>
      </w:r>
      <w:r w:rsidRPr="000C18BF">
        <w:rPr>
          <w:rStyle w:val="StyleUnderline"/>
          <w:rFonts w:asciiTheme="minorHAnsi" w:hAnsiTheme="minorHAnsi" w:cstheme="minorHAnsi"/>
          <w:highlight w:val="yellow"/>
        </w:rPr>
        <w:t>Iranian leadership</w:t>
      </w:r>
      <w:r w:rsidRPr="004F27A1">
        <w:rPr>
          <w:rFonts w:asciiTheme="minorHAnsi" w:hAnsiTheme="minorHAnsi" w:cstheme="minorHAnsi"/>
          <w:sz w:val="16"/>
        </w:rPr>
        <w:t xml:space="preserve">, she adds, </w:t>
      </w:r>
      <w:r w:rsidRPr="000C18BF">
        <w:rPr>
          <w:rStyle w:val="StyleUnderline"/>
          <w:rFonts w:asciiTheme="minorHAnsi" w:hAnsiTheme="minorHAnsi" w:cstheme="minorHAnsi"/>
          <w:highlight w:val="yellow"/>
        </w:rPr>
        <w:t>is</w:t>
      </w:r>
      <w:r w:rsidRPr="004F27A1">
        <w:rPr>
          <w:rFonts w:asciiTheme="minorHAnsi" w:hAnsiTheme="minorHAnsi" w:cstheme="minorHAnsi"/>
          <w:sz w:val="16"/>
        </w:rPr>
        <w:t xml:space="preserve"> indeed </w:t>
      </w:r>
      <w:r w:rsidRPr="000C18BF">
        <w:rPr>
          <w:rStyle w:val="Emphasis"/>
          <w:rFonts w:asciiTheme="minorHAnsi" w:hAnsiTheme="minorHAnsi" w:cstheme="minorHAnsi"/>
          <w:highlight w:val="yellow"/>
        </w:rPr>
        <w:t>closely following political developments</w:t>
      </w:r>
      <w:r w:rsidRPr="004F27A1">
        <w:rPr>
          <w:rStyle w:val="Emphasis"/>
          <w:rFonts w:asciiTheme="minorHAnsi" w:hAnsiTheme="minorHAnsi" w:cstheme="minorHAnsi"/>
        </w:rPr>
        <w:t xml:space="preserve"> in the U</w:t>
      </w:r>
      <w:r w:rsidRPr="004F27A1">
        <w:rPr>
          <w:rFonts w:asciiTheme="minorHAnsi" w:hAnsiTheme="minorHAnsi" w:cstheme="minorHAnsi"/>
          <w:sz w:val="16"/>
        </w:rPr>
        <w:t xml:space="preserve">nited </w:t>
      </w:r>
      <w:r w:rsidRPr="004F27A1">
        <w:rPr>
          <w:rStyle w:val="Emphasis"/>
          <w:rFonts w:asciiTheme="minorHAnsi" w:hAnsiTheme="minorHAnsi" w:cstheme="minorHAnsi"/>
        </w:rPr>
        <w:t>S</w:t>
      </w:r>
      <w:r w:rsidRPr="004F27A1">
        <w:rPr>
          <w:rFonts w:asciiTheme="minorHAnsi" w:hAnsiTheme="minorHAnsi" w:cstheme="minorHAnsi"/>
          <w:sz w:val="16"/>
        </w:rPr>
        <w:t>tates. “</w:t>
      </w:r>
      <w:r w:rsidRPr="000C18BF">
        <w:rPr>
          <w:rStyle w:val="StyleUnderline"/>
          <w:rFonts w:asciiTheme="minorHAnsi" w:hAnsiTheme="minorHAnsi" w:cstheme="minorHAnsi"/>
          <w:highlight w:val="yellow"/>
        </w:rPr>
        <w:t>If they see signs</w:t>
      </w:r>
      <w:r w:rsidRPr="004F27A1">
        <w:rPr>
          <w:rStyle w:val="StyleUnderline"/>
          <w:rFonts w:asciiTheme="minorHAnsi" w:hAnsiTheme="minorHAnsi" w:cstheme="minorHAnsi"/>
        </w:rPr>
        <w:t xml:space="preserve"> that </w:t>
      </w:r>
      <w:r w:rsidRPr="000C18BF">
        <w:rPr>
          <w:rStyle w:val="StyleUnderline"/>
          <w:rFonts w:asciiTheme="minorHAnsi" w:hAnsiTheme="minorHAnsi" w:cstheme="minorHAnsi"/>
          <w:highlight w:val="yellow"/>
        </w:rPr>
        <w:t>Trump is likely to be</w:t>
      </w:r>
      <w:r w:rsidRPr="004F27A1">
        <w:rPr>
          <w:rStyle w:val="StyleUnderline"/>
          <w:rFonts w:asciiTheme="minorHAnsi" w:hAnsiTheme="minorHAnsi" w:cstheme="minorHAnsi"/>
        </w:rPr>
        <w:t xml:space="preserve"> a </w:t>
      </w:r>
      <w:r w:rsidRPr="000C18BF">
        <w:rPr>
          <w:rStyle w:val="StyleUnderline"/>
          <w:rFonts w:asciiTheme="minorHAnsi" w:hAnsiTheme="minorHAnsi" w:cstheme="minorHAnsi"/>
          <w:highlight w:val="yellow"/>
        </w:rPr>
        <w:t>one-term</w:t>
      </w:r>
      <w:r w:rsidRPr="004F27A1">
        <w:rPr>
          <w:rStyle w:val="StyleUnderline"/>
          <w:rFonts w:asciiTheme="minorHAnsi" w:hAnsiTheme="minorHAnsi" w:cstheme="minorHAnsi"/>
        </w:rPr>
        <w:t xml:space="preserve"> president, </w:t>
      </w:r>
      <w:r w:rsidRPr="000C18BF">
        <w:rPr>
          <w:rStyle w:val="StyleUnderline"/>
          <w:rFonts w:asciiTheme="minorHAnsi" w:hAnsiTheme="minorHAnsi" w:cstheme="minorHAnsi"/>
          <w:highlight w:val="yellow"/>
        </w:rPr>
        <w:t>that will increase</w:t>
      </w:r>
      <w:r w:rsidRPr="004F27A1">
        <w:rPr>
          <w:rStyle w:val="StyleUnderline"/>
          <w:rFonts w:asciiTheme="minorHAnsi" w:hAnsiTheme="minorHAnsi" w:cstheme="minorHAnsi"/>
        </w:rPr>
        <w:t xml:space="preserve"> the </w:t>
      </w:r>
      <w:r w:rsidRPr="000C18BF">
        <w:rPr>
          <w:rStyle w:val="StyleUnderline"/>
          <w:rFonts w:asciiTheme="minorHAnsi" w:hAnsiTheme="minorHAnsi" w:cstheme="minorHAnsi"/>
          <w:highlight w:val="yellow"/>
        </w:rPr>
        <w:t>likelihood of keeping the</w:t>
      </w:r>
      <w:r w:rsidRPr="004F27A1">
        <w:rPr>
          <w:rStyle w:val="StyleUnderline"/>
          <w:rFonts w:asciiTheme="minorHAnsi" w:hAnsiTheme="minorHAnsi" w:cstheme="minorHAnsi"/>
        </w:rPr>
        <w:t xml:space="preserve"> nuclear </w:t>
      </w:r>
      <w:r w:rsidRPr="000C18BF">
        <w:rPr>
          <w:rStyle w:val="StyleUnderline"/>
          <w:rFonts w:asciiTheme="minorHAnsi" w:hAnsiTheme="minorHAnsi" w:cstheme="minorHAnsi"/>
          <w:highlight w:val="yellow"/>
        </w:rPr>
        <w:t>deal</w:t>
      </w:r>
      <w:r w:rsidRPr="004F27A1">
        <w:rPr>
          <w:rFonts w:asciiTheme="minorHAnsi" w:hAnsiTheme="minorHAnsi" w:cstheme="minorHAnsi"/>
          <w:sz w:val="16"/>
        </w:rPr>
        <w:t xml:space="preserve"> in place, and waiting for the next president. </w:t>
      </w:r>
      <w:r w:rsidRPr="000C18BF">
        <w:rPr>
          <w:rStyle w:val="StyleUnderline"/>
          <w:rFonts w:asciiTheme="minorHAnsi" w:hAnsiTheme="minorHAnsi" w:cstheme="minorHAnsi"/>
          <w:highlight w:val="yellow"/>
        </w:rPr>
        <w:t xml:space="preserve">If it </w:t>
      </w:r>
      <w:r w:rsidRPr="000C18BF">
        <w:rPr>
          <w:rStyle w:val="Emphasis"/>
          <w:rFonts w:asciiTheme="minorHAnsi" w:hAnsiTheme="minorHAnsi" w:cstheme="minorHAnsi"/>
          <w:highlight w:val="yellow"/>
        </w:rPr>
        <w:t>looks like Trump is likely to have a second</w:t>
      </w:r>
      <w:r w:rsidRPr="004F27A1">
        <w:rPr>
          <w:rStyle w:val="Emphasis"/>
          <w:rFonts w:asciiTheme="minorHAnsi" w:hAnsiTheme="minorHAnsi" w:cstheme="minorHAnsi"/>
        </w:rPr>
        <w:t xml:space="preserve"> term</w:t>
      </w:r>
      <w:r w:rsidRPr="004F27A1">
        <w:rPr>
          <w:rStyle w:val="StyleUnderline"/>
          <w:rFonts w:asciiTheme="minorHAnsi" w:hAnsiTheme="minorHAnsi" w:cstheme="minorHAnsi"/>
        </w:rPr>
        <w:t xml:space="preserve">, </w:t>
      </w:r>
      <w:r w:rsidRPr="000C18BF">
        <w:rPr>
          <w:rStyle w:val="StyleUnderline"/>
          <w:rFonts w:asciiTheme="minorHAnsi" w:hAnsiTheme="minorHAnsi" w:cstheme="minorHAnsi"/>
          <w:highlight w:val="yellow"/>
        </w:rPr>
        <w:t>their calculation will</w:t>
      </w:r>
      <w:r w:rsidRPr="004F27A1">
        <w:rPr>
          <w:rStyle w:val="StyleUnderline"/>
          <w:rFonts w:asciiTheme="minorHAnsi" w:hAnsiTheme="minorHAnsi" w:cstheme="minorHAnsi"/>
        </w:rPr>
        <w:t xml:space="preserve"> have to </w:t>
      </w:r>
      <w:r w:rsidRPr="000C18BF">
        <w:rPr>
          <w:rStyle w:val="StyleUnderline"/>
          <w:rFonts w:asciiTheme="minorHAnsi" w:hAnsiTheme="minorHAnsi" w:cstheme="minorHAnsi"/>
          <w:highlight w:val="yellow"/>
        </w:rPr>
        <w:t>change</w:t>
      </w:r>
      <w:r w:rsidRPr="004F27A1">
        <w:rPr>
          <w:rStyle w:val="StyleUnderline"/>
          <w:rFonts w:asciiTheme="minorHAnsi" w:hAnsiTheme="minorHAnsi" w:cstheme="minorHAnsi"/>
        </w:rPr>
        <w:t>, and a new plan will have to be constructed</w:t>
      </w:r>
      <w:r w:rsidRPr="004F27A1">
        <w:rPr>
          <w:rFonts w:asciiTheme="minorHAnsi" w:hAnsiTheme="minorHAnsi" w:cstheme="minorHAnsi"/>
          <w:sz w:val="16"/>
        </w:rPr>
        <w:t>.”</w:t>
      </w:r>
    </w:p>
    <w:p w14:paraId="6DC2E527" w14:textId="77777777" w:rsidR="00E90FA3" w:rsidRPr="004F27A1" w:rsidRDefault="00E90FA3" w:rsidP="00E90FA3">
      <w:pPr>
        <w:rPr>
          <w:rFonts w:asciiTheme="minorHAnsi" w:hAnsiTheme="minorHAnsi" w:cstheme="minorHAnsi"/>
          <w:sz w:val="16"/>
        </w:rPr>
      </w:pPr>
      <w:r w:rsidRPr="004F27A1">
        <w:rPr>
          <w:rFonts w:asciiTheme="minorHAnsi" w:hAnsiTheme="minorHAnsi" w:cstheme="minorHAnsi"/>
          <w:sz w:val="16"/>
        </w:rPr>
        <w:t xml:space="preserve">This plan could go either in the direction of negotiating a new agreement, or </w:t>
      </w:r>
      <w:r w:rsidRPr="004F27A1">
        <w:rPr>
          <w:rStyle w:val="StyleUnderline"/>
          <w:rFonts w:asciiTheme="minorHAnsi" w:hAnsiTheme="minorHAnsi" w:cstheme="minorHAnsi"/>
        </w:rPr>
        <w:t xml:space="preserve">escalating the situation by </w:t>
      </w:r>
      <w:r w:rsidRPr="004F27A1">
        <w:rPr>
          <w:rStyle w:val="Emphasis"/>
          <w:rFonts w:asciiTheme="minorHAnsi" w:hAnsiTheme="minorHAnsi" w:cstheme="minorHAnsi"/>
        </w:rPr>
        <w:t>dropping out of the nuclear deal</w:t>
      </w:r>
      <w:r w:rsidRPr="004F27A1">
        <w:rPr>
          <w:rStyle w:val="StyleUnderline"/>
          <w:rFonts w:asciiTheme="minorHAnsi" w:hAnsiTheme="minorHAnsi" w:cstheme="minorHAnsi"/>
        </w:rPr>
        <w:t xml:space="preserve"> and pushing ahead with the nuclear program. “There is</w:t>
      </w:r>
      <w:r w:rsidRPr="004F27A1">
        <w:rPr>
          <w:rFonts w:asciiTheme="minorHAnsi" w:hAnsiTheme="minorHAnsi" w:cstheme="minorHAnsi"/>
          <w:sz w:val="16"/>
        </w:rPr>
        <w:t xml:space="preserve"> </w:t>
      </w:r>
      <w:r w:rsidRPr="004F27A1">
        <w:rPr>
          <w:rStyle w:val="Emphasis"/>
          <w:rFonts w:asciiTheme="minorHAnsi" w:hAnsiTheme="minorHAnsi" w:cstheme="minorHAnsi"/>
        </w:rPr>
        <w:t>internal pressure</w:t>
      </w:r>
      <w:r w:rsidRPr="004F27A1">
        <w:rPr>
          <w:rStyle w:val="StyleUnderline"/>
          <w:rFonts w:asciiTheme="minorHAnsi" w:hAnsiTheme="minorHAnsi" w:cstheme="minorHAnsi"/>
        </w:rPr>
        <w:t xml:space="preserve"> on Rohani to withdraw from the nuclear deal</w:t>
      </w:r>
      <w:r w:rsidRPr="004F27A1">
        <w:rPr>
          <w:rFonts w:asciiTheme="minorHAnsi" w:hAnsiTheme="minorHAnsi" w:cstheme="minorHAnsi"/>
          <w:sz w:val="16"/>
        </w:rPr>
        <w:t xml:space="preserve">, there are personal attacks on Rohani and other government officials, </w:t>
      </w:r>
      <w:r w:rsidRPr="004F27A1">
        <w:rPr>
          <w:rStyle w:val="StyleUnderline"/>
          <w:rFonts w:asciiTheme="minorHAnsi" w:hAnsiTheme="minorHAnsi" w:cstheme="minorHAnsi"/>
        </w:rPr>
        <w:t>but so far he is sticking to his position that Iran is better with it than without it</w:t>
      </w:r>
      <w:r w:rsidRPr="004F27A1">
        <w:rPr>
          <w:rFonts w:asciiTheme="minorHAnsi" w:hAnsiTheme="minorHAnsi" w:cstheme="minorHAnsi"/>
          <w:sz w:val="16"/>
        </w:rPr>
        <w:t>.”</w:t>
      </w:r>
    </w:p>
    <w:p w14:paraId="68DDF224" w14:textId="77777777" w:rsidR="00E90FA3" w:rsidRDefault="00E90FA3" w:rsidP="00E90FA3"/>
    <w:p w14:paraId="259F3B5A" w14:textId="77777777" w:rsidR="00E90FA3" w:rsidRDefault="00E90FA3" w:rsidP="00E90FA3">
      <w:pPr>
        <w:pStyle w:val="Heading4"/>
      </w:pPr>
      <w:r>
        <w:t xml:space="preserve">War with Iran goes global --- extinction </w:t>
      </w:r>
    </w:p>
    <w:p w14:paraId="68B4B13A" w14:textId="77777777" w:rsidR="00E90FA3" w:rsidRPr="00172DFD" w:rsidRDefault="00E90FA3" w:rsidP="00E90FA3">
      <w:r w:rsidRPr="00172DFD">
        <w:rPr>
          <w:rStyle w:val="Style13ptBold"/>
        </w:rPr>
        <w:t>DIAVOLO 20</w:t>
      </w:r>
      <w:r>
        <w:t xml:space="preserve"> --- LUCY DIAVOLO, News and politics editor for Teen Vogue, “Donald Trump’s Order to Kill Iranian Leader Qasem Soleimani Feels Like World War 3, but We Must Say No to War With Iran”, Teen Vogue, Jan 8</w:t>
      </w:r>
      <w:r w:rsidRPr="00172DFD">
        <w:rPr>
          <w:vertAlign w:val="superscript"/>
        </w:rPr>
        <w:t>th</w:t>
      </w:r>
      <w:r>
        <w:t xml:space="preserve"> 2020, </w:t>
      </w:r>
      <w:hyperlink r:id="rId15" w:history="1">
        <w:r w:rsidRPr="00276013">
          <w:rPr>
            <w:rStyle w:val="Hyperlink"/>
          </w:rPr>
          <w:t>https://www.teenvogue.com/story/donald-trumps-kill-qasem-soleimani-world-war-3-no-to-war-with-iran</w:t>
        </w:r>
      </w:hyperlink>
      <w:r>
        <w:t xml:space="preserve"> (BJN)</w:t>
      </w:r>
    </w:p>
    <w:p w14:paraId="76FFED7C" w14:textId="67A41CF9" w:rsidR="00E90FA3" w:rsidRDefault="00E90FA3" w:rsidP="00E90FA3">
      <w:pPr>
        <w:rPr>
          <w:rStyle w:val="StyleUnderline"/>
        </w:rPr>
      </w:pPr>
      <w:r w:rsidRPr="00172DFD">
        <w:rPr>
          <w:sz w:val="14"/>
        </w:rPr>
        <w:t xml:space="preserve">The Pentagon announced late Thursday night that the U.S. military killed a top-ranking senior Iranian official in an airstrike carried out at the direction of President Donald Trump. The killing is understood as </w:t>
      </w:r>
      <w:r w:rsidRPr="000C18BF">
        <w:rPr>
          <w:rStyle w:val="StyleUnderline"/>
          <w:highlight w:val="yellow"/>
        </w:rPr>
        <w:t>a</w:t>
      </w:r>
      <w:r w:rsidRPr="00172DFD">
        <w:rPr>
          <w:rStyle w:val="StyleUnderline"/>
        </w:rPr>
        <w:t xml:space="preserve"> major </w:t>
      </w:r>
      <w:r w:rsidRPr="000C18BF">
        <w:rPr>
          <w:rStyle w:val="StyleUnderline"/>
          <w:highlight w:val="yellow"/>
        </w:rPr>
        <w:t>escalation in U.S.-Iran relations</w:t>
      </w:r>
      <w:r w:rsidRPr="000C18BF">
        <w:rPr>
          <w:sz w:val="14"/>
          <w:highlight w:val="yellow"/>
        </w:rPr>
        <w:t xml:space="preserve">, </w:t>
      </w:r>
      <w:r w:rsidRPr="000C18BF">
        <w:rPr>
          <w:rStyle w:val="StyleUnderline"/>
          <w:highlight w:val="yellow"/>
        </w:rPr>
        <w:t>prompt</w:t>
      </w:r>
      <w:r w:rsidRPr="00172DFD">
        <w:rPr>
          <w:sz w:val="14"/>
        </w:rPr>
        <w:t>ing online conversations about the prospect of an impending</w:t>
      </w:r>
      <w:r w:rsidRPr="00172DFD">
        <w:rPr>
          <w:rStyle w:val="Emphasis"/>
        </w:rPr>
        <w:t xml:space="preserve"> “</w:t>
      </w:r>
      <w:r w:rsidRPr="000C18BF">
        <w:rPr>
          <w:rStyle w:val="Emphasis"/>
          <w:highlight w:val="yellow"/>
        </w:rPr>
        <w:t>World War 3.”</w:t>
      </w:r>
      <w:r w:rsidRPr="00172DFD">
        <w:rPr>
          <w:sz w:val="14"/>
        </w:rPr>
        <w:t xml:space="preserve"> Last night, as I watched our latest existential terror unfold through a torrent of World War 3 memes, I found myself wondering not just what political leaders will do but also what the people of both countries and the broader world will experience as we prepare for what now feels like inevitable further escalations. While </w:t>
      </w:r>
      <w:r w:rsidRPr="000C18BF">
        <w:rPr>
          <w:rStyle w:val="StyleUnderline"/>
          <w:highlight w:val="yellow"/>
        </w:rPr>
        <w:t>the potential for</w:t>
      </w:r>
      <w:r w:rsidRPr="00172DFD">
        <w:rPr>
          <w:rStyle w:val="StyleUnderline"/>
        </w:rPr>
        <w:t xml:space="preserve"> large-scale </w:t>
      </w:r>
      <w:r w:rsidRPr="000C18BF">
        <w:rPr>
          <w:rStyle w:val="StyleUnderline"/>
          <w:highlight w:val="yellow"/>
        </w:rPr>
        <w:t>global</w:t>
      </w:r>
      <w:r w:rsidRPr="00172DFD">
        <w:rPr>
          <w:rStyle w:val="StyleUnderline"/>
        </w:rPr>
        <w:t xml:space="preserve"> political </w:t>
      </w:r>
      <w:r w:rsidRPr="000C18BF">
        <w:rPr>
          <w:rStyle w:val="StyleUnderline"/>
          <w:highlight w:val="yellow"/>
        </w:rPr>
        <w:t xml:space="preserve">conflict is </w:t>
      </w:r>
      <w:r w:rsidRPr="000C18BF">
        <w:rPr>
          <w:rStyle w:val="Emphasis"/>
          <w:highlight w:val="yellow"/>
        </w:rPr>
        <w:t>palpable</w:t>
      </w:r>
      <w:r w:rsidRPr="00172DFD">
        <w:rPr>
          <w:sz w:val="14"/>
        </w:rPr>
        <w:t xml:space="preserve">, the more immediate concern will be the drumbeat for marching forward with military action that could take us there. How to make sense of it, this immediate future that now rides on an ever-thinner razor’s edge? First, we have to establish how we got here. Last night, the Pentagon put out a statement saying that the U.S. military had killed Iranian general Qasem Soleimani “at the direction of the president” with the aim of “deterring future Iranian attack plans.” The Pentagon statement claimed that Soleimani, leader of the Islamic Revolutionary Guard Corps (IRGC) Quds Force, was responsible for hundreds of deaths and thousands of injuries to U.S. and coalition service members. </w:t>
      </w:r>
      <w:r w:rsidRPr="00172DFD">
        <w:rPr>
          <w:rStyle w:val="StyleUnderline"/>
        </w:rPr>
        <w:t>Trump’s history with Iran isn’t particularly friendly. Trump called Iran a “rogue state</w:t>
      </w:r>
      <w:r w:rsidRPr="00172DFD">
        <w:rPr>
          <w:sz w:val="14"/>
        </w:rPr>
        <w:t xml:space="preserve"> whose chief exports are violence, bloodshed and chaos" in a 2017 United Nations speech. In 2018, he pulled the U.S. out of the Iran nuclear deal (aka the Joint Comprehensive Plan of Action, or JCPOA) negotiated by his predecessor, President Barack Obama. That same year, he threatened the Iranian president on Twitter. As laid out on a timeline by Al Jazeera, </w:t>
      </w:r>
      <w:r w:rsidRPr="00172DFD">
        <w:rPr>
          <w:rStyle w:val="StyleUnderline"/>
        </w:rPr>
        <w:t>Iran refused to meet demands the Trump administration</w:t>
      </w:r>
      <w:r w:rsidRPr="00172DFD">
        <w:rPr>
          <w:sz w:val="14"/>
        </w:rPr>
        <w:t xml:space="preserve"> made after ending the JCPOA. In response, Trump launched two new rounds of sanctions in 2018, adding to a lineage of U.S. sanctions against the country dating back to Ronald Reagan’s administration. In 2019, Trump increased sanctions against Iran and designated the IRGC a terrorist force. Recently, Trump beefed up U.S. military presence in the Middle East following riots and attacks on the U.S. embassy in Baghdad, Iraq — one of Iran’s two neighbors that has been the theatre for a protracted U.S.-led war and one that’s been deeply enmeshed in the history of U.S.-Iranian relations since Iran’s 1979 revolution. The embassy riots reportedly came in response to U.S. strikes on facilities tied to an Iranian-backed militia, which was itself a response to a rocket attack that killed a U.S. contractor. So how does Soleimani fit into all this? As reported by the Washington Post, Soleimani was the leader of a group known as the Quds Force, part of the IRGC, which is a major branch of Iran’s military that arose after the 1979 Islamic revolution. The Quds Force has a reputation for being the IRGC’s elite and efficient soldiers. In his role, according to Al Jazeera, Soleimani helmed Iranian operations in foreign countries like Iraq, where he was involved in the fight against the Islamic State (aka ISIS), and Syria, where he supported President Bashar al-Assad. According to the Associated Press, he was also allied with several militia groups in countries across the Middle East. If it seems like Soleimani was a big deal, it’s because he very much was. Considered by some the second most powerful man in the country, Soleimani’s execution at Trump’s directive is the exact sort of geopolitical conflict that could reignite long-standing tensions in extremely unpredictable ways. Some time after Trump tweeted out a low-resolution picture of a U.S. flag, Iranian ayatollah Ali Khamenei vowed “harsh vengeance,” and Iranian president Hassan Rouhani promised “revenge.” Nobody seems to know what to make of all this. As journalists rushed out quick bios of Soleimani, a visual guide to the U.S. airstrike that killed him, and ceaseless live updates on the story, Twitter cycled through trending topics trying to make some light of the dark situation. Beyond the World War 3 memes, some people pointed out that Trump’s frequent tweets about Obama starting a war with Iran to win an election seemed relevant. Many others discovered that receiving college financial aid through FAFSA requires registering for selective service. Others jokingly considered another Area 51 raid for some extraterrestrial salvation. </w:t>
      </w:r>
      <w:r w:rsidRPr="00172DFD">
        <w:rPr>
          <w:rStyle w:val="StyleUnderline"/>
        </w:rPr>
        <w:t>Unfortunately</w:t>
      </w:r>
      <w:r w:rsidRPr="00172DFD">
        <w:rPr>
          <w:sz w:val="14"/>
        </w:rPr>
        <w:t xml:space="preserve">, as climate justice activists are wont to remind us, </w:t>
      </w:r>
      <w:r w:rsidRPr="000C18BF">
        <w:rPr>
          <w:rStyle w:val="Emphasis"/>
          <w:highlight w:val="yellow"/>
        </w:rPr>
        <w:t>there is no planet B.</w:t>
      </w:r>
      <w:r w:rsidRPr="00172DFD">
        <w:rPr>
          <w:sz w:val="14"/>
        </w:rPr>
        <w:t xml:space="preserve"> </w:t>
      </w:r>
      <w:r w:rsidRPr="00172DFD">
        <w:rPr>
          <w:rStyle w:val="StyleUnderline"/>
        </w:rPr>
        <w:t>The questions about what happens next are anxiety-inducing</w:t>
      </w:r>
      <w:r w:rsidRPr="00172DFD">
        <w:rPr>
          <w:sz w:val="14"/>
        </w:rPr>
        <w:t xml:space="preserve">, especially for people in Iran and the surrounding region. United Nations population figures estimate that </w:t>
      </w:r>
      <w:r w:rsidRPr="00172DFD">
        <w:rPr>
          <w:rStyle w:val="StyleUnderline"/>
        </w:rPr>
        <w:t>roughly 80 million people live in Iran.</w:t>
      </w:r>
      <w:r w:rsidRPr="00172DFD">
        <w:rPr>
          <w:sz w:val="14"/>
        </w:rPr>
        <w:t xml:space="preserve"> Estimates for Iraq are near 40 million and, for Afghanistan, around 35 million. </w:t>
      </w:r>
      <w:r w:rsidRPr="000C18BF">
        <w:rPr>
          <w:rStyle w:val="StyleUnderline"/>
          <w:highlight w:val="yellow"/>
        </w:rPr>
        <w:t>Iran</w:t>
      </w:r>
      <w:r w:rsidRPr="00172DFD">
        <w:rPr>
          <w:sz w:val="14"/>
        </w:rPr>
        <w:t xml:space="preserve"> also </w:t>
      </w:r>
      <w:r w:rsidRPr="000C18BF">
        <w:rPr>
          <w:rStyle w:val="StyleUnderline"/>
          <w:highlight w:val="yellow"/>
        </w:rPr>
        <w:t>has</w:t>
      </w:r>
      <w:r w:rsidRPr="00172DFD">
        <w:rPr>
          <w:sz w:val="14"/>
        </w:rPr>
        <w:t xml:space="preserve"> historical </w:t>
      </w:r>
      <w:r w:rsidRPr="000C18BF">
        <w:rPr>
          <w:rStyle w:val="StyleUnderline"/>
          <w:highlight w:val="yellow"/>
        </w:rPr>
        <w:t>tensions with</w:t>
      </w:r>
      <w:r w:rsidRPr="00172DFD">
        <w:rPr>
          <w:rStyle w:val="StyleUnderline"/>
        </w:rPr>
        <w:t xml:space="preserve"> other regional powers, like </w:t>
      </w:r>
      <w:r w:rsidRPr="000C18BF">
        <w:rPr>
          <w:rStyle w:val="StyleUnderline"/>
          <w:highlight w:val="yellow"/>
        </w:rPr>
        <w:t>Saudi Arabia and Israel</w:t>
      </w:r>
      <w:r w:rsidRPr="00172DFD">
        <w:rPr>
          <w:sz w:val="14"/>
        </w:rPr>
        <w:t xml:space="preserve"> (two of the </w:t>
      </w:r>
      <w:r w:rsidRPr="00172DFD">
        <w:rPr>
          <w:rStyle w:val="StyleUnderline"/>
        </w:rPr>
        <w:t>United States’ biggest allies</w:t>
      </w:r>
      <w:r w:rsidRPr="00172DFD">
        <w:rPr>
          <w:sz w:val="14"/>
        </w:rPr>
        <w:t xml:space="preserve"> in the region) </w:t>
      </w:r>
      <w:r w:rsidRPr="000C18BF">
        <w:rPr>
          <w:rStyle w:val="StyleUnderline"/>
          <w:highlight w:val="yellow"/>
        </w:rPr>
        <w:t>and is</w:t>
      </w:r>
      <w:r w:rsidRPr="00172DFD">
        <w:rPr>
          <w:sz w:val="14"/>
        </w:rPr>
        <w:t xml:space="preserve"> currently </w:t>
      </w:r>
      <w:r w:rsidRPr="000C18BF">
        <w:rPr>
          <w:rStyle w:val="StyleUnderline"/>
          <w:highlight w:val="yellow"/>
        </w:rPr>
        <w:t>aligned with</w:t>
      </w:r>
      <w:r w:rsidRPr="00172DFD">
        <w:rPr>
          <w:sz w:val="14"/>
        </w:rPr>
        <w:t xml:space="preserve"> global powers </w:t>
      </w:r>
      <w:r w:rsidRPr="000C18BF">
        <w:rPr>
          <w:rStyle w:val="StyleUnderline"/>
          <w:highlight w:val="yellow"/>
        </w:rPr>
        <w:t>China and Russia</w:t>
      </w:r>
      <w:r w:rsidRPr="00172DFD">
        <w:rPr>
          <w:sz w:val="14"/>
        </w:rPr>
        <w:t xml:space="preserve"> (</w:t>
      </w:r>
      <w:r w:rsidRPr="00172DFD">
        <w:rPr>
          <w:rStyle w:val="Emphasis"/>
        </w:rPr>
        <w:t>representing</w:t>
      </w:r>
      <w:r w:rsidRPr="00172DFD">
        <w:rPr>
          <w:sz w:val="14"/>
        </w:rPr>
        <w:t xml:space="preserve"> two of the United States’ more </w:t>
      </w:r>
      <w:r w:rsidRPr="00172DFD">
        <w:rPr>
          <w:rStyle w:val="Emphasis"/>
        </w:rPr>
        <w:t>contentious</w:t>
      </w:r>
      <w:r w:rsidRPr="00172DFD">
        <w:rPr>
          <w:sz w:val="14"/>
        </w:rPr>
        <w:t xml:space="preserve"> political </w:t>
      </w:r>
      <w:r w:rsidRPr="00172DFD">
        <w:rPr>
          <w:rStyle w:val="Emphasis"/>
        </w:rPr>
        <w:t>relationships</w:t>
      </w:r>
      <w:r w:rsidRPr="00172DFD">
        <w:rPr>
          <w:sz w:val="14"/>
        </w:rPr>
        <w:t xml:space="preserve">). </w:t>
      </w:r>
      <w:r w:rsidRPr="00172DFD">
        <w:rPr>
          <w:rStyle w:val="StyleUnderline"/>
        </w:rPr>
        <w:t xml:space="preserve">If </w:t>
      </w:r>
      <w:r w:rsidRPr="000C18BF">
        <w:rPr>
          <w:rStyle w:val="StyleUnderline"/>
          <w:highlight w:val="yellow"/>
        </w:rPr>
        <w:t>a U.S. invasion of Iran</w:t>
      </w:r>
      <w:r w:rsidRPr="00172DFD">
        <w:rPr>
          <w:sz w:val="14"/>
        </w:rPr>
        <w:t xml:space="preserve"> was as deadly and prolonged as those in Iraq or Afghanistan, hundreds of thousands could die, many of them civilians. If this conflict somehow became as deadly as World War I or World War II, </w:t>
      </w:r>
      <w:r w:rsidRPr="00172DFD">
        <w:rPr>
          <w:rStyle w:val="StyleUnderline"/>
        </w:rPr>
        <w:t xml:space="preserve">it </w:t>
      </w:r>
      <w:r w:rsidRPr="000C18BF">
        <w:rPr>
          <w:rStyle w:val="StyleUnderline"/>
          <w:highlight w:val="yellow"/>
        </w:rPr>
        <w:t>could</w:t>
      </w:r>
      <w:r w:rsidRPr="00172DFD">
        <w:rPr>
          <w:rStyle w:val="StyleUnderline"/>
        </w:rPr>
        <w:t xml:space="preserve"> </w:t>
      </w:r>
      <w:r w:rsidRPr="000C18BF">
        <w:rPr>
          <w:rStyle w:val="StyleUnderline"/>
          <w:highlight w:val="yellow"/>
        </w:rPr>
        <w:t>mean</w:t>
      </w:r>
      <w:r w:rsidRPr="000C18BF">
        <w:rPr>
          <w:sz w:val="14"/>
          <w:highlight w:val="yellow"/>
        </w:rPr>
        <w:t xml:space="preserve"> </w:t>
      </w:r>
      <w:r w:rsidRPr="000C18BF">
        <w:rPr>
          <w:rStyle w:val="Emphasis"/>
          <w:highlight w:val="yellow"/>
        </w:rPr>
        <w:t>countless</w:t>
      </w:r>
      <w:r w:rsidRPr="00172DFD">
        <w:rPr>
          <w:sz w:val="14"/>
        </w:rPr>
        <w:t xml:space="preserve"> more </w:t>
      </w:r>
      <w:r w:rsidRPr="000C18BF">
        <w:rPr>
          <w:rStyle w:val="Emphasis"/>
          <w:highlight w:val="yellow"/>
        </w:rPr>
        <w:t>killed</w:t>
      </w:r>
      <w:r w:rsidRPr="00172DFD">
        <w:rPr>
          <w:sz w:val="14"/>
        </w:rPr>
        <w:t xml:space="preserve">, injured, or displaced from their homes. Simply put, </w:t>
      </w:r>
      <w:r w:rsidRPr="00172DFD">
        <w:rPr>
          <w:rStyle w:val="StyleUnderline"/>
        </w:rPr>
        <w:t xml:space="preserve">the question of </w:t>
      </w:r>
      <w:r w:rsidRPr="000C18BF">
        <w:rPr>
          <w:rStyle w:val="StyleUnderline"/>
          <w:highlight w:val="yellow"/>
        </w:rPr>
        <w:t>war</w:t>
      </w:r>
      <w:r w:rsidRPr="00172DFD">
        <w:rPr>
          <w:sz w:val="14"/>
        </w:rPr>
        <w:t xml:space="preserve"> with Iran </w:t>
      </w:r>
      <w:r w:rsidRPr="00172DFD">
        <w:rPr>
          <w:rStyle w:val="Emphasis"/>
        </w:rPr>
        <w:t>must be answered with a loud and emphatic no</w:t>
      </w:r>
      <w:r w:rsidRPr="00172DFD">
        <w:rPr>
          <w:sz w:val="14"/>
        </w:rPr>
        <w:t xml:space="preserve">, as planned protest actions for Saturday, January 4, already intend to communicate. Whatever legal framework the president and his supporters might cling to in order to justify Trump’s right to direct the attack, the reality is that this assassination is an act of war — whether the White House wants to officially designate it as one or not. Some are cheering Soleimani’s killing, publishing extremely reductive takes about the removal of the “world’s No. 1 bad guy.” But </w:t>
      </w:r>
      <w:r w:rsidRPr="00172DFD">
        <w:rPr>
          <w:rStyle w:val="StyleUnderline"/>
        </w:rPr>
        <w:t xml:space="preserve">Trump’s </w:t>
      </w:r>
      <w:r w:rsidRPr="00172DFD">
        <w:rPr>
          <w:sz w:val="14"/>
        </w:rPr>
        <w:t xml:space="preserve">directive </w:t>
      </w:r>
      <w:r w:rsidRPr="000C18BF">
        <w:rPr>
          <w:rStyle w:val="StyleUnderline"/>
          <w:highlight w:val="yellow"/>
        </w:rPr>
        <w:t>has</w:t>
      </w:r>
      <w:r w:rsidRPr="00172DFD">
        <w:rPr>
          <w:sz w:val="14"/>
        </w:rPr>
        <w:t xml:space="preserve"> unknown </w:t>
      </w:r>
      <w:r w:rsidRPr="000C18BF">
        <w:rPr>
          <w:rStyle w:val="StyleUnderline"/>
          <w:highlight w:val="yellow"/>
        </w:rPr>
        <w:t xml:space="preserve">potential to </w:t>
      </w:r>
      <w:r w:rsidRPr="000C18BF">
        <w:rPr>
          <w:rStyle w:val="Emphasis"/>
          <w:highlight w:val="yellow"/>
        </w:rPr>
        <w:t>irrevocably destabilize an entire region</w:t>
      </w:r>
      <w:r w:rsidRPr="00172DFD">
        <w:rPr>
          <w:sz w:val="14"/>
        </w:rPr>
        <w:t xml:space="preserve"> and put millions at risk. And that </w:t>
      </w:r>
      <w:r w:rsidRPr="00172DFD">
        <w:rPr>
          <w:rStyle w:val="StyleUnderline"/>
        </w:rPr>
        <w:t>is very, very scary.</w:t>
      </w:r>
    </w:p>
    <w:p w14:paraId="1A41A280" w14:textId="2C9CA10F" w:rsidR="00DC6DA2" w:rsidRDefault="00DC6DA2" w:rsidP="00DC6DA2"/>
    <w:p w14:paraId="2AF7DC8A" w14:textId="197AE694" w:rsidR="00DC6DA2" w:rsidRDefault="00F703E0" w:rsidP="00FB757F">
      <w:pPr>
        <w:pStyle w:val="Heading3"/>
      </w:pPr>
      <w:r>
        <w:t xml:space="preserve">1NC --- </w:t>
      </w:r>
      <w:r w:rsidR="00FB757F">
        <w:t>START</w:t>
      </w:r>
      <w:r>
        <w:t xml:space="preserve"> Impact</w:t>
      </w:r>
    </w:p>
    <w:p w14:paraId="519D67B0" w14:textId="6BA3CD0B" w:rsidR="00FB757F" w:rsidRDefault="00FB757F" w:rsidP="00FB757F"/>
    <w:p w14:paraId="05FDFCF6" w14:textId="7D1CCE02" w:rsidR="00FB757F" w:rsidRDefault="00FB757F" w:rsidP="00FB757F">
      <w:pPr>
        <w:pStyle w:val="Heading4"/>
      </w:pPr>
      <w:r>
        <w:t xml:space="preserve">Trump decommits the US from START --- Extinction --- Biden Solves </w:t>
      </w:r>
    </w:p>
    <w:p w14:paraId="3E105C58" w14:textId="13FCFDDD" w:rsidR="00FB757F" w:rsidRDefault="00FB757F" w:rsidP="00FB757F">
      <w:r w:rsidRPr="00FB757F">
        <w:rPr>
          <w:rStyle w:val="Style13ptBold"/>
        </w:rPr>
        <w:t>LA Times June 11th</w:t>
      </w:r>
      <w:r>
        <w:t xml:space="preserve"> --- LA Times Editorial Board, “Editorial: Trump is trashing arms control treaties and making the world more dangerous”, JUNE 11, 2020, </w:t>
      </w:r>
      <w:hyperlink r:id="rId16" w:history="1">
        <w:r w:rsidRPr="00276013">
          <w:rPr>
            <w:rStyle w:val="Hyperlink"/>
          </w:rPr>
          <w:t>https://www.latimes.com/opinion/story/2020-06-11/trump-trashing-arms-control-treaties</w:t>
        </w:r>
      </w:hyperlink>
      <w:r>
        <w:t xml:space="preserve"> (BJN) </w:t>
      </w:r>
    </w:p>
    <w:p w14:paraId="183D8A97" w14:textId="77777777" w:rsidR="00FB757F" w:rsidRDefault="00FB757F" w:rsidP="00FB757F">
      <w:pPr>
        <w:rPr>
          <w:sz w:val="16"/>
        </w:rPr>
      </w:pPr>
      <w:r w:rsidRPr="00FB757F">
        <w:rPr>
          <w:sz w:val="16"/>
        </w:rPr>
        <w:t xml:space="preserve">Since 1947, </w:t>
      </w:r>
      <w:r w:rsidRPr="000C18BF">
        <w:rPr>
          <w:rStyle w:val="StyleUnderline"/>
          <w:highlight w:val="yellow"/>
        </w:rPr>
        <w:t>the</w:t>
      </w:r>
      <w:r w:rsidRPr="00FB757F">
        <w:rPr>
          <w:sz w:val="16"/>
        </w:rPr>
        <w:t xml:space="preserve"> Bulletin of the Atomic Scientists has maintained a so-called </w:t>
      </w:r>
      <w:r w:rsidRPr="000C18BF">
        <w:rPr>
          <w:rStyle w:val="StyleUnderline"/>
          <w:highlight w:val="yellow"/>
        </w:rPr>
        <w:t>Doomsday Clock</w:t>
      </w:r>
      <w:r w:rsidRPr="00FB757F">
        <w:rPr>
          <w:sz w:val="16"/>
        </w:rPr>
        <w:t xml:space="preserve"> designed to indicate how close the world was to a catastrophe caused by nuclear war or, more recently, other causes such as climate change. </w:t>
      </w:r>
    </w:p>
    <w:p w14:paraId="23D97E33" w14:textId="77777777" w:rsidR="00FB757F" w:rsidRDefault="00FB757F" w:rsidP="00FB757F">
      <w:pPr>
        <w:rPr>
          <w:sz w:val="16"/>
        </w:rPr>
      </w:pPr>
      <w:r w:rsidRPr="00FB757F">
        <w:rPr>
          <w:sz w:val="16"/>
        </w:rPr>
        <w:t xml:space="preserve">In January, the group </w:t>
      </w:r>
      <w:r w:rsidRPr="000C18BF">
        <w:rPr>
          <w:rStyle w:val="StyleUnderline"/>
          <w:highlight w:val="yellow"/>
        </w:rPr>
        <w:t>moved</w:t>
      </w:r>
      <w:r w:rsidRPr="00FB757F">
        <w:rPr>
          <w:sz w:val="16"/>
        </w:rPr>
        <w:t xml:space="preserve"> the clock </w:t>
      </w:r>
      <w:r w:rsidRPr="000C18BF">
        <w:rPr>
          <w:rStyle w:val="StyleUnderline"/>
          <w:highlight w:val="yellow"/>
        </w:rPr>
        <w:t>to</w:t>
      </w:r>
      <w:r w:rsidRPr="00FB757F">
        <w:rPr>
          <w:sz w:val="16"/>
        </w:rPr>
        <w:t xml:space="preserve"> </w:t>
      </w:r>
      <w:r w:rsidRPr="00281FD1">
        <w:rPr>
          <w:rStyle w:val="StyleUnderline"/>
        </w:rPr>
        <w:t>100 seconds to midnight</w:t>
      </w:r>
      <w:r w:rsidRPr="00FB757F">
        <w:rPr>
          <w:sz w:val="16"/>
        </w:rPr>
        <w:t xml:space="preserve">, </w:t>
      </w:r>
      <w:r w:rsidRPr="00281FD1">
        <w:rPr>
          <w:rStyle w:val="Emphasis"/>
        </w:rPr>
        <w:t xml:space="preserve">the </w:t>
      </w:r>
      <w:r w:rsidRPr="000C18BF">
        <w:rPr>
          <w:rStyle w:val="Emphasis"/>
          <w:highlight w:val="yellow"/>
        </w:rPr>
        <w:t>direst setting</w:t>
      </w:r>
      <w:r w:rsidRPr="00281FD1">
        <w:rPr>
          <w:rStyle w:val="Emphasis"/>
        </w:rPr>
        <w:t xml:space="preserve"> yet</w:t>
      </w:r>
      <w:r w:rsidRPr="00FB757F">
        <w:rPr>
          <w:sz w:val="16"/>
        </w:rPr>
        <w:t xml:space="preserve">. Among other reasons for the change, </w:t>
      </w:r>
      <w:r w:rsidRPr="000C18BF">
        <w:rPr>
          <w:rStyle w:val="StyleUnderline"/>
          <w:highlight w:val="yellow"/>
        </w:rPr>
        <w:t>the group blamed</w:t>
      </w:r>
      <w:r w:rsidRPr="00281FD1">
        <w:rPr>
          <w:rStyle w:val="StyleUnderline"/>
        </w:rPr>
        <w:t xml:space="preserve"> world </w:t>
      </w:r>
      <w:r w:rsidRPr="000C18BF">
        <w:rPr>
          <w:rStyle w:val="StyleUnderline"/>
          <w:highlight w:val="yellow"/>
        </w:rPr>
        <w:t>leaders who</w:t>
      </w:r>
      <w:r w:rsidRPr="00FB757F">
        <w:rPr>
          <w:sz w:val="16"/>
        </w:rPr>
        <w:t xml:space="preserve"> “denigrate and </w:t>
      </w:r>
      <w:r w:rsidRPr="000C18BF">
        <w:rPr>
          <w:rStyle w:val="Emphasis"/>
          <w:highlight w:val="yellow"/>
        </w:rPr>
        <w:t>discard</w:t>
      </w:r>
      <w:r w:rsidRPr="00FB757F">
        <w:rPr>
          <w:sz w:val="16"/>
        </w:rPr>
        <w:t xml:space="preserve"> the most effective methods for addressing complex threats — </w:t>
      </w:r>
      <w:r w:rsidRPr="000C18BF">
        <w:rPr>
          <w:rStyle w:val="Emphasis"/>
          <w:highlight w:val="yellow"/>
        </w:rPr>
        <w:t>international agreements</w:t>
      </w:r>
      <w:r w:rsidRPr="00FB757F">
        <w:rPr>
          <w:sz w:val="16"/>
        </w:rPr>
        <w:t xml:space="preserve"> with strong verification regimes </w:t>
      </w:r>
      <w:r w:rsidRPr="00281FD1">
        <w:rPr>
          <w:rStyle w:val="StyleUnderline"/>
        </w:rPr>
        <w:t>— in favor of</w:t>
      </w:r>
      <w:r w:rsidRPr="00FB757F">
        <w:rPr>
          <w:sz w:val="16"/>
        </w:rPr>
        <w:t xml:space="preserve"> their own </w:t>
      </w:r>
      <w:r w:rsidRPr="00281FD1">
        <w:rPr>
          <w:rStyle w:val="StyleUnderline"/>
        </w:rPr>
        <w:t xml:space="preserve">narrow interests and domestic political </w:t>
      </w:r>
      <w:r w:rsidRPr="00FB757F">
        <w:rPr>
          <w:rStyle w:val="StyleUnderline"/>
        </w:rPr>
        <w:t>gain</w:t>
      </w:r>
      <w:r w:rsidRPr="00FB757F">
        <w:rPr>
          <w:sz w:val="16"/>
        </w:rPr>
        <w:t xml:space="preserve">.” </w:t>
      </w:r>
    </w:p>
    <w:p w14:paraId="30A9B9C5" w14:textId="77777777" w:rsidR="00FB757F" w:rsidRDefault="00FB757F" w:rsidP="00FB757F">
      <w:pPr>
        <w:rPr>
          <w:sz w:val="16"/>
        </w:rPr>
      </w:pPr>
      <w:r w:rsidRPr="000C18BF">
        <w:rPr>
          <w:rStyle w:val="StyleUnderline"/>
          <w:highlight w:val="yellow"/>
        </w:rPr>
        <w:t xml:space="preserve">The Doomsday Clock is a symbol to be </w:t>
      </w:r>
      <w:r w:rsidRPr="000C18BF">
        <w:rPr>
          <w:rStyle w:val="Emphasis"/>
          <w:highlight w:val="yellow"/>
        </w:rPr>
        <w:t>taken seriously</w:t>
      </w:r>
      <w:r w:rsidRPr="00FB757F">
        <w:rPr>
          <w:sz w:val="16"/>
        </w:rPr>
        <w:t xml:space="preserve">, not literally. But </w:t>
      </w:r>
      <w:r w:rsidRPr="000C18BF">
        <w:rPr>
          <w:rStyle w:val="StyleUnderline"/>
          <w:highlight w:val="yellow"/>
        </w:rPr>
        <w:t>its custodians are right</w:t>
      </w:r>
      <w:r w:rsidRPr="00FB757F">
        <w:rPr>
          <w:rStyle w:val="StyleUnderline"/>
        </w:rPr>
        <w:t xml:space="preserve"> to sound the alarm</w:t>
      </w:r>
      <w:r w:rsidRPr="00FB757F">
        <w:rPr>
          <w:sz w:val="16"/>
        </w:rPr>
        <w:t xml:space="preserve"> </w:t>
      </w:r>
      <w:r w:rsidRPr="000C18BF">
        <w:rPr>
          <w:rStyle w:val="StyleUnderline"/>
          <w:highlight w:val="yellow"/>
        </w:rPr>
        <w:t>about leaders who</w:t>
      </w:r>
      <w:r w:rsidRPr="00FB757F">
        <w:rPr>
          <w:rStyle w:val="StyleUnderline"/>
        </w:rPr>
        <w:t xml:space="preserve"> seek to </w:t>
      </w:r>
      <w:r w:rsidRPr="000C18BF">
        <w:rPr>
          <w:rStyle w:val="StyleUnderline"/>
          <w:highlight w:val="yellow"/>
        </w:rPr>
        <w:t>undermine arms control</w:t>
      </w:r>
      <w:r w:rsidRPr="00FB757F">
        <w:rPr>
          <w:sz w:val="16"/>
        </w:rPr>
        <w:t xml:space="preserve"> agreements. </w:t>
      </w:r>
      <w:r w:rsidRPr="00281FD1">
        <w:rPr>
          <w:rStyle w:val="StyleUnderline"/>
        </w:rPr>
        <w:t>One of them is the current president</w:t>
      </w:r>
      <w:r w:rsidRPr="00FB757F">
        <w:rPr>
          <w:sz w:val="16"/>
        </w:rPr>
        <w:t xml:space="preserve"> of the United States. </w:t>
      </w:r>
    </w:p>
    <w:p w14:paraId="4A3EF050" w14:textId="77777777" w:rsidR="00FB757F" w:rsidRDefault="00FB757F" w:rsidP="00FB757F">
      <w:pPr>
        <w:rPr>
          <w:sz w:val="16"/>
        </w:rPr>
      </w:pPr>
      <w:r w:rsidRPr="00FB757F">
        <w:rPr>
          <w:sz w:val="16"/>
        </w:rPr>
        <w:t xml:space="preserve">First, Donald </w:t>
      </w:r>
      <w:r w:rsidRPr="00281FD1">
        <w:rPr>
          <w:rStyle w:val="StyleUnderline"/>
        </w:rPr>
        <w:t>Trump repudiated the international agreement that made it harder for Iran to develop nuclear weapons. Then,</w:t>
      </w:r>
      <w:r w:rsidRPr="00FB757F">
        <w:rPr>
          <w:sz w:val="16"/>
        </w:rPr>
        <w:t xml:space="preserve"> claiming that Russia was cheating, he </w:t>
      </w:r>
      <w:r w:rsidRPr="00281FD1">
        <w:rPr>
          <w:rStyle w:val="StyleUnderline"/>
        </w:rPr>
        <w:t>disavowed</w:t>
      </w:r>
      <w:r w:rsidRPr="00FB757F">
        <w:rPr>
          <w:sz w:val="16"/>
        </w:rPr>
        <w:t xml:space="preserve"> the 1987 </w:t>
      </w:r>
      <w:r w:rsidRPr="00281FD1">
        <w:rPr>
          <w:rStyle w:val="Emphasis"/>
        </w:rPr>
        <w:t>I</w:t>
      </w:r>
      <w:r w:rsidRPr="00FB757F">
        <w:rPr>
          <w:sz w:val="16"/>
        </w:rPr>
        <w:t xml:space="preserve">ntermediate-Range </w:t>
      </w:r>
      <w:r w:rsidRPr="00281FD1">
        <w:rPr>
          <w:rStyle w:val="Emphasis"/>
        </w:rPr>
        <w:t>N</w:t>
      </w:r>
      <w:r w:rsidRPr="00FB757F">
        <w:rPr>
          <w:sz w:val="16"/>
        </w:rPr>
        <w:t xml:space="preserve">uclear </w:t>
      </w:r>
      <w:r w:rsidRPr="00281FD1">
        <w:rPr>
          <w:rStyle w:val="Emphasis"/>
        </w:rPr>
        <w:t>F</w:t>
      </w:r>
      <w:r w:rsidRPr="00FB757F">
        <w:rPr>
          <w:sz w:val="16"/>
        </w:rPr>
        <w:t xml:space="preserve">orces Treaty signed by President Reagan and Soviet leader Mikhail Gorbachev. </w:t>
      </w:r>
    </w:p>
    <w:p w14:paraId="734EF7B6" w14:textId="77777777" w:rsidR="00FB757F" w:rsidRDefault="00FB757F" w:rsidP="00FB757F">
      <w:pPr>
        <w:rPr>
          <w:sz w:val="16"/>
        </w:rPr>
      </w:pPr>
      <w:r w:rsidRPr="00FB757F">
        <w:rPr>
          <w:sz w:val="16"/>
        </w:rPr>
        <w:t xml:space="preserve">Finally, last month </w:t>
      </w:r>
      <w:r w:rsidRPr="00281FD1">
        <w:rPr>
          <w:rStyle w:val="StyleUnderline"/>
        </w:rPr>
        <w:t>Trump said he was pulling the United States out of the Open Skies Treaty</w:t>
      </w:r>
      <w:r w:rsidRPr="00FB757F">
        <w:rPr>
          <w:sz w:val="16"/>
        </w:rPr>
        <w:t xml:space="preserve"> signed in 1992. Under that agreement, 34 nations allow each other’s reconnaissance aircraft to fly over their territory to monitor possible troop movements and missile installations. </w:t>
      </w:r>
      <w:r w:rsidRPr="00281FD1">
        <w:rPr>
          <w:rStyle w:val="StyleUnderline"/>
        </w:rPr>
        <w:t>In announcing that it would withdraw from the treaty, the Trump administration cited</w:t>
      </w:r>
      <w:r w:rsidRPr="00FB757F">
        <w:rPr>
          <w:sz w:val="16"/>
        </w:rPr>
        <w:t xml:space="preserve"> both </w:t>
      </w:r>
      <w:r w:rsidRPr="00281FD1">
        <w:rPr>
          <w:rStyle w:val="StyleUnderline"/>
        </w:rPr>
        <w:t>Russian restrictions on where U.S. planes could fly</w:t>
      </w:r>
      <w:r w:rsidRPr="00FB757F">
        <w:rPr>
          <w:sz w:val="16"/>
        </w:rPr>
        <w:t xml:space="preserve"> in that country and financial costs associated with replacing surveillance aircraft. </w:t>
      </w:r>
    </w:p>
    <w:p w14:paraId="0FAD8D3B" w14:textId="77777777" w:rsidR="00FB757F" w:rsidRDefault="00FB757F" w:rsidP="00FB757F">
      <w:pPr>
        <w:rPr>
          <w:sz w:val="16"/>
        </w:rPr>
      </w:pPr>
      <w:r w:rsidRPr="00FB757F">
        <w:rPr>
          <w:sz w:val="16"/>
        </w:rPr>
        <w:t>The administration’s announcement jolted America’s European allies, who rely on information from the surveillance flights to keep track of Russian military exercises on NATO’s eastern flank. Retired Air Force Gen. Michael Hayden, the former director of both the Central Intelligence Agency and the National Security Agency, said Trump’s decision to withdraw from the Open Skies Treaty was “</w:t>
      </w:r>
      <w:r w:rsidRPr="00FB757F">
        <w:rPr>
          <w:strike/>
          <w:sz w:val="16"/>
        </w:rPr>
        <w:t>insane</w:t>
      </w:r>
      <w:r w:rsidRPr="00FB757F">
        <w:rPr>
          <w:sz w:val="16"/>
        </w:rPr>
        <w:t xml:space="preserve">.” </w:t>
      </w:r>
    </w:p>
    <w:p w14:paraId="49E99BA6" w14:textId="77777777" w:rsidR="00FB757F" w:rsidRDefault="00FB757F" w:rsidP="00FB757F">
      <w:pPr>
        <w:rPr>
          <w:sz w:val="16"/>
        </w:rPr>
      </w:pPr>
      <w:r w:rsidRPr="00FB757F">
        <w:rPr>
          <w:sz w:val="16"/>
        </w:rPr>
        <w:t xml:space="preserve">Trump indicated that he could change his mind about withdrawing from the Open Skies Treaty if Russia complied fully with the agreement. But by announcing that the U.S. would withdraw — rather than challenging Russian restrictions before a commission established to implement the treaty — he gave Russia no incentive to modify its behavior. </w:t>
      </w:r>
      <w:r w:rsidRPr="00281FD1">
        <w:rPr>
          <w:rStyle w:val="StyleUnderline"/>
        </w:rPr>
        <w:t>If Trump goes through with the withdrawal</w:t>
      </w:r>
      <w:r w:rsidRPr="00FB757F">
        <w:rPr>
          <w:sz w:val="16"/>
        </w:rPr>
        <w:t xml:space="preserve">, </w:t>
      </w:r>
      <w:r w:rsidRPr="00281FD1">
        <w:rPr>
          <w:rStyle w:val="Emphasis"/>
        </w:rPr>
        <w:t>the U.S. and its allies will be denied valuable information about Russian intentions</w:t>
      </w:r>
      <w:r w:rsidRPr="00FB757F">
        <w:rPr>
          <w:sz w:val="16"/>
        </w:rPr>
        <w:t xml:space="preserve">. </w:t>
      </w:r>
    </w:p>
    <w:p w14:paraId="38226C42" w14:textId="77777777" w:rsidR="00FB757F" w:rsidRDefault="00FB757F" w:rsidP="00FB757F">
      <w:pPr>
        <w:rPr>
          <w:sz w:val="16"/>
        </w:rPr>
      </w:pPr>
      <w:r w:rsidRPr="00281FD1">
        <w:rPr>
          <w:rStyle w:val="StyleUnderline"/>
        </w:rPr>
        <w:t xml:space="preserve">As a result of Trump’s actions, </w:t>
      </w:r>
      <w:r w:rsidRPr="000C18BF">
        <w:rPr>
          <w:rStyle w:val="StyleUnderline"/>
          <w:highlight w:val="yellow"/>
        </w:rPr>
        <w:t>there</w:t>
      </w:r>
      <w:r w:rsidRPr="00281FD1">
        <w:rPr>
          <w:rStyle w:val="StyleUnderline"/>
        </w:rPr>
        <w:t xml:space="preserve"> </w:t>
      </w:r>
      <w:r w:rsidRPr="000C18BF">
        <w:rPr>
          <w:rStyle w:val="StyleUnderline"/>
          <w:highlight w:val="yellow"/>
        </w:rPr>
        <w:t>remains only one</w:t>
      </w:r>
      <w:r w:rsidRPr="00FB757F">
        <w:rPr>
          <w:sz w:val="16"/>
        </w:rPr>
        <w:t xml:space="preserve"> significant </w:t>
      </w:r>
      <w:r w:rsidRPr="000C18BF">
        <w:rPr>
          <w:rStyle w:val="StyleUnderline"/>
          <w:highlight w:val="yellow"/>
        </w:rPr>
        <w:t>arms control treaty binding the U.S. and Russia</w:t>
      </w:r>
      <w:r w:rsidRPr="00281FD1">
        <w:rPr>
          <w:rStyle w:val="StyleUnderline"/>
        </w:rPr>
        <w:t xml:space="preserve">, the 2010 New </w:t>
      </w:r>
      <w:r w:rsidRPr="000C18BF">
        <w:rPr>
          <w:rStyle w:val="StyleUnderline"/>
          <w:highlight w:val="yellow"/>
        </w:rPr>
        <w:t>START</w:t>
      </w:r>
      <w:r w:rsidRPr="00281FD1">
        <w:rPr>
          <w:rStyle w:val="StyleUnderline"/>
        </w:rPr>
        <w:t xml:space="preserve"> Treaty, </w:t>
      </w:r>
      <w:r w:rsidRPr="00FB757F">
        <w:rPr>
          <w:sz w:val="16"/>
        </w:rPr>
        <w:t xml:space="preserve">which places limits on intercontinental ballistic missiles, nuclear warheads, missile launchers and nuclear-armed bombers. It will expire in February unless the two nations agree to extend it for up to five years. </w:t>
      </w:r>
    </w:p>
    <w:p w14:paraId="624B4397" w14:textId="77777777" w:rsidR="00FB757F" w:rsidRDefault="00FB757F" w:rsidP="00FB757F">
      <w:pPr>
        <w:rPr>
          <w:sz w:val="16"/>
        </w:rPr>
      </w:pPr>
      <w:r w:rsidRPr="000C18BF">
        <w:rPr>
          <w:rStyle w:val="StyleUnderline"/>
          <w:highlight w:val="yellow"/>
        </w:rPr>
        <w:t>Russia has said it is willing to extend</w:t>
      </w:r>
      <w:r w:rsidRPr="00281FD1">
        <w:rPr>
          <w:rStyle w:val="StyleUnderline"/>
        </w:rPr>
        <w:t xml:space="preserve"> the pact </w:t>
      </w:r>
      <w:r w:rsidRPr="000C18BF">
        <w:rPr>
          <w:rStyle w:val="Emphasis"/>
          <w:highlight w:val="yellow"/>
        </w:rPr>
        <w:t>unconditionally</w:t>
      </w:r>
      <w:r w:rsidRPr="00FB757F">
        <w:rPr>
          <w:sz w:val="16"/>
        </w:rPr>
        <w:t xml:space="preserve">; </w:t>
      </w:r>
      <w:r w:rsidRPr="00281FD1">
        <w:rPr>
          <w:rStyle w:val="StyleUnderline"/>
        </w:rPr>
        <w:t xml:space="preserve">the </w:t>
      </w:r>
      <w:r w:rsidRPr="000C18BF">
        <w:rPr>
          <w:rStyle w:val="StyleUnderline"/>
          <w:highlight w:val="yellow"/>
        </w:rPr>
        <w:t>Trump</w:t>
      </w:r>
      <w:r w:rsidRPr="00281FD1">
        <w:rPr>
          <w:rStyle w:val="StyleUnderline"/>
        </w:rPr>
        <w:t xml:space="preserve"> administration has </w:t>
      </w:r>
      <w:r w:rsidRPr="000C18BF">
        <w:rPr>
          <w:rStyle w:val="Emphasis"/>
          <w:highlight w:val="yellow"/>
        </w:rPr>
        <w:t>declined</w:t>
      </w:r>
      <w:r w:rsidRPr="00281FD1">
        <w:rPr>
          <w:rStyle w:val="Emphasis"/>
        </w:rPr>
        <w:t xml:space="preserve"> to make that commitment</w:t>
      </w:r>
      <w:r w:rsidRPr="00FB757F">
        <w:rPr>
          <w:sz w:val="16"/>
        </w:rPr>
        <w:t xml:space="preserve">, with U.S. arms control negotiator Marshall Billingslea calling the treaty “the wrong framework for the future.” Instead, the administration has said it would try to negotiate an agreement to replace New START. But </w:t>
      </w:r>
      <w:r w:rsidRPr="00FB757F">
        <w:rPr>
          <w:rStyle w:val="StyleUnderline"/>
        </w:rPr>
        <w:t>the administration is insisting that a new version of the START treaty also include China</w:t>
      </w:r>
      <w:r w:rsidRPr="00FB757F">
        <w:rPr>
          <w:sz w:val="16"/>
        </w:rPr>
        <w:t xml:space="preserve">, which has a much smaller nuclear arsenal than Russia and the United States. </w:t>
      </w:r>
      <w:r w:rsidRPr="00FB757F">
        <w:rPr>
          <w:rStyle w:val="Emphasis"/>
        </w:rPr>
        <w:t>Beijing has indicated that it has no interest</w:t>
      </w:r>
      <w:r w:rsidRPr="00FB757F">
        <w:rPr>
          <w:sz w:val="16"/>
        </w:rPr>
        <w:t xml:space="preserve"> in taking part in arms control negotiations with the other countries. </w:t>
      </w:r>
    </w:p>
    <w:p w14:paraId="7664C372" w14:textId="77777777" w:rsidR="00FB757F" w:rsidRDefault="00FB757F" w:rsidP="00FB757F">
      <w:pPr>
        <w:rPr>
          <w:sz w:val="16"/>
        </w:rPr>
      </w:pPr>
      <w:r w:rsidRPr="00FB757F">
        <w:rPr>
          <w:sz w:val="16"/>
        </w:rPr>
        <w:t xml:space="preserve">In the past, Trump has said that the arms race between the U.S. and Russia was “getting out of control” even as he has pressed to create a Space Force, develop new supersonic missiles and resume nuclear weapons tests. And his aversion to arms control treaties with Russia might also seem hard to reconcile with his general policy of courting Putin — manifested most recently in his suggestion that Russia might be invited to the Group of 7 summit in Washington, D.C., later this year (along with India, Australia and South Korea). But Russia may actually welcome U.S. withdrawal from arms control agreements that constrain it as well as the United States. </w:t>
      </w:r>
    </w:p>
    <w:p w14:paraId="3F66BA4A" w14:textId="77777777" w:rsidR="00FB757F" w:rsidRPr="000C18BF" w:rsidRDefault="00FB757F" w:rsidP="00FB757F">
      <w:pPr>
        <w:rPr>
          <w:sz w:val="16"/>
          <w:highlight w:val="yellow"/>
        </w:rPr>
      </w:pPr>
      <w:r w:rsidRPr="00FB757F">
        <w:rPr>
          <w:sz w:val="16"/>
        </w:rPr>
        <w:t xml:space="preserve">Arms control agreements aren’t a panacea, and the ultimate goal should be to eliminate nuclear weapons, not just reduce their numbers. That is because, even with limits on stockpilesand weapons development more drastic than now exist, the possibility of a nuclear war would remain. Still, </w:t>
      </w:r>
      <w:r w:rsidRPr="000C18BF">
        <w:rPr>
          <w:rStyle w:val="StyleUnderline"/>
          <w:highlight w:val="yellow"/>
        </w:rPr>
        <w:t>arms control agreements</w:t>
      </w:r>
      <w:r w:rsidRPr="00FB757F">
        <w:rPr>
          <w:rStyle w:val="StyleUnderline"/>
        </w:rPr>
        <w:t xml:space="preserve"> are worth </w:t>
      </w:r>
      <w:r w:rsidRPr="00FB757F">
        <w:rPr>
          <w:rStyle w:val="Emphasis"/>
        </w:rPr>
        <w:t>pursuing and preserving</w:t>
      </w:r>
      <w:r w:rsidRPr="00FB757F">
        <w:rPr>
          <w:sz w:val="16"/>
        </w:rPr>
        <w:t xml:space="preserve"> — especially if they involve rigorous inspection — </w:t>
      </w:r>
      <w:r w:rsidRPr="00FB757F">
        <w:rPr>
          <w:rStyle w:val="StyleUnderline"/>
        </w:rPr>
        <w:t xml:space="preserve">because they </w:t>
      </w:r>
      <w:r w:rsidRPr="000C18BF">
        <w:rPr>
          <w:rStyle w:val="StyleUnderline"/>
          <w:highlight w:val="yellow"/>
        </w:rPr>
        <w:t xml:space="preserve">make it </w:t>
      </w:r>
      <w:r w:rsidRPr="000C18BF">
        <w:rPr>
          <w:rStyle w:val="Emphasis"/>
          <w:highlight w:val="yellow"/>
        </w:rPr>
        <w:t>less likely</w:t>
      </w:r>
      <w:r w:rsidRPr="00FB757F">
        <w:rPr>
          <w:rStyle w:val="StyleUnderline"/>
        </w:rPr>
        <w:t xml:space="preserve"> that </w:t>
      </w:r>
      <w:r w:rsidRPr="000C18BF">
        <w:rPr>
          <w:rStyle w:val="StyleUnderline"/>
          <w:highlight w:val="yellow"/>
        </w:rPr>
        <w:t>leaders will</w:t>
      </w:r>
      <w:r w:rsidRPr="00FB757F">
        <w:rPr>
          <w:rStyle w:val="StyleUnderline"/>
        </w:rPr>
        <w:t xml:space="preserve"> be tempted to </w:t>
      </w:r>
      <w:r w:rsidRPr="000C18BF">
        <w:rPr>
          <w:rStyle w:val="Emphasis"/>
          <w:highlight w:val="yellow"/>
        </w:rPr>
        <w:t>use nuclear weapons.</w:t>
      </w:r>
    </w:p>
    <w:p w14:paraId="428CB537" w14:textId="3F086064" w:rsidR="00FB757F" w:rsidRPr="00FB757F" w:rsidRDefault="00FB757F" w:rsidP="00FB757F">
      <w:pPr>
        <w:rPr>
          <w:rStyle w:val="Emphasis"/>
        </w:rPr>
      </w:pPr>
      <w:r w:rsidRPr="000C18BF">
        <w:rPr>
          <w:rStyle w:val="Emphasis"/>
          <w:highlight w:val="yellow"/>
        </w:rPr>
        <w:t>Trump seems oblivious</w:t>
      </w:r>
      <w:r w:rsidRPr="00FB757F">
        <w:rPr>
          <w:rStyle w:val="Emphasis"/>
        </w:rPr>
        <w:t xml:space="preserve"> to that reality</w:t>
      </w:r>
      <w:r w:rsidRPr="00FB757F">
        <w:rPr>
          <w:sz w:val="16"/>
        </w:rPr>
        <w:t xml:space="preserve">. On the other hand, former Vice President Joe </w:t>
      </w:r>
      <w:r w:rsidRPr="000C18BF">
        <w:rPr>
          <w:rStyle w:val="StyleUnderline"/>
          <w:highlight w:val="yellow"/>
        </w:rPr>
        <w:t>Biden</w:t>
      </w:r>
      <w:r w:rsidRPr="00FB757F">
        <w:rPr>
          <w:sz w:val="16"/>
        </w:rPr>
        <w:t xml:space="preserve">, Trump’s likely Democratic opponent, </w:t>
      </w:r>
      <w:r w:rsidRPr="00FB757F">
        <w:rPr>
          <w:rStyle w:val="Emphasis"/>
        </w:rPr>
        <w:t xml:space="preserve">has </w:t>
      </w:r>
      <w:r w:rsidRPr="000C18BF">
        <w:rPr>
          <w:rStyle w:val="Emphasis"/>
          <w:highlight w:val="yellow"/>
        </w:rPr>
        <w:t>promised to pursue an extension of</w:t>
      </w:r>
      <w:r w:rsidRPr="00FB757F">
        <w:rPr>
          <w:sz w:val="16"/>
        </w:rPr>
        <w:t xml:space="preserve"> the New </w:t>
      </w:r>
      <w:r w:rsidRPr="000C18BF">
        <w:rPr>
          <w:rStyle w:val="Emphasis"/>
          <w:highlight w:val="yellow"/>
        </w:rPr>
        <w:t>START</w:t>
      </w:r>
      <w:r w:rsidRPr="00FB757F">
        <w:rPr>
          <w:sz w:val="16"/>
        </w:rPr>
        <w:t xml:space="preserve"> treaty and to have the U.S. join the Iran nuclear agreement if Iran returned to full compliance with its terms. </w:t>
      </w:r>
      <w:r w:rsidRPr="00FB757F">
        <w:rPr>
          <w:rStyle w:val="StyleUnderline"/>
        </w:rPr>
        <w:t xml:space="preserve">It looks as if </w:t>
      </w:r>
      <w:r w:rsidRPr="000C18BF">
        <w:rPr>
          <w:rStyle w:val="StyleUnderline"/>
          <w:highlight w:val="yellow"/>
        </w:rPr>
        <w:t>a re-commitment to</w:t>
      </w:r>
      <w:r w:rsidRPr="00FB757F">
        <w:rPr>
          <w:rStyle w:val="StyleUnderline"/>
        </w:rPr>
        <w:t xml:space="preserve"> nuclear </w:t>
      </w:r>
      <w:r w:rsidRPr="000C18BF">
        <w:rPr>
          <w:rStyle w:val="StyleUnderline"/>
          <w:highlight w:val="yellow"/>
        </w:rPr>
        <w:t>arms control</w:t>
      </w:r>
      <w:r w:rsidRPr="00FB757F">
        <w:rPr>
          <w:rStyle w:val="StyleUnderline"/>
        </w:rPr>
        <w:t xml:space="preserve"> by the U.S. </w:t>
      </w:r>
      <w:r w:rsidRPr="000C18BF">
        <w:rPr>
          <w:rStyle w:val="StyleUnderline"/>
          <w:highlight w:val="yellow"/>
        </w:rPr>
        <w:t xml:space="preserve">will </w:t>
      </w:r>
      <w:r w:rsidRPr="000C18BF">
        <w:rPr>
          <w:rStyle w:val="Emphasis"/>
          <w:highlight w:val="yellow"/>
        </w:rPr>
        <w:t>require the election of a new president</w:t>
      </w:r>
      <w:r w:rsidRPr="00FB757F">
        <w:rPr>
          <w:rStyle w:val="Emphasis"/>
        </w:rPr>
        <w:t>.</w:t>
      </w:r>
    </w:p>
    <w:p w14:paraId="6D647941" w14:textId="77777777" w:rsidR="00FB757F" w:rsidRPr="00FB757F" w:rsidRDefault="00FB757F" w:rsidP="00FB757F"/>
    <w:p w14:paraId="7AEDB330" w14:textId="63F11B27" w:rsidR="00C652D0" w:rsidRDefault="00DE2554" w:rsidP="00C652D0">
      <w:pPr>
        <w:pStyle w:val="Heading1"/>
      </w:pPr>
      <w:r>
        <w:t>**</w:t>
      </w:r>
      <w:r w:rsidR="000D3ED7">
        <w:t>2NC/1NR</w:t>
      </w:r>
      <w:r w:rsidR="00F703E0">
        <w:t xml:space="preserve"> </w:t>
      </w:r>
      <w:r w:rsidR="00C652D0" w:rsidRPr="00C652D0">
        <w:t>Uniqueness</w:t>
      </w:r>
      <w:r>
        <w:t>**</w:t>
      </w:r>
      <w:r w:rsidR="00C652D0" w:rsidRPr="00C652D0">
        <w:t xml:space="preserve"> </w:t>
      </w:r>
    </w:p>
    <w:p w14:paraId="2DEFCA20" w14:textId="632A066A" w:rsidR="00C652D0" w:rsidRDefault="00C652D0" w:rsidP="00C652D0"/>
    <w:p w14:paraId="5E44F3B6" w14:textId="7417AE4A" w:rsidR="00C652D0" w:rsidRDefault="00C652D0" w:rsidP="00C652D0">
      <w:pPr>
        <w:pStyle w:val="Heading2"/>
      </w:pPr>
      <w:r>
        <w:t>Biden Winning Now</w:t>
      </w:r>
    </w:p>
    <w:p w14:paraId="4B86302A" w14:textId="75F288A8" w:rsidR="00C652D0" w:rsidRDefault="00C652D0" w:rsidP="00C652D0"/>
    <w:p w14:paraId="74718738" w14:textId="78010EF0" w:rsidR="00C652D0" w:rsidRDefault="00842175" w:rsidP="00C652D0">
      <w:pPr>
        <w:pStyle w:val="Heading3"/>
      </w:pPr>
      <w:r>
        <w:t xml:space="preserve">Uniqueness --- Original 1NC Ev </w:t>
      </w:r>
    </w:p>
    <w:p w14:paraId="00F97DF0" w14:textId="0BA5C5B0" w:rsidR="00C652D0" w:rsidRDefault="00C652D0" w:rsidP="00C652D0"/>
    <w:p w14:paraId="7FD7C44E" w14:textId="2C0C6135" w:rsidR="002D26C7" w:rsidRDefault="002D26C7" w:rsidP="002D26C7">
      <w:pPr>
        <w:pStyle w:val="Heading4"/>
      </w:pPr>
      <w:r>
        <w:t xml:space="preserve">*Note --- This </w:t>
      </w:r>
      <w:r w:rsidR="00E679DF">
        <w:t>card is read in the non-ICE 1NCs… included here in case you switch it out or use it Vs ICE aff*</w:t>
      </w:r>
    </w:p>
    <w:p w14:paraId="4B50EB58" w14:textId="77777777" w:rsidR="00E679DF" w:rsidRPr="00E679DF" w:rsidRDefault="00E679DF" w:rsidP="00E679DF"/>
    <w:p w14:paraId="492C177F" w14:textId="1886803B" w:rsidR="002D26C7" w:rsidRDefault="002D26C7" w:rsidP="002D26C7">
      <w:pPr>
        <w:pStyle w:val="Heading4"/>
      </w:pPr>
      <w:r>
        <w:t xml:space="preserve">Biden will win without trump changing his “base first” strategy” </w:t>
      </w:r>
    </w:p>
    <w:p w14:paraId="3B8E4212" w14:textId="77777777" w:rsidR="002D26C7" w:rsidRDefault="002D26C7" w:rsidP="002D26C7">
      <w:r w:rsidRPr="004E2632">
        <w:rPr>
          <w:rStyle w:val="Style13ptBold"/>
        </w:rPr>
        <w:t>Lerer June 8th</w:t>
      </w:r>
      <w:r>
        <w:t xml:space="preserve"> --- Lisa Lerer, reporter at The New York Times, covering campaigns, elections and political power, Nieman fellow at Harvard University, “Why Joe Biden Is in Good Shape (for Now)”, NYT, June 8, 2020, </w:t>
      </w:r>
      <w:hyperlink r:id="rId17" w:history="1">
        <w:r w:rsidRPr="00276013">
          <w:rPr>
            <w:rStyle w:val="Hyperlink"/>
          </w:rPr>
          <w:t>https://www.nytimes.com/2020/06/08/us/politics/biden-trump-election.html</w:t>
        </w:r>
      </w:hyperlink>
      <w:r>
        <w:t xml:space="preserve"> (BJN) </w:t>
      </w:r>
    </w:p>
    <w:p w14:paraId="5B898BB2" w14:textId="77777777" w:rsidR="002D26C7" w:rsidRPr="004E2632" w:rsidRDefault="002D26C7" w:rsidP="002D26C7">
      <w:pPr>
        <w:rPr>
          <w:sz w:val="16"/>
        </w:rPr>
      </w:pPr>
      <w:r w:rsidRPr="000C18BF">
        <w:rPr>
          <w:rStyle w:val="StyleUnderline"/>
          <w:highlight w:val="yellow"/>
        </w:rPr>
        <w:t>If the election were tomorrow</w:t>
      </w:r>
      <w:r w:rsidRPr="004E2632">
        <w:rPr>
          <w:sz w:val="16"/>
        </w:rPr>
        <w:t xml:space="preserve">, Joe </w:t>
      </w:r>
      <w:r w:rsidRPr="000C18BF">
        <w:rPr>
          <w:rStyle w:val="StyleUnderline"/>
          <w:highlight w:val="yellow"/>
        </w:rPr>
        <w:t>Biden would</w:t>
      </w:r>
      <w:r w:rsidRPr="004E2632">
        <w:rPr>
          <w:sz w:val="16"/>
        </w:rPr>
        <w:t xml:space="preserve"> be well positioned to </w:t>
      </w:r>
      <w:r w:rsidRPr="000C18BF">
        <w:rPr>
          <w:rStyle w:val="StyleUnderline"/>
          <w:highlight w:val="yellow"/>
        </w:rPr>
        <w:t>win</w:t>
      </w:r>
      <w:r w:rsidRPr="004E2632">
        <w:rPr>
          <w:sz w:val="16"/>
        </w:rPr>
        <w:t>.</w:t>
      </w:r>
    </w:p>
    <w:p w14:paraId="46C11FBA" w14:textId="77777777" w:rsidR="002D26C7" w:rsidRPr="004E2632" w:rsidRDefault="002D26C7" w:rsidP="002D26C7">
      <w:pPr>
        <w:rPr>
          <w:sz w:val="16"/>
        </w:rPr>
      </w:pPr>
      <w:r w:rsidRPr="000C18BF">
        <w:rPr>
          <w:rStyle w:val="StyleUnderline"/>
          <w:highlight w:val="yellow"/>
        </w:rPr>
        <w:t>He’s leading</w:t>
      </w:r>
      <w:r w:rsidRPr="004E2632">
        <w:rPr>
          <w:rStyle w:val="StyleUnderline"/>
        </w:rPr>
        <w:t xml:space="preserve"> the</w:t>
      </w:r>
      <w:r w:rsidRPr="004E2632">
        <w:rPr>
          <w:sz w:val="16"/>
        </w:rPr>
        <w:t xml:space="preserve"> latest national </w:t>
      </w:r>
      <w:r w:rsidRPr="004E2632">
        <w:rPr>
          <w:rStyle w:val="StyleUnderline"/>
        </w:rPr>
        <w:t>polls</w:t>
      </w:r>
      <w:r w:rsidRPr="004E2632">
        <w:rPr>
          <w:sz w:val="16"/>
        </w:rPr>
        <w:t xml:space="preserve">, in many cases </w:t>
      </w:r>
      <w:r w:rsidRPr="000C18BF">
        <w:rPr>
          <w:rStyle w:val="StyleUnderline"/>
          <w:highlight w:val="yellow"/>
        </w:rPr>
        <w:t>by double-digit</w:t>
      </w:r>
      <w:r w:rsidRPr="004E2632">
        <w:rPr>
          <w:rStyle w:val="StyleUnderline"/>
        </w:rPr>
        <w:t xml:space="preserve"> margins</w:t>
      </w:r>
      <w:r w:rsidRPr="004E2632">
        <w:rPr>
          <w:sz w:val="16"/>
        </w:rPr>
        <w:t>. Since the spring, Mr. Biden’s national advantage over President Trump has grown by an average of four points, evidence that the tumultuous events of the past few months have played to his favor.</w:t>
      </w:r>
    </w:p>
    <w:p w14:paraId="79EB0A45" w14:textId="77777777" w:rsidR="002D26C7" w:rsidRPr="004E2632" w:rsidRDefault="002D26C7" w:rsidP="002D26C7">
      <w:pPr>
        <w:rPr>
          <w:sz w:val="16"/>
        </w:rPr>
      </w:pPr>
      <w:r w:rsidRPr="004E2632">
        <w:rPr>
          <w:rStyle w:val="StyleUnderline"/>
        </w:rPr>
        <w:t>While</w:t>
      </w:r>
      <w:r w:rsidRPr="004E2632">
        <w:rPr>
          <w:sz w:val="16"/>
        </w:rPr>
        <w:t xml:space="preserve"> Mr. </w:t>
      </w:r>
      <w:r w:rsidRPr="004E2632">
        <w:rPr>
          <w:rStyle w:val="StyleUnderline"/>
        </w:rPr>
        <w:t xml:space="preserve">Biden’s margins are tighter </w:t>
      </w:r>
      <w:r w:rsidRPr="000C18BF">
        <w:rPr>
          <w:rStyle w:val="StyleUnderline"/>
          <w:highlight w:val="yellow"/>
        </w:rPr>
        <w:t>in</w:t>
      </w:r>
      <w:r w:rsidRPr="004E2632">
        <w:rPr>
          <w:rStyle w:val="StyleUnderline"/>
        </w:rPr>
        <w:t xml:space="preserve"> key </w:t>
      </w:r>
      <w:r w:rsidRPr="000C18BF">
        <w:rPr>
          <w:rStyle w:val="StyleUnderline"/>
          <w:highlight w:val="yellow"/>
        </w:rPr>
        <w:t xml:space="preserve">battleground states, he’s </w:t>
      </w:r>
      <w:r w:rsidRPr="004E2632">
        <w:rPr>
          <w:rStyle w:val="StyleUnderline"/>
        </w:rPr>
        <w:t xml:space="preserve">consistently </w:t>
      </w:r>
      <w:r w:rsidRPr="000C18BF">
        <w:rPr>
          <w:rStyle w:val="StyleUnderline"/>
          <w:highlight w:val="yellow"/>
        </w:rPr>
        <w:t>up</w:t>
      </w:r>
      <w:r w:rsidRPr="004E2632">
        <w:rPr>
          <w:sz w:val="16"/>
        </w:rPr>
        <w:t xml:space="preserve"> in most of those, too. Last week, Fox News polling had him leading in Wisconsin and Arizona and facing a tossup in Ohio — a state Mr. Trump won by eight points in 2016. Quinnipiac University even found the two candidates locked in a tight race in Texas, a state that hasn’t gone to a Democrat since 1976.</w:t>
      </w:r>
    </w:p>
    <w:p w14:paraId="48F5E1E4" w14:textId="77777777" w:rsidR="002D26C7" w:rsidRPr="004E2632" w:rsidRDefault="002D26C7" w:rsidP="002D26C7">
      <w:pPr>
        <w:rPr>
          <w:sz w:val="16"/>
        </w:rPr>
      </w:pPr>
      <w:r w:rsidRPr="000C18BF">
        <w:rPr>
          <w:rStyle w:val="StyleUnderline"/>
          <w:highlight w:val="yellow"/>
        </w:rPr>
        <w:t>Of course</w:t>
      </w:r>
      <w:r w:rsidRPr="003C68DB">
        <w:rPr>
          <w:rStyle w:val="StyleUnderline"/>
        </w:rPr>
        <w:t>, the election isn’t held</w:t>
      </w:r>
      <w:r w:rsidRPr="003C68DB">
        <w:rPr>
          <w:sz w:val="16"/>
        </w:rPr>
        <w:t xml:space="preserve"> on the second Tuesday </w:t>
      </w:r>
      <w:r w:rsidRPr="003C68DB">
        <w:rPr>
          <w:rStyle w:val="StyleUnderline"/>
        </w:rPr>
        <w:t>in June.</w:t>
      </w:r>
      <w:r w:rsidRPr="003C68DB">
        <w:rPr>
          <w:sz w:val="16"/>
        </w:rPr>
        <w:t xml:space="preserve"> And if we’ve learned anything</w:t>
      </w:r>
      <w:r w:rsidRPr="004E2632">
        <w:rPr>
          <w:sz w:val="16"/>
        </w:rPr>
        <w:t xml:space="preserve"> about 2020 so far, it’s to expect the unexpected.</w:t>
      </w:r>
    </w:p>
    <w:p w14:paraId="1BE7C62A" w14:textId="77777777" w:rsidR="002D26C7" w:rsidRPr="004E2632" w:rsidRDefault="002D26C7" w:rsidP="002D26C7">
      <w:pPr>
        <w:rPr>
          <w:sz w:val="16"/>
        </w:rPr>
      </w:pPr>
      <w:r w:rsidRPr="000C18BF">
        <w:rPr>
          <w:rStyle w:val="StyleUnderline"/>
          <w:highlight w:val="yellow"/>
        </w:rPr>
        <w:t>So much has changed</w:t>
      </w:r>
      <w:r w:rsidRPr="000C18BF">
        <w:rPr>
          <w:sz w:val="16"/>
          <w:highlight w:val="yellow"/>
        </w:rPr>
        <w:t xml:space="preserve"> </w:t>
      </w:r>
      <w:r w:rsidRPr="000C18BF">
        <w:rPr>
          <w:rStyle w:val="StyleUnderline"/>
          <w:highlight w:val="yellow"/>
        </w:rPr>
        <w:t>in</w:t>
      </w:r>
      <w:r w:rsidRPr="004E2632">
        <w:rPr>
          <w:sz w:val="16"/>
        </w:rPr>
        <w:t xml:space="preserve"> the past few months. </w:t>
      </w:r>
      <w:r w:rsidRPr="000C18BF">
        <w:rPr>
          <w:rStyle w:val="StyleUnderline"/>
          <w:highlight w:val="yellow"/>
        </w:rPr>
        <w:t>Three months</w:t>
      </w:r>
      <w:r w:rsidRPr="004E2632">
        <w:rPr>
          <w:sz w:val="16"/>
        </w:rPr>
        <w:t xml:space="preserve"> ago, more than </w:t>
      </w:r>
      <w:r w:rsidRPr="004E2632">
        <w:rPr>
          <w:rStyle w:val="StyleUnderline"/>
        </w:rPr>
        <w:t>a hundred thousand</w:t>
      </w:r>
      <w:r w:rsidRPr="004E2632">
        <w:rPr>
          <w:sz w:val="16"/>
        </w:rPr>
        <w:t xml:space="preserve"> Americans had not yet </w:t>
      </w:r>
      <w:r w:rsidRPr="004E2632">
        <w:rPr>
          <w:rStyle w:val="StyleUnderline"/>
        </w:rPr>
        <w:t>died o</w:t>
      </w:r>
      <w:r w:rsidRPr="004E2632">
        <w:rPr>
          <w:sz w:val="16"/>
        </w:rPr>
        <w:t xml:space="preserve">f the </w:t>
      </w:r>
      <w:r w:rsidRPr="004E2632">
        <w:rPr>
          <w:rStyle w:val="StyleUnderline"/>
        </w:rPr>
        <w:t>coronavirus</w:t>
      </w:r>
      <w:r w:rsidRPr="004E2632">
        <w:rPr>
          <w:sz w:val="16"/>
        </w:rPr>
        <w:t xml:space="preserve">. </w:t>
      </w:r>
      <w:r w:rsidRPr="004E2632">
        <w:rPr>
          <w:rStyle w:val="StyleUnderline"/>
        </w:rPr>
        <w:t>Two months ago, there were 18 million more jobs. A month ago, an outpouring of rage over racism was not roiling the country</w:t>
      </w:r>
      <w:r w:rsidRPr="004E2632">
        <w:rPr>
          <w:sz w:val="16"/>
        </w:rPr>
        <w:t>.</w:t>
      </w:r>
    </w:p>
    <w:p w14:paraId="25AA0709" w14:textId="77777777" w:rsidR="002D26C7" w:rsidRPr="004E2632" w:rsidRDefault="002D26C7" w:rsidP="002D26C7">
      <w:pPr>
        <w:rPr>
          <w:sz w:val="16"/>
        </w:rPr>
      </w:pPr>
      <w:r w:rsidRPr="004E2632">
        <w:rPr>
          <w:rStyle w:val="StyleUnderline"/>
        </w:rPr>
        <w:t>A remarkable 80 percent of voters say they believe the country is spiraling out of control</w:t>
      </w:r>
      <w:r w:rsidRPr="004E2632">
        <w:rPr>
          <w:sz w:val="16"/>
        </w:rPr>
        <w:t>, according to a new NBC News/Wall Street Journal poll.</w:t>
      </w:r>
    </w:p>
    <w:p w14:paraId="06DCAC94" w14:textId="77777777" w:rsidR="002D26C7" w:rsidRPr="004E2632" w:rsidRDefault="002D26C7" w:rsidP="002D26C7">
      <w:pPr>
        <w:rPr>
          <w:u w:val="single"/>
        </w:rPr>
      </w:pPr>
      <w:r w:rsidRPr="000C18BF">
        <w:rPr>
          <w:rStyle w:val="StyleUnderline"/>
          <w:highlight w:val="yellow"/>
        </w:rPr>
        <w:t>We know</w:t>
      </w:r>
      <w:r w:rsidRPr="004E2632">
        <w:rPr>
          <w:sz w:val="16"/>
        </w:rPr>
        <w:t xml:space="preserve"> that </w:t>
      </w:r>
      <w:r w:rsidRPr="000C18BF">
        <w:rPr>
          <w:rStyle w:val="StyleUnderline"/>
          <w:highlight w:val="yellow"/>
        </w:rPr>
        <w:t>Americans feel</w:t>
      </w:r>
      <w:r w:rsidRPr="004E2632">
        <w:rPr>
          <w:rStyle w:val="StyleUnderline"/>
        </w:rPr>
        <w:t xml:space="preserve"> deeply </w:t>
      </w:r>
      <w:r w:rsidRPr="000C18BF">
        <w:rPr>
          <w:rStyle w:val="StyleUnderline"/>
          <w:highlight w:val="yellow"/>
        </w:rPr>
        <w:t>unsettled</w:t>
      </w:r>
      <w:r w:rsidRPr="004E2632">
        <w:rPr>
          <w:rStyle w:val="StyleUnderline"/>
        </w:rPr>
        <w:t xml:space="preserve"> right now</w:t>
      </w:r>
      <w:r w:rsidRPr="004E2632">
        <w:rPr>
          <w:sz w:val="16"/>
        </w:rPr>
        <w:t xml:space="preserve"> and that their anxiety is probably pushing some of them toward Mr. Biden. </w:t>
      </w:r>
      <w:r w:rsidRPr="004E2632">
        <w:rPr>
          <w:rStyle w:val="StyleUnderline"/>
        </w:rPr>
        <w:t xml:space="preserve">What </w:t>
      </w:r>
      <w:r w:rsidRPr="000C18BF">
        <w:rPr>
          <w:rStyle w:val="StyleUnderline"/>
          <w:highlight w:val="yellow"/>
        </w:rPr>
        <w:t>we don’t know</w:t>
      </w:r>
      <w:r w:rsidRPr="004E2632">
        <w:rPr>
          <w:rStyle w:val="StyleUnderline"/>
        </w:rPr>
        <w:t xml:space="preserve"> is </w:t>
      </w:r>
      <w:r w:rsidRPr="000C18BF">
        <w:rPr>
          <w:rStyle w:val="StyleUnderline"/>
          <w:highlight w:val="yellow"/>
        </w:rPr>
        <w:t>how they will feel in November</w:t>
      </w:r>
      <w:r w:rsidRPr="004E2632">
        <w:rPr>
          <w:rStyle w:val="StyleUnderline"/>
        </w:rPr>
        <w:t>. Polling offers us only a snapshot</w:t>
      </w:r>
      <w:r w:rsidRPr="004E2632">
        <w:rPr>
          <w:sz w:val="16"/>
        </w:rPr>
        <w:t xml:space="preserve"> into this specific moment, </w:t>
      </w:r>
      <w:r w:rsidRPr="004E2632">
        <w:rPr>
          <w:rStyle w:val="StyleUnderline"/>
        </w:rPr>
        <w:t>not a prediction</w:t>
      </w:r>
      <w:r w:rsidRPr="004E2632">
        <w:rPr>
          <w:sz w:val="16"/>
        </w:rPr>
        <w:t xml:space="preserve"> of what </w:t>
      </w:r>
      <w:r w:rsidRPr="003C68DB">
        <w:rPr>
          <w:sz w:val="16"/>
        </w:rPr>
        <w:t xml:space="preserve">will come. </w:t>
      </w:r>
      <w:r w:rsidRPr="003C68DB">
        <w:rPr>
          <w:rStyle w:val="StyleUnderline"/>
        </w:rPr>
        <w:t>Who knows what this week will bring, never mind the next five months.</w:t>
      </w:r>
    </w:p>
    <w:p w14:paraId="5AD5681B" w14:textId="77777777" w:rsidR="002D26C7" w:rsidRPr="004E2632" w:rsidRDefault="002D26C7" w:rsidP="002D26C7">
      <w:pPr>
        <w:rPr>
          <w:b/>
          <w:iCs/>
          <w:u w:val="single"/>
        </w:rPr>
      </w:pPr>
      <w:r w:rsidRPr="000C18BF">
        <w:rPr>
          <w:rStyle w:val="Emphasis"/>
          <w:highlight w:val="yellow"/>
        </w:rPr>
        <w:t xml:space="preserve">But it’s not just the numbers </w:t>
      </w:r>
      <w:r w:rsidRPr="003C68DB">
        <w:rPr>
          <w:rStyle w:val="Emphasis"/>
        </w:rPr>
        <w:t xml:space="preserve">that lean </w:t>
      </w:r>
      <w:r w:rsidRPr="000C18BF">
        <w:rPr>
          <w:rStyle w:val="Emphasis"/>
          <w:highlight w:val="yellow"/>
        </w:rPr>
        <w:t>in</w:t>
      </w:r>
      <w:r w:rsidRPr="004E2632">
        <w:rPr>
          <w:sz w:val="16"/>
        </w:rPr>
        <w:t xml:space="preserve"> Mr. </w:t>
      </w:r>
      <w:r w:rsidRPr="000C18BF">
        <w:rPr>
          <w:rStyle w:val="Emphasis"/>
          <w:highlight w:val="yellow"/>
        </w:rPr>
        <w:t>Biden’s favor</w:t>
      </w:r>
      <w:r w:rsidRPr="004E2632">
        <w:rPr>
          <w:rStyle w:val="Emphasis"/>
        </w:rPr>
        <w:t>.</w:t>
      </w:r>
    </w:p>
    <w:p w14:paraId="4807B271" w14:textId="77777777" w:rsidR="002D26C7" w:rsidRPr="004E2632" w:rsidRDefault="002D26C7" w:rsidP="002D26C7">
      <w:pPr>
        <w:rPr>
          <w:b/>
          <w:iCs/>
          <w:u w:val="single"/>
        </w:rPr>
      </w:pPr>
      <w:r w:rsidRPr="004E2632">
        <w:rPr>
          <w:rStyle w:val="StyleUnderline"/>
        </w:rPr>
        <w:t>For all the consternation about</w:t>
      </w:r>
      <w:r w:rsidRPr="004E2632">
        <w:rPr>
          <w:sz w:val="16"/>
        </w:rPr>
        <w:t xml:space="preserve"> Mr. </w:t>
      </w:r>
      <w:r w:rsidRPr="004E2632">
        <w:rPr>
          <w:rStyle w:val="StyleUnderline"/>
        </w:rPr>
        <w:t>Biden’s cloistered campaign</w:t>
      </w:r>
      <w:r w:rsidRPr="004E2632">
        <w:rPr>
          <w:sz w:val="16"/>
        </w:rPr>
        <w:t xml:space="preserve">, Mr. </w:t>
      </w:r>
      <w:r w:rsidRPr="000C18BF">
        <w:rPr>
          <w:rStyle w:val="Emphasis"/>
          <w:highlight w:val="yellow"/>
        </w:rPr>
        <w:t>Trump’s political strategy is</w:t>
      </w:r>
      <w:r w:rsidRPr="004E2632">
        <w:rPr>
          <w:rStyle w:val="Emphasis"/>
        </w:rPr>
        <w:t xml:space="preserve"> far more </w:t>
      </w:r>
      <w:r w:rsidRPr="000C18BF">
        <w:rPr>
          <w:rStyle w:val="Emphasis"/>
          <w:highlight w:val="yellow"/>
        </w:rPr>
        <w:t>confused</w:t>
      </w:r>
      <w:r w:rsidRPr="004E2632">
        <w:rPr>
          <w:rStyle w:val="Emphasis"/>
        </w:rPr>
        <w:t>.</w:t>
      </w:r>
    </w:p>
    <w:p w14:paraId="6A5582B3" w14:textId="77777777" w:rsidR="002D26C7" w:rsidRPr="004E2632" w:rsidRDefault="002D26C7" w:rsidP="002D26C7">
      <w:pPr>
        <w:rPr>
          <w:b/>
          <w:iCs/>
          <w:u w:val="single"/>
        </w:rPr>
      </w:pPr>
      <w:r w:rsidRPr="004E2632">
        <w:rPr>
          <w:sz w:val="16"/>
        </w:rPr>
        <w:t xml:space="preserve">Five months before the election, Mr. Trump </w:t>
      </w:r>
      <w:r w:rsidRPr="004E2632">
        <w:rPr>
          <w:rStyle w:val="StyleUnderline"/>
        </w:rPr>
        <w:t xml:space="preserve">and </w:t>
      </w:r>
      <w:r w:rsidRPr="000C18BF">
        <w:rPr>
          <w:rStyle w:val="StyleUnderline"/>
          <w:highlight w:val="yellow"/>
        </w:rPr>
        <w:t>his team are struggling to settle on a re-election message</w:t>
      </w:r>
      <w:r w:rsidRPr="004E2632">
        <w:rPr>
          <w:sz w:val="16"/>
        </w:rPr>
        <w:t xml:space="preserve">, absent the strong economy that they believed would be the centerpiece of their campaign. </w:t>
      </w:r>
      <w:r w:rsidRPr="004E2632">
        <w:rPr>
          <w:rStyle w:val="StyleUnderline"/>
        </w:rPr>
        <w:t>Defining</w:t>
      </w:r>
      <w:r w:rsidRPr="004E2632">
        <w:rPr>
          <w:sz w:val="16"/>
        </w:rPr>
        <w:t xml:space="preserve"> Mr. </w:t>
      </w:r>
      <w:r w:rsidRPr="004E2632">
        <w:rPr>
          <w:rStyle w:val="StyleUnderline"/>
        </w:rPr>
        <w:t>Biden as “Sleepy Joe” has proved to be far bigger challenge than</w:t>
      </w:r>
      <w:r w:rsidRPr="004E2632">
        <w:rPr>
          <w:sz w:val="16"/>
        </w:rPr>
        <w:t xml:space="preserve"> Mr. </w:t>
      </w:r>
      <w:r w:rsidRPr="004E2632">
        <w:rPr>
          <w:rStyle w:val="StyleUnderline"/>
        </w:rPr>
        <w:t>Trump faced in 2016, when he ran against “Crooked Hillary</w:t>
      </w:r>
      <w:r w:rsidRPr="004E2632">
        <w:rPr>
          <w:sz w:val="16"/>
        </w:rPr>
        <w:t xml:space="preserve">” — </w:t>
      </w:r>
      <w:r w:rsidRPr="004E2632">
        <w:rPr>
          <w:rStyle w:val="StyleUnderline"/>
        </w:rPr>
        <w:t xml:space="preserve">a political figure fiercely attacked for decades. And </w:t>
      </w:r>
      <w:r w:rsidRPr="000C18BF">
        <w:rPr>
          <w:rStyle w:val="StyleUnderline"/>
          <w:highlight w:val="yellow"/>
        </w:rPr>
        <w:t>amid</w:t>
      </w:r>
      <w:r w:rsidRPr="004E2632">
        <w:rPr>
          <w:rStyle w:val="StyleUnderline"/>
        </w:rPr>
        <w:t xml:space="preserve"> a pandemic, a recession and nationwide </w:t>
      </w:r>
      <w:r w:rsidRPr="000C18BF">
        <w:rPr>
          <w:rStyle w:val="StyleUnderline"/>
          <w:highlight w:val="yellow"/>
        </w:rPr>
        <w:t>protests over</w:t>
      </w:r>
      <w:r w:rsidRPr="004E2632">
        <w:rPr>
          <w:rStyle w:val="StyleUnderline"/>
        </w:rPr>
        <w:t xml:space="preserve"> racism and </w:t>
      </w:r>
      <w:r w:rsidRPr="000C18BF">
        <w:rPr>
          <w:rStyle w:val="StyleUnderline"/>
          <w:highlight w:val="yellow"/>
        </w:rPr>
        <w:t>police</w:t>
      </w:r>
      <w:r w:rsidRPr="004E2632">
        <w:rPr>
          <w:rStyle w:val="StyleUnderline"/>
        </w:rPr>
        <w:t xml:space="preserve"> brutality,</w:t>
      </w:r>
      <w:r w:rsidRPr="004E2632">
        <w:rPr>
          <w:sz w:val="16"/>
        </w:rPr>
        <w:t xml:space="preserve"> </w:t>
      </w:r>
      <w:r w:rsidRPr="004E2632">
        <w:rPr>
          <w:rStyle w:val="Emphasis"/>
        </w:rPr>
        <w:t>his team can’t even seem to settle on a slogan.</w:t>
      </w:r>
    </w:p>
    <w:p w14:paraId="6D83EB36" w14:textId="77777777" w:rsidR="002D26C7" w:rsidRPr="004E2632" w:rsidRDefault="002D26C7" w:rsidP="002D26C7">
      <w:pPr>
        <w:rPr>
          <w:u w:val="single"/>
        </w:rPr>
      </w:pPr>
      <w:r w:rsidRPr="004E2632">
        <w:rPr>
          <w:sz w:val="16"/>
        </w:rPr>
        <w:t xml:space="preserve">Most fundamentally, Mr. </w:t>
      </w:r>
      <w:r w:rsidRPr="000C18BF">
        <w:rPr>
          <w:rStyle w:val="Emphasis"/>
          <w:highlight w:val="yellow"/>
        </w:rPr>
        <w:t>Trump shows no sign of tempering</w:t>
      </w:r>
      <w:r w:rsidRPr="004E2632">
        <w:rPr>
          <w:rStyle w:val="Emphasis"/>
        </w:rPr>
        <w:t xml:space="preserve"> the </w:t>
      </w:r>
      <w:r w:rsidRPr="000C18BF">
        <w:rPr>
          <w:rStyle w:val="Emphasis"/>
          <w:highlight w:val="yellow"/>
        </w:rPr>
        <w:t>base-first</w:t>
      </w:r>
      <w:r w:rsidRPr="004E2632">
        <w:rPr>
          <w:rStyle w:val="Emphasis"/>
        </w:rPr>
        <w:t xml:space="preserve"> strategy</w:t>
      </w:r>
      <w:r w:rsidRPr="004E2632">
        <w:rPr>
          <w:sz w:val="16"/>
        </w:rPr>
        <w:t xml:space="preserve"> </w:t>
      </w:r>
      <w:r w:rsidRPr="004E2632">
        <w:rPr>
          <w:rStyle w:val="StyleUnderline"/>
        </w:rPr>
        <w:t>that has been at the core of his political identity as president</w:t>
      </w:r>
      <w:r w:rsidRPr="004E2632">
        <w:rPr>
          <w:sz w:val="16"/>
        </w:rPr>
        <w:t xml:space="preserve">. Throughout his time in the White House, Mr. </w:t>
      </w:r>
      <w:r w:rsidRPr="000C18BF">
        <w:rPr>
          <w:rStyle w:val="StyleUnderline"/>
          <w:highlight w:val="yellow"/>
        </w:rPr>
        <w:t>Trump has never</w:t>
      </w:r>
      <w:r w:rsidRPr="004E2632">
        <w:rPr>
          <w:rStyle w:val="StyleUnderline"/>
        </w:rPr>
        <w:t xml:space="preserve"> demonstrated a sustained interest or ability to </w:t>
      </w:r>
      <w:r w:rsidRPr="000C18BF">
        <w:rPr>
          <w:rStyle w:val="StyleUnderline"/>
          <w:highlight w:val="yellow"/>
        </w:rPr>
        <w:t>connect with voters beyond his</w:t>
      </w:r>
      <w:r w:rsidRPr="004E2632">
        <w:rPr>
          <w:rStyle w:val="StyleUnderline"/>
        </w:rPr>
        <w:t xml:space="preserve"> own </w:t>
      </w:r>
      <w:r w:rsidRPr="000C18BF">
        <w:rPr>
          <w:rStyle w:val="StyleUnderline"/>
          <w:highlight w:val="yellow"/>
        </w:rPr>
        <w:t>coalition</w:t>
      </w:r>
      <w:r w:rsidRPr="004E2632">
        <w:rPr>
          <w:rStyle w:val="StyleUnderline"/>
        </w:rPr>
        <w:t>.</w:t>
      </w:r>
    </w:p>
    <w:p w14:paraId="78E35CD1" w14:textId="77777777" w:rsidR="002D26C7" w:rsidRPr="004E2632" w:rsidRDefault="002D26C7" w:rsidP="002D26C7">
      <w:pPr>
        <w:rPr>
          <w:u w:val="single"/>
        </w:rPr>
      </w:pPr>
      <w:r w:rsidRPr="003C68DB">
        <w:rPr>
          <w:rStyle w:val="StyleUnderline"/>
        </w:rPr>
        <w:t>The focus on rallying his most passionate supporters</w:t>
      </w:r>
      <w:r w:rsidRPr="003C68DB">
        <w:rPr>
          <w:sz w:val="16"/>
        </w:rPr>
        <w:t xml:space="preserve"> has </w:t>
      </w:r>
      <w:r w:rsidRPr="003C68DB">
        <w:rPr>
          <w:rStyle w:val="StyleUnderline"/>
        </w:rPr>
        <w:t>helped</w:t>
      </w:r>
      <w:r w:rsidRPr="003C68DB">
        <w:rPr>
          <w:sz w:val="16"/>
        </w:rPr>
        <w:t xml:space="preserve"> Mr</w:t>
      </w:r>
      <w:r w:rsidRPr="004E2632">
        <w:rPr>
          <w:sz w:val="16"/>
        </w:rPr>
        <w:t xml:space="preserve">. </w:t>
      </w:r>
      <w:r w:rsidRPr="004E2632">
        <w:rPr>
          <w:rStyle w:val="StyleUnderline"/>
        </w:rPr>
        <w:t>Trump. In</w:t>
      </w:r>
      <w:r w:rsidRPr="004E2632">
        <w:rPr>
          <w:sz w:val="16"/>
        </w:rPr>
        <w:t xml:space="preserve"> June </w:t>
      </w:r>
      <w:r w:rsidRPr="004E2632">
        <w:rPr>
          <w:rStyle w:val="StyleUnderline"/>
        </w:rPr>
        <w:t>2016</w:t>
      </w:r>
      <w:r w:rsidRPr="004E2632">
        <w:rPr>
          <w:sz w:val="16"/>
        </w:rPr>
        <w:t xml:space="preserve">, Mr. Trump was backed by about three-quarters of his party after a contentious primary contest. </w:t>
      </w:r>
      <w:r w:rsidRPr="004E2632">
        <w:rPr>
          <w:rStyle w:val="StyleUnderline"/>
        </w:rPr>
        <w:t>Today</w:t>
      </w:r>
      <w:r w:rsidRPr="004E2632">
        <w:rPr>
          <w:sz w:val="16"/>
        </w:rPr>
        <w:t xml:space="preserve">, even as his approval ratings drop, polling shows </w:t>
      </w:r>
      <w:r w:rsidRPr="004E2632">
        <w:rPr>
          <w:rStyle w:val="StyleUnderline"/>
        </w:rPr>
        <w:t>he maintains support from around 95 percent of Republicans.</w:t>
      </w:r>
    </w:p>
    <w:p w14:paraId="456CB4D6" w14:textId="77777777" w:rsidR="002D26C7" w:rsidRPr="004E2632" w:rsidRDefault="002D26C7" w:rsidP="002D26C7">
      <w:pPr>
        <w:rPr>
          <w:sz w:val="16"/>
        </w:rPr>
      </w:pPr>
      <w:r w:rsidRPr="000C18BF">
        <w:rPr>
          <w:rStyle w:val="StyleUnderline"/>
          <w:highlight w:val="yellow"/>
        </w:rPr>
        <w:t>The problem</w:t>
      </w:r>
      <w:r w:rsidRPr="004E2632">
        <w:rPr>
          <w:sz w:val="16"/>
        </w:rPr>
        <w:t xml:space="preserve"> with so much winning </w:t>
      </w:r>
      <w:r w:rsidRPr="000C18BF">
        <w:rPr>
          <w:rStyle w:val="StyleUnderline"/>
          <w:highlight w:val="yellow"/>
        </w:rPr>
        <w:t>is that it doesn’t leave</w:t>
      </w:r>
      <w:r w:rsidRPr="004E2632">
        <w:rPr>
          <w:rStyle w:val="StyleUnderline"/>
        </w:rPr>
        <w:t xml:space="preserve"> the </w:t>
      </w:r>
      <w:r w:rsidRPr="000C18BF">
        <w:rPr>
          <w:rStyle w:val="StyleUnderline"/>
          <w:highlight w:val="yellow"/>
        </w:rPr>
        <w:t xml:space="preserve">president </w:t>
      </w:r>
      <w:r w:rsidRPr="003C68DB">
        <w:rPr>
          <w:rStyle w:val="StyleUnderline"/>
        </w:rPr>
        <w:t xml:space="preserve">any </w:t>
      </w:r>
      <w:r w:rsidRPr="000C18BF">
        <w:rPr>
          <w:rStyle w:val="StyleUnderline"/>
          <w:highlight w:val="yellow"/>
        </w:rPr>
        <w:t>room to grow</w:t>
      </w:r>
      <w:r w:rsidRPr="004E2632">
        <w:rPr>
          <w:sz w:val="16"/>
        </w:rPr>
        <w:t xml:space="preserve">. At the same time, </w:t>
      </w:r>
      <w:r w:rsidRPr="004E2632">
        <w:rPr>
          <w:rStyle w:val="StyleUnderline"/>
        </w:rPr>
        <w:t xml:space="preserve">there are early signs that </w:t>
      </w:r>
      <w:r w:rsidRPr="000C18BF">
        <w:rPr>
          <w:rStyle w:val="StyleUnderline"/>
          <w:highlight w:val="yellow"/>
        </w:rPr>
        <w:t>he is losing</w:t>
      </w:r>
      <w:r w:rsidRPr="004E2632">
        <w:rPr>
          <w:rStyle w:val="StyleUnderline"/>
        </w:rPr>
        <w:t xml:space="preserve"> some </w:t>
      </w:r>
      <w:r w:rsidRPr="000C18BF">
        <w:rPr>
          <w:rStyle w:val="StyleUnderline"/>
          <w:highlight w:val="yellow"/>
        </w:rPr>
        <w:t>ground</w:t>
      </w:r>
      <w:r w:rsidRPr="004E2632">
        <w:rPr>
          <w:rStyle w:val="StyleUnderline"/>
        </w:rPr>
        <w:t xml:space="preserve"> with the demographic groups that boosted him</w:t>
      </w:r>
      <w:r w:rsidRPr="004E2632">
        <w:rPr>
          <w:sz w:val="16"/>
        </w:rPr>
        <w:t xml:space="preserve"> to victory four years ago, including white men, independents, voters without college degrees and evangelicals.</w:t>
      </w:r>
    </w:p>
    <w:p w14:paraId="766259C5" w14:textId="77777777" w:rsidR="002D26C7" w:rsidRPr="004E2632" w:rsidRDefault="002D26C7" w:rsidP="002D26C7">
      <w:pPr>
        <w:rPr>
          <w:b/>
          <w:iCs/>
          <w:u w:val="single"/>
        </w:rPr>
      </w:pPr>
      <w:r w:rsidRPr="000C18BF">
        <w:rPr>
          <w:rStyle w:val="StyleUnderline"/>
          <w:highlight w:val="yellow"/>
        </w:rPr>
        <w:t>The combination of</w:t>
      </w:r>
      <w:r w:rsidRPr="004E2632">
        <w:rPr>
          <w:rStyle w:val="StyleUnderline"/>
        </w:rPr>
        <w:t xml:space="preserve"> those </w:t>
      </w:r>
      <w:r w:rsidRPr="000C18BF">
        <w:rPr>
          <w:rStyle w:val="StyleUnderline"/>
          <w:highlight w:val="yellow"/>
        </w:rPr>
        <w:t>trends</w:t>
      </w:r>
      <w:r w:rsidRPr="004E2632">
        <w:rPr>
          <w:rStyle w:val="StyleUnderline"/>
        </w:rPr>
        <w:t xml:space="preserve"> — a tapped-out Republican base and defections from groups</w:t>
      </w:r>
      <w:r w:rsidRPr="004E2632">
        <w:rPr>
          <w:sz w:val="16"/>
        </w:rPr>
        <w:t xml:space="preserve"> of voters Mr. Trump needs to dominate — </w:t>
      </w:r>
      <w:r w:rsidRPr="000C18BF">
        <w:rPr>
          <w:rStyle w:val="Emphasis"/>
          <w:highlight w:val="yellow"/>
        </w:rPr>
        <w:t>leaves him in a difficult position</w:t>
      </w:r>
      <w:r w:rsidRPr="004E2632">
        <w:rPr>
          <w:rStyle w:val="Emphasis"/>
        </w:rPr>
        <w:t>.</w:t>
      </w:r>
    </w:p>
    <w:p w14:paraId="361AC737" w14:textId="77777777" w:rsidR="002D26C7" w:rsidRPr="004E2632" w:rsidRDefault="002D26C7" w:rsidP="002D26C7">
      <w:pPr>
        <w:rPr>
          <w:rStyle w:val="Emphasis"/>
        </w:rPr>
      </w:pPr>
      <w:r w:rsidRPr="000C18BF">
        <w:rPr>
          <w:rStyle w:val="Emphasis"/>
          <w:highlight w:val="yellow"/>
        </w:rPr>
        <w:t>If he wants to expand his support,</w:t>
      </w:r>
      <w:r w:rsidRPr="004E2632">
        <w:rPr>
          <w:sz w:val="16"/>
        </w:rPr>
        <w:t xml:space="preserve"> Mr. </w:t>
      </w:r>
      <w:r w:rsidRPr="000C18BF">
        <w:rPr>
          <w:rStyle w:val="StyleUnderline"/>
          <w:highlight w:val="yellow"/>
        </w:rPr>
        <w:t>Trump must flip</w:t>
      </w:r>
      <w:r w:rsidRPr="004E2632">
        <w:rPr>
          <w:rStyle w:val="StyleUnderline"/>
        </w:rPr>
        <w:t xml:space="preserve"> some Biden </w:t>
      </w:r>
      <w:r w:rsidRPr="000C18BF">
        <w:rPr>
          <w:rStyle w:val="StyleUnderline"/>
          <w:highlight w:val="yellow"/>
        </w:rPr>
        <w:t xml:space="preserve">backers. To do that, </w:t>
      </w:r>
      <w:r w:rsidRPr="000C18BF">
        <w:rPr>
          <w:rStyle w:val="Emphasis"/>
          <w:highlight w:val="yellow"/>
        </w:rPr>
        <w:t>he must do something</w:t>
      </w:r>
      <w:r w:rsidRPr="004E2632">
        <w:rPr>
          <w:rStyle w:val="Emphasis"/>
        </w:rPr>
        <w:t xml:space="preserve"> truly </w:t>
      </w:r>
      <w:r w:rsidRPr="000C18BF">
        <w:rPr>
          <w:rStyle w:val="Emphasis"/>
          <w:highlight w:val="yellow"/>
        </w:rPr>
        <w:t>extraordinary</w:t>
      </w:r>
      <w:r w:rsidRPr="004E2632">
        <w:rPr>
          <w:sz w:val="16"/>
        </w:rPr>
        <w:t xml:space="preserve"> in an election already full of unprecedented moments: </w:t>
      </w:r>
      <w:r w:rsidRPr="004E2632">
        <w:rPr>
          <w:rStyle w:val="StyleUnderline"/>
        </w:rPr>
        <w:t>ignore his political instincts and</w:t>
      </w:r>
      <w:r w:rsidRPr="004E2632">
        <w:rPr>
          <w:sz w:val="16"/>
        </w:rPr>
        <w:t xml:space="preserve"> </w:t>
      </w:r>
      <w:r w:rsidRPr="000C18BF">
        <w:rPr>
          <w:rStyle w:val="Emphasis"/>
          <w:highlight w:val="yellow"/>
        </w:rPr>
        <w:t>reach out to the other side.</w:t>
      </w:r>
    </w:p>
    <w:p w14:paraId="719DAE14" w14:textId="50C92877" w:rsidR="002D26C7" w:rsidRDefault="002D26C7" w:rsidP="00C652D0"/>
    <w:p w14:paraId="50223173" w14:textId="16AEE8C4" w:rsidR="00842175" w:rsidRDefault="00842175" w:rsidP="00842175">
      <w:pPr>
        <w:pStyle w:val="Heading3"/>
      </w:pPr>
      <w:r>
        <w:t>Uniqueness --- Block Ext</w:t>
      </w:r>
    </w:p>
    <w:p w14:paraId="4F2475F4" w14:textId="44CDE7CF" w:rsidR="00842175" w:rsidRDefault="00842175" w:rsidP="00842175"/>
    <w:p w14:paraId="525F64F4" w14:textId="643D4F4D" w:rsidR="00842175" w:rsidRDefault="00842175" w:rsidP="00842175">
      <w:pPr>
        <w:pStyle w:val="Heading4"/>
      </w:pPr>
      <w:r>
        <w:t>Biden winning now --- extend Lerer --- Biden ahead in every poll and forecast --- But there’s still time for Trump to comeback --- HOWEVER --- a trump comeback is IMPOSSIBLE if Trump doesn’t pivot from his “base-only” approach</w:t>
      </w:r>
    </w:p>
    <w:p w14:paraId="1F182679" w14:textId="77777777" w:rsidR="00842175" w:rsidRPr="00842175" w:rsidRDefault="00842175" w:rsidP="00842175"/>
    <w:p w14:paraId="3C2E7C85" w14:textId="77777777" w:rsidR="00842175" w:rsidRDefault="00842175" w:rsidP="00842175">
      <w:pPr>
        <w:pStyle w:val="Heading4"/>
      </w:pPr>
      <w:r>
        <w:t xml:space="preserve">Biden winning now BECAUSE voters prefer him over Trump on race-issues --- But time for Trump to change image --- Reject polling skepticism </w:t>
      </w:r>
    </w:p>
    <w:p w14:paraId="5E6BC4F2" w14:textId="77777777" w:rsidR="00842175" w:rsidRPr="00676E8B" w:rsidRDefault="00842175" w:rsidP="00842175">
      <w:r w:rsidRPr="00676E8B">
        <w:rPr>
          <w:rStyle w:val="Style13ptBold"/>
        </w:rPr>
        <w:t>Yglesias June 8th</w:t>
      </w:r>
      <w:r>
        <w:t xml:space="preserve"> --- </w:t>
      </w:r>
      <w:r w:rsidRPr="00676E8B">
        <w:t xml:space="preserve">Matthew Yglesias, Senior Correspondent Vox, “Joe Biden has a really big lead in the polls”, June 8th 2020, </w:t>
      </w:r>
      <w:hyperlink r:id="rId18" w:history="1">
        <w:r w:rsidRPr="00676E8B">
          <w:rPr>
            <w:rStyle w:val="Hyperlink"/>
          </w:rPr>
          <w:t>https://www.vox.com/2020/6/8/21284096/presidential-election-polls-biden-lead</w:t>
        </w:r>
      </w:hyperlink>
      <w:r w:rsidRPr="00676E8B">
        <w:t xml:space="preserve"> (BJN) </w:t>
      </w:r>
    </w:p>
    <w:p w14:paraId="676F4E74" w14:textId="77777777" w:rsidR="00842175" w:rsidRPr="00EC60D2" w:rsidRDefault="00842175" w:rsidP="00842175">
      <w:pPr>
        <w:rPr>
          <w:sz w:val="16"/>
        </w:rPr>
      </w:pPr>
      <w:r w:rsidRPr="00EC60D2">
        <w:rPr>
          <w:sz w:val="16"/>
        </w:rPr>
        <w:t xml:space="preserve">A Monday morning CNN </w:t>
      </w:r>
      <w:r w:rsidRPr="000C18BF">
        <w:rPr>
          <w:rStyle w:val="StyleUnderline"/>
          <w:highlight w:val="yellow"/>
        </w:rPr>
        <w:t>poll showed</w:t>
      </w:r>
      <w:r w:rsidRPr="00EC60D2">
        <w:rPr>
          <w:sz w:val="16"/>
        </w:rPr>
        <w:t xml:space="preserve"> Joe </w:t>
      </w:r>
      <w:r w:rsidRPr="000C18BF">
        <w:rPr>
          <w:rStyle w:val="StyleUnderline"/>
          <w:highlight w:val="yellow"/>
        </w:rPr>
        <w:t>Biden</w:t>
      </w:r>
      <w:r w:rsidRPr="000C18BF">
        <w:rPr>
          <w:sz w:val="16"/>
          <w:highlight w:val="yellow"/>
        </w:rPr>
        <w:t xml:space="preserve"> </w:t>
      </w:r>
      <w:r w:rsidRPr="000C18BF">
        <w:rPr>
          <w:rStyle w:val="Emphasis"/>
          <w:highlight w:val="yellow"/>
        </w:rPr>
        <w:t>with a staggering</w:t>
      </w:r>
      <w:r w:rsidRPr="00676E8B">
        <w:rPr>
          <w:rStyle w:val="Emphasis"/>
        </w:rPr>
        <w:t xml:space="preserve"> 14-point </w:t>
      </w:r>
      <w:r w:rsidRPr="000C18BF">
        <w:rPr>
          <w:rStyle w:val="Emphasis"/>
          <w:highlight w:val="yellow"/>
        </w:rPr>
        <w:t>lead</w:t>
      </w:r>
      <w:r w:rsidRPr="00EC60D2">
        <w:rPr>
          <w:sz w:val="16"/>
        </w:rPr>
        <w:t xml:space="preserve"> over President Trump </w:t>
      </w:r>
      <w:r w:rsidRPr="000C18BF">
        <w:rPr>
          <w:rStyle w:val="StyleUnderline"/>
          <w:highlight w:val="yellow"/>
        </w:rPr>
        <w:t>as the electorate</w:t>
      </w:r>
      <w:r w:rsidRPr="00676E8B">
        <w:rPr>
          <w:rStyle w:val="StyleUnderline"/>
        </w:rPr>
        <w:t xml:space="preserve">’s stated </w:t>
      </w:r>
      <w:r w:rsidRPr="000C18BF">
        <w:rPr>
          <w:rStyle w:val="StyleUnderline"/>
          <w:highlight w:val="yellow"/>
        </w:rPr>
        <w:t xml:space="preserve">level of concern with “race relations” </w:t>
      </w:r>
      <w:r w:rsidRPr="000C18BF">
        <w:rPr>
          <w:rStyle w:val="Emphasis"/>
          <w:highlight w:val="yellow"/>
        </w:rPr>
        <w:t>soars</w:t>
      </w:r>
      <w:r w:rsidRPr="000C18BF">
        <w:rPr>
          <w:sz w:val="16"/>
          <w:highlight w:val="yellow"/>
        </w:rPr>
        <w:t xml:space="preserve"> </w:t>
      </w:r>
      <w:r w:rsidRPr="000C18BF">
        <w:rPr>
          <w:rStyle w:val="StyleUnderline"/>
          <w:highlight w:val="yellow"/>
        </w:rPr>
        <w:t>and the former v</w:t>
      </w:r>
      <w:r w:rsidRPr="00EC60D2">
        <w:rPr>
          <w:sz w:val="16"/>
        </w:rPr>
        <w:t xml:space="preserve">ice </w:t>
      </w:r>
      <w:r w:rsidRPr="000C18BF">
        <w:rPr>
          <w:rStyle w:val="StyleUnderline"/>
          <w:highlight w:val="yellow"/>
        </w:rPr>
        <w:t>p</w:t>
      </w:r>
      <w:r w:rsidRPr="00EC60D2">
        <w:rPr>
          <w:sz w:val="16"/>
        </w:rPr>
        <w:t xml:space="preserve">resident </w:t>
      </w:r>
      <w:r w:rsidRPr="000C18BF">
        <w:rPr>
          <w:rStyle w:val="StyleUnderline"/>
          <w:highlight w:val="yellow"/>
        </w:rPr>
        <w:t xml:space="preserve">is seen as </w:t>
      </w:r>
      <w:r w:rsidRPr="000C18BF">
        <w:rPr>
          <w:rStyle w:val="Emphasis"/>
          <w:highlight w:val="yellow"/>
        </w:rPr>
        <w:t>much better equipped to handle the issue.</w:t>
      </w:r>
      <w:r w:rsidRPr="000C18BF">
        <w:rPr>
          <w:sz w:val="16"/>
          <w:highlight w:val="yellow"/>
        </w:rPr>
        <w:t xml:space="preserve"> </w:t>
      </w:r>
      <w:r w:rsidRPr="000C18BF">
        <w:rPr>
          <w:rStyle w:val="StyleUnderline"/>
          <w:highlight w:val="yellow"/>
        </w:rPr>
        <w:t>Winning the popular vote by such</w:t>
      </w:r>
      <w:r w:rsidRPr="00676E8B">
        <w:rPr>
          <w:rStyle w:val="StyleUnderline"/>
        </w:rPr>
        <w:t xml:space="preserve"> a large </w:t>
      </w:r>
      <w:r w:rsidRPr="000C18BF">
        <w:rPr>
          <w:rStyle w:val="StyleUnderline"/>
          <w:highlight w:val="yellow"/>
        </w:rPr>
        <w:t>margin would</w:t>
      </w:r>
      <w:r w:rsidRPr="00EC60D2">
        <w:rPr>
          <w:sz w:val="16"/>
        </w:rPr>
        <w:t xml:space="preserve"> likely </w:t>
      </w:r>
      <w:r w:rsidRPr="000C18BF">
        <w:rPr>
          <w:rStyle w:val="StyleUnderline"/>
          <w:highlight w:val="yellow"/>
        </w:rPr>
        <w:t>mean Dem</w:t>
      </w:r>
      <w:r w:rsidRPr="00EC60D2">
        <w:rPr>
          <w:sz w:val="16"/>
        </w:rPr>
        <w:t xml:space="preserve">ocrats </w:t>
      </w:r>
      <w:r w:rsidRPr="000C18BF">
        <w:rPr>
          <w:rStyle w:val="StyleUnderline"/>
          <w:highlight w:val="yellow"/>
        </w:rPr>
        <w:t>overperformed in battleground states</w:t>
      </w:r>
      <w:r w:rsidRPr="00676E8B">
        <w:rPr>
          <w:rStyle w:val="StyleUnderline"/>
        </w:rPr>
        <w:t xml:space="preserve"> </w:t>
      </w:r>
      <w:r w:rsidRPr="00EC60D2">
        <w:rPr>
          <w:sz w:val="16"/>
        </w:rPr>
        <w:t xml:space="preserve">and in places like Georgia, Iowa, and Texas that would put the Senate clearly in play. And </w:t>
      </w:r>
      <w:r w:rsidRPr="00676E8B">
        <w:rPr>
          <w:rStyle w:val="StyleUnderline"/>
        </w:rPr>
        <w:t>while</w:t>
      </w:r>
      <w:r w:rsidRPr="00EC60D2">
        <w:rPr>
          <w:sz w:val="16"/>
        </w:rPr>
        <w:t xml:space="preserve"> the CNN poll is </w:t>
      </w:r>
      <w:r w:rsidRPr="00676E8B">
        <w:rPr>
          <w:rStyle w:val="StyleUnderline"/>
        </w:rPr>
        <w:t>just one poll,</w:t>
      </w:r>
      <w:r w:rsidRPr="00EC60D2">
        <w:rPr>
          <w:sz w:val="16"/>
        </w:rPr>
        <w:t xml:space="preserve"> and something of an outlier at that, </w:t>
      </w:r>
      <w:r w:rsidRPr="000C18BF">
        <w:rPr>
          <w:rStyle w:val="Emphasis"/>
          <w:highlight w:val="yellow"/>
        </w:rPr>
        <w:t>there is</w:t>
      </w:r>
      <w:r w:rsidRPr="00676E8B">
        <w:rPr>
          <w:rStyle w:val="Emphasis"/>
        </w:rPr>
        <w:t xml:space="preserve"> now </w:t>
      </w:r>
      <w:r w:rsidRPr="000C18BF">
        <w:rPr>
          <w:rStyle w:val="Emphasis"/>
          <w:highlight w:val="yellow"/>
        </w:rPr>
        <w:t>a very clear trend i</w:t>
      </w:r>
      <w:r w:rsidRPr="00676E8B">
        <w:rPr>
          <w:rStyle w:val="Emphasis"/>
        </w:rPr>
        <w:t>n national polling</w:t>
      </w:r>
      <w:r w:rsidRPr="00EC60D2">
        <w:rPr>
          <w:sz w:val="16"/>
        </w:rPr>
        <w:t xml:space="preserve"> — </w:t>
      </w:r>
      <w:r w:rsidRPr="00EC60D2">
        <w:rPr>
          <w:rStyle w:val="StyleUnderline"/>
        </w:rPr>
        <w:t>Biden</w:t>
      </w:r>
      <w:r w:rsidRPr="00EC60D2">
        <w:rPr>
          <w:sz w:val="16"/>
        </w:rPr>
        <w:t xml:space="preserve"> was winning before the outbreak of massive national protests in the wake of George Floyd’s death, and that </w:t>
      </w:r>
      <w:r w:rsidRPr="00EC60D2">
        <w:rPr>
          <w:rStyle w:val="StyleUnderline"/>
        </w:rPr>
        <w:t>lead</w:t>
      </w:r>
      <w:r w:rsidRPr="00EC60D2">
        <w:rPr>
          <w:sz w:val="16"/>
        </w:rPr>
        <w:t xml:space="preserve"> has gotten bigger. Maybe not 14 points bigger, but bigger than it was before and </w:t>
      </w:r>
      <w:r w:rsidRPr="00EC60D2">
        <w:rPr>
          <w:rStyle w:val="StyleUnderline"/>
        </w:rPr>
        <w:t xml:space="preserve">clearly larger than any </w:t>
      </w:r>
      <w:r w:rsidRPr="00EC60D2">
        <w:rPr>
          <w:sz w:val="16"/>
        </w:rPr>
        <w:t xml:space="preserve">lead Hillary </w:t>
      </w:r>
      <w:r w:rsidRPr="00EC60D2">
        <w:rPr>
          <w:rStyle w:val="StyleUnderline"/>
        </w:rPr>
        <w:t xml:space="preserve">Clinton </w:t>
      </w:r>
      <w:r w:rsidRPr="00EC60D2">
        <w:rPr>
          <w:rStyle w:val="Emphasis"/>
        </w:rPr>
        <w:t>ever held</w:t>
      </w:r>
      <w:r w:rsidRPr="00EC60D2">
        <w:rPr>
          <w:rStyle w:val="StyleUnderline"/>
        </w:rPr>
        <w:t xml:space="preserve"> in the 2016 campaign.</w:t>
      </w:r>
      <w:r>
        <w:rPr>
          <w:rStyle w:val="StyleUnderline"/>
        </w:rPr>
        <w:t xml:space="preserve"> </w:t>
      </w:r>
      <w:r w:rsidRPr="000C18BF">
        <w:rPr>
          <w:rStyle w:val="Emphasis"/>
          <w:highlight w:val="yellow"/>
        </w:rPr>
        <w:t>The polls are getting better for Biden</w:t>
      </w:r>
      <w:r w:rsidRPr="00EC60D2">
        <w:rPr>
          <w:rStyle w:val="Emphasis"/>
        </w:rPr>
        <w:t xml:space="preserve"> across the board</w:t>
      </w:r>
      <w:r>
        <w:rPr>
          <w:rStyle w:val="Emphasis"/>
        </w:rPr>
        <w:t xml:space="preserve"> </w:t>
      </w:r>
      <w:r w:rsidRPr="00EC60D2">
        <w:rPr>
          <w:sz w:val="16"/>
        </w:rPr>
        <w:t xml:space="preserve">As Nate Cohn, the New York Times’s polling and data guru, explains, </w:t>
      </w:r>
      <w:r w:rsidRPr="000C18BF">
        <w:rPr>
          <w:rStyle w:val="StyleUnderline"/>
          <w:highlight w:val="yellow"/>
        </w:rPr>
        <w:t>every</w:t>
      </w:r>
      <w:r w:rsidRPr="00EC60D2">
        <w:rPr>
          <w:rStyle w:val="StyleUnderline"/>
        </w:rPr>
        <w:t xml:space="preserve"> single </w:t>
      </w:r>
      <w:r w:rsidRPr="000C18BF">
        <w:rPr>
          <w:rStyle w:val="StyleUnderline"/>
          <w:highlight w:val="yellow"/>
        </w:rPr>
        <w:t>high-quality</w:t>
      </w:r>
      <w:r w:rsidRPr="00EC60D2">
        <w:rPr>
          <w:rStyle w:val="StyleUnderline"/>
        </w:rPr>
        <w:t xml:space="preserve"> national </w:t>
      </w:r>
      <w:r w:rsidRPr="000C18BF">
        <w:rPr>
          <w:rStyle w:val="StyleUnderline"/>
          <w:highlight w:val="yellow"/>
        </w:rPr>
        <w:t xml:space="preserve">poll with </w:t>
      </w:r>
      <w:r w:rsidRPr="000C18BF">
        <w:rPr>
          <w:rStyle w:val="Emphasis"/>
          <w:highlight w:val="yellow"/>
        </w:rPr>
        <w:t>proper education weighting</w:t>
      </w:r>
      <w:r w:rsidRPr="000C18BF">
        <w:rPr>
          <w:sz w:val="16"/>
          <w:highlight w:val="yellow"/>
        </w:rPr>
        <w:t xml:space="preserve"> </w:t>
      </w:r>
      <w:r w:rsidRPr="000C18BF">
        <w:rPr>
          <w:rStyle w:val="StyleUnderline"/>
          <w:highlight w:val="yellow"/>
        </w:rPr>
        <w:t>had Biden leading</w:t>
      </w:r>
      <w:r w:rsidRPr="00EC60D2">
        <w:rPr>
          <w:sz w:val="16"/>
        </w:rPr>
        <w:t xml:space="preserve"> two months ago. And almost all of them have him leading by more today. The exception is the NBC/WSJ poll, which has him flat at a 7-point lead. Some </w:t>
      </w:r>
      <w:r w:rsidRPr="000C18BF">
        <w:rPr>
          <w:rStyle w:val="StyleUnderline"/>
          <w:highlight w:val="yellow"/>
        </w:rPr>
        <w:t>analysts</w:t>
      </w:r>
      <w:r w:rsidRPr="00EC60D2">
        <w:rPr>
          <w:sz w:val="16"/>
        </w:rPr>
        <w:t xml:space="preserve">, like Economist data journalist G. Elliott Morris, </w:t>
      </w:r>
      <w:r w:rsidRPr="000C18BF">
        <w:rPr>
          <w:rStyle w:val="StyleUnderline"/>
          <w:highlight w:val="yellow"/>
        </w:rPr>
        <w:t>suspect this may have something to do with nonresponse bias</w:t>
      </w:r>
      <w:r w:rsidRPr="00EC60D2">
        <w:rPr>
          <w:sz w:val="16"/>
        </w:rPr>
        <w:t xml:space="preserve">. This is a phenomenon that is now fairly well-documented whereby when a given candidate has a bad news cycle, his supporters don’t actually turn against him but do become less likely to speak to pollsters. A nonresponse theory, in other words, would posit that Trump supporters have become less proud to be supporting him and less likely to respond to polls — thus biasing the sample toward Democrats. It is always a good idea to have some skepticism about large apparent shifts in the polls. </w:t>
      </w:r>
      <w:r w:rsidRPr="000C18BF">
        <w:rPr>
          <w:rStyle w:val="StyleUnderline"/>
          <w:highlight w:val="yellow"/>
        </w:rPr>
        <w:t>But</w:t>
      </w:r>
      <w:r w:rsidRPr="00EC60D2">
        <w:rPr>
          <w:rStyle w:val="StyleUnderline"/>
        </w:rPr>
        <w:t xml:space="preserve"> things like </w:t>
      </w:r>
      <w:r w:rsidRPr="000C18BF">
        <w:rPr>
          <w:rStyle w:val="StyleUnderline"/>
          <w:highlight w:val="yellow"/>
        </w:rPr>
        <w:t>weighting polls</w:t>
      </w:r>
      <w:r w:rsidRPr="00EC60D2">
        <w:rPr>
          <w:rStyle w:val="StyleUnderline"/>
        </w:rPr>
        <w:t xml:space="preserve"> for partisan balance</w:t>
      </w:r>
      <w:r w:rsidRPr="00EC60D2">
        <w:rPr>
          <w:sz w:val="16"/>
        </w:rPr>
        <w:t xml:space="preserve"> can </w:t>
      </w:r>
      <w:r w:rsidRPr="00EC60D2">
        <w:rPr>
          <w:rStyle w:val="Emphasis"/>
        </w:rPr>
        <w:t>over</w:t>
      </w:r>
      <w:r w:rsidRPr="000C18BF">
        <w:rPr>
          <w:rStyle w:val="Emphasis"/>
          <w:highlight w:val="yellow"/>
        </w:rPr>
        <w:t>correct</w:t>
      </w:r>
      <w:r w:rsidRPr="00EC60D2">
        <w:rPr>
          <w:rStyle w:val="Emphasis"/>
        </w:rPr>
        <w:t xml:space="preserve"> for nonresponse </w:t>
      </w:r>
      <w:r w:rsidRPr="000C18BF">
        <w:rPr>
          <w:rStyle w:val="Emphasis"/>
          <w:highlight w:val="yellow"/>
        </w:rPr>
        <w:t>bias</w:t>
      </w:r>
      <w:r w:rsidRPr="00EC60D2">
        <w:rPr>
          <w:sz w:val="16"/>
        </w:rPr>
        <w:t xml:space="preserve"> by ruling out the possibility that people are switching out of a party with an unpopular leader (you may recall this as the “unskewing” controversy from the 2012 presidential cycle). </w:t>
      </w:r>
      <w:r w:rsidRPr="00EC60D2">
        <w:rPr>
          <w:rStyle w:val="StyleUnderline"/>
        </w:rPr>
        <w:t>One way or the other</w:t>
      </w:r>
      <w:r w:rsidRPr="00EC60D2">
        <w:rPr>
          <w:sz w:val="16"/>
        </w:rPr>
        <w:t xml:space="preserve">, CNN polling analyst Harry Enten assures us that </w:t>
      </w:r>
      <w:r w:rsidRPr="000C18BF">
        <w:rPr>
          <w:rStyle w:val="StyleUnderline"/>
          <w:highlight w:val="yellow"/>
        </w:rPr>
        <w:t>the share of Dem</w:t>
      </w:r>
      <w:r w:rsidRPr="00EC60D2">
        <w:rPr>
          <w:rStyle w:val="StyleUnderline"/>
        </w:rPr>
        <w:t xml:space="preserve">ocrats </w:t>
      </w:r>
      <w:r w:rsidRPr="000C18BF">
        <w:rPr>
          <w:rStyle w:val="StyleUnderline"/>
          <w:highlight w:val="yellow"/>
        </w:rPr>
        <w:t>in</w:t>
      </w:r>
      <w:r w:rsidRPr="00EC60D2">
        <w:rPr>
          <w:rStyle w:val="StyleUnderline"/>
        </w:rPr>
        <w:t xml:space="preserve"> their </w:t>
      </w:r>
      <w:r w:rsidRPr="000C18BF">
        <w:rPr>
          <w:rStyle w:val="StyleUnderline"/>
          <w:highlight w:val="yellow"/>
        </w:rPr>
        <w:t>sample didn’t change</w:t>
      </w:r>
      <w:r w:rsidRPr="00EC60D2">
        <w:rPr>
          <w:sz w:val="16"/>
        </w:rPr>
        <w:t xml:space="preserve"> — </w:t>
      </w:r>
      <w:r w:rsidRPr="000C18BF">
        <w:rPr>
          <w:rStyle w:val="Emphasis"/>
          <w:highlight w:val="yellow"/>
        </w:rPr>
        <w:t xml:space="preserve">Biden’s lead got bigger because he consolidated </w:t>
      </w:r>
      <w:r w:rsidRPr="00EC60D2">
        <w:rPr>
          <w:rStyle w:val="Emphasis"/>
        </w:rPr>
        <w:t xml:space="preserve">Democratic </w:t>
      </w:r>
      <w:r w:rsidRPr="000C18BF">
        <w:rPr>
          <w:rStyle w:val="Emphasis"/>
          <w:highlight w:val="yellow"/>
        </w:rPr>
        <w:t>support</w:t>
      </w:r>
      <w:r w:rsidRPr="00EC60D2">
        <w:rPr>
          <w:sz w:val="16"/>
        </w:rPr>
        <w:t xml:space="preserve"> </w:t>
      </w:r>
      <w:r w:rsidRPr="00EC60D2">
        <w:rPr>
          <w:rStyle w:val="Emphasis"/>
        </w:rPr>
        <w:t>and is doing better with independents.</w:t>
      </w:r>
      <w:r>
        <w:rPr>
          <w:rStyle w:val="Emphasis"/>
        </w:rPr>
        <w:t xml:space="preserve"> </w:t>
      </w:r>
      <w:r w:rsidRPr="000C18BF">
        <w:rPr>
          <w:rStyle w:val="StyleUnderline"/>
          <w:highlight w:val="yellow"/>
        </w:rPr>
        <w:t>This is different from Clinton’s</w:t>
      </w:r>
      <w:r w:rsidRPr="00EC60D2">
        <w:rPr>
          <w:rStyle w:val="StyleUnderline"/>
        </w:rPr>
        <w:t xml:space="preserve"> polling </w:t>
      </w:r>
      <w:r w:rsidRPr="000C18BF">
        <w:rPr>
          <w:rStyle w:val="StyleUnderline"/>
          <w:highlight w:val="yellow"/>
        </w:rPr>
        <w:t>lead</w:t>
      </w:r>
      <w:r>
        <w:rPr>
          <w:rStyle w:val="StyleUnderline"/>
        </w:rPr>
        <w:t xml:space="preserve"> </w:t>
      </w:r>
      <w:r w:rsidRPr="00EC60D2">
        <w:rPr>
          <w:sz w:val="16"/>
        </w:rPr>
        <w:t xml:space="preserve">For reference, Biden’s lead in the polls is larger than Hillary Clinton’s was in early June. He’s up by about 8 points in the current RealClearPolitics average while Clinton’s lead was closer to 5 points. Clinton did break out to about a 7-point lead in mid-October after widespread discussion of a recording in which Trump can be heard talking about sexually assaulting women. But </w:t>
      </w:r>
      <w:r w:rsidRPr="00EC60D2">
        <w:rPr>
          <w:rStyle w:val="StyleUnderline"/>
        </w:rPr>
        <w:t>Biden’s lead is not only larger</w:t>
      </w:r>
      <w:r w:rsidRPr="00EC60D2">
        <w:rPr>
          <w:sz w:val="16"/>
        </w:rPr>
        <w:t xml:space="preserve"> than that, </w:t>
      </w:r>
      <w:r w:rsidRPr="000C18BF">
        <w:rPr>
          <w:rStyle w:val="Emphasis"/>
          <w:highlight w:val="yellow"/>
        </w:rPr>
        <w:t>it’s more secure</w:t>
      </w:r>
      <w:r w:rsidRPr="00EC60D2">
        <w:rPr>
          <w:rStyle w:val="Emphasis"/>
        </w:rPr>
        <w:t>.</w:t>
      </w:r>
      <w:r>
        <w:rPr>
          <w:rStyle w:val="Emphasis"/>
        </w:rPr>
        <w:t xml:space="preserve"> </w:t>
      </w:r>
      <w:r w:rsidRPr="00EC60D2">
        <w:rPr>
          <w:sz w:val="16"/>
        </w:rPr>
        <w:t xml:space="preserve">Even on October 18, </w:t>
      </w:r>
      <w:r w:rsidRPr="000C18BF">
        <w:rPr>
          <w:rStyle w:val="StyleUnderline"/>
          <w:highlight w:val="yellow"/>
        </w:rPr>
        <w:t>Clinton was only at 46</w:t>
      </w:r>
      <w:r w:rsidRPr="00EC60D2">
        <w:rPr>
          <w:rStyle w:val="StyleUnderline"/>
        </w:rPr>
        <w:t xml:space="preserve"> percent</w:t>
      </w:r>
      <w:r w:rsidRPr="00EC60D2">
        <w:rPr>
          <w:sz w:val="16"/>
        </w:rPr>
        <w:t xml:space="preserve"> in the polls </w:t>
      </w:r>
      <w:r w:rsidRPr="00EC60D2">
        <w:rPr>
          <w:rStyle w:val="StyleUnderline"/>
        </w:rPr>
        <w:t>with Trump doing terribly at 39</w:t>
      </w:r>
      <w:r w:rsidRPr="00EC60D2">
        <w:rPr>
          <w:sz w:val="16"/>
        </w:rPr>
        <w:t xml:space="preserve"> and </w:t>
      </w:r>
      <w:r w:rsidRPr="00EC60D2">
        <w:rPr>
          <w:rStyle w:val="Emphasis"/>
        </w:rPr>
        <w:t>plenty of undecided and third-party voters</w:t>
      </w:r>
      <w:r w:rsidRPr="00EC60D2">
        <w:rPr>
          <w:sz w:val="16"/>
        </w:rPr>
        <w:t xml:space="preserve">. </w:t>
      </w:r>
      <w:r w:rsidRPr="00EC60D2">
        <w:rPr>
          <w:rStyle w:val="StyleUnderline"/>
        </w:rPr>
        <w:t xml:space="preserve">Today’s average, by contrast, has </w:t>
      </w:r>
      <w:r w:rsidRPr="000C18BF">
        <w:rPr>
          <w:rStyle w:val="StyleUnderline"/>
          <w:highlight w:val="yellow"/>
        </w:rPr>
        <w:t xml:space="preserve">Biden at </w:t>
      </w:r>
      <w:r w:rsidRPr="000C18BF">
        <w:rPr>
          <w:rStyle w:val="Emphasis"/>
          <w:highlight w:val="yellow"/>
        </w:rPr>
        <w:t>50 percent</w:t>
      </w:r>
      <w:r w:rsidRPr="00EC60D2">
        <w:rPr>
          <w:sz w:val="16"/>
        </w:rPr>
        <w:t xml:space="preserve"> </w:t>
      </w:r>
      <w:r w:rsidRPr="00EC60D2">
        <w:rPr>
          <w:rStyle w:val="StyleUnderline"/>
        </w:rPr>
        <w:t>with Trump at 42</w:t>
      </w:r>
      <w:r w:rsidRPr="00EC60D2">
        <w:rPr>
          <w:sz w:val="16"/>
        </w:rPr>
        <w:t xml:space="preserve">. </w:t>
      </w:r>
      <w:r w:rsidRPr="00EC60D2">
        <w:rPr>
          <w:rStyle w:val="Emphasis"/>
        </w:rPr>
        <w:t xml:space="preserve">That </w:t>
      </w:r>
      <w:r w:rsidRPr="000C18BF">
        <w:rPr>
          <w:rStyle w:val="Emphasis"/>
          <w:highlight w:val="yellow"/>
        </w:rPr>
        <w:t>much smaller number of undecided</w:t>
      </w:r>
      <w:r w:rsidRPr="00EC60D2">
        <w:rPr>
          <w:sz w:val="16"/>
        </w:rPr>
        <w:t xml:space="preserve"> or third-party voters </w:t>
      </w:r>
      <w:r w:rsidRPr="00EC60D2">
        <w:rPr>
          <w:rStyle w:val="StyleUnderline"/>
        </w:rPr>
        <w:t xml:space="preserve">augurs a more </w:t>
      </w:r>
      <w:r w:rsidRPr="00EC60D2">
        <w:rPr>
          <w:rStyle w:val="Emphasis"/>
        </w:rPr>
        <w:t>stable race</w:t>
      </w:r>
      <w:r w:rsidRPr="00EC60D2">
        <w:rPr>
          <w:sz w:val="16"/>
        </w:rPr>
        <w:t xml:space="preserve"> and a more difficult road for Trump to a come-from-behind victory. Of course, </w:t>
      </w:r>
      <w:r w:rsidRPr="000C18BF">
        <w:rPr>
          <w:rStyle w:val="StyleUnderline"/>
          <w:highlight w:val="yellow"/>
        </w:rPr>
        <w:t>people</w:t>
      </w:r>
      <w:r w:rsidRPr="00EC60D2">
        <w:rPr>
          <w:rStyle w:val="StyleUnderline"/>
        </w:rPr>
        <w:t xml:space="preserve"> who </w:t>
      </w:r>
      <w:r w:rsidRPr="000C18BF">
        <w:rPr>
          <w:rStyle w:val="StyleUnderline"/>
          <w:highlight w:val="yellow"/>
        </w:rPr>
        <w:t>remember confident forecasts of</w:t>
      </w:r>
      <w:r w:rsidRPr="00EC60D2">
        <w:rPr>
          <w:rStyle w:val="StyleUnderline"/>
        </w:rPr>
        <w:t xml:space="preserve"> a </w:t>
      </w:r>
      <w:r w:rsidRPr="000C18BF">
        <w:rPr>
          <w:rStyle w:val="StyleUnderline"/>
          <w:highlight w:val="yellow"/>
        </w:rPr>
        <w:t>Clinton</w:t>
      </w:r>
      <w:r w:rsidRPr="00EC60D2">
        <w:rPr>
          <w:rStyle w:val="StyleUnderline"/>
        </w:rPr>
        <w:t xml:space="preserve"> win may have their doubts. </w:t>
      </w:r>
      <w:r w:rsidRPr="000C18BF">
        <w:rPr>
          <w:rStyle w:val="StyleUnderline"/>
          <w:highlight w:val="yellow"/>
        </w:rPr>
        <w:t>But it’s important to recall</w:t>
      </w:r>
      <w:r w:rsidRPr="00EC60D2">
        <w:rPr>
          <w:rStyle w:val="StyleUnderline"/>
        </w:rPr>
        <w:t xml:space="preserve"> that </w:t>
      </w:r>
      <w:r w:rsidRPr="000C18BF">
        <w:rPr>
          <w:rStyle w:val="Emphasis"/>
          <w:highlight w:val="yellow"/>
        </w:rPr>
        <w:t xml:space="preserve">this was more </w:t>
      </w:r>
      <w:r w:rsidRPr="00EC60D2">
        <w:rPr>
          <w:rStyle w:val="Emphasis"/>
        </w:rPr>
        <w:t xml:space="preserve">a case of </w:t>
      </w:r>
      <w:r w:rsidRPr="000C18BF">
        <w:rPr>
          <w:rStyle w:val="Emphasis"/>
          <w:highlight w:val="yellow"/>
        </w:rPr>
        <w:t>bad forecasting</w:t>
      </w:r>
      <w:r w:rsidRPr="00EC60D2">
        <w:rPr>
          <w:rStyle w:val="Emphasis"/>
        </w:rPr>
        <w:t xml:space="preserve"> </w:t>
      </w:r>
      <w:r w:rsidRPr="000C18BF">
        <w:rPr>
          <w:rStyle w:val="Emphasis"/>
          <w:highlight w:val="yellow"/>
        </w:rPr>
        <w:t>than</w:t>
      </w:r>
      <w:r w:rsidRPr="00EC60D2">
        <w:rPr>
          <w:rStyle w:val="Emphasis"/>
        </w:rPr>
        <w:t xml:space="preserve"> of bad </w:t>
      </w:r>
      <w:r w:rsidRPr="000C18BF">
        <w:rPr>
          <w:rStyle w:val="Emphasis"/>
          <w:highlight w:val="yellow"/>
        </w:rPr>
        <w:t>polling</w:t>
      </w:r>
      <w:r w:rsidRPr="00EC60D2">
        <w:rPr>
          <w:rStyle w:val="StyleUnderline"/>
        </w:rPr>
        <w:t xml:space="preserve">. </w:t>
      </w:r>
      <w:r w:rsidRPr="00EC60D2">
        <w:rPr>
          <w:sz w:val="16"/>
        </w:rPr>
        <w:t xml:space="preserve">In the 2016 cycle, the non-FiveThirty Eight forecasters generally modeled each state separately. That meant that if </w:t>
      </w:r>
      <w:r w:rsidRPr="000C18BF">
        <w:rPr>
          <w:rStyle w:val="StyleUnderline"/>
          <w:highlight w:val="yellow"/>
        </w:rPr>
        <w:t xml:space="preserve">Clinton had a </w:t>
      </w:r>
      <w:r w:rsidRPr="000C18BF">
        <w:rPr>
          <w:rStyle w:val="Emphasis"/>
          <w:highlight w:val="yellow"/>
        </w:rPr>
        <w:t>narrow polling lead</w:t>
      </w:r>
      <w:r w:rsidRPr="00EC60D2">
        <w:rPr>
          <w:sz w:val="16"/>
        </w:rPr>
        <w:t xml:space="preserve"> </w:t>
      </w:r>
      <w:r w:rsidRPr="00EC60D2">
        <w:rPr>
          <w:rStyle w:val="StyleUnderline"/>
        </w:rPr>
        <w:t>in Pennsylvania</w:t>
      </w:r>
      <w:r w:rsidRPr="00EC60D2">
        <w:rPr>
          <w:sz w:val="16"/>
        </w:rPr>
        <w:t xml:space="preserve">, and a narrow lead in </w:t>
      </w:r>
      <w:r w:rsidRPr="00EC60D2">
        <w:rPr>
          <w:rStyle w:val="StyleUnderline"/>
        </w:rPr>
        <w:t>Wisconsin</w:t>
      </w:r>
      <w:r w:rsidRPr="00EC60D2">
        <w:rPr>
          <w:sz w:val="16"/>
        </w:rPr>
        <w:t xml:space="preserve">, and a narrow lead in </w:t>
      </w:r>
      <w:r w:rsidRPr="00EC60D2">
        <w:rPr>
          <w:rStyle w:val="StyleUnderline"/>
        </w:rPr>
        <w:t>Michigan</w:t>
      </w:r>
      <w:r w:rsidRPr="00EC60D2">
        <w:rPr>
          <w:sz w:val="16"/>
        </w:rPr>
        <w:t xml:space="preserve">, and a narrow lead in Florida, and a narrow lead in North Carolina, the models treated it as reasonably likely that she might in fact lose one of those states but incredibly unlikely that she would lose all five. A coin toss is 50-50, but the odds of losing five coin tosses in a row are about 3 percent. Many models treated Clinton’s odds in each swing state as somewhat better than a coin toss, thus creating the result that it was extraordinarily unlikely that she would lose all five. A different way to think about it is that if polls in Michigan are wrong because they undercounted the number of non-college white Trump voters, this should be a factor in every state with large numbers of non-college whites. That’s almost every state in the union, and certainly every swing state. When you understand polling error that way, then Clinton’s real but narrow lead in the polls should have been understood as making it unlikely that she would lose but only moderately so. </w:t>
      </w:r>
      <w:r w:rsidRPr="000C18BF">
        <w:rPr>
          <w:rStyle w:val="Emphasis"/>
          <w:highlight w:val="yellow"/>
        </w:rPr>
        <w:t>This Biden lead is different</w:t>
      </w:r>
      <w:r w:rsidRPr="00EC60D2">
        <w:rPr>
          <w:sz w:val="16"/>
        </w:rPr>
        <w:t xml:space="preserve">. If </w:t>
      </w:r>
      <w:r w:rsidRPr="00EC60D2">
        <w:rPr>
          <w:rStyle w:val="StyleUnderline"/>
        </w:rPr>
        <w:t>you’re up 10 points in the polls</w:t>
      </w:r>
      <w:r w:rsidRPr="00EC60D2">
        <w:rPr>
          <w:sz w:val="16"/>
        </w:rPr>
        <w:t xml:space="preserve">, </w:t>
      </w:r>
      <w:r w:rsidRPr="00EC60D2">
        <w:rPr>
          <w:rStyle w:val="StyleUnderline"/>
        </w:rPr>
        <w:t>then the polls could be off by 4 points</w:t>
      </w:r>
      <w:r w:rsidRPr="00EC60D2">
        <w:rPr>
          <w:sz w:val="16"/>
        </w:rPr>
        <w:t xml:space="preserve"> (which would be a big but not mind-blowing error) </w:t>
      </w:r>
      <w:r w:rsidRPr="00EC60D2">
        <w:rPr>
          <w:rStyle w:val="StyleUnderline"/>
        </w:rPr>
        <w:t xml:space="preserve">and the Electoral College could have a 4-point skew </w:t>
      </w:r>
      <w:r w:rsidRPr="00EC60D2">
        <w:rPr>
          <w:sz w:val="16"/>
        </w:rPr>
        <w:t>toward Trump (</w:t>
      </w:r>
      <w:r w:rsidRPr="00EC60D2">
        <w:rPr>
          <w:rStyle w:val="StyleUnderline"/>
        </w:rPr>
        <w:t>which is at the upper range of plausibility</w:t>
      </w:r>
      <w:r w:rsidRPr="00EC60D2">
        <w:rPr>
          <w:sz w:val="16"/>
        </w:rPr>
        <w:t xml:space="preserve"> but not totally out there) </w:t>
      </w:r>
      <w:r w:rsidRPr="00EC60D2">
        <w:rPr>
          <w:rStyle w:val="Emphasis"/>
        </w:rPr>
        <w:t>and Biden would still win.</w:t>
      </w:r>
      <w:r w:rsidRPr="00EC60D2">
        <w:rPr>
          <w:sz w:val="16"/>
        </w:rPr>
        <w:t xml:space="preserve"> </w:t>
      </w:r>
      <w:r w:rsidRPr="00EC60D2">
        <w:rPr>
          <w:rStyle w:val="StyleUnderline"/>
        </w:rPr>
        <w:t>Basically</w:t>
      </w:r>
      <w:r w:rsidRPr="00EC60D2">
        <w:rPr>
          <w:sz w:val="16"/>
        </w:rPr>
        <w:t xml:space="preserve">, </w:t>
      </w:r>
      <w:r w:rsidRPr="000C18BF">
        <w:rPr>
          <w:rStyle w:val="StyleUnderline"/>
          <w:highlight w:val="yellow"/>
        </w:rPr>
        <w:t>if you are up 10</w:t>
      </w:r>
      <w:r w:rsidRPr="00EC60D2">
        <w:rPr>
          <w:rStyle w:val="StyleUnderline"/>
        </w:rPr>
        <w:t xml:space="preserve"> in the polls</w:t>
      </w:r>
      <w:r w:rsidRPr="00EC60D2">
        <w:rPr>
          <w:sz w:val="16"/>
        </w:rPr>
        <w:t xml:space="preserve">, </w:t>
      </w:r>
      <w:r w:rsidRPr="000C18BF">
        <w:rPr>
          <w:rStyle w:val="Emphasis"/>
          <w:highlight w:val="yellow"/>
        </w:rPr>
        <w:t>you are</w:t>
      </w:r>
      <w:r w:rsidRPr="00EC60D2">
        <w:rPr>
          <w:sz w:val="16"/>
        </w:rPr>
        <w:t xml:space="preserve"> almost certainly </w:t>
      </w:r>
      <w:r w:rsidRPr="000C18BF">
        <w:rPr>
          <w:rStyle w:val="Emphasis"/>
          <w:highlight w:val="yellow"/>
        </w:rPr>
        <w:t xml:space="preserve">going to win. </w:t>
      </w:r>
      <w:r w:rsidRPr="000C18BF">
        <w:rPr>
          <w:rStyle w:val="StyleUnderline"/>
          <w:highlight w:val="yellow"/>
        </w:rPr>
        <w:t>None of this means that Biden will win</w:t>
      </w:r>
      <w:r w:rsidRPr="00EC60D2">
        <w:rPr>
          <w:sz w:val="16"/>
        </w:rPr>
        <w:t xml:space="preserve"> in November, simply because a lot of things will happen between now and then. </w:t>
      </w:r>
      <w:r w:rsidRPr="000C18BF">
        <w:rPr>
          <w:rStyle w:val="StyleUnderline"/>
          <w:highlight w:val="yellow"/>
        </w:rPr>
        <w:t>But</w:t>
      </w:r>
      <w:r w:rsidRPr="000C18BF">
        <w:rPr>
          <w:sz w:val="16"/>
          <w:highlight w:val="yellow"/>
        </w:rPr>
        <w:t xml:space="preserve"> </w:t>
      </w:r>
      <w:r w:rsidRPr="000C18BF">
        <w:rPr>
          <w:rStyle w:val="StyleUnderline"/>
          <w:highlight w:val="yellow"/>
        </w:rPr>
        <w:t>we have very good reason to believe</w:t>
      </w:r>
      <w:r w:rsidRPr="00EC60D2">
        <w:rPr>
          <w:rStyle w:val="StyleUnderline"/>
        </w:rPr>
        <w:t xml:space="preserve"> that </w:t>
      </w:r>
      <w:r w:rsidRPr="000C18BF">
        <w:rPr>
          <w:rStyle w:val="StyleUnderline"/>
          <w:highlight w:val="yellow"/>
        </w:rPr>
        <w:t>if the election happened tomorrow, Biden would win</w:t>
      </w:r>
      <w:r w:rsidRPr="00EC60D2">
        <w:rPr>
          <w:sz w:val="16"/>
        </w:rPr>
        <w:t xml:space="preserve"> — </w:t>
      </w:r>
      <w:r w:rsidRPr="00EC60D2">
        <w:rPr>
          <w:rStyle w:val="StyleUnderline"/>
        </w:rPr>
        <w:t>for it to be otherwise would involve a massive breakdown in polling</w:t>
      </w:r>
      <w:r w:rsidRPr="00EC60D2">
        <w:rPr>
          <w:sz w:val="16"/>
        </w:rPr>
        <w:t>, not a “normal” kind of statistical error.</w:t>
      </w:r>
    </w:p>
    <w:p w14:paraId="3421B07A" w14:textId="65FF48B2" w:rsidR="00842175" w:rsidRDefault="00842175" w:rsidP="00842175"/>
    <w:p w14:paraId="30673B9A" w14:textId="77777777" w:rsidR="006C0AAF" w:rsidRDefault="006C0AAF" w:rsidP="006C0AAF">
      <w:pPr>
        <w:pStyle w:val="Heading4"/>
      </w:pPr>
      <w:r>
        <w:t>Biden will win --- but still time for a Trump comeback</w:t>
      </w:r>
    </w:p>
    <w:p w14:paraId="03664DCD" w14:textId="77777777" w:rsidR="006C0AAF" w:rsidRDefault="006C0AAF" w:rsidP="006C0AAF">
      <w:r w:rsidRPr="00530B74">
        <w:rPr>
          <w:rStyle w:val="Style13ptBold"/>
        </w:rPr>
        <w:t>Peters June 18th</w:t>
      </w:r>
      <w:r>
        <w:t xml:space="preserve"> --- Cameron Peters is a Washington-based freelance writer who covers politics and policy for Vox, “States that Trump won easily in 2016 are looking tight for him in November”, Vox, June 18</w:t>
      </w:r>
      <w:r w:rsidRPr="00530B74">
        <w:rPr>
          <w:vertAlign w:val="superscript"/>
        </w:rPr>
        <w:t>th</w:t>
      </w:r>
      <w:r>
        <w:t xml:space="preserve"> 2020, </w:t>
      </w:r>
      <w:hyperlink r:id="rId19" w:history="1">
        <w:r w:rsidRPr="00874836">
          <w:rPr>
            <w:rStyle w:val="Hyperlink"/>
          </w:rPr>
          <w:t>https://www.vox.com/2020/6/18/21291533/swing-state-polling-trump-biden-iowa-florida-michigan-ohio</w:t>
        </w:r>
      </w:hyperlink>
      <w:r>
        <w:t xml:space="preserve"> (BJN) </w:t>
      </w:r>
    </w:p>
    <w:p w14:paraId="06C3768F" w14:textId="77777777" w:rsidR="006C0AAF" w:rsidRPr="00530B74" w:rsidRDefault="006C0AAF" w:rsidP="006C0AAF">
      <w:pPr>
        <w:rPr>
          <w:sz w:val="16"/>
        </w:rPr>
      </w:pPr>
      <w:r w:rsidRPr="000C18BF">
        <w:rPr>
          <w:rStyle w:val="StyleUnderline"/>
          <w:highlight w:val="yellow"/>
        </w:rPr>
        <w:t>Beyond</w:t>
      </w:r>
      <w:r w:rsidRPr="000B3CF0">
        <w:rPr>
          <w:rStyle w:val="StyleUnderline"/>
        </w:rPr>
        <w:t xml:space="preserve"> his </w:t>
      </w:r>
      <w:r w:rsidRPr="000C18BF">
        <w:rPr>
          <w:rStyle w:val="StyleUnderline"/>
          <w:highlight w:val="yellow"/>
        </w:rPr>
        <w:t>numbers in any one state</w:t>
      </w:r>
      <w:r w:rsidRPr="000C18BF">
        <w:rPr>
          <w:sz w:val="16"/>
          <w:highlight w:val="yellow"/>
        </w:rPr>
        <w:t xml:space="preserve">, </w:t>
      </w:r>
      <w:r w:rsidRPr="000C18BF">
        <w:rPr>
          <w:rStyle w:val="Emphasis"/>
          <w:highlight w:val="yellow"/>
        </w:rPr>
        <w:t>there are</w:t>
      </w:r>
      <w:r w:rsidRPr="00530B74">
        <w:rPr>
          <w:sz w:val="16"/>
        </w:rPr>
        <w:t xml:space="preserve"> other </w:t>
      </w:r>
      <w:r w:rsidRPr="000C18BF">
        <w:rPr>
          <w:rStyle w:val="Emphasis"/>
          <w:highlight w:val="yellow"/>
        </w:rPr>
        <w:t>warning signs for Trump</w:t>
      </w:r>
      <w:r w:rsidRPr="00530B74">
        <w:rPr>
          <w:sz w:val="16"/>
        </w:rPr>
        <w:t xml:space="preserve">. </w:t>
      </w:r>
      <w:r w:rsidRPr="000B3CF0">
        <w:rPr>
          <w:rStyle w:val="StyleUnderline"/>
        </w:rPr>
        <w:t>In 2016, he won voters</w:t>
      </w:r>
      <w:r w:rsidRPr="00530B74">
        <w:rPr>
          <w:sz w:val="16"/>
        </w:rPr>
        <w:t xml:space="preserve"> </w:t>
      </w:r>
      <w:r w:rsidRPr="000B3CF0">
        <w:rPr>
          <w:rStyle w:val="StyleUnderline"/>
        </w:rPr>
        <w:t>65 and older</w:t>
      </w:r>
      <w:r w:rsidRPr="00530B74">
        <w:rPr>
          <w:sz w:val="16"/>
        </w:rPr>
        <w:t xml:space="preserve"> </w:t>
      </w:r>
      <w:r w:rsidRPr="000B3CF0">
        <w:rPr>
          <w:rStyle w:val="StyleUnderline"/>
        </w:rPr>
        <w:t>by 8 points</w:t>
      </w:r>
      <w:r w:rsidRPr="00530B74">
        <w:rPr>
          <w:sz w:val="16"/>
        </w:rPr>
        <w:t xml:space="preserve">; </w:t>
      </w:r>
      <w:r w:rsidRPr="000B3CF0">
        <w:rPr>
          <w:rStyle w:val="Emphasis"/>
        </w:rPr>
        <w:t>now</w:t>
      </w:r>
      <w:r w:rsidRPr="00530B74">
        <w:rPr>
          <w:sz w:val="16"/>
        </w:rPr>
        <w:t xml:space="preserve">, an Economist/YouGov poll that was in the field from May 31 through June 2 shows </w:t>
      </w:r>
      <w:r w:rsidRPr="000B3CF0">
        <w:rPr>
          <w:rStyle w:val="Emphasis"/>
        </w:rPr>
        <w:t>that lead down to just 3 points</w:t>
      </w:r>
      <w:r w:rsidRPr="00530B74">
        <w:rPr>
          <w:sz w:val="16"/>
        </w:rPr>
        <w:t xml:space="preserve">. And </w:t>
      </w:r>
      <w:r w:rsidRPr="000B3CF0">
        <w:rPr>
          <w:rStyle w:val="StyleUnderline"/>
        </w:rPr>
        <w:t>while Trump has never been strong with women voters</w:t>
      </w:r>
      <w:r w:rsidRPr="00530B74">
        <w:rPr>
          <w:sz w:val="16"/>
        </w:rPr>
        <w:t xml:space="preserve"> — who went for Clinton by 12 points in 2016 — </w:t>
      </w:r>
      <w:r w:rsidRPr="000B3CF0">
        <w:rPr>
          <w:rStyle w:val="StyleUnderline"/>
        </w:rPr>
        <w:t>he’s now losing them by</w:t>
      </w:r>
      <w:r w:rsidRPr="00530B74">
        <w:rPr>
          <w:sz w:val="16"/>
        </w:rPr>
        <w:t xml:space="preserve"> what CNN polling guru Harry Enten describes as </w:t>
      </w:r>
      <w:r w:rsidRPr="000B3CF0">
        <w:rPr>
          <w:rStyle w:val="Emphasis"/>
        </w:rPr>
        <w:t>a “historic margin</w:t>
      </w:r>
      <w:r w:rsidRPr="00530B74">
        <w:rPr>
          <w:sz w:val="16"/>
        </w:rPr>
        <w:t>,” about 25 points among registered voters.</w:t>
      </w:r>
    </w:p>
    <w:p w14:paraId="13A81190" w14:textId="77777777" w:rsidR="006C0AAF" w:rsidRPr="00530B74" w:rsidRDefault="006C0AAF" w:rsidP="006C0AAF">
      <w:pPr>
        <w:rPr>
          <w:sz w:val="16"/>
        </w:rPr>
      </w:pPr>
      <w:r w:rsidRPr="000B3CF0">
        <w:rPr>
          <w:rStyle w:val="StyleUnderline"/>
        </w:rPr>
        <w:t>With all of that in mind,</w:t>
      </w:r>
      <w:r w:rsidRPr="00530B74">
        <w:rPr>
          <w:sz w:val="16"/>
        </w:rPr>
        <w:t xml:space="preserve"> </w:t>
      </w:r>
      <w:r w:rsidRPr="000C18BF">
        <w:rPr>
          <w:rStyle w:val="Emphasis"/>
          <w:highlight w:val="yellow"/>
        </w:rPr>
        <w:t>the big picture is not</w:t>
      </w:r>
      <w:r w:rsidRPr="000B3CF0">
        <w:rPr>
          <w:rStyle w:val="Emphasis"/>
        </w:rPr>
        <w:t xml:space="preserve"> a </w:t>
      </w:r>
      <w:r w:rsidRPr="000C18BF">
        <w:rPr>
          <w:rStyle w:val="Emphasis"/>
          <w:highlight w:val="yellow"/>
        </w:rPr>
        <w:t>positive</w:t>
      </w:r>
      <w:r w:rsidRPr="000B3CF0">
        <w:rPr>
          <w:rStyle w:val="Emphasis"/>
        </w:rPr>
        <w:t xml:space="preserve"> one </w:t>
      </w:r>
      <w:r w:rsidRPr="000C18BF">
        <w:rPr>
          <w:rStyle w:val="Emphasis"/>
          <w:highlight w:val="yellow"/>
        </w:rPr>
        <w:t>for Trump</w:t>
      </w:r>
      <w:r w:rsidRPr="000C18BF">
        <w:rPr>
          <w:sz w:val="16"/>
          <w:highlight w:val="yellow"/>
        </w:rPr>
        <w:t xml:space="preserve">: </w:t>
      </w:r>
      <w:r w:rsidRPr="000C18BF">
        <w:rPr>
          <w:rStyle w:val="StyleUnderline"/>
          <w:highlight w:val="yellow"/>
        </w:rPr>
        <w:t>He’s on the defensive in</w:t>
      </w:r>
      <w:r w:rsidRPr="00530B74">
        <w:rPr>
          <w:sz w:val="16"/>
        </w:rPr>
        <w:t xml:space="preserve"> a slate of </w:t>
      </w:r>
      <w:r w:rsidRPr="000C18BF">
        <w:rPr>
          <w:rStyle w:val="StyleUnderline"/>
          <w:highlight w:val="yellow"/>
        </w:rPr>
        <w:t>must-win</w:t>
      </w:r>
      <w:r w:rsidRPr="00530B74">
        <w:rPr>
          <w:sz w:val="16"/>
        </w:rPr>
        <w:t xml:space="preserve"> battleground </w:t>
      </w:r>
      <w:r w:rsidRPr="000C18BF">
        <w:rPr>
          <w:rStyle w:val="StyleUnderline"/>
          <w:highlight w:val="yellow"/>
        </w:rPr>
        <w:t>states</w:t>
      </w:r>
      <w:r w:rsidRPr="00530B74">
        <w:rPr>
          <w:sz w:val="16"/>
        </w:rPr>
        <w:t xml:space="preserve"> that delivered him an Electoral College victory in 2016, </w:t>
      </w:r>
      <w:r w:rsidRPr="000C18BF">
        <w:rPr>
          <w:rStyle w:val="StyleUnderline"/>
          <w:highlight w:val="yellow"/>
        </w:rPr>
        <w:t>and</w:t>
      </w:r>
      <w:r w:rsidRPr="00530B74">
        <w:rPr>
          <w:rStyle w:val="StyleUnderline"/>
        </w:rPr>
        <w:t xml:space="preserve"> formerly </w:t>
      </w:r>
      <w:r w:rsidRPr="000C18BF">
        <w:rPr>
          <w:rStyle w:val="StyleUnderline"/>
          <w:highlight w:val="yellow"/>
        </w:rPr>
        <w:t>safe states</w:t>
      </w:r>
      <w:r w:rsidRPr="00530B74">
        <w:rPr>
          <w:rStyle w:val="StyleUnderline"/>
        </w:rPr>
        <w:t xml:space="preserve"> like Iowa and Ohio are </w:t>
      </w:r>
      <w:r w:rsidRPr="00530B74">
        <w:rPr>
          <w:sz w:val="16"/>
        </w:rPr>
        <w:t xml:space="preserve">suddenly </w:t>
      </w:r>
      <w:r w:rsidRPr="000C18BF">
        <w:rPr>
          <w:rStyle w:val="Emphasis"/>
          <w:highlight w:val="yellow"/>
        </w:rPr>
        <w:t>looking</w:t>
      </w:r>
      <w:r w:rsidRPr="00530B74">
        <w:rPr>
          <w:sz w:val="16"/>
        </w:rPr>
        <w:t xml:space="preserve"> at least marginally </w:t>
      </w:r>
      <w:r w:rsidRPr="000C18BF">
        <w:rPr>
          <w:rStyle w:val="Emphasis"/>
          <w:highlight w:val="yellow"/>
        </w:rPr>
        <w:t>competitive</w:t>
      </w:r>
      <w:r w:rsidRPr="00530B74">
        <w:rPr>
          <w:sz w:val="16"/>
        </w:rPr>
        <w:t xml:space="preserve">. </w:t>
      </w:r>
      <w:r w:rsidRPr="00530B74">
        <w:rPr>
          <w:rStyle w:val="StyleUnderline"/>
        </w:rPr>
        <w:t>As he loses ground in the polls, Democrats are</w:t>
      </w:r>
      <w:r w:rsidRPr="00530B74">
        <w:rPr>
          <w:sz w:val="16"/>
        </w:rPr>
        <w:t xml:space="preserve"> also </w:t>
      </w:r>
      <w:r w:rsidRPr="00530B74">
        <w:rPr>
          <w:rStyle w:val="StyleUnderline"/>
        </w:rPr>
        <w:t>eyeing an expanded</w:t>
      </w:r>
      <w:r w:rsidRPr="00530B74">
        <w:rPr>
          <w:sz w:val="16"/>
        </w:rPr>
        <w:t xml:space="preserve"> Senate </w:t>
      </w:r>
      <w:r w:rsidRPr="00530B74">
        <w:rPr>
          <w:rStyle w:val="StyleUnderline"/>
        </w:rPr>
        <w:t>map</w:t>
      </w:r>
      <w:r w:rsidRPr="00530B74">
        <w:rPr>
          <w:sz w:val="16"/>
        </w:rPr>
        <w:t xml:space="preserve"> that could give them a better chance of taking back the upper chamber of Congress along with the White House in November. And all of this is occurring with a mishandled pandemic and a resulting global economic recession as the backdrop, which historically does not bode well for an incumbent president’s reelection chances.</w:t>
      </w:r>
    </w:p>
    <w:p w14:paraId="31B66AF9" w14:textId="77777777" w:rsidR="006C0AAF" w:rsidRPr="00530B74" w:rsidRDefault="006C0AAF" w:rsidP="006C0AAF">
      <w:pPr>
        <w:rPr>
          <w:sz w:val="16"/>
        </w:rPr>
      </w:pPr>
      <w:r w:rsidRPr="000C18BF">
        <w:rPr>
          <w:rStyle w:val="StyleUnderline"/>
          <w:highlight w:val="yellow"/>
        </w:rPr>
        <w:t>Of course, it’s still more than four months</w:t>
      </w:r>
      <w:r w:rsidRPr="00530B74">
        <w:rPr>
          <w:sz w:val="16"/>
        </w:rPr>
        <w:t xml:space="preserve"> until Election Day on November 3 — </w:t>
      </w:r>
      <w:r w:rsidRPr="000C18BF">
        <w:rPr>
          <w:rStyle w:val="Emphasis"/>
          <w:highlight w:val="yellow"/>
        </w:rPr>
        <w:t>but</w:t>
      </w:r>
      <w:r w:rsidRPr="00530B74">
        <w:rPr>
          <w:sz w:val="16"/>
        </w:rPr>
        <w:t xml:space="preserve"> as Vox’s Matthew Yglesias points out, </w:t>
      </w:r>
      <w:r w:rsidRPr="000C18BF">
        <w:rPr>
          <w:rStyle w:val="StyleUnderline"/>
          <w:highlight w:val="yellow"/>
        </w:rPr>
        <w:t xml:space="preserve">things are looking </w:t>
      </w:r>
      <w:r w:rsidRPr="000C18BF">
        <w:rPr>
          <w:rStyle w:val="Emphasis"/>
          <w:highlight w:val="yellow"/>
        </w:rPr>
        <w:t>better for Biden than they ever did for</w:t>
      </w:r>
      <w:r w:rsidRPr="00530B74">
        <w:rPr>
          <w:rStyle w:val="StyleUnderline"/>
        </w:rPr>
        <w:t xml:space="preserve"> </w:t>
      </w:r>
      <w:r w:rsidRPr="00530B74">
        <w:rPr>
          <w:sz w:val="16"/>
        </w:rPr>
        <w:t xml:space="preserve">2016 Democratic nominee Hillary </w:t>
      </w:r>
      <w:r w:rsidRPr="000C18BF">
        <w:rPr>
          <w:rStyle w:val="Emphasis"/>
          <w:highlight w:val="yellow"/>
        </w:rPr>
        <w:t>Clinton</w:t>
      </w:r>
      <w:r w:rsidRPr="00530B74">
        <w:rPr>
          <w:sz w:val="16"/>
        </w:rPr>
        <w:t>, who enjoyed her own polling lead for much of the 2016 election cycle:</w:t>
      </w:r>
    </w:p>
    <w:p w14:paraId="3E32ABFF" w14:textId="77777777" w:rsidR="006C0AAF" w:rsidRPr="00530B74" w:rsidRDefault="006C0AAF" w:rsidP="006C0AAF">
      <w:pPr>
        <w:rPr>
          <w:rStyle w:val="Emphasis"/>
        </w:rPr>
      </w:pPr>
      <w:r w:rsidRPr="000C18BF">
        <w:rPr>
          <w:rStyle w:val="Emphasis"/>
          <w:highlight w:val="yellow"/>
        </w:rPr>
        <w:t>This Biden lead is different</w:t>
      </w:r>
      <w:r w:rsidRPr="00530B74">
        <w:rPr>
          <w:sz w:val="16"/>
        </w:rPr>
        <w:t xml:space="preserve">. </w:t>
      </w:r>
      <w:r w:rsidRPr="00530B74">
        <w:rPr>
          <w:rStyle w:val="StyleUnderline"/>
        </w:rPr>
        <w:t>If you’re up 10 points</w:t>
      </w:r>
      <w:r w:rsidRPr="00530B74">
        <w:rPr>
          <w:sz w:val="16"/>
        </w:rPr>
        <w:t xml:space="preserve"> in the polls, </w:t>
      </w:r>
      <w:r w:rsidRPr="00530B74">
        <w:rPr>
          <w:rStyle w:val="StyleUnderline"/>
        </w:rPr>
        <w:t xml:space="preserve">then </w:t>
      </w:r>
      <w:r w:rsidRPr="000C18BF">
        <w:rPr>
          <w:rStyle w:val="StyleUnderline"/>
          <w:highlight w:val="yellow"/>
        </w:rPr>
        <w:t>the polls could be off</w:t>
      </w:r>
      <w:r w:rsidRPr="00530B74">
        <w:rPr>
          <w:rStyle w:val="StyleUnderline"/>
        </w:rPr>
        <w:t xml:space="preserve"> by 4 points</w:t>
      </w:r>
      <w:r w:rsidRPr="00530B74">
        <w:rPr>
          <w:sz w:val="16"/>
        </w:rPr>
        <w:t xml:space="preserve"> (which would be a big but not mind-blowing error) </w:t>
      </w:r>
      <w:r w:rsidRPr="00530B74">
        <w:rPr>
          <w:rStyle w:val="StyleUnderline"/>
        </w:rPr>
        <w:t>and the Electoral College could have a 4-point skew</w:t>
      </w:r>
      <w:r w:rsidRPr="00530B74">
        <w:rPr>
          <w:sz w:val="16"/>
        </w:rPr>
        <w:t xml:space="preserve"> toward Trump (which is at the upper range of plausibility but not totally out there) </w:t>
      </w:r>
      <w:r w:rsidRPr="000C18BF">
        <w:rPr>
          <w:rStyle w:val="Emphasis"/>
          <w:highlight w:val="yellow"/>
        </w:rPr>
        <w:t>and Biden would still win</w:t>
      </w:r>
      <w:r w:rsidRPr="000C18BF">
        <w:rPr>
          <w:sz w:val="16"/>
          <w:highlight w:val="yellow"/>
        </w:rPr>
        <w:t>.</w:t>
      </w:r>
      <w:r w:rsidRPr="00530B74">
        <w:rPr>
          <w:sz w:val="16"/>
        </w:rPr>
        <w:t xml:space="preserve"> </w:t>
      </w:r>
      <w:r w:rsidRPr="00530B74">
        <w:rPr>
          <w:rStyle w:val="StyleUnderline"/>
        </w:rPr>
        <w:t xml:space="preserve">Basically, </w:t>
      </w:r>
      <w:r w:rsidRPr="000C18BF">
        <w:rPr>
          <w:rStyle w:val="StyleUnderline"/>
          <w:highlight w:val="yellow"/>
        </w:rPr>
        <w:t>if you are up 10 in the polls, you are</w:t>
      </w:r>
      <w:r w:rsidRPr="00530B74">
        <w:rPr>
          <w:rStyle w:val="StyleUnderline"/>
        </w:rPr>
        <w:t xml:space="preserve"> </w:t>
      </w:r>
      <w:r w:rsidRPr="00530B74">
        <w:rPr>
          <w:sz w:val="16"/>
        </w:rPr>
        <w:t xml:space="preserve">almost certainly </w:t>
      </w:r>
      <w:r w:rsidRPr="000C18BF">
        <w:rPr>
          <w:rStyle w:val="Emphasis"/>
          <w:highlight w:val="yellow"/>
        </w:rPr>
        <w:t>going to win.</w:t>
      </w:r>
    </w:p>
    <w:p w14:paraId="38FD31CD" w14:textId="77777777" w:rsidR="006C0AAF" w:rsidRPr="00530B74" w:rsidRDefault="006C0AAF" w:rsidP="006C0AAF">
      <w:pPr>
        <w:rPr>
          <w:rStyle w:val="Emphasis"/>
        </w:rPr>
      </w:pPr>
      <w:r w:rsidRPr="000C18BF">
        <w:rPr>
          <w:rStyle w:val="Emphasis"/>
          <w:highlight w:val="yellow"/>
        </w:rPr>
        <w:t>And right now, Biden is up 10</w:t>
      </w:r>
      <w:r w:rsidRPr="00530B74">
        <w:rPr>
          <w:sz w:val="16"/>
        </w:rPr>
        <w:t xml:space="preserve"> in quite a few recent national polls. </w:t>
      </w:r>
      <w:r w:rsidRPr="000C18BF">
        <w:rPr>
          <w:rStyle w:val="StyleUnderline"/>
          <w:highlight w:val="yellow"/>
        </w:rPr>
        <w:t>Whether that’s</w:t>
      </w:r>
      <w:r w:rsidRPr="00530B74">
        <w:rPr>
          <w:rStyle w:val="StyleUnderline"/>
        </w:rPr>
        <w:t xml:space="preserve"> still </w:t>
      </w:r>
      <w:r w:rsidRPr="000C18BF">
        <w:rPr>
          <w:rStyle w:val="StyleUnderline"/>
          <w:highlight w:val="yellow"/>
        </w:rPr>
        <w:t>the case by November</w:t>
      </w:r>
      <w:r w:rsidRPr="00530B74">
        <w:rPr>
          <w:rStyle w:val="StyleUnderline"/>
        </w:rPr>
        <w:t xml:space="preserve">, </w:t>
      </w:r>
      <w:r w:rsidRPr="00530B74">
        <w:rPr>
          <w:sz w:val="16"/>
        </w:rPr>
        <w:t xml:space="preserve">though, </w:t>
      </w:r>
      <w:r w:rsidRPr="000C18BF">
        <w:rPr>
          <w:rStyle w:val="Emphasis"/>
          <w:highlight w:val="yellow"/>
        </w:rPr>
        <w:t>is another question</w:t>
      </w:r>
      <w:r w:rsidRPr="00530B74">
        <w:rPr>
          <w:rStyle w:val="Emphasis"/>
        </w:rPr>
        <w:t>.</w:t>
      </w:r>
    </w:p>
    <w:p w14:paraId="646C48FB" w14:textId="77777777" w:rsidR="006C0AAF" w:rsidRDefault="006C0AAF" w:rsidP="006C0AAF"/>
    <w:p w14:paraId="1F33374B" w14:textId="77777777" w:rsidR="006C0AAF" w:rsidRDefault="006C0AAF" w:rsidP="006C0AAF">
      <w:pPr>
        <w:pStyle w:val="Heading4"/>
      </w:pPr>
      <w:r>
        <w:t>Biden will win BECAUSE of low Trump CJR approval</w:t>
      </w:r>
    </w:p>
    <w:p w14:paraId="0ADCEDAC" w14:textId="77777777" w:rsidR="006C0AAF" w:rsidRDefault="006C0AAF" w:rsidP="006C0AAF">
      <w:r w:rsidRPr="002B41F6">
        <w:rPr>
          <w:rStyle w:val="Style13ptBold"/>
        </w:rPr>
        <w:t>Galston 20</w:t>
      </w:r>
      <w:r>
        <w:t xml:space="preserve"> --- William A. Galston, Ezra K. Zilkha Chair and Senior Fellow, Brookings, “Presidential job approval: Trump’s re-election prospects look bleak”, Brookings Institute, June 9th 2020, </w:t>
      </w:r>
      <w:hyperlink r:id="rId20" w:history="1">
        <w:r w:rsidRPr="00874836">
          <w:rPr>
            <w:rStyle w:val="Hyperlink"/>
          </w:rPr>
          <w:t>https://www.brookings.edu/blog/fixgov/2020/06/09/presidential-job-approval-trumps-re-election-prospects-look-bleak/</w:t>
        </w:r>
      </w:hyperlink>
      <w:r>
        <w:t xml:space="preserve"> (BJN) </w:t>
      </w:r>
    </w:p>
    <w:p w14:paraId="5896A684" w14:textId="77777777" w:rsidR="006C0AAF" w:rsidRDefault="006C0AAF" w:rsidP="006C0AAF">
      <w:pPr>
        <w:rPr>
          <w:rStyle w:val="Emphasis"/>
        </w:rPr>
      </w:pPr>
      <w:r w:rsidRPr="002B41F6">
        <w:rPr>
          <w:sz w:val="16"/>
        </w:rPr>
        <w:t xml:space="preserve">According to the Gallup Organization, </w:t>
      </w:r>
      <w:r w:rsidRPr="002B41F6">
        <w:rPr>
          <w:rStyle w:val="StyleUnderline"/>
        </w:rPr>
        <w:t>all incumbents with an approval rating of 50% or higher</w:t>
      </w:r>
      <w:r w:rsidRPr="002B41F6">
        <w:rPr>
          <w:sz w:val="16"/>
        </w:rPr>
        <w:t xml:space="preserve"> in the final pre-election survey </w:t>
      </w:r>
      <w:r w:rsidRPr="002B41F6">
        <w:rPr>
          <w:rStyle w:val="Emphasis"/>
        </w:rPr>
        <w:t>have won re-election</w:t>
      </w:r>
      <w:r w:rsidRPr="002B41F6">
        <w:rPr>
          <w:sz w:val="16"/>
        </w:rPr>
        <w:t xml:space="preserve">. </w:t>
      </w:r>
      <w:r w:rsidRPr="002B41F6">
        <w:rPr>
          <w:rStyle w:val="StyleUnderline"/>
        </w:rPr>
        <w:t>The two incumbents with pre-election ratings below 40% lost</w:t>
      </w:r>
      <w:r w:rsidRPr="002B41F6">
        <w:rPr>
          <w:sz w:val="16"/>
        </w:rPr>
        <w:t xml:space="preserve"> </w:t>
      </w:r>
      <w:r w:rsidRPr="002B41F6">
        <w:rPr>
          <w:rStyle w:val="Emphasis"/>
        </w:rPr>
        <w:t>badly</w:t>
      </w:r>
      <w:r w:rsidRPr="002B41F6">
        <w:rPr>
          <w:sz w:val="16"/>
        </w:rPr>
        <w:t xml:space="preserve">: Jimmy Carter received just 41.0% of the popular vote in 1980, and George H. W. Bush did even worse in 1992, with just 37.4%. Indeed, </w:t>
      </w:r>
      <w:r w:rsidRPr="000C18BF">
        <w:rPr>
          <w:rStyle w:val="Emphasis"/>
          <w:highlight w:val="yellow"/>
        </w:rPr>
        <w:t>no incumbent</w:t>
      </w:r>
      <w:r w:rsidRPr="000C18BF">
        <w:rPr>
          <w:sz w:val="16"/>
          <w:highlight w:val="yellow"/>
        </w:rPr>
        <w:t xml:space="preserve"> </w:t>
      </w:r>
      <w:r w:rsidRPr="000C18BF">
        <w:rPr>
          <w:rStyle w:val="StyleUnderline"/>
          <w:highlight w:val="yellow"/>
        </w:rPr>
        <w:t>with a</w:t>
      </w:r>
      <w:r w:rsidRPr="002B41F6">
        <w:rPr>
          <w:rStyle w:val="StyleUnderline"/>
        </w:rPr>
        <w:t xml:space="preserve"> pre-election job </w:t>
      </w:r>
      <w:r w:rsidRPr="000C18BF">
        <w:rPr>
          <w:rStyle w:val="StyleUnderline"/>
          <w:highlight w:val="yellow"/>
        </w:rPr>
        <w:t>approval below 48%</w:t>
      </w:r>
      <w:r w:rsidRPr="002B41F6">
        <w:rPr>
          <w:sz w:val="16"/>
        </w:rPr>
        <w:t xml:space="preserve"> (George W. Bush in 2004) </w:t>
      </w:r>
      <w:r w:rsidRPr="000C18BF">
        <w:rPr>
          <w:rStyle w:val="Emphasis"/>
          <w:highlight w:val="yellow"/>
        </w:rPr>
        <w:t>has ever received a second term.</w:t>
      </w:r>
      <w:r w:rsidRPr="000C18BF">
        <w:rPr>
          <w:sz w:val="16"/>
          <w:highlight w:val="yellow"/>
        </w:rPr>
        <w:t xml:space="preserve"> </w:t>
      </w:r>
      <w:r w:rsidRPr="000C18BF">
        <w:rPr>
          <w:rStyle w:val="StyleUnderline"/>
          <w:highlight w:val="yellow"/>
        </w:rPr>
        <w:t>The results of</w:t>
      </w:r>
      <w:r w:rsidRPr="002B41F6">
        <w:rPr>
          <w:rStyle w:val="StyleUnderline"/>
        </w:rPr>
        <w:t xml:space="preserve"> presidential </w:t>
      </w:r>
      <w:r w:rsidRPr="000C18BF">
        <w:rPr>
          <w:rStyle w:val="StyleUnderline"/>
          <w:highlight w:val="yellow"/>
        </w:rPr>
        <w:t>elections have tracked</w:t>
      </w:r>
      <w:r w:rsidRPr="002B41F6">
        <w:rPr>
          <w:rStyle w:val="StyleUnderline"/>
        </w:rPr>
        <w:t xml:space="preserve"> the final pre-election </w:t>
      </w:r>
      <w:r w:rsidRPr="000C18BF">
        <w:rPr>
          <w:rStyle w:val="StyleUnderline"/>
          <w:highlight w:val="yellow"/>
        </w:rPr>
        <w:t>job approval</w:t>
      </w:r>
      <w:r w:rsidRPr="002B41F6">
        <w:rPr>
          <w:rStyle w:val="StyleUnderline"/>
        </w:rPr>
        <w:t xml:space="preserve"> ratings</w:t>
      </w:r>
      <w:r w:rsidRPr="002B41F6">
        <w:rPr>
          <w:sz w:val="16"/>
        </w:rPr>
        <w:t xml:space="preserve"> </w:t>
      </w:r>
      <w:r w:rsidRPr="000C18BF">
        <w:rPr>
          <w:rStyle w:val="Emphasis"/>
          <w:highlight w:val="yellow"/>
        </w:rPr>
        <w:t>reasonably well.</w:t>
      </w:r>
      <w:r w:rsidRPr="002B41F6">
        <w:rPr>
          <w:rStyle w:val="Emphasis"/>
        </w:rPr>
        <w:t xml:space="preserve"> </w:t>
      </w:r>
      <w:r w:rsidRPr="002B41F6">
        <w:rPr>
          <w:sz w:val="16"/>
        </w:rPr>
        <w:t xml:space="preserve">On average, </w:t>
      </w:r>
      <w:r w:rsidRPr="000C18BF">
        <w:rPr>
          <w:rStyle w:val="StyleUnderline"/>
          <w:highlight w:val="yellow"/>
        </w:rPr>
        <w:t>incumbents’</w:t>
      </w:r>
      <w:r w:rsidRPr="002B41F6">
        <w:rPr>
          <w:rStyle w:val="StyleUnderline"/>
        </w:rPr>
        <w:t xml:space="preserve"> share of the popular </w:t>
      </w:r>
      <w:r w:rsidRPr="000C18BF">
        <w:rPr>
          <w:rStyle w:val="StyleUnderline"/>
          <w:highlight w:val="yellow"/>
        </w:rPr>
        <w:t>vote has been 1 point higher than</w:t>
      </w:r>
      <w:r w:rsidRPr="002B41F6">
        <w:rPr>
          <w:rStyle w:val="StyleUnderline"/>
        </w:rPr>
        <w:t xml:space="preserve"> their final </w:t>
      </w:r>
      <w:r w:rsidRPr="000C18BF">
        <w:rPr>
          <w:rStyle w:val="StyleUnderline"/>
          <w:highlight w:val="yellow"/>
        </w:rPr>
        <w:t>approval</w:t>
      </w:r>
      <w:r w:rsidRPr="002B41F6">
        <w:rPr>
          <w:rStyle w:val="StyleUnderline"/>
        </w:rPr>
        <w:t xml:space="preserve"> number.</w:t>
      </w:r>
      <w:r w:rsidRPr="002B41F6">
        <w:rPr>
          <w:sz w:val="16"/>
        </w:rPr>
        <w:t xml:space="preserve"> There is some deviation around this average: Jimmy Carter did 4 points better, Bill Clinton 5 points worse, with the others in-between. </w:t>
      </w:r>
      <w:r w:rsidRPr="002B41F6">
        <w:rPr>
          <w:rStyle w:val="StyleUnderline"/>
        </w:rPr>
        <w:t>Against this backdrop</w:t>
      </w:r>
      <w:r w:rsidRPr="002B41F6">
        <w:rPr>
          <w:sz w:val="16"/>
        </w:rPr>
        <w:t xml:space="preserve">, President </w:t>
      </w:r>
      <w:r w:rsidRPr="000C18BF">
        <w:rPr>
          <w:rStyle w:val="Emphasis"/>
          <w:highlight w:val="yellow"/>
        </w:rPr>
        <w:t>Trump is in big trouble</w:t>
      </w:r>
      <w:r w:rsidRPr="002B41F6">
        <w:rPr>
          <w:sz w:val="16"/>
        </w:rPr>
        <w:t xml:space="preserve">. After peaking in April between 45.8% and 47.4%, </w:t>
      </w:r>
      <w:r w:rsidRPr="000C18BF">
        <w:rPr>
          <w:rStyle w:val="StyleUnderline"/>
          <w:highlight w:val="yellow"/>
        </w:rPr>
        <w:t>his job approval</w:t>
      </w:r>
      <w:r w:rsidRPr="002B41F6">
        <w:rPr>
          <w:rStyle w:val="StyleUnderline"/>
        </w:rPr>
        <w:t xml:space="preserve"> has fallen by 5 points to just</w:t>
      </w:r>
      <w:r w:rsidRPr="002B41F6">
        <w:rPr>
          <w:sz w:val="16"/>
        </w:rPr>
        <w:t xml:space="preserve"> 42.6% (Real Clear Politics average) or </w:t>
      </w:r>
      <w:r w:rsidRPr="000C18BF">
        <w:rPr>
          <w:rStyle w:val="Emphasis"/>
          <w:highlight w:val="yellow"/>
        </w:rPr>
        <w:t>41</w:t>
      </w:r>
      <w:r w:rsidRPr="002B41F6">
        <w:rPr>
          <w:rStyle w:val="Emphasis"/>
        </w:rPr>
        <w:t>.0</w:t>
      </w:r>
      <w:r w:rsidRPr="000C18BF">
        <w:rPr>
          <w:rStyle w:val="Emphasis"/>
          <w:highlight w:val="yellow"/>
        </w:rPr>
        <w:t>%</w:t>
      </w:r>
      <w:r w:rsidRPr="002B41F6">
        <w:rPr>
          <w:sz w:val="16"/>
        </w:rPr>
        <w:t xml:space="preserve"> (FiveThirtyEight adjusted average). </w:t>
      </w:r>
      <w:r w:rsidRPr="000C18BF">
        <w:rPr>
          <w:rStyle w:val="StyleUnderline"/>
          <w:highlight w:val="yellow"/>
        </w:rPr>
        <w:t>The</w:t>
      </w:r>
      <w:r w:rsidRPr="002B41F6">
        <w:rPr>
          <w:sz w:val="16"/>
        </w:rPr>
        <w:t xml:space="preserve">re are </w:t>
      </w:r>
      <w:r w:rsidRPr="000C18BF">
        <w:rPr>
          <w:rStyle w:val="StyleUnderline"/>
          <w:highlight w:val="yellow"/>
        </w:rPr>
        <w:t>reason</w:t>
      </w:r>
      <w:r w:rsidRPr="002B41F6">
        <w:rPr>
          <w:sz w:val="16"/>
        </w:rPr>
        <w:t xml:space="preserve">s </w:t>
      </w:r>
      <w:r w:rsidRPr="002B41F6">
        <w:rPr>
          <w:rStyle w:val="StyleUnderline"/>
        </w:rPr>
        <w:t>for this.</w:t>
      </w:r>
      <w:r w:rsidRPr="002B41F6">
        <w:rPr>
          <w:sz w:val="16"/>
        </w:rPr>
        <w:t xml:space="preserve"> </w:t>
      </w:r>
      <w:r w:rsidRPr="000C18BF">
        <w:rPr>
          <w:rStyle w:val="StyleUnderline"/>
          <w:highlight w:val="yellow"/>
        </w:rPr>
        <w:t>Although the president continues to receive</w:t>
      </w:r>
      <w:r w:rsidRPr="000C18BF">
        <w:rPr>
          <w:sz w:val="16"/>
          <w:highlight w:val="yellow"/>
        </w:rPr>
        <w:t xml:space="preserve"> </w:t>
      </w:r>
      <w:r w:rsidRPr="000C18BF">
        <w:rPr>
          <w:rStyle w:val="Emphasis"/>
          <w:highlight w:val="yellow"/>
        </w:rPr>
        <w:t>good ratings for econ</w:t>
      </w:r>
      <w:r w:rsidRPr="002B41F6">
        <w:rPr>
          <w:rStyle w:val="Emphasis"/>
        </w:rPr>
        <w:t>omic management</w:t>
      </w:r>
      <w:r w:rsidRPr="002B41F6">
        <w:rPr>
          <w:sz w:val="16"/>
        </w:rPr>
        <w:t xml:space="preserve">, only 43% of Americans approve of his handling of the COVID-19 pandemic. </w:t>
      </w:r>
      <w:r w:rsidRPr="000C18BF">
        <w:rPr>
          <w:rStyle w:val="StyleUnderline"/>
          <w:highlight w:val="yellow"/>
        </w:rPr>
        <w:t>His handling of the protests</w:t>
      </w:r>
      <w:r w:rsidRPr="002B41F6">
        <w:rPr>
          <w:rStyle w:val="StyleUnderline"/>
        </w:rPr>
        <w:t xml:space="preserve"> sparked by the killing of</w:t>
      </w:r>
      <w:r w:rsidRPr="002B41F6">
        <w:rPr>
          <w:sz w:val="16"/>
        </w:rPr>
        <w:t xml:space="preserve"> George </w:t>
      </w:r>
      <w:r w:rsidRPr="002B41F6">
        <w:rPr>
          <w:rStyle w:val="StyleUnderline"/>
        </w:rPr>
        <w:t>Floyd</w:t>
      </w:r>
      <w:r w:rsidRPr="002B41F6">
        <w:rPr>
          <w:sz w:val="16"/>
        </w:rPr>
        <w:t xml:space="preserve"> does even worse, with </w:t>
      </w:r>
      <w:r w:rsidRPr="000C18BF">
        <w:rPr>
          <w:rStyle w:val="Emphasis"/>
          <w:highlight w:val="yellow"/>
        </w:rPr>
        <w:t>only 35%</w:t>
      </w:r>
      <w:r w:rsidRPr="002B41F6">
        <w:rPr>
          <w:rStyle w:val="Emphasis"/>
        </w:rPr>
        <w:t xml:space="preserve"> of Americans </w:t>
      </w:r>
      <w:r w:rsidRPr="000C18BF">
        <w:rPr>
          <w:rStyle w:val="Emphasis"/>
          <w:highlight w:val="yellow"/>
        </w:rPr>
        <w:t>registering</w:t>
      </w:r>
      <w:r w:rsidRPr="002B41F6">
        <w:rPr>
          <w:rStyle w:val="Emphasis"/>
        </w:rPr>
        <w:t xml:space="preserve"> their </w:t>
      </w:r>
      <w:r w:rsidRPr="000C18BF">
        <w:rPr>
          <w:rStyle w:val="Emphasis"/>
          <w:highlight w:val="yellow"/>
        </w:rPr>
        <w:t>approval</w:t>
      </w:r>
      <w:r w:rsidRPr="002B41F6">
        <w:rPr>
          <w:rStyle w:val="Emphasis"/>
        </w:rPr>
        <w:t>.</w:t>
      </w:r>
    </w:p>
    <w:p w14:paraId="267EF749" w14:textId="77777777" w:rsidR="006C0AAF" w:rsidRDefault="006C0AAF" w:rsidP="006C0AAF">
      <w:pPr>
        <w:rPr>
          <w:rStyle w:val="Emphasis"/>
        </w:rPr>
      </w:pPr>
    </w:p>
    <w:p w14:paraId="6FE1837C" w14:textId="77777777" w:rsidR="006C0AAF" w:rsidRPr="000B3CF0" w:rsidRDefault="006C0AAF" w:rsidP="006C0AAF">
      <w:pPr>
        <w:pStyle w:val="Heading4"/>
      </w:pPr>
      <w:r w:rsidRPr="000B3CF0">
        <w:t xml:space="preserve">Biden winning now BECAUSE of Trumps inability to do CJR </w:t>
      </w:r>
      <w:r>
        <w:t xml:space="preserve">--- but can recover </w:t>
      </w:r>
      <w:r w:rsidRPr="000B3CF0">
        <w:t xml:space="preserve">--- Our ev is </w:t>
      </w:r>
      <w:r>
        <w:t xml:space="preserve">NOT a snapshot </w:t>
      </w:r>
    </w:p>
    <w:p w14:paraId="397E0F54" w14:textId="77777777" w:rsidR="006C0AAF" w:rsidRPr="002E3201" w:rsidRDefault="006C0AAF" w:rsidP="006C0AAF">
      <w:r w:rsidRPr="000B3CF0">
        <w:rPr>
          <w:rStyle w:val="Style13ptBold"/>
        </w:rPr>
        <w:t>Montanaro June 17th</w:t>
      </w:r>
      <w:r>
        <w:t xml:space="preserve"> --- Domenico Montanaro is NPR's senior political editor/correspondent,“2020 Electoral Map Ratings: Biden Has An Edge Over Trump, With 5 Months To Go”, June 17</w:t>
      </w:r>
      <w:r w:rsidRPr="000B3CF0">
        <w:rPr>
          <w:vertAlign w:val="superscript"/>
        </w:rPr>
        <w:t>th</w:t>
      </w:r>
      <w:r>
        <w:t xml:space="preserve"> 2020, </w:t>
      </w:r>
      <w:hyperlink r:id="rId21" w:history="1">
        <w:r w:rsidRPr="00874836">
          <w:rPr>
            <w:rStyle w:val="Hyperlink"/>
          </w:rPr>
          <w:t>https://www.npr.org/2020/06/17/877951588/2020-electoral-map-ratings-biden-has-an-edge-over-trump-with-5-months-to-go</w:t>
        </w:r>
      </w:hyperlink>
      <w:r>
        <w:t xml:space="preserve"> (BJN) </w:t>
      </w:r>
    </w:p>
    <w:p w14:paraId="341ED6EB" w14:textId="77777777" w:rsidR="006C0AAF" w:rsidRPr="00F0558B" w:rsidRDefault="006C0AAF" w:rsidP="006C0AAF">
      <w:pPr>
        <w:rPr>
          <w:sz w:val="16"/>
        </w:rPr>
      </w:pPr>
      <w:r w:rsidRPr="00F0558B">
        <w:rPr>
          <w:sz w:val="16"/>
        </w:rPr>
        <w:t xml:space="preserve">President </w:t>
      </w:r>
      <w:r w:rsidRPr="000C18BF">
        <w:rPr>
          <w:rStyle w:val="Emphasis"/>
          <w:highlight w:val="yellow"/>
        </w:rPr>
        <w:t>Trump is in a</w:t>
      </w:r>
      <w:r w:rsidRPr="002E3201">
        <w:rPr>
          <w:rStyle w:val="Emphasis"/>
        </w:rPr>
        <w:t xml:space="preserve"> political </w:t>
      </w:r>
      <w:r w:rsidRPr="000C18BF">
        <w:rPr>
          <w:rStyle w:val="Emphasis"/>
          <w:highlight w:val="yellow"/>
        </w:rPr>
        <w:t>hole</w:t>
      </w:r>
      <w:r w:rsidRPr="00F0558B">
        <w:rPr>
          <w:sz w:val="16"/>
        </w:rPr>
        <w:t xml:space="preserve"> and </w:t>
      </w:r>
      <w:r w:rsidRPr="000C18BF">
        <w:rPr>
          <w:rStyle w:val="StyleUnderline"/>
          <w:highlight w:val="yellow"/>
        </w:rPr>
        <w:t>has a lot of ground to make up</w:t>
      </w:r>
      <w:r w:rsidRPr="00F0558B">
        <w:rPr>
          <w:sz w:val="16"/>
        </w:rPr>
        <w:t xml:space="preserve"> over the next five months </w:t>
      </w:r>
      <w:r w:rsidRPr="002E3201">
        <w:rPr>
          <w:rStyle w:val="StyleUnderline"/>
        </w:rPr>
        <w:t xml:space="preserve">if he hopes to win another term, </w:t>
      </w:r>
      <w:r w:rsidRPr="000C18BF">
        <w:rPr>
          <w:rStyle w:val="Emphasis"/>
          <w:highlight w:val="yellow"/>
        </w:rPr>
        <w:t>an NPR analysis</w:t>
      </w:r>
      <w:r w:rsidRPr="000C18BF">
        <w:rPr>
          <w:sz w:val="16"/>
          <w:highlight w:val="yellow"/>
        </w:rPr>
        <w:t xml:space="preserve"> </w:t>
      </w:r>
      <w:r w:rsidRPr="000C18BF">
        <w:rPr>
          <w:rStyle w:val="StyleUnderline"/>
          <w:highlight w:val="yellow"/>
        </w:rPr>
        <w:t>of</w:t>
      </w:r>
      <w:r w:rsidRPr="00F0558B">
        <w:rPr>
          <w:sz w:val="16"/>
        </w:rPr>
        <w:t xml:space="preserve"> the </w:t>
      </w:r>
      <w:r w:rsidRPr="000C18BF">
        <w:rPr>
          <w:rStyle w:val="StyleUnderline"/>
          <w:highlight w:val="yellow"/>
        </w:rPr>
        <w:t>Electoral College map finds</w:t>
      </w:r>
      <w:r w:rsidRPr="00F0558B">
        <w:rPr>
          <w:sz w:val="16"/>
        </w:rPr>
        <w:t>.</w:t>
      </w:r>
    </w:p>
    <w:p w14:paraId="1E27C133" w14:textId="77777777" w:rsidR="006C0AAF" w:rsidRPr="00F0558B" w:rsidRDefault="006C0AAF" w:rsidP="006C0AAF">
      <w:pPr>
        <w:rPr>
          <w:sz w:val="16"/>
        </w:rPr>
      </w:pPr>
      <w:r w:rsidRPr="000C18BF">
        <w:rPr>
          <w:rStyle w:val="StyleUnderline"/>
          <w:highlight w:val="yellow"/>
        </w:rPr>
        <w:t>Given his handling of</w:t>
      </w:r>
      <w:r w:rsidRPr="00F0558B">
        <w:rPr>
          <w:sz w:val="16"/>
        </w:rPr>
        <w:t xml:space="preserve"> the coronavirus and </w:t>
      </w:r>
      <w:r w:rsidRPr="000C18BF">
        <w:rPr>
          <w:rStyle w:val="StyleUnderline"/>
          <w:highlight w:val="yellow"/>
        </w:rPr>
        <w:t>protests</w:t>
      </w:r>
      <w:r w:rsidRPr="00F0558B">
        <w:rPr>
          <w:sz w:val="16"/>
        </w:rPr>
        <w:t xml:space="preserve"> over racism </w:t>
      </w:r>
      <w:r w:rsidRPr="000C18BF">
        <w:rPr>
          <w:rStyle w:val="StyleUnderline"/>
          <w:highlight w:val="yellow"/>
        </w:rPr>
        <w:t>and police brutality</w:t>
      </w:r>
      <w:r w:rsidRPr="00F0558B">
        <w:rPr>
          <w:sz w:val="16"/>
        </w:rPr>
        <w:t xml:space="preserve"> in the first six months of this year, </w:t>
      </w:r>
      <w:r w:rsidRPr="000C18BF">
        <w:rPr>
          <w:rStyle w:val="Emphasis"/>
          <w:highlight w:val="yellow"/>
        </w:rPr>
        <w:t>Trump has slipped in many</w:t>
      </w:r>
      <w:r w:rsidRPr="002E3201">
        <w:rPr>
          <w:rStyle w:val="Emphasis"/>
        </w:rPr>
        <w:t xml:space="preserve"> of the key </w:t>
      </w:r>
      <w:r w:rsidRPr="000C18BF">
        <w:rPr>
          <w:rStyle w:val="Emphasis"/>
          <w:highlight w:val="yellow"/>
        </w:rPr>
        <w:t>swing states</w:t>
      </w:r>
      <w:r w:rsidRPr="00F0558B">
        <w:rPr>
          <w:sz w:val="16"/>
        </w:rPr>
        <w:t xml:space="preserve"> he won in 2016, such as Michigan, which now appears to lean toward former Vice President Joe Biden. The percentage of people disapproving of the job Trump is doing is at near-record highs for his presidency, </w:t>
      </w:r>
      <w:r w:rsidRPr="002E3201">
        <w:rPr>
          <w:rStyle w:val="StyleUnderline"/>
        </w:rPr>
        <w:t>and the intensity of the opposition is higher than for any past president</w:t>
      </w:r>
      <w:r w:rsidRPr="00F0558B">
        <w:rPr>
          <w:sz w:val="16"/>
        </w:rPr>
        <w:t>.</w:t>
      </w:r>
    </w:p>
    <w:p w14:paraId="762B9478" w14:textId="77777777" w:rsidR="006C0AAF" w:rsidRPr="00F0558B" w:rsidRDefault="006C0AAF" w:rsidP="006C0AAF">
      <w:pPr>
        <w:rPr>
          <w:sz w:val="16"/>
        </w:rPr>
      </w:pPr>
      <w:r w:rsidRPr="002E3201">
        <w:rPr>
          <w:rStyle w:val="StyleUnderline"/>
        </w:rPr>
        <w:t>Our analysis, including six scenarios for how the election could go</w:t>
      </w:r>
      <w:r w:rsidRPr="00F0558B">
        <w:rPr>
          <w:sz w:val="16"/>
        </w:rPr>
        <w:t>, puts states in one of these categories:</w:t>
      </w:r>
    </w:p>
    <w:p w14:paraId="00EBC2B9" w14:textId="77777777" w:rsidR="006C0AAF" w:rsidRPr="00F0558B" w:rsidRDefault="006C0AAF" w:rsidP="006C0AAF">
      <w:pPr>
        <w:rPr>
          <w:sz w:val="16"/>
          <w:szCs w:val="16"/>
        </w:rPr>
      </w:pPr>
      <w:r w:rsidRPr="00F0558B">
        <w:rPr>
          <w:sz w:val="16"/>
          <w:szCs w:val="16"/>
        </w:rPr>
        <w:t>Likely Republican or likely Democratic: states that appear firmly behind one candidate and are not expected to be heavily contested.</w:t>
      </w:r>
    </w:p>
    <w:p w14:paraId="6F99E1E3" w14:textId="77777777" w:rsidR="006C0AAF" w:rsidRPr="00F0558B" w:rsidRDefault="006C0AAF" w:rsidP="006C0AAF">
      <w:pPr>
        <w:rPr>
          <w:sz w:val="16"/>
          <w:szCs w:val="16"/>
        </w:rPr>
      </w:pPr>
      <w:r w:rsidRPr="00F0558B">
        <w:rPr>
          <w:sz w:val="16"/>
          <w:szCs w:val="16"/>
        </w:rPr>
        <w:t>Lean Republican or lean Democratic: states that appear to favor one candidate but remain competitive.</w:t>
      </w:r>
    </w:p>
    <w:p w14:paraId="7D7BA185" w14:textId="77777777" w:rsidR="006C0AAF" w:rsidRPr="00F0558B" w:rsidRDefault="006C0AAF" w:rsidP="006C0AAF">
      <w:pPr>
        <w:rPr>
          <w:sz w:val="16"/>
          <w:szCs w:val="16"/>
        </w:rPr>
      </w:pPr>
      <w:r w:rsidRPr="00F0558B">
        <w:rPr>
          <w:sz w:val="16"/>
          <w:szCs w:val="16"/>
        </w:rPr>
        <w:t>Toss-up: the most competitive states that either Trump or Biden has a good chance to win.</w:t>
      </w:r>
    </w:p>
    <w:p w14:paraId="0AF071D1" w14:textId="77777777" w:rsidR="006C0AAF" w:rsidRPr="00F0558B" w:rsidRDefault="006C0AAF" w:rsidP="006C0AAF">
      <w:pPr>
        <w:rPr>
          <w:sz w:val="16"/>
          <w:szCs w:val="16"/>
        </w:rPr>
      </w:pPr>
      <w:r w:rsidRPr="00F0558B">
        <w:rPr>
          <w:sz w:val="16"/>
          <w:szCs w:val="16"/>
        </w:rPr>
        <w:t>(Read more about our methodology here.)</w:t>
      </w:r>
    </w:p>
    <w:p w14:paraId="454B1433" w14:textId="77777777" w:rsidR="006C0AAF" w:rsidRPr="00F0558B" w:rsidRDefault="006C0AAF" w:rsidP="006C0AAF">
      <w:pPr>
        <w:rPr>
          <w:sz w:val="16"/>
          <w:szCs w:val="16"/>
        </w:rPr>
      </w:pPr>
      <w:r w:rsidRPr="00F0558B">
        <w:rPr>
          <w:sz w:val="16"/>
          <w:szCs w:val="16"/>
        </w:rPr>
        <w:t>To win the presidency, a candidate needs 270 electoral votes, a majority of the 538 electoral votes available across the 50 states and Washington, D.C. Most states are not very competitive. Their demographics and partisan voting histories make them likely to go to the same party they've broken for in recent elections, such as heavily Democratic California and heavily Republican Oklahoma.</w:t>
      </w:r>
    </w:p>
    <w:p w14:paraId="6C52C7FC" w14:textId="77777777" w:rsidR="006C0AAF" w:rsidRPr="00F0558B" w:rsidRDefault="006C0AAF" w:rsidP="006C0AAF">
      <w:pPr>
        <w:rPr>
          <w:sz w:val="16"/>
        </w:rPr>
      </w:pPr>
      <w:r w:rsidRPr="00F0558B">
        <w:rPr>
          <w:sz w:val="16"/>
        </w:rPr>
        <w:t xml:space="preserve">In this presidential election, </w:t>
      </w:r>
      <w:r w:rsidRPr="002E3201">
        <w:rPr>
          <w:rStyle w:val="StyleUnderline"/>
        </w:rPr>
        <w:t>our analysis finds just 16 states are competitive</w:t>
      </w:r>
      <w:r w:rsidRPr="00F0558B">
        <w:rPr>
          <w:sz w:val="16"/>
        </w:rPr>
        <w:t>, in addition to two electoral votes in states that award some by individual congressional districts — that they either only lean toward one candidate or are pure toss-ups. Just eight states and one of the congressional districts are considered pure toss-ups.</w:t>
      </w:r>
    </w:p>
    <w:p w14:paraId="3ECEF81F" w14:textId="77777777" w:rsidR="006C0AAF" w:rsidRPr="002E3201" w:rsidRDefault="006C0AAF" w:rsidP="006C0AAF">
      <w:r w:rsidRPr="002E3201">
        <w:t>Viewed another way: About 45% of the U.S. population lives in the lean and toss-up states that will determine the presidential election, and less than a quarter of Americans live in the most competitive toss-up states.</w:t>
      </w:r>
    </w:p>
    <w:p w14:paraId="2511948E" w14:textId="77777777" w:rsidR="006C0AAF" w:rsidRPr="00F0558B" w:rsidRDefault="006C0AAF" w:rsidP="006C0AAF">
      <w:pPr>
        <w:rPr>
          <w:sz w:val="16"/>
        </w:rPr>
      </w:pPr>
      <w:r w:rsidRPr="000C18BF">
        <w:rPr>
          <w:rStyle w:val="StyleUnderline"/>
          <w:highlight w:val="yellow"/>
        </w:rPr>
        <w:t>Biden starts with a 238</w:t>
      </w:r>
      <w:r w:rsidRPr="002E3201">
        <w:rPr>
          <w:rStyle w:val="StyleUnderline"/>
        </w:rPr>
        <w:t xml:space="preserve"> to 186 </w:t>
      </w:r>
      <w:r w:rsidRPr="000C18BF">
        <w:rPr>
          <w:rStyle w:val="StyleUnderline"/>
          <w:highlight w:val="yellow"/>
        </w:rPr>
        <w:t>advantage</w:t>
      </w:r>
      <w:r w:rsidRPr="002E3201">
        <w:rPr>
          <w:rStyle w:val="StyleUnderline"/>
        </w:rPr>
        <w:t xml:space="preserve"> over Trump, when including states that lean in either candidate's direction or that they're likely to win</w:t>
      </w:r>
      <w:r w:rsidRPr="00F0558B">
        <w:rPr>
          <w:sz w:val="16"/>
        </w:rPr>
        <w:t xml:space="preserve">. </w:t>
      </w:r>
      <w:r w:rsidRPr="000C18BF">
        <w:rPr>
          <w:rStyle w:val="Emphasis"/>
          <w:highlight w:val="yellow"/>
        </w:rPr>
        <w:t>But Biden is no shoo-in</w:t>
      </w:r>
      <w:r w:rsidRPr="002E3201">
        <w:rPr>
          <w:rStyle w:val="Emphasis"/>
        </w:rPr>
        <w:t>.</w:t>
      </w:r>
      <w:r w:rsidRPr="00F0558B">
        <w:rPr>
          <w:sz w:val="16"/>
        </w:rPr>
        <w:t xml:space="preserve"> The analysis finds </w:t>
      </w:r>
      <w:r w:rsidRPr="000C18BF">
        <w:rPr>
          <w:rStyle w:val="StyleUnderline"/>
          <w:highlight w:val="yellow"/>
        </w:rPr>
        <w:t>he's still</w:t>
      </w:r>
      <w:r w:rsidRPr="002E3201">
        <w:rPr>
          <w:rStyle w:val="StyleUnderline"/>
        </w:rPr>
        <w:t xml:space="preserve"> 32 electoral votes </w:t>
      </w:r>
      <w:r w:rsidRPr="000C18BF">
        <w:rPr>
          <w:rStyle w:val="StyleUnderline"/>
          <w:highlight w:val="yellow"/>
        </w:rPr>
        <w:t>short of</w:t>
      </w:r>
      <w:r w:rsidRPr="002E3201">
        <w:rPr>
          <w:rStyle w:val="StyleUnderline"/>
        </w:rPr>
        <w:t xml:space="preserve"> the </w:t>
      </w:r>
      <w:r w:rsidRPr="000C18BF">
        <w:rPr>
          <w:rStyle w:val="StyleUnderline"/>
          <w:highlight w:val="yellow"/>
        </w:rPr>
        <w:t>270</w:t>
      </w:r>
      <w:r w:rsidRPr="002E3201">
        <w:rPr>
          <w:rStyle w:val="StyleUnderline"/>
        </w:rPr>
        <w:t xml:space="preserve"> he would need</w:t>
      </w:r>
      <w:r w:rsidRPr="00F0558B">
        <w:rPr>
          <w:sz w:val="16"/>
        </w:rPr>
        <w:t xml:space="preserve">, and </w:t>
      </w:r>
      <w:r w:rsidRPr="000C18BF">
        <w:rPr>
          <w:rStyle w:val="Emphasis"/>
          <w:highlight w:val="yellow"/>
        </w:rPr>
        <w:t>the Democrat needs to peel off key states</w:t>
      </w:r>
      <w:r w:rsidRPr="00F0558B">
        <w:rPr>
          <w:sz w:val="16"/>
        </w:rPr>
        <w:t xml:space="preserve"> Trump won in 2016 to get over the line.</w:t>
      </w:r>
    </w:p>
    <w:p w14:paraId="2E7CD684" w14:textId="77777777" w:rsidR="006C0AAF" w:rsidRPr="00F0558B" w:rsidRDefault="006C0AAF" w:rsidP="006C0AAF">
      <w:pPr>
        <w:rPr>
          <w:sz w:val="16"/>
          <w:szCs w:val="16"/>
        </w:rPr>
      </w:pPr>
      <w:r w:rsidRPr="00F0558B">
        <w:rPr>
          <w:sz w:val="16"/>
          <w:szCs w:val="16"/>
        </w:rPr>
        <w:t>Methodology</w:t>
      </w:r>
    </w:p>
    <w:p w14:paraId="063E5202" w14:textId="77777777" w:rsidR="006C0AAF" w:rsidRPr="00F0558B" w:rsidRDefault="006C0AAF" w:rsidP="006C0AAF">
      <w:pPr>
        <w:rPr>
          <w:sz w:val="16"/>
        </w:rPr>
      </w:pPr>
      <w:r w:rsidRPr="00F0558B">
        <w:rPr>
          <w:sz w:val="16"/>
        </w:rPr>
        <w:t xml:space="preserve">Before we get to the specifics of the current ratings and scenarios for how the election could go, </w:t>
      </w:r>
      <w:r w:rsidRPr="00716CDE">
        <w:rPr>
          <w:rStyle w:val="StyleUnderline"/>
        </w:rPr>
        <w:t xml:space="preserve">let's explain how we made the assessment. </w:t>
      </w:r>
      <w:r w:rsidRPr="000C18BF">
        <w:rPr>
          <w:rStyle w:val="StyleUnderline"/>
          <w:highlight w:val="yellow"/>
        </w:rPr>
        <w:t>We base our analysis on three</w:t>
      </w:r>
      <w:r w:rsidRPr="00716CDE">
        <w:rPr>
          <w:rStyle w:val="StyleUnderline"/>
        </w:rPr>
        <w:t xml:space="preserve"> important </w:t>
      </w:r>
      <w:r w:rsidRPr="000C18BF">
        <w:rPr>
          <w:rStyle w:val="StyleUnderline"/>
          <w:highlight w:val="yellow"/>
        </w:rPr>
        <w:t>baseline factors</w:t>
      </w:r>
      <w:r w:rsidRPr="000C18BF">
        <w:rPr>
          <w:sz w:val="16"/>
          <w:highlight w:val="yellow"/>
        </w:rPr>
        <w:t>:</w:t>
      </w:r>
    </w:p>
    <w:p w14:paraId="1FDCD837" w14:textId="77777777" w:rsidR="006C0AAF" w:rsidRPr="00F0558B" w:rsidRDefault="006C0AAF" w:rsidP="006C0AAF">
      <w:pPr>
        <w:rPr>
          <w:sz w:val="16"/>
        </w:rPr>
      </w:pPr>
      <w:r w:rsidRPr="000C18BF">
        <w:rPr>
          <w:rStyle w:val="StyleUnderline"/>
          <w:highlight w:val="yellow"/>
        </w:rPr>
        <w:t>Our reporting</w:t>
      </w:r>
      <w:r w:rsidRPr="00F0558B">
        <w:rPr>
          <w:sz w:val="16"/>
        </w:rPr>
        <w:t xml:space="preserve">: </w:t>
      </w:r>
      <w:r w:rsidRPr="00716CDE">
        <w:rPr>
          <w:rStyle w:val="StyleUnderline"/>
        </w:rPr>
        <w:t>what our team observes on the ground in key states</w:t>
      </w:r>
      <w:r w:rsidRPr="00F0558B">
        <w:rPr>
          <w:sz w:val="16"/>
        </w:rPr>
        <w:t>, as well as in conversations with campaigns, strategists and activists on both sides.</w:t>
      </w:r>
    </w:p>
    <w:p w14:paraId="765F8660" w14:textId="77777777" w:rsidR="006C0AAF" w:rsidRPr="00F0558B" w:rsidRDefault="006C0AAF" w:rsidP="006C0AAF">
      <w:pPr>
        <w:rPr>
          <w:sz w:val="16"/>
        </w:rPr>
      </w:pPr>
      <w:r w:rsidRPr="000C18BF">
        <w:rPr>
          <w:rStyle w:val="StyleUnderline"/>
          <w:highlight w:val="yellow"/>
        </w:rPr>
        <w:t>History and demography</w:t>
      </w:r>
      <w:r w:rsidRPr="00F0558B">
        <w:rPr>
          <w:sz w:val="16"/>
        </w:rPr>
        <w:t>: past voting patterns in each state as well as demographic patterns and trends.</w:t>
      </w:r>
    </w:p>
    <w:p w14:paraId="49B30D41" w14:textId="77777777" w:rsidR="006C0AAF" w:rsidRPr="00F0558B" w:rsidRDefault="006C0AAF" w:rsidP="006C0AAF">
      <w:pPr>
        <w:rPr>
          <w:sz w:val="16"/>
        </w:rPr>
      </w:pPr>
      <w:r w:rsidRPr="000C18BF">
        <w:rPr>
          <w:rStyle w:val="StyleUnderline"/>
          <w:highlight w:val="yellow"/>
        </w:rPr>
        <w:t>Polling</w:t>
      </w:r>
      <w:r w:rsidRPr="000C18BF">
        <w:rPr>
          <w:sz w:val="16"/>
          <w:highlight w:val="yellow"/>
        </w:rPr>
        <w:t xml:space="preserve">: </w:t>
      </w:r>
      <w:r w:rsidRPr="000C18BF">
        <w:rPr>
          <w:rStyle w:val="StyleUnderline"/>
          <w:highlight w:val="yellow"/>
        </w:rPr>
        <w:t>Sure, some will say</w:t>
      </w:r>
      <w:r w:rsidRPr="00716CDE">
        <w:rPr>
          <w:rStyle w:val="StyleUnderline"/>
        </w:rPr>
        <w:t>,</w:t>
      </w:r>
      <w:r w:rsidRPr="00F0558B">
        <w:rPr>
          <w:sz w:val="16"/>
        </w:rPr>
        <w:t xml:space="preserve"> "... </w:t>
      </w:r>
      <w:r w:rsidRPr="000C18BF">
        <w:rPr>
          <w:rStyle w:val="Emphasis"/>
          <w:highlight w:val="yellow"/>
        </w:rPr>
        <w:t>but the polls were wrong</w:t>
      </w:r>
      <w:r w:rsidRPr="00716CDE">
        <w:rPr>
          <w:rStyle w:val="Emphasis"/>
        </w:rPr>
        <w:t xml:space="preserve"> in 2016</w:t>
      </w:r>
      <w:r w:rsidRPr="00F0558B">
        <w:rPr>
          <w:sz w:val="16"/>
        </w:rPr>
        <w:t xml:space="preserve">!" </w:t>
      </w:r>
      <w:r w:rsidRPr="000C18BF">
        <w:rPr>
          <w:rStyle w:val="StyleUnderline"/>
          <w:highlight w:val="yellow"/>
        </w:rPr>
        <w:t>It's true</w:t>
      </w:r>
      <w:r w:rsidRPr="00716CDE">
        <w:rPr>
          <w:rStyle w:val="StyleUnderline"/>
        </w:rPr>
        <w:t xml:space="preserve"> that</w:t>
      </w:r>
      <w:r w:rsidRPr="00F0558B">
        <w:rPr>
          <w:sz w:val="16"/>
        </w:rPr>
        <w:t xml:space="preserve"> some state polls got it wrong, </w:t>
      </w:r>
      <w:r w:rsidRPr="000C18BF">
        <w:rPr>
          <w:rStyle w:val="Emphasis"/>
          <w:highlight w:val="yellow"/>
        </w:rPr>
        <w:t>which is why they are not the only factor</w:t>
      </w:r>
      <w:r w:rsidRPr="000C18BF">
        <w:rPr>
          <w:sz w:val="16"/>
          <w:highlight w:val="yellow"/>
        </w:rPr>
        <w:t xml:space="preserve">; </w:t>
      </w:r>
      <w:r w:rsidRPr="000C18BF">
        <w:rPr>
          <w:rStyle w:val="Emphasis"/>
          <w:highlight w:val="yellow"/>
        </w:rPr>
        <w:t>we take that data with a heavy grain of salt</w:t>
      </w:r>
      <w:r w:rsidRPr="000C18BF">
        <w:rPr>
          <w:sz w:val="16"/>
          <w:highlight w:val="yellow"/>
        </w:rPr>
        <w:t>.</w:t>
      </w:r>
      <w:r w:rsidRPr="00F0558B">
        <w:rPr>
          <w:sz w:val="16"/>
        </w:rPr>
        <w:t xml:space="preserve"> It's also important to remember — polls aren't meant to be predictive. They are snapshots of where things stand now, and a lot of things can happen between now and Election Day. Here, we're referencing the averages tracked by RealClearPolitics.</w:t>
      </w:r>
    </w:p>
    <w:p w14:paraId="75106488" w14:textId="77777777" w:rsidR="006C0AAF" w:rsidRPr="00F0558B" w:rsidRDefault="006C0AAF" w:rsidP="006C0AAF">
      <w:pPr>
        <w:rPr>
          <w:sz w:val="16"/>
          <w:szCs w:val="16"/>
        </w:rPr>
      </w:pPr>
      <w:r w:rsidRPr="00F0558B">
        <w:rPr>
          <w:sz w:val="16"/>
          <w:szCs w:val="16"/>
        </w:rPr>
        <w:t>We'll update our analysis and electoral vote ratings regularly in the months and weeks leading up to Nov. 3.</w:t>
      </w:r>
    </w:p>
    <w:p w14:paraId="10EDA128" w14:textId="77777777" w:rsidR="006C0AAF" w:rsidRPr="00FB16CA" w:rsidRDefault="006C0AAF" w:rsidP="006C0AAF">
      <w:pPr>
        <w:rPr>
          <w:u w:val="single"/>
        </w:rPr>
      </w:pPr>
      <w:r w:rsidRPr="00716CDE">
        <w:rPr>
          <w:rStyle w:val="StyleUnderline"/>
        </w:rPr>
        <w:t>The toss-ups</w:t>
      </w:r>
    </w:p>
    <w:p w14:paraId="074C36CE" w14:textId="77777777" w:rsidR="006C0AAF" w:rsidRPr="00F0558B" w:rsidRDefault="006C0AAF" w:rsidP="006C0AAF">
      <w:pPr>
        <w:rPr>
          <w:sz w:val="16"/>
        </w:rPr>
      </w:pPr>
      <w:r w:rsidRPr="000C18BF">
        <w:rPr>
          <w:rStyle w:val="StyleUnderline"/>
          <w:highlight w:val="yellow"/>
        </w:rPr>
        <w:t>There are eight states that are toss-ups</w:t>
      </w:r>
      <w:r w:rsidRPr="00716CDE">
        <w:rPr>
          <w:rStyle w:val="StyleUnderline"/>
        </w:rPr>
        <w:t>,</w:t>
      </w:r>
      <w:r w:rsidRPr="00F0558B">
        <w:rPr>
          <w:sz w:val="16"/>
        </w:rPr>
        <w:t xml:space="preserve"> plus one electoral vote in Maine, </w:t>
      </w:r>
      <w:r w:rsidRPr="00716CDE">
        <w:rPr>
          <w:rStyle w:val="StyleUnderline"/>
        </w:rPr>
        <w:t>for 114 electoral votes</w:t>
      </w:r>
      <w:r w:rsidRPr="00F0558B">
        <w:rPr>
          <w:sz w:val="16"/>
        </w:rPr>
        <w:t xml:space="preserve"> — Florida (29 electoral votes), Pennsylvania (20), Ohio (18), North Carolina (15), Arizona (11), Wisconsin (10), Nevada (6), New Hampshire (4) and one electoral vote in Maine's 2nd Congressional District.</w:t>
      </w:r>
    </w:p>
    <w:p w14:paraId="11DF23F4" w14:textId="77777777" w:rsidR="006C0AAF" w:rsidRPr="000B3CF0" w:rsidRDefault="006C0AAF" w:rsidP="006C0AAF">
      <w:pPr>
        <w:rPr>
          <w:sz w:val="16"/>
          <w:szCs w:val="16"/>
        </w:rPr>
      </w:pPr>
      <w:r w:rsidRPr="000B3CF0">
        <w:rPr>
          <w:sz w:val="16"/>
          <w:szCs w:val="16"/>
        </w:rPr>
        <w:t>(Maine and Nebraska apportion their electoral votes by the winner of each congressional district and statewide vote rather than awarding all of their electoral votes to the overall winner like the other 48 states and Washington, D.C.)</w:t>
      </w:r>
    </w:p>
    <w:p w14:paraId="3872F413" w14:textId="77777777" w:rsidR="006C0AAF" w:rsidRPr="00F0558B" w:rsidRDefault="006C0AAF" w:rsidP="006C0AAF">
      <w:pPr>
        <w:rPr>
          <w:sz w:val="16"/>
        </w:rPr>
      </w:pPr>
      <w:r w:rsidRPr="00F0558B">
        <w:rPr>
          <w:sz w:val="16"/>
        </w:rPr>
        <w:t xml:space="preserve">It's notable that </w:t>
      </w:r>
      <w:r w:rsidRPr="000C18BF">
        <w:rPr>
          <w:rStyle w:val="StyleUnderline"/>
          <w:highlight w:val="yellow"/>
        </w:rPr>
        <w:t xml:space="preserve">Biden is in the lead </w:t>
      </w:r>
      <w:r w:rsidRPr="000C18BF">
        <w:rPr>
          <w:rStyle w:val="Emphasis"/>
          <w:highlight w:val="yellow"/>
        </w:rPr>
        <w:t>in all of these places</w:t>
      </w:r>
      <w:r w:rsidRPr="00F0558B">
        <w:rPr>
          <w:sz w:val="16"/>
        </w:rPr>
        <w:t>, by less than 5 points in recent polls, except North Carolina, where Trump has a slight polling advantage. (There's no recent data for Maine.)</w:t>
      </w:r>
    </w:p>
    <w:p w14:paraId="2D0A4BBA" w14:textId="77777777" w:rsidR="006C0AAF" w:rsidRPr="00F0558B" w:rsidRDefault="006C0AAF" w:rsidP="006C0AAF">
      <w:pPr>
        <w:rPr>
          <w:sz w:val="16"/>
        </w:rPr>
      </w:pPr>
      <w:r w:rsidRPr="00716CDE">
        <w:rPr>
          <w:rStyle w:val="StyleUnderline"/>
        </w:rPr>
        <w:t xml:space="preserve">Put another way, </w:t>
      </w:r>
      <w:r w:rsidRPr="000C18BF">
        <w:rPr>
          <w:rStyle w:val="StyleUnderline"/>
          <w:highlight w:val="yellow"/>
        </w:rPr>
        <w:t>Trump needs to win 73% of the toss-ups</w:t>
      </w:r>
      <w:r w:rsidRPr="00716CDE">
        <w:rPr>
          <w:rStyle w:val="StyleUnderline"/>
        </w:rPr>
        <w:t xml:space="preserve"> to win reelection</w:t>
      </w:r>
      <w:r w:rsidRPr="00F0558B">
        <w:rPr>
          <w:sz w:val="16"/>
        </w:rPr>
        <w:t xml:space="preserve">. </w:t>
      </w:r>
      <w:r w:rsidRPr="000C18BF">
        <w:rPr>
          <w:rStyle w:val="Emphasis"/>
          <w:highlight w:val="yellow"/>
        </w:rPr>
        <w:t>That's not impossible.</w:t>
      </w:r>
      <w:r w:rsidRPr="00F0558B">
        <w:rPr>
          <w:sz w:val="16"/>
        </w:rPr>
        <w:t xml:space="preserve"> </w:t>
      </w:r>
      <w:r w:rsidRPr="00716CDE">
        <w:rPr>
          <w:rStyle w:val="StyleUnderline"/>
        </w:rPr>
        <w:t>Trump ran the board</w:t>
      </w:r>
      <w:r w:rsidRPr="00F0558B">
        <w:rPr>
          <w:sz w:val="16"/>
        </w:rPr>
        <w:t xml:space="preserve"> in these states </w:t>
      </w:r>
      <w:r w:rsidRPr="00716CDE">
        <w:rPr>
          <w:rStyle w:val="StyleUnderline"/>
        </w:rPr>
        <w:t>in 2016, winning 91% of their electoral votes</w:t>
      </w:r>
      <w:r w:rsidRPr="00F0558B">
        <w:rPr>
          <w:sz w:val="16"/>
        </w:rPr>
        <w:t xml:space="preserve"> and losing two of these states, Nevada and New Hampshire.</w:t>
      </w:r>
    </w:p>
    <w:p w14:paraId="7F07FBB4" w14:textId="77777777" w:rsidR="006C0AAF" w:rsidRPr="000B3CF0" w:rsidRDefault="006C0AAF" w:rsidP="006C0AAF">
      <w:pPr>
        <w:rPr>
          <w:rStyle w:val="StyleUnderline"/>
        </w:rPr>
      </w:pPr>
      <w:r w:rsidRPr="000B3CF0">
        <w:rPr>
          <w:rStyle w:val="StyleUnderline"/>
        </w:rPr>
        <w:t>Why are these states toss-ups?</w:t>
      </w:r>
    </w:p>
    <w:p w14:paraId="70502020" w14:textId="77777777" w:rsidR="006C0AAF" w:rsidRPr="00F0558B" w:rsidRDefault="006C0AAF" w:rsidP="006C0AAF">
      <w:pPr>
        <w:rPr>
          <w:sz w:val="16"/>
        </w:rPr>
      </w:pPr>
      <w:r w:rsidRPr="000B3CF0">
        <w:rPr>
          <w:rStyle w:val="StyleUnderline"/>
        </w:rPr>
        <w:t>Florida</w:t>
      </w:r>
      <w:r w:rsidRPr="00F0558B">
        <w:rPr>
          <w:sz w:val="16"/>
        </w:rPr>
        <w:t xml:space="preserve">: This has been perennially one of the closest states in presidential elections. Trump won it by just 1.2 percentage points in 2016. In the 2018 Democratic wave year, Republicans won the governorship and the U.S. Senate race. </w:t>
      </w:r>
      <w:r w:rsidRPr="00716CDE">
        <w:rPr>
          <w:rStyle w:val="StyleUnderline"/>
        </w:rPr>
        <w:t xml:space="preserve">In 11 </w:t>
      </w:r>
      <w:r w:rsidRPr="000B3CF0">
        <w:rPr>
          <w:rStyle w:val="StyleUnderline"/>
        </w:rPr>
        <w:t>polls in Florida since</w:t>
      </w:r>
      <w:r w:rsidRPr="00F0558B">
        <w:rPr>
          <w:sz w:val="16"/>
        </w:rPr>
        <w:t xml:space="preserve"> the beginning of the year, </w:t>
      </w:r>
      <w:r w:rsidRPr="000B3CF0">
        <w:rPr>
          <w:rStyle w:val="Emphasis"/>
        </w:rPr>
        <w:t>Biden led in eight,</w:t>
      </w:r>
      <w:r w:rsidRPr="00F0558B">
        <w:rPr>
          <w:sz w:val="16"/>
        </w:rPr>
        <w:t xml:space="preserve"> and Biden and Trump tied in two. The president hasn't led in one since March. Plus, he has seen a softening with support from older voters in national polls.</w:t>
      </w:r>
    </w:p>
    <w:p w14:paraId="4CED4FA7" w14:textId="77777777" w:rsidR="006C0AAF" w:rsidRPr="00F0558B" w:rsidRDefault="006C0AAF" w:rsidP="006C0AAF">
      <w:pPr>
        <w:rPr>
          <w:sz w:val="16"/>
        </w:rPr>
      </w:pPr>
      <w:r w:rsidRPr="00716CDE">
        <w:rPr>
          <w:rStyle w:val="StyleUnderline"/>
        </w:rPr>
        <w:t>Pennsylvania</w:t>
      </w:r>
      <w:r w:rsidRPr="00F0558B">
        <w:rPr>
          <w:sz w:val="16"/>
        </w:rPr>
        <w:t xml:space="preserve">: Trump won it by 0.7 percentage points, or about 44,000 votes. Registered Democratic voters outnumber Republicans in the state by about 814,000, but that advantage is down from November of 2016 when it was 916,000. Biden has had a narrow polling advantage in the state: Out of eight polls this year, </w:t>
      </w:r>
      <w:r w:rsidRPr="00716CDE">
        <w:rPr>
          <w:rStyle w:val="StyleUnderline"/>
        </w:rPr>
        <w:t>he has led in six and was tied in one</w:t>
      </w:r>
      <w:r w:rsidRPr="00F0558B">
        <w:rPr>
          <w:sz w:val="16"/>
        </w:rPr>
        <w:t>.</w:t>
      </w:r>
    </w:p>
    <w:p w14:paraId="4715A664" w14:textId="77777777" w:rsidR="006C0AAF" w:rsidRPr="00F0558B" w:rsidRDefault="006C0AAF" w:rsidP="006C0AAF">
      <w:pPr>
        <w:rPr>
          <w:sz w:val="16"/>
        </w:rPr>
      </w:pPr>
      <w:r w:rsidRPr="00716CDE">
        <w:rPr>
          <w:rStyle w:val="StyleUnderline"/>
        </w:rPr>
        <w:t>Ohio</w:t>
      </w:r>
      <w:r w:rsidRPr="00F0558B">
        <w:rPr>
          <w:sz w:val="16"/>
        </w:rPr>
        <w:t xml:space="preserve">: An oldie but a goody back on the battleground map. This very well may move into the "lean Trump" category before all is said and done, given its demographic shift to be older and whiter over the years. Trump won Ohio by 8 points in 2016, but in the past year, </w:t>
      </w:r>
      <w:r w:rsidRPr="00716CDE">
        <w:rPr>
          <w:rStyle w:val="StyleUnderline"/>
        </w:rPr>
        <w:t>Biden has led in four of five polls,</w:t>
      </w:r>
      <w:r w:rsidRPr="00F0558B">
        <w:rPr>
          <w:sz w:val="16"/>
        </w:rPr>
        <w:t xml:space="preserve"> including a 2-point lead in a Fox News poll released earlier this month. The bottom line is that this is a state Trump should win, so if this trend continues, frankly, it's bad news for the president elsewhere.</w:t>
      </w:r>
    </w:p>
    <w:p w14:paraId="249D134F" w14:textId="77777777" w:rsidR="006C0AAF" w:rsidRPr="00F0558B" w:rsidRDefault="006C0AAF" w:rsidP="006C0AAF">
      <w:pPr>
        <w:rPr>
          <w:sz w:val="16"/>
        </w:rPr>
      </w:pPr>
      <w:r w:rsidRPr="00716CDE">
        <w:rPr>
          <w:rStyle w:val="StyleUnderline"/>
        </w:rPr>
        <w:t>North Carolina</w:t>
      </w:r>
      <w:r w:rsidRPr="00F0558B">
        <w:rPr>
          <w:sz w:val="16"/>
        </w:rPr>
        <w:t xml:space="preserve">: This is another state where the scales should at least tip toward Trump given its history of voting Republican in every presidential election since 1980, except 2008. But </w:t>
      </w:r>
      <w:r w:rsidRPr="00716CDE">
        <w:rPr>
          <w:rStyle w:val="StyleUnderline"/>
        </w:rPr>
        <w:t>the demographic shift in the highly educated Research Triangle</w:t>
      </w:r>
      <w:r w:rsidRPr="00F0558B">
        <w:rPr>
          <w:sz w:val="16"/>
        </w:rPr>
        <w:t xml:space="preserve">, in particular, has brought in a diverse group of new voters, </w:t>
      </w:r>
      <w:r w:rsidRPr="00716CDE">
        <w:rPr>
          <w:rStyle w:val="StyleUnderline"/>
        </w:rPr>
        <w:t>shifting the electorate to the left</w:t>
      </w:r>
      <w:r w:rsidRPr="00F0558B">
        <w:rPr>
          <w:sz w:val="16"/>
        </w:rPr>
        <w:t>. Trump, though, won the state by almost 4 points, and about 120,000 more voters supported Democrat Roy Cooper for governor in 2016 than voted for Democratic presidential nominee Hillary Clinton, who lost by about 170,000 votes to Trump. Biden may need to win over the voters who went for Cooper and more to have a chance against Trump in North Carolina.</w:t>
      </w:r>
    </w:p>
    <w:p w14:paraId="38FA9464" w14:textId="77777777" w:rsidR="006C0AAF" w:rsidRPr="00F0558B" w:rsidRDefault="006C0AAF" w:rsidP="006C0AAF">
      <w:pPr>
        <w:rPr>
          <w:sz w:val="16"/>
          <w:szCs w:val="16"/>
        </w:rPr>
      </w:pPr>
      <w:r w:rsidRPr="000B3CF0">
        <w:rPr>
          <w:rStyle w:val="StyleUnderline"/>
        </w:rPr>
        <w:t>Arizona</w:t>
      </w:r>
      <w:r w:rsidRPr="00F0558B">
        <w:rPr>
          <w:sz w:val="16"/>
          <w:szCs w:val="16"/>
        </w:rPr>
        <w:t>: Arizona might be the most fascinating toss-up. Trump won it by about 3.5 percentage points in 2016, closer than many thought it would be, since the state had not voted for a Democratic presidential candidate since 1996. Ever since 2016, Democrats have done well here. Kyrsten Sinema became Arizona's first woman elected to the Senate — and first Democrat in 30 years — with her 2018 victory. Democrats could see an up-ballot effect in 2020 with a strong candidate in astronaut Mark Kelly on the ballot for the Senate, holding significant leads in polls far beyond Biden's showing. Getting out the Latino vote is key here — a demographic group that makes up 32% of the state, but were only 15% of voters in 2016. Organizing in Arizona isn't as hard as other states, because three-quarters of the vote comes from two counties — Maricopa (including Phoenix) and Pima (including Tucson).</w:t>
      </w:r>
    </w:p>
    <w:p w14:paraId="001BA03E" w14:textId="77777777" w:rsidR="006C0AAF" w:rsidRPr="00F0558B" w:rsidRDefault="006C0AAF" w:rsidP="006C0AAF">
      <w:pPr>
        <w:rPr>
          <w:sz w:val="16"/>
          <w:szCs w:val="16"/>
        </w:rPr>
      </w:pPr>
      <w:r w:rsidRPr="000B3CF0">
        <w:rPr>
          <w:rStyle w:val="StyleUnderline"/>
        </w:rPr>
        <w:t>Wisconsin:</w:t>
      </w:r>
      <w:r w:rsidRPr="00F0558B">
        <w:rPr>
          <w:sz w:val="16"/>
          <w:szCs w:val="16"/>
        </w:rPr>
        <w:t xml:space="preserve"> Part of the old "Blue Wall" that came crumbling down on Democrats in 2016, Wisconsin is a state that Trump won by fewer than 23,000 votes after Barack Obama won it twice. But Trump's approval rating is 11 points underwater in the state now and hasn't risen above 44% in more than three years. Biden has led in nine of 11 polls in Wisconsin since the beginning of the year, trailed in just one and was tied once. But Wisconsin polling was notoriously wrong in 2016. Trump didn't lead in a single poll there in 2016 and Clinton was up an average of 6 points before losing.</w:t>
      </w:r>
    </w:p>
    <w:p w14:paraId="3EDF0AD1" w14:textId="77777777" w:rsidR="006C0AAF" w:rsidRPr="00F0558B" w:rsidRDefault="006C0AAF" w:rsidP="006C0AAF">
      <w:pPr>
        <w:rPr>
          <w:sz w:val="16"/>
          <w:szCs w:val="16"/>
        </w:rPr>
      </w:pPr>
      <w:r w:rsidRPr="000B3CF0">
        <w:rPr>
          <w:rStyle w:val="StyleUnderline"/>
        </w:rPr>
        <w:t>Nevada:</w:t>
      </w:r>
      <w:r w:rsidRPr="00F0558B">
        <w:rPr>
          <w:sz w:val="16"/>
          <w:szCs w:val="16"/>
        </w:rPr>
        <w:t xml:space="preserve"> Clinton won Nevada by just 2 points, which starts it in the toss-up category. But it may slightly lean toward Biden, because Democrats have proved they can organize well in the state, and Nevadans are used to voting for Democrats up and down the ballot. Every statewide elected official, except the secretary of state, is a Democrat; both U.S. senators are, as are three of the state's four members of Congress; and Democrats control the state legislature. Biden maintains a poll lead larger than Clinton held, and active Democratic voters outnumber Republicans in the state by more than 83,000. That is slightly narrower than January 2017, however, and Republicans hope that's a positive trend in their direction.</w:t>
      </w:r>
    </w:p>
    <w:p w14:paraId="0DAED8C9" w14:textId="77777777" w:rsidR="006C0AAF" w:rsidRPr="00F0558B" w:rsidRDefault="006C0AAF" w:rsidP="006C0AAF">
      <w:pPr>
        <w:rPr>
          <w:sz w:val="16"/>
          <w:szCs w:val="16"/>
        </w:rPr>
      </w:pPr>
      <w:r w:rsidRPr="000B3CF0">
        <w:rPr>
          <w:rStyle w:val="StyleUnderline"/>
        </w:rPr>
        <w:t>New Hampshire</w:t>
      </w:r>
      <w:r w:rsidRPr="00F0558B">
        <w:rPr>
          <w:sz w:val="16"/>
          <w:szCs w:val="16"/>
        </w:rPr>
        <w:t>: This was the closest state by raw votes in the 2016 election — only about 2,700 votes separated Clinton and Trump. New Hampshire is another state that, at this point, might be a slight lean toward Biden. The entire state's congressional delegation is Democratic, though it has a Republican governor. Biden leads in the polls by an average of almost 5 points.</w:t>
      </w:r>
    </w:p>
    <w:p w14:paraId="07BF4541" w14:textId="77777777" w:rsidR="006C0AAF" w:rsidRPr="00F0558B" w:rsidRDefault="006C0AAF" w:rsidP="006C0AAF">
      <w:pPr>
        <w:rPr>
          <w:sz w:val="16"/>
          <w:szCs w:val="16"/>
        </w:rPr>
      </w:pPr>
      <w:r w:rsidRPr="000B3CF0">
        <w:rPr>
          <w:rStyle w:val="StyleUnderline"/>
        </w:rPr>
        <w:t>Maine's 2nd District</w:t>
      </w:r>
      <w:r w:rsidRPr="00F0558B">
        <w:rPr>
          <w:sz w:val="16"/>
          <w:szCs w:val="16"/>
        </w:rPr>
        <w:t>: Trump won the one electoral vote in the mostly rural, white 2nd Congressional District of Maine by 10 percentage points. But in 2018, Democrat Jared Golden won this House seat by a point, and Obama won here twice.</w:t>
      </w:r>
    </w:p>
    <w:p w14:paraId="4FD084DC" w14:textId="77777777" w:rsidR="006C0AAF" w:rsidRPr="000B3CF0" w:rsidRDefault="006C0AAF" w:rsidP="006C0AAF">
      <w:pPr>
        <w:rPr>
          <w:rStyle w:val="Emphasis"/>
        </w:rPr>
      </w:pPr>
      <w:r w:rsidRPr="000B3CF0">
        <w:rPr>
          <w:rStyle w:val="Emphasis"/>
        </w:rPr>
        <w:t>The "lean" states</w:t>
      </w:r>
    </w:p>
    <w:p w14:paraId="0D85D93F" w14:textId="77777777" w:rsidR="006C0AAF" w:rsidRPr="00F0558B" w:rsidRDefault="006C0AAF" w:rsidP="006C0AAF">
      <w:pPr>
        <w:rPr>
          <w:sz w:val="16"/>
          <w:szCs w:val="16"/>
        </w:rPr>
      </w:pPr>
      <w:r w:rsidRPr="00F0558B">
        <w:rPr>
          <w:sz w:val="16"/>
          <w:szCs w:val="16"/>
        </w:rPr>
        <w:t xml:space="preserve">Five states currently lean toward Biden for 53 electoral votes, including </w:t>
      </w:r>
      <w:r w:rsidRPr="000B3CF0">
        <w:rPr>
          <w:rStyle w:val="StyleUnderline"/>
        </w:rPr>
        <w:t>Colorado, Michigan, Minnesota, New Mexico and Virginia</w:t>
      </w:r>
      <w:r w:rsidRPr="00F0558B">
        <w:rPr>
          <w:sz w:val="16"/>
          <w:szCs w:val="16"/>
        </w:rPr>
        <w:t>. Three states — Texas, Georgia and Iowa, plus one electoral vote in the Omaha area of Nebraska — lean toward Trump, for 61 electoral votes.</w:t>
      </w:r>
    </w:p>
    <w:p w14:paraId="62EBF9E3" w14:textId="77777777" w:rsidR="006C0AAF" w:rsidRPr="00F0558B" w:rsidRDefault="006C0AAF" w:rsidP="006C0AAF">
      <w:pPr>
        <w:rPr>
          <w:sz w:val="16"/>
          <w:szCs w:val="16"/>
        </w:rPr>
      </w:pPr>
      <w:r w:rsidRPr="00F0558B">
        <w:rPr>
          <w:sz w:val="16"/>
          <w:szCs w:val="16"/>
        </w:rPr>
        <w:t>Of the states leaning toward Biden, Clinton won all of them except Michigan. Trump won Michigan by just over 10,000 votes, or 0.2 percentage points. Since that victory, Democrat Gretchen Whitmer won the governorship, and Trump's approval rating in the state has been upside down. His net approval rating in the state has declined by 18 points since he was inaugurated.</w:t>
      </w:r>
    </w:p>
    <w:p w14:paraId="11DE558E" w14:textId="77777777" w:rsidR="006C0AAF" w:rsidRPr="00F0558B" w:rsidRDefault="006C0AAF" w:rsidP="006C0AAF">
      <w:pPr>
        <w:rPr>
          <w:sz w:val="16"/>
          <w:szCs w:val="16"/>
        </w:rPr>
      </w:pPr>
      <w:r w:rsidRPr="00F0558B">
        <w:rPr>
          <w:sz w:val="16"/>
          <w:szCs w:val="16"/>
        </w:rPr>
        <w:t>Minnesota was also surprisingly close in 2016, voting for Clinton by less than 2 percentage points. The Trump campaign, which has few expansion options, is targeting it, but Biden has led there. Now, one wonders how George Floyd's killing at the hands of Minneapolis police will affect the vote there, especially given that majorities of Americans say Trump has made tensions worse since Floyd's death.</w:t>
      </w:r>
    </w:p>
    <w:p w14:paraId="1984E521" w14:textId="77777777" w:rsidR="006C0AAF" w:rsidRPr="00F0558B" w:rsidRDefault="006C0AAF" w:rsidP="006C0AAF">
      <w:pPr>
        <w:rPr>
          <w:sz w:val="16"/>
          <w:szCs w:val="16"/>
        </w:rPr>
      </w:pPr>
      <w:r w:rsidRPr="00F0558B">
        <w:rPr>
          <w:sz w:val="16"/>
          <w:szCs w:val="16"/>
        </w:rPr>
        <w:t>Texas and Georgia are two historically red states that Democrats see as targets because of demographic changes. They may not be ripe for this election, but Trump will have to spend resources in both places. After all, Trump won Georgia by only 5 points and Texas by 9 points, which was less than the margin in Iowa, a state Obama won twice.</w:t>
      </w:r>
    </w:p>
    <w:p w14:paraId="1A56F3D7" w14:textId="77777777" w:rsidR="006C0AAF" w:rsidRPr="00F0558B" w:rsidRDefault="006C0AAF" w:rsidP="006C0AAF">
      <w:pPr>
        <w:rPr>
          <w:sz w:val="16"/>
          <w:szCs w:val="16"/>
        </w:rPr>
      </w:pPr>
      <w:r w:rsidRPr="00F0558B">
        <w:rPr>
          <w:sz w:val="16"/>
          <w:szCs w:val="16"/>
        </w:rPr>
        <w:t>Speaking of Iowa, Trump's trade war seems to have put Iowa back on the map. His approval rating is upside down there, too — 46% approve, 51% disapprove as of February, down a net of 14 points since he was inaugurated. Trump got about 801,000 votes in Iowa in 2016. But Obama won 21,000 more than that in 2012, so the votes are potentially there for a Democrat. Still, Trump winning here by 10 points gives him a lot of cushion.</w:t>
      </w:r>
    </w:p>
    <w:p w14:paraId="14D53236" w14:textId="77777777" w:rsidR="006C0AAF" w:rsidRPr="00716CDE" w:rsidRDefault="006C0AAF" w:rsidP="006C0AAF">
      <w:pPr>
        <w:rPr>
          <w:rStyle w:val="StyleUnderline"/>
        </w:rPr>
      </w:pPr>
      <w:r w:rsidRPr="00716CDE">
        <w:rPr>
          <w:rStyle w:val="StyleUnderline"/>
        </w:rPr>
        <w:t>6 Scenarios For How The 2020 Election Might Go</w:t>
      </w:r>
    </w:p>
    <w:p w14:paraId="51F3F072" w14:textId="77777777" w:rsidR="006C0AAF" w:rsidRPr="00FB16CA" w:rsidRDefault="006C0AAF" w:rsidP="006C0AAF">
      <w:pPr>
        <w:rPr>
          <w:b/>
          <w:iCs/>
          <w:u w:val="single"/>
        </w:rPr>
      </w:pPr>
      <w:r w:rsidRPr="00716CDE">
        <w:rPr>
          <w:rStyle w:val="Emphasis"/>
        </w:rPr>
        <w:t>1. Hold the 2016 line</w:t>
      </w:r>
    </w:p>
    <w:p w14:paraId="165C3369" w14:textId="77777777" w:rsidR="006C0AAF" w:rsidRPr="00F0558B" w:rsidRDefault="006C0AAF" w:rsidP="006C0AAF">
      <w:pPr>
        <w:rPr>
          <w:sz w:val="16"/>
          <w:szCs w:val="16"/>
        </w:rPr>
      </w:pPr>
      <w:r w:rsidRPr="00F0558B">
        <w:rPr>
          <w:sz w:val="16"/>
          <w:szCs w:val="16"/>
        </w:rPr>
        <w:t>We should start where 2016 left off. Trump's path begins with a 36-electoral vote cushion to start with, after winning 306 electoral votes four years ago, giving him flexibility in a few states. He could lose Wisconsin and Michigan, for example, and still win. He could lose Pennsylvania and Michigan and still win. He could lose Florida and still win as long as he holds everything else.</w:t>
      </w:r>
    </w:p>
    <w:p w14:paraId="6A2D0F7F" w14:textId="77777777" w:rsidR="006C0AAF" w:rsidRPr="00F0558B" w:rsidRDefault="006C0AAF" w:rsidP="006C0AAF">
      <w:pPr>
        <w:rPr>
          <w:sz w:val="16"/>
          <w:szCs w:val="16"/>
        </w:rPr>
      </w:pPr>
      <w:r w:rsidRPr="00F0558B">
        <w:rPr>
          <w:sz w:val="16"/>
          <w:szCs w:val="16"/>
        </w:rPr>
        <w:t>The "faithless" electors: Trump technically wound up winning 304-227 over Hillary Clinton, not 306-232 as indicated by the results on election night, because there were seven "faithless electors" who defied how their states voted. Interestingly, just two (in Texas) went against Trump; five from states Clinton won voted for someone else, including four in Washington state and one in Hawaii. Before the 2016 election, there hadn't been more than one faithless elector in any election dating back to 1948.</w:t>
      </w:r>
    </w:p>
    <w:p w14:paraId="5DB8587F" w14:textId="77777777" w:rsidR="006C0AAF" w:rsidRPr="00F0558B" w:rsidRDefault="006C0AAF" w:rsidP="006C0AAF">
      <w:pPr>
        <w:rPr>
          <w:sz w:val="16"/>
          <w:szCs w:val="16"/>
        </w:rPr>
      </w:pPr>
      <w:r w:rsidRPr="00F0558B">
        <w:rPr>
          <w:sz w:val="16"/>
          <w:szCs w:val="16"/>
        </w:rPr>
        <w:t>2. Trump expands and blows out</w:t>
      </w:r>
    </w:p>
    <w:p w14:paraId="0427E66B" w14:textId="77777777" w:rsidR="006C0AAF" w:rsidRPr="00F0558B" w:rsidRDefault="006C0AAF" w:rsidP="006C0AAF">
      <w:pPr>
        <w:rPr>
          <w:sz w:val="16"/>
          <w:szCs w:val="16"/>
        </w:rPr>
      </w:pPr>
      <w:r w:rsidRPr="00F0558B">
        <w:rPr>
          <w:sz w:val="16"/>
          <w:szCs w:val="16"/>
        </w:rPr>
        <w:t>Take all the states that Trump won, plus states that are within 5 points in polls and give them to Trump, and you get Trump to a ceiling of 348 electoral votes to 190 for Biden. That includes giving him the Rust Belt, Sun Belt, Florida, New Hampshire, and the western states of Colorado and Nevada.</w:t>
      </w:r>
    </w:p>
    <w:p w14:paraId="09BF4807" w14:textId="77777777" w:rsidR="006C0AAF" w:rsidRPr="00F0558B" w:rsidRDefault="006C0AAF" w:rsidP="006C0AAF">
      <w:pPr>
        <w:rPr>
          <w:sz w:val="16"/>
          <w:szCs w:val="16"/>
        </w:rPr>
      </w:pPr>
      <w:r w:rsidRPr="00F0558B">
        <w:rPr>
          <w:sz w:val="16"/>
          <w:szCs w:val="16"/>
        </w:rPr>
        <w:t>3. Biden blowout</w:t>
      </w:r>
    </w:p>
    <w:p w14:paraId="0A3AEE04" w14:textId="77777777" w:rsidR="006C0AAF" w:rsidRPr="00F0558B" w:rsidRDefault="006C0AAF" w:rsidP="006C0AAF">
      <w:pPr>
        <w:rPr>
          <w:sz w:val="16"/>
        </w:rPr>
      </w:pPr>
      <w:r w:rsidRPr="000C18BF">
        <w:rPr>
          <w:rStyle w:val="StyleUnderline"/>
          <w:highlight w:val="yellow"/>
        </w:rPr>
        <w:t>Biden's ceiling is higher than Trump's. With the president's approval rating down</w:t>
      </w:r>
      <w:r w:rsidRPr="00716CDE">
        <w:rPr>
          <w:rStyle w:val="StyleUnderline"/>
        </w:rPr>
        <w:t xml:space="preserve"> in lots of states</w:t>
      </w:r>
      <w:r w:rsidRPr="00F0558B">
        <w:rPr>
          <w:sz w:val="16"/>
        </w:rPr>
        <w:t xml:space="preserve"> he won in 2016, </w:t>
      </w:r>
      <w:r w:rsidRPr="000C18BF">
        <w:rPr>
          <w:rStyle w:val="Emphasis"/>
          <w:highlight w:val="yellow"/>
        </w:rPr>
        <w:t xml:space="preserve">it's possible that the election isn't close </w:t>
      </w:r>
      <w:r w:rsidRPr="000B3CF0">
        <w:rPr>
          <w:rStyle w:val="Emphasis"/>
        </w:rPr>
        <w:t>in the end</w:t>
      </w:r>
      <w:r w:rsidRPr="00F0558B">
        <w:rPr>
          <w:sz w:val="16"/>
        </w:rPr>
        <w:t>. Biden's blowout scenario gets him 374 electoral votes to Trump's 164. That would be higher than Obama's 365 electoral votes in 2008.</w:t>
      </w:r>
    </w:p>
    <w:p w14:paraId="11C9CF25" w14:textId="77777777" w:rsidR="006C0AAF" w:rsidRPr="00F0558B" w:rsidRDefault="006C0AAF" w:rsidP="006C0AAF">
      <w:pPr>
        <w:rPr>
          <w:sz w:val="16"/>
          <w:szCs w:val="16"/>
        </w:rPr>
      </w:pPr>
      <w:r w:rsidRPr="00F0558B">
        <w:rPr>
          <w:sz w:val="16"/>
          <w:szCs w:val="16"/>
        </w:rPr>
        <w:t>To get to this outcome, take all the states that Clinton won, plus those that were either within 5 points in 2016 or are within 5 points now, and give them to Biden. That includes the old Rust Belt "Blue Wall" of Wisconsin, Michigan and Pennsylvania, as well as Iowa and Ohio, which Obama won twice and where Trump's approval rating is under water, and the Sun Belt states of North Carolina, Georgia, Florida and Arizona, where Biden is either leading or within a few points of Trump in recent polling.</w:t>
      </w:r>
    </w:p>
    <w:p w14:paraId="061C810E" w14:textId="77777777" w:rsidR="006C0AAF" w:rsidRPr="00F0558B" w:rsidRDefault="006C0AAF" w:rsidP="006C0AAF">
      <w:pPr>
        <w:rPr>
          <w:sz w:val="16"/>
          <w:szCs w:val="16"/>
        </w:rPr>
      </w:pPr>
      <w:r w:rsidRPr="00F0558B">
        <w:rPr>
          <w:sz w:val="16"/>
          <w:szCs w:val="16"/>
        </w:rPr>
        <w:t>4. Rebuild the "Blue Wall"</w:t>
      </w:r>
    </w:p>
    <w:p w14:paraId="0E8FBBEC" w14:textId="77777777" w:rsidR="006C0AAF" w:rsidRPr="00F0558B" w:rsidRDefault="006C0AAF" w:rsidP="006C0AAF">
      <w:pPr>
        <w:rPr>
          <w:sz w:val="16"/>
        </w:rPr>
      </w:pPr>
      <w:r w:rsidRPr="00716CDE">
        <w:rPr>
          <w:rStyle w:val="StyleUnderline"/>
        </w:rPr>
        <w:t xml:space="preserve">One of </w:t>
      </w:r>
      <w:r w:rsidRPr="000C18BF">
        <w:rPr>
          <w:rStyle w:val="StyleUnderline"/>
          <w:highlight w:val="yellow"/>
        </w:rPr>
        <w:t>the most logical paths for Biden</w:t>
      </w:r>
      <w:r w:rsidRPr="00F0558B">
        <w:rPr>
          <w:sz w:val="16"/>
        </w:rPr>
        <w:t xml:space="preserve"> based on past presidential elections </w:t>
      </w:r>
      <w:r w:rsidRPr="000C18BF">
        <w:rPr>
          <w:rStyle w:val="StyleUnderline"/>
          <w:highlight w:val="yellow"/>
        </w:rPr>
        <w:t>is rebuilding the</w:t>
      </w:r>
      <w:r w:rsidRPr="00F0558B">
        <w:rPr>
          <w:sz w:val="16"/>
        </w:rPr>
        <w:t xml:space="preserve"> so-called </w:t>
      </w:r>
      <w:r w:rsidRPr="00716CDE">
        <w:rPr>
          <w:rStyle w:val="StyleUnderline"/>
        </w:rPr>
        <w:t>"</w:t>
      </w:r>
      <w:r w:rsidRPr="000C18BF">
        <w:rPr>
          <w:rStyle w:val="StyleUnderline"/>
          <w:highlight w:val="yellow"/>
        </w:rPr>
        <w:t>Blue Wall" of upper Midwest states</w:t>
      </w:r>
      <w:r w:rsidRPr="00716CDE">
        <w:rPr>
          <w:rStyle w:val="StyleUnderline"/>
        </w:rPr>
        <w:t xml:space="preserve"> with a history of voting Democratic but went for Trump in 2016,</w:t>
      </w:r>
      <w:r w:rsidRPr="00F0558B">
        <w:rPr>
          <w:sz w:val="16"/>
        </w:rPr>
        <w:t xml:space="preserve"> tipping the balance.</w:t>
      </w:r>
    </w:p>
    <w:p w14:paraId="3B290B4D" w14:textId="77777777" w:rsidR="006C0AAF" w:rsidRPr="00F0558B" w:rsidRDefault="006C0AAF" w:rsidP="006C0AAF">
      <w:pPr>
        <w:rPr>
          <w:sz w:val="16"/>
          <w:szCs w:val="16"/>
        </w:rPr>
      </w:pPr>
      <w:r w:rsidRPr="00F0558B">
        <w:rPr>
          <w:sz w:val="16"/>
          <w:szCs w:val="16"/>
        </w:rPr>
        <w:t>Trump won Wisconsin, Michigan and Pennsylvania by fewer than 78,000 votes, collectively. If Biden were to win all three back, he would win the election, 278 to 260.</w:t>
      </w:r>
    </w:p>
    <w:p w14:paraId="30A35626" w14:textId="77777777" w:rsidR="006C0AAF" w:rsidRPr="00F0558B" w:rsidRDefault="006C0AAF" w:rsidP="006C0AAF">
      <w:pPr>
        <w:rPr>
          <w:sz w:val="16"/>
        </w:rPr>
      </w:pPr>
      <w:r w:rsidRPr="000C18BF">
        <w:rPr>
          <w:rStyle w:val="StyleUnderline"/>
          <w:highlight w:val="yellow"/>
        </w:rPr>
        <w:t>Polls have been showing Ohio and</w:t>
      </w:r>
      <w:r w:rsidRPr="00716CDE">
        <w:rPr>
          <w:rStyle w:val="StyleUnderline"/>
        </w:rPr>
        <w:t xml:space="preserve"> possibly </w:t>
      </w:r>
      <w:r w:rsidRPr="000C18BF">
        <w:rPr>
          <w:rStyle w:val="StyleUnderline"/>
          <w:highlight w:val="yellow"/>
        </w:rPr>
        <w:t>Iowa back in play</w:t>
      </w:r>
      <w:r w:rsidRPr="00716CDE">
        <w:rPr>
          <w:rStyle w:val="StyleUnderline"/>
        </w:rPr>
        <w:t xml:space="preserve"> for Democrats. If Biden wins in those Midwestern states</w:t>
      </w:r>
      <w:r w:rsidRPr="00F0558B">
        <w:rPr>
          <w:sz w:val="16"/>
        </w:rPr>
        <w:t xml:space="preserve">, though, </w:t>
      </w:r>
      <w:r w:rsidRPr="000C18BF">
        <w:rPr>
          <w:rStyle w:val="Emphasis"/>
          <w:highlight w:val="yellow"/>
        </w:rPr>
        <w:t>it would</w:t>
      </w:r>
      <w:r w:rsidRPr="00716CDE">
        <w:rPr>
          <w:rStyle w:val="Emphasis"/>
        </w:rPr>
        <w:t xml:space="preserve"> likely </w:t>
      </w:r>
      <w:r w:rsidRPr="000C18BF">
        <w:rPr>
          <w:rStyle w:val="Emphasis"/>
          <w:highlight w:val="yellow"/>
        </w:rPr>
        <w:t>be a sizable victory</w:t>
      </w:r>
      <w:r w:rsidRPr="00F0558B">
        <w:rPr>
          <w:sz w:val="16"/>
        </w:rPr>
        <w:t xml:space="preserve"> given their recent right-leaning voting patterns.</w:t>
      </w:r>
    </w:p>
    <w:p w14:paraId="052CCD18" w14:textId="77777777" w:rsidR="006C0AAF" w:rsidRPr="00F0558B" w:rsidRDefault="006C0AAF" w:rsidP="006C0AAF">
      <w:pPr>
        <w:rPr>
          <w:sz w:val="16"/>
          <w:szCs w:val="16"/>
        </w:rPr>
      </w:pPr>
      <w:r w:rsidRPr="00F0558B">
        <w:rPr>
          <w:sz w:val="16"/>
          <w:szCs w:val="16"/>
        </w:rPr>
        <w:t>A tie?</w:t>
      </w:r>
    </w:p>
    <w:p w14:paraId="22C4CAAB" w14:textId="77777777" w:rsidR="006C0AAF" w:rsidRPr="00F0558B" w:rsidRDefault="006C0AAF" w:rsidP="006C0AAF">
      <w:pPr>
        <w:rPr>
          <w:sz w:val="16"/>
          <w:szCs w:val="16"/>
        </w:rPr>
      </w:pPr>
      <w:r w:rsidRPr="00F0558B">
        <w:rPr>
          <w:sz w:val="16"/>
          <w:szCs w:val="16"/>
        </w:rPr>
        <w:t>By the way, there is a realistic tie out of the "Blue Wall" scenario. Wisconsin is the most conservative politically of those three key states that Trump won in 2016. It's conceivable that Biden wins Pennsylvania and Michigan, while Trump wins Wisconsin.</w:t>
      </w:r>
    </w:p>
    <w:p w14:paraId="729FB764" w14:textId="77777777" w:rsidR="006C0AAF" w:rsidRPr="00F0558B" w:rsidRDefault="006C0AAF" w:rsidP="006C0AAF">
      <w:pPr>
        <w:rPr>
          <w:sz w:val="16"/>
          <w:szCs w:val="16"/>
        </w:rPr>
      </w:pPr>
      <w:r w:rsidRPr="00F0558B">
        <w:rPr>
          <w:sz w:val="16"/>
          <w:szCs w:val="16"/>
        </w:rPr>
        <w:t>If that were to happen, Trump would eke out the narrowest of reelection victories, 270-268. That is unless Biden wins that one electoral vote in Maine that went to Trump last time, and then it's 269-269. (What happens if there actually is a tie? Read on.)</w:t>
      </w:r>
    </w:p>
    <w:p w14:paraId="744B7D26" w14:textId="77777777" w:rsidR="006C0AAF" w:rsidRPr="000B3CF0" w:rsidRDefault="006C0AAF" w:rsidP="006C0AAF">
      <w:pPr>
        <w:rPr>
          <w:rStyle w:val="StyleUnderline"/>
        </w:rPr>
      </w:pPr>
      <w:r w:rsidRPr="000B3CF0">
        <w:rPr>
          <w:rStyle w:val="StyleUnderline"/>
        </w:rPr>
        <w:t>5. Chasing the Sun Belt</w:t>
      </w:r>
    </w:p>
    <w:p w14:paraId="0F0D0488" w14:textId="77777777" w:rsidR="006C0AAF" w:rsidRPr="00F0558B" w:rsidRDefault="006C0AAF" w:rsidP="006C0AAF">
      <w:pPr>
        <w:rPr>
          <w:sz w:val="16"/>
        </w:rPr>
      </w:pPr>
      <w:r w:rsidRPr="000C18BF">
        <w:rPr>
          <w:rStyle w:val="StyleUnderline"/>
          <w:highlight w:val="yellow"/>
        </w:rPr>
        <w:t>Democrats are threatening</w:t>
      </w:r>
      <w:r w:rsidRPr="00716CDE">
        <w:rPr>
          <w:rStyle w:val="StyleUnderline"/>
        </w:rPr>
        <w:t xml:space="preserve"> the GOP in </w:t>
      </w:r>
      <w:r w:rsidRPr="000C18BF">
        <w:rPr>
          <w:rStyle w:val="StyleUnderline"/>
          <w:highlight w:val="yellow"/>
        </w:rPr>
        <w:t>traditionally Republican states, like Arizona, North Carolina,</w:t>
      </w:r>
      <w:r w:rsidRPr="000C18BF">
        <w:rPr>
          <w:sz w:val="16"/>
          <w:highlight w:val="yellow"/>
        </w:rPr>
        <w:t xml:space="preserve"> </w:t>
      </w:r>
      <w:r w:rsidRPr="000C18BF">
        <w:rPr>
          <w:rStyle w:val="StyleUnderline"/>
          <w:highlight w:val="yellow"/>
        </w:rPr>
        <w:t>Georgia and Texas</w:t>
      </w:r>
      <w:r w:rsidRPr="00F0558B">
        <w:rPr>
          <w:sz w:val="16"/>
        </w:rPr>
        <w:t>. Texas is likely another election cycle or two off from really being competitive at the presidential level, but it will very likely cost the Trump campaign some money to lock it down in this one. Consider that Trump won Texas by less than Iowa in 2016 (and Obama won Iowa twice).</w:t>
      </w:r>
    </w:p>
    <w:p w14:paraId="01739446" w14:textId="77777777" w:rsidR="006C0AAF" w:rsidRPr="00F0558B" w:rsidRDefault="006C0AAF" w:rsidP="006C0AAF">
      <w:pPr>
        <w:rPr>
          <w:sz w:val="16"/>
        </w:rPr>
      </w:pPr>
      <w:r w:rsidRPr="00F0558B">
        <w:rPr>
          <w:sz w:val="16"/>
        </w:rPr>
        <w:t xml:space="preserve">Here are a couple of reasons why the </w:t>
      </w:r>
      <w:r w:rsidRPr="000C18BF">
        <w:rPr>
          <w:rStyle w:val="StyleUnderline"/>
          <w:highlight w:val="yellow"/>
        </w:rPr>
        <w:t>Sun Belt states are important</w:t>
      </w:r>
      <w:r w:rsidRPr="00716CDE">
        <w:rPr>
          <w:rStyle w:val="StyleUnderline"/>
        </w:rPr>
        <w:t xml:space="preserve"> to Trump holding or key to Biden winning</w:t>
      </w:r>
      <w:r w:rsidRPr="00F0558B">
        <w:rPr>
          <w:sz w:val="16"/>
        </w:rPr>
        <w:t>. Take our last scenario, but take away Wisconsin from Biden. Trump would win 270-268. But Biden could trade Wisconsin's 10 electoral votes for Arizona's 11 and win 279-259.</w:t>
      </w:r>
    </w:p>
    <w:p w14:paraId="4A0C041E" w14:textId="77777777" w:rsidR="006C0AAF" w:rsidRPr="00F0558B" w:rsidRDefault="006C0AAF" w:rsidP="006C0AAF">
      <w:pPr>
        <w:rPr>
          <w:sz w:val="16"/>
        </w:rPr>
      </w:pPr>
      <w:r w:rsidRPr="00F0558B">
        <w:rPr>
          <w:sz w:val="16"/>
        </w:rPr>
        <w:t xml:space="preserve">What's more, </w:t>
      </w:r>
      <w:r w:rsidRPr="00716CDE">
        <w:rPr>
          <w:rStyle w:val="StyleUnderline"/>
        </w:rPr>
        <w:t>underscoring the importance of North Carolina and Georgia, if Biden were to win Arizona, plus North Carolina or Georgia, he could lose Pennsylvania and Wisconsin</w:t>
      </w:r>
      <w:r w:rsidRPr="00F0558B">
        <w:rPr>
          <w:sz w:val="16"/>
        </w:rPr>
        <w:t xml:space="preserve"> and still win. Georgia is a farther shot for Democrats, but North Carolina is a very real possibility.</w:t>
      </w:r>
    </w:p>
    <w:p w14:paraId="4A06BFB3" w14:textId="77777777" w:rsidR="006C0AAF" w:rsidRPr="00F0558B" w:rsidRDefault="006C0AAF" w:rsidP="006C0AAF">
      <w:pPr>
        <w:rPr>
          <w:sz w:val="16"/>
          <w:szCs w:val="16"/>
        </w:rPr>
      </w:pPr>
      <w:r w:rsidRPr="00F0558B">
        <w:rPr>
          <w:sz w:val="16"/>
          <w:szCs w:val="16"/>
        </w:rPr>
        <w:t>6. Florida plus one</w:t>
      </w:r>
    </w:p>
    <w:p w14:paraId="7FF5224C" w14:textId="77777777" w:rsidR="006C0AAF" w:rsidRPr="00F0558B" w:rsidRDefault="006C0AAF" w:rsidP="006C0AAF">
      <w:pPr>
        <w:rPr>
          <w:sz w:val="16"/>
        </w:rPr>
      </w:pPr>
      <w:r w:rsidRPr="00F0558B">
        <w:rPr>
          <w:sz w:val="16"/>
        </w:rPr>
        <w:t xml:space="preserve">Scenario 5 says nothing about that crucial Sun Belt state of Florida. </w:t>
      </w:r>
      <w:r w:rsidRPr="00716CDE">
        <w:rPr>
          <w:rStyle w:val="StyleUnderline"/>
        </w:rPr>
        <w:t>Florida is key for Trump's reelection</w:t>
      </w:r>
      <w:r w:rsidRPr="00F0558B">
        <w:rPr>
          <w:sz w:val="16"/>
        </w:rPr>
        <w:t xml:space="preserve">, </w:t>
      </w:r>
      <w:r w:rsidRPr="00716CDE">
        <w:rPr>
          <w:rStyle w:val="StyleUnderline"/>
        </w:rPr>
        <w:t>and a Biden win there opens up lots of paths for him to win</w:t>
      </w:r>
      <w:r w:rsidRPr="00F0558B">
        <w:rPr>
          <w:sz w:val="16"/>
        </w:rPr>
        <w:t>.</w:t>
      </w:r>
    </w:p>
    <w:p w14:paraId="7A31A981" w14:textId="77777777" w:rsidR="006C0AAF" w:rsidRPr="00FB16CA" w:rsidRDefault="006C0AAF" w:rsidP="006C0AAF">
      <w:pPr>
        <w:rPr>
          <w:sz w:val="16"/>
        </w:rPr>
      </w:pPr>
      <w:r w:rsidRPr="00716CDE">
        <w:rPr>
          <w:rStyle w:val="StyleUnderline"/>
        </w:rPr>
        <w:t>Trump could lose Florida and</w:t>
      </w:r>
      <w:r w:rsidRPr="00FB16CA">
        <w:rPr>
          <w:sz w:val="16"/>
        </w:rPr>
        <w:t xml:space="preserve"> still </w:t>
      </w:r>
      <w:r w:rsidRPr="00716CDE">
        <w:rPr>
          <w:rStyle w:val="StyleUnderline"/>
        </w:rPr>
        <w:t>win</w:t>
      </w:r>
      <w:r w:rsidRPr="00FB16CA">
        <w:rPr>
          <w:sz w:val="16"/>
        </w:rPr>
        <w:t xml:space="preserve">. </w:t>
      </w:r>
      <w:r w:rsidRPr="00716CDE">
        <w:rPr>
          <w:rStyle w:val="Emphasis"/>
        </w:rPr>
        <w:t>But that's only if he holds onto everything</w:t>
      </w:r>
      <w:r w:rsidRPr="00FB16CA">
        <w:rPr>
          <w:sz w:val="16"/>
        </w:rPr>
        <w:t xml:space="preserve"> he won in 2016, including Michigan (which is currently leaning toward Biden), Pennsylvania, Arizona, North Carolina, Iowa, Ohio, Georgia and the rest.</w:t>
      </w:r>
    </w:p>
    <w:p w14:paraId="5E40A948" w14:textId="77777777" w:rsidR="006C0AAF" w:rsidRPr="00FB16CA" w:rsidRDefault="006C0AAF" w:rsidP="006C0AAF">
      <w:pPr>
        <w:rPr>
          <w:sz w:val="16"/>
        </w:rPr>
      </w:pPr>
      <w:r w:rsidRPr="00716CDE">
        <w:rPr>
          <w:rStyle w:val="StyleUnderline"/>
        </w:rPr>
        <w:t xml:space="preserve">In other words, a Biden win in Florida makes Trump's path </w:t>
      </w:r>
      <w:r w:rsidRPr="00716CDE">
        <w:rPr>
          <w:rStyle w:val="Emphasis"/>
        </w:rPr>
        <w:t>exceedingly narrow</w:t>
      </w:r>
      <w:r w:rsidRPr="00FB16CA">
        <w:rPr>
          <w:sz w:val="16"/>
        </w:rPr>
        <w:t>. If Biden wins Florida, he would need to win just one other state Trump won in 2016 — like, say, Michigan — to cross 270.</w:t>
      </w:r>
    </w:p>
    <w:p w14:paraId="71AB0CE4" w14:textId="77777777" w:rsidR="006C0AAF" w:rsidRPr="00FB16CA" w:rsidRDefault="006C0AAF" w:rsidP="006C0AAF">
      <w:pPr>
        <w:rPr>
          <w:sz w:val="16"/>
        </w:rPr>
      </w:pPr>
      <w:r w:rsidRPr="00FB16CA">
        <w:rPr>
          <w:rStyle w:val="StyleUnderline"/>
        </w:rPr>
        <w:t>With a Florida-plus-Michigan map for Biden</w:t>
      </w:r>
      <w:r w:rsidRPr="00FB16CA">
        <w:rPr>
          <w:sz w:val="16"/>
        </w:rPr>
        <w:t xml:space="preserve"> (see below), </w:t>
      </w:r>
      <w:r w:rsidRPr="00FB16CA">
        <w:rPr>
          <w:rStyle w:val="StyleUnderline"/>
        </w:rPr>
        <w:t>Biden could</w:t>
      </w:r>
      <w:r w:rsidRPr="00FB16CA">
        <w:rPr>
          <w:sz w:val="16"/>
        </w:rPr>
        <w:t xml:space="preserve"> still </w:t>
      </w:r>
      <w:r w:rsidRPr="00FB16CA">
        <w:rPr>
          <w:rStyle w:val="StyleUnderline"/>
        </w:rPr>
        <w:t>lose Pennsylvania, Arizona, North Carolina, etc., and win.</w:t>
      </w:r>
      <w:r w:rsidRPr="00FB16CA">
        <w:rPr>
          <w:sz w:val="16"/>
        </w:rPr>
        <w:t xml:space="preserve"> </w:t>
      </w:r>
      <w:r w:rsidRPr="00FB484E">
        <w:rPr>
          <w:sz w:val="16"/>
        </w:rPr>
        <w:t>Even Florida</w:t>
      </w:r>
      <w:r w:rsidRPr="00FB16CA">
        <w:rPr>
          <w:sz w:val="16"/>
        </w:rPr>
        <w:t xml:space="preserve"> plus Wisconsin or Arizona, which have fewer electoral votes than Michigan, gets Biden over the 270 electoral vote threshold.</w:t>
      </w:r>
    </w:p>
    <w:p w14:paraId="4A1A6995" w14:textId="77777777" w:rsidR="006C0AAF" w:rsidRDefault="006C0AAF" w:rsidP="006C0AAF"/>
    <w:p w14:paraId="006FFC56" w14:textId="77777777" w:rsidR="006C0AAF" w:rsidRDefault="006C0AAF" w:rsidP="006C0AAF">
      <w:pPr>
        <w:pStyle w:val="Heading4"/>
      </w:pPr>
      <w:r>
        <w:t>Biden winning now --- but its closer than polling indicates --- swing states lean more republican</w:t>
      </w:r>
    </w:p>
    <w:p w14:paraId="63301082" w14:textId="77777777" w:rsidR="006C0AAF" w:rsidRPr="005E6872" w:rsidRDefault="006C0AAF" w:rsidP="006C0AAF">
      <w:r w:rsidRPr="005E6872">
        <w:rPr>
          <w:rStyle w:val="Style13ptBold"/>
        </w:rPr>
        <w:t>Skelley June 12th</w:t>
      </w:r>
      <w:r>
        <w:t xml:space="preserve"> --- Geoffrey Skelley, elections analyst at FiveThirtyEight, “The Latest Swing State Polls Look Good For Biden”, 538, June 12</w:t>
      </w:r>
      <w:r w:rsidRPr="005E6872">
        <w:rPr>
          <w:vertAlign w:val="superscript"/>
        </w:rPr>
        <w:t>th</w:t>
      </w:r>
      <w:r>
        <w:t xml:space="preserve"> 2020, </w:t>
      </w:r>
      <w:hyperlink r:id="rId22" w:history="1">
        <w:r w:rsidRPr="00276013">
          <w:rPr>
            <w:rStyle w:val="Hyperlink"/>
          </w:rPr>
          <w:t>https://fivethirtyeight.com/features/the-latest-swing-state-polls-look-good-for-biden/</w:t>
        </w:r>
      </w:hyperlink>
      <w:r>
        <w:t xml:space="preserve"> (BJN) </w:t>
      </w:r>
    </w:p>
    <w:p w14:paraId="45F63DF1" w14:textId="77777777" w:rsidR="006C0AAF" w:rsidRDefault="006C0AAF" w:rsidP="006C0AAF">
      <w:pPr>
        <w:rPr>
          <w:sz w:val="16"/>
        </w:rPr>
      </w:pPr>
      <w:r w:rsidRPr="005E6872">
        <w:rPr>
          <w:sz w:val="16"/>
        </w:rPr>
        <w:t xml:space="preserve">Hard as it may be to believe, Election Day is now less than five months away. And at this point, former Vice President Joe </w:t>
      </w:r>
      <w:r w:rsidRPr="000C18BF">
        <w:rPr>
          <w:rStyle w:val="StyleUnderline"/>
          <w:highlight w:val="yellow"/>
        </w:rPr>
        <w:t xml:space="preserve">Biden has a </w:t>
      </w:r>
      <w:r w:rsidRPr="000C18BF">
        <w:rPr>
          <w:rStyle w:val="Emphasis"/>
          <w:highlight w:val="yellow"/>
        </w:rPr>
        <w:t>clear lead</w:t>
      </w:r>
      <w:r w:rsidRPr="005E6872">
        <w:rPr>
          <w:rStyle w:val="StyleUnderline"/>
        </w:rPr>
        <w:t xml:space="preserve"> over</w:t>
      </w:r>
      <w:r w:rsidRPr="005E6872">
        <w:rPr>
          <w:sz w:val="16"/>
        </w:rPr>
        <w:t xml:space="preserve"> President </w:t>
      </w:r>
      <w:r w:rsidRPr="005E6872">
        <w:rPr>
          <w:rStyle w:val="StyleUnderline"/>
        </w:rPr>
        <w:t>Trump</w:t>
      </w:r>
      <w:r w:rsidRPr="005E6872">
        <w:rPr>
          <w:sz w:val="16"/>
        </w:rPr>
        <w:t xml:space="preserve"> in the national polls. But </w:t>
      </w:r>
      <w:r w:rsidRPr="005E6872">
        <w:rPr>
          <w:rStyle w:val="StyleUnderline"/>
        </w:rPr>
        <w:t xml:space="preserve">recent </w:t>
      </w:r>
      <w:r w:rsidRPr="000C18BF">
        <w:rPr>
          <w:rStyle w:val="StyleUnderline"/>
          <w:highlight w:val="yellow"/>
        </w:rPr>
        <w:t>state-level surveys</w:t>
      </w:r>
      <w:r w:rsidRPr="005E6872">
        <w:rPr>
          <w:rStyle w:val="StyleUnderline"/>
        </w:rPr>
        <w:t xml:space="preserve"> </w:t>
      </w:r>
      <w:r w:rsidRPr="005E6872">
        <w:rPr>
          <w:sz w:val="16"/>
        </w:rPr>
        <w:t xml:space="preserve">also </w:t>
      </w:r>
      <w:r w:rsidRPr="000C18BF">
        <w:rPr>
          <w:rStyle w:val="StyleUnderline"/>
          <w:highlight w:val="yellow"/>
        </w:rPr>
        <w:t>give Biden an edge</w:t>
      </w:r>
      <w:r w:rsidRPr="005E6872">
        <w:rPr>
          <w:sz w:val="16"/>
        </w:rPr>
        <w:t xml:space="preserve"> over Trump in a number of key swing states. And of course, how Trump and Biden do at the state level matters the most, as </w:t>
      </w:r>
      <w:r w:rsidRPr="000C18BF">
        <w:rPr>
          <w:rStyle w:val="StyleUnderline"/>
          <w:highlight w:val="yellow"/>
        </w:rPr>
        <w:t>that’s how the outcome</w:t>
      </w:r>
      <w:r w:rsidRPr="005E6872">
        <w:rPr>
          <w:rStyle w:val="StyleUnderline"/>
        </w:rPr>
        <w:t xml:space="preserve"> in the Electoral College </w:t>
      </w:r>
      <w:r w:rsidRPr="000C18BF">
        <w:rPr>
          <w:rStyle w:val="StyleUnderline"/>
          <w:highlight w:val="yellow"/>
        </w:rPr>
        <w:t>will be decided</w:t>
      </w:r>
      <w:r w:rsidRPr="005E6872">
        <w:rPr>
          <w:rStyle w:val="StyleUnderline"/>
        </w:rPr>
        <w:t>.</w:t>
      </w:r>
      <w:r>
        <w:rPr>
          <w:rStyle w:val="StyleUnderline"/>
        </w:rPr>
        <w:t xml:space="preserve"> </w:t>
      </w:r>
      <w:r w:rsidRPr="005E6872">
        <w:rPr>
          <w:sz w:val="16"/>
        </w:rPr>
        <w:t xml:space="preserve">With that in mind, we thought it would be helpful to update where things stand in state-level polls of the presidential contest, like we did at the beginning of May. To do this, </w:t>
      </w:r>
      <w:r w:rsidRPr="005E6872">
        <w:rPr>
          <w:rStyle w:val="StyleUnderline"/>
        </w:rPr>
        <w:t>we gathered all the state polls</w:t>
      </w:r>
      <w:r w:rsidRPr="005E6872">
        <w:rPr>
          <w:sz w:val="16"/>
        </w:rPr>
        <w:t xml:space="preserve"> in FiveThirtyEight’s polling database conducted since May 1 and then averaged them. </w:t>
      </w:r>
      <w:r w:rsidRPr="005E6872">
        <w:rPr>
          <w:rStyle w:val="StyleUnderline"/>
        </w:rPr>
        <w:t xml:space="preserve">And right now, </w:t>
      </w:r>
      <w:r w:rsidRPr="000C18BF">
        <w:rPr>
          <w:rStyle w:val="StyleUnderline"/>
          <w:highlight w:val="yellow"/>
        </w:rPr>
        <w:t>the state polls largely agree</w:t>
      </w:r>
      <w:r w:rsidRPr="005E6872">
        <w:rPr>
          <w:rStyle w:val="StyleUnderline"/>
        </w:rPr>
        <w:t xml:space="preserve"> </w:t>
      </w:r>
      <w:r w:rsidRPr="005E6872">
        <w:rPr>
          <w:sz w:val="16"/>
        </w:rPr>
        <w:t xml:space="preserve">with what the national surveys show: </w:t>
      </w:r>
      <w:r w:rsidRPr="000C18BF">
        <w:rPr>
          <w:rStyle w:val="Emphasis"/>
          <w:highlight w:val="yellow"/>
        </w:rPr>
        <w:t>Biden holds the lead</w:t>
      </w:r>
      <w:r w:rsidRPr="005E6872">
        <w:rPr>
          <w:rStyle w:val="Emphasis"/>
        </w:rPr>
        <w:t>.</w:t>
      </w:r>
      <w:r w:rsidRPr="005E6872">
        <w:rPr>
          <w:sz w:val="16"/>
        </w:rPr>
        <w:t xml:space="preserve"> In fact, </w:t>
      </w:r>
      <w:r w:rsidRPr="005E6872">
        <w:rPr>
          <w:rStyle w:val="StyleUnderline"/>
        </w:rPr>
        <w:t>he has about a 2-to-8-point lead in some of the most important states in the Electoral College</w:t>
      </w:r>
      <w:r w:rsidRPr="005E6872">
        <w:rPr>
          <w:sz w:val="16"/>
        </w:rPr>
        <w:t xml:space="preserve">. There is one notable caveat, though, which we’ll get to in a moment. (Additionally, what’s captured here might not reflect how things have changed after an unexpectedly positive job report, or how public opinion might have shifted in response to the national protests that followed George Floyd’s death.) But first, let’s start with what the polls say in battleground states where we have at least three polls in the past six weeks. Together, they mostly present good news for Biden, and perhaps the most notable takeaway here is Biden’s sizable lead in Michigan and Wisconsin. </w:t>
      </w:r>
      <w:r w:rsidRPr="005E6872">
        <w:rPr>
          <w:rStyle w:val="StyleUnderline"/>
        </w:rPr>
        <w:t xml:space="preserve">Trump carried </w:t>
      </w:r>
      <w:r w:rsidRPr="000C18BF">
        <w:rPr>
          <w:rStyle w:val="StyleUnderline"/>
          <w:highlight w:val="yellow"/>
        </w:rPr>
        <w:t>Michigan and Wisconsin</w:t>
      </w:r>
      <w:r w:rsidRPr="005E6872">
        <w:rPr>
          <w:sz w:val="16"/>
        </w:rPr>
        <w:t xml:space="preserve"> in 2016, albeit by less than 1 point, </w:t>
      </w:r>
      <w:r w:rsidRPr="005E6872">
        <w:rPr>
          <w:rStyle w:val="StyleUnderline"/>
        </w:rPr>
        <w:t xml:space="preserve">but </w:t>
      </w:r>
      <w:r w:rsidRPr="000C18BF">
        <w:rPr>
          <w:rStyle w:val="StyleUnderline"/>
          <w:highlight w:val="yellow"/>
        </w:rPr>
        <w:t>Biden’s comfortable</w:t>
      </w:r>
      <w:r w:rsidRPr="005E6872">
        <w:rPr>
          <w:rStyle w:val="StyleUnderline"/>
        </w:rPr>
        <w:t xml:space="preserve"> margin in these recent surveys</w:t>
      </w:r>
      <w:r w:rsidRPr="005E6872">
        <w:rPr>
          <w:sz w:val="16"/>
        </w:rPr>
        <w:t xml:space="preserve"> could spell trouble for Trump. However, both states’ polls offered a range of snapshots — in Michigan, Biden led by anywhere from 2 to 15 points, and in Wisconsin, the race ranged from a tie to Biden +9. In Michigan, the most notable result comes from long-time Michigan pollster EPIC/MRA, which found Biden up by 12 points in a poll conducted between late May and early June, 53 percent to 41 percent. For context, in 2016 the pollster never found Hillary Clinton with more than 47 percent in a single general election poll. However, in Wisconsin, Biden’s lead might not be that secure. The Marquette Law School Poll — often seen as the gold standard in the Badger State — had Biden up only 3 points in early May, 46 percent to 43 percent. Biden and Trump also ran about even in Pennsylvania, another pivotal state in 2016, which might seem at odds with the data from Michigan and Wisconsin. But unlike those states, Pennsylvania didn’t have any surveys from highly rated pollsters, and what they found was a bit noisy — two put Trump up by 4 to 5 points, while another put Biden ahead by 9 points. We wouldn’t read too much into this yet without higher quality polling, but the inconsistent results here could be evidence that Pennsylvania will remain competitive. </w:t>
      </w:r>
      <w:r w:rsidRPr="005E6872">
        <w:rPr>
          <w:rStyle w:val="StyleUnderline"/>
        </w:rPr>
        <w:t>As for</w:t>
      </w:r>
      <w:r w:rsidRPr="005E6872">
        <w:rPr>
          <w:sz w:val="16"/>
        </w:rPr>
        <w:t xml:space="preserve"> the polling picture in the Sun Belt states — </w:t>
      </w:r>
      <w:r w:rsidRPr="000C18BF">
        <w:rPr>
          <w:rStyle w:val="StyleUnderline"/>
          <w:highlight w:val="yellow"/>
        </w:rPr>
        <w:t>Arizona, Georgia and Texas</w:t>
      </w:r>
      <w:r w:rsidRPr="005E6872">
        <w:rPr>
          <w:sz w:val="16"/>
        </w:rPr>
        <w:t xml:space="preserve"> — </w:t>
      </w:r>
      <w:r w:rsidRPr="005E6872">
        <w:rPr>
          <w:rStyle w:val="StyleUnderline"/>
        </w:rPr>
        <w:t xml:space="preserve">they </w:t>
      </w:r>
      <w:r w:rsidRPr="000C18BF">
        <w:rPr>
          <w:rStyle w:val="StyleUnderline"/>
          <w:highlight w:val="yellow"/>
        </w:rPr>
        <w:t>all seemed</w:t>
      </w:r>
      <w:r w:rsidRPr="005E6872">
        <w:rPr>
          <w:rStyle w:val="StyleUnderline"/>
        </w:rPr>
        <w:t xml:space="preserve"> more or less </w:t>
      </w:r>
      <w:r w:rsidRPr="000C18BF">
        <w:rPr>
          <w:rStyle w:val="StyleUnderline"/>
          <w:highlight w:val="yellow"/>
        </w:rPr>
        <w:t>in line with</w:t>
      </w:r>
      <w:r w:rsidRPr="005E6872">
        <w:rPr>
          <w:rStyle w:val="StyleUnderline"/>
        </w:rPr>
        <w:t xml:space="preserve"> what you would expect, once you account for Biden’s lead in </w:t>
      </w:r>
      <w:r w:rsidRPr="000C18BF">
        <w:rPr>
          <w:rStyle w:val="StyleUnderline"/>
          <w:highlight w:val="yellow"/>
        </w:rPr>
        <w:t>the national polls</w:t>
      </w:r>
      <w:r w:rsidRPr="005E6872">
        <w:rPr>
          <w:rStyle w:val="StyleUnderline"/>
        </w:rPr>
        <w:t xml:space="preserve"> a</w:t>
      </w:r>
      <w:r w:rsidRPr="005E6872">
        <w:rPr>
          <w:sz w:val="16"/>
        </w:rPr>
        <w:t xml:space="preserve">nd how these states voted in 2016. But they do signal potential trouble for Trump. For instance, the fact that Trump carried Arizona by 3.5 points in 2016 seems to have been erased by Biden’s polling lead. On average, Biden led by 3 points, including a high-quality early June survey from Fox News that showed him up 4 points. In Georgia and Texas, on the other hand, Trump was still in the lead, by 1 and 2 points, respectively. Yet this is not as cushy of a margin as one would expect for Trump, considering he carried Georgia by 5 points and Texas by 9 points in 2016. If this trio of states are all in play — and Arizona is possibly even leaning Democratic — that would give Biden many additional paths to 270 electoral votes. </w:t>
      </w:r>
      <w:r w:rsidRPr="005E6872">
        <w:rPr>
          <w:rStyle w:val="StyleUnderline"/>
        </w:rPr>
        <w:t xml:space="preserve">Polls in </w:t>
      </w:r>
      <w:r w:rsidRPr="000C18BF">
        <w:rPr>
          <w:rStyle w:val="StyleUnderline"/>
          <w:highlight w:val="yellow"/>
        </w:rPr>
        <w:t>Florida</w:t>
      </w:r>
      <w:r w:rsidRPr="005E6872">
        <w:rPr>
          <w:sz w:val="16"/>
        </w:rPr>
        <w:t xml:space="preserve">, the über swing state, </w:t>
      </w:r>
      <w:r w:rsidRPr="005E6872">
        <w:rPr>
          <w:rStyle w:val="StyleUnderline"/>
        </w:rPr>
        <w:t xml:space="preserve">also </w:t>
      </w:r>
      <w:r w:rsidRPr="000C18BF">
        <w:rPr>
          <w:rStyle w:val="StyleUnderline"/>
          <w:highlight w:val="yellow"/>
        </w:rPr>
        <w:t>tilted</w:t>
      </w:r>
      <w:r w:rsidRPr="005E6872">
        <w:rPr>
          <w:rStyle w:val="StyleUnderline"/>
        </w:rPr>
        <w:t xml:space="preserve"> slightly toward </w:t>
      </w:r>
      <w:r w:rsidRPr="000C18BF">
        <w:rPr>
          <w:rStyle w:val="StyleUnderline"/>
          <w:highlight w:val="yellow"/>
        </w:rPr>
        <w:t>Biden</w:t>
      </w:r>
      <w:r w:rsidRPr="005E6872">
        <w:rPr>
          <w:sz w:val="16"/>
        </w:rPr>
        <w:t xml:space="preserve">, though we didn’t have much in the way of high-quality polls here. These surveys all gave Biden a narrow lead ranging from 1 to 5 points. Meanwhile, North Carolina’s eight polls suggest a competitive race in the state — collectively, the results ranged from Trump by 3 points to Biden by 4 points, averaging out to about even. There are two big takeaways here. One, </w:t>
      </w:r>
      <w:r w:rsidRPr="005E6872">
        <w:rPr>
          <w:rStyle w:val="StyleUnderline"/>
        </w:rPr>
        <w:t>Biden is in an enviable position in many of these battleground states</w:t>
      </w:r>
      <w:r w:rsidRPr="005E6872">
        <w:rPr>
          <w:sz w:val="16"/>
        </w:rPr>
        <w:t xml:space="preserve">. </w:t>
      </w:r>
      <w:r w:rsidRPr="000C18BF">
        <w:rPr>
          <w:rStyle w:val="Emphasis"/>
          <w:highlight w:val="yellow"/>
        </w:rPr>
        <w:t>However</w:t>
      </w:r>
      <w:r w:rsidRPr="005E6872">
        <w:rPr>
          <w:sz w:val="16"/>
        </w:rPr>
        <w:t xml:space="preserve">, the second takeaway — which is the caveat we mentioned earlier — is that </w:t>
      </w:r>
      <w:r w:rsidRPr="000C18BF">
        <w:rPr>
          <w:rStyle w:val="StyleUnderline"/>
          <w:highlight w:val="yellow"/>
        </w:rPr>
        <w:t>all of these battleground states</w:t>
      </w:r>
      <w:r w:rsidRPr="005E6872">
        <w:rPr>
          <w:sz w:val="16"/>
        </w:rPr>
        <w:t xml:space="preserve"> save Michigan </w:t>
      </w:r>
      <w:r w:rsidRPr="000C18BF">
        <w:rPr>
          <w:rStyle w:val="StyleUnderline"/>
          <w:highlight w:val="yellow"/>
        </w:rPr>
        <w:t>are more Republican-leaning</w:t>
      </w:r>
      <w:r w:rsidRPr="005E6872">
        <w:rPr>
          <w:rStyle w:val="StyleUnderline"/>
        </w:rPr>
        <w:t xml:space="preserve"> than the national average. In other words, most of the states that will decide the presidential election are to the right of the country</w:t>
      </w:r>
      <w:r w:rsidRPr="005E6872">
        <w:rPr>
          <w:sz w:val="16"/>
        </w:rPr>
        <w:t xml:space="preserve"> as a whole, </w:t>
      </w:r>
      <w:r w:rsidRPr="005E6872">
        <w:rPr>
          <w:rStyle w:val="Emphasis"/>
        </w:rPr>
        <w:t xml:space="preserve">and </w:t>
      </w:r>
      <w:r w:rsidRPr="000C18BF">
        <w:rPr>
          <w:rStyle w:val="Emphasis"/>
          <w:highlight w:val="yellow"/>
        </w:rPr>
        <w:t>that speaks to Trump’s advantage</w:t>
      </w:r>
      <w:r w:rsidRPr="005E6872">
        <w:rPr>
          <w:sz w:val="16"/>
        </w:rPr>
        <w:t xml:space="preserve"> in the Electoral College. </w:t>
      </w:r>
      <w:r w:rsidRPr="000C18BF">
        <w:rPr>
          <w:rStyle w:val="StyleUnderline"/>
          <w:highlight w:val="yellow"/>
        </w:rPr>
        <w:t>Should Biden continue to hold a sizable lead</w:t>
      </w:r>
      <w:r w:rsidRPr="000C18BF">
        <w:rPr>
          <w:sz w:val="16"/>
          <w:highlight w:val="yellow"/>
        </w:rPr>
        <w:t xml:space="preserve">, </w:t>
      </w:r>
      <w:r w:rsidRPr="000C18BF">
        <w:rPr>
          <w:rStyle w:val="StyleUnderline"/>
          <w:highlight w:val="yellow"/>
        </w:rPr>
        <w:t>the chances of an Electoral</w:t>
      </w:r>
      <w:r w:rsidRPr="005E6872">
        <w:rPr>
          <w:rStyle w:val="StyleUnderline"/>
        </w:rPr>
        <w:t xml:space="preserve"> College-</w:t>
      </w:r>
      <w:r w:rsidRPr="000C18BF">
        <w:rPr>
          <w:rStyle w:val="StyleUnderline"/>
          <w:highlight w:val="yellow"/>
        </w:rPr>
        <w:t>popular vote split will</w:t>
      </w:r>
      <w:r w:rsidRPr="005E6872">
        <w:rPr>
          <w:rStyle w:val="StyleUnderline"/>
        </w:rPr>
        <w:t xml:space="preserve"> probably </w:t>
      </w:r>
      <w:r w:rsidRPr="000C18BF">
        <w:rPr>
          <w:rStyle w:val="StyleUnderline"/>
          <w:highlight w:val="yellow"/>
        </w:rPr>
        <w:t xml:space="preserve">be </w:t>
      </w:r>
      <w:r w:rsidRPr="000C18BF">
        <w:rPr>
          <w:rStyle w:val="Emphasis"/>
          <w:highlight w:val="yellow"/>
        </w:rPr>
        <w:t>low</w:t>
      </w:r>
      <w:r w:rsidRPr="000C18BF">
        <w:rPr>
          <w:sz w:val="16"/>
          <w:highlight w:val="yellow"/>
        </w:rPr>
        <w:t xml:space="preserve">. </w:t>
      </w:r>
      <w:r w:rsidRPr="000C18BF">
        <w:rPr>
          <w:rStyle w:val="StyleUnderline"/>
          <w:highlight w:val="yellow"/>
        </w:rPr>
        <w:t xml:space="preserve">But if the </w:t>
      </w:r>
      <w:r w:rsidRPr="000C18BF">
        <w:rPr>
          <w:rStyle w:val="Emphasis"/>
          <w:highlight w:val="yellow"/>
        </w:rPr>
        <w:t>polls get closer</w:t>
      </w:r>
      <w:r w:rsidRPr="005E6872">
        <w:rPr>
          <w:sz w:val="16"/>
        </w:rPr>
        <w:t xml:space="preserve">, </w:t>
      </w:r>
      <w:r w:rsidRPr="005E6872">
        <w:rPr>
          <w:rStyle w:val="StyleUnderline"/>
        </w:rPr>
        <w:t xml:space="preserve">the </w:t>
      </w:r>
      <w:r w:rsidRPr="000C18BF">
        <w:rPr>
          <w:rStyle w:val="StyleUnderline"/>
          <w:highlight w:val="yellow"/>
        </w:rPr>
        <w:t>odds</w:t>
      </w:r>
      <w:r w:rsidRPr="005E6872">
        <w:rPr>
          <w:rStyle w:val="StyleUnderline"/>
        </w:rPr>
        <w:t xml:space="preserve"> will </w:t>
      </w:r>
      <w:r w:rsidRPr="000C18BF">
        <w:rPr>
          <w:rStyle w:val="StyleUnderline"/>
          <w:highlight w:val="yellow"/>
        </w:rPr>
        <w:t>increase</w:t>
      </w:r>
      <w:r w:rsidRPr="005E6872">
        <w:rPr>
          <w:sz w:val="16"/>
        </w:rPr>
        <w:t xml:space="preserve"> because the eventual tipping point state is almost certainly among these eight states. But as it stands now, </w:t>
      </w:r>
      <w:r w:rsidRPr="000C18BF">
        <w:rPr>
          <w:rStyle w:val="StyleUnderline"/>
          <w:highlight w:val="yellow"/>
        </w:rPr>
        <w:t>if Trump carries</w:t>
      </w:r>
      <w:r w:rsidRPr="005E6872">
        <w:rPr>
          <w:sz w:val="16"/>
        </w:rPr>
        <w:t xml:space="preserve"> Arizona along with </w:t>
      </w:r>
      <w:r w:rsidRPr="000C18BF">
        <w:rPr>
          <w:rStyle w:val="StyleUnderline"/>
          <w:highlight w:val="yellow"/>
        </w:rPr>
        <w:t>every state that’s more Republican-leaning</w:t>
      </w:r>
      <w:r w:rsidRPr="005E6872">
        <w:rPr>
          <w:sz w:val="16"/>
        </w:rPr>
        <w:t xml:space="preserve"> in those recent polls, </w:t>
      </w:r>
      <w:r w:rsidRPr="000C18BF">
        <w:rPr>
          <w:rStyle w:val="Emphasis"/>
          <w:highlight w:val="yellow"/>
        </w:rPr>
        <w:t>he would</w:t>
      </w:r>
      <w:r w:rsidRPr="005E6872">
        <w:rPr>
          <w:sz w:val="16"/>
        </w:rPr>
        <w:t xml:space="preserve"> almost certainly </w:t>
      </w:r>
      <w:r w:rsidRPr="000C18BF">
        <w:rPr>
          <w:rStyle w:val="Emphasis"/>
          <w:highlight w:val="yellow"/>
        </w:rPr>
        <w:t>win</w:t>
      </w:r>
      <w:r w:rsidRPr="005E6872">
        <w:rPr>
          <w:rStyle w:val="Emphasis"/>
        </w:rPr>
        <w:t xml:space="preserve"> the presidency</w:t>
      </w:r>
      <w:r w:rsidRPr="005E6872">
        <w:rPr>
          <w:sz w:val="16"/>
        </w:rPr>
        <w:t xml:space="preserve">. There are 18 other states where we have one or two polls, including surveys in potential battleground states that also suggest that Biden has an overall edge. Here are the states where we have at least one poll conducted since May 1, and as you can see, Biden is, somewhat surprisingly, neck and neck with Trump in Iowa and Ohio, and in a number of deep red states, Trump is actually underperforming his 2016 marks. </w:t>
      </w:r>
      <w:r w:rsidRPr="005E6872">
        <w:rPr>
          <w:rStyle w:val="StyleUnderline"/>
        </w:rPr>
        <w:t>Trump won Ohio and Iowa by 8 and 9 points</w:t>
      </w:r>
      <w:r w:rsidRPr="005E6872">
        <w:rPr>
          <w:sz w:val="16"/>
        </w:rPr>
        <w:t xml:space="preserve">, respectively, in 2016, </w:t>
      </w:r>
      <w:r w:rsidRPr="005E6872">
        <w:rPr>
          <w:rStyle w:val="StyleUnderline"/>
        </w:rPr>
        <w:t>but recent surveys from both states show a very close race,</w:t>
      </w:r>
      <w:r w:rsidRPr="005E6872">
        <w:rPr>
          <w:sz w:val="16"/>
        </w:rPr>
        <w:t xml:space="preserve"> indicative of an overall environment in which Biden is outperforming Clinton. Ohio’s polls included a high-quality early June survey from Fox News that gave Biden a 2-point lead, but it’s worth noting that Iowa’s surveys were both conducted by Democratic pollsters. Limited polling from Colorado and Virginia suggests that those traditional battlegrounds may be moving out of range for Trump — he was always likely to be an underdog in them, but Biden held double-digit leads in all three surveys from those states. </w:t>
      </w:r>
      <w:r w:rsidRPr="005E6872">
        <w:rPr>
          <w:rStyle w:val="StyleUnderline"/>
        </w:rPr>
        <w:t>A handful of surveys from very red states found Trump well ahead, but not leading by margins in line with his 2016 performance.</w:t>
      </w:r>
      <w:r w:rsidRPr="005E6872">
        <w:rPr>
          <w:sz w:val="16"/>
        </w:rPr>
        <w:t xml:space="preserve"> For instance, two Kentucky polls averaged out to a Trump lead of about 17 points, but the president carried the Bluegrass State by 30 points in 2016. This might be additional evidence that Trump is struggling nearly everywhere compared to his 2016 showing. Lastly, a Utah poll from Y2 Analytics got some attention because it found Trump up just 3 points. Could traditionally ruby red Utah be competitive in 2020? We wouldn’t bet on it — Biden was at 41 percent in this survey, but Barack Obama’s 34 percent in 2008 is still the highest share a Democrat has won there since 1972, so this poll may represent something of a ceiling for the presumptive Democratic nominee. That said, right now the overall state-level polling picture does look really promising for Biden.</w:t>
      </w:r>
    </w:p>
    <w:p w14:paraId="12B32F61" w14:textId="77777777" w:rsidR="006C0AAF" w:rsidRDefault="006C0AAF" w:rsidP="006C0AAF">
      <w:pPr>
        <w:rPr>
          <w:sz w:val="16"/>
        </w:rPr>
      </w:pPr>
    </w:p>
    <w:p w14:paraId="10ECD4D4" w14:textId="77777777" w:rsidR="004A7547" w:rsidRPr="003C68DB" w:rsidRDefault="004A7547" w:rsidP="004A7547"/>
    <w:p w14:paraId="76DFB549" w14:textId="0CC8F58C" w:rsidR="00C652D0" w:rsidRDefault="00842175" w:rsidP="00C652D0">
      <w:pPr>
        <w:pStyle w:val="Heading3"/>
      </w:pPr>
      <w:r>
        <w:t>Uniqueness --- Black Voters</w:t>
      </w:r>
    </w:p>
    <w:p w14:paraId="07637075" w14:textId="273B946A" w:rsidR="00C652D0" w:rsidRDefault="00C652D0" w:rsidP="00C652D0"/>
    <w:p w14:paraId="2C01CC8B" w14:textId="56B4F45B" w:rsidR="004A7547" w:rsidRDefault="004A7547" w:rsidP="004A7547">
      <w:pPr>
        <w:pStyle w:val="Heading4"/>
      </w:pPr>
      <w:r>
        <w:t xml:space="preserve">Biden leading with </w:t>
      </w:r>
      <w:r w:rsidR="0070510F">
        <w:t>B</w:t>
      </w:r>
      <w:r>
        <w:t>lack voters</w:t>
      </w:r>
    </w:p>
    <w:p w14:paraId="5C10BEB8" w14:textId="77777777" w:rsidR="004A7547" w:rsidRDefault="004A7547" w:rsidP="004A7547">
      <w:r w:rsidRPr="005E6872">
        <w:rPr>
          <w:rStyle w:val="Style13ptBold"/>
        </w:rPr>
        <w:t>HANNON June 8th</w:t>
      </w:r>
      <w:r w:rsidRPr="005E6872">
        <w:t xml:space="preserve"> --- ELLIOT</w:t>
      </w:r>
      <w:r>
        <w:t xml:space="preserve"> HANNON, Slate staff writer, “New Polls Show Trump Flailing as Biden Support Ticks Above 50 Percent”, Slate, June 8</w:t>
      </w:r>
      <w:r w:rsidRPr="005E6872">
        <w:rPr>
          <w:vertAlign w:val="superscript"/>
        </w:rPr>
        <w:t>th</w:t>
      </w:r>
      <w:r>
        <w:t xml:space="preserve"> 2020, </w:t>
      </w:r>
      <w:hyperlink r:id="rId23" w:history="1">
        <w:r w:rsidRPr="00276013">
          <w:rPr>
            <w:rStyle w:val="Hyperlink"/>
          </w:rPr>
          <w:t>https://slate.com/news-and-politics/2020/06/new-cnn-poll-trump-biden-support-majority-50-percent.html</w:t>
        </w:r>
      </w:hyperlink>
      <w:r>
        <w:t xml:space="preserve"> (BJN) </w:t>
      </w:r>
    </w:p>
    <w:p w14:paraId="09718AF7" w14:textId="77777777" w:rsidR="004A7547" w:rsidRPr="005E6872" w:rsidRDefault="004A7547" w:rsidP="004A7547">
      <w:pPr>
        <w:rPr>
          <w:sz w:val="16"/>
        </w:rPr>
      </w:pPr>
      <w:r w:rsidRPr="000C18BF">
        <w:rPr>
          <w:rStyle w:val="StyleUnderline"/>
          <w:highlight w:val="yellow"/>
        </w:rPr>
        <w:t>A new</w:t>
      </w:r>
      <w:r w:rsidRPr="007F33AC">
        <w:rPr>
          <w:rStyle w:val="StyleUnderline"/>
        </w:rPr>
        <w:t xml:space="preserve"> CNN</w:t>
      </w:r>
      <w:r w:rsidRPr="005E6872">
        <w:rPr>
          <w:sz w:val="16"/>
        </w:rPr>
        <w:t xml:space="preserve">/SSRS </w:t>
      </w:r>
      <w:r w:rsidRPr="000C18BF">
        <w:rPr>
          <w:rStyle w:val="StyleUnderline"/>
          <w:highlight w:val="yellow"/>
        </w:rPr>
        <w:t>poll</w:t>
      </w:r>
      <w:r w:rsidRPr="007F33AC">
        <w:rPr>
          <w:rStyle w:val="StyleUnderline"/>
        </w:rPr>
        <w:t xml:space="preserve"> release</w:t>
      </w:r>
      <w:r w:rsidRPr="005E6872">
        <w:rPr>
          <w:sz w:val="16"/>
        </w:rPr>
        <w:t xml:space="preserve">d Monday </w:t>
      </w:r>
      <w:r w:rsidRPr="000C18BF">
        <w:rPr>
          <w:rStyle w:val="StyleUnderline"/>
          <w:highlight w:val="yellow"/>
        </w:rPr>
        <w:t>shows that</w:t>
      </w:r>
      <w:r w:rsidRPr="005E6872">
        <w:rPr>
          <w:sz w:val="16"/>
        </w:rPr>
        <w:t xml:space="preserve"> President Donald Trump’s approval rating has slipped 7 points since last month, as the country has convulsed with protests, which has widened former Vice President Joe Biden’s lead nationally to 14 points, 55 to 41. The CNN poll puts Biden further ahead of Trump than others taken recently, like a Wall Street Journal/NBC News poll over the weekend that gave Biden a 7-point advantage (49 to 42), but the polls over the past week are showing a discernible shift away from the president. Biden regularly tipped above 50 percent in those recent surveys, a majority threshold that puts the Democratic challenger in a strong position five months until Election Day. By contrast, CNN notes, Hillary Clinton, despite leading Trump early in the race in 2016, was unable to corral enough support to approach the 50 percent marker. Instead, Clinton hovered in the low to-mid-40s, consistently ahead of Trump but leaving a large section of voters undecided as Americans went to the polls. In June 2016, for example, Clinton’s support was at 42 percent. What makes the overall support percentage significant is that it is generally considered a far harder task to undo a voter’s support for another candidate than it is to usher an undecided into your camp. Making that gap even harder to close is the fact that the new CNN poll puts disapproval of Trump’s job performance at 57 percent (with 38 percent approving). The survey also found that race relations are of growing concern to American voters, with a vast majority (84 percent) believing that peaceful protests over police brutality are justified. “</w:t>
      </w:r>
      <w:r w:rsidRPr="000C18BF">
        <w:rPr>
          <w:rStyle w:val="StyleUnderline"/>
          <w:highlight w:val="yellow"/>
        </w:rPr>
        <w:t>Voters give Biden</w:t>
      </w:r>
      <w:r w:rsidRPr="005E6872">
        <w:rPr>
          <w:rStyle w:val="StyleUnderline"/>
        </w:rPr>
        <w:t xml:space="preserve"> a roughly </w:t>
      </w:r>
      <w:r w:rsidRPr="000C18BF">
        <w:rPr>
          <w:rStyle w:val="StyleUnderline"/>
          <w:highlight w:val="yellow"/>
        </w:rPr>
        <w:t>two-to-one advantage over Trump on</w:t>
      </w:r>
      <w:r w:rsidRPr="005E6872">
        <w:rPr>
          <w:rStyle w:val="StyleUnderline"/>
        </w:rPr>
        <w:t xml:space="preserve"> handling </w:t>
      </w:r>
      <w:r w:rsidRPr="000C18BF">
        <w:rPr>
          <w:rStyle w:val="StyleUnderline"/>
          <w:highlight w:val="yellow"/>
        </w:rPr>
        <w:t>race relations</w:t>
      </w:r>
      <w:r w:rsidRPr="005E6872">
        <w:rPr>
          <w:sz w:val="16"/>
        </w:rPr>
        <w:t>: 63 percent say they feel Biden would do a better job on the issue, just 31 percent choose Trump,” according to CNN’s poll. “</w:t>
      </w:r>
      <w:r w:rsidRPr="000C18BF">
        <w:rPr>
          <w:rStyle w:val="StyleUnderline"/>
          <w:highlight w:val="yellow"/>
        </w:rPr>
        <w:t>Among black voters</w:t>
      </w:r>
      <w:r w:rsidRPr="000C18BF">
        <w:rPr>
          <w:sz w:val="16"/>
          <w:highlight w:val="yellow"/>
        </w:rPr>
        <w:t xml:space="preserve">, </w:t>
      </w:r>
      <w:r w:rsidRPr="000C18BF">
        <w:rPr>
          <w:rStyle w:val="Emphasis"/>
          <w:highlight w:val="yellow"/>
        </w:rPr>
        <w:t>Biden is strongly preferred: 91 percent</w:t>
      </w:r>
      <w:r w:rsidRPr="005E6872">
        <w:rPr>
          <w:rStyle w:val="Emphasis"/>
        </w:rPr>
        <w:t xml:space="preserve"> say he would do a better job</w:t>
      </w:r>
      <w:r w:rsidRPr="005E6872">
        <w:rPr>
          <w:sz w:val="16"/>
        </w:rPr>
        <w:t xml:space="preserve"> on the issue and just 4 percent feel Trump would. Biden also outpaces Trump overall on handling coronavirus (55 percent to 41 percent), and on leading the nation in times of crisis (55 percent to 41 percent). Trump narrowly tops Biden as more trusted to handle the economy: 51 percent trust the President, 46 percent Biden. Support for Trump is scarce outside his own party. Among independents, 52 percent say they back Biden for the presidency vs. 41 percent for Trump, only 37 percent say they approve of his handling of the presidency and 68 percent feel his response to the protests has been harmful.” </w:t>
      </w:r>
    </w:p>
    <w:p w14:paraId="6E020D90" w14:textId="77777777" w:rsidR="006A4AD7" w:rsidRDefault="006A4AD7" w:rsidP="006A4AD7"/>
    <w:p w14:paraId="5FCF3E74" w14:textId="19629542" w:rsidR="006A4AD7" w:rsidRDefault="006A4AD7" w:rsidP="006A4AD7">
      <w:pPr>
        <w:pStyle w:val="Heading4"/>
      </w:pPr>
      <w:r>
        <w:t xml:space="preserve">Trump not winning </w:t>
      </w:r>
      <w:r w:rsidR="0070510F">
        <w:t>B</w:t>
      </w:r>
      <w:r>
        <w:t xml:space="preserve">lack voters now --- plan is key </w:t>
      </w:r>
    </w:p>
    <w:p w14:paraId="2C9BCCC5" w14:textId="77777777" w:rsidR="006A4AD7" w:rsidRPr="009039A8" w:rsidRDefault="006A4AD7" w:rsidP="006A4AD7">
      <w:r w:rsidRPr="009039A8">
        <w:rPr>
          <w:rStyle w:val="Style13ptBold"/>
        </w:rPr>
        <w:t>Singer 20</w:t>
      </w:r>
      <w:r>
        <w:t xml:space="preserve"> --- Emily Singer, political reporter based in New York. She's covered campaigns and elections for years, including at Roll Call, Mashable and Mic, “Trump's attempt to woo black voters is failing worse than ever”, American Independent, April 2020, </w:t>
      </w:r>
      <w:hyperlink r:id="rId24" w:history="1">
        <w:r w:rsidRPr="00276013">
          <w:rPr>
            <w:rStyle w:val="Hyperlink"/>
          </w:rPr>
          <w:t>https://americanindependent.com/donald-trump-black-voters-poll-2020-election-joe-biden-white-house/</w:t>
        </w:r>
      </w:hyperlink>
      <w:r>
        <w:t xml:space="preserve"> (BJN)</w:t>
      </w:r>
    </w:p>
    <w:p w14:paraId="700B793B" w14:textId="77777777" w:rsidR="006A4AD7" w:rsidRPr="00C34CFA" w:rsidRDefault="006A4AD7" w:rsidP="006A4AD7">
      <w:pPr>
        <w:rPr>
          <w:sz w:val="16"/>
        </w:rPr>
      </w:pPr>
      <w:r w:rsidRPr="000C18BF">
        <w:rPr>
          <w:rStyle w:val="StyleUnderline"/>
          <w:highlight w:val="yellow"/>
        </w:rPr>
        <w:t>In an effort to win reelection</w:t>
      </w:r>
      <w:r w:rsidRPr="009039A8">
        <w:rPr>
          <w:rStyle w:val="StyleUnderline"/>
        </w:rPr>
        <w:t xml:space="preserve"> in 2020</w:t>
      </w:r>
      <w:r w:rsidRPr="00C34CFA">
        <w:rPr>
          <w:sz w:val="16"/>
        </w:rPr>
        <w:t xml:space="preserve">, Donald </w:t>
      </w:r>
      <w:r w:rsidRPr="000C18BF">
        <w:rPr>
          <w:rStyle w:val="StyleUnderline"/>
          <w:highlight w:val="yellow"/>
        </w:rPr>
        <w:t>Trump</w:t>
      </w:r>
      <w:r w:rsidRPr="00C34CFA">
        <w:rPr>
          <w:rStyle w:val="StyleUnderline"/>
        </w:rPr>
        <w:t xml:space="preserve"> and his campaign </w:t>
      </w:r>
      <w:r w:rsidRPr="000C18BF">
        <w:rPr>
          <w:rStyle w:val="StyleUnderline"/>
          <w:highlight w:val="yellow"/>
        </w:rPr>
        <w:t xml:space="preserve">have made a </w:t>
      </w:r>
      <w:r w:rsidRPr="000C18BF">
        <w:rPr>
          <w:rStyle w:val="Emphasis"/>
          <w:highlight w:val="yellow"/>
        </w:rPr>
        <w:t>strong push</w:t>
      </w:r>
      <w:r w:rsidRPr="000C18BF">
        <w:rPr>
          <w:rStyle w:val="StyleUnderline"/>
          <w:highlight w:val="yellow"/>
        </w:rPr>
        <w:t xml:space="preserve"> to win over black voters,</w:t>
      </w:r>
      <w:r w:rsidRPr="009039A8">
        <w:rPr>
          <w:rStyle w:val="StyleUnderline"/>
        </w:rPr>
        <w:t xml:space="preserve"> a traditionally Democratic constituency.</w:t>
      </w:r>
    </w:p>
    <w:p w14:paraId="0336BA35" w14:textId="77777777" w:rsidR="006A4AD7" w:rsidRPr="00C34CFA" w:rsidRDefault="006A4AD7" w:rsidP="006A4AD7">
      <w:pPr>
        <w:rPr>
          <w:sz w:val="16"/>
        </w:rPr>
      </w:pPr>
      <w:r w:rsidRPr="00C34CFA">
        <w:rPr>
          <w:sz w:val="16"/>
        </w:rPr>
        <w:t>In fact, Trump claimed in November 2019 that he would win reelection in 2020, thanks to "a groundswell of support from hardworking African American patriots."</w:t>
      </w:r>
      <w:r>
        <w:rPr>
          <w:sz w:val="16"/>
        </w:rPr>
        <w:t xml:space="preserve"> </w:t>
      </w:r>
      <w:r w:rsidRPr="00C34CFA">
        <w:rPr>
          <w:sz w:val="16"/>
        </w:rPr>
        <w:t>The Trump campaign has so far spent at least $1 million trying to court black voters in 2020, including on advertising in black-run newspapers and radio stations, according to Politico.</w:t>
      </w:r>
      <w:r>
        <w:rPr>
          <w:sz w:val="16"/>
        </w:rPr>
        <w:t xml:space="preserve"> </w:t>
      </w:r>
      <w:r w:rsidRPr="00C34CFA">
        <w:rPr>
          <w:sz w:val="16"/>
        </w:rPr>
        <w:t>An organization run by Trump ally Darrell Scott, who co-chairs the reelection campaign's Black Voices for Trump effort, held events in black communities that raffled off cash to attendees, advertising prizes as high as $25,000.</w:t>
      </w:r>
      <w:r>
        <w:rPr>
          <w:sz w:val="16"/>
        </w:rPr>
        <w:t xml:space="preserve"> </w:t>
      </w:r>
      <w:r w:rsidRPr="00C34CFA">
        <w:rPr>
          <w:sz w:val="16"/>
        </w:rPr>
        <w:t>Sen. Tim Scott (R-SC) — the only black Republican currently serving in the Senate — predicted Trump's efforts would win over black voters and help Trump win reelection in November.</w:t>
      </w:r>
      <w:r>
        <w:rPr>
          <w:sz w:val="16"/>
        </w:rPr>
        <w:t xml:space="preserve"> </w:t>
      </w:r>
      <w:r w:rsidRPr="00C34CFA">
        <w:rPr>
          <w:sz w:val="16"/>
        </w:rPr>
        <w:t>Sen. Scott said in February that Trump would win at least 12% of the black vote, calling it "game over" for Democrats if that were the case.</w:t>
      </w:r>
    </w:p>
    <w:p w14:paraId="65923AC6" w14:textId="77777777" w:rsidR="006A4AD7" w:rsidRPr="009039A8" w:rsidRDefault="006A4AD7" w:rsidP="006A4AD7">
      <w:pPr>
        <w:rPr>
          <w:rStyle w:val="StyleUnderline"/>
        </w:rPr>
      </w:pPr>
      <w:r w:rsidRPr="00C34CFA">
        <w:rPr>
          <w:sz w:val="16"/>
        </w:rPr>
        <w:t xml:space="preserve">But an NBC News/Wall Street Journal poll released on Monday suggests that, </w:t>
      </w:r>
      <w:r w:rsidRPr="000C18BF">
        <w:rPr>
          <w:rStyle w:val="StyleUnderline"/>
          <w:highlight w:val="yellow"/>
        </w:rPr>
        <w:t>despite the effort, Trump's support</w:t>
      </w:r>
      <w:r w:rsidRPr="009039A8">
        <w:rPr>
          <w:rStyle w:val="StyleUnderline"/>
        </w:rPr>
        <w:t xml:space="preserve"> among black voters </w:t>
      </w:r>
      <w:r w:rsidRPr="000C18BF">
        <w:rPr>
          <w:rStyle w:val="StyleUnderline"/>
          <w:highlight w:val="yellow"/>
        </w:rPr>
        <w:t>doesn't seem to have shifted</w:t>
      </w:r>
      <w:r w:rsidRPr="009039A8">
        <w:rPr>
          <w:rStyle w:val="StyleUnderline"/>
        </w:rPr>
        <w:t xml:space="preserve"> since the 2016 election, </w:t>
      </w:r>
      <w:r w:rsidRPr="000C18BF">
        <w:rPr>
          <w:rStyle w:val="StyleUnderline"/>
          <w:highlight w:val="yellow"/>
        </w:rPr>
        <w:t>when Trump got 8% of the black vote</w:t>
      </w:r>
      <w:r w:rsidRPr="009039A8">
        <w:rPr>
          <w:rStyle w:val="StyleUnderline"/>
        </w:rPr>
        <w:t>, according to exit poll data.</w:t>
      </w:r>
    </w:p>
    <w:p w14:paraId="35E5AEA0" w14:textId="77777777" w:rsidR="006A4AD7" w:rsidRPr="009039A8" w:rsidRDefault="006A4AD7" w:rsidP="006A4AD7">
      <w:pPr>
        <w:rPr>
          <w:sz w:val="16"/>
        </w:rPr>
      </w:pPr>
      <w:r w:rsidRPr="00C34CFA">
        <w:rPr>
          <w:sz w:val="16"/>
        </w:rPr>
        <w:t xml:space="preserve">Just one poll in April, from Fox News, showed Trump gaining with Black voters, suggesting Trump would receive 10% of their </w:t>
      </w:r>
      <w:r w:rsidRPr="009039A8">
        <w:rPr>
          <w:sz w:val="16"/>
        </w:rPr>
        <w:t>support.</w:t>
      </w:r>
    </w:p>
    <w:p w14:paraId="476901CC" w14:textId="77777777" w:rsidR="006A4AD7" w:rsidRPr="00C34CFA" w:rsidRDefault="006A4AD7" w:rsidP="006A4AD7">
      <w:pPr>
        <w:rPr>
          <w:sz w:val="16"/>
        </w:rPr>
      </w:pPr>
      <w:r w:rsidRPr="009039A8">
        <w:rPr>
          <w:rStyle w:val="StyleUnderline"/>
        </w:rPr>
        <w:t>Trump has long attempted to win over black voters — despite making racist comments</w:t>
      </w:r>
      <w:r w:rsidRPr="00C34CFA">
        <w:rPr>
          <w:sz w:val="16"/>
        </w:rPr>
        <w:t>.</w:t>
      </w:r>
    </w:p>
    <w:p w14:paraId="2276C880" w14:textId="77777777" w:rsidR="006A4AD7" w:rsidRPr="00C34CFA" w:rsidRDefault="006A4AD7" w:rsidP="006A4AD7">
      <w:pPr>
        <w:rPr>
          <w:sz w:val="16"/>
        </w:rPr>
      </w:pPr>
      <w:r w:rsidRPr="00C34CFA">
        <w:rPr>
          <w:sz w:val="16"/>
        </w:rPr>
        <w:t>He tried to hire rapper 50 Cent for his inauguration but was turned down.</w:t>
      </w:r>
      <w:r>
        <w:rPr>
          <w:sz w:val="16"/>
        </w:rPr>
        <w:t xml:space="preserve"> </w:t>
      </w:r>
      <w:r w:rsidRPr="00C34CFA">
        <w:rPr>
          <w:sz w:val="16"/>
        </w:rPr>
        <w:t>And in his 2020 State of the Union Address, Trump tried to make a push for black voters by talking about low African American unemployment, before the coronavirus economic downturn.</w:t>
      </w:r>
    </w:p>
    <w:p w14:paraId="41F6A4BA" w14:textId="77777777" w:rsidR="006A4AD7" w:rsidRDefault="006A4AD7" w:rsidP="006A4AD7">
      <w:pPr>
        <w:rPr>
          <w:rStyle w:val="Emphasis"/>
        </w:rPr>
      </w:pPr>
      <w:r w:rsidRPr="00C34CFA">
        <w:rPr>
          <w:sz w:val="16"/>
        </w:rPr>
        <w:t xml:space="preserve">But </w:t>
      </w:r>
      <w:r w:rsidRPr="000C18BF">
        <w:rPr>
          <w:rStyle w:val="StyleUnderline"/>
          <w:highlight w:val="yellow"/>
        </w:rPr>
        <w:t>so far</w:t>
      </w:r>
      <w:r w:rsidRPr="000C18BF">
        <w:rPr>
          <w:sz w:val="16"/>
          <w:highlight w:val="yellow"/>
        </w:rPr>
        <w:t>,</w:t>
      </w:r>
      <w:r w:rsidRPr="00C34CFA">
        <w:rPr>
          <w:sz w:val="16"/>
        </w:rPr>
        <w:t xml:space="preserve"> the </w:t>
      </w:r>
      <w:r w:rsidRPr="000C18BF">
        <w:rPr>
          <w:rStyle w:val="StyleUnderline"/>
          <w:highlight w:val="yellow"/>
        </w:rPr>
        <w:t>polls suggest</w:t>
      </w:r>
      <w:r w:rsidRPr="00C34CFA">
        <w:rPr>
          <w:sz w:val="16"/>
        </w:rPr>
        <w:t xml:space="preserve"> that all of </w:t>
      </w:r>
      <w:r w:rsidRPr="000C18BF">
        <w:rPr>
          <w:rStyle w:val="StyleUnderline"/>
          <w:highlight w:val="yellow"/>
        </w:rPr>
        <w:t xml:space="preserve">his efforts are </w:t>
      </w:r>
      <w:r w:rsidRPr="000C18BF">
        <w:rPr>
          <w:rStyle w:val="Emphasis"/>
          <w:highlight w:val="yellow"/>
        </w:rPr>
        <w:t>falling flat.</w:t>
      </w:r>
    </w:p>
    <w:p w14:paraId="7B71EB84" w14:textId="77777777" w:rsidR="00842175" w:rsidRDefault="00842175" w:rsidP="0070510F"/>
    <w:p w14:paraId="57225459" w14:textId="1A004203" w:rsidR="00842175" w:rsidRDefault="00842175" w:rsidP="00842175">
      <w:pPr>
        <w:pStyle w:val="Heading3"/>
      </w:pPr>
      <w:r>
        <w:t xml:space="preserve">Uniqueness --- A2: Trump Will Win Black Voters --- Unemployment Numbers </w:t>
      </w:r>
    </w:p>
    <w:p w14:paraId="46FEF304" w14:textId="3DBDB4E6" w:rsidR="00842175" w:rsidRDefault="00842175" w:rsidP="00842175"/>
    <w:p w14:paraId="31D1AA3B" w14:textId="2E084D1B" w:rsidR="00842175" w:rsidRPr="00842175" w:rsidRDefault="00842175" w:rsidP="00842175">
      <w:pPr>
        <w:pStyle w:val="Heading4"/>
      </w:pPr>
      <w:r>
        <w:t xml:space="preserve">Unemployment numbers won’t help trump with </w:t>
      </w:r>
      <w:r w:rsidR="0070510F">
        <w:t>B</w:t>
      </w:r>
      <w:r>
        <w:t>lack voters</w:t>
      </w:r>
    </w:p>
    <w:p w14:paraId="0EE0EA85" w14:textId="77777777" w:rsidR="00983119" w:rsidRDefault="00983119" w:rsidP="00983119">
      <w:r w:rsidRPr="00472014">
        <w:rPr>
          <w:rStyle w:val="Style13ptBold"/>
        </w:rPr>
        <w:t>Burns June 6th</w:t>
      </w:r>
      <w:r>
        <w:t xml:space="preserve"> --- Katelyn Burns, PT Political Writer, Vox, “The unemployment rate improved in May, but left black workers behind”, June 6</w:t>
      </w:r>
      <w:r w:rsidRPr="00472014">
        <w:rPr>
          <w:vertAlign w:val="superscript"/>
        </w:rPr>
        <w:t>th</w:t>
      </w:r>
      <w:r>
        <w:t xml:space="preserve"> 2020, </w:t>
      </w:r>
      <w:hyperlink r:id="rId25" w:history="1">
        <w:r w:rsidRPr="00276013">
          <w:rPr>
            <w:rStyle w:val="Hyperlink"/>
          </w:rPr>
          <w:t>https://www.vox.com/policy-and-politics/2020/6/6/21282611/black-workers-left-behind-unemployment</w:t>
        </w:r>
      </w:hyperlink>
      <w:r>
        <w:t xml:space="preserve"> (BJN) </w:t>
      </w:r>
    </w:p>
    <w:p w14:paraId="3C4DC73B" w14:textId="659199C0" w:rsidR="00983119" w:rsidRDefault="00983119" w:rsidP="00983119">
      <w:r w:rsidRPr="00472014">
        <w:rPr>
          <w:sz w:val="14"/>
        </w:rPr>
        <w:t xml:space="preserve">As businesses around the United States begin to reopen amid the Covid-19-related economic collapse, the overall unemployment numbers in the US have improved, according to the Department of Labor’s May jobs report. But </w:t>
      </w:r>
      <w:r w:rsidRPr="000C18BF">
        <w:rPr>
          <w:rStyle w:val="StyleUnderline"/>
          <w:highlight w:val="yellow"/>
        </w:rPr>
        <w:t>while the unemployment rate</w:t>
      </w:r>
      <w:r w:rsidRPr="00472014">
        <w:rPr>
          <w:sz w:val="14"/>
        </w:rPr>
        <w:t xml:space="preserve"> for most groups </w:t>
      </w:r>
      <w:r w:rsidRPr="000C18BF">
        <w:rPr>
          <w:rStyle w:val="StyleUnderline"/>
          <w:highlight w:val="yellow"/>
        </w:rPr>
        <w:t>went down,</w:t>
      </w:r>
      <w:r w:rsidRPr="000C18BF">
        <w:rPr>
          <w:sz w:val="14"/>
          <w:highlight w:val="yellow"/>
        </w:rPr>
        <w:t xml:space="preserve"> </w:t>
      </w:r>
      <w:r w:rsidRPr="000C18BF">
        <w:rPr>
          <w:rStyle w:val="Emphasis"/>
          <w:highlight w:val="yellow"/>
        </w:rPr>
        <w:t>it rose</w:t>
      </w:r>
      <w:r w:rsidRPr="00472014">
        <w:rPr>
          <w:sz w:val="14"/>
        </w:rPr>
        <w:t xml:space="preserve"> slightly </w:t>
      </w:r>
      <w:r w:rsidRPr="000C18BF">
        <w:rPr>
          <w:rStyle w:val="StyleUnderline"/>
          <w:highlight w:val="yellow"/>
        </w:rPr>
        <w:t>for black Americans</w:t>
      </w:r>
      <w:r w:rsidRPr="00472014">
        <w:rPr>
          <w:rStyle w:val="StyleUnderline"/>
        </w:rPr>
        <w:t>.</w:t>
      </w:r>
      <w:r w:rsidRPr="00472014">
        <w:rPr>
          <w:sz w:val="14"/>
        </w:rPr>
        <w:t xml:space="preserve"> The economy gained about 2.5 million jobs in May as the unemployment rate fell to 13.3 percent from a high of 14.7 percent in April, according to Department of Labor data released Thursday. </w:t>
      </w:r>
      <w:r w:rsidRPr="00472014">
        <w:rPr>
          <w:rStyle w:val="StyleUnderline"/>
        </w:rPr>
        <w:t>Despite the bounce back</w:t>
      </w:r>
      <w:r w:rsidRPr="00472014">
        <w:rPr>
          <w:sz w:val="14"/>
        </w:rPr>
        <w:t xml:space="preserve">, </w:t>
      </w:r>
      <w:r w:rsidRPr="000C18BF">
        <w:rPr>
          <w:rStyle w:val="Emphasis"/>
          <w:highlight w:val="yellow"/>
        </w:rPr>
        <w:t xml:space="preserve">these are </w:t>
      </w:r>
      <w:r w:rsidRPr="00776309">
        <w:rPr>
          <w:rStyle w:val="Emphasis"/>
        </w:rPr>
        <w:t xml:space="preserve">still </w:t>
      </w:r>
      <w:r w:rsidRPr="000C18BF">
        <w:rPr>
          <w:rStyle w:val="Emphasis"/>
          <w:highlight w:val="yellow"/>
        </w:rPr>
        <w:t>the worst jobs numbers since the Great Depression</w:t>
      </w:r>
      <w:r w:rsidRPr="00472014">
        <w:rPr>
          <w:sz w:val="14"/>
        </w:rPr>
        <w:t xml:space="preserve">. Broadly, however, the figures were seen as good news, particularly given economists had estimated that there would be about 7 million lost jobs in May, with a recovery only beginning once states and businesses began to reopen. Many economists predicted there wouldn’t be a V-shaped recovery, meaning sharp losses followed by quick regains, which would look like a V on employment charts. Although the US economy is far from a full recovery, that is exactly what the job gains looked like Friday. The statistics were seen as so positive that President Donald Trump suggested Friday that George Floyd, a black worker who lost his job because of the pandemic before dying at the hands of Minneapolis police, would be “smiling down” at the falling unemployment numbers. But </w:t>
      </w:r>
      <w:r w:rsidRPr="000C18BF">
        <w:rPr>
          <w:rStyle w:val="StyleUnderline"/>
          <w:highlight w:val="yellow"/>
        </w:rPr>
        <w:t>not everyone benefited from a strengthening economy: The black unemployment</w:t>
      </w:r>
      <w:r w:rsidRPr="00472014">
        <w:rPr>
          <w:rStyle w:val="StyleUnderline"/>
        </w:rPr>
        <w:t xml:space="preserve"> rate </w:t>
      </w:r>
      <w:r w:rsidRPr="000C18BF">
        <w:rPr>
          <w:rStyle w:val="Emphasis"/>
          <w:highlight w:val="yellow"/>
        </w:rPr>
        <w:t>rose</w:t>
      </w:r>
      <w:r w:rsidRPr="00472014">
        <w:rPr>
          <w:sz w:val="14"/>
        </w:rPr>
        <w:t xml:space="preserve"> slightly, </w:t>
      </w:r>
      <w:r w:rsidRPr="00472014">
        <w:rPr>
          <w:rStyle w:val="StyleUnderline"/>
        </w:rPr>
        <w:t>to 16.8 percent</w:t>
      </w:r>
      <w:r w:rsidRPr="00472014">
        <w:rPr>
          <w:sz w:val="14"/>
        </w:rPr>
        <w:t xml:space="preserve">, up 0.1 percent since last month. According to the Bureau of Labor Statistics, this means 3.3 million black Americans were unemployed in May, compared to 3.2 million in April, and 1.2 million in January. Asian Americans also did not benefit from the overall falling unemployment — the unemployment rate for that community increased slightly, 0.5 percentage points from April to May, coming in at 15 percent. Instead, the gains were driven largely by white workers, whose unemployment rate fell from 14.9 percent in April to 12.4 percent in May. The unemployment rate for Latinx workers fell slightly to 17.6 percent, down from 18.9 percent in April. One reason for these results is that </w:t>
      </w:r>
      <w:r w:rsidRPr="000C18BF">
        <w:rPr>
          <w:rStyle w:val="StyleUnderline"/>
          <w:highlight w:val="yellow"/>
        </w:rPr>
        <w:t>the</w:t>
      </w:r>
      <w:r w:rsidRPr="00472014">
        <w:rPr>
          <w:sz w:val="14"/>
        </w:rPr>
        <w:t xml:space="preserve"> coronavirus </w:t>
      </w:r>
      <w:r w:rsidRPr="000C18BF">
        <w:rPr>
          <w:rStyle w:val="StyleUnderline"/>
          <w:highlight w:val="yellow"/>
        </w:rPr>
        <w:t>pandemic has hit the hospitality, service, and retail job markets</w:t>
      </w:r>
      <w:r w:rsidRPr="00472014">
        <w:rPr>
          <w:rStyle w:val="StyleUnderline"/>
        </w:rPr>
        <w:t xml:space="preserve"> </w:t>
      </w:r>
      <w:r w:rsidRPr="000C18BF">
        <w:rPr>
          <w:rStyle w:val="Emphasis"/>
          <w:highlight w:val="yellow"/>
        </w:rPr>
        <w:t>particularly hard</w:t>
      </w:r>
      <w:r w:rsidRPr="00472014">
        <w:rPr>
          <w:rStyle w:val="StyleUnderline"/>
        </w:rPr>
        <w:t>, all of which disproportionately employ black and Latinx workers</w:t>
      </w:r>
      <w:r w:rsidRPr="00472014">
        <w:rPr>
          <w:sz w:val="14"/>
        </w:rPr>
        <w:t>. Black unemployment would likely be even greater except for the fact that people of color are generally overrepresented among workers deemed essential, such as transit and grocery store employees. Still, according to the Department of Labor data, fewer than half of working-age black people are currently employed, which has made it difficult in many cases to pay regular bills right now — a Pew study</w:t>
      </w:r>
    </w:p>
    <w:p w14:paraId="38681138" w14:textId="1C8859E1" w:rsidR="00C652D0" w:rsidRDefault="00842175" w:rsidP="00C652D0">
      <w:pPr>
        <w:pStyle w:val="Heading3"/>
      </w:pPr>
      <w:r>
        <w:t xml:space="preserve">Uniqueness --- </w:t>
      </w:r>
      <w:r w:rsidR="00C652D0">
        <w:t>Suburban Voters</w:t>
      </w:r>
    </w:p>
    <w:p w14:paraId="10CDA575" w14:textId="54E12927" w:rsidR="00C652D0" w:rsidRDefault="00C652D0" w:rsidP="00C652D0"/>
    <w:p w14:paraId="2F043162" w14:textId="77777777" w:rsidR="0080536C" w:rsidRDefault="0080536C" w:rsidP="0080536C">
      <w:pPr>
        <w:pStyle w:val="Heading4"/>
      </w:pPr>
      <w:r>
        <w:t>Biden winning suburbs based on trumps “law and order” tactics</w:t>
      </w:r>
    </w:p>
    <w:p w14:paraId="4EE73CAA" w14:textId="77777777" w:rsidR="0080536C" w:rsidRPr="00AF012D" w:rsidRDefault="0080536C" w:rsidP="0080536C">
      <w:r w:rsidRPr="00AF012D">
        <w:rPr>
          <w:rStyle w:val="Style13ptBold"/>
        </w:rPr>
        <w:t>YOKLEY June 8th</w:t>
      </w:r>
      <w:r>
        <w:t xml:space="preserve"> --- ELI YOKLEY, Morning Consult, “Biden Leads Trump by 8 Points, a 2020 High, as Floyd Protests Continue”, June 8</w:t>
      </w:r>
      <w:r w:rsidRPr="00AF012D">
        <w:rPr>
          <w:vertAlign w:val="superscript"/>
        </w:rPr>
        <w:t>th</w:t>
      </w:r>
      <w:r>
        <w:t xml:space="preserve"> 2020, </w:t>
      </w:r>
      <w:hyperlink r:id="rId26" w:history="1">
        <w:r w:rsidRPr="00276013">
          <w:rPr>
            <w:rStyle w:val="Hyperlink"/>
          </w:rPr>
          <w:t>https://morningconsult.com/2020/06/08/2020-biden-trump-floyd-protests/</w:t>
        </w:r>
      </w:hyperlink>
      <w:r>
        <w:t xml:space="preserve"> (BJN) </w:t>
      </w:r>
    </w:p>
    <w:p w14:paraId="180F2B37" w14:textId="77777777" w:rsidR="0080536C" w:rsidRPr="00AF012D" w:rsidRDefault="0080536C" w:rsidP="0080536C">
      <w:pPr>
        <w:rPr>
          <w:sz w:val="16"/>
        </w:rPr>
      </w:pPr>
      <w:r w:rsidRPr="000C18BF">
        <w:rPr>
          <w:rStyle w:val="StyleUnderline"/>
          <w:highlight w:val="yellow"/>
        </w:rPr>
        <w:t>The latest polling</w:t>
      </w:r>
      <w:r w:rsidRPr="00AF012D">
        <w:rPr>
          <w:sz w:val="16"/>
        </w:rPr>
        <w:t xml:space="preserve"> was </w:t>
      </w:r>
      <w:r w:rsidRPr="000C18BF">
        <w:rPr>
          <w:rStyle w:val="StyleUnderline"/>
          <w:highlight w:val="yellow"/>
        </w:rPr>
        <w:t>conducted as Trump took a hard</w:t>
      </w:r>
      <w:r w:rsidRPr="00AF012D">
        <w:rPr>
          <w:rStyle w:val="StyleUnderline"/>
        </w:rPr>
        <w:t xml:space="preserve"> line </w:t>
      </w:r>
      <w:r w:rsidRPr="000C18BF">
        <w:rPr>
          <w:rStyle w:val="StyleUnderline"/>
          <w:highlight w:val="yellow"/>
        </w:rPr>
        <w:t>against</w:t>
      </w:r>
      <w:r w:rsidRPr="00AF012D">
        <w:rPr>
          <w:rStyle w:val="StyleUnderline"/>
        </w:rPr>
        <w:t xml:space="preserve"> </w:t>
      </w:r>
      <w:r w:rsidRPr="000C18BF">
        <w:rPr>
          <w:rStyle w:val="StyleUnderline"/>
          <w:highlight w:val="yellow"/>
        </w:rPr>
        <w:t>B</w:t>
      </w:r>
      <w:r w:rsidRPr="00AF012D">
        <w:rPr>
          <w:rStyle w:val="StyleUnderline"/>
        </w:rPr>
        <w:t xml:space="preserve">lack </w:t>
      </w:r>
      <w:r w:rsidRPr="000C18BF">
        <w:rPr>
          <w:rStyle w:val="StyleUnderline"/>
          <w:highlight w:val="yellow"/>
        </w:rPr>
        <w:t>L</w:t>
      </w:r>
      <w:r w:rsidRPr="00AF012D">
        <w:rPr>
          <w:rStyle w:val="StyleUnderline"/>
        </w:rPr>
        <w:t xml:space="preserve">ives </w:t>
      </w:r>
      <w:r w:rsidRPr="000C18BF">
        <w:rPr>
          <w:rStyle w:val="StyleUnderline"/>
          <w:highlight w:val="yellow"/>
        </w:rPr>
        <w:t>M</w:t>
      </w:r>
      <w:r w:rsidRPr="00AF012D">
        <w:rPr>
          <w:rStyle w:val="StyleUnderline"/>
        </w:rPr>
        <w:t xml:space="preserve">atter </w:t>
      </w:r>
      <w:r w:rsidRPr="000C18BF">
        <w:rPr>
          <w:rStyle w:val="StyleUnderline"/>
          <w:highlight w:val="yellow"/>
        </w:rPr>
        <w:t>protester</w:t>
      </w:r>
      <w:r w:rsidRPr="000C18BF">
        <w:rPr>
          <w:sz w:val="16"/>
          <w:highlight w:val="yellow"/>
        </w:rPr>
        <w:t>s</w:t>
      </w:r>
      <w:r w:rsidRPr="00AF012D">
        <w:rPr>
          <w:sz w:val="16"/>
        </w:rPr>
        <w:t>, who are backed by growing shares of Americans. In the face of calls to reduce police violence</w:t>
      </w:r>
      <w:r w:rsidRPr="00AF012D">
        <w:rPr>
          <w:rStyle w:val="StyleUnderline"/>
        </w:rPr>
        <w:t>, Trump pressed governors to take an aggressive approach</w:t>
      </w:r>
      <w:r w:rsidRPr="00AF012D">
        <w:rPr>
          <w:sz w:val="16"/>
        </w:rPr>
        <w:t xml:space="preserve"> against demonstrators in their streets and dispatched the military to Washington, D.C. The moves earned him a public rebuke from former Defense Secretary James Mattis and placed him in conflict with his own Pentagon chief, Mark Esper, who said publicly that he opposed using the military to enforce the law in U.S. cities. </w:t>
      </w:r>
      <w:r w:rsidRPr="000C18BF">
        <w:rPr>
          <w:rStyle w:val="StyleUnderline"/>
          <w:highlight w:val="yellow"/>
        </w:rPr>
        <w:t>Trump’s response</w:t>
      </w:r>
      <w:r w:rsidRPr="00AF012D">
        <w:rPr>
          <w:rStyle w:val="StyleUnderline"/>
        </w:rPr>
        <w:t xml:space="preserve"> to the demonstrations</w:t>
      </w:r>
      <w:r w:rsidRPr="00AF012D">
        <w:rPr>
          <w:sz w:val="16"/>
        </w:rPr>
        <w:t xml:space="preserve"> </w:t>
      </w:r>
      <w:r w:rsidRPr="000C18BF">
        <w:rPr>
          <w:rStyle w:val="Emphasis"/>
          <w:highlight w:val="yellow"/>
        </w:rPr>
        <w:t>came as he lost support</w:t>
      </w:r>
      <w:r w:rsidRPr="000C18BF">
        <w:rPr>
          <w:sz w:val="16"/>
          <w:highlight w:val="yellow"/>
        </w:rPr>
        <w:t xml:space="preserve"> </w:t>
      </w:r>
      <w:r w:rsidRPr="000C18BF">
        <w:rPr>
          <w:rStyle w:val="StyleUnderline"/>
          <w:highlight w:val="yellow"/>
        </w:rPr>
        <w:t>with</w:t>
      </w:r>
      <w:r w:rsidRPr="00AF012D">
        <w:rPr>
          <w:sz w:val="16"/>
        </w:rPr>
        <w:t xml:space="preserve"> white </w:t>
      </w:r>
      <w:r w:rsidRPr="000C18BF">
        <w:rPr>
          <w:rStyle w:val="StyleUnderline"/>
          <w:highlight w:val="yellow"/>
        </w:rPr>
        <w:t>voters in the suburbs</w:t>
      </w:r>
      <w:r w:rsidRPr="00AF012D">
        <w:rPr>
          <w:sz w:val="16"/>
        </w:rPr>
        <w:t xml:space="preserve">, while Biden has maintained his lead among women (48 percent to 37 percent). </w:t>
      </w:r>
      <w:r w:rsidRPr="000C18BF">
        <w:rPr>
          <w:rStyle w:val="StyleUnderline"/>
          <w:highlight w:val="yellow"/>
        </w:rPr>
        <w:t>For the first time</w:t>
      </w:r>
      <w:r w:rsidRPr="00AF012D">
        <w:rPr>
          <w:sz w:val="16"/>
        </w:rPr>
        <w:t xml:space="preserve"> this year, </w:t>
      </w:r>
      <w:r w:rsidRPr="000C18BF">
        <w:rPr>
          <w:rStyle w:val="Emphasis"/>
          <w:highlight w:val="yellow"/>
        </w:rPr>
        <w:t>Biden leads the president among suburban whites</w:t>
      </w:r>
      <w:r w:rsidRPr="00AF012D">
        <w:rPr>
          <w:sz w:val="16"/>
        </w:rPr>
        <w:t>, 44 percent to 43 percent, after that group swung 4 points in the former vice president’s favor.</w:t>
      </w:r>
    </w:p>
    <w:p w14:paraId="5CF49BA7" w14:textId="77777777" w:rsidR="0080536C" w:rsidRDefault="0080536C" w:rsidP="00C652D0"/>
    <w:p w14:paraId="02F5AC91" w14:textId="4336A112" w:rsidR="004A7547" w:rsidRDefault="00842175" w:rsidP="004A7547">
      <w:pPr>
        <w:pStyle w:val="Heading3"/>
      </w:pPr>
      <w:r>
        <w:t xml:space="preserve">Uniqueness --- </w:t>
      </w:r>
      <w:r w:rsidR="004A7547">
        <w:t>Women Voters</w:t>
      </w:r>
    </w:p>
    <w:p w14:paraId="54C87782" w14:textId="77777777" w:rsidR="004A7547" w:rsidRPr="004A7547" w:rsidRDefault="004A7547" w:rsidP="004A7547"/>
    <w:p w14:paraId="71DAB2D9" w14:textId="77777777" w:rsidR="004A7547" w:rsidRDefault="004A7547" w:rsidP="004A7547">
      <w:pPr>
        <w:pStyle w:val="Heading4"/>
      </w:pPr>
      <w:r>
        <w:t>Biden winning women</w:t>
      </w:r>
    </w:p>
    <w:p w14:paraId="6E0C1C86" w14:textId="77777777" w:rsidR="004A7547" w:rsidRDefault="004A7547" w:rsidP="004A7547">
      <w:r w:rsidRPr="007F33AC">
        <w:rPr>
          <w:rStyle w:val="Style13ptBold"/>
        </w:rPr>
        <w:t>Enten June 13th</w:t>
      </w:r>
      <w:r>
        <w:t xml:space="preserve"> --- Harry Enten, Senior Writer and Analyst for CNN Politics, “Joe Biden is winning female voters by a historic margin”, June 13, 2020, </w:t>
      </w:r>
      <w:hyperlink r:id="rId27" w:history="1">
        <w:r w:rsidRPr="00276013">
          <w:rPr>
            <w:rStyle w:val="Hyperlink"/>
          </w:rPr>
          <w:t>https://www.cnn.com/2020/06/13/politics/biden-women-voters-analysis/index.html</w:t>
        </w:r>
      </w:hyperlink>
      <w:r>
        <w:t xml:space="preserve"> (BJN) </w:t>
      </w:r>
    </w:p>
    <w:p w14:paraId="61AF3DE2" w14:textId="77777777" w:rsidR="004A7547" w:rsidRPr="007F33AC" w:rsidRDefault="004A7547" w:rsidP="004A7547">
      <w:pPr>
        <w:rPr>
          <w:sz w:val="16"/>
        </w:rPr>
      </w:pPr>
      <w:r w:rsidRPr="007F33AC">
        <w:rPr>
          <w:sz w:val="16"/>
        </w:rPr>
        <w:t xml:space="preserve">Former Vice President Joe </w:t>
      </w:r>
      <w:r w:rsidRPr="000C18BF">
        <w:rPr>
          <w:rStyle w:val="StyleUnderline"/>
          <w:highlight w:val="yellow"/>
        </w:rPr>
        <w:t>Biden</w:t>
      </w:r>
      <w:r w:rsidRPr="007F33AC">
        <w:rPr>
          <w:rStyle w:val="StyleUnderline"/>
        </w:rPr>
        <w:t xml:space="preserve"> </w:t>
      </w:r>
      <w:r w:rsidRPr="000C18BF">
        <w:rPr>
          <w:rStyle w:val="StyleUnderline"/>
          <w:highlight w:val="yellow"/>
        </w:rPr>
        <w:t>leads</w:t>
      </w:r>
      <w:r w:rsidRPr="007F33AC">
        <w:rPr>
          <w:sz w:val="16"/>
        </w:rPr>
        <w:t xml:space="preserve"> President Donald </w:t>
      </w:r>
      <w:r w:rsidRPr="007F33AC">
        <w:rPr>
          <w:rStyle w:val="StyleUnderline"/>
        </w:rPr>
        <w:t xml:space="preserve">Trump </w:t>
      </w:r>
      <w:r w:rsidRPr="000C18BF">
        <w:rPr>
          <w:rStyle w:val="StyleUnderline"/>
          <w:highlight w:val="yellow"/>
        </w:rPr>
        <w:t>in the polls</w:t>
      </w:r>
      <w:r w:rsidRPr="007F33AC">
        <w:rPr>
          <w:sz w:val="16"/>
        </w:rPr>
        <w:t xml:space="preserve"> for a lot of different </w:t>
      </w:r>
      <w:r w:rsidRPr="000C18BF">
        <w:rPr>
          <w:rStyle w:val="StyleUnderline"/>
          <w:highlight w:val="yellow"/>
        </w:rPr>
        <w:t>reason</w:t>
      </w:r>
      <w:r w:rsidRPr="00776309">
        <w:rPr>
          <w:rStyle w:val="StyleUnderline"/>
        </w:rPr>
        <w:t>s</w:t>
      </w:r>
      <w:r w:rsidRPr="007F33AC">
        <w:rPr>
          <w:sz w:val="16"/>
        </w:rPr>
        <w:t xml:space="preserve">. </w:t>
      </w:r>
      <w:r w:rsidRPr="007F33AC">
        <w:rPr>
          <w:rStyle w:val="StyleUnderline"/>
        </w:rPr>
        <w:t xml:space="preserve">One large one </w:t>
      </w:r>
      <w:r w:rsidRPr="000C18BF">
        <w:rPr>
          <w:rStyle w:val="StyleUnderline"/>
          <w:highlight w:val="yellow"/>
        </w:rPr>
        <w:t>is his support from female voters</w:t>
      </w:r>
      <w:r w:rsidRPr="000C18BF">
        <w:rPr>
          <w:sz w:val="16"/>
          <w:highlight w:val="yellow"/>
        </w:rPr>
        <w:t xml:space="preserve">. </w:t>
      </w:r>
      <w:r w:rsidRPr="000C18BF">
        <w:rPr>
          <w:rStyle w:val="StyleUnderline"/>
          <w:highlight w:val="yellow"/>
        </w:rPr>
        <w:t xml:space="preserve">Biden is earning a </w:t>
      </w:r>
      <w:r w:rsidRPr="000C18BF">
        <w:rPr>
          <w:rStyle w:val="Emphasis"/>
          <w:highlight w:val="yellow"/>
        </w:rPr>
        <w:t>historic amount</w:t>
      </w:r>
      <w:r w:rsidRPr="007F33AC">
        <w:rPr>
          <w:rStyle w:val="StyleUnderline"/>
        </w:rPr>
        <w:t xml:space="preserve"> of support from female voters</w:t>
      </w:r>
      <w:r w:rsidRPr="007F33AC">
        <w:rPr>
          <w:sz w:val="16"/>
        </w:rPr>
        <w:t xml:space="preserve"> for a presidential nominee when examining polling over the last 70 years. Take a look at the most recent live interview polls of registered voters from May and June compiled by The New York Times' Nate Cohn. </w:t>
      </w:r>
      <w:r w:rsidRPr="000C18BF">
        <w:rPr>
          <w:rStyle w:val="StyleUnderline"/>
          <w:highlight w:val="yellow"/>
        </w:rPr>
        <w:t>Biden is leading among female registered voters by</w:t>
      </w:r>
      <w:r w:rsidRPr="007F33AC">
        <w:rPr>
          <w:rStyle w:val="StyleUnderline"/>
        </w:rPr>
        <w:t xml:space="preserve"> 59% to 35%, a </w:t>
      </w:r>
      <w:r w:rsidRPr="000C18BF">
        <w:rPr>
          <w:rStyle w:val="StyleUnderline"/>
          <w:highlight w:val="yellow"/>
        </w:rPr>
        <w:t>25-point margin</w:t>
      </w:r>
      <w:r w:rsidRPr="007F33AC">
        <w:rPr>
          <w:sz w:val="16"/>
        </w:rPr>
        <w:t xml:space="preserve"> when the numbers aren't rounded. </w:t>
      </w:r>
      <w:r w:rsidRPr="000C18BF">
        <w:rPr>
          <w:rStyle w:val="StyleUnderline"/>
          <w:highlight w:val="yellow"/>
        </w:rPr>
        <w:t>That's a significant increase from</w:t>
      </w:r>
      <w:r w:rsidRPr="007F33AC">
        <w:rPr>
          <w:rStyle w:val="StyleUnderline"/>
        </w:rPr>
        <w:t xml:space="preserve"> his 19-point advantage earlier this year and the </w:t>
      </w:r>
      <w:r w:rsidRPr="000C18BF">
        <w:rPr>
          <w:rStyle w:val="StyleUnderline"/>
          <w:highlight w:val="yellow"/>
        </w:rPr>
        <w:t>14-point lead</w:t>
      </w:r>
      <w:r w:rsidRPr="007F33AC">
        <w:rPr>
          <w:rStyle w:val="StyleUnderline"/>
        </w:rPr>
        <w:t xml:space="preserve"> Hillary </w:t>
      </w:r>
      <w:r w:rsidRPr="000C18BF">
        <w:rPr>
          <w:rStyle w:val="StyleUnderline"/>
          <w:highlight w:val="yellow"/>
        </w:rPr>
        <w:t>Clinton had</w:t>
      </w:r>
      <w:r w:rsidRPr="007F33AC">
        <w:rPr>
          <w:rStyle w:val="StyleUnderline"/>
        </w:rPr>
        <w:t xml:space="preserve"> in the final 2016 preelection polls</w:t>
      </w:r>
      <w:r w:rsidRPr="007F33AC">
        <w:rPr>
          <w:sz w:val="16"/>
        </w:rPr>
        <w:t xml:space="preserve"> of registered voters. Clinton had a 13-point edge with likely female voters.</w:t>
      </w:r>
    </w:p>
    <w:p w14:paraId="075F660D" w14:textId="77777777" w:rsidR="004A7547" w:rsidRDefault="004A7547" w:rsidP="00C652D0"/>
    <w:p w14:paraId="12F7D6AF" w14:textId="341E713E" w:rsidR="00C652D0" w:rsidRDefault="00842175" w:rsidP="00C652D0">
      <w:pPr>
        <w:pStyle w:val="Heading3"/>
      </w:pPr>
      <w:r>
        <w:t xml:space="preserve">Uniqueness --- </w:t>
      </w:r>
      <w:r w:rsidR="00C652D0">
        <w:t>Youth Voters</w:t>
      </w:r>
    </w:p>
    <w:p w14:paraId="64601C94" w14:textId="56355878" w:rsidR="00C652D0" w:rsidRDefault="00C652D0" w:rsidP="00C652D0"/>
    <w:p w14:paraId="3754CA40" w14:textId="5546FB53" w:rsidR="00C652D0" w:rsidRDefault="00B668D0" w:rsidP="00B668D0">
      <w:pPr>
        <w:pStyle w:val="Heading4"/>
      </w:pPr>
      <w:r>
        <w:t>Biden winning young voters now because they hate trump</w:t>
      </w:r>
    </w:p>
    <w:p w14:paraId="62506578" w14:textId="22FD84F6" w:rsidR="00B668D0" w:rsidRDefault="00B668D0" w:rsidP="00C652D0">
      <w:r w:rsidRPr="00B668D0">
        <w:rPr>
          <w:rStyle w:val="Style13ptBold"/>
        </w:rPr>
        <w:t>Skelley June 3rd</w:t>
      </w:r>
      <w:r>
        <w:t xml:space="preserve"> --- Geoffrey Skelley, an elections analyst at FiveThirtyEight, “Biden Doesn’t Really Have A Young Voters Problem”, 538, June 3</w:t>
      </w:r>
      <w:r w:rsidRPr="00B668D0">
        <w:rPr>
          <w:vertAlign w:val="superscript"/>
        </w:rPr>
        <w:t>rd</w:t>
      </w:r>
      <w:r>
        <w:t xml:space="preserve"> 2020, </w:t>
      </w:r>
      <w:hyperlink r:id="rId28" w:history="1">
        <w:r w:rsidRPr="00276013">
          <w:rPr>
            <w:rStyle w:val="Hyperlink"/>
          </w:rPr>
          <w:t>https://fivethirtyeight.com/features/biden-doesnt-really-have-a-young-voters-problem/</w:t>
        </w:r>
      </w:hyperlink>
      <w:r>
        <w:t xml:space="preserve"> (BJN) </w:t>
      </w:r>
    </w:p>
    <w:p w14:paraId="04988EBA" w14:textId="7DAEB379" w:rsidR="00C652D0" w:rsidRPr="00B668D0" w:rsidRDefault="0080536C" w:rsidP="0080536C">
      <w:pPr>
        <w:rPr>
          <w:rStyle w:val="Emphasis"/>
        </w:rPr>
      </w:pPr>
      <w:r w:rsidRPr="0080536C">
        <w:t xml:space="preserve">Then again, it’s possible that </w:t>
      </w:r>
      <w:r w:rsidRPr="000C18BF">
        <w:rPr>
          <w:rStyle w:val="StyleUnderline"/>
          <w:highlight w:val="yellow"/>
        </w:rPr>
        <w:t>young voters’ distaste</w:t>
      </w:r>
      <w:r w:rsidRPr="0080536C">
        <w:rPr>
          <w:rStyle w:val="StyleUnderline"/>
        </w:rPr>
        <w:t xml:space="preserve"> for Trump could help Biden</w:t>
      </w:r>
      <w:r w:rsidRPr="0080536C">
        <w:t xml:space="preserve">, </w:t>
      </w:r>
      <w:r w:rsidRPr="0080536C">
        <w:rPr>
          <w:rStyle w:val="Emphasis"/>
        </w:rPr>
        <w:t>as younger voters</w:t>
      </w:r>
      <w:r w:rsidRPr="0080536C">
        <w:t xml:space="preserve"> really </w:t>
      </w:r>
      <w:r w:rsidRPr="0080536C">
        <w:rPr>
          <w:rStyle w:val="Emphasis"/>
        </w:rPr>
        <w:t>don’t like the president</w:t>
      </w:r>
      <w:r w:rsidRPr="0080536C">
        <w:t xml:space="preserve">. The Harvard Institute of Politics Youth Poll found in March that </w:t>
      </w:r>
      <w:r w:rsidRPr="000C18BF">
        <w:rPr>
          <w:rStyle w:val="StyleUnderline"/>
          <w:highlight w:val="yellow"/>
        </w:rPr>
        <w:t>66 percent of voters ages 18 to 29 disapproved</w:t>
      </w:r>
      <w:r w:rsidRPr="00B668D0">
        <w:rPr>
          <w:rStyle w:val="StyleUnderline"/>
        </w:rPr>
        <w:t xml:space="preserve"> of </w:t>
      </w:r>
      <w:r w:rsidRPr="000C18BF">
        <w:rPr>
          <w:rStyle w:val="StyleUnderline"/>
          <w:highlight w:val="yellow"/>
        </w:rPr>
        <w:t>Trump’s</w:t>
      </w:r>
      <w:r w:rsidRPr="00B668D0">
        <w:rPr>
          <w:rStyle w:val="StyleUnderline"/>
        </w:rPr>
        <w:t xml:space="preserve"> job </w:t>
      </w:r>
      <w:r w:rsidRPr="000C18BF">
        <w:rPr>
          <w:rStyle w:val="StyleUnderline"/>
          <w:highlight w:val="yellow"/>
        </w:rPr>
        <w:t>performance</w:t>
      </w:r>
      <w:r w:rsidRPr="0080536C">
        <w:t xml:space="preserve">, and a May Fox News poll found </w:t>
      </w:r>
      <w:r w:rsidRPr="00B668D0">
        <w:rPr>
          <w:rStyle w:val="StyleUnderline"/>
        </w:rPr>
        <w:t xml:space="preserve">56 percent of voters under 45 disapproved. </w:t>
      </w:r>
      <w:r w:rsidRPr="00B668D0">
        <w:t>In other words, if</w:t>
      </w:r>
      <w:r w:rsidRPr="0080536C">
        <w:t xml:space="preserve"> </w:t>
      </w:r>
      <w:r w:rsidRPr="000C18BF">
        <w:rPr>
          <w:rStyle w:val="StyleUnderline"/>
          <w:highlight w:val="yellow"/>
        </w:rPr>
        <w:t>November is</w:t>
      </w:r>
      <w:r w:rsidRPr="0080536C">
        <w:t xml:space="preserve"> treated as </w:t>
      </w:r>
      <w:r w:rsidRPr="000C18BF">
        <w:rPr>
          <w:rStyle w:val="StyleUnderline"/>
          <w:highlight w:val="yellow"/>
        </w:rPr>
        <w:t>a</w:t>
      </w:r>
      <w:r w:rsidRPr="000C18BF">
        <w:rPr>
          <w:highlight w:val="yellow"/>
        </w:rPr>
        <w:t xml:space="preserve"> </w:t>
      </w:r>
      <w:r w:rsidRPr="000C18BF">
        <w:rPr>
          <w:rStyle w:val="StyleUnderline"/>
          <w:highlight w:val="yellow"/>
        </w:rPr>
        <w:t>referendum</w:t>
      </w:r>
      <w:r w:rsidRPr="0080536C">
        <w:t xml:space="preserve"> on Trump’s performance, it </w:t>
      </w:r>
      <w:r w:rsidRPr="000C18BF">
        <w:rPr>
          <w:rStyle w:val="StyleUnderline"/>
          <w:highlight w:val="yellow"/>
        </w:rPr>
        <w:t xml:space="preserve">could push more young voters into Biden’s column </w:t>
      </w:r>
      <w:r w:rsidRPr="000C18BF">
        <w:rPr>
          <w:rStyle w:val="Emphasis"/>
          <w:highlight w:val="yellow"/>
        </w:rPr>
        <w:t>even if they aren’t enthused by his candidacy.</w:t>
      </w:r>
    </w:p>
    <w:p w14:paraId="0A801808" w14:textId="1F247C24" w:rsidR="00C652D0" w:rsidRDefault="00C652D0" w:rsidP="00C652D0"/>
    <w:p w14:paraId="55BB3483" w14:textId="3785D3F7" w:rsidR="00B668D0" w:rsidRDefault="00B668D0" w:rsidP="00B668D0">
      <w:pPr>
        <w:pStyle w:val="Heading4"/>
      </w:pPr>
      <w:r>
        <w:t>Biden is winning young voters --- same support as Sanders</w:t>
      </w:r>
    </w:p>
    <w:p w14:paraId="24217CEE" w14:textId="092C8DC7" w:rsidR="00B668D0" w:rsidRDefault="00B668D0" w:rsidP="00B668D0">
      <w:r w:rsidRPr="00B668D0">
        <w:rPr>
          <w:rStyle w:val="Style13ptBold"/>
        </w:rPr>
        <w:t xml:space="preserve">Garrison April 23rd </w:t>
      </w:r>
      <w:r>
        <w:t>--- Joey Garrison, USA Today, “Biden fares almost as well with young voters as Sanders in matchup vs. Trump, poll finds”, April 23</w:t>
      </w:r>
      <w:r w:rsidRPr="00B668D0">
        <w:rPr>
          <w:vertAlign w:val="superscript"/>
        </w:rPr>
        <w:t>rd</w:t>
      </w:r>
      <w:r>
        <w:t xml:space="preserve"> 2020, </w:t>
      </w:r>
      <w:hyperlink r:id="rId29" w:history="1">
        <w:r w:rsidRPr="00276013">
          <w:rPr>
            <w:rStyle w:val="Hyperlink"/>
          </w:rPr>
          <w:t>https://www.usatoday.com/story/news/politics/2020/04/23/biden-fares-almost-well-young-voters-sanders-vs-trump/3004751001/</w:t>
        </w:r>
      </w:hyperlink>
      <w:r>
        <w:t xml:space="preserve"> (BJN) </w:t>
      </w:r>
    </w:p>
    <w:p w14:paraId="45E53CA9" w14:textId="7DD08DF9" w:rsidR="00B668D0" w:rsidRPr="00B668D0" w:rsidRDefault="00B668D0" w:rsidP="00B668D0">
      <w:pPr>
        <w:rPr>
          <w:sz w:val="16"/>
        </w:rPr>
      </w:pPr>
      <w:r w:rsidRPr="00776309">
        <w:rPr>
          <w:sz w:val="16"/>
        </w:rPr>
        <w:t xml:space="preserve">Most </w:t>
      </w:r>
      <w:r w:rsidRPr="00776309">
        <w:rPr>
          <w:rStyle w:val="StyleUnderline"/>
        </w:rPr>
        <w:t>young voters prefer</w:t>
      </w:r>
      <w:r w:rsidRPr="00776309">
        <w:rPr>
          <w:sz w:val="16"/>
        </w:rPr>
        <w:t xml:space="preserve"> Bernie </w:t>
      </w:r>
      <w:r w:rsidRPr="00776309">
        <w:rPr>
          <w:rStyle w:val="StyleUnderline"/>
        </w:rPr>
        <w:t>Sanders</w:t>
      </w:r>
      <w:r w:rsidRPr="00776309">
        <w:rPr>
          <w:sz w:val="16"/>
        </w:rPr>
        <w:t xml:space="preserve">, but </w:t>
      </w:r>
      <w:r w:rsidRPr="00776309">
        <w:rPr>
          <w:rStyle w:val="StyleUnderline"/>
        </w:rPr>
        <w:t>that doesn't mean they won't vote for</w:t>
      </w:r>
      <w:r w:rsidRPr="00776309">
        <w:rPr>
          <w:sz w:val="16"/>
        </w:rPr>
        <w:t xml:space="preserve"> former Vice President Joe </w:t>
      </w:r>
      <w:r w:rsidRPr="00776309">
        <w:rPr>
          <w:rStyle w:val="StyleUnderline"/>
        </w:rPr>
        <w:t>Biden</w:t>
      </w:r>
      <w:r w:rsidRPr="00776309">
        <w:rPr>
          <w:sz w:val="16"/>
        </w:rPr>
        <w:t xml:space="preserve"> in a November election against</w:t>
      </w:r>
      <w:r w:rsidRPr="00B668D0">
        <w:rPr>
          <w:sz w:val="16"/>
        </w:rPr>
        <w:t xml:space="preserve"> President Donald Trump, </w:t>
      </w:r>
      <w:r w:rsidRPr="000C18BF">
        <w:rPr>
          <w:rStyle w:val="StyleUnderline"/>
          <w:highlight w:val="yellow"/>
        </w:rPr>
        <w:t>according to a new poll</w:t>
      </w:r>
      <w:r w:rsidRPr="00B668D0">
        <w:rPr>
          <w:sz w:val="16"/>
        </w:rPr>
        <w:t xml:space="preserve"> released Thursday by the Harvard Institute of Politics. </w:t>
      </w:r>
      <w:r w:rsidRPr="000C18BF">
        <w:rPr>
          <w:rStyle w:val="StyleUnderline"/>
          <w:highlight w:val="yellow"/>
        </w:rPr>
        <w:t>Biden</w:t>
      </w:r>
      <w:r w:rsidRPr="00B668D0">
        <w:rPr>
          <w:sz w:val="16"/>
        </w:rPr>
        <w:t xml:space="preserve">, the presumptive Democratic presidential nominee, </w:t>
      </w:r>
      <w:r w:rsidRPr="000C18BF">
        <w:rPr>
          <w:rStyle w:val="StyleUnderline"/>
          <w:highlight w:val="yellow"/>
        </w:rPr>
        <w:t>holds a 60%-30% lead over Trump among</w:t>
      </w:r>
      <w:r w:rsidRPr="00B668D0">
        <w:rPr>
          <w:rStyle w:val="StyleUnderline"/>
        </w:rPr>
        <w:t xml:space="preserve"> likely </w:t>
      </w:r>
      <w:r w:rsidRPr="000C18BF">
        <w:rPr>
          <w:rStyle w:val="StyleUnderline"/>
          <w:highlight w:val="yellow"/>
        </w:rPr>
        <w:t>voters ages 18 to 29</w:t>
      </w:r>
      <w:r w:rsidRPr="00B668D0">
        <w:rPr>
          <w:sz w:val="16"/>
        </w:rPr>
        <w:t xml:space="preserve"> years old, the poll found, </w:t>
      </w:r>
      <w:r w:rsidRPr="000C18BF">
        <w:rPr>
          <w:rStyle w:val="Emphasis"/>
          <w:highlight w:val="yellow"/>
        </w:rPr>
        <w:t>only one point</w:t>
      </w:r>
      <w:r w:rsidRPr="000C18BF">
        <w:rPr>
          <w:rStyle w:val="StyleUnderline"/>
          <w:highlight w:val="yellow"/>
        </w:rPr>
        <w:t xml:space="preserve"> below</w:t>
      </w:r>
      <w:r w:rsidRPr="00B668D0">
        <w:rPr>
          <w:sz w:val="16"/>
        </w:rPr>
        <w:t xml:space="preserve"> a 62%-31% lead </w:t>
      </w:r>
      <w:r w:rsidRPr="000C18BF">
        <w:rPr>
          <w:rStyle w:val="StyleUnderline"/>
          <w:highlight w:val="yellow"/>
        </w:rPr>
        <w:t>Sanders</w:t>
      </w:r>
      <w:r w:rsidRPr="00B668D0">
        <w:rPr>
          <w:sz w:val="16"/>
        </w:rPr>
        <w:t>, the Vermont senator, would have among young voters if he were the nominee. The leads are similar even though the same poll found 50% of likely young voters view Biden unfavorably. Sanders is viewed favorably by 58% of young voters, compared with 42% for Biden. "</w:t>
      </w:r>
      <w:r w:rsidRPr="000C18BF">
        <w:rPr>
          <w:rStyle w:val="StyleUnderline"/>
          <w:highlight w:val="yellow"/>
        </w:rPr>
        <w:t>This is less abou</w:t>
      </w:r>
      <w:r w:rsidRPr="00B668D0">
        <w:rPr>
          <w:rStyle w:val="StyleUnderline"/>
        </w:rPr>
        <w:t>t</w:t>
      </w:r>
      <w:r w:rsidRPr="00B668D0">
        <w:rPr>
          <w:sz w:val="16"/>
        </w:rPr>
        <w:t xml:space="preserve"> Bernie Sanders and Joe </w:t>
      </w:r>
      <w:r w:rsidRPr="000C18BF">
        <w:rPr>
          <w:rStyle w:val="StyleUnderline"/>
          <w:highlight w:val="yellow"/>
        </w:rPr>
        <w:t>Biden</w:t>
      </w:r>
      <w:r w:rsidRPr="00B668D0">
        <w:rPr>
          <w:rStyle w:val="StyleUnderline"/>
        </w:rPr>
        <w:t xml:space="preserve"> and </w:t>
      </w:r>
      <w:r w:rsidRPr="000C18BF">
        <w:rPr>
          <w:rStyle w:val="StyleUnderline"/>
          <w:highlight w:val="yellow"/>
        </w:rPr>
        <w:t>more about</w:t>
      </w:r>
      <w:r w:rsidRPr="00B668D0">
        <w:rPr>
          <w:sz w:val="16"/>
        </w:rPr>
        <w:t xml:space="preserve"> Donald </w:t>
      </w:r>
      <w:r w:rsidRPr="000C18BF">
        <w:rPr>
          <w:rStyle w:val="StyleUnderline"/>
          <w:highlight w:val="yellow"/>
        </w:rPr>
        <w:t>Trump</w:t>
      </w:r>
      <w:r w:rsidRPr="00B668D0">
        <w:rPr>
          <w:sz w:val="16"/>
        </w:rPr>
        <w:t xml:space="preserve">," said John Della Volpe, director of polling at Harvard's Institute of Politics. "And I think there is a sense that at this stage, </w:t>
      </w:r>
      <w:r w:rsidRPr="00B668D0">
        <w:rPr>
          <w:rStyle w:val="StyleUnderline"/>
        </w:rPr>
        <w:t>young progressives</w:t>
      </w:r>
      <w:r w:rsidRPr="00B668D0">
        <w:rPr>
          <w:sz w:val="16"/>
        </w:rPr>
        <w:t xml:space="preserve"> and the center-left really </w:t>
      </w:r>
      <w:r w:rsidRPr="00B668D0">
        <w:rPr>
          <w:rStyle w:val="StyleUnderline"/>
        </w:rPr>
        <w:t>have really seemed to unite on that front</w:t>
      </w:r>
      <w:r w:rsidRPr="00B668D0">
        <w:rPr>
          <w:sz w:val="16"/>
        </w:rPr>
        <w:t>."</w:t>
      </w:r>
    </w:p>
    <w:p w14:paraId="0057A4E8" w14:textId="0E640FE7" w:rsidR="00C652D0" w:rsidRDefault="00776309" w:rsidP="00C652D0">
      <w:pPr>
        <w:pStyle w:val="Heading2"/>
      </w:pPr>
      <w:r>
        <w:t xml:space="preserve">Uniqueness </w:t>
      </w:r>
      <w:r w:rsidR="00C652D0">
        <w:t>A2s:</w:t>
      </w:r>
    </w:p>
    <w:p w14:paraId="037E933B" w14:textId="29E2F309" w:rsidR="00C652D0" w:rsidRDefault="00C652D0" w:rsidP="00C652D0"/>
    <w:p w14:paraId="1B65CB53" w14:textId="77777777" w:rsidR="00842175" w:rsidRDefault="00842175" w:rsidP="00842175">
      <w:pPr>
        <w:pStyle w:val="Heading3"/>
      </w:pPr>
      <w:r>
        <w:t>Uniqueness --- A2: Trump Will Win --- Electoral College</w:t>
      </w:r>
    </w:p>
    <w:p w14:paraId="2B35F2D0" w14:textId="77777777" w:rsidR="00842175" w:rsidRDefault="00842175" w:rsidP="00842175"/>
    <w:p w14:paraId="4FB0F03A" w14:textId="77777777" w:rsidR="00842175" w:rsidRDefault="00842175" w:rsidP="00842175">
      <w:pPr>
        <w:pStyle w:val="Heading4"/>
      </w:pPr>
      <w:r>
        <w:t>Biden winning swing states</w:t>
      </w:r>
    </w:p>
    <w:p w14:paraId="51FCB2AB" w14:textId="77777777" w:rsidR="00842175" w:rsidRDefault="00842175" w:rsidP="00842175">
      <w:r w:rsidRPr="00676E8B">
        <w:rPr>
          <w:rStyle w:val="Style13ptBold"/>
        </w:rPr>
        <w:t>Cole June 13th</w:t>
      </w:r>
      <w:r>
        <w:t xml:space="preserve"> --- Brendan Cole, Newsweek, “Biden Leads Trump Between 2 and 8 Points in Key Battleground States”, June 13</w:t>
      </w:r>
      <w:r w:rsidRPr="00676E8B">
        <w:rPr>
          <w:vertAlign w:val="superscript"/>
        </w:rPr>
        <w:t>th</w:t>
      </w:r>
      <w:r>
        <w:t xml:space="preserve"> 2020, </w:t>
      </w:r>
      <w:hyperlink r:id="rId30" w:history="1">
        <w:r w:rsidRPr="00276013">
          <w:rPr>
            <w:rStyle w:val="Hyperlink"/>
          </w:rPr>
          <w:t>https://www.newsweek.com/joe-biden-donald-trump-polling-swing-states-1510655</w:t>
        </w:r>
      </w:hyperlink>
      <w:r>
        <w:t xml:space="preserve"> (BJN) </w:t>
      </w:r>
    </w:p>
    <w:p w14:paraId="665F1C8A" w14:textId="77777777" w:rsidR="00842175" w:rsidRDefault="00842175" w:rsidP="00842175">
      <w:pPr>
        <w:rPr>
          <w:sz w:val="16"/>
        </w:rPr>
      </w:pPr>
      <w:r w:rsidRPr="00676E8B">
        <w:rPr>
          <w:sz w:val="16"/>
        </w:rPr>
        <w:t xml:space="preserve">Given the idiosyncrasies of the Electoral College system, </w:t>
      </w:r>
      <w:r w:rsidRPr="000C18BF">
        <w:rPr>
          <w:rStyle w:val="StyleUnderline"/>
          <w:highlight w:val="yellow"/>
        </w:rPr>
        <w:t>how Biden fares at the</w:t>
      </w:r>
      <w:r w:rsidRPr="00676E8B">
        <w:rPr>
          <w:rStyle w:val="StyleUnderline"/>
        </w:rPr>
        <w:t xml:space="preserve"> </w:t>
      </w:r>
      <w:r w:rsidRPr="000C18BF">
        <w:rPr>
          <w:rStyle w:val="StyleUnderline"/>
          <w:highlight w:val="yellow"/>
        </w:rPr>
        <w:t>state level</w:t>
      </w:r>
      <w:r w:rsidRPr="000C18BF">
        <w:rPr>
          <w:sz w:val="16"/>
          <w:highlight w:val="yellow"/>
        </w:rPr>
        <w:t xml:space="preserve"> </w:t>
      </w:r>
      <w:r w:rsidRPr="000C18BF">
        <w:rPr>
          <w:rStyle w:val="Emphasis"/>
          <w:highlight w:val="yellow"/>
        </w:rPr>
        <w:t>is central</w:t>
      </w:r>
      <w:r w:rsidRPr="00676E8B">
        <w:rPr>
          <w:sz w:val="16"/>
        </w:rPr>
        <w:t xml:space="preserve"> to his chances and to this end, he appears to be between two and eight points ahead in the battleground states, according to FiveThirtyEight. </w:t>
      </w:r>
      <w:r w:rsidRPr="00676E8B">
        <w:rPr>
          <w:rStyle w:val="StyleUnderline"/>
        </w:rPr>
        <w:t>Examining eight states</w:t>
      </w:r>
      <w:r w:rsidRPr="00676E8B">
        <w:rPr>
          <w:sz w:val="16"/>
        </w:rPr>
        <w:t xml:space="preserve"> where at least three polls had been conducted since May 1, FiveThirtyEight found that </w:t>
      </w:r>
      <w:r w:rsidRPr="000C18BF">
        <w:rPr>
          <w:rStyle w:val="Emphasis"/>
          <w:highlight w:val="yellow"/>
        </w:rPr>
        <w:t>Biden</w:t>
      </w:r>
      <w:r w:rsidRPr="00676E8B">
        <w:rPr>
          <w:rStyle w:val="Emphasis"/>
        </w:rPr>
        <w:t xml:space="preserve"> was </w:t>
      </w:r>
      <w:r w:rsidRPr="000C18BF">
        <w:rPr>
          <w:rStyle w:val="Emphasis"/>
          <w:highlight w:val="yellow"/>
        </w:rPr>
        <w:t>comfortably ahead</w:t>
      </w:r>
      <w:r w:rsidRPr="00676E8B">
        <w:rPr>
          <w:sz w:val="16"/>
        </w:rPr>
        <w:t xml:space="preserve"> in Michigan and Wisconsin, both of which Trump narrowly carried in 2016. </w:t>
      </w:r>
      <w:r w:rsidRPr="000C18BF">
        <w:rPr>
          <w:rStyle w:val="StyleUnderline"/>
          <w:highlight w:val="yellow"/>
        </w:rPr>
        <w:t>In the Great Lake</w:t>
      </w:r>
      <w:r w:rsidRPr="00676E8B">
        <w:rPr>
          <w:sz w:val="16"/>
        </w:rPr>
        <w:t xml:space="preserve"> State, Biden was ahead by an average of over seven points—49.8 to 42.2, with one poll putting him 12 points ahead of Trump, 53 percent to 41 percent. Meanwhile, in the Badger State, Biden was ahead by an average of 6.2 percent, 47.8 to 41.5. In </w:t>
      </w:r>
      <w:r w:rsidRPr="000C18BF">
        <w:rPr>
          <w:rStyle w:val="StyleUnderline"/>
          <w:highlight w:val="yellow"/>
        </w:rPr>
        <w:t>Arizona</w:t>
      </w:r>
      <w:r w:rsidRPr="00676E8B">
        <w:rPr>
          <w:sz w:val="16"/>
        </w:rPr>
        <w:t xml:space="preserve">, which Trump carried by 3.5 points in 2016, Biden is ahead by 3.3 points, while the key swing state of </w:t>
      </w:r>
      <w:r w:rsidRPr="000C18BF">
        <w:rPr>
          <w:rStyle w:val="StyleUnderline"/>
          <w:highlight w:val="yellow"/>
        </w:rPr>
        <w:t>Florida</w:t>
      </w:r>
      <w:r w:rsidRPr="00676E8B">
        <w:rPr>
          <w:sz w:val="16"/>
        </w:rPr>
        <w:t xml:space="preserve"> also saw Biden ahead by 2.5 points. In Pennsylvania, the pair were more or less </w:t>
      </w:r>
      <w:r w:rsidRPr="00842175">
        <w:rPr>
          <w:sz w:val="16"/>
        </w:rPr>
        <w:t xml:space="preserve">even and Trump was unsurprisingly ahead in </w:t>
      </w:r>
      <w:r w:rsidRPr="00842175">
        <w:rPr>
          <w:rStyle w:val="StyleUnderline"/>
        </w:rPr>
        <w:t>Texas and Georgia</w:t>
      </w:r>
      <w:r w:rsidRPr="00842175">
        <w:rPr>
          <w:sz w:val="16"/>
        </w:rPr>
        <w:t xml:space="preserve">, although his lead on those red states has been cut. Surveys from </w:t>
      </w:r>
      <w:r w:rsidRPr="000C18BF">
        <w:rPr>
          <w:rStyle w:val="StyleUnderline"/>
          <w:highlight w:val="yellow"/>
        </w:rPr>
        <w:t>Ohio and Iowa</w:t>
      </w:r>
      <w:r w:rsidRPr="00842175">
        <w:rPr>
          <w:sz w:val="16"/>
        </w:rPr>
        <w:t xml:space="preserve">, which Trump won by eight and nine points respectively in 2016, </w:t>
      </w:r>
      <w:r w:rsidRPr="00842175">
        <w:rPr>
          <w:rStyle w:val="StyleUnderline"/>
        </w:rPr>
        <w:t>show</w:t>
      </w:r>
      <w:r w:rsidRPr="00842175">
        <w:rPr>
          <w:sz w:val="16"/>
        </w:rPr>
        <w:t xml:space="preserve"> a close race, with </w:t>
      </w:r>
      <w:r w:rsidRPr="00842175">
        <w:rPr>
          <w:rStyle w:val="StyleUnderline"/>
        </w:rPr>
        <w:t>Biden</w:t>
      </w:r>
      <w:r w:rsidRPr="00842175">
        <w:rPr>
          <w:sz w:val="16"/>
        </w:rPr>
        <w:t xml:space="preserve"> two points </w:t>
      </w:r>
      <w:r w:rsidRPr="00842175">
        <w:rPr>
          <w:rStyle w:val="StyleUnderline"/>
        </w:rPr>
        <w:t>ahead</w:t>
      </w:r>
      <w:r w:rsidRPr="00842175">
        <w:rPr>
          <w:sz w:val="16"/>
        </w:rPr>
        <w:t xml:space="preserve"> in the Buckeye State.</w:t>
      </w:r>
      <w:r w:rsidRPr="00842175">
        <w:rPr>
          <w:rStyle w:val="StyleUnderline"/>
        </w:rPr>
        <w:t xml:space="preserve"> </w:t>
      </w:r>
      <w:r w:rsidRPr="00842175">
        <w:rPr>
          <w:sz w:val="16"/>
        </w:rPr>
        <w:t>FiveThirtyEight concluded that Biden was in an "enviable position" in many battleground states but issued the caveat that these states, apart from Michigan, are more Republican-leaning than the national average. "In other words, most of the</w:t>
      </w:r>
      <w:r w:rsidRPr="00676E8B">
        <w:rPr>
          <w:sz w:val="16"/>
        </w:rPr>
        <w:t xml:space="preserve"> states that will decide the presidential election are to the right of the country as a whole, and that speaks to Trump's advantage in the Electoral College," the FiveThirtyEight analysis said. "Should Biden continue to hold a sizable lead, the chances of an Electoral College-popular vote split will probably be low. But if the polls get closer, the odds will increase because the eventual tipping point state is almost certainly among these eight states." On Wednesday, Biden urged against complacency, appealing on social media: "Ignore the polls. We can't take anything for granted this November—the stakes are simply too high." Charles Franklin, director of the Marquette Law School Poll in Milwaukee, said: "</w:t>
      </w:r>
      <w:r w:rsidRPr="000C18BF">
        <w:rPr>
          <w:rStyle w:val="StyleUnderline"/>
          <w:highlight w:val="yellow"/>
        </w:rPr>
        <w:t>Given the size of his margin and the consensus</w:t>
      </w:r>
      <w:r w:rsidRPr="00676E8B">
        <w:rPr>
          <w:rStyle w:val="StyleUnderline"/>
        </w:rPr>
        <w:t xml:space="preserve"> across polls</w:t>
      </w:r>
      <w:r w:rsidRPr="00676E8B">
        <w:rPr>
          <w:sz w:val="16"/>
        </w:rPr>
        <w:t xml:space="preserve">, I think </w:t>
      </w:r>
      <w:r w:rsidRPr="000C18BF">
        <w:rPr>
          <w:rStyle w:val="Emphasis"/>
          <w:highlight w:val="yellow"/>
        </w:rPr>
        <w:t>there's pretty strong evidence</w:t>
      </w:r>
      <w:r w:rsidRPr="00676E8B">
        <w:rPr>
          <w:rStyle w:val="Emphasis"/>
        </w:rPr>
        <w:t xml:space="preserve"> that </w:t>
      </w:r>
      <w:r w:rsidRPr="000C18BF">
        <w:rPr>
          <w:rStyle w:val="Emphasis"/>
          <w:highlight w:val="yellow"/>
        </w:rPr>
        <w:t xml:space="preserve">Biden holds a clear lead." </w:t>
      </w:r>
      <w:r w:rsidRPr="000C18BF">
        <w:rPr>
          <w:sz w:val="16"/>
          <w:highlight w:val="yellow"/>
        </w:rPr>
        <w:t>"</w:t>
      </w:r>
      <w:r w:rsidRPr="00676E8B">
        <w:rPr>
          <w:rStyle w:val="StyleUnderline"/>
        </w:rPr>
        <w:t xml:space="preserve">While it's possible the polls are wrong, </w:t>
      </w:r>
      <w:r w:rsidRPr="00676E8B">
        <w:rPr>
          <w:rStyle w:val="Emphasis"/>
        </w:rPr>
        <w:t>they would have to all be wrong"</w:t>
      </w:r>
      <w:r w:rsidRPr="00676E8B">
        <w:rPr>
          <w:sz w:val="16"/>
        </w:rPr>
        <w:t xml:space="preserve"> to overstate Biden's support, he told the Los Angeles Times.</w:t>
      </w:r>
    </w:p>
    <w:p w14:paraId="69D6D2D7" w14:textId="77777777" w:rsidR="00842175" w:rsidRDefault="00842175" w:rsidP="00842175">
      <w:pPr>
        <w:rPr>
          <w:sz w:val="16"/>
        </w:rPr>
      </w:pPr>
    </w:p>
    <w:p w14:paraId="716373D8" w14:textId="77777777" w:rsidR="00842175" w:rsidRDefault="00842175" w:rsidP="00842175">
      <w:pPr>
        <w:rPr>
          <w:sz w:val="16"/>
        </w:rPr>
      </w:pPr>
    </w:p>
    <w:p w14:paraId="0F601B56" w14:textId="77777777" w:rsidR="00842175" w:rsidRDefault="00842175" w:rsidP="00842175">
      <w:pPr>
        <w:pStyle w:val="Heading4"/>
      </w:pPr>
      <w:r>
        <w:t>Biden clear lead in swing states --- but election is close</w:t>
      </w:r>
    </w:p>
    <w:p w14:paraId="75055B13" w14:textId="77777777" w:rsidR="00842175" w:rsidRPr="00676E8B" w:rsidRDefault="00842175" w:rsidP="00842175">
      <w:r w:rsidRPr="00676E8B">
        <w:rPr>
          <w:rStyle w:val="Style13ptBold"/>
        </w:rPr>
        <w:t>Weaver June 11th</w:t>
      </w:r>
      <w:r>
        <w:t xml:space="preserve"> --- Courtney Weaver, Financial Times, “Joe Biden gaining ground in key US swing states” June 11</w:t>
      </w:r>
      <w:r w:rsidRPr="00676E8B">
        <w:rPr>
          <w:vertAlign w:val="superscript"/>
        </w:rPr>
        <w:t>th</w:t>
      </w:r>
      <w:r>
        <w:t xml:space="preserve"> 2020, </w:t>
      </w:r>
      <w:hyperlink r:id="rId31" w:history="1">
        <w:r w:rsidRPr="00276013">
          <w:rPr>
            <w:rStyle w:val="Hyperlink"/>
          </w:rPr>
          <w:t>https://www.ft.com/content/0680ce30-4d2c-4cfb-8c20-f06173b939a5</w:t>
        </w:r>
      </w:hyperlink>
      <w:r>
        <w:t xml:space="preserve"> (BJN) </w:t>
      </w:r>
    </w:p>
    <w:p w14:paraId="6983E7E1" w14:textId="77777777" w:rsidR="00842175" w:rsidRPr="00676E8B" w:rsidRDefault="00842175" w:rsidP="00842175">
      <w:pPr>
        <w:rPr>
          <w:sz w:val="16"/>
        </w:rPr>
      </w:pPr>
      <w:r w:rsidRPr="00676E8B">
        <w:rPr>
          <w:sz w:val="16"/>
        </w:rPr>
        <w:t xml:space="preserve">Joe </w:t>
      </w:r>
      <w:r w:rsidRPr="000C18BF">
        <w:rPr>
          <w:rStyle w:val="StyleUnderline"/>
          <w:highlight w:val="yellow"/>
        </w:rPr>
        <w:t>Biden is gaining ground in</w:t>
      </w:r>
      <w:r w:rsidRPr="00676E8B">
        <w:rPr>
          <w:sz w:val="16"/>
        </w:rPr>
        <w:t xml:space="preserve"> six critical </w:t>
      </w:r>
      <w:r w:rsidRPr="000C18BF">
        <w:rPr>
          <w:rStyle w:val="StyleUnderline"/>
          <w:highlight w:val="yellow"/>
        </w:rPr>
        <w:t>swing states</w:t>
      </w:r>
      <w:r w:rsidRPr="00676E8B">
        <w:rPr>
          <w:sz w:val="16"/>
        </w:rPr>
        <w:t xml:space="preserve"> won by Donald Trump in 2016, according to new Democratic party polling, boosting the Democrats’ hopes of wresting back the White House. Mr </w:t>
      </w:r>
      <w:r w:rsidRPr="00676E8B">
        <w:rPr>
          <w:rStyle w:val="StyleUnderline"/>
        </w:rPr>
        <w:t xml:space="preserve">Biden’s </w:t>
      </w:r>
      <w:r w:rsidRPr="000C18BF">
        <w:rPr>
          <w:rStyle w:val="StyleUnderline"/>
          <w:highlight w:val="yellow"/>
        </w:rPr>
        <w:t>overall support has jumped</w:t>
      </w:r>
      <w:r w:rsidRPr="00676E8B">
        <w:rPr>
          <w:sz w:val="16"/>
        </w:rPr>
        <w:t xml:space="preserve"> as much as 3 percentage points </w:t>
      </w:r>
      <w:r w:rsidRPr="00676E8B">
        <w:rPr>
          <w:rStyle w:val="StyleUnderline"/>
        </w:rPr>
        <w:t xml:space="preserve">in </w:t>
      </w:r>
      <w:r w:rsidRPr="000C18BF">
        <w:rPr>
          <w:rStyle w:val="StyleUnderline"/>
          <w:highlight w:val="yellow"/>
        </w:rPr>
        <w:t>Arizona, Florida, Michigan, North Carolina, Pennsylvania and Wisconsin</w:t>
      </w:r>
      <w:r w:rsidRPr="00676E8B">
        <w:rPr>
          <w:sz w:val="16"/>
        </w:rPr>
        <w:t xml:space="preserve">, according to Priorities USA, the main Democratic super PAC backing the former vice-president. Super PACS are political action committees that can raise unlimited sums of money. In Pennsylvania, Wisconsin and Michigan, Mr Biden was leading Mr Trump by 5 to 6 percentage points, up from 1 -2.5 points previously, the group said. In Arizona and North Carolina, Mr Biden was up 1-2 points after being 1-2 points behind. The two were close to even in Florida, the group said. “The one thing to understand is </w:t>
      </w:r>
      <w:r w:rsidRPr="000C18BF">
        <w:rPr>
          <w:rStyle w:val="Emphasis"/>
          <w:highlight w:val="yellow"/>
        </w:rPr>
        <w:t>we’ve seen much of the entire map shift,”</w:t>
      </w:r>
      <w:r w:rsidRPr="00676E8B">
        <w:rPr>
          <w:sz w:val="16"/>
        </w:rPr>
        <w:t xml:space="preserve"> said Guy Cecil, Priorities USA’s chairman, adding that even “</w:t>
      </w:r>
      <w:r w:rsidRPr="000C18BF">
        <w:rPr>
          <w:rStyle w:val="StyleUnderline"/>
          <w:highlight w:val="yellow"/>
        </w:rPr>
        <w:t>red” states such as Georgia</w:t>
      </w:r>
      <w:r w:rsidRPr="00676E8B">
        <w:rPr>
          <w:rStyle w:val="StyleUnderline"/>
        </w:rPr>
        <w:t xml:space="preserve"> and Iowa were </w:t>
      </w:r>
      <w:r w:rsidRPr="000C18BF">
        <w:rPr>
          <w:rStyle w:val="StyleUnderline"/>
          <w:highlight w:val="yellow"/>
        </w:rPr>
        <w:t>looking more competitive</w:t>
      </w:r>
      <w:r w:rsidRPr="00676E8B">
        <w:rPr>
          <w:rStyle w:val="StyleUnderline"/>
        </w:rPr>
        <w:t>.</w:t>
      </w:r>
      <w:r>
        <w:rPr>
          <w:rStyle w:val="StyleUnderline"/>
        </w:rPr>
        <w:t xml:space="preserve"> </w:t>
      </w:r>
      <w:r w:rsidRPr="00676E8B">
        <w:rPr>
          <w:rStyle w:val="StyleUnderline"/>
        </w:rPr>
        <w:t>The results are consistent with national</w:t>
      </w:r>
      <w:r w:rsidRPr="00676E8B">
        <w:rPr>
          <w:sz w:val="16"/>
        </w:rPr>
        <w:t xml:space="preserve"> polls showing a decline in approval for Mr Trump over the past four weeks, with voters taking an increasingly negative view of the president’s handling of the coronavirus pandemic and the protests that have followed the police killing of George Floyd. An average of polls by RealClearPolitics shows Mr Biden 8 points ahead of Mr Trump nationally — his biggest lead over the president since the end of last year. Three weeks ago, Mr Biden was 4.4 points ahead of Mr Trump. Mr Biden has seen his biggest increases in support among college-educated white men and non-college-educated white women, Mr Cecil said. Other surveys and analyses have found a similar erosion of support for Mr Trump among white voters who make up most of his base. An analysis of recent polls by the Upshot’s Nate Cohn, for instance, found that Mr Trump’s lead over Mr Biden among non-college-educated white voters had dropped 10 percentage points — from 31 points in March and April to 21 points now. Just before the 2016 election, Mr Trump had a 29-point lead in that group, Mr Cohn noted. “The bottom line is that </w:t>
      </w:r>
      <w:r w:rsidRPr="000C18BF">
        <w:rPr>
          <w:rStyle w:val="Emphasis"/>
          <w:highlight w:val="yellow"/>
        </w:rPr>
        <w:t>virtually every state has shifted away from Trump</w:t>
      </w:r>
      <w:r w:rsidRPr="00676E8B">
        <w:rPr>
          <w:sz w:val="16"/>
        </w:rPr>
        <w:t xml:space="preserve"> </w:t>
      </w:r>
      <w:r w:rsidRPr="00676E8B">
        <w:rPr>
          <w:rStyle w:val="StyleUnderline"/>
        </w:rPr>
        <w:t>by about two or three points</w:t>
      </w:r>
      <w:r w:rsidRPr="00676E8B">
        <w:rPr>
          <w:sz w:val="16"/>
        </w:rPr>
        <w:t xml:space="preserve"> in the last month, changing the picture a great deal,” said Charlie Cook, editor of the non-partisan Cook Political Report. “</w:t>
      </w:r>
      <w:r w:rsidRPr="00676E8B">
        <w:rPr>
          <w:rStyle w:val="StyleUnderline"/>
        </w:rPr>
        <w:t>Arizona and North Carolina are really changing</w:t>
      </w:r>
      <w:r w:rsidRPr="00676E8B">
        <w:rPr>
          <w:sz w:val="16"/>
        </w:rPr>
        <w:t xml:space="preserve"> [with] suburban, college-educated voters becoming an increasingly large share of electorate in each.” A strong night for Mr Biden in states such as North Carolina, Arizona, and Georgia also could also help Democrats win enough seats to take control of the Senate, where Republicans hold a 53-47 majority. Mr Cecil said that </w:t>
      </w:r>
      <w:r w:rsidRPr="00676E8B">
        <w:rPr>
          <w:rStyle w:val="StyleUnderline"/>
        </w:rPr>
        <w:t>while the poll numbers for</w:t>
      </w:r>
      <w:r w:rsidRPr="00676E8B">
        <w:rPr>
          <w:sz w:val="16"/>
        </w:rPr>
        <w:t xml:space="preserve"> Mr </w:t>
      </w:r>
      <w:r w:rsidRPr="00676E8B">
        <w:rPr>
          <w:rStyle w:val="StyleUnderline"/>
        </w:rPr>
        <w:t xml:space="preserve">Biden were encouraging, </w:t>
      </w:r>
      <w:r w:rsidRPr="000C18BF">
        <w:rPr>
          <w:rStyle w:val="StyleUnderline"/>
          <w:highlight w:val="yellow"/>
        </w:rPr>
        <w:t xml:space="preserve">Democrats needed to focus on </w:t>
      </w:r>
      <w:r w:rsidRPr="000C18BF">
        <w:rPr>
          <w:rStyle w:val="Emphasis"/>
          <w:highlight w:val="yellow"/>
        </w:rPr>
        <w:t>maintaining enthusiasm</w:t>
      </w:r>
      <w:r w:rsidRPr="00676E8B">
        <w:rPr>
          <w:sz w:val="16"/>
        </w:rPr>
        <w:t xml:space="preserve"> in the party’s base and “the growth that we have seen in the suburbs”. “</w:t>
      </w:r>
      <w:r w:rsidRPr="00676E8B">
        <w:rPr>
          <w:rStyle w:val="StyleUnderline"/>
        </w:rPr>
        <w:t>The caution we want to give</w:t>
      </w:r>
      <w:r w:rsidRPr="00676E8B">
        <w:rPr>
          <w:sz w:val="16"/>
        </w:rPr>
        <w:t xml:space="preserve"> Democrats </w:t>
      </w:r>
      <w:r w:rsidRPr="00676E8B">
        <w:rPr>
          <w:rStyle w:val="StyleUnderline"/>
        </w:rPr>
        <w:t xml:space="preserve">is that structurally while we’ve seen improvements, </w:t>
      </w:r>
      <w:r w:rsidRPr="000C18BF">
        <w:rPr>
          <w:rStyle w:val="StyleUnderline"/>
          <w:highlight w:val="yellow"/>
        </w:rPr>
        <w:t xml:space="preserve">this race </w:t>
      </w:r>
      <w:r w:rsidRPr="000C18BF">
        <w:rPr>
          <w:rStyle w:val="Emphasis"/>
          <w:highlight w:val="yellow"/>
        </w:rPr>
        <w:t>continues to be close</w:t>
      </w:r>
      <w:r w:rsidRPr="000C18BF">
        <w:rPr>
          <w:rStyle w:val="StyleUnderline"/>
          <w:highlight w:val="yellow"/>
        </w:rPr>
        <w:t xml:space="preserve"> when it comes to</w:t>
      </w:r>
      <w:r w:rsidRPr="00676E8B">
        <w:rPr>
          <w:rStyle w:val="StyleUnderline"/>
        </w:rPr>
        <w:t xml:space="preserve"> the battles of </w:t>
      </w:r>
      <w:r w:rsidRPr="000C18BF">
        <w:rPr>
          <w:rStyle w:val="StyleUnderline"/>
          <w:highlight w:val="yellow"/>
        </w:rPr>
        <w:t>the electoral college</w:t>
      </w:r>
      <w:r w:rsidRPr="00676E8B">
        <w:rPr>
          <w:sz w:val="16"/>
        </w:rPr>
        <w:t>,” Mr Cecil said.</w:t>
      </w:r>
    </w:p>
    <w:p w14:paraId="046385DF" w14:textId="2FC2BA5B" w:rsidR="00842175" w:rsidRDefault="00842175" w:rsidP="00842175"/>
    <w:p w14:paraId="5C73F9B1" w14:textId="3555FC72" w:rsidR="00776309" w:rsidRDefault="00776309" w:rsidP="00776309">
      <w:pPr>
        <w:pStyle w:val="Heading3"/>
      </w:pPr>
      <w:r>
        <w:t>Uniqueness --- A2: 2016 Proves AnYtHiNg CaN hApPeN</w:t>
      </w:r>
    </w:p>
    <w:p w14:paraId="3EC26B25" w14:textId="5BBC3BFD" w:rsidR="00776309" w:rsidRDefault="00776309" w:rsidP="00776309"/>
    <w:p w14:paraId="5F564388" w14:textId="503C3B1F" w:rsidR="004C0343" w:rsidRDefault="008728DB" w:rsidP="008728DB">
      <w:pPr>
        <w:pStyle w:val="Heading4"/>
      </w:pPr>
      <w:r>
        <w:t xml:space="preserve">“but 2016” isn’t an answer --- Perception of the candidates is key --- that’s our entire link story </w:t>
      </w:r>
    </w:p>
    <w:p w14:paraId="7DD7E9F1" w14:textId="2288233A" w:rsidR="004C0343" w:rsidRDefault="004C0343" w:rsidP="00776309">
      <w:r w:rsidRPr="004C0343">
        <w:rPr>
          <w:rStyle w:val="Style13ptBold"/>
        </w:rPr>
        <w:t>Martin 20</w:t>
      </w:r>
      <w:r>
        <w:t xml:space="preserve"> --- Jonathan Martin, national political correspondent, “Trump, Biden and the Myth of ‘But 2016’”, NYT, Published May 15</w:t>
      </w:r>
      <w:r w:rsidRPr="004C0343">
        <w:rPr>
          <w:vertAlign w:val="superscript"/>
        </w:rPr>
        <w:t>th</w:t>
      </w:r>
      <w:r>
        <w:t>, Updated June 9</w:t>
      </w:r>
      <w:r w:rsidRPr="004C0343">
        <w:rPr>
          <w:vertAlign w:val="superscript"/>
        </w:rPr>
        <w:t>th</w:t>
      </w:r>
      <w:r>
        <w:t xml:space="preserve">, </w:t>
      </w:r>
      <w:hyperlink r:id="rId32" w:history="1">
        <w:r w:rsidRPr="00DE7796">
          <w:rPr>
            <w:rStyle w:val="Hyperlink"/>
          </w:rPr>
          <w:t>https://www.nytimes.com/2020/05/15/us/politics/trump-vs-biden-polls.html</w:t>
        </w:r>
      </w:hyperlink>
      <w:r>
        <w:t xml:space="preserve"> (BJN) </w:t>
      </w:r>
    </w:p>
    <w:p w14:paraId="52751274" w14:textId="4F44EEC0" w:rsidR="004C0343" w:rsidRPr="004C0343" w:rsidRDefault="004C0343" w:rsidP="00776309">
      <w:pPr>
        <w:rPr>
          <w:sz w:val="16"/>
        </w:rPr>
      </w:pPr>
      <w:r w:rsidRPr="004C0343">
        <w:rPr>
          <w:sz w:val="16"/>
        </w:rPr>
        <w:t xml:space="preserve">WASHINGTON — At first glance, there seems little in common between </w:t>
      </w:r>
      <w:r w:rsidRPr="004C0343">
        <w:rPr>
          <w:rStyle w:val="StyleUnderline"/>
        </w:rPr>
        <w:t>red-hat-wearing admirers of</w:t>
      </w:r>
      <w:r w:rsidRPr="004C0343">
        <w:rPr>
          <w:sz w:val="16"/>
        </w:rPr>
        <w:t xml:space="preserve"> President </w:t>
      </w:r>
      <w:r w:rsidRPr="004C0343">
        <w:rPr>
          <w:rStyle w:val="StyleUnderline"/>
        </w:rPr>
        <w:t>Trump and Democratic activists</w:t>
      </w:r>
      <w:r w:rsidRPr="004C0343">
        <w:rPr>
          <w:sz w:val="16"/>
        </w:rPr>
        <w:t xml:space="preserve"> still nursing PTSD from Hillary Clinton’s loss. Yet these political opposites </w:t>
      </w:r>
      <w:r w:rsidRPr="004C0343">
        <w:rPr>
          <w:rStyle w:val="StyleUnderline"/>
        </w:rPr>
        <w:t>share an overriding conviction</w:t>
      </w:r>
      <w:r w:rsidRPr="004C0343">
        <w:rPr>
          <w:sz w:val="16"/>
        </w:rPr>
        <w:t>, one they are apt to invoke any time the president’s re-election prospects are questioned:</w:t>
      </w:r>
    </w:p>
    <w:p w14:paraId="0C4D3E0C" w14:textId="77777777" w:rsidR="004C0343" w:rsidRPr="004C0343" w:rsidRDefault="004C0343" w:rsidP="00776309">
      <w:pPr>
        <w:rPr>
          <w:rStyle w:val="Emphasis"/>
        </w:rPr>
      </w:pPr>
      <w:r w:rsidRPr="004C0343">
        <w:rPr>
          <w:rStyle w:val="Emphasis"/>
        </w:rPr>
        <w:t>But 2016!</w:t>
      </w:r>
    </w:p>
    <w:p w14:paraId="2BF19DE0" w14:textId="482F07A4" w:rsidR="004C0343" w:rsidRPr="004C0343" w:rsidRDefault="004C0343" w:rsidP="00776309">
      <w:pPr>
        <w:rPr>
          <w:sz w:val="16"/>
        </w:rPr>
      </w:pPr>
      <w:r w:rsidRPr="004C0343">
        <w:rPr>
          <w:sz w:val="16"/>
        </w:rPr>
        <w:t xml:space="preserve">Mr. </w:t>
      </w:r>
      <w:r w:rsidRPr="000C18BF">
        <w:rPr>
          <w:rStyle w:val="StyleUnderline"/>
          <w:highlight w:val="yellow"/>
        </w:rPr>
        <w:t>Trump’s surprise win</w:t>
      </w:r>
      <w:r w:rsidRPr="004C0343">
        <w:rPr>
          <w:sz w:val="16"/>
        </w:rPr>
        <w:t xml:space="preserve"> in the Electoral College </w:t>
      </w:r>
      <w:r w:rsidRPr="000C18BF">
        <w:rPr>
          <w:rStyle w:val="StyleUnderline"/>
          <w:highlight w:val="yellow"/>
        </w:rPr>
        <w:t>is</w:t>
      </w:r>
      <w:r w:rsidRPr="004C0343">
        <w:rPr>
          <w:rStyle w:val="StyleUnderline"/>
        </w:rPr>
        <w:t xml:space="preserve"> their </w:t>
      </w:r>
      <w:r w:rsidRPr="000C18BF">
        <w:rPr>
          <w:rStyle w:val="Emphasis"/>
          <w:highlight w:val="yellow"/>
        </w:rPr>
        <w:t>Exhibit A</w:t>
      </w:r>
      <w:r w:rsidRPr="000C18BF">
        <w:rPr>
          <w:rStyle w:val="StyleUnderline"/>
          <w:highlight w:val="yellow"/>
        </w:rPr>
        <w:t>,</w:t>
      </w:r>
      <w:r w:rsidRPr="004C0343">
        <w:rPr>
          <w:sz w:val="16"/>
        </w:rPr>
        <w:t xml:space="preserve"> </w:t>
      </w:r>
      <w:r w:rsidRPr="004C0343">
        <w:rPr>
          <w:rStyle w:val="StyleUnderline"/>
        </w:rPr>
        <w:t>cited</w:t>
      </w:r>
      <w:r w:rsidRPr="004C0343">
        <w:rPr>
          <w:sz w:val="16"/>
        </w:rPr>
        <w:t xml:space="preserve"> </w:t>
      </w:r>
      <w:r w:rsidRPr="004C0343">
        <w:rPr>
          <w:rStyle w:val="Emphasis"/>
        </w:rPr>
        <w:t>repeatedly</w:t>
      </w:r>
      <w:r w:rsidRPr="004C0343">
        <w:rPr>
          <w:sz w:val="16"/>
        </w:rPr>
        <w:t xml:space="preserve"> online or in real life, </w:t>
      </w:r>
      <w:r w:rsidRPr="000C18BF">
        <w:rPr>
          <w:rStyle w:val="StyleUnderline"/>
          <w:highlight w:val="yellow"/>
        </w:rPr>
        <w:t>to counter</w:t>
      </w:r>
      <w:r w:rsidRPr="004C0343">
        <w:rPr>
          <w:rStyle w:val="StyleUnderline"/>
        </w:rPr>
        <w:t xml:space="preserve"> any </w:t>
      </w:r>
      <w:r w:rsidRPr="000C18BF">
        <w:rPr>
          <w:rStyle w:val="StyleUnderline"/>
          <w:highlight w:val="yellow"/>
        </w:rPr>
        <w:t xml:space="preserve">polls </w:t>
      </w:r>
      <w:r w:rsidRPr="004C0343">
        <w:rPr>
          <w:rStyle w:val="StyleUnderline"/>
        </w:rPr>
        <w:t xml:space="preserve">or election </w:t>
      </w:r>
      <w:r w:rsidRPr="000C18BF">
        <w:rPr>
          <w:rStyle w:val="StyleUnderline"/>
          <w:highlight w:val="yellow"/>
        </w:rPr>
        <w:t xml:space="preserve">results or </w:t>
      </w:r>
      <w:r w:rsidRPr="004C0343">
        <w:rPr>
          <w:rStyle w:val="StyleUnderline"/>
        </w:rPr>
        <w:t xml:space="preserve">momentary </w:t>
      </w:r>
      <w:r w:rsidRPr="000C18BF">
        <w:rPr>
          <w:rStyle w:val="StyleUnderline"/>
          <w:highlight w:val="yellow"/>
        </w:rPr>
        <w:t>events</w:t>
      </w:r>
      <w:r w:rsidRPr="004C0343">
        <w:rPr>
          <w:sz w:val="16"/>
        </w:rPr>
        <w:t xml:space="preserve"> that cast doubt on the president’s electability in 2020.</w:t>
      </w:r>
    </w:p>
    <w:p w14:paraId="4F74D131" w14:textId="2C25FB86" w:rsidR="004C0343" w:rsidRPr="004C0343" w:rsidRDefault="004C0343" w:rsidP="00776309">
      <w:pPr>
        <w:rPr>
          <w:u w:val="single"/>
        </w:rPr>
      </w:pPr>
      <w:r w:rsidRPr="004C0343">
        <w:rPr>
          <w:sz w:val="16"/>
        </w:rPr>
        <w:t xml:space="preserve">Just as William Faulkner wrote about how Southerners once daydreamed about the moments before Pickett’s Charge, before Gettysburg turned the tide of the Civil War, some </w:t>
      </w:r>
      <w:r w:rsidRPr="000C18BF">
        <w:rPr>
          <w:rStyle w:val="StyleUnderline"/>
          <w:highlight w:val="yellow"/>
        </w:rPr>
        <w:t>activists seem frozen in</w:t>
      </w:r>
      <w:r w:rsidRPr="004C0343">
        <w:rPr>
          <w:rStyle w:val="StyleUnderline"/>
        </w:rPr>
        <w:t xml:space="preserve"> the post-midnight hours of Nov. 9, </w:t>
      </w:r>
      <w:r w:rsidRPr="000C18BF">
        <w:rPr>
          <w:rStyle w:val="StyleUnderline"/>
          <w:highlight w:val="yellow"/>
        </w:rPr>
        <w:t>2016</w:t>
      </w:r>
      <w:r w:rsidRPr="004C0343">
        <w:rPr>
          <w:rStyle w:val="StyleUnderline"/>
        </w:rPr>
        <w:t>, when</w:t>
      </w:r>
      <w:r w:rsidRPr="004C0343">
        <w:rPr>
          <w:sz w:val="16"/>
        </w:rPr>
        <w:t xml:space="preserve"> Mr. </w:t>
      </w:r>
      <w:r w:rsidRPr="004C0343">
        <w:rPr>
          <w:rStyle w:val="StyleUnderline"/>
        </w:rPr>
        <w:t>Trump won and time</w:t>
      </w:r>
      <w:r w:rsidRPr="004C0343">
        <w:rPr>
          <w:sz w:val="16"/>
        </w:rPr>
        <w:t xml:space="preserve"> — political time — </w:t>
      </w:r>
      <w:r w:rsidRPr="004C0343">
        <w:rPr>
          <w:rStyle w:val="StyleUnderline"/>
        </w:rPr>
        <w:t>stopped like a broken clock.</w:t>
      </w:r>
    </w:p>
    <w:p w14:paraId="10E8CBF8" w14:textId="43F514A6" w:rsidR="004C0343" w:rsidRPr="004C0343" w:rsidRDefault="004C0343" w:rsidP="00776309">
      <w:pPr>
        <w:rPr>
          <w:sz w:val="16"/>
        </w:rPr>
      </w:pPr>
      <w:r w:rsidRPr="004C0343">
        <w:rPr>
          <w:sz w:val="16"/>
        </w:rPr>
        <w:t xml:space="preserve">Ever </w:t>
      </w:r>
      <w:r w:rsidRPr="000C18BF">
        <w:rPr>
          <w:rStyle w:val="StyleUnderline"/>
          <w:highlight w:val="yellow"/>
        </w:rPr>
        <w:t>since then, the assessment has been the same</w:t>
      </w:r>
      <w:r w:rsidRPr="004C0343">
        <w:rPr>
          <w:sz w:val="16"/>
        </w:rPr>
        <w:t xml:space="preserve">: Mr. </w:t>
      </w:r>
      <w:r w:rsidRPr="000C18BF">
        <w:rPr>
          <w:rStyle w:val="StyleUnderline"/>
          <w:highlight w:val="yellow"/>
        </w:rPr>
        <w:t>Trump is a powerful</w:t>
      </w:r>
      <w:r w:rsidRPr="004C0343">
        <w:rPr>
          <w:rStyle w:val="StyleUnderline"/>
        </w:rPr>
        <w:t>,</w:t>
      </w:r>
      <w:r w:rsidRPr="004C0343">
        <w:rPr>
          <w:sz w:val="16"/>
        </w:rPr>
        <w:t xml:space="preserve"> if unconventional, </w:t>
      </w:r>
      <w:r w:rsidRPr="004C0343">
        <w:rPr>
          <w:rStyle w:val="StyleUnderline"/>
        </w:rPr>
        <w:t xml:space="preserve">political force; the </w:t>
      </w:r>
      <w:r w:rsidRPr="000C18BF">
        <w:rPr>
          <w:rStyle w:val="StyleUnderline"/>
          <w:highlight w:val="yellow"/>
        </w:rPr>
        <w:t>polls don’t</w:t>
      </w:r>
      <w:r w:rsidRPr="004C0343">
        <w:rPr>
          <w:rStyle w:val="StyleUnderline"/>
        </w:rPr>
        <w:t xml:space="preserve"> fully </w:t>
      </w:r>
      <w:r w:rsidRPr="000C18BF">
        <w:rPr>
          <w:rStyle w:val="StyleUnderline"/>
          <w:highlight w:val="yellow"/>
        </w:rPr>
        <w:t>capture his strength</w:t>
      </w:r>
      <w:r w:rsidRPr="004C0343">
        <w:rPr>
          <w:sz w:val="16"/>
        </w:rPr>
        <w:t xml:space="preserve">; and the </w:t>
      </w:r>
      <w:r w:rsidRPr="004C0343">
        <w:rPr>
          <w:rStyle w:val="StyleUnderline"/>
        </w:rPr>
        <w:t>Democrats are too complacent</w:t>
      </w:r>
      <w:r w:rsidRPr="004C0343">
        <w:rPr>
          <w:sz w:val="16"/>
        </w:rPr>
        <w:t xml:space="preserve"> to win this November.</w:t>
      </w:r>
    </w:p>
    <w:p w14:paraId="02F7AA78" w14:textId="1813A030" w:rsidR="004C0343" w:rsidRPr="004C0343" w:rsidRDefault="004C0343" w:rsidP="00776309">
      <w:pPr>
        <w:rPr>
          <w:sz w:val="16"/>
        </w:rPr>
      </w:pPr>
      <w:r w:rsidRPr="004C0343">
        <w:rPr>
          <w:sz w:val="16"/>
        </w:rPr>
        <w:t xml:space="preserve">Ronna McDaniel, </w:t>
      </w:r>
      <w:r w:rsidRPr="004C0343">
        <w:rPr>
          <w:rStyle w:val="StyleUnderline"/>
        </w:rPr>
        <w:t>the Republican National Committee</w:t>
      </w:r>
      <w:r w:rsidRPr="004C0343">
        <w:rPr>
          <w:sz w:val="16"/>
        </w:rPr>
        <w:t xml:space="preserve"> chairwoman, also </w:t>
      </w:r>
      <w:r w:rsidRPr="004C0343">
        <w:rPr>
          <w:rStyle w:val="StyleUnderline"/>
        </w:rPr>
        <w:t>championed the “But 2016</w:t>
      </w:r>
      <w:r w:rsidRPr="004C0343">
        <w:rPr>
          <w:sz w:val="16"/>
        </w:rPr>
        <w:t xml:space="preserve">!” </w:t>
      </w:r>
      <w:r w:rsidRPr="004C0343">
        <w:rPr>
          <w:rStyle w:val="StyleUnderline"/>
        </w:rPr>
        <w:t>way of thinking</w:t>
      </w:r>
      <w:r w:rsidRPr="004C0343">
        <w:rPr>
          <w:sz w:val="16"/>
        </w:rPr>
        <w:t xml:space="preserve"> this month </w:t>
      </w:r>
      <w:r w:rsidRPr="004C0343">
        <w:rPr>
          <w:rStyle w:val="StyleUnderline"/>
        </w:rPr>
        <w:t>when</w:t>
      </w:r>
      <w:r w:rsidRPr="004C0343">
        <w:rPr>
          <w:sz w:val="16"/>
        </w:rPr>
        <w:t xml:space="preserve"> she </w:t>
      </w:r>
      <w:r w:rsidRPr="004C0343">
        <w:rPr>
          <w:rStyle w:val="StyleUnderline"/>
        </w:rPr>
        <w:t>dismissed his current weakness in the polls</w:t>
      </w:r>
      <w:r w:rsidRPr="004C0343">
        <w:rPr>
          <w:sz w:val="16"/>
        </w:rPr>
        <w:t>. “The polling today is not going to be what we see on Nov. 3,” she said. “And you know who knows that better than anybody? Hillary Clinton.”</w:t>
      </w:r>
    </w:p>
    <w:p w14:paraId="7D9C3BF4" w14:textId="088CBF4D" w:rsidR="004C0343" w:rsidRPr="004C0343" w:rsidRDefault="004C0343" w:rsidP="00776309">
      <w:pPr>
        <w:rPr>
          <w:sz w:val="16"/>
        </w:rPr>
      </w:pPr>
      <w:r w:rsidRPr="000C18BF">
        <w:rPr>
          <w:rStyle w:val="StyleUnderline"/>
          <w:highlight w:val="yellow"/>
        </w:rPr>
        <w:t>Yet as the president struggles</w:t>
      </w:r>
      <w:r w:rsidRPr="004C0343">
        <w:rPr>
          <w:sz w:val="16"/>
        </w:rPr>
        <w:t xml:space="preserve"> to respond to the coronavirus, </w:t>
      </w:r>
      <w:r w:rsidRPr="004C0343">
        <w:rPr>
          <w:rStyle w:val="StyleUnderline"/>
        </w:rPr>
        <w:t xml:space="preserve">some Democrats and anti-Trump Republicans believe </w:t>
      </w:r>
      <w:r w:rsidRPr="000C18BF">
        <w:rPr>
          <w:rStyle w:val="StyleUnderline"/>
          <w:highlight w:val="yellow"/>
        </w:rPr>
        <w:t>too many voters are taking the wrong lessons</w:t>
      </w:r>
      <w:r w:rsidRPr="004C0343">
        <w:rPr>
          <w:rStyle w:val="StyleUnderline"/>
        </w:rPr>
        <w:t xml:space="preserve"> from the </w:t>
      </w:r>
      <w:r w:rsidRPr="000C18BF">
        <w:rPr>
          <w:rStyle w:val="StyleUnderline"/>
          <w:highlight w:val="yellow"/>
        </w:rPr>
        <w:t>2016</w:t>
      </w:r>
      <w:r w:rsidRPr="004C0343">
        <w:rPr>
          <w:rStyle w:val="StyleUnderline"/>
        </w:rPr>
        <w:t xml:space="preserve"> election</w:t>
      </w:r>
      <w:r w:rsidRPr="004C0343">
        <w:rPr>
          <w:sz w:val="16"/>
        </w:rPr>
        <w:t xml:space="preserve">, </w:t>
      </w:r>
      <w:r w:rsidRPr="000C18BF">
        <w:rPr>
          <w:rStyle w:val="StyleUnderline"/>
          <w:highlight w:val="yellow"/>
        </w:rPr>
        <w:t>ignoring</w:t>
      </w:r>
      <w:r w:rsidRPr="004C0343">
        <w:rPr>
          <w:sz w:val="16"/>
        </w:rPr>
        <w:t xml:space="preserve"> </w:t>
      </w:r>
      <w:r w:rsidRPr="004C0343">
        <w:rPr>
          <w:rStyle w:val="StyleUnderline"/>
        </w:rPr>
        <w:t>what just took place in the</w:t>
      </w:r>
      <w:r w:rsidRPr="004C0343">
        <w:rPr>
          <w:sz w:val="16"/>
        </w:rPr>
        <w:t xml:space="preserve"> 2020 Democratic presidential </w:t>
      </w:r>
      <w:r w:rsidRPr="004C0343">
        <w:rPr>
          <w:rStyle w:val="StyleUnderline"/>
        </w:rPr>
        <w:t>primary and [ignoring]</w:t>
      </w:r>
      <w:r w:rsidRPr="004C0343">
        <w:rPr>
          <w:sz w:val="16"/>
        </w:rPr>
        <w:t xml:space="preserve"> </w:t>
      </w:r>
      <w:r w:rsidRPr="004C0343">
        <w:rPr>
          <w:strike/>
          <w:sz w:val="16"/>
        </w:rPr>
        <w:t>turning a blind eye</w:t>
      </w:r>
      <w:r w:rsidRPr="004C0343">
        <w:rPr>
          <w:sz w:val="16"/>
        </w:rPr>
        <w:t xml:space="preserve"> to </w:t>
      </w:r>
      <w:r w:rsidRPr="000C18BF">
        <w:rPr>
          <w:rStyle w:val="Emphasis"/>
          <w:highlight w:val="yellow"/>
        </w:rPr>
        <w:t>electoral trends</w:t>
      </w:r>
      <w:r w:rsidRPr="004C0343">
        <w:rPr>
          <w:sz w:val="16"/>
        </w:rPr>
        <w:t xml:space="preserve"> of recent years.</w:t>
      </w:r>
    </w:p>
    <w:p w14:paraId="76546CD9" w14:textId="77777777" w:rsidR="004C0343" w:rsidRPr="004C0343" w:rsidRDefault="004C0343" w:rsidP="00776309">
      <w:pPr>
        <w:rPr>
          <w:sz w:val="16"/>
        </w:rPr>
      </w:pPr>
      <w:r w:rsidRPr="004C0343">
        <w:rPr>
          <w:sz w:val="16"/>
        </w:rPr>
        <w:t xml:space="preserve">In that period, </w:t>
      </w:r>
      <w:r w:rsidRPr="000C18BF">
        <w:rPr>
          <w:rStyle w:val="StyleUnderline"/>
          <w:highlight w:val="yellow"/>
        </w:rPr>
        <w:t xml:space="preserve">Democrats enjoyed </w:t>
      </w:r>
      <w:r w:rsidRPr="000C18BF">
        <w:rPr>
          <w:rStyle w:val="Emphasis"/>
          <w:highlight w:val="yellow"/>
        </w:rPr>
        <w:t>sustained voter enthusiasm</w:t>
      </w:r>
      <w:r w:rsidRPr="004C0343">
        <w:rPr>
          <w:sz w:val="16"/>
        </w:rPr>
        <w:t xml:space="preserve">, </w:t>
      </w:r>
      <w:r w:rsidRPr="004C0343">
        <w:rPr>
          <w:rStyle w:val="StyleUnderline"/>
        </w:rPr>
        <w:t xml:space="preserve">and </w:t>
      </w:r>
      <w:r w:rsidRPr="000C18BF">
        <w:rPr>
          <w:rStyle w:val="StyleUnderline"/>
          <w:highlight w:val="yellow"/>
        </w:rPr>
        <w:t xml:space="preserve">2018 brought the </w:t>
      </w:r>
      <w:r w:rsidRPr="000C18BF">
        <w:rPr>
          <w:rStyle w:val="Emphasis"/>
          <w:highlight w:val="yellow"/>
        </w:rPr>
        <w:t>highest</w:t>
      </w:r>
      <w:r w:rsidRPr="004C0343">
        <w:rPr>
          <w:rStyle w:val="Emphasis"/>
        </w:rPr>
        <w:t xml:space="preserve"> midterm </w:t>
      </w:r>
      <w:r w:rsidRPr="000C18BF">
        <w:rPr>
          <w:rStyle w:val="Emphasis"/>
          <w:highlight w:val="yellow"/>
        </w:rPr>
        <w:t>turnout</w:t>
      </w:r>
      <w:r w:rsidRPr="004C0343">
        <w:rPr>
          <w:sz w:val="16"/>
        </w:rPr>
        <w:t xml:space="preserve"> in over a century, thanks largely to voter backlash against the president — even in dozens of competitive and red-state congressional races.</w:t>
      </w:r>
    </w:p>
    <w:p w14:paraId="3CE2A1E1" w14:textId="2D510403" w:rsidR="004C0343" w:rsidRPr="004C0343" w:rsidRDefault="004C0343" w:rsidP="00776309">
      <w:pPr>
        <w:rPr>
          <w:sz w:val="16"/>
        </w:rPr>
      </w:pPr>
      <w:r w:rsidRPr="004C0343">
        <w:rPr>
          <w:sz w:val="16"/>
        </w:rPr>
        <w:t>“</w:t>
      </w:r>
      <w:r w:rsidRPr="004C0343">
        <w:rPr>
          <w:rStyle w:val="StyleUnderline"/>
        </w:rPr>
        <w:t>Very smart people have convinced themselves that the normal rules</w:t>
      </w:r>
      <w:r w:rsidRPr="004C0343">
        <w:rPr>
          <w:sz w:val="16"/>
        </w:rPr>
        <w:t xml:space="preserve"> simply </w:t>
      </w:r>
      <w:r w:rsidRPr="004C0343">
        <w:rPr>
          <w:rStyle w:val="StyleUnderline"/>
        </w:rPr>
        <w:t>don’t apply to Trump,</w:t>
      </w:r>
      <w:r w:rsidRPr="004C0343">
        <w:rPr>
          <w:sz w:val="16"/>
        </w:rPr>
        <w:t>” said John Hagner, a Democratic strategist who calls this view “</w:t>
      </w:r>
      <w:r w:rsidRPr="004C0343">
        <w:rPr>
          <w:rStyle w:val="StyleUnderline"/>
        </w:rPr>
        <w:t>almost a religious belief.”</w:t>
      </w:r>
    </w:p>
    <w:p w14:paraId="31659510" w14:textId="1A93A5EC" w:rsidR="004C0343" w:rsidRPr="004C0343" w:rsidRDefault="004C0343" w:rsidP="00776309">
      <w:pPr>
        <w:rPr>
          <w:sz w:val="16"/>
        </w:rPr>
      </w:pPr>
      <w:r w:rsidRPr="004C0343">
        <w:rPr>
          <w:rStyle w:val="Emphasis"/>
        </w:rPr>
        <w:t xml:space="preserve">It’s not </w:t>
      </w:r>
      <w:r w:rsidRPr="004C0343">
        <w:rPr>
          <w:sz w:val="16"/>
        </w:rPr>
        <w:t xml:space="preserve">that Mr. Hagner and like-minded political operatives believe 2016 isn’t instructive. </w:t>
      </w:r>
      <w:r w:rsidRPr="004C0343">
        <w:rPr>
          <w:rStyle w:val="StyleUnderline"/>
        </w:rPr>
        <w:t>It’s just that they believe the lessons are different from the assumption that the president is coated in Teflon,</w:t>
      </w:r>
      <w:r w:rsidRPr="004C0343">
        <w:rPr>
          <w:sz w:val="16"/>
        </w:rPr>
        <w:t xml:space="preserve"> politically speaking.</w:t>
      </w:r>
    </w:p>
    <w:p w14:paraId="7A905876" w14:textId="77777777" w:rsidR="004C0343" w:rsidRPr="004C0343" w:rsidRDefault="004C0343" w:rsidP="00776309">
      <w:pPr>
        <w:rPr>
          <w:sz w:val="16"/>
        </w:rPr>
      </w:pPr>
      <w:r w:rsidRPr="004C0343">
        <w:rPr>
          <w:rStyle w:val="StyleUnderline"/>
        </w:rPr>
        <w:t>What</w:t>
      </w:r>
      <w:r w:rsidRPr="004C0343">
        <w:rPr>
          <w:sz w:val="16"/>
        </w:rPr>
        <w:t xml:space="preserve"> Mr. </w:t>
      </w:r>
      <w:r w:rsidRPr="000C18BF">
        <w:rPr>
          <w:rStyle w:val="StyleUnderline"/>
          <w:highlight w:val="yellow"/>
        </w:rPr>
        <w:t>Trump’s</w:t>
      </w:r>
      <w:r w:rsidRPr="004C0343">
        <w:rPr>
          <w:sz w:val="16"/>
        </w:rPr>
        <w:t xml:space="preserve"> stunning </w:t>
      </w:r>
      <w:r w:rsidRPr="000C18BF">
        <w:rPr>
          <w:rStyle w:val="StyleUnderline"/>
          <w:highlight w:val="yellow"/>
        </w:rPr>
        <w:t>win and</w:t>
      </w:r>
      <w:r w:rsidRPr="004C0343">
        <w:rPr>
          <w:sz w:val="16"/>
        </w:rPr>
        <w:t xml:space="preserve"> Joseph R. </w:t>
      </w:r>
      <w:r w:rsidRPr="000C18BF">
        <w:rPr>
          <w:rStyle w:val="StyleUnderline"/>
          <w:highlight w:val="yellow"/>
        </w:rPr>
        <w:t>Biden</w:t>
      </w:r>
      <w:r w:rsidRPr="004C0343">
        <w:rPr>
          <w:sz w:val="16"/>
        </w:rPr>
        <w:t xml:space="preserve"> Jr.’s </w:t>
      </w:r>
      <w:r w:rsidRPr="004C0343">
        <w:rPr>
          <w:rStyle w:val="StyleUnderline"/>
        </w:rPr>
        <w:t xml:space="preserve">extraordinary </w:t>
      </w:r>
      <w:r w:rsidRPr="000C18BF">
        <w:rPr>
          <w:rStyle w:val="StyleUnderline"/>
          <w:highlight w:val="yellow"/>
        </w:rPr>
        <w:t>comeback</w:t>
      </w:r>
      <w:r w:rsidRPr="004C0343">
        <w:rPr>
          <w:rStyle w:val="StyleUnderline"/>
        </w:rPr>
        <w:t xml:space="preserve"> in the 2020 primaries</w:t>
      </w:r>
      <w:r w:rsidRPr="004C0343">
        <w:rPr>
          <w:sz w:val="16"/>
        </w:rPr>
        <w:t xml:space="preserve"> both </w:t>
      </w:r>
      <w:r w:rsidRPr="000C18BF">
        <w:rPr>
          <w:rStyle w:val="StyleUnderline"/>
          <w:highlight w:val="yellow"/>
        </w:rPr>
        <w:t>demonstrate</w:t>
      </w:r>
      <w:r w:rsidRPr="004C0343">
        <w:rPr>
          <w:sz w:val="16"/>
        </w:rPr>
        <w:t xml:space="preserve">, they say, </w:t>
      </w:r>
      <w:r w:rsidRPr="000C18BF">
        <w:rPr>
          <w:rStyle w:val="Emphasis"/>
          <w:highlight w:val="yellow"/>
        </w:rPr>
        <w:t>is the crucial importance of momentum</w:t>
      </w:r>
      <w:r w:rsidRPr="004C0343">
        <w:rPr>
          <w:sz w:val="16"/>
        </w:rPr>
        <w:t xml:space="preserve">-changing events, </w:t>
      </w:r>
      <w:r w:rsidRPr="000C18BF">
        <w:rPr>
          <w:rStyle w:val="StyleUnderline"/>
          <w:highlight w:val="yellow"/>
        </w:rPr>
        <w:t>the mood of the electorate</w:t>
      </w:r>
      <w:r w:rsidRPr="004C0343">
        <w:rPr>
          <w:rStyle w:val="StyleUnderline"/>
        </w:rPr>
        <w:t xml:space="preserve"> </w:t>
      </w:r>
      <w:r w:rsidRPr="000C18BF">
        <w:rPr>
          <w:rStyle w:val="StyleUnderline"/>
          <w:highlight w:val="yellow"/>
        </w:rPr>
        <w:t>and the</w:t>
      </w:r>
      <w:r w:rsidRPr="004C0343">
        <w:rPr>
          <w:rStyle w:val="StyleUnderline"/>
        </w:rPr>
        <w:t xml:space="preserve"> ingrained </w:t>
      </w:r>
      <w:r w:rsidRPr="000C18BF">
        <w:rPr>
          <w:rStyle w:val="Emphasis"/>
          <w:highlight w:val="yellow"/>
        </w:rPr>
        <w:t>perceptions of the candidates</w:t>
      </w:r>
      <w:r w:rsidRPr="004C0343">
        <w:rPr>
          <w:sz w:val="16"/>
        </w:rPr>
        <w:t xml:space="preserve">. </w:t>
      </w:r>
      <w:r w:rsidRPr="008728DB">
        <w:rPr>
          <w:rStyle w:val="StyleUnderline"/>
        </w:rPr>
        <w:t>Tactics like</w:t>
      </w:r>
      <w:r w:rsidRPr="004C0343">
        <w:rPr>
          <w:sz w:val="16"/>
        </w:rPr>
        <w:t xml:space="preserve"> well-produced </w:t>
      </w:r>
      <w:r w:rsidRPr="004C0343">
        <w:rPr>
          <w:rStyle w:val="StyleUnderline"/>
        </w:rPr>
        <w:t>campaign ads,</w:t>
      </w:r>
      <w:r w:rsidRPr="004C0343">
        <w:rPr>
          <w:sz w:val="16"/>
        </w:rPr>
        <w:t xml:space="preserve"> high-profile </w:t>
      </w:r>
      <w:r w:rsidRPr="004C0343">
        <w:rPr>
          <w:rStyle w:val="StyleUnderline"/>
        </w:rPr>
        <w:t>endorsements</w:t>
      </w:r>
      <w:r w:rsidRPr="004C0343">
        <w:rPr>
          <w:sz w:val="16"/>
        </w:rPr>
        <w:t xml:space="preserve"> and clever </w:t>
      </w:r>
      <w:r w:rsidRPr="004C0343">
        <w:rPr>
          <w:rStyle w:val="StyleUnderline"/>
        </w:rPr>
        <w:t>one-liners at debates</w:t>
      </w:r>
      <w:r w:rsidRPr="004C0343">
        <w:rPr>
          <w:sz w:val="16"/>
        </w:rPr>
        <w:t xml:space="preserve"> often </w:t>
      </w:r>
      <w:r w:rsidRPr="004C0343">
        <w:rPr>
          <w:rStyle w:val="Emphasis"/>
        </w:rPr>
        <w:t>matter far less,</w:t>
      </w:r>
      <w:r w:rsidRPr="004C0343">
        <w:rPr>
          <w:sz w:val="16"/>
        </w:rPr>
        <w:t xml:space="preserve"> as Mrs. Clinton found.</w:t>
      </w:r>
    </w:p>
    <w:p w14:paraId="32C2254A" w14:textId="0CC2E622" w:rsidR="00C652D0" w:rsidRDefault="009672C6" w:rsidP="00C652D0">
      <w:pPr>
        <w:pStyle w:val="Heading3"/>
      </w:pPr>
      <w:r>
        <w:t xml:space="preserve">Uniqueness --- A2: </w:t>
      </w:r>
      <w:r w:rsidR="00C652D0">
        <w:t>Polls Unreliable</w:t>
      </w:r>
    </w:p>
    <w:p w14:paraId="6AF90C61" w14:textId="0D47D148" w:rsidR="00C652D0" w:rsidRDefault="00C652D0" w:rsidP="00C652D0"/>
    <w:p w14:paraId="17345D4C" w14:textId="42FFA6E0" w:rsidR="00B668D0" w:rsidRDefault="00B668D0" w:rsidP="00B668D0">
      <w:pPr>
        <w:pStyle w:val="Heading4"/>
      </w:pPr>
      <w:r>
        <w:t>Polls are solid predictors</w:t>
      </w:r>
    </w:p>
    <w:p w14:paraId="64B1B28B" w14:textId="1B8E604C" w:rsidR="00B668D0" w:rsidRDefault="009C76EC" w:rsidP="00B668D0">
      <w:r w:rsidRPr="009C76EC">
        <w:rPr>
          <w:rStyle w:val="Style13ptBold"/>
        </w:rPr>
        <w:t>Frye 20</w:t>
      </w:r>
      <w:r>
        <w:t xml:space="preserve"> --- Zachary Frye, The Millennial Source, “Can election polls be trusted in 2020?”, May 27</w:t>
      </w:r>
      <w:r w:rsidRPr="009C76EC">
        <w:rPr>
          <w:vertAlign w:val="superscript"/>
        </w:rPr>
        <w:t>th</w:t>
      </w:r>
      <w:r>
        <w:t xml:space="preserve"> 2020,  </w:t>
      </w:r>
      <w:hyperlink r:id="rId33" w:history="1">
        <w:r w:rsidRPr="00276013">
          <w:rPr>
            <w:rStyle w:val="Hyperlink"/>
          </w:rPr>
          <w:t>https://themilsource.com/2020/05/27/election-polls-in-2020-biden-trump/</w:t>
        </w:r>
      </w:hyperlink>
      <w:r>
        <w:t xml:space="preserve"> (BJN) </w:t>
      </w:r>
    </w:p>
    <w:p w14:paraId="100AE304" w14:textId="29BF97EF" w:rsidR="00B668D0" w:rsidRDefault="00B668D0" w:rsidP="00B668D0">
      <w:pPr>
        <w:rPr>
          <w:sz w:val="16"/>
        </w:rPr>
      </w:pPr>
      <w:r w:rsidRPr="00B668D0">
        <w:rPr>
          <w:sz w:val="16"/>
        </w:rPr>
        <w:t xml:space="preserve">Current polls </w:t>
      </w:r>
      <w:r w:rsidRPr="00B668D0">
        <w:rPr>
          <w:rStyle w:val="StyleUnderline"/>
        </w:rPr>
        <w:t xml:space="preserve">Emerging 2020 polling data is </w:t>
      </w:r>
      <w:r w:rsidRPr="00B668D0">
        <w:rPr>
          <w:sz w:val="16"/>
        </w:rPr>
        <w:t xml:space="preserve">already </w:t>
      </w:r>
      <w:r w:rsidRPr="00B668D0">
        <w:rPr>
          <w:rStyle w:val="StyleUnderline"/>
        </w:rPr>
        <w:t>being utilized by partisans</w:t>
      </w:r>
      <w:r w:rsidRPr="00B668D0">
        <w:rPr>
          <w:sz w:val="16"/>
        </w:rPr>
        <w:t xml:space="preserve"> who claim to have momentum on their side. According to compiled data from different polling organizations, </w:t>
      </w:r>
      <w:r w:rsidRPr="000C18BF">
        <w:rPr>
          <w:rStyle w:val="StyleUnderline"/>
          <w:highlight w:val="yellow"/>
        </w:rPr>
        <w:t xml:space="preserve">Biden </w:t>
      </w:r>
      <w:r w:rsidRPr="00B668D0">
        <w:rPr>
          <w:rStyle w:val="StyleUnderline"/>
        </w:rPr>
        <w:t xml:space="preserve">seems to </w:t>
      </w:r>
      <w:r w:rsidRPr="000C18BF">
        <w:rPr>
          <w:rStyle w:val="StyleUnderline"/>
          <w:highlight w:val="yellow"/>
        </w:rPr>
        <w:t>have a strong lead</w:t>
      </w:r>
      <w:r w:rsidRPr="00B668D0">
        <w:rPr>
          <w:sz w:val="16"/>
        </w:rPr>
        <w:t xml:space="preserve"> over Trump in several important swing states. Recent polls from nine different organizations covering seven different states, including Wisconsin, Michigan, Pennsylvania, North Carolina and Florida, </w:t>
      </w:r>
      <w:r w:rsidRPr="00B668D0">
        <w:rPr>
          <w:rStyle w:val="StyleUnderline"/>
        </w:rPr>
        <w:t xml:space="preserve">show Biden with a lead </w:t>
      </w:r>
      <w:r w:rsidRPr="00B668D0">
        <w:rPr>
          <w:sz w:val="16"/>
        </w:rPr>
        <w:t xml:space="preserve">in all but one. The polling organization, Hodas and Associates, gives Trump a 5% lead in Pennsylvania in their poll conducted from May 9-13. Polls from another organization, Redfield and Wilton Strategies, however, show Biden with a 9% lead in Pennsylvania in a poll conducted from May 10-14. Although </w:t>
      </w:r>
      <w:r w:rsidRPr="000C18BF">
        <w:rPr>
          <w:rStyle w:val="StyleUnderline"/>
          <w:highlight w:val="yellow"/>
        </w:rPr>
        <w:t xml:space="preserve">the trends seem to be clear </w:t>
      </w:r>
      <w:r w:rsidRPr="00B668D0">
        <w:rPr>
          <w:rStyle w:val="StyleUnderline"/>
        </w:rPr>
        <w:t>overall</w:t>
      </w:r>
      <w:r w:rsidRPr="00B668D0">
        <w:rPr>
          <w:sz w:val="16"/>
        </w:rPr>
        <w:t xml:space="preserve">, individual results like these may help fuel unease about the reliability of polls in some voters’ minds. They also provide fodder for candidates in search of narratives that indicate their popularity. President </w:t>
      </w:r>
      <w:r w:rsidRPr="000C18BF">
        <w:rPr>
          <w:rStyle w:val="StyleUnderline"/>
          <w:highlight w:val="yellow"/>
        </w:rPr>
        <w:t>Trump</w:t>
      </w:r>
      <w:r w:rsidRPr="00B668D0">
        <w:rPr>
          <w:sz w:val="16"/>
        </w:rPr>
        <w:t xml:space="preserve">, for instance, </w:t>
      </w:r>
      <w:r w:rsidRPr="000C18BF">
        <w:rPr>
          <w:rStyle w:val="StyleUnderline"/>
          <w:highlight w:val="yellow"/>
        </w:rPr>
        <w:t>has used ambivalence over polling</w:t>
      </w:r>
      <w:r w:rsidRPr="00B668D0">
        <w:rPr>
          <w:rStyle w:val="StyleUnderline"/>
        </w:rPr>
        <w:t xml:space="preserve"> data </w:t>
      </w:r>
      <w:r w:rsidRPr="00B668D0">
        <w:rPr>
          <w:sz w:val="16"/>
        </w:rPr>
        <w:t xml:space="preserve">not only </w:t>
      </w:r>
      <w:r w:rsidRPr="000C18BF">
        <w:rPr>
          <w:rStyle w:val="StyleUnderline"/>
          <w:highlight w:val="yellow"/>
        </w:rPr>
        <w:t>to sow doubts</w:t>
      </w:r>
      <w:r w:rsidRPr="00B668D0">
        <w:rPr>
          <w:rStyle w:val="StyleUnderline"/>
        </w:rPr>
        <w:t xml:space="preserve"> about their accuracy,</w:t>
      </w:r>
      <w:r w:rsidRPr="00B668D0">
        <w:rPr>
          <w:sz w:val="16"/>
        </w:rPr>
        <w:t xml:space="preserve"> but also to cherry pick the ones that show him in a positive light when deemed convenient. “I don’t believe the polls,” Trump said in late April after he was asked about Biden’s purported lead, adding in a tweet that the polls weren’t based in reality. </w:t>
      </w:r>
      <w:r w:rsidRPr="00B668D0">
        <w:rPr>
          <w:rStyle w:val="Emphasis"/>
        </w:rPr>
        <w:t>“FAKE POLLING</w:t>
      </w:r>
      <w:r w:rsidRPr="00B668D0">
        <w:rPr>
          <w:sz w:val="16"/>
        </w:rPr>
        <w:t xml:space="preserve">, just like 2016 (but worse)!” </w:t>
      </w:r>
      <w:r w:rsidRPr="00B668D0">
        <w:rPr>
          <w:rStyle w:val="StyleUnderline"/>
        </w:rPr>
        <w:t>he tweeted</w:t>
      </w:r>
      <w:r w:rsidRPr="00B668D0">
        <w:rPr>
          <w:sz w:val="16"/>
        </w:rPr>
        <w:t xml:space="preserve"> on April 30. Polling nuances </w:t>
      </w:r>
      <w:r w:rsidRPr="00B668D0">
        <w:rPr>
          <w:rStyle w:val="StyleUnderline"/>
        </w:rPr>
        <w:t xml:space="preserve">Despite the confusion in 2016 </w:t>
      </w:r>
      <w:r w:rsidRPr="00B668D0">
        <w:rPr>
          <w:sz w:val="16"/>
        </w:rPr>
        <w:t xml:space="preserve">and the tendency for polling data to be politicized, </w:t>
      </w:r>
      <w:r w:rsidRPr="000C18BF">
        <w:rPr>
          <w:rStyle w:val="StyleUnderline"/>
          <w:highlight w:val="yellow"/>
        </w:rPr>
        <w:t xml:space="preserve">pollsters </w:t>
      </w:r>
      <w:r w:rsidRPr="009C76EC">
        <w:rPr>
          <w:rStyle w:val="StyleUnderline"/>
        </w:rPr>
        <w:t xml:space="preserve">seem to </w:t>
      </w:r>
      <w:r w:rsidRPr="000C18BF">
        <w:rPr>
          <w:rStyle w:val="StyleUnderline"/>
          <w:highlight w:val="yellow"/>
        </w:rPr>
        <w:t>agree that</w:t>
      </w:r>
      <w:r w:rsidRPr="00B668D0">
        <w:rPr>
          <w:rStyle w:val="StyleUnderline"/>
        </w:rPr>
        <w:t xml:space="preserve"> </w:t>
      </w:r>
      <w:r w:rsidRPr="00B668D0">
        <w:rPr>
          <w:sz w:val="16"/>
        </w:rPr>
        <w:t xml:space="preserve">if </w:t>
      </w:r>
      <w:r w:rsidRPr="009C76EC">
        <w:rPr>
          <w:sz w:val="16"/>
        </w:rPr>
        <w:t xml:space="preserve">done correctly </w:t>
      </w:r>
      <w:r w:rsidRPr="009C76EC">
        <w:rPr>
          <w:rStyle w:val="StyleUnderline"/>
        </w:rPr>
        <w:t>they can be useful tools</w:t>
      </w:r>
      <w:r w:rsidRPr="00B668D0">
        <w:rPr>
          <w:rStyle w:val="StyleUnderline"/>
        </w:rPr>
        <w:t xml:space="preserve"> that document changes in attitudes</w:t>
      </w:r>
      <w:r w:rsidRPr="00B668D0">
        <w:rPr>
          <w:sz w:val="16"/>
        </w:rPr>
        <w:t xml:space="preserve"> and perceptions over time. </w:t>
      </w:r>
      <w:r w:rsidRPr="00B668D0">
        <w:rPr>
          <w:rStyle w:val="StyleUnderline"/>
        </w:rPr>
        <w:t xml:space="preserve">As for election polling, </w:t>
      </w:r>
      <w:r w:rsidRPr="000C18BF">
        <w:rPr>
          <w:rStyle w:val="StyleUnderline"/>
          <w:highlight w:val="yellow"/>
        </w:rPr>
        <w:t>despite periodic mistakes</w:t>
      </w:r>
      <w:r w:rsidRPr="00B668D0">
        <w:rPr>
          <w:sz w:val="16"/>
        </w:rPr>
        <w:t xml:space="preserve"> </w:t>
      </w:r>
      <w:r w:rsidRPr="000C18BF">
        <w:rPr>
          <w:rStyle w:val="Emphasis"/>
          <w:highlight w:val="yellow"/>
        </w:rPr>
        <w:t>they have shown to be quite accurate</w:t>
      </w:r>
      <w:r w:rsidRPr="00B668D0">
        <w:rPr>
          <w:rStyle w:val="Emphasis"/>
        </w:rPr>
        <w:t xml:space="preserve"> overall</w:t>
      </w:r>
      <w:r w:rsidRPr="00B668D0">
        <w:rPr>
          <w:sz w:val="16"/>
        </w:rPr>
        <w:t xml:space="preserve">. </w:t>
      </w:r>
      <w:r w:rsidRPr="00B668D0">
        <w:rPr>
          <w:rStyle w:val="StyleUnderline"/>
        </w:rPr>
        <w:t xml:space="preserve">In </w:t>
      </w:r>
      <w:r w:rsidRPr="000C18BF">
        <w:rPr>
          <w:rStyle w:val="StyleUnderline"/>
          <w:highlight w:val="yellow"/>
        </w:rPr>
        <w:t>a</w:t>
      </w:r>
      <w:r w:rsidRPr="00B668D0">
        <w:rPr>
          <w:rStyle w:val="StyleUnderline"/>
        </w:rPr>
        <w:t xml:space="preserve"> 2018 </w:t>
      </w:r>
      <w:r w:rsidRPr="000C18BF">
        <w:rPr>
          <w:rStyle w:val="StyleUnderline"/>
          <w:highlight w:val="yellow"/>
        </w:rPr>
        <w:t>study that looked at</w:t>
      </w:r>
      <w:r w:rsidRPr="00B668D0">
        <w:rPr>
          <w:sz w:val="16"/>
        </w:rPr>
        <w:t xml:space="preserve"> election polling data from </w:t>
      </w:r>
      <w:r w:rsidRPr="000C18BF">
        <w:rPr>
          <w:rStyle w:val="StyleUnderline"/>
          <w:highlight w:val="yellow"/>
        </w:rPr>
        <w:t>45 countries between</w:t>
      </w:r>
      <w:r w:rsidRPr="00B668D0">
        <w:rPr>
          <w:rStyle w:val="StyleUnderline"/>
        </w:rPr>
        <w:t xml:space="preserve"> the years of </w:t>
      </w:r>
      <w:r w:rsidRPr="000C18BF">
        <w:rPr>
          <w:rStyle w:val="StyleUnderline"/>
          <w:highlight w:val="yellow"/>
        </w:rPr>
        <w:t>1942 and 2017</w:t>
      </w:r>
      <w:r w:rsidRPr="00B668D0">
        <w:rPr>
          <w:sz w:val="16"/>
        </w:rPr>
        <w:t xml:space="preserve"> and then compared them to the actual results, </w:t>
      </w:r>
      <w:r w:rsidRPr="000C18BF">
        <w:rPr>
          <w:rStyle w:val="StyleUnderline"/>
          <w:highlight w:val="yellow"/>
        </w:rPr>
        <w:t>polls were</w:t>
      </w:r>
      <w:r w:rsidRPr="00B668D0">
        <w:rPr>
          <w:rStyle w:val="StyleUnderline"/>
        </w:rPr>
        <w:t xml:space="preserve"> found to </w:t>
      </w:r>
      <w:r w:rsidRPr="000C18BF">
        <w:rPr>
          <w:rStyle w:val="StyleUnderline"/>
          <w:highlight w:val="yellow"/>
        </w:rPr>
        <w:t>generally</w:t>
      </w:r>
      <w:r w:rsidRPr="00B668D0">
        <w:rPr>
          <w:rStyle w:val="StyleUnderline"/>
        </w:rPr>
        <w:t xml:space="preserve"> be </w:t>
      </w:r>
      <w:r w:rsidRPr="000C18BF">
        <w:rPr>
          <w:rStyle w:val="StyleUnderline"/>
          <w:highlight w:val="yellow"/>
        </w:rPr>
        <w:t>good indicators</w:t>
      </w:r>
      <w:r w:rsidRPr="00B668D0">
        <w:rPr>
          <w:rStyle w:val="StyleUnderline"/>
        </w:rPr>
        <w:t xml:space="preserve"> of the final outcome.</w:t>
      </w:r>
      <w:r>
        <w:rPr>
          <w:rStyle w:val="StyleUnderline"/>
        </w:rPr>
        <w:t xml:space="preserve"> </w:t>
      </w:r>
      <w:r w:rsidRPr="000C18BF">
        <w:rPr>
          <w:rStyle w:val="StyleUnderline"/>
          <w:highlight w:val="yellow"/>
        </w:rPr>
        <w:t>Despite some forecasting misses</w:t>
      </w:r>
      <w:r w:rsidRPr="00B668D0">
        <w:rPr>
          <w:sz w:val="16"/>
        </w:rPr>
        <w:t xml:space="preserve"> in the past few years that stick in the public’s mind, such as Brexit, according to the study </w:t>
      </w:r>
      <w:r w:rsidRPr="000C18BF">
        <w:rPr>
          <w:rStyle w:val="Emphasis"/>
          <w:highlight w:val="yellow"/>
        </w:rPr>
        <w:t>the average level of accuracy</w:t>
      </w:r>
      <w:r w:rsidRPr="00B668D0">
        <w:rPr>
          <w:rStyle w:val="Emphasis"/>
        </w:rPr>
        <w:t xml:space="preserve"> of polls </w:t>
      </w:r>
      <w:r w:rsidRPr="000C18BF">
        <w:rPr>
          <w:rStyle w:val="Emphasis"/>
          <w:highlight w:val="yellow"/>
        </w:rPr>
        <w:t>has not declined</w:t>
      </w:r>
      <w:r w:rsidRPr="00B668D0">
        <w:rPr>
          <w:rStyle w:val="Emphasis"/>
        </w:rPr>
        <w:t xml:space="preserve"> over the years</w:t>
      </w:r>
      <w:r w:rsidRPr="00B668D0">
        <w:rPr>
          <w:sz w:val="16"/>
        </w:rPr>
        <w:t xml:space="preserve">. </w:t>
      </w:r>
      <w:r w:rsidRPr="000C18BF">
        <w:rPr>
          <w:rStyle w:val="StyleUnderline"/>
          <w:highlight w:val="yellow"/>
        </w:rPr>
        <w:t>As for</w:t>
      </w:r>
      <w:r w:rsidRPr="00B668D0">
        <w:rPr>
          <w:sz w:val="16"/>
        </w:rPr>
        <w:t xml:space="preserve"> the status of polling in </w:t>
      </w:r>
      <w:r w:rsidRPr="000C18BF">
        <w:rPr>
          <w:rStyle w:val="StyleUnderline"/>
          <w:highlight w:val="yellow"/>
        </w:rPr>
        <w:t>2020, polling organizations look poised to make</w:t>
      </w:r>
      <w:r w:rsidRPr="00B668D0">
        <w:rPr>
          <w:rStyle w:val="StyleUnderline"/>
        </w:rPr>
        <w:t xml:space="preserve"> sure </w:t>
      </w:r>
      <w:r w:rsidRPr="000C18BF">
        <w:rPr>
          <w:rStyle w:val="StyleUnderline"/>
          <w:highlight w:val="yellow"/>
        </w:rPr>
        <w:t>the problems</w:t>
      </w:r>
      <w:r w:rsidRPr="00B668D0">
        <w:rPr>
          <w:sz w:val="16"/>
        </w:rPr>
        <w:t xml:space="preserve"> with state-level data </w:t>
      </w:r>
      <w:r w:rsidRPr="00B668D0">
        <w:rPr>
          <w:rStyle w:val="StyleUnderline"/>
        </w:rPr>
        <w:t xml:space="preserve">are </w:t>
      </w:r>
      <w:r w:rsidRPr="000C18BF">
        <w:rPr>
          <w:rStyle w:val="StyleUnderline"/>
          <w:highlight w:val="yellow"/>
        </w:rPr>
        <w:t>improved upon</w:t>
      </w:r>
      <w:r w:rsidRPr="00B668D0">
        <w:rPr>
          <w:sz w:val="16"/>
        </w:rPr>
        <w:t xml:space="preserve">. As for the guaranteed accuracy of polls, however, even the most meticulous designs are likely to fall short. </w:t>
      </w:r>
    </w:p>
    <w:p w14:paraId="36347182" w14:textId="3BC30356" w:rsidR="00983119" w:rsidRDefault="00983119" w:rsidP="00B668D0">
      <w:pPr>
        <w:rPr>
          <w:sz w:val="16"/>
        </w:rPr>
      </w:pPr>
    </w:p>
    <w:p w14:paraId="6556779F" w14:textId="4ADE58E2" w:rsidR="009672C6" w:rsidRDefault="009672C6" w:rsidP="009672C6">
      <w:pPr>
        <w:pStyle w:val="Heading3"/>
      </w:pPr>
      <w:r>
        <w:t>Uniqueness --- A2: Polls Unreliable --- “Non-Response” Insert</w:t>
      </w:r>
    </w:p>
    <w:p w14:paraId="4363C3AC" w14:textId="77777777" w:rsidR="009672C6" w:rsidRDefault="009672C6" w:rsidP="00B668D0">
      <w:pPr>
        <w:rPr>
          <w:sz w:val="16"/>
        </w:rPr>
      </w:pPr>
    </w:p>
    <w:p w14:paraId="198E6161" w14:textId="77777777" w:rsidR="00983119" w:rsidRDefault="00983119" w:rsidP="00983119">
      <w:pPr>
        <w:pStyle w:val="Heading4"/>
      </w:pPr>
      <w:r>
        <w:t>Non-response critique wrong</w:t>
      </w:r>
    </w:p>
    <w:p w14:paraId="063A863B" w14:textId="77777777" w:rsidR="00983119" w:rsidRDefault="00983119" w:rsidP="00983119">
      <w:r w:rsidRPr="004E127D">
        <w:rPr>
          <w:rStyle w:val="Style13ptBold"/>
        </w:rPr>
        <w:t>Stockler June 12th</w:t>
      </w:r>
      <w:r>
        <w:t xml:space="preserve"> --- Asher Stockler, reporter for Newsweek covering the National Rifle Association and gun policy, “Will Social Unrest Muddy Presidential Polls?”, Newsweek, June 12</w:t>
      </w:r>
      <w:r w:rsidRPr="004E127D">
        <w:rPr>
          <w:vertAlign w:val="superscript"/>
        </w:rPr>
        <w:t>th</w:t>
      </w:r>
      <w:r>
        <w:t xml:space="preserve"> 2020, </w:t>
      </w:r>
      <w:hyperlink r:id="rId34" w:history="1">
        <w:r w:rsidRPr="00276013">
          <w:rPr>
            <w:rStyle w:val="Hyperlink"/>
          </w:rPr>
          <w:t>https://www.newsweek.com/polling-george-floyd-2020-election-1510312</w:t>
        </w:r>
      </w:hyperlink>
      <w:r>
        <w:t xml:space="preserve"> (BJN) </w:t>
      </w:r>
    </w:p>
    <w:p w14:paraId="0E3C3D8F" w14:textId="77777777" w:rsidR="00983119" w:rsidRPr="004E127D" w:rsidRDefault="00983119" w:rsidP="00983119">
      <w:pPr>
        <w:rPr>
          <w:rStyle w:val="StyleUnderline"/>
        </w:rPr>
      </w:pPr>
      <w:r w:rsidRPr="004E127D">
        <w:rPr>
          <w:sz w:val="16"/>
        </w:rPr>
        <w:t xml:space="preserve">Mere </w:t>
      </w:r>
      <w:r w:rsidRPr="009672C6">
        <w:rPr>
          <w:rStyle w:val="StyleUnderline"/>
        </w:rPr>
        <w:t>awareness</w:t>
      </w:r>
      <w:r w:rsidRPr="009672C6">
        <w:rPr>
          <w:sz w:val="16"/>
        </w:rPr>
        <w:t xml:space="preserve">, however, </w:t>
      </w:r>
      <w:r w:rsidRPr="009672C6">
        <w:rPr>
          <w:rStyle w:val="StyleUnderline"/>
        </w:rPr>
        <w:t>of the topic</w:t>
      </w:r>
      <w:r w:rsidRPr="009672C6">
        <w:rPr>
          <w:sz w:val="16"/>
        </w:rPr>
        <w:t xml:space="preserve"> at hand </w:t>
      </w:r>
      <w:r w:rsidRPr="009672C6">
        <w:rPr>
          <w:rStyle w:val="Emphasis"/>
        </w:rPr>
        <w:t>is not enough to trigger the</w:t>
      </w:r>
      <w:r w:rsidRPr="004E127D">
        <w:rPr>
          <w:rStyle w:val="Emphasis"/>
        </w:rPr>
        <w:t xml:space="preserve"> </w:t>
      </w:r>
      <w:r w:rsidRPr="000C18BF">
        <w:rPr>
          <w:rStyle w:val="Emphasis"/>
          <w:highlight w:val="yellow"/>
        </w:rPr>
        <w:t>non-response bias</w:t>
      </w:r>
      <w:r w:rsidRPr="004E127D">
        <w:rPr>
          <w:sz w:val="16"/>
        </w:rPr>
        <w:t xml:space="preserve">, according to polling analysts. In practice, </w:t>
      </w:r>
      <w:r w:rsidRPr="004E127D">
        <w:rPr>
          <w:rStyle w:val="StyleUnderline"/>
        </w:rPr>
        <w:t xml:space="preserve">it </w:t>
      </w:r>
      <w:r w:rsidRPr="000C18BF">
        <w:rPr>
          <w:rStyle w:val="StyleUnderline"/>
          <w:highlight w:val="yellow"/>
        </w:rPr>
        <w:t>does not appear to be a factor in</w:t>
      </w:r>
      <w:r w:rsidRPr="004E127D">
        <w:rPr>
          <w:rStyle w:val="StyleUnderline"/>
        </w:rPr>
        <w:t xml:space="preserve"> some of the </w:t>
      </w:r>
      <w:r w:rsidRPr="000C18BF">
        <w:rPr>
          <w:rStyle w:val="StyleUnderline"/>
          <w:highlight w:val="yellow"/>
        </w:rPr>
        <w:t>recent polling trends</w:t>
      </w:r>
      <w:r w:rsidRPr="004E127D">
        <w:rPr>
          <w:rStyle w:val="StyleUnderline"/>
        </w:rPr>
        <w:t>.</w:t>
      </w:r>
      <w:r>
        <w:rPr>
          <w:rStyle w:val="StyleUnderline"/>
        </w:rPr>
        <w:t xml:space="preserve"> </w:t>
      </w:r>
      <w:r w:rsidRPr="004E127D">
        <w:rPr>
          <w:sz w:val="16"/>
        </w:rPr>
        <w:t>"</w:t>
      </w:r>
      <w:r w:rsidRPr="004E127D">
        <w:rPr>
          <w:rStyle w:val="StyleUnderline"/>
        </w:rPr>
        <w:t>Non-response bias is an ongoing challenge</w:t>
      </w:r>
      <w:r w:rsidRPr="004E127D">
        <w:rPr>
          <w:sz w:val="16"/>
        </w:rPr>
        <w:t xml:space="preserve"> for survey research," Chris Jackson, a senior vice president with the public opinion firm Ipsos Public Affairs, told Newsweek. "</w:t>
      </w:r>
      <w:r w:rsidRPr="004E127D">
        <w:rPr>
          <w:rStyle w:val="Emphasis"/>
        </w:rPr>
        <w:t>However</w:t>
      </w:r>
      <w:r w:rsidRPr="004E127D">
        <w:rPr>
          <w:sz w:val="16"/>
        </w:rPr>
        <w:t xml:space="preserve">, </w:t>
      </w:r>
      <w:r w:rsidRPr="000C18BF">
        <w:rPr>
          <w:rStyle w:val="StyleUnderline"/>
          <w:highlight w:val="yellow"/>
        </w:rPr>
        <w:t>given our data suggests</w:t>
      </w:r>
      <w:r w:rsidRPr="004E127D">
        <w:rPr>
          <w:rStyle w:val="StyleUnderline"/>
        </w:rPr>
        <w:t xml:space="preserve"> about </w:t>
      </w:r>
      <w:r w:rsidRPr="000C18BF">
        <w:rPr>
          <w:rStyle w:val="StyleUnderline"/>
          <w:highlight w:val="yellow"/>
        </w:rPr>
        <w:t>2 percent of the pop</w:t>
      </w:r>
      <w:r w:rsidRPr="004E127D">
        <w:rPr>
          <w:rStyle w:val="StyleUnderline"/>
        </w:rPr>
        <w:t xml:space="preserve">ulation </w:t>
      </w:r>
      <w:r w:rsidRPr="000C18BF">
        <w:rPr>
          <w:rStyle w:val="StyleUnderline"/>
          <w:highlight w:val="yellow"/>
        </w:rPr>
        <w:t>has taken part</w:t>
      </w:r>
      <w:r w:rsidRPr="004E127D">
        <w:rPr>
          <w:rStyle w:val="StyleUnderline"/>
        </w:rPr>
        <w:t xml:space="preserve"> in the protests</w:t>
      </w:r>
      <w:r w:rsidRPr="000C18BF">
        <w:rPr>
          <w:rStyle w:val="Emphasis"/>
          <w:highlight w:val="yellow"/>
        </w:rPr>
        <w:t>, I do not anticipate those being a direct issue</w:t>
      </w:r>
      <w:r w:rsidRPr="004E127D">
        <w:rPr>
          <w:rStyle w:val="Emphasis"/>
        </w:rPr>
        <w:t>."</w:t>
      </w:r>
      <w:r>
        <w:rPr>
          <w:rStyle w:val="Emphasis"/>
        </w:rPr>
        <w:t xml:space="preserve"> </w:t>
      </w:r>
      <w:r w:rsidRPr="004E127D">
        <w:rPr>
          <w:sz w:val="16"/>
        </w:rPr>
        <w:t>Jackson said he thought that a more consequential factor would be if mass protests "cause people to lose faith in politics and stop responding to polls." Keeter agreed, adding that he was "</w:t>
      </w:r>
      <w:r w:rsidRPr="000C18BF">
        <w:rPr>
          <w:rStyle w:val="Emphasis"/>
          <w:highlight w:val="yellow"/>
        </w:rPr>
        <w:t>not seeing any evidence</w:t>
      </w:r>
      <w:r w:rsidRPr="000C18BF">
        <w:rPr>
          <w:sz w:val="16"/>
          <w:highlight w:val="yellow"/>
        </w:rPr>
        <w:t xml:space="preserve">" </w:t>
      </w:r>
      <w:r w:rsidRPr="000C18BF">
        <w:rPr>
          <w:rStyle w:val="StyleUnderline"/>
          <w:highlight w:val="yellow"/>
        </w:rPr>
        <w:t>of non-response</w:t>
      </w:r>
      <w:r w:rsidRPr="004E127D">
        <w:rPr>
          <w:rStyle w:val="StyleUnderline"/>
        </w:rPr>
        <w:t xml:space="preserve"> effects at the moment.</w:t>
      </w:r>
    </w:p>
    <w:p w14:paraId="5798BCC3" w14:textId="77777777" w:rsidR="00983119" w:rsidRPr="00B668D0" w:rsidRDefault="00983119" w:rsidP="00B668D0">
      <w:pPr>
        <w:rPr>
          <w:sz w:val="16"/>
        </w:rPr>
      </w:pPr>
    </w:p>
    <w:p w14:paraId="56FDF2B3" w14:textId="5F6B5252" w:rsidR="00C652D0" w:rsidRDefault="009672C6" w:rsidP="00C652D0">
      <w:pPr>
        <w:pStyle w:val="Heading3"/>
      </w:pPr>
      <w:r>
        <w:t xml:space="preserve">Uniqueness --- A2: </w:t>
      </w:r>
      <w:r w:rsidR="00C652D0">
        <w:t xml:space="preserve">Too Soon / </w:t>
      </w:r>
      <w:r>
        <w:t xml:space="preserve">Can’t Predict </w:t>
      </w:r>
    </w:p>
    <w:p w14:paraId="56AF92F0" w14:textId="787817A3" w:rsidR="00C652D0" w:rsidRDefault="00C652D0" w:rsidP="00C652D0"/>
    <w:p w14:paraId="3C38CC9A" w14:textId="14C3399D" w:rsidR="009672C6" w:rsidRDefault="009C781D" w:rsidP="009C781D">
      <w:pPr>
        <w:pStyle w:val="Heading4"/>
      </w:pPr>
      <w:r>
        <w:t xml:space="preserve">“Too </w:t>
      </w:r>
      <w:r w:rsidR="009672C6">
        <w:t>s</w:t>
      </w:r>
      <w:r>
        <w:t xml:space="preserve">oon” isn’t an argument when the lead is this big --- Trump needs to change his strategy --- not rely on natural changes over the summer --- that’s 1NC Lerer </w:t>
      </w:r>
    </w:p>
    <w:p w14:paraId="3918847E" w14:textId="77777777" w:rsidR="009672C6" w:rsidRDefault="009672C6" w:rsidP="009C781D">
      <w:pPr>
        <w:pStyle w:val="Heading4"/>
      </w:pPr>
    </w:p>
    <w:p w14:paraId="265059BF" w14:textId="75212B84" w:rsidR="009C781D" w:rsidRDefault="009672C6" w:rsidP="009C781D">
      <w:pPr>
        <w:pStyle w:val="Heading4"/>
      </w:pPr>
      <w:r>
        <w:t xml:space="preserve">“Natural” changes can only move the needle 2 points --- Trump needs a COURSE CORRECTION </w:t>
      </w:r>
    </w:p>
    <w:p w14:paraId="738FC1A3" w14:textId="77777777" w:rsidR="009C781D" w:rsidRPr="007F7CFC" w:rsidRDefault="009C781D" w:rsidP="009C781D">
      <w:r w:rsidRPr="007F7CFC">
        <w:rPr>
          <w:rStyle w:val="Style13ptBold"/>
        </w:rPr>
        <w:t>Skelley 20</w:t>
      </w:r>
      <w:r>
        <w:t xml:space="preserve"> --- Geoffrey Skelley is an elections analyst at FiveThirtyEight, “You Can Pay Attention To Those Trump vs. Biden Polls. But Be Cautious.”, 538, April 27</w:t>
      </w:r>
      <w:r w:rsidRPr="007F7CFC">
        <w:rPr>
          <w:vertAlign w:val="superscript"/>
        </w:rPr>
        <w:t>th</w:t>
      </w:r>
      <w:r>
        <w:t xml:space="preserve"> 2020, </w:t>
      </w:r>
      <w:hyperlink r:id="rId35" w:history="1">
        <w:r w:rsidRPr="00276013">
          <w:rPr>
            <w:rStyle w:val="Hyperlink"/>
          </w:rPr>
          <w:t>https://fivethirtyeight.com/features/you-can-pay-attention-to-those-trump-vs-biden-polls-but-be-cautious/</w:t>
        </w:r>
      </w:hyperlink>
      <w:r>
        <w:t xml:space="preserve"> (BJN) </w:t>
      </w:r>
    </w:p>
    <w:p w14:paraId="6D046E77" w14:textId="77777777" w:rsidR="009C781D" w:rsidRPr="007F7CFC" w:rsidRDefault="009C781D" w:rsidP="009C781D">
      <w:pPr>
        <w:rPr>
          <w:sz w:val="16"/>
        </w:rPr>
      </w:pPr>
      <w:r w:rsidRPr="007F7CFC">
        <w:rPr>
          <w:sz w:val="16"/>
        </w:rPr>
        <w:t xml:space="preserve">So to better understand just how meaningful early general election polling is </w:t>
      </w:r>
      <w:r w:rsidRPr="007F7CFC">
        <w:rPr>
          <w:rStyle w:val="StyleUnderline"/>
        </w:rPr>
        <w:t xml:space="preserve">we did our own analysis, </w:t>
      </w:r>
      <w:r w:rsidRPr="000C18BF">
        <w:rPr>
          <w:rStyle w:val="StyleUnderline"/>
          <w:highlight w:val="yellow"/>
        </w:rPr>
        <w:t>collecting</w:t>
      </w:r>
      <w:r w:rsidRPr="007F7CFC">
        <w:rPr>
          <w:rStyle w:val="StyleUnderline"/>
        </w:rPr>
        <w:t xml:space="preserve"> all the national </w:t>
      </w:r>
      <w:r w:rsidRPr="000C18BF">
        <w:rPr>
          <w:rStyle w:val="StyleUnderline"/>
          <w:highlight w:val="yellow"/>
        </w:rPr>
        <w:t>surveys</w:t>
      </w:r>
      <w:r w:rsidRPr="007F7CFC">
        <w:rPr>
          <w:rStyle w:val="StyleUnderline"/>
        </w:rPr>
        <w:t xml:space="preserve"> we could find </w:t>
      </w:r>
      <w:r w:rsidRPr="000C18BF">
        <w:rPr>
          <w:rStyle w:val="StyleUnderline"/>
          <w:highlight w:val="yellow"/>
        </w:rPr>
        <w:t>from 1980</w:t>
      </w:r>
      <w:r w:rsidRPr="007F7CFC">
        <w:rPr>
          <w:rStyle w:val="StyleUnderline"/>
        </w:rPr>
        <w:t xml:space="preserve"> to 2016, </w:t>
      </w:r>
      <w:r w:rsidRPr="000C18BF">
        <w:rPr>
          <w:rStyle w:val="StyleUnderline"/>
          <w:highlight w:val="yellow"/>
        </w:rPr>
        <w:t>spanning</w:t>
      </w:r>
      <w:r w:rsidRPr="007F7CFC">
        <w:rPr>
          <w:rStyle w:val="StyleUnderline"/>
        </w:rPr>
        <w:t xml:space="preserve"> from </w:t>
      </w:r>
      <w:r w:rsidRPr="000C18BF">
        <w:rPr>
          <w:rStyle w:val="StyleUnderline"/>
          <w:highlight w:val="yellow"/>
        </w:rPr>
        <w:t>200 days before the</w:t>
      </w:r>
      <w:r w:rsidRPr="007F7CFC">
        <w:rPr>
          <w:rStyle w:val="StyleUnderline"/>
        </w:rPr>
        <w:t xml:space="preserve"> presidential </w:t>
      </w:r>
      <w:r w:rsidRPr="000C18BF">
        <w:rPr>
          <w:rStyle w:val="StyleUnderline"/>
          <w:highlight w:val="yellow"/>
        </w:rPr>
        <w:t>election</w:t>
      </w:r>
      <w:r w:rsidRPr="007F7CFC">
        <w:rPr>
          <w:rStyle w:val="StyleUnderline"/>
        </w:rPr>
        <w:t xml:space="preserve"> to the day before</w:t>
      </w:r>
      <w:r w:rsidRPr="007F7CFC">
        <w:rPr>
          <w:sz w:val="16"/>
        </w:rPr>
        <w:t xml:space="preserve">. We then created a rolling, seven-day polling average of the margin between the Democratic and Republican nominees2 as that allowed us to calculate just how far off the polls were from the final Election Day vote share margin on any given day.3 And what we found is, well … each side in this debate has a point. A satisfying answer, we know. </w:t>
      </w:r>
      <w:r w:rsidRPr="007F7CFC">
        <w:rPr>
          <w:rStyle w:val="StyleUnderline"/>
        </w:rPr>
        <w:t xml:space="preserve">On the one hand, </w:t>
      </w:r>
      <w:r w:rsidRPr="000C18BF">
        <w:rPr>
          <w:rStyle w:val="StyleUnderline"/>
          <w:highlight w:val="yellow"/>
        </w:rPr>
        <w:t>the margin in early</w:t>
      </w:r>
      <w:r w:rsidRPr="007F7CFC">
        <w:rPr>
          <w:rStyle w:val="StyleUnderline"/>
        </w:rPr>
        <w:t xml:space="preserve"> general elections </w:t>
      </w:r>
      <w:r w:rsidRPr="000C18BF">
        <w:rPr>
          <w:rStyle w:val="Emphasis"/>
          <w:highlight w:val="yellow"/>
        </w:rPr>
        <w:t>polls has been close</w:t>
      </w:r>
      <w:r w:rsidRPr="007F7CFC">
        <w:rPr>
          <w:rStyle w:val="StyleUnderline"/>
        </w:rPr>
        <w:t xml:space="preserve">r </w:t>
      </w:r>
      <w:r w:rsidRPr="000C18BF">
        <w:rPr>
          <w:rStyle w:val="StyleUnderline"/>
          <w:highlight w:val="yellow"/>
        </w:rPr>
        <w:t>to the final</w:t>
      </w:r>
      <w:r w:rsidRPr="007F7CFC">
        <w:rPr>
          <w:rStyle w:val="StyleUnderline"/>
        </w:rPr>
        <w:t xml:space="preserve"> national popular vote </w:t>
      </w:r>
      <w:r w:rsidRPr="000C18BF">
        <w:rPr>
          <w:rStyle w:val="StyleUnderline"/>
          <w:highlight w:val="yellow"/>
        </w:rPr>
        <w:t>margin</w:t>
      </w:r>
      <w:r w:rsidRPr="007F7CFC">
        <w:rPr>
          <w:sz w:val="16"/>
        </w:rPr>
        <w:t xml:space="preserve"> in recent cycles since at least 2004 — you can see this quite clearly in the chart below. </w:t>
      </w:r>
      <w:r w:rsidRPr="000C18BF">
        <w:rPr>
          <w:rStyle w:val="Emphasis"/>
          <w:highlight w:val="yellow"/>
        </w:rPr>
        <w:t>There just isn’t</w:t>
      </w:r>
      <w:r w:rsidRPr="007F7CFC">
        <w:rPr>
          <w:rStyle w:val="Emphasis"/>
        </w:rPr>
        <w:t xml:space="preserve"> as </w:t>
      </w:r>
      <w:r w:rsidRPr="000C18BF">
        <w:rPr>
          <w:rStyle w:val="Emphasis"/>
          <w:highlight w:val="yellow"/>
        </w:rPr>
        <w:t>much movement</w:t>
      </w:r>
      <w:r w:rsidRPr="007F7CFC">
        <w:rPr>
          <w:sz w:val="16"/>
        </w:rPr>
        <w:t xml:space="preserve"> in the polling margin in recent elections. But even when early polls have been closer to the final outcome, the error has still often been large enough to swing an election from one party to the other. What’s more, the direction of the polling error has been inconsistent — sometimes polls tend to be Republican-leaning; at other times, Democratic-leaning. This error is substantial enough that it makes it hard to predict the final election result, even if the early polls aren’t that far off. </w:t>
      </w:r>
      <w:r w:rsidRPr="007F7CFC">
        <w:rPr>
          <w:rStyle w:val="StyleUnderline"/>
        </w:rPr>
        <w:t xml:space="preserve">Take the last three presidential elections. </w:t>
      </w:r>
      <w:r w:rsidRPr="000C18BF">
        <w:rPr>
          <w:rStyle w:val="StyleUnderline"/>
          <w:highlight w:val="yellow"/>
        </w:rPr>
        <w:t>In</w:t>
      </w:r>
      <w:r w:rsidRPr="007F7CFC">
        <w:rPr>
          <w:rStyle w:val="StyleUnderline"/>
        </w:rPr>
        <w:t xml:space="preserve"> 20</w:t>
      </w:r>
      <w:r w:rsidRPr="000C18BF">
        <w:rPr>
          <w:rStyle w:val="StyleUnderline"/>
          <w:highlight w:val="yellow"/>
        </w:rPr>
        <w:t>16</w:t>
      </w:r>
      <w:r w:rsidRPr="007F7CFC">
        <w:rPr>
          <w:rStyle w:val="StyleUnderline"/>
        </w:rPr>
        <w:t xml:space="preserve">, the </w:t>
      </w:r>
      <w:r w:rsidRPr="000C18BF">
        <w:rPr>
          <w:rStyle w:val="StyleUnderline"/>
          <w:highlight w:val="yellow"/>
        </w:rPr>
        <w:t>polls</w:t>
      </w:r>
      <w:r w:rsidRPr="007F7CFC">
        <w:rPr>
          <w:rStyle w:val="StyleUnderline"/>
        </w:rPr>
        <w:t xml:space="preserve"> about </w:t>
      </w:r>
      <w:r w:rsidRPr="000C18BF">
        <w:rPr>
          <w:rStyle w:val="StyleUnderline"/>
          <w:highlight w:val="yellow"/>
        </w:rPr>
        <w:t>six months from</w:t>
      </w:r>
      <w:r w:rsidRPr="007F7CFC">
        <w:rPr>
          <w:sz w:val="16"/>
        </w:rPr>
        <w:t xml:space="preserve"> the </w:t>
      </w:r>
      <w:r w:rsidRPr="000C18BF">
        <w:rPr>
          <w:rStyle w:val="StyleUnderline"/>
          <w:highlight w:val="yellow"/>
        </w:rPr>
        <w:t>general</w:t>
      </w:r>
      <w:r w:rsidRPr="007F7CFC">
        <w:rPr>
          <w:sz w:val="16"/>
        </w:rPr>
        <w:t xml:space="preserve"> election </w:t>
      </w:r>
      <w:r w:rsidRPr="000C18BF">
        <w:rPr>
          <w:rStyle w:val="StyleUnderline"/>
          <w:highlight w:val="yellow"/>
        </w:rPr>
        <w:t>were about 2 points more Democratic</w:t>
      </w:r>
      <w:r w:rsidRPr="007F7CFC">
        <w:rPr>
          <w:sz w:val="16"/>
        </w:rPr>
        <w:t xml:space="preserve"> than the final national popular vote margin (2.1 points), on average, so while they weren’t far off, the size of the error was about the same as the final margin in what was a very close race. But in 2008 and 2012, the early polls missed in a Republican direction: </w:t>
      </w:r>
      <w:r w:rsidRPr="000C18BF">
        <w:rPr>
          <w:rStyle w:val="StyleUnderline"/>
          <w:highlight w:val="yellow"/>
        </w:rPr>
        <w:t>In 2008</w:t>
      </w:r>
      <w:r w:rsidRPr="007F7CFC">
        <w:rPr>
          <w:sz w:val="16"/>
        </w:rPr>
        <w:t xml:space="preserve">, Barack </w:t>
      </w:r>
      <w:r w:rsidRPr="000C18BF">
        <w:rPr>
          <w:rStyle w:val="StyleUnderline"/>
          <w:highlight w:val="yellow"/>
        </w:rPr>
        <w:t>Obama won by 7.3</w:t>
      </w:r>
      <w:r w:rsidRPr="007F7CFC">
        <w:rPr>
          <w:rStyle w:val="StyleUnderline"/>
        </w:rPr>
        <w:t xml:space="preserve"> points, but then </w:t>
      </w:r>
      <w:r w:rsidRPr="000C18BF">
        <w:rPr>
          <w:rStyle w:val="StyleUnderline"/>
          <w:highlight w:val="yellow"/>
        </w:rPr>
        <w:t>the average six months out was</w:t>
      </w:r>
      <w:r w:rsidRPr="007F7CFC">
        <w:rPr>
          <w:rStyle w:val="StyleUnderline"/>
        </w:rPr>
        <w:t xml:space="preserve"> about </w:t>
      </w:r>
      <w:r w:rsidRPr="000C18BF">
        <w:rPr>
          <w:rStyle w:val="StyleUnderline"/>
          <w:highlight w:val="yellow"/>
        </w:rPr>
        <w:t>6</w:t>
      </w:r>
      <w:r w:rsidRPr="007F7CFC">
        <w:rPr>
          <w:rStyle w:val="StyleUnderline"/>
        </w:rPr>
        <w:t xml:space="preserve"> points</w:t>
      </w:r>
      <w:r w:rsidRPr="007F7CFC">
        <w:rPr>
          <w:sz w:val="16"/>
        </w:rPr>
        <w:t xml:space="preserve"> more Republican than the final outcome. Similarly, </w:t>
      </w:r>
      <w:r w:rsidRPr="000C18BF">
        <w:rPr>
          <w:rStyle w:val="StyleUnderline"/>
          <w:highlight w:val="yellow"/>
        </w:rPr>
        <w:t>in</w:t>
      </w:r>
      <w:r w:rsidRPr="007F7CFC">
        <w:rPr>
          <w:rStyle w:val="StyleUnderline"/>
        </w:rPr>
        <w:t xml:space="preserve"> 20</w:t>
      </w:r>
      <w:r w:rsidRPr="000C18BF">
        <w:rPr>
          <w:rStyle w:val="StyleUnderline"/>
          <w:highlight w:val="yellow"/>
        </w:rPr>
        <w:t>12,</w:t>
      </w:r>
      <w:r w:rsidRPr="007F7CFC">
        <w:rPr>
          <w:rStyle w:val="StyleUnderline"/>
        </w:rPr>
        <w:t xml:space="preserve"> </w:t>
      </w:r>
      <w:r w:rsidRPr="000C18BF">
        <w:rPr>
          <w:rStyle w:val="StyleUnderline"/>
          <w:highlight w:val="yellow"/>
        </w:rPr>
        <w:t>Obama won by 3.9</w:t>
      </w:r>
      <w:r w:rsidRPr="007F7CFC">
        <w:rPr>
          <w:sz w:val="16"/>
        </w:rPr>
        <w:t xml:space="preserve"> points, </w:t>
      </w:r>
      <w:r w:rsidRPr="007F7CFC">
        <w:rPr>
          <w:rStyle w:val="StyleUnderline"/>
        </w:rPr>
        <w:t xml:space="preserve">but </w:t>
      </w:r>
      <w:r w:rsidRPr="000C18BF">
        <w:rPr>
          <w:rStyle w:val="StyleUnderline"/>
          <w:highlight w:val="yellow"/>
        </w:rPr>
        <w:t>the early polls were</w:t>
      </w:r>
      <w:r w:rsidRPr="007F7CFC">
        <w:rPr>
          <w:sz w:val="16"/>
        </w:rPr>
        <w:t xml:space="preserve">, on average, </w:t>
      </w:r>
      <w:r w:rsidRPr="000C18BF">
        <w:rPr>
          <w:rStyle w:val="StyleUnderline"/>
          <w:highlight w:val="yellow"/>
        </w:rPr>
        <w:t>2 points more Republican</w:t>
      </w:r>
      <w:r w:rsidRPr="007F7CFC">
        <w:rPr>
          <w:sz w:val="16"/>
        </w:rPr>
        <w:t xml:space="preserve"> compared to the final margin. </w:t>
      </w:r>
      <w:r w:rsidRPr="000C18BF">
        <w:rPr>
          <w:rStyle w:val="StyleUnderline"/>
          <w:highlight w:val="yellow"/>
        </w:rPr>
        <w:t>The difference</w:t>
      </w:r>
      <w:r w:rsidRPr="007F7CFC">
        <w:rPr>
          <w:rStyle w:val="StyleUnderline"/>
        </w:rPr>
        <w:t xml:space="preserve"> at the margins, in other words, </w:t>
      </w:r>
      <w:r w:rsidRPr="000C18BF">
        <w:rPr>
          <w:rStyle w:val="StyleUnderline"/>
          <w:highlight w:val="yellow"/>
        </w:rPr>
        <w:t>can</w:t>
      </w:r>
      <w:r w:rsidRPr="007F7CFC">
        <w:rPr>
          <w:sz w:val="16"/>
        </w:rPr>
        <w:t xml:space="preserve"> still </w:t>
      </w:r>
      <w:r w:rsidRPr="000C18BF">
        <w:rPr>
          <w:rStyle w:val="StyleUnderline"/>
          <w:highlight w:val="yellow"/>
        </w:rPr>
        <w:t>be</w:t>
      </w:r>
      <w:r w:rsidRPr="007F7CFC">
        <w:rPr>
          <w:sz w:val="16"/>
        </w:rPr>
        <w:t xml:space="preserve"> very </w:t>
      </w:r>
      <w:r w:rsidRPr="000C18BF">
        <w:rPr>
          <w:rStyle w:val="StyleUnderline"/>
          <w:highlight w:val="yellow"/>
        </w:rPr>
        <w:t>meaningful</w:t>
      </w:r>
      <w:r w:rsidRPr="007F7CFC">
        <w:rPr>
          <w:sz w:val="16"/>
        </w:rPr>
        <w:t xml:space="preserve">. Consider the 2016 election. Trump lost the popular vote by 2 points </w:t>
      </w:r>
      <w:r w:rsidRPr="000C18BF">
        <w:rPr>
          <w:rStyle w:val="Emphasis"/>
          <w:highlight w:val="yellow"/>
        </w:rPr>
        <w:t>but</w:t>
      </w:r>
      <w:r w:rsidRPr="007F7CFC">
        <w:rPr>
          <w:sz w:val="16"/>
        </w:rPr>
        <w:t xml:space="preserve"> still won the presidency because our elections are determined by the Electoral College, not the national popular vote. </w:t>
      </w:r>
      <w:r w:rsidRPr="000C18BF">
        <w:rPr>
          <w:rStyle w:val="StyleUnderline"/>
          <w:highlight w:val="yellow"/>
        </w:rPr>
        <w:t>It’s hard</w:t>
      </w:r>
      <w:r w:rsidRPr="007F7CFC">
        <w:rPr>
          <w:rStyle w:val="StyleUnderline"/>
        </w:rPr>
        <w:t xml:space="preserve">er </w:t>
      </w:r>
      <w:r w:rsidRPr="000C18BF">
        <w:rPr>
          <w:rStyle w:val="StyleUnderline"/>
          <w:highlight w:val="yellow"/>
        </w:rPr>
        <w:t xml:space="preserve">to imagine this </w:t>
      </w:r>
      <w:r w:rsidRPr="007F7CFC">
        <w:rPr>
          <w:rStyle w:val="StyleUnderline"/>
        </w:rPr>
        <w:t xml:space="preserve">being the case, though, </w:t>
      </w:r>
      <w:r w:rsidRPr="000C18BF">
        <w:rPr>
          <w:rStyle w:val="Emphasis"/>
          <w:highlight w:val="yellow"/>
        </w:rPr>
        <w:t>had Trump lost</w:t>
      </w:r>
      <w:r w:rsidRPr="007F7CFC">
        <w:rPr>
          <w:rStyle w:val="Emphasis"/>
        </w:rPr>
        <w:t xml:space="preserve"> the popular vote </w:t>
      </w:r>
      <w:r w:rsidRPr="000C18BF">
        <w:rPr>
          <w:rStyle w:val="Emphasis"/>
          <w:highlight w:val="yellow"/>
        </w:rPr>
        <w:t>by 4 points</w:t>
      </w:r>
      <w:r w:rsidRPr="007F7CFC">
        <w:rPr>
          <w:sz w:val="16"/>
        </w:rPr>
        <w:t xml:space="preserve">, which was Clinton’s average lead between 150 and 200 days out. </w:t>
      </w:r>
      <w:r w:rsidRPr="007F7CFC">
        <w:rPr>
          <w:rStyle w:val="StyleUnderline"/>
        </w:rPr>
        <w:t>Why did Clinton’s edge change from 4 points</w:t>
      </w:r>
      <w:r w:rsidRPr="007F7CFC">
        <w:rPr>
          <w:sz w:val="16"/>
        </w:rPr>
        <w:t xml:space="preserve"> in the early surveys </w:t>
      </w:r>
      <w:r w:rsidRPr="007F7CFC">
        <w:rPr>
          <w:rStyle w:val="StyleUnderline"/>
        </w:rPr>
        <w:t>to 2 points</w:t>
      </w:r>
      <w:r w:rsidRPr="007F7CFC">
        <w:rPr>
          <w:sz w:val="16"/>
        </w:rPr>
        <w:t xml:space="preserve"> in the final result? Well, for a variety of reasons. Polls are snapshots in time, while </w:t>
      </w:r>
      <w:r w:rsidRPr="007F7CFC">
        <w:rPr>
          <w:rStyle w:val="StyleUnderline"/>
        </w:rPr>
        <w:t>campaigns are dynamic events. And although some moments are</w:t>
      </w:r>
      <w:r w:rsidRPr="007F7CFC">
        <w:rPr>
          <w:sz w:val="16"/>
        </w:rPr>
        <w:t xml:space="preserve"> somewhat </w:t>
      </w:r>
      <w:r w:rsidRPr="007F7CFC">
        <w:rPr>
          <w:rStyle w:val="StyleUnderline"/>
        </w:rPr>
        <w:t>predictable</w:t>
      </w:r>
      <w:r w:rsidRPr="007F7CFC">
        <w:rPr>
          <w:sz w:val="16"/>
        </w:rPr>
        <w:t xml:space="preserve"> in their impact — such as the convention bounce — many </w:t>
      </w:r>
      <w:r w:rsidRPr="007F7CFC">
        <w:rPr>
          <w:rStyle w:val="StyleUnderline"/>
        </w:rPr>
        <w:t>others aren’t. This seems particularly important right now</w:t>
      </w:r>
      <w:r w:rsidRPr="007F7CFC">
        <w:rPr>
          <w:sz w:val="16"/>
        </w:rPr>
        <w:t xml:space="preserve"> because we don’t know how the coronavirus pandemic will affect the standing of the two major-party nominees. And </w:t>
      </w:r>
      <w:r w:rsidRPr="007F7CFC">
        <w:rPr>
          <w:rStyle w:val="StyleUnderline"/>
        </w:rPr>
        <w:t>unexpected events can’t be discounted</w:t>
      </w:r>
      <w:r w:rsidRPr="007F7CFC">
        <w:rPr>
          <w:sz w:val="16"/>
        </w:rPr>
        <w:t xml:space="preserve">: Clinton may have lost in 2016 in part because of the Comey Letter, which came out less than two weeks before the election. All of this is to say it’s difficult to know how 2020 will shape up. Some pollsters have adjusted their methodologies after 2016 — such as weighting samples by educational attainment — and the 2020 race will happen under a different set of circumstances, so it’s not a given that polls will lean Democratic as they did four years ago. But </w:t>
      </w:r>
      <w:r w:rsidRPr="007F7CFC">
        <w:rPr>
          <w:rStyle w:val="StyleUnderline"/>
        </w:rPr>
        <w:t>what the polls can tell us right now</w:t>
      </w:r>
      <w:r w:rsidRPr="007F7CFC">
        <w:rPr>
          <w:sz w:val="16"/>
        </w:rPr>
        <w:t xml:space="preserve"> is that the 2020 race should be pretty competitive. </w:t>
      </w:r>
      <w:r w:rsidRPr="007F7CFC">
        <w:rPr>
          <w:rStyle w:val="StyleUnderline"/>
        </w:rPr>
        <w:t>As the campaign develops</w:t>
      </w:r>
      <w:r w:rsidRPr="007F7CFC">
        <w:rPr>
          <w:sz w:val="16"/>
        </w:rPr>
        <w:t xml:space="preserve"> over the next few months, </w:t>
      </w:r>
      <w:r w:rsidRPr="007F7CFC">
        <w:rPr>
          <w:rStyle w:val="StyleUnderline"/>
        </w:rPr>
        <w:t xml:space="preserve">the electorate’s preferences could shift in </w:t>
      </w:r>
      <w:r w:rsidRPr="007F7CFC">
        <w:rPr>
          <w:rStyle w:val="Emphasis"/>
        </w:rPr>
        <w:t>small</w:t>
      </w:r>
      <w:r w:rsidRPr="007F7CFC">
        <w:rPr>
          <w:sz w:val="16"/>
        </w:rPr>
        <w:t xml:space="preserve"> but meaningful </w:t>
      </w:r>
      <w:r w:rsidRPr="007F7CFC">
        <w:rPr>
          <w:rStyle w:val="Emphasis"/>
        </w:rPr>
        <w:t>ways</w:t>
      </w:r>
      <w:r w:rsidRPr="007F7CFC">
        <w:rPr>
          <w:sz w:val="16"/>
        </w:rPr>
        <w:t xml:space="preserve"> that could ultimately be consequential. So look at the early polls — you know you’re going to anyway — but know that they are subject to change.</w:t>
      </w:r>
    </w:p>
    <w:p w14:paraId="58C665B2" w14:textId="77777777" w:rsidR="009672C6" w:rsidRDefault="009672C6" w:rsidP="009C781D"/>
    <w:p w14:paraId="6A45EF5D" w14:textId="77777777" w:rsidR="004A7547" w:rsidRDefault="004A7547" w:rsidP="004A7547">
      <w:pPr>
        <w:pStyle w:val="Heading4"/>
      </w:pPr>
      <w:r>
        <w:t>Too soon is wrong --- forecasting models that factor in economic and general uncertainty STILL give Biden the lead</w:t>
      </w:r>
    </w:p>
    <w:p w14:paraId="17FCA997" w14:textId="77777777" w:rsidR="004A7547" w:rsidRPr="0029611B" w:rsidRDefault="004A7547" w:rsidP="004A7547">
      <w:r w:rsidRPr="0029611B">
        <w:rPr>
          <w:rStyle w:val="Style13ptBold"/>
        </w:rPr>
        <w:t>Economist June 11th</w:t>
      </w:r>
      <w:r>
        <w:t xml:space="preserve"> --- The Economist, “Meet our US 2020 election-forecasting model”, Jun 11th 2020 </w:t>
      </w:r>
      <w:hyperlink r:id="rId36" w:history="1">
        <w:r w:rsidRPr="00276013">
          <w:rPr>
            <w:rStyle w:val="Hyperlink"/>
          </w:rPr>
          <w:t>https://www.economist.com/united-states/2020/06/11/meet-our-us-2020-election-forecasting-model</w:t>
        </w:r>
      </w:hyperlink>
      <w:r>
        <w:t xml:space="preserve"> (BJN) </w:t>
      </w:r>
    </w:p>
    <w:p w14:paraId="5302C16C" w14:textId="77777777" w:rsidR="004A7547" w:rsidRPr="0029611B" w:rsidRDefault="004A7547" w:rsidP="004A7547">
      <w:pPr>
        <w:rPr>
          <w:sz w:val="14"/>
        </w:rPr>
      </w:pPr>
      <w:r w:rsidRPr="0029611B">
        <w:rPr>
          <w:sz w:val="14"/>
        </w:rPr>
        <w:t xml:space="preserve">Given all this uncertainty, </w:t>
      </w:r>
      <w:r w:rsidRPr="000C18BF">
        <w:rPr>
          <w:rStyle w:val="StyleUnderline"/>
          <w:highlight w:val="yellow"/>
        </w:rPr>
        <w:t>it is tempting to conclude</w:t>
      </w:r>
      <w:r w:rsidRPr="003C68DB">
        <w:rPr>
          <w:rStyle w:val="StyleUnderline"/>
        </w:rPr>
        <w:t xml:space="preserve"> that </w:t>
      </w:r>
      <w:r w:rsidRPr="000C18BF">
        <w:rPr>
          <w:rStyle w:val="StyleUnderline"/>
          <w:highlight w:val="yellow"/>
        </w:rPr>
        <w:t>it is too early</w:t>
      </w:r>
      <w:r w:rsidRPr="003C68DB">
        <w:rPr>
          <w:rStyle w:val="StyleUnderline"/>
        </w:rPr>
        <w:t xml:space="preserve"> for predictions, </w:t>
      </w:r>
      <w:r w:rsidRPr="000C18BF">
        <w:rPr>
          <w:rStyle w:val="StyleUnderline"/>
          <w:highlight w:val="yellow"/>
        </w:rPr>
        <w:t>and call the election a</w:t>
      </w:r>
      <w:r w:rsidRPr="0029611B">
        <w:rPr>
          <w:sz w:val="14"/>
        </w:rPr>
        <w:t xml:space="preserve"> virtual </w:t>
      </w:r>
      <w:r w:rsidRPr="000C18BF">
        <w:rPr>
          <w:rStyle w:val="StyleUnderline"/>
          <w:highlight w:val="yellow"/>
        </w:rPr>
        <w:t>toss-up.</w:t>
      </w:r>
      <w:r w:rsidRPr="0029611B">
        <w:rPr>
          <w:sz w:val="14"/>
        </w:rPr>
        <w:t xml:space="preserve"> That is the view of bettors, who currently make Mr Biden a bare 55-45 favourite</w:t>
      </w:r>
      <w:r w:rsidRPr="003C68DB">
        <w:rPr>
          <w:rStyle w:val="StyleUnderline"/>
        </w:rPr>
        <w:t xml:space="preserve">. </w:t>
      </w:r>
      <w:r w:rsidRPr="0029611B">
        <w:rPr>
          <w:rStyle w:val="StyleUnderline"/>
        </w:rPr>
        <w:t xml:space="preserve">Yet </w:t>
      </w:r>
      <w:r w:rsidRPr="000C18BF">
        <w:rPr>
          <w:rStyle w:val="StyleUnderline"/>
          <w:highlight w:val="yellow"/>
        </w:rPr>
        <w:t>a hard look at the data</w:t>
      </w:r>
      <w:r w:rsidRPr="003C68DB">
        <w:rPr>
          <w:rStyle w:val="StyleUnderline"/>
        </w:rPr>
        <w:t xml:space="preserve"> and at history </w:t>
      </w:r>
      <w:r w:rsidRPr="000C18BF">
        <w:rPr>
          <w:rStyle w:val="StyleUnderline"/>
          <w:highlight w:val="yellow"/>
        </w:rPr>
        <w:t>suggests</w:t>
      </w:r>
      <w:r w:rsidRPr="003C68DB">
        <w:rPr>
          <w:rStyle w:val="StyleUnderline"/>
        </w:rPr>
        <w:t xml:space="preserve"> that </w:t>
      </w:r>
      <w:r w:rsidRPr="000C18BF">
        <w:rPr>
          <w:rStyle w:val="Emphasis"/>
          <w:highlight w:val="yellow"/>
        </w:rPr>
        <w:t>this is too generous</w:t>
      </w:r>
      <w:r w:rsidRPr="003C68DB">
        <w:rPr>
          <w:rStyle w:val="Emphasis"/>
        </w:rPr>
        <w:t xml:space="preserve"> </w:t>
      </w:r>
      <w:r w:rsidRPr="000C18BF">
        <w:rPr>
          <w:rStyle w:val="Emphasis"/>
          <w:highlight w:val="yellow"/>
        </w:rPr>
        <w:t>to</w:t>
      </w:r>
      <w:r w:rsidRPr="0029611B">
        <w:rPr>
          <w:sz w:val="14"/>
        </w:rPr>
        <w:t xml:space="preserve"> Mr </w:t>
      </w:r>
      <w:r w:rsidRPr="000C18BF">
        <w:rPr>
          <w:rStyle w:val="Emphasis"/>
          <w:highlight w:val="yellow"/>
        </w:rPr>
        <w:t>Trump</w:t>
      </w:r>
      <w:r w:rsidRPr="000C18BF">
        <w:rPr>
          <w:sz w:val="14"/>
          <w:highlight w:val="yellow"/>
        </w:rPr>
        <w:t xml:space="preserve">. </w:t>
      </w:r>
      <w:r w:rsidRPr="000C18BF">
        <w:rPr>
          <w:rStyle w:val="StyleUnderline"/>
          <w:highlight w:val="yellow"/>
        </w:rPr>
        <w:t>The Economist’s</w:t>
      </w:r>
      <w:r w:rsidRPr="003C68DB">
        <w:rPr>
          <w:rStyle w:val="StyleUnderline"/>
        </w:rPr>
        <w:t xml:space="preserve"> first-ever statistical </w:t>
      </w:r>
      <w:r w:rsidRPr="000C18BF">
        <w:rPr>
          <w:rStyle w:val="StyleUnderline"/>
          <w:highlight w:val="yellow"/>
        </w:rPr>
        <w:t>forecast</w:t>
      </w:r>
      <w:r w:rsidRPr="003C68DB">
        <w:rPr>
          <w:rStyle w:val="StyleUnderline"/>
        </w:rPr>
        <w:t xml:space="preserve"> of an American presidential race</w:t>
      </w:r>
      <w:r w:rsidRPr="0029611B">
        <w:rPr>
          <w:sz w:val="14"/>
        </w:rPr>
        <w:t xml:space="preserve">, which we launch this week and will update every day until the election, </w:t>
      </w:r>
      <w:r w:rsidRPr="000C18BF">
        <w:rPr>
          <w:rStyle w:val="StyleUnderline"/>
          <w:highlight w:val="yellow"/>
        </w:rPr>
        <w:t>gives</w:t>
      </w:r>
      <w:r w:rsidRPr="0029611B">
        <w:rPr>
          <w:sz w:val="14"/>
        </w:rPr>
        <w:t xml:space="preserve"> Mr </w:t>
      </w:r>
      <w:r w:rsidRPr="000C18BF">
        <w:rPr>
          <w:rStyle w:val="StyleUnderline"/>
          <w:highlight w:val="yellow"/>
        </w:rPr>
        <w:t>Biden</w:t>
      </w:r>
      <w:r w:rsidRPr="000C18BF">
        <w:rPr>
          <w:sz w:val="14"/>
          <w:highlight w:val="yellow"/>
        </w:rPr>
        <w:t xml:space="preserve"> </w:t>
      </w:r>
      <w:r w:rsidRPr="000C18BF">
        <w:rPr>
          <w:rStyle w:val="Emphasis"/>
          <w:highlight w:val="yellow"/>
        </w:rPr>
        <w:t>an 82% chance</w:t>
      </w:r>
      <w:r w:rsidRPr="003C68DB">
        <w:rPr>
          <w:rStyle w:val="Emphasis"/>
        </w:rPr>
        <w:t xml:space="preserve"> of victory</w:t>
      </w:r>
      <w:r w:rsidRPr="0029611B">
        <w:rPr>
          <w:sz w:val="14"/>
        </w:rPr>
        <w:t>.</w:t>
      </w:r>
    </w:p>
    <w:p w14:paraId="2BC33596" w14:textId="77777777" w:rsidR="004A7547" w:rsidRPr="0029611B" w:rsidRDefault="004A7547" w:rsidP="004A7547">
      <w:pPr>
        <w:rPr>
          <w:sz w:val="14"/>
        </w:rPr>
      </w:pPr>
      <w:r w:rsidRPr="0029611B">
        <w:rPr>
          <w:sz w:val="14"/>
        </w:rPr>
        <w:t xml:space="preserve">Mr </w:t>
      </w:r>
      <w:r w:rsidRPr="003C68DB">
        <w:rPr>
          <w:rStyle w:val="StyleUnderline"/>
        </w:rPr>
        <w:t>Trump’s unlikely triumph</w:t>
      </w:r>
      <w:r w:rsidRPr="0029611B">
        <w:rPr>
          <w:sz w:val="14"/>
        </w:rPr>
        <w:t xml:space="preserve"> in 2016 </w:t>
      </w:r>
      <w:r w:rsidRPr="003C68DB">
        <w:rPr>
          <w:rStyle w:val="StyleUnderline"/>
        </w:rPr>
        <w:t>left many quantitative election forecasters looking silly</w:t>
      </w:r>
      <w:r w:rsidRPr="0029611B">
        <w:rPr>
          <w:sz w:val="14"/>
        </w:rPr>
        <w:t>. Sam Wang, a professor at Princeton, vowed to eat a bug if Mr Trump, whom he said had just a 1% chance of victory in November 2016, came even close to winning. (He chose a cricket.)</w:t>
      </w:r>
    </w:p>
    <w:p w14:paraId="7AEB7DCD" w14:textId="77777777" w:rsidR="004A7547" w:rsidRPr="0029611B" w:rsidRDefault="004A7547" w:rsidP="004A7547">
      <w:pPr>
        <w:rPr>
          <w:sz w:val="14"/>
        </w:rPr>
      </w:pPr>
      <w:r w:rsidRPr="003C68DB">
        <w:rPr>
          <w:rStyle w:val="Emphasis"/>
        </w:rPr>
        <w:t>However</w:t>
      </w:r>
      <w:r w:rsidRPr="0029611B">
        <w:rPr>
          <w:sz w:val="14"/>
        </w:rPr>
        <w:t xml:space="preserve">, </w:t>
      </w:r>
      <w:r w:rsidRPr="003C68DB">
        <w:rPr>
          <w:rStyle w:val="StyleUnderline"/>
        </w:rPr>
        <w:t>statistical models that used a historically accurate amount of polling error</w:t>
      </w:r>
      <w:r w:rsidRPr="0029611B">
        <w:rPr>
          <w:sz w:val="14"/>
        </w:rPr>
        <w:t>, and fact</w:t>
      </w:r>
      <w:r w:rsidRPr="003C68DB">
        <w:rPr>
          <w:rStyle w:val="StyleUnderline"/>
        </w:rPr>
        <w:t xml:space="preserve">ored in </w:t>
      </w:r>
      <w:r w:rsidRPr="0029611B">
        <w:rPr>
          <w:sz w:val="14"/>
        </w:rPr>
        <w:t xml:space="preserve">the </w:t>
      </w:r>
      <w:r w:rsidRPr="003C68DB">
        <w:rPr>
          <w:rStyle w:val="StyleUnderline"/>
        </w:rPr>
        <w:t>tendency of such errors to benefit the same candidate</w:t>
      </w:r>
      <w:r w:rsidRPr="0029611B">
        <w:rPr>
          <w:sz w:val="14"/>
        </w:rPr>
        <w:t xml:space="preserve"> in similar states, </w:t>
      </w:r>
      <w:r w:rsidRPr="003C68DB">
        <w:rPr>
          <w:rStyle w:val="StyleUnderline"/>
        </w:rPr>
        <w:t>actually fared rather well</w:t>
      </w:r>
      <w:r w:rsidRPr="0029611B">
        <w:rPr>
          <w:sz w:val="14"/>
        </w:rPr>
        <w:t>. Given that Hillary Clinton led polls both nationwide and in a sufficient number of states to deliver her the electoral college, no rigorous forecast on the day of the election could have anointed Mr Trump the favourite. But numerous models put her chances at below 85%, and some were as low as 70%. (When applied retroactively to 2016, our own election-day forecast would have given Mrs Clinton a 71% shot—roughly the same probability it would have assigned to Mr Obama beating Mitt Romney on election day in 2012.) Just as solid number-crunching revealed the brittleness of Mrs Clinton’s position, we hope it will shed similar light on this year’s race.</w:t>
      </w:r>
    </w:p>
    <w:p w14:paraId="37461829" w14:textId="77777777" w:rsidR="004A7547" w:rsidRPr="0029611B" w:rsidRDefault="004A7547" w:rsidP="004A7547">
      <w:pPr>
        <w:rPr>
          <w:b/>
          <w:iCs/>
          <w:u w:val="single"/>
        </w:rPr>
      </w:pPr>
      <w:r w:rsidRPr="0029611B">
        <w:rPr>
          <w:sz w:val="14"/>
        </w:rPr>
        <w:t xml:space="preserve">Like most forecasts, </w:t>
      </w:r>
      <w:r w:rsidRPr="000C18BF">
        <w:rPr>
          <w:rStyle w:val="StyleUnderline"/>
          <w:highlight w:val="yellow"/>
        </w:rPr>
        <w:t>our mode</w:t>
      </w:r>
      <w:r w:rsidRPr="003C68DB">
        <w:rPr>
          <w:rStyle w:val="StyleUnderline"/>
        </w:rPr>
        <w:t>l, built with the aid of two academics from Columbia</w:t>
      </w:r>
      <w:r w:rsidRPr="0029611B">
        <w:rPr>
          <w:sz w:val="14"/>
        </w:rPr>
        <w:t xml:space="preserve">, Andrew Gelman and Merlin Heidemanns, </w:t>
      </w:r>
      <w:r w:rsidRPr="000C18BF">
        <w:rPr>
          <w:rStyle w:val="StyleUnderline"/>
          <w:highlight w:val="yellow"/>
        </w:rPr>
        <w:t xml:space="preserve">applies past </w:t>
      </w:r>
      <w:r w:rsidRPr="000C18BF">
        <w:rPr>
          <w:rStyle w:val="Emphasis"/>
          <w:highlight w:val="yellow"/>
        </w:rPr>
        <w:t>patterns</w:t>
      </w:r>
      <w:r w:rsidRPr="003C68DB">
        <w:rPr>
          <w:rStyle w:val="Emphasis"/>
        </w:rPr>
        <w:t xml:space="preserve"> of voters’ behaviour </w:t>
      </w:r>
      <w:r w:rsidRPr="000C18BF">
        <w:rPr>
          <w:rStyle w:val="Emphasis"/>
          <w:highlight w:val="yellow"/>
        </w:rPr>
        <w:t xml:space="preserve">to new </w:t>
      </w:r>
      <w:r w:rsidRPr="0029611B">
        <w:rPr>
          <w:rStyle w:val="Emphasis"/>
        </w:rPr>
        <w:t>circumstances</w:t>
      </w:r>
      <w:r w:rsidRPr="0029611B">
        <w:rPr>
          <w:sz w:val="14"/>
        </w:rPr>
        <w:t xml:space="preserve">. </w:t>
      </w:r>
      <w:r w:rsidRPr="0029611B">
        <w:rPr>
          <w:rStyle w:val="StyleUnderline"/>
        </w:rPr>
        <w:t>Its stated probability of</w:t>
      </w:r>
      <w:r w:rsidRPr="003C68DB">
        <w:rPr>
          <w:rStyle w:val="StyleUnderline"/>
        </w:rPr>
        <w:t xml:space="preserve"> victory answers the question</w:t>
      </w:r>
      <w:r w:rsidRPr="0029611B">
        <w:rPr>
          <w:sz w:val="14"/>
        </w:rPr>
        <w:t>: “</w:t>
      </w:r>
      <w:r w:rsidRPr="000C18BF">
        <w:rPr>
          <w:rStyle w:val="StyleUnderline"/>
          <w:highlight w:val="yellow"/>
        </w:rPr>
        <w:t>How often have previous candidates in similar positions gone on to win?”</w:t>
      </w:r>
      <w:r w:rsidRPr="0029611B">
        <w:rPr>
          <w:sz w:val="14"/>
        </w:rPr>
        <w:t xml:space="preserve"> If those historical relationships break down, our forecast will misfire. But </w:t>
      </w:r>
      <w:r w:rsidRPr="000C18BF">
        <w:rPr>
          <w:rStyle w:val="StyleUnderline"/>
          <w:highlight w:val="yellow"/>
        </w:rPr>
        <w:t>one of the paradoxes presented by</w:t>
      </w:r>
      <w:r w:rsidRPr="0029611B">
        <w:rPr>
          <w:sz w:val="14"/>
        </w:rPr>
        <w:t xml:space="preserve"> Mr </w:t>
      </w:r>
      <w:r w:rsidRPr="000C18BF">
        <w:rPr>
          <w:rStyle w:val="StyleUnderline"/>
          <w:highlight w:val="yellow"/>
        </w:rPr>
        <w:t>Trump</w:t>
      </w:r>
      <w:r w:rsidRPr="003C68DB">
        <w:rPr>
          <w:rStyle w:val="StyleUnderline"/>
        </w:rPr>
        <w:t xml:space="preserve">’s unprecedented presidency </w:t>
      </w:r>
      <w:r w:rsidRPr="000C18BF">
        <w:rPr>
          <w:rStyle w:val="StyleUnderline"/>
          <w:highlight w:val="yellow"/>
        </w:rPr>
        <w:t xml:space="preserve">is that </w:t>
      </w:r>
      <w:r w:rsidRPr="000C18BF">
        <w:rPr>
          <w:rStyle w:val="Emphasis"/>
          <w:highlight w:val="yellow"/>
        </w:rPr>
        <w:t>voters have</w:t>
      </w:r>
      <w:r w:rsidRPr="0029611B">
        <w:rPr>
          <w:sz w:val="14"/>
        </w:rPr>
        <w:t xml:space="preserve"> mostly </w:t>
      </w:r>
      <w:r w:rsidRPr="000C18BF">
        <w:rPr>
          <w:rStyle w:val="Emphasis"/>
          <w:highlight w:val="yellow"/>
        </w:rPr>
        <w:t>treated him as they would</w:t>
      </w:r>
      <w:r w:rsidRPr="0029611B">
        <w:rPr>
          <w:sz w:val="14"/>
        </w:rPr>
        <w:t xml:space="preserve"> handle </w:t>
      </w:r>
      <w:r w:rsidRPr="000C18BF">
        <w:rPr>
          <w:rStyle w:val="Emphasis"/>
          <w:highlight w:val="yellow"/>
        </w:rPr>
        <w:t>any</w:t>
      </w:r>
      <w:r w:rsidRPr="003C68DB">
        <w:rPr>
          <w:rStyle w:val="Emphasis"/>
        </w:rPr>
        <w:t xml:space="preserve"> other </w:t>
      </w:r>
      <w:r w:rsidRPr="000C18BF">
        <w:rPr>
          <w:rStyle w:val="Emphasis"/>
          <w:highlight w:val="yellow"/>
        </w:rPr>
        <w:t>Republican</w:t>
      </w:r>
      <w:r w:rsidRPr="003C68DB">
        <w:rPr>
          <w:rStyle w:val="Emphasis"/>
        </w:rPr>
        <w:t>.</w:t>
      </w:r>
    </w:p>
    <w:p w14:paraId="1719ABF2" w14:textId="77777777" w:rsidR="004A7547" w:rsidRPr="0029611B" w:rsidRDefault="004A7547" w:rsidP="004A7547">
      <w:pPr>
        <w:rPr>
          <w:sz w:val="14"/>
        </w:rPr>
      </w:pPr>
      <w:r w:rsidRPr="003C68DB">
        <w:rPr>
          <w:rStyle w:val="StyleUnderline"/>
        </w:rPr>
        <w:t>Our analysis begins with “fundamentals</w:t>
      </w:r>
      <w:r w:rsidRPr="0029611B">
        <w:rPr>
          <w:sz w:val="14"/>
        </w:rPr>
        <w:t>”, or structural factors that shape the public’s choices. Predictably, when presidents have high approval ratings, their parties’ candidates tend to get more votes (see chart 1). Incumbents seeking re-election also fare better if the economy does well, though growing partisan polarisation has shrunk this effect. And voters seem to have an “eight-year itch”: only once since term limits were enacted in 1951 has the same party won three times in a row.</w:t>
      </w:r>
    </w:p>
    <w:p w14:paraId="4EE62E97" w14:textId="77777777" w:rsidR="004A7547" w:rsidRPr="0029611B" w:rsidRDefault="004A7547" w:rsidP="004A7547">
      <w:pPr>
        <w:rPr>
          <w:sz w:val="14"/>
        </w:rPr>
      </w:pPr>
      <w:r w:rsidRPr="0029611B">
        <w:rPr>
          <w:sz w:val="14"/>
        </w:rPr>
        <w:t xml:space="preserve">Because of the two-term penalty, these factors correctly predicted Mr Trump’s victory in 2016. </w:t>
      </w:r>
      <w:r w:rsidRPr="003C68DB">
        <w:rPr>
          <w:rStyle w:val="StyleUnderline"/>
        </w:rPr>
        <w:t>Until recently, they were poised to favour him again: a typical modern incumbent with a good</w:t>
      </w:r>
      <w:r w:rsidRPr="0029611B">
        <w:rPr>
          <w:sz w:val="14"/>
        </w:rPr>
        <w:t xml:space="preserve">-not-great </w:t>
      </w:r>
      <w:r w:rsidRPr="003C68DB">
        <w:rPr>
          <w:rStyle w:val="StyleUnderline"/>
        </w:rPr>
        <w:t>economy and bad-</w:t>
      </w:r>
      <w:r w:rsidRPr="0029611B">
        <w:rPr>
          <w:sz w:val="14"/>
        </w:rPr>
        <w:t xml:space="preserve">not-terrible </w:t>
      </w:r>
      <w:r w:rsidRPr="003C68DB">
        <w:rPr>
          <w:rStyle w:val="StyleUnderline"/>
        </w:rPr>
        <w:t>approval ratings should win around 51% of the vote. However, the recession set off by covid-19 has turned the fundamentals against him</w:t>
      </w:r>
      <w:r w:rsidRPr="0029611B">
        <w:rPr>
          <w:sz w:val="14"/>
        </w:rPr>
        <w:t>.</w:t>
      </w:r>
    </w:p>
    <w:p w14:paraId="6F96423A" w14:textId="77777777" w:rsidR="004A7547" w:rsidRPr="0029611B" w:rsidRDefault="004A7547" w:rsidP="004A7547">
      <w:pPr>
        <w:rPr>
          <w:sz w:val="14"/>
        </w:rPr>
      </w:pPr>
      <w:r w:rsidRPr="003C68DB">
        <w:rPr>
          <w:rStyle w:val="StyleUnderline"/>
        </w:rPr>
        <w:t>Just how much this hurts</w:t>
      </w:r>
      <w:r w:rsidRPr="0029611B">
        <w:rPr>
          <w:sz w:val="14"/>
        </w:rPr>
        <w:t xml:space="preserve"> Mr </w:t>
      </w:r>
      <w:r w:rsidRPr="003C68DB">
        <w:rPr>
          <w:rStyle w:val="StyleUnderline"/>
        </w:rPr>
        <w:t>Trump is hard to estimate</w:t>
      </w:r>
      <w:r w:rsidRPr="0029611B">
        <w:rPr>
          <w:sz w:val="14"/>
        </w:rPr>
        <w:t>. First, no post-war president has been saddled with an economic crash this deep. Does moving from 10% unemployment to 15% hurt an incumbent as much as moving from 5% to 10%? Second, whereas recovery from previous economic calamities has been slow and grinding, the easing of lockdowns is likely to put millions of Americans back to work before the election. Come November, will voters punish Mr Trump for the big decline since February, or reward him for a smaller gain since April? Finally, voters may not treat a recession caused by a pandemic the same as one with economic roots. Despite mass unemployment, Mr Trump’s approval rating remains above its lows of 2017.</w:t>
      </w:r>
    </w:p>
    <w:p w14:paraId="72779012" w14:textId="77777777" w:rsidR="004A7547" w:rsidRPr="0029611B" w:rsidRDefault="004A7547" w:rsidP="004A7547">
      <w:pPr>
        <w:rPr>
          <w:sz w:val="14"/>
        </w:rPr>
      </w:pPr>
      <w:r w:rsidRPr="000C18BF">
        <w:rPr>
          <w:rStyle w:val="Emphasis"/>
          <w:highlight w:val="yellow"/>
        </w:rPr>
        <w:t>Our model acknowledges</w:t>
      </w:r>
      <w:r w:rsidRPr="003C68DB">
        <w:rPr>
          <w:rStyle w:val="Emphasis"/>
        </w:rPr>
        <w:t xml:space="preserve"> these </w:t>
      </w:r>
      <w:r w:rsidRPr="000C18BF">
        <w:rPr>
          <w:rStyle w:val="Emphasis"/>
          <w:highlight w:val="yellow"/>
        </w:rPr>
        <w:t>unknowns by increasing the uncertainty in its predictions</w:t>
      </w:r>
      <w:r w:rsidRPr="0029611B">
        <w:rPr>
          <w:sz w:val="14"/>
        </w:rPr>
        <w:t xml:space="preserve"> </w:t>
      </w:r>
      <w:r w:rsidRPr="003C68DB">
        <w:rPr>
          <w:rStyle w:val="StyleUnderline"/>
        </w:rPr>
        <w:t>when economic conditions differ vastly from their historical norms, and dampening the impact of unusually large booms and busts</w:t>
      </w:r>
      <w:r w:rsidRPr="0029611B">
        <w:rPr>
          <w:sz w:val="14"/>
        </w:rPr>
        <w:t xml:space="preserve"> (see chart 2). </w:t>
      </w:r>
      <w:r w:rsidRPr="003C68DB">
        <w:rPr>
          <w:rStyle w:val="StyleUnderline"/>
        </w:rPr>
        <w:t>As a result, it treats the current downturn as merely 40% worse than 2009, rather than twice as bad. This is consistent with</w:t>
      </w:r>
      <w:r w:rsidRPr="0029611B">
        <w:rPr>
          <w:sz w:val="14"/>
        </w:rPr>
        <w:t xml:space="preserve"> Mr </w:t>
      </w:r>
      <w:r w:rsidRPr="003C68DB">
        <w:rPr>
          <w:rStyle w:val="StyleUnderline"/>
        </w:rPr>
        <w:t>Biden winning 53% of votes cast</w:t>
      </w:r>
      <w:r w:rsidRPr="0029611B">
        <w:rPr>
          <w:sz w:val="14"/>
        </w:rPr>
        <w:t xml:space="preserve"> for either him or Mr Trump—a margin halfway between Mr Obama’s in 2008 and 2012, and one similar to his lead in the polls before the Floyd protests began.</w:t>
      </w:r>
    </w:p>
    <w:p w14:paraId="6FDEFD0B" w14:textId="77777777" w:rsidR="004A7547" w:rsidRPr="0029611B" w:rsidRDefault="004A7547" w:rsidP="004A7547">
      <w:pPr>
        <w:rPr>
          <w:sz w:val="14"/>
        </w:rPr>
      </w:pPr>
      <w:r w:rsidRPr="003C68DB">
        <w:rPr>
          <w:rStyle w:val="StyleUnderline"/>
        </w:rPr>
        <w:t xml:space="preserve">Such fundamentals, however, </w:t>
      </w:r>
      <w:r w:rsidRPr="003C68DB">
        <w:rPr>
          <w:rStyle w:val="Emphasis"/>
        </w:rPr>
        <w:t>are only a starting-point</w:t>
      </w:r>
      <w:r w:rsidRPr="0029611B">
        <w:rPr>
          <w:sz w:val="14"/>
        </w:rPr>
        <w:t xml:space="preserve">. Early in a campaign, </w:t>
      </w:r>
      <w:r w:rsidRPr="003C68DB">
        <w:rPr>
          <w:rStyle w:val="StyleUnderline"/>
        </w:rPr>
        <w:t>they tend to predict final results far more reliably than polls do. Eventually, polls reveal whether voters are indeed reacting</w:t>
      </w:r>
      <w:r w:rsidRPr="0029611B">
        <w:rPr>
          <w:sz w:val="14"/>
        </w:rPr>
        <w:t xml:space="preserve"> to the candidates as the fundamentals imply.</w:t>
      </w:r>
    </w:p>
    <w:p w14:paraId="589E8E99" w14:textId="77777777" w:rsidR="004A7547" w:rsidRPr="0029611B" w:rsidRDefault="004A7547" w:rsidP="004A7547">
      <w:pPr>
        <w:rPr>
          <w:sz w:val="14"/>
        </w:rPr>
      </w:pPr>
      <w:r w:rsidRPr="003C68DB">
        <w:rPr>
          <w:rStyle w:val="StyleUnderline"/>
        </w:rPr>
        <w:t>Polls are prone to biases</w:t>
      </w:r>
      <w:r w:rsidRPr="0029611B">
        <w:rPr>
          <w:sz w:val="14"/>
        </w:rPr>
        <w:t xml:space="preserve">, above and beyond their stated </w:t>
      </w:r>
      <w:r w:rsidRPr="003C68DB">
        <w:rPr>
          <w:rStyle w:val="StyleUnderline"/>
        </w:rPr>
        <w:t>margins of error. Their results vary based on whether they are conducted by phone or online, which demographic categories</w:t>
      </w:r>
      <w:r w:rsidRPr="0029611B">
        <w:rPr>
          <w:sz w:val="14"/>
        </w:rPr>
        <w:t xml:space="preserve"> they use to weight responses and how they seek to predict who will turn out to vote. </w:t>
      </w:r>
      <w:r w:rsidRPr="003C68DB">
        <w:rPr>
          <w:rStyle w:val="StyleUnderline"/>
        </w:rPr>
        <w:t>Their results can also oscillate</w:t>
      </w:r>
      <w:r w:rsidRPr="0029611B">
        <w:rPr>
          <w:sz w:val="14"/>
        </w:rPr>
        <w:t xml:space="preserve"> if one side’s partisans become unusually eager or disinclined to answer survey questions—a phenomenon known as “partisan non-response bias”.</w:t>
      </w:r>
    </w:p>
    <w:p w14:paraId="55D16A4F" w14:textId="77777777" w:rsidR="004A7547" w:rsidRPr="0029611B" w:rsidRDefault="004A7547" w:rsidP="004A7547">
      <w:pPr>
        <w:rPr>
          <w:sz w:val="14"/>
        </w:rPr>
      </w:pPr>
      <w:r w:rsidRPr="000C18BF">
        <w:rPr>
          <w:rStyle w:val="StyleUnderline"/>
          <w:highlight w:val="yellow"/>
        </w:rPr>
        <w:t>Rather than analysing polls individually</w:t>
      </w:r>
      <w:r w:rsidRPr="000C18BF">
        <w:rPr>
          <w:sz w:val="14"/>
          <w:highlight w:val="yellow"/>
        </w:rPr>
        <w:t xml:space="preserve">, </w:t>
      </w:r>
      <w:r w:rsidRPr="000C18BF">
        <w:rPr>
          <w:rStyle w:val="Emphasis"/>
          <w:highlight w:val="yellow"/>
        </w:rPr>
        <w:t>our model considers them collectively</w:t>
      </w:r>
      <w:r w:rsidRPr="0029611B">
        <w:rPr>
          <w:sz w:val="14"/>
        </w:rPr>
        <w:t>. It assumes that particular survey methods, weighting schemes, adjustments for partisan non-response bias and the like influence reported results in unknown ways. Using a statistical method called Markov Chain Monte Carlo, it then estimates the impact of these factors, by finding the values for them that best explain the differences in results between pollsters surveying similar places at similar times. Finally, it blends the resulting polling average with a forecast based on fundamentals, placing greater weight on polls as time goes on.</w:t>
      </w:r>
    </w:p>
    <w:p w14:paraId="5DE833A9" w14:textId="77777777" w:rsidR="004A7547" w:rsidRPr="0029611B" w:rsidRDefault="004A7547" w:rsidP="004A7547">
      <w:pPr>
        <w:rPr>
          <w:u w:val="single"/>
        </w:rPr>
      </w:pPr>
      <w:r w:rsidRPr="000C18BF">
        <w:rPr>
          <w:rStyle w:val="StyleUnderline"/>
          <w:highlight w:val="yellow"/>
        </w:rPr>
        <w:t>With the election five months away, the model</w:t>
      </w:r>
      <w:r w:rsidRPr="0029611B">
        <w:rPr>
          <w:rStyle w:val="StyleUnderline"/>
        </w:rPr>
        <w:t xml:space="preserve"> now </w:t>
      </w:r>
      <w:r w:rsidRPr="000C18BF">
        <w:rPr>
          <w:rStyle w:val="StyleUnderline"/>
          <w:highlight w:val="yellow"/>
        </w:rPr>
        <w:t>relies</w:t>
      </w:r>
      <w:r w:rsidRPr="0029611B">
        <w:rPr>
          <w:rStyle w:val="StyleUnderline"/>
        </w:rPr>
        <w:t xml:space="preserve"> mostly </w:t>
      </w:r>
      <w:r w:rsidRPr="000C18BF">
        <w:rPr>
          <w:rStyle w:val="StyleUnderline"/>
          <w:highlight w:val="yellow"/>
        </w:rPr>
        <w:t>on fundamentals</w:t>
      </w:r>
      <w:r w:rsidRPr="000C18BF">
        <w:rPr>
          <w:sz w:val="14"/>
          <w:highlight w:val="yellow"/>
        </w:rPr>
        <w:t xml:space="preserve">. </w:t>
      </w:r>
      <w:r w:rsidRPr="000C18BF">
        <w:rPr>
          <w:rStyle w:val="Emphasis"/>
          <w:highlight w:val="yellow"/>
        </w:rPr>
        <w:t>These are</w:t>
      </w:r>
      <w:r w:rsidRPr="0029611B">
        <w:rPr>
          <w:sz w:val="14"/>
        </w:rPr>
        <w:t xml:space="preserve"> sufficiently </w:t>
      </w:r>
      <w:r w:rsidRPr="000C18BF">
        <w:rPr>
          <w:rStyle w:val="Emphasis"/>
          <w:highlight w:val="yellow"/>
        </w:rPr>
        <w:t>grim for</w:t>
      </w:r>
      <w:r w:rsidRPr="0029611B">
        <w:rPr>
          <w:sz w:val="14"/>
        </w:rPr>
        <w:t xml:space="preserve"> Mr </w:t>
      </w:r>
      <w:r w:rsidRPr="000C18BF">
        <w:rPr>
          <w:rStyle w:val="Emphasis"/>
          <w:highlight w:val="yellow"/>
        </w:rPr>
        <w:t>Trump</w:t>
      </w:r>
      <w:r w:rsidRPr="0029611B">
        <w:rPr>
          <w:sz w:val="14"/>
        </w:rPr>
        <w:t xml:space="preserve"> </w:t>
      </w:r>
      <w:r w:rsidRPr="0029611B">
        <w:rPr>
          <w:rStyle w:val="StyleUnderline"/>
        </w:rPr>
        <w:t>that it gives him just a 5% chance of getting more votes than</w:t>
      </w:r>
      <w:r w:rsidRPr="0029611B">
        <w:rPr>
          <w:sz w:val="14"/>
        </w:rPr>
        <w:t xml:space="preserve"> Mr </w:t>
      </w:r>
      <w:r w:rsidRPr="0029611B">
        <w:rPr>
          <w:rStyle w:val="StyleUnderline"/>
        </w:rPr>
        <w:t>Biden</w:t>
      </w:r>
      <w:r w:rsidRPr="0029611B">
        <w:rPr>
          <w:sz w:val="14"/>
        </w:rPr>
        <w:t xml:space="preserve"> does. </w:t>
      </w:r>
      <w:r w:rsidRPr="000C18BF">
        <w:rPr>
          <w:rStyle w:val="Emphasis"/>
          <w:highlight w:val="yellow"/>
        </w:rPr>
        <w:t>However</w:t>
      </w:r>
      <w:r w:rsidRPr="000C18BF">
        <w:rPr>
          <w:sz w:val="14"/>
          <w:highlight w:val="yellow"/>
        </w:rPr>
        <w:t xml:space="preserve">, </w:t>
      </w:r>
      <w:r w:rsidRPr="000C18BF">
        <w:rPr>
          <w:rStyle w:val="StyleUnderline"/>
          <w:highlight w:val="yellow"/>
        </w:rPr>
        <w:t>his</w:t>
      </w:r>
      <w:r w:rsidRPr="0029611B">
        <w:rPr>
          <w:rStyle w:val="StyleUnderline"/>
        </w:rPr>
        <w:t xml:space="preserve"> overall </w:t>
      </w:r>
      <w:r w:rsidRPr="000C18BF">
        <w:rPr>
          <w:rStyle w:val="StyleUnderline"/>
          <w:highlight w:val="yellow"/>
        </w:rPr>
        <w:t>odds of victory are</w:t>
      </w:r>
      <w:r w:rsidRPr="0029611B">
        <w:rPr>
          <w:rStyle w:val="StyleUnderline"/>
        </w:rPr>
        <w:t xml:space="preserve"> about four times </w:t>
      </w:r>
      <w:r w:rsidRPr="000C18BF">
        <w:rPr>
          <w:rStyle w:val="StyleUnderline"/>
          <w:highlight w:val="yellow"/>
        </w:rPr>
        <w:t>higher</w:t>
      </w:r>
      <w:r w:rsidRPr="0029611B">
        <w:rPr>
          <w:rStyle w:val="StyleUnderline"/>
        </w:rPr>
        <w:t xml:space="preserve"> than that, </w:t>
      </w:r>
      <w:r w:rsidRPr="000C18BF">
        <w:rPr>
          <w:rStyle w:val="StyleUnderline"/>
          <w:highlight w:val="yellow"/>
        </w:rPr>
        <w:t>thanks to</w:t>
      </w:r>
      <w:r w:rsidRPr="0029611B">
        <w:rPr>
          <w:rStyle w:val="StyleUnderline"/>
        </w:rPr>
        <w:t xml:space="preserve"> a healthy chance that he </w:t>
      </w:r>
      <w:r w:rsidRPr="0029611B">
        <w:rPr>
          <w:sz w:val="14"/>
        </w:rPr>
        <w:t xml:space="preserve">once again </w:t>
      </w:r>
      <w:r w:rsidRPr="0029611B">
        <w:rPr>
          <w:rStyle w:val="StyleUnderline"/>
        </w:rPr>
        <w:t xml:space="preserve">wins </w:t>
      </w:r>
      <w:r w:rsidRPr="000C18BF">
        <w:rPr>
          <w:rStyle w:val="StyleUnderline"/>
          <w:highlight w:val="yellow"/>
        </w:rPr>
        <w:t>the electoral college</w:t>
      </w:r>
      <w:r w:rsidRPr="0029611B">
        <w:rPr>
          <w:rStyle w:val="StyleUnderline"/>
        </w:rPr>
        <w:t xml:space="preserve"> while losing the popular vote.</w:t>
      </w:r>
    </w:p>
    <w:p w14:paraId="3012C7DE" w14:textId="77777777" w:rsidR="004A7547" w:rsidRPr="0029611B" w:rsidRDefault="004A7547" w:rsidP="004A7547">
      <w:pPr>
        <w:rPr>
          <w:sz w:val="14"/>
        </w:rPr>
      </w:pPr>
      <w:r w:rsidRPr="0029611B">
        <w:rPr>
          <w:sz w:val="14"/>
        </w:rPr>
        <w:t xml:space="preserve">Reports of Mr </w:t>
      </w:r>
      <w:r w:rsidRPr="0029611B">
        <w:rPr>
          <w:rStyle w:val="StyleUnderline"/>
        </w:rPr>
        <w:t>Trump’s vice-like grip on the battleground states are a bit premature</w:t>
      </w:r>
      <w:r w:rsidRPr="0029611B">
        <w:rPr>
          <w:sz w:val="14"/>
        </w:rPr>
        <w:t>. States’ partisan leans relative to each other shift frequently. For example, in 2012 Barack Obama won Iowa by six percentage points while losing Texas by 16. Four years later, Mrs Clinton came closer to winning Texas than Iowa. Such volatility means advantages in the electoral college can be short-lived. Had the national popular vote been tied every year, the college would have delivered the presidency to Democrats in four of the five elections from 1996 to 2012 (see chart 3).</w:t>
      </w:r>
    </w:p>
    <w:p w14:paraId="5B8A5195" w14:textId="77777777" w:rsidR="004A7547" w:rsidRPr="0029611B" w:rsidRDefault="004A7547" w:rsidP="004A7547">
      <w:pPr>
        <w:rPr>
          <w:sz w:val="14"/>
        </w:rPr>
      </w:pPr>
      <w:r w:rsidRPr="0029611B">
        <w:rPr>
          <w:rStyle w:val="StyleUnderline"/>
        </w:rPr>
        <w:t>There is no guarantee that the electoral college will continue to favour</w:t>
      </w:r>
      <w:r w:rsidRPr="0029611B">
        <w:rPr>
          <w:sz w:val="14"/>
        </w:rPr>
        <w:t xml:space="preserve"> Mr </w:t>
      </w:r>
      <w:r w:rsidRPr="0029611B">
        <w:rPr>
          <w:rStyle w:val="StyleUnderline"/>
        </w:rPr>
        <w:t>Trump</w:t>
      </w:r>
      <w:r w:rsidRPr="0029611B">
        <w:rPr>
          <w:sz w:val="14"/>
        </w:rPr>
        <w:t>. Mr Biden has fared well in polls of Arizona, whose Republican lean has shrunk since 2016. The state could provide him with another path to victory if he cannot wrest back Wisconsin—or, along with Florida, a sunbelt alternative to the entire rustbelt.</w:t>
      </w:r>
    </w:p>
    <w:p w14:paraId="6468BB56" w14:textId="77777777" w:rsidR="004A7547" w:rsidRPr="0029611B" w:rsidRDefault="004A7547" w:rsidP="004A7547">
      <w:pPr>
        <w:rPr>
          <w:sz w:val="14"/>
        </w:rPr>
      </w:pPr>
      <w:r w:rsidRPr="0029611B">
        <w:rPr>
          <w:rStyle w:val="StyleUnderline"/>
        </w:rPr>
        <w:t>At the same time, there is also no evidence that</w:t>
      </w:r>
      <w:r w:rsidRPr="0029611B">
        <w:rPr>
          <w:sz w:val="14"/>
        </w:rPr>
        <w:t xml:space="preserve"> Mr </w:t>
      </w:r>
      <w:r w:rsidRPr="0029611B">
        <w:rPr>
          <w:rStyle w:val="StyleUnderline"/>
        </w:rPr>
        <w:t xml:space="preserve">Trump’s electoral-college advantage has dwindled. </w:t>
      </w:r>
      <w:r w:rsidRPr="0029611B">
        <w:rPr>
          <w:sz w:val="14"/>
        </w:rPr>
        <w:t>In 2016 his vote share (excluding third parties) in Wisconsin, the state that delivered him the election, was 1.4 percentage points higher than his performance overall. Today, our model puts Mr Biden on track to win 53.5% of the nationwide two-party vote, and 52% in Pennsylvania, the most likely decisive state—a nearly identical gap of 1.5 points.</w:t>
      </w:r>
    </w:p>
    <w:p w14:paraId="20E7B5E6" w14:textId="77777777" w:rsidR="004A7547" w:rsidRPr="0029611B" w:rsidRDefault="004A7547" w:rsidP="004A7547">
      <w:pPr>
        <w:rPr>
          <w:sz w:val="14"/>
        </w:rPr>
      </w:pPr>
      <w:r w:rsidRPr="000C18BF">
        <w:rPr>
          <w:rStyle w:val="StyleUnderline"/>
          <w:highlight w:val="yellow"/>
        </w:rPr>
        <w:t>An electoral-college advantage</w:t>
      </w:r>
      <w:r w:rsidRPr="0029611B">
        <w:rPr>
          <w:rStyle w:val="StyleUnderline"/>
        </w:rPr>
        <w:t xml:space="preserve"> of this size</w:t>
      </w:r>
      <w:r w:rsidRPr="0029611B">
        <w:rPr>
          <w:sz w:val="14"/>
        </w:rPr>
        <w:t xml:space="preserve"> </w:t>
      </w:r>
      <w:r w:rsidRPr="000C18BF">
        <w:rPr>
          <w:rStyle w:val="Emphasis"/>
          <w:highlight w:val="yellow"/>
        </w:rPr>
        <w:t>would not save</w:t>
      </w:r>
      <w:r w:rsidRPr="0029611B">
        <w:rPr>
          <w:sz w:val="14"/>
        </w:rPr>
        <w:t xml:space="preserve"> Mr </w:t>
      </w:r>
      <w:r w:rsidRPr="000C18BF">
        <w:rPr>
          <w:rStyle w:val="Emphasis"/>
          <w:highlight w:val="yellow"/>
        </w:rPr>
        <w:t>Trump if</w:t>
      </w:r>
      <w:r w:rsidRPr="0029611B">
        <w:rPr>
          <w:sz w:val="14"/>
        </w:rPr>
        <w:t xml:space="preserve"> Mr </w:t>
      </w:r>
      <w:r w:rsidRPr="000C18BF">
        <w:rPr>
          <w:rStyle w:val="Emphasis"/>
          <w:highlight w:val="yellow"/>
        </w:rPr>
        <w:t>Biden’s lead remains near its current level</w:t>
      </w:r>
      <w:r w:rsidRPr="000C18BF">
        <w:rPr>
          <w:rStyle w:val="StyleUnderline"/>
          <w:highlight w:val="yellow"/>
        </w:rPr>
        <w:t>. But if</w:t>
      </w:r>
      <w:r w:rsidRPr="0029611B">
        <w:rPr>
          <w:sz w:val="14"/>
        </w:rPr>
        <w:t xml:space="preserve"> Mr </w:t>
      </w:r>
      <w:r w:rsidRPr="000C18BF">
        <w:rPr>
          <w:rStyle w:val="StyleUnderline"/>
          <w:highlight w:val="yellow"/>
        </w:rPr>
        <w:t>Trump were to cut</w:t>
      </w:r>
      <w:r w:rsidRPr="0029611B">
        <w:rPr>
          <w:sz w:val="14"/>
        </w:rPr>
        <w:t xml:space="preserve"> Mr </w:t>
      </w:r>
      <w:r w:rsidRPr="000C18BF">
        <w:rPr>
          <w:rStyle w:val="StyleUnderline"/>
          <w:highlight w:val="yellow"/>
        </w:rPr>
        <w:t xml:space="preserve">Biden’s edge in </w:t>
      </w:r>
      <w:r w:rsidRPr="000C18BF">
        <w:rPr>
          <w:rStyle w:val="Emphasis"/>
          <w:highlight w:val="yellow"/>
        </w:rPr>
        <w:t>half</w:t>
      </w:r>
      <w:r w:rsidRPr="000C18BF">
        <w:rPr>
          <w:sz w:val="14"/>
          <w:highlight w:val="yellow"/>
        </w:rPr>
        <w:t xml:space="preserve">, </w:t>
      </w:r>
      <w:r w:rsidRPr="000C18BF">
        <w:rPr>
          <w:rStyle w:val="StyleUnderline"/>
          <w:highlight w:val="yellow"/>
        </w:rPr>
        <w:t>the</w:t>
      </w:r>
      <w:r w:rsidRPr="0029611B">
        <w:rPr>
          <w:rStyle w:val="StyleUnderline"/>
        </w:rPr>
        <w:t xml:space="preserve"> current state of the electoral </w:t>
      </w:r>
      <w:r w:rsidRPr="000C18BF">
        <w:rPr>
          <w:rStyle w:val="StyleUnderline"/>
          <w:highlight w:val="yellow"/>
        </w:rPr>
        <w:t>map would make him highly competitive</w:t>
      </w:r>
      <w:r w:rsidRPr="0029611B">
        <w:rPr>
          <w:sz w:val="14"/>
        </w:rPr>
        <w:t xml:space="preserve">. In such a scenario, Mr </w:t>
      </w:r>
      <w:r w:rsidRPr="0029611B">
        <w:rPr>
          <w:rStyle w:val="StyleUnderline"/>
        </w:rPr>
        <w:t>Biden would win the popular vote by as much as</w:t>
      </w:r>
      <w:r w:rsidRPr="0029611B">
        <w:rPr>
          <w:sz w:val="14"/>
        </w:rPr>
        <w:t xml:space="preserve"> Mr </w:t>
      </w:r>
      <w:r w:rsidRPr="0029611B">
        <w:rPr>
          <w:rStyle w:val="StyleUnderline"/>
        </w:rPr>
        <w:t>Obama did</w:t>
      </w:r>
      <w:r w:rsidRPr="0029611B">
        <w:rPr>
          <w:sz w:val="14"/>
        </w:rPr>
        <w:t xml:space="preserve"> in 2012—and be rewarded with a near-tie and possibly a disputed election.</w:t>
      </w:r>
    </w:p>
    <w:p w14:paraId="743A025B" w14:textId="77777777" w:rsidR="004A7547" w:rsidRPr="0029611B" w:rsidRDefault="004A7547" w:rsidP="004A7547">
      <w:pPr>
        <w:rPr>
          <w:sz w:val="14"/>
          <w:szCs w:val="14"/>
        </w:rPr>
      </w:pPr>
      <w:r w:rsidRPr="0029611B">
        <w:rPr>
          <w:sz w:val="14"/>
          <w:szCs w:val="14"/>
        </w:rPr>
        <w:t>The eerie resemblance between our estimate of Mr Biden’s chances and many calculations of Mrs Clinton’s odds four years ago may give Democrats a sense of déjà vu. Now as then, Mr Trump has a clear path to victory. An accelerating economic recovery, a continuing edge in battleground states, and an ill-timed gaffe, senior moment or scandal from Mr Biden could do the trick. Our model does not account for the impact of covid-19 on voter turnout (or, potentially, on the health of the two geriatric male nominees). As the underdog, Mr Trump should welcome this uncertainty. His chances of re-election are far greater than Mr Biden’s were in late February of winning the Democratic nomination.</w:t>
      </w:r>
    </w:p>
    <w:p w14:paraId="70795A09" w14:textId="77777777" w:rsidR="004A7547" w:rsidRPr="0029611B" w:rsidRDefault="004A7547" w:rsidP="004A7547">
      <w:pPr>
        <w:rPr>
          <w:sz w:val="14"/>
        </w:rPr>
      </w:pPr>
      <w:r w:rsidRPr="0029611B">
        <w:rPr>
          <w:rStyle w:val="StyleUnderline"/>
        </w:rPr>
        <w:t>But just as it was wrong to count</w:t>
      </w:r>
      <w:r w:rsidRPr="0029611B">
        <w:rPr>
          <w:sz w:val="14"/>
        </w:rPr>
        <w:t xml:space="preserve"> Mr </w:t>
      </w:r>
      <w:r w:rsidRPr="0029611B">
        <w:rPr>
          <w:rStyle w:val="StyleUnderline"/>
        </w:rPr>
        <w:t>Trump out four years ago</w:t>
      </w:r>
      <w:r w:rsidRPr="0029611B">
        <w:rPr>
          <w:sz w:val="14"/>
        </w:rPr>
        <w:t xml:space="preserve">, </w:t>
      </w:r>
      <w:r w:rsidRPr="0029611B">
        <w:rPr>
          <w:rStyle w:val="Emphasis"/>
        </w:rPr>
        <w:t>it is wrong to regard him as invincible now.</w:t>
      </w:r>
      <w:r w:rsidRPr="0029611B">
        <w:rPr>
          <w:sz w:val="14"/>
        </w:rPr>
        <w:t xml:space="preserve"> In 2016 polls favoured Mrs Clinton, whereas fundamentals favoured Mr Trump.</w:t>
      </w:r>
    </w:p>
    <w:p w14:paraId="7A800A92" w14:textId="77777777" w:rsidR="004A7547" w:rsidRPr="0029611B" w:rsidRDefault="004A7547" w:rsidP="004A7547">
      <w:pPr>
        <w:rPr>
          <w:rStyle w:val="StyleUnderline"/>
        </w:rPr>
      </w:pPr>
      <w:r w:rsidRPr="0029611B">
        <w:rPr>
          <w:sz w:val="14"/>
        </w:rPr>
        <w:t xml:space="preserve">This time, </w:t>
      </w:r>
      <w:r w:rsidRPr="0029611B">
        <w:rPr>
          <w:rStyle w:val="StyleUnderline"/>
        </w:rPr>
        <w:t>history suggests that the electorate will punish an unpopular incumbent saddled with a depressed economy, and voters are currently telling pollsters they plan to do just that.</w:t>
      </w:r>
      <w:r w:rsidRPr="0029611B">
        <w:rPr>
          <w:sz w:val="14"/>
        </w:rPr>
        <w:t xml:space="preserve"> What Mr </w:t>
      </w:r>
      <w:r w:rsidRPr="0029611B">
        <w:rPr>
          <w:rStyle w:val="StyleUnderline"/>
        </w:rPr>
        <w:t xml:space="preserve">Biden needs to </w:t>
      </w:r>
      <w:r w:rsidRPr="0029611B">
        <w:rPr>
          <w:sz w:val="14"/>
        </w:rPr>
        <w:t>do is</w:t>
      </w:r>
      <w:r w:rsidRPr="0029611B">
        <w:rPr>
          <w:rStyle w:val="StyleUnderline"/>
        </w:rPr>
        <w:t xml:space="preserve"> run out the clock.</w:t>
      </w:r>
    </w:p>
    <w:p w14:paraId="1D227442" w14:textId="77777777" w:rsidR="004A7547" w:rsidRDefault="004A7547" w:rsidP="004A7547"/>
    <w:p w14:paraId="59C39293" w14:textId="026A6E37" w:rsidR="00C652D0" w:rsidRDefault="009672C6" w:rsidP="00C652D0">
      <w:pPr>
        <w:pStyle w:val="Heading3"/>
      </w:pPr>
      <w:r>
        <w:t xml:space="preserve">Uniqueness --- A2: </w:t>
      </w:r>
      <w:r w:rsidR="00C652D0">
        <w:t>Uniq Overwhelms</w:t>
      </w:r>
    </w:p>
    <w:p w14:paraId="22F9F3B9" w14:textId="1FE9C445" w:rsidR="008F72D4" w:rsidRDefault="008F72D4" w:rsidP="008F72D4"/>
    <w:p w14:paraId="661B4BA7" w14:textId="155733C6" w:rsidR="009C76EC" w:rsidRDefault="009C76EC" w:rsidP="009C76EC">
      <w:pPr>
        <w:pStyle w:val="Heading4"/>
      </w:pPr>
      <w:r>
        <w:t>Trump can recover</w:t>
      </w:r>
    </w:p>
    <w:p w14:paraId="3DA05D5F" w14:textId="4120BC6F" w:rsidR="009C76EC" w:rsidRDefault="009C76EC" w:rsidP="008F72D4">
      <w:r w:rsidRPr="009C76EC">
        <w:rPr>
          <w:rStyle w:val="Style13ptBold"/>
        </w:rPr>
        <w:t>Cassidy June 10th</w:t>
      </w:r>
      <w:r>
        <w:t xml:space="preserve"> --- John Cassidy, staff writer at The New Yorker since 1995, “Why the Polls Are Alarming for Donald Trump”, New Yorker, June 10</w:t>
      </w:r>
      <w:r w:rsidRPr="009C76EC">
        <w:rPr>
          <w:vertAlign w:val="superscript"/>
        </w:rPr>
        <w:t>th</w:t>
      </w:r>
      <w:r>
        <w:t xml:space="preserve"> 2020,  </w:t>
      </w:r>
      <w:hyperlink r:id="rId37" w:history="1">
        <w:r w:rsidRPr="00276013">
          <w:rPr>
            <w:rStyle w:val="Hyperlink"/>
          </w:rPr>
          <w:t>https://www.newyorker.com/news/our-columnists/why-the-polls-are-alarming-for-donald-trump</w:t>
        </w:r>
      </w:hyperlink>
      <w:r>
        <w:t xml:space="preserve"> (BJN) </w:t>
      </w:r>
    </w:p>
    <w:p w14:paraId="7555C5BF" w14:textId="3470C916" w:rsidR="009C76EC" w:rsidRPr="009C76EC" w:rsidRDefault="009C76EC" w:rsidP="008F72D4">
      <w:pPr>
        <w:rPr>
          <w:sz w:val="16"/>
        </w:rPr>
      </w:pPr>
      <w:r w:rsidRPr="009C76EC">
        <w:rPr>
          <w:sz w:val="16"/>
        </w:rPr>
        <w:t xml:space="preserve">It’s important to emphasize that </w:t>
      </w:r>
      <w:r w:rsidRPr="000C18BF">
        <w:rPr>
          <w:rStyle w:val="StyleUnderline"/>
          <w:highlight w:val="yellow"/>
        </w:rPr>
        <w:t>none of these findings imply</w:t>
      </w:r>
      <w:r w:rsidRPr="009C76EC">
        <w:rPr>
          <w:sz w:val="16"/>
        </w:rPr>
        <w:t xml:space="preserve"> that </w:t>
      </w:r>
      <w:r w:rsidRPr="000C18BF">
        <w:rPr>
          <w:rStyle w:val="StyleUnderline"/>
          <w:highlight w:val="yellow"/>
        </w:rPr>
        <w:t xml:space="preserve">Trump is </w:t>
      </w:r>
      <w:r w:rsidRPr="000C18BF">
        <w:rPr>
          <w:rStyle w:val="Emphasis"/>
          <w:highlight w:val="yellow"/>
        </w:rPr>
        <w:t>sure to lose</w:t>
      </w:r>
      <w:r w:rsidRPr="009C76EC">
        <w:rPr>
          <w:sz w:val="16"/>
        </w:rPr>
        <w:t xml:space="preserve"> in November. </w:t>
      </w:r>
      <w:r w:rsidRPr="000C18BF">
        <w:rPr>
          <w:rStyle w:val="StyleUnderline"/>
          <w:highlight w:val="yellow"/>
        </w:rPr>
        <w:t>Much can change</w:t>
      </w:r>
      <w:r w:rsidRPr="009C76EC">
        <w:rPr>
          <w:sz w:val="16"/>
        </w:rPr>
        <w:t xml:space="preserve"> in five months, or even in shorter periods. </w:t>
      </w:r>
      <w:r w:rsidRPr="009C76EC">
        <w:rPr>
          <w:rStyle w:val="StyleUnderline"/>
        </w:rPr>
        <w:t>On June 25, 2016</w:t>
      </w:r>
      <w:r w:rsidRPr="009C76EC">
        <w:rPr>
          <w:sz w:val="16"/>
        </w:rPr>
        <w:t xml:space="preserve">, the R.C.P. </w:t>
      </w:r>
      <w:r w:rsidRPr="009C76EC">
        <w:rPr>
          <w:rStyle w:val="StyleUnderline"/>
        </w:rPr>
        <w:t>national poll average showed Trump trailing Hillary</w:t>
      </w:r>
      <w:r w:rsidRPr="009C76EC">
        <w:rPr>
          <w:sz w:val="16"/>
        </w:rPr>
        <w:t xml:space="preserve"> Clinton </w:t>
      </w:r>
      <w:r w:rsidRPr="009C76EC">
        <w:rPr>
          <w:rStyle w:val="StyleUnderline"/>
        </w:rPr>
        <w:t>by 6.6</w:t>
      </w:r>
      <w:r w:rsidRPr="009C76EC">
        <w:rPr>
          <w:sz w:val="16"/>
        </w:rPr>
        <w:t xml:space="preserve"> percentage </w:t>
      </w:r>
      <w:r w:rsidRPr="009C76EC">
        <w:rPr>
          <w:rStyle w:val="StyleUnderline"/>
        </w:rPr>
        <w:t>points</w:t>
      </w:r>
      <w:r w:rsidRPr="009C76EC">
        <w:rPr>
          <w:sz w:val="16"/>
        </w:rPr>
        <w:t xml:space="preserve">. As late as the first half of October, polls showed Clinton with a lead of six to eight points, a margin that would have assured her a comfortable victory in the Electoral College as well as the popular vote. On Election Day, </w:t>
      </w:r>
      <w:r w:rsidRPr="009C76EC">
        <w:rPr>
          <w:rStyle w:val="StyleUnderline"/>
        </w:rPr>
        <w:t>Clinton won the popular vote by 2</w:t>
      </w:r>
      <w:r w:rsidRPr="009C76EC">
        <w:rPr>
          <w:sz w:val="16"/>
        </w:rPr>
        <w:t xml:space="preserve">.1 percentage </w:t>
      </w:r>
      <w:r w:rsidRPr="009C76EC">
        <w:rPr>
          <w:rStyle w:val="StyleUnderline"/>
        </w:rPr>
        <w:t>points</w:t>
      </w:r>
      <w:r w:rsidRPr="009C76EC">
        <w:rPr>
          <w:sz w:val="16"/>
        </w:rPr>
        <w:t xml:space="preserve">, and </w:t>
      </w:r>
      <w:r w:rsidRPr="009C76EC">
        <w:rPr>
          <w:rStyle w:val="StyleUnderline"/>
        </w:rPr>
        <w:t>Trump carried the Electoral College</w:t>
      </w:r>
      <w:r w:rsidRPr="009C76EC">
        <w:rPr>
          <w:sz w:val="16"/>
        </w:rPr>
        <w:t>, 304 to 227.</w:t>
      </w:r>
    </w:p>
    <w:p w14:paraId="69CC2BA8" w14:textId="69AA44BF" w:rsidR="009C76EC" w:rsidRDefault="009C76EC" w:rsidP="008F72D4">
      <w:pPr>
        <w:rPr>
          <w:sz w:val="16"/>
        </w:rPr>
      </w:pPr>
      <w:r w:rsidRPr="000C18BF">
        <w:rPr>
          <w:rStyle w:val="StyleUnderline"/>
          <w:highlight w:val="yellow"/>
        </w:rPr>
        <w:t>In trying to pull off a repeat</w:t>
      </w:r>
      <w:r w:rsidRPr="009C76EC">
        <w:rPr>
          <w:rStyle w:val="StyleUnderline"/>
        </w:rPr>
        <w:t xml:space="preserve"> of that outcome, </w:t>
      </w:r>
      <w:r w:rsidRPr="000C18BF">
        <w:rPr>
          <w:rStyle w:val="StyleUnderline"/>
          <w:highlight w:val="yellow"/>
        </w:rPr>
        <w:t>Trump’s campaign</w:t>
      </w:r>
      <w:r w:rsidRPr="009C76EC">
        <w:rPr>
          <w:rStyle w:val="StyleUnderline"/>
        </w:rPr>
        <w:t xml:space="preserve"> managers </w:t>
      </w:r>
      <w:r w:rsidRPr="000C18BF">
        <w:rPr>
          <w:rStyle w:val="StyleUnderline"/>
          <w:highlight w:val="yellow"/>
        </w:rPr>
        <w:t>will take comfort</w:t>
      </w:r>
      <w:r w:rsidRPr="009C76EC">
        <w:rPr>
          <w:rStyle w:val="StyleUnderline"/>
        </w:rPr>
        <w:t xml:space="preserve"> from the fact </w:t>
      </w:r>
      <w:r w:rsidRPr="000C18BF">
        <w:rPr>
          <w:rStyle w:val="StyleUnderline"/>
          <w:highlight w:val="yellow"/>
        </w:rPr>
        <w:t>that Biden’s polling lead in</w:t>
      </w:r>
      <w:r w:rsidRPr="009C76EC">
        <w:rPr>
          <w:sz w:val="16"/>
        </w:rPr>
        <w:t xml:space="preserve"> Pennsylvania and Wisconsin—two of the </w:t>
      </w:r>
      <w:r w:rsidRPr="000C18BF">
        <w:rPr>
          <w:rStyle w:val="StyleUnderline"/>
          <w:highlight w:val="yellow"/>
        </w:rPr>
        <w:t>Rust Belt states</w:t>
      </w:r>
      <w:r w:rsidRPr="009C76EC">
        <w:rPr>
          <w:sz w:val="16"/>
        </w:rPr>
        <w:t xml:space="preserve"> that ensured Trump’s Electoral College victory in 2016—</w:t>
      </w:r>
      <w:r w:rsidRPr="000C18BF">
        <w:rPr>
          <w:rStyle w:val="StyleUnderline"/>
          <w:highlight w:val="yellow"/>
        </w:rPr>
        <w:t>is small</w:t>
      </w:r>
      <w:r w:rsidRPr="009C76EC">
        <w:rPr>
          <w:sz w:val="16"/>
        </w:rPr>
        <w:t xml:space="preserve">: 3.3 percentage points and 3.4 percentage points, respectively, according to the R.C.P. averages. They can also point to data suggesting that, despite the recession brought on by the coronavirus, </w:t>
      </w:r>
      <w:r w:rsidRPr="000C18BF">
        <w:rPr>
          <w:rStyle w:val="StyleUnderline"/>
          <w:highlight w:val="yellow"/>
        </w:rPr>
        <w:t>a plurality of Americans</w:t>
      </w:r>
      <w:r w:rsidRPr="009C76EC">
        <w:rPr>
          <w:rStyle w:val="StyleUnderline"/>
        </w:rPr>
        <w:t xml:space="preserve"> still </w:t>
      </w:r>
      <w:r w:rsidRPr="000C18BF">
        <w:rPr>
          <w:rStyle w:val="StyleUnderline"/>
          <w:highlight w:val="yellow"/>
        </w:rPr>
        <w:t>look favorably on Trump when it comes to econ</w:t>
      </w:r>
      <w:r w:rsidRPr="009672C6">
        <w:rPr>
          <w:rStyle w:val="StyleUnderline"/>
        </w:rPr>
        <w:t>omics</w:t>
      </w:r>
      <w:r w:rsidRPr="009C76EC">
        <w:rPr>
          <w:sz w:val="16"/>
        </w:rPr>
        <w:t>. In the latest Wall Street Journal/NBC News poll, for example, forty-eight per cent of respondents said they trust Trump over Biden to cut the unemployment rate and get people back to work, compared with thirty-five per cent who said they trusted Biden over Trump.</w:t>
      </w:r>
    </w:p>
    <w:p w14:paraId="441C4175" w14:textId="3267B601" w:rsidR="00D32F4C" w:rsidRDefault="00D32F4C" w:rsidP="008F72D4">
      <w:pPr>
        <w:rPr>
          <w:sz w:val="16"/>
        </w:rPr>
      </w:pPr>
    </w:p>
    <w:p w14:paraId="4B20C7FE" w14:textId="77777777" w:rsidR="006C0AAF" w:rsidRDefault="006C0AAF" w:rsidP="006C0AAF">
      <w:pPr>
        <w:pStyle w:val="Heading4"/>
      </w:pPr>
      <w:r w:rsidRPr="006837C4">
        <w:t xml:space="preserve">Biden winning now </w:t>
      </w:r>
      <w:r>
        <w:t>but time for Trump to win</w:t>
      </w:r>
    </w:p>
    <w:p w14:paraId="43A5484B" w14:textId="77777777" w:rsidR="006C0AAF" w:rsidRDefault="006C0AAF" w:rsidP="006C0AAF">
      <w:r w:rsidRPr="006837C4">
        <w:rPr>
          <w:rStyle w:val="Style13ptBold"/>
        </w:rPr>
        <w:t>Cillizza June 5th</w:t>
      </w:r>
      <w:r>
        <w:t xml:space="preserve"> --- Chris Cillizza, CNN Editor-at-large, “The electoral map is tilting badly against Donald Trump right now”, June 5</w:t>
      </w:r>
      <w:r w:rsidRPr="006837C4">
        <w:rPr>
          <w:vertAlign w:val="superscript"/>
        </w:rPr>
        <w:t>th</w:t>
      </w:r>
      <w:r>
        <w:t xml:space="preserve"> 2020, </w:t>
      </w:r>
      <w:hyperlink r:id="rId38" w:history="1">
        <w:r w:rsidRPr="00276013">
          <w:rPr>
            <w:rStyle w:val="Hyperlink"/>
          </w:rPr>
          <w:t>https://www.cnn.com/2020/06/04/politics/electoral-map-2020-election-donald-trump-joe-biden/index.html</w:t>
        </w:r>
      </w:hyperlink>
      <w:r>
        <w:t xml:space="preserve"> (BJN) </w:t>
      </w:r>
    </w:p>
    <w:p w14:paraId="36D34A1A" w14:textId="77777777" w:rsidR="006C0AAF" w:rsidRDefault="006C0AAF" w:rsidP="006C0AAF">
      <w:pPr>
        <w:rPr>
          <w:sz w:val="14"/>
        </w:rPr>
      </w:pPr>
      <w:r w:rsidRPr="006837C4">
        <w:rPr>
          <w:sz w:val="14"/>
        </w:rPr>
        <w:t>(CNN)</w:t>
      </w:r>
      <w:r w:rsidRPr="006837C4">
        <w:rPr>
          <w:rStyle w:val="StyleUnderline"/>
        </w:rPr>
        <w:t>Amid the protests</w:t>
      </w:r>
      <w:r w:rsidRPr="006837C4">
        <w:rPr>
          <w:sz w:val="14"/>
        </w:rPr>
        <w:t xml:space="preserve"> following the police killing of George Floyd </w:t>
      </w:r>
      <w:r w:rsidRPr="006837C4">
        <w:rPr>
          <w:rStyle w:val="StyleUnderline"/>
        </w:rPr>
        <w:t>and the ongoing fight against</w:t>
      </w:r>
      <w:r w:rsidRPr="006837C4">
        <w:rPr>
          <w:sz w:val="14"/>
        </w:rPr>
        <w:t xml:space="preserve"> the </w:t>
      </w:r>
      <w:r w:rsidRPr="006837C4">
        <w:rPr>
          <w:rStyle w:val="StyleUnderline"/>
        </w:rPr>
        <w:t>coronavirus</w:t>
      </w:r>
      <w:r w:rsidRPr="006837C4">
        <w:rPr>
          <w:sz w:val="14"/>
        </w:rPr>
        <w:t xml:space="preserve"> pandemic, </w:t>
      </w:r>
      <w:r w:rsidRPr="006837C4">
        <w:rPr>
          <w:rStyle w:val="StyleUnderline"/>
        </w:rPr>
        <w:t>something very important has been overlooked</w:t>
      </w:r>
      <w:r w:rsidRPr="006837C4">
        <w:rPr>
          <w:sz w:val="14"/>
        </w:rPr>
        <w:t xml:space="preserve">: President Donald </w:t>
      </w:r>
      <w:r w:rsidRPr="000C18BF">
        <w:rPr>
          <w:rStyle w:val="StyleUnderline"/>
          <w:highlight w:val="yellow"/>
        </w:rPr>
        <w:t xml:space="preserve">Trump is now a </w:t>
      </w:r>
      <w:r w:rsidRPr="00866233">
        <w:rPr>
          <w:rStyle w:val="Emphasis"/>
        </w:rPr>
        <w:t xml:space="preserve">decided </w:t>
      </w:r>
      <w:r w:rsidRPr="000C18BF">
        <w:rPr>
          <w:rStyle w:val="Emphasis"/>
          <w:highlight w:val="yellow"/>
        </w:rPr>
        <w:t>underdog</w:t>
      </w:r>
      <w:r w:rsidRPr="006837C4">
        <w:rPr>
          <w:sz w:val="14"/>
        </w:rPr>
        <w:t xml:space="preserve"> </w:t>
      </w:r>
      <w:r w:rsidRPr="006837C4">
        <w:rPr>
          <w:rStyle w:val="StyleUnderline"/>
        </w:rPr>
        <w:t>to reach the 270 electoral votes</w:t>
      </w:r>
      <w:r w:rsidRPr="006837C4">
        <w:rPr>
          <w:sz w:val="14"/>
        </w:rPr>
        <w:t xml:space="preserve"> he needs to win a second term in the fall. </w:t>
      </w:r>
      <w:r w:rsidRPr="000C18BF">
        <w:rPr>
          <w:rStyle w:val="StyleUnderline"/>
          <w:highlight w:val="yellow"/>
        </w:rPr>
        <w:t>A series of polls</w:t>
      </w:r>
      <w:r w:rsidRPr="006837C4">
        <w:rPr>
          <w:rStyle w:val="StyleUnderline"/>
        </w:rPr>
        <w:t xml:space="preserve"> in swing</w:t>
      </w:r>
      <w:r w:rsidRPr="006837C4">
        <w:rPr>
          <w:sz w:val="14"/>
        </w:rPr>
        <w:t xml:space="preserve"> (and not-so-swing) </w:t>
      </w:r>
      <w:r w:rsidRPr="006837C4">
        <w:rPr>
          <w:rStyle w:val="StyleUnderline"/>
        </w:rPr>
        <w:t>states</w:t>
      </w:r>
      <w:r w:rsidRPr="006837C4">
        <w:rPr>
          <w:sz w:val="14"/>
        </w:rPr>
        <w:t xml:space="preserve"> released Wednesday </w:t>
      </w:r>
      <w:r w:rsidRPr="000C18BF">
        <w:rPr>
          <w:rStyle w:val="StyleUnderline"/>
          <w:highlight w:val="yellow"/>
        </w:rPr>
        <w:t>make this reality plain</w:t>
      </w:r>
      <w:r w:rsidRPr="006837C4">
        <w:rPr>
          <w:rStyle w:val="StyleUnderline"/>
        </w:rPr>
        <w:t>.</w:t>
      </w:r>
      <w:r>
        <w:rPr>
          <w:rStyle w:val="StyleUnderline"/>
        </w:rPr>
        <w:t xml:space="preserve"> </w:t>
      </w:r>
      <w:r w:rsidRPr="006837C4">
        <w:rPr>
          <w:sz w:val="14"/>
        </w:rPr>
        <w:t xml:space="preserve">* A Fox News poll in Arizona shows Joe Biden leading Trump 46% to 42% * A Fox News poll in Ohio put Biden at 45% to Trump's 43% * A Fox News poll in Wisconsin had Biden at 49% and Trump at 40%. * A Quinnipiac University poll in Texas had the race at Trump 44%, Biden 43%. How bad are those numbers for Trump? To put a fine point on it: Really bad. The last Democrat to win Arizona at the presidential level was Bill Clinton in 1996. In Texas, no Democrat since Jimmy Carter in 1976 has carried the state in a presidential race. Ohio was one of the swingiest states in presidential races at the start of this century but moved heavily toward Trump in 2016, as he carried it by 8 points. And Wisconsin is widely seen as the most likely state that Trump flipped in 2016 to again support him. (Polling in Pennsylvania and Michigan -- two other longtime Democratic states Trump won in 2016, suggests he is behind Biden at the moment.) View Trump and Biden head-to-head polling And according to tabulations made by CNN's David Wright, </w:t>
      </w:r>
      <w:r w:rsidRPr="006837C4">
        <w:rPr>
          <w:rStyle w:val="StyleUnderline"/>
        </w:rPr>
        <w:t>the Trump campaign has already spent more than $1 million on ads in Ohio,</w:t>
      </w:r>
      <w:r w:rsidRPr="006837C4">
        <w:rPr>
          <w:sz w:val="14"/>
        </w:rPr>
        <w:t xml:space="preserve"> Wisconsin and Arizona since the start of the year. Which means that even with Trump's preferred message being beamed to their TV screens, voters in those states aren't persuaded -- at least not yet. Now, let's look at what these numbers would mean to Trump's chances of getting to 270 in November. Start here: Trump got 306 electoral votes in his 2016 win. Now, consider these 2020 scenarios (all calculations made via 270towin.com): * If Trump loses Texas (and wins everywhere else he won in 2016), he loses to Biden, 270 electoral votes to 268 electoral votes. * If Trump loses Michigan, Pennsylvania and Wisconsin (and wins everywhere else he won in 2016), he loses to Biden 278 to 260. * If Trump loses Arizona, Michigan and Pennsylvania (and wins everywhere else he won in 2016), he loses to Biden 279 to 259. * If Trump loses Ohio, Michigan and Wisconsin (and wins everywhere else he won in 2016), he loses to Biden 276 to 262. * If Trump loses Arizona, Ohio and Wisconsin (and wins everywhere else he won in 2016), he loses to Biden 271 to 267. </w:t>
      </w:r>
      <w:r w:rsidRPr="000C18BF">
        <w:rPr>
          <w:rStyle w:val="StyleUnderline"/>
          <w:highlight w:val="yellow"/>
        </w:rPr>
        <w:t>The point</w:t>
      </w:r>
      <w:r w:rsidRPr="006837C4">
        <w:rPr>
          <w:sz w:val="14"/>
        </w:rPr>
        <w:t xml:space="preserve"> here </w:t>
      </w:r>
      <w:r w:rsidRPr="000C18BF">
        <w:rPr>
          <w:rStyle w:val="StyleUnderline"/>
          <w:highlight w:val="yellow"/>
        </w:rPr>
        <w:t>is not to say</w:t>
      </w:r>
      <w:r w:rsidRPr="006837C4">
        <w:rPr>
          <w:rStyle w:val="StyleUnderline"/>
        </w:rPr>
        <w:t xml:space="preserve"> any of these </w:t>
      </w:r>
      <w:r w:rsidRPr="000C18BF">
        <w:rPr>
          <w:rStyle w:val="StyleUnderline"/>
          <w:highlight w:val="yellow"/>
        </w:rPr>
        <w:t>electoral map</w:t>
      </w:r>
      <w:r w:rsidRPr="006837C4">
        <w:rPr>
          <w:rStyle w:val="StyleUnderline"/>
        </w:rPr>
        <w:t xml:space="preserve"> scenarios </w:t>
      </w:r>
      <w:r w:rsidRPr="000C18BF">
        <w:rPr>
          <w:rStyle w:val="StyleUnderline"/>
          <w:highlight w:val="yellow"/>
        </w:rPr>
        <w:t xml:space="preserve">are </w:t>
      </w:r>
      <w:r w:rsidRPr="000C18BF">
        <w:rPr>
          <w:rStyle w:val="Emphasis"/>
          <w:highlight w:val="yellow"/>
        </w:rPr>
        <w:t>locked in</w:t>
      </w:r>
      <w:r w:rsidRPr="006837C4">
        <w:rPr>
          <w:rStyle w:val="StyleUnderline"/>
        </w:rPr>
        <w:t>.</w:t>
      </w:r>
      <w:r w:rsidRPr="006837C4">
        <w:rPr>
          <w:sz w:val="14"/>
        </w:rPr>
        <w:t xml:space="preserve"> </w:t>
      </w:r>
      <w:r w:rsidRPr="006837C4">
        <w:rPr>
          <w:rStyle w:val="StyleUnderline"/>
        </w:rPr>
        <w:t>After all, we are still 152 days away</w:t>
      </w:r>
      <w:r w:rsidRPr="006837C4">
        <w:rPr>
          <w:sz w:val="14"/>
        </w:rPr>
        <w:t xml:space="preserve"> from the November 3 election. (And, yes, I counted.) </w:t>
      </w:r>
      <w:r w:rsidRPr="00446EE8">
        <w:rPr>
          <w:rStyle w:val="StyleUnderline"/>
        </w:rPr>
        <w:t>Rather, they are to note that Biden,</w:t>
      </w:r>
      <w:r w:rsidRPr="00446EE8">
        <w:rPr>
          <w:sz w:val="14"/>
        </w:rPr>
        <w:t xml:space="preserve"> as of right now, </w:t>
      </w:r>
      <w:r w:rsidRPr="00446EE8">
        <w:rPr>
          <w:rStyle w:val="StyleUnderline"/>
        </w:rPr>
        <w:t>has a WHOLE lot of different paths</w:t>
      </w:r>
      <w:r w:rsidRPr="00446EE8">
        <w:rPr>
          <w:sz w:val="14"/>
        </w:rPr>
        <w:t xml:space="preserve"> to 270 electoral votes, </w:t>
      </w:r>
      <w:r w:rsidRPr="00446EE8">
        <w:rPr>
          <w:rStyle w:val="StyleUnderline"/>
        </w:rPr>
        <w:t>while Trump has a dwindling number</w:t>
      </w:r>
      <w:r w:rsidRPr="00446EE8">
        <w:rPr>
          <w:sz w:val="14"/>
        </w:rPr>
        <w:t xml:space="preserve">. And </w:t>
      </w:r>
      <w:r w:rsidRPr="00446EE8">
        <w:rPr>
          <w:rStyle w:val="StyleUnderline"/>
        </w:rPr>
        <w:t>of course, the polls</w:t>
      </w:r>
      <w:r w:rsidRPr="00446EE8">
        <w:rPr>
          <w:sz w:val="14"/>
        </w:rPr>
        <w:t xml:space="preserve"> on released on Wednesday </w:t>
      </w:r>
      <w:r w:rsidRPr="00446EE8">
        <w:rPr>
          <w:rStyle w:val="StyleUnderline"/>
        </w:rPr>
        <w:t>don't even deal with potential trouble spots for Trump</w:t>
      </w:r>
      <w:r w:rsidRPr="00446EE8">
        <w:rPr>
          <w:sz w:val="14"/>
        </w:rPr>
        <w:t xml:space="preserve"> in Florida, North Carolina and Georgia -- </w:t>
      </w:r>
      <w:r w:rsidRPr="00446EE8">
        <w:rPr>
          <w:rStyle w:val="StyleUnderline"/>
        </w:rPr>
        <w:t>all of which he won in 2016. For what it's worth, Trump's best/most likely path to a second term would be to lose</w:t>
      </w:r>
      <w:r w:rsidRPr="00446EE8">
        <w:rPr>
          <w:sz w:val="14"/>
        </w:rPr>
        <w:t xml:space="preserve"> either one or both of </w:t>
      </w:r>
      <w:r w:rsidRPr="00446EE8">
        <w:rPr>
          <w:rStyle w:val="StyleUnderline"/>
        </w:rPr>
        <w:t>Michigan and Pennsylvania and hold every</w:t>
      </w:r>
      <w:r w:rsidRPr="006837C4">
        <w:rPr>
          <w:rStyle w:val="StyleUnderline"/>
        </w:rPr>
        <w:t xml:space="preserve"> other state he won</w:t>
      </w:r>
      <w:r w:rsidRPr="006837C4">
        <w:rPr>
          <w:sz w:val="14"/>
        </w:rPr>
        <w:t xml:space="preserve"> in 2016. If he lost both Michigan and Pennsylvania, </w:t>
      </w:r>
      <w:r w:rsidRPr="006837C4">
        <w:rPr>
          <w:rStyle w:val="Emphasis"/>
        </w:rPr>
        <w:t>he would eke out a 270 to 268 electoral vote victory</w:t>
      </w:r>
      <w:r w:rsidRPr="006837C4">
        <w:rPr>
          <w:sz w:val="14"/>
        </w:rPr>
        <w:t xml:space="preserve"> over Biden. If he lost only Pennsylvania, he would win with 286 electoral votes. Lose just Michigan, and Trump has 290 electoral votes and a second term. As longtime political handicapper Stu Rothenberg wrote in a post-Memorial Day column: "The country is as polarized as it was two months ago, and the trajectory of the contest is essentially unchanged, with Biden holding a comfortable lead in national polling and having multiple paths to 270 electoral votes. "While daily developments give the cable television networks something to chatter about, today's big story will be replaced by a new one tomorrow, and another one the day after that. But the fundamentals of the race remain unchanged." That is exactly right. </w:t>
      </w:r>
      <w:r w:rsidRPr="006837C4">
        <w:rPr>
          <w:rStyle w:val="StyleUnderline"/>
        </w:rPr>
        <w:t xml:space="preserve">As of today, </w:t>
      </w:r>
      <w:r w:rsidRPr="000C18BF">
        <w:rPr>
          <w:rStyle w:val="StyleUnderline"/>
          <w:highlight w:val="yellow"/>
        </w:rPr>
        <w:t>Biden has more ways</w:t>
      </w:r>
      <w:r w:rsidRPr="006837C4">
        <w:rPr>
          <w:rStyle w:val="StyleUnderline"/>
        </w:rPr>
        <w:t xml:space="preserve"> than at any point in the campaign </w:t>
      </w:r>
      <w:r w:rsidRPr="000C18BF">
        <w:rPr>
          <w:rStyle w:val="StyleUnderline"/>
          <w:highlight w:val="yellow"/>
        </w:rPr>
        <w:t>to</w:t>
      </w:r>
      <w:r w:rsidRPr="006837C4">
        <w:rPr>
          <w:rStyle w:val="StyleUnderline"/>
        </w:rPr>
        <w:t xml:space="preserve"> date to </w:t>
      </w:r>
      <w:r w:rsidRPr="000C18BF">
        <w:rPr>
          <w:rStyle w:val="StyleUnderline"/>
          <w:highlight w:val="yellow"/>
        </w:rPr>
        <w:t>get to 270</w:t>
      </w:r>
      <w:r w:rsidRPr="006837C4">
        <w:rPr>
          <w:rStyle w:val="StyleUnderline"/>
        </w:rPr>
        <w:t xml:space="preserve"> electoral votes. </w:t>
      </w:r>
      <w:r w:rsidRPr="00446EE8">
        <w:rPr>
          <w:rStyle w:val="StyleUnderline"/>
        </w:rPr>
        <w:t>And Trump has fewer</w:t>
      </w:r>
      <w:r w:rsidRPr="006837C4">
        <w:rPr>
          <w:rStyle w:val="StyleUnderline"/>
        </w:rPr>
        <w:t>.</w:t>
      </w:r>
      <w:r w:rsidRPr="006837C4">
        <w:rPr>
          <w:sz w:val="14"/>
        </w:rPr>
        <w:t xml:space="preserve"> </w:t>
      </w:r>
      <w:r w:rsidRPr="000C18BF">
        <w:rPr>
          <w:rStyle w:val="StyleUnderline"/>
          <w:highlight w:val="yellow"/>
        </w:rPr>
        <w:t>Could that change</w:t>
      </w:r>
      <w:r w:rsidRPr="000C18BF">
        <w:rPr>
          <w:sz w:val="14"/>
          <w:highlight w:val="yellow"/>
        </w:rPr>
        <w:t xml:space="preserve">? </w:t>
      </w:r>
      <w:r w:rsidRPr="000C18BF">
        <w:rPr>
          <w:rStyle w:val="Emphasis"/>
          <w:highlight w:val="yellow"/>
        </w:rPr>
        <w:t>Of course</w:t>
      </w:r>
      <w:r w:rsidRPr="000C18BF">
        <w:rPr>
          <w:sz w:val="14"/>
          <w:highlight w:val="yellow"/>
        </w:rPr>
        <w:t xml:space="preserve">! </w:t>
      </w:r>
      <w:r w:rsidRPr="000C18BF">
        <w:rPr>
          <w:rStyle w:val="StyleUnderline"/>
          <w:highlight w:val="yellow"/>
        </w:rPr>
        <w:t>In the summer of</w:t>
      </w:r>
      <w:r w:rsidRPr="006837C4">
        <w:rPr>
          <w:rStyle w:val="StyleUnderline"/>
        </w:rPr>
        <w:t xml:space="preserve"> 20</w:t>
      </w:r>
      <w:r w:rsidRPr="000C18BF">
        <w:rPr>
          <w:rStyle w:val="StyleUnderline"/>
          <w:highlight w:val="yellow"/>
        </w:rPr>
        <w:t>16, the electoral map looked like</w:t>
      </w:r>
      <w:r w:rsidRPr="006837C4">
        <w:rPr>
          <w:sz w:val="14"/>
        </w:rPr>
        <w:t xml:space="preserve"> Hillary </w:t>
      </w:r>
      <w:r w:rsidRPr="000C18BF">
        <w:rPr>
          <w:rStyle w:val="StyleUnderline"/>
          <w:highlight w:val="yellow"/>
        </w:rPr>
        <w:t>Clinton would roll</w:t>
      </w:r>
      <w:r w:rsidRPr="006837C4">
        <w:rPr>
          <w:rStyle w:val="StyleUnderline"/>
        </w:rPr>
        <w:t xml:space="preserve"> to a win</w:t>
      </w:r>
      <w:r w:rsidRPr="006837C4">
        <w:rPr>
          <w:sz w:val="14"/>
        </w:rPr>
        <w:t xml:space="preserve"> over Trump. Heck, it looked that way all the way into the fall. </w:t>
      </w:r>
      <w:r w:rsidRPr="000C18BF">
        <w:rPr>
          <w:rStyle w:val="Emphasis"/>
          <w:highlight w:val="yellow"/>
        </w:rPr>
        <w:t>The election isn't today</w:t>
      </w:r>
      <w:r w:rsidRPr="000C18BF">
        <w:rPr>
          <w:sz w:val="14"/>
          <w:highlight w:val="yellow"/>
        </w:rPr>
        <w:t xml:space="preserve">. </w:t>
      </w:r>
      <w:r w:rsidRPr="000C18BF">
        <w:rPr>
          <w:rStyle w:val="StyleUnderline"/>
          <w:highlight w:val="yellow"/>
        </w:rPr>
        <w:t>Trump will run a well-funded</w:t>
      </w:r>
      <w:r w:rsidRPr="006837C4">
        <w:rPr>
          <w:sz w:val="14"/>
        </w:rPr>
        <w:t xml:space="preserve"> -- and </w:t>
      </w:r>
      <w:r w:rsidRPr="006837C4">
        <w:rPr>
          <w:rStyle w:val="StyleUnderline"/>
        </w:rPr>
        <w:t>likely vicious</w:t>
      </w:r>
      <w:r w:rsidRPr="006837C4">
        <w:rPr>
          <w:sz w:val="14"/>
        </w:rPr>
        <w:t xml:space="preserve"> -- </w:t>
      </w:r>
      <w:r w:rsidRPr="000C18BF">
        <w:rPr>
          <w:rStyle w:val="StyleUnderline"/>
          <w:highlight w:val="yellow"/>
        </w:rPr>
        <w:t>campaign that seeks to paint Biden as out-of-touch</w:t>
      </w:r>
      <w:r w:rsidRPr="006837C4">
        <w:rPr>
          <w:rStyle w:val="StyleUnderline"/>
        </w:rPr>
        <w:t xml:space="preserve"> on every issue</w:t>
      </w:r>
      <w:r w:rsidRPr="006837C4">
        <w:rPr>
          <w:sz w:val="14"/>
        </w:rPr>
        <w:t xml:space="preserve"> -- </w:t>
      </w:r>
      <w:r w:rsidRPr="006837C4">
        <w:rPr>
          <w:rStyle w:val="StyleUnderline"/>
        </w:rPr>
        <w:t>from immigration to China to race</w:t>
      </w:r>
      <w:r w:rsidRPr="006837C4">
        <w:rPr>
          <w:sz w:val="14"/>
        </w:rPr>
        <w:t xml:space="preserve">. And as the last few months have reminded all of us, </w:t>
      </w:r>
      <w:r w:rsidRPr="000C18BF">
        <w:rPr>
          <w:rStyle w:val="StyleUnderline"/>
          <w:highlight w:val="yellow"/>
        </w:rPr>
        <w:t>events</w:t>
      </w:r>
      <w:r w:rsidRPr="006837C4">
        <w:rPr>
          <w:rStyle w:val="StyleUnderline"/>
        </w:rPr>
        <w:t xml:space="preserve"> can and do </w:t>
      </w:r>
      <w:r w:rsidRPr="000C18BF">
        <w:rPr>
          <w:rStyle w:val="StyleUnderline"/>
          <w:highlight w:val="yellow"/>
        </w:rPr>
        <w:t xml:space="preserve">intervene to </w:t>
      </w:r>
      <w:r w:rsidRPr="000C18BF">
        <w:rPr>
          <w:rStyle w:val="Emphasis"/>
          <w:highlight w:val="yellow"/>
        </w:rPr>
        <w:t>change what we think</w:t>
      </w:r>
      <w:r w:rsidRPr="006837C4">
        <w:rPr>
          <w:rStyle w:val="StyleUnderline"/>
        </w:rPr>
        <w:t xml:space="preserve"> we know about the November election.</w:t>
      </w:r>
      <w:r>
        <w:rPr>
          <w:rStyle w:val="StyleUnderline"/>
        </w:rPr>
        <w:t xml:space="preserve"> </w:t>
      </w:r>
      <w:r w:rsidRPr="006837C4">
        <w:rPr>
          <w:sz w:val="14"/>
        </w:rPr>
        <w:t xml:space="preserve">All of </w:t>
      </w:r>
      <w:r w:rsidRPr="006837C4">
        <w:rPr>
          <w:rStyle w:val="StyleUnderline"/>
        </w:rPr>
        <w:t>that is true. None of it changes the fact that Trump is looking at an increasingly difficult electoral map today, with little suggesting a major change</w:t>
      </w:r>
      <w:r w:rsidRPr="006837C4">
        <w:rPr>
          <w:sz w:val="14"/>
        </w:rPr>
        <w:t xml:space="preserve"> is coming anytime soon.</w:t>
      </w:r>
    </w:p>
    <w:p w14:paraId="4FBE1B0E" w14:textId="77777777" w:rsidR="006C0AAF" w:rsidRDefault="006C0AAF" w:rsidP="008F72D4">
      <w:pPr>
        <w:rPr>
          <w:sz w:val="16"/>
        </w:rPr>
      </w:pPr>
    </w:p>
    <w:p w14:paraId="61345752" w14:textId="1276E8E3" w:rsidR="00E01CD4" w:rsidRDefault="009672C6" w:rsidP="00E01CD4">
      <w:pPr>
        <w:pStyle w:val="Heading3"/>
      </w:pPr>
      <w:r>
        <w:t xml:space="preserve">Uniqueness --- </w:t>
      </w:r>
      <w:r w:rsidR="00E01CD4">
        <w:t>A2: Russia Hacking</w:t>
      </w:r>
      <w:r>
        <w:t xml:space="preserve"> = Trump Inevitable </w:t>
      </w:r>
    </w:p>
    <w:p w14:paraId="3006CB24" w14:textId="77777777" w:rsidR="00E01CD4" w:rsidRDefault="00E01CD4" w:rsidP="00E01CD4"/>
    <w:p w14:paraId="0FAC0291" w14:textId="77777777" w:rsidR="00E01CD4" w:rsidRDefault="00E01CD4" w:rsidP="00E01CD4">
      <w:pPr>
        <w:pStyle w:val="Heading4"/>
      </w:pPr>
      <w:r>
        <w:t>Foreign interference doesn’t thump</w:t>
      </w:r>
    </w:p>
    <w:p w14:paraId="54EB2A06" w14:textId="77777777" w:rsidR="00E01CD4" w:rsidRDefault="00E01CD4" w:rsidP="00E01CD4">
      <w:r w:rsidRPr="00556B41">
        <w:rPr>
          <w:rStyle w:val="Style13ptBold"/>
        </w:rPr>
        <w:t>Goldsmith 19</w:t>
      </w:r>
      <w:r>
        <w:t xml:space="preserve"> --- Benjamin E. Goldsmith, Professor in the School of Politics and International Relations at Australian National University , “The Impact of Russian Election Meddling on Allies’ Trust in the United States: Pre-analysis Plan”, 08/21/2019, </w:t>
      </w:r>
      <w:hyperlink r:id="rId39" w:history="1">
        <w:r w:rsidRPr="00276013">
          <w:rPr>
            <w:rStyle w:val="Hyperlink"/>
          </w:rPr>
          <w:t>https://egap.org/file/4181/download?token=kJP02wBQ</w:t>
        </w:r>
      </w:hyperlink>
      <w:r>
        <w:t xml:space="preserve"> (BJN) </w:t>
      </w:r>
    </w:p>
    <w:p w14:paraId="5CB80E9B" w14:textId="77777777" w:rsidR="00E01CD4" w:rsidRPr="00556B41" w:rsidRDefault="00E01CD4" w:rsidP="00E01CD4">
      <w:pPr>
        <w:rPr>
          <w:sz w:val="16"/>
        </w:rPr>
      </w:pPr>
      <w:r w:rsidRPr="00891EBA">
        <w:rPr>
          <w:rStyle w:val="StyleUnderline"/>
        </w:rPr>
        <w:t>Election Interference Has Not Reduced American Democracy</w:t>
      </w:r>
      <w:r>
        <w:rPr>
          <w:rStyle w:val="StyleUnderline"/>
        </w:rPr>
        <w:t xml:space="preserve"> </w:t>
      </w:r>
      <w:r w:rsidRPr="00891EBA">
        <w:rPr>
          <w:rStyle w:val="StyleUnderline"/>
        </w:rPr>
        <w:t>The CIA, FBI, and National Security Agency</w:t>
      </w:r>
      <w:r w:rsidRPr="00556B41">
        <w:rPr>
          <w:sz w:val="16"/>
        </w:rPr>
        <w:t xml:space="preserve"> jointly </w:t>
      </w:r>
      <w:r w:rsidRPr="00891EBA">
        <w:rPr>
          <w:rStyle w:val="StyleUnderline"/>
        </w:rPr>
        <w:t>stated with “</w:t>
      </w:r>
      <w:r w:rsidRPr="00891EBA">
        <w:rPr>
          <w:rStyle w:val="Emphasis"/>
        </w:rPr>
        <w:t>high confidence</w:t>
      </w:r>
      <w:r w:rsidRPr="00556B41">
        <w:rPr>
          <w:sz w:val="16"/>
        </w:rPr>
        <w:t xml:space="preserve">” </w:t>
      </w:r>
      <w:r w:rsidRPr="00891EBA">
        <w:rPr>
          <w:rStyle w:val="StyleUnderline"/>
        </w:rPr>
        <w:t>that the</w:t>
      </w:r>
      <w:r>
        <w:rPr>
          <w:rStyle w:val="StyleUnderline"/>
        </w:rPr>
        <w:t xml:space="preserve"> </w:t>
      </w:r>
      <w:r w:rsidRPr="00891EBA">
        <w:rPr>
          <w:rStyle w:val="StyleUnderline"/>
        </w:rPr>
        <w:t>Russian government conducted a sophisticated campaign to influence the recent election</w:t>
      </w:r>
      <w:r w:rsidRPr="00556B41">
        <w:rPr>
          <w:sz w:val="16"/>
        </w:rPr>
        <w:t xml:space="preserve">, the U.S. agencies said in a January 2017 report. The aim was to undermine the U.S. democratic process. Experts say the U.S. can still be considered a “fully functioning democracy.” </w:t>
      </w:r>
      <w:r w:rsidRPr="000C18BF">
        <w:rPr>
          <w:rStyle w:val="StyleUnderline"/>
          <w:highlight w:val="yellow"/>
        </w:rPr>
        <w:t>Several years after the election, we’re</w:t>
      </w:r>
      <w:r w:rsidRPr="00891EBA">
        <w:rPr>
          <w:rStyle w:val="StyleUnderline"/>
        </w:rPr>
        <w:t xml:space="preserve"> finally </w:t>
      </w:r>
      <w:r w:rsidRPr="000C18BF">
        <w:rPr>
          <w:rStyle w:val="StyleUnderline"/>
          <w:highlight w:val="yellow"/>
        </w:rPr>
        <w:t>beginning to understand the nature</w:t>
      </w:r>
      <w:r w:rsidRPr="00891EBA">
        <w:rPr>
          <w:rStyle w:val="StyleUnderline"/>
        </w:rPr>
        <w:t xml:space="preserve"> and extent </w:t>
      </w:r>
      <w:r w:rsidRPr="000C18BF">
        <w:rPr>
          <w:rStyle w:val="StyleUnderline"/>
          <w:highlight w:val="yellow"/>
        </w:rPr>
        <w:t>of Russian interference</w:t>
      </w:r>
      <w:r w:rsidRPr="00556B41">
        <w:rPr>
          <w:sz w:val="16"/>
        </w:rPr>
        <w:t xml:space="preserve"> in the democratic process of the United States. </w:t>
      </w:r>
      <w:r w:rsidRPr="00556B41">
        <w:rPr>
          <w:rStyle w:val="StyleUnderline"/>
        </w:rPr>
        <w:t>It</w:t>
      </w:r>
      <w:r w:rsidRPr="00556B41">
        <w:rPr>
          <w:sz w:val="16"/>
        </w:rPr>
        <w:t xml:space="preserve"> may be — and </w:t>
      </w:r>
      <w:r w:rsidRPr="00556B41">
        <w:rPr>
          <w:rStyle w:val="StyleUnderline"/>
        </w:rPr>
        <w:t xml:space="preserve">appears to be — true that </w:t>
      </w:r>
      <w:r w:rsidRPr="000C18BF">
        <w:rPr>
          <w:rStyle w:val="StyleUnderline"/>
          <w:highlight w:val="yellow"/>
        </w:rPr>
        <w:t>Russia didn’t manipulate</w:t>
      </w:r>
      <w:r w:rsidRPr="00556B41">
        <w:rPr>
          <w:sz w:val="16"/>
        </w:rPr>
        <w:t xml:space="preserve"> actual </w:t>
      </w:r>
      <w:r w:rsidRPr="00556B41">
        <w:rPr>
          <w:rStyle w:val="StyleUnderline"/>
        </w:rPr>
        <w:t xml:space="preserve">voting </w:t>
      </w:r>
      <w:r w:rsidRPr="000C18BF">
        <w:rPr>
          <w:rStyle w:val="StyleUnderline"/>
          <w:highlight w:val="yellow"/>
        </w:rPr>
        <w:t>results</w:t>
      </w:r>
      <w:r w:rsidRPr="000C18BF">
        <w:rPr>
          <w:sz w:val="16"/>
          <w:highlight w:val="yellow"/>
        </w:rPr>
        <w:t xml:space="preserve">. </w:t>
      </w:r>
      <w:r w:rsidRPr="000C18BF">
        <w:rPr>
          <w:rStyle w:val="Emphasis"/>
          <w:highlight w:val="yellow"/>
        </w:rPr>
        <w:t>It is possible</w:t>
      </w:r>
      <w:r w:rsidRPr="00556B41">
        <w:rPr>
          <w:rStyle w:val="Emphasis"/>
        </w:rPr>
        <w:t xml:space="preserve"> that the </w:t>
      </w:r>
      <w:r w:rsidRPr="000C18BF">
        <w:rPr>
          <w:rStyle w:val="Emphasis"/>
          <w:highlight w:val="yellow"/>
        </w:rPr>
        <w:t>Russians had no impact</w:t>
      </w:r>
      <w:r w:rsidRPr="00556B41">
        <w:rPr>
          <w:rStyle w:val="Emphasis"/>
        </w:rPr>
        <w:t xml:space="preserve"> on votes </w:t>
      </w:r>
      <w:r w:rsidRPr="000C18BF">
        <w:rPr>
          <w:rStyle w:val="Emphasis"/>
          <w:highlight w:val="yellow"/>
        </w:rPr>
        <w:t>whatsoever</w:t>
      </w:r>
      <w:r w:rsidRPr="00556B41">
        <w:rPr>
          <w:sz w:val="16"/>
        </w:rPr>
        <w:t xml:space="preserve">. The headlines are: the interference was much greater than what was belatedly discovered and/or admitted by the social media companies; it was more imaginative, ingenious and effective than we had previously supposed. But </w:t>
      </w:r>
      <w:r w:rsidRPr="00556B41">
        <w:rPr>
          <w:rStyle w:val="StyleUnderline"/>
        </w:rPr>
        <w:t>there is no evidence the U.S. election was actually corrupted</w:t>
      </w:r>
      <w:r w:rsidRPr="00556B41">
        <w:rPr>
          <w:sz w:val="16"/>
        </w:rPr>
        <w:t xml:space="preserve">, nor that its democracy was effectively assaulted. </w:t>
      </w:r>
      <w:r w:rsidRPr="000C18BF">
        <w:rPr>
          <w:rStyle w:val="Emphasis"/>
          <w:highlight w:val="yellow"/>
        </w:rPr>
        <w:t>This is the definitive conclusion</w:t>
      </w:r>
      <w:r w:rsidRPr="00556B41">
        <w:rPr>
          <w:sz w:val="16"/>
        </w:rPr>
        <w:t xml:space="preserve"> of a second major U.S. government report. </w:t>
      </w:r>
      <w:r w:rsidRPr="000C18BF">
        <w:rPr>
          <w:rStyle w:val="StyleUnderline"/>
          <w:highlight w:val="yellow"/>
        </w:rPr>
        <w:t>There was no evidence any foreign</w:t>
      </w:r>
      <w:r w:rsidRPr="00556B41">
        <w:rPr>
          <w:rStyle w:val="StyleUnderline"/>
        </w:rPr>
        <w:t xml:space="preserve"> entity had a material </w:t>
      </w:r>
      <w:r w:rsidRPr="000C18BF">
        <w:rPr>
          <w:rStyle w:val="StyleUnderline"/>
          <w:highlight w:val="yellow"/>
        </w:rPr>
        <w:t>impact on the 2018</w:t>
      </w:r>
      <w:r w:rsidRPr="00556B41">
        <w:rPr>
          <w:rStyle w:val="StyleUnderline"/>
        </w:rPr>
        <w:t xml:space="preserve"> midterm</w:t>
      </w:r>
      <w:r w:rsidRPr="00556B41">
        <w:rPr>
          <w:sz w:val="16"/>
        </w:rPr>
        <w:t xml:space="preserve"> </w:t>
      </w:r>
      <w:r w:rsidRPr="000C18BF">
        <w:rPr>
          <w:rStyle w:val="StyleUnderline"/>
          <w:highlight w:val="yellow"/>
        </w:rPr>
        <w:t>elections</w:t>
      </w:r>
      <w:r w:rsidRPr="000C18BF">
        <w:rPr>
          <w:sz w:val="16"/>
          <w:highlight w:val="yellow"/>
        </w:rPr>
        <w:t xml:space="preserve">, </w:t>
      </w:r>
      <w:r w:rsidRPr="000C18BF">
        <w:rPr>
          <w:rStyle w:val="Emphasis"/>
          <w:highlight w:val="yellow"/>
        </w:rPr>
        <w:t>which suggests minimal impact on</w:t>
      </w:r>
      <w:r w:rsidRPr="00556B41">
        <w:rPr>
          <w:rStyle w:val="Emphasis"/>
        </w:rPr>
        <w:t xml:space="preserve"> the </w:t>
      </w:r>
      <w:r w:rsidRPr="000C18BF">
        <w:rPr>
          <w:rStyle w:val="Emphasis"/>
          <w:highlight w:val="yellow"/>
        </w:rPr>
        <w:t>2020</w:t>
      </w:r>
      <w:r w:rsidRPr="00556B41">
        <w:rPr>
          <w:rStyle w:val="Emphasis"/>
        </w:rPr>
        <w:t xml:space="preserve"> election cycle</w:t>
      </w:r>
      <w:r w:rsidRPr="00556B41">
        <w:rPr>
          <w:sz w:val="16"/>
        </w:rPr>
        <w:t>. One U.S. official argued that “</w:t>
      </w:r>
      <w:r w:rsidRPr="00556B41">
        <w:rPr>
          <w:rStyle w:val="StyleUnderline"/>
        </w:rPr>
        <w:t>certainly there was meddling and probably there was meddling from</w:t>
      </w:r>
      <w:r w:rsidRPr="00556B41">
        <w:rPr>
          <w:sz w:val="16"/>
        </w:rPr>
        <w:t xml:space="preserve"> other </w:t>
      </w:r>
      <w:r w:rsidRPr="00556B41">
        <w:rPr>
          <w:rStyle w:val="StyleUnderline"/>
        </w:rPr>
        <w:t>countries and</w:t>
      </w:r>
      <w:r>
        <w:rPr>
          <w:rStyle w:val="StyleUnderline"/>
        </w:rPr>
        <w:t xml:space="preserve"> </w:t>
      </w:r>
      <w:r w:rsidRPr="00556B41">
        <w:rPr>
          <w:rStyle w:val="StyleUnderline"/>
        </w:rPr>
        <w:t>maybe other individuals.</w:t>
      </w:r>
      <w:r w:rsidRPr="00556B41">
        <w:rPr>
          <w:sz w:val="16"/>
        </w:rPr>
        <w:t xml:space="preserve">” </w:t>
      </w:r>
      <w:r w:rsidRPr="00556B41">
        <w:rPr>
          <w:rStyle w:val="Emphasis"/>
        </w:rPr>
        <w:t>But so far</w:t>
      </w:r>
      <w:r w:rsidRPr="00556B41">
        <w:rPr>
          <w:sz w:val="16"/>
        </w:rPr>
        <w:t xml:space="preserve">, </w:t>
      </w:r>
      <w:r w:rsidRPr="00556B41">
        <w:rPr>
          <w:rStyle w:val="StyleUnderline"/>
        </w:rPr>
        <w:t>the United States government remains focused on the fact</w:t>
      </w:r>
      <w:r>
        <w:rPr>
          <w:rStyle w:val="StyleUnderline"/>
        </w:rPr>
        <w:t xml:space="preserve"> </w:t>
      </w:r>
      <w:r w:rsidRPr="00556B41">
        <w:rPr>
          <w:rStyle w:val="StyleUnderline"/>
        </w:rPr>
        <w:t>that "</w:t>
      </w:r>
      <w:r w:rsidRPr="000C18BF">
        <w:rPr>
          <w:rStyle w:val="StyleUnderline"/>
          <w:highlight w:val="yellow"/>
        </w:rPr>
        <w:t>most forms of political persuasion</w:t>
      </w:r>
      <w:r w:rsidRPr="000C18BF">
        <w:rPr>
          <w:sz w:val="16"/>
          <w:highlight w:val="yellow"/>
        </w:rPr>
        <w:t xml:space="preserve"> </w:t>
      </w:r>
      <w:r w:rsidRPr="000C18BF">
        <w:rPr>
          <w:rStyle w:val="Emphasis"/>
          <w:highlight w:val="yellow"/>
        </w:rPr>
        <w:t>seem to have little effect</w:t>
      </w:r>
      <w:r w:rsidRPr="00556B41">
        <w:rPr>
          <w:rStyle w:val="Emphasis"/>
        </w:rPr>
        <w:t xml:space="preserve"> at all</w:t>
      </w:r>
      <w:r w:rsidRPr="00556B41">
        <w:rPr>
          <w:sz w:val="16"/>
        </w:rPr>
        <w:t xml:space="preserve">,” according to another U.S. official. </w:t>
      </w:r>
    </w:p>
    <w:p w14:paraId="1C1535C4" w14:textId="77777777" w:rsidR="00E01CD4" w:rsidRDefault="00E01CD4" w:rsidP="00E01CD4"/>
    <w:p w14:paraId="74BC516E" w14:textId="77777777" w:rsidR="00E01CD4" w:rsidRDefault="00E01CD4" w:rsidP="00E01CD4">
      <w:pPr>
        <w:pStyle w:val="Heading4"/>
      </w:pPr>
      <w:r>
        <w:t>Russia interference doesn’t matter and EVEN IF it did it would thump unless Trump made the race MUCH closer</w:t>
      </w:r>
    </w:p>
    <w:p w14:paraId="778CCFC2" w14:textId="77777777" w:rsidR="00E01CD4" w:rsidRPr="004A1121" w:rsidRDefault="00E01CD4" w:rsidP="00E01CD4">
      <w:r w:rsidRPr="004A1121">
        <w:rPr>
          <w:rStyle w:val="Style13ptBold"/>
        </w:rPr>
        <w:t>Maté 18</w:t>
      </w:r>
      <w:r>
        <w:t xml:space="preserve"> --- Aaron Maté is a frequent contributor to The Nation, “New Studies Show Pundits Are Wrong About Russian Social-Media Involvement in US Politics”, The Nation, Dec 28</w:t>
      </w:r>
      <w:r w:rsidRPr="004A1121">
        <w:rPr>
          <w:vertAlign w:val="superscript"/>
        </w:rPr>
        <w:t>th</w:t>
      </w:r>
      <w:r>
        <w:t xml:space="preserve"> 2018, </w:t>
      </w:r>
      <w:hyperlink r:id="rId40" w:history="1">
        <w:r w:rsidRPr="00276013">
          <w:rPr>
            <w:rStyle w:val="Hyperlink"/>
          </w:rPr>
          <w:t>https://www.thenation.com/article/archive/russiagate-elections-interference/</w:t>
        </w:r>
      </w:hyperlink>
      <w:r>
        <w:t xml:space="preserve"> (BJN) </w:t>
      </w:r>
    </w:p>
    <w:p w14:paraId="700B4DC5" w14:textId="77777777" w:rsidR="00E01CD4" w:rsidRPr="004A1121" w:rsidRDefault="00E01CD4" w:rsidP="00E01CD4">
      <w:pPr>
        <w:rPr>
          <w:u w:val="single"/>
        </w:rPr>
      </w:pPr>
      <w:r w:rsidRPr="004A1121">
        <w:rPr>
          <w:sz w:val="16"/>
        </w:rPr>
        <w:t xml:space="preserve">The </w:t>
      </w:r>
      <w:r w:rsidRPr="000C18BF">
        <w:rPr>
          <w:rStyle w:val="StyleUnderline"/>
          <w:highlight w:val="yellow"/>
        </w:rPr>
        <w:t>reports, from the University of Oxford</w:t>
      </w:r>
      <w:r w:rsidRPr="004A1121">
        <w:rPr>
          <w:sz w:val="16"/>
        </w:rPr>
        <w:t xml:space="preserve">’s Computational Propaganda Research Project and the firm New Knowledge, do </w:t>
      </w:r>
      <w:r w:rsidRPr="000C18BF">
        <w:rPr>
          <w:rStyle w:val="StyleUnderline"/>
          <w:highlight w:val="yellow"/>
        </w:rPr>
        <w:t xml:space="preserve">provide the most thorough look at Russian </w:t>
      </w:r>
      <w:r w:rsidRPr="004A1121">
        <w:rPr>
          <w:rStyle w:val="StyleUnderline"/>
        </w:rPr>
        <w:t xml:space="preserve">social-media </w:t>
      </w:r>
      <w:r w:rsidRPr="000C18BF">
        <w:rPr>
          <w:rStyle w:val="StyleUnderline"/>
          <w:highlight w:val="yellow"/>
        </w:rPr>
        <w:t>activity</w:t>
      </w:r>
      <w:r w:rsidRPr="004A1121">
        <w:rPr>
          <w:sz w:val="16"/>
        </w:rPr>
        <w:t xml:space="preserve"> to date. With an abundance of data, charts, graphs, and tables, coupled with extensive qualitative analysis, </w:t>
      </w:r>
      <w:r w:rsidRPr="00D32F4C">
        <w:rPr>
          <w:rStyle w:val="StyleUnderline"/>
        </w:rPr>
        <w:t>the authors scrutinize the output of the Internet Research Agency (IRA) the Russian clickbait</w:t>
      </w:r>
      <w:r w:rsidRPr="004A1121">
        <w:rPr>
          <w:sz w:val="16"/>
        </w:rPr>
        <w:t xml:space="preserve"> firm indicted by special counsel Robert Mueller in February 2018. </w:t>
      </w:r>
      <w:r w:rsidRPr="000C18BF">
        <w:rPr>
          <w:rStyle w:val="Emphasis"/>
          <w:highlight w:val="yellow"/>
        </w:rPr>
        <w:t>On every significant metric</w:t>
      </w:r>
      <w:r w:rsidRPr="004A1121">
        <w:rPr>
          <w:sz w:val="16"/>
        </w:rPr>
        <w:t xml:space="preserve">, </w:t>
      </w:r>
      <w:r w:rsidRPr="00D32F4C">
        <w:rPr>
          <w:rStyle w:val="StyleUnderline"/>
        </w:rPr>
        <w:t xml:space="preserve">it is difficult to square the data with the </w:t>
      </w:r>
      <w:r w:rsidRPr="00D32F4C">
        <w:rPr>
          <w:rStyle w:val="Emphasis"/>
        </w:rPr>
        <w:t>dramatic conclusions</w:t>
      </w:r>
      <w:r w:rsidRPr="00D32F4C">
        <w:rPr>
          <w:rStyle w:val="StyleUnderline"/>
        </w:rPr>
        <w:t xml:space="preserve"> that have been drawn.</w:t>
      </w:r>
    </w:p>
    <w:p w14:paraId="7CB367FD" w14:textId="77777777" w:rsidR="00E01CD4" w:rsidRPr="004A1121" w:rsidRDefault="00E01CD4" w:rsidP="00E01CD4">
      <w:pPr>
        <w:rPr>
          <w:sz w:val="14"/>
          <w:szCs w:val="14"/>
        </w:rPr>
      </w:pPr>
      <w:r w:rsidRPr="004A1121">
        <w:rPr>
          <w:sz w:val="14"/>
          <w:szCs w:val="14"/>
        </w:rPr>
        <w:t>• 2016 Election Content: The most glaring data point is how minimally Russian social-media activity pertained to the 2016 campaign. The New Knowledge report acknowledges that evaluating IRA content “purely based on whether it definitively swung the election is too narrow a focus,” as the “explicitly political content was a small percentage.” To be exact, just “11% of the total content” attributed to the IRA and 33 percent of user engagement with it “was related to the election.” The IRA’s posts “were minimally about the candidates,” with “roughly 6% of tweets, 18% of Instagram posts, and 7% of Facebook posts” having “mentioned Trump or Clinton by name.”</w:t>
      </w:r>
    </w:p>
    <w:p w14:paraId="09A944A2" w14:textId="77777777" w:rsidR="00E01CD4" w:rsidRPr="004A1121" w:rsidRDefault="00E01CD4" w:rsidP="00E01CD4">
      <w:pPr>
        <w:rPr>
          <w:sz w:val="14"/>
          <w:szCs w:val="14"/>
        </w:rPr>
      </w:pPr>
      <w:r w:rsidRPr="004A1121">
        <w:rPr>
          <w:sz w:val="14"/>
          <w:szCs w:val="14"/>
        </w:rPr>
        <w:t>• Scale: The researchers claim that “the scale of [the Russian] operation was unprecedented,” but they base that conclusion on dubious figures. They repeat the widespread claim that Russian posts “reached 126 million people on Facebook,” which is in fact a spin on Facebook’s own guess. “Our best estimate,” Facebook’s Colin Stretch testified to Congress in October 2017, “is that approximately 126 million people may have been served one of these [IRA] stories at some time during the two year period” between 2015 and 2017. According to Stretch, posts generated by suspected Russian accounts showing up in Facebook’s News Feed amounted to “approximately 1 out of 23,000 pieces of content.”</w:t>
      </w:r>
    </w:p>
    <w:p w14:paraId="3DBAA7BC" w14:textId="77777777" w:rsidR="00E01CD4" w:rsidRPr="004A1121" w:rsidRDefault="00E01CD4" w:rsidP="00E01CD4">
      <w:pPr>
        <w:rPr>
          <w:sz w:val="14"/>
          <w:szCs w:val="14"/>
        </w:rPr>
      </w:pPr>
      <w:r w:rsidRPr="004A1121">
        <w:rPr>
          <w:sz w:val="14"/>
          <w:szCs w:val="14"/>
        </w:rPr>
        <w:t>• Spending: Also hurting the case that the Russians reached a large number of Americans is that they spent such a microscopic amount of money to do it. Oxford puts the IRA’s Facebook spending between 2015 and 2017 at just $73,711. As was previously known, about $46,000 was spent on Russian-linked Facebook ads before the 2016 election. That amounts to about 0.05 percent of the $81 million spent on Facebook ads by the Clinton and Trump campaigns combined. A recent disclosure by Google that Russian-linked accounts spent $4,700 on platforms in 2016 only underscores how minuscule that spending was. The researchers also claim that the IRA’s “manipulation of American political discourse had a budget that exceeded $25 million USD.” But that number is based on a widely repeated error that mistakes the IRA’s spending on US-related activities for its parent project’s overall global budget, including domestic social-media activity in Russia.</w:t>
      </w:r>
    </w:p>
    <w:p w14:paraId="3CC1A992" w14:textId="77777777" w:rsidR="00E01CD4" w:rsidRPr="004A1121" w:rsidRDefault="00E01CD4" w:rsidP="00E01CD4">
      <w:pPr>
        <w:rPr>
          <w:sz w:val="14"/>
          <w:szCs w:val="14"/>
        </w:rPr>
      </w:pPr>
      <w:r w:rsidRPr="004A1121">
        <w:rPr>
          <w:sz w:val="14"/>
          <w:szCs w:val="14"/>
        </w:rPr>
        <w:t>• Sophistication: Another reason to question the operation’s sophistication can be found by simply looking at its offerings. The IRA’s most shared pre-election Facebook post was a cartoon of a gun-wielding Yosemite Sam. Over on Instagram, the best-received image urged users to give it a “Like” if they believe in Jesus. The top IRA post on Facebook before the election to mention Hillary Clinton was a conspiratorial screed about voter fraud. It’s telling that those who are so certain Russian social-media posts affected the 2016 election never cite the posts that they think actually helped achieve that end. The actual content of those posts might explain why.</w:t>
      </w:r>
    </w:p>
    <w:p w14:paraId="6C930A72" w14:textId="77777777" w:rsidR="00E01CD4" w:rsidRPr="004A1121" w:rsidRDefault="00E01CD4" w:rsidP="00E01CD4">
      <w:pPr>
        <w:rPr>
          <w:sz w:val="14"/>
          <w:szCs w:val="14"/>
        </w:rPr>
      </w:pPr>
      <w:r w:rsidRPr="004A1121">
        <w:rPr>
          <w:sz w:val="14"/>
          <w:szCs w:val="14"/>
        </w:rPr>
        <w:t>• Covert or Clickbait Operation? Far from exposing a sophisticated propaganda campaign, the reports provide more evidence that the Russians were actually engaging in clickbait capitalism: targeting unique demographics like African Americans or evangelicals in a bid to attract large audiences for commercial purposes. Reporters who have profiled the IRA have commonly described it as “a social media marketing campaign.” Mueller’s indictment of the IRA disclosed that it sold “promotions and advertisements” on its pages that generally sold in the $25-$50 range. “This strategy,” Oxford observes, “is not an invention for politics and foreign intrigue, it is consistent with techniques used in digital marketing.” New Knowledge notes that the IRA even sold merchandise that “perhaps provided the IRA with a source of revenue,” hawking goods such as T-shirts, “LGBT-positive sex toys and many variants of triptych and 5-panel artwork featuring traditionally conservative, patriotic themes.”</w:t>
      </w:r>
    </w:p>
    <w:p w14:paraId="6004B165" w14:textId="77777777" w:rsidR="00E01CD4" w:rsidRPr="004A1121" w:rsidRDefault="00E01CD4" w:rsidP="00E01CD4">
      <w:pPr>
        <w:rPr>
          <w:sz w:val="14"/>
          <w:szCs w:val="14"/>
        </w:rPr>
      </w:pPr>
      <w:r w:rsidRPr="004A1121">
        <w:rPr>
          <w:sz w:val="14"/>
          <w:szCs w:val="14"/>
        </w:rPr>
        <w:t>• “Asset Development”: Lest one wonder how promoting sex toys might factor into a sophisticated influence campaign, the New Knowledge report claims that exploiting “sexual behavior” was a key component of the IRA’s “expansive” “human asset recruitment strategy” in the United States. “Recruiting an asset by exploiting a personal vulnerability,” the report explains, “is a timeless espionage practice.” The first example of this timeless espionage practice is of an ad featuring Jesus consoling a dejected young man by telling him: “Struggling with the addiction to masturbation? Reach out to me and we will beat it together.” It is unknown if this particular tactic brought any assets into the fold. But New Knowledge reports that there was “some success with several of these human-activation attempts.” That is correct: The IRA’s online trolls apparently succeeded in sparking protests in 2016, like several in Florida where “it’s unclear if anyone attended”; “no people showed up to at least one,” and “ragtag groups” showed up at others, including one where video footage captured a crowd of eight people. The most successful effort appears to have been in Houston, where Russian trolls allegedly organized dueling rallies pitting a dozen white supremacists against several dozen counter-protesters outside an Islamic center.</w:t>
      </w:r>
    </w:p>
    <w:p w14:paraId="2F1664CE" w14:textId="77777777" w:rsidR="00E01CD4" w:rsidRPr="004A1121" w:rsidRDefault="00E01CD4" w:rsidP="00E01CD4">
      <w:pPr>
        <w:rPr>
          <w:sz w:val="16"/>
        </w:rPr>
      </w:pPr>
      <w:r w:rsidRPr="00D32F4C">
        <w:rPr>
          <w:rStyle w:val="StyleUnderline"/>
        </w:rPr>
        <w:t xml:space="preserve">Based on all of this data, </w:t>
      </w:r>
      <w:r w:rsidRPr="000C18BF">
        <w:rPr>
          <w:rStyle w:val="StyleUnderline"/>
          <w:highlight w:val="yellow"/>
        </w:rPr>
        <w:t>we can draw this picture</w:t>
      </w:r>
      <w:r w:rsidRPr="00D32F4C">
        <w:rPr>
          <w:rStyle w:val="StyleUnderline"/>
        </w:rPr>
        <w:t xml:space="preserve"> of </w:t>
      </w:r>
      <w:r w:rsidRPr="000C18BF">
        <w:rPr>
          <w:rStyle w:val="StyleUnderline"/>
          <w:highlight w:val="yellow"/>
        </w:rPr>
        <w:t>Russian</w:t>
      </w:r>
      <w:r w:rsidRPr="00D32F4C">
        <w:rPr>
          <w:rStyle w:val="StyleUnderline"/>
        </w:rPr>
        <w:t xml:space="preserve"> social-media </w:t>
      </w:r>
      <w:r w:rsidRPr="000C18BF">
        <w:rPr>
          <w:rStyle w:val="StyleUnderline"/>
          <w:highlight w:val="yellow"/>
        </w:rPr>
        <w:t>activity</w:t>
      </w:r>
      <w:r w:rsidRPr="004A1121">
        <w:rPr>
          <w:sz w:val="16"/>
        </w:rPr>
        <w:t xml:space="preserve">: </w:t>
      </w:r>
      <w:r w:rsidRPr="00D32F4C">
        <w:rPr>
          <w:rStyle w:val="Emphasis"/>
        </w:rPr>
        <w:t xml:space="preserve">It </w:t>
      </w:r>
      <w:r w:rsidRPr="000C18BF">
        <w:rPr>
          <w:rStyle w:val="Emphasis"/>
          <w:highlight w:val="yellow"/>
        </w:rPr>
        <w:t>was</w:t>
      </w:r>
      <w:r w:rsidRPr="00D32F4C">
        <w:rPr>
          <w:rStyle w:val="Emphasis"/>
        </w:rPr>
        <w:t xml:space="preserve"> mostly </w:t>
      </w:r>
      <w:r w:rsidRPr="000C18BF">
        <w:rPr>
          <w:rStyle w:val="Emphasis"/>
          <w:highlight w:val="yellow"/>
        </w:rPr>
        <w:t>unrelated to the 2016 election; microscopic in reach</w:t>
      </w:r>
      <w:r w:rsidRPr="00D32F4C">
        <w:rPr>
          <w:rStyle w:val="Emphasis"/>
        </w:rPr>
        <w:t xml:space="preserve">, engagement, and spending; </w:t>
      </w:r>
      <w:r w:rsidRPr="000C18BF">
        <w:rPr>
          <w:rStyle w:val="Emphasis"/>
          <w:highlight w:val="yellow"/>
        </w:rPr>
        <w:t>and juvenile</w:t>
      </w:r>
      <w:r w:rsidRPr="004A1121">
        <w:rPr>
          <w:sz w:val="16"/>
        </w:rPr>
        <w:t xml:space="preserve"> or absurd in its content. </w:t>
      </w:r>
      <w:r w:rsidRPr="00D32F4C">
        <w:rPr>
          <w:rStyle w:val="StyleUnderline"/>
        </w:rPr>
        <w:t>This leads to the inescapable conclusion</w:t>
      </w:r>
      <w:r w:rsidRPr="004A1121">
        <w:rPr>
          <w:sz w:val="16"/>
        </w:rPr>
        <w:t xml:space="preserve">, as the New Knowledge study acknowledges, </w:t>
      </w:r>
      <w:r w:rsidRPr="00D32F4C">
        <w:rPr>
          <w:rStyle w:val="StyleUnderline"/>
        </w:rPr>
        <w:t>that “</w:t>
      </w:r>
      <w:r w:rsidRPr="000C18BF">
        <w:rPr>
          <w:rStyle w:val="StyleUnderline"/>
          <w:highlight w:val="yellow"/>
        </w:rPr>
        <w:t>the operation’s focus on elections was</w:t>
      </w:r>
      <w:r w:rsidRPr="00D32F4C">
        <w:rPr>
          <w:rStyle w:val="StyleUnderline"/>
        </w:rPr>
        <w:t xml:space="preserve"> merely a </w:t>
      </w:r>
      <w:r w:rsidRPr="000C18BF">
        <w:rPr>
          <w:rStyle w:val="StyleUnderline"/>
          <w:highlight w:val="yellow"/>
        </w:rPr>
        <w:t>small subset” of its activity</w:t>
      </w:r>
      <w:r w:rsidRPr="004A1121">
        <w:rPr>
          <w:sz w:val="16"/>
        </w:rPr>
        <w:t>. They qualify that “accurate” narrative by saying it “misses nuance and deserves more contextualization.” Alternatively, perhaps it deserves some minimal reflection that a juvenile social-media operation with such a small focus on elections is being widely portrayed as a seismic threat that may well have decided the 2016 contest.</w:t>
      </w:r>
    </w:p>
    <w:p w14:paraId="09260902" w14:textId="77777777" w:rsidR="00E01CD4" w:rsidRPr="004A1121" w:rsidRDefault="00E01CD4" w:rsidP="00E01CD4">
      <w:pPr>
        <w:rPr>
          <w:sz w:val="16"/>
        </w:rPr>
      </w:pPr>
      <w:r w:rsidRPr="004A1121">
        <w:rPr>
          <w:sz w:val="16"/>
        </w:rPr>
        <w:t xml:space="preserve">Doing so leads us to conclusions that have nothing to do with Russian social-media activity, nor with the voters supposedly influenced by it. </w:t>
      </w:r>
      <w:r w:rsidRPr="00D32F4C">
        <w:rPr>
          <w:rStyle w:val="StyleUnderline"/>
        </w:rPr>
        <w:t>Take the widespread speculation that Russian social-media posts may have suppressed the black vote. That a Russian troll farm sought to deceive black audiences and other targeted demographics</w:t>
      </w:r>
      <w:r w:rsidRPr="004A1121">
        <w:rPr>
          <w:sz w:val="16"/>
        </w:rPr>
        <w:t xml:space="preserve"> on social media is certainly contemptible. But in criticizing that effort </w:t>
      </w:r>
      <w:r w:rsidRPr="000C18BF">
        <w:rPr>
          <w:rStyle w:val="Emphasis"/>
          <w:highlight w:val="yellow"/>
        </w:rPr>
        <w:t>there’s no reason to assume it was successful</w:t>
      </w:r>
      <w:r w:rsidRPr="004A1121">
        <w:rPr>
          <w:sz w:val="16"/>
        </w:rPr>
        <w:t xml:space="preserve">—and yet that’s exactly what the pundits did. </w:t>
      </w:r>
      <w:r w:rsidRPr="00D32F4C">
        <w:rPr>
          <w:rStyle w:val="StyleUnderline"/>
        </w:rPr>
        <w:t>“When you consider the narrow margins by which</w:t>
      </w:r>
      <w:r w:rsidRPr="004A1121">
        <w:rPr>
          <w:sz w:val="16"/>
        </w:rPr>
        <w:t xml:space="preserve"> [Donald </w:t>
      </w:r>
      <w:r w:rsidRPr="00D32F4C">
        <w:rPr>
          <w:rStyle w:val="StyleUnderline"/>
        </w:rPr>
        <w:t>Trump] won</w:t>
      </w:r>
      <w:r w:rsidRPr="004A1121">
        <w:rPr>
          <w:sz w:val="16"/>
        </w:rPr>
        <w:t xml:space="preserve"> [Michigan and Wisconsin], and poor minority turnout there, </w:t>
      </w:r>
      <w:r w:rsidRPr="00D32F4C">
        <w:rPr>
          <w:rStyle w:val="StyleUnderline"/>
        </w:rPr>
        <w:t>these Russian voter suppression efforts may have been decisive,” former Obama adviser</w:t>
      </w:r>
      <w:r w:rsidRPr="004A1121">
        <w:rPr>
          <w:sz w:val="16"/>
        </w:rPr>
        <w:t xml:space="preserve"> David </w:t>
      </w:r>
      <w:r w:rsidRPr="00D32F4C">
        <w:rPr>
          <w:rStyle w:val="StyleUnderline"/>
        </w:rPr>
        <w:t>Axelrod commented</w:t>
      </w:r>
      <w:r w:rsidRPr="004A1121">
        <w:rPr>
          <w:sz w:val="16"/>
        </w:rPr>
        <w:t>. “Black voter turnout declined in 2016 for the first time in 20 years in a presidential election,” The New York Times conspicuously notes, “but it is impossible to determine whether that was the result of the Russian campaign.”</w:t>
      </w:r>
    </w:p>
    <w:p w14:paraId="133440DC" w14:textId="77777777" w:rsidR="00E01CD4" w:rsidRPr="004A1121" w:rsidRDefault="00E01CD4" w:rsidP="00E01CD4">
      <w:pPr>
        <w:rPr>
          <w:sz w:val="16"/>
        </w:rPr>
      </w:pPr>
      <w:r w:rsidRPr="004A1121">
        <w:rPr>
          <w:rStyle w:val="StyleUnderline"/>
        </w:rPr>
        <w:t>That it is even considered possible</w:t>
      </w:r>
      <w:r w:rsidRPr="00D32F4C">
        <w:rPr>
          <w:rStyle w:val="StyleUnderline"/>
        </w:rPr>
        <w:t xml:space="preserve"> that the Russian campaign impacted the black vote displays a rather </w:t>
      </w:r>
      <w:r w:rsidRPr="00D32F4C">
        <w:rPr>
          <w:rStyle w:val="Emphasis"/>
        </w:rPr>
        <w:t>stunning paternalism and condescension</w:t>
      </w:r>
      <w:r w:rsidRPr="004A1121">
        <w:rPr>
          <w:sz w:val="16"/>
        </w:rPr>
        <w:t>. Would Axelrod, Times reporters, or any of the others floating a similar scenario accept a suggestion that their own votes might be susceptible to silly social-media posts mostly unrelated to the election? If not, what does that tell us about their attitudes toward the people that they presume could be so vulnerable?</w:t>
      </w:r>
    </w:p>
    <w:p w14:paraId="56A8F510" w14:textId="77777777" w:rsidR="00E01CD4" w:rsidRPr="004A1121" w:rsidRDefault="00E01CD4" w:rsidP="00E01CD4">
      <w:pPr>
        <w:rPr>
          <w:sz w:val="16"/>
        </w:rPr>
      </w:pPr>
      <w:r w:rsidRPr="000C18BF">
        <w:rPr>
          <w:rStyle w:val="StyleUnderline"/>
          <w:highlight w:val="yellow"/>
        </w:rPr>
        <w:t>Entertaining the possibility</w:t>
      </w:r>
      <w:r w:rsidRPr="00D32F4C">
        <w:rPr>
          <w:rStyle w:val="StyleUnderline"/>
        </w:rPr>
        <w:t xml:space="preserve"> that </w:t>
      </w:r>
      <w:r w:rsidRPr="000C18BF">
        <w:rPr>
          <w:rStyle w:val="StyleUnderline"/>
          <w:highlight w:val="yellow"/>
        </w:rPr>
        <w:t>Russia</w:t>
      </w:r>
      <w:r w:rsidRPr="00D32F4C">
        <w:rPr>
          <w:rStyle w:val="StyleUnderline"/>
        </w:rPr>
        <w:t xml:space="preserve">n social-media posts </w:t>
      </w:r>
      <w:r w:rsidRPr="000C18BF">
        <w:rPr>
          <w:rStyle w:val="StyleUnderline"/>
          <w:highlight w:val="yellow"/>
        </w:rPr>
        <w:t>impacted the</w:t>
      </w:r>
      <w:r w:rsidRPr="00D32F4C">
        <w:rPr>
          <w:rStyle w:val="StyleUnderline"/>
        </w:rPr>
        <w:t xml:space="preserve"> election </w:t>
      </w:r>
      <w:r w:rsidRPr="000C18BF">
        <w:rPr>
          <w:rStyle w:val="StyleUnderline"/>
          <w:highlight w:val="yellow"/>
        </w:rPr>
        <w:t>outcome requires</w:t>
      </w:r>
      <w:r w:rsidRPr="00D32F4C">
        <w:rPr>
          <w:rStyle w:val="StyleUnderline"/>
        </w:rPr>
        <w:t xml:space="preserve"> more than just a contemptuous view of average voters</w:t>
      </w:r>
      <w:r w:rsidRPr="004A1121">
        <w:rPr>
          <w:sz w:val="16"/>
        </w:rPr>
        <w:t xml:space="preserve">. </w:t>
      </w:r>
      <w:r w:rsidRPr="00D32F4C">
        <w:rPr>
          <w:rStyle w:val="Emphasis"/>
        </w:rPr>
        <w:t xml:space="preserve">It also requires </w:t>
      </w:r>
      <w:r w:rsidRPr="000C18BF">
        <w:rPr>
          <w:rStyle w:val="Emphasis"/>
          <w:highlight w:val="yellow"/>
        </w:rPr>
        <w:t>the abandonment of</w:t>
      </w:r>
      <w:r w:rsidRPr="00D32F4C">
        <w:rPr>
          <w:rStyle w:val="Emphasis"/>
        </w:rPr>
        <w:t xml:space="preserve"> elementary standards of </w:t>
      </w:r>
      <w:r w:rsidRPr="000C18BF">
        <w:rPr>
          <w:rStyle w:val="Emphasis"/>
          <w:highlight w:val="yellow"/>
        </w:rPr>
        <w:t>logic, probability, and arithmetic</w:t>
      </w:r>
      <w:r w:rsidRPr="004A1121">
        <w:rPr>
          <w:sz w:val="16"/>
        </w:rPr>
        <w:t xml:space="preserve">. </w:t>
      </w:r>
      <w:r w:rsidRPr="00D32F4C">
        <w:rPr>
          <w:rStyle w:val="StyleUnderline"/>
        </w:rPr>
        <w:t>We now have corroboration of this judgment from an unlikely source</w:t>
      </w:r>
      <w:r w:rsidRPr="004A1121">
        <w:rPr>
          <w:sz w:val="16"/>
        </w:rPr>
        <w:t xml:space="preserve">. Just days after the New Knowledge report was released, The New York Times reported that the company had carried out “a secret experiment” </w:t>
      </w:r>
      <w:r w:rsidRPr="004A1121">
        <w:rPr>
          <w:rStyle w:val="StyleUnderline"/>
        </w:rPr>
        <w:t>in the 2017 Alabama Senate race</w:t>
      </w:r>
      <w:r w:rsidRPr="004A1121">
        <w:rPr>
          <w:sz w:val="16"/>
        </w:rPr>
        <w:t xml:space="preserve">. According to an internal document, </w:t>
      </w:r>
      <w:r w:rsidRPr="004A1121">
        <w:rPr>
          <w:rStyle w:val="StyleUnderline"/>
        </w:rPr>
        <w:t>New Knowledge used</w:t>
      </w:r>
      <w:r w:rsidRPr="004A1121">
        <w:rPr>
          <w:sz w:val="16"/>
        </w:rPr>
        <w:t xml:space="preserve"> “many of </w:t>
      </w:r>
      <w:r w:rsidRPr="004A1121">
        <w:rPr>
          <w:rStyle w:val="StyleUnderline"/>
        </w:rPr>
        <w:t>the [Russian] tactics</w:t>
      </w:r>
      <w:r w:rsidRPr="004A1121">
        <w:rPr>
          <w:sz w:val="16"/>
        </w:rPr>
        <w:t xml:space="preserve"> now understood to have influenced the 2016 elections,” going so far as to stage an “elaborate ‘false flag’ operation” that promoted the idea that the Republican candidate, Roy Moore, was backed by Russian bots. The fallout from the operation has led Facebook to suspend the accounts of five people, including New Knowledge CEO Jonathon Morgan.</w:t>
      </w:r>
    </w:p>
    <w:p w14:paraId="2ACE490C" w14:textId="77777777" w:rsidR="00E01CD4" w:rsidRPr="004A1121" w:rsidRDefault="00E01CD4" w:rsidP="00E01CD4">
      <w:pPr>
        <w:rPr>
          <w:u w:val="single"/>
        </w:rPr>
      </w:pPr>
      <w:r w:rsidRPr="004A1121">
        <w:rPr>
          <w:rStyle w:val="StyleUnderline"/>
        </w:rPr>
        <w:t>The Times discloses that the project had a budget of $100,000, but adds</w:t>
      </w:r>
      <w:r w:rsidRPr="004A1121">
        <w:rPr>
          <w:sz w:val="16"/>
        </w:rPr>
        <w:t xml:space="preserve"> </w:t>
      </w:r>
      <w:r w:rsidRPr="004A1121">
        <w:rPr>
          <w:rStyle w:val="StyleUnderline"/>
        </w:rPr>
        <w:t>that it “was likely too small to have a significant effect on the race</w:t>
      </w:r>
      <w:r w:rsidRPr="004A1121">
        <w:rPr>
          <w:sz w:val="16"/>
        </w:rPr>
        <w:t>.” A Democratic operative concurs, telling the Times that “</w:t>
      </w:r>
      <w:r w:rsidRPr="004A1121">
        <w:rPr>
          <w:rStyle w:val="StyleUnderline"/>
        </w:rPr>
        <w:t>it was impossible that a $100,000 operation had an impact.”</w:t>
      </w:r>
    </w:p>
    <w:p w14:paraId="46D509DB" w14:textId="77777777" w:rsidR="00E01CD4" w:rsidRPr="004A1121" w:rsidRDefault="00E01CD4" w:rsidP="00E01CD4">
      <w:pPr>
        <w:rPr>
          <w:sz w:val="16"/>
        </w:rPr>
      </w:pPr>
      <w:r w:rsidRPr="004A1121">
        <w:rPr>
          <w:rStyle w:val="StyleUnderline"/>
        </w:rPr>
        <w:t>The Alabama Senate race cost $51 million. If it was impossible for a $100,000 New Knowledge operation to affect a 2017 state election</w:t>
      </w:r>
      <w:r w:rsidRPr="004A1121">
        <w:rPr>
          <w:sz w:val="16"/>
        </w:rPr>
        <w:t>, then how could a comparable—perhaps even less expensive—Russian operation possibly impact a $2.4 billion US presidential election in 2016?</w:t>
      </w:r>
    </w:p>
    <w:p w14:paraId="75E7EEBF" w14:textId="77777777" w:rsidR="00E01CD4" w:rsidRPr="004A1121" w:rsidRDefault="00E01CD4" w:rsidP="00E01CD4">
      <w:pPr>
        <w:rPr>
          <w:sz w:val="14"/>
          <w:szCs w:val="14"/>
        </w:rPr>
      </w:pPr>
      <w:r w:rsidRPr="004A1121">
        <w:rPr>
          <w:sz w:val="14"/>
          <w:szCs w:val="14"/>
        </w:rPr>
        <w:t>On top of straining credulity, fixating on barely detectable and trivial social-media content also downplays myriad serious issues. As the journalist Ari Berman has tirelessly pointed out, the 2016 election was “the first presidential contest in 50 years without the full protections of the [Voting Rights Act],” one that was conducted amid “the greatest rollback of voting rights since the act was passed” in 1965. Rather than ruminating over whether they were duped by Russian clickbait, reporters who have actually spoken to black Midwest voters have found that political disillusionment amid stagnant wages, high inequality, and pervasive police brutality led many to stay home.</w:t>
      </w:r>
    </w:p>
    <w:p w14:paraId="5DBF0D92" w14:textId="77777777" w:rsidR="00E01CD4" w:rsidRPr="004A1121" w:rsidRDefault="00E01CD4" w:rsidP="00E01CD4">
      <w:pPr>
        <w:rPr>
          <w:sz w:val="14"/>
          <w:szCs w:val="14"/>
        </w:rPr>
      </w:pPr>
      <w:r w:rsidRPr="004A1121">
        <w:rPr>
          <w:sz w:val="14"/>
          <w:szCs w:val="14"/>
        </w:rPr>
        <w:t>And that leads us to perhaps a key reason why elites in particular are so fixated on the purported threat of Russian meddling: It deflects attention from their own failures, and the failings of the system that grants them status as elites. During the campaign, corporate media outlets handed Donald Trump billions of dollars worth of air time because, in the words of the now ousted CBS exec Les Moonves: “It may not be good for America, but it’s damn good for CBS…. The money’s rolling in and this is fun.” Not wanting to interrupt the fun, these outlets have every incentive to breathlessly cover Russiagate and amplify comparisons of stolen Democratic Party e-mails and Russian social-media posts to Pearl Harbor, 9/11, Kristallnacht, and “cruise missiles.”</w:t>
      </w:r>
    </w:p>
    <w:p w14:paraId="0578815E" w14:textId="77777777" w:rsidR="00E01CD4" w:rsidRPr="004A1121" w:rsidRDefault="00E01CD4" w:rsidP="00E01CD4">
      <w:pPr>
        <w:rPr>
          <w:sz w:val="14"/>
          <w:szCs w:val="14"/>
        </w:rPr>
      </w:pPr>
      <w:r w:rsidRPr="004A1121">
        <w:rPr>
          <w:sz w:val="14"/>
          <w:szCs w:val="14"/>
        </w:rPr>
        <w:t>Having lost the presidential election to a reality-TV host, the Democratic Party leadership is arguably the most incentivized to capitalize on the Russia panic. They continue to oblige. Like clockwork, former Clinton campaign manager Robby Mook seized on the new Senate studies to warn that “Russian operatives will try to divide Democrats again in the 2020 primary, making activists unwitting accomplices.” By “unwitting accomplices,” Mook is presumably referring to the progressive Democrats who have protested the DNC leadership’s collusion with the Clinton campaign and bias against Bernie Sanders in the 2016 primary. Mook is following a now familiar Democratic playbook: blaming Russia for the consequences of the party elite’s own actions. When an uproar arose over Trump campaign data firm Cambridge Analytica in early 2018, Hillary Clinton was quoted posing what she dubbed the “real question”: “How did the Russians know how to target their messages so precisely to undecided voters in Wisconsin, or Michigan, or Pennsylvania?”</w:t>
      </w:r>
    </w:p>
    <w:p w14:paraId="7B07B921" w14:textId="77777777" w:rsidR="00E01CD4" w:rsidRDefault="00E01CD4" w:rsidP="00E01CD4">
      <w:pPr>
        <w:rPr>
          <w:sz w:val="16"/>
        </w:rPr>
      </w:pPr>
      <w:r w:rsidRPr="004A1121">
        <w:rPr>
          <w:sz w:val="16"/>
        </w:rPr>
        <w:t xml:space="preserve">In fact, </w:t>
      </w:r>
      <w:r w:rsidRPr="004A1121">
        <w:rPr>
          <w:rStyle w:val="StyleUnderline"/>
        </w:rPr>
        <w:t xml:space="preserve">the </w:t>
      </w:r>
      <w:r w:rsidRPr="000C18BF">
        <w:rPr>
          <w:rStyle w:val="StyleUnderline"/>
          <w:highlight w:val="yellow"/>
        </w:rPr>
        <w:t>Russians spent</w:t>
      </w:r>
      <w:r w:rsidRPr="004A1121">
        <w:rPr>
          <w:rStyle w:val="StyleUnderline"/>
        </w:rPr>
        <w:t xml:space="preserve"> a grand total of</w:t>
      </w:r>
      <w:r w:rsidRPr="004A1121">
        <w:rPr>
          <w:sz w:val="16"/>
        </w:rPr>
        <w:t xml:space="preserve"> </w:t>
      </w:r>
      <w:r w:rsidRPr="000C18BF">
        <w:rPr>
          <w:rStyle w:val="Emphasis"/>
          <w:highlight w:val="yellow"/>
        </w:rPr>
        <w:t>$3,102 in</w:t>
      </w:r>
      <w:r w:rsidRPr="004A1121">
        <w:rPr>
          <w:rStyle w:val="Emphasis"/>
        </w:rPr>
        <w:t xml:space="preserve"> these three states</w:t>
      </w:r>
      <w:r w:rsidRPr="004A1121">
        <w:rPr>
          <w:sz w:val="16"/>
        </w:rPr>
        <w:t xml:space="preserve">, </w:t>
      </w:r>
      <w:r w:rsidRPr="004A1121">
        <w:rPr>
          <w:rStyle w:val="StyleUnderline"/>
        </w:rPr>
        <w:t>with the majority of that paltry sum not even during the general election but during the primaries, and the majority of the ads were not even about candidates</w:t>
      </w:r>
      <w:r w:rsidRPr="004A1121">
        <w:rPr>
          <w:sz w:val="16"/>
        </w:rPr>
        <w:t xml:space="preserve"> but about social issues. </w:t>
      </w:r>
      <w:r w:rsidRPr="004A1121">
        <w:rPr>
          <w:rStyle w:val="StyleUnderline"/>
        </w:rPr>
        <w:t xml:space="preserve">The total number of times ads were targeted at </w:t>
      </w:r>
      <w:r w:rsidRPr="000C18BF">
        <w:rPr>
          <w:rStyle w:val="StyleUnderline"/>
          <w:highlight w:val="yellow"/>
        </w:rPr>
        <w:t>Wisconsin</w:t>
      </w:r>
      <w:r w:rsidRPr="004A1121">
        <w:rPr>
          <w:sz w:val="16"/>
        </w:rPr>
        <w:t xml:space="preserve"> (54), </w:t>
      </w:r>
      <w:r w:rsidRPr="000C18BF">
        <w:rPr>
          <w:rStyle w:val="StyleUnderline"/>
          <w:highlight w:val="yellow"/>
        </w:rPr>
        <w:t>Michigan</w:t>
      </w:r>
      <w:r w:rsidRPr="004A1121">
        <w:rPr>
          <w:sz w:val="16"/>
        </w:rPr>
        <w:t xml:space="preserve"> (36), </w:t>
      </w:r>
      <w:r w:rsidRPr="000C18BF">
        <w:rPr>
          <w:rStyle w:val="StyleUnderline"/>
          <w:highlight w:val="yellow"/>
        </w:rPr>
        <w:t>Pennsylvania</w:t>
      </w:r>
      <w:r w:rsidRPr="004A1121">
        <w:rPr>
          <w:sz w:val="16"/>
        </w:rPr>
        <w:t xml:space="preserve"> (25) </w:t>
      </w:r>
      <w:r w:rsidRPr="004A1121">
        <w:rPr>
          <w:rStyle w:val="StyleUnderline"/>
        </w:rPr>
        <w:t>combined is less than the 152 times that ads were targeted at the blue state of New York</w:t>
      </w:r>
      <w:r w:rsidRPr="004A1121">
        <w:rPr>
          <w:sz w:val="16"/>
        </w:rPr>
        <w:t>. Wisconsin and Michigan also happen to be two states that Clinton infamously, and perilously, avoided visiting in the campaign’s final months.</w:t>
      </w:r>
    </w:p>
    <w:p w14:paraId="725619DA" w14:textId="77777777" w:rsidR="00E01CD4" w:rsidRDefault="00E01CD4" w:rsidP="00E01CD4">
      <w:pPr>
        <w:rPr>
          <w:sz w:val="16"/>
        </w:rPr>
      </w:pPr>
    </w:p>
    <w:p w14:paraId="48C0509D" w14:textId="313D6092" w:rsidR="00E01CD4" w:rsidRDefault="009672C6" w:rsidP="00E01CD4">
      <w:pPr>
        <w:pStyle w:val="Heading3"/>
      </w:pPr>
      <w:r>
        <w:t xml:space="preserve">Uniqueness --- </w:t>
      </w:r>
      <w:r w:rsidR="00E01CD4">
        <w:t xml:space="preserve">A2: COVID </w:t>
      </w:r>
      <w:r>
        <w:t>Suppression = Trump Inevitable</w:t>
      </w:r>
    </w:p>
    <w:p w14:paraId="14E16437" w14:textId="77777777" w:rsidR="00E01CD4" w:rsidRDefault="00E01CD4" w:rsidP="00E01CD4"/>
    <w:p w14:paraId="25CE5FE8" w14:textId="1FFEDBC4" w:rsidR="00E01CD4" w:rsidRDefault="00E01CD4" w:rsidP="00E01CD4">
      <w:pPr>
        <w:pStyle w:val="Heading4"/>
      </w:pPr>
      <w:r>
        <w:t>All swing states have vote by mail</w:t>
      </w:r>
      <w:r w:rsidR="004F6E23">
        <w:t xml:space="preserve"> --- that solves</w:t>
      </w:r>
    </w:p>
    <w:p w14:paraId="79421D85" w14:textId="77777777" w:rsidR="00E01CD4" w:rsidRPr="00D63ADE" w:rsidRDefault="00E01CD4" w:rsidP="00E01CD4">
      <w:r w:rsidRPr="00D63ADE">
        <w:rPr>
          <w:rStyle w:val="Style13ptBold"/>
        </w:rPr>
        <w:t>Wines 20</w:t>
      </w:r>
      <w:r>
        <w:t xml:space="preserve"> --- Michael Wines, NYT, “Voting by Mail Could Be What States Need. But Can They Pull It Off?”, April 11</w:t>
      </w:r>
      <w:r w:rsidRPr="00D63ADE">
        <w:rPr>
          <w:vertAlign w:val="superscript"/>
        </w:rPr>
        <w:t>th</w:t>
      </w:r>
      <w:r>
        <w:t xml:space="preserve"> 2020, </w:t>
      </w:r>
      <w:hyperlink r:id="rId41" w:history="1">
        <w:r w:rsidRPr="00276013">
          <w:rPr>
            <w:rStyle w:val="Hyperlink"/>
          </w:rPr>
          <w:t>https://www.nytimes.com/2020/04/11/us/coronavirus-voting-by-mail-elections.html</w:t>
        </w:r>
      </w:hyperlink>
      <w:r>
        <w:t xml:space="preserve"> (BJN) </w:t>
      </w:r>
    </w:p>
    <w:p w14:paraId="78737A23" w14:textId="77777777" w:rsidR="00E01CD4" w:rsidRDefault="00E01CD4" w:rsidP="00E01CD4">
      <w:pPr>
        <w:rPr>
          <w:sz w:val="16"/>
        </w:rPr>
      </w:pPr>
      <w:r w:rsidRPr="000C18BF">
        <w:rPr>
          <w:rStyle w:val="StyleUnderline"/>
          <w:highlight w:val="yellow"/>
        </w:rPr>
        <w:t>For</w:t>
      </w:r>
      <w:r w:rsidRPr="00D63ADE">
        <w:rPr>
          <w:sz w:val="16"/>
        </w:rPr>
        <w:t xml:space="preserve"> a number of </w:t>
      </w:r>
      <w:r w:rsidRPr="000C18BF">
        <w:rPr>
          <w:rStyle w:val="StyleUnderline"/>
          <w:highlight w:val="yellow"/>
        </w:rPr>
        <w:t>states that</w:t>
      </w:r>
      <w:r w:rsidRPr="00D63ADE">
        <w:rPr>
          <w:sz w:val="16"/>
        </w:rPr>
        <w:t xml:space="preserve"> already </w:t>
      </w:r>
      <w:r w:rsidRPr="000C18BF">
        <w:rPr>
          <w:rStyle w:val="StyleUnderline"/>
          <w:highlight w:val="yellow"/>
        </w:rPr>
        <w:t>allow</w:t>
      </w:r>
      <w:r w:rsidRPr="00D63ADE">
        <w:rPr>
          <w:sz w:val="16"/>
        </w:rPr>
        <w:t xml:space="preserve"> a large share of </w:t>
      </w:r>
      <w:r w:rsidRPr="000C18BF">
        <w:rPr>
          <w:rStyle w:val="StyleUnderline"/>
          <w:highlight w:val="yellow"/>
        </w:rPr>
        <w:t>voters to vote remotely, the road would be</w:t>
      </w:r>
      <w:r w:rsidRPr="00D63ADE">
        <w:rPr>
          <w:sz w:val="16"/>
        </w:rPr>
        <w:t xml:space="preserve"> </w:t>
      </w:r>
      <w:r w:rsidRPr="00D63ADE">
        <w:rPr>
          <w:rStyle w:val="Emphasis"/>
        </w:rPr>
        <w:t xml:space="preserve">considerably </w:t>
      </w:r>
      <w:r w:rsidRPr="000C18BF">
        <w:rPr>
          <w:rStyle w:val="Emphasis"/>
          <w:highlight w:val="yellow"/>
        </w:rPr>
        <w:t>smoother</w:t>
      </w:r>
      <w:r w:rsidRPr="00D63ADE">
        <w:rPr>
          <w:sz w:val="16"/>
        </w:rPr>
        <w:t xml:space="preserve">. Five states — Colorado, Hawaii, Oregon, Utah and Washington — conduct elections almost entirely by mail. Twenty-eight others and the District of Columbia allow voters to cast absentee ballots by mail without providing a reason, though participation is dampened in states that make voters apply for ballots in every election instead of providing them automatically. Some of those states have impressive rates of balloting by mail, including big states like Arizona, California and Florida and smaller ones like Montana and North Dakota. But for Alabama and others accustomed to handling only trickles of mail ballots, a quick transition to voting by mail would be wrenching. Most of those states are in the Southeast, but not all: In New York, only 3.5 percent of ballots in the 2018 midterm election were absentee. Still, </w:t>
      </w:r>
      <w:r w:rsidRPr="000C18BF">
        <w:rPr>
          <w:rStyle w:val="StyleUnderline"/>
          <w:highlight w:val="yellow"/>
        </w:rPr>
        <w:t>for all the concerns about the impact</w:t>
      </w:r>
      <w:r w:rsidRPr="00D63ADE">
        <w:rPr>
          <w:rStyle w:val="StyleUnderline"/>
        </w:rPr>
        <w:t xml:space="preserve"> of the virus </w:t>
      </w:r>
      <w:r w:rsidRPr="000C18BF">
        <w:rPr>
          <w:rStyle w:val="StyleUnderline"/>
          <w:highlight w:val="yellow"/>
        </w:rPr>
        <w:t>on the</w:t>
      </w:r>
      <w:r w:rsidRPr="00D63ADE">
        <w:rPr>
          <w:sz w:val="16"/>
        </w:rPr>
        <w:t xml:space="preserve"> presidential </w:t>
      </w:r>
      <w:r w:rsidRPr="000C18BF">
        <w:rPr>
          <w:rStyle w:val="StyleUnderline"/>
          <w:highlight w:val="yellow"/>
        </w:rPr>
        <w:t>election</w:t>
      </w:r>
      <w:r w:rsidRPr="000C18BF">
        <w:rPr>
          <w:sz w:val="16"/>
          <w:highlight w:val="yellow"/>
        </w:rPr>
        <w:t xml:space="preserve">, </w:t>
      </w:r>
      <w:r w:rsidRPr="000C18BF">
        <w:rPr>
          <w:rStyle w:val="Emphasis"/>
          <w:highlight w:val="yellow"/>
        </w:rPr>
        <w:t>the six swing states</w:t>
      </w:r>
      <w:r w:rsidRPr="00D63ADE">
        <w:rPr>
          <w:sz w:val="16"/>
        </w:rPr>
        <w:t xml:space="preserve"> most likely to determine the outcome in November — </w:t>
      </w:r>
      <w:r w:rsidRPr="00D63ADE">
        <w:rPr>
          <w:rStyle w:val="StyleUnderline"/>
        </w:rPr>
        <w:t>Michigan, Pennsylvania, Wisconsin, Florida, North Carolina and Arizona</w:t>
      </w:r>
      <w:r w:rsidRPr="00D63ADE">
        <w:rPr>
          <w:sz w:val="16"/>
        </w:rPr>
        <w:t xml:space="preserve"> — </w:t>
      </w:r>
      <w:r w:rsidRPr="000C18BF">
        <w:rPr>
          <w:rStyle w:val="Emphasis"/>
          <w:highlight w:val="yellow"/>
        </w:rPr>
        <w:t xml:space="preserve">all allow </w:t>
      </w:r>
      <w:r w:rsidRPr="009672C6">
        <w:rPr>
          <w:rStyle w:val="Emphasis"/>
        </w:rPr>
        <w:t xml:space="preserve">broad access to </w:t>
      </w:r>
      <w:r w:rsidRPr="000C18BF">
        <w:rPr>
          <w:rStyle w:val="Emphasis"/>
          <w:highlight w:val="yellow"/>
        </w:rPr>
        <w:t>voting by mail</w:t>
      </w:r>
      <w:r w:rsidRPr="000C18BF">
        <w:rPr>
          <w:sz w:val="16"/>
          <w:highlight w:val="yellow"/>
        </w:rPr>
        <w:t>.</w:t>
      </w:r>
      <w:r w:rsidRPr="00D63ADE">
        <w:rPr>
          <w:sz w:val="16"/>
        </w:rPr>
        <w:t xml:space="preserve">   </w:t>
      </w:r>
    </w:p>
    <w:p w14:paraId="0121969E" w14:textId="77777777" w:rsidR="00E01CD4" w:rsidRDefault="00E01CD4" w:rsidP="00E01CD4">
      <w:pPr>
        <w:rPr>
          <w:sz w:val="16"/>
        </w:rPr>
      </w:pPr>
    </w:p>
    <w:p w14:paraId="009BCF4B" w14:textId="77777777" w:rsidR="00E01CD4" w:rsidRDefault="00E01CD4" w:rsidP="00E01CD4">
      <w:pPr>
        <w:pStyle w:val="Heading4"/>
      </w:pPr>
      <w:r>
        <w:t>Mail in solves --- holdout states aren’t swing states</w:t>
      </w:r>
    </w:p>
    <w:p w14:paraId="746C23F2" w14:textId="77777777" w:rsidR="00E01CD4" w:rsidRDefault="00E01CD4" w:rsidP="00E01CD4">
      <w:r w:rsidRPr="0024174B">
        <w:rPr>
          <w:rStyle w:val="Style13ptBold"/>
        </w:rPr>
        <w:t>GREENWOOD June 7th</w:t>
      </w:r>
      <w:r>
        <w:t xml:space="preserve"> --- MAX GREENWOOD, Reporter for The Hill, “Turnout surges after states expand mail-in voting”, The Hill, June 7</w:t>
      </w:r>
      <w:r w:rsidRPr="0024174B">
        <w:rPr>
          <w:vertAlign w:val="superscript"/>
        </w:rPr>
        <w:t>th</w:t>
      </w:r>
      <w:r>
        <w:t xml:space="preserve"> 2020, </w:t>
      </w:r>
      <w:hyperlink r:id="rId42" w:history="1">
        <w:r w:rsidRPr="00276013">
          <w:rPr>
            <w:rStyle w:val="Hyperlink"/>
          </w:rPr>
          <w:t>https://thehill.com/homenews/campaign/501384-turnout-surges-after-states-expand-mail-in-voting</w:t>
        </w:r>
      </w:hyperlink>
      <w:r>
        <w:t xml:space="preserve"> (BJN) </w:t>
      </w:r>
    </w:p>
    <w:p w14:paraId="73ABECFD" w14:textId="77777777" w:rsidR="00E01CD4" w:rsidRPr="0024174B" w:rsidRDefault="00E01CD4" w:rsidP="00E01CD4">
      <w:pPr>
        <w:rPr>
          <w:sz w:val="16"/>
        </w:rPr>
      </w:pPr>
      <w:r w:rsidRPr="000C18BF">
        <w:rPr>
          <w:rStyle w:val="StyleUnderline"/>
          <w:highlight w:val="yellow"/>
        </w:rPr>
        <w:t>States</w:t>
      </w:r>
      <w:r w:rsidRPr="00D63ADE">
        <w:rPr>
          <w:rStyle w:val="StyleUnderline"/>
        </w:rPr>
        <w:t xml:space="preserve"> that </w:t>
      </w:r>
      <w:r w:rsidRPr="000C18BF">
        <w:rPr>
          <w:rStyle w:val="StyleUnderline"/>
          <w:highlight w:val="yellow"/>
        </w:rPr>
        <w:t>moved to</w:t>
      </w:r>
      <w:r w:rsidRPr="0024174B">
        <w:rPr>
          <w:sz w:val="16"/>
        </w:rPr>
        <w:t xml:space="preserve"> rapidly </w:t>
      </w:r>
      <w:r w:rsidRPr="000C18BF">
        <w:rPr>
          <w:rStyle w:val="StyleUnderline"/>
          <w:highlight w:val="yellow"/>
        </w:rPr>
        <w:t>expand</w:t>
      </w:r>
      <w:r w:rsidRPr="00D63ADE">
        <w:rPr>
          <w:rStyle w:val="StyleUnderline"/>
        </w:rPr>
        <w:t xml:space="preserve"> </w:t>
      </w:r>
      <w:r w:rsidRPr="000C18BF">
        <w:rPr>
          <w:rStyle w:val="StyleUnderline"/>
          <w:highlight w:val="yellow"/>
        </w:rPr>
        <w:t>mail</w:t>
      </w:r>
      <w:r w:rsidRPr="00D63ADE">
        <w:rPr>
          <w:rStyle w:val="StyleUnderline"/>
        </w:rPr>
        <w:t xml:space="preserve">-in </w:t>
      </w:r>
      <w:r w:rsidRPr="000C18BF">
        <w:rPr>
          <w:rStyle w:val="StyleUnderline"/>
          <w:highlight w:val="yellow"/>
        </w:rPr>
        <w:t>balloting</w:t>
      </w:r>
      <w:r w:rsidRPr="0024174B">
        <w:rPr>
          <w:sz w:val="16"/>
        </w:rPr>
        <w:t xml:space="preserve"> amid the coronavirus pandemic </w:t>
      </w:r>
      <w:r w:rsidRPr="000C18BF">
        <w:rPr>
          <w:rStyle w:val="Emphasis"/>
          <w:highlight w:val="yellow"/>
        </w:rPr>
        <w:t>are seeing</w:t>
      </w:r>
      <w:r w:rsidRPr="00D63ADE">
        <w:rPr>
          <w:rStyle w:val="Emphasis"/>
        </w:rPr>
        <w:t xml:space="preserve"> some of </w:t>
      </w:r>
      <w:r w:rsidRPr="000C18BF">
        <w:rPr>
          <w:rStyle w:val="Emphasis"/>
          <w:highlight w:val="yellow"/>
        </w:rPr>
        <w:t>their</w:t>
      </w:r>
      <w:r w:rsidRPr="00D63ADE">
        <w:rPr>
          <w:rStyle w:val="Emphasis"/>
        </w:rPr>
        <w:t xml:space="preserve"> </w:t>
      </w:r>
      <w:r w:rsidRPr="000C18BF">
        <w:rPr>
          <w:rStyle w:val="Emphasis"/>
          <w:highlight w:val="yellow"/>
        </w:rPr>
        <w:t>highest levels of</w:t>
      </w:r>
      <w:r w:rsidRPr="00D63ADE">
        <w:rPr>
          <w:rStyle w:val="Emphasis"/>
        </w:rPr>
        <w:t xml:space="preserve"> voter </w:t>
      </w:r>
      <w:r w:rsidRPr="000C18BF">
        <w:rPr>
          <w:rStyle w:val="Emphasis"/>
          <w:highlight w:val="yellow"/>
        </w:rPr>
        <w:t>turnout</w:t>
      </w:r>
      <w:r w:rsidRPr="0024174B">
        <w:rPr>
          <w:sz w:val="16"/>
        </w:rPr>
        <w:t xml:space="preserve"> in years, even as President Trump looks to clamp down on such efforts. In at least four of the eight states that held primaries on Tuesday, </w:t>
      </w:r>
      <w:r w:rsidRPr="00D63ADE">
        <w:rPr>
          <w:rStyle w:val="StyleUnderline"/>
        </w:rPr>
        <w:t>turnout surpassed 2016 levels</w:t>
      </w:r>
      <w:r w:rsidRPr="0024174B">
        <w:rPr>
          <w:sz w:val="16"/>
        </w:rPr>
        <w:t xml:space="preserve">, </w:t>
      </w:r>
      <w:r w:rsidRPr="00D63ADE">
        <w:rPr>
          <w:rStyle w:val="StyleUnderline"/>
        </w:rPr>
        <w:t>with most of the votes being cast via mail</w:t>
      </w:r>
      <w:r w:rsidRPr="0024174B">
        <w:rPr>
          <w:sz w:val="16"/>
        </w:rPr>
        <w:t xml:space="preserve">, according to an analysis of election returns by The Hill. Each of those states took steps earlier this year to send absentee ballot applications to all of their registered voters. In Iowa, for instance, total turnout reached 24 percent, up from about 15 percent in the state’s 2016 primaries and its highest ever turnout for a primary. But more strikingly, of the roughly 524,000 votes cast, some 411,000 of them came from absentee ballots – a nearly 1,000 percent increase over 2016 levels. The high turnout could encourage more states to take similar steps ahead of the November general elections. Trump has resisted such efforts, even threatening last month to hold up federal funding to Michigan and Nevada over state election officials’ decisions to send mail-in ballot applications to registered voters. The president’s argument against expanding mail-in voting is two-fold: he has claimed that it not only increases the risk of voter fraud, but it gives a structural advantage to Democrats. Elections experts have knocked down those claims, noting that fraud is exceedingly rare in all instances and that there’s little to no evidence that widespread mail-in voting benefits one party over another. In the states that held primaries on Tuesday, however, the decision to expand mail-in voting was largely nonpartisan, with both Democratic and Republican officials throwing their support behind more robust vote-by-mail efforts. In Montana, where the governor is a Democrat and the secretary of state is a Republican, Tuesday’s primaries were conducted entirely by mail, and every registered voter was sent a ballot ahead of June 2. As of noon on Friday, turnout hovered near 55 percent, up from about 45 percent in 2016, setting an all-time record for a primary election in the state. In South Dakota, where Republicans dominate the state government, turnout rose to 28 percent from 22 percent in 2016. Of the more than 154,000 votes cast, absentee ballots accounted for about 89,000, according to the Secretary of State’s Office. By comparison, far more than the roughly 19,000 were requested in the lead up to the 2016 primary. And in New Mexico, voter turnout in the June 2 primary stood at 40 percent, up from about 34 percent in 2016. Of the nearly 400,000 votes cast, more than 270,000 came from absentee ballots, according to Secretary of State Maggie Toulouse Oliver (D). As of Friday, votes were still being tallied in parts of the state. </w:t>
      </w:r>
      <w:r w:rsidRPr="0024174B">
        <w:rPr>
          <w:rStyle w:val="StyleUnderline"/>
        </w:rPr>
        <w:t>For mail-in voting advocates, the surge in turnout on Tuesday was a major victory</w:t>
      </w:r>
      <w:r w:rsidRPr="0024174B">
        <w:rPr>
          <w:sz w:val="16"/>
        </w:rPr>
        <w:t xml:space="preserve"> in the biggest test for vote-by-mail since the outset of the coronavirus pandemic. “The June 2 primaries proved what we already knew – access to absentee ballots increases voter turnout,” said Tom Ridge, a Republican former Homeland Security Secretary and governor of Pennsylvania, who co-chairs the bipartisan group VoteSafe. “That's especially good news for someone like me who does not believe voting is a privilege, but rather a responsibility of citizenship,” he added. “Voters should have options to demonstrate that responsibility safely and securely during this pandemic.” Mail-in voting isn’t a new phenomenon in the U.S. Five states – Colorado, Hawaii, Oregon, Utah and Washington – already conduct their elections entirely by mail. California and Montana also rely heavily on mail-in voting, while 27 other states already offered so-called “no-excuse” absentee voting before the onset of the coronavirus pandemic. In the 2018 midterm elections, nearly one in four votes was cast by mail. But </w:t>
      </w:r>
      <w:r w:rsidRPr="0024174B">
        <w:rPr>
          <w:rStyle w:val="StyleUnderline"/>
        </w:rPr>
        <w:t>since the pandemic</w:t>
      </w:r>
      <w:r w:rsidRPr="0024174B">
        <w:rPr>
          <w:sz w:val="16"/>
        </w:rPr>
        <w:t xml:space="preserve"> took hold in the U.S. in March, </w:t>
      </w:r>
      <w:r w:rsidRPr="000C18BF">
        <w:rPr>
          <w:rStyle w:val="StyleUnderline"/>
          <w:highlight w:val="yellow"/>
        </w:rPr>
        <w:t>a dozen</w:t>
      </w:r>
      <w:r w:rsidRPr="0024174B">
        <w:rPr>
          <w:sz w:val="16"/>
        </w:rPr>
        <w:t xml:space="preserve"> other </w:t>
      </w:r>
      <w:r w:rsidRPr="000C18BF">
        <w:rPr>
          <w:rStyle w:val="StyleUnderline"/>
          <w:highlight w:val="yellow"/>
        </w:rPr>
        <w:t>states</w:t>
      </w:r>
      <w:r w:rsidRPr="0024174B">
        <w:rPr>
          <w:rStyle w:val="StyleUnderline"/>
        </w:rPr>
        <w:t xml:space="preserve"> that require voters to provide an excuse</w:t>
      </w:r>
      <w:r w:rsidRPr="0024174B">
        <w:rPr>
          <w:sz w:val="16"/>
        </w:rPr>
        <w:t xml:space="preserve"> in order </w:t>
      </w:r>
      <w:r w:rsidRPr="0024174B">
        <w:rPr>
          <w:rStyle w:val="StyleUnderline"/>
        </w:rPr>
        <w:t>to cast an absentee ballot</w:t>
      </w:r>
      <w:r w:rsidRPr="0024174B">
        <w:rPr>
          <w:sz w:val="16"/>
        </w:rPr>
        <w:t xml:space="preserve"> </w:t>
      </w:r>
      <w:r w:rsidRPr="000C18BF">
        <w:rPr>
          <w:rStyle w:val="Emphasis"/>
          <w:highlight w:val="yellow"/>
        </w:rPr>
        <w:t>have relaxed</w:t>
      </w:r>
      <w:r w:rsidRPr="0024174B">
        <w:rPr>
          <w:rStyle w:val="Emphasis"/>
        </w:rPr>
        <w:t xml:space="preserve"> </w:t>
      </w:r>
      <w:r w:rsidRPr="000C18BF">
        <w:rPr>
          <w:rStyle w:val="Emphasis"/>
          <w:highlight w:val="yellow"/>
        </w:rPr>
        <w:t>restrictions</w:t>
      </w:r>
      <w:r w:rsidRPr="0024174B">
        <w:rPr>
          <w:sz w:val="16"/>
        </w:rPr>
        <w:t xml:space="preserve"> to allow any registered voter to vote by mail due to concerns about the coronavirus. </w:t>
      </w:r>
      <w:r w:rsidRPr="0024174B">
        <w:rPr>
          <w:rStyle w:val="StyleUnderline"/>
        </w:rPr>
        <w:t>The latest state to join that list was Missouri, where</w:t>
      </w:r>
      <w:r w:rsidRPr="0024174B">
        <w:rPr>
          <w:sz w:val="16"/>
        </w:rPr>
        <w:t xml:space="preserve"> </w:t>
      </w:r>
      <w:r w:rsidRPr="0024174B">
        <w:rPr>
          <w:rStyle w:val="Emphasis"/>
        </w:rPr>
        <w:t>Republican</w:t>
      </w:r>
      <w:r w:rsidRPr="0024174B">
        <w:rPr>
          <w:sz w:val="16"/>
        </w:rPr>
        <w:t xml:space="preserve"> </w:t>
      </w:r>
      <w:r w:rsidRPr="0024174B">
        <w:rPr>
          <w:rStyle w:val="Emphasis"/>
        </w:rPr>
        <w:t>Gov</w:t>
      </w:r>
      <w:r w:rsidRPr="0024174B">
        <w:rPr>
          <w:sz w:val="16"/>
        </w:rPr>
        <w:t xml:space="preserve">. Mike </w:t>
      </w:r>
      <w:r w:rsidRPr="0024174B">
        <w:rPr>
          <w:rStyle w:val="Emphasis"/>
        </w:rPr>
        <w:t>Parson signed a measure</w:t>
      </w:r>
      <w:r w:rsidRPr="0024174B">
        <w:rPr>
          <w:sz w:val="16"/>
        </w:rPr>
        <w:t xml:space="preserve"> on Thursday allowing all of the state’s registered voters to request a mail-in ballot for the August primary and November general election. Most voters will still have to have their mail-in ballots notarized for them to be accepted. </w:t>
      </w:r>
      <w:r w:rsidRPr="000C18BF">
        <w:rPr>
          <w:rStyle w:val="StyleUnderline"/>
          <w:highlight w:val="yellow"/>
        </w:rPr>
        <w:t>Four states</w:t>
      </w:r>
      <w:r w:rsidRPr="000C18BF">
        <w:rPr>
          <w:sz w:val="16"/>
          <w:highlight w:val="yellow"/>
        </w:rPr>
        <w:t xml:space="preserve"> – </w:t>
      </w:r>
      <w:r w:rsidRPr="000C18BF">
        <w:rPr>
          <w:rStyle w:val="Emphasis"/>
          <w:highlight w:val="yellow"/>
        </w:rPr>
        <w:t>Louisiana, Texas, Tennessee and Mississippi</w:t>
      </w:r>
      <w:r w:rsidRPr="000C18BF">
        <w:rPr>
          <w:sz w:val="16"/>
          <w:highlight w:val="yellow"/>
        </w:rPr>
        <w:t xml:space="preserve"> – </w:t>
      </w:r>
      <w:r w:rsidRPr="000C18BF">
        <w:rPr>
          <w:rStyle w:val="StyleUnderline"/>
          <w:highlight w:val="yellow"/>
        </w:rPr>
        <w:t>have</w:t>
      </w:r>
      <w:r w:rsidRPr="0024174B">
        <w:rPr>
          <w:rStyle w:val="StyleUnderline"/>
        </w:rPr>
        <w:t xml:space="preserve"> </w:t>
      </w:r>
      <w:r w:rsidRPr="000C18BF">
        <w:rPr>
          <w:rStyle w:val="StyleUnderline"/>
          <w:highlight w:val="yellow"/>
        </w:rPr>
        <w:t>yet to expand</w:t>
      </w:r>
      <w:r w:rsidRPr="0024174B">
        <w:rPr>
          <w:rStyle w:val="StyleUnderline"/>
        </w:rPr>
        <w:t xml:space="preserve"> mail-in voting</w:t>
      </w:r>
      <w:r w:rsidRPr="0024174B">
        <w:rPr>
          <w:sz w:val="16"/>
        </w:rPr>
        <w:t xml:space="preserve"> practices amid the coronavirus pandemic.</w:t>
      </w:r>
    </w:p>
    <w:p w14:paraId="25AF90FC" w14:textId="77777777" w:rsidR="00E01CD4" w:rsidRDefault="00E01CD4" w:rsidP="00E01CD4"/>
    <w:p w14:paraId="5DDFB479" w14:textId="4995F0BE" w:rsidR="00E01CD4" w:rsidRDefault="004F6E23" w:rsidP="00E01CD4">
      <w:pPr>
        <w:pStyle w:val="Heading3"/>
      </w:pPr>
      <w:r>
        <w:t xml:space="preserve">Uniqueness --- </w:t>
      </w:r>
      <w:r w:rsidR="00E01CD4">
        <w:t>A2: Trump Canceling</w:t>
      </w:r>
      <w:r>
        <w:t xml:space="preserve"> = Trump Inevitable</w:t>
      </w:r>
    </w:p>
    <w:p w14:paraId="6A1B7214" w14:textId="77777777" w:rsidR="00E01CD4" w:rsidRDefault="00E01CD4" w:rsidP="00E01CD4"/>
    <w:p w14:paraId="39F4473A" w14:textId="22946C08" w:rsidR="00E01CD4" w:rsidRDefault="00E01CD4" w:rsidP="00E01CD4">
      <w:pPr>
        <w:pStyle w:val="Heading4"/>
      </w:pPr>
      <w:r>
        <w:t>Trump can’t and won</w:t>
      </w:r>
      <w:r w:rsidR="004F6E23">
        <w:t>’</w:t>
      </w:r>
      <w:r>
        <w:t>t cancel the election</w:t>
      </w:r>
    </w:p>
    <w:p w14:paraId="6B5D4D5D" w14:textId="77777777" w:rsidR="00E01CD4" w:rsidRDefault="00E01CD4" w:rsidP="00E01CD4">
      <w:r w:rsidRPr="00C05991">
        <w:rPr>
          <w:rStyle w:val="Style13ptBold"/>
        </w:rPr>
        <w:t>Panetta 20</w:t>
      </w:r>
      <w:r>
        <w:t xml:space="preserve"> --- Grace Panetta, Business Insider, “No, Trump can't cancel or postpone the November general election over coronavirus”, Apr 24, 2020, </w:t>
      </w:r>
      <w:hyperlink r:id="rId43" w:history="1">
        <w:r w:rsidRPr="00276013">
          <w:rPr>
            <w:rStyle w:val="Hyperlink"/>
          </w:rPr>
          <w:t>https://www.businessinsider.com/trump-cant-cancel-or-postpone-the-november-election-over-coronavirus-2020-3</w:t>
        </w:r>
      </w:hyperlink>
      <w:r>
        <w:t xml:space="preserve"> (BJN)</w:t>
      </w:r>
    </w:p>
    <w:p w14:paraId="756DEC0E" w14:textId="77777777" w:rsidR="00E01CD4" w:rsidRPr="00C05991" w:rsidRDefault="00E01CD4" w:rsidP="00E01CD4">
      <w:pPr>
        <w:rPr>
          <w:sz w:val="16"/>
        </w:rPr>
      </w:pPr>
      <w:r w:rsidRPr="000C18BF">
        <w:rPr>
          <w:rStyle w:val="StyleUnderline"/>
          <w:highlight w:val="yellow"/>
        </w:rPr>
        <w:t>To change the date of the election, Congress would have to vote</w:t>
      </w:r>
      <w:r w:rsidRPr="00556B41">
        <w:rPr>
          <w:rStyle w:val="StyleUnderline"/>
        </w:rPr>
        <w:t xml:space="preserve"> to alter</w:t>
      </w:r>
      <w:r w:rsidRPr="00C05991">
        <w:rPr>
          <w:sz w:val="16"/>
        </w:rPr>
        <w:t xml:space="preserve"> Section 1 of </w:t>
      </w:r>
      <w:r w:rsidRPr="00556B41">
        <w:rPr>
          <w:rStyle w:val="StyleUnderline"/>
        </w:rPr>
        <w:t>the code, which stipulates: "the electors of President</w:t>
      </w:r>
      <w:r w:rsidRPr="00C05991">
        <w:rPr>
          <w:sz w:val="16"/>
        </w:rPr>
        <w:t xml:space="preserve"> and Vice President </w:t>
      </w:r>
      <w:r w:rsidRPr="00556B41">
        <w:rPr>
          <w:rStyle w:val="StyleUnderline"/>
        </w:rPr>
        <w:t>shall be appointed</w:t>
      </w:r>
      <w:r w:rsidRPr="00C05991">
        <w:rPr>
          <w:sz w:val="16"/>
        </w:rPr>
        <w:t xml:space="preserve">, in each State, on the Tuesday next after the first Monday in November, in every fourth year succeeding every election of a President and Vice President." Notably, the federal law as written mandates that states appoint a number of electors equal to the number of congressional representatives on that date by some mechanism that the legislature agrees on. It does not, however, require that states even hold elections at all to determine how their electors will be allocated. Indeed, Douglas told Insider that for much of America's early history, many states didn't hold presidential elections as we know them today. Instead, state legislatures both voted to appoint their electors and voted to instruct them how to cast their votes at the Electoral College as opposed to holding an election of the people. And while all US states now allocate their electoral votes by a popular election in the state, they apportion their electoral votes differently. Most states use a winner-take-all system, where the candidate who wins over 50% of the vote gets all of the state's electoral votes. Maine and Nebraska, however, allocate two of their electoral votes based on the statewide results and the rest proportionally based on the vote share in the state's congressional districts. And </w:t>
      </w:r>
      <w:r w:rsidRPr="000C18BF">
        <w:rPr>
          <w:rStyle w:val="StyleUnderline"/>
          <w:highlight w:val="yellow"/>
        </w:rPr>
        <w:t>furthermore, trying to postpone</w:t>
      </w:r>
      <w:r w:rsidRPr="00C05991">
        <w:rPr>
          <w:rStyle w:val="StyleUnderline"/>
        </w:rPr>
        <w:t xml:space="preserve"> or cancel</w:t>
      </w:r>
      <w:r w:rsidRPr="00C05991">
        <w:rPr>
          <w:sz w:val="16"/>
        </w:rPr>
        <w:t xml:space="preserve"> the 2020 election </w:t>
      </w:r>
      <w:r w:rsidRPr="000C18BF">
        <w:rPr>
          <w:rStyle w:val="Emphasis"/>
          <w:highlight w:val="yellow"/>
        </w:rPr>
        <w:t>wouldn't benefit Trump</w:t>
      </w:r>
      <w:r w:rsidRPr="00C05991">
        <w:rPr>
          <w:rStyle w:val="Emphasis"/>
        </w:rPr>
        <w:t>.</w:t>
      </w:r>
      <w:r w:rsidRPr="00C05991">
        <w:rPr>
          <w:sz w:val="16"/>
        </w:rPr>
        <w:t xml:space="preserve"> </w:t>
      </w:r>
      <w:r w:rsidRPr="00C05991">
        <w:rPr>
          <w:rStyle w:val="StyleUnderline"/>
        </w:rPr>
        <w:t>Even in the far-fetched scenario in which the</w:t>
      </w:r>
      <w:r w:rsidRPr="00C05991">
        <w:rPr>
          <w:sz w:val="16"/>
        </w:rPr>
        <w:t xml:space="preserve"> 2020 presidential </w:t>
      </w:r>
      <w:r w:rsidRPr="00C05991">
        <w:rPr>
          <w:rStyle w:val="StyleUnderline"/>
        </w:rPr>
        <w:t>electors</w:t>
      </w:r>
      <w:r w:rsidRPr="00C05991">
        <w:rPr>
          <w:sz w:val="16"/>
        </w:rPr>
        <w:t xml:space="preserve"> didn't formally </w:t>
      </w:r>
      <w:r w:rsidRPr="00C05991">
        <w:rPr>
          <w:rStyle w:val="StyleUnderline"/>
        </w:rPr>
        <w:t>cast their votes</w:t>
      </w:r>
      <w:r w:rsidRPr="00C05991">
        <w:rPr>
          <w:sz w:val="16"/>
        </w:rPr>
        <w:t xml:space="preserve"> in December, </w:t>
      </w:r>
      <w:r w:rsidRPr="00C05991">
        <w:rPr>
          <w:rStyle w:val="StyleUnderline"/>
        </w:rPr>
        <w:t>it wouldn't</w:t>
      </w:r>
      <w:r w:rsidRPr="00C05991">
        <w:rPr>
          <w:sz w:val="16"/>
        </w:rPr>
        <w:t xml:space="preserve"> automatically </w:t>
      </w:r>
      <w:r w:rsidRPr="00C05991">
        <w:rPr>
          <w:rStyle w:val="StyleUnderline"/>
        </w:rPr>
        <w:t>extend Trump</w:t>
      </w:r>
      <w:r w:rsidRPr="00C05991">
        <w:rPr>
          <w:sz w:val="16"/>
        </w:rPr>
        <w:t xml:space="preserve"> and Vice President Mike Pence's </w:t>
      </w:r>
      <w:r w:rsidRPr="00C05991">
        <w:rPr>
          <w:rStyle w:val="StyleUnderline"/>
        </w:rPr>
        <w:t>tenures</w:t>
      </w:r>
      <w:r w:rsidRPr="00C05991">
        <w:rPr>
          <w:sz w:val="16"/>
        </w:rPr>
        <w:t xml:space="preserve">. </w:t>
      </w:r>
      <w:r w:rsidRPr="000C18BF">
        <w:rPr>
          <w:rStyle w:val="StyleUnderline"/>
          <w:highlight w:val="yellow"/>
        </w:rPr>
        <w:t>Federal law stipulates</w:t>
      </w:r>
      <w:r w:rsidRPr="00C05991">
        <w:rPr>
          <w:rStyle w:val="StyleUnderline"/>
        </w:rPr>
        <w:t xml:space="preserve"> that </w:t>
      </w:r>
      <w:r w:rsidRPr="000C18BF">
        <w:rPr>
          <w:rStyle w:val="StyleUnderline"/>
          <w:highlight w:val="yellow"/>
        </w:rPr>
        <w:t>if the electoral college doesn't</w:t>
      </w:r>
      <w:r w:rsidRPr="00C05991">
        <w:rPr>
          <w:rStyle w:val="StyleUnderline"/>
        </w:rPr>
        <w:t xml:space="preserve"> vote</w:t>
      </w:r>
      <w:r w:rsidRPr="00C05991">
        <w:rPr>
          <w:sz w:val="16"/>
        </w:rPr>
        <w:t xml:space="preserve"> on the set date, </w:t>
      </w:r>
      <w:r w:rsidRPr="000C18BF">
        <w:rPr>
          <w:rStyle w:val="Emphasis"/>
          <w:highlight w:val="yellow"/>
        </w:rPr>
        <w:t>the president</w:t>
      </w:r>
      <w:r w:rsidRPr="00C05991">
        <w:rPr>
          <w:rStyle w:val="Emphasis"/>
        </w:rPr>
        <w:t xml:space="preserve"> and vice president's </w:t>
      </w:r>
      <w:r w:rsidRPr="000C18BF">
        <w:rPr>
          <w:rStyle w:val="Emphasis"/>
          <w:highlight w:val="yellow"/>
        </w:rPr>
        <w:t>term</w:t>
      </w:r>
      <w:r w:rsidRPr="00C05991">
        <w:rPr>
          <w:rStyle w:val="Emphasis"/>
        </w:rPr>
        <w:t xml:space="preserve">s will automatically </w:t>
      </w:r>
      <w:r w:rsidRPr="000C18BF">
        <w:rPr>
          <w:rStyle w:val="Emphasis"/>
          <w:highlight w:val="yellow"/>
        </w:rPr>
        <w:t>expire</w:t>
      </w:r>
      <w:r w:rsidRPr="00C05991">
        <w:rPr>
          <w:sz w:val="16"/>
        </w:rPr>
        <w:t xml:space="preserve"> at noon on January 20, 2021. </w:t>
      </w:r>
      <w:r w:rsidRPr="00C05991">
        <w:rPr>
          <w:rStyle w:val="StyleUnderline"/>
        </w:rPr>
        <w:t xml:space="preserve">Then, </w:t>
      </w:r>
      <w:r w:rsidRPr="000C18BF">
        <w:rPr>
          <w:rStyle w:val="StyleUnderline"/>
          <w:highlight w:val="yellow"/>
        </w:rPr>
        <w:t>control</w:t>
      </w:r>
      <w:r w:rsidRPr="00C05991">
        <w:rPr>
          <w:rStyle w:val="StyleUnderline"/>
        </w:rPr>
        <w:t xml:space="preserve"> of the presidency </w:t>
      </w:r>
      <w:r w:rsidRPr="000C18BF">
        <w:rPr>
          <w:rStyle w:val="StyleUnderline"/>
          <w:highlight w:val="yellow"/>
        </w:rPr>
        <w:t>would go</w:t>
      </w:r>
      <w:r w:rsidRPr="00C05991">
        <w:rPr>
          <w:rStyle w:val="StyleUnderline"/>
        </w:rPr>
        <w:t xml:space="preserve"> down the line of succession</w:t>
      </w:r>
      <w:r w:rsidRPr="00C05991">
        <w:rPr>
          <w:sz w:val="16"/>
        </w:rPr>
        <w:t xml:space="preserve"> first </w:t>
      </w:r>
      <w:r w:rsidRPr="000C18BF">
        <w:rPr>
          <w:rStyle w:val="StyleUnderline"/>
          <w:highlight w:val="yellow"/>
        </w:rPr>
        <w:t>to the Speaker</w:t>
      </w:r>
      <w:r w:rsidRPr="00C05991">
        <w:rPr>
          <w:rStyle w:val="StyleUnderline"/>
        </w:rPr>
        <w:t xml:space="preserve"> of the House</w:t>
      </w:r>
      <w:r w:rsidRPr="00C05991">
        <w:rPr>
          <w:sz w:val="16"/>
        </w:rPr>
        <w:t xml:space="preserve"> of Representatives (assuming that House elections occurred) and then to the president pro tempore of the US Senate. </w:t>
      </w:r>
    </w:p>
    <w:p w14:paraId="5F762BA1" w14:textId="0D8E9783" w:rsidR="00E01CD4" w:rsidRPr="00D32F4C" w:rsidRDefault="004F6E23" w:rsidP="00E01CD4">
      <w:pPr>
        <w:pStyle w:val="Heading3"/>
      </w:pPr>
      <w:r>
        <w:t xml:space="preserve">Uniqueness --- </w:t>
      </w:r>
      <w:r w:rsidR="00E01CD4">
        <w:t>A2: Voter Suppression</w:t>
      </w:r>
      <w:r>
        <w:t xml:space="preserve"> = Trump Inevitable</w:t>
      </w:r>
    </w:p>
    <w:p w14:paraId="53749AD3" w14:textId="3257377C" w:rsidR="00E01CD4" w:rsidRDefault="00E01CD4" w:rsidP="00E01CD4">
      <w:pPr>
        <w:rPr>
          <w:sz w:val="16"/>
        </w:rPr>
      </w:pPr>
    </w:p>
    <w:p w14:paraId="56F8610B" w14:textId="77777777" w:rsidR="004F6E23" w:rsidRDefault="004F6E23" w:rsidP="00E01CD4">
      <w:pPr>
        <w:rPr>
          <w:sz w:val="16"/>
        </w:rPr>
      </w:pPr>
    </w:p>
    <w:p w14:paraId="3B647A9A" w14:textId="77777777" w:rsidR="00E01CD4" w:rsidRDefault="00E01CD4" w:rsidP="00E01CD4">
      <w:pPr>
        <w:pStyle w:val="Heading4"/>
      </w:pPr>
      <w:r>
        <w:t>Democrats control the voting process in most swing states</w:t>
      </w:r>
    </w:p>
    <w:p w14:paraId="18C039A5" w14:textId="77777777" w:rsidR="00E01CD4" w:rsidRPr="006A16FA" w:rsidRDefault="00E01CD4" w:rsidP="00E01CD4">
      <w:r w:rsidRPr="00EA610A">
        <w:rPr>
          <w:rStyle w:val="Style13ptBold"/>
        </w:rPr>
        <w:t>Ford 20</w:t>
      </w:r>
      <w:r>
        <w:rPr>
          <w:sz w:val="16"/>
        </w:rPr>
        <w:t xml:space="preserve"> </w:t>
      </w:r>
      <w:r w:rsidRPr="006A16FA">
        <w:t xml:space="preserve">--- Matt Ford is a staff writer at The New Republic, “The Blue Wave That Saved the Vote”, Soapbox, May 22nd 2020, </w:t>
      </w:r>
      <w:hyperlink r:id="rId44" w:history="1">
        <w:r w:rsidRPr="006A16FA">
          <w:rPr>
            <w:rStyle w:val="Hyperlink"/>
          </w:rPr>
          <w:t>https://newrepublic.com/article/157777/2018-election-democrats-voting-rights</w:t>
        </w:r>
      </w:hyperlink>
      <w:r w:rsidRPr="006A16FA">
        <w:t xml:space="preserve"> (BJN) </w:t>
      </w:r>
    </w:p>
    <w:p w14:paraId="21701E4C" w14:textId="77777777" w:rsidR="00E01CD4" w:rsidRDefault="00E01CD4" w:rsidP="00E01CD4">
      <w:pPr>
        <w:rPr>
          <w:sz w:val="16"/>
        </w:rPr>
      </w:pPr>
      <w:r w:rsidRPr="004F6E23">
        <w:rPr>
          <w:rStyle w:val="StyleUnderline"/>
        </w:rPr>
        <w:t>When most people think about the significance of the 2018 midterms, they think about the House</w:t>
      </w:r>
      <w:r w:rsidRPr="004F6E23">
        <w:rPr>
          <w:sz w:val="16"/>
        </w:rPr>
        <w:t xml:space="preserve"> of Representatives. Democrats, propelled by voter antipathy toward President Donald Trump, retook the chamber for the first time in eight years. The breakthrough ended two years of complete Republican control of the federal government. It also paved the way for Trump’s eventual impeachment in the Ukraine scandal last fall. </w:t>
      </w:r>
      <w:r w:rsidRPr="004F6E23">
        <w:rPr>
          <w:rStyle w:val="StyleUnderline"/>
        </w:rPr>
        <w:t>As the 2020 election nears</w:t>
      </w:r>
      <w:r w:rsidRPr="004F6E23">
        <w:rPr>
          <w:sz w:val="16"/>
        </w:rPr>
        <w:t xml:space="preserve">, </w:t>
      </w:r>
      <w:r w:rsidRPr="004F6E23">
        <w:rPr>
          <w:rStyle w:val="Emphasis"/>
        </w:rPr>
        <w:t>however</w:t>
      </w:r>
      <w:r w:rsidRPr="004F6E23">
        <w:rPr>
          <w:sz w:val="16"/>
        </w:rPr>
        <w:t xml:space="preserve">, it </w:t>
      </w:r>
      <w:r w:rsidRPr="004F6E23">
        <w:rPr>
          <w:rStyle w:val="StyleUnderline"/>
        </w:rPr>
        <w:t>seems like the most decisive result of the last cycle may not have been at the federal level.</w:t>
      </w:r>
      <w:r w:rsidRPr="004F6E23">
        <w:rPr>
          <w:sz w:val="16"/>
        </w:rPr>
        <w:t xml:space="preserve"> </w:t>
      </w:r>
      <w:r w:rsidRPr="000C18BF">
        <w:rPr>
          <w:rStyle w:val="StyleUnderline"/>
          <w:highlight w:val="yellow"/>
        </w:rPr>
        <w:t>Voters</w:t>
      </w:r>
      <w:r w:rsidRPr="004F6E23">
        <w:rPr>
          <w:sz w:val="16"/>
        </w:rPr>
        <w:t xml:space="preserve"> also</w:t>
      </w:r>
      <w:r>
        <w:rPr>
          <w:sz w:val="16"/>
        </w:rPr>
        <w:t xml:space="preserve"> went to the polls in 2018 to elect a variety of state and local officials. </w:t>
      </w:r>
      <w:r w:rsidRPr="000C18BF">
        <w:rPr>
          <w:rStyle w:val="StyleUnderline"/>
          <w:highlight w:val="yellow"/>
        </w:rPr>
        <w:t>In</w:t>
      </w:r>
      <w:r>
        <w:rPr>
          <w:sz w:val="16"/>
        </w:rPr>
        <w:t xml:space="preserve"> certain </w:t>
      </w:r>
      <w:r w:rsidRPr="000C18BF">
        <w:rPr>
          <w:rStyle w:val="StyleUnderline"/>
          <w:highlight w:val="yellow"/>
        </w:rPr>
        <w:t>key states</w:t>
      </w:r>
      <w:r>
        <w:rPr>
          <w:sz w:val="16"/>
        </w:rPr>
        <w:t xml:space="preserve"> that Trump had won in 2016, they </w:t>
      </w:r>
      <w:r w:rsidRPr="000C18BF">
        <w:rPr>
          <w:rStyle w:val="Emphasis"/>
          <w:highlight w:val="yellow"/>
        </w:rPr>
        <w:t>opted to elect Dem</w:t>
      </w:r>
      <w:r w:rsidRPr="00EA610A">
        <w:rPr>
          <w:rStyle w:val="Emphasis"/>
        </w:rPr>
        <w:t xml:space="preserve">ocrats </w:t>
      </w:r>
      <w:r w:rsidRPr="000C18BF">
        <w:rPr>
          <w:rStyle w:val="Emphasis"/>
          <w:highlight w:val="yellow"/>
        </w:rPr>
        <w:t>to critical positions</w:t>
      </w:r>
      <w:r>
        <w:rPr>
          <w:sz w:val="16"/>
        </w:rPr>
        <w:t>—</w:t>
      </w:r>
      <w:r w:rsidRPr="00EA610A">
        <w:rPr>
          <w:rStyle w:val="StyleUnderline"/>
        </w:rPr>
        <w:t xml:space="preserve">posts </w:t>
      </w:r>
      <w:r w:rsidRPr="000C18BF">
        <w:rPr>
          <w:rStyle w:val="StyleUnderline"/>
          <w:highlight w:val="yellow"/>
        </w:rPr>
        <w:t xml:space="preserve">crucial to </w:t>
      </w:r>
      <w:r w:rsidRPr="004F6E23">
        <w:rPr>
          <w:rStyle w:val="StyleUnderline"/>
        </w:rPr>
        <w:t>the</w:t>
      </w:r>
      <w:r w:rsidRPr="00EA610A">
        <w:rPr>
          <w:rStyle w:val="StyleUnderline"/>
        </w:rPr>
        <w:t xml:space="preserve"> </w:t>
      </w:r>
      <w:r w:rsidRPr="00EA610A">
        <w:rPr>
          <w:rStyle w:val="Emphasis"/>
        </w:rPr>
        <w:t xml:space="preserve">preservation of </w:t>
      </w:r>
      <w:r w:rsidRPr="000C18BF">
        <w:rPr>
          <w:rStyle w:val="Emphasis"/>
          <w:highlight w:val="yellow"/>
        </w:rPr>
        <w:t>voting rights</w:t>
      </w:r>
      <w:r>
        <w:rPr>
          <w:sz w:val="16"/>
        </w:rPr>
        <w:t xml:space="preserve">. </w:t>
      </w:r>
      <w:r w:rsidRPr="000C18BF">
        <w:rPr>
          <w:rStyle w:val="StyleUnderline"/>
          <w:highlight w:val="yellow"/>
        </w:rPr>
        <w:t>Dem</w:t>
      </w:r>
      <w:r w:rsidRPr="00EA610A">
        <w:rPr>
          <w:rStyle w:val="StyleUnderline"/>
        </w:rPr>
        <w:t xml:space="preserve">ocrats </w:t>
      </w:r>
      <w:r w:rsidRPr="000C18BF">
        <w:rPr>
          <w:rStyle w:val="StyleUnderline"/>
          <w:highlight w:val="yellow"/>
        </w:rPr>
        <w:t>ultimately</w:t>
      </w:r>
      <w:r w:rsidRPr="00EA610A">
        <w:rPr>
          <w:rStyle w:val="StyleUnderline"/>
        </w:rPr>
        <w:t xml:space="preserve"> </w:t>
      </w:r>
      <w:r w:rsidRPr="000C18BF">
        <w:rPr>
          <w:rStyle w:val="StyleUnderline"/>
          <w:highlight w:val="yellow"/>
        </w:rPr>
        <w:t xml:space="preserve">flipped governorships in </w:t>
      </w:r>
      <w:r w:rsidRPr="000C18BF">
        <w:rPr>
          <w:rStyle w:val="Emphasis"/>
          <w:highlight w:val="yellow"/>
        </w:rPr>
        <w:t>seven states</w:t>
      </w:r>
      <w:r>
        <w:rPr>
          <w:sz w:val="16"/>
        </w:rPr>
        <w:t xml:space="preserve">, as well </w:t>
      </w:r>
      <w:r w:rsidRPr="00EA610A">
        <w:rPr>
          <w:rStyle w:val="StyleUnderline"/>
        </w:rPr>
        <w:t xml:space="preserve">as </w:t>
      </w:r>
      <w:r w:rsidRPr="000C18BF">
        <w:rPr>
          <w:rStyle w:val="StyleUnderline"/>
          <w:highlight w:val="yellow"/>
        </w:rPr>
        <w:t>the secretary of state’s</w:t>
      </w:r>
      <w:r w:rsidRPr="00EA610A">
        <w:rPr>
          <w:rStyle w:val="StyleUnderline"/>
        </w:rPr>
        <w:t xml:space="preserve"> office in Arizona, Colorado, and Michigan.</w:t>
      </w:r>
      <w:r>
        <w:rPr>
          <w:rStyle w:val="StyleUnderline"/>
        </w:rPr>
        <w:t xml:space="preserve"> </w:t>
      </w:r>
      <w:r w:rsidRPr="00EA610A">
        <w:rPr>
          <w:rStyle w:val="StyleUnderline"/>
        </w:rPr>
        <w:t>Those</w:t>
      </w:r>
      <w:r>
        <w:rPr>
          <w:sz w:val="16"/>
        </w:rPr>
        <w:t xml:space="preserve"> relatively </w:t>
      </w:r>
      <w:r w:rsidRPr="00EA610A">
        <w:rPr>
          <w:rStyle w:val="StyleUnderline"/>
        </w:rPr>
        <w:t xml:space="preserve">unheralded results </w:t>
      </w:r>
      <w:r w:rsidRPr="000C18BF">
        <w:rPr>
          <w:rStyle w:val="StyleUnderline"/>
          <w:highlight w:val="yellow"/>
        </w:rPr>
        <w:t xml:space="preserve">will have a </w:t>
      </w:r>
      <w:r w:rsidRPr="000C18BF">
        <w:rPr>
          <w:rStyle w:val="Emphasis"/>
          <w:highlight w:val="yellow"/>
        </w:rPr>
        <w:t>profound effect on voting rights ahead of</w:t>
      </w:r>
      <w:r w:rsidRPr="00EA610A">
        <w:rPr>
          <w:rStyle w:val="Emphasis"/>
        </w:rPr>
        <w:t xml:space="preserve"> the </w:t>
      </w:r>
      <w:r w:rsidRPr="000C18BF">
        <w:rPr>
          <w:rStyle w:val="Emphasis"/>
          <w:highlight w:val="yellow"/>
        </w:rPr>
        <w:t>2020</w:t>
      </w:r>
      <w:r w:rsidRPr="00EA610A">
        <w:rPr>
          <w:rStyle w:val="Emphasis"/>
        </w:rPr>
        <w:t xml:space="preserve"> election</w:t>
      </w:r>
      <w:r>
        <w:rPr>
          <w:sz w:val="16"/>
        </w:rPr>
        <w:t xml:space="preserve">. In some states, </w:t>
      </w:r>
      <w:r w:rsidRPr="00EA610A">
        <w:rPr>
          <w:rStyle w:val="StyleUnderline"/>
        </w:rPr>
        <w:t>the Democratic gains will provide a bulwark against</w:t>
      </w:r>
      <w:r>
        <w:rPr>
          <w:sz w:val="16"/>
        </w:rPr>
        <w:t xml:space="preserve"> potential </w:t>
      </w:r>
      <w:r w:rsidRPr="00EA610A">
        <w:rPr>
          <w:rStyle w:val="StyleUnderline"/>
        </w:rPr>
        <w:t>degradations of the electoral system</w:t>
      </w:r>
      <w:r>
        <w:rPr>
          <w:sz w:val="16"/>
        </w:rPr>
        <w:t xml:space="preserve"> in the months leading up to the November vote. In others, they will provide an opportunity for Democrats to push back on restrictive measures and ensure that more Americans might have a voice in choosing their next president. Either way, it could be a grim sign for Trump’s already flagging reelection chances. Trump is increasingly showing signs of fear about greater voter participation in November. In a series of Twitter posts this week, he railed against officials in Nevada and Michigan for their plans to send vote-by-mail applications to every registered voter in their states. “Michigan sends absentee ballot applications to 7.7 million people ahead of Primaries and the General Election,” he wrote on Wednesday. “This was done illegally and without authorization by a rogue Secretary of State. I will ask to hold up funding to Michigan if they want to go down this Voter Fraud path!”</w:t>
      </w:r>
    </w:p>
    <w:p w14:paraId="65471BA7" w14:textId="77777777" w:rsidR="00E01CD4" w:rsidRDefault="00E01CD4" w:rsidP="00E01CD4">
      <w:pPr>
        <w:rPr>
          <w:sz w:val="16"/>
        </w:rPr>
      </w:pPr>
    </w:p>
    <w:p w14:paraId="73FCD1E5" w14:textId="2FEE8D79" w:rsidR="00E01CD4" w:rsidRDefault="004F6E23" w:rsidP="00E01CD4">
      <w:pPr>
        <w:pStyle w:val="Heading4"/>
      </w:pPr>
      <w:r>
        <w:t>Doesn’t impact results</w:t>
      </w:r>
    </w:p>
    <w:p w14:paraId="450D448A" w14:textId="77777777" w:rsidR="00E01CD4" w:rsidRDefault="00E01CD4" w:rsidP="00E01CD4">
      <w:r w:rsidRPr="006A16FA">
        <w:rPr>
          <w:rStyle w:val="Style13ptBold"/>
        </w:rPr>
        <w:t>Hoekstra &amp; Koppa 20</w:t>
      </w:r>
      <w:r>
        <w:t xml:space="preserve"> --- Mark Hoekstra Texas A&amp;M University, and Vijetha Koppa, Institute of Management Technology, Dubai International Academic City, “Strict Voter Identification Laws, Turnout, and Election Outcomes”, CATO, Feb 19</w:t>
      </w:r>
      <w:r w:rsidRPr="00ED59ED">
        <w:rPr>
          <w:vertAlign w:val="superscript"/>
        </w:rPr>
        <w:t>th</w:t>
      </w:r>
      <w:r>
        <w:t xml:space="preserve"> 2020, </w:t>
      </w:r>
      <w:hyperlink r:id="rId45" w:history="1">
        <w:r w:rsidRPr="00276013">
          <w:rPr>
            <w:rStyle w:val="Hyperlink"/>
          </w:rPr>
          <w:t>https://www.cato.org/publications/research-briefs-economic-policy/strict-voter-identification-laws-turnout-election</w:t>
        </w:r>
      </w:hyperlink>
      <w:r>
        <w:t xml:space="preserve"> (BJN)</w:t>
      </w:r>
    </w:p>
    <w:p w14:paraId="290B2FD6" w14:textId="77777777" w:rsidR="00E01CD4" w:rsidRPr="00ED59ED" w:rsidRDefault="00E01CD4" w:rsidP="00E01CD4">
      <w:pPr>
        <w:rPr>
          <w:rStyle w:val="StyleUnderline"/>
        </w:rPr>
      </w:pPr>
      <w:r w:rsidRPr="00ED59ED">
        <w:rPr>
          <w:sz w:val="16"/>
        </w:rPr>
        <w:t xml:space="preserve">Results indicate that </w:t>
      </w:r>
      <w:r w:rsidRPr="000C18BF">
        <w:rPr>
          <w:rStyle w:val="Emphasis"/>
          <w:highlight w:val="yellow"/>
        </w:rPr>
        <w:t>there is little scope for strict</w:t>
      </w:r>
      <w:r w:rsidRPr="00ED59ED">
        <w:rPr>
          <w:rStyle w:val="Emphasis"/>
        </w:rPr>
        <w:t xml:space="preserve"> voter</w:t>
      </w:r>
      <w:r w:rsidRPr="00ED59ED">
        <w:rPr>
          <w:sz w:val="16"/>
        </w:rPr>
        <w:t xml:space="preserve"> identification </w:t>
      </w:r>
      <w:r w:rsidRPr="000C18BF">
        <w:rPr>
          <w:rStyle w:val="Emphasis"/>
          <w:highlight w:val="yellow"/>
        </w:rPr>
        <w:t>laws</w:t>
      </w:r>
      <w:r w:rsidRPr="000C18BF">
        <w:rPr>
          <w:sz w:val="16"/>
          <w:highlight w:val="yellow"/>
        </w:rPr>
        <w:t xml:space="preserve"> </w:t>
      </w:r>
      <w:r w:rsidRPr="000C18BF">
        <w:rPr>
          <w:rStyle w:val="StyleUnderline"/>
          <w:highlight w:val="yellow"/>
        </w:rPr>
        <w:t>to affect voter turnout</w:t>
      </w:r>
      <w:r w:rsidRPr="00ED59ED">
        <w:rPr>
          <w:sz w:val="16"/>
        </w:rPr>
        <w:t xml:space="preserve">. This finding stems directly from the extremely small number of votes cast by individuals without IDs, even in settings where such votes are explicitly allowed and counted. Specifically, </w:t>
      </w:r>
      <w:r w:rsidRPr="00ED59ED">
        <w:rPr>
          <w:rStyle w:val="StyleUnderline"/>
        </w:rPr>
        <w:t xml:space="preserve">we show that </w:t>
      </w:r>
      <w:r w:rsidRPr="000C18BF">
        <w:rPr>
          <w:rStyle w:val="StyleUnderline"/>
          <w:highlight w:val="yellow"/>
        </w:rPr>
        <w:t>a voter id</w:t>
      </w:r>
      <w:r w:rsidRPr="00ED59ED">
        <w:rPr>
          <w:rStyle w:val="StyleUnderline"/>
        </w:rPr>
        <w:t xml:space="preserve">entification </w:t>
      </w:r>
      <w:r w:rsidRPr="000C18BF">
        <w:rPr>
          <w:rStyle w:val="StyleUnderline"/>
          <w:highlight w:val="yellow"/>
        </w:rPr>
        <w:t>law would reduce</w:t>
      </w:r>
      <w:r w:rsidRPr="00ED59ED">
        <w:rPr>
          <w:rStyle w:val="StyleUnderline"/>
        </w:rPr>
        <w:t xml:space="preserve"> turnout </w:t>
      </w:r>
      <w:r w:rsidRPr="000C18BF">
        <w:rPr>
          <w:rStyle w:val="Emphasis"/>
          <w:highlight w:val="yellow"/>
        </w:rPr>
        <w:t>by no more than 0.06 percent</w:t>
      </w:r>
      <w:r w:rsidRPr="00ED59ED">
        <w:rPr>
          <w:sz w:val="16"/>
        </w:rPr>
        <w:t xml:space="preserve"> in Florida and 0.2 percent in Michigan. </w:t>
      </w:r>
      <w:r w:rsidRPr="00ED59ED">
        <w:rPr>
          <w:rStyle w:val="StyleUnderline"/>
        </w:rPr>
        <w:t>This suggests that</w:t>
      </w:r>
      <w:r w:rsidRPr="00ED59ED">
        <w:rPr>
          <w:sz w:val="16"/>
        </w:rPr>
        <w:t xml:space="preserve"> at least in these two states, </w:t>
      </w:r>
      <w:r w:rsidRPr="00ED59ED">
        <w:rPr>
          <w:rStyle w:val="Emphasis"/>
        </w:rPr>
        <w:t>very few voters without IDs choose to vote even when they can.</w:t>
      </w:r>
      <w:r>
        <w:rPr>
          <w:rStyle w:val="Emphasis"/>
        </w:rPr>
        <w:t xml:space="preserve"> </w:t>
      </w:r>
      <w:r w:rsidRPr="00ED59ED">
        <w:rPr>
          <w:sz w:val="16"/>
        </w:rPr>
        <w:t xml:space="preserve">Unsurprisingly, </w:t>
      </w:r>
      <w:r w:rsidRPr="000C18BF">
        <w:rPr>
          <w:rStyle w:val="StyleUnderline"/>
          <w:highlight w:val="yellow"/>
        </w:rPr>
        <w:t>the small effects</w:t>
      </w:r>
      <w:r w:rsidRPr="00ED59ED">
        <w:rPr>
          <w:rStyle w:val="StyleUnderline"/>
        </w:rPr>
        <w:t xml:space="preserve"> on turnout </w:t>
      </w:r>
      <w:r w:rsidRPr="000C18BF">
        <w:rPr>
          <w:rStyle w:val="StyleUnderline"/>
          <w:highlight w:val="yellow"/>
        </w:rPr>
        <w:t>imply</w:t>
      </w:r>
      <w:r w:rsidRPr="00ED59ED">
        <w:rPr>
          <w:rStyle w:val="StyleUnderline"/>
        </w:rPr>
        <w:t xml:space="preserve"> that there are </w:t>
      </w:r>
      <w:r w:rsidRPr="000C18BF">
        <w:rPr>
          <w:rStyle w:val="StyleUnderline"/>
          <w:highlight w:val="yellow"/>
        </w:rPr>
        <w:t>very few elections</w:t>
      </w:r>
      <w:r w:rsidRPr="00ED59ED">
        <w:rPr>
          <w:rStyle w:val="StyleUnderline"/>
        </w:rPr>
        <w:t xml:space="preserve"> in our sample that </w:t>
      </w:r>
      <w:r w:rsidRPr="000C18BF">
        <w:rPr>
          <w:rStyle w:val="StyleUnderline"/>
          <w:highlight w:val="yellow"/>
        </w:rPr>
        <w:t>could have been affected</w:t>
      </w:r>
      <w:r w:rsidRPr="00ED59ED">
        <w:rPr>
          <w:sz w:val="16"/>
        </w:rPr>
        <w:t xml:space="preserve"> by a strict voter ID law. </w:t>
      </w:r>
      <w:r w:rsidRPr="00ED59ED">
        <w:rPr>
          <w:rStyle w:val="Emphasis"/>
        </w:rPr>
        <w:t>Even under the most extreme assumption</w:t>
      </w:r>
      <w:r w:rsidRPr="00ED59ED">
        <w:rPr>
          <w:sz w:val="16"/>
        </w:rPr>
        <w:t xml:space="preserve"> — that all votes for the winner (and none for the runner‐​up) cast without an ID would be excluded under strict law — we estimate that a strict law could have changed the outcome in fewer than 0.35 percent of local elections and 0.09 percent of state and national elections in Florida. Similarly, we show that fewer than 0.55 percent of state and national elections in Michigan could have been affected. Estimates under more reasonable assumptions result in even smaller (and likely more accurate) potential electoral impacts. In short, the evidence presented here indicates that even if the worst fears of critics or proponents were true — that all those who would have voted without IDs are fraudulent or that all would be disenfranchised — </w:t>
      </w:r>
      <w:r w:rsidRPr="00ED59ED">
        <w:rPr>
          <w:rStyle w:val="StyleUnderline"/>
        </w:rPr>
        <w:t>it would have at most a tiny effect on election turnout and outcomes.</w:t>
      </w:r>
    </w:p>
    <w:p w14:paraId="764168FB" w14:textId="4E2D0883" w:rsidR="009E7FA8" w:rsidRDefault="009E7FA8" w:rsidP="009E7FA8">
      <w:pPr>
        <w:pStyle w:val="Heading3"/>
      </w:pPr>
      <w:r>
        <w:t xml:space="preserve">2NC CP Vs Hacking / COVID </w:t>
      </w:r>
      <w:r w:rsidR="00891EBA">
        <w:t>Thumpers</w:t>
      </w:r>
    </w:p>
    <w:p w14:paraId="6D020A55" w14:textId="025350ED" w:rsidR="009E7FA8" w:rsidRDefault="009E7FA8" w:rsidP="009E7FA8"/>
    <w:p w14:paraId="6ABD54D0" w14:textId="71F8359B" w:rsidR="009E7FA8" w:rsidRDefault="009E7FA8" w:rsidP="009E7FA8">
      <w:pPr>
        <w:pStyle w:val="Heading4"/>
      </w:pPr>
      <w:r>
        <w:t>The US</w:t>
      </w:r>
      <w:r w:rsidR="00891EBA">
        <w:t>fg</w:t>
      </w:r>
      <w:r>
        <w:t xml:space="preserve"> should substantially increase election aid to states and </w:t>
      </w:r>
      <w:r w:rsidR="00891EBA">
        <w:t xml:space="preserve">include election infrastructure </w:t>
      </w:r>
      <w:r w:rsidR="00E679DF">
        <w:t xml:space="preserve">as federal </w:t>
      </w:r>
      <w:r w:rsidR="00891EBA">
        <w:t xml:space="preserve">“critical infrastructure” </w:t>
      </w:r>
    </w:p>
    <w:p w14:paraId="47A7E1E1" w14:textId="77777777" w:rsidR="009E7FA8" w:rsidRDefault="009E7FA8" w:rsidP="00891EBA"/>
    <w:p w14:paraId="515432E4" w14:textId="0BD1591F" w:rsidR="009E7FA8" w:rsidRDefault="009E7FA8" w:rsidP="009E7FA8">
      <w:pPr>
        <w:pStyle w:val="Heading4"/>
      </w:pPr>
      <w:r>
        <w:t xml:space="preserve">Solves the thumpers </w:t>
      </w:r>
    </w:p>
    <w:p w14:paraId="7954BD65" w14:textId="65FA7453" w:rsidR="00891EBA" w:rsidRPr="00891EBA" w:rsidRDefault="00891EBA" w:rsidP="00891EBA">
      <w:r w:rsidRPr="00891EBA">
        <w:rPr>
          <w:rStyle w:val="Style13ptBold"/>
        </w:rPr>
        <w:t>Persily June 12th</w:t>
      </w:r>
      <w:r>
        <w:t xml:space="preserve"> --- Nathaniel Persily, James B. McClatchy Professor of Law at Stanford Law School and co-director of the Stanford-MIT Healthy Elections Project, Wall Street Journal, “</w:t>
      </w:r>
      <w:r w:rsidRPr="000C18BF">
        <w:rPr>
          <w:rStyle w:val="Emphasis"/>
          <w:highlight w:val="yellow"/>
        </w:rPr>
        <w:t>It’s Not Too Late to Save the</w:t>
      </w:r>
      <w:r>
        <w:t xml:space="preserve"> 2020 </w:t>
      </w:r>
      <w:r w:rsidRPr="000C18BF">
        <w:rPr>
          <w:rStyle w:val="Emphasis"/>
          <w:highlight w:val="yellow"/>
        </w:rPr>
        <w:t>Election</w:t>
      </w:r>
      <w:r>
        <w:t>”, June 12</w:t>
      </w:r>
      <w:r w:rsidRPr="00891EBA">
        <w:rPr>
          <w:vertAlign w:val="superscript"/>
        </w:rPr>
        <w:t>th</w:t>
      </w:r>
      <w:r>
        <w:t xml:space="preserve"> 2020, </w:t>
      </w:r>
      <w:hyperlink r:id="rId46" w:history="1">
        <w:r w:rsidRPr="00276013">
          <w:rPr>
            <w:rStyle w:val="Hyperlink"/>
          </w:rPr>
          <w:t>https://www.wsj.com/articles/its-not-too-late-to-save-the-2020-election-11591973979</w:t>
        </w:r>
      </w:hyperlink>
      <w:r>
        <w:t xml:space="preserve"> (BJN) </w:t>
      </w:r>
    </w:p>
    <w:p w14:paraId="161E8742" w14:textId="1919601B" w:rsidR="009E7FA8" w:rsidRPr="009E7FA8" w:rsidRDefault="009E7FA8" w:rsidP="009E7FA8">
      <w:pPr>
        <w:rPr>
          <w:sz w:val="16"/>
        </w:rPr>
      </w:pPr>
      <w:r w:rsidRPr="009E7FA8">
        <w:rPr>
          <w:sz w:val="16"/>
        </w:rPr>
        <w:t xml:space="preserve">On </w:t>
      </w:r>
      <w:r w:rsidRPr="00891EBA">
        <w:rPr>
          <w:sz w:val="16"/>
        </w:rPr>
        <w:t xml:space="preserve">Tuesday, </w:t>
      </w:r>
      <w:r w:rsidRPr="00891EBA">
        <w:rPr>
          <w:rStyle w:val="StyleUnderline"/>
        </w:rPr>
        <w:t>citizens in Georgia stood in lines for hours to vote</w:t>
      </w:r>
      <w:r w:rsidRPr="00891EBA">
        <w:rPr>
          <w:sz w:val="16"/>
        </w:rPr>
        <w:t xml:space="preserve">—and some just gave up. The state struggled to handle its primary election, hobbled amid the coronavirus pandemic by a shortage of poll workers and polling places. The Atlanta Journal Constitution called it “an ordeal for voters.” And with Georgia potentially in play between President Donald Trump and Democratic challenger Joe Biden, more than twice as many voters are expected in November, the paper noted. </w:t>
      </w:r>
      <w:r w:rsidRPr="00891EBA">
        <w:rPr>
          <w:rStyle w:val="StyleUnderline"/>
        </w:rPr>
        <w:t>All of this suggests that the 2020 election could become a full-on crisis for American democracy</w:t>
      </w:r>
      <w:r w:rsidRPr="00891EBA">
        <w:rPr>
          <w:sz w:val="16"/>
        </w:rPr>
        <w:t>. If the type of chaos that racked Georgia this week and Wisconsin’s primary last month recurs nationwide in November, Americans will rightfully question whether we had a free and fair election. American democracy was already beset by partisan polarization and distrust, and our body politic was unprepared for the new election threat that the pandemic poses. Now the largest wave of civic unrest since the late 1960s, spurred by outrage over police brutality and racism, has made the stakes even</w:t>
      </w:r>
      <w:r w:rsidRPr="009E7FA8">
        <w:rPr>
          <w:sz w:val="16"/>
        </w:rPr>
        <w:t xml:space="preserve"> higher. We aren’t ready. The problems in Georgia are just the latest indication of how widespread the dysfunction is. Jurisdictions across the country are scrambling to prepare for a massive shift to mail balloting and to ensure that they can provide reasonably safe polling places. Hundreds of voting sites are being taken out of commission, either because they cannot accommodate adequate social distancing or because the civic-minded senior citizens who usually staff them aren’t willing to risk their lives to do </w:t>
      </w:r>
      <w:r w:rsidRPr="00891EBA">
        <w:rPr>
          <w:sz w:val="16"/>
        </w:rPr>
        <w:t xml:space="preserve">so. </w:t>
      </w:r>
      <w:r w:rsidRPr="00891EBA">
        <w:rPr>
          <w:rStyle w:val="StyleUnderline"/>
        </w:rPr>
        <w:t>It doesn’t have to be this way. We need</w:t>
      </w:r>
      <w:r w:rsidRPr="009E7FA8">
        <w:rPr>
          <w:rStyle w:val="StyleUnderline"/>
        </w:rPr>
        <w:t xml:space="preserve"> to prepare for this election</w:t>
      </w:r>
      <w:r w:rsidRPr="009E7FA8">
        <w:rPr>
          <w:sz w:val="16"/>
        </w:rPr>
        <w:t xml:space="preserve"> as we would for a natural disaster like an earthquake or a hurricane—and unlike a natural disaster, </w:t>
      </w:r>
      <w:r w:rsidRPr="000C18BF">
        <w:rPr>
          <w:rStyle w:val="Emphasis"/>
          <w:highlight w:val="yellow"/>
        </w:rPr>
        <w:t>we have</w:t>
      </w:r>
      <w:r w:rsidRPr="009E7FA8">
        <w:rPr>
          <w:rStyle w:val="Emphasis"/>
        </w:rPr>
        <w:t xml:space="preserve"> </w:t>
      </w:r>
      <w:r w:rsidRPr="009E7FA8">
        <w:rPr>
          <w:sz w:val="16"/>
        </w:rPr>
        <w:t xml:space="preserve">five </w:t>
      </w:r>
      <w:r w:rsidRPr="000C18BF">
        <w:rPr>
          <w:rStyle w:val="Emphasis"/>
          <w:highlight w:val="yellow"/>
        </w:rPr>
        <w:t>months of warning</w:t>
      </w:r>
      <w:r w:rsidRPr="009E7FA8">
        <w:rPr>
          <w:rStyle w:val="Emphasis"/>
        </w:rPr>
        <w:t>.</w:t>
      </w:r>
      <w:r w:rsidRPr="009E7FA8">
        <w:rPr>
          <w:sz w:val="16"/>
        </w:rPr>
        <w:t xml:space="preserve"> Other countries have run successful elections amid the pandemic, and the U.S. can too. South Korea, for example, held a national election in mid-April without incident. Voters complied with social distancing, used hand sanitizer, wore masks and gloves, and had their temperature taken in sanitized polling places. Even voters who had tested positive for Covid-19 were shuttled to separate, more secure voting stations. They pulled it off. So can we. Still, American elections are probably the most complicated in the world, involving 50 states, more than 10,000 local election jurisdictions and multiple voting technologies and ballot styles. Any strategy to save the 2020 vote must work within those constraints, as well as with many others imposed by the Constitution and our structure of government. The main solutions are simple measures that both parties should be able to embrace: Get as many Americans to vote by mail as possible, then ensure that physical polling places for those who still need them adhere to social distancing and are as safe as possible. Greater voting by mail isn’t associated either with election fraud or political advantage for one party. Ever since the Civil War, some Americans have voted by mail. Over the past 20 years, Washington, Oregon, Colorado, Utah and Hawaii have moved completely to vote-by-mail. Most other states now allow no-excuse-necessary absentee voting. Greater voting by mail isn’t associated either with election fraud or political advantage for one party, election administration experts agree. Perhaps the greatest benefit of voting by mail is relieving election officials of the logistical nightmares that can sometimes accompany rushes to polling places on Election Day. </w:t>
      </w:r>
      <w:r w:rsidRPr="00891EBA">
        <w:rPr>
          <w:rStyle w:val="StyleUnderline"/>
        </w:rPr>
        <w:t>Getting</w:t>
      </w:r>
      <w:r w:rsidRPr="009E7FA8">
        <w:rPr>
          <w:sz w:val="16"/>
        </w:rPr>
        <w:t xml:space="preserve"> these </w:t>
      </w:r>
      <w:r w:rsidRPr="009E7FA8">
        <w:rPr>
          <w:rStyle w:val="StyleUnderline"/>
        </w:rPr>
        <w:t xml:space="preserve">logistics right will determine whether Election Day in November is a divisive debacle or a demonstration of democratic resilience. </w:t>
      </w:r>
      <w:r w:rsidRPr="000C18BF">
        <w:rPr>
          <w:rStyle w:val="StyleUnderline"/>
          <w:highlight w:val="yellow"/>
        </w:rPr>
        <w:t>Here are</w:t>
      </w:r>
      <w:r w:rsidRPr="009E7FA8">
        <w:rPr>
          <w:rStyle w:val="StyleUnderline"/>
        </w:rPr>
        <w:t xml:space="preserve"> nine </w:t>
      </w:r>
      <w:r w:rsidRPr="000C18BF">
        <w:rPr>
          <w:rStyle w:val="StyleUnderline"/>
          <w:highlight w:val="yellow"/>
        </w:rPr>
        <w:t>urgent recommendations</w:t>
      </w:r>
      <w:r w:rsidRPr="009E7FA8">
        <w:rPr>
          <w:sz w:val="16"/>
        </w:rPr>
        <w:t xml:space="preserve"> for pulling off the election that Americans deserve. </w:t>
      </w:r>
      <w:r w:rsidRPr="009E7FA8">
        <w:rPr>
          <w:rStyle w:val="Emphasis"/>
        </w:rPr>
        <w:t xml:space="preserve">1. </w:t>
      </w:r>
      <w:r w:rsidRPr="000C18BF">
        <w:rPr>
          <w:rStyle w:val="Emphasis"/>
          <w:highlight w:val="yellow"/>
        </w:rPr>
        <w:t>Provide more federal funding and support.</w:t>
      </w:r>
      <w:r>
        <w:rPr>
          <w:rStyle w:val="Emphasis"/>
        </w:rPr>
        <w:t xml:space="preserve"> </w:t>
      </w:r>
      <w:r w:rsidRPr="009E7FA8">
        <w:rPr>
          <w:sz w:val="16"/>
        </w:rPr>
        <w:t xml:space="preserve">The pandemic has imposed massive unexpected costs on election jurisdictions. </w:t>
      </w:r>
      <w:r w:rsidRPr="000C18BF">
        <w:rPr>
          <w:rStyle w:val="StyleUnderline"/>
          <w:highlight w:val="yellow"/>
        </w:rPr>
        <w:t>Congress must</w:t>
      </w:r>
      <w:r w:rsidRPr="009E7FA8">
        <w:rPr>
          <w:rStyle w:val="StyleUnderline"/>
        </w:rPr>
        <w:t xml:space="preserve"> provide </w:t>
      </w:r>
      <w:r w:rsidRPr="000C18BF">
        <w:rPr>
          <w:rStyle w:val="StyleUnderline"/>
          <w:highlight w:val="yellow"/>
        </w:rPr>
        <w:t>adequate fund</w:t>
      </w:r>
      <w:r w:rsidRPr="009E7FA8">
        <w:rPr>
          <w:rStyle w:val="StyleUnderline"/>
        </w:rPr>
        <w:t xml:space="preserve">ing to allow </w:t>
      </w:r>
      <w:r w:rsidRPr="000C18BF">
        <w:rPr>
          <w:rStyle w:val="StyleUnderline"/>
          <w:highlight w:val="yellow"/>
        </w:rPr>
        <w:t>jurisdictions</w:t>
      </w:r>
      <w:r w:rsidRPr="009E7FA8">
        <w:rPr>
          <w:rStyle w:val="StyleUnderline"/>
        </w:rPr>
        <w:t xml:space="preserve"> to meet</w:t>
      </w:r>
      <w:r w:rsidRPr="009E7FA8">
        <w:rPr>
          <w:sz w:val="16"/>
        </w:rPr>
        <w:t xml:space="preserve"> those </w:t>
      </w:r>
      <w:r w:rsidRPr="009E7FA8">
        <w:rPr>
          <w:rStyle w:val="StyleUnderline"/>
        </w:rPr>
        <w:t xml:space="preserve">needs, and it shouldn’t skimp. In the </w:t>
      </w:r>
      <w:r w:rsidRPr="000C18BF">
        <w:rPr>
          <w:rStyle w:val="StyleUnderline"/>
          <w:highlight w:val="yellow"/>
        </w:rPr>
        <w:t>Cares Act,</w:t>
      </w:r>
      <w:r w:rsidRPr="009E7FA8">
        <w:rPr>
          <w:rStyle w:val="StyleUnderline"/>
        </w:rPr>
        <w:t xml:space="preserve"> Congress </w:t>
      </w:r>
      <w:r w:rsidRPr="000C18BF">
        <w:rPr>
          <w:rStyle w:val="StyleUnderline"/>
          <w:highlight w:val="yellow"/>
        </w:rPr>
        <w:t>appropriated $400 million</w:t>
      </w:r>
      <w:r w:rsidRPr="009E7FA8">
        <w:rPr>
          <w:rStyle w:val="StyleUnderline"/>
        </w:rPr>
        <w:t xml:space="preserve"> for election-related aid to the states.</w:t>
      </w:r>
      <w:r w:rsidRPr="009E7FA8">
        <w:rPr>
          <w:sz w:val="16"/>
        </w:rPr>
        <w:t xml:space="preserve"> The nonpartisan Brennan Center for Justice estimates, </w:t>
      </w:r>
      <w:r w:rsidRPr="009E7FA8">
        <w:rPr>
          <w:rStyle w:val="StyleUnderline"/>
        </w:rPr>
        <w:t xml:space="preserve">however, that roughly </w:t>
      </w:r>
      <w:r w:rsidRPr="000C18BF">
        <w:rPr>
          <w:rStyle w:val="Emphasis"/>
          <w:highlight w:val="yellow"/>
        </w:rPr>
        <w:t>five times</w:t>
      </w:r>
      <w:r w:rsidRPr="000C18BF">
        <w:rPr>
          <w:rStyle w:val="StyleUnderline"/>
          <w:highlight w:val="yellow"/>
        </w:rPr>
        <w:t xml:space="preserve"> that amount will be needed</w:t>
      </w:r>
      <w:r w:rsidRPr="009E7FA8">
        <w:rPr>
          <w:sz w:val="16"/>
        </w:rPr>
        <w:t xml:space="preserve"> to help pay for enough staff and equipment to ensure that all eligible voters who wish to vote can do so without risking their health. If Congress won’t make this direct investment, </w:t>
      </w:r>
      <w:r w:rsidRPr="00891EBA">
        <w:rPr>
          <w:rStyle w:val="StyleUnderline"/>
        </w:rPr>
        <w:t>it could</w:t>
      </w:r>
      <w:r w:rsidRPr="009E7FA8">
        <w:rPr>
          <w:sz w:val="16"/>
        </w:rPr>
        <w:t xml:space="preserve"> still help to </w:t>
      </w:r>
      <w:r w:rsidRPr="00891EBA">
        <w:rPr>
          <w:rStyle w:val="StyleUnderline"/>
        </w:rPr>
        <w:t>provide</w:t>
      </w:r>
      <w:r w:rsidRPr="009E7FA8">
        <w:rPr>
          <w:sz w:val="16"/>
        </w:rPr>
        <w:t xml:space="preserve"> valuable in-kind assistance. This might include underwriting all postage costs related to election mail and drawing from the federal stockpile to provide a one-time allocation of face shields, masks, gloves, sanitizer and other personal protective equipment (</w:t>
      </w:r>
      <w:r w:rsidRPr="00891EBA">
        <w:rPr>
          <w:rStyle w:val="Emphasis"/>
        </w:rPr>
        <w:t>PPE</w:t>
      </w:r>
      <w:r w:rsidRPr="009E7FA8">
        <w:rPr>
          <w:sz w:val="16"/>
        </w:rPr>
        <w:t xml:space="preserve">) </w:t>
      </w:r>
      <w:r w:rsidRPr="00891EBA">
        <w:rPr>
          <w:rStyle w:val="StyleUnderline"/>
        </w:rPr>
        <w:t>for voters and poll workers. This would ensure that the states</w:t>
      </w:r>
      <w:r w:rsidRPr="009E7FA8">
        <w:rPr>
          <w:sz w:val="16"/>
        </w:rPr>
        <w:t xml:space="preserve"> don’t compete against one another, as they </w:t>
      </w:r>
      <w:r w:rsidRPr="00891EBA">
        <w:rPr>
          <w:rStyle w:val="StyleUnderline"/>
        </w:rPr>
        <w:t>have</w:t>
      </w:r>
      <w:r w:rsidRPr="009E7FA8">
        <w:rPr>
          <w:sz w:val="16"/>
        </w:rPr>
        <w:t xml:space="preserve"> with ventilators and PPE, for </w:t>
      </w:r>
      <w:r w:rsidRPr="00891EBA">
        <w:rPr>
          <w:rStyle w:val="Emphasis"/>
        </w:rPr>
        <w:t>election-related protections</w:t>
      </w:r>
      <w:r w:rsidRPr="009E7FA8">
        <w:rPr>
          <w:sz w:val="16"/>
        </w:rPr>
        <w:t xml:space="preserve">. Congress could also fund all costs related to hiring a new corps of poll workers to replace the many who are choosing not to serve because of health risks. </w:t>
      </w:r>
      <w:r w:rsidRPr="009E7FA8">
        <w:rPr>
          <w:rStyle w:val="Emphasis"/>
        </w:rPr>
        <w:t>2. Ensure that schools remain open as polling places.</w:t>
      </w:r>
      <w:r>
        <w:rPr>
          <w:rStyle w:val="Emphasis"/>
        </w:rPr>
        <w:t xml:space="preserve"> </w:t>
      </w:r>
      <w:r w:rsidRPr="009E7FA8">
        <w:rPr>
          <w:sz w:val="16"/>
        </w:rPr>
        <w:t xml:space="preserve">In 2020, election officials face a shortage of polling places as well as poll workers. Some of the most frequently used sites—such as schools, senior living centers and firehouses—are taking themselves out of commission amid the pandemic. Fully one third of voters normally cast their ballots in schools. Without them, we will have a crisis of voter access. Schools are also uniquely well set up both for people with disabilities and for maintaining social distance. </w:t>
      </w:r>
      <w:r w:rsidRPr="009E7FA8">
        <w:rPr>
          <w:rStyle w:val="StyleUnderline"/>
        </w:rPr>
        <w:t>Some states mandate that schools be made available on Election Day. All states should do so, guaranteeing now that schools will be open as polling places this November.</w:t>
      </w:r>
      <w:r>
        <w:rPr>
          <w:rStyle w:val="StyleUnderline"/>
        </w:rPr>
        <w:t xml:space="preserve"> </w:t>
      </w:r>
      <w:r w:rsidRPr="009E7FA8">
        <w:rPr>
          <w:rStyle w:val="Emphasis"/>
        </w:rPr>
        <w:t>3. Keep voters from having to wait in line.</w:t>
      </w:r>
      <w:r>
        <w:rPr>
          <w:rStyle w:val="Emphasis"/>
        </w:rPr>
        <w:t xml:space="preserve"> </w:t>
      </w:r>
      <w:r w:rsidRPr="009E7FA8">
        <w:rPr>
          <w:rStyle w:val="StyleUnderline"/>
        </w:rPr>
        <w:t>Long lines at polling places used to mean a nuisance</w:t>
      </w:r>
      <w:r w:rsidRPr="009E7FA8">
        <w:rPr>
          <w:sz w:val="16"/>
        </w:rPr>
        <w:t xml:space="preserve"> or an administrative snafu. </w:t>
      </w:r>
      <w:r w:rsidRPr="009E7FA8">
        <w:rPr>
          <w:rStyle w:val="StyleUnderline"/>
        </w:rPr>
        <w:t>Now lines like those in Georgia</w:t>
      </w:r>
      <w:r w:rsidRPr="009E7FA8">
        <w:rPr>
          <w:sz w:val="16"/>
        </w:rPr>
        <w:t xml:space="preserve"> on Tuesday </w:t>
      </w:r>
      <w:r w:rsidRPr="009E7FA8">
        <w:rPr>
          <w:rStyle w:val="StyleUnderline"/>
        </w:rPr>
        <w:t>present a serious public health threat—</w:t>
      </w:r>
      <w:r w:rsidRPr="009E7FA8">
        <w:rPr>
          <w:sz w:val="16"/>
        </w:rPr>
        <w:t xml:space="preserve">and a completely unnecessary one. One recommendation in the Report of the Presidential Commission on Election Administration (on which I worked) </w:t>
      </w:r>
      <w:r w:rsidRPr="009E7FA8">
        <w:rPr>
          <w:rStyle w:val="StyleUnderline"/>
        </w:rPr>
        <w:t>was to consider allowing voters to “take a number</w:t>
      </w:r>
      <w:r w:rsidRPr="009E7FA8">
        <w:rPr>
          <w:sz w:val="16"/>
        </w:rPr>
        <w:t xml:space="preserve">.” Jurisdictions could use the deli-counter model: Get a number when you arrive, which will specify either your place in line or a time when you should return. Voters could stay outside the polling place until they are called or get a text to let them know it’s their turn to come in. </w:t>
      </w:r>
      <w:r w:rsidRPr="009E7FA8">
        <w:rPr>
          <w:rStyle w:val="Emphasis"/>
        </w:rPr>
        <w:t>4. Bolster confidence in voting by mail.</w:t>
      </w:r>
      <w:r>
        <w:rPr>
          <w:rStyle w:val="Emphasis"/>
        </w:rPr>
        <w:t xml:space="preserve"> </w:t>
      </w:r>
      <w:r w:rsidRPr="009E7FA8">
        <w:rPr>
          <w:sz w:val="16"/>
        </w:rPr>
        <w:t xml:space="preserve">To improve transparency in the mail balloting process, </w:t>
      </w:r>
      <w:r w:rsidRPr="009E7FA8">
        <w:rPr>
          <w:rStyle w:val="StyleUnderline"/>
        </w:rPr>
        <w:t>states should report their absentee-ballot data in near real-time</w:t>
      </w:r>
      <w:r w:rsidRPr="009E7FA8">
        <w:rPr>
          <w:sz w:val="16"/>
        </w:rPr>
        <w:t xml:space="preserve">. Voters should be able to confirm online when their ballot was sent, when it was received and when it was counted. Early warning systems in the mail-ballot process are critical to detecting anomalies. Widely available tools to track absentee ballots through the mail, such as Ballot Scout or Ballottrax, should be used by every state in the next two months before the rush of mail balloting begins. </w:t>
      </w:r>
      <w:r w:rsidRPr="009E7FA8">
        <w:rPr>
          <w:rStyle w:val="Emphasis"/>
        </w:rPr>
        <w:t>5. Encourage election and postal officials to coordinate their efforts as soon as possible.</w:t>
      </w:r>
      <w:r>
        <w:rPr>
          <w:rStyle w:val="Emphasis"/>
        </w:rPr>
        <w:t xml:space="preserve"> </w:t>
      </w:r>
      <w:r w:rsidRPr="009E7FA8">
        <w:rPr>
          <w:sz w:val="16"/>
        </w:rPr>
        <w:t xml:space="preserve">Election mail is different from normal mail. The U.S. Postal Service has an entire “kit” and a dedicated website for election mail. Jurisdictions lacking experience with high volumes of mail balloting have to climb a steep learning curve very quickly or risk having ballots and other election materials delivered late. So they (and their vendors) must work with local postal officials to alert them of their plans for the fall. This is a tough time for the straitened Postal Service, but it must also create a crisis-response team to help states make the transition to voting by mail. </w:t>
      </w:r>
      <w:r w:rsidRPr="009E7FA8">
        <w:rPr>
          <w:rStyle w:val="Emphasis"/>
        </w:rPr>
        <w:t>6. Insist that the big tech companies do their part.</w:t>
      </w:r>
      <w:r>
        <w:rPr>
          <w:rStyle w:val="Emphasis"/>
        </w:rPr>
        <w:t xml:space="preserve"> </w:t>
      </w:r>
      <w:r w:rsidRPr="009E7FA8">
        <w:rPr>
          <w:sz w:val="16"/>
        </w:rPr>
        <w:t xml:space="preserve">With Americans now spending more time in front of their screens and less time participating in traditional campaign activity, the big tech platforms need to step up to help protect the democracy over which they now exert such a powerful influence. In many other democracies, a government agency would manage the election-administration supply chain and deliver to local jurisdictions everything they need to run a healthy election. The U.S. lacks that setup. But no company is better situated than Amazon to handle the massive supply chain challenges that the pandemic poses for election officials. Amazon’s dedicated website for front-line workers should be made available to election officials too. It would allow election officials to order the PPE they need and materials specifically appropriate for elections, such as pens for marking ballots and disinfectant for voting machines. Google has a different responsibility. It has historically partnered with the Voting Information Project to provide data about polling place locations, ballot information and voter-registration procedures. Now Google should ensure that the Voting Information Project includes new features such as a ballot drop-box finder to let voters with mail ballots know where they can safely leave them. It must also invest heavily in keeping its voter-information resources up-to-date as jurisdictions make massive, last-minute changes to polling place locations and other arrangements. Facebook has a particular obligation to help out American democracy. The company makes use of similar data to Google’s in its Election Information on Facebook page, but for the most part, Facebook forwards users to their individual state websites. It can do much more. This means taking a far more active role in facilitating voter registration, vote-by-mail applications and pollworker recruitment by providing free advertising to local election jurisdictions. </w:t>
      </w:r>
      <w:r w:rsidRPr="009E7FA8">
        <w:rPr>
          <w:rStyle w:val="Emphasis"/>
        </w:rPr>
        <w:t>7. Deploy tools to help predict voter turnout.</w:t>
      </w:r>
      <w:r>
        <w:rPr>
          <w:rStyle w:val="Emphasis"/>
        </w:rPr>
        <w:t xml:space="preserve"> </w:t>
      </w:r>
      <w:r w:rsidRPr="009E7FA8">
        <w:rPr>
          <w:sz w:val="16"/>
        </w:rPr>
        <w:t xml:space="preserve">Election officials need to make procurement and planning decisions now for the fall. In the fog of the pandemic, they are finding it especially difficult to plan for how many voters will vote by mail, how many will vote early in person and how many will vote on Election Day. Much hinges on their ability to make these predictions, not least because election officials have scarce resources. Money, people and time dedicated to one mode of voting inevitably come at the expense of some other aspect of the voting system. And since the pandemic has stalled voter-registration efforts, we don’t know whether the normal pace of registration will return before the election. So we need election officials, management experts and pollsters to work together to develop the predictive models to help make these decisions for the fall. That might involve fielding large surveys of the relevant populations to gather information on voters’ plans, as well as running experiments in the primaries and special elections held over the summer. Yet all this will give only a blurry view of what to expect. Jurisdictions that make bad bets about allocating their resources may find themselves without enough mail-in ballots, same-day ballots, polling places or poll workers. </w:t>
      </w:r>
      <w:r w:rsidRPr="009E7FA8">
        <w:rPr>
          <w:rStyle w:val="Emphasis"/>
        </w:rPr>
        <w:t xml:space="preserve">8. </w:t>
      </w:r>
      <w:r w:rsidRPr="000C18BF">
        <w:rPr>
          <w:rStyle w:val="Emphasis"/>
          <w:highlight w:val="yellow"/>
        </w:rPr>
        <w:t>Anticipate problems with</w:t>
      </w:r>
      <w:r w:rsidRPr="009E7FA8">
        <w:rPr>
          <w:rStyle w:val="Emphasis"/>
        </w:rPr>
        <w:t xml:space="preserve"> disinformation and </w:t>
      </w:r>
      <w:r w:rsidRPr="000C18BF">
        <w:rPr>
          <w:rStyle w:val="Emphasis"/>
          <w:highlight w:val="yellow"/>
        </w:rPr>
        <w:t>cybersecurity</w:t>
      </w:r>
      <w:r w:rsidRPr="009E7FA8">
        <w:rPr>
          <w:rStyle w:val="Emphasis"/>
        </w:rPr>
        <w:t>.</w:t>
      </w:r>
      <w:r>
        <w:rPr>
          <w:rStyle w:val="Emphasis"/>
        </w:rPr>
        <w:t xml:space="preserve"> </w:t>
      </w:r>
      <w:r w:rsidRPr="009E7FA8">
        <w:rPr>
          <w:rStyle w:val="StyleUnderline"/>
        </w:rPr>
        <w:t>Before the pandemic, election-security experts worried</w:t>
      </w:r>
      <w:r w:rsidRPr="009E7FA8">
        <w:rPr>
          <w:sz w:val="16"/>
        </w:rPr>
        <w:t xml:space="preserve"> most </w:t>
      </w:r>
      <w:r w:rsidRPr="009E7FA8">
        <w:rPr>
          <w:rStyle w:val="StyleUnderline"/>
        </w:rPr>
        <w:t>about voter-targeted misinformation</w:t>
      </w:r>
      <w:r w:rsidRPr="009E7FA8">
        <w:rPr>
          <w:sz w:val="16"/>
        </w:rPr>
        <w:t xml:space="preserve"> </w:t>
      </w:r>
      <w:r w:rsidRPr="009E7FA8">
        <w:rPr>
          <w:rStyle w:val="StyleUnderline"/>
        </w:rPr>
        <w:t>and foreign hacking</w:t>
      </w:r>
      <w:r w:rsidRPr="009E7FA8">
        <w:rPr>
          <w:sz w:val="16"/>
        </w:rPr>
        <w:t xml:space="preserve"> of our election infrastructure. </w:t>
      </w:r>
      <w:r w:rsidRPr="009E7FA8">
        <w:rPr>
          <w:rStyle w:val="StyleUnderline"/>
        </w:rPr>
        <w:t>The pandemic only worsens those problems</w:t>
      </w:r>
      <w:r w:rsidRPr="009E7FA8">
        <w:rPr>
          <w:sz w:val="16"/>
        </w:rPr>
        <w:t xml:space="preserve">. As the voting process becomes more complicated due to measures to deal with Covid-19, those who wish to destabilize our democracy can more easily confuse voters about how to vote. Voters new to balloting by mail could easily be misled about the process, and maliciously planted “fake news” warning of, say, infectious polling places could deter voters from showing up. Media organizations need to amplify the voices of election officials who can provide reliable information to drown out the noise of malevolent actors. A new crop of foreign or domestic adversaries will try to hack American election systems. </w:t>
      </w:r>
      <w:r w:rsidRPr="009E7FA8">
        <w:rPr>
          <w:rStyle w:val="StyleUnderline"/>
        </w:rPr>
        <w:t xml:space="preserve">The security of the online voter-registration system, voter-registration databases, the mail-ballot system and election-night reporting systems is even more critical this year. </w:t>
      </w:r>
      <w:r w:rsidRPr="000C18BF">
        <w:rPr>
          <w:rStyle w:val="StyleUnderline"/>
          <w:highlight w:val="yellow"/>
        </w:rPr>
        <w:t>Having learned the lessons</w:t>
      </w:r>
      <w:r w:rsidRPr="009E7FA8">
        <w:rPr>
          <w:sz w:val="16"/>
        </w:rPr>
        <w:t xml:space="preserve"> of 2016, </w:t>
      </w:r>
      <w:r w:rsidRPr="009E7FA8">
        <w:rPr>
          <w:rStyle w:val="StyleUnderline"/>
        </w:rPr>
        <w:t xml:space="preserve">a </w:t>
      </w:r>
      <w:r w:rsidRPr="000C18BF">
        <w:rPr>
          <w:rStyle w:val="StyleUnderline"/>
          <w:highlight w:val="yellow"/>
        </w:rPr>
        <w:t>new crop of foreign</w:t>
      </w:r>
      <w:r w:rsidRPr="009E7FA8">
        <w:rPr>
          <w:rStyle w:val="StyleUnderline"/>
        </w:rPr>
        <w:t xml:space="preserve"> or domestic </w:t>
      </w:r>
      <w:r w:rsidRPr="000C18BF">
        <w:rPr>
          <w:rStyle w:val="StyleUnderline"/>
          <w:highlight w:val="yellow"/>
        </w:rPr>
        <w:t>adversaries will try to hack</w:t>
      </w:r>
      <w:r w:rsidRPr="009E7FA8">
        <w:rPr>
          <w:rStyle w:val="StyleUnderline"/>
        </w:rPr>
        <w:t xml:space="preserve"> these systems</w:t>
      </w:r>
      <w:r w:rsidRPr="009E7FA8">
        <w:rPr>
          <w:sz w:val="16"/>
        </w:rPr>
        <w:t xml:space="preserve">, and we </w:t>
      </w:r>
      <w:r w:rsidRPr="000C18BF">
        <w:rPr>
          <w:rStyle w:val="StyleUnderline"/>
          <w:highlight w:val="yellow"/>
        </w:rPr>
        <w:t>must invest heavily in warding off</w:t>
      </w:r>
      <w:r w:rsidRPr="009E7FA8">
        <w:rPr>
          <w:rStyle w:val="StyleUnderline"/>
        </w:rPr>
        <w:t xml:space="preserve"> their likely assaults. </w:t>
      </w:r>
      <w:r w:rsidRPr="000C18BF">
        <w:rPr>
          <w:rStyle w:val="StyleUnderline"/>
          <w:highlight w:val="yellow"/>
        </w:rPr>
        <w:t>This requires</w:t>
      </w:r>
      <w:r w:rsidRPr="009E7FA8">
        <w:rPr>
          <w:sz w:val="16"/>
        </w:rPr>
        <w:t xml:space="preserve"> overcoming the localism that characterizes our electoral system and </w:t>
      </w:r>
      <w:r w:rsidRPr="000C18BF">
        <w:rPr>
          <w:rStyle w:val="StyleUnderline"/>
          <w:highlight w:val="yellow"/>
        </w:rPr>
        <w:t>allowing</w:t>
      </w:r>
      <w:r w:rsidRPr="009E7FA8">
        <w:rPr>
          <w:rStyle w:val="StyleUnderline"/>
        </w:rPr>
        <w:t xml:space="preserve"> the federal Department of </w:t>
      </w:r>
      <w:r w:rsidRPr="000C18BF">
        <w:rPr>
          <w:rStyle w:val="StyleUnderline"/>
          <w:highlight w:val="yellow"/>
        </w:rPr>
        <w:t>Homeland Security to protect the election as “critical infrastructure.”</w:t>
      </w:r>
      <w:r w:rsidRPr="009E7FA8">
        <w:rPr>
          <w:rStyle w:val="StyleUnderline"/>
        </w:rPr>
        <w:t xml:space="preserve"> The IT departments in election offices in Philadelphia, Detroit or Milwaukee are simply no match for professional </w:t>
      </w:r>
      <w:r w:rsidRPr="00891EBA">
        <w:rPr>
          <w:rStyle w:val="StyleUnderline"/>
        </w:rPr>
        <w:t>hackers working for the Russian intelligence services</w:t>
      </w:r>
      <w:r w:rsidRPr="009E7FA8">
        <w:rPr>
          <w:sz w:val="16"/>
        </w:rPr>
        <w:t xml:space="preserve">. 9. Refrain from declaring a winner on election night. A presidential election run predominantly through the mail will be different from all previous contests in U.S. history. Because tens of millions of ballots won’t yet have been counted on election night, the winner may not be known for days. Responsible media organizations will need to explain the process to the public, resist the urge to announce the winner on election night if there is any doubt and wait until almost all of the ballots are counted. Election officials can help by verifying and counting mailed-in ballots as early as the law permits. </w:t>
      </w:r>
      <w:r w:rsidRPr="009E7FA8">
        <w:rPr>
          <w:rStyle w:val="StyleUnderline"/>
        </w:rPr>
        <w:t>The agenda outlined here is a lot to do in</w:t>
      </w:r>
      <w:r w:rsidRPr="009E7FA8">
        <w:rPr>
          <w:sz w:val="16"/>
        </w:rPr>
        <w:t xml:space="preserve"> just </w:t>
      </w:r>
      <w:r w:rsidRPr="009E7FA8">
        <w:rPr>
          <w:rStyle w:val="StyleUnderline"/>
        </w:rPr>
        <w:t>a few months. These challenges are unprecedented</w:t>
      </w:r>
      <w:r w:rsidRPr="009E7FA8">
        <w:rPr>
          <w:sz w:val="16"/>
        </w:rPr>
        <w:t xml:space="preserve">, for local election administrators and voters alike. </w:t>
      </w:r>
      <w:r w:rsidRPr="009E7FA8">
        <w:rPr>
          <w:rStyle w:val="Emphasis"/>
        </w:rPr>
        <w:t>But they can be met</w:t>
      </w:r>
      <w:r w:rsidRPr="009E7FA8">
        <w:rPr>
          <w:sz w:val="16"/>
        </w:rPr>
        <w:t>, if the professionals who run our elections at the local level have the resources and the time to plan.</w:t>
      </w:r>
    </w:p>
    <w:p w14:paraId="428758FC" w14:textId="4B71C22A" w:rsidR="00E679DF" w:rsidRDefault="00E679DF" w:rsidP="00E679DF"/>
    <w:p w14:paraId="4A77289A" w14:textId="77777777" w:rsidR="00E679DF" w:rsidRDefault="00E679DF" w:rsidP="00E679DF">
      <w:pPr>
        <w:pStyle w:val="Heading3"/>
      </w:pPr>
      <w:r>
        <w:t>Uniqueness --- A2: Trump XO</w:t>
      </w:r>
    </w:p>
    <w:p w14:paraId="585D7170" w14:textId="77777777" w:rsidR="00E679DF" w:rsidRDefault="00E679DF" w:rsidP="00E679DF"/>
    <w:p w14:paraId="1728F302" w14:textId="77777777" w:rsidR="00B90B1E" w:rsidRDefault="00B90B1E" w:rsidP="00B90B1E">
      <w:pPr>
        <w:pStyle w:val="Heading4"/>
      </w:pPr>
      <w:r>
        <w:t>Doesn’t thump the link --- it FURTHERED his law and order narrative</w:t>
      </w:r>
    </w:p>
    <w:p w14:paraId="18FF4807" w14:textId="77777777" w:rsidR="00B90B1E" w:rsidRDefault="00B90B1E" w:rsidP="00B90B1E">
      <w:r w:rsidRPr="00CB21A7">
        <w:rPr>
          <w:rStyle w:val="Style13ptBold"/>
        </w:rPr>
        <w:t>Liptak 20</w:t>
      </w:r>
      <w:r>
        <w:t xml:space="preserve"> --- Kevin Liptak, CNN, “Trump offers full-throated defense of police in executive action signing”, June 16</w:t>
      </w:r>
      <w:r w:rsidRPr="00CB21A7">
        <w:rPr>
          <w:vertAlign w:val="superscript"/>
        </w:rPr>
        <w:t>th</w:t>
      </w:r>
      <w:r>
        <w:t xml:space="preserve"> 2020, </w:t>
      </w:r>
      <w:hyperlink r:id="rId47" w:history="1">
        <w:r w:rsidRPr="00874836">
          <w:rPr>
            <w:rStyle w:val="Hyperlink"/>
          </w:rPr>
          <w:t>https://www.cnn.com/2020/06/16/politics/police-reform-order-donald-trump/index.html</w:t>
        </w:r>
      </w:hyperlink>
      <w:r>
        <w:t xml:space="preserve"> (BJN)</w:t>
      </w:r>
    </w:p>
    <w:p w14:paraId="147B0625" w14:textId="77777777" w:rsidR="00B90B1E" w:rsidRPr="00CB21A7" w:rsidRDefault="00B90B1E" w:rsidP="00B90B1E">
      <w:pPr>
        <w:rPr>
          <w:rStyle w:val="Emphasis"/>
        </w:rPr>
      </w:pPr>
      <w:r w:rsidRPr="00CB21A7">
        <w:rPr>
          <w:sz w:val="16"/>
        </w:rPr>
        <w:t xml:space="preserve">President Donald </w:t>
      </w:r>
      <w:r w:rsidRPr="000C18BF">
        <w:rPr>
          <w:rStyle w:val="StyleUnderline"/>
          <w:highlight w:val="yellow"/>
        </w:rPr>
        <w:t>Trump</w:t>
      </w:r>
      <w:r w:rsidRPr="00CB21A7">
        <w:rPr>
          <w:sz w:val="16"/>
        </w:rPr>
        <w:t xml:space="preserve"> took his first concrete steps on Tuesday to address growing national outcry over police brutality even as he </w:t>
      </w:r>
      <w:r w:rsidRPr="000C18BF">
        <w:rPr>
          <w:rStyle w:val="StyleUnderline"/>
          <w:highlight w:val="yellow"/>
        </w:rPr>
        <w:t>offered</w:t>
      </w:r>
      <w:r w:rsidRPr="00CB21A7">
        <w:rPr>
          <w:rStyle w:val="StyleUnderline"/>
        </w:rPr>
        <w:t xml:space="preserve"> a </w:t>
      </w:r>
      <w:r w:rsidRPr="000C18BF">
        <w:rPr>
          <w:rStyle w:val="StyleUnderline"/>
          <w:highlight w:val="yellow"/>
        </w:rPr>
        <w:t>staunch defense of law enforcement</w:t>
      </w:r>
      <w:r w:rsidRPr="000C18BF">
        <w:rPr>
          <w:sz w:val="16"/>
          <w:highlight w:val="yellow"/>
        </w:rPr>
        <w:t xml:space="preserve"> </w:t>
      </w:r>
      <w:r w:rsidRPr="000C18BF">
        <w:rPr>
          <w:rStyle w:val="Emphasis"/>
          <w:highlight w:val="yellow"/>
        </w:rPr>
        <w:t>that left little question about his allegiances</w:t>
      </w:r>
      <w:r w:rsidRPr="00CB21A7">
        <w:rPr>
          <w:rStyle w:val="Emphasis"/>
        </w:rPr>
        <w:t>.</w:t>
      </w:r>
      <w:r w:rsidRPr="00CB21A7">
        <w:rPr>
          <w:sz w:val="16"/>
        </w:rPr>
        <w:t xml:space="preserve"> Speaking during a discursive noontime event in the Rose Garden, Trump initially sought to adopt a unifying tone as he announced an executive order that, among other steps, creates a federal database of police officers with a history of using excessive force. But later </w:t>
      </w:r>
      <w:r w:rsidRPr="00CB21A7">
        <w:rPr>
          <w:rStyle w:val="StyleUnderline"/>
        </w:rPr>
        <w:t>he veered from that topic and that tone to assault his political rivals</w:t>
      </w:r>
      <w:r w:rsidRPr="00CB21A7">
        <w:rPr>
          <w:sz w:val="16"/>
        </w:rPr>
        <w:t xml:space="preserve"> and tout the stock market's recent rally. </w:t>
      </w:r>
      <w:r w:rsidRPr="000C18BF">
        <w:rPr>
          <w:rStyle w:val="Emphasis"/>
          <w:highlight w:val="yellow"/>
        </w:rPr>
        <w:t>It was a performance</w:t>
      </w:r>
      <w:r w:rsidRPr="00CB21A7">
        <w:rPr>
          <w:sz w:val="16"/>
        </w:rPr>
        <w:t xml:space="preserve"> that laid bare the balance Trump faces </w:t>
      </w:r>
      <w:r w:rsidRPr="00CB21A7">
        <w:rPr>
          <w:rStyle w:val="StyleUnderline"/>
        </w:rPr>
        <w:t xml:space="preserve">as </w:t>
      </w:r>
      <w:r w:rsidRPr="000C18BF">
        <w:rPr>
          <w:rStyle w:val="StyleUnderline"/>
          <w:highlight w:val="yellow"/>
        </w:rPr>
        <w:t>he continues to</w:t>
      </w:r>
      <w:r w:rsidRPr="000C18BF">
        <w:rPr>
          <w:sz w:val="16"/>
          <w:highlight w:val="yellow"/>
        </w:rPr>
        <w:t xml:space="preserve"> </w:t>
      </w:r>
      <w:r w:rsidRPr="000C18BF">
        <w:rPr>
          <w:rStyle w:val="Emphasis"/>
          <w:highlight w:val="yellow"/>
        </w:rPr>
        <w:t>embrace</w:t>
      </w:r>
      <w:r w:rsidRPr="00CB21A7">
        <w:rPr>
          <w:rStyle w:val="Emphasis"/>
        </w:rPr>
        <w:t xml:space="preserve"> a </w:t>
      </w:r>
      <w:r w:rsidRPr="000C18BF">
        <w:rPr>
          <w:rStyle w:val="Emphasis"/>
          <w:highlight w:val="yellow"/>
        </w:rPr>
        <w:t>hard line "law and order"</w:t>
      </w:r>
      <w:r w:rsidRPr="00CB21A7">
        <w:rPr>
          <w:rStyle w:val="Emphasis"/>
        </w:rPr>
        <w:t xml:space="preserve"> mantle</w:t>
      </w:r>
      <w:r w:rsidRPr="00CB21A7">
        <w:rPr>
          <w:sz w:val="16"/>
        </w:rPr>
        <w:t xml:space="preserve">, </w:t>
      </w:r>
      <w:r w:rsidRPr="00CB21A7">
        <w:rPr>
          <w:rStyle w:val="StyleUnderline"/>
        </w:rPr>
        <w:t>which he believes benefits him politically</w:t>
      </w:r>
      <w:r w:rsidRPr="00CB21A7">
        <w:rPr>
          <w:sz w:val="16"/>
        </w:rPr>
        <w:t xml:space="preserve">, </w:t>
      </w:r>
      <w:r w:rsidRPr="00CB21A7">
        <w:rPr>
          <w:rStyle w:val="StyleUnderline"/>
        </w:rPr>
        <w:t>even as he confronts a national reckoning</w:t>
      </w:r>
      <w:r w:rsidRPr="00CB21A7">
        <w:rPr>
          <w:sz w:val="16"/>
        </w:rPr>
        <w:t xml:space="preserve"> over systemic racism in police departments and outcry over violent police tactics. "Reducing crime and raising standards are not opposite goals. They are not mutually exclusive. They work together," Trump said. "They all work together." In his speech, </w:t>
      </w:r>
      <w:r w:rsidRPr="000C18BF">
        <w:rPr>
          <w:rStyle w:val="StyleUnderline"/>
          <w:highlight w:val="yellow"/>
        </w:rPr>
        <w:t>Trump</w:t>
      </w:r>
      <w:r w:rsidRPr="00CB21A7">
        <w:rPr>
          <w:rStyle w:val="StyleUnderline"/>
        </w:rPr>
        <w:t xml:space="preserve"> </w:t>
      </w:r>
      <w:r w:rsidRPr="000C18BF">
        <w:rPr>
          <w:rStyle w:val="StyleUnderline"/>
          <w:highlight w:val="yellow"/>
        </w:rPr>
        <w:t>did not address</w:t>
      </w:r>
      <w:r w:rsidRPr="00CB21A7">
        <w:rPr>
          <w:sz w:val="16"/>
        </w:rPr>
        <w:t xml:space="preserve"> the </w:t>
      </w:r>
      <w:r w:rsidRPr="000C18BF">
        <w:rPr>
          <w:rStyle w:val="StyleUnderline"/>
          <w:highlight w:val="yellow"/>
        </w:rPr>
        <w:t>racism</w:t>
      </w:r>
      <w:r w:rsidRPr="00CB21A7">
        <w:rPr>
          <w:sz w:val="16"/>
        </w:rPr>
        <w:t xml:space="preserve"> issue directly. Instead, he suggested the repeated instances of officers killing unarmed black Americans rested on a small number of individual officers. "They're very tiny. I use the word tiny," he said. "It's a very small percentage. But nobody wants to get rid of them more than the really good and great police officers." </w:t>
      </w:r>
      <w:r w:rsidRPr="00CB21A7">
        <w:rPr>
          <w:rStyle w:val="StyleUnderline"/>
        </w:rPr>
        <w:t>Trump said he was taking executive action to encourage police to adopt</w:t>
      </w:r>
      <w:r w:rsidRPr="00CB21A7">
        <w:rPr>
          <w:sz w:val="16"/>
        </w:rPr>
        <w:t xml:space="preserve"> the "highest and the strongest" </w:t>
      </w:r>
      <w:r w:rsidRPr="00CB21A7">
        <w:rPr>
          <w:rStyle w:val="StyleUnderline"/>
        </w:rPr>
        <w:t>professional standards</w:t>
      </w:r>
      <w:r w:rsidRPr="00CB21A7">
        <w:rPr>
          <w:sz w:val="16"/>
        </w:rPr>
        <w:t xml:space="preserve"> "to deliver a future of safety and security for Americans of every race, religion, color and creed." </w:t>
      </w:r>
      <w:r w:rsidRPr="000C18BF">
        <w:rPr>
          <w:rStyle w:val="StyleUnderline"/>
          <w:highlight w:val="yellow"/>
        </w:rPr>
        <w:t>He went on to</w:t>
      </w:r>
      <w:r w:rsidRPr="000C18BF">
        <w:rPr>
          <w:sz w:val="16"/>
          <w:highlight w:val="yellow"/>
        </w:rPr>
        <w:t xml:space="preserve"> </w:t>
      </w:r>
      <w:r w:rsidRPr="000C18BF">
        <w:rPr>
          <w:rStyle w:val="Emphasis"/>
          <w:highlight w:val="yellow"/>
        </w:rPr>
        <w:t>lambast</w:t>
      </w:r>
      <w:r w:rsidRPr="00CB21A7">
        <w:rPr>
          <w:sz w:val="16"/>
        </w:rPr>
        <w:t xml:space="preserve"> </w:t>
      </w:r>
      <w:r w:rsidRPr="000C18BF">
        <w:rPr>
          <w:rStyle w:val="StyleUnderline"/>
          <w:highlight w:val="yellow"/>
        </w:rPr>
        <w:t>efforts to defund departments</w:t>
      </w:r>
      <w:r w:rsidRPr="00CB21A7">
        <w:rPr>
          <w:sz w:val="16"/>
        </w:rPr>
        <w:t xml:space="preserve"> and said police were owed respect for their work, recalling officers who ran into a burning World Trade Center on September 11. </w:t>
      </w:r>
      <w:r w:rsidRPr="00CB21A7">
        <w:rPr>
          <w:rStyle w:val="StyleUnderline"/>
        </w:rPr>
        <w:t>Trump said Americans</w:t>
      </w:r>
      <w:r w:rsidRPr="00CB21A7">
        <w:rPr>
          <w:sz w:val="16"/>
        </w:rPr>
        <w:t xml:space="preserve"> "</w:t>
      </w:r>
      <w:r w:rsidRPr="00CB21A7">
        <w:rPr>
          <w:rStyle w:val="Emphasis"/>
        </w:rPr>
        <w:t>demand law and order</w:t>
      </w:r>
      <w:r w:rsidRPr="00CB21A7">
        <w:rPr>
          <w:sz w:val="16"/>
        </w:rPr>
        <w:t xml:space="preserve">" and hailed the efforts of law enforcement to quell violence during protests against police brutality earlier this month. "Without police, there is chaos," Trump said. Later, Trump veered from a speech about police reform to launch political attacks, falsely claiming that his predecessor Barack Obama, along with his current election rival former Vice President Joe Biden, did not attempt to address police reform issues when they were in office. He claimed the issue of school choice, long championed by conservatives, was the "civil rights statement of the year, of the decade, and probably beyond." And he delved into recent stock market rallies and an increase in retail sales as evidence, he claimed, that the economy is restarting after being frozen during the coronavirus pandemic -- which he suggested was waning, even as cases increase in parts of the country. As he concluded his speech, Trump seemed to allude to recent debates over dismantling or banning Confederate statues and symbols, an effort he opposes. "We must build upon our heritage, not tear it down," Trump said. Like his efforts to strike a balance between meaningful police reform and supporting law enforcement, the aside about "heritage" was an indication of Trump signaling to his supporters his unchanged position on removing symbols of America's racist history, even as he sought to demonstrate an interest in healing old wounds. While Trump said he met with the families of people who lost loved ones to police violence and other instances of racial profiling earlier in the day, they did not accompany him in the Rose Garden. Instead, </w:t>
      </w:r>
      <w:r w:rsidRPr="000C18BF">
        <w:rPr>
          <w:rStyle w:val="StyleUnderline"/>
          <w:highlight w:val="yellow"/>
        </w:rPr>
        <w:t>his audience was made up of</w:t>
      </w:r>
      <w:r w:rsidRPr="00CB21A7">
        <w:rPr>
          <w:sz w:val="16"/>
        </w:rPr>
        <w:t xml:space="preserve"> </w:t>
      </w:r>
      <w:r w:rsidRPr="00CB21A7">
        <w:rPr>
          <w:rStyle w:val="Emphasis"/>
        </w:rPr>
        <w:t xml:space="preserve">representatives from law enforcement and </w:t>
      </w:r>
      <w:r w:rsidRPr="000C18BF">
        <w:rPr>
          <w:rStyle w:val="Emphasis"/>
          <w:highlight w:val="yellow"/>
        </w:rPr>
        <w:t>police</w:t>
      </w:r>
      <w:r w:rsidRPr="00CB21A7">
        <w:rPr>
          <w:rStyle w:val="Emphasis"/>
        </w:rPr>
        <w:t xml:space="preserve"> unions.</w:t>
      </w:r>
    </w:p>
    <w:p w14:paraId="4EA76580" w14:textId="77777777" w:rsidR="00B90B1E" w:rsidRDefault="00B90B1E" w:rsidP="00B90B1E">
      <w:pPr>
        <w:pStyle w:val="Heading4"/>
      </w:pPr>
      <w:r>
        <w:t>Trump’s XO doesn’t thump</w:t>
      </w:r>
    </w:p>
    <w:p w14:paraId="06EDB1DA" w14:textId="77777777" w:rsidR="00B90B1E" w:rsidRDefault="00B90B1E" w:rsidP="00B90B1E">
      <w:r w:rsidRPr="00CB21A7">
        <w:rPr>
          <w:rStyle w:val="Style13ptBold"/>
        </w:rPr>
        <w:t>Owens 20</w:t>
      </w:r>
      <w:r>
        <w:t xml:space="preserve"> --- Don Owens, Lawyers Committee for Civil Rights, “Trump’s Lackluster Order on Policing Reform Not Nearly as Strong as His Attacks on Peaceful Protesters”, June 16</w:t>
      </w:r>
      <w:r w:rsidRPr="00CB21A7">
        <w:rPr>
          <w:vertAlign w:val="superscript"/>
        </w:rPr>
        <w:t>th</w:t>
      </w:r>
      <w:r>
        <w:t xml:space="preserve"> 2020, </w:t>
      </w:r>
      <w:hyperlink r:id="rId48" w:history="1">
        <w:r w:rsidRPr="00874836">
          <w:rPr>
            <w:rStyle w:val="Hyperlink"/>
          </w:rPr>
          <w:t>https://www.lawyerscommittee.org/trumps-lackluster-order-on-policing-reform-not-nearly-as-strong-as-his-attacks-on-peaceful-protesters/</w:t>
        </w:r>
      </w:hyperlink>
      <w:r>
        <w:t xml:space="preserve"> (BJN) </w:t>
      </w:r>
    </w:p>
    <w:p w14:paraId="67CC9D35" w14:textId="77777777" w:rsidR="00B90B1E" w:rsidRDefault="00B90B1E" w:rsidP="00B90B1E">
      <w:pPr>
        <w:rPr>
          <w:sz w:val="16"/>
        </w:rPr>
      </w:pPr>
      <w:r w:rsidRPr="00CB21A7">
        <w:rPr>
          <w:sz w:val="16"/>
        </w:rPr>
        <w:t xml:space="preserve">(WASHINGTON, D.C.) – President Donald </w:t>
      </w:r>
      <w:r w:rsidRPr="000C18BF">
        <w:rPr>
          <w:rStyle w:val="StyleUnderline"/>
          <w:highlight w:val="yellow"/>
        </w:rPr>
        <w:t>Trump</w:t>
      </w:r>
      <w:r w:rsidRPr="00CB21A7">
        <w:rPr>
          <w:rStyle w:val="StyleUnderline"/>
        </w:rPr>
        <w:t xml:space="preserve"> issued an </w:t>
      </w:r>
      <w:r w:rsidRPr="000C18BF">
        <w:rPr>
          <w:rStyle w:val="StyleUnderline"/>
          <w:highlight w:val="yellow"/>
        </w:rPr>
        <w:t>executive order</w:t>
      </w:r>
      <w:r w:rsidRPr="00CB21A7">
        <w:rPr>
          <w:rStyle w:val="StyleUnderline"/>
        </w:rPr>
        <w:t xml:space="preserve"> on policing</w:t>
      </w:r>
      <w:r w:rsidRPr="00CB21A7">
        <w:rPr>
          <w:sz w:val="16"/>
        </w:rPr>
        <w:t xml:space="preserve"> and police reform today. The following is a statement from Kristen </w:t>
      </w:r>
      <w:r w:rsidRPr="00CB21A7">
        <w:rPr>
          <w:rStyle w:val="StyleUnderline"/>
        </w:rPr>
        <w:t>Clarke, president and executive director of the Lawyers’ Committee for Civil Rights</w:t>
      </w:r>
      <w:r w:rsidRPr="00CB21A7">
        <w:rPr>
          <w:sz w:val="16"/>
        </w:rPr>
        <w:t xml:space="preserve"> Under Law: “President </w:t>
      </w:r>
      <w:r w:rsidRPr="00CB21A7">
        <w:rPr>
          <w:rStyle w:val="StyleUnderline"/>
        </w:rPr>
        <w:t>Trump’s executive order</w:t>
      </w:r>
      <w:r w:rsidRPr="00CB21A7">
        <w:rPr>
          <w:sz w:val="16"/>
        </w:rPr>
        <w:t xml:space="preserve"> </w:t>
      </w:r>
      <w:r w:rsidRPr="000C18BF">
        <w:rPr>
          <w:rStyle w:val="Emphasis"/>
          <w:highlight w:val="yellow"/>
        </w:rPr>
        <w:t>is woefully anemic</w:t>
      </w:r>
      <w:r w:rsidRPr="000C18BF">
        <w:rPr>
          <w:sz w:val="16"/>
          <w:highlight w:val="yellow"/>
        </w:rPr>
        <w:t xml:space="preserve"> </w:t>
      </w:r>
      <w:r w:rsidRPr="000C18BF">
        <w:rPr>
          <w:rStyle w:val="StyleUnderline"/>
          <w:highlight w:val="yellow"/>
        </w:rPr>
        <w:t>and</w:t>
      </w:r>
      <w:r w:rsidRPr="000C18BF">
        <w:rPr>
          <w:sz w:val="16"/>
          <w:highlight w:val="yellow"/>
        </w:rPr>
        <w:t xml:space="preserve"> </w:t>
      </w:r>
      <w:r w:rsidRPr="000C18BF">
        <w:rPr>
          <w:rStyle w:val="Emphasis"/>
          <w:highlight w:val="yellow"/>
        </w:rPr>
        <w:t>fails to address</w:t>
      </w:r>
      <w:r w:rsidRPr="00CB21A7">
        <w:rPr>
          <w:rStyle w:val="Emphasis"/>
        </w:rPr>
        <w:t xml:space="preserve"> critical </w:t>
      </w:r>
      <w:r w:rsidRPr="000C18BF">
        <w:rPr>
          <w:rStyle w:val="Emphasis"/>
          <w:highlight w:val="yellow"/>
        </w:rPr>
        <w:t>issues</w:t>
      </w:r>
      <w:r w:rsidRPr="00CB21A7">
        <w:rPr>
          <w:sz w:val="16"/>
        </w:rPr>
        <w:t xml:space="preserve"> such as racial profiling, qualified immunity for officers and the need for national standards concerning use-of-force. </w:t>
      </w:r>
      <w:r w:rsidRPr="000C18BF">
        <w:rPr>
          <w:rStyle w:val="StyleUnderline"/>
          <w:highlight w:val="yellow"/>
        </w:rPr>
        <w:t>The</w:t>
      </w:r>
      <w:r w:rsidRPr="00CB21A7">
        <w:rPr>
          <w:rStyle w:val="StyleUnderline"/>
        </w:rPr>
        <w:t xml:space="preserve"> </w:t>
      </w:r>
      <w:r w:rsidRPr="000C18BF">
        <w:rPr>
          <w:rStyle w:val="StyleUnderline"/>
          <w:highlight w:val="yellow"/>
        </w:rPr>
        <w:t>order</w:t>
      </w:r>
      <w:r w:rsidRPr="000C18BF">
        <w:rPr>
          <w:sz w:val="16"/>
          <w:highlight w:val="yellow"/>
        </w:rPr>
        <w:t xml:space="preserve"> </w:t>
      </w:r>
      <w:r w:rsidRPr="000C18BF">
        <w:rPr>
          <w:rStyle w:val="Emphasis"/>
          <w:highlight w:val="yellow"/>
        </w:rPr>
        <w:t>sugarcoats the</w:t>
      </w:r>
      <w:r w:rsidRPr="00CB21A7">
        <w:rPr>
          <w:rStyle w:val="Emphasis"/>
        </w:rPr>
        <w:t xml:space="preserve"> grave national </w:t>
      </w:r>
      <w:r w:rsidRPr="000C18BF">
        <w:rPr>
          <w:rStyle w:val="Emphasis"/>
          <w:highlight w:val="yellow"/>
        </w:rPr>
        <w:t>crisis</w:t>
      </w:r>
      <w:r w:rsidRPr="00CB21A7">
        <w:rPr>
          <w:rStyle w:val="Emphasis"/>
        </w:rPr>
        <w:t xml:space="preserve"> of police violence</w:t>
      </w:r>
      <w:r w:rsidRPr="00CB21A7">
        <w:rPr>
          <w:sz w:val="16"/>
        </w:rPr>
        <w:t xml:space="preserve"> </w:t>
      </w:r>
      <w:r w:rsidRPr="000C18BF">
        <w:rPr>
          <w:rStyle w:val="StyleUnderline"/>
          <w:highlight w:val="yellow"/>
        </w:rPr>
        <w:t>and</w:t>
      </w:r>
      <w:r w:rsidRPr="000C18BF">
        <w:rPr>
          <w:sz w:val="16"/>
          <w:highlight w:val="yellow"/>
        </w:rPr>
        <w:t xml:space="preserve"> </w:t>
      </w:r>
      <w:r w:rsidRPr="000C18BF">
        <w:rPr>
          <w:rStyle w:val="Emphasis"/>
          <w:highlight w:val="yellow"/>
        </w:rPr>
        <w:t>fails to acknowledge</w:t>
      </w:r>
      <w:r w:rsidRPr="00CB21A7">
        <w:rPr>
          <w:sz w:val="16"/>
        </w:rPr>
        <w:t xml:space="preserve"> that racism and </w:t>
      </w:r>
      <w:r w:rsidRPr="000C18BF">
        <w:rPr>
          <w:rStyle w:val="Emphasis"/>
          <w:highlight w:val="yellow"/>
        </w:rPr>
        <w:t>systemic discrimination</w:t>
      </w:r>
      <w:r w:rsidRPr="00CB21A7">
        <w:rPr>
          <w:sz w:val="16"/>
        </w:rPr>
        <w:t xml:space="preserve"> have led to the deaths of unarmed Black people at alarming rates. </w:t>
      </w:r>
      <w:r w:rsidRPr="00CB21A7">
        <w:rPr>
          <w:rStyle w:val="StyleUnderline"/>
        </w:rPr>
        <w:t>Th</w:t>
      </w:r>
      <w:r w:rsidRPr="000C18BF">
        <w:rPr>
          <w:rStyle w:val="StyleUnderline"/>
          <w:highlight w:val="yellow"/>
        </w:rPr>
        <w:t xml:space="preserve">e order </w:t>
      </w:r>
      <w:r w:rsidRPr="000C18BF">
        <w:rPr>
          <w:rStyle w:val="Emphasis"/>
          <w:highlight w:val="yellow"/>
        </w:rPr>
        <w:t>bears the imprint of police unions</w:t>
      </w:r>
      <w:r w:rsidRPr="00CB21A7">
        <w:rPr>
          <w:sz w:val="16"/>
        </w:rPr>
        <w:t xml:space="preserve"> </w:t>
      </w:r>
      <w:r w:rsidRPr="00CB21A7">
        <w:rPr>
          <w:rStyle w:val="StyleUnderline"/>
        </w:rPr>
        <w:t xml:space="preserve">as </w:t>
      </w:r>
      <w:r w:rsidRPr="000C18BF">
        <w:rPr>
          <w:rStyle w:val="StyleUnderline"/>
          <w:highlight w:val="yellow"/>
        </w:rPr>
        <w:t>reflected by the</w:t>
      </w:r>
      <w:r w:rsidRPr="000C18BF">
        <w:rPr>
          <w:sz w:val="16"/>
          <w:highlight w:val="yellow"/>
        </w:rPr>
        <w:t xml:space="preserve"> </w:t>
      </w:r>
      <w:r w:rsidRPr="000C18BF">
        <w:rPr>
          <w:rStyle w:val="Emphasis"/>
          <w:highlight w:val="yellow"/>
        </w:rPr>
        <w:t>absence of any procedures for promoting accountability</w:t>
      </w:r>
      <w:r w:rsidRPr="00CB21A7">
        <w:rPr>
          <w:rStyle w:val="Emphasis"/>
        </w:rPr>
        <w:t>.</w:t>
      </w:r>
      <w:r w:rsidRPr="00CB21A7">
        <w:rPr>
          <w:sz w:val="16"/>
        </w:rPr>
        <w:t xml:space="preserve"> We urge Congress to move swiftly in adopting the Justice in Policing Act which provides a meaningful and comprehensive approach to the crisis that we face today.”</w:t>
      </w:r>
    </w:p>
    <w:p w14:paraId="2FB7F01E" w14:textId="77777777" w:rsidR="00B90B1E" w:rsidRDefault="00B90B1E" w:rsidP="00B90B1E">
      <w:pPr>
        <w:rPr>
          <w:sz w:val="16"/>
        </w:rPr>
      </w:pPr>
    </w:p>
    <w:p w14:paraId="3E837E06" w14:textId="77777777" w:rsidR="00B90B1E" w:rsidRDefault="00B90B1E" w:rsidP="00B90B1E">
      <w:pPr>
        <w:pStyle w:val="Heading4"/>
      </w:pPr>
      <w:r>
        <w:t>XO is a photo op --- doesn’t thump</w:t>
      </w:r>
    </w:p>
    <w:p w14:paraId="55867ED3" w14:textId="77777777" w:rsidR="00B90B1E" w:rsidRPr="00CB21A7" w:rsidRDefault="00B90B1E" w:rsidP="00B90B1E">
      <w:r w:rsidRPr="00CB21A7">
        <w:rPr>
          <w:rStyle w:val="Style13ptBold"/>
        </w:rPr>
        <w:t>Subramanian  20</w:t>
      </w:r>
      <w:r>
        <w:t xml:space="preserve"> --- Courtney Subramanian John Fritze USA TODAY , “Trump signs order addressing police misconduct, but some experts say it's not enough”, June 17</w:t>
      </w:r>
      <w:r w:rsidRPr="00CB21A7">
        <w:rPr>
          <w:vertAlign w:val="superscript"/>
        </w:rPr>
        <w:t>th</w:t>
      </w:r>
      <w:r>
        <w:t xml:space="preserve"> </w:t>
      </w:r>
      <w:hyperlink r:id="rId49" w:history="1">
        <w:r w:rsidRPr="00874836">
          <w:rPr>
            <w:rStyle w:val="Hyperlink"/>
          </w:rPr>
          <w:t>https://www.usatoday.com/story/news/politics/2020/06/16/george-floyd-trump-sign-police-reform-order-wake-protests/3197738001/</w:t>
        </w:r>
      </w:hyperlink>
      <w:r>
        <w:t xml:space="preserve"> (BJN) </w:t>
      </w:r>
    </w:p>
    <w:p w14:paraId="23BC4BE8" w14:textId="77777777" w:rsidR="00B90B1E" w:rsidRDefault="00B90B1E" w:rsidP="00B90B1E">
      <w:pPr>
        <w:rPr>
          <w:sz w:val="16"/>
        </w:rPr>
      </w:pPr>
      <w:r w:rsidRPr="00CB21A7">
        <w:rPr>
          <w:sz w:val="16"/>
        </w:rPr>
        <w:t xml:space="preserve">But </w:t>
      </w:r>
      <w:r w:rsidRPr="000C18BF">
        <w:rPr>
          <w:rStyle w:val="StyleUnderline"/>
          <w:highlight w:val="yellow"/>
        </w:rPr>
        <w:t>the executive order</w:t>
      </w:r>
      <w:r w:rsidRPr="000C18BF">
        <w:rPr>
          <w:sz w:val="16"/>
          <w:highlight w:val="yellow"/>
        </w:rPr>
        <w:t xml:space="preserve"> </w:t>
      </w:r>
      <w:r w:rsidRPr="000C18BF">
        <w:rPr>
          <w:rStyle w:val="Emphasis"/>
          <w:highlight w:val="yellow"/>
        </w:rPr>
        <w:t>failed to address questions</w:t>
      </w:r>
      <w:r w:rsidRPr="00CB21A7">
        <w:rPr>
          <w:sz w:val="16"/>
        </w:rPr>
        <w:t xml:space="preserve"> of systemic racism </w:t>
      </w:r>
      <w:r w:rsidRPr="000C18BF">
        <w:rPr>
          <w:rStyle w:val="StyleUnderline"/>
          <w:highlight w:val="yellow"/>
        </w:rPr>
        <w:t>and</w:t>
      </w:r>
      <w:r w:rsidRPr="00CB21A7">
        <w:rPr>
          <w:sz w:val="16"/>
        </w:rPr>
        <w:t xml:space="preserve"> sweeping </w:t>
      </w:r>
      <w:r w:rsidRPr="000C18BF">
        <w:rPr>
          <w:rStyle w:val="Emphasis"/>
          <w:highlight w:val="yellow"/>
        </w:rPr>
        <w:t>policy changes</w:t>
      </w:r>
      <w:r w:rsidRPr="000C18BF">
        <w:rPr>
          <w:sz w:val="16"/>
          <w:highlight w:val="yellow"/>
        </w:rPr>
        <w:t xml:space="preserve"> </w:t>
      </w:r>
      <w:r w:rsidRPr="000C18BF">
        <w:rPr>
          <w:rStyle w:val="StyleUnderline"/>
          <w:highlight w:val="yellow"/>
        </w:rPr>
        <w:t>that</w:t>
      </w:r>
      <w:r w:rsidRPr="00CB21A7">
        <w:rPr>
          <w:rStyle w:val="StyleUnderline"/>
        </w:rPr>
        <w:t xml:space="preserve"> activists and</w:t>
      </w:r>
      <w:r w:rsidRPr="00CB21A7">
        <w:rPr>
          <w:sz w:val="16"/>
        </w:rPr>
        <w:t xml:space="preserve"> some policing </w:t>
      </w:r>
      <w:r w:rsidRPr="000C18BF">
        <w:rPr>
          <w:rStyle w:val="StyleUnderline"/>
          <w:highlight w:val="yellow"/>
        </w:rPr>
        <w:t>experts say are crucial</w:t>
      </w:r>
      <w:r w:rsidRPr="00CB21A7">
        <w:rPr>
          <w:rStyle w:val="StyleUnderline"/>
        </w:rPr>
        <w:t xml:space="preserve"> to</w:t>
      </w:r>
      <w:r w:rsidRPr="00CB21A7">
        <w:rPr>
          <w:sz w:val="16"/>
        </w:rPr>
        <w:t xml:space="preserve"> meaningful </w:t>
      </w:r>
      <w:r w:rsidRPr="00CB21A7">
        <w:rPr>
          <w:rStyle w:val="Emphasis"/>
        </w:rPr>
        <w:t>criminal justice reform</w:t>
      </w:r>
      <w:r w:rsidRPr="00CB21A7">
        <w:rPr>
          <w:sz w:val="16"/>
        </w:rPr>
        <w:t xml:space="preserve">. Kendall </w:t>
      </w:r>
      <w:r w:rsidRPr="00CB21A7">
        <w:rPr>
          <w:rStyle w:val="StyleUnderline"/>
        </w:rPr>
        <w:t>Thomas, a</w:t>
      </w:r>
      <w:r w:rsidRPr="00CB21A7">
        <w:rPr>
          <w:sz w:val="16"/>
        </w:rPr>
        <w:t xml:space="preserve"> Columbia University </w:t>
      </w:r>
      <w:r w:rsidRPr="00CB21A7">
        <w:rPr>
          <w:rStyle w:val="StyleUnderline"/>
        </w:rPr>
        <w:t>Law professor</w:t>
      </w:r>
      <w:r w:rsidRPr="00CB21A7">
        <w:rPr>
          <w:sz w:val="16"/>
        </w:rPr>
        <w:t xml:space="preserve"> who focuses on race, policing and constitutional law, </w:t>
      </w:r>
      <w:r w:rsidRPr="00CB21A7">
        <w:rPr>
          <w:rStyle w:val="StyleUnderline"/>
        </w:rPr>
        <w:t xml:space="preserve">said </w:t>
      </w:r>
      <w:r w:rsidRPr="000C18BF">
        <w:rPr>
          <w:rStyle w:val="StyleUnderline"/>
          <w:highlight w:val="yellow"/>
        </w:rPr>
        <w:t xml:space="preserve">Trump's order </w:t>
      </w:r>
      <w:r w:rsidRPr="000C18BF">
        <w:rPr>
          <w:rStyle w:val="Emphasis"/>
          <w:highlight w:val="yellow"/>
        </w:rPr>
        <w:t>signaled no commitment</w:t>
      </w:r>
      <w:r w:rsidRPr="00CB21A7">
        <w:rPr>
          <w:sz w:val="16"/>
        </w:rPr>
        <w:t xml:space="preserve"> to any serious policy change and underscored how reform is still focused on police training rather than community safety. "</w:t>
      </w:r>
      <w:r w:rsidRPr="000C18BF">
        <w:rPr>
          <w:rStyle w:val="StyleUnderline"/>
          <w:highlight w:val="yellow"/>
        </w:rPr>
        <w:t>That</w:t>
      </w:r>
      <w:r w:rsidRPr="00CB21A7">
        <w:rPr>
          <w:rStyle w:val="StyleUnderline"/>
        </w:rPr>
        <w:t xml:space="preserve"> executive </w:t>
      </w:r>
      <w:r w:rsidRPr="000C18BF">
        <w:rPr>
          <w:rStyle w:val="StyleUnderline"/>
          <w:highlight w:val="yellow"/>
        </w:rPr>
        <w:t>order</w:t>
      </w:r>
      <w:r w:rsidRPr="000C18BF">
        <w:rPr>
          <w:sz w:val="16"/>
          <w:highlight w:val="yellow"/>
        </w:rPr>
        <w:t xml:space="preserve"> </w:t>
      </w:r>
      <w:r w:rsidRPr="000C18BF">
        <w:rPr>
          <w:rStyle w:val="Emphasis"/>
          <w:highlight w:val="yellow"/>
        </w:rPr>
        <w:t xml:space="preserve">was </w:t>
      </w:r>
      <w:r w:rsidRPr="00B90B1E">
        <w:rPr>
          <w:rStyle w:val="Emphasis"/>
        </w:rPr>
        <w:t xml:space="preserve">not </w:t>
      </w:r>
      <w:r w:rsidRPr="000C18BF">
        <w:rPr>
          <w:rStyle w:val="Emphasis"/>
          <w:highlight w:val="yellow"/>
        </w:rPr>
        <w:t xml:space="preserve">aimed at </w:t>
      </w:r>
      <w:r w:rsidRPr="00B90B1E">
        <w:rPr>
          <w:rStyle w:val="Emphasis"/>
        </w:rPr>
        <w:t>anything</w:t>
      </w:r>
      <w:r w:rsidRPr="00CB21A7">
        <w:rPr>
          <w:rStyle w:val="Emphasis"/>
        </w:rPr>
        <w:t xml:space="preserve"> more than </w:t>
      </w:r>
      <w:r w:rsidRPr="000C18BF">
        <w:rPr>
          <w:rStyle w:val="Emphasis"/>
          <w:highlight w:val="yellow"/>
        </w:rPr>
        <w:t>preserving the status quo</w:t>
      </w:r>
      <w:r w:rsidRPr="00CB21A7">
        <w:rPr>
          <w:sz w:val="16"/>
        </w:rPr>
        <w:t xml:space="preserve">," he said. "This is not about embracing policies that would end punitive policing, </w:t>
      </w:r>
      <w:r w:rsidRPr="00CB21A7">
        <w:rPr>
          <w:rStyle w:val="StyleUnderline"/>
        </w:rPr>
        <w:t>it</w:t>
      </w:r>
      <w:r w:rsidRPr="00CB21A7">
        <w:rPr>
          <w:sz w:val="16"/>
        </w:rPr>
        <w:t xml:space="preserve">'s about incremental reforms that </w:t>
      </w:r>
      <w:r w:rsidRPr="000C18BF">
        <w:rPr>
          <w:rStyle w:val="StyleUnderline"/>
          <w:highlight w:val="yellow"/>
        </w:rPr>
        <w:t xml:space="preserve">will make </w:t>
      </w:r>
      <w:r w:rsidRPr="000C18BF">
        <w:rPr>
          <w:rStyle w:val="Emphasis"/>
          <w:highlight w:val="yellow"/>
        </w:rPr>
        <w:t>punitive policing more powerful</w:t>
      </w:r>
      <w:r w:rsidRPr="000C18BF">
        <w:rPr>
          <w:sz w:val="16"/>
          <w:highlight w:val="yellow"/>
        </w:rPr>
        <w:t>."</w:t>
      </w:r>
    </w:p>
    <w:p w14:paraId="092E6F09" w14:textId="77777777" w:rsidR="00E679DF" w:rsidRDefault="00E679DF" w:rsidP="00E679DF"/>
    <w:p w14:paraId="556664C4" w14:textId="42E6512C" w:rsidR="00E679DF" w:rsidRDefault="00B90B1E" w:rsidP="00E679DF">
      <w:pPr>
        <w:pStyle w:val="Heading4"/>
      </w:pPr>
      <w:r>
        <w:t xml:space="preserve">Policy change outweighs </w:t>
      </w:r>
    </w:p>
    <w:p w14:paraId="54348B65" w14:textId="77777777" w:rsidR="00E679DF" w:rsidRPr="009039A8" w:rsidRDefault="00E679DF" w:rsidP="00E679DF">
      <w:r w:rsidRPr="009039A8">
        <w:rPr>
          <w:rStyle w:val="Style13ptBold"/>
        </w:rPr>
        <w:t>Ross 20</w:t>
      </w:r>
      <w:r>
        <w:t xml:space="preserve"> --- Janell Ross, NBC News, “To many black voters, Trump's outreach is more showmanship than substance”, Feb. 6, 2020, </w:t>
      </w:r>
      <w:hyperlink r:id="rId50" w:history="1">
        <w:r w:rsidRPr="00276013">
          <w:rPr>
            <w:rStyle w:val="Hyperlink"/>
          </w:rPr>
          <w:t>https://www.nbcnews.com/news/nbcblk/many-black-voters-trump-s-outreach-more-showmanship-substance-n1131601</w:t>
        </w:r>
      </w:hyperlink>
      <w:r>
        <w:t xml:space="preserve"> (BJN)</w:t>
      </w:r>
    </w:p>
    <w:p w14:paraId="7ED47382" w14:textId="77777777" w:rsidR="00E679DF" w:rsidRPr="009039A8" w:rsidRDefault="00E679DF" w:rsidP="00E679DF">
      <w:pPr>
        <w:rPr>
          <w:sz w:val="16"/>
        </w:rPr>
      </w:pPr>
      <w:r w:rsidRPr="009039A8">
        <w:rPr>
          <w:rStyle w:val="StyleUnderline"/>
        </w:rPr>
        <w:t xml:space="preserve">But </w:t>
      </w:r>
      <w:r w:rsidRPr="000C18BF">
        <w:rPr>
          <w:rStyle w:val="StyleUnderline"/>
          <w:highlight w:val="yellow"/>
        </w:rPr>
        <w:t xml:space="preserve">many African Americans </w:t>
      </w:r>
      <w:r w:rsidRPr="000C18BF">
        <w:rPr>
          <w:rStyle w:val="Emphasis"/>
          <w:highlight w:val="yellow"/>
        </w:rPr>
        <w:t>aren’t buying Trump’s rhetoric</w:t>
      </w:r>
      <w:r w:rsidRPr="000C18BF">
        <w:rPr>
          <w:sz w:val="16"/>
          <w:highlight w:val="yellow"/>
        </w:rPr>
        <w:t xml:space="preserve"> </w:t>
      </w:r>
      <w:r w:rsidRPr="000C18BF">
        <w:rPr>
          <w:rStyle w:val="StyleUnderline"/>
          <w:highlight w:val="yellow"/>
        </w:rPr>
        <w:t>and say his message</w:t>
      </w:r>
      <w:r w:rsidRPr="009039A8">
        <w:rPr>
          <w:rStyle w:val="StyleUnderline"/>
        </w:rPr>
        <w:t xml:space="preserve"> to black voters </w:t>
      </w:r>
      <w:r w:rsidRPr="000C18BF">
        <w:rPr>
          <w:rStyle w:val="StyleUnderline"/>
          <w:highlight w:val="yellow"/>
        </w:rPr>
        <w:t xml:space="preserve">doesn’t match the </w:t>
      </w:r>
      <w:r w:rsidRPr="009039A8">
        <w:rPr>
          <w:rStyle w:val="Emphasis"/>
        </w:rPr>
        <w:t xml:space="preserve">social </w:t>
      </w:r>
      <w:r w:rsidRPr="000C18BF">
        <w:rPr>
          <w:rStyle w:val="Emphasis"/>
          <w:highlight w:val="yellow"/>
        </w:rPr>
        <w:t>policies</w:t>
      </w:r>
      <w:r w:rsidRPr="009039A8">
        <w:rPr>
          <w:rStyle w:val="Emphasis"/>
        </w:rPr>
        <w:t xml:space="preserve"> his administration has endorsed</w:t>
      </w:r>
      <w:r w:rsidRPr="009039A8">
        <w:rPr>
          <w:sz w:val="16"/>
        </w:rPr>
        <w:t xml:space="preserve">. </w:t>
      </w:r>
      <w:r w:rsidRPr="000C18BF">
        <w:rPr>
          <w:rStyle w:val="StyleUnderline"/>
          <w:highlight w:val="yellow"/>
        </w:rPr>
        <w:t>They say Trump is long on p</w:t>
      </w:r>
      <w:r w:rsidRPr="009039A8">
        <w:rPr>
          <w:rStyle w:val="StyleUnderline"/>
        </w:rPr>
        <w:t xml:space="preserve">ublic </w:t>
      </w:r>
      <w:r w:rsidRPr="000C18BF">
        <w:rPr>
          <w:rStyle w:val="StyleUnderline"/>
          <w:highlight w:val="yellow"/>
        </w:rPr>
        <w:t>r</w:t>
      </w:r>
      <w:r w:rsidRPr="009039A8">
        <w:rPr>
          <w:rStyle w:val="StyleUnderline"/>
        </w:rPr>
        <w:t xml:space="preserve">elations </w:t>
      </w:r>
      <w:r w:rsidRPr="000C18BF">
        <w:rPr>
          <w:rStyle w:val="StyleUnderline"/>
          <w:highlight w:val="yellow"/>
        </w:rPr>
        <w:t xml:space="preserve">and </w:t>
      </w:r>
      <w:r w:rsidRPr="000C18BF">
        <w:rPr>
          <w:rStyle w:val="Emphasis"/>
          <w:highlight w:val="yellow"/>
        </w:rPr>
        <w:t>short on substance</w:t>
      </w:r>
      <w:r w:rsidRPr="009039A8">
        <w:rPr>
          <w:sz w:val="16"/>
        </w:rPr>
        <w:t xml:space="preserve"> in his courting of African Americans.</w:t>
      </w:r>
    </w:p>
    <w:p w14:paraId="37604FEB" w14:textId="77777777" w:rsidR="00E679DF" w:rsidRPr="009039A8" w:rsidRDefault="00E679DF" w:rsidP="00E679DF">
      <w:pPr>
        <w:rPr>
          <w:sz w:val="16"/>
        </w:rPr>
      </w:pPr>
      <w:r w:rsidRPr="009039A8">
        <w:rPr>
          <w:sz w:val="16"/>
        </w:rPr>
        <w:t>“</w:t>
      </w:r>
      <w:r w:rsidRPr="009039A8">
        <w:rPr>
          <w:rStyle w:val="StyleUnderline"/>
        </w:rPr>
        <w:t>The contradiction between how he governs and how he markets is truly remarkable</w:t>
      </w:r>
      <w:r w:rsidRPr="009039A8">
        <w:rPr>
          <w:sz w:val="16"/>
        </w:rPr>
        <w:t>,” said Cathy Cohen, a professor of political science at the University of Chicago. “</w:t>
      </w:r>
      <w:r w:rsidRPr="009039A8">
        <w:rPr>
          <w:rStyle w:val="StyleUnderline"/>
        </w:rPr>
        <w:t>His deployment of black people on television and in speeches is very different than the way that he has governed</w:t>
      </w:r>
      <w:r w:rsidRPr="009039A8">
        <w:rPr>
          <w:sz w:val="16"/>
        </w:rPr>
        <w:t xml:space="preserve"> in terms of shutting black people out of the benefits they rightly deserve. But this week, they were part of the America he fights for.”</w:t>
      </w:r>
    </w:p>
    <w:p w14:paraId="04E6B06F" w14:textId="77777777" w:rsidR="00E679DF" w:rsidRPr="00DE3F16" w:rsidRDefault="00E679DF" w:rsidP="00E679DF">
      <w:pPr>
        <w:rPr>
          <w:sz w:val="16"/>
        </w:rPr>
      </w:pPr>
      <w:r w:rsidRPr="000C18BF">
        <w:rPr>
          <w:rStyle w:val="StyleUnderline"/>
          <w:highlight w:val="yellow"/>
        </w:rPr>
        <w:t>A</w:t>
      </w:r>
      <w:r w:rsidRPr="009039A8">
        <w:rPr>
          <w:rStyle w:val="StyleUnderline"/>
        </w:rPr>
        <w:t xml:space="preserve"> dizzying week of political activity started with a $10 million Superbowl ad</w:t>
      </w:r>
      <w:r w:rsidRPr="009039A8">
        <w:rPr>
          <w:sz w:val="16"/>
        </w:rPr>
        <w:t xml:space="preserve">, then </w:t>
      </w:r>
      <w:r w:rsidRPr="009039A8">
        <w:rPr>
          <w:rStyle w:val="StyleUnderline"/>
        </w:rPr>
        <w:t xml:space="preserve">followed with a </w:t>
      </w:r>
      <w:r w:rsidRPr="000C18BF">
        <w:rPr>
          <w:rStyle w:val="StyleUnderline"/>
          <w:highlight w:val="yellow"/>
        </w:rPr>
        <w:t>State of the Union address promoting criminal justice reform</w:t>
      </w:r>
      <w:r w:rsidRPr="009039A8">
        <w:rPr>
          <w:sz w:val="16"/>
        </w:rPr>
        <w:t xml:space="preserve">, historically low black unemployment and one child’s escape from a failing traditional public school, and then the Senate vote to acquit him on two articles of impeachment. </w:t>
      </w:r>
      <w:r w:rsidRPr="009039A8">
        <w:rPr>
          <w:rStyle w:val="StyleUnderline"/>
        </w:rPr>
        <w:t xml:space="preserve">Through it all, the president </w:t>
      </w:r>
      <w:r w:rsidRPr="000C18BF">
        <w:rPr>
          <w:rStyle w:val="Emphasis"/>
          <w:highlight w:val="yellow"/>
        </w:rPr>
        <w:t>confused and angered many black voters</w:t>
      </w:r>
      <w:r w:rsidRPr="009039A8">
        <w:rPr>
          <w:sz w:val="16"/>
        </w:rPr>
        <w:t xml:space="preserve">, </w:t>
      </w:r>
      <w:r w:rsidRPr="009039A8">
        <w:rPr>
          <w:rStyle w:val="StyleUnderline"/>
        </w:rPr>
        <w:t>illuminating an enduring reality in the Trump age</w:t>
      </w:r>
      <w:r w:rsidRPr="009039A8">
        <w:rPr>
          <w:sz w:val="16"/>
        </w:rPr>
        <w:t>.</w:t>
      </w:r>
    </w:p>
    <w:p w14:paraId="210B3F6F" w14:textId="77777777" w:rsidR="00E679DF" w:rsidRDefault="00E679DF" w:rsidP="00E679DF"/>
    <w:p w14:paraId="478D4623" w14:textId="77777777" w:rsidR="00E679DF" w:rsidRDefault="00E679DF" w:rsidP="00E679DF"/>
    <w:p w14:paraId="11C88B21" w14:textId="77777777" w:rsidR="00E679DF" w:rsidRDefault="00E679DF" w:rsidP="00E679DF"/>
    <w:p w14:paraId="6632967A" w14:textId="68B4D035" w:rsidR="00E679DF" w:rsidRDefault="00E679DF" w:rsidP="00E679DF">
      <w:pPr>
        <w:pStyle w:val="Heading3"/>
      </w:pPr>
      <w:r>
        <w:t xml:space="preserve">Uniqueness --- A2: Trump = </w:t>
      </w:r>
      <w:r w:rsidR="00577693">
        <w:t>FSA Makes Trump CJR</w:t>
      </w:r>
      <w:r>
        <w:t xml:space="preserve"> Leader Now</w:t>
      </w:r>
    </w:p>
    <w:p w14:paraId="0AFA02C0" w14:textId="048A032D" w:rsidR="00E679DF" w:rsidRDefault="00E679DF" w:rsidP="00E679DF"/>
    <w:p w14:paraId="3DA88EAB" w14:textId="20CBDFF6" w:rsidR="00577693" w:rsidRDefault="00577693" w:rsidP="00577693">
      <w:pPr>
        <w:pStyle w:val="Heading4"/>
      </w:pPr>
      <w:r>
        <w:t>First step act wasn’t sufficient --- Trump needs more</w:t>
      </w:r>
    </w:p>
    <w:p w14:paraId="2726BA89" w14:textId="77777777" w:rsidR="00577693" w:rsidRDefault="00577693" w:rsidP="00577693">
      <w:r w:rsidRPr="00E66B66">
        <w:rPr>
          <w:rStyle w:val="Style13ptBold"/>
        </w:rPr>
        <w:t>Athey May 29th</w:t>
      </w:r>
      <w:r>
        <w:t xml:space="preserve"> 20 --- Amber Athey, Amber Athey is The Spectator’s Washington editor. She is a Tony Blankley fellow at the Steamboat Institute, “Where is the law and order President?”, Spectator, May 29</w:t>
      </w:r>
      <w:r w:rsidRPr="00E66B66">
        <w:rPr>
          <w:vertAlign w:val="superscript"/>
        </w:rPr>
        <w:t>th</w:t>
      </w:r>
      <w:r>
        <w:t xml:space="preserve"> 2020, </w:t>
      </w:r>
      <w:hyperlink r:id="rId51" w:history="1">
        <w:r w:rsidRPr="00276013">
          <w:rPr>
            <w:rStyle w:val="Hyperlink"/>
          </w:rPr>
          <w:t>https://spectator.us/law-order-president-trump-minneapolis-ivanka-jared/</w:t>
        </w:r>
      </w:hyperlink>
      <w:r>
        <w:t xml:space="preserve"> (BJN)</w:t>
      </w:r>
    </w:p>
    <w:p w14:paraId="13CEEDEB" w14:textId="77777777" w:rsidR="00577693" w:rsidRPr="00E66B66" w:rsidRDefault="00577693" w:rsidP="00577693">
      <w:pPr>
        <w:rPr>
          <w:rStyle w:val="Emphasis"/>
        </w:rPr>
      </w:pPr>
      <w:r w:rsidRPr="00E66B66">
        <w:rPr>
          <w:sz w:val="16"/>
        </w:rPr>
        <w:t xml:space="preserve">His decision to send in the National Guard was correct but should have been done sooner, and was likely only agreed upon after hemming and hawing among certain members of the White House who are concerned the move could hurt Trump’s support among black voters. This is a cop out. </w:t>
      </w:r>
      <w:r w:rsidRPr="000C18BF">
        <w:rPr>
          <w:rStyle w:val="StyleUnderline"/>
          <w:highlight w:val="yellow"/>
        </w:rPr>
        <w:t>Trump</w:t>
      </w:r>
      <w:r w:rsidRPr="00E66B66">
        <w:rPr>
          <w:sz w:val="16"/>
        </w:rPr>
        <w:t xml:space="preserve"> already </w:t>
      </w:r>
      <w:r w:rsidRPr="000C18BF">
        <w:rPr>
          <w:rStyle w:val="StyleUnderline"/>
          <w:highlight w:val="yellow"/>
        </w:rPr>
        <w:t>has negligible support among black voters. Despite</w:t>
      </w:r>
      <w:r w:rsidRPr="00E66B66">
        <w:rPr>
          <w:sz w:val="16"/>
        </w:rPr>
        <w:t xml:space="preserve"> Jared and Ivanka’s </w:t>
      </w:r>
      <w:r w:rsidRPr="00E66B66">
        <w:rPr>
          <w:rStyle w:val="StyleUnderline"/>
        </w:rPr>
        <w:t xml:space="preserve">wishful thinking, </w:t>
      </w:r>
      <w:r w:rsidRPr="000C18BF">
        <w:rPr>
          <w:rStyle w:val="StyleUnderline"/>
          <w:highlight w:val="yellow"/>
        </w:rPr>
        <w:t>the First Step Act</w:t>
      </w:r>
      <w:r w:rsidRPr="00681E55">
        <w:rPr>
          <w:sz w:val="16"/>
        </w:rPr>
        <w:t xml:space="preserve"> </w:t>
      </w:r>
      <w:r w:rsidRPr="00577693">
        <w:rPr>
          <w:rStyle w:val="StyleUnderline"/>
        </w:rPr>
        <w:t>and</w:t>
      </w:r>
      <w:r w:rsidRPr="00577693">
        <w:rPr>
          <w:sz w:val="16"/>
        </w:rPr>
        <w:t xml:space="preserve"> </w:t>
      </w:r>
      <w:r w:rsidRPr="00577693">
        <w:rPr>
          <w:rStyle w:val="Emphasis"/>
        </w:rPr>
        <w:t>low black unemployment</w:t>
      </w:r>
      <w:r w:rsidRPr="00E66B66">
        <w:rPr>
          <w:sz w:val="16"/>
        </w:rPr>
        <w:t xml:space="preserve"> </w:t>
      </w:r>
      <w:r w:rsidRPr="000C18BF">
        <w:rPr>
          <w:rStyle w:val="Emphasis"/>
          <w:highlight w:val="yellow"/>
        </w:rPr>
        <w:t>aren’t the policy bangers</w:t>
      </w:r>
      <w:r w:rsidRPr="000C18BF">
        <w:rPr>
          <w:sz w:val="16"/>
          <w:highlight w:val="yellow"/>
        </w:rPr>
        <w:t xml:space="preserve"> </w:t>
      </w:r>
      <w:r w:rsidRPr="000C18BF">
        <w:rPr>
          <w:rStyle w:val="StyleUnderline"/>
          <w:highlight w:val="yellow"/>
        </w:rPr>
        <w:t>that are going to win over lifelong Democrats. The administration’s</w:t>
      </w:r>
      <w:r w:rsidRPr="00E66B66">
        <w:rPr>
          <w:rStyle w:val="StyleUnderline"/>
        </w:rPr>
        <w:t xml:space="preserve"> overall </w:t>
      </w:r>
      <w:r w:rsidRPr="000C18BF">
        <w:rPr>
          <w:rStyle w:val="StyleUnderline"/>
          <w:highlight w:val="yellow"/>
        </w:rPr>
        <w:t>posture</w:t>
      </w:r>
      <w:r w:rsidRPr="00E66B66">
        <w:rPr>
          <w:rStyle w:val="StyleUnderline"/>
        </w:rPr>
        <w:t xml:space="preserve"> toward black Americans has been to implement programs that marginally help</w:t>
      </w:r>
      <w:r w:rsidRPr="00E66B66">
        <w:rPr>
          <w:sz w:val="16"/>
        </w:rPr>
        <w:t xml:space="preserve"> those communities </w:t>
      </w:r>
      <w:r w:rsidRPr="00E66B66">
        <w:rPr>
          <w:rStyle w:val="Emphasis"/>
        </w:rPr>
        <w:t xml:space="preserve">but </w:t>
      </w:r>
      <w:r w:rsidRPr="000C18BF">
        <w:rPr>
          <w:rStyle w:val="Emphasis"/>
          <w:highlight w:val="yellow"/>
        </w:rPr>
        <w:t>hardly address the bigger, structural issues</w:t>
      </w:r>
      <w:r w:rsidRPr="00E66B66">
        <w:rPr>
          <w:rStyle w:val="Emphasis"/>
        </w:rPr>
        <w:t xml:space="preserve"> facing them.</w:t>
      </w:r>
      <w:r>
        <w:rPr>
          <w:rStyle w:val="Emphasis"/>
        </w:rPr>
        <w:t xml:space="preserve"> </w:t>
      </w:r>
      <w:r w:rsidRPr="00E66B66">
        <w:rPr>
          <w:sz w:val="16"/>
        </w:rPr>
        <w:t xml:space="preserve">One of Trump’s most salient acknowledgments of the concerns of black people and their role in American society was during a Turning Point USA event at the White House when he said black Americans have built more of the country than they are given credit for. Yet he seemed content to allow people to burn down buildings for two days, terrorizing other people of color who wish to live in their neighborhoods in peace. </w:t>
      </w:r>
      <w:r w:rsidRPr="00E66B66">
        <w:rPr>
          <w:rStyle w:val="StyleUnderline"/>
        </w:rPr>
        <w:t xml:space="preserve">The idea that black Americans would be angry with Trump for stopping the violence is </w:t>
      </w:r>
      <w:r w:rsidRPr="00E66B66">
        <w:rPr>
          <w:rStyle w:val="Emphasis"/>
        </w:rPr>
        <w:t>absurd</w:t>
      </w:r>
      <w:r w:rsidRPr="00E66B66">
        <w:rPr>
          <w:sz w:val="16"/>
        </w:rPr>
        <w:t xml:space="preserve">, and doesn’t comport with the videos of young black men arming themselves to protect locally-owned small businesses from looters. Bringing opportunity zones to Minneapolis after the city has been destroyed won’t win </w:t>
      </w:r>
      <w:r w:rsidRPr="000C18BF">
        <w:rPr>
          <w:rStyle w:val="StyleUnderline"/>
          <w:highlight w:val="yellow"/>
        </w:rPr>
        <w:t>Trump</w:t>
      </w:r>
      <w:r w:rsidRPr="00E66B66">
        <w:rPr>
          <w:sz w:val="16"/>
        </w:rPr>
        <w:t xml:space="preserve"> any favors. He’d </w:t>
      </w:r>
      <w:r w:rsidRPr="000C18BF">
        <w:rPr>
          <w:rStyle w:val="StyleUnderline"/>
          <w:highlight w:val="yellow"/>
        </w:rPr>
        <w:t>garner much more respect</w:t>
      </w:r>
      <w:r w:rsidRPr="00E66B66">
        <w:rPr>
          <w:rStyle w:val="StyleUnderline"/>
        </w:rPr>
        <w:t xml:space="preserve"> </w:t>
      </w:r>
      <w:r w:rsidRPr="000C18BF">
        <w:rPr>
          <w:rStyle w:val="StyleUnderline"/>
          <w:highlight w:val="yellow"/>
        </w:rPr>
        <w:t>if he</w:t>
      </w:r>
      <w:r w:rsidRPr="00E66B66">
        <w:rPr>
          <w:rStyle w:val="StyleUnderline"/>
        </w:rPr>
        <w:t xml:space="preserve"> quashed the riots</w:t>
      </w:r>
      <w:r w:rsidRPr="00E66B66">
        <w:rPr>
          <w:sz w:val="16"/>
        </w:rPr>
        <w:t xml:space="preserve"> to save the city and its citizens, </w:t>
      </w:r>
      <w:r w:rsidRPr="00E66B66">
        <w:rPr>
          <w:rStyle w:val="StyleUnderline"/>
        </w:rPr>
        <w:t xml:space="preserve">and then </w:t>
      </w:r>
      <w:r w:rsidRPr="000C18BF">
        <w:rPr>
          <w:rStyle w:val="Emphasis"/>
          <w:highlight w:val="yellow"/>
        </w:rPr>
        <w:t>addressed the righteous anger people feel about police brutality</w:t>
      </w:r>
      <w:r w:rsidRPr="000C18BF">
        <w:rPr>
          <w:sz w:val="16"/>
          <w:highlight w:val="yellow"/>
        </w:rPr>
        <w:t xml:space="preserve"> </w:t>
      </w:r>
      <w:r w:rsidRPr="000C18BF">
        <w:rPr>
          <w:rStyle w:val="StyleUnderline"/>
          <w:highlight w:val="yellow"/>
        </w:rPr>
        <w:t>and</w:t>
      </w:r>
      <w:r w:rsidRPr="000C18BF">
        <w:rPr>
          <w:sz w:val="16"/>
          <w:highlight w:val="yellow"/>
        </w:rPr>
        <w:t xml:space="preserve"> </w:t>
      </w:r>
      <w:r w:rsidRPr="000C18BF">
        <w:rPr>
          <w:rStyle w:val="Emphasis"/>
          <w:highlight w:val="yellow"/>
        </w:rPr>
        <w:t>what his administration intends to do to combat it.</w:t>
      </w:r>
    </w:p>
    <w:p w14:paraId="2697C329" w14:textId="77777777" w:rsidR="00577693" w:rsidRDefault="00577693" w:rsidP="00E679DF"/>
    <w:p w14:paraId="48B2CFC5" w14:textId="77777777" w:rsidR="00E679DF" w:rsidRDefault="00E679DF" w:rsidP="00E679DF">
      <w:pPr>
        <w:pStyle w:val="Heading4"/>
      </w:pPr>
      <w:r>
        <w:t>Trump needs a win beyond the first step act to make CJR a win</w:t>
      </w:r>
    </w:p>
    <w:p w14:paraId="0ED99C39" w14:textId="77777777" w:rsidR="00E679DF" w:rsidRPr="00B00DDF" w:rsidRDefault="00E679DF" w:rsidP="00E679DF">
      <w:r w:rsidRPr="005C6E32">
        <w:rPr>
          <w:rStyle w:val="Style13ptBold"/>
        </w:rPr>
        <w:t>Rupar 19</w:t>
      </w:r>
      <w:r>
        <w:t xml:space="preserve"> --- Aaron Rupar, Associate editor, politics &amp; policy, Vox, “Trump’s attack on Joe Biden over the 1994 crime bill, explained”, Vox, May 28</w:t>
      </w:r>
      <w:r w:rsidRPr="00B00DDF">
        <w:rPr>
          <w:vertAlign w:val="superscript"/>
        </w:rPr>
        <w:t>th</w:t>
      </w:r>
      <w:r>
        <w:t xml:space="preserve"> 2019, </w:t>
      </w:r>
      <w:hyperlink r:id="rId52" w:history="1">
        <w:r w:rsidRPr="00276013">
          <w:rPr>
            <w:rStyle w:val="Hyperlink"/>
          </w:rPr>
          <w:t>https://www.vox.com/policy-and-politics/2019/5/28/18642881/trump-joe-biden-1994-crime-bill-explained</w:t>
        </w:r>
      </w:hyperlink>
      <w:r>
        <w:t xml:space="preserve"> (BJN) </w:t>
      </w:r>
    </w:p>
    <w:p w14:paraId="4D4B0083" w14:textId="77777777" w:rsidR="00E679DF" w:rsidRPr="00B00DDF" w:rsidRDefault="00E679DF" w:rsidP="00E679DF">
      <w:pPr>
        <w:rPr>
          <w:rStyle w:val="Emphasis"/>
        </w:rPr>
      </w:pPr>
      <w:r w:rsidRPr="00B00DDF">
        <w:rPr>
          <w:sz w:val="14"/>
        </w:rPr>
        <w:t xml:space="preserve">President Donald </w:t>
      </w:r>
      <w:r w:rsidRPr="000C18BF">
        <w:rPr>
          <w:rStyle w:val="StyleUnderline"/>
          <w:highlight w:val="yellow"/>
        </w:rPr>
        <w:t>Trump took aim at</w:t>
      </w:r>
      <w:r w:rsidRPr="00B00DDF">
        <w:rPr>
          <w:sz w:val="14"/>
        </w:rPr>
        <w:t xml:space="preserve"> Democratic presidential frontrunner Joe </w:t>
      </w:r>
      <w:r w:rsidRPr="000C18BF">
        <w:rPr>
          <w:rStyle w:val="StyleUnderline"/>
          <w:highlight w:val="yellow"/>
        </w:rPr>
        <w:t>Biden for</w:t>
      </w:r>
      <w:r w:rsidRPr="00B00DDF">
        <w:rPr>
          <w:rStyle w:val="StyleUnderline"/>
        </w:rPr>
        <w:t xml:space="preserve"> l</w:t>
      </w:r>
      <w:r w:rsidRPr="00B00DDF">
        <w:rPr>
          <w:sz w:val="14"/>
        </w:rPr>
        <w:t xml:space="preserve">eading passage of the 1994 crime bill as a senator, </w:t>
      </w:r>
      <w:r w:rsidRPr="00B00DDF">
        <w:rPr>
          <w:rStyle w:val="StyleUnderline"/>
        </w:rPr>
        <w:t>criticizing him in a pair of tweets</w:t>
      </w:r>
      <w:r w:rsidRPr="00B00DDF">
        <w:rPr>
          <w:sz w:val="14"/>
        </w:rPr>
        <w:t xml:space="preserve"> posted on Memorial Day while Trump was in Japan for a diplomatic visit. “....Super Predator was the term associated with the 1994 Crime Bill that Sleepy Joe Biden was so heavily involved in passing,” Trump wrote in the first tweet. “That was a dark period in American History, but has Sleepy Joe apologized? No!” Just over an hour later, </w:t>
      </w:r>
      <w:r w:rsidRPr="00B00DDF">
        <w:rPr>
          <w:rStyle w:val="StyleUnderline"/>
        </w:rPr>
        <w:t>Trump followed up with</w:t>
      </w:r>
      <w:r w:rsidRPr="00B00DDF">
        <w:rPr>
          <w:sz w:val="14"/>
        </w:rPr>
        <w:t xml:space="preserve"> another </w:t>
      </w:r>
      <w:r w:rsidRPr="00B00DDF">
        <w:rPr>
          <w:rStyle w:val="StyleUnderline"/>
        </w:rPr>
        <w:t>tweet claiming</w:t>
      </w:r>
      <w:r w:rsidRPr="00B00DDF">
        <w:rPr>
          <w:sz w:val="14"/>
        </w:rPr>
        <w:t xml:space="preserve"> that “[</w:t>
      </w:r>
      <w:r w:rsidRPr="00B00DDF">
        <w:rPr>
          <w:rStyle w:val="StyleUnderline"/>
        </w:rPr>
        <w:t xml:space="preserve">a]nyone associated with the 1994 </w:t>
      </w:r>
      <w:r w:rsidRPr="000C18BF">
        <w:rPr>
          <w:rStyle w:val="StyleUnderline"/>
          <w:highlight w:val="yellow"/>
        </w:rPr>
        <w:t>Crime Bill</w:t>
      </w:r>
      <w:r w:rsidRPr="00B00DDF">
        <w:rPr>
          <w:rStyle w:val="StyleUnderline"/>
        </w:rPr>
        <w:t xml:space="preserve"> will not have a chance of being elected.”</w:t>
      </w:r>
      <w:r w:rsidRPr="00B00DDF">
        <w:rPr>
          <w:sz w:val="14"/>
        </w:rPr>
        <w:t xml:space="preserve"> “</w:t>
      </w:r>
      <w:r w:rsidRPr="00B00DDF">
        <w:rPr>
          <w:rStyle w:val="StyleUnderline"/>
        </w:rPr>
        <w:t>In particular, African Americans will not</w:t>
      </w:r>
      <w:r w:rsidRPr="00B00DDF">
        <w:rPr>
          <w:sz w:val="14"/>
        </w:rPr>
        <w:t xml:space="preserve"> be able to </w:t>
      </w:r>
      <w:r w:rsidRPr="00B00DDF">
        <w:rPr>
          <w:rStyle w:val="StyleUnderline"/>
        </w:rPr>
        <w:t xml:space="preserve">vote for you,” </w:t>
      </w:r>
      <w:r w:rsidRPr="000C18BF">
        <w:rPr>
          <w:rStyle w:val="StyleUnderline"/>
          <w:highlight w:val="yellow"/>
        </w:rPr>
        <w:t>Trump continued</w:t>
      </w:r>
      <w:r w:rsidRPr="000C18BF">
        <w:rPr>
          <w:sz w:val="14"/>
          <w:highlight w:val="yellow"/>
        </w:rPr>
        <w:t>.</w:t>
      </w:r>
      <w:r w:rsidRPr="000C18BF">
        <w:rPr>
          <w:rStyle w:val="Emphasis"/>
          <w:highlight w:val="yellow"/>
        </w:rPr>
        <w:t xml:space="preserve"> </w:t>
      </w:r>
      <w:r w:rsidRPr="000C18BF">
        <w:rPr>
          <w:rStyle w:val="StyleUnderline"/>
          <w:highlight w:val="yellow"/>
        </w:rPr>
        <w:t>“I,</w:t>
      </w:r>
      <w:r w:rsidRPr="00B00DDF">
        <w:rPr>
          <w:rStyle w:val="StyleUnderline"/>
        </w:rPr>
        <w:t xml:space="preserve"> </w:t>
      </w:r>
      <w:r w:rsidRPr="00B00DDF">
        <w:rPr>
          <w:rStyle w:val="Emphasis"/>
        </w:rPr>
        <w:t>on the other hand</w:t>
      </w:r>
      <w:r w:rsidRPr="00B00DDF">
        <w:rPr>
          <w:rStyle w:val="StyleUnderline"/>
        </w:rPr>
        <w:t xml:space="preserve">, </w:t>
      </w:r>
      <w:r w:rsidRPr="000C18BF">
        <w:rPr>
          <w:rStyle w:val="StyleUnderline"/>
          <w:highlight w:val="yellow"/>
        </w:rPr>
        <w:t>was responsible for</w:t>
      </w:r>
      <w:r w:rsidRPr="000C18BF">
        <w:rPr>
          <w:rStyle w:val="Emphasis"/>
          <w:highlight w:val="yellow"/>
        </w:rPr>
        <w:t xml:space="preserve"> Criminal Justice Reform</w:t>
      </w:r>
      <w:r w:rsidRPr="000C18BF">
        <w:rPr>
          <w:sz w:val="14"/>
          <w:highlight w:val="yellow"/>
        </w:rPr>
        <w:t xml:space="preserve">.” </w:t>
      </w:r>
      <w:r w:rsidRPr="000C18BF">
        <w:rPr>
          <w:rStyle w:val="StyleUnderline"/>
          <w:highlight w:val="yellow"/>
        </w:rPr>
        <w:t xml:space="preserve">Trump’s tweets are clearly an effort to attack Biden </w:t>
      </w:r>
      <w:r w:rsidRPr="000C18BF">
        <w:rPr>
          <w:rStyle w:val="Emphasis"/>
          <w:highlight w:val="yellow"/>
        </w:rPr>
        <w:t>where it could hurt</w:t>
      </w:r>
      <w:r w:rsidRPr="000C18BF">
        <w:rPr>
          <w:sz w:val="14"/>
          <w:highlight w:val="yellow"/>
        </w:rPr>
        <w:t>.</w:t>
      </w:r>
      <w:r w:rsidRPr="00B00DDF">
        <w:rPr>
          <w:sz w:val="14"/>
        </w:rPr>
        <w:t xml:space="preserve"> </w:t>
      </w:r>
      <w:r w:rsidRPr="00B00DDF">
        <w:rPr>
          <w:rStyle w:val="StyleUnderline"/>
        </w:rPr>
        <w:t>Though Biden’s criminal justice positions were considered mainstream</w:t>
      </w:r>
      <w:r w:rsidRPr="00B00DDF">
        <w:rPr>
          <w:sz w:val="14"/>
        </w:rPr>
        <w:t xml:space="preserve"> among Democrats — even black Democrats — at the time, new </w:t>
      </w:r>
      <w:r w:rsidRPr="00B00DDF">
        <w:rPr>
          <w:rStyle w:val="StyleUnderline"/>
        </w:rPr>
        <w:t xml:space="preserve">movements like Black Lives Matter have sprung up and asked the party to reevaluate and confront its tough-on-crime past. But </w:t>
      </w:r>
      <w:r w:rsidRPr="000C18BF">
        <w:rPr>
          <w:rStyle w:val="StyleUnderline"/>
          <w:highlight w:val="yellow"/>
        </w:rPr>
        <w:t>Trump’s line of attack is a bit rich coming from a president who has</w:t>
      </w:r>
      <w:r w:rsidRPr="00B00DDF">
        <w:rPr>
          <w:rStyle w:val="StyleUnderline"/>
        </w:rPr>
        <w:t xml:space="preserve"> </w:t>
      </w:r>
      <w:r w:rsidRPr="00B00DDF">
        <w:rPr>
          <w:sz w:val="14"/>
        </w:rPr>
        <w:t xml:space="preserve">recently </w:t>
      </w:r>
      <w:r w:rsidRPr="00B00DDF">
        <w:rPr>
          <w:rStyle w:val="StyleUnderline"/>
        </w:rPr>
        <w:t>praised</w:t>
      </w:r>
      <w:r w:rsidRPr="00B00DDF">
        <w:rPr>
          <w:sz w:val="14"/>
        </w:rPr>
        <w:t xml:space="preserve"> China for </w:t>
      </w:r>
      <w:r w:rsidRPr="00B00DDF">
        <w:rPr>
          <w:rStyle w:val="StyleUnderline"/>
        </w:rPr>
        <w:t xml:space="preserve">executing drug dealers and </w:t>
      </w:r>
      <w:r w:rsidRPr="000C18BF">
        <w:rPr>
          <w:rStyle w:val="StyleUnderline"/>
          <w:highlight w:val="yellow"/>
        </w:rPr>
        <w:t>called for the death penalty</w:t>
      </w:r>
      <w:r w:rsidRPr="00B00DDF">
        <w:rPr>
          <w:sz w:val="14"/>
        </w:rPr>
        <w:t xml:space="preserve"> to be swiftly doled out to people who shoot police officers. </w:t>
      </w:r>
      <w:r w:rsidRPr="000C18BF">
        <w:rPr>
          <w:rStyle w:val="StyleUnderline"/>
          <w:highlight w:val="yellow"/>
        </w:rPr>
        <w:t>Bad faith aside, the strategy</w:t>
      </w:r>
      <w:r w:rsidRPr="00B00DDF">
        <w:rPr>
          <w:rStyle w:val="StyleUnderline"/>
        </w:rPr>
        <w:t xml:space="preserve"> behind Trump’s tweets is </w:t>
      </w:r>
      <w:r w:rsidRPr="00B00DDF">
        <w:rPr>
          <w:rStyle w:val="Emphasis"/>
        </w:rPr>
        <w:t>clear</w:t>
      </w:r>
      <w:r w:rsidRPr="00B00DDF">
        <w:rPr>
          <w:sz w:val="14"/>
        </w:rPr>
        <w:t xml:space="preserve">. </w:t>
      </w:r>
      <w:r w:rsidRPr="00B00DDF">
        <w:rPr>
          <w:rStyle w:val="StyleUnderline"/>
        </w:rPr>
        <w:t xml:space="preserve">It </w:t>
      </w:r>
      <w:r w:rsidRPr="000C18BF">
        <w:rPr>
          <w:rStyle w:val="StyleUnderline"/>
          <w:highlight w:val="yellow"/>
        </w:rPr>
        <w:t>harkens back to</w:t>
      </w:r>
      <w:r w:rsidRPr="00B00DDF">
        <w:rPr>
          <w:rStyle w:val="StyleUnderline"/>
        </w:rPr>
        <w:t xml:space="preserve"> his 2016 </w:t>
      </w:r>
      <w:r w:rsidRPr="000C18BF">
        <w:rPr>
          <w:rStyle w:val="StyleUnderline"/>
          <w:highlight w:val="yellow"/>
        </w:rPr>
        <w:t>attacks on</w:t>
      </w:r>
      <w:r w:rsidRPr="00B00DDF">
        <w:rPr>
          <w:rStyle w:val="StyleUnderline"/>
        </w:rPr>
        <w:t xml:space="preserve"> Hillary </w:t>
      </w:r>
      <w:r w:rsidRPr="000C18BF">
        <w:rPr>
          <w:rStyle w:val="StyleUnderline"/>
          <w:highlight w:val="yellow"/>
        </w:rPr>
        <w:t>Clinton</w:t>
      </w:r>
      <w:r w:rsidRPr="00B00DDF">
        <w:rPr>
          <w:rStyle w:val="StyleUnderline"/>
        </w:rPr>
        <w:t>, drawing attention to her “superpredators” line</w:t>
      </w:r>
      <w:r w:rsidRPr="00B00DDF">
        <w:rPr>
          <w:sz w:val="14"/>
        </w:rPr>
        <w:t xml:space="preserve"> from 1996 to depress African American turnout. </w:t>
      </w:r>
      <w:r w:rsidRPr="00B00DDF">
        <w:rPr>
          <w:rStyle w:val="StyleUnderline"/>
        </w:rPr>
        <w:t>Trump is now trying to sour African Americans on Biden.</w:t>
      </w:r>
      <w:r>
        <w:rPr>
          <w:rStyle w:val="StyleUnderline"/>
        </w:rPr>
        <w:t xml:space="preserve"> </w:t>
      </w:r>
      <w:r w:rsidRPr="00B00DDF">
        <w:rPr>
          <w:sz w:val="14"/>
        </w:rPr>
        <w:t xml:space="preserve">The 1994 crime bill, briefly explained The “1994 Crime Bill” Trump referred to was a bipartisan measure called the Violent Crime Control and Law Enforcement Act that was signed into law by President Bill Clinton. As CNN detailed after Clinton expressed regret in 2015 about signing the bill, the legislation “included the federal ‘three strikes’ provision, mandating life sentences for criminals convicted of a violent felony after two or more prior convictions, including drug crimes.” The omnibus bill made federal grants available to states that adopted “tough on crime” laws as well as instituting a semi-automatic rifle ban and the Violence Against Women Act. The crime bill came at a time when violent crime rates in American cities were skyrocketing, and policies aimed at cracking down were popular on both sides of the aisle. Even Sen. Bernie Sanders (I-VT) supported it. But the bill in and of itself contributed little to America’s mass incarceration problem, mainly because states preside over most of the vast majority of the US criminal system, not the federal government. In 1994, Biden was chair of the Senate Judiciary Committee and played a key role in getting the crime bill through that chamber of Congress. It’s long been something he hasn’t been shy about championing. During his 2008 presidential run, he even referred to the bill on his website as the “Biden Crime Law.” As my colleague German Lopez has explained, Biden’s support for punitive criminal justice measures during that era often went further than Republicans. He helped write and pass legislation creating sentencing disparities that resulted in the disproportionate incarceration of African Americans, and laws that increased police powers. Despite what Trump suggested in his Memorial Day tweets, Biden has expressed remorse for his “tough on crime” past. In recent years, Black Lives Matter and other groups have helped make criminal justice reform a central issue among Democrats, and Biden has expressed some degree of regret about this aspect of his record. From Lopez’s aforementioned explainer: In 2008, [Biden] backed the Second Chance Act, which provides monitoring and counseling services to former prison inmates. In his last few years in the Senate, he supported the full elimination of the sentencing disparity between crack and powder cocaine. (The disparity was reduced from 100-to-1 to 18-to-1 in 2010 with the passage of the Fair Sentencing Act of 2010.) Biden even offered somewhat of an apology during a 2008 Senate hearing: “Many have argued that this 100-to-1 disparity is arbitrary, unnecessary, and unjust, and I agree. And I might say at the outset in full disclosure, I am the guy that drafted this legislation years ago with a guy named Daniel Patrick Moynihan, who was the senator from New York at the time. And crack was new. It was a new ‘epidemic’ that we were facing. And we had at that time extensive medical testimony talking about the particularly addictive nature of crack versus powder cocaine. And the school of thought was that we had to do everything we could to dissuade the use of crack cocaine. And so I am part of the problem that I have been trying to solve since then, because I think the disparity is way out of line.” </w:t>
      </w:r>
      <w:r w:rsidRPr="00B00DDF">
        <w:rPr>
          <w:rStyle w:val="StyleUnderline"/>
        </w:rPr>
        <w:t>There are legitimate questions surrounding Biden’s criminal justice record</w:t>
      </w:r>
      <w:r w:rsidRPr="00B00DDF">
        <w:rPr>
          <w:sz w:val="14"/>
        </w:rPr>
        <w:t xml:space="preserve"> that he will have to address during his campaign, including his support for the crime bill. Given Trump’s record, however, </w:t>
      </w:r>
      <w:r w:rsidRPr="00B00DDF">
        <w:rPr>
          <w:rStyle w:val="StyleUnderline"/>
        </w:rPr>
        <w:t xml:space="preserve">he is probably not the best person to raise them. </w:t>
      </w:r>
      <w:r w:rsidRPr="00B00DDF">
        <w:rPr>
          <w:rStyle w:val="Emphasis"/>
        </w:rPr>
        <w:t xml:space="preserve">Trump almost certainly would’ve supported the crime bill </w:t>
      </w:r>
      <w:r w:rsidRPr="000C18BF">
        <w:rPr>
          <w:rStyle w:val="StyleUnderline"/>
          <w:highlight w:val="yellow"/>
        </w:rPr>
        <w:t xml:space="preserve">Trump does deserve </w:t>
      </w:r>
      <w:r w:rsidRPr="000C18BF">
        <w:rPr>
          <w:rStyle w:val="Emphasis"/>
          <w:highlight w:val="yellow"/>
        </w:rPr>
        <w:t>some credit</w:t>
      </w:r>
      <w:r w:rsidRPr="000C18BF">
        <w:rPr>
          <w:rStyle w:val="StyleUnderline"/>
          <w:highlight w:val="yellow"/>
        </w:rPr>
        <w:t xml:space="preserve"> for signing</w:t>
      </w:r>
      <w:r w:rsidRPr="00B00DDF">
        <w:rPr>
          <w:rStyle w:val="StyleUnderline"/>
        </w:rPr>
        <w:t xml:space="preserve"> the</w:t>
      </w:r>
      <w:r w:rsidRPr="00B00DDF">
        <w:rPr>
          <w:sz w:val="14"/>
        </w:rPr>
        <w:t xml:space="preserve"> bipartisan </w:t>
      </w:r>
      <w:r w:rsidRPr="00B00DDF">
        <w:rPr>
          <w:rStyle w:val="StyleUnderline"/>
        </w:rPr>
        <w:t xml:space="preserve">criminal justice </w:t>
      </w:r>
      <w:r w:rsidRPr="000C18BF">
        <w:rPr>
          <w:rStyle w:val="StyleUnderline"/>
          <w:highlight w:val="yellow"/>
        </w:rPr>
        <w:t>reform</w:t>
      </w:r>
      <w:r w:rsidRPr="00B00DDF">
        <w:rPr>
          <w:rStyle w:val="StyleUnderline"/>
        </w:rPr>
        <w:t xml:space="preserve"> bill he referenced</w:t>
      </w:r>
      <w:r w:rsidRPr="00B00DDF">
        <w:rPr>
          <w:sz w:val="14"/>
        </w:rPr>
        <w:t xml:space="preserve"> in his tweets. </w:t>
      </w:r>
      <w:r w:rsidRPr="00B00DDF">
        <w:rPr>
          <w:rStyle w:val="StyleUnderline"/>
        </w:rPr>
        <w:t xml:space="preserve">That bill — known as the First Step Act </w:t>
      </w:r>
      <w:r w:rsidRPr="00B00DDF">
        <w:rPr>
          <w:sz w:val="14"/>
        </w:rPr>
        <w:t>and championed by Trump’s son-in-law and adviser Jared Kushner — “</w:t>
      </w:r>
      <w:r w:rsidRPr="00B00DDF">
        <w:rPr>
          <w:rStyle w:val="StyleUnderline"/>
        </w:rPr>
        <w:t>allows thousands of people to earn an earlier release from prison</w:t>
      </w:r>
      <w:r w:rsidRPr="00B00DDF">
        <w:rPr>
          <w:sz w:val="14"/>
        </w:rPr>
        <w:t xml:space="preserve"> and could cut many more prison sentences in the future,” as Lopez explained after Trump touted it during his most recent State of the Union speech. </w:t>
      </w:r>
      <w:r w:rsidRPr="000C18BF">
        <w:rPr>
          <w:rStyle w:val="StyleUnderline"/>
          <w:highlight w:val="yellow"/>
        </w:rPr>
        <w:t>But Trump’s decision to sign that bill was</w:t>
      </w:r>
      <w:r w:rsidRPr="00B00DDF">
        <w:rPr>
          <w:rStyle w:val="StyleUnderline"/>
        </w:rPr>
        <w:t xml:space="preserve"> a </w:t>
      </w:r>
      <w:r w:rsidRPr="00B00DDF">
        <w:rPr>
          <w:rStyle w:val="Emphasis"/>
        </w:rPr>
        <w:t xml:space="preserve">bit of </w:t>
      </w:r>
      <w:r w:rsidRPr="000C18BF">
        <w:rPr>
          <w:rStyle w:val="Emphasis"/>
          <w:highlight w:val="yellow"/>
        </w:rPr>
        <w:t>an aberration</w:t>
      </w:r>
      <w:r w:rsidRPr="00B00DDF">
        <w:rPr>
          <w:rStyle w:val="Emphasis"/>
        </w:rPr>
        <w:t>,</w:t>
      </w:r>
      <w:r w:rsidRPr="00B00DDF">
        <w:rPr>
          <w:sz w:val="14"/>
        </w:rPr>
        <w:t xml:space="preserve"> </w:t>
      </w:r>
      <w:r w:rsidRPr="00B00DDF">
        <w:rPr>
          <w:rStyle w:val="StyleUnderline"/>
        </w:rPr>
        <w:t>following decades in which Trump portrayed himself as being as tough on crime</w:t>
      </w:r>
      <w:r w:rsidRPr="00B00DDF">
        <w:rPr>
          <w:sz w:val="14"/>
        </w:rPr>
        <w:t xml:space="preserve"> as they come. (He also identified as a Democrat and donated to many Democratic candidates during much of this period.) </w:t>
      </w:r>
      <w:r w:rsidRPr="00B00DDF">
        <w:rPr>
          <w:rStyle w:val="StyleUnderline"/>
        </w:rPr>
        <w:t>In addition to supporting an expansion of capital punishment, Trump has publicly encouraged police to be rough with criminal</w:t>
      </w:r>
      <w:r w:rsidRPr="00B00DDF">
        <w:rPr>
          <w:sz w:val="14"/>
        </w:rPr>
        <w:t xml:space="preserve"> suspects. He has tried to create an impression that violent crime in American cities was out of control when he took office — recall that “American carnage” was a theme of his inaugural address — even though data shows it has steadily declined since the era of the 1994 crime bill. </w:t>
      </w:r>
      <w:r w:rsidRPr="00B00DDF">
        <w:rPr>
          <w:rStyle w:val="StyleUnderline"/>
        </w:rPr>
        <w:t>Trump himself has never apologized for taking out a full paper ad</w:t>
      </w:r>
      <w:r w:rsidRPr="00B00DDF">
        <w:rPr>
          <w:sz w:val="14"/>
        </w:rPr>
        <w:t xml:space="preserve"> in the New York Daily News in 1989 </w:t>
      </w:r>
      <w:r w:rsidRPr="00B00DDF">
        <w:rPr>
          <w:rStyle w:val="StyleUnderline"/>
        </w:rPr>
        <w:t>calling for the execution of a group of teens called the Central Park Five</w:t>
      </w:r>
      <w:r w:rsidRPr="00B00DDF">
        <w:rPr>
          <w:sz w:val="14"/>
        </w:rPr>
        <w:t xml:space="preserve"> who were suspected of involvement in a brutal rape but were later exonerated. Trump steadfastly refused to apologize when it became a campaign issue in 2016 — 14 years after the actual rapist confessed, with DNA evidence as confirmation — telling CNN that “[t]he fact that that case was settled with so much evidence against them is outrageous. And the woman, so badly injured, will never be the same.” </w:t>
      </w:r>
      <w:r w:rsidRPr="000C18BF">
        <w:rPr>
          <w:rStyle w:val="StyleUnderline"/>
          <w:highlight w:val="yellow"/>
        </w:rPr>
        <w:t>For Trump, however</w:t>
      </w:r>
      <w:r w:rsidRPr="000C18BF">
        <w:rPr>
          <w:sz w:val="14"/>
          <w:highlight w:val="yellow"/>
        </w:rPr>
        <w:t xml:space="preserve">, </w:t>
      </w:r>
      <w:r w:rsidRPr="000C18BF">
        <w:rPr>
          <w:rStyle w:val="Emphasis"/>
          <w:highlight w:val="yellow"/>
        </w:rPr>
        <w:t>ideological consistency is less valuable than seizing an opportunity</w:t>
      </w:r>
      <w:r w:rsidRPr="00B00DDF">
        <w:rPr>
          <w:sz w:val="14"/>
        </w:rPr>
        <w:t xml:space="preserve"> to attack a political opponent. </w:t>
      </w:r>
      <w:r w:rsidRPr="00B00DDF">
        <w:rPr>
          <w:rStyle w:val="StyleUnderline"/>
        </w:rPr>
        <w:t>Consider how he originally expressed support for invading Iraq</w:t>
      </w:r>
      <w:r w:rsidRPr="00B00DDF">
        <w:rPr>
          <w:sz w:val="14"/>
        </w:rPr>
        <w:t xml:space="preserve"> in 2002, </w:t>
      </w:r>
      <w:r w:rsidRPr="00B00DDF">
        <w:rPr>
          <w:rStyle w:val="StyleUnderline"/>
        </w:rPr>
        <w:t>only to turn around and pretend he always opposed doing so</w:t>
      </w:r>
      <w:r w:rsidRPr="00B00DDF">
        <w:rPr>
          <w:sz w:val="14"/>
        </w:rPr>
        <w:t xml:space="preserve"> years later. </w:t>
      </w:r>
      <w:r w:rsidRPr="00B00DDF">
        <w:rPr>
          <w:rStyle w:val="StyleUnderline"/>
        </w:rPr>
        <w:t xml:space="preserve">And so even though </w:t>
      </w:r>
      <w:r w:rsidRPr="000C18BF">
        <w:rPr>
          <w:rStyle w:val="StyleUnderline"/>
          <w:highlight w:val="yellow"/>
        </w:rPr>
        <w:t>Trump’s</w:t>
      </w:r>
      <w:r w:rsidRPr="00B00DDF">
        <w:rPr>
          <w:rStyle w:val="StyleUnderline"/>
        </w:rPr>
        <w:t xml:space="preserve"> history suggests he likely would’ve supported the 1994 crime bill</w:t>
      </w:r>
      <w:r w:rsidRPr="00B00DDF">
        <w:rPr>
          <w:sz w:val="14"/>
        </w:rPr>
        <w:t xml:space="preserve">, </w:t>
      </w:r>
      <w:r w:rsidRPr="00B00DDF">
        <w:rPr>
          <w:rStyle w:val="Emphasis"/>
        </w:rPr>
        <w:t xml:space="preserve">he </w:t>
      </w:r>
      <w:r w:rsidRPr="000C18BF">
        <w:rPr>
          <w:rStyle w:val="Emphasis"/>
          <w:highlight w:val="yellow"/>
        </w:rPr>
        <w:t>has no shame about using it as a pretext to attack Biden.</w:t>
      </w:r>
    </w:p>
    <w:p w14:paraId="515F7835" w14:textId="77777777" w:rsidR="00E679DF" w:rsidRDefault="00E679DF" w:rsidP="00E679DF"/>
    <w:p w14:paraId="48E61103" w14:textId="77777777" w:rsidR="00E679DF" w:rsidRDefault="00E679DF" w:rsidP="00E679DF">
      <w:pPr>
        <w:pStyle w:val="Heading4"/>
      </w:pPr>
      <w:r>
        <w:t xml:space="preserve">FSA insufficient --- He’s vulnerable to attacks from Biden on implementation --- Plan is key </w:t>
      </w:r>
    </w:p>
    <w:p w14:paraId="3D277A74" w14:textId="77777777" w:rsidR="00E679DF" w:rsidRDefault="00E679DF" w:rsidP="00E679DF">
      <w:r w:rsidRPr="003F60D3">
        <w:rPr>
          <w:rStyle w:val="Style13ptBold"/>
        </w:rPr>
        <w:t>Jones 19</w:t>
      </w:r>
      <w:r>
        <w:t xml:space="preserve"> --- Van Jones, CNN commentator, Transcript from CNN Programing, Published by Tim Hains on RealClearPolitics, “Van Jones: "Historic" To See Biden And Trump Competing On Who Is Best On Criminal Justice Reform”, May 28</w:t>
      </w:r>
      <w:r w:rsidRPr="003F60D3">
        <w:rPr>
          <w:vertAlign w:val="superscript"/>
        </w:rPr>
        <w:t>th</w:t>
      </w:r>
      <w:r>
        <w:t xml:space="preserve"> 2019, </w:t>
      </w:r>
      <w:hyperlink r:id="rId53" w:history="1">
        <w:r w:rsidRPr="00276013">
          <w:rPr>
            <w:rStyle w:val="Hyperlink"/>
          </w:rPr>
          <w:t>https://www.realclearpolitics.com/video/2019/05/28/van_jones_historic_to_see_biden_and_trump_competing_on_who_can_be_the_best_on_criminal_justice_reform.html</w:t>
        </w:r>
      </w:hyperlink>
      <w:r>
        <w:t xml:space="preserve"> (BJN)</w:t>
      </w:r>
    </w:p>
    <w:p w14:paraId="2E91903B" w14:textId="77777777" w:rsidR="00E679DF" w:rsidRPr="006A625C" w:rsidRDefault="00E679DF" w:rsidP="00E679DF">
      <w:pPr>
        <w:rPr>
          <w:sz w:val="16"/>
        </w:rPr>
      </w:pPr>
      <w:r w:rsidRPr="003F60D3">
        <w:rPr>
          <w:sz w:val="16"/>
        </w:rPr>
        <w:t xml:space="preserve">Let’s just take a step back. This is historic. </w:t>
      </w:r>
      <w:r w:rsidRPr="000C18BF">
        <w:rPr>
          <w:rStyle w:val="StyleUnderline"/>
          <w:highlight w:val="yellow"/>
        </w:rPr>
        <w:t>We</w:t>
      </w:r>
      <w:r w:rsidRPr="003F60D3">
        <w:rPr>
          <w:rStyle w:val="StyleUnderline"/>
        </w:rPr>
        <w:t xml:space="preserve"> now </w:t>
      </w:r>
      <w:r w:rsidRPr="000C18BF">
        <w:rPr>
          <w:rStyle w:val="StyleUnderline"/>
          <w:highlight w:val="yellow"/>
        </w:rPr>
        <w:t>have the president</w:t>
      </w:r>
      <w:r w:rsidRPr="003F60D3">
        <w:rPr>
          <w:sz w:val="16"/>
        </w:rPr>
        <w:t xml:space="preserve"> of the United States </w:t>
      </w:r>
      <w:r w:rsidRPr="000C18BF">
        <w:rPr>
          <w:rStyle w:val="StyleUnderline"/>
          <w:highlight w:val="yellow"/>
        </w:rPr>
        <w:t>and</w:t>
      </w:r>
      <w:r w:rsidRPr="003F60D3">
        <w:rPr>
          <w:sz w:val="16"/>
        </w:rPr>
        <w:t xml:space="preserve"> the </w:t>
      </w:r>
      <w:r w:rsidRPr="000C18BF">
        <w:rPr>
          <w:rStyle w:val="StyleUnderline"/>
          <w:highlight w:val="yellow"/>
        </w:rPr>
        <w:t>Dem</w:t>
      </w:r>
      <w:r w:rsidRPr="003F60D3">
        <w:rPr>
          <w:rStyle w:val="StyleUnderline"/>
        </w:rPr>
        <w:t xml:space="preserve">ocratic front-runner </w:t>
      </w:r>
      <w:r w:rsidRPr="000C18BF">
        <w:rPr>
          <w:rStyle w:val="StyleUnderline"/>
          <w:highlight w:val="yellow"/>
        </w:rPr>
        <w:t>competing on who can be</w:t>
      </w:r>
      <w:r w:rsidRPr="003F60D3">
        <w:rPr>
          <w:sz w:val="16"/>
        </w:rPr>
        <w:t xml:space="preserve"> the </w:t>
      </w:r>
      <w:r w:rsidRPr="000C18BF">
        <w:rPr>
          <w:rStyle w:val="StyleUnderline"/>
          <w:highlight w:val="yellow"/>
        </w:rPr>
        <w:t>best on c</w:t>
      </w:r>
      <w:r w:rsidRPr="003F60D3">
        <w:rPr>
          <w:rStyle w:val="StyleUnderline"/>
        </w:rPr>
        <w:t xml:space="preserve">riminal </w:t>
      </w:r>
      <w:r w:rsidRPr="000C18BF">
        <w:rPr>
          <w:rStyle w:val="StyleUnderline"/>
          <w:highlight w:val="yellow"/>
        </w:rPr>
        <w:t>j</w:t>
      </w:r>
      <w:r w:rsidRPr="003F60D3">
        <w:rPr>
          <w:rStyle w:val="StyleUnderline"/>
        </w:rPr>
        <w:t xml:space="preserve">ustice </w:t>
      </w:r>
      <w:r w:rsidRPr="000C18BF">
        <w:rPr>
          <w:rStyle w:val="StyleUnderline"/>
          <w:highlight w:val="yellow"/>
        </w:rPr>
        <w:t>r</w:t>
      </w:r>
      <w:r w:rsidRPr="003F60D3">
        <w:rPr>
          <w:rStyle w:val="StyleUnderline"/>
        </w:rPr>
        <w:t>eform.</w:t>
      </w:r>
      <w:r>
        <w:rPr>
          <w:rStyle w:val="StyleUnderline"/>
        </w:rPr>
        <w:t xml:space="preserve"> </w:t>
      </w:r>
      <w:r w:rsidRPr="003F60D3">
        <w:rPr>
          <w:sz w:val="16"/>
        </w:rPr>
        <w:t xml:space="preserve">For my entire adult life, </w:t>
      </w:r>
      <w:r w:rsidRPr="003F60D3">
        <w:rPr>
          <w:rStyle w:val="StyleUnderline"/>
        </w:rPr>
        <w:t>the parties have been racing who can put the most in prison</w:t>
      </w:r>
      <w:r w:rsidRPr="003F60D3">
        <w:rPr>
          <w:sz w:val="16"/>
        </w:rPr>
        <w:t xml:space="preserve">, who can be the toughest on crime and </w:t>
      </w:r>
      <w:r w:rsidRPr="003F60D3">
        <w:rPr>
          <w:rStyle w:val="StyleUnderline"/>
        </w:rPr>
        <w:t>now you have them arguing</w:t>
      </w:r>
      <w:r w:rsidRPr="003F60D3">
        <w:rPr>
          <w:sz w:val="16"/>
        </w:rPr>
        <w:t xml:space="preserve"> and debating, </w:t>
      </w:r>
      <w:r w:rsidRPr="003F60D3">
        <w:rPr>
          <w:rStyle w:val="Emphasis"/>
        </w:rPr>
        <w:t>no, I’ll be better at reform</w:t>
      </w:r>
      <w:r w:rsidRPr="003F60D3">
        <w:rPr>
          <w:sz w:val="16"/>
        </w:rPr>
        <w:t xml:space="preserve">, I’ll be better at reform. So as silly as some of this stuff is, Trump can’t say to, you know, Biden, well, because of your past, nobody can vote for you. You can go back and forth on that, but fundamentally </w:t>
      </w:r>
      <w:r w:rsidRPr="003F60D3">
        <w:rPr>
          <w:rStyle w:val="StyleUnderline"/>
        </w:rPr>
        <w:t>what you’ve got is a historic watershed that is now showing up in the presidential election</w:t>
      </w:r>
      <w:r w:rsidRPr="003F60D3">
        <w:rPr>
          <w:sz w:val="16"/>
        </w:rPr>
        <w:t xml:space="preserve">. </w:t>
      </w:r>
      <w:r w:rsidRPr="000C18BF">
        <w:rPr>
          <w:rStyle w:val="Emphasis"/>
          <w:highlight w:val="yellow"/>
        </w:rPr>
        <w:t>Both</w:t>
      </w:r>
      <w:r w:rsidRPr="003F60D3">
        <w:rPr>
          <w:sz w:val="16"/>
        </w:rPr>
        <w:t xml:space="preserve"> party </w:t>
      </w:r>
      <w:r w:rsidRPr="000C18BF">
        <w:rPr>
          <w:rStyle w:val="Emphasis"/>
          <w:highlight w:val="yellow"/>
        </w:rPr>
        <w:t>trying to move in the direction of reform.</w:t>
      </w:r>
      <w:r>
        <w:rPr>
          <w:rStyle w:val="Emphasis"/>
        </w:rPr>
        <w:t xml:space="preserve"> </w:t>
      </w:r>
      <w:r w:rsidRPr="003F60D3">
        <w:rPr>
          <w:sz w:val="16"/>
        </w:rPr>
        <w:t xml:space="preserve">If they want to go record to record, </w:t>
      </w:r>
      <w:r w:rsidRPr="000C18BF">
        <w:rPr>
          <w:rStyle w:val="StyleUnderline"/>
          <w:highlight w:val="yellow"/>
        </w:rPr>
        <w:t>here's reality. Trump can say</w:t>
      </w:r>
      <w:r w:rsidRPr="003F60D3">
        <w:rPr>
          <w:sz w:val="16"/>
        </w:rPr>
        <w:t>, "</w:t>
      </w:r>
      <w:r w:rsidRPr="000C18BF">
        <w:rPr>
          <w:rStyle w:val="Emphasis"/>
          <w:highlight w:val="yellow"/>
        </w:rPr>
        <w:t>I was better</w:t>
      </w:r>
      <w:r w:rsidRPr="003F60D3">
        <w:rPr>
          <w:rStyle w:val="Emphasis"/>
        </w:rPr>
        <w:t xml:space="preserve"> than the Obama administration </w:t>
      </w:r>
      <w:r w:rsidRPr="000C18BF">
        <w:rPr>
          <w:rStyle w:val="Emphasis"/>
          <w:highlight w:val="yellow"/>
        </w:rPr>
        <w:t>on legislation</w:t>
      </w:r>
      <w:r w:rsidRPr="000C18BF">
        <w:rPr>
          <w:sz w:val="16"/>
          <w:highlight w:val="yellow"/>
        </w:rPr>
        <w:t xml:space="preserve">" </w:t>
      </w:r>
      <w:r w:rsidRPr="000C18BF">
        <w:rPr>
          <w:rStyle w:val="StyleUnderline"/>
          <w:highlight w:val="yellow"/>
        </w:rPr>
        <w:t>because he passed</w:t>
      </w:r>
      <w:r w:rsidRPr="003F60D3">
        <w:rPr>
          <w:rStyle w:val="StyleUnderline"/>
        </w:rPr>
        <w:t xml:space="preserve"> </w:t>
      </w:r>
      <w:r w:rsidRPr="003F60D3">
        <w:rPr>
          <w:sz w:val="16"/>
        </w:rPr>
        <w:t>the</w:t>
      </w:r>
      <w:r w:rsidRPr="003F60D3">
        <w:rPr>
          <w:rStyle w:val="StyleUnderline"/>
        </w:rPr>
        <w:t xml:space="preserve"> </w:t>
      </w:r>
      <w:r w:rsidRPr="000C18BF">
        <w:rPr>
          <w:rStyle w:val="StyleUnderline"/>
          <w:highlight w:val="yellow"/>
        </w:rPr>
        <w:t>first step</w:t>
      </w:r>
      <w:r w:rsidRPr="003F60D3">
        <w:rPr>
          <w:rStyle w:val="StyleUnderline"/>
        </w:rPr>
        <w:t xml:space="preserve"> </w:t>
      </w:r>
      <w:r w:rsidRPr="003F60D3">
        <w:rPr>
          <w:sz w:val="16"/>
        </w:rPr>
        <w:t xml:space="preserve">back. </w:t>
      </w:r>
      <w:r w:rsidRPr="000C18BF">
        <w:rPr>
          <w:rStyle w:val="Emphasis"/>
          <w:highlight w:val="yellow"/>
        </w:rPr>
        <w:t>And</w:t>
      </w:r>
      <w:r w:rsidRPr="000C18BF">
        <w:rPr>
          <w:sz w:val="16"/>
          <w:highlight w:val="yellow"/>
        </w:rPr>
        <w:t xml:space="preserve"> </w:t>
      </w:r>
      <w:r w:rsidRPr="000C18BF">
        <w:rPr>
          <w:rStyle w:val="StyleUnderline"/>
          <w:highlight w:val="yellow"/>
        </w:rPr>
        <w:t>he's worse</w:t>
      </w:r>
      <w:r w:rsidRPr="004C2A4B">
        <w:t xml:space="preserve"> </w:t>
      </w:r>
      <w:r w:rsidRPr="004C2A4B">
        <w:rPr>
          <w:rStyle w:val="StyleUnderline"/>
        </w:rPr>
        <w:t>than</w:t>
      </w:r>
      <w:r w:rsidRPr="003F60D3">
        <w:rPr>
          <w:sz w:val="16"/>
        </w:rPr>
        <w:t xml:space="preserve"> the Obama administration, in other words, </w:t>
      </w:r>
      <w:r w:rsidRPr="000C18BF">
        <w:rPr>
          <w:rStyle w:val="StyleUnderline"/>
          <w:highlight w:val="yellow"/>
        </w:rPr>
        <w:t>the D</w:t>
      </w:r>
      <w:r w:rsidRPr="003F60D3">
        <w:rPr>
          <w:rStyle w:val="StyleUnderline"/>
        </w:rPr>
        <w:t xml:space="preserve">epartment </w:t>
      </w:r>
      <w:r w:rsidRPr="000C18BF">
        <w:rPr>
          <w:rStyle w:val="StyleUnderline"/>
          <w:highlight w:val="yellow"/>
        </w:rPr>
        <w:t>o</w:t>
      </w:r>
      <w:r w:rsidRPr="003F60D3">
        <w:rPr>
          <w:rStyle w:val="StyleUnderline"/>
        </w:rPr>
        <w:t xml:space="preserve">f </w:t>
      </w:r>
      <w:r w:rsidRPr="000C18BF">
        <w:rPr>
          <w:rStyle w:val="StyleUnderline"/>
          <w:highlight w:val="yellow"/>
        </w:rPr>
        <w:t>J</w:t>
      </w:r>
      <w:r w:rsidRPr="003F60D3">
        <w:rPr>
          <w:rStyle w:val="StyleUnderline"/>
        </w:rPr>
        <w:t xml:space="preserve">ustice </w:t>
      </w:r>
      <w:r w:rsidRPr="004C2A4B">
        <w:rPr>
          <w:rStyle w:val="StyleUnderline"/>
        </w:rPr>
        <w:t>under Trump</w:t>
      </w:r>
      <w:r w:rsidRPr="004C2A4B">
        <w:rPr>
          <w:sz w:val="16"/>
        </w:rPr>
        <w:t xml:space="preserve"> </w:t>
      </w:r>
      <w:r w:rsidRPr="000C18BF">
        <w:rPr>
          <w:rStyle w:val="Emphasis"/>
          <w:highlight w:val="yellow"/>
        </w:rPr>
        <w:t xml:space="preserve">has </w:t>
      </w:r>
      <w:r w:rsidRPr="004C2A4B">
        <w:rPr>
          <w:rStyle w:val="Emphasis"/>
        </w:rPr>
        <w:t xml:space="preserve">actually </w:t>
      </w:r>
      <w:r w:rsidRPr="000C18BF">
        <w:rPr>
          <w:rStyle w:val="Emphasis"/>
          <w:highlight w:val="yellow"/>
        </w:rPr>
        <w:t>gone backwards</w:t>
      </w:r>
      <w:r w:rsidRPr="000C18BF">
        <w:rPr>
          <w:sz w:val="16"/>
          <w:highlight w:val="yellow"/>
        </w:rPr>
        <w:t xml:space="preserve">, </w:t>
      </w:r>
      <w:r w:rsidRPr="000C18BF">
        <w:rPr>
          <w:rStyle w:val="StyleUnderline"/>
          <w:highlight w:val="yellow"/>
        </w:rPr>
        <w:t>has</w:t>
      </w:r>
      <w:r w:rsidRPr="000C18BF">
        <w:rPr>
          <w:sz w:val="16"/>
          <w:highlight w:val="yellow"/>
        </w:rPr>
        <w:t xml:space="preserve"> </w:t>
      </w:r>
      <w:r w:rsidRPr="000C18BF">
        <w:rPr>
          <w:rStyle w:val="Emphasis"/>
          <w:highlight w:val="yellow"/>
        </w:rPr>
        <w:t xml:space="preserve">not implemented the First Step </w:t>
      </w:r>
      <w:r w:rsidRPr="004C2A4B">
        <w:rPr>
          <w:rStyle w:val="Emphasis"/>
        </w:rPr>
        <w:t>Act</w:t>
      </w:r>
      <w:r w:rsidRPr="003F60D3">
        <w:rPr>
          <w:sz w:val="16"/>
        </w:rPr>
        <w:t xml:space="preserve"> well enough, </w:t>
      </w:r>
      <w:r w:rsidRPr="000C18BF">
        <w:rPr>
          <w:rStyle w:val="StyleUnderline"/>
          <w:highlight w:val="yellow"/>
        </w:rPr>
        <w:t>so Trump can be strong and say I'm better</w:t>
      </w:r>
      <w:r w:rsidRPr="003F60D3">
        <w:rPr>
          <w:rStyle w:val="StyleUnderline"/>
        </w:rPr>
        <w:t xml:space="preserve"> than you </w:t>
      </w:r>
      <w:r w:rsidRPr="000C18BF">
        <w:rPr>
          <w:rStyle w:val="StyleUnderline"/>
          <w:highlight w:val="yellow"/>
        </w:rPr>
        <w:t>on legislation. Biden can say I was better</w:t>
      </w:r>
      <w:r w:rsidRPr="003F60D3">
        <w:rPr>
          <w:rStyle w:val="StyleUnderline"/>
        </w:rPr>
        <w:t xml:space="preserve"> than you </w:t>
      </w:r>
      <w:r w:rsidRPr="000C18BF">
        <w:rPr>
          <w:rStyle w:val="StyleUnderline"/>
          <w:highlight w:val="yellow"/>
        </w:rPr>
        <w:t>on admin</w:t>
      </w:r>
      <w:r w:rsidRPr="003F60D3">
        <w:rPr>
          <w:rStyle w:val="StyleUnderline"/>
        </w:rPr>
        <w:t xml:space="preserve">istration, so </w:t>
      </w:r>
      <w:r w:rsidRPr="000C18BF">
        <w:rPr>
          <w:rStyle w:val="StyleUnderline"/>
          <w:highlight w:val="yellow"/>
        </w:rPr>
        <w:t>they both</w:t>
      </w:r>
      <w:r w:rsidRPr="003F60D3">
        <w:rPr>
          <w:rStyle w:val="StyleUnderline"/>
        </w:rPr>
        <w:t xml:space="preserve"> have strengths and both have weaknesses</w:t>
      </w:r>
      <w:r w:rsidRPr="003F60D3">
        <w:rPr>
          <w:sz w:val="16"/>
        </w:rPr>
        <w:t xml:space="preserve">, but I'm just jumping up and down because we now have both parties saying they want to do better, and that's a good thing. We've got to give Trump credit where credit is due. he worked hard to pass the bill, and he made it possible for other Republicans to also be in the pro-criminal justice camp. That is a positive thing. </w:t>
      </w:r>
      <w:r w:rsidRPr="003F60D3">
        <w:rPr>
          <w:rStyle w:val="StyleUnderline"/>
        </w:rPr>
        <w:t xml:space="preserve">He's </w:t>
      </w:r>
      <w:r w:rsidRPr="000C18BF">
        <w:rPr>
          <w:rStyle w:val="StyleUnderline"/>
          <w:highlight w:val="yellow"/>
        </w:rPr>
        <w:t>going to play politics</w:t>
      </w:r>
      <w:r w:rsidRPr="003F60D3">
        <w:rPr>
          <w:rStyle w:val="StyleUnderline"/>
        </w:rPr>
        <w:t xml:space="preserve"> with it</w:t>
      </w:r>
      <w:r w:rsidRPr="003F60D3">
        <w:rPr>
          <w:sz w:val="16"/>
        </w:rPr>
        <w:t>, that's what politicians do. But now you two parties that are healthy and that is good.</w:t>
      </w:r>
    </w:p>
    <w:p w14:paraId="2156E3FA" w14:textId="77777777" w:rsidR="00E679DF" w:rsidRDefault="00E679DF" w:rsidP="00E679DF"/>
    <w:p w14:paraId="638871DD" w14:textId="77777777" w:rsidR="00E679DF" w:rsidRPr="0086030B" w:rsidRDefault="00E679DF" w:rsidP="00E679DF">
      <w:pPr>
        <w:pStyle w:val="Heading4"/>
      </w:pPr>
      <w:r>
        <w:t>Goodwill from CJR is evaporated by Trump’s recent statements --- he needs a hard reset</w:t>
      </w:r>
    </w:p>
    <w:p w14:paraId="0485111E" w14:textId="77777777" w:rsidR="00E679DF" w:rsidRPr="0086030B" w:rsidRDefault="00E679DF" w:rsidP="00E679DF">
      <w:pPr>
        <w:rPr>
          <w:rStyle w:val="Emphasis"/>
          <w:b w:val="0"/>
          <w:iCs w:val="0"/>
          <w:u w:val="none"/>
        </w:rPr>
      </w:pPr>
      <w:r w:rsidRPr="00E77534">
        <w:rPr>
          <w:rStyle w:val="Style13ptBold"/>
        </w:rPr>
        <w:t>Diamond 20</w:t>
      </w:r>
      <w:r>
        <w:t xml:space="preserve"> --- Jeremy Diamond et al, White House Correspondent for CNN, “Trump eyes police reforms while ignoring systemic racism” CNN Politics, June 9, 2020, </w:t>
      </w:r>
      <w:hyperlink r:id="rId54" w:history="1">
        <w:r w:rsidRPr="00276013">
          <w:rPr>
            <w:rStyle w:val="Hyperlink"/>
          </w:rPr>
          <w:t>https://www.cnn.com/2020/06/09/politics/donald-trump-george-floyd-joe-biden-address/index.html?utm_source=feedburner&amp;utm_medium=feed&amp;utm_campaign=Feed%3A+rss%2Fcnn_latest+%28RSS%3A+CNN+-+Most+Recent%29</w:t>
        </w:r>
      </w:hyperlink>
      <w:r>
        <w:t xml:space="preserve"> (BJN) </w:t>
      </w:r>
    </w:p>
    <w:p w14:paraId="7FEE599A" w14:textId="77777777" w:rsidR="00E679DF" w:rsidRPr="008919E9" w:rsidRDefault="00E679DF" w:rsidP="00E679DF">
      <w:pPr>
        <w:rPr>
          <w:sz w:val="14"/>
        </w:rPr>
      </w:pPr>
      <w:r w:rsidRPr="008919E9">
        <w:rPr>
          <w:sz w:val="14"/>
        </w:rPr>
        <w:t xml:space="preserve">In meetings over the past week -- including a session with campaign and Republican National Committee communications aides -- </w:t>
      </w:r>
      <w:r w:rsidRPr="000C18BF">
        <w:rPr>
          <w:rStyle w:val="StyleUnderline"/>
          <w:highlight w:val="yellow"/>
        </w:rPr>
        <w:t>Trump</w:t>
      </w:r>
      <w:r w:rsidRPr="000C18BF">
        <w:rPr>
          <w:sz w:val="14"/>
          <w:highlight w:val="yellow"/>
        </w:rPr>
        <w:t xml:space="preserve"> </w:t>
      </w:r>
      <w:r w:rsidRPr="000C18BF">
        <w:rPr>
          <w:rStyle w:val="Emphasis"/>
          <w:highlight w:val="yellow"/>
        </w:rPr>
        <w:t>reverted repeatedly</w:t>
      </w:r>
      <w:r w:rsidRPr="000C18BF">
        <w:rPr>
          <w:sz w:val="14"/>
          <w:highlight w:val="yellow"/>
        </w:rPr>
        <w:t xml:space="preserve"> </w:t>
      </w:r>
      <w:r w:rsidRPr="000C18BF">
        <w:rPr>
          <w:rStyle w:val="StyleUnderline"/>
          <w:highlight w:val="yellow"/>
        </w:rPr>
        <w:t>to</w:t>
      </w:r>
      <w:r w:rsidRPr="008919E9">
        <w:rPr>
          <w:rStyle w:val="StyleUnderline"/>
        </w:rPr>
        <w:t xml:space="preserve"> his </w:t>
      </w:r>
      <w:r w:rsidRPr="000C18BF">
        <w:rPr>
          <w:rStyle w:val="StyleUnderline"/>
          <w:highlight w:val="yellow"/>
        </w:rPr>
        <w:t>law and order</w:t>
      </w:r>
      <w:r w:rsidRPr="008919E9">
        <w:rPr>
          <w:rStyle w:val="StyleUnderline"/>
        </w:rPr>
        <w:t xml:space="preserve"> message even as violence faded</w:t>
      </w:r>
      <w:r w:rsidRPr="008919E9">
        <w:rPr>
          <w:sz w:val="14"/>
        </w:rPr>
        <w:t xml:space="preserve"> from ongoing street protests and National Guard troops began withdrawing from Washington. </w:t>
      </w:r>
      <w:r w:rsidRPr="008919E9">
        <w:rPr>
          <w:rStyle w:val="StyleUnderline"/>
        </w:rPr>
        <w:t>Chief among Trump's concerns</w:t>
      </w:r>
      <w:r w:rsidRPr="008919E9">
        <w:rPr>
          <w:sz w:val="14"/>
        </w:rPr>
        <w:t xml:space="preserve">, according to officials and others familiar with his approach, </w:t>
      </w:r>
      <w:r w:rsidRPr="008919E9">
        <w:rPr>
          <w:rStyle w:val="StyleUnderline"/>
        </w:rPr>
        <w:t>is not appearing weak in the face of violence</w:t>
      </w:r>
      <w:r w:rsidRPr="008919E9">
        <w:rPr>
          <w:sz w:val="14"/>
        </w:rPr>
        <w:t xml:space="preserve"> and looting, a stance that has been reinforced in his conversations with allies in conservative media and </w:t>
      </w:r>
      <w:r w:rsidRPr="00E77534">
        <w:rPr>
          <w:sz w:val="14"/>
        </w:rPr>
        <w:t xml:space="preserve">elsewhere. Though he has publicly and privately decried the killing of Floyd, the unarmed black man who died after a white police officer knelt on his neck during an arrest, </w:t>
      </w:r>
      <w:r w:rsidRPr="000C18BF">
        <w:rPr>
          <w:rStyle w:val="StyleUnderline"/>
          <w:highlight w:val="yellow"/>
        </w:rPr>
        <w:t>Trump has shown little willingness to move beyond</w:t>
      </w:r>
      <w:r w:rsidRPr="00E77534">
        <w:rPr>
          <w:rStyle w:val="StyleUnderline"/>
        </w:rPr>
        <w:t xml:space="preserve"> the </w:t>
      </w:r>
      <w:r w:rsidRPr="000C18BF">
        <w:rPr>
          <w:rStyle w:val="StyleUnderline"/>
          <w:highlight w:val="yellow"/>
        </w:rPr>
        <w:t>tough-on-crime</w:t>
      </w:r>
      <w:r w:rsidRPr="00E77534">
        <w:rPr>
          <w:rStyle w:val="StyleUnderline"/>
        </w:rPr>
        <w:t xml:space="preserve"> rhetoric</w:t>
      </w:r>
      <w:r w:rsidRPr="00E77534">
        <w:rPr>
          <w:sz w:val="14"/>
        </w:rPr>
        <w:t xml:space="preserve"> he believes is welcomed by his core</w:t>
      </w:r>
      <w:r w:rsidRPr="008919E9">
        <w:rPr>
          <w:sz w:val="14"/>
        </w:rPr>
        <w:t xml:space="preserve"> supporters. </w:t>
      </w:r>
      <w:r w:rsidRPr="008919E9">
        <w:rPr>
          <w:rStyle w:val="StyleUnderline"/>
        </w:rPr>
        <w:t xml:space="preserve">A year-and-a-half </w:t>
      </w:r>
      <w:r w:rsidRPr="000C18BF">
        <w:rPr>
          <w:rStyle w:val="StyleUnderline"/>
          <w:highlight w:val="yellow"/>
        </w:rPr>
        <w:t>after signing the First Step Act,</w:t>
      </w:r>
      <w:r w:rsidRPr="000C18BF">
        <w:rPr>
          <w:sz w:val="14"/>
          <w:highlight w:val="yellow"/>
        </w:rPr>
        <w:t xml:space="preserve"> </w:t>
      </w:r>
      <w:r w:rsidRPr="00E77534">
        <w:rPr>
          <w:rStyle w:val="Emphasis"/>
        </w:rPr>
        <w:t>a</w:t>
      </w:r>
      <w:r w:rsidRPr="000C18BF">
        <w:rPr>
          <w:rStyle w:val="Emphasis"/>
          <w:highlight w:val="yellow"/>
        </w:rPr>
        <w:t xml:space="preserve"> landmark</w:t>
      </w:r>
      <w:r w:rsidRPr="008919E9">
        <w:rPr>
          <w:rStyle w:val="Emphasis"/>
        </w:rPr>
        <w:t xml:space="preserve"> piece of </w:t>
      </w:r>
      <w:r w:rsidRPr="000C18BF">
        <w:rPr>
          <w:rStyle w:val="Emphasis"/>
          <w:highlight w:val="yellow"/>
        </w:rPr>
        <w:t>c</w:t>
      </w:r>
      <w:r w:rsidRPr="008919E9">
        <w:rPr>
          <w:rStyle w:val="Emphasis"/>
        </w:rPr>
        <w:t xml:space="preserve">riminal </w:t>
      </w:r>
      <w:r w:rsidRPr="000C18BF">
        <w:rPr>
          <w:rStyle w:val="Emphasis"/>
          <w:highlight w:val="yellow"/>
        </w:rPr>
        <w:t>j</w:t>
      </w:r>
      <w:r w:rsidRPr="008919E9">
        <w:rPr>
          <w:rStyle w:val="Emphasis"/>
        </w:rPr>
        <w:t xml:space="preserve">ustice </w:t>
      </w:r>
      <w:r w:rsidRPr="000C18BF">
        <w:rPr>
          <w:rStyle w:val="Emphasis"/>
          <w:highlight w:val="yellow"/>
        </w:rPr>
        <w:t>r</w:t>
      </w:r>
      <w:r w:rsidRPr="008919E9">
        <w:rPr>
          <w:rStyle w:val="Emphasis"/>
        </w:rPr>
        <w:t>eform legislation,</w:t>
      </w:r>
      <w:r w:rsidRPr="008919E9">
        <w:rPr>
          <w:sz w:val="14"/>
        </w:rPr>
        <w:t xml:space="preserve"> </w:t>
      </w:r>
      <w:r w:rsidRPr="000C18BF">
        <w:rPr>
          <w:rStyle w:val="StyleUnderline"/>
          <w:highlight w:val="yellow"/>
        </w:rPr>
        <w:t>Trump's default view</w:t>
      </w:r>
      <w:r w:rsidRPr="008919E9">
        <w:rPr>
          <w:rStyle w:val="StyleUnderline"/>
        </w:rPr>
        <w:t xml:space="preserve"> of criminal justice issues </w:t>
      </w:r>
      <w:r w:rsidRPr="000C18BF">
        <w:rPr>
          <w:rStyle w:val="StyleUnderline"/>
          <w:highlight w:val="yellow"/>
        </w:rPr>
        <w:t>continues to skew toward</w:t>
      </w:r>
      <w:r w:rsidRPr="008919E9">
        <w:rPr>
          <w:rStyle w:val="StyleUnderline"/>
        </w:rPr>
        <w:t xml:space="preserve"> the </w:t>
      </w:r>
      <w:r w:rsidRPr="000C18BF">
        <w:rPr>
          <w:rStyle w:val="StyleUnderline"/>
          <w:highlight w:val="yellow"/>
        </w:rPr>
        <w:t xml:space="preserve">tough-on-crime </w:t>
      </w:r>
      <w:r w:rsidRPr="00E77534">
        <w:rPr>
          <w:rStyle w:val="StyleUnderline"/>
        </w:rPr>
        <w:t>mantra</w:t>
      </w:r>
      <w:r w:rsidRPr="008919E9">
        <w:rPr>
          <w:sz w:val="14"/>
        </w:rPr>
        <w:t xml:space="preserve"> that has shaped his views for decades prior.</w:t>
      </w:r>
    </w:p>
    <w:p w14:paraId="75F06181" w14:textId="77777777" w:rsidR="00E679DF" w:rsidRDefault="00E679DF" w:rsidP="00E679DF"/>
    <w:p w14:paraId="51ED5DB7" w14:textId="56D9F9F4" w:rsidR="00E679DF" w:rsidRDefault="00E679DF" w:rsidP="00E679DF">
      <w:pPr>
        <w:pStyle w:val="Heading3"/>
      </w:pPr>
      <w:r>
        <w:t>Uniqueness --- A2: Legislation Will Pass Now</w:t>
      </w:r>
    </w:p>
    <w:p w14:paraId="0356FD01" w14:textId="7A558E43" w:rsidR="00E679DF" w:rsidRDefault="00E679DF" w:rsidP="00E679DF"/>
    <w:p w14:paraId="05555963" w14:textId="77777777" w:rsidR="00E679DF" w:rsidRDefault="00E679DF" w:rsidP="00E679DF">
      <w:pPr>
        <w:pStyle w:val="Heading4"/>
      </w:pPr>
      <w:r>
        <w:t>It’ll die in the senate</w:t>
      </w:r>
    </w:p>
    <w:p w14:paraId="3652E110" w14:textId="77777777" w:rsidR="00E679DF" w:rsidRPr="00A81534" w:rsidRDefault="00E679DF" w:rsidP="00E679DF">
      <w:pPr>
        <w:rPr>
          <w:rStyle w:val="StyleUnderline"/>
          <w:u w:val="none"/>
        </w:rPr>
      </w:pPr>
      <w:r w:rsidRPr="001D14B6">
        <w:rPr>
          <w:rStyle w:val="Style13ptBold"/>
        </w:rPr>
        <w:t>Drutman June 10th</w:t>
      </w:r>
      <w:r>
        <w:t xml:space="preserve"> --- Lee Drutman is a senior fellow in the Political Reform program at New America, “Is Public Opinion Turning Against President Trump?”, 538, June 10</w:t>
      </w:r>
      <w:r w:rsidRPr="001D14B6">
        <w:rPr>
          <w:vertAlign w:val="superscript"/>
        </w:rPr>
        <w:t>th</w:t>
      </w:r>
      <w:r>
        <w:t xml:space="preserve"> 2020, </w:t>
      </w:r>
      <w:hyperlink r:id="rId55" w:history="1">
        <w:r w:rsidRPr="00276013">
          <w:rPr>
            <w:rStyle w:val="Hyperlink"/>
          </w:rPr>
          <w:t>https://fivethirtyeight.com/features/is-public-opinion-turning-against-president-trump/</w:t>
        </w:r>
      </w:hyperlink>
      <w:r>
        <w:t xml:space="preserve"> (BJN) </w:t>
      </w:r>
    </w:p>
    <w:p w14:paraId="24910233" w14:textId="77777777" w:rsidR="00E679DF" w:rsidRDefault="00E679DF" w:rsidP="00E679DF">
      <w:pPr>
        <w:rPr>
          <w:rStyle w:val="Emphasis"/>
        </w:rPr>
      </w:pPr>
      <w:r>
        <w:rPr>
          <w:sz w:val="16"/>
        </w:rPr>
        <w:t xml:space="preserve">Also, </w:t>
      </w:r>
      <w:r w:rsidRPr="00A81534">
        <w:rPr>
          <w:rStyle w:val="StyleUnderline"/>
        </w:rPr>
        <w:t xml:space="preserve">right now the public is on the side of the protesters. But </w:t>
      </w:r>
      <w:r w:rsidRPr="000C18BF">
        <w:rPr>
          <w:rStyle w:val="StyleUnderline"/>
          <w:highlight w:val="yellow"/>
        </w:rPr>
        <w:t>there’s a</w:t>
      </w:r>
      <w:r w:rsidRPr="000C18BF">
        <w:rPr>
          <w:sz w:val="16"/>
          <w:highlight w:val="yellow"/>
        </w:rPr>
        <w:t xml:space="preserve"> (</w:t>
      </w:r>
      <w:r w:rsidRPr="000C18BF">
        <w:rPr>
          <w:rStyle w:val="Emphasis"/>
          <w:highlight w:val="yellow"/>
        </w:rPr>
        <w:t>very likely</w:t>
      </w:r>
      <w:r w:rsidRPr="000C18BF">
        <w:rPr>
          <w:sz w:val="16"/>
          <w:highlight w:val="yellow"/>
        </w:rPr>
        <w:t xml:space="preserve">) </w:t>
      </w:r>
      <w:r w:rsidRPr="000C18BF">
        <w:rPr>
          <w:rStyle w:val="StyleUnderline"/>
          <w:highlight w:val="yellow"/>
        </w:rPr>
        <w:t>scenario in which criminal justice reform dies in the Senate</w:t>
      </w:r>
      <w:r w:rsidRPr="00A81534">
        <w:rPr>
          <w:rStyle w:val="StyleUnderline"/>
        </w:rPr>
        <w:t>, cities walk back the progressive promises</w:t>
      </w:r>
      <w:r>
        <w:rPr>
          <w:sz w:val="16"/>
        </w:rPr>
        <w:t xml:space="preserve"> they’re making now, </w:t>
      </w:r>
      <w:r w:rsidRPr="00197EEF">
        <w:rPr>
          <w:rStyle w:val="Emphasis"/>
        </w:rPr>
        <w:t xml:space="preserve">and </w:t>
      </w:r>
      <w:r w:rsidRPr="000C18BF">
        <w:rPr>
          <w:rStyle w:val="Emphasis"/>
          <w:highlight w:val="yellow"/>
        </w:rPr>
        <w:t>there’s tremendous frustration</w:t>
      </w:r>
      <w:r>
        <w:rPr>
          <w:sz w:val="16"/>
        </w:rPr>
        <w:t xml:space="preserve"> that nothing will change. </w:t>
      </w:r>
      <w:r w:rsidRPr="00A81534">
        <w:rPr>
          <w:rStyle w:val="StyleUnderline"/>
        </w:rPr>
        <w:t>Then, protests get more aggressive</w:t>
      </w:r>
      <w:r>
        <w:rPr>
          <w:sz w:val="16"/>
        </w:rPr>
        <w:t xml:space="preserve">, and progressive </w:t>
      </w:r>
      <w:r w:rsidRPr="00A81534">
        <w:rPr>
          <w:rStyle w:val="StyleUnderline"/>
        </w:rPr>
        <w:t>demands to “defund the police”</w:t>
      </w:r>
      <w:r>
        <w:rPr>
          <w:sz w:val="16"/>
        </w:rPr>
        <w:t xml:space="preserve"> </w:t>
      </w:r>
      <w:r w:rsidRPr="00A81534">
        <w:rPr>
          <w:rStyle w:val="Emphasis"/>
        </w:rPr>
        <w:t>become more polarizing.</w:t>
      </w:r>
    </w:p>
    <w:p w14:paraId="3F3F9574" w14:textId="77777777" w:rsidR="00E679DF" w:rsidRDefault="00E679DF" w:rsidP="00E679DF"/>
    <w:p w14:paraId="10AB5298" w14:textId="68C5C0AE" w:rsidR="003D132F" w:rsidRDefault="003D132F" w:rsidP="003D132F"/>
    <w:p w14:paraId="70766C9C" w14:textId="77777777" w:rsidR="00421B42" w:rsidRDefault="00421B42" w:rsidP="00421B42"/>
    <w:p w14:paraId="7204723C" w14:textId="330974C3" w:rsidR="006D7EE9" w:rsidRDefault="00DE2554" w:rsidP="006D7EE9">
      <w:pPr>
        <w:pStyle w:val="Heading1"/>
      </w:pPr>
      <w:r>
        <w:t>**</w:t>
      </w:r>
      <w:r w:rsidR="000D3ED7">
        <w:t>2NC/1NR</w:t>
      </w:r>
      <w:r w:rsidR="00F703E0">
        <w:t xml:space="preserve"> </w:t>
      </w:r>
      <w:r w:rsidR="000D3ED7">
        <w:t>Links --- CJR</w:t>
      </w:r>
      <w:r>
        <w:t>**</w:t>
      </w:r>
    </w:p>
    <w:p w14:paraId="297CF1D9" w14:textId="3956E334" w:rsidR="006D7EE9" w:rsidRDefault="006D7EE9" w:rsidP="006D7EE9"/>
    <w:p w14:paraId="7A68D350" w14:textId="5FEED327" w:rsidR="0057515F" w:rsidRDefault="006D7EE9" w:rsidP="006A4AD7">
      <w:pPr>
        <w:pStyle w:val="Heading2"/>
      </w:pPr>
      <w:r>
        <w:t>CJR</w:t>
      </w:r>
      <w:r w:rsidR="001D497A">
        <w:t xml:space="preserve"> </w:t>
      </w:r>
      <w:r w:rsidR="00072033">
        <w:t xml:space="preserve">Link </w:t>
      </w:r>
      <w:r w:rsidR="001D497A">
        <w:t>Extensions</w:t>
      </w:r>
      <w:r w:rsidR="00072033">
        <w:t xml:space="preserve"> --- General</w:t>
      </w:r>
    </w:p>
    <w:p w14:paraId="771A96A9" w14:textId="77777777" w:rsidR="0057515F" w:rsidRDefault="0057515F" w:rsidP="006D7EE9"/>
    <w:p w14:paraId="7EEF652D" w14:textId="66829932" w:rsidR="006D7EE9" w:rsidRDefault="006D7EE9" w:rsidP="006D7EE9">
      <w:pPr>
        <w:pStyle w:val="Heading3"/>
      </w:pPr>
      <w:r>
        <w:t>CJR Link Block --- 2NC Ext</w:t>
      </w:r>
    </w:p>
    <w:p w14:paraId="3B3C0D39" w14:textId="67E50F43" w:rsidR="006D7EE9" w:rsidRDefault="006D7EE9" w:rsidP="006D7EE9"/>
    <w:p w14:paraId="598773E0" w14:textId="6985F151" w:rsidR="004C2A4B" w:rsidRDefault="004C2A4B" w:rsidP="008F72D4">
      <w:pPr>
        <w:pStyle w:val="Heading4"/>
      </w:pPr>
      <w:r>
        <w:t xml:space="preserve">Criminal justice reform </w:t>
      </w:r>
      <w:r w:rsidR="008F72D4">
        <w:t xml:space="preserve">turns the election </w:t>
      </w:r>
      <w:r>
        <w:t xml:space="preserve">--- extend ALBERTA --- Trump came out too hard for “Law &amp; Order” --- tanking him with moderates --- appealing to the base is insufficient --- our evidence is reverse casual --- it WILL be the reason he loses --- Plan REVERSES that perception --- extend  Chung --- </w:t>
      </w:r>
      <w:r w:rsidR="008F72D4">
        <w:t>Overwhelmingly</w:t>
      </w:r>
      <w:r>
        <w:t xml:space="preserve"> popular --- will become the biggest campaign issue </w:t>
      </w:r>
    </w:p>
    <w:p w14:paraId="0FCAFBD3" w14:textId="7CB1EAC4" w:rsidR="008F72D4" w:rsidRDefault="008F72D4" w:rsidP="008F72D4"/>
    <w:p w14:paraId="50886500" w14:textId="190235A5" w:rsidR="0087275C" w:rsidRDefault="0087275C" w:rsidP="0087275C">
      <w:pPr>
        <w:pStyle w:val="Heading4"/>
      </w:pPr>
      <w:r>
        <w:t>Biden is VULNERABLE on CJR but Trump NEEDS more credibility to run on the issue --- plan gives him the ammo --- IT’S A KEY ISSUE</w:t>
      </w:r>
    </w:p>
    <w:p w14:paraId="04D0B9CF" w14:textId="43AB7BA7" w:rsidR="0087275C" w:rsidRPr="0087275C" w:rsidRDefault="0087275C" w:rsidP="0087275C">
      <w:r w:rsidRPr="0087275C">
        <w:rPr>
          <w:rStyle w:val="Style13ptBold"/>
        </w:rPr>
        <w:t>Tanner 19</w:t>
      </w:r>
      <w:r>
        <w:t xml:space="preserve"> --- Michael D. Tanner, senior fellow at the Cato Institute, “Justice Reform: A Surprisingly Hot Topic”, CATO, May 29</w:t>
      </w:r>
      <w:r w:rsidRPr="0087275C">
        <w:rPr>
          <w:vertAlign w:val="superscript"/>
        </w:rPr>
        <w:t>th</w:t>
      </w:r>
      <w:r>
        <w:t xml:space="preserve"> 2019, </w:t>
      </w:r>
      <w:hyperlink r:id="rId56" w:history="1">
        <w:r w:rsidRPr="005A667F">
          <w:rPr>
            <w:rStyle w:val="Hyperlink"/>
          </w:rPr>
          <w:t>https://www.cato.org/publications/commentary/justice-reform-surprisingly-hot-topic</w:t>
        </w:r>
      </w:hyperlink>
      <w:r>
        <w:t xml:space="preserve"> (BJN) </w:t>
      </w:r>
    </w:p>
    <w:p w14:paraId="2A3DD642" w14:textId="77777777" w:rsidR="0087275C" w:rsidRPr="0087275C" w:rsidRDefault="0087275C" w:rsidP="0087275C">
      <w:pPr>
        <w:rPr>
          <w:sz w:val="16"/>
        </w:rPr>
      </w:pPr>
      <w:r w:rsidRPr="000C18BF">
        <w:rPr>
          <w:rStyle w:val="StyleUnderline"/>
          <w:highlight w:val="yellow"/>
        </w:rPr>
        <w:t>While</w:t>
      </w:r>
      <w:r w:rsidRPr="000C18BF">
        <w:rPr>
          <w:sz w:val="16"/>
          <w:highlight w:val="yellow"/>
        </w:rPr>
        <w:t xml:space="preserve"> </w:t>
      </w:r>
      <w:r w:rsidRPr="000C18BF">
        <w:rPr>
          <w:rStyle w:val="StyleUnderline"/>
          <w:highlight w:val="yellow"/>
        </w:rPr>
        <w:t>we should expect</w:t>
      </w:r>
      <w:r w:rsidRPr="0087275C">
        <w:rPr>
          <w:sz w:val="16"/>
        </w:rPr>
        <w:t xml:space="preserve"> the upcoming presidential </w:t>
      </w:r>
      <w:r w:rsidRPr="000C18BF">
        <w:rPr>
          <w:rStyle w:val="StyleUnderline"/>
          <w:highlight w:val="yellow"/>
        </w:rPr>
        <w:t>campaign to focus on</w:t>
      </w:r>
      <w:r w:rsidRPr="0087275C">
        <w:rPr>
          <w:sz w:val="16"/>
        </w:rPr>
        <w:t xml:space="preserve"> traditional issues of the </w:t>
      </w:r>
      <w:r w:rsidRPr="000C18BF">
        <w:rPr>
          <w:rStyle w:val="StyleUnderline"/>
          <w:highlight w:val="yellow"/>
        </w:rPr>
        <w:t>econ</w:t>
      </w:r>
      <w:r w:rsidRPr="0087275C">
        <w:rPr>
          <w:rStyle w:val="StyleUnderline"/>
        </w:rPr>
        <w:t xml:space="preserve">omy, </w:t>
      </w:r>
      <w:r w:rsidRPr="000C18BF">
        <w:rPr>
          <w:rStyle w:val="StyleUnderline"/>
          <w:highlight w:val="yellow"/>
        </w:rPr>
        <w:t>taxes, fo</w:t>
      </w:r>
      <w:r w:rsidRPr="0087275C">
        <w:rPr>
          <w:rStyle w:val="StyleUnderline"/>
        </w:rPr>
        <w:t xml:space="preserve">reign </w:t>
      </w:r>
      <w:r w:rsidRPr="000C18BF">
        <w:rPr>
          <w:rStyle w:val="StyleUnderline"/>
          <w:highlight w:val="yellow"/>
        </w:rPr>
        <w:t>po</w:t>
      </w:r>
      <w:r w:rsidRPr="0087275C">
        <w:rPr>
          <w:rStyle w:val="StyleUnderline"/>
        </w:rPr>
        <w:t xml:space="preserve">licy, </w:t>
      </w:r>
      <w:r w:rsidRPr="000C18BF">
        <w:rPr>
          <w:rStyle w:val="StyleUnderline"/>
          <w:highlight w:val="yellow"/>
        </w:rPr>
        <w:t>trade, and immigration</w:t>
      </w:r>
      <w:r w:rsidRPr="0087275C">
        <w:rPr>
          <w:sz w:val="16"/>
        </w:rPr>
        <w:t xml:space="preserve"> — as well as the elephant in the room that is Donald Trump — </w:t>
      </w:r>
      <w:r w:rsidRPr="0087275C">
        <w:rPr>
          <w:rStyle w:val="Emphasis"/>
        </w:rPr>
        <w:t>criminal‐​</w:t>
      </w:r>
      <w:r w:rsidRPr="000C18BF">
        <w:rPr>
          <w:rStyle w:val="Emphasis"/>
          <w:highlight w:val="yellow"/>
        </w:rPr>
        <w:t>justice reform</w:t>
      </w:r>
      <w:r w:rsidRPr="000C18BF">
        <w:rPr>
          <w:sz w:val="16"/>
          <w:highlight w:val="yellow"/>
        </w:rPr>
        <w:t xml:space="preserve"> </w:t>
      </w:r>
      <w:r w:rsidRPr="000C18BF">
        <w:rPr>
          <w:rStyle w:val="StyleUnderline"/>
          <w:highlight w:val="yellow"/>
        </w:rPr>
        <w:t>has become</w:t>
      </w:r>
      <w:r w:rsidRPr="000C18BF">
        <w:rPr>
          <w:sz w:val="16"/>
          <w:highlight w:val="yellow"/>
        </w:rPr>
        <w:t xml:space="preserve"> </w:t>
      </w:r>
      <w:r w:rsidRPr="000C18BF">
        <w:rPr>
          <w:rStyle w:val="Emphasis"/>
          <w:highlight w:val="yellow"/>
        </w:rPr>
        <w:t>a</w:t>
      </w:r>
      <w:r w:rsidRPr="0087275C">
        <w:rPr>
          <w:rStyle w:val="Emphasis"/>
        </w:rPr>
        <w:t xml:space="preserve"> s</w:t>
      </w:r>
      <w:r w:rsidRPr="0087275C">
        <w:rPr>
          <w:sz w:val="16"/>
        </w:rPr>
        <w:t xml:space="preserve">urprisingly </w:t>
      </w:r>
      <w:r w:rsidRPr="000C18BF">
        <w:rPr>
          <w:rStyle w:val="Emphasis"/>
          <w:highlight w:val="yellow"/>
        </w:rPr>
        <w:t>hot topic</w:t>
      </w:r>
      <w:r w:rsidRPr="0087275C">
        <w:rPr>
          <w:rStyle w:val="Emphasis"/>
        </w:rPr>
        <w:t xml:space="preserve"> on the campaign trail.</w:t>
      </w:r>
    </w:p>
    <w:p w14:paraId="21515E85" w14:textId="77777777" w:rsidR="0087275C" w:rsidRPr="0087275C" w:rsidRDefault="0087275C" w:rsidP="0087275C">
      <w:pPr>
        <w:rPr>
          <w:sz w:val="16"/>
        </w:rPr>
      </w:pPr>
      <w:r w:rsidRPr="0087275C">
        <w:rPr>
          <w:rStyle w:val="StyleUnderline"/>
        </w:rPr>
        <w:t>At one point</w:t>
      </w:r>
      <w:r w:rsidRPr="0087275C">
        <w:rPr>
          <w:sz w:val="16"/>
        </w:rPr>
        <w:t>, every presidential candidate pretended he was running for sheriff. “</w:t>
      </w:r>
      <w:r w:rsidRPr="0087275C">
        <w:rPr>
          <w:rStyle w:val="StyleUnderline"/>
        </w:rPr>
        <w:t>Tough on crime” was considered the ultimate badge of honor</w:t>
      </w:r>
      <w:r w:rsidRPr="0087275C">
        <w:rPr>
          <w:sz w:val="16"/>
        </w:rPr>
        <w:t xml:space="preserve"> — in both parties. Bill Clinton even rushed home during his campaign to execute a mentally disabled murderer. </w:t>
      </w:r>
      <w:r w:rsidRPr="000C18BF">
        <w:rPr>
          <w:rStyle w:val="Emphasis"/>
          <w:highlight w:val="yellow"/>
        </w:rPr>
        <w:t>Times have clearly changed</w:t>
      </w:r>
      <w:r w:rsidRPr="0087275C">
        <w:rPr>
          <w:sz w:val="16"/>
        </w:rPr>
        <w:t>.</w:t>
      </w:r>
    </w:p>
    <w:p w14:paraId="49A3E52A" w14:textId="77777777" w:rsidR="0087275C" w:rsidRPr="0087275C" w:rsidRDefault="0087275C" w:rsidP="0087275C">
      <w:pPr>
        <w:rPr>
          <w:rStyle w:val="Emphasis"/>
        </w:rPr>
      </w:pPr>
      <w:r w:rsidRPr="0087275C">
        <w:rPr>
          <w:sz w:val="16"/>
        </w:rPr>
        <w:t xml:space="preserve">This is in part due to the growing evidence of racial and class inequities within the criminal‐​justice system. </w:t>
      </w:r>
      <w:r w:rsidRPr="000C18BF">
        <w:rPr>
          <w:rStyle w:val="StyleUnderline"/>
          <w:highlight w:val="yellow"/>
        </w:rPr>
        <w:t>Studies</w:t>
      </w:r>
      <w:r w:rsidRPr="0087275C">
        <w:rPr>
          <w:rStyle w:val="StyleUnderline"/>
        </w:rPr>
        <w:t xml:space="preserve"> also </w:t>
      </w:r>
      <w:r w:rsidRPr="000C18BF">
        <w:rPr>
          <w:rStyle w:val="StyleUnderline"/>
          <w:highlight w:val="yellow"/>
        </w:rPr>
        <w:t>show</w:t>
      </w:r>
      <w:r w:rsidRPr="0087275C">
        <w:rPr>
          <w:rStyle w:val="StyleUnderline"/>
        </w:rPr>
        <w:t xml:space="preserve"> that failures within our criminal‐​justice system contribute to poverty and dependence.</w:t>
      </w:r>
      <w:r w:rsidRPr="0087275C">
        <w:rPr>
          <w:sz w:val="16"/>
        </w:rPr>
        <w:t xml:space="preserve"> A recent YouGov poll conducted on behalf of the Cato Institute found that 22 percent of the unemployed and 23 percent of people on welfare had been unable to find a job because of a criminal record. Scholars at Villanova have concluded that mass incarceration increases the U.S. poverty rate by as much as 20 percent. </w:t>
      </w:r>
      <w:r w:rsidRPr="0087275C">
        <w:rPr>
          <w:rStyle w:val="StyleUnderline"/>
        </w:rPr>
        <w:t xml:space="preserve">It has also become clear that overcriminalization and mass incarceration have not necessarily made us safer. Support for </w:t>
      </w:r>
      <w:r w:rsidRPr="000C18BF">
        <w:rPr>
          <w:rStyle w:val="StyleUnderline"/>
          <w:highlight w:val="yellow"/>
        </w:rPr>
        <w:t>criminal‐​justice reform</w:t>
      </w:r>
      <w:r w:rsidRPr="0087275C">
        <w:rPr>
          <w:rStyle w:val="StyleUnderline"/>
        </w:rPr>
        <w:t xml:space="preserve"> </w:t>
      </w:r>
      <w:r w:rsidRPr="0087275C">
        <w:rPr>
          <w:rStyle w:val="Emphasis"/>
        </w:rPr>
        <w:t xml:space="preserve">now </w:t>
      </w:r>
      <w:r w:rsidRPr="000C18BF">
        <w:rPr>
          <w:rStyle w:val="Emphasis"/>
          <w:highlight w:val="yellow"/>
        </w:rPr>
        <w:t>cuts across party lines.</w:t>
      </w:r>
    </w:p>
    <w:p w14:paraId="2F9B55B9" w14:textId="77777777" w:rsidR="0087275C" w:rsidRPr="0087275C" w:rsidRDefault="0087275C" w:rsidP="0087275C">
      <w:pPr>
        <w:rPr>
          <w:sz w:val="16"/>
        </w:rPr>
      </w:pPr>
      <w:r w:rsidRPr="000C18BF">
        <w:rPr>
          <w:rStyle w:val="StyleUnderline"/>
          <w:highlight w:val="yellow"/>
        </w:rPr>
        <w:t>But there is</w:t>
      </w:r>
      <w:r w:rsidRPr="0087275C">
        <w:rPr>
          <w:sz w:val="16"/>
        </w:rPr>
        <w:t xml:space="preserve"> also </w:t>
      </w:r>
      <w:r w:rsidRPr="000C18BF">
        <w:rPr>
          <w:rStyle w:val="Emphasis"/>
          <w:highlight w:val="yellow"/>
        </w:rPr>
        <w:t>a large degree of politics behind the sudden importance</w:t>
      </w:r>
      <w:r w:rsidRPr="0087275C">
        <w:rPr>
          <w:rStyle w:val="Emphasis"/>
        </w:rPr>
        <w:t xml:space="preserve"> of criminal‐​justice reform</w:t>
      </w:r>
      <w:r w:rsidRPr="0087275C">
        <w:rPr>
          <w:sz w:val="16"/>
        </w:rPr>
        <w:t xml:space="preserve"> on the campaign trail. Most important, Democratic front runner Joe </w:t>
      </w:r>
      <w:r w:rsidRPr="000C18BF">
        <w:rPr>
          <w:rStyle w:val="StyleUnderline"/>
          <w:highlight w:val="yellow"/>
        </w:rPr>
        <w:t>Biden is perceived as</w:t>
      </w:r>
      <w:r w:rsidRPr="0087275C">
        <w:rPr>
          <w:rStyle w:val="StyleUnderline"/>
        </w:rPr>
        <w:t xml:space="preserve"> being </w:t>
      </w:r>
      <w:r w:rsidRPr="000C18BF">
        <w:rPr>
          <w:rStyle w:val="Emphasis"/>
          <w:highlight w:val="yellow"/>
        </w:rPr>
        <w:t>vulnerable on the issue</w:t>
      </w:r>
      <w:r w:rsidRPr="000C18BF">
        <w:rPr>
          <w:rStyle w:val="StyleUnderline"/>
          <w:highlight w:val="yellow"/>
        </w:rPr>
        <w:t>.</w:t>
      </w:r>
      <w:r w:rsidRPr="0087275C">
        <w:rPr>
          <w:sz w:val="16"/>
        </w:rPr>
        <w:t xml:space="preserve"> </w:t>
      </w:r>
      <w:r w:rsidRPr="0087275C">
        <w:rPr>
          <w:rStyle w:val="StyleUnderline"/>
        </w:rPr>
        <w:t>Biden’s supported</w:t>
      </w:r>
      <w:r w:rsidRPr="0087275C">
        <w:rPr>
          <w:sz w:val="16"/>
        </w:rPr>
        <w:t xml:space="preserve"> and partially wrote the 1994 Violent </w:t>
      </w:r>
      <w:r w:rsidRPr="0087275C">
        <w:rPr>
          <w:rStyle w:val="StyleUnderline"/>
        </w:rPr>
        <w:t>Crime</w:t>
      </w:r>
      <w:r w:rsidRPr="0087275C">
        <w:rPr>
          <w:sz w:val="16"/>
        </w:rPr>
        <w:t xml:space="preserve"> Control and </w:t>
      </w:r>
      <w:r w:rsidRPr="0087275C">
        <w:rPr>
          <w:rStyle w:val="StyleUnderline"/>
        </w:rPr>
        <w:t>Law</w:t>
      </w:r>
      <w:r w:rsidRPr="0087275C">
        <w:rPr>
          <w:sz w:val="16"/>
        </w:rPr>
        <w:t xml:space="preserve"> Enforcement Act, </w:t>
      </w:r>
      <w:r w:rsidRPr="0087275C">
        <w:rPr>
          <w:rStyle w:val="StyleUnderline"/>
        </w:rPr>
        <w:t>which led to an increase in incarceration</w:t>
      </w:r>
      <w:r w:rsidRPr="0087275C">
        <w:rPr>
          <w:sz w:val="16"/>
        </w:rPr>
        <w:t xml:space="preserve"> — especially among African Americans. He also supported and sponsored several pieces of legislation that enhanced sentencing for drug‐​related crimes, once again contributing to the mass incarceration of minorities.</w:t>
      </w:r>
    </w:p>
    <w:p w14:paraId="75346F66" w14:textId="77777777" w:rsidR="0087275C" w:rsidRPr="0087275C" w:rsidRDefault="0087275C" w:rsidP="0087275C">
      <w:pPr>
        <w:rPr>
          <w:sz w:val="16"/>
        </w:rPr>
      </w:pPr>
      <w:r w:rsidRPr="0087275C">
        <w:rPr>
          <w:sz w:val="16"/>
        </w:rPr>
        <w:t xml:space="preserve">Even President </w:t>
      </w:r>
      <w:r w:rsidRPr="000C18BF">
        <w:rPr>
          <w:rStyle w:val="StyleUnderline"/>
          <w:highlight w:val="yellow"/>
        </w:rPr>
        <w:t>Trump has taken the opportunity to</w:t>
      </w:r>
      <w:r w:rsidRPr="000C18BF">
        <w:rPr>
          <w:sz w:val="16"/>
          <w:highlight w:val="yellow"/>
        </w:rPr>
        <w:t xml:space="preserve"> </w:t>
      </w:r>
      <w:r w:rsidRPr="000C18BF">
        <w:rPr>
          <w:rStyle w:val="Emphasis"/>
          <w:highlight w:val="yellow"/>
        </w:rPr>
        <w:t>tweak Biden</w:t>
      </w:r>
      <w:r w:rsidRPr="0087275C">
        <w:rPr>
          <w:rStyle w:val="Emphasis"/>
        </w:rPr>
        <w:t xml:space="preserve"> on the issue</w:t>
      </w:r>
      <w:r w:rsidRPr="0087275C">
        <w:rPr>
          <w:sz w:val="16"/>
        </w:rPr>
        <w:t xml:space="preserve">, </w:t>
      </w:r>
      <w:r w:rsidRPr="000C18BF">
        <w:rPr>
          <w:rStyle w:val="StyleUnderline"/>
          <w:highlight w:val="yellow"/>
        </w:rPr>
        <w:t>tweeting</w:t>
      </w:r>
      <w:r w:rsidRPr="0087275C">
        <w:rPr>
          <w:rStyle w:val="StyleUnderline"/>
        </w:rPr>
        <w:t>, “Anyone associated with the 1994 Crime Bill will not have a chance of being elected</w:t>
      </w:r>
      <w:r w:rsidRPr="0087275C">
        <w:rPr>
          <w:sz w:val="16"/>
        </w:rPr>
        <w:t xml:space="preserve">. In particular, </w:t>
      </w:r>
      <w:r w:rsidRPr="000C18BF">
        <w:rPr>
          <w:rStyle w:val="StyleUnderline"/>
          <w:highlight w:val="yellow"/>
        </w:rPr>
        <w:t>African Americans will not be able</w:t>
      </w:r>
      <w:r w:rsidRPr="0087275C">
        <w:rPr>
          <w:sz w:val="16"/>
        </w:rPr>
        <w:t xml:space="preserve"> [sic] </w:t>
      </w:r>
      <w:r w:rsidRPr="000C18BF">
        <w:rPr>
          <w:rStyle w:val="StyleUnderline"/>
          <w:highlight w:val="yellow"/>
        </w:rPr>
        <w:t>to vote for you. I, on the other hand, was responsible for Criminal Justice Reform</w:t>
      </w:r>
      <w:r w:rsidRPr="0087275C">
        <w:rPr>
          <w:sz w:val="16"/>
        </w:rPr>
        <w:t>, which had tremendous support, and helped fix the bad 1994 Bill!” And in a second tweet, Trump noted that “Super Predator was the term associated with the 1994 Crime Bill that Sleepy Joe Biden was so heavily involved in passing. That was a dark period in American History, but has Sleepy Joe apologized? No!”</w:t>
      </w:r>
    </w:p>
    <w:p w14:paraId="77A28A0C" w14:textId="77777777" w:rsidR="0087275C" w:rsidRDefault="0087275C" w:rsidP="0087275C">
      <w:pPr>
        <w:rPr>
          <w:rStyle w:val="Emphasis"/>
        </w:rPr>
      </w:pPr>
      <w:r w:rsidRPr="000C18BF">
        <w:rPr>
          <w:rStyle w:val="StyleUnderline"/>
          <w:highlight w:val="yellow"/>
        </w:rPr>
        <w:t xml:space="preserve">Trump is </w:t>
      </w:r>
      <w:r w:rsidRPr="000C18BF">
        <w:rPr>
          <w:rStyle w:val="Emphasis"/>
          <w:highlight w:val="yellow"/>
        </w:rPr>
        <w:t>not exactly</w:t>
      </w:r>
      <w:r w:rsidRPr="000C18BF">
        <w:rPr>
          <w:rStyle w:val="StyleUnderline"/>
          <w:highlight w:val="yellow"/>
        </w:rPr>
        <w:t xml:space="preserve"> the best messenger</w:t>
      </w:r>
      <w:r w:rsidRPr="0087275C">
        <w:rPr>
          <w:rStyle w:val="StyleUnderline"/>
        </w:rPr>
        <w:t xml:space="preserve"> on this front</w:t>
      </w:r>
      <w:r w:rsidRPr="000C18BF">
        <w:rPr>
          <w:rStyle w:val="StyleUnderline"/>
          <w:highlight w:val="yellow"/>
        </w:rPr>
        <w:t>, given his</w:t>
      </w:r>
      <w:r w:rsidRPr="0087275C">
        <w:rPr>
          <w:sz w:val="16"/>
        </w:rPr>
        <w:t xml:space="preserve"> at least </w:t>
      </w:r>
      <w:r w:rsidRPr="0087275C">
        <w:rPr>
          <w:rStyle w:val="StyleUnderline"/>
        </w:rPr>
        <w:t xml:space="preserve">implied </w:t>
      </w:r>
      <w:r w:rsidRPr="000C18BF">
        <w:rPr>
          <w:rStyle w:val="StyleUnderline"/>
          <w:highlight w:val="yellow"/>
        </w:rPr>
        <w:t xml:space="preserve">support for police abuses. </w:t>
      </w:r>
      <w:r w:rsidRPr="000C18BF">
        <w:rPr>
          <w:rStyle w:val="Emphasis"/>
          <w:highlight w:val="yellow"/>
        </w:rPr>
        <w:t>But he is correct</w:t>
      </w:r>
      <w:r w:rsidRPr="000C18BF">
        <w:rPr>
          <w:sz w:val="16"/>
          <w:highlight w:val="yellow"/>
        </w:rPr>
        <w:t xml:space="preserve"> </w:t>
      </w:r>
      <w:r w:rsidRPr="000C18BF">
        <w:rPr>
          <w:rStyle w:val="StyleUnderline"/>
          <w:highlight w:val="yellow"/>
        </w:rPr>
        <w:t>that he signed</w:t>
      </w:r>
      <w:r w:rsidRPr="0087275C">
        <w:rPr>
          <w:rStyle w:val="StyleUnderline"/>
        </w:rPr>
        <w:t xml:space="preserve"> the </w:t>
      </w:r>
      <w:r w:rsidRPr="000C18BF">
        <w:rPr>
          <w:rStyle w:val="StyleUnderline"/>
          <w:highlight w:val="yellow"/>
        </w:rPr>
        <w:t>FIRST STEP</w:t>
      </w:r>
      <w:r w:rsidRPr="0087275C">
        <w:rPr>
          <w:rStyle w:val="StyleUnderline"/>
        </w:rPr>
        <w:t xml:space="preserve"> Act</w:t>
      </w:r>
      <w:r w:rsidRPr="0087275C">
        <w:rPr>
          <w:sz w:val="16"/>
        </w:rPr>
        <w:t xml:space="preserve">, the first important federal prison and criminal‐​justice reform in many years. </w:t>
      </w:r>
      <w:r w:rsidRPr="000C18BF">
        <w:rPr>
          <w:rStyle w:val="StyleUnderline"/>
          <w:highlight w:val="yellow"/>
        </w:rPr>
        <w:t>As a policy</w:t>
      </w:r>
      <w:r w:rsidRPr="000C18BF">
        <w:rPr>
          <w:rStyle w:val="Emphasis"/>
          <w:highlight w:val="yellow"/>
        </w:rPr>
        <w:t>, it was modest</w:t>
      </w:r>
      <w:r w:rsidRPr="0087275C">
        <w:rPr>
          <w:sz w:val="16"/>
        </w:rPr>
        <w:t xml:space="preserve"> stuff, </w:t>
      </w:r>
      <w:r w:rsidRPr="0087275C">
        <w:rPr>
          <w:rStyle w:val="StyleUnderline"/>
        </w:rPr>
        <w:t xml:space="preserve">but it symbolically highlighted the </w:t>
      </w:r>
      <w:r w:rsidRPr="0087275C">
        <w:rPr>
          <w:rStyle w:val="Emphasis"/>
        </w:rPr>
        <w:t>changing politics of the issue.</w:t>
      </w:r>
    </w:p>
    <w:p w14:paraId="3196E113" w14:textId="77777777" w:rsidR="0087275C" w:rsidRPr="0087275C" w:rsidRDefault="0087275C" w:rsidP="0087275C">
      <w:pPr>
        <w:rPr>
          <w:sz w:val="12"/>
          <w:szCs w:val="12"/>
        </w:rPr>
      </w:pPr>
      <w:r w:rsidRPr="0087275C">
        <w:rPr>
          <w:sz w:val="12"/>
          <w:szCs w:val="12"/>
        </w:rPr>
        <w:t>Biden is not the only one with vulnerabilities on criminal justice. During her time as a prosecutor, Kamala Harris vigorously enforced California’s three‐​strikes law, actively pursued drug users and sex workers, and even prosecuted the parents of truant children. She was also an outspoken supporter of asset forfeiture and the use of solitary confinement in prisons. She backed capital punishment and resisted calls to investigate some police shootings. So far, she has responded by apologizing for her past positions, now saying, “Too many black and brown Americans are locked up. From mass incarceration to cash bail to policing, our criminal‐​justice system needs drastic repair.” She has also sponsored the Equal Defense Act, which increases funding for public defenders. Still, criminal‐​justice activists have remained critical, complaining that she has ducked specific reform proposals. Other Democrats also have hurdles to overcome. Bernie Sanders, for instance, voted for the 1994 crime bill, although he had a much lower profile than Biden. And, like Harris, Senator Amy Klobuchar also has a background as a prosecutor. Her low poll standing has kept it from becoming an issue yet, but she may eventually face some tough questions about her actions in that office. Even South Bend mayor Pete Buttigieg has faced scrutiny over his handling of police‐​abuse complaints during his tenure as mayor. On the other hand, candidates such as Cory Booker, Elizabeth Warren, and Beto O’Rourke are better positioned on the issue. Booker, in particular, has championed justice reform. He has introduced the Next Step Act, which would expand upon the FIRST STEP Act. Booker is also calling for cutting minimum drug sentencing in half, legalizing marijuana, removing barriers to entry in the job market for those with felony records, and reinstating the right of felons to vote in federal elections. Beto pushed for criminal‐​justice reform during his Texas Senate campaign and has reiterated his support during his presidential campaign. During his Texas campaign, he stated that he would like Texas to lead the way on criminal‐​justice reform. He supports ending cash bail at the state level, making for‐​profit prisons illegal, ending mandatory‐​minimum sentencing for nonviolent drug offenses, and legalizing marijuana. Warren has been far less specific, mostly limiting herself to rhetoric about the “racist” criminal‐​justice system. For a candidate whose claim to fame is “I have a plan for that,” she is remarkably vague on this issue. Still, she carries far less past baggage than others, leaving her an opening.</w:t>
      </w:r>
    </w:p>
    <w:p w14:paraId="04457358" w14:textId="77777777" w:rsidR="0087275C" w:rsidRPr="0087275C" w:rsidRDefault="0087275C" w:rsidP="0087275C">
      <w:pPr>
        <w:rPr>
          <w:rStyle w:val="Emphasis"/>
        </w:rPr>
      </w:pPr>
      <w:r w:rsidRPr="000C18BF">
        <w:rPr>
          <w:rStyle w:val="StyleUnderline"/>
          <w:highlight w:val="yellow"/>
        </w:rPr>
        <w:t>With</w:t>
      </w:r>
      <w:r w:rsidRPr="0087275C">
        <w:rPr>
          <w:sz w:val="16"/>
        </w:rPr>
        <w:t xml:space="preserve"> more than two dozen candidates in the Democratic primary and </w:t>
      </w:r>
      <w:r w:rsidRPr="000C18BF">
        <w:rPr>
          <w:rStyle w:val="StyleUnderline"/>
          <w:highlight w:val="yellow"/>
        </w:rPr>
        <w:t>a general election</w:t>
      </w:r>
      <w:r w:rsidRPr="0087275C">
        <w:rPr>
          <w:rStyle w:val="StyleUnderline"/>
        </w:rPr>
        <w:t xml:space="preserve"> that is </w:t>
      </w:r>
      <w:r w:rsidRPr="000C18BF">
        <w:rPr>
          <w:rStyle w:val="StyleUnderline"/>
          <w:highlight w:val="yellow"/>
        </w:rPr>
        <w:t>looking</w:t>
      </w:r>
      <w:r w:rsidRPr="0087275C">
        <w:rPr>
          <w:rStyle w:val="StyleUnderline"/>
        </w:rPr>
        <w:t xml:space="preserve"> extremely </w:t>
      </w:r>
      <w:r w:rsidRPr="000C18BF">
        <w:rPr>
          <w:rStyle w:val="StyleUnderline"/>
          <w:highlight w:val="yellow"/>
        </w:rPr>
        <w:t>close</w:t>
      </w:r>
      <w:r w:rsidRPr="0087275C">
        <w:rPr>
          <w:sz w:val="16"/>
        </w:rPr>
        <w:t xml:space="preserve">, even </w:t>
      </w:r>
      <w:r w:rsidRPr="000C18BF">
        <w:rPr>
          <w:rStyle w:val="Emphasis"/>
          <w:highlight w:val="yellow"/>
        </w:rPr>
        <w:t>secondary issues could play an outsized role in deciding the outcome. Keep your eyes on criminal‐​justice reform.</w:t>
      </w:r>
    </w:p>
    <w:p w14:paraId="22A18A28" w14:textId="77777777" w:rsidR="0087275C" w:rsidRDefault="0087275C" w:rsidP="008F72D4"/>
    <w:p w14:paraId="2791C709" w14:textId="77777777" w:rsidR="008F72D4" w:rsidRDefault="008F72D4" w:rsidP="008F72D4">
      <w:pPr>
        <w:pStyle w:val="Heading4"/>
      </w:pPr>
      <w:r>
        <w:t xml:space="preserve">Trump NEEDS to change course on criminal justice --- critical to convincing key voting blocs </w:t>
      </w:r>
    </w:p>
    <w:p w14:paraId="1E8D6037" w14:textId="77777777" w:rsidR="008F72D4" w:rsidRPr="009633CB" w:rsidRDefault="008F72D4" w:rsidP="008F72D4">
      <w:r w:rsidRPr="009633CB">
        <w:rPr>
          <w:rStyle w:val="Style13ptBold"/>
        </w:rPr>
        <w:t>Scott May 28th</w:t>
      </w:r>
      <w:r>
        <w:t xml:space="preserve"> --- Eugene Scott Reporter covering identity politics for The Fix, “The issue of police violence entered the 2020 campaign with the death of George Floyd”, Wash Post, May 28</w:t>
      </w:r>
      <w:r w:rsidRPr="009633CB">
        <w:rPr>
          <w:vertAlign w:val="superscript"/>
        </w:rPr>
        <w:t>th</w:t>
      </w:r>
      <w:r>
        <w:t xml:space="preserve"> 2020, </w:t>
      </w:r>
      <w:hyperlink r:id="rId57" w:history="1">
        <w:r w:rsidRPr="00276013">
          <w:rPr>
            <w:rStyle w:val="Hyperlink"/>
          </w:rPr>
          <w:t>https://www.washingtonpost.com/politics/2020/05/28/issue-police-violence-entered-2020-campaign-with-death-george-floyd/</w:t>
        </w:r>
      </w:hyperlink>
      <w:r>
        <w:t xml:space="preserve"> (BJN) </w:t>
      </w:r>
    </w:p>
    <w:p w14:paraId="30B0DD72" w14:textId="77777777" w:rsidR="008F72D4" w:rsidRDefault="008F72D4" w:rsidP="008F72D4">
      <w:pPr>
        <w:rPr>
          <w:sz w:val="16"/>
        </w:rPr>
      </w:pPr>
      <w:r w:rsidRPr="009633CB">
        <w:rPr>
          <w:sz w:val="16"/>
        </w:rPr>
        <w:t xml:space="preserve">The incident, and President </w:t>
      </w:r>
      <w:r w:rsidRPr="000C18BF">
        <w:rPr>
          <w:rStyle w:val="StyleUnderline"/>
          <w:highlight w:val="yellow"/>
        </w:rPr>
        <w:t>Trump’</w:t>
      </w:r>
      <w:r w:rsidRPr="000C18BF">
        <w:rPr>
          <w:sz w:val="16"/>
          <w:highlight w:val="yellow"/>
        </w:rPr>
        <w:t xml:space="preserve">s </w:t>
      </w:r>
      <w:r w:rsidRPr="000C18BF">
        <w:rPr>
          <w:rStyle w:val="StyleUnderline"/>
          <w:highlight w:val="yellow"/>
        </w:rPr>
        <w:t>and</w:t>
      </w:r>
      <w:r w:rsidRPr="009633CB">
        <w:rPr>
          <w:sz w:val="16"/>
        </w:rPr>
        <w:t xml:space="preserve"> presumptive Democratic nominee Joe </w:t>
      </w:r>
      <w:r w:rsidRPr="000C18BF">
        <w:rPr>
          <w:rStyle w:val="StyleUnderline"/>
          <w:highlight w:val="yellow"/>
        </w:rPr>
        <w:t>Biden’s responses</w:t>
      </w:r>
      <w:r w:rsidRPr="009633CB">
        <w:rPr>
          <w:sz w:val="16"/>
        </w:rPr>
        <w:t xml:space="preserve"> to it thus far, </w:t>
      </w:r>
      <w:r w:rsidRPr="000C18BF">
        <w:rPr>
          <w:rStyle w:val="StyleUnderline"/>
          <w:highlight w:val="yellow"/>
        </w:rPr>
        <w:t>are giving us a lens through which to view their political calculations</w:t>
      </w:r>
      <w:r w:rsidRPr="009633CB">
        <w:rPr>
          <w:rStyle w:val="StyleUnderline"/>
        </w:rPr>
        <w:t xml:space="preserve"> regarding the challenges </w:t>
      </w:r>
      <w:r w:rsidRPr="000C18BF">
        <w:rPr>
          <w:rStyle w:val="StyleUnderline"/>
          <w:highlight w:val="yellow"/>
        </w:rPr>
        <w:t>of appealing to diverse voting blocs: black Americans</w:t>
      </w:r>
      <w:r w:rsidRPr="009633CB">
        <w:rPr>
          <w:sz w:val="16"/>
        </w:rPr>
        <w:t xml:space="preserve"> deeply </w:t>
      </w:r>
      <w:r w:rsidRPr="009633CB">
        <w:rPr>
          <w:rStyle w:val="StyleUnderline"/>
        </w:rPr>
        <w:t>angered by police violence</w:t>
      </w:r>
      <w:r w:rsidRPr="009633CB">
        <w:rPr>
          <w:sz w:val="16"/>
        </w:rPr>
        <w:t xml:space="preserve">, </w:t>
      </w:r>
      <w:r w:rsidRPr="000C18BF">
        <w:rPr>
          <w:rStyle w:val="StyleUnderline"/>
          <w:highlight w:val="yellow"/>
        </w:rPr>
        <w:t>suburban voters uncomfortable with</w:t>
      </w:r>
      <w:r w:rsidRPr="009633CB">
        <w:rPr>
          <w:rStyle w:val="StyleUnderline"/>
        </w:rPr>
        <w:t xml:space="preserve"> the country’s </w:t>
      </w:r>
      <w:r w:rsidRPr="000C18BF">
        <w:rPr>
          <w:rStyle w:val="StyleUnderline"/>
          <w:highlight w:val="yellow"/>
        </w:rPr>
        <w:t>racism</w:t>
      </w:r>
      <w:r w:rsidRPr="000C18BF">
        <w:rPr>
          <w:sz w:val="16"/>
          <w:highlight w:val="yellow"/>
        </w:rPr>
        <w:t xml:space="preserve">, </w:t>
      </w:r>
      <w:r w:rsidRPr="000C18BF">
        <w:rPr>
          <w:rStyle w:val="StyleUnderline"/>
          <w:highlight w:val="yellow"/>
        </w:rPr>
        <w:t>and Americans</w:t>
      </w:r>
      <w:r w:rsidRPr="009633CB">
        <w:rPr>
          <w:rStyle w:val="StyleUnderline"/>
        </w:rPr>
        <w:t xml:space="preserve"> who are </w:t>
      </w:r>
      <w:r w:rsidRPr="000C18BF">
        <w:rPr>
          <w:rStyle w:val="StyleUnderline"/>
          <w:highlight w:val="yellow"/>
        </w:rPr>
        <w:t>sympathetic to police</w:t>
      </w:r>
      <w:r w:rsidRPr="009633CB">
        <w:rPr>
          <w:sz w:val="16"/>
        </w:rPr>
        <w:t xml:space="preserve"> and want a leader who will be tough on crime. The story had been grabbing headlines for a day and a half before Trump’s first public comments on it Wednesday in a pair of tweets. White House press secretary Kayleigh McEnany said Thursday that Trump was being briefed on Floyd’s death by Attorney General William P. Barr. Former vice president Biden tweeted about Floyd’s death on Tuesday, and on Wednesday he called for a civil rights investigation. “Watching his life be taken in the same manner and echoing nearly the same words of Eric Garner more than five years ago — ‘I can’t breathe’ — is a tragic reminder that this was not an isolated incident but a part of an ingrained systemic cycle of injustice that still exists in this country,” Biden said Wednesday in a virtual event. “It cuts at the very heart of our sacred belief that all Americans are equal in rights and in dignity. And it sends a very clear message to the black community and black lives that are under threat every single day.” The Black Lives Matter movement became a major campaign focus during the 2016 presidential election. Trump’s reaction to deaths and to protesters then was twofold: He expressed concern for black Americans killed by law enforcement. But he also embraced the strongman persona that made him popular with his largely white, working-class and male base, by saying at one point that he’d “do the fighting myself” rather than tolerate activists interrupting his rallies. </w:t>
      </w:r>
      <w:r w:rsidRPr="000C18BF">
        <w:rPr>
          <w:rStyle w:val="StyleUnderline"/>
          <w:highlight w:val="yellow"/>
        </w:rPr>
        <w:t>Trump</w:t>
      </w:r>
      <w:r w:rsidRPr="009633CB">
        <w:rPr>
          <w:sz w:val="16"/>
        </w:rPr>
        <w:t xml:space="preserve"> maintained this </w:t>
      </w:r>
      <w:r w:rsidRPr="000C18BF">
        <w:rPr>
          <w:rStyle w:val="StyleUnderline"/>
          <w:highlight w:val="yellow"/>
        </w:rPr>
        <w:t>approach</w:t>
      </w:r>
      <w:r w:rsidRPr="009633CB">
        <w:rPr>
          <w:sz w:val="16"/>
        </w:rPr>
        <w:t xml:space="preserve"> early in his presidency. In 2017, he encouraged police to be forceful with suspects and later that year called for the firing of NFL players protesting racial injustice. That </w:t>
      </w:r>
      <w:r w:rsidRPr="000C18BF">
        <w:rPr>
          <w:rStyle w:val="StyleUnderline"/>
          <w:highlight w:val="yellow"/>
        </w:rPr>
        <w:t>has</w:t>
      </w:r>
      <w:r w:rsidRPr="009633CB">
        <w:rPr>
          <w:sz w:val="16"/>
        </w:rPr>
        <w:t xml:space="preserve"> certainly </w:t>
      </w:r>
      <w:r w:rsidRPr="000C18BF">
        <w:rPr>
          <w:rStyle w:val="StyleUnderline"/>
          <w:highlight w:val="yellow"/>
        </w:rPr>
        <w:t>played</w:t>
      </w:r>
      <w:r w:rsidRPr="009633CB">
        <w:rPr>
          <w:rStyle w:val="StyleUnderline"/>
        </w:rPr>
        <w:t xml:space="preserve"> a part </w:t>
      </w:r>
      <w:r w:rsidRPr="000C18BF">
        <w:rPr>
          <w:rStyle w:val="StyleUnderline"/>
          <w:highlight w:val="yellow"/>
        </w:rPr>
        <w:t>in keeping his approval rating with black Americans low</w:t>
      </w:r>
      <w:r w:rsidRPr="009633CB">
        <w:rPr>
          <w:rStyle w:val="StyleUnderline"/>
        </w:rPr>
        <w:t>. Those ratings haven’t kept his campaign from launching outreach efforts to black voters with the hope of putting a dent in Biden’s lead</w:t>
      </w:r>
      <w:r w:rsidRPr="009633CB">
        <w:rPr>
          <w:sz w:val="16"/>
        </w:rPr>
        <w:t xml:space="preserve"> with the demographic </w:t>
      </w:r>
      <w:r w:rsidRPr="000C18BF">
        <w:rPr>
          <w:rStyle w:val="StyleUnderline"/>
          <w:highlight w:val="yellow"/>
        </w:rPr>
        <w:t>and</w:t>
      </w:r>
      <w:r w:rsidRPr="009633CB">
        <w:rPr>
          <w:sz w:val="16"/>
        </w:rPr>
        <w:t xml:space="preserve"> perhaps </w:t>
      </w:r>
      <w:r w:rsidRPr="009633CB">
        <w:rPr>
          <w:rStyle w:val="StyleUnderline"/>
        </w:rPr>
        <w:t xml:space="preserve">as importantly, assuaging the </w:t>
      </w:r>
      <w:r w:rsidRPr="000C18BF">
        <w:rPr>
          <w:rStyle w:val="StyleUnderline"/>
          <w:highlight w:val="yellow"/>
        </w:rPr>
        <w:t>concerns of white voters who are uncomfortable with Trump’s</w:t>
      </w:r>
      <w:r w:rsidRPr="009633CB">
        <w:rPr>
          <w:rStyle w:val="StyleUnderline"/>
        </w:rPr>
        <w:t xml:space="preserve"> </w:t>
      </w:r>
      <w:r w:rsidRPr="009633CB">
        <w:rPr>
          <w:sz w:val="16"/>
        </w:rPr>
        <w:t xml:space="preserve">sometimes blatantly </w:t>
      </w:r>
      <w:r w:rsidRPr="000C18BF">
        <w:rPr>
          <w:rStyle w:val="StyleUnderline"/>
          <w:highlight w:val="yellow"/>
        </w:rPr>
        <w:t>racist language. Biden is leading significantly with black voters</w:t>
      </w:r>
      <w:r w:rsidRPr="009633CB">
        <w:rPr>
          <w:sz w:val="16"/>
        </w:rPr>
        <w:t xml:space="preserve"> — 81 percent support him, according to the most recent Quinnipiac University poll, and he is expected to win the demographic in November. </w:t>
      </w:r>
      <w:r w:rsidRPr="000C18BF">
        <w:rPr>
          <w:rStyle w:val="StyleUnderline"/>
          <w:highlight w:val="yellow"/>
        </w:rPr>
        <w:t>But</w:t>
      </w:r>
      <w:r w:rsidRPr="009633CB">
        <w:rPr>
          <w:rStyle w:val="StyleUnderline"/>
        </w:rPr>
        <w:t xml:space="preserve"> gaffes on racial matters</w:t>
      </w:r>
      <w:r w:rsidRPr="009633CB">
        <w:rPr>
          <w:sz w:val="16"/>
        </w:rPr>
        <w:t xml:space="preserve">, including a big stumble last week in an interview on “The Breakfast Club,” </w:t>
      </w:r>
      <w:r w:rsidRPr="009633CB">
        <w:rPr>
          <w:rStyle w:val="StyleUnderline"/>
        </w:rPr>
        <w:t xml:space="preserve">and lingering </w:t>
      </w:r>
      <w:r w:rsidRPr="000C18BF">
        <w:rPr>
          <w:rStyle w:val="StyleUnderline"/>
          <w:highlight w:val="yellow"/>
        </w:rPr>
        <w:t xml:space="preserve">questions about his </w:t>
      </w:r>
      <w:r w:rsidRPr="000C18BF">
        <w:rPr>
          <w:rStyle w:val="Emphasis"/>
          <w:highlight w:val="yellow"/>
        </w:rPr>
        <w:t>past policies</w:t>
      </w:r>
      <w:r w:rsidRPr="000C18BF">
        <w:rPr>
          <w:rStyle w:val="StyleUnderline"/>
          <w:highlight w:val="yellow"/>
        </w:rPr>
        <w:t xml:space="preserve">, have </w:t>
      </w:r>
      <w:r w:rsidRPr="000C18BF">
        <w:rPr>
          <w:rStyle w:val="Emphasis"/>
          <w:highlight w:val="yellow"/>
        </w:rPr>
        <w:t>left him in the hot seat</w:t>
      </w:r>
      <w:r w:rsidRPr="009633CB">
        <w:rPr>
          <w:sz w:val="16"/>
        </w:rPr>
        <w:t xml:space="preserve"> </w:t>
      </w:r>
      <w:r w:rsidRPr="009633CB">
        <w:rPr>
          <w:rStyle w:val="StyleUnderline"/>
        </w:rPr>
        <w:t>with</w:t>
      </w:r>
      <w:r w:rsidRPr="009633CB">
        <w:rPr>
          <w:sz w:val="16"/>
        </w:rPr>
        <w:t xml:space="preserve"> some black voters, particularly those </w:t>
      </w:r>
      <w:r w:rsidRPr="009633CB">
        <w:rPr>
          <w:rStyle w:val="StyleUnderline"/>
        </w:rPr>
        <w:t>under 40,</w:t>
      </w:r>
      <w:r w:rsidRPr="009633CB">
        <w:rPr>
          <w:sz w:val="16"/>
        </w:rPr>
        <w:t xml:space="preserve"> even after he has all but officially sewn up the Democratic nomination. In a race where the margins matter, showing deep concern about violence against black men could be key to helping black men turn out for Biden, a former lawmaker who supported tough crime laws in the 1980 and 1990s that led to an increase in the number of black men who were incarcerated. Both candidates have called for justice for Floyd’s family — something that probably appeals to a broad swath of Americans. But both have also praised Minneapolis officials for their response to the officers involved in Floyd’s death. </w:t>
      </w:r>
      <w:r w:rsidRPr="000C18BF">
        <w:rPr>
          <w:rStyle w:val="StyleUnderline"/>
          <w:highlight w:val="yellow"/>
        </w:rPr>
        <w:t xml:space="preserve">How the candidates </w:t>
      </w:r>
      <w:r w:rsidRPr="000C18BF">
        <w:rPr>
          <w:rStyle w:val="Emphasis"/>
          <w:highlight w:val="yellow"/>
        </w:rPr>
        <w:t>continue to respond</w:t>
      </w:r>
      <w:r w:rsidRPr="009633CB">
        <w:rPr>
          <w:sz w:val="16"/>
        </w:rPr>
        <w:t xml:space="preserve"> to this incident </w:t>
      </w:r>
      <w:r w:rsidRPr="000C18BF">
        <w:rPr>
          <w:rStyle w:val="Emphasis"/>
          <w:highlight w:val="yellow"/>
        </w:rPr>
        <w:t>could be a factor in the campaign for its duration</w:t>
      </w:r>
      <w:r w:rsidRPr="009633CB">
        <w:rPr>
          <w:sz w:val="16"/>
        </w:rPr>
        <w:t xml:space="preserve">. </w:t>
      </w:r>
      <w:r w:rsidRPr="009633CB">
        <w:rPr>
          <w:rStyle w:val="StyleUnderline"/>
        </w:rPr>
        <w:t>What will be worth paying attention to isn’t just how they each respond</w:t>
      </w:r>
      <w:r w:rsidRPr="009633CB">
        <w:rPr>
          <w:sz w:val="16"/>
        </w:rPr>
        <w:t xml:space="preserve"> to the incidents and the law enforcement officers, </w:t>
      </w:r>
      <w:r w:rsidRPr="009633CB">
        <w:rPr>
          <w:rStyle w:val="Emphasis"/>
        </w:rPr>
        <w:t>but</w:t>
      </w:r>
      <w:r w:rsidRPr="009633CB">
        <w:rPr>
          <w:sz w:val="16"/>
        </w:rPr>
        <w:t xml:space="preserve"> also </w:t>
      </w:r>
      <w:r w:rsidRPr="009633CB">
        <w:rPr>
          <w:rStyle w:val="Emphasis"/>
        </w:rPr>
        <w:t>to</w:t>
      </w:r>
      <w:r w:rsidRPr="009633CB">
        <w:rPr>
          <w:sz w:val="16"/>
        </w:rPr>
        <w:t xml:space="preserve"> activists and the </w:t>
      </w:r>
      <w:r w:rsidRPr="009633CB">
        <w:rPr>
          <w:rStyle w:val="Emphasis"/>
        </w:rPr>
        <w:t>voters who are sympathetic to their plight.</w:t>
      </w:r>
      <w:r>
        <w:rPr>
          <w:rStyle w:val="Emphasis"/>
        </w:rPr>
        <w:t xml:space="preserve"> </w:t>
      </w:r>
      <w:r w:rsidRPr="000C18BF">
        <w:rPr>
          <w:rStyle w:val="StyleUnderline"/>
          <w:highlight w:val="yellow"/>
        </w:rPr>
        <w:t>Biden’s success has been</w:t>
      </w:r>
      <w:r w:rsidRPr="009633CB">
        <w:rPr>
          <w:rStyle w:val="StyleUnderline"/>
        </w:rPr>
        <w:t xml:space="preserve"> largely due to the loyalty of </w:t>
      </w:r>
      <w:r w:rsidRPr="000C18BF">
        <w:rPr>
          <w:rStyle w:val="StyleUnderline"/>
          <w:highlight w:val="yellow"/>
        </w:rPr>
        <w:t>black voters, but also</w:t>
      </w:r>
      <w:r w:rsidRPr="009633CB">
        <w:rPr>
          <w:rStyle w:val="StyleUnderline"/>
        </w:rPr>
        <w:t xml:space="preserve"> to </w:t>
      </w:r>
      <w:r w:rsidRPr="000C18BF">
        <w:rPr>
          <w:rStyle w:val="StyleUnderline"/>
          <w:highlight w:val="yellow"/>
        </w:rPr>
        <w:t>eating away Trump’s support with suburban voters</w:t>
      </w:r>
      <w:r w:rsidRPr="009633CB">
        <w:rPr>
          <w:rStyle w:val="StyleUnderline"/>
        </w:rPr>
        <w:t xml:space="preserve"> and white working-class voters</w:t>
      </w:r>
      <w:r w:rsidRPr="009633CB">
        <w:rPr>
          <w:sz w:val="16"/>
        </w:rPr>
        <w:t xml:space="preserve">. </w:t>
      </w:r>
      <w:r w:rsidRPr="009633CB">
        <w:rPr>
          <w:rStyle w:val="StyleUnderline"/>
        </w:rPr>
        <w:t>Trump in 2016 narrowly won</w:t>
      </w:r>
      <w:r w:rsidRPr="009633CB">
        <w:rPr>
          <w:sz w:val="16"/>
        </w:rPr>
        <w:t xml:space="preserve">, and in doing so </w:t>
      </w:r>
      <w:r w:rsidRPr="009633CB">
        <w:rPr>
          <w:rStyle w:val="StyleUnderline"/>
        </w:rPr>
        <w:t>he performed better with black men and</w:t>
      </w:r>
      <w:r w:rsidRPr="009633CB">
        <w:rPr>
          <w:sz w:val="16"/>
        </w:rPr>
        <w:t xml:space="preserve"> some </w:t>
      </w:r>
      <w:r w:rsidRPr="009633CB">
        <w:rPr>
          <w:rStyle w:val="StyleUnderline"/>
        </w:rPr>
        <w:t>white Christians than did previous Republican candidates</w:t>
      </w:r>
      <w:r w:rsidRPr="009633CB">
        <w:rPr>
          <w:sz w:val="16"/>
        </w:rPr>
        <w:t xml:space="preserve">. </w:t>
      </w:r>
      <w:r w:rsidRPr="000C18BF">
        <w:rPr>
          <w:rStyle w:val="StyleUnderline"/>
          <w:highlight w:val="yellow"/>
        </w:rPr>
        <w:t>Victory</w:t>
      </w:r>
      <w:r w:rsidRPr="009633CB">
        <w:rPr>
          <w:rStyle w:val="StyleUnderline"/>
        </w:rPr>
        <w:t xml:space="preserve"> in November </w:t>
      </w:r>
      <w:r w:rsidRPr="000C18BF">
        <w:rPr>
          <w:rStyle w:val="StyleUnderline"/>
          <w:highlight w:val="yellow"/>
        </w:rPr>
        <w:t>could</w:t>
      </w:r>
      <w:r w:rsidRPr="009633CB">
        <w:rPr>
          <w:sz w:val="16"/>
        </w:rPr>
        <w:t xml:space="preserve"> not only </w:t>
      </w:r>
      <w:r w:rsidRPr="000C18BF">
        <w:rPr>
          <w:rStyle w:val="StyleUnderline"/>
          <w:highlight w:val="yellow"/>
        </w:rPr>
        <w:t>come by</w:t>
      </w:r>
      <w:r w:rsidRPr="009633CB">
        <w:rPr>
          <w:sz w:val="16"/>
        </w:rPr>
        <w:t xml:space="preserve"> mobilizing the bases but by also </w:t>
      </w:r>
      <w:r w:rsidRPr="000C18BF">
        <w:rPr>
          <w:rStyle w:val="Emphasis"/>
          <w:highlight w:val="yellow"/>
        </w:rPr>
        <w:t>eating away at voters</w:t>
      </w:r>
      <w:r w:rsidRPr="009633CB">
        <w:rPr>
          <w:rStyle w:val="StyleUnderline"/>
        </w:rPr>
        <w:t xml:space="preserve"> who have historically backed the opposing candidates’ party</w:t>
      </w:r>
      <w:r w:rsidRPr="009633CB">
        <w:rPr>
          <w:sz w:val="16"/>
        </w:rPr>
        <w:t xml:space="preserve">. </w:t>
      </w:r>
      <w:r w:rsidRPr="009633CB">
        <w:rPr>
          <w:rStyle w:val="StyleUnderline"/>
        </w:rPr>
        <w:t xml:space="preserve">The candidates will have to figure out a way to do this </w:t>
      </w:r>
      <w:r w:rsidRPr="009633CB">
        <w:rPr>
          <w:sz w:val="16"/>
        </w:rPr>
        <w:t>without losing the support of the voters who have backed them most.</w:t>
      </w:r>
    </w:p>
    <w:p w14:paraId="156A3C23" w14:textId="450E8AFB" w:rsidR="008F72D4" w:rsidRDefault="008F72D4" w:rsidP="008F72D4"/>
    <w:p w14:paraId="66AF31F3" w14:textId="0A87D0CF" w:rsidR="000907BC" w:rsidRDefault="000907BC" w:rsidP="000907BC">
      <w:pPr>
        <w:pStyle w:val="Heading4"/>
      </w:pPr>
      <w:r>
        <w:t>The link threshold is small --- Trump doesn’t have to swing a LOT of voters to win the election</w:t>
      </w:r>
    </w:p>
    <w:p w14:paraId="6A1C29D7" w14:textId="77777777" w:rsidR="000907BC" w:rsidRPr="00752555" w:rsidRDefault="000907BC" w:rsidP="000907BC">
      <w:r w:rsidRPr="00752555">
        <w:rPr>
          <w:rStyle w:val="Style13ptBold"/>
        </w:rPr>
        <w:t>Washington Examiner 20</w:t>
      </w:r>
      <w:r>
        <w:t xml:space="preserve"> --- Washington Examiner Editorial, “Democrats should be very afraid of Trump's powerful pitch to black voters”, Feb 2020, </w:t>
      </w:r>
      <w:hyperlink r:id="rId58" w:history="1">
        <w:r w:rsidRPr="00276013">
          <w:rPr>
            <w:rStyle w:val="Hyperlink"/>
          </w:rPr>
          <w:t>https://www.washingtonexaminer.com/opinion/editorials/democrats-should-be-very-afraid-of-trumps-powerful-pitch-to-black-voters</w:t>
        </w:r>
      </w:hyperlink>
      <w:r>
        <w:t xml:space="preserve"> (BJN)</w:t>
      </w:r>
    </w:p>
    <w:p w14:paraId="557E12E4" w14:textId="77777777" w:rsidR="000907BC" w:rsidRPr="00752555" w:rsidRDefault="000907BC" w:rsidP="000907BC">
      <w:pPr>
        <w:rPr>
          <w:rStyle w:val="StyleUnderline"/>
        </w:rPr>
      </w:pPr>
      <w:r w:rsidRPr="000C18BF">
        <w:rPr>
          <w:rStyle w:val="StyleUnderline"/>
          <w:highlight w:val="yellow"/>
        </w:rPr>
        <w:t>Trump will never win</w:t>
      </w:r>
      <w:r w:rsidRPr="00BD4E15">
        <w:rPr>
          <w:rStyle w:val="StyleUnderline"/>
        </w:rPr>
        <w:t xml:space="preserve"> a majority of </w:t>
      </w:r>
      <w:r w:rsidRPr="000C18BF">
        <w:rPr>
          <w:rStyle w:val="StyleUnderline"/>
          <w:highlight w:val="yellow"/>
        </w:rPr>
        <w:t>the black vote.</w:t>
      </w:r>
      <w:r w:rsidRPr="000C18BF">
        <w:rPr>
          <w:sz w:val="16"/>
          <w:highlight w:val="yellow"/>
        </w:rPr>
        <w:t xml:space="preserve"> </w:t>
      </w:r>
      <w:r w:rsidRPr="000C18BF">
        <w:rPr>
          <w:rStyle w:val="Emphasis"/>
          <w:highlight w:val="yellow"/>
        </w:rPr>
        <w:t>But he doesn't have to</w:t>
      </w:r>
      <w:r w:rsidRPr="00AF4CF8">
        <w:rPr>
          <w:sz w:val="16"/>
        </w:rPr>
        <w:t xml:space="preserve">. If he follows through on his current strategy, </w:t>
      </w:r>
      <w:r w:rsidRPr="000C18BF">
        <w:rPr>
          <w:rStyle w:val="StyleUnderline"/>
          <w:highlight w:val="yellow"/>
        </w:rPr>
        <w:t>he has a</w:t>
      </w:r>
      <w:r w:rsidRPr="000C18BF">
        <w:rPr>
          <w:sz w:val="16"/>
          <w:highlight w:val="yellow"/>
        </w:rPr>
        <w:t xml:space="preserve"> </w:t>
      </w:r>
      <w:r w:rsidRPr="000C18BF">
        <w:rPr>
          <w:rStyle w:val="Emphasis"/>
          <w:highlight w:val="yellow"/>
        </w:rPr>
        <w:t>massive opportunity</w:t>
      </w:r>
      <w:r w:rsidRPr="000C18BF">
        <w:rPr>
          <w:sz w:val="16"/>
          <w:highlight w:val="yellow"/>
        </w:rPr>
        <w:t xml:space="preserve"> </w:t>
      </w:r>
      <w:r w:rsidRPr="000C18BF">
        <w:rPr>
          <w:rStyle w:val="StyleUnderline"/>
          <w:highlight w:val="yellow"/>
        </w:rPr>
        <w:t>to win a greater share</w:t>
      </w:r>
      <w:r w:rsidRPr="00752555">
        <w:rPr>
          <w:rStyle w:val="StyleUnderline"/>
        </w:rPr>
        <w:t xml:space="preserve"> of it in 2020 than the 5% </w:t>
      </w:r>
      <w:r w:rsidRPr="00AF4CF8">
        <w:rPr>
          <w:sz w:val="16"/>
        </w:rPr>
        <w:t xml:space="preserve">to 10% that Republicans have received since 2008. </w:t>
      </w:r>
      <w:r w:rsidRPr="00752555">
        <w:rPr>
          <w:rStyle w:val="StyleUnderline"/>
        </w:rPr>
        <w:t>If Trump gets</w:t>
      </w:r>
      <w:r w:rsidRPr="00AF4CF8">
        <w:rPr>
          <w:sz w:val="16"/>
        </w:rPr>
        <w:t xml:space="preserve"> even </w:t>
      </w:r>
      <w:r w:rsidRPr="00752555">
        <w:rPr>
          <w:rStyle w:val="StyleUnderline"/>
        </w:rPr>
        <w:t>20%</w:t>
      </w:r>
      <w:r w:rsidRPr="00AF4CF8">
        <w:rPr>
          <w:sz w:val="16"/>
        </w:rPr>
        <w:t xml:space="preserve"> of the black vote </w:t>
      </w:r>
      <w:r w:rsidRPr="000C18BF">
        <w:rPr>
          <w:rStyle w:val="Emphasis"/>
          <w:highlight w:val="yellow"/>
        </w:rPr>
        <w:t>in swing states</w:t>
      </w:r>
      <w:r w:rsidRPr="00AF4CF8">
        <w:rPr>
          <w:sz w:val="16"/>
        </w:rPr>
        <w:t xml:space="preserve"> such as Michigan, Florida, and Pennsylvania, </w:t>
      </w:r>
      <w:r w:rsidRPr="000C18BF">
        <w:rPr>
          <w:rStyle w:val="StyleUnderline"/>
          <w:highlight w:val="yellow"/>
        </w:rPr>
        <w:t>then</w:t>
      </w:r>
      <w:r w:rsidRPr="00752555">
        <w:rPr>
          <w:rStyle w:val="StyleUnderline"/>
        </w:rPr>
        <w:t xml:space="preserve"> </w:t>
      </w:r>
      <w:r w:rsidRPr="000C18BF">
        <w:rPr>
          <w:rStyle w:val="StyleUnderline"/>
          <w:highlight w:val="yellow"/>
        </w:rPr>
        <w:t>Dem</w:t>
      </w:r>
      <w:r w:rsidRPr="00752555">
        <w:rPr>
          <w:rStyle w:val="StyleUnderline"/>
        </w:rPr>
        <w:t xml:space="preserve">ocrats </w:t>
      </w:r>
      <w:r w:rsidRPr="000C18BF">
        <w:rPr>
          <w:rStyle w:val="StyleUnderline"/>
          <w:highlight w:val="yellow"/>
        </w:rPr>
        <w:t xml:space="preserve">will simply have </w:t>
      </w:r>
      <w:r w:rsidRPr="000C18BF">
        <w:rPr>
          <w:rStyle w:val="Emphasis"/>
          <w:highlight w:val="yellow"/>
        </w:rPr>
        <w:t>no path to victory</w:t>
      </w:r>
      <w:r w:rsidRPr="00752555">
        <w:rPr>
          <w:rStyle w:val="Emphasis"/>
        </w:rPr>
        <w:t>.</w:t>
      </w:r>
    </w:p>
    <w:p w14:paraId="60A7A358" w14:textId="77777777" w:rsidR="000907BC" w:rsidRPr="00AF4CF8" w:rsidRDefault="000907BC" w:rsidP="000907BC">
      <w:pPr>
        <w:rPr>
          <w:sz w:val="16"/>
        </w:rPr>
      </w:pPr>
      <w:r w:rsidRPr="000C18BF">
        <w:rPr>
          <w:rStyle w:val="StyleUnderline"/>
          <w:highlight w:val="yellow"/>
        </w:rPr>
        <w:t xml:space="preserve">Trump </w:t>
      </w:r>
      <w:r w:rsidRPr="00752555">
        <w:rPr>
          <w:rStyle w:val="StyleUnderline"/>
        </w:rPr>
        <w:t>has</w:t>
      </w:r>
      <w:r w:rsidRPr="00AF4CF8">
        <w:rPr>
          <w:sz w:val="16"/>
        </w:rPr>
        <w:t xml:space="preserve"> already </w:t>
      </w:r>
      <w:r w:rsidRPr="00752555">
        <w:rPr>
          <w:rStyle w:val="StyleUnderline"/>
        </w:rPr>
        <w:t>developed his</w:t>
      </w:r>
      <w:r w:rsidRPr="00AF4CF8">
        <w:rPr>
          <w:sz w:val="16"/>
        </w:rPr>
        <w:t xml:space="preserve"> three-part </w:t>
      </w:r>
      <w:r w:rsidRPr="000C18BF">
        <w:rPr>
          <w:rStyle w:val="StyleUnderline"/>
          <w:highlight w:val="yellow"/>
        </w:rPr>
        <w:t>pitch</w:t>
      </w:r>
      <w:r w:rsidRPr="00AF4CF8">
        <w:rPr>
          <w:sz w:val="16"/>
        </w:rPr>
        <w:t xml:space="preserve"> to black voters, which was reflected in his State of the Union. First, </w:t>
      </w:r>
      <w:r w:rsidRPr="00752555">
        <w:rPr>
          <w:rStyle w:val="StyleUnderline"/>
        </w:rPr>
        <w:t>he's</w:t>
      </w:r>
      <w:r w:rsidRPr="00AF4CF8">
        <w:rPr>
          <w:sz w:val="16"/>
        </w:rPr>
        <w:t xml:space="preserve"> already </w:t>
      </w:r>
      <w:r w:rsidRPr="00752555">
        <w:rPr>
          <w:rStyle w:val="StyleUnderline"/>
        </w:rPr>
        <w:t xml:space="preserve">gotten </w:t>
      </w:r>
      <w:r w:rsidRPr="000C18BF">
        <w:rPr>
          <w:rStyle w:val="StyleUnderline"/>
          <w:highlight w:val="yellow"/>
        </w:rPr>
        <w:t>c</w:t>
      </w:r>
      <w:r w:rsidRPr="00752555">
        <w:rPr>
          <w:rStyle w:val="StyleUnderline"/>
        </w:rPr>
        <w:t xml:space="preserve">riminal </w:t>
      </w:r>
      <w:r w:rsidRPr="000C18BF">
        <w:rPr>
          <w:rStyle w:val="StyleUnderline"/>
          <w:highlight w:val="yellow"/>
        </w:rPr>
        <w:t>j</w:t>
      </w:r>
      <w:r w:rsidRPr="00752555">
        <w:rPr>
          <w:rStyle w:val="StyleUnderline"/>
        </w:rPr>
        <w:t xml:space="preserve">ustice </w:t>
      </w:r>
      <w:r w:rsidRPr="000C18BF">
        <w:rPr>
          <w:rStyle w:val="StyleUnderline"/>
          <w:highlight w:val="yellow"/>
        </w:rPr>
        <w:t>r</w:t>
      </w:r>
      <w:r w:rsidRPr="00752555">
        <w:rPr>
          <w:rStyle w:val="StyleUnderline"/>
        </w:rPr>
        <w:t>eform done</w:t>
      </w:r>
      <w:r w:rsidRPr="00AF4CF8">
        <w:rPr>
          <w:sz w:val="16"/>
        </w:rPr>
        <w:t>. Second, he will give you a choice of where your children go to school — even if you aren't wealthy. And third, he has brought measurable economic progress to minority communities.</w:t>
      </w:r>
    </w:p>
    <w:p w14:paraId="1A32641A" w14:textId="77777777" w:rsidR="000907BC" w:rsidRPr="00AF4CF8" w:rsidRDefault="000907BC" w:rsidP="000907BC">
      <w:pPr>
        <w:rPr>
          <w:sz w:val="16"/>
        </w:rPr>
      </w:pPr>
      <w:r w:rsidRPr="00AF4CF8">
        <w:rPr>
          <w:rStyle w:val="StyleUnderline"/>
        </w:rPr>
        <w:t>The</w:t>
      </w:r>
      <w:r w:rsidRPr="00AF4CF8">
        <w:rPr>
          <w:sz w:val="16"/>
        </w:rPr>
        <w:t xml:space="preserve"> first prong of this </w:t>
      </w:r>
      <w:r w:rsidRPr="00AF4CF8">
        <w:rPr>
          <w:rStyle w:val="StyleUnderline"/>
        </w:rPr>
        <w:t>platform came through in Trump’s compelling</w:t>
      </w:r>
      <w:r w:rsidRPr="00AF4CF8">
        <w:rPr>
          <w:sz w:val="16"/>
        </w:rPr>
        <w:t xml:space="preserve"> Super Bowl </w:t>
      </w:r>
      <w:r w:rsidRPr="00AF4CF8">
        <w:rPr>
          <w:rStyle w:val="StyleUnderline"/>
        </w:rPr>
        <w:t>ad</w:t>
      </w:r>
      <w:r w:rsidRPr="00AF4CF8">
        <w:rPr>
          <w:sz w:val="16"/>
        </w:rPr>
        <w:t xml:space="preserve">vertisement, </w:t>
      </w:r>
      <w:r w:rsidRPr="00AF4CF8">
        <w:rPr>
          <w:rStyle w:val="StyleUnderline"/>
        </w:rPr>
        <w:t>which highlighted</w:t>
      </w:r>
      <w:r w:rsidRPr="00AF4CF8">
        <w:rPr>
          <w:sz w:val="16"/>
        </w:rPr>
        <w:t xml:space="preserve"> the story of Alice Johnson. This grandmother was serving a life sentence for nonviolent drug crimes until Trump commuted her sentence. The commercial touted the president’s passage of </w:t>
      </w:r>
      <w:r w:rsidRPr="00AF4CF8">
        <w:rPr>
          <w:rStyle w:val="StyleUnderline"/>
        </w:rPr>
        <w:t>the First Step Act, a bipartisan, landmark criminal justice reform bill</w:t>
      </w:r>
      <w:r w:rsidRPr="00AF4CF8">
        <w:rPr>
          <w:sz w:val="16"/>
        </w:rPr>
        <w:t xml:space="preserve"> that took the nation one step closer to a just prison system by focusing on rehabilitation and preventing recidivism.</w:t>
      </w:r>
    </w:p>
    <w:p w14:paraId="1A36F9F6" w14:textId="77777777" w:rsidR="000907BC" w:rsidRPr="00AF4CF8" w:rsidRDefault="000907BC" w:rsidP="000907BC">
      <w:pPr>
        <w:rPr>
          <w:sz w:val="16"/>
        </w:rPr>
      </w:pPr>
      <w:r w:rsidRPr="000C18BF">
        <w:rPr>
          <w:rStyle w:val="StyleUnderline"/>
          <w:highlight w:val="yellow"/>
        </w:rPr>
        <w:t>C</w:t>
      </w:r>
      <w:r w:rsidRPr="00752555">
        <w:rPr>
          <w:rStyle w:val="StyleUnderline"/>
        </w:rPr>
        <w:t xml:space="preserve">riminal </w:t>
      </w:r>
      <w:r w:rsidRPr="000C18BF">
        <w:rPr>
          <w:rStyle w:val="StyleUnderline"/>
          <w:highlight w:val="yellow"/>
        </w:rPr>
        <w:t>j</w:t>
      </w:r>
      <w:r w:rsidRPr="00752555">
        <w:rPr>
          <w:rStyle w:val="StyleUnderline"/>
        </w:rPr>
        <w:t xml:space="preserve">ustice </w:t>
      </w:r>
      <w:r w:rsidRPr="000C18BF">
        <w:rPr>
          <w:rStyle w:val="StyleUnderline"/>
          <w:highlight w:val="yellow"/>
        </w:rPr>
        <w:t>r</w:t>
      </w:r>
      <w:r w:rsidRPr="00752555">
        <w:rPr>
          <w:rStyle w:val="StyleUnderline"/>
        </w:rPr>
        <w:t>eform</w:t>
      </w:r>
      <w:r w:rsidRPr="00AF4CF8">
        <w:rPr>
          <w:sz w:val="16"/>
        </w:rPr>
        <w:t xml:space="preserve"> disproportionately benefits black people such as Johnson. It </w:t>
      </w:r>
      <w:r w:rsidRPr="000C18BF">
        <w:rPr>
          <w:rStyle w:val="Emphasis"/>
          <w:highlight w:val="yellow"/>
        </w:rPr>
        <w:t>polls extremely well</w:t>
      </w:r>
      <w:r w:rsidRPr="000C18BF">
        <w:rPr>
          <w:sz w:val="16"/>
          <w:highlight w:val="yellow"/>
        </w:rPr>
        <w:t xml:space="preserve"> </w:t>
      </w:r>
      <w:r w:rsidRPr="000C18BF">
        <w:rPr>
          <w:rStyle w:val="StyleUnderline"/>
          <w:highlight w:val="yellow"/>
        </w:rPr>
        <w:t>among black voters</w:t>
      </w:r>
      <w:r w:rsidRPr="00AF4CF8">
        <w:rPr>
          <w:sz w:val="16"/>
        </w:rPr>
        <w:t xml:space="preserve"> too. </w:t>
      </w:r>
      <w:r w:rsidRPr="000C18BF">
        <w:rPr>
          <w:rStyle w:val="Emphasis"/>
          <w:highlight w:val="yellow"/>
        </w:rPr>
        <w:t>Trump is wise to make this a key part of his pitch</w:t>
      </w:r>
      <w:r w:rsidRPr="00752555">
        <w:rPr>
          <w:rStyle w:val="Emphasis"/>
        </w:rPr>
        <w:t>,</w:t>
      </w:r>
      <w:r w:rsidRPr="00AF4CF8">
        <w:rPr>
          <w:sz w:val="16"/>
        </w:rPr>
        <w:t xml:space="preserve"> which he echoed in his State of the Union address.</w:t>
      </w:r>
    </w:p>
    <w:p w14:paraId="59F6A89B" w14:textId="77777777" w:rsidR="000907BC" w:rsidRDefault="000907BC" w:rsidP="008F72D4"/>
    <w:p w14:paraId="1C766FE7" w14:textId="77777777" w:rsidR="000907BC" w:rsidRDefault="000907BC" w:rsidP="000907BC"/>
    <w:p w14:paraId="06AFB9E7" w14:textId="77777777" w:rsidR="000907BC" w:rsidRPr="008F72D4" w:rsidRDefault="000907BC" w:rsidP="000907BC"/>
    <w:p w14:paraId="1E7B8340" w14:textId="77777777" w:rsidR="000907BC" w:rsidRDefault="000907BC" w:rsidP="000907BC"/>
    <w:p w14:paraId="633C1E9C" w14:textId="2B6F84FB" w:rsidR="00681E55" w:rsidRDefault="00681E55" w:rsidP="00681E55">
      <w:pPr>
        <w:pStyle w:val="Heading3"/>
      </w:pPr>
      <w:r>
        <w:t>CJR Link Block --- It’s Popular Ext</w:t>
      </w:r>
    </w:p>
    <w:p w14:paraId="0A8674D1" w14:textId="3C521B21" w:rsidR="00681E55" w:rsidRDefault="00681E55" w:rsidP="006D7EE9"/>
    <w:p w14:paraId="654C15D5" w14:textId="2B0053D7" w:rsidR="006A4AD7" w:rsidRDefault="006A4AD7" w:rsidP="006A4AD7">
      <w:pPr>
        <w:pStyle w:val="Heading4"/>
      </w:pPr>
      <w:r>
        <w:t xml:space="preserve">CJR wins trump </w:t>
      </w:r>
      <w:r w:rsidR="0070510F">
        <w:t>B</w:t>
      </w:r>
      <w:r>
        <w:t>lack and moderate suburban voters --- swings the election</w:t>
      </w:r>
    </w:p>
    <w:p w14:paraId="32EE8A56" w14:textId="77777777" w:rsidR="006A4AD7" w:rsidRPr="005E6052" w:rsidRDefault="006A4AD7" w:rsidP="006A4AD7">
      <w:r w:rsidRPr="00726C45">
        <w:rPr>
          <w:rStyle w:val="Style13ptBold"/>
        </w:rPr>
        <w:t xml:space="preserve">CHALFANT </w:t>
      </w:r>
      <w:r>
        <w:rPr>
          <w:rStyle w:val="Style13ptBold"/>
        </w:rPr>
        <w:t>&amp;</w:t>
      </w:r>
      <w:r w:rsidRPr="00726C45">
        <w:rPr>
          <w:rStyle w:val="Style13ptBold"/>
        </w:rPr>
        <w:t xml:space="preserve"> SAMUELS 20</w:t>
      </w:r>
      <w:r>
        <w:t xml:space="preserve"> --- MORGAN CHALFANT, Reporter, AND BRETT SAMUELS, </w:t>
      </w:r>
      <w:hyperlink r:id="rId59" w:history="1">
        <w:r w:rsidRPr="00276013">
          <w:rPr>
            <w:rStyle w:val="Hyperlink"/>
          </w:rPr>
          <w:t>“Trump steps up pitch to black voters”, The Hill, 2/9/20, https://thehill.com/homenews/administration/482117-trump-steps-up-pitch-to-black-voters</w:t>
        </w:r>
      </w:hyperlink>
      <w:r>
        <w:t xml:space="preserve"> (BJN)</w:t>
      </w:r>
    </w:p>
    <w:p w14:paraId="043DC5AF" w14:textId="77777777" w:rsidR="006A4AD7" w:rsidRPr="005E6052" w:rsidRDefault="006A4AD7" w:rsidP="006A4AD7">
      <w:pPr>
        <w:rPr>
          <w:sz w:val="16"/>
        </w:rPr>
      </w:pPr>
      <w:r w:rsidRPr="005E6052">
        <w:rPr>
          <w:sz w:val="16"/>
        </w:rPr>
        <w:t xml:space="preserve">President </w:t>
      </w:r>
      <w:r w:rsidRPr="000C18BF">
        <w:rPr>
          <w:rStyle w:val="StyleUnderline"/>
          <w:highlight w:val="yellow"/>
        </w:rPr>
        <w:t>Trump is</w:t>
      </w:r>
      <w:r w:rsidRPr="00276B52">
        <w:rPr>
          <w:rStyle w:val="StyleUnderline"/>
        </w:rPr>
        <w:t xml:space="preserve"> increasingly </w:t>
      </w:r>
      <w:r w:rsidRPr="000C18BF">
        <w:rPr>
          <w:rStyle w:val="StyleUnderline"/>
          <w:highlight w:val="yellow"/>
        </w:rPr>
        <w:t>highlighting his pitch to African American voters</w:t>
      </w:r>
      <w:r w:rsidRPr="005E6052">
        <w:rPr>
          <w:sz w:val="16"/>
        </w:rPr>
        <w:t xml:space="preserve"> as the 2020 presidential election campaign heats up, </w:t>
      </w:r>
      <w:r w:rsidRPr="000C18BF">
        <w:rPr>
          <w:rStyle w:val="StyleUnderline"/>
          <w:highlight w:val="yellow"/>
        </w:rPr>
        <w:t>trying to sway</w:t>
      </w:r>
      <w:r w:rsidRPr="00276B52">
        <w:rPr>
          <w:rStyle w:val="StyleUnderline"/>
        </w:rPr>
        <w:t xml:space="preserve"> a key portion of the electorate</w:t>
      </w:r>
      <w:r w:rsidRPr="005E6052">
        <w:rPr>
          <w:sz w:val="16"/>
        </w:rPr>
        <w:t xml:space="preserve"> in his favor despite a history of divisive rhetoric on race. </w:t>
      </w:r>
    </w:p>
    <w:p w14:paraId="50D58624" w14:textId="77777777" w:rsidR="006A4AD7" w:rsidRPr="005E6052" w:rsidRDefault="006A4AD7" w:rsidP="006A4AD7">
      <w:pPr>
        <w:rPr>
          <w:sz w:val="16"/>
        </w:rPr>
      </w:pPr>
      <w:r w:rsidRPr="00276B52">
        <w:rPr>
          <w:rStyle w:val="StyleUnderline"/>
        </w:rPr>
        <w:t xml:space="preserve">Trump’s effort was on prime-time display </w:t>
      </w:r>
      <w:r w:rsidRPr="005E6052">
        <w:rPr>
          <w:sz w:val="16"/>
        </w:rPr>
        <w:t xml:space="preserve">last week, </w:t>
      </w:r>
      <w:r w:rsidRPr="000C18BF">
        <w:rPr>
          <w:rStyle w:val="StyleUnderline"/>
          <w:highlight w:val="yellow"/>
        </w:rPr>
        <w:t>with</w:t>
      </w:r>
      <w:r w:rsidRPr="00276B52">
        <w:rPr>
          <w:rStyle w:val="StyleUnderline"/>
        </w:rPr>
        <w:t xml:space="preserve"> his campaign’s</w:t>
      </w:r>
      <w:r w:rsidRPr="005E6052">
        <w:rPr>
          <w:sz w:val="16"/>
        </w:rPr>
        <w:t xml:space="preserve"> unveiling of a new Super Bowl </w:t>
      </w:r>
      <w:r w:rsidRPr="00276B52">
        <w:rPr>
          <w:rStyle w:val="StyleUnderline"/>
        </w:rPr>
        <w:t>advertisement</w:t>
      </w:r>
      <w:r w:rsidRPr="005E6052">
        <w:rPr>
          <w:sz w:val="16"/>
        </w:rPr>
        <w:t xml:space="preserve"> </w:t>
      </w:r>
      <w:r w:rsidRPr="00276B52">
        <w:rPr>
          <w:rStyle w:val="Emphasis"/>
        </w:rPr>
        <w:t xml:space="preserve">on </w:t>
      </w:r>
      <w:r w:rsidRPr="000C18BF">
        <w:rPr>
          <w:rStyle w:val="Emphasis"/>
          <w:highlight w:val="yellow"/>
        </w:rPr>
        <w:t>c</w:t>
      </w:r>
      <w:r w:rsidRPr="005E6052">
        <w:rPr>
          <w:rStyle w:val="Emphasis"/>
        </w:rPr>
        <w:t>riminal</w:t>
      </w:r>
      <w:r w:rsidRPr="000C18BF">
        <w:rPr>
          <w:rStyle w:val="Emphasis"/>
          <w:highlight w:val="yellow"/>
        </w:rPr>
        <w:t xml:space="preserve"> j</w:t>
      </w:r>
      <w:r w:rsidRPr="005E6052">
        <w:rPr>
          <w:rStyle w:val="Emphasis"/>
        </w:rPr>
        <w:t>ustice</w:t>
      </w:r>
      <w:r w:rsidRPr="000C18BF">
        <w:rPr>
          <w:rStyle w:val="Emphasis"/>
          <w:highlight w:val="yellow"/>
        </w:rPr>
        <w:t xml:space="preserve"> r</w:t>
      </w:r>
      <w:r w:rsidRPr="005E6052">
        <w:rPr>
          <w:rStyle w:val="Emphasis"/>
        </w:rPr>
        <w:t>eform</w:t>
      </w:r>
      <w:r w:rsidRPr="005E6052">
        <w:rPr>
          <w:sz w:val="16"/>
        </w:rPr>
        <w:t xml:space="preserve"> followed by a State of the Union address and speech in Charlotte, N.C., peppered with appeals to black voters. </w:t>
      </w:r>
    </w:p>
    <w:p w14:paraId="2A87FC6E" w14:textId="77777777" w:rsidR="006A4AD7" w:rsidRPr="005E6052" w:rsidRDefault="006A4AD7" w:rsidP="006A4AD7">
      <w:pPr>
        <w:rPr>
          <w:sz w:val="16"/>
        </w:rPr>
      </w:pPr>
      <w:r w:rsidRPr="000C18BF">
        <w:rPr>
          <w:rStyle w:val="StyleUnderline"/>
          <w:highlight w:val="yellow"/>
        </w:rPr>
        <w:t>Trump isn’t going to win more of the black vote</w:t>
      </w:r>
      <w:r w:rsidRPr="00276B52">
        <w:rPr>
          <w:rStyle w:val="StyleUnderline"/>
        </w:rPr>
        <w:t xml:space="preserve"> than</w:t>
      </w:r>
      <w:r w:rsidRPr="005E6052">
        <w:rPr>
          <w:sz w:val="16"/>
        </w:rPr>
        <w:t xml:space="preserve"> his </w:t>
      </w:r>
      <w:r w:rsidRPr="00276B52">
        <w:rPr>
          <w:rStyle w:val="StyleUnderline"/>
        </w:rPr>
        <w:t>Democratic</w:t>
      </w:r>
      <w:r w:rsidRPr="005E6052">
        <w:rPr>
          <w:sz w:val="16"/>
        </w:rPr>
        <w:t xml:space="preserve"> opponent, </w:t>
      </w:r>
      <w:r w:rsidRPr="000C18BF">
        <w:rPr>
          <w:rStyle w:val="StyleUnderline"/>
          <w:highlight w:val="yellow"/>
        </w:rPr>
        <w:t>but</w:t>
      </w:r>
      <w:r w:rsidRPr="005E6052">
        <w:rPr>
          <w:sz w:val="16"/>
        </w:rPr>
        <w:t xml:space="preserve"> Republican strategists say </w:t>
      </w:r>
      <w:r w:rsidRPr="000C18BF">
        <w:rPr>
          <w:rStyle w:val="StyleUnderline"/>
          <w:highlight w:val="yellow"/>
        </w:rPr>
        <w:t>a</w:t>
      </w:r>
      <w:r w:rsidRPr="00276B52">
        <w:rPr>
          <w:rStyle w:val="StyleUnderline"/>
        </w:rPr>
        <w:t xml:space="preserve"> targeting </w:t>
      </w:r>
      <w:r w:rsidRPr="000C18BF">
        <w:rPr>
          <w:rStyle w:val="StyleUnderline"/>
          <w:highlight w:val="yellow"/>
        </w:rPr>
        <w:t xml:space="preserve">strategy that peels away </w:t>
      </w:r>
      <w:r w:rsidRPr="000C18BF">
        <w:rPr>
          <w:rStyle w:val="Emphasis"/>
          <w:highlight w:val="yellow"/>
        </w:rPr>
        <w:t>even</w:t>
      </w:r>
      <w:r w:rsidRPr="00276B52">
        <w:rPr>
          <w:rStyle w:val="Emphasis"/>
        </w:rPr>
        <w:t xml:space="preserve"> a few percentage points</w:t>
      </w:r>
      <w:r w:rsidRPr="005E6052">
        <w:rPr>
          <w:sz w:val="16"/>
        </w:rPr>
        <w:t xml:space="preserve"> </w:t>
      </w:r>
      <w:r w:rsidRPr="00276B52">
        <w:rPr>
          <w:rStyle w:val="StyleUnderline"/>
        </w:rPr>
        <w:t>could have a</w:t>
      </w:r>
      <w:r w:rsidRPr="005E6052">
        <w:rPr>
          <w:sz w:val="16"/>
        </w:rPr>
        <w:t xml:space="preserve"> </w:t>
      </w:r>
      <w:r w:rsidRPr="00276B52">
        <w:rPr>
          <w:rStyle w:val="Emphasis"/>
        </w:rPr>
        <w:t>meaningful impact</w:t>
      </w:r>
      <w:r w:rsidRPr="005E6052">
        <w:rPr>
          <w:sz w:val="16"/>
        </w:rPr>
        <w:t xml:space="preserve"> for the president’s reelection.</w:t>
      </w:r>
    </w:p>
    <w:p w14:paraId="3DEBCA46" w14:textId="77777777" w:rsidR="006A4AD7" w:rsidRPr="005E6052" w:rsidRDefault="006A4AD7" w:rsidP="006A4AD7">
      <w:pPr>
        <w:rPr>
          <w:sz w:val="16"/>
        </w:rPr>
      </w:pPr>
      <w:r w:rsidRPr="005E6052">
        <w:rPr>
          <w:sz w:val="16"/>
        </w:rPr>
        <w:t xml:space="preserve">“No one expects that Trump is going to win the African American vote,” said Republican strategist Doug Heye. But he noted that </w:t>
      </w:r>
      <w:r w:rsidRPr="00276B52">
        <w:rPr>
          <w:rStyle w:val="StyleUnderline"/>
        </w:rPr>
        <w:t xml:space="preserve">if Trump increased his vote total among African Americans by </w:t>
      </w:r>
      <w:r w:rsidRPr="000C18BF">
        <w:rPr>
          <w:rStyle w:val="Emphasis"/>
          <w:highlight w:val="yellow"/>
        </w:rPr>
        <w:t>2</w:t>
      </w:r>
      <w:r w:rsidRPr="00276B52">
        <w:rPr>
          <w:rStyle w:val="Emphasis"/>
        </w:rPr>
        <w:t xml:space="preserve"> or 3 </w:t>
      </w:r>
      <w:r w:rsidRPr="000C18BF">
        <w:rPr>
          <w:rStyle w:val="Emphasis"/>
          <w:highlight w:val="yellow"/>
        </w:rPr>
        <w:t>percentage points</w:t>
      </w:r>
      <w:r w:rsidRPr="005E6052">
        <w:rPr>
          <w:sz w:val="16"/>
        </w:rPr>
        <w:t xml:space="preserve">, </w:t>
      </w:r>
      <w:r w:rsidRPr="00276B52">
        <w:rPr>
          <w:rStyle w:val="StyleUnderline"/>
        </w:rPr>
        <w:t xml:space="preserve">it </w:t>
      </w:r>
      <w:r w:rsidRPr="000C18BF">
        <w:rPr>
          <w:rStyle w:val="StyleUnderline"/>
          <w:highlight w:val="yellow"/>
        </w:rPr>
        <w:t>could</w:t>
      </w:r>
      <w:r w:rsidRPr="000C18BF">
        <w:rPr>
          <w:sz w:val="16"/>
          <w:highlight w:val="yellow"/>
        </w:rPr>
        <w:t xml:space="preserve"> </w:t>
      </w:r>
      <w:r w:rsidRPr="000C18BF">
        <w:rPr>
          <w:rStyle w:val="Emphasis"/>
          <w:highlight w:val="yellow"/>
        </w:rPr>
        <w:t>make the election</w:t>
      </w:r>
      <w:r w:rsidRPr="005E6052">
        <w:rPr>
          <w:sz w:val="16"/>
        </w:rPr>
        <w:t xml:space="preserve"> “harder for Democrats.” </w:t>
      </w:r>
    </w:p>
    <w:p w14:paraId="19BBAFC1" w14:textId="77777777" w:rsidR="006A4AD7" w:rsidRPr="005E6052" w:rsidRDefault="006A4AD7" w:rsidP="006A4AD7">
      <w:pPr>
        <w:rPr>
          <w:sz w:val="16"/>
        </w:rPr>
      </w:pPr>
      <w:r w:rsidRPr="00276B52">
        <w:rPr>
          <w:rStyle w:val="StyleUnderline"/>
        </w:rPr>
        <w:t>The</w:t>
      </w:r>
      <w:r w:rsidRPr="005E6052">
        <w:rPr>
          <w:sz w:val="16"/>
        </w:rPr>
        <w:t xml:space="preserve"> </w:t>
      </w:r>
      <w:r w:rsidRPr="00276B52">
        <w:rPr>
          <w:rStyle w:val="StyleUnderline"/>
        </w:rPr>
        <w:t>Trump</w:t>
      </w:r>
      <w:r w:rsidRPr="005E6052">
        <w:rPr>
          <w:sz w:val="16"/>
        </w:rPr>
        <w:t xml:space="preserve"> campaign has built a </w:t>
      </w:r>
      <w:r w:rsidRPr="00276B52">
        <w:rPr>
          <w:rStyle w:val="StyleUnderline"/>
        </w:rPr>
        <w:t>grassroots operation</w:t>
      </w:r>
      <w:r w:rsidRPr="005E6052">
        <w:rPr>
          <w:sz w:val="16"/>
        </w:rPr>
        <w:t xml:space="preserve"> to </w:t>
      </w:r>
      <w:r w:rsidRPr="00276B52">
        <w:rPr>
          <w:rStyle w:val="StyleUnderline"/>
        </w:rPr>
        <w:t>focus on a group of seven</w:t>
      </w:r>
      <w:r w:rsidRPr="005E6052">
        <w:rPr>
          <w:sz w:val="16"/>
        </w:rPr>
        <w:t xml:space="preserve"> to nine </w:t>
      </w:r>
      <w:r w:rsidRPr="00276B52">
        <w:rPr>
          <w:rStyle w:val="StyleUnderline"/>
        </w:rPr>
        <w:t>states</w:t>
      </w:r>
      <w:r w:rsidRPr="005E6052">
        <w:rPr>
          <w:sz w:val="16"/>
        </w:rPr>
        <w:t>, including Pennsylvania, Wisconsin and Michigan, where officials believe they can make inroads with black voters, said Ken Blackwell, a Trump campaign adviser.</w:t>
      </w:r>
    </w:p>
    <w:p w14:paraId="50524E29" w14:textId="77777777" w:rsidR="006A4AD7" w:rsidRPr="005E6052" w:rsidRDefault="006A4AD7" w:rsidP="006A4AD7">
      <w:pPr>
        <w:rPr>
          <w:sz w:val="16"/>
        </w:rPr>
      </w:pPr>
      <w:r w:rsidRPr="00276B52">
        <w:rPr>
          <w:rStyle w:val="StyleUnderline"/>
        </w:rPr>
        <w:t>“The goal is to use microtargeting</w:t>
      </w:r>
      <w:r w:rsidRPr="005E6052">
        <w:rPr>
          <w:sz w:val="16"/>
        </w:rPr>
        <w:t xml:space="preserve"> for what we consider to be opportunity voters for Trump </w:t>
      </w:r>
      <w:r w:rsidRPr="00276B52">
        <w:rPr>
          <w:rStyle w:val="StyleUnderline"/>
        </w:rPr>
        <w:t>in the black communities across the nation</w:t>
      </w:r>
      <w:r w:rsidRPr="005E6052">
        <w:rPr>
          <w:sz w:val="16"/>
        </w:rPr>
        <w:t>. We know which demographic groups are challenges. We know which demographic groups are real opportunities,” said Blackwell, a member of the Black Voices for Trump coalition. “</w:t>
      </w:r>
      <w:r w:rsidRPr="00276B52">
        <w:rPr>
          <w:rStyle w:val="StyleUnderline"/>
        </w:rPr>
        <w:t>We believe that we can get anywhere from 12 to 18 percent in 2020</w:t>
      </w:r>
      <w:r w:rsidRPr="005E6052">
        <w:rPr>
          <w:sz w:val="16"/>
        </w:rPr>
        <w:t>.”</w:t>
      </w:r>
    </w:p>
    <w:p w14:paraId="008D6CF1" w14:textId="77777777" w:rsidR="006A4AD7" w:rsidRPr="005E6052" w:rsidRDefault="006A4AD7" w:rsidP="006A4AD7">
      <w:pPr>
        <w:rPr>
          <w:rStyle w:val="StyleUnderline"/>
        </w:rPr>
      </w:pPr>
      <w:r w:rsidRPr="000C18BF">
        <w:rPr>
          <w:rStyle w:val="StyleUnderline"/>
          <w:highlight w:val="yellow"/>
        </w:rPr>
        <w:t xml:space="preserve">Trump may </w:t>
      </w:r>
      <w:r w:rsidRPr="000C18BF">
        <w:rPr>
          <w:rStyle w:val="Emphasis"/>
          <w:highlight w:val="yellow"/>
        </w:rPr>
        <w:t>face challenges</w:t>
      </w:r>
      <w:r w:rsidRPr="000C18BF">
        <w:rPr>
          <w:sz w:val="16"/>
          <w:highlight w:val="yellow"/>
        </w:rPr>
        <w:t xml:space="preserve"> </w:t>
      </w:r>
      <w:r w:rsidRPr="000C18BF">
        <w:rPr>
          <w:rStyle w:val="StyleUnderline"/>
          <w:highlight w:val="yellow"/>
        </w:rPr>
        <w:t xml:space="preserve">in making </w:t>
      </w:r>
      <w:r w:rsidRPr="000C18BF">
        <w:rPr>
          <w:rStyle w:val="Emphasis"/>
          <w:highlight w:val="yellow"/>
        </w:rPr>
        <w:t>even small gains</w:t>
      </w:r>
      <w:r w:rsidRPr="005E6052">
        <w:rPr>
          <w:sz w:val="16"/>
        </w:rPr>
        <w:t xml:space="preserve"> among black voters given some of his statements in office. </w:t>
      </w:r>
      <w:r w:rsidRPr="000C18BF">
        <w:rPr>
          <w:rStyle w:val="StyleUnderline"/>
          <w:highlight w:val="yellow"/>
        </w:rPr>
        <w:t>His</w:t>
      </w:r>
      <w:r w:rsidRPr="005E6052">
        <w:rPr>
          <w:rStyle w:val="StyleUnderline"/>
        </w:rPr>
        <w:t xml:space="preserve"> track </w:t>
      </w:r>
      <w:r w:rsidRPr="000C18BF">
        <w:rPr>
          <w:rStyle w:val="StyleUnderline"/>
          <w:highlight w:val="yellow"/>
        </w:rPr>
        <w:t>record</w:t>
      </w:r>
      <w:r w:rsidRPr="005E6052">
        <w:rPr>
          <w:rStyle w:val="StyleUnderline"/>
        </w:rPr>
        <w:t xml:space="preserve"> on issues of race</w:t>
      </w:r>
      <w:r w:rsidRPr="005E6052">
        <w:rPr>
          <w:sz w:val="16"/>
        </w:rPr>
        <w:t xml:space="preserve"> </w:t>
      </w:r>
      <w:r w:rsidRPr="000C18BF">
        <w:rPr>
          <w:rStyle w:val="Emphasis"/>
          <w:highlight w:val="yellow"/>
        </w:rPr>
        <w:t>has driven away</w:t>
      </w:r>
      <w:r w:rsidRPr="005E6052">
        <w:rPr>
          <w:rStyle w:val="Emphasis"/>
        </w:rPr>
        <w:t xml:space="preserve"> suburban </w:t>
      </w:r>
      <w:r w:rsidRPr="000C18BF">
        <w:rPr>
          <w:rStyle w:val="Emphasis"/>
          <w:highlight w:val="yellow"/>
        </w:rPr>
        <w:t>voters</w:t>
      </w:r>
      <w:r w:rsidRPr="000C18BF">
        <w:rPr>
          <w:sz w:val="16"/>
          <w:highlight w:val="yellow"/>
        </w:rPr>
        <w:t xml:space="preserve"> — </w:t>
      </w:r>
      <w:r w:rsidRPr="000C18BF">
        <w:rPr>
          <w:rStyle w:val="StyleUnderline"/>
          <w:highlight w:val="yellow"/>
        </w:rPr>
        <w:t>and suburban</w:t>
      </w:r>
      <w:r w:rsidRPr="005E6052">
        <w:rPr>
          <w:sz w:val="16"/>
        </w:rPr>
        <w:t xml:space="preserve"> women in particular. </w:t>
      </w:r>
      <w:r w:rsidRPr="005E6052">
        <w:rPr>
          <w:rStyle w:val="StyleUnderline"/>
        </w:rPr>
        <w:t xml:space="preserve">Any </w:t>
      </w:r>
      <w:r w:rsidRPr="000C18BF">
        <w:rPr>
          <w:rStyle w:val="StyleUnderline"/>
          <w:highlight w:val="yellow"/>
        </w:rPr>
        <w:t>efforts to improve his standing among minority groups</w:t>
      </w:r>
      <w:r w:rsidRPr="005E6052">
        <w:rPr>
          <w:rStyle w:val="StyleUnderline"/>
        </w:rPr>
        <w:t xml:space="preserve"> could </w:t>
      </w:r>
      <w:r w:rsidRPr="000C18BF">
        <w:rPr>
          <w:rStyle w:val="StyleUnderline"/>
          <w:highlight w:val="yellow"/>
        </w:rPr>
        <w:t xml:space="preserve">have </w:t>
      </w:r>
      <w:r w:rsidRPr="000C18BF">
        <w:rPr>
          <w:rStyle w:val="Emphasis"/>
          <w:highlight w:val="yellow"/>
        </w:rPr>
        <w:t>the added effect</w:t>
      </w:r>
      <w:r w:rsidRPr="000C18BF">
        <w:rPr>
          <w:rStyle w:val="StyleUnderline"/>
          <w:highlight w:val="yellow"/>
        </w:rPr>
        <w:t xml:space="preserve"> of bringing</w:t>
      </w:r>
      <w:r w:rsidRPr="005E6052">
        <w:rPr>
          <w:rStyle w:val="StyleUnderline"/>
        </w:rPr>
        <w:t xml:space="preserve"> some of </w:t>
      </w:r>
      <w:r w:rsidRPr="000C18BF">
        <w:rPr>
          <w:rStyle w:val="StyleUnderline"/>
          <w:highlight w:val="yellow"/>
        </w:rPr>
        <w:t>those</w:t>
      </w:r>
      <w:r w:rsidRPr="005E6052">
        <w:rPr>
          <w:rStyle w:val="StyleUnderline"/>
        </w:rPr>
        <w:t xml:space="preserve"> disillusioned </w:t>
      </w:r>
      <w:r w:rsidRPr="000C18BF">
        <w:rPr>
          <w:rStyle w:val="StyleUnderline"/>
          <w:highlight w:val="yellow"/>
        </w:rPr>
        <w:t>voters back into the fold</w:t>
      </w:r>
      <w:r w:rsidRPr="005E6052">
        <w:rPr>
          <w:rStyle w:val="StyleUnderline"/>
        </w:rPr>
        <w:t>.</w:t>
      </w:r>
    </w:p>
    <w:p w14:paraId="4C98F832" w14:textId="77777777" w:rsidR="006A4AD7" w:rsidRPr="005E6052" w:rsidRDefault="006A4AD7" w:rsidP="006A4AD7">
      <w:pPr>
        <w:rPr>
          <w:sz w:val="12"/>
          <w:szCs w:val="12"/>
        </w:rPr>
      </w:pPr>
      <w:r w:rsidRPr="005E6052">
        <w:rPr>
          <w:sz w:val="12"/>
          <w:szCs w:val="12"/>
        </w:rPr>
        <w:t>He has referred to African nations as “shithole countries” and withstood criticism for his response to a violent white supremacist rally in Charlottesville, Va., in 2017 by saying there were “some very fine people on both sides.”</w:t>
      </w:r>
    </w:p>
    <w:p w14:paraId="23767B2C" w14:textId="77777777" w:rsidR="006A4AD7" w:rsidRPr="005E6052" w:rsidRDefault="006A4AD7" w:rsidP="006A4AD7">
      <w:pPr>
        <w:rPr>
          <w:sz w:val="12"/>
          <w:szCs w:val="12"/>
        </w:rPr>
      </w:pPr>
      <w:r w:rsidRPr="005E6052">
        <w:rPr>
          <w:sz w:val="12"/>
          <w:szCs w:val="12"/>
        </w:rPr>
        <w:t>Trump was also one of the main proponents of the birther conspiracy about former President Obama being born outside the United States and has stood by his calls for the Central Park Five to be executed even after their convictions were overturned.</w:t>
      </w:r>
    </w:p>
    <w:p w14:paraId="1360003C" w14:textId="77777777" w:rsidR="006A4AD7" w:rsidRPr="005E6052" w:rsidRDefault="006A4AD7" w:rsidP="006A4AD7">
      <w:pPr>
        <w:rPr>
          <w:sz w:val="12"/>
          <w:szCs w:val="12"/>
        </w:rPr>
      </w:pPr>
      <w:r w:rsidRPr="005E6052">
        <w:rPr>
          <w:sz w:val="12"/>
          <w:szCs w:val="12"/>
        </w:rPr>
        <w:t>A Washington Post-Ipsos poll last month of 1,088 black adults found 83 percent of respondents said they believe Trump is a racist, and the same percentage said they believe he has made racism a bigger problem in the U.S. A Harvard CAPS/Harris Poll survey released last week found that 22 percent of African American voters approve of the job Trump is doing as president, while his overall approval rating stood at 46 percent in the survey.</w:t>
      </w:r>
    </w:p>
    <w:p w14:paraId="64F5A894" w14:textId="77777777" w:rsidR="006A4AD7" w:rsidRPr="005E6052" w:rsidRDefault="006A4AD7" w:rsidP="006A4AD7">
      <w:pPr>
        <w:rPr>
          <w:sz w:val="16"/>
        </w:rPr>
      </w:pPr>
      <w:r w:rsidRPr="005E6052">
        <w:rPr>
          <w:sz w:val="16"/>
        </w:rPr>
        <w:t>“</w:t>
      </w:r>
      <w:r w:rsidRPr="005E6052">
        <w:rPr>
          <w:rStyle w:val="StyleUnderline"/>
        </w:rPr>
        <w:t>They’re really trying to soften the president’s image in the African American community,” one GOP strategist</w:t>
      </w:r>
      <w:r w:rsidRPr="005E6052">
        <w:rPr>
          <w:sz w:val="16"/>
        </w:rPr>
        <w:t xml:space="preserve">, who requested anonymity to speak candidly, </w:t>
      </w:r>
      <w:r w:rsidRPr="005E6052">
        <w:rPr>
          <w:rStyle w:val="StyleUnderline"/>
        </w:rPr>
        <w:t>said</w:t>
      </w:r>
      <w:r w:rsidRPr="005E6052">
        <w:rPr>
          <w:sz w:val="16"/>
        </w:rPr>
        <w:t xml:space="preserve"> of Trump’s campaign effort. “</w:t>
      </w:r>
      <w:r w:rsidRPr="005E6052">
        <w:rPr>
          <w:rStyle w:val="StyleUnderline"/>
        </w:rPr>
        <w:t xml:space="preserve">The Democrats are going to remind the voters that the president does not have a good history </w:t>
      </w:r>
      <w:r w:rsidRPr="005E6052">
        <w:rPr>
          <w:sz w:val="16"/>
        </w:rPr>
        <w:t>in the African American communities.”</w:t>
      </w:r>
    </w:p>
    <w:p w14:paraId="3F512B1B" w14:textId="77777777" w:rsidR="006A4AD7" w:rsidRPr="005E6052" w:rsidRDefault="006A4AD7" w:rsidP="006A4AD7">
      <w:pPr>
        <w:rPr>
          <w:sz w:val="12"/>
          <w:szCs w:val="12"/>
        </w:rPr>
      </w:pPr>
      <w:r w:rsidRPr="005E6052">
        <w:rPr>
          <w:sz w:val="12"/>
          <w:szCs w:val="12"/>
        </w:rPr>
        <w:t>Democratic strategist Basil Smikle said Trump is likely seeking to depress the African American vote for Democrats.</w:t>
      </w:r>
    </w:p>
    <w:p w14:paraId="27EF6F85" w14:textId="77777777" w:rsidR="006A4AD7" w:rsidRPr="005E6052" w:rsidRDefault="006A4AD7" w:rsidP="006A4AD7">
      <w:pPr>
        <w:rPr>
          <w:sz w:val="16"/>
        </w:rPr>
      </w:pPr>
      <w:r w:rsidRPr="005E6052">
        <w:rPr>
          <w:sz w:val="16"/>
        </w:rPr>
        <w:t xml:space="preserve">“I think </w:t>
      </w:r>
      <w:r w:rsidRPr="005E6052">
        <w:rPr>
          <w:rStyle w:val="StyleUnderline"/>
        </w:rPr>
        <w:t>anything that tamps down African American support is dangerous for Democrats</w:t>
      </w:r>
      <w:r w:rsidRPr="005E6052">
        <w:rPr>
          <w:sz w:val="16"/>
        </w:rPr>
        <w:t xml:space="preserve"> in November,” Smikle said, noting that millions of voters who turned out to vote for Obama in 2012 stayed home when Trump defeated Hillary Clinton in 2016.</w:t>
      </w:r>
    </w:p>
    <w:p w14:paraId="27960A73" w14:textId="77777777" w:rsidR="006A4AD7" w:rsidRPr="005E6052" w:rsidRDefault="006A4AD7" w:rsidP="006A4AD7">
      <w:pPr>
        <w:rPr>
          <w:sz w:val="16"/>
        </w:rPr>
      </w:pPr>
      <w:r w:rsidRPr="005E6052">
        <w:rPr>
          <w:sz w:val="16"/>
        </w:rPr>
        <w:t>“</w:t>
      </w:r>
      <w:r w:rsidRPr="005E6052">
        <w:rPr>
          <w:rStyle w:val="StyleUnderline"/>
        </w:rPr>
        <w:t>We need African American voters to come out strongly for the Democratic nominee,”</w:t>
      </w:r>
      <w:r w:rsidRPr="005E6052">
        <w:rPr>
          <w:sz w:val="16"/>
        </w:rPr>
        <w:t xml:space="preserve"> Smikle added. </w:t>
      </w:r>
    </w:p>
    <w:p w14:paraId="421B9C0B" w14:textId="77777777" w:rsidR="006A4AD7" w:rsidRPr="005E6052" w:rsidRDefault="006A4AD7" w:rsidP="006A4AD7">
      <w:pPr>
        <w:rPr>
          <w:sz w:val="16"/>
        </w:rPr>
      </w:pPr>
      <w:r w:rsidRPr="000C18BF">
        <w:rPr>
          <w:rStyle w:val="StyleUnderline"/>
          <w:highlight w:val="yellow"/>
        </w:rPr>
        <w:t>Trump seemed to sharpen his appeal to black voters</w:t>
      </w:r>
      <w:r w:rsidRPr="005E6052">
        <w:rPr>
          <w:sz w:val="16"/>
        </w:rPr>
        <w:t xml:space="preserve"> this week, which coincided with the beginning of the presidential contest in earnest with the Iowa caucuses. </w:t>
      </w:r>
    </w:p>
    <w:p w14:paraId="383E29AA" w14:textId="77777777" w:rsidR="006A4AD7" w:rsidRPr="005E6052" w:rsidRDefault="006A4AD7" w:rsidP="006A4AD7">
      <w:pPr>
        <w:rPr>
          <w:sz w:val="16"/>
        </w:rPr>
      </w:pPr>
      <w:r w:rsidRPr="005E6052">
        <w:rPr>
          <w:rStyle w:val="StyleUnderline"/>
        </w:rPr>
        <w:t>The campaign spent millions</w:t>
      </w:r>
      <w:r w:rsidRPr="005E6052">
        <w:rPr>
          <w:sz w:val="16"/>
        </w:rPr>
        <w:t xml:space="preserve"> of dollars </w:t>
      </w:r>
      <w:r w:rsidRPr="005E6052">
        <w:rPr>
          <w:rStyle w:val="StyleUnderline"/>
        </w:rPr>
        <w:t>to air a 30-second ad</w:t>
      </w:r>
      <w:r w:rsidRPr="005E6052">
        <w:rPr>
          <w:sz w:val="16"/>
        </w:rPr>
        <w:t xml:space="preserve"> during the Super Bowl </w:t>
      </w:r>
      <w:r w:rsidRPr="005E6052">
        <w:rPr>
          <w:rStyle w:val="StyleUnderline"/>
        </w:rPr>
        <w:t xml:space="preserve">that </w:t>
      </w:r>
      <w:r w:rsidRPr="000C18BF">
        <w:rPr>
          <w:rStyle w:val="StyleUnderline"/>
          <w:highlight w:val="yellow"/>
        </w:rPr>
        <w:t>centered on</w:t>
      </w:r>
      <w:r w:rsidRPr="005E6052">
        <w:rPr>
          <w:rStyle w:val="StyleUnderline"/>
        </w:rPr>
        <w:t xml:space="preserve"> </w:t>
      </w:r>
      <w:r w:rsidRPr="005E6052">
        <w:rPr>
          <w:sz w:val="16"/>
        </w:rPr>
        <w:t xml:space="preserve">Trump’s work on </w:t>
      </w:r>
      <w:r w:rsidRPr="000C18BF">
        <w:rPr>
          <w:rStyle w:val="StyleUnderline"/>
          <w:highlight w:val="yellow"/>
        </w:rPr>
        <w:t>c</w:t>
      </w:r>
      <w:r w:rsidRPr="005E6052">
        <w:rPr>
          <w:rStyle w:val="StyleUnderline"/>
        </w:rPr>
        <w:t xml:space="preserve">riminal </w:t>
      </w:r>
      <w:r w:rsidRPr="000C18BF">
        <w:rPr>
          <w:rStyle w:val="StyleUnderline"/>
          <w:highlight w:val="yellow"/>
        </w:rPr>
        <w:t>j</w:t>
      </w:r>
      <w:r w:rsidRPr="005E6052">
        <w:rPr>
          <w:rStyle w:val="StyleUnderline"/>
        </w:rPr>
        <w:t xml:space="preserve">ustice </w:t>
      </w:r>
      <w:r w:rsidRPr="000C18BF">
        <w:rPr>
          <w:rStyle w:val="StyleUnderline"/>
          <w:highlight w:val="yellow"/>
        </w:rPr>
        <w:t>r</w:t>
      </w:r>
      <w:r w:rsidRPr="005E6052">
        <w:rPr>
          <w:rStyle w:val="StyleUnderline"/>
        </w:rPr>
        <w:t>eform</w:t>
      </w:r>
      <w:r w:rsidRPr="005E6052">
        <w:rPr>
          <w:sz w:val="16"/>
        </w:rPr>
        <w:t xml:space="preserve">. The ad featured emotional clips of Alice Marie Johnson, a 63-year-old African American woman who had her lifetime prison sentence for a nonviolent drug offense commuted by Trump in June 2018, reuniting with her family. It also highlighted the passage of the bipartisan First Step Act months later. </w:t>
      </w:r>
    </w:p>
    <w:p w14:paraId="43D1262A" w14:textId="77777777" w:rsidR="006A4AD7" w:rsidRPr="005E6052" w:rsidRDefault="006A4AD7" w:rsidP="006A4AD7">
      <w:pPr>
        <w:rPr>
          <w:sz w:val="16"/>
        </w:rPr>
      </w:pPr>
      <w:r w:rsidRPr="005E6052">
        <w:rPr>
          <w:sz w:val="16"/>
        </w:rPr>
        <w:t>“</w:t>
      </w:r>
      <w:r w:rsidRPr="005E6052">
        <w:rPr>
          <w:rStyle w:val="StyleUnderline"/>
        </w:rPr>
        <w:t>Politicians talk about criminal justice reform</w:t>
      </w:r>
      <w:r w:rsidRPr="005E6052">
        <w:rPr>
          <w:sz w:val="16"/>
        </w:rPr>
        <w:t xml:space="preserve">,” the ad reads. “President </w:t>
      </w:r>
      <w:r w:rsidRPr="005E6052">
        <w:rPr>
          <w:rStyle w:val="Emphasis"/>
        </w:rPr>
        <w:t>Trump got it done.”</w:t>
      </w:r>
      <w:r w:rsidRPr="005E6052">
        <w:rPr>
          <w:sz w:val="16"/>
        </w:rPr>
        <w:t xml:space="preserve"> </w:t>
      </w:r>
    </w:p>
    <w:p w14:paraId="49B1F711" w14:textId="77777777" w:rsidR="006A4AD7" w:rsidRPr="005E6052" w:rsidRDefault="006A4AD7" w:rsidP="006A4AD7">
      <w:pPr>
        <w:rPr>
          <w:sz w:val="12"/>
          <w:szCs w:val="12"/>
        </w:rPr>
      </w:pPr>
      <w:r w:rsidRPr="005E6052">
        <w:rPr>
          <w:sz w:val="12"/>
          <w:szCs w:val="12"/>
        </w:rPr>
        <w:t>In one of the many made-for-TV flourishes during Tuesday’s State of the Union, Trump recognized Janiyah Davis, a fourth grader from Philadelphia who he said had been unable to attend a better school because the state’s governor had vetoed school choice legislation.</w:t>
      </w:r>
    </w:p>
    <w:p w14:paraId="4B6030E6" w14:textId="77777777" w:rsidR="006A4AD7" w:rsidRPr="005E6052" w:rsidRDefault="006A4AD7" w:rsidP="006A4AD7">
      <w:pPr>
        <w:rPr>
          <w:sz w:val="12"/>
          <w:szCs w:val="12"/>
        </w:rPr>
      </w:pPr>
      <w:r w:rsidRPr="005E6052">
        <w:rPr>
          <w:sz w:val="12"/>
          <w:szCs w:val="12"/>
        </w:rPr>
        <w:t>Trump announced that Davis, who along with her mother was a guest of the White House, would be received an “opportunity scholarship” allowing her to relocate to the school of her choice.</w:t>
      </w:r>
    </w:p>
    <w:p w14:paraId="4440CCB5" w14:textId="77777777" w:rsidR="006A4AD7" w:rsidRPr="005E6052" w:rsidRDefault="006A4AD7" w:rsidP="006A4AD7">
      <w:pPr>
        <w:rPr>
          <w:sz w:val="12"/>
          <w:szCs w:val="12"/>
        </w:rPr>
      </w:pPr>
      <w:r w:rsidRPr="005E6052">
        <w:rPr>
          <w:sz w:val="12"/>
          <w:szCs w:val="12"/>
        </w:rPr>
        <w:t>The president also made it a point in his address to highlight historic low unemployment rates for African Americans, a stat he cites during nearly every campaign event.</w:t>
      </w:r>
    </w:p>
    <w:p w14:paraId="04FA1DD7" w14:textId="77777777" w:rsidR="006A4AD7" w:rsidRPr="005E6052" w:rsidRDefault="006A4AD7" w:rsidP="006A4AD7">
      <w:pPr>
        <w:rPr>
          <w:sz w:val="12"/>
          <w:szCs w:val="12"/>
        </w:rPr>
      </w:pPr>
      <w:r w:rsidRPr="005E6052">
        <w:rPr>
          <w:sz w:val="12"/>
          <w:szCs w:val="12"/>
        </w:rPr>
        <w:t xml:space="preserve">Three days later, Trump delivered remarks in Charlotte to highlight opportunity zones established through the Republican tax cut bill passed in late 2017 aimed at spurring investment in lower-income areas. </w:t>
      </w:r>
    </w:p>
    <w:p w14:paraId="0A576BAB" w14:textId="77777777" w:rsidR="006A4AD7" w:rsidRPr="005E6052" w:rsidRDefault="006A4AD7" w:rsidP="006A4AD7">
      <w:pPr>
        <w:rPr>
          <w:sz w:val="12"/>
          <w:szCs w:val="12"/>
        </w:rPr>
      </w:pPr>
      <w:r w:rsidRPr="005E6052">
        <w:rPr>
          <w:sz w:val="12"/>
          <w:szCs w:val="12"/>
        </w:rPr>
        <w:t>Trump in December signed a bill to provide tens of millions of dollars annually to historically black colleges and universities and in November attended the launch of Black Voices for Trump, one of several coalition groups formed by his reelection campaign to target subsets of voters.</w:t>
      </w:r>
    </w:p>
    <w:p w14:paraId="56CA3931" w14:textId="77777777" w:rsidR="006A4AD7" w:rsidRPr="005E6052" w:rsidRDefault="006A4AD7" w:rsidP="006A4AD7">
      <w:pPr>
        <w:rPr>
          <w:rStyle w:val="StyleUnderline"/>
        </w:rPr>
      </w:pPr>
      <w:r w:rsidRPr="000C18BF">
        <w:rPr>
          <w:rStyle w:val="StyleUnderline"/>
          <w:highlight w:val="yellow"/>
        </w:rPr>
        <w:t>The courtship</w:t>
      </w:r>
      <w:r w:rsidRPr="005E6052">
        <w:rPr>
          <w:rStyle w:val="StyleUnderline"/>
        </w:rPr>
        <w:t xml:space="preserve"> of black voters </w:t>
      </w:r>
      <w:r w:rsidRPr="000C18BF">
        <w:rPr>
          <w:rStyle w:val="StyleUnderline"/>
          <w:highlight w:val="yellow"/>
        </w:rPr>
        <w:t>is more organized and refined than it was during</w:t>
      </w:r>
      <w:r w:rsidRPr="005E6052">
        <w:rPr>
          <w:rStyle w:val="StyleUnderline"/>
        </w:rPr>
        <w:t xml:space="preserve"> Trump’s 20</w:t>
      </w:r>
      <w:r w:rsidRPr="000C18BF">
        <w:rPr>
          <w:rStyle w:val="StyleUnderline"/>
          <w:highlight w:val="yellow"/>
        </w:rPr>
        <w:t>16</w:t>
      </w:r>
      <w:r w:rsidRPr="005E6052">
        <w:rPr>
          <w:rStyle w:val="StyleUnderline"/>
        </w:rPr>
        <w:t xml:space="preserve"> White House bid, when he famously appealed to black voters by asking them what they had to lose by taking a chance on him.</w:t>
      </w:r>
    </w:p>
    <w:p w14:paraId="2700DDE0" w14:textId="77777777" w:rsidR="006A4AD7" w:rsidRPr="005E6052" w:rsidRDefault="006A4AD7" w:rsidP="006A4AD7">
      <w:pPr>
        <w:rPr>
          <w:sz w:val="12"/>
          <w:szCs w:val="12"/>
        </w:rPr>
      </w:pPr>
      <w:r w:rsidRPr="005E6052">
        <w:rPr>
          <w:sz w:val="12"/>
          <w:szCs w:val="12"/>
        </w:rPr>
        <w:t>Trump’s allies have repeatedly dismissed charges of racism, and the president has described himself as “the least racist person” in the world.</w:t>
      </w:r>
    </w:p>
    <w:p w14:paraId="674CA261" w14:textId="77777777" w:rsidR="006A4AD7" w:rsidRPr="005E6052" w:rsidRDefault="006A4AD7" w:rsidP="006A4AD7">
      <w:pPr>
        <w:rPr>
          <w:sz w:val="12"/>
          <w:szCs w:val="12"/>
        </w:rPr>
      </w:pPr>
      <w:r w:rsidRPr="005E6052">
        <w:rPr>
          <w:sz w:val="12"/>
          <w:szCs w:val="12"/>
        </w:rPr>
        <w:t>Still, there are questions about how substantive the approach will be and whether it will sway enough voters to make a difference come November.</w:t>
      </w:r>
    </w:p>
    <w:p w14:paraId="01FE5270" w14:textId="77777777" w:rsidR="006A4AD7" w:rsidRPr="005E6052" w:rsidRDefault="006A4AD7" w:rsidP="006A4AD7">
      <w:pPr>
        <w:rPr>
          <w:sz w:val="16"/>
        </w:rPr>
      </w:pPr>
      <w:r w:rsidRPr="005E6052">
        <w:rPr>
          <w:sz w:val="16"/>
        </w:rPr>
        <w:t xml:space="preserve">Eric McDaniel, a political science professor at the University of Texas at Austin, said </w:t>
      </w:r>
      <w:r w:rsidRPr="000C18BF">
        <w:rPr>
          <w:rStyle w:val="StyleUnderline"/>
          <w:highlight w:val="yellow"/>
        </w:rPr>
        <w:t>Trump will face questions about his sincerity</w:t>
      </w:r>
      <w:r w:rsidRPr="005E6052">
        <w:rPr>
          <w:sz w:val="16"/>
        </w:rPr>
        <w:t xml:space="preserve"> toward black voters given past allegations of racism and the GOP’s overall track record on outreach to minorities.</w:t>
      </w:r>
    </w:p>
    <w:p w14:paraId="14AD3515" w14:textId="77777777" w:rsidR="006A4AD7" w:rsidRPr="005E6052" w:rsidRDefault="006A4AD7" w:rsidP="006A4AD7">
      <w:pPr>
        <w:rPr>
          <w:sz w:val="16"/>
        </w:rPr>
      </w:pPr>
      <w:r w:rsidRPr="005E6052">
        <w:rPr>
          <w:sz w:val="16"/>
        </w:rPr>
        <w:t>“</w:t>
      </w:r>
      <w:r w:rsidRPr="005E6052">
        <w:rPr>
          <w:rStyle w:val="StyleUnderline"/>
        </w:rPr>
        <w:t>You’ll see a lot of these things happen where the Republican Party will try to put forward an image</w:t>
      </w:r>
      <w:r w:rsidRPr="005E6052">
        <w:rPr>
          <w:sz w:val="16"/>
        </w:rPr>
        <w:t xml:space="preserve"> of being racially inclusive; however, they won’t change their party platform,” McDaniel said. “So </w:t>
      </w:r>
      <w:r w:rsidRPr="000C18BF">
        <w:rPr>
          <w:rStyle w:val="Emphasis"/>
          <w:highlight w:val="yellow"/>
        </w:rPr>
        <w:t>a lot of this is image work.”</w:t>
      </w:r>
    </w:p>
    <w:p w14:paraId="53DA286B" w14:textId="77777777" w:rsidR="006A4AD7" w:rsidRPr="005E6052" w:rsidRDefault="006A4AD7" w:rsidP="006A4AD7">
      <w:pPr>
        <w:rPr>
          <w:sz w:val="12"/>
          <w:szCs w:val="12"/>
        </w:rPr>
      </w:pPr>
      <w:r w:rsidRPr="005E6052">
        <w:rPr>
          <w:sz w:val="12"/>
          <w:szCs w:val="12"/>
        </w:rPr>
        <w:t>“Sometimes it’s not really done to court black voters at all,” he added. “Sometimes it’s to court whites who feel uneasy about the party’s negative racial image.”</w:t>
      </w:r>
    </w:p>
    <w:p w14:paraId="734D6DC8" w14:textId="77777777" w:rsidR="006A4AD7" w:rsidRPr="005E6052" w:rsidRDefault="006A4AD7" w:rsidP="006A4AD7">
      <w:pPr>
        <w:rPr>
          <w:sz w:val="12"/>
          <w:szCs w:val="12"/>
        </w:rPr>
      </w:pPr>
      <w:r w:rsidRPr="005E6052">
        <w:rPr>
          <w:sz w:val="12"/>
          <w:szCs w:val="12"/>
        </w:rPr>
        <w:t>McDaniel pointed to Trump’s decision to honor Rush Limbaugh, a highly controversial and influential conservative radio host with a history of making racist remarks, a short time after recognizing Davis at the State of the Union as evidence of how he tends to undercut his own efforts to appeal to African Americans and suburban voters.</w:t>
      </w:r>
    </w:p>
    <w:p w14:paraId="7C79747C" w14:textId="77777777" w:rsidR="006A4AD7" w:rsidRPr="005E6052" w:rsidRDefault="006A4AD7" w:rsidP="006A4AD7">
      <w:pPr>
        <w:rPr>
          <w:sz w:val="12"/>
          <w:szCs w:val="12"/>
        </w:rPr>
      </w:pPr>
      <w:r w:rsidRPr="005E6052">
        <w:rPr>
          <w:sz w:val="12"/>
          <w:szCs w:val="12"/>
        </w:rPr>
        <w:t xml:space="preserve">The campaign believes that a strategy focused on highlighting issues such as school choice, the creation of opportunity zones and criminal justice reform could help Trump expand on the portion of this voter bloc that he won in 2016. </w:t>
      </w:r>
    </w:p>
    <w:p w14:paraId="5A76A95D" w14:textId="77777777" w:rsidR="006A4AD7" w:rsidRPr="005E6052" w:rsidRDefault="006A4AD7" w:rsidP="006A4AD7">
      <w:pPr>
        <w:rPr>
          <w:sz w:val="12"/>
          <w:szCs w:val="12"/>
        </w:rPr>
      </w:pPr>
      <w:r w:rsidRPr="005E6052">
        <w:rPr>
          <w:sz w:val="12"/>
          <w:szCs w:val="12"/>
        </w:rPr>
        <w:t xml:space="preserve">“At the end of the day, my effort has been to show in very measurable terms what the president’s policy initiatives are and their impact and then work with the president and the administration in making sure that we frame it right rhetorically,” said Blackwell. </w:t>
      </w:r>
    </w:p>
    <w:p w14:paraId="154C396B" w14:textId="77777777" w:rsidR="006A4AD7" w:rsidRPr="00276B52" w:rsidRDefault="006A4AD7" w:rsidP="006A4AD7">
      <w:r w:rsidRPr="005E6052">
        <w:rPr>
          <w:sz w:val="12"/>
          <w:szCs w:val="12"/>
        </w:rPr>
        <w:t>Asked whether Trump’s rhetoric is a problem, Blackwell acknowledged that there was work to be done in that area but said that the administration’s agenda would ultimately be more important to voters</w:t>
      </w:r>
      <w:r w:rsidRPr="00276B52">
        <w:t xml:space="preserve">. </w:t>
      </w:r>
    </w:p>
    <w:p w14:paraId="28436F2D" w14:textId="77777777" w:rsidR="006A4AD7" w:rsidRPr="005E6052" w:rsidRDefault="006A4AD7" w:rsidP="006A4AD7">
      <w:pPr>
        <w:rPr>
          <w:sz w:val="16"/>
        </w:rPr>
      </w:pPr>
      <w:r w:rsidRPr="005E6052">
        <w:rPr>
          <w:sz w:val="16"/>
        </w:rPr>
        <w:t xml:space="preserve">“I think </w:t>
      </w:r>
      <w:r w:rsidRPr="005E6052">
        <w:rPr>
          <w:rStyle w:val="StyleUnderline"/>
        </w:rPr>
        <w:t>in the final analysis</w:t>
      </w:r>
      <w:r w:rsidRPr="005E6052">
        <w:rPr>
          <w:sz w:val="16"/>
        </w:rPr>
        <w:t xml:space="preserve">, </w:t>
      </w:r>
      <w:r w:rsidRPr="000C18BF">
        <w:rPr>
          <w:rStyle w:val="Emphasis"/>
          <w:highlight w:val="yellow"/>
        </w:rPr>
        <w:t>the achievements</w:t>
      </w:r>
      <w:r w:rsidRPr="005E6052">
        <w:rPr>
          <w:rStyle w:val="Emphasis"/>
        </w:rPr>
        <w:t xml:space="preserve"> and the measurable benefits </w:t>
      </w:r>
      <w:r w:rsidRPr="000C18BF">
        <w:rPr>
          <w:rStyle w:val="Emphasis"/>
          <w:highlight w:val="yellow"/>
        </w:rPr>
        <w:t>of his policies</w:t>
      </w:r>
      <w:r w:rsidRPr="000C18BF">
        <w:rPr>
          <w:sz w:val="16"/>
          <w:highlight w:val="yellow"/>
        </w:rPr>
        <w:t xml:space="preserve"> </w:t>
      </w:r>
      <w:r w:rsidRPr="000C18BF">
        <w:rPr>
          <w:rStyle w:val="StyleUnderline"/>
          <w:highlight w:val="yellow"/>
        </w:rPr>
        <w:t>will</w:t>
      </w:r>
      <w:r w:rsidRPr="000C18BF">
        <w:rPr>
          <w:sz w:val="16"/>
          <w:highlight w:val="yellow"/>
        </w:rPr>
        <w:t xml:space="preserve"> </w:t>
      </w:r>
      <w:r w:rsidRPr="000C18BF">
        <w:rPr>
          <w:rStyle w:val="Emphasis"/>
          <w:highlight w:val="yellow"/>
        </w:rPr>
        <w:t>trump rhetoric</w:t>
      </w:r>
      <w:r w:rsidRPr="000C18BF">
        <w:rPr>
          <w:sz w:val="16"/>
          <w:highlight w:val="yellow"/>
        </w:rPr>
        <w:t>,”</w:t>
      </w:r>
      <w:r w:rsidRPr="005E6052">
        <w:rPr>
          <w:sz w:val="16"/>
        </w:rPr>
        <w:t xml:space="preserve"> Blackwell said.</w:t>
      </w:r>
    </w:p>
    <w:p w14:paraId="3E0CD8C1" w14:textId="77777777" w:rsidR="006A4AD7" w:rsidRDefault="006A4AD7" w:rsidP="006A4AD7"/>
    <w:p w14:paraId="70A66057" w14:textId="77777777" w:rsidR="00EA1573" w:rsidRDefault="00EA1573" w:rsidP="00EA1573">
      <w:pPr>
        <w:pStyle w:val="Heading4"/>
      </w:pPr>
      <w:r>
        <w:t>CJR is a huge win</w:t>
      </w:r>
    </w:p>
    <w:p w14:paraId="39CAD940" w14:textId="77777777" w:rsidR="00EA1573" w:rsidRDefault="00EA1573" w:rsidP="00EA1573">
      <w:r w:rsidRPr="00EA1573">
        <w:rPr>
          <w:rStyle w:val="Style13ptBold"/>
        </w:rPr>
        <w:t>GOTOFF &amp; LAKE 18</w:t>
      </w:r>
      <w:r>
        <w:t xml:space="preserve"> --- DANIEL GOTOFF, Vice President for the Lake Snell Perry and Associates, AND CELINDA LAKE, pollster and political strategist, “Justice Reform. Are Politicians Listening?”, Marshall Project, Nov 2018, </w:t>
      </w:r>
      <w:hyperlink r:id="rId60" w:history="1">
        <w:r w:rsidRPr="00276013">
          <w:rPr>
            <w:rStyle w:val="Hyperlink"/>
          </w:rPr>
          <w:t>https://www.themarshallproject.org/2018/11/13/voters-want-criminal-justice-reform-are-politicians-listening</w:t>
        </w:r>
      </w:hyperlink>
      <w:r>
        <w:t xml:space="preserve"> (BJN) </w:t>
      </w:r>
    </w:p>
    <w:p w14:paraId="35FD389A" w14:textId="77777777" w:rsidR="00EA1573" w:rsidRPr="001D497A" w:rsidRDefault="00EA1573" w:rsidP="00EA1573">
      <w:pPr>
        <w:rPr>
          <w:b/>
          <w:iCs/>
          <w:u w:val="single"/>
        </w:rPr>
      </w:pPr>
      <w:r w:rsidRPr="001D497A">
        <w:rPr>
          <w:rStyle w:val="StyleUnderline"/>
        </w:rPr>
        <w:t>THE RESULTS OF THE</w:t>
      </w:r>
      <w:r w:rsidRPr="001D497A">
        <w:rPr>
          <w:sz w:val="16"/>
        </w:rPr>
        <w:t xml:space="preserve"> 2018 </w:t>
      </w:r>
      <w:r w:rsidRPr="001D497A">
        <w:rPr>
          <w:rStyle w:val="StyleUnderline"/>
        </w:rPr>
        <w:t>MIDTERMS</w:t>
      </w:r>
      <w:r w:rsidRPr="001D497A">
        <w:rPr>
          <w:sz w:val="16"/>
        </w:rPr>
        <w:t xml:space="preserve"> are decidedly mixed. But while pollsters and pundits work to make sense of exactly what happened, </w:t>
      </w:r>
      <w:r w:rsidRPr="000C18BF">
        <w:rPr>
          <w:rStyle w:val="Emphasis"/>
          <w:highlight w:val="yellow"/>
        </w:rPr>
        <w:t>one clear winner</w:t>
      </w:r>
      <w:r w:rsidRPr="001D497A">
        <w:rPr>
          <w:sz w:val="16"/>
        </w:rPr>
        <w:t xml:space="preserve"> has </w:t>
      </w:r>
      <w:r w:rsidRPr="000C18BF">
        <w:rPr>
          <w:rStyle w:val="Emphasis"/>
          <w:highlight w:val="yellow"/>
        </w:rPr>
        <w:t>emerged</w:t>
      </w:r>
      <w:r w:rsidRPr="001D497A">
        <w:rPr>
          <w:sz w:val="16"/>
        </w:rPr>
        <w:t xml:space="preserve"> since Nov. 6: </w:t>
      </w:r>
      <w:r w:rsidRPr="000C18BF">
        <w:rPr>
          <w:rStyle w:val="Emphasis"/>
          <w:highlight w:val="yellow"/>
        </w:rPr>
        <w:t>criminal justice reform.</w:t>
      </w:r>
    </w:p>
    <w:p w14:paraId="4E71494E" w14:textId="77777777" w:rsidR="00EA1573" w:rsidRPr="001D497A" w:rsidRDefault="00EA1573" w:rsidP="00EA1573">
      <w:pPr>
        <w:rPr>
          <w:u w:val="single"/>
        </w:rPr>
      </w:pPr>
      <w:r w:rsidRPr="001D497A">
        <w:rPr>
          <w:sz w:val="16"/>
        </w:rPr>
        <w:t xml:space="preserve">Several state </w:t>
      </w:r>
      <w:r w:rsidRPr="000C18BF">
        <w:rPr>
          <w:rStyle w:val="StyleUnderline"/>
          <w:highlight w:val="yellow"/>
        </w:rPr>
        <w:t>ballot measures reforming the</w:t>
      </w:r>
      <w:r w:rsidRPr="001D497A">
        <w:rPr>
          <w:rStyle w:val="StyleUnderline"/>
        </w:rPr>
        <w:t xml:space="preserve"> criminal justice </w:t>
      </w:r>
      <w:r w:rsidRPr="000C18BF">
        <w:rPr>
          <w:rStyle w:val="StyleUnderline"/>
          <w:highlight w:val="yellow"/>
        </w:rPr>
        <w:t>system</w:t>
      </w:r>
      <w:r w:rsidRPr="000C18BF">
        <w:rPr>
          <w:sz w:val="16"/>
          <w:highlight w:val="yellow"/>
        </w:rPr>
        <w:t xml:space="preserve"> </w:t>
      </w:r>
      <w:r w:rsidRPr="000C18BF">
        <w:rPr>
          <w:rStyle w:val="Emphasis"/>
          <w:highlight w:val="yellow"/>
        </w:rPr>
        <w:t>passed with flying colors</w:t>
      </w:r>
      <w:r w:rsidRPr="001D497A">
        <w:rPr>
          <w:sz w:val="16"/>
        </w:rPr>
        <w:t xml:space="preserve"> </w:t>
      </w:r>
      <w:r w:rsidRPr="000C18BF">
        <w:rPr>
          <w:rStyle w:val="StyleUnderline"/>
          <w:highlight w:val="yellow"/>
        </w:rPr>
        <w:t>around</w:t>
      </w:r>
      <w:r w:rsidRPr="001D497A">
        <w:rPr>
          <w:sz w:val="16"/>
        </w:rPr>
        <w:t xml:space="preserve"> the country. </w:t>
      </w:r>
      <w:r w:rsidRPr="001D497A">
        <w:rPr>
          <w:rStyle w:val="StyleUnderline"/>
        </w:rPr>
        <w:t xml:space="preserve">Floridians </w:t>
      </w:r>
      <w:r w:rsidRPr="00EA1573">
        <w:rPr>
          <w:rStyle w:val="StyleUnderline"/>
        </w:rPr>
        <w:t>restored the right to vote</w:t>
      </w:r>
      <w:r w:rsidRPr="001D497A">
        <w:rPr>
          <w:sz w:val="16"/>
        </w:rPr>
        <w:t xml:space="preserve"> to people with felony convictions; </w:t>
      </w:r>
      <w:r w:rsidRPr="001D497A">
        <w:rPr>
          <w:rStyle w:val="StyleUnderline"/>
        </w:rPr>
        <w:t xml:space="preserve">Louisiana abolished </w:t>
      </w:r>
      <w:r w:rsidRPr="000C18BF">
        <w:rPr>
          <w:rStyle w:val="StyleUnderline"/>
          <w:highlight w:val="yellow"/>
        </w:rPr>
        <w:t>convictions</w:t>
      </w:r>
      <w:r w:rsidRPr="001D497A">
        <w:rPr>
          <w:rStyle w:val="StyleUnderline"/>
        </w:rPr>
        <w:t xml:space="preserve"> based on non-unanimous juries; Washington</w:t>
      </w:r>
      <w:r w:rsidRPr="001D497A">
        <w:rPr>
          <w:sz w:val="16"/>
        </w:rPr>
        <w:t xml:space="preserve"> state </w:t>
      </w:r>
      <w:r w:rsidRPr="001D497A">
        <w:rPr>
          <w:rStyle w:val="StyleUnderline"/>
        </w:rPr>
        <w:t xml:space="preserve">tightened up </w:t>
      </w:r>
      <w:r w:rsidRPr="000C18BF">
        <w:rPr>
          <w:rStyle w:val="StyleUnderline"/>
          <w:highlight w:val="yellow"/>
        </w:rPr>
        <w:t>police accountability</w:t>
      </w:r>
      <w:r w:rsidRPr="001D497A">
        <w:rPr>
          <w:rStyle w:val="StyleUnderline"/>
        </w:rPr>
        <w:t>;</w:t>
      </w:r>
      <w:r w:rsidRPr="001D497A">
        <w:rPr>
          <w:sz w:val="16"/>
        </w:rPr>
        <w:t xml:space="preserve"> and </w:t>
      </w:r>
      <w:r w:rsidRPr="001D497A">
        <w:rPr>
          <w:rStyle w:val="StyleUnderline"/>
        </w:rPr>
        <w:t>Colorado removed languag</w:t>
      </w:r>
      <w:r w:rsidRPr="001D497A">
        <w:rPr>
          <w:sz w:val="16"/>
        </w:rPr>
        <w:t xml:space="preserve">e in the state constitution </w:t>
      </w:r>
      <w:r w:rsidRPr="001D497A">
        <w:rPr>
          <w:rStyle w:val="StyleUnderline"/>
        </w:rPr>
        <w:t xml:space="preserve">allowing </w:t>
      </w:r>
      <w:r w:rsidRPr="000C18BF">
        <w:rPr>
          <w:rStyle w:val="StyleUnderline"/>
          <w:highlight w:val="yellow"/>
        </w:rPr>
        <w:t>prison labor</w:t>
      </w:r>
      <w:r w:rsidRPr="001D497A">
        <w:rPr>
          <w:rStyle w:val="StyleUnderline"/>
        </w:rPr>
        <w:t xml:space="preserve"> without pay.</w:t>
      </w:r>
    </w:p>
    <w:p w14:paraId="6B161B9C" w14:textId="77777777" w:rsidR="00EA1573" w:rsidRPr="001D497A" w:rsidRDefault="00EA1573" w:rsidP="00EA1573">
      <w:pPr>
        <w:rPr>
          <w:sz w:val="16"/>
        </w:rPr>
      </w:pPr>
      <w:r w:rsidRPr="001D497A">
        <w:rPr>
          <w:sz w:val="16"/>
        </w:rPr>
        <w:t xml:space="preserve">In pre-election research we conducted in Florida, </w:t>
      </w:r>
      <w:r w:rsidRPr="000C18BF">
        <w:rPr>
          <w:rStyle w:val="StyleUnderline"/>
          <w:highlight w:val="yellow"/>
        </w:rPr>
        <w:t>we found</w:t>
      </w:r>
      <w:r w:rsidRPr="000C18BF">
        <w:rPr>
          <w:sz w:val="16"/>
          <w:highlight w:val="yellow"/>
        </w:rPr>
        <w:t xml:space="preserve"> </w:t>
      </w:r>
      <w:r w:rsidRPr="000C18BF">
        <w:rPr>
          <w:rStyle w:val="Emphasis"/>
          <w:highlight w:val="yellow"/>
        </w:rPr>
        <w:t>overwhelming support</w:t>
      </w:r>
      <w:r w:rsidRPr="001D497A">
        <w:rPr>
          <w:sz w:val="16"/>
        </w:rPr>
        <w:t xml:space="preserve"> </w:t>
      </w:r>
      <w:r w:rsidRPr="001D497A">
        <w:rPr>
          <w:rStyle w:val="StyleUnderline"/>
        </w:rPr>
        <w:t>for</w:t>
      </w:r>
      <w:r w:rsidRPr="001D497A">
        <w:rPr>
          <w:sz w:val="16"/>
        </w:rPr>
        <w:t xml:space="preserve"> the constitutional amendment to </w:t>
      </w:r>
      <w:r w:rsidRPr="001D497A">
        <w:rPr>
          <w:rStyle w:val="StyleUnderline"/>
        </w:rPr>
        <w:t>restore</w:t>
      </w:r>
      <w:r w:rsidRPr="001D497A">
        <w:rPr>
          <w:sz w:val="16"/>
        </w:rPr>
        <w:t xml:space="preserve"> the voting </w:t>
      </w:r>
      <w:r w:rsidRPr="001D497A">
        <w:rPr>
          <w:rStyle w:val="StyleUnderline"/>
        </w:rPr>
        <w:t>rights</w:t>
      </w:r>
      <w:r w:rsidRPr="001D497A">
        <w:rPr>
          <w:sz w:val="16"/>
        </w:rPr>
        <w:t xml:space="preserve"> of Floridians with felony convictions (except for murder and sexual offenses) after they complete all terms of their sentences, including parole or probation. On election night, Amendment 4 won with nearly two-thirds of the vote: 64.5 percent to 35.5 percent, claiming majorities in every region of this swing state. In fact, </w:t>
      </w:r>
      <w:r w:rsidRPr="001D497A">
        <w:rPr>
          <w:rStyle w:val="StyleUnderline"/>
        </w:rPr>
        <w:t>the breadth of support</w:t>
      </w:r>
      <w:r w:rsidRPr="001D497A">
        <w:rPr>
          <w:sz w:val="16"/>
        </w:rPr>
        <w:t xml:space="preserve"> for Amendment 4 </w:t>
      </w:r>
      <w:r w:rsidRPr="001D497A">
        <w:rPr>
          <w:rStyle w:val="Emphasis"/>
        </w:rPr>
        <w:t>was nearly unanimous</w:t>
      </w:r>
      <w:r w:rsidRPr="001D497A">
        <w:rPr>
          <w:sz w:val="16"/>
        </w:rPr>
        <w:t>, drawing majorities in over 90 percent of the state’s 67 counties.</w:t>
      </w:r>
    </w:p>
    <w:p w14:paraId="4A2E2D8D" w14:textId="77777777" w:rsidR="00EA1573" w:rsidRPr="001D497A" w:rsidRDefault="00EA1573" w:rsidP="00EA1573">
      <w:pPr>
        <w:rPr>
          <w:sz w:val="16"/>
        </w:rPr>
      </w:pPr>
      <w:r w:rsidRPr="001D497A">
        <w:rPr>
          <w:rStyle w:val="StyleUnderline"/>
        </w:rPr>
        <w:t>The voters are ahead of politicians when it comes to criminal justice reform</w:t>
      </w:r>
      <w:r w:rsidRPr="001D497A">
        <w:rPr>
          <w:sz w:val="16"/>
        </w:rPr>
        <w:t xml:space="preserve">. Recent research we conducted for the Pretrial Justice Institute found that </w:t>
      </w:r>
      <w:r w:rsidRPr="000C18BF">
        <w:rPr>
          <w:rStyle w:val="StyleUnderline"/>
          <w:highlight w:val="yellow"/>
        </w:rPr>
        <w:t>solid majorities</w:t>
      </w:r>
      <w:r w:rsidRPr="001D497A">
        <w:rPr>
          <w:rStyle w:val="StyleUnderline"/>
        </w:rPr>
        <w:t xml:space="preserve"> of voters </w:t>
      </w:r>
      <w:r w:rsidRPr="000C18BF">
        <w:rPr>
          <w:rStyle w:val="StyleUnderline"/>
          <w:highlight w:val="yellow"/>
        </w:rPr>
        <w:t xml:space="preserve">support </w:t>
      </w:r>
      <w:r w:rsidRPr="000C18BF">
        <w:rPr>
          <w:rStyle w:val="Emphasis"/>
          <w:highlight w:val="yellow"/>
        </w:rPr>
        <w:t>major reform of the</w:t>
      </w:r>
      <w:r w:rsidRPr="001D497A">
        <w:rPr>
          <w:rStyle w:val="Emphasis"/>
        </w:rPr>
        <w:t xml:space="preserve"> criminal justice </w:t>
      </w:r>
      <w:r w:rsidRPr="000C18BF">
        <w:rPr>
          <w:rStyle w:val="Emphasis"/>
          <w:highlight w:val="yellow"/>
        </w:rPr>
        <w:t>system</w:t>
      </w:r>
      <w:r w:rsidRPr="001D497A">
        <w:rPr>
          <w:sz w:val="16"/>
        </w:rPr>
        <w:t xml:space="preserve"> in the United States (57 percent), including nearly one-in-five voters (19 percent) who support a complete overhaul of the system. </w:t>
      </w:r>
      <w:r w:rsidRPr="000C18BF">
        <w:rPr>
          <w:rStyle w:val="StyleUnderline"/>
          <w:highlight w:val="yellow"/>
        </w:rPr>
        <w:t>This sentiment crosses partisan lines</w:t>
      </w:r>
      <w:r w:rsidRPr="001D497A">
        <w:rPr>
          <w:rStyle w:val="StyleUnderline"/>
        </w:rPr>
        <w:t xml:space="preserve">, too, </w:t>
      </w:r>
      <w:r w:rsidRPr="000C18BF">
        <w:rPr>
          <w:rStyle w:val="StyleUnderline"/>
          <w:highlight w:val="yellow"/>
        </w:rPr>
        <w:t>with</w:t>
      </w:r>
      <w:r w:rsidRPr="001D497A">
        <w:rPr>
          <w:rStyle w:val="StyleUnderline"/>
        </w:rPr>
        <w:t xml:space="preserve"> majorities of </w:t>
      </w:r>
      <w:r w:rsidRPr="000C18BF">
        <w:rPr>
          <w:rStyle w:val="StyleUnderline"/>
          <w:highlight w:val="yellow"/>
        </w:rPr>
        <w:t>Democrats</w:t>
      </w:r>
      <w:r w:rsidRPr="001D497A">
        <w:rPr>
          <w:sz w:val="16"/>
        </w:rPr>
        <w:t xml:space="preserve"> (64 percent) </w:t>
      </w:r>
      <w:r w:rsidRPr="001D497A">
        <w:rPr>
          <w:rStyle w:val="StyleUnderline"/>
        </w:rPr>
        <w:t xml:space="preserve">and </w:t>
      </w:r>
      <w:r w:rsidRPr="000C18BF">
        <w:rPr>
          <w:rStyle w:val="StyleUnderline"/>
          <w:highlight w:val="yellow"/>
        </w:rPr>
        <w:t>independents</w:t>
      </w:r>
      <w:r w:rsidRPr="001D497A">
        <w:rPr>
          <w:sz w:val="16"/>
        </w:rPr>
        <w:t xml:space="preserve"> (58 percent) </w:t>
      </w:r>
      <w:r w:rsidRPr="000C18BF">
        <w:rPr>
          <w:rStyle w:val="StyleUnderline"/>
          <w:highlight w:val="yellow"/>
        </w:rPr>
        <w:t>and</w:t>
      </w:r>
      <w:r w:rsidRPr="001D497A">
        <w:rPr>
          <w:rStyle w:val="StyleUnderline"/>
        </w:rPr>
        <w:t xml:space="preserve"> nearly half of all </w:t>
      </w:r>
      <w:r w:rsidRPr="000C18BF">
        <w:rPr>
          <w:rStyle w:val="StyleUnderline"/>
          <w:highlight w:val="yellow"/>
        </w:rPr>
        <w:t>Republicans</w:t>
      </w:r>
      <w:r w:rsidRPr="001D497A">
        <w:rPr>
          <w:sz w:val="16"/>
        </w:rPr>
        <w:t xml:space="preserve"> (48 percent) </w:t>
      </w:r>
      <w:r w:rsidRPr="000C18BF">
        <w:rPr>
          <w:rStyle w:val="StyleUnderline"/>
          <w:highlight w:val="yellow"/>
        </w:rPr>
        <w:t>backing the call</w:t>
      </w:r>
      <w:r w:rsidRPr="001D497A">
        <w:rPr>
          <w:rStyle w:val="StyleUnderline"/>
        </w:rPr>
        <w:t xml:space="preserve"> for major reform of the criminal justice system</w:t>
      </w:r>
      <w:r w:rsidRPr="001D497A">
        <w:rPr>
          <w:sz w:val="16"/>
        </w:rPr>
        <w:t>.</w:t>
      </w:r>
    </w:p>
    <w:p w14:paraId="34E7A338" w14:textId="77777777" w:rsidR="006A4AD7" w:rsidRDefault="006A4AD7" w:rsidP="006D7EE9"/>
    <w:p w14:paraId="2138FDC0" w14:textId="272A3173" w:rsidR="008F4DBB" w:rsidRDefault="008F4DBB" w:rsidP="008F4DBB">
      <w:pPr>
        <w:pStyle w:val="Heading3"/>
      </w:pPr>
      <w:r>
        <w:t>CJR Link Block --- Sentencing Reform Links</w:t>
      </w:r>
    </w:p>
    <w:p w14:paraId="18B7D25C" w14:textId="2FE5DCCC" w:rsidR="008F4DBB" w:rsidRDefault="008F4DBB" w:rsidP="008F4DBB"/>
    <w:p w14:paraId="205457CD" w14:textId="41E54A66" w:rsidR="001D497A" w:rsidRDefault="001D497A" w:rsidP="001D497A">
      <w:pPr>
        <w:pStyle w:val="Heading4"/>
      </w:pPr>
      <w:r>
        <w:t>Sentencing reform popular --- even with republicans</w:t>
      </w:r>
    </w:p>
    <w:p w14:paraId="14640D10" w14:textId="22E3A143" w:rsidR="001D497A" w:rsidRPr="001D497A" w:rsidRDefault="001D497A" w:rsidP="001D497A">
      <w:r w:rsidRPr="001D497A">
        <w:rPr>
          <w:rStyle w:val="Style13ptBold"/>
        </w:rPr>
        <w:t>Lau 18</w:t>
      </w:r>
      <w:r>
        <w:t xml:space="preserve"> --- Tim Lau, staff writer with the Brennan Center’s editorial team. Lau reports and produces explanatory writing on issues including voting rights, campaign finance, criminal justice reform, and civil liberties, “Sentencing Reform Should Be a Top Post-Election Priority for Congress”, Brennan Center, Nov 7</w:t>
      </w:r>
      <w:r w:rsidRPr="001D497A">
        <w:rPr>
          <w:vertAlign w:val="superscript"/>
        </w:rPr>
        <w:t>th</w:t>
      </w:r>
      <w:r>
        <w:t xml:space="preserve"> 2018, </w:t>
      </w:r>
      <w:hyperlink r:id="rId61" w:history="1">
        <w:r w:rsidRPr="00276013">
          <w:rPr>
            <w:rStyle w:val="Hyperlink"/>
          </w:rPr>
          <w:t>https://www.brennancenter.org/our-work/analysis-opinion/sentencing-reform-should-be-top-post-election-priority-congress</w:t>
        </w:r>
      </w:hyperlink>
      <w:r>
        <w:t xml:space="preserve"> (BJN) </w:t>
      </w:r>
    </w:p>
    <w:p w14:paraId="7DBC2DE2" w14:textId="2BD46751" w:rsidR="001D497A" w:rsidRDefault="001D497A" w:rsidP="008F4DBB">
      <w:pPr>
        <w:rPr>
          <w:sz w:val="16"/>
        </w:rPr>
      </w:pPr>
      <w:r w:rsidRPr="001D497A">
        <w:rPr>
          <w:sz w:val="16"/>
        </w:rPr>
        <w:t xml:space="preserve">Now is the time to pass legislation on </w:t>
      </w:r>
      <w:r w:rsidRPr="000C18BF">
        <w:rPr>
          <w:rStyle w:val="StyleUnderline"/>
          <w:highlight w:val="yellow"/>
        </w:rPr>
        <w:t>sentencing reform</w:t>
      </w:r>
      <w:r>
        <w:rPr>
          <w:rStyle w:val="StyleUnderline"/>
        </w:rPr>
        <w:t xml:space="preserve"> </w:t>
      </w:r>
      <w:r w:rsidRPr="001D497A">
        <w:rPr>
          <w:sz w:val="16"/>
        </w:rPr>
        <w:t xml:space="preserve">Criminal justice reform </w:t>
      </w:r>
      <w:r w:rsidRPr="000C18BF">
        <w:rPr>
          <w:rStyle w:val="Emphasis"/>
          <w:highlight w:val="yellow"/>
        </w:rPr>
        <w:t xml:space="preserve">is a rare point of </w:t>
      </w:r>
      <w:r w:rsidRPr="001D497A">
        <w:rPr>
          <w:rStyle w:val="Emphasis"/>
        </w:rPr>
        <w:t xml:space="preserve">bipartisan </w:t>
      </w:r>
      <w:r w:rsidRPr="000C18BF">
        <w:rPr>
          <w:rStyle w:val="Emphasis"/>
          <w:highlight w:val="yellow"/>
        </w:rPr>
        <w:t>consensus</w:t>
      </w:r>
      <w:r w:rsidRPr="001D497A">
        <w:rPr>
          <w:sz w:val="16"/>
        </w:rPr>
        <w:t xml:space="preserve"> in today’s polarized climate. In fact, </w:t>
      </w:r>
      <w:r w:rsidRPr="000C18BF">
        <w:rPr>
          <w:rStyle w:val="Emphasis"/>
          <w:highlight w:val="yellow"/>
        </w:rPr>
        <w:t>71 percent of Americans</w:t>
      </w:r>
      <w:r w:rsidRPr="001D497A">
        <w:rPr>
          <w:rStyle w:val="Emphasis"/>
        </w:rPr>
        <w:t xml:space="preserve"> surveyed</w:t>
      </w:r>
      <w:r w:rsidRPr="001D497A">
        <w:rPr>
          <w:sz w:val="16"/>
        </w:rPr>
        <w:t xml:space="preserve"> – </w:t>
      </w:r>
      <w:r w:rsidRPr="000C18BF">
        <w:rPr>
          <w:rStyle w:val="StyleUnderline"/>
          <w:highlight w:val="yellow"/>
        </w:rPr>
        <w:t>including</w:t>
      </w:r>
      <w:r w:rsidRPr="001D497A">
        <w:rPr>
          <w:sz w:val="16"/>
        </w:rPr>
        <w:t xml:space="preserve"> a majority of </w:t>
      </w:r>
      <w:r w:rsidRPr="000C18BF">
        <w:rPr>
          <w:rStyle w:val="StyleUnderline"/>
          <w:highlight w:val="yellow"/>
        </w:rPr>
        <w:t>Trump voters –</w:t>
      </w:r>
      <w:r w:rsidRPr="001D497A">
        <w:rPr>
          <w:sz w:val="16"/>
        </w:rPr>
        <w:t xml:space="preserve"> </w:t>
      </w:r>
      <w:r w:rsidRPr="000C18BF">
        <w:rPr>
          <w:rStyle w:val="StyleUnderline"/>
          <w:highlight w:val="yellow"/>
        </w:rPr>
        <w:t>agree</w:t>
      </w:r>
      <w:r w:rsidRPr="001D497A">
        <w:rPr>
          <w:rStyle w:val="StyleUnderline"/>
        </w:rPr>
        <w:t xml:space="preserve"> that </w:t>
      </w:r>
      <w:r w:rsidRPr="000C18BF">
        <w:rPr>
          <w:rStyle w:val="StyleUnderline"/>
          <w:highlight w:val="yellow"/>
        </w:rPr>
        <w:t>it’s important</w:t>
      </w:r>
      <w:r w:rsidRPr="001D497A">
        <w:rPr>
          <w:rStyle w:val="StyleUnderline"/>
        </w:rPr>
        <w:t xml:space="preserve"> to reduce the country’s prison population</w:t>
      </w:r>
      <w:r w:rsidRPr="001D497A">
        <w:rPr>
          <w:sz w:val="16"/>
        </w:rPr>
        <w:t xml:space="preserve">. And </w:t>
      </w:r>
      <w:r w:rsidRPr="000C18BF">
        <w:rPr>
          <w:rStyle w:val="StyleUnderline"/>
          <w:highlight w:val="yellow"/>
        </w:rPr>
        <w:t xml:space="preserve">there’s </w:t>
      </w:r>
      <w:r w:rsidRPr="000C18BF">
        <w:rPr>
          <w:rStyle w:val="Emphasis"/>
          <w:highlight w:val="yellow"/>
        </w:rPr>
        <w:t>substantial support</w:t>
      </w:r>
      <w:r w:rsidRPr="001D497A">
        <w:rPr>
          <w:rStyle w:val="StyleUnderline"/>
        </w:rPr>
        <w:t xml:space="preserve"> </w:t>
      </w:r>
      <w:r w:rsidRPr="001D497A">
        <w:rPr>
          <w:sz w:val="16"/>
        </w:rPr>
        <w:t xml:space="preserve">from key members of Congress – both Republican and Democrat – </w:t>
      </w:r>
      <w:r w:rsidRPr="000C18BF">
        <w:rPr>
          <w:rStyle w:val="StyleUnderline"/>
          <w:highlight w:val="yellow"/>
        </w:rPr>
        <w:t>for comprehensive reform</w:t>
      </w:r>
      <w:r w:rsidRPr="001D497A">
        <w:rPr>
          <w:sz w:val="16"/>
        </w:rPr>
        <w:t>. In fact, Senate Majority Leader Mitch McConnell has signaled he would call a vote after the midterm election if more than 60 senators support the bill.</w:t>
      </w:r>
    </w:p>
    <w:p w14:paraId="0E8C5B75" w14:textId="2BB883D3" w:rsidR="001D497A" w:rsidRDefault="001D497A" w:rsidP="008F4DBB">
      <w:pPr>
        <w:rPr>
          <w:sz w:val="16"/>
        </w:rPr>
      </w:pPr>
    </w:p>
    <w:p w14:paraId="60A5FA49" w14:textId="4BBF8A0A" w:rsidR="00EA1573" w:rsidRDefault="00EA1573" w:rsidP="00EA1573">
      <w:pPr>
        <w:pStyle w:val="Heading4"/>
      </w:pPr>
      <w:r>
        <w:t>Sentencing reform overwhelming popular</w:t>
      </w:r>
    </w:p>
    <w:p w14:paraId="3153D903" w14:textId="5A0277BD" w:rsidR="00EA1573" w:rsidRDefault="00EA1573" w:rsidP="00EA1573">
      <w:r w:rsidRPr="00EA1573">
        <w:rPr>
          <w:rStyle w:val="Style13ptBold"/>
        </w:rPr>
        <w:t>WHEELER 18</w:t>
      </w:r>
      <w:r>
        <w:t xml:space="preserve"> --- LYDIA WHEELER, Former employee of The Hill, “Poll: 3/4 of Americans support criminal justice reform”, The Hill, 1/25/18, </w:t>
      </w:r>
      <w:hyperlink r:id="rId62" w:history="1">
        <w:r w:rsidRPr="00276013">
          <w:rPr>
            <w:rStyle w:val="Hyperlink"/>
          </w:rPr>
          <w:t>https://thehill.com/regulation/370692-poll-3-4-of-americans-support-criminal-justice-reform</w:t>
        </w:r>
      </w:hyperlink>
      <w:r>
        <w:t xml:space="preserve"> (BJN) </w:t>
      </w:r>
    </w:p>
    <w:p w14:paraId="5B2D0442" w14:textId="7F4D77C4" w:rsidR="00EA1573" w:rsidRDefault="00EA1573" w:rsidP="008F4DBB">
      <w:pPr>
        <w:rPr>
          <w:sz w:val="16"/>
        </w:rPr>
      </w:pPr>
      <w:r w:rsidRPr="000C18BF">
        <w:rPr>
          <w:rStyle w:val="Emphasis"/>
          <w:highlight w:val="yellow"/>
        </w:rPr>
        <w:t>Three-quarters of Americans</w:t>
      </w:r>
      <w:r w:rsidRPr="000C18BF">
        <w:rPr>
          <w:sz w:val="16"/>
          <w:highlight w:val="yellow"/>
        </w:rPr>
        <w:t xml:space="preserve"> </w:t>
      </w:r>
      <w:r w:rsidRPr="000C18BF">
        <w:rPr>
          <w:rStyle w:val="StyleUnderline"/>
          <w:highlight w:val="yellow"/>
        </w:rPr>
        <w:t>think</w:t>
      </w:r>
      <w:r w:rsidRPr="00EA1573">
        <w:rPr>
          <w:rStyle w:val="StyleUnderline"/>
        </w:rPr>
        <w:t xml:space="preserve"> the nation’s </w:t>
      </w:r>
      <w:r w:rsidRPr="000C18BF">
        <w:rPr>
          <w:rStyle w:val="StyleUnderline"/>
          <w:highlight w:val="yellow"/>
        </w:rPr>
        <w:t>criminal justice system needs to be significantly</w:t>
      </w:r>
      <w:r w:rsidRPr="00EA1573">
        <w:rPr>
          <w:rStyle w:val="StyleUnderline"/>
        </w:rPr>
        <w:t xml:space="preserve"> </w:t>
      </w:r>
      <w:r w:rsidRPr="000C18BF">
        <w:rPr>
          <w:rStyle w:val="StyleUnderline"/>
          <w:highlight w:val="yellow"/>
        </w:rPr>
        <w:t>improved</w:t>
      </w:r>
      <w:r>
        <w:rPr>
          <w:sz w:val="16"/>
        </w:rPr>
        <w:t xml:space="preserve">, according to a new poll out Thursday. </w:t>
      </w:r>
      <w:r w:rsidRPr="000C18BF">
        <w:rPr>
          <w:rStyle w:val="StyleUnderline"/>
          <w:highlight w:val="yellow"/>
        </w:rPr>
        <w:t>Momentum is already building</w:t>
      </w:r>
      <w:r w:rsidRPr="000C18BF">
        <w:rPr>
          <w:sz w:val="16"/>
          <w:highlight w:val="yellow"/>
        </w:rPr>
        <w:t xml:space="preserve"> </w:t>
      </w:r>
      <w:r w:rsidRPr="000C18BF">
        <w:rPr>
          <w:rStyle w:val="StyleUnderline"/>
          <w:highlight w:val="yellow"/>
        </w:rPr>
        <w:t>for</w:t>
      </w:r>
      <w:r>
        <w:rPr>
          <w:sz w:val="16"/>
        </w:rPr>
        <w:t xml:space="preserve"> measures to incentivize prison programs that reduce recidivism rates under the Trump administration, but new data shows wide support among voters for other reforms, including </w:t>
      </w:r>
      <w:r w:rsidRPr="000C18BF">
        <w:rPr>
          <w:rStyle w:val="StyleUnderline"/>
          <w:highlight w:val="yellow"/>
        </w:rPr>
        <w:t>reducing</w:t>
      </w:r>
      <w:r w:rsidRPr="00EA1573">
        <w:rPr>
          <w:rStyle w:val="StyleUnderline"/>
        </w:rPr>
        <w:t xml:space="preserve"> mandatory minimum prison </w:t>
      </w:r>
      <w:r w:rsidRPr="000C18BF">
        <w:rPr>
          <w:rStyle w:val="StyleUnderline"/>
          <w:highlight w:val="yellow"/>
        </w:rPr>
        <w:t>sentences</w:t>
      </w:r>
      <w:r>
        <w:rPr>
          <w:sz w:val="16"/>
        </w:rPr>
        <w:t xml:space="preserve"> and giving ex-cons a fair chance to be judged on their qualifications before being asked about their criminal history when applying for a job. </w:t>
      </w:r>
    </w:p>
    <w:p w14:paraId="30B65EA8" w14:textId="16269776" w:rsidR="008F4DBB" w:rsidRDefault="008F4DBB" w:rsidP="008F4DBB">
      <w:pPr>
        <w:pStyle w:val="Heading3"/>
      </w:pPr>
      <w:r>
        <w:t>CJR Link Block --- Policing Reform Links</w:t>
      </w:r>
    </w:p>
    <w:p w14:paraId="618D3D57" w14:textId="4B27F264" w:rsidR="008F4DBB" w:rsidRDefault="008F4DBB" w:rsidP="008F4DBB"/>
    <w:p w14:paraId="568AB4ED" w14:textId="161B04CB" w:rsidR="007D65B8" w:rsidRDefault="007D65B8" w:rsidP="007D65B8">
      <w:pPr>
        <w:pStyle w:val="Heading4"/>
      </w:pPr>
      <w:r>
        <w:t>Policing reform overwhelmingly popular --- polls before the protests are worthless</w:t>
      </w:r>
    </w:p>
    <w:p w14:paraId="25939FD0" w14:textId="05F7AFEE" w:rsidR="007D65B8" w:rsidRPr="007D65B8" w:rsidRDefault="007D65B8" w:rsidP="007D65B8">
      <w:r w:rsidRPr="007D65B8">
        <w:rPr>
          <w:rStyle w:val="Style13ptBold"/>
        </w:rPr>
        <w:t>Kim June 7th</w:t>
      </w:r>
      <w:r>
        <w:t xml:space="preserve"> --- Catherine Kim, Chicago-based freelance writer who writes about policy/politics and criminal justice, “Poll: Americans are more concerned about police violence than violence at protests”, Vox, June 7</w:t>
      </w:r>
      <w:r w:rsidRPr="007D65B8">
        <w:rPr>
          <w:vertAlign w:val="superscript"/>
        </w:rPr>
        <w:t>th</w:t>
      </w:r>
      <w:r>
        <w:t xml:space="preserve"> 2020, </w:t>
      </w:r>
      <w:hyperlink r:id="rId63" w:history="1">
        <w:r w:rsidRPr="00276013">
          <w:rPr>
            <w:rStyle w:val="Hyperlink"/>
          </w:rPr>
          <w:t>https://www.vox.com/2020/6/7/21283239/poll-americans-more-concerned-police-violence-than-violence-at-protests</w:t>
        </w:r>
      </w:hyperlink>
      <w:r>
        <w:t xml:space="preserve"> (BJN) </w:t>
      </w:r>
    </w:p>
    <w:p w14:paraId="5D38E994" w14:textId="014E5E0D" w:rsidR="007D65B8" w:rsidRDefault="007D65B8" w:rsidP="007D65B8">
      <w:pPr>
        <w:rPr>
          <w:rStyle w:val="StyleUnderline"/>
        </w:rPr>
      </w:pPr>
      <w:r w:rsidRPr="007D65B8">
        <w:rPr>
          <w:sz w:val="16"/>
        </w:rPr>
        <w:t xml:space="preserve">It’s not just the people protesting in the streets — </w:t>
      </w:r>
      <w:r w:rsidRPr="000C18BF">
        <w:rPr>
          <w:rStyle w:val="Emphasis"/>
          <w:highlight w:val="yellow"/>
        </w:rPr>
        <w:t>most Americans</w:t>
      </w:r>
      <w:r w:rsidRPr="000C18BF">
        <w:rPr>
          <w:sz w:val="16"/>
          <w:highlight w:val="yellow"/>
        </w:rPr>
        <w:t xml:space="preserve"> </w:t>
      </w:r>
      <w:r w:rsidRPr="000C18BF">
        <w:rPr>
          <w:rStyle w:val="StyleUnderline"/>
          <w:highlight w:val="yellow"/>
        </w:rPr>
        <w:t>are concerned about police</w:t>
      </w:r>
      <w:r w:rsidRPr="007D65B8">
        <w:rPr>
          <w:sz w:val="16"/>
        </w:rPr>
        <w:t xml:space="preserve"> violence, and specifically the killing of George Floyd, </w:t>
      </w:r>
      <w:r w:rsidRPr="000C18BF">
        <w:rPr>
          <w:rStyle w:val="StyleUnderline"/>
          <w:highlight w:val="yellow"/>
        </w:rPr>
        <w:t>new polls show</w:t>
      </w:r>
      <w:r w:rsidRPr="007D65B8">
        <w:rPr>
          <w:rStyle w:val="StyleUnderline"/>
        </w:rPr>
        <w:t>.</w:t>
      </w:r>
      <w:r>
        <w:rPr>
          <w:rStyle w:val="StyleUnderline"/>
        </w:rPr>
        <w:t xml:space="preserve"> </w:t>
      </w:r>
      <w:r w:rsidRPr="007D65B8">
        <w:rPr>
          <w:rStyle w:val="StyleUnderline"/>
        </w:rPr>
        <w:t>A Wall Street Journal/NBC News poll released</w:t>
      </w:r>
      <w:r w:rsidRPr="007D65B8">
        <w:rPr>
          <w:sz w:val="16"/>
        </w:rPr>
        <w:t xml:space="preserve"> Sunday </w:t>
      </w:r>
      <w:r w:rsidRPr="007D65B8">
        <w:rPr>
          <w:rStyle w:val="StyleUnderline"/>
        </w:rPr>
        <w:t xml:space="preserve">found that a </w:t>
      </w:r>
      <w:r w:rsidRPr="000C18BF">
        <w:rPr>
          <w:rStyle w:val="StyleUnderline"/>
          <w:highlight w:val="yellow"/>
        </w:rPr>
        <w:t>majority of Americans</w:t>
      </w:r>
      <w:r w:rsidRPr="007D65B8">
        <w:rPr>
          <w:rStyle w:val="StyleUnderline"/>
        </w:rPr>
        <w:t xml:space="preserve"> are more </w:t>
      </w:r>
      <w:r w:rsidRPr="000C18BF">
        <w:rPr>
          <w:rStyle w:val="StyleUnderline"/>
          <w:highlight w:val="yellow"/>
        </w:rPr>
        <w:t>troubled with the actions</w:t>
      </w:r>
      <w:r w:rsidRPr="007D65B8">
        <w:rPr>
          <w:rStyle w:val="StyleUnderline"/>
        </w:rPr>
        <w:t xml:space="preserve"> of the</w:t>
      </w:r>
      <w:r w:rsidRPr="007D65B8">
        <w:rPr>
          <w:sz w:val="16"/>
        </w:rPr>
        <w:t xml:space="preserve"> Minneapolis </w:t>
      </w:r>
      <w:r w:rsidRPr="007D65B8">
        <w:rPr>
          <w:rStyle w:val="StyleUnderline"/>
        </w:rPr>
        <w:t>police</w:t>
      </w:r>
      <w:r w:rsidRPr="007D65B8">
        <w:rPr>
          <w:sz w:val="16"/>
        </w:rPr>
        <w:t xml:space="preserve"> that led to Floyd’s death, rather than by violence at some protests. The poll was conducted among 1,000 people from May 28 to June 2, just days after Floyd was killed on May 25 by a police officer who pinned him down by the neck with his knee, and early on in the (largely peaceful) protests. Despite some criticism surrounding images of looting and arson, the </w:t>
      </w:r>
      <w:r w:rsidRPr="007D65B8">
        <w:rPr>
          <w:rStyle w:val="StyleUnderline"/>
        </w:rPr>
        <w:t xml:space="preserve">poll found that only 27 percent of voters thought </w:t>
      </w:r>
      <w:r w:rsidRPr="003123C5">
        <w:rPr>
          <w:rStyle w:val="StyleUnderline"/>
        </w:rPr>
        <w:t>the violence of protesters was more concerning</w:t>
      </w:r>
      <w:r w:rsidRPr="003123C5">
        <w:rPr>
          <w:sz w:val="16"/>
        </w:rPr>
        <w:t xml:space="preserve"> than the actions of the police and Floyd’s death — </w:t>
      </w:r>
      <w:r w:rsidRPr="003123C5">
        <w:rPr>
          <w:rStyle w:val="Emphasis"/>
        </w:rPr>
        <w:t>a contrast to the 59 percent that found the latter far more troubling</w:t>
      </w:r>
      <w:r w:rsidRPr="003123C5">
        <w:rPr>
          <w:sz w:val="16"/>
        </w:rPr>
        <w:t>. A big caveat: As with much else in American life, there’s a stark partisan divide. Nearly half of Republicans (48 percent) said they were more concerned about the protests, while 81 percent of Democrats found the police killing of Floyd a bigger issue. Opinions differed by race as well. 78 percent of African Americans were more concerned with the police’s actions in contrast to the 15 percent</w:t>
      </w:r>
      <w:r w:rsidRPr="007D65B8">
        <w:rPr>
          <w:sz w:val="16"/>
        </w:rPr>
        <w:t xml:space="preserve"> that were troubled by the protesters’ violence. The gap between the two opinions dwindled among white Americans: 54 percent found the police violence that led to Floyd’s death more troubling, while 30 percent were more concerned with violent protests. </w:t>
      </w:r>
      <w:r w:rsidRPr="007D65B8">
        <w:rPr>
          <w:rStyle w:val="StyleUnderline"/>
        </w:rPr>
        <w:t>R</w:t>
      </w:r>
      <w:r w:rsidRPr="000C18BF">
        <w:rPr>
          <w:rStyle w:val="StyleUnderline"/>
          <w:highlight w:val="yellow"/>
        </w:rPr>
        <w:t xml:space="preserve">egardless of </w:t>
      </w:r>
      <w:r w:rsidRPr="000C18BF">
        <w:rPr>
          <w:rStyle w:val="Emphasis"/>
          <w:highlight w:val="yellow"/>
        </w:rPr>
        <w:t>politics or race</w:t>
      </w:r>
      <w:r w:rsidRPr="000C18BF">
        <w:rPr>
          <w:sz w:val="16"/>
          <w:highlight w:val="yellow"/>
        </w:rPr>
        <w:t>,</w:t>
      </w:r>
      <w:r w:rsidRPr="007D65B8">
        <w:rPr>
          <w:sz w:val="16"/>
        </w:rPr>
        <w:t xml:space="preserve"> </w:t>
      </w:r>
      <w:r w:rsidRPr="007D65B8">
        <w:rPr>
          <w:rStyle w:val="StyleUnderline"/>
        </w:rPr>
        <w:t xml:space="preserve">a majority of </w:t>
      </w:r>
      <w:r w:rsidRPr="000C18BF">
        <w:rPr>
          <w:rStyle w:val="StyleUnderline"/>
          <w:highlight w:val="yellow"/>
        </w:rPr>
        <w:t>Americans are more bothered by police brutality</w:t>
      </w:r>
      <w:r w:rsidRPr="000C18BF">
        <w:rPr>
          <w:sz w:val="16"/>
          <w:highlight w:val="yellow"/>
        </w:rPr>
        <w:t xml:space="preserve"> </w:t>
      </w:r>
      <w:r w:rsidRPr="000C18BF">
        <w:rPr>
          <w:rStyle w:val="Emphasis"/>
          <w:highlight w:val="yellow"/>
        </w:rPr>
        <w:t>— which could explain</w:t>
      </w:r>
      <w:r w:rsidRPr="007D65B8">
        <w:rPr>
          <w:rStyle w:val="Emphasis"/>
        </w:rPr>
        <w:t xml:space="preserve"> the </w:t>
      </w:r>
      <w:r w:rsidRPr="000C18BF">
        <w:rPr>
          <w:rStyle w:val="Emphasis"/>
          <w:highlight w:val="yellow"/>
        </w:rPr>
        <w:t>strong support for</w:t>
      </w:r>
      <w:r w:rsidRPr="007D65B8">
        <w:rPr>
          <w:rStyle w:val="Emphasis"/>
        </w:rPr>
        <w:t xml:space="preserve"> police </w:t>
      </w:r>
      <w:r w:rsidRPr="000C18BF">
        <w:rPr>
          <w:rStyle w:val="Emphasis"/>
          <w:highlight w:val="yellow"/>
        </w:rPr>
        <w:t>reform</w:t>
      </w:r>
      <w:r w:rsidRPr="007D65B8">
        <w:rPr>
          <w:rStyle w:val="Emphasis"/>
        </w:rPr>
        <w:t xml:space="preserve"> measures</w:t>
      </w:r>
      <w:r w:rsidRPr="007D65B8">
        <w:rPr>
          <w:sz w:val="16"/>
        </w:rPr>
        <w:t xml:space="preserve"> revealed in another recent survey. The poll, conducted by YouGov from May 29 to 30 among 1,060 people, </w:t>
      </w:r>
      <w:r w:rsidRPr="007D65B8">
        <w:rPr>
          <w:rStyle w:val="Emphasis"/>
        </w:rPr>
        <w:t xml:space="preserve">showed that </w:t>
      </w:r>
      <w:r w:rsidRPr="000C18BF">
        <w:rPr>
          <w:rStyle w:val="Emphasis"/>
          <w:highlight w:val="yellow"/>
        </w:rPr>
        <w:t>67 percent of Americans support</w:t>
      </w:r>
      <w:r w:rsidRPr="003123C5">
        <w:rPr>
          <w:rStyle w:val="Emphasis"/>
        </w:rPr>
        <w:t>e</w:t>
      </w:r>
      <w:r w:rsidRPr="003123C5">
        <w:rPr>
          <w:sz w:val="16"/>
        </w:rPr>
        <w:t>d</w:t>
      </w:r>
      <w:r w:rsidRPr="007D65B8">
        <w:rPr>
          <w:sz w:val="16"/>
        </w:rPr>
        <w:t xml:space="preserve"> banning any type of neck restraints, which was a police tactic used when Floyd died. Implementing an early warning system to identify problematic officers was also popular among 80 percent of Americans. The most supported </w:t>
      </w:r>
      <w:r w:rsidRPr="000C18BF">
        <w:rPr>
          <w:rStyle w:val="Emphasis"/>
          <w:highlight w:val="yellow"/>
        </w:rPr>
        <w:t>reform</w:t>
      </w:r>
      <w:r w:rsidRPr="007D65B8">
        <w:rPr>
          <w:rStyle w:val="Emphasis"/>
        </w:rPr>
        <w:t xml:space="preserve"> measure</w:t>
      </w:r>
      <w:r w:rsidRPr="007D65B8">
        <w:rPr>
          <w:sz w:val="16"/>
        </w:rPr>
        <w:t xml:space="preserve"> was training officers on deescalation tactics, which was approved by 88 percent of Americans. And </w:t>
      </w:r>
      <w:r w:rsidRPr="007D65B8">
        <w:rPr>
          <w:rStyle w:val="StyleUnderline"/>
        </w:rPr>
        <w:t>while police may have historically been popular among Americans</w:t>
      </w:r>
      <w:r w:rsidRPr="007D65B8">
        <w:rPr>
          <w:sz w:val="16"/>
        </w:rPr>
        <w:t xml:space="preserve">, </w:t>
      </w:r>
      <w:r w:rsidRPr="003123C5">
        <w:rPr>
          <w:rStyle w:val="Emphasis"/>
        </w:rPr>
        <w:t>these polls</w:t>
      </w:r>
      <w:r w:rsidRPr="007D65B8">
        <w:rPr>
          <w:rStyle w:val="Emphasis"/>
        </w:rPr>
        <w:t xml:space="preserve"> could indicate that their popularity might be faltering</w:t>
      </w:r>
      <w:r w:rsidRPr="007D65B8">
        <w:rPr>
          <w:sz w:val="16"/>
        </w:rPr>
        <w:t xml:space="preserve"> due to the recent waves of protest. A survey of over 6,000 people from Democracy Fund + UCLA Nationscape found that the </w:t>
      </w:r>
      <w:r w:rsidRPr="007D65B8">
        <w:rPr>
          <w:rStyle w:val="StyleUnderline"/>
        </w:rPr>
        <w:t xml:space="preserve">favorability figures for the police </w:t>
      </w:r>
      <w:r w:rsidRPr="007D65B8">
        <w:rPr>
          <w:rStyle w:val="Emphasis"/>
        </w:rPr>
        <w:t>plunged 10 percent in one week</w:t>
      </w:r>
      <w:r w:rsidRPr="007D65B8">
        <w:rPr>
          <w:sz w:val="16"/>
        </w:rPr>
        <w:t xml:space="preserve"> — 66 percent to 56 percent — just days after Floyd’s death. “</w:t>
      </w:r>
      <w:r w:rsidRPr="007D65B8">
        <w:rPr>
          <w:rStyle w:val="StyleUnderline"/>
        </w:rPr>
        <w:t xml:space="preserve">This is a </w:t>
      </w:r>
      <w:r w:rsidRPr="007D65B8">
        <w:rPr>
          <w:rStyle w:val="Emphasis"/>
        </w:rPr>
        <w:t>unique moment in American history</w:t>
      </w:r>
      <w:r w:rsidRPr="007D65B8">
        <w:rPr>
          <w:sz w:val="16"/>
        </w:rPr>
        <w:t>,” Robert Griffin, research director for the Democracy Fund Voter Study Group, told the New York Daily News. “</w:t>
      </w:r>
      <w:r w:rsidRPr="007D65B8">
        <w:rPr>
          <w:rStyle w:val="StyleUnderline"/>
        </w:rPr>
        <w:t>To see shifts like this really speaks to what a monumental event these protests have been.”</w:t>
      </w:r>
    </w:p>
    <w:p w14:paraId="367AD4F7" w14:textId="77777777" w:rsidR="003123C5" w:rsidRPr="007D65B8" w:rsidRDefault="003123C5" w:rsidP="003123C5">
      <w:pPr>
        <w:rPr>
          <w:rStyle w:val="StyleUnderline"/>
        </w:rPr>
      </w:pPr>
    </w:p>
    <w:p w14:paraId="66E08F81" w14:textId="27C14405" w:rsidR="007D65B8" w:rsidRDefault="007D65B8" w:rsidP="007D65B8">
      <w:pPr>
        <w:pStyle w:val="Heading4"/>
      </w:pPr>
      <w:r>
        <w:t>Policing reform is popular</w:t>
      </w:r>
    </w:p>
    <w:p w14:paraId="3C5B3CCC" w14:textId="742BB0BB" w:rsidR="007D65B8" w:rsidRDefault="007D65B8" w:rsidP="007D65B8">
      <w:r w:rsidRPr="007D65B8">
        <w:rPr>
          <w:rStyle w:val="Style13ptBold"/>
        </w:rPr>
        <w:t>Kahn June 11th</w:t>
      </w:r>
      <w:r>
        <w:t xml:space="preserve"> --- Chris Kahn, “Exclusive: Most Americans, including Republicans, support sweeping Democratic police reform proposals - Reuters/Ipsos poll” June 11</w:t>
      </w:r>
      <w:r w:rsidRPr="007D65B8">
        <w:rPr>
          <w:vertAlign w:val="superscript"/>
        </w:rPr>
        <w:t>th</w:t>
      </w:r>
      <w:r>
        <w:t xml:space="preserve"> 2020, https://www.reuters.com/article/us-minneapolis-police-poll-exclusive/exclusive-most-americans-including-republicans-support-sweeping-democratic-police-reform-proposals-reuters-ipsos-poll-idUSKBN23I380 (BJN)</w:t>
      </w:r>
    </w:p>
    <w:p w14:paraId="76E0CFFB" w14:textId="2D844CD7" w:rsidR="007D65B8" w:rsidRPr="007D65B8" w:rsidRDefault="007D65B8" w:rsidP="007D65B8">
      <w:pPr>
        <w:rPr>
          <w:sz w:val="16"/>
        </w:rPr>
      </w:pPr>
      <w:r w:rsidRPr="007D65B8">
        <w:rPr>
          <w:sz w:val="16"/>
        </w:rPr>
        <w:t xml:space="preserve">NEW YORK (Reuters) - </w:t>
      </w:r>
      <w:r w:rsidRPr="000C18BF">
        <w:rPr>
          <w:rStyle w:val="StyleUnderline"/>
          <w:highlight w:val="yellow"/>
        </w:rPr>
        <w:t>Most Americans</w:t>
      </w:r>
      <w:r w:rsidRPr="000C18BF">
        <w:rPr>
          <w:sz w:val="16"/>
          <w:highlight w:val="yellow"/>
        </w:rPr>
        <w:t xml:space="preserve">, </w:t>
      </w:r>
      <w:r w:rsidRPr="000C18BF">
        <w:rPr>
          <w:rStyle w:val="Emphasis"/>
          <w:highlight w:val="yellow"/>
        </w:rPr>
        <w:t>including</w:t>
      </w:r>
      <w:r w:rsidRPr="007D65B8">
        <w:rPr>
          <w:sz w:val="16"/>
        </w:rPr>
        <w:t xml:space="preserve"> a majority of President Donald </w:t>
      </w:r>
      <w:r w:rsidRPr="000C18BF">
        <w:rPr>
          <w:rStyle w:val="Emphasis"/>
          <w:highlight w:val="yellow"/>
        </w:rPr>
        <w:t>Trump’s</w:t>
      </w:r>
      <w:r w:rsidRPr="007D65B8">
        <w:rPr>
          <w:rStyle w:val="Emphasis"/>
        </w:rPr>
        <w:t xml:space="preserve"> Republican</w:t>
      </w:r>
      <w:r w:rsidRPr="007D65B8">
        <w:rPr>
          <w:sz w:val="16"/>
        </w:rPr>
        <w:t xml:space="preserve"> </w:t>
      </w:r>
      <w:r w:rsidRPr="000C18BF">
        <w:rPr>
          <w:rStyle w:val="Emphasis"/>
          <w:highlight w:val="yellow"/>
        </w:rPr>
        <w:t>Party</w:t>
      </w:r>
      <w:r w:rsidRPr="007D65B8">
        <w:rPr>
          <w:sz w:val="16"/>
        </w:rPr>
        <w:t xml:space="preserve">, </w:t>
      </w:r>
      <w:r w:rsidRPr="000C18BF">
        <w:rPr>
          <w:rStyle w:val="StyleUnderline"/>
          <w:highlight w:val="yellow"/>
        </w:rPr>
        <w:t>support</w:t>
      </w:r>
      <w:r w:rsidRPr="000C18BF">
        <w:rPr>
          <w:sz w:val="16"/>
          <w:highlight w:val="yellow"/>
        </w:rPr>
        <w:t xml:space="preserve"> </w:t>
      </w:r>
      <w:r w:rsidRPr="000C18BF">
        <w:rPr>
          <w:rStyle w:val="Emphasis"/>
          <w:highlight w:val="yellow"/>
        </w:rPr>
        <w:t>sweeping law enforcement reforms</w:t>
      </w:r>
      <w:r w:rsidRPr="007D65B8">
        <w:rPr>
          <w:sz w:val="16"/>
        </w:rPr>
        <w:t xml:space="preserve"> such as a ban on chokeholds and racial profiling after the latest death of an African American while in police custody, according to a Reuters/Ipsos opinion poll released on Thursday. </w:t>
      </w:r>
      <w:r w:rsidRPr="007D65B8">
        <w:rPr>
          <w:rStyle w:val="StyleUnderline"/>
        </w:rPr>
        <w:t>The national survey</w:t>
      </w:r>
      <w:r w:rsidRPr="007D65B8">
        <w:rPr>
          <w:sz w:val="16"/>
        </w:rPr>
        <w:t xml:space="preserve"> on June 9-10, </w:t>
      </w:r>
      <w:r w:rsidRPr="007D65B8">
        <w:rPr>
          <w:rStyle w:val="StyleUnderline"/>
        </w:rPr>
        <w:t>shows the public</w:t>
      </w:r>
      <w:r w:rsidRPr="007D65B8">
        <w:rPr>
          <w:sz w:val="16"/>
        </w:rPr>
        <w:t xml:space="preserve"> </w:t>
      </w:r>
      <w:r w:rsidRPr="007D65B8">
        <w:rPr>
          <w:rStyle w:val="Emphasis"/>
        </w:rPr>
        <w:t>broadly on the side of</w:t>
      </w:r>
      <w:r w:rsidRPr="007D65B8">
        <w:rPr>
          <w:sz w:val="16"/>
        </w:rPr>
        <w:t xml:space="preserve"> Democratic lawmakers, who proposed a series of </w:t>
      </w:r>
      <w:r w:rsidRPr="007D65B8">
        <w:rPr>
          <w:rStyle w:val="Emphasis"/>
        </w:rPr>
        <w:t>changes</w:t>
      </w:r>
      <w:r w:rsidRPr="007D65B8">
        <w:rPr>
          <w:sz w:val="16"/>
        </w:rPr>
        <w:t xml:space="preserve"> to police departments (here) in the United States as protesters gathered nationwide to condemn the death of George Floyd and racism. The White House and Republican lawmakers are preparing their own plans for changes in policing, though they are expected to fall short of the deep reforms being sought by Democrats in Congress and Joe Biden, their party’s presumptive presidential nominee in the Nov. 3 election to challenge Trump. The poll (here) conducted online of 1,113 U.S. adults showed bipartisan support for many of the Democrats' proposals. For example, </w:t>
      </w:r>
      <w:r w:rsidRPr="000C18BF">
        <w:rPr>
          <w:rStyle w:val="StyleUnderline"/>
          <w:highlight w:val="yellow"/>
        </w:rPr>
        <w:t>82%</w:t>
      </w:r>
      <w:r w:rsidRPr="007D65B8">
        <w:rPr>
          <w:rStyle w:val="StyleUnderline"/>
        </w:rPr>
        <w:t xml:space="preserve"> of Americans </w:t>
      </w:r>
      <w:r w:rsidRPr="000C18BF">
        <w:rPr>
          <w:rStyle w:val="StyleUnderline"/>
          <w:highlight w:val="yellow"/>
        </w:rPr>
        <w:t>want to ban police</w:t>
      </w:r>
      <w:r w:rsidRPr="007D65B8">
        <w:rPr>
          <w:rStyle w:val="StyleUnderline"/>
        </w:rPr>
        <w:t xml:space="preserve"> from using </w:t>
      </w:r>
      <w:r w:rsidRPr="000C18BF">
        <w:rPr>
          <w:rStyle w:val="StyleUnderline"/>
          <w:highlight w:val="yellow"/>
        </w:rPr>
        <w:t>chokeholds, 83% want to ban racial profiling, and 92% want</w:t>
      </w:r>
      <w:r w:rsidRPr="007D65B8">
        <w:rPr>
          <w:sz w:val="16"/>
        </w:rPr>
        <w:t xml:space="preserve"> federal </w:t>
      </w:r>
      <w:r w:rsidRPr="000C18BF">
        <w:rPr>
          <w:rStyle w:val="StyleUnderline"/>
          <w:highlight w:val="yellow"/>
        </w:rPr>
        <w:t>police</w:t>
      </w:r>
      <w:r w:rsidRPr="007D65B8">
        <w:rPr>
          <w:sz w:val="16"/>
        </w:rPr>
        <w:t xml:space="preserve"> to be required to wear </w:t>
      </w:r>
      <w:r w:rsidRPr="000C18BF">
        <w:rPr>
          <w:rStyle w:val="StyleUnderline"/>
          <w:highlight w:val="yellow"/>
        </w:rPr>
        <w:t>body cameras</w:t>
      </w:r>
      <w:r w:rsidRPr="000C18BF">
        <w:rPr>
          <w:sz w:val="16"/>
          <w:highlight w:val="yellow"/>
        </w:rPr>
        <w:t>.</w:t>
      </w:r>
      <w:r w:rsidRPr="007D65B8">
        <w:rPr>
          <w:sz w:val="16"/>
        </w:rPr>
        <w:t xml:space="preserve"> It also found that 89% of Americans want to require police to give the people they stop their name, badge number and reason for the stop, and 91% support allowing independent investigations of police departments that show patterns of misconduct. Seventy-five percent of Americans want to support “allowing victims of police misconduct to sue police departments for damages.” Trump, who has been trying to win back suburban voters by positioning himself as a “law-and-order” president, called on states to crack down on the protests. Trump had previously said that he could use military forces if states did not quell protests, which have been mostly peaceful apart from some arson and looting and clashes with officers. </w:t>
      </w:r>
      <w:r w:rsidRPr="007D65B8">
        <w:rPr>
          <w:rStyle w:val="StyleUnderline"/>
        </w:rPr>
        <w:t>According to the</w:t>
      </w:r>
      <w:r w:rsidRPr="007D65B8">
        <w:rPr>
          <w:sz w:val="16"/>
        </w:rPr>
        <w:t xml:space="preserve"> Reuters/Ipsos </w:t>
      </w:r>
      <w:r w:rsidRPr="007D65B8">
        <w:rPr>
          <w:rStyle w:val="StyleUnderline"/>
        </w:rPr>
        <w:t>poll</w:t>
      </w:r>
      <w:r w:rsidRPr="007D65B8">
        <w:rPr>
          <w:sz w:val="16"/>
        </w:rPr>
        <w:t xml:space="preserve">, </w:t>
      </w:r>
      <w:r w:rsidRPr="007D65B8">
        <w:rPr>
          <w:rStyle w:val="Emphasis"/>
        </w:rPr>
        <w:t>rank</w:t>
      </w:r>
      <w:r w:rsidRPr="000C18BF">
        <w:rPr>
          <w:rStyle w:val="Emphasis"/>
          <w:highlight w:val="yellow"/>
        </w:rPr>
        <w:t>-and-file Republicans appear to be</w:t>
      </w:r>
      <w:r w:rsidRPr="007D65B8">
        <w:rPr>
          <w:sz w:val="16"/>
        </w:rPr>
        <w:t xml:space="preserve"> mostly </w:t>
      </w:r>
      <w:r w:rsidRPr="000C18BF">
        <w:rPr>
          <w:rStyle w:val="Emphasis"/>
          <w:highlight w:val="yellow"/>
        </w:rPr>
        <w:t>supportive</w:t>
      </w:r>
      <w:r w:rsidRPr="007D65B8">
        <w:rPr>
          <w:rStyle w:val="Emphasis"/>
        </w:rPr>
        <w:t xml:space="preserve"> of the proposals Democratic lawmakers</w:t>
      </w:r>
      <w:r w:rsidRPr="007D65B8">
        <w:rPr>
          <w:sz w:val="16"/>
        </w:rPr>
        <w:t xml:space="preserve"> in Congress </w:t>
      </w:r>
      <w:r w:rsidRPr="007D65B8">
        <w:rPr>
          <w:rStyle w:val="Emphasis"/>
        </w:rPr>
        <w:t>unveiled</w:t>
      </w:r>
      <w:r w:rsidRPr="007D65B8">
        <w:rPr>
          <w:sz w:val="16"/>
        </w:rPr>
        <w:t xml:space="preserve"> on June 8. [nL1N2DL0J4] The legislation followed Floyd’s May 25 death in Minneapolis, where a police officer knelt on his neck for nearly nine minutes. According to the poll, six out 10 Republicans supported a provision that would allow “victims of police misconduct to sue police departments for damages.”</w:t>
      </w:r>
    </w:p>
    <w:p w14:paraId="3B1F0D0A" w14:textId="0FBE65CC" w:rsidR="008F4DBB" w:rsidRDefault="008F4DBB" w:rsidP="008F4DBB"/>
    <w:p w14:paraId="2EA90459" w14:textId="4B53D510" w:rsidR="00D71234" w:rsidRDefault="00D71234" w:rsidP="00D71234">
      <w:pPr>
        <w:pStyle w:val="Heading2"/>
      </w:pPr>
      <w:r>
        <w:t>CJR Link Block --- Referendum Vs Choice</w:t>
      </w:r>
    </w:p>
    <w:p w14:paraId="6A21AD2A" w14:textId="28FD02BE" w:rsidR="00D71234" w:rsidRDefault="00D71234" w:rsidP="00D71234"/>
    <w:p w14:paraId="78FFB243" w14:textId="77777777" w:rsidR="00D71234" w:rsidRDefault="00D71234" w:rsidP="00D71234">
      <w:pPr>
        <w:pStyle w:val="Heading3"/>
      </w:pPr>
      <w:r>
        <w:t>CJR Link Block --- Referendum Link Modular</w:t>
      </w:r>
    </w:p>
    <w:p w14:paraId="0D5F0EBD" w14:textId="77777777" w:rsidR="00D71234" w:rsidRPr="00D71234" w:rsidRDefault="00D71234" w:rsidP="00D71234"/>
    <w:p w14:paraId="251883BB" w14:textId="77777777" w:rsidR="00D71234" w:rsidRPr="002E3201" w:rsidRDefault="00D71234" w:rsidP="00D71234"/>
    <w:p w14:paraId="388255A8" w14:textId="77777777" w:rsidR="00D71234" w:rsidRDefault="00D71234" w:rsidP="00D71234">
      <w:pPr>
        <w:pStyle w:val="Heading4"/>
      </w:pPr>
      <w:r>
        <w:t>Trump loses a “referendum election” --- must campaign AGAINST Biden</w:t>
      </w:r>
    </w:p>
    <w:p w14:paraId="7B1CD4C3" w14:textId="77777777" w:rsidR="00D71234" w:rsidRDefault="00D71234" w:rsidP="00D71234">
      <w:r w:rsidRPr="002B41F6">
        <w:rPr>
          <w:rStyle w:val="Style13ptBold"/>
        </w:rPr>
        <w:t>Galston 20</w:t>
      </w:r>
      <w:r>
        <w:t xml:space="preserve"> --- William A. Galston, Ezra K. Zilkha Chair and Senior Fellow, Brookings, “Presidential job approval: Trump’s re-election prospects look bleak”, Brookings Institute, June 9th 2020, </w:t>
      </w:r>
      <w:hyperlink r:id="rId64" w:history="1">
        <w:r w:rsidRPr="00874836">
          <w:rPr>
            <w:rStyle w:val="Hyperlink"/>
          </w:rPr>
          <w:t>https://www.brookings.edu/blog/fixgov/2020/06/09/presidential-job-approval-trumps-re-election-prospects-look-bleak/</w:t>
        </w:r>
      </w:hyperlink>
      <w:r>
        <w:t xml:space="preserve"> (BJN) </w:t>
      </w:r>
    </w:p>
    <w:p w14:paraId="1C1B28AA" w14:textId="77777777" w:rsidR="00D71234" w:rsidRDefault="00D71234" w:rsidP="00D71234">
      <w:pPr>
        <w:rPr>
          <w:rStyle w:val="Emphasis"/>
        </w:rPr>
      </w:pPr>
      <w:r w:rsidRPr="002B41F6">
        <w:rPr>
          <w:sz w:val="16"/>
        </w:rPr>
        <w:t xml:space="preserve">The stability of the relationship between the approval ratings of incumbent presidents and their re-elect numbers is consistent with the conventional wisdom that </w:t>
      </w:r>
      <w:r w:rsidRPr="000C18BF">
        <w:rPr>
          <w:rStyle w:val="StyleUnderline"/>
          <w:highlight w:val="yellow"/>
        </w:rPr>
        <w:t xml:space="preserve">elections are </w:t>
      </w:r>
      <w:r w:rsidRPr="000C18BF">
        <w:rPr>
          <w:rStyle w:val="Emphasis"/>
          <w:highlight w:val="yellow"/>
        </w:rPr>
        <w:t>almost always</w:t>
      </w:r>
      <w:r w:rsidRPr="000C18BF">
        <w:rPr>
          <w:rStyle w:val="StyleUnderline"/>
          <w:highlight w:val="yellow"/>
        </w:rPr>
        <w:t xml:space="preserve"> about incumbents. An incumbent with</w:t>
      </w:r>
      <w:r w:rsidRPr="002B41F6">
        <w:rPr>
          <w:sz w:val="16"/>
        </w:rPr>
        <w:t xml:space="preserve"> consistently </w:t>
      </w:r>
      <w:r w:rsidRPr="000C18BF">
        <w:rPr>
          <w:rStyle w:val="StyleUnderline"/>
          <w:highlight w:val="yellow"/>
        </w:rPr>
        <w:t>low approval</w:t>
      </w:r>
      <w:r w:rsidRPr="002B41F6">
        <w:rPr>
          <w:rStyle w:val="StyleUnderline"/>
        </w:rPr>
        <w:t xml:space="preserve"> ratings </w:t>
      </w:r>
      <w:r w:rsidRPr="000C18BF">
        <w:rPr>
          <w:rStyle w:val="StyleUnderline"/>
          <w:highlight w:val="yellow"/>
        </w:rPr>
        <w:t xml:space="preserve">has really </w:t>
      </w:r>
      <w:r w:rsidRPr="000C18BF">
        <w:rPr>
          <w:rStyle w:val="Emphasis"/>
          <w:highlight w:val="yellow"/>
        </w:rPr>
        <w:t>only one option</w:t>
      </w:r>
      <w:r w:rsidRPr="002B41F6">
        <w:rPr>
          <w:sz w:val="16"/>
        </w:rPr>
        <w:t xml:space="preserve">, </w:t>
      </w:r>
      <w:r w:rsidRPr="002B41F6">
        <w:rPr>
          <w:rStyle w:val="StyleUnderline"/>
        </w:rPr>
        <w:t xml:space="preserve">which is to </w:t>
      </w:r>
      <w:r w:rsidRPr="000C18BF">
        <w:rPr>
          <w:rStyle w:val="StyleUnderline"/>
          <w:highlight w:val="yellow"/>
        </w:rPr>
        <w:t xml:space="preserve">shift the focus of the election </w:t>
      </w:r>
      <w:r w:rsidRPr="000C18BF">
        <w:rPr>
          <w:rStyle w:val="Emphasis"/>
          <w:highlight w:val="yellow"/>
        </w:rPr>
        <w:t>to the challenger</w:t>
      </w:r>
      <w:r w:rsidRPr="000C18BF">
        <w:rPr>
          <w:sz w:val="16"/>
          <w:highlight w:val="yellow"/>
        </w:rPr>
        <w:t xml:space="preserve">.  </w:t>
      </w:r>
      <w:r w:rsidRPr="000C18BF">
        <w:rPr>
          <w:rStyle w:val="StyleUnderline"/>
          <w:highlight w:val="yellow"/>
        </w:rPr>
        <w:t>As the election heats up, expect to see</w:t>
      </w:r>
      <w:r w:rsidRPr="002B41F6">
        <w:rPr>
          <w:sz w:val="16"/>
        </w:rPr>
        <w:t xml:space="preserve"> the </w:t>
      </w:r>
      <w:r w:rsidRPr="000C18BF">
        <w:rPr>
          <w:rStyle w:val="StyleUnderline"/>
          <w:highlight w:val="yellow"/>
        </w:rPr>
        <w:t>Trump</w:t>
      </w:r>
      <w:r w:rsidRPr="002B41F6">
        <w:rPr>
          <w:sz w:val="16"/>
        </w:rPr>
        <w:t xml:space="preserve"> campaign </w:t>
      </w:r>
      <w:r w:rsidRPr="000C18BF">
        <w:rPr>
          <w:rStyle w:val="Emphasis"/>
          <w:highlight w:val="yellow"/>
        </w:rPr>
        <w:t>throw everything</w:t>
      </w:r>
      <w:r w:rsidRPr="002B41F6">
        <w:rPr>
          <w:sz w:val="16"/>
        </w:rPr>
        <w:t xml:space="preserve"> they can </w:t>
      </w:r>
      <w:r w:rsidRPr="000C18BF">
        <w:rPr>
          <w:rStyle w:val="Emphasis"/>
          <w:highlight w:val="yellow"/>
        </w:rPr>
        <w:t>at</w:t>
      </w:r>
      <w:r w:rsidRPr="002B41F6">
        <w:rPr>
          <w:sz w:val="16"/>
        </w:rPr>
        <w:t xml:space="preserve"> Joe </w:t>
      </w:r>
      <w:r w:rsidRPr="000C18BF">
        <w:rPr>
          <w:rStyle w:val="Emphasis"/>
          <w:highlight w:val="yellow"/>
        </w:rPr>
        <w:t>Biden</w:t>
      </w:r>
      <w:r w:rsidRPr="002B41F6">
        <w:rPr>
          <w:sz w:val="16"/>
        </w:rPr>
        <w:t xml:space="preserve"> </w:t>
      </w:r>
      <w:r w:rsidRPr="002B41F6">
        <w:rPr>
          <w:rStyle w:val="StyleUnderline"/>
        </w:rPr>
        <w:t xml:space="preserve">in the hope </w:t>
      </w:r>
      <w:r w:rsidRPr="000C18BF">
        <w:rPr>
          <w:rStyle w:val="StyleUnderline"/>
          <w:highlight w:val="yellow"/>
        </w:rPr>
        <w:t>that</w:t>
      </w:r>
      <w:r w:rsidRPr="002B41F6">
        <w:rPr>
          <w:rStyle w:val="StyleUnderline"/>
        </w:rPr>
        <w:t xml:space="preserve"> it </w:t>
      </w:r>
      <w:r w:rsidRPr="000C18BF">
        <w:rPr>
          <w:rStyle w:val="StyleUnderline"/>
          <w:highlight w:val="yellow"/>
        </w:rPr>
        <w:t xml:space="preserve">can </w:t>
      </w:r>
      <w:r w:rsidRPr="000C18BF">
        <w:rPr>
          <w:rStyle w:val="Emphasis"/>
          <w:highlight w:val="yellow"/>
        </w:rPr>
        <w:t>deflect attention</w:t>
      </w:r>
      <w:r w:rsidRPr="000C18BF">
        <w:rPr>
          <w:sz w:val="16"/>
          <w:highlight w:val="yellow"/>
        </w:rPr>
        <w:t xml:space="preserve"> </w:t>
      </w:r>
      <w:r w:rsidRPr="000C18BF">
        <w:rPr>
          <w:rStyle w:val="StyleUnderline"/>
          <w:highlight w:val="yellow"/>
        </w:rPr>
        <w:t xml:space="preserve">from the president’s </w:t>
      </w:r>
      <w:r w:rsidRPr="000C18BF">
        <w:rPr>
          <w:rStyle w:val="Emphasis"/>
          <w:highlight w:val="yellow"/>
        </w:rPr>
        <w:t>unpopular record.</w:t>
      </w:r>
    </w:p>
    <w:p w14:paraId="58F3C3EB" w14:textId="77777777" w:rsidR="00D71234" w:rsidRDefault="00D71234" w:rsidP="00D71234">
      <w:pPr>
        <w:rPr>
          <w:rStyle w:val="Emphasis"/>
        </w:rPr>
      </w:pPr>
    </w:p>
    <w:p w14:paraId="1AAFF720" w14:textId="77777777" w:rsidR="00D71234" w:rsidRDefault="00D71234" w:rsidP="00D71234">
      <w:pPr>
        <w:pStyle w:val="Heading4"/>
      </w:pPr>
      <w:r>
        <w:t xml:space="preserve">Trump can use CJR to frame the election as a choice between “Crime bill Biden” and “reformer Trump” --- it flips ENOUGH voters </w:t>
      </w:r>
    </w:p>
    <w:p w14:paraId="6BA8378D" w14:textId="77777777" w:rsidR="00D71234" w:rsidRDefault="00D71234" w:rsidP="00D71234">
      <w:r w:rsidRPr="0089501C">
        <w:rPr>
          <w:rStyle w:val="Style13ptBold"/>
        </w:rPr>
        <w:t>Cheney-Rice 20</w:t>
      </w:r>
      <w:r>
        <w:t xml:space="preserve"> --- Zak Cheney-Rice, staff writer at New York Magazine where he covers race and inequality for Intelligencer, the publication's digital politics vertical, “On Criminal Justice, Biden Has No Moral Standing Over Trump” March 2020, </w:t>
      </w:r>
      <w:hyperlink r:id="rId65" w:history="1">
        <w:r w:rsidRPr="00276013">
          <w:rPr>
            <w:rStyle w:val="Hyperlink"/>
          </w:rPr>
          <w:t>https://nymag.com/intelligencer/2020/03/joe-bidens-criminal-justice-record-helps-trump.html</w:t>
        </w:r>
      </w:hyperlink>
      <w:r>
        <w:t xml:space="preserve"> (BJN)</w:t>
      </w:r>
    </w:p>
    <w:p w14:paraId="2F680D84" w14:textId="77777777" w:rsidR="00D71234" w:rsidRPr="00726C45" w:rsidRDefault="00D71234" w:rsidP="00D71234">
      <w:pPr>
        <w:rPr>
          <w:u w:val="single"/>
        </w:rPr>
      </w:pPr>
      <w:r w:rsidRPr="00726C45">
        <w:rPr>
          <w:sz w:val="16"/>
        </w:rPr>
        <w:t xml:space="preserve">This may be moot in the wake of Super Tuesday. Trump’s less preferred outcome now seems to be the more likely one: a November showdown with Joe Biden. The former vice-president is more conservative than Sanders, hampering the prospects of a down-ballot GOP edge on that front. And like Sanders, he’s led Trump in most head-to-head polls, often by wider margins. Concerns early on within the administration that Trump would face Obama’s VP have led to costly missteps. The president hoped to turn Biden’s family ties to a Ukrainian energy company into an election-year scandal. He ended up offering Ukraine’s head of state aid in exchange for investigating Biden and his son Hunter, triggering a House investigation and a Senate impeachment trial. (Trump was acquitted in a mostly party-line vote.) But while a cascade of Hunter-focused Senate hearings isn’t out of the question as a Republican countermeasure, </w:t>
      </w:r>
      <w:r w:rsidRPr="000C18BF">
        <w:rPr>
          <w:rStyle w:val="StyleUnderline"/>
          <w:highlight w:val="yellow"/>
        </w:rPr>
        <w:t>Trump has</w:t>
      </w:r>
      <w:r w:rsidRPr="00726C45">
        <w:rPr>
          <w:sz w:val="16"/>
        </w:rPr>
        <w:t xml:space="preserve"> other </w:t>
      </w:r>
      <w:r w:rsidRPr="000C18BF">
        <w:rPr>
          <w:rStyle w:val="StyleUnderline"/>
          <w:highlight w:val="yellow"/>
        </w:rPr>
        <w:t xml:space="preserve">avenues for an </w:t>
      </w:r>
      <w:r w:rsidRPr="0089501C">
        <w:rPr>
          <w:rStyle w:val="StyleUnderline"/>
        </w:rPr>
        <w:t>offensive in mind.</w:t>
      </w:r>
    </w:p>
    <w:p w14:paraId="45DB4D01" w14:textId="77777777" w:rsidR="00D71234" w:rsidRPr="0089501C" w:rsidRDefault="00D71234" w:rsidP="00D71234">
      <w:pPr>
        <w:rPr>
          <w:sz w:val="16"/>
        </w:rPr>
      </w:pPr>
      <w:r w:rsidRPr="00726C45">
        <w:rPr>
          <w:rStyle w:val="StyleUnderline"/>
        </w:rPr>
        <w:t>A preview has come in the form of his</w:t>
      </w:r>
      <w:r w:rsidRPr="00726C45">
        <w:rPr>
          <w:sz w:val="16"/>
        </w:rPr>
        <w:t xml:space="preserve"> recent </w:t>
      </w:r>
      <w:r w:rsidRPr="000C18BF">
        <w:rPr>
          <w:rStyle w:val="Emphasis"/>
          <w:highlight w:val="yellow"/>
        </w:rPr>
        <w:t>appeal</w:t>
      </w:r>
      <w:r w:rsidRPr="00726C45">
        <w:rPr>
          <w:rStyle w:val="Emphasis"/>
        </w:rPr>
        <w:t xml:space="preserve">s </w:t>
      </w:r>
      <w:r w:rsidRPr="000C18BF">
        <w:rPr>
          <w:rStyle w:val="Emphasis"/>
          <w:highlight w:val="yellow"/>
        </w:rPr>
        <w:t>to black voters</w:t>
      </w:r>
      <w:r w:rsidRPr="00726C45">
        <w:rPr>
          <w:sz w:val="16"/>
        </w:rPr>
        <w:t xml:space="preserve"> — </w:t>
      </w:r>
      <w:r w:rsidRPr="000C18BF">
        <w:rPr>
          <w:rStyle w:val="StyleUnderline"/>
          <w:highlight w:val="yellow"/>
        </w:rPr>
        <w:t>a demographic</w:t>
      </w:r>
      <w:r w:rsidRPr="00726C45">
        <w:rPr>
          <w:rStyle w:val="StyleUnderline"/>
        </w:rPr>
        <w:t xml:space="preserve"> that’s been </w:t>
      </w:r>
      <w:r w:rsidRPr="000C18BF">
        <w:rPr>
          <w:rStyle w:val="StyleUnderline"/>
          <w:highlight w:val="yellow"/>
        </w:rPr>
        <w:t>instrumental to</w:t>
      </w:r>
      <w:r w:rsidRPr="00726C45">
        <w:rPr>
          <w:rStyle w:val="StyleUnderline"/>
        </w:rPr>
        <w:t xml:space="preserve"> Joe Biden’s </w:t>
      </w:r>
      <w:r w:rsidRPr="000C18BF">
        <w:rPr>
          <w:rStyle w:val="StyleUnderline"/>
          <w:highlight w:val="yellow"/>
        </w:rPr>
        <w:t>success</w:t>
      </w:r>
      <w:r w:rsidRPr="00726C45">
        <w:rPr>
          <w:sz w:val="16"/>
        </w:rPr>
        <w:t xml:space="preserve"> in the primary. </w:t>
      </w:r>
      <w:r w:rsidRPr="000C18BF">
        <w:rPr>
          <w:rStyle w:val="StyleUnderline"/>
          <w:highlight w:val="yellow"/>
        </w:rPr>
        <w:t>Trump is going to try dampening black voter enthusiasm for Biden</w:t>
      </w:r>
      <w:r w:rsidRPr="000C18BF">
        <w:rPr>
          <w:sz w:val="16"/>
          <w:highlight w:val="yellow"/>
        </w:rPr>
        <w:t xml:space="preserve"> </w:t>
      </w:r>
      <w:r w:rsidRPr="000C18BF">
        <w:rPr>
          <w:rStyle w:val="Emphasis"/>
          <w:highlight w:val="yellow"/>
        </w:rPr>
        <w:t>by contrasting the two</w:t>
      </w:r>
      <w:r w:rsidRPr="00726C45">
        <w:rPr>
          <w:sz w:val="16"/>
        </w:rPr>
        <w:t xml:space="preserve"> men’s </w:t>
      </w:r>
      <w:r w:rsidRPr="000C18BF">
        <w:rPr>
          <w:rStyle w:val="Emphasis"/>
          <w:highlight w:val="yellow"/>
        </w:rPr>
        <w:t>criminal justice records</w:t>
      </w:r>
      <w:r w:rsidRPr="00726C45">
        <w:rPr>
          <w:sz w:val="16"/>
        </w:rPr>
        <w:t xml:space="preserve">. </w:t>
      </w:r>
      <w:r w:rsidRPr="000C18BF">
        <w:rPr>
          <w:rStyle w:val="StyleUnderline"/>
          <w:highlight w:val="yellow"/>
        </w:rPr>
        <w:t>The framing will be simple: Trump signed a</w:t>
      </w:r>
      <w:r w:rsidRPr="00726C45">
        <w:rPr>
          <w:sz w:val="16"/>
        </w:rPr>
        <w:t xml:space="preserve"> bipartisan </w:t>
      </w:r>
      <w:r w:rsidRPr="000C18BF">
        <w:rPr>
          <w:rStyle w:val="StyleUnderline"/>
          <w:highlight w:val="yellow"/>
        </w:rPr>
        <w:t>criminal-legal reform bill</w:t>
      </w:r>
      <w:r w:rsidRPr="00726C45">
        <w:rPr>
          <w:sz w:val="16"/>
        </w:rPr>
        <w:t xml:space="preserve">, the First Step Act, </w:t>
      </w:r>
      <w:r w:rsidRPr="00726C45">
        <w:rPr>
          <w:rStyle w:val="StyleUnderline"/>
        </w:rPr>
        <w:t>and has been generous with his pardon powers</w:t>
      </w:r>
      <w:r w:rsidRPr="00726C45">
        <w:rPr>
          <w:sz w:val="16"/>
        </w:rPr>
        <w:t xml:space="preserve"> toward unjustly imprisoned black people, like Alice Marie Johnson. This was the essence of his Super Bowl reelection ad and much of his State of the Union address. His son-in-law-turned-adviser Jared Kushner maintains that </w:t>
      </w:r>
      <w:r w:rsidRPr="000C18BF">
        <w:rPr>
          <w:rStyle w:val="StyleUnderline"/>
          <w:highlight w:val="yellow"/>
        </w:rPr>
        <w:t xml:space="preserve">such appeals </w:t>
      </w:r>
      <w:r w:rsidRPr="000C18BF">
        <w:rPr>
          <w:rStyle w:val="Emphasis"/>
          <w:highlight w:val="yellow"/>
        </w:rPr>
        <w:t>will resonate with black voters</w:t>
      </w:r>
      <w:r w:rsidRPr="00726C45">
        <w:rPr>
          <w:sz w:val="16"/>
        </w:rPr>
        <w:t xml:space="preserve">, </w:t>
      </w:r>
      <w:r w:rsidRPr="00726C45">
        <w:rPr>
          <w:rStyle w:val="Emphasis"/>
        </w:rPr>
        <w:t xml:space="preserve">especially </w:t>
      </w:r>
      <w:r w:rsidRPr="000C18BF">
        <w:rPr>
          <w:rStyle w:val="Emphasis"/>
          <w:highlight w:val="yellow"/>
        </w:rPr>
        <w:t>in</w:t>
      </w:r>
      <w:r w:rsidRPr="00726C45">
        <w:rPr>
          <w:rStyle w:val="Emphasis"/>
        </w:rPr>
        <w:t xml:space="preserve"> upper </w:t>
      </w:r>
      <w:r w:rsidRPr="000C6F6B">
        <w:rPr>
          <w:rStyle w:val="Emphasis"/>
        </w:rPr>
        <w:t>midwestern</w:t>
      </w:r>
      <w:r w:rsidRPr="00726C45">
        <w:rPr>
          <w:rStyle w:val="Emphasis"/>
        </w:rPr>
        <w:t xml:space="preserve"> swing </w:t>
      </w:r>
      <w:r w:rsidRPr="000C18BF">
        <w:rPr>
          <w:rStyle w:val="Emphasis"/>
          <w:highlight w:val="yellow"/>
        </w:rPr>
        <w:t>states</w:t>
      </w:r>
      <w:r w:rsidRPr="000C18BF">
        <w:rPr>
          <w:sz w:val="16"/>
          <w:highlight w:val="yellow"/>
        </w:rPr>
        <w:t xml:space="preserve"> </w:t>
      </w:r>
      <w:r w:rsidRPr="000C18BF">
        <w:rPr>
          <w:rStyle w:val="StyleUnderline"/>
          <w:highlight w:val="yellow"/>
        </w:rPr>
        <w:t>where the slightest chip in Dem</w:t>
      </w:r>
      <w:r w:rsidRPr="000C6F6B">
        <w:rPr>
          <w:rStyle w:val="StyleUnderline"/>
        </w:rPr>
        <w:t xml:space="preserve">ocrat </w:t>
      </w:r>
      <w:r w:rsidRPr="000C18BF">
        <w:rPr>
          <w:rStyle w:val="StyleUnderline"/>
          <w:highlight w:val="yellow"/>
        </w:rPr>
        <w:t>armor could cost them the region</w:t>
      </w:r>
      <w:r w:rsidRPr="00726C45">
        <w:rPr>
          <w:sz w:val="16"/>
        </w:rPr>
        <w:t>.</w:t>
      </w:r>
    </w:p>
    <w:p w14:paraId="09260738" w14:textId="77777777" w:rsidR="00D71234" w:rsidRPr="0089501C" w:rsidRDefault="00D71234" w:rsidP="00D71234">
      <w:pPr>
        <w:rPr>
          <w:sz w:val="16"/>
        </w:rPr>
      </w:pPr>
      <w:r w:rsidRPr="0089501C">
        <w:rPr>
          <w:sz w:val="16"/>
        </w:rPr>
        <w:t xml:space="preserve">Indeed, </w:t>
      </w:r>
      <w:r w:rsidRPr="0089501C">
        <w:rPr>
          <w:rStyle w:val="StyleUnderline"/>
        </w:rPr>
        <w:t>conventional wisdom holds that because the system harms black Americans</w:t>
      </w:r>
      <w:r w:rsidRPr="0089501C">
        <w:rPr>
          <w:sz w:val="16"/>
        </w:rPr>
        <w:t xml:space="preserve"> </w:t>
      </w:r>
      <w:r w:rsidRPr="0089501C">
        <w:rPr>
          <w:rStyle w:val="StyleUnderline"/>
        </w:rPr>
        <w:t>disproportionately, they are</w:t>
      </w:r>
      <w:r w:rsidRPr="0089501C">
        <w:rPr>
          <w:sz w:val="16"/>
        </w:rPr>
        <w:t xml:space="preserve"> uniquely </w:t>
      </w:r>
      <w:r w:rsidRPr="0089501C">
        <w:rPr>
          <w:rStyle w:val="StyleUnderline"/>
        </w:rPr>
        <w:t>susceptible to reformist appeals</w:t>
      </w:r>
      <w:r w:rsidRPr="0089501C">
        <w:rPr>
          <w:sz w:val="16"/>
        </w:rPr>
        <w:t xml:space="preserve"> from politicians. </w:t>
      </w:r>
      <w:r w:rsidRPr="000C6F6B">
        <w:rPr>
          <w:rStyle w:val="StyleUnderline"/>
        </w:rPr>
        <w:t>If this is true, it hasn’t been determinative</w:t>
      </w:r>
      <w:r w:rsidRPr="0089501C">
        <w:rPr>
          <w:sz w:val="16"/>
        </w:rPr>
        <w:t xml:space="preserve"> in the 2020 primary: Kamala </w:t>
      </w:r>
      <w:r w:rsidRPr="0089501C">
        <w:rPr>
          <w:rStyle w:val="StyleUnderline"/>
        </w:rPr>
        <w:t>Harris was a punitive prosecutor</w:t>
      </w:r>
      <w:r w:rsidRPr="0089501C">
        <w:rPr>
          <w:sz w:val="16"/>
        </w:rPr>
        <w:t xml:space="preserve"> in California </w:t>
      </w:r>
      <w:r w:rsidRPr="0089501C">
        <w:rPr>
          <w:rStyle w:val="StyleUnderline"/>
        </w:rPr>
        <w:t>and enjoyed higher rates of black support</w:t>
      </w:r>
      <w:r w:rsidRPr="0089501C">
        <w:rPr>
          <w:sz w:val="16"/>
        </w:rPr>
        <w:t xml:space="preserve"> than nearly all of her former competitors who’ve since dropped out. Michael </w:t>
      </w:r>
      <w:r w:rsidRPr="0089501C">
        <w:rPr>
          <w:rStyle w:val="StyleUnderline"/>
        </w:rPr>
        <w:t>Bloomberg, the longtime “stop and frisk” proponent</w:t>
      </w:r>
      <w:r w:rsidRPr="0089501C">
        <w:rPr>
          <w:sz w:val="16"/>
        </w:rPr>
        <w:t xml:space="preserve">, briefly </w:t>
      </w:r>
      <w:r w:rsidRPr="0089501C">
        <w:rPr>
          <w:rStyle w:val="StyleUnderline"/>
        </w:rPr>
        <w:t>polled higher among black voters than Sanders</w:t>
      </w:r>
      <w:r w:rsidRPr="0089501C">
        <w:rPr>
          <w:sz w:val="16"/>
        </w:rPr>
        <w:t xml:space="preserve">. And </w:t>
      </w:r>
      <w:r w:rsidRPr="0089501C">
        <w:rPr>
          <w:rStyle w:val="StyleUnderline"/>
        </w:rPr>
        <w:t>Biden has been the consensus candidate of most black Democrats</w:t>
      </w:r>
      <w:r w:rsidRPr="0089501C">
        <w:rPr>
          <w:sz w:val="16"/>
        </w:rPr>
        <w:t xml:space="preserve"> ever since he entered the race. </w:t>
      </w:r>
      <w:r w:rsidRPr="00CA6204">
        <w:rPr>
          <w:sz w:val="16"/>
        </w:rPr>
        <w:t xml:space="preserve">But </w:t>
      </w:r>
      <w:r w:rsidRPr="00CA6204">
        <w:rPr>
          <w:rStyle w:val="StyleUnderline"/>
        </w:rPr>
        <w:t>Trump’s</w:t>
      </w:r>
      <w:r w:rsidRPr="0089501C">
        <w:rPr>
          <w:sz w:val="16"/>
        </w:rPr>
        <w:t xml:space="preserve"> is not a meritless strategy. It has the benefit of a soft target. The president’s use of pardons on people like Johnson may indeed be an opportunistic means of laundering his own efforts to get his friends out of prison. The First Step Act may have fallen into his lap because Mitch McConnell thwarted President Obama’s chance to sign a similar bill in 2016; his </w:t>
      </w:r>
      <w:r w:rsidRPr="0089501C">
        <w:rPr>
          <w:rStyle w:val="StyleUnderline"/>
        </w:rPr>
        <w:t>rhetoric on criminal justice</w:t>
      </w:r>
      <w:r w:rsidRPr="0089501C">
        <w:rPr>
          <w:sz w:val="16"/>
        </w:rPr>
        <w:t xml:space="preserve"> may </w:t>
      </w:r>
      <w:r w:rsidRPr="0089501C">
        <w:rPr>
          <w:rStyle w:val="StyleUnderline"/>
        </w:rPr>
        <w:t>waffle between applauding second chances and touting the merits of executing people for selling drugs.</w:t>
      </w:r>
      <w:r w:rsidRPr="0089501C">
        <w:rPr>
          <w:sz w:val="16"/>
        </w:rPr>
        <w:t xml:space="preserve"> But while </w:t>
      </w:r>
      <w:r w:rsidRPr="000C18BF">
        <w:rPr>
          <w:rStyle w:val="StyleUnderline"/>
          <w:highlight w:val="yellow"/>
        </w:rPr>
        <w:t>Trump’s</w:t>
      </w:r>
      <w:r w:rsidRPr="0089501C">
        <w:rPr>
          <w:sz w:val="16"/>
        </w:rPr>
        <w:t xml:space="preserve"> status as a self-styled reformer is laughable, </w:t>
      </w:r>
      <w:r w:rsidRPr="000C18BF">
        <w:rPr>
          <w:rStyle w:val="StyleUnderline"/>
          <w:highlight w:val="yellow"/>
        </w:rPr>
        <w:t>Biden’s record is grotesque</w:t>
      </w:r>
      <w:r w:rsidRPr="0089501C">
        <w:rPr>
          <w:sz w:val="16"/>
        </w:rPr>
        <w:t>.</w:t>
      </w:r>
    </w:p>
    <w:p w14:paraId="12EF9962" w14:textId="77777777" w:rsidR="00D71234" w:rsidRPr="0089501C" w:rsidRDefault="00D71234" w:rsidP="00D71234">
      <w:pPr>
        <w:rPr>
          <w:u w:val="single"/>
        </w:rPr>
      </w:pPr>
      <w:r w:rsidRPr="0089501C">
        <w:rPr>
          <w:sz w:val="16"/>
        </w:rPr>
        <w:t xml:space="preserve">Most of its lowlights </w:t>
      </w:r>
      <w:r w:rsidRPr="0089501C">
        <w:rPr>
          <w:rStyle w:val="StyleUnderline"/>
        </w:rPr>
        <w:t>occurred in the “tough on crime” 1980s and 1990s, when he was a senator.</w:t>
      </w:r>
      <w:r w:rsidRPr="0089501C">
        <w:rPr>
          <w:sz w:val="16"/>
        </w:rPr>
        <w:t xml:space="preserve"> (His presidential campaign platform calls for reversals of many policies he once championed — including disparities in crack and powder cocaine sentencing, ending cash bail and the death penalty, and providing more alternatives to imprisonment.) But back then, </w:t>
      </w:r>
      <w:r w:rsidRPr="0089501C">
        <w:rPr>
          <w:rStyle w:val="StyleUnderline"/>
        </w:rPr>
        <w:t>he</w:t>
      </w:r>
      <w:r w:rsidRPr="0089501C">
        <w:rPr>
          <w:sz w:val="16"/>
        </w:rPr>
        <w:t xml:space="preserve"> </w:t>
      </w:r>
      <w:r w:rsidRPr="0089501C">
        <w:rPr>
          <w:rStyle w:val="StyleUnderline"/>
        </w:rPr>
        <w:t xml:space="preserve">viciously characterized people who commit crimes as sociopathic “predators” who are beyond rehabilitation. </w:t>
      </w:r>
      <w:r w:rsidRPr="0089501C">
        <w:rPr>
          <w:sz w:val="16"/>
        </w:rPr>
        <w:t xml:space="preserve">He cast then-President Bush’s escalation of the War on Drugs as lacking “enough police officers to catch the violent thugs, enough prosecutors to convict them, enough judges to sentence them, or enough prison cells to put them away for a long time.” He </w:t>
      </w:r>
      <w:r w:rsidRPr="0089501C">
        <w:rPr>
          <w:rStyle w:val="StyleUnderline"/>
        </w:rPr>
        <w:t>authored the</w:t>
      </w:r>
      <w:r w:rsidRPr="0089501C">
        <w:rPr>
          <w:sz w:val="16"/>
        </w:rPr>
        <w:t xml:space="preserve"> 1994 Violent Crime Control and Law Enforcement Act — known colloquially as the 1994 Clinton </w:t>
      </w:r>
      <w:r w:rsidRPr="0089501C">
        <w:rPr>
          <w:rStyle w:val="StyleUnderline"/>
        </w:rPr>
        <w:t>crime bill,</w:t>
      </w:r>
      <w:r w:rsidRPr="0089501C">
        <w:rPr>
          <w:sz w:val="16"/>
        </w:rPr>
        <w:t xml:space="preserve"> but which Biden liked to call the “1994 Biden crime bill” as recently as 2015. </w:t>
      </w:r>
      <w:r w:rsidRPr="0089501C">
        <w:rPr>
          <w:rStyle w:val="StyleUnderline"/>
        </w:rPr>
        <w:t>Its main legacy is cruelty: It expanded the death penalty</w:t>
      </w:r>
      <w:r w:rsidRPr="0089501C">
        <w:rPr>
          <w:sz w:val="16"/>
        </w:rPr>
        <w:t xml:space="preserve">, </w:t>
      </w:r>
      <w:r w:rsidRPr="0089501C">
        <w:rPr>
          <w:rStyle w:val="StyleUnderline"/>
        </w:rPr>
        <w:t>eliminated education funding</w:t>
      </w:r>
      <w:r w:rsidRPr="0089501C">
        <w:rPr>
          <w:sz w:val="16"/>
        </w:rPr>
        <w:t xml:space="preserve"> for imprisoned students, </w:t>
      </w:r>
      <w:r w:rsidRPr="0089501C">
        <w:rPr>
          <w:rStyle w:val="StyleUnderline"/>
        </w:rPr>
        <w:t>created harsher sentencing guidelines</w:t>
      </w:r>
      <w:r w:rsidRPr="0089501C">
        <w:rPr>
          <w:sz w:val="16"/>
        </w:rPr>
        <w:t xml:space="preserve"> for a wide range of crimes, </w:t>
      </w:r>
      <w:r w:rsidRPr="0089501C">
        <w:rPr>
          <w:rStyle w:val="StyleUnderline"/>
        </w:rPr>
        <w:t>and increased funding for local police departments and corrections departments.</w:t>
      </w:r>
    </w:p>
    <w:p w14:paraId="0CDBF442" w14:textId="77777777" w:rsidR="00D71234" w:rsidRPr="0089501C" w:rsidRDefault="00D71234" w:rsidP="00D71234">
      <w:pPr>
        <w:rPr>
          <w:sz w:val="16"/>
        </w:rPr>
      </w:pPr>
      <w:r w:rsidRPr="0089501C">
        <w:rPr>
          <w:rStyle w:val="StyleUnderline"/>
        </w:rPr>
        <w:t>All of this harmed black communities disproportionately</w:t>
      </w:r>
      <w:r w:rsidRPr="0089501C">
        <w:rPr>
          <w:sz w:val="16"/>
        </w:rPr>
        <w:t xml:space="preserve"> even as black officials — many of whom supported the 1994 bill anyway — were calling for robust investments in social services to supplement their requests for more responsive law enforcement. Biden’s bombast led a national crusade to ignore them. Perhaps more than any other official of the era, he embodied the Democratic impulse to outflank Republicans from the right by locking more people in jails and prisons. </w:t>
      </w:r>
      <w:r w:rsidRPr="0089501C">
        <w:rPr>
          <w:rStyle w:val="StyleUnderline"/>
        </w:rPr>
        <w:t>He helped catalyze the most dramatic expansion of the carceral state in the history of the country with the highest incarceration rate in the world.</w:t>
      </w:r>
      <w:r w:rsidRPr="0089501C">
        <w:rPr>
          <w:sz w:val="16"/>
        </w:rPr>
        <w:t xml:space="preserve"> </w:t>
      </w:r>
      <w:r w:rsidRPr="0089501C">
        <w:rPr>
          <w:rStyle w:val="StyleUnderline"/>
        </w:rPr>
        <w:t>He said he was “not at all” ashamed of his involvement as recently as 2016</w:t>
      </w:r>
      <w:r w:rsidRPr="0089501C">
        <w:rPr>
          <w:sz w:val="16"/>
        </w:rPr>
        <w:t>. His more recent apologies for the fallout are no less opportunistic than Bloomberg’s campaign-launch mea culpa for stop and frisk.</w:t>
      </w:r>
    </w:p>
    <w:p w14:paraId="6D364F88" w14:textId="77777777" w:rsidR="00D71234" w:rsidRPr="0089501C" w:rsidRDefault="00D71234" w:rsidP="00D71234">
      <w:pPr>
        <w:rPr>
          <w:sz w:val="16"/>
        </w:rPr>
      </w:pPr>
      <w:r w:rsidRPr="0089501C">
        <w:rPr>
          <w:sz w:val="16"/>
        </w:rPr>
        <w:t xml:space="preserve">Luckily for Biden, this legacy has cost him little. His status as the primary’s front-runner was challenged by Sanders only briefly, and black voters across the South provided the foundation for his Super Tuesday rout. There’s widespread agreement among many Democrats that whatever Biden’s flaws, at least he’s a known quantity. “I know Joe. We know Joe. But most importantly, Joe knows us,” Representative James Clyburn told MSNBC of Biden’s relationship to South Carolina’s majority-black Democratic electorate. Whether this pattern replicates in Michigan and Wisconsin is yet to be seen. In the meantime, </w:t>
      </w:r>
      <w:r w:rsidRPr="000C18BF">
        <w:rPr>
          <w:rStyle w:val="Emphasis"/>
          <w:sz w:val="40"/>
          <w:szCs w:val="40"/>
          <w:highlight w:val="yellow"/>
        </w:rPr>
        <w:t>Trump is champing at the bit to</w:t>
      </w:r>
      <w:r w:rsidRPr="000C18BF">
        <w:rPr>
          <w:rStyle w:val="StyleUnderline"/>
          <w:highlight w:val="yellow"/>
        </w:rPr>
        <w:t xml:space="preserve"> </w:t>
      </w:r>
      <w:r w:rsidRPr="00CA6204">
        <w:rPr>
          <w:rStyle w:val="StyleUnderline"/>
        </w:rPr>
        <w:t>test</w:t>
      </w:r>
      <w:r w:rsidRPr="00CA6204">
        <w:rPr>
          <w:sz w:val="16"/>
        </w:rPr>
        <w:t xml:space="preserve"> Kushner’s </w:t>
      </w:r>
      <w:r w:rsidRPr="00CA6204">
        <w:rPr>
          <w:rStyle w:val="StyleUnderline"/>
        </w:rPr>
        <w:t>hypothesis and</w:t>
      </w:r>
      <w:r w:rsidRPr="0089501C">
        <w:rPr>
          <w:rStyle w:val="StyleUnderline"/>
        </w:rPr>
        <w:t xml:space="preserve"> </w:t>
      </w:r>
      <w:r w:rsidRPr="000C18BF">
        <w:rPr>
          <w:rStyle w:val="Emphasis"/>
          <w:sz w:val="40"/>
          <w:szCs w:val="40"/>
          <w:highlight w:val="yellow"/>
        </w:rPr>
        <w:t>position himself as rectifier</w:t>
      </w:r>
      <w:r w:rsidRPr="000C18BF">
        <w:rPr>
          <w:rStyle w:val="StyleUnderline"/>
          <w:highlight w:val="yellow"/>
        </w:rPr>
        <w:t xml:space="preserve"> of Biden’s </w:t>
      </w:r>
      <w:r w:rsidRPr="00CA6204">
        <w:rPr>
          <w:rStyle w:val="StyleUnderline"/>
        </w:rPr>
        <w:t xml:space="preserve">legislative </w:t>
      </w:r>
      <w:r w:rsidRPr="000C18BF">
        <w:rPr>
          <w:rStyle w:val="StyleUnderline"/>
          <w:highlight w:val="yellow"/>
        </w:rPr>
        <w:t>wrongs. A president whose defining legacies will include</w:t>
      </w:r>
      <w:r w:rsidRPr="0089501C">
        <w:rPr>
          <w:rStyle w:val="StyleUnderline"/>
        </w:rPr>
        <w:t xml:space="preserve"> resuming federal </w:t>
      </w:r>
      <w:r w:rsidRPr="000C18BF">
        <w:rPr>
          <w:rStyle w:val="StyleUnderline"/>
          <w:highlight w:val="yellow"/>
        </w:rPr>
        <w:t>executions</w:t>
      </w:r>
      <w:r w:rsidRPr="0089501C">
        <w:rPr>
          <w:rStyle w:val="StyleUnderline"/>
        </w:rPr>
        <w:t xml:space="preserve"> </w:t>
      </w:r>
      <w:r w:rsidRPr="000C18BF">
        <w:rPr>
          <w:rStyle w:val="StyleUnderline"/>
          <w:highlight w:val="yellow"/>
        </w:rPr>
        <w:t>and</w:t>
      </w:r>
      <w:r w:rsidRPr="0089501C">
        <w:rPr>
          <w:rStyle w:val="StyleUnderline"/>
        </w:rPr>
        <w:t xml:space="preserve"> locking migrant children in </w:t>
      </w:r>
      <w:r w:rsidRPr="000C18BF">
        <w:rPr>
          <w:rStyle w:val="StyleUnderline"/>
          <w:highlight w:val="yellow"/>
        </w:rPr>
        <w:t>cages</w:t>
      </w:r>
      <w:r w:rsidRPr="0089501C">
        <w:rPr>
          <w:sz w:val="16"/>
        </w:rPr>
        <w:t xml:space="preserve"> to punish their parents </w:t>
      </w:r>
      <w:r w:rsidRPr="000C18BF">
        <w:rPr>
          <w:rStyle w:val="StyleUnderline"/>
          <w:highlight w:val="yellow"/>
        </w:rPr>
        <w:t>has no moral standing when it comes to criminal justice</w:t>
      </w:r>
      <w:r w:rsidRPr="0089501C">
        <w:rPr>
          <w:sz w:val="16"/>
        </w:rPr>
        <w:t xml:space="preserve">, to be sure. </w:t>
      </w:r>
      <w:r w:rsidRPr="000C18BF">
        <w:rPr>
          <w:rStyle w:val="StyleUnderline"/>
          <w:highlight w:val="yellow"/>
        </w:rPr>
        <w:t>But</w:t>
      </w:r>
      <w:r w:rsidRPr="0089501C">
        <w:rPr>
          <w:sz w:val="16"/>
        </w:rPr>
        <w:t xml:space="preserve"> in his wildest dreams </w:t>
      </w:r>
      <w:r w:rsidRPr="000C18BF">
        <w:rPr>
          <w:rStyle w:val="StyleUnderline"/>
          <w:highlight w:val="yellow"/>
        </w:rPr>
        <w:t>he couldn’t have conjured an opponent with less than</w:t>
      </w:r>
      <w:r w:rsidRPr="0089501C">
        <w:rPr>
          <w:rStyle w:val="StyleUnderline"/>
        </w:rPr>
        <w:t xml:space="preserve"> Joe </w:t>
      </w:r>
      <w:r w:rsidRPr="000C18BF">
        <w:rPr>
          <w:rStyle w:val="StyleUnderline"/>
          <w:highlight w:val="yellow"/>
        </w:rPr>
        <w:t>Biden</w:t>
      </w:r>
      <w:r w:rsidRPr="0089501C">
        <w:rPr>
          <w:rStyle w:val="StyleUnderline"/>
        </w:rPr>
        <w:t>.</w:t>
      </w:r>
    </w:p>
    <w:p w14:paraId="57960027" w14:textId="77777777" w:rsidR="00D71234" w:rsidRDefault="00D71234" w:rsidP="00D71234">
      <w:pPr>
        <w:rPr>
          <w:rStyle w:val="Emphasis"/>
        </w:rPr>
      </w:pPr>
    </w:p>
    <w:p w14:paraId="3090B9CD" w14:textId="77777777" w:rsidR="00D71234" w:rsidRDefault="00D71234" w:rsidP="00D71234">
      <w:pPr>
        <w:pStyle w:val="Heading4"/>
      </w:pPr>
      <w:r>
        <w:t>This ONLY WORKS if Trump can SHORE UP his credibility on CJR</w:t>
      </w:r>
    </w:p>
    <w:p w14:paraId="3B34BAF3" w14:textId="77777777" w:rsidR="00D71234" w:rsidRPr="00006938" w:rsidRDefault="00D71234" w:rsidP="00D71234">
      <w:r w:rsidRPr="00006938">
        <w:rPr>
          <w:rStyle w:val="Style13ptBold"/>
        </w:rPr>
        <w:t>Sullum 20</w:t>
      </w:r>
      <w:r>
        <w:t xml:space="preserve"> --- Jacob Sullum, senior editor at Reason and a nationally syndicated columnist, “Trump Attacks Biden on Drug Policy From the Left”, Reason, March 9</w:t>
      </w:r>
      <w:r w:rsidRPr="00006938">
        <w:rPr>
          <w:vertAlign w:val="superscript"/>
        </w:rPr>
        <w:t>th</w:t>
      </w:r>
      <w:r>
        <w:t xml:space="preserve"> 2020, </w:t>
      </w:r>
      <w:hyperlink r:id="rId66" w:history="1">
        <w:r w:rsidRPr="00276013">
          <w:rPr>
            <w:rStyle w:val="Hyperlink"/>
          </w:rPr>
          <w:t>https://reason.com/2020/03/09/trump-attacks-biden-on-drug-policy-from-the-left/</w:t>
        </w:r>
      </w:hyperlink>
      <w:r>
        <w:t xml:space="preserve"> (BJN)</w:t>
      </w:r>
    </w:p>
    <w:p w14:paraId="70F4CF12" w14:textId="77777777" w:rsidR="00D71234" w:rsidRPr="002E3201" w:rsidRDefault="00D71234" w:rsidP="00D71234">
      <w:pPr>
        <w:rPr>
          <w:rStyle w:val="Emphasis"/>
          <w:b w:val="0"/>
          <w:iCs w:val="0"/>
          <w:sz w:val="16"/>
          <w:u w:val="none"/>
        </w:rPr>
      </w:pPr>
      <w:r w:rsidRPr="005C6E32">
        <w:rPr>
          <w:rStyle w:val="StyleUnderline"/>
        </w:rPr>
        <w:t>As part of</w:t>
      </w:r>
      <w:r w:rsidRPr="00006938">
        <w:rPr>
          <w:sz w:val="16"/>
        </w:rPr>
        <w:t xml:space="preserve"> President Donald </w:t>
      </w:r>
      <w:r w:rsidRPr="000C18BF">
        <w:rPr>
          <w:rStyle w:val="StyleUnderline"/>
          <w:highlight w:val="yellow"/>
        </w:rPr>
        <w:t>Trump's attempt to portray himself as a</w:t>
      </w:r>
      <w:r w:rsidRPr="005C6E32">
        <w:rPr>
          <w:rStyle w:val="StyleUnderline"/>
        </w:rPr>
        <w:t xml:space="preserve"> criminal </w:t>
      </w:r>
      <w:r w:rsidRPr="000C18BF">
        <w:rPr>
          <w:rStyle w:val="StyleUnderline"/>
          <w:highlight w:val="yellow"/>
        </w:rPr>
        <w:t>justice reformer</w:t>
      </w:r>
      <w:r w:rsidRPr="005C6E32">
        <w:rPr>
          <w:rStyle w:val="StyleUnderline"/>
        </w:rPr>
        <w:t>, his reelection campaign</w:t>
      </w:r>
      <w:r w:rsidRPr="00006938">
        <w:rPr>
          <w:sz w:val="16"/>
        </w:rPr>
        <w:t xml:space="preserve"> last week </w:t>
      </w:r>
      <w:r w:rsidRPr="000C18BF">
        <w:rPr>
          <w:rStyle w:val="StyleUnderline"/>
          <w:highlight w:val="yellow"/>
        </w:rPr>
        <w:t>attacked</w:t>
      </w:r>
      <w:r w:rsidRPr="00006938">
        <w:rPr>
          <w:sz w:val="16"/>
        </w:rPr>
        <w:t xml:space="preserve"> former Vice President Joe </w:t>
      </w:r>
      <w:r w:rsidRPr="000C18BF">
        <w:rPr>
          <w:rStyle w:val="StyleUnderline"/>
          <w:highlight w:val="yellow"/>
        </w:rPr>
        <w:t>Biden</w:t>
      </w:r>
      <w:r w:rsidRPr="00006938">
        <w:rPr>
          <w:sz w:val="16"/>
        </w:rPr>
        <w:t xml:space="preserve">, the leading contender for the Democratic nomination, </w:t>
      </w:r>
      <w:r w:rsidRPr="000C18BF">
        <w:rPr>
          <w:rStyle w:val="StyleUnderline"/>
          <w:highlight w:val="yellow"/>
        </w:rPr>
        <w:t>for supporting harsh</w:t>
      </w:r>
      <w:r w:rsidRPr="00006938">
        <w:rPr>
          <w:sz w:val="16"/>
        </w:rPr>
        <w:t xml:space="preserve"> drug </w:t>
      </w:r>
      <w:r w:rsidRPr="000C18BF">
        <w:rPr>
          <w:rStyle w:val="StyleUnderline"/>
          <w:highlight w:val="yellow"/>
        </w:rPr>
        <w:t>policies</w:t>
      </w:r>
      <w:r w:rsidRPr="00006938">
        <w:rPr>
          <w:sz w:val="16"/>
        </w:rPr>
        <w:t xml:space="preserve"> that have "wreck[ed] countless lives" and endangered overdose victims by discouraging bystanders from seeking help. </w:t>
      </w:r>
      <w:r w:rsidRPr="000C18BF">
        <w:rPr>
          <w:rStyle w:val="StyleUnderline"/>
          <w:highlight w:val="yellow"/>
        </w:rPr>
        <w:t>It's an interesting gambit</w:t>
      </w:r>
      <w:r w:rsidRPr="00006938">
        <w:rPr>
          <w:sz w:val="16"/>
        </w:rPr>
        <w:t xml:space="preserve"> from a man who ran for president in 2016 on a "law and order" platform borrowed from Richard Nixon. </w:t>
      </w:r>
      <w:r w:rsidRPr="000C18BF">
        <w:rPr>
          <w:rStyle w:val="StyleUnderline"/>
          <w:highlight w:val="yellow"/>
        </w:rPr>
        <w:t xml:space="preserve">Whether it will amount to more </w:t>
      </w:r>
      <w:r w:rsidRPr="00006938">
        <w:rPr>
          <w:rStyle w:val="StyleUnderline"/>
        </w:rPr>
        <w:t xml:space="preserve">than </w:t>
      </w:r>
      <w:r w:rsidRPr="00006938">
        <w:rPr>
          <w:sz w:val="16"/>
        </w:rPr>
        <w:t xml:space="preserve">that </w:t>
      </w:r>
      <w:r w:rsidRPr="000C18BF">
        <w:rPr>
          <w:rStyle w:val="StyleUnderline"/>
          <w:highlight w:val="yellow"/>
        </w:rPr>
        <w:t>seems doubtful</w:t>
      </w:r>
      <w:r w:rsidRPr="00006938">
        <w:rPr>
          <w:sz w:val="16"/>
        </w:rPr>
        <w:t xml:space="preserve"> at this point, </w:t>
      </w:r>
      <w:r w:rsidRPr="000C18BF">
        <w:rPr>
          <w:rStyle w:val="StyleUnderline"/>
          <w:highlight w:val="yellow"/>
        </w:rPr>
        <w:t>given Trump's</w:t>
      </w:r>
      <w:r w:rsidRPr="000C18BF">
        <w:rPr>
          <w:sz w:val="16"/>
          <w:highlight w:val="yellow"/>
        </w:rPr>
        <w:t xml:space="preserve"> </w:t>
      </w:r>
      <w:r w:rsidRPr="000C18BF">
        <w:rPr>
          <w:rStyle w:val="Emphasis"/>
          <w:highlight w:val="yellow"/>
        </w:rPr>
        <w:t>silence on how he would</w:t>
      </w:r>
      <w:r w:rsidRPr="00006938">
        <w:rPr>
          <w:rStyle w:val="Emphasis"/>
        </w:rPr>
        <w:t xml:space="preserve"> reform drug policy or </w:t>
      </w:r>
      <w:r w:rsidRPr="000C18BF">
        <w:rPr>
          <w:rStyle w:val="Emphasis"/>
          <w:highlight w:val="yellow"/>
        </w:rPr>
        <w:t>make the criminal justice system less</w:t>
      </w:r>
      <w:r w:rsidRPr="00006938">
        <w:rPr>
          <w:sz w:val="16"/>
        </w:rPr>
        <w:t xml:space="preserve"> mindlessly </w:t>
      </w:r>
      <w:r w:rsidRPr="000C18BF">
        <w:rPr>
          <w:rStyle w:val="Emphasis"/>
          <w:highlight w:val="yellow"/>
        </w:rPr>
        <w:t>punitive.</w:t>
      </w:r>
      <w:r w:rsidRPr="000C18BF">
        <w:rPr>
          <w:sz w:val="16"/>
          <w:highlight w:val="yellow"/>
        </w:rPr>
        <w:t xml:space="preserve"> </w:t>
      </w:r>
      <w:r w:rsidRPr="00006938">
        <w:rPr>
          <w:sz w:val="16"/>
        </w:rPr>
        <w:t>"</w:t>
      </w:r>
      <w:r w:rsidRPr="00006938">
        <w:rPr>
          <w:rStyle w:val="StyleUnderline"/>
        </w:rPr>
        <w:t xml:space="preserve">In addition to </w:t>
      </w:r>
      <w:r w:rsidRPr="00006938">
        <w:rPr>
          <w:sz w:val="16"/>
        </w:rPr>
        <w:t xml:space="preserve">wrecking countless lives with the 1994 </w:t>
      </w:r>
      <w:r w:rsidRPr="000C18BF">
        <w:rPr>
          <w:rStyle w:val="StyleUnderline"/>
          <w:highlight w:val="yellow"/>
        </w:rPr>
        <w:t>crime bill</w:t>
      </w:r>
      <w:r w:rsidRPr="000C18BF">
        <w:rPr>
          <w:sz w:val="16"/>
          <w:highlight w:val="yellow"/>
        </w:rPr>
        <w:t>,</w:t>
      </w:r>
      <w:r w:rsidRPr="00006938">
        <w:rPr>
          <w:sz w:val="16"/>
        </w:rPr>
        <w:t xml:space="preserve"> during his time in the Senate, </w:t>
      </w:r>
      <w:r w:rsidRPr="000C18BF">
        <w:rPr>
          <w:rStyle w:val="StyleUnderline"/>
          <w:highlight w:val="yellow"/>
        </w:rPr>
        <w:t>Biden's 'priority'</w:t>
      </w:r>
      <w:r w:rsidRPr="00006938">
        <w:rPr>
          <w:rStyle w:val="StyleUnderline"/>
        </w:rPr>
        <w:t xml:space="preserve"> was </w:t>
      </w:r>
      <w:r w:rsidRPr="000C18BF">
        <w:rPr>
          <w:rStyle w:val="StyleUnderline"/>
          <w:highlight w:val="yellow"/>
        </w:rPr>
        <w:t>legislation</w:t>
      </w:r>
      <w:r w:rsidRPr="00006938">
        <w:rPr>
          <w:rStyle w:val="StyleUnderline"/>
        </w:rPr>
        <w:t xml:space="preserve"> that</w:t>
      </w:r>
      <w:r w:rsidRPr="00006938">
        <w:rPr>
          <w:sz w:val="16"/>
        </w:rPr>
        <w:t xml:space="preserve"> policy experts agree </w:t>
      </w:r>
      <w:r w:rsidRPr="00006938">
        <w:rPr>
          <w:rStyle w:val="StyleUnderline"/>
        </w:rPr>
        <w:t>made the opioid epidemic far more deadly,</w:t>
      </w:r>
      <w:r w:rsidRPr="00006938">
        <w:rPr>
          <w:sz w:val="16"/>
        </w:rPr>
        <w:t>" says a March 4 press release from the Trump campaign. "</w:t>
      </w:r>
      <w:r w:rsidRPr="00006938">
        <w:rPr>
          <w:rStyle w:val="StyleUnderline"/>
        </w:rPr>
        <w:t>Biden pioneered legislation that decreases the likelihood of people to call 911 if they witness a drug overdose</w:t>
      </w:r>
      <w:r w:rsidRPr="00006938">
        <w:rPr>
          <w:sz w:val="16"/>
        </w:rPr>
        <w:t xml:space="preserve"> and has even led to prosecutors filing homicide charges against drug overdose victims' loved ones." The Violent Crime Control and Law Enforcement Act of 1994, which Biden was still bragging about as recently as 2015, created 60 new capital offenses, increased drug penalties, provided $10 billion for prison construction, and encouraged states to pass "truth in sentencing" laws that curtailed or eliminated parole. As Udi Ofer of the American Civil Liberties Union puts it, "the 1994 Biden Crime Bill" (as Biden has proudly called it) marked "the moment when both parties, at a national level, fully embraced the policies and political posturing that exacerbated the mass incarceration crisis we are trying to fix today." While the bill was not "the key driver of mass incarceration," the Sentencing Project's Marc Mauer observes, "it certainly escalated the scale of its impact." And Biden also played a leading role in earlier legislation that ramped up penalties for drug offenses, including the Comprehensive Crime Control Act of 1984, the Anti-Drug Abuse Act of 1986, and the Anti-Drug Abuse Act of 1988. </w:t>
      </w:r>
      <w:r w:rsidRPr="000C18BF">
        <w:rPr>
          <w:rStyle w:val="StyleUnderline"/>
          <w:highlight w:val="yellow"/>
        </w:rPr>
        <w:t>Today, Biden</w:t>
      </w:r>
      <w:r w:rsidRPr="00006938">
        <w:rPr>
          <w:sz w:val="16"/>
        </w:rPr>
        <w:t xml:space="preserve"> has repudiated his longtime support for mandatory minimum sentences, which he says should be abolished. He also wants to eliminate the irrational sentencing disparity between the smoked and snorted forms of cocaine, which was created by the 1986 law and reduced by the Fair Sentencing Act of 2010. And while </w:t>
      </w:r>
      <w:r w:rsidRPr="000C18BF">
        <w:rPr>
          <w:rStyle w:val="StyleUnderline"/>
          <w:highlight w:val="yellow"/>
        </w:rPr>
        <w:t>continuing to resist the repeal of federal marijuana prohibition</w:t>
      </w:r>
      <w:r w:rsidRPr="00006938">
        <w:rPr>
          <w:sz w:val="16"/>
        </w:rPr>
        <w:t xml:space="preserve">, Biden does now call for decriminalizing cannabis consumption and automatically expunging "all prior cannabis use convictions" (neither of which would have much of an impact at the federal level, since the Justice Department rarely prosecutes low-level marijuana cases). </w:t>
      </w:r>
      <w:r w:rsidRPr="000C18BF">
        <w:rPr>
          <w:rStyle w:val="StyleUnderline"/>
          <w:highlight w:val="yellow"/>
        </w:rPr>
        <w:t>Although Trump touts</w:t>
      </w:r>
      <w:r w:rsidRPr="00006938">
        <w:rPr>
          <w:rStyle w:val="StyleUnderline"/>
        </w:rPr>
        <w:t xml:space="preserve"> his support for</w:t>
      </w:r>
      <w:r w:rsidRPr="00006938">
        <w:rPr>
          <w:sz w:val="16"/>
        </w:rPr>
        <w:t xml:space="preserve"> the </w:t>
      </w:r>
      <w:r w:rsidRPr="000C18BF">
        <w:rPr>
          <w:rStyle w:val="StyleUnderline"/>
          <w:highlight w:val="yellow"/>
        </w:rPr>
        <w:t>FIRST STEP</w:t>
      </w:r>
      <w:r w:rsidRPr="00006938">
        <w:rPr>
          <w:sz w:val="16"/>
        </w:rPr>
        <w:t xml:space="preserve"> Act—a 2018 law that, among other things, retroactively applied the shorter crack cocaine sentences approved in 2010—</w:t>
      </w:r>
      <w:r w:rsidRPr="000C18BF">
        <w:rPr>
          <w:rStyle w:val="Emphasis"/>
          <w:highlight w:val="yellow"/>
        </w:rPr>
        <w:t>he has said nothing about further steps</w:t>
      </w:r>
      <w:r w:rsidRPr="000C18BF">
        <w:rPr>
          <w:sz w:val="16"/>
          <w:highlight w:val="yellow"/>
        </w:rPr>
        <w:t xml:space="preserve"> </w:t>
      </w:r>
      <w:r w:rsidRPr="000C18BF">
        <w:rPr>
          <w:rStyle w:val="StyleUnderline"/>
          <w:highlight w:val="yellow"/>
        </w:rPr>
        <w:t>beyond</w:t>
      </w:r>
      <w:r w:rsidRPr="00006938">
        <w:rPr>
          <w:sz w:val="16"/>
        </w:rPr>
        <w:t xml:space="preserve"> </w:t>
      </w:r>
      <w:r w:rsidRPr="00006938">
        <w:rPr>
          <w:rStyle w:val="Emphasis"/>
        </w:rPr>
        <w:t xml:space="preserve">the relatively </w:t>
      </w:r>
      <w:r w:rsidRPr="000C18BF">
        <w:rPr>
          <w:rStyle w:val="Emphasis"/>
          <w:highlight w:val="yellow"/>
        </w:rPr>
        <w:t>modest reforms</w:t>
      </w:r>
      <w:r w:rsidRPr="00006938">
        <w:rPr>
          <w:rStyle w:val="Emphasis"/>
        </w:rPr>
        <w:t xml:space="preserve"> included in that law.</w:t>
      </w:r>
      <w:r>
        <w:rPr>
          <w:rStyle w:val="Emphasis"/>
        </w:rPr>
        <w:t xml:space="preserve"> </w:t>
      </w:r>
      <w:r w:rsidRPr="00006938">
        <w:rPr>
          <w:sz w:val="16"/>
        </w:rPr>
        <w:t xml:space="preserve">The Trump campaign's charge that "Joe Biden made the opioid crisis worse" refers to a provision of the 1986 Anti-Drug Abuse Act that prescribed a sentence of 20 years to life for drug distribution when it results in death. Like many anti-drug policies enacted in the 1980s and '90s, that provision ostensibly was aimed at "kingpins" who make a fortune by selling drugs that kill people. But prosecutions for "drug-induced homicide" (mostly at the state level) usually involve low-level dealers and acquaintances close to overdose victims, since those are the cases in which the causal link is easiest to prove. And Trump is right that such cases can involve "homicide charges against drug overdose victims' loved ones." These prosecutions are not only cruel and unjust; they are potentially deadly, since fear of homicide charges is a powerful deterrent to calling 911 when someone overdoses. The Trump campaign backed up its charge against Biden by linking to a 2019 Politico story by Zachary Siegel, which also discusses another harm-promoting policy backed by Biden. The 1986 Anti-Drug Abuse Act included a provision known as the "crack house statute," which made it a felony, punishable by up to 20 years in prison, large fines, and property forfeiture, to "knowingly open or maintain any place for the purpose of manufacturing, distributing, or using any controlled substance," or to "manage or control any building, room, or enclosure" and knowingly make it available for illegal drug use. Biden's Reducing Americans' Vulnerability to Ecstasy (RAVE) Act, the essence of which was included in the PROTECT Act of 2003, expanded that provision to cover temporary venues used for raves or other events where people consume drugs. Critics of the RAVE Act pointed out that it discouraged harm-reducing measures such as allowing the distribution of pamphlets with advice for minimizing MDMA risks or even providing bottled water, since such precautions could be cited as evidence that a rave organizer knew attendees would be using drugs. Today federal prosecutors argue that the crack house statute makes it illegal to establish supervised injection facilities where people can use drugs in a safe, medically monitored setting. Prohibiting such facilities, which operate legally in scores of cities around the world, is arguably another way that "Joe Biden made the opioid crisis worse." But the president's re-election campaign is silent on that point, presumably because the Trump administration is using the threat of criminal prosecution to block supervised consumption sites. Trump also has "made the opioid crisis worse" by ham-handedly cracking down on prescription analgesics, a policy that has hurt bona fide patients while driving nonmedical users toward black-market substitutes that are far more dangerous because their potency is highly variable and unpredictable. For his part, Biden threatens to prosecute employees of companies that make pain medication, although he is vague about the legal basis for that. He also vows to "eliminate overprescribing of prescription opioids for pain" and "improve the effectiveness of and access to alternative treatment for pain," which does not sound promising for people with chronic pain who have found that opioids are the only treatment that makes their lives bearable. </w:t>
      </w:r>
      <w:r w:rsidRPr="000C18BF">
        <w:rPr>
          <w:rStyle w:val="StyleUnderline"/>
          <w:highlight w:val="yellow"/>
        </w:rPr>
        <w:t>Trump has highlighted his use of clemency</w:t>
      </w:r>
      <w:r w:rsidRPr="00006938">
        <w:rPr>
          <w:rStyle w:val="StyleUnderline"/>
        </w:rPr>
        <w:t>, and his administration</w:t>
      </w:r>
      <w:r w:rsidRPr="00006938">
        <w:rPr>
          <w:sz w:val="16"/>
        </w:rPr>
        <w:t xml:space="preserve"> reportedly </w:t>
      </w:r>
      <w:r w:rsidRPr="00006938">
        <w:rPr>
          <w:rStyle w:val="StyleUnderline"/>
        </w:rPr>
        <w:t>is considering reforms</w:t>
      </w:r>
      <w:r w:rsidRPr="00006938">
        <w:rPr>
          <w:sz w:val="16"/>
        </w:rPr>
        <w:t xml:space="preserve"> </w:t>
      </w:r>
      <w:r w:rsidRPr="00006938">
        <w:rPr>
          <w:rStyle w:val="StyleUnderline"/>
        </w:rPr>
        <w:t>that could help reduce the huge backlog of applications for pardons</w:t>
      </w:r>
      <w:r w:rsidRPr="00006938">
        <w:rPr>
          <w:sz w:val="16"/>
        </w:rPr>
        <w:t xml:space="preserve"> and commutations. Biden promises to "use the president's clemency power to secure the release of individuals facing unduly long sentences for certain non-violent and drug crimes." Citing the example of Barack Obama, who issued more commutations than any president in history, Biden's campaign says he "will continue this tradition and broadly use his clemency power for certain non-violent and drug crimes." Given </w:t>
      </w:r>
      <w:r w:rsidRPr="000C18BF">
        <w:rPr>
          <w:rStyle w:val="StyleUnderline"/>
          <w:highlight w:val="yellow"/>
        </w:rPr>
        <w:t>Biden</w:t>
      </w:r>
      <w:r w:rsidRPr="000C18BF">
        <w:rPr>
          <w:sz w:val="16"/>
          <w:highlight w:val="yellow"/>
        </w:rPr>
        <w:t>'s</w:t>
      </w:r>
      <w:r w:rsidRPr="00006938">
        <w:rPr>
          <w:sz w:val="16"/>
        </w:rPr>
        <w:t xml:space="preserve"> long history as a zealous drug warrior, his recent conversion should be viewed with skepticism. But </w:t>
      </w:r>
      <w:r w:rsidRPr="000C18BF">
        <w:rPr>
          <w:rStyle w:val="StyleUnderline"/>
          <w:highlight w:val="yellow"/>
        </w:rPr>
        <w:t>at least</w:t>
      </w:r>
      <w:r w:rsidRPr="00006938">
        <w:rPr>
          <w:sz w:val="16"/>
        </w:rPr>
        <w:t xml:space="preserve"> he </w:t>
      </w:r>
      <w:r w:rsidRPr="000C18BF">
        <w:rPr>
          <w:rStyle w:val="StyleUnderline"/>
          <w:highlight w:val="yellow"/>
        </w:rPr>
        <w:t xml:space="preserve">has laid out </w:t>
      </w:r>
      <w:r w:rsidRPr="000C18BF">
        <w:rPr>
          <w:rStyle w:val="Emphasis"/>
          <w:highlight w:val="yellow"/>
        </w:rPr>
        <w:t>specific reforms he would pursue</w:t>
      </w:r>
      <w:r w:rsidRPr="00006938">
        <w:rPr>
          <w:sz w:val="16"/>
        </w:rPr>
        <w:t xml:space="preserve"> as president, </w:t>
      </w:r>
      <w:r w:rsidRPr="000C18BF">
        <w:rPr>
          <w:rStyle w:val="StyleUnderline"/>
          <w:highlight w:val="yellow"/>
        </w:rPr>
        <w:t>while Trump</w:t>
      </w:r>
      <w:r w:rsidRPr="000C18BF">
        <w:rPr>
          <w:sz w:val="16"/>
          <w:highlight w:val="yellow"/>
        </w:rPr>
        <w:t xml:space="preserve"> </w:t>
      </w:r>
      <w:r w:rsidRPr="000C18BF">
        <w:rPr>
          <w:rStyle w:val="Emphasis"/>
          <w:highlight w:val="yellow"/>
        </w:rPr>
        <w:t>has done nothing beyond bragging</w:t>
      </w:r>
      <w:r w:rsidRPr="00006938">
        <w:rPr>
          <w:rStyle w:val="Emphasis"/>
        </w:rPr>
        <w:t xml:space="preserve"> </w:t>
      </w:r>
      <w:r w:rsidRPr="00006938">
        <w:rPr>
          <w:sz w:val="16"/>
        </w:rPr>
        <w:t xml:space="preserve">about his accomplishments </w:t>
      </w:r>
      <w:r w:rsidRPr="00006938">
        <w:rPr>
          <w:rStyle w:val="Emphasis"/>
        </w:rPr>
        <w:t>and sniping at Biden</w:t>
      </w:r>
      <w:r w:rsidRPr="00006938">
        <w:rPr>
          <w:sz w:val="16"/>
        </w:rPr>
        <w:t>'s.</w:t>
      </w:r>
    </w:p>
    <w:p w14:paraId="7AB8DAB9" w14:textId="77777777" w:rsidR="00D71234" w:rsidRPr="00624218" w:rsidRDefault="00D71234" w:rsidP="00D71234">
      <w:pPr>
        <w:pStyle w:val="Heading3"/>
      </w:pPr>
      <w:r w:rsidRPr="00624218">
        <w:t>Ext --- Choice Election</w:t>
      </w:r>
    </w:p>
    <w:p w14:paraId="20ABEEB5" w14:textId="77777777" w:rsidR="00D71234" w:rsidRPr="00624218" w:rsidRDefault="00D71234" w:rsidP="00D71234">
      <w:pPr>
        <w:pStyle w:val="Heading4"/>
      </w:pPr>
      <w:r>
        <w:t xml:space="preserve">Trump loses a choice election now because of his record --- CJR is key to contrast with Biden </w:t>
      </w:r>
    </w:p>
    <w:p w14:paraId="7EF16733" w14:textId="77777777" w:rsidR="00D71234" w:rsidRPr="00624218" w:rsidRDefault="00D71234" w:rsidP="00D71234">
      <w:r w:rsidRPr="00624218">
        <w:rPr>
          <w:rStyle w:val="Style13ptBold"/>
        </w:rPr>
        <w:t>Subramanian June 8th</w:t>
      </w:r>
      <w:r w:rsidRPr="00624218">
        <w:t xml:space="preserve"> --- Courtney Subramanian and David Jackson, USA TODAY, “Trump seeks to tie Biden to 'defund the police' demands even though former vice president rejects idea”, June 8, 2020, </w:t>
      </w:r>
      <w:hyperlink r:id="rId67" w:history="1">
        <w:r w:rsidRPr="00624218">
          <w:rPr>
            <w:rStyle w:val="Hyperlink"/>
          </w:rPr>
          <w:t>https://www.elpasotimes.com/story/news/politics/2020/06/08/george-floyd-trump-tries-link-biden-defund-police-movement-but-biden-has-rejected-idea/5318581002/</w:t>
        </w:r>
      </w:hyperlink>
      <w:r w:rsidRPr="00624218">
        <w:t xml:space="preserve"> (BJN) </w:t>
      </w:r>
    </w:p>
    <w:p w14:paraId="0E10FA61" w14:textId="77777777" w:rsidR="00D71234" w:rsidRDefault="00D71234" w:rsidP="00D71234">
      <w:pPr>
        <w:rPr>
          <w:rStyle w:val="StyleUnderline"/>
        </w:rPr>
      </w:pPr>
      <w:r w:rsidRPr="00624218">
        <w:rPr>
          <w:sz w:val="16"/>
        </w:rPr>
        <w:t xml:space="preserve">Recent </w:t>
      </w:r>
      <w:r w:rsidRPr="000C18BF">
        <w:rPr>
          <w:rStyle w:val="StyleUnderline"/>
          <w:highlight w:val="yellow"/>
        </w:rPr>
        <w:t>polls have shown</w:t>
      </w:r>
      <w:r w:rsidRPr="00624218">
        <w:rPr>
          <w:sz w:val="16"/>
        </w:rPr>
        <w:t xml:space="preserve"> that most </w:t>
      </w:r>
      <w:r w:rsidRPr="000C18BF">
        <w:rPr>
          <w:rStyle w:val="StyleUnderline"/>
          <w:highlight w:val="yellow"/>
        </w:rPr>
        <w:t>Americans support criminal justice reform</w:t>
      </w:r>
      <w:r w:rsidRPr="00624218">
        <w:rPr>
          <w:sz w:val="16"/>
        </w:rPr>
        <w:t xml:space="preserve">. The NBC/Wall Street Journal poll found voters were more concerned about the actions of police in Floyd's death than the protests that followed, </w:t>
      </w:r>
      <w:r w:rsidRPr="000C18BF">
        <w:rPr>
          <w:rStyle w:val="StyleUnderline"/>
          <w:highlight w:val="yellow"/>
        </w:rPr>
        <w:t>by</w:t>
      </w:r>
      <w:r w:rsidRPr="00624218">
        <w:rPr>
          <w:rStyle w:val="StyleUnderline"/>
        </w:rPr>
        <w:t xml:space="preserve"> a more than </w:t>
      </w:r>
      <w:r w:rsidRPr="000C18BF">
        <w:rPr>
          <w:rStyle w:val="StyleUnderline"/>
          <w:highlight w:val="yellow"/>
        </w:rPr>
        <w:t>2-to-1</w:t>
      </w:r>
      <w:r w:rsidRPr="00624218">
        <w:rPr>
          <w:rStyle w:val="StyleUnderline"/>
        </w:rPr>
        <w:t xml:space="preserve"> ratio</w:t>
      </w:r>
      <w:r w:rsidRPr="00624218">
        <w:rPr>
          <w:sz w:val="16"/>
        </w:rPr>
        <w:t xml:space="preserve">. Meanwhile, a Yahoo News/YouGov poll earlier this month showed nearly nine out of 10 Americans support training officers on how to de-escalate conflicts and avoid using force. </w:t>
      </w:r>
      <w:r w:rsidRPr="00624218">
        <w:rPr>
          <w:rStyle w:val="StyleUnderline"/>
        </w:rPr>
        <w:t>Political analyst</w:t>
      </w:r>
      <w:r w:rsidRPr="00624218">
        <w:rPr>
          <w:sz w:val="16"/>
        </w:rPr>
        <w:t xml:space="preserve"> Stuart Rothenberg </w:t>
      </w:r>
      <w:r w:rsidRPr="00624218">
        <w:rPr>
          <w:rStyle w:val="StyleUnderline"/>
        </w:rPr>
        <w:t xml:space="preserve">said </w:t>
      </w:r>
      <w:r w:rsidRPr="000C18BF">
        <w:rPr>
          <w:rStyle w:val="StyleUnderline"/>
          <w:highlight w:val="yellow"/>
        </w:rPr>
        <w:t>Trump is</w:t>
      </w:r>
      <w:r w:rsidRPr="000C18BF">
        <w:rPr>
          <w:sz w:val="16"/>
          <w:highlight w:val="yellow"/>
        </w:rPr>
        <w:t xml:space="preserve"> </w:t>
      </w:r>
      <w:r w:rsidRPr="000C18BF">
        <w:rPr>
          <w:rStyle w:val="Emphasis"/>
          <w:highlight w:val="yellow"/>
        </w:rPr>
        <w:t>trying to change the nature of the election</w:t>
      </w:r>
      <w:r w:rsidRPr="000C18BF">
        <w:rPr>
          <w:sz w:val="16"/>
          <w:highlight w:val="yellow"/>
        </w:rPr>
        <w:t xml:space="preserve">, </w:t>
      </w:r>
      <w:r w:rsidRPr="000C18BF">
        <w:rPr>
          <w:rStyle w:val="StyleUnderline"/>
          <w:highlight w:val="yellow"/>
        </w:rPr>
        <w:t>from</w:t>
      </w:r>
      <w:r w:rsidRPr="000C18BF">
        <w:rPr>
          <w:sz w:val="16"/>
          <w:highlight w:val="yellow"/>
        </w:rPr>
        <w:t xml:space="preserve"> </w:t>
      </w:r>
      <w:r w:rsidRPr="000C18BF">
        <w:rPr>
          <w:rStyle w:val="Emphasis"/>
          <w:highlight w:val="yellow"/>
        </w:rPr>
        <w:t>a referendum</w:t>
      </w:r>
      <w:r w:rsidRPr="00624218">
        <w:rPr>
          <w:sz w:val="16"/>
        </w:rPr>
        <w:t xml:space="preserve"> on himself </w:t>
      </w:r>
      <w:r w:rsidRPr="000C18BF">
        <w:rPr>
          <w:rStyle w:val="Emphasis"/>
          <w:highlight w:val="yellow"/>
        </w:rPr>
        <w:t>to a contrast</w:t>
      </w:r>
      <w:r w:rsidRPr="00624218">
        <w:rPr>
          <w:sz w:val="16"/>
        </w:rPr>
        <w:t xml:space="preserve"> between him and Biden. </w:t>
      </w:r>
      <w:r w:rsidRPr="000C18BF">
        <w:rPr>
          <w:rStyle w:val="StyleUnderline"/>
          <w:highlight w:val="yellow"/>
        </w:rPr>
        <w:t>That will not be easy</w:t>
      </w:r>
      <w:r w:rsidRPr="00624218">
        <w:rPr>
          <w:sz w:val="16"/>
        </w:rPr>
        <w:t xml:space="preserve">, he said. For one thing, </w:t>
      </w:r>
      <w:r w:rsidRPr="000C18BF">
        <w:rPr>
          <w:rStyle w:val="StyleUnderline"/>
          <w:highlight w:val="yellow"/>
        </w:rPr>
        <w:t>Trump</w:t>
      </w:r>
      <w:r w:rsidRPr="00624218">
        <w:rPr>
          <w:sz w:val="16"/>
        </w:rPr>
        <w:t xml:space="preserve"> likes to brag about himself, and he </w:t>
      </w:r>
      <w:r w:rsidRPr="000C18BF">
        <w:rPr>
          <w:rStyle w:val="StyleUnderline"/>
          <w:highlight w:val="yellow"/>
        </w:rPr>
        <w:t>is</w:t>
      </w:r>
      <w:r w:rsidRPr="00624218">
        <w:rPr>
          <w:rStyle w:val="StyleUnderline"/>
        </w:rPr>
        <w:t xml:space="preserve"> now </w:t>
      </w:r>
      <w:r w:rsidRPr="000C18BF">
        <w:rPr>
          <w:rStyle w:val="StyleUnderline"/>
          <w:highlight w:val="yellow"/>
        </w:rPr>
        <w:t>an incumbent with a</w:t>
      </w:r>
      <w:r w:rsidRPr="00624218">
        <w:rPr>
          <w:sz w:val="16"/>
        </w:rPr>
        <w:t xml:space="preserve"> long </w:t>
      </w:r>
      <w:r w:rsidRPr="000C18BF">
        <w:rPr>
          <w:rStyle w:val="StyleUnderline"/>
          <w:highlight w:val="yellow"/>
        </w:rPr>
        <w:t>record</w:t>
      </w:r>
      <w:r w:rsidRPr="00624218">
        <w:rPr>
          <w:sz w:val="16"/>
        </w:rPr>
        <w:t xml:space="preserve"> of disputed actions and statements that have alienated many voters. "</w:t>
      </w:r>
      <w:r w:rsidRPr="00624218">
        <w:rPr>
          <w:rStyle w:val="StyleUnderline"/>
        </w:rPr>
        <w:t>He's painted himself into a corner</w:t>
      </w:r>
      <w:r w:rsidRPr="00624218">
        <w:rPr>
          <w:sz w:val="16"/>
        </w:rPr>
        <w:t xml:space="preserve">," Rothenberg said. "He is now the underdog." It will be hard for his campaign to make this election about anything other than Trump. </w:t>
      </w:r>
      <w:r w:rsidRPr="000C18BF">
        <w:rPr>
          <w:sz w:val="16"/>
          <w:highlight w:val="yellow"/>
        </w:rPr>
        <w:t xml:space="preserve">"I </w:t>
      </w:r>
      <w:r w:rsidRPr="000C18BF">
        <w:rPr>
          <w:rStyle w:val="StyleUnderline"/>
          <w:highlight w:val="yellow"/>
        </w:rPr>
        <w:t>don't think the election is over</w:t>
      </w:r>
      <w:r w:rsidRPr="00624218">
        <w:rPr>
          <w:sz w:val="16"/>
        </w:rPr>
        <w:t>," Rothenberg said. "</w:t>
      </w:r>
      <w:r w:rsidRPr="000C18BF">
        <w:rPr>
          <w:rStyle w:val="StyleUnderline"/>
          <w:highlight w:val="yellow"/>
        </w:rPr>
        <w:t>But the president</w:t>
      </w:r>
      <w:r w:rsidRPr="00624218">
        <w:rPr>
          <w:rStyle w:val="StyleUnderline"/>
        </w:rPr>
        <w:t xml:space="preserve">'s team really </w:t>
      </w:r>
      <w:r w:rsidRPr="000C18BF">
        <w:rPr>
          <w:rStyle w:val="StyleUnderline"/>
          <w:highlight w:val="yellow"/>
        </w:rPr>
        <w:t>needs to pull a rabbit out of a hat</w:t>
      </w:r>
      <w:r w:rsidRPr="00624218">
        <w:rPr>
          <w:rStyle w:val="StyleUnderline"/>
        </w:rPr>
        <w:t xml:space="preserve"> here."</w:t>
      </w:r>
    </w:p>
    <w:p w14:paraId="3C620F9D" w14:textId="77777777" w:rsidR="00D71234" w:rsidRDefault="00D71234" w:rsidP="00D71234">
      <w:pPr>
        <w:rPr>
          <w:rStyle w:val="StyleUnderline"/>
        </w:rPr>
      </w:pPr>
    </w:p>
    <w:p w14:paraId="18FDD29A" w14:textId="77777777" w:rsidR="00D71234" w:rsidRDefault="00D71234" w:rsidP="00D71234">
      <w:pPr>
        <w:pStyle w:val="Heading4"/>
      </w:pPr>
      <w:r w:rsidRPr="00BB28AA">
        <w:t>Choice election key to Trump victory</w:t>
      </w:r>
    </w:p>
    <w:p w14:paraId="5C852C3E" w14:textId="77777777" w:rsidR="00D71234" w:rsidRDefault="00D71234" w:rsidP="00D71234">
      <w:r w:rsidRPr="00BB28AA">
        <w:rPr>
          <w:rStyle w:val="Style13ptBold"/>
        </w:rPr>
        <w:t>NICHOLAS 20</w:t>
      </w:r>
      <w:r>
        <w:t xml:space="preserve"> --- PETER NICHOLAS, staff writer at The Atlantic, where he covers the White House, “Trump’s ‘I’m Rubber, You’re Glue’ Campaign Plan”, The Atlantic, MAY 12, 2020, </w:t>
      </w:r>
      <w:hyperlink r:id="rId68" w:history="1">
        <w:r w:rsidRPr="00874836">
          <w:rPr>
            <w:rStyle w:val="Hyperlink"/>
          </w:rPr>
          <w:t>https://www.theatlantic.com/politics/archive/2020/05/trump-biden-coronavirus-2020/611500/</w:t>
        </w:r>
      </w:hyperlink>
      <w:r>
        <w:t xml:space="preserve"> (BJN) </w:t>
      </w:r>
    </w:p>
    <w:p w14:paraId="7BFF3F9B" w14:textId="77777777" w:rsidR="00D71234" w:rsidRDefault="00D71234" w:rsidP="00D71234">
      <w:pPr>
        <w:rPr>
          <w:sz w:val="16"/>
        </w:rPr>
      </w:pPr>
      <w:r w:rsidRPr="000C18BF">
        <w:rPr>
          <w:rStyle w:val="StyleUnderline"/>
          <w:highlight w:val="yellow"/>
        </w:rPr>
        <w:t>Trump</w:t>
      </w:r>
      <w:r w:rsidRPr="002E3201">
        <w:rPr>
          <w:rStyle w:val="StyleUnderline"/>
        </w:rPr>
        <w:t xml:space="preserve"> and his allies are </w:t>
      </w:r>
      <w:r w:rsidRPr="000C18BF">
        <w:rPr>
          <w:rStyle w:val="StyleUnderline"/>
          <w:highlight w:val="yellow"/>
        </w:rPr>
        <w:t xml:space="preserve">working to </w:t>
      </w:r>
      <w:r w:rsidRPr="000C18BF">
        <w:rPr>
          <w:rStyle w:val="Emphasis"/>
          <w:highlight w:val="yellow"/>
        </w:rPr>
        <w:t>graft his own vulnerabilities onto Biden</w:t>
      </w:r>
      <w:r w:rsidRPr="002E3201">
        <w:rPr>
          <w:sz w:val="16"/>
        </w:rPr>
        <w:t xml:space="preserve">, painting him as a feeble alternative to a president tested by the coronavirus pandemic and the economic tailspin it’s caused. In TV ads and public statements, they’re arguing that Biden couldn’t revive the economy, defeat the virus, or stand up to Chinese leaders, whom Trump now blames for the outbreak. The message sets up a conspicuous irony: Trump is president during a pandemic that is raging without end, while Biden was vice president amid lesser public-health threats that were contained; Trump is presiding over historic job losses, while Biden oversaw an effective stimulus program that helped stanch job losses. Yet </w:t>
      </w:r>
      <w:r w:rsidRPr="000C18BF">
        <w:rPr>
          <w:rStyle w:val="StyleUnderline"/>
          <w:highlight w:val="yellow"/>
        </w:rPr>
        <w:t>Trump is betting that he can stoke enough doubts about Biden’s leadership</w:t>
      </w:r>
      <w:r w:rsidRPr="000C18BF">
        <w:rPr>
          <w:sz w:val="16"/>
          <w:highlight w:val="yellow"/>
        </w:rPr>
        <w:t xml:space="preserve"> </w:t>
      </w:r>
      <w:r w:rsidRPr="000C18BF">
        <w:rPr>
          <w:rStyle w:val="Emphasis"/>
          <w:highlight w:val="yellow"/>
        </w:rPr>
        <w:t>that his own record looks preferable</w:t>
      </w:r>
      <w:r w:rsidRPr="002E3201">
        <w:rPr>
          <w:rStyle w:val="Emphasis"/>
        </w:rPr>
        <w:t xml:space="preserve"> by comparison</w:t>
      </w:r>
      <w:r w:rsidRPr="002E3201">
        <w:rPr>
          <w:sz w:val="16"/>
        </w:rPr>
        <w:t xml:space="preserve">. </w:t>
      </w:r>
      <w:r w:rsidRPr="000C18BF">
        <w:rPr>
          <w:rStyle w:val="Emphasis"/>
          <w:highlight w:val="yellow"/>
        </w:rPr>
        <w:t>Trump wins</w:t>
      </w:r>
      <w:r w:rsidRPr="000C18BF">
        <w:rPr>
          <w:sz w:val="16"/>
          <w:highlight w:val="yellow"/>
        </w:rPr>
        <w:t xml:space="preserve"> </w:t>
      </w:r>
      <w:r w:rsidRPr="000C18BF">
        <w:rPr>
          <w:rStyle w:val="StyleUnderline"/>
          <w:highlight w:val="yellow"/>
        </w:rPr>
        <w:t>if voters view the race as a</w:t>
      </w:r>
      <w:r w:rsidRPr="002E3201">
        <w:rPr>
          <w:sz w:val="16"/>
        </w:rPr>
        <w:t xml:space="preserve"> clear </w:t>
      </w:r>
      <w:r w:rsidRPr="000C18BF">
        <w:rPr>
          <w:rStyle w:val="Emphasis"/>
          <w:highlight w:val="yellow"/>
        </w:rPr>
        <w:t>choice</w:t>
      </w:r>
      <w:r w:rsidRPr="002E3201">
        <w:rPr>
          <w:rStyle w:val="Emphasis"/>
        </w:rPr>
        <w:t xml:space="preserve"> between Biden and him</w:t>
      </w:r>
      <w:r w:rsidRPr="002E3201">
        <w:rPr>
          <w:sz w:val="16"/>
        </w:rPr>
        <w:t xml:space="preserve">, </w:t>
      </w:r>
      <w:r w:rsidRPr="000C18BF">
        <w:rPr>
          <w:rStyle w:val="StyleUnderline"/>
          <w:highlight w:val="yellow"/>
        </w:rPr>
        <w:t>but if “the election becomes a referendum</w:t>
      </w:r>
      <w:r w:rsidRPr="002E3201">
        <w:rPr>
          <w:rStyle w:val="StyleUnderline"/>
        </w:rPr>
        <w:t xml:space="preserve"> on Trump,</w:t>
      </w:r>
      <w:r w:rsidRPr="002E3201">
        <w:rPr>
          <w:sz w:val="16"/>
        </w:rPr>
        <w:t xml:space="preserve"> </w:t>
      </w:r>
      <w:r w:rsidRPr="000C18BF">
        <w:rPr>
          <w:rStyle w:val="Emphasis"/>
          <w:highlight w:val="yellow"/>
        </w:rPr>
        <w:t>it’s a much closer call</w:t>
      </w:r>
      <w:r w:rsidRPr="002E3201">
        <w:rPr>
          <w:rStyle w:val="Emphasis"/>
        </w:rPr>
        <w:t>,”</w:t>
      </w:r>
      <w:r w:rsidRPr="002E3201">
        <w:rPr>
          <w:sz w:val="16"/>
        </w:rPr>
        <w:t xml:space="preserve"> one senior Trump-administration official told me. “</w:t>
      </w:r>
      <w:r w:rsidRPr="000C18BF">
        <w:rPr>
          <w:rStyle w:val="Emphasis"/>
          <w:highlight w:val="yellow"/>
        </w:rPr>
        <w:t>This race has to be a contrast</w:t>
      </w:r>
      <w:r w:rsidRPr="000C18BF">
        <w:rPr>
          <w:sz w:val="16"/>
          <w:highlight w:val="yellow"/>
        </w:rPr>
        <w:t xml:space="preserve">,” </w:t>
      </w:r>
      <w:r w:rsidRPr="000C18BF">
        <w:rPr>
          <w:rStyle w:val="StyleUnderline"/>
          <w:highlight w:val="yellow"/>
        </w:rPr>
        <w:t>says</w:t>
      </w:r>
      <w:r w:rsidRPr="002E3201">
        <w:rPr>
          <w:sz w:val="16"/>
        </w:rPr>
        <w:t xml:space="preserve"> John McLaughlin, a </w:t>
      </w:r>
      <w:r w:rsidRPr="000C18BF">
        <w:rPr>
          <w:rStyle w:val="StyleUnderline"/>
          <w:highlight w:val="yellow"/>
        </w:rPr>
        <w:t>Trump pollster</w:t>
      </w:r>
      <w:r w:rsidRPr="002E3201">
        <w:rPr>
          <w:rStyle w:val="StyleUnderline"/>
        </w:rPr>
        <w:t>.</w:t>
      </w:r>
      <w:r>
        <w:rPr>
          <w:rStyle w:val="StyleUnderline"/>
        </w:rPr>
        <w:t xml:space="preserve"> </w:t>
      </w:r>
      <w:r w:rsidRPr="002E3201">
        <w:rPr>
          <w:rStyle w:val="StyleUnderline"/>
        </w:rPr>
        <w:t>Deflecting attention to Biden mirrors a tactic that Trump has long deployed</w:t>
      </w:r>
      <w:r w:rsidRPr="002E3201">
        <w:rPr>
          <w:sz w:val="16"/>
        </w:rPr>
        <w:t xml:space="preserve"> when he’s under pressure: </w:t>
      </w:r>
      <w:r w:rsidRPr="002E3201">
        <w:rPr>
          <w:rStyle w:val="StyleUnderline"/>
        </w:rPr>
        <w:t>He seizes accusations against him and flings them back.</w:t>
      </w:r>
      <w:r w:rsidRPr="002E3201">
        <w:rPr>
          <w:sz w:val="16"/>
        </w:rPr>
        <w:t xml:space="preserve"> Democrats who led the impeachment fight against him committed “treason”; Russia actually wanted Hillary Clinton to be president.</w:t>
      </w:r>
    </w:p>
    <w:p w14:paraId="0A380B88" w14:textId="77777777" w:rsidR="00D71234" w:rsidRDefault="00D71234" w:rsidP="00D71234">
      <w:pPr>
        <w:rPr>
          <w:sz w:val="16"/>
        </w:rPr>
      </w:pPr>
    </w:p>
    <w:p w14:paraId="231F1B60" w14:textId="77777777" w:rsidR="00D71234" w:rsidRDefault="00D71234" w:rsidP="00D71234">
      <w:pPr>
        <w:pStyle w:val="Heading4"/>
      </w:pPr>
      <w:r>
        <w:t>Trump needs to shift the race to a choice election</w:t>
      </w:r>
    </w:p>
    <w:p w14:paraId="7B6A09D6" w14:textId="77777777" w:rsidR="00D71234" w:rsidRDefault="00D71234" w:rsidP="00D71234">
      <w:r w:rsidRPr="002E3201">
        <w:rPr>
          <w:rStyle w:val="Style13ptBold"/>
        </w:rPr>
        <w:t>Scherer &amp; Dawsey 20</w:t>
      </w:r>
      <w:r>
        <w:t xml:space="preserve"> --- Michael Scherer, National political reporter covering campaigns, Congress and the White House, and Josh Dawsey , Reporter covering the White House, “Trump campaign divided over how to attack Biden amid worries over troubling poll numbers”, Wash Post, May 2</w:t>
      </w:r>
      <w:r w:rsidRPr="002E3201">
        <w:rPr>
          <w:vertAlign w:val="superscript"/>
        </w:rPr>
        <w:t>nd</w:t>
      </w:r>
      <w:r>
        <w:t xml:space="preserve"> 2020, </w:t>
      </w:r>
      <w:hyperlink r:id="rId69" w:history="1">
        <w:r w:rsidRPr="00874836">
          <w:rPr>
            <w:rStyle w:val="Hyperlink"/>
          </w:rPr>
          <w:t>https://www.washingtonpost.com/politics/trump-campaign-divided-over-how-to-attack-biden-amid-worries-over-troubling-poll-numbers/2020/05/02/2dcf8740-8bf0-11ea-8ac1-bfb250876b7a_story.html</w:t>
        </w:r>
      </w:hyperlink>
      <w:r>
        <w:t xml:space="preserve"> (BJN) </w:t>
      </w:r>
    </w:p>
    <w:p w14:paraId="2E086063" w14:textId="77777777" w:rsidR="00D71234" w:rsidRPr="002E3201" w:rsidRDefault="00D71234" w:rsidP="00D71234">
      <w:pPr>
        <w:rPr>
          <w:sz w:val="16"/>
        </w:rPr>
      </w:pPr>
      <w:r w:rsidRPr="002E3201">
        <w:rPr>
          <w:sz w:val="16"/>
        </w:rPr>
        <w:t xml:space="preserve">Senior </w:t>
      </w:r>
      <w:r w:rsidRPr="000C18BF">
        <w:rPr>
          <w:rStyle w:val="StyleUnderline"/>
          <w:highlight w:val="yellow"/>
        </w:rPr>
        <w:t>Democratic and Republican strategists</w:t>
      </w:r>
      <w:r w:rsidRPr="002E3201">
        <w:rPr>
          <w:sz w:val="16"/>
        </w:rPr>
        <w:t xml:space="preserve">, in private conversations, </w:t>
      </w:r>
      <w:r w:rsidRPr="000C18BF">
        <w:rPr>
          <w:rStyle w:val="Emphasis"/>
          <w:highlight w:val="yellow"/>
        </w:rPr>
        <w:t>are in full agreement</w:t>
      </w:r>
      <w:r w:rsidRPr="002E3201">
        <w:rPr>
          <w:sz w:val="16"/>
        </w:rPr>
        <w:t xml:space="preserve"> about the stakes of the discussions now taking place at the White House and in campaign conference calls. </w:t>
      </w:r>
      <w:r w:rsidRPr="000C18BF">
        <w:rPr>
          <w:rStyle w:val="StyleUnderline"/>
          <w:highlight w:val="yellow"/>
        </w:rPr>
        <w:t>If</w:t>
      </w:r>
      <w:r w:rsidRPr="002E3201">
        <w:rPr>
          <w:rStyle w:val="StyleUnderline"/>
        </w:rPr>
        <w:t xml:space="preserve"> </w:t>
      </w:r>
      <w:r w:rsidRPr="002E3201">
        <w:rPr>
          <w:sz w:val="16"/>
        </w:rPr>
        <w:t xml:space="preserve">President </w:t>
      </w:r>
      <w:r w:rsidRPr="000C18BF">
        <w:rPr>
          <w:rStyle w:val="StyleUnderline"/>
          <w:highlight w:val="yellow"/>
        </w:rPr>
        <w:t>Trump</w:t>
      </w:r>
      <w:r w:rsidRPr="002E3201">
        <w:rPr>
          <w:rStyle w:val="StyleUnderline"/>
        </w:rPr>
        <w:t xml:space="preserve"> and his political machine </w:t>
      </w:r>
      <w:r w:rsidRPr="000C18BF">
        <w:rPr>
          <w:rStyle w:val="StyleUnderline"/>
          <w:highlight w:val="yellow"/>
        </w:rPr>
        <w:t>don’t find a way to drive up Biden’s unpopularity</w:t>
      </w:r>
      <w:r w:rsidRPr="002E3201">
        <w:rPr>
          <w:sz w:val="16"/>
        </w:rPr>
        <w:t xml:space="preserve"> with voters, they argue, </w:t>
      </w:r>
      <w:r w:rsidRPr="000C18BF">
        <w:rPr>
          <w:rStyle w:val="Emphasis"/>
          <w:highlight w:val="yellow"/>
        </w:rPr>
        <w:t>the president will have little shot</w:t>
      </w:r>
      <w:r w:rsidRPr="002E3201">
        <w:rPr>
          <w:sz w:val="16"/>
        </w:rPr>
        <w:t xml:space="preserve"> at winning a second term. “We have to introduce people to a different Joe Biden,” a Trump campaign adviser said. “One of the reasons we won in 2016 is because so many people hated Hillary Clinton. I’m not sure people hate Biden that much.” </w:t>
      </w:r>
      <w:r w:rsidRPr="000C18BF">
        <w:rPr>
          <w:rStyle w:val="StyleUnderline"/>
          <w:highlight w:val="yellow"/>
        </w:rPr>
        <w:t xml:space="preserve">Republicans </w:t>
      </w:r>
      <w:r w:rsidRPr="000C18BF">
        <w:rPr>
          <w:rStyle w:val="Emphasis"/>
          <w:highlight w:val="yellow"/>
        </w:rPr>
        <w:t>need</w:t>
      </w:r>
      <w:r w:rsidRPr="000C18BF">
        <w:rPr>
          <w:rStyle w:val="StyleUnderline"/>
          <w:highlight w:val="yellow"/>
        </w:rPr>
        <w:t xml:space="preserve"> the election to be a choice</w:t>
      </w:r>
      <w:r w:rsidRPr="002E3201">
        <w:rPr>
          <w:rStyle w:val="StyleUnderline"/>
        </w:rPr>
        <w:t xml:space="preserve"> between Biden and Trump</w:t>
      </w:r>
      <w:r w:rsidRPr="002E3201">
        <w:rPr>
          <w:sz w:val="16"/>
        </w:rPr>
        <w:t xml:space="preserve"> and </w:t>
      </w:r>
      <w:r w:rsidRPr="000C18BF">
        <w:rPr>
          <w:rStyle w:val="Emphasis"/>
          <w:highlight w:val="yellow"/>
        </w:rPr>
        <w:t>not a referendum</w:t>
      </w:r>
      <w:r w:rsidRPr="002E3201">
        <w:rPr>
          <w:rStyle w:val="Emphasis"/>
        </w:rPr>
        <w:t xml:space="preserve"> on the president’s performance</w:t>
      </w:r>
      <w:r w:rsidRPr="002E3201">
        <w:rPr>
          <w:sz w:val="16"/>
        </w:rPr>
        <w:t xml:space="preserve"> and rhetoric in office, according to Republican and Democratic strategists. </w:t>
      </w:r>
      <w:r w:rsidRPr="002E3201">
        <w:rPr>
          <w:rStyle w:val="StyleUnderline"/>
        </w:rPr>
        <w:t>On this score, Democrats</w:t>
      </w:r>
      <w:r w:rsidRPr="002E3201">
        <w:rPr>
          <w:sz w:val="16"/>
        </w:rPr>
        <w:t xml:space="preserve"> said they </w:t>
      </w:r>
      <w:r w:rsidRPr="002E3201">
        <w:rPr>
          <w:rStyle w:val="StyleUnderline"/>
        </w:rPr>
        <w:t>are</w:t>
      </w:r>
      <w:r w:rsidRPr="002E3201">
        <w:rPr>
          <w:sz w:val="16"/>
        </w:rPr>
        <w:t xml:space="preserve"> — for the moment — </w:t>
      </w:r>
      <w:r w:rsidRPr="002E3201">
        <w:rPr>
          <w:rStyle w:val="StyleUnderline"/>
        </w:rPr>
        <w:t>more bullish on Biden’s prospects than they expected to be</w:t>
      </w:r>
      <w:r w:rsidRPr="002E3201">
        <w:rPr>
          <w:sz w:val="16"/>
        </w:rPr>
        <w:t xml:space="preserve"> just a few months ago.</w:t>
      </w:r>
    </w:p>
    <w:p w14:paraId="1653F9F6" w14:textId="77777777" w:rsidR="00D71234" w:rsidRDefault="00D71234" w:rsidP="008F4DBB"/>
    <w:p w14:paraId="48F8CE9D" w14:textId="464AEA97" w:rsidR="00072033" w:rsidRDefault="00072033" w:rsidP="00072033">
      <w:pPr>
        <w:pStyle w:val="Heading2"/>
      </w:pPr>
      <w:r>
        <w:t>CJR Link Modular --- Black Voters</w:t>
      </w:r>
    </w:p>
    <w:p w14:paraId="37DDAD34" w14:textId="77777777" w:rsidR="00072033" w:rsidRPr="00072033" w:rsidRDefault="00072033" w:rsidP="00072033"/>
    <w:p w14:paraId="0EB533E0" w14:textId="77777777" w:rsidR="001D497A" w:rsidRDefault="001D497A" w:rsidP="001D497A">
      <w:pPr>
        <w:pStyle w:val="Heading3"/>
      </w:pPr>
      <w:r>
        <w:t>CJR Link Block --- Black Voters Modular</w:t>
      </w:r>
    </w:p>
    <w:p w14:paraId="5893E420" w14:textId="77777777" w:rsidR="001D497A" w:rsidRDefault="001D497A" w:rsidP="001D497A"/>
    <w:p w14:paraId="3CA391F7" w14:textId="77777777" w:rsidR="001D497A" w:rsidRDefault="001D497A" w:rsidP="001D497A">
      <w:pPr>
        <w:pStyle w:val="Heading4"/>
      </w:pPr>
      <w:r>
        <w:t>Black support for democrats is wavering --- trump can increase his voter share by focusing on CJR</w:t>
      </w:r>
    </w:p>
    <w:p w14:paraId="6A23919C" w14:textId="77777777" w:rsidR="001D497A" w:rsidRDefault="001D497A" w:rsidP="001D497A">
      <w:r w:rsidRPr="00312326">
        <w:rPr>
          <w:rStyle w:val="Style13ptBold"/>
        </w:rPr>
        <w:t>Jamerson June 4th</w:t>
      </w:r>
      <w:r>
        <w:t xml:space="preserve"> --- Joshua Jamerson, national politics reporter based in Washington, “Democrats Scramble to Win Over More Black Men”, WSJ, June 4</w:t>
      </w:r>
      <w:r w:rsidRPr="00312326">
        <w:rPr>
          <w:vertAlign w:val="superscript"/>
        </w:rPr>
        <w:t>th</w:t>
      </w:r>
      <w:r>
        <w:t xml:space="preserve"> 2020, </w:t>
      </w:r>
      <w:hyperlink r:id="rId70" w:history="1">
        <w:r w:rsidRPr="00276013">
          <w:rPr>
            <w:rStyle w:val="Hyperlink"/>
          </w:rPr>
          <w:t>https://www.wsj.com/articles/democrats-scramble-to-win-over-more-black-men-11591268401</w:t>
        </w:r>
      </w:hyperlink>
      <w:r>
        <w:t xml:space="preserve"> (BJN)</w:t>
      </w:r>
    </w:p>
    <w:p w14:paraId="7196088D" w14:textId="77777777" w:rsidR="001D497A" w:rsidRPr="00312326" w:rsidRDefault="001D497A" w:rsidP="001D497A">
      <w:pPr>
        <w:rPr>
          <w:sz w:val="16"/>
        </w:rPr>
      </w:pPr>
      <w:r w:rsidRPr="000C18BF">
        <w:rPr>
          <w:rStyle w:val="StyleUnderline"/>
          <w:highlight w:val="yellow"/>
        </w:rPr>
        <w:t>Black Americans are</w:t>
      </w:r>
      <w:r w:rsidRPr="00E66B66">
        <w:rPr>
          <w:rStyle w:val="StyleUnderline"/>
        </w:rPr>
        <w:t xml:space="preserve"> one of </w:t>
      </w:r>
      <w:r w:rsidRPr="000C18BF">
        <w:rPr>
          <w:rStyle w:val="StyleUnderline"/>
          <w:highlight w:val="yellow"/>
        </w:rPr>
        <w:t>the Dem</w:t>
      </w:r>
      <w:r w:rsidRPr="00E66B66">
        <w:rPr>
          <w:rStyle w:val="StyleUnderline"/>
        </w:rPr>
        <w:t xml:space="preserve">ocratic Party’s </w:t>
      </w:r>
      <w:r w:rsidRPr="000C18BF">
        <w:rPr>
          <w:rStyle w:val="StyleUnderline"/>
          <w:highlight w:val="yellow"/>
        </w:rPr>
        <w:t>most loyal voting blocs</w:t>
      </w:r>
      <w:r w:rsidRPr="00312326">
        <w:rPr>
          <w:sz w:val="16"/>
        </w:rPr>
        <w:t xml:space="preserve">, and President </w:t>
      </w:r>
      <w:r w:rsidRPr="000C18BF">
        <w:rPr>
          <w:rStyle w:val="StyleUnderline"/>
          <w:highlight w:val="yellow"/>
        </w:rPr>
        <w:t>Trump won just 8%</w:t>
      </w:r>
      <w:r w:rsidRPr="00E66B66">
        <w:rPr>
          <w:rStyle w:val="StyleUnderline"/>
        </w:rPr>
        <w:t xml:space="preserve"> </w:t>
      </w:r>
      <w:r w:rsidRPr="00312326">
        <w:rPr>
          <w:sz w:val="16"/>
        </w:rPr>
        <w:t xml:space="preserve">of black voters in 2016, according to exit polls. Mr. </w:t>
      </w:r>
      <w:r w:rsidRPr="000C18BF">
        <w:rPr>
          <w:rStyle w:val="StyleUnderline"/>
          <w:highlight w:val="yellow"/>
        </w:rPr>
        <w:t>Biden is expected to easily win</w:t>
      </w:r>
      <w:r w:rsidRPr="00E66B66">
        <w:rPr>
          <w:rStyle w:val="StyleUnderline"/>
        </w:rPr>
        <w:t xml:space="preserve"> the demographic</w:t>
      </w:r>
      <w:r w:rsidRPr="00312326">
        <w:rPr>
          <w:sz w:val="16"/>
        </w:rPr>
        <w:t xml:space="preserve"> in November. </w:t>
      </w:r>
      <w:r w:rsidRPr="000C18BF">
        <w:rPr>
          <w:rStyle w:val="Emphasis"/>
          <w:highlight w:val="yellow"/>
        </w:rPr>
        <w:t>But</w:t>
      </w:r>
      <w:r w:rsidRPr="00312326">
        <w:rPr>
          <w:sz w:val="16"/>
        </w:rPr>
        <w:t xml:space="preserve"> if the 2020 presidential election is as close as the 2016 vote, some Democrats say </w:t>
      </w:r>
      <w:r w:rsidRPr="000C18BF">
        <w:rPr>
          <w:rStyle w:val="StyleUnderline"/>
          <w:highlight w:val="yellow"/>
        </w:rPr>
        <w:t>losing even a small number</w:t>
      </w:r>
      <w:r w:rsidRPr="00E66B66">
        <w:rPr>
          <w:rStyle w:val="StyleUnderline"/>
        </w:rPr>
        <w:t xml:space="preserve"> of black men </w:t>
      </w:r>
      <w:r w:rsidRPr="000C18BF">
        <w:rPr>
          <w:rStyle w:val="StyleUnderline"/>
          <w:highlight w:val="yellow"/>
        </w:rPr>
        <w:t>to</w:t>
      </w:r>
      <w:r w:rsidRPr="00312326">
        <w:rPr>
          <w:sz w:val="16"/>
        </w:rPr>
        <w:t xml:space="preserve"> Mr. </w:t>
      </w:r>
      <w:r w:rsidRPr="000C18BF">
        <w:rPr>
          <w:rStyle w:val="StyleUnderline"/>
          <w:highlight w:val="yellow"/>
        </w:rPr>
        <w:t>Trump</w:t>
      </w:r>
      <w:r w:rsidRPr="00312326">
        <w:rPr>
          <w:sz w:val="16"/>
        </w:rPr>
        <w:t>—or seeing more of them stay home on Election Day—</w:t>
      </w:r>
      <w:r w:rsidRPr="000C18BF">
        <w:rPr>
          <w:rStyle w:val="StyleUnderline"/>
          <w:highlight w:val="yellow"/>
        </w:rPr>
        <w:t>could hamper</w:t>
      </w:r>
      <w:r w:rsidRPr="00312326">
        <w:rPr>
          <w:sz w:val="16"/>
        </w:rPr>
        <w:t xml:space="preserve"> Mr. </w:t>
      </w:r>
      <w:r w:rsidRPr="000C18BF">
        <w:rPr>
          <w:rStyle w:val="StyleUnderline"/>
          <w:highlight w:val="yellow"/>
        </w:rPr>
        <w:t>Biden’s</w:t>
      </w:r>
      <w:r w:rsidRPr="00312326">
        <w:rPr>
          <w:sz w:val="16"/>
        </w:rPr>
        <w:t xml:space="preserve"> White House </w:t>
      </w:r>
      <w:r w:rsidRPr="000C18BF">
        <w:rPr>
          <w:rStyle w:val="StyleUnderline"/>
          <w:highlight w:val="yellow"/>
        </w:rPr>
        <w:t>chances</w:t>
      </w:r>
      <w:r w:rsidRPr="00312326">
        <w:rPr>
          <w:sz w:val="16"/>
        </w:rPr>
        <w:t>.</w:t>
      </w:r>
    </w:p>
    <w:p w14:paraId="23D3053B" w14:textId="77777777" w:rsidR="001D497A" w:rsidRPr="00312326" w:rsidRDefault="001D497A" w:rsidP="001D497A">
      <w:pPr>
        <w:rPr>
          <w:sz w:val="16"/>
          <w:szCs w:val="16"/>
        </w:rPr>
      </w:pPr>
      <w:r w:rsidRPr="00312326">
        <w:rPr>
          <w:sz w:val="16"/>
          <w:szCs w:val="16"/>
        </w:rPr>
        <w:t>“We have a persuasion to turnout to vote problem,” said Antjuan Seawright, a longtime Democratic strategist who is a senior adviser to the Democratic National Committee. He said the party had not maximized its potential among younger black men because party officials had been late to “finding out what motivates them, what gets them up at night”—efforts he said the DNC had sought to ramp up in the past few years.</w:t>
      </w:r>
    </w:p>
    <w:p w14:paraId="717C7395" w14:textId="77777777" w:rsidR="001D497A" w:rsidRPr="00312326" w:rsidRDefault="001D497A" w:rsidP="001D497A">
      <w:pPr>
        <w:rPr>
          <w:sz w:val="16"/>
        </w:rPr>
      </w:pPr>
      <w:r w:rsidRPr="00312326">
        <w:rPr>
          <w:sz w:val="16"/>
        </w:rPr>
        <w:t xml:space="preserve">Democrats are focused on slim percentages of black voters, and </w:t>
      </w:r>
      <w:r w:rsidRPr="00E66B66">
        <w:rPr>
          <w:rStyle w:val="StyleUnderline"/>
        </w:rPr>
        <w:t>it is too soon to tell how voters will respond to protests</w:t>
      </w:r>
      <w:r w:rsidRPr="00312326">
        <w:rPr>
          <w:sz w:val="16"/>
        </w:rPr>
        <w:t xml:space="preserve"> spurred by the killing of George Floyd while in police custody in Minneapolis. Mr. </w:t>
      </w:r>
      <w:r w:rsidRPr="000C18BF">
        <w:rPr>
          <w:rStyle w:val="StyleUnderline"/>
          <w:highlight w:val="yellow"/>
        </w:rPr>
        <w:t>Trump’s message has emphasized zero tolerance for violence</w:t>
      </w:r>
      <w:r w:rsidRPr="00312326">
        <w:rPr>
          <w:sz w:val="16"/>
        </w:rPr>
        <w:t xml:space="preserve"> that has arisen in some cities after mostly peaceful </w:t>
      </w:r>
      <w:r w:rsidRPr="000C18BF">
        <w:rPr>
          <w:rStyle w:val="StyleUnderline"/>
          <w:highlight w:val="yellow"/>
        </w:rPr>
        <w:t>demonstrations</w:t>
      </w:r>
      <w:r w:rsidRPr="00312326">
        <w:rPr>
          <w:sz w:val="16"/>
        </w:rPr>
        <w:t xml:space="preserve">, though he has also expressed sympathy for Mr. Floyd’s death. Meanwhile, officials on Mr. Biden’s team say voters </w:t>
      </w:r>
      <w:r w:rsidRPr="000C18BF">
        <w:rPr>
          <w:rStyle w:val="StyleUnderline"/>
          <w:highlight w:val="yellow"/>
        </w:rPr>
        <w:t xml:space="preserve">want to hear a </w:t>
      </w:r>
      <w:r w:rsidRPr="000C18BF">
        <w:rPr>
          <w:rStyle w:val="Emphasis"/>
          <w:highlight w:val="yellow"/>
        </w:rPr>
        <w:t>hopeful message</w:t>
      </w:r>
      <w:r w:rsidRPr="00312326">
        <w:rPr>
          <w:sz w:val="16"/>
        </w:rPr>
        <w:t xml:space="preserve">, and the former vice president is </w:t>
      </w:r>
      <w:r w:rsidRPr="000C18BF">
        <w:rPr>
          <w:rStyle w:val="StyleUnderline"/>
          <w:highlight w:val="yellow"/>
        </w:rPr>
        <w:t>pushing</w:t>
      </w:r>
      <w:r w:rsidRPr="00312326">
        <w:rPr>
          <w:sz w:val="16"/>
        </w:rPr>
        <w:t xml:space="preserve"> for </w:t>
      </w:r>
      <w:r w:rsidRPr="00E66B66">
        <w:rPr>
          <w:rStyle w:val="StyleUnderline"/>
        </w:rPr>
        <w:t xml:space="preserve">a series of law-enforcement </w:t>
      </w:r>
      <w:r w:rsidRPr="000C18BF">
        <w:rPr>
          <w:rStyle w:val="StyleUnderline"/>
          <w:highlight w:val="yellow"/>
        </w:rPr>
        <w:t>reforms</w:t>
      </w:r>
      <w:r w:rsidRPr="00312326">
        <w:rPr>
          <w:sz w:val="16"/>
        </w:rPr>
        <w:t>, including a ban on chokeholds, restrictions on the transfer of certain types of firearms to police departments and improved oversight.</w:t>
      </w:r>
    </w:p>
    <w:p w14:paraId="4E6B2273" w14:textId="77777777" w:rsidR="001D497A" w:rsidRPr="00312326" w:rsidRDefault="001D497A" w:rsidP="001D497A">
      <w:pPr>
        <w:rPr>
          <w:sz w:val="16"/>
          <w:szCs w:val="16"/>
        </w:rPr>
      </w:pPr>
      <w:r w:rsidRPr="00312326">
        <w:rPr>
          <w:sz w:val="16"/>
          <w:szCs w:val="16"/>
        </w:rPr>
        <w:t>Exit polls from the 2016 presidential election showed more black women than black men backed Hillary Clinton, and a similar gender split existed in the 2012 presidential election between President Obama and Republican Mitt Romney. Black voter turnout dropped between the two elections, contributing to Mrs. Clinton’s narrow loss to Mr. Trump.</w:t>
      </w:r>
    </w:p>
    <w:p w14:paraId="7F157169" w14:textId="77777777" w:rsidR="001D497A" w:rsidRPr="00312326" w:rsidRDefault="001D497A" w:rsidP="001D497A">
      <w:pPr>
        <w:rPr>
          <w:sz w:val="16"/>
        </w:rPr>
      </w:pPr>
      <w:r w:rsidRPr="00312326">
        <w:rPr>
          <w:sz w:val="16"/>
        </w:rPr>
        <w:t xml:space="preserve">Surveys conducted this year by The Wall Street Journal/NBC News found that about </w:t>
      </w:r>
      <w:r w:rsidRPr="00312326">
        <w:rPr>
          <w:rStyle w:val="StyleUnderline"/>
        </w:rPr>
        <w:t>92% of black women support</w:t>
      </w:r>
      <w:r w:rsidRPr="00312326">
        <w:rPr>
          <w:sz w:val="16"/>
        </w:rPr>
        <w:t xml:space="preserve"> Mr. Biden </w:t>
      </w:r>
      <w:r w:rsidRPr="00312326">
        <w:rPr>
          <w:rStyle w:val="StyleUnderline"/>
        </w:rPr>
        <w:t>compared with 4%</w:t>
      </w:r>
      <w:r w:rsidRPr="00312326">
        <w:rPr>
          <w:sz w:val="16"/>
        </w:rPr>
        <w:t xml:space="preserve"> for Mr. </w:t>
      </w:r>
      <w:r w:rsidRPr="00312326">
        <w:rPr>
          <w:rStyle w:val="StyleUnderline"/>
        </w:rPr>
        <w:t>Trump, while 80% of black men back the Democrat and 12% support the president. Among black men under 50</w:t>
      </w:r>
      <w:r w:rsidRPr="00312326">
        <w:rPr>
          <w:sz w:val="16"/>
        </w:rPr>
        <w:t xml:space="preserve">, Mr. </w:t>
      </w:r>
      <w:r w:rsidRPr="00312326">
        <w:rPr>
          <w:rStyle w:val="StyleUnderline"/>
        </w:rPr>
        <w:t>Biden’s support dropped to 70%, compared with 17% for</w:t>
      </w:r>
      <w:r w:rsidRPr="00312326">
        <w:rPr>
          <w:sz w:val="16"/>
        </w:rPr>
        <w:t xml:space="preserve"> Mr. </w:t>
      </w:r>
      <w:r w:rsidRPr="00312326">
        <w:rPr>
          <w:rStyle w:val="StyleUnderline"/>
        </w:rPr>
        <w:t>Trump</w:t>
      </w:r>
      <w:r w:rsidRPr="00312326">
        <w:rPr>
          <w:sz w:val="16"/>
        </w:rPr>
        <w:t>. Numbers for black women under 50 mirrored those for black women overall.</w:t>
      </w:r>
    </w:p>
    <w:p w14:paraId="74ACCEF7" w14:textId="77777777" w:rsidR="001D497A" w:rsidRPr="00312326" w:rsidRDefault="001D497A" w:rsidP="001D497A">
      <w:pPr>
        <w:rPr>
          <w:sz w:val="16"/>
        </w:rPr>
      </w:pPr>
      <w:r w:rsidRPr="00312326">
        <w:rPr>
          <w:sz w:val="16"/>
        </w:rPr>
        <w:t xml:space="preserve">Priorities USA, the largest </w:t>
      </w:r>
      <w:r w:rsidRPr="000C18BF">
        <w:rPr>
          <w:rStyle w:val="StyleUnderline"/>
          <w:highlight w:val="yellow"/>
        </w:rPr>
        <w:t>Democratic s</w:t>
      </w:r>
      <w:r w:rsidRPr="00312326">
        <w:rPr>
          <w:rStyle w:val="StyleUnderline"/>
        </w:rPr>
        <w:t>uper PAC</w:t>
      </w:r>
      <w:r w:rsidRPr="00312326">
        <w:rPr>
          <w:sz w:val="16"/>
        </w:rPr>
        <w:t xml:space="preserve">, had similar findings in surveys of black voters. </w:t>
      </w:r>
      <w:r w:rsidRPr="000C18BF">
        <w:rPr>
          <w:rStyle w:val="StyleUnderline"/>
          <w:highlight w:val="yellow"/>
        </w:rPr>
        <w:t>Cal</w:t>
      </w:r>
      <w:r w:rsidRPr="00312326">
        <w:rPr>
          <w:rStyle w:val="StyleUnderline"/>
        </w:rPr>
        <w:t>l</w:t>
      </w:r>
      <w:r w:rsidRPr="00312326">
        <w:rPr>
          <w:sz w:val="16"/>
        </w:rPr>
        <w:t xml:space="preserve">ing </w:t>
      </w:r>
      <w:r w:rsidRPr="000C18BF">
        <w:rPr>
          <w:rStyle w:val="StyleUnderline"/>
          <w:highlight w:val="yellow"/>
        </w:rPr>
        <w:t>the number of black men who suppor</w:t>
      </w:r>
      <w:r w:rsidRPr="00312326">
        <w:rPr>
          <w:rStyle w:val="StyleUnderline"/>
        </w:rPr>
        <w:t>t</w:t>
      </w:r>
      <w:r w:rsidRPr="00312326">
        <w:rPr>
          <w:sz w:val="16"/>
        </w:rPr>
        <w:t xml:space="preserve"> Mr. </w:t>
      </w:r>
      <w:r w:rsidRPr="000C18BF">
        <w:rPr>
          <w:rStyle w:val="StyleUnderline"/>
          <w:highlight w:val="yellow"/>
        </w:rPr>
        <w:t>Trump small but “</w:t>
      </w:r>
      <w:r w:rsidRPr="000C18BF">
        <w:rPr>
          <w:rStyle w:val="Emphasis"/>
          <w:highlight w:val="yellow"/>
        </w:rPr>
        <w:t>statistically significant</w:t>
      </w:r>
      <w:r w:rsidRPr="00312326">
        <w:rPr>
          <w:sz w:val="16"/>
        </w:rPr>
        <w:t>,” PAC chairman Guy Cecil said it was “something that Democrats need to address head-on.”</w:t>
      </w:r>
    </w:p>
    <w:p w14:paraId="248CC375" w14:textId="77777777" w:rsidR="001D497A" w:rsidRPr="00312326" w:rsidRDefault="001D497A" w:rsidP="001D497A">
      <w:pPr>
        <w:rPr>
          <w:sz w:val="16"/>
          <w:szCs w:val="16"/>
        </w:rPr>
      </w:pPr>
      <w:r w:rsidRPr="00312326">
        <w:rPr>
          <w:sz w:val="16"/>
          <w:szCs w:val="16"/>
        </w:rPr>
        <w:t>Black men are nearly four times as likely as black women to say they support the way President Trump has handled the U.S. economy, WSJ/NBC news polling found.</w:t>
      </w:r>
    </w:p>
    <w:p w14:paraId="47331E5E" w14:textId="77777777" w:rsidR="001D497A" w:rsidRPr="00312326" w:rsidRDefault="001D497A" w:rsidP="001D497A">
      <w:pPr>
        <w:rPr>
          <w:sz w:val="16"/>
          <w:szCs w:val="16"/>
        </w:rPr>
      </w:pPr>
      <w:r w:rsidRPr="00312326">
        <w:rPr>
          <w:sz w:val="16"/>
          <w:szCs w:val="16"/>
        </w:rPr>
        <w:t>Internal surveys conducted by several Democratic-allied groups found that some black men are attracted to what they describe as Mr. Trump’s tell-it-like-it-is demeanor, and the notion that Mr. Trump’s wealth and personal success could benefit the country. They also said younger black men are more likely to feel alienated from both parties.</w:t>
      </w:r>
    </w:p>
    <w:p w14:paraId="0F20E534" w14:textId="77777777" w:rsidR="001D497A" w:rsidRPr="00312326" w:rsidRDefault="001D497A" w:rsidP="001D497A">
      <w:pPr>
        <w:rPr>
          <w:sz w:val="16"/>
          <w:szCs w:val="16"/>
        </w:rPr>
      </w:pPr>
      <w:r w:rsidRPr="00312326">
        <w:rPr>
          <w:sz w:val="16"/>
          <w:szCs w:val="16"/>
        </w:rPr>
        <w:t>Mr. Cecil’s group in April announced a $3 million collaboration with civil-rights organization Color of Change to create digital advertisements aimed at black voters in the battleground states of Michigan, Wisconsin, Pennsylvania and Florida. The super PAC’s research suggested that younger black men considering backing Mr. Trump or a third-party candidate could be persuaded to vote for Democrats when presented with economic messages about making college more affordable, protecting pensions and supporting labor unions, according to one aide.</w:t>
      </w:r>
    </w:p>
    <w:p w14:paraId="7C05A253" w14:textId="77777777" w:rsidR="001D497A" w:rsidRPr="00312326" w:rsidRDefault="001D497A" w:rsidP="001D497A">
      <w:pPr>
        <w:rPr>
          <w:sz w:val="16"/>
          <w:szCs w:val="16"/>
        </w:rPr>
      </w:pPr>
      <w:r w:rsidRPr="00312326">
        <w:rPr>
          <w:sz w:val="16"/>
          <w:szCs w:val="16"/>
        </w:rPr>
        <w:t>The Democratic National Committee in 2019 launched an outreach program dubbed “Chop It Up” that, before the pandemic, included meeting with potential voters in black-owned barbershops. In a recent virtual session, Ebony Baylor, the DNC’s African-American political director, said the initiative was in part aimed at convincing black men that the party acts in their interests.</w:t>
      </w:r>
    </w:p>
    <w:p w14:paraId="7F315152" w14:textId="77777777" w:rsidR="001D497A" w:rsidRPr="00312326" w:rsidRDefault="001D497A" w:rsidP="001D497A">
      <w:pPr>
        <w:rPr>
          <w:sz w:val="16"/>
          <w:szCs w:val="16"/>
        </w:rPr>
      </w:pPr>
      <w:r w:rsidRPr="00312326">
        <w:rPr>
          <w:sz w:val="16"/>
          <w:szCs w:val="16"/>
        </w:rPr>
        <w:t>“Democrats understand that we have to do things differently this cycle, and that was before a pandemic turned our lives upside down,” Ms. Baylor said.</w:t>
      </w:r>
    </w:p>
    <w:p w14:paraId="2209AAB5" w14:textId="77777777" w:rsidR="001D497A" w:rsidRPr="00312326" w:rsidRDefault="001D497A" w:rsidP="001D497A">
      <w:pPr>
        <w:rPr>
          <w:sz w:val="16"/>
          <w:szCs w:val="16"/>
        </w:rPr>
      </w:pPr>
      <w:r w:rsidRPr="00312326">
        <w:rPr>
          <w:sz w:val="16"/>
          <w:szCs w:val="16"/>
        </w:rPr>
        <w:t>The Biden campaign isn’t planning to tailor its messaging by gender, said Rep. Cedric Richmond (D., La.), a co-chair of Mr. Biden’s campaign. “I don’t think we have to separate those ads and arguments. There’s not a competing force in the African-American community. There is a feeling that so goes one, so goes all,” said Mr. Richmond, a former chair of the Congressional Black Caucus.</w:t>
      </w:r>
    </w:p>
    <w:p w14:paraId="67E6953A" w14:textId="77777777" w:rsidR="001D497A" w:rsidRPr="00312326" w:rsidRDefault="001D497A" w:rsidP="001D497A">
      <w:pPr>
        <w:rPr>
          <w:sz w:val="16"/>
          <w:szCs w:val="16"/>
        </w:rPr>
      </w:pPr>
      <w:r w:rsidRPr="00312326">
        <w:rPr>
          <w:sz w:val="16"/>
          <w:szCs w:val="16"/>
        </w:rPr>
        <w:t>He said the campaign will make the case that the Trump administration botched its response to the unrest following Mr. Floyd’s death and to the coronavirus.</w:t>
      </w:r>
    </w:p>
    <w:p w14:paraId="13F7CA1C" w14:textId="77777777" w:rsidR="001D497A" w:rsidRPr="00312326" w:rsidRDefault="001D497A" w:rsidP="001D497A">
      <w:pPr>
        <w:rPr>
          <w:sz w:val="16"/>
          <w:szCs w:val="16"/>
        </w:rPr>
      </w:pPr>
      <w:r w:rsidRPr="00312326">
        <w:rPr>
          <w:sz w:val="16"/>
          <w:szCs w:val="16"/>
        </w:rPr>
        <w:t>Mr. Biden said last month on CNN that he could garner strong black support, but he would have to earn it. “I’ve got to make it clear why I think I deserve their look,” he said.</w:t>
      </w:r>
    </w:p>
    <w:p w14:paraId="24114733" w14:textId="77777777" w:rsidR="001D497A" w:rsidRPr="00312326" w:rsidRDefault="001D497A" w:rsidP="001D497A">
      <w:pPr>
        <w:rPr>
          <w:sz w:val="16"/>
        </w:rPr>
      </w:pPr>
      <w:r w:rsidRPr="00312326">
        <w:rPr>
          <w:sz w:val="16"/>
        </w:rPr>
        <w:t xml:space="preserve">Mr. </w:t>
      </w:r>
      <w:r w:rsidRPr="000C18BF">
        <w:rPr>
          <w:rStyle w:val="StyleUnderline"/>
          <w:highlight w:val="yellow"/>
        </w:rPr>
        <w:t>Trump’s campaign team feels it can put</w:t>
      </w:r>
      <w:r w:rsidRPr="00312326">
        <w:rPr>
          <w:rStyle w:val="StyleUnderline"/>
        </w:rPr>
        <w:t xml:space="preserve"> </w:t>
      </w:r>
      <w:r w:rsidRPr="00312326">
        <w:rPr>
          <w:sz w:val="16"/>
        </w:rPr>
        <w:t xml:space="preserve">Mr. </w:t>
      </w:r>
      <w:r w:rsidRPr="000C18BF">
        <w:rPr>
          <w:rStyle w:val="StyleUnderline"/>
          <w:highlight w:val="yellow"/>
        </w:rPr>
        <w:t xml:space="preserve">Biden on </w:t>
      </w:r>
      <w:r w:rsidRPr="000C18BF">
        <w:rPr>
          <w:rStyle w:val="Emphasis"/>
          <w:highlight w:val="yellow"/>
        </w:rPr>
        <w:t>defense with black Americans</w:t>
      </w:r>
      <w:r w:rsidRPr="000C18BF">
        <w:rPr>
          <w:rStyle w:val="StyleUnderline"/>
          <w:highlight w:val="yellow"/>
        </w:rPr>
        <w:t xml:space="preserve"> over </w:t>
      </w:r>
      <w:r w:rsidRPr="00681E55">
        <w:rPr>
          <w:rStyle w:val="StyleUnderline"/>
        </w:rPr>
        <w:t>his role</w:t>
      </w:r>
      <w:r w:rsidRPr="00312326">
        <w:rPr>
          <w:rStyle w:val="StyleUnderline"/>
        </w:rPr>
        <w:t xml:space="preserve"> shepherding </w:t>
      </w:r>
      <w:r w:rsidRPr="000C18BF">
        <w:rPr>
          <w:rStyle w:val="StyleUnderline"/>
          <w:highlight w:val="yellow"/>
        </w:rPr>
        <w:t>the</w:t>
      </w:r>
      <w:r w:rsidRPr="00312326">
        <w:rPr>
          <w:rStyle w:val="StyleUnderline"/>
        </w:rPr>
        <w:t xml:space="preserve"> </w:t>
      </w:r>
      <w:r w:rsidRPr="00312326">
        <w:rPr>
          <w:sz w:val="16"/>
        </w:rPr>
        <w:t xml:space="preserve">1994 </w:t>
      </w:r>
      <w:r w:rsidRPr="000C18BF">
        <w:rPr>
          <w:rStyle w:val="StyleUnderline"/>
          <w:highlight w:val="yellow"/>
        </w:rPr>
        <w:t>crime bill</w:t>
      </w:r>
      <w:r w:rsidRPr="00312326">
        <w:rPr>
          <w:rStyle w:val="StyleUnderline"/>
        </w:rPr>
        <w:t xml:space="preserve"> </w:t>
      </w:r>
      <w:r w:rsidRPr="00312326">
        <w:rPr>
          <w:sz w:val="16"/>
        </w:rPr>
        <w:t xml:space="preserve">in Congress, </w:t>
      </w:r>
      <w:r w:rsidRPr="00312326">
        <w:rPr>
          <w:rStyle w:val="StyleUnderline"/>
        </w:rPr>
        <w:t xml:space="preserve">legislation that, among other things, experts say accelerated disproportionate incarceration of black </w:t>
      </w:r>
      <w:r w:rsidRPr="00312326">
        <w:rPr>
          <w:sz w:val="16"/>
        </w:rPr>
        <w:t xml:space="preserve">Americans. The Trump campaign is </w:t>
      </w:r>
      <w:r w:rsidRPr="000C18BF">
        <w:rPr>
          <w:rStyle w:val="StyleUnderline"/>
          <w:highlight w:val="yellow"/>
        </w:rPr>
        <w:t>highlighting that</w:t>
      </w:r>
      <w:r w:rsidRPr="000C18BF">
        <w:rPr>
          <w:sz w:val="16"/>
          <w:highlight w:val="yellow"/>
        </w:rPr>
        <w:t>,</w:t>
      </w:r>
      <w:r w:rsidRPr="00312326">
        <w:rPr>
          <w:sz w:val="16"/>
        </w:rPr>
        <w:t xml:space="preserve"> in December 2018, </w:t>
      </w:r>
      <w:r w:rsidRPr="000C18BF">
        <w:rPr>
          <w:rStyle w:val="StyleUnderline"/>
          <w:highlight w:val="yellow"/>
        </w:rPr>
        <w:t>he signed</w:t>
      </w:r>
      <w:r w:rsidRPr="00312326">
        <w:rPr>
          <w:rStyle w:val="StyleUnderline"/>
        </w:rPr>
        <w:t xml:space="preserve"> into law </w:t>
      </w:r>
      <w:r w:rsidRPr="000C18BF">
        <w:rPr>
          <w:rStyle w:val="StyleUnderline"/>
          <w:highlight w:val="yellow"/>
        </w:rPr>
        <w:t>the First Step Act</w:t>
      </w:r>
      <w:r w:rsidRPr="00312326">
        <w:rPr>
          <w:rStyle w:val="StyleUnderline"/>
        </w:rPr>
        <w:t>,</w:t>
      </w:r>
      <w:r w:rsidRPr="00312326">
        <w:rPr>
          <w:sz w:val="16"/>
        </w:rPr>
        <w:t xml:space="preserve"> which passed Congress with strong support in both parties. It was intended to release more than 3,000 prisoners.</w:t>
      </w:r>
    </w:p>
    <w:p w14:paraId="45E53DC1" w14:textId="77777777" w:rsidR="001D497A" w:rsidRDefault="001D497A" w:rsidP="001D497A"/>
    <w:p w14:paraId="067EE0DF" w14:textId="34D5F2C1" w:rsidR="001D497A" w:rsidRDefault="001D497A" w:rsidP="001D497A">
      <w:pPr>
        <w:pStyle w:val="Heading4"/>
      </w:pPr>
      <w:r>
        <w:t>Black vote</w:t>
      </w:r>
      <w:r w:rsidR="00BC5A34">
        <w:t>rs</w:t>
      </w:r>
      <w:r>
        <w:t xml:space="preserve"> key</w:t>
      </w:r>
    </w:p>
    <w:p w14:paraId="4C8570A0" w14:textId="77777777" w:rsidR="001D497A" w:rsidRDefault="001D497A" w:rsidP="001D497A">
      <w:r w:rsidRPr="00521227">
        <w:rPr>
          <w:rStyle w:val="Style13ptBold"/>
        </w:rPr>
        <w:t xml:space="preserve">Williams June 3rd </w:t>
      </w:r>
      <w:r>
        <w:t>--- Juan Williams is a Fox News analyst and the author of “What the Hell Do You Have to Lose?” He writes a column for The Hill, “Black Voters Are Coming for Trump”, NYT, June 3</w:t>
      </w:r>
      <w:r w:rsidRPr="00521227">
        <w:rPr>
          <w:vertAlign w:val="superscript"/>
        </w:rPr>
        <w:t>rd</w:t>
      </w:r>
      <w:r>
        <w:t xml:space="preserve"> 2020, </w:t>
      </w:r>
      <w:hyperlink r:id="rId71" w:history="1">
        <w:r w:rsidRPr="00276013">
          <w:rPr>
            <w:rStyle w:val="Hyperlink"/>
          </w:rPr>
          <w:t>https://www.nytimes.com/2020/06/03/opinion/sunday/biden-black-vote-trump.html</w:t>
        </w:r>
      </w:hyperlink>
      <w:r>
        <w:t xml:space="preserve"> (BJN)</w:t>
      </w:r>
    </w:p>
    <w:p w14:paraId="363E8B02" w14:textId="77777777" w:rsidR="001D497A" w:rsidRPr="001208D5" w:rsidRDefault="001D497A" w:rsidP="001D497A">
      <w:pPr>
        <w:rPr>
          <w:sz w:val="16"/>
        </w:rPr>
      </w:pPr>
      <w:r w:rsidRPr="001208D5">
        <w:rPr>
          <w:sz w:val="16"/>
        </w:rPr>
        <w:t xml:space="preserve">Fury over the cruel death of George Floyd, a black man in police custody, combined with fear of a deadly virus and its painful economic impact, make this a dark, dizzying moment in our national life. But African-Americans shouldn’t feel hopeless, because </w:t>
      </w:r>
      <w:r w:rsidRPr="000C18BF">
        <w:rPr>
          <w:rStyle w:val="Emphasis"/>
          <w:highlight w:val="yellow"/>
        </w:rPr>
        <w:t>the black vote</w:t>
      </w:r>
      <w:r w:rsidRPr="001208D5">
        <w:rPr>
          <w:rStyle w:val="Emphasis"/>
        </w:rPr>
        <w:t xml:space="preserve"> does matter</w:t>
      </w:r>
      <w:r w:rsidRPr="001208D5">
        <w:rPr>
          <w:sz w:val="16"/>
        </w:rPr>
        <w:t xml:space="preserve"> — </w:t>
      </w:r>
      <w:r w:rsidRPr="001208D5">
        <w:rPr>
          <w:rStyle w:val="StyleUnderline"/>
        </w:rPr>
        <w:t xml:space="preserve">it </w:t>
      </w:r>
      <w:r w:rsidRPr="000C18BF">
        <w:rPr>
          <w:rStyle w:val="StyleUnderline"/>
          <w:highlight w:val="yellow"/>
        </w:rPr>
        <w:t>has never mattered more</w:t>
      </w:r>
      <w:r w:rsidRPr="000C18BF">
        <w:rPr>
          <w:sz w:val="16"/>
          <w:highlight w:val="yellow"/>
        </w:rPr>
        <w:t xml:space="preserve">. </w:t>
      </w:r>
      <w:r w:rsidRPr="006A625C">
        <w:rPr>
          <w:rStyle w:val="Emphasis"/>
        </w:rPr>
        <w:t>It is at the heart</w:t>
      </w:r>
      <w:r w:rsidRPr="006A625C">
        <w:rPr>
          <w:sz w:val="16"/>
        </w:rPr>
        <w:t xml:space="preserve"> </w:t>
      </w:r>
      <w:r w:rsidRPr="006A625C">
        <w:rPr>
          <w:rStyle w:val="StyleUnderline"/>
        </w:rPr>
        <w:t>of the</w:t>
      </w:r>
      <w:r w:rsidRPr="001208D5">
        <w:rPr>
          <w:rStyle w:val="StyleUnderline"/>
        </w:rPr>
        <w:t xml:space="preserve"> fight to take back America.</w:t>
      </w:r>
    </w:p>
    <w:p w14:paraId="1867A040" w14:textId="77777777" w:rsidR="001D497A" w:rsidRPr="001208D5" w:rsidRDefault="001D497A" w:rsidP="001D497A">
      <w:pPr>
        <w:rPr>
          <w:sz w:val="16"/>
        </w:rPr>
      </w:pPr>
      <w:r w:rsidRPr="001208D5">
        <w:rPr>
          <w:sz w:val="16"/>
        </w:rPr>
        <w:t xml:space="preserve">The biggest story of 2020 politics is hard to ignore. But somehow it is being ignored. </w:t>
      </w:r>
      <w:r w:rsidRPr="000C18BF">
        <w:rPr>
          <w:rStyle w:val="StyleUnderline"/>
          <w:highlight w:val="yellow"/>
        </w:rPr>
        <w:t xml:space="preserve">The black vote now </w:t>
      </w:r>
      <w:r w:rsidRPr="000C18BF">
        <w:rPr>
          <w:rStyle w:val="Emphasis"/>
          <w:highlight w:val="yellow"/>
        </w:rPr>
        <w:t>defines American politics</w:t>
      </w:r>
      <w:r w:rsidRPr="000C18BF">
        <w:rPr>
          <w:sz w:val="16"/>
          <w:highlight w:val="yellow"/>
        </w:rPr>
        <w:t>.</w:t>
      </w:r>
    </w:p>
    <w:p w14:paraId="5A7B6687" w14:textId="77777777" w:rsidR="001D497A" w:rsidRDefault="001D497A" w:rsidP="001D497A">
      <w:pPr>
        <w:rPr>
          <w:sz w:val="16"/>
        </w:rPr>
      </w:pPr>
      <w:r w:rsidRPr="001208D5">
        <w:rPr>
          <w:sz w:val="16"/>
        </w:rPr>
        <w:t xml:space="preserve">Joe </w:t>
      </w:r>
      <w:r w:rsidRPr="006A625C">
        <w:rPr>
          <w:rStyle w:val="StyleUnderline"/>
        </w:rPr>
        <w:t>Biden would be retired if not for the black vote. Black voters made him the Democrats’ presidential nominee</w:t>
      </w:r>
      <w:r w:rsidRPr="006A625C">
        <w:rPr>
          <w:sz w:val="16"/>
        </w:rPr>
        <w:t>. In November</w:t>
      </w:r>
      <w:r w:rsidRPr="001208D5">
        <w:rPr>
          <w:sz w:val="16"/>
        </w:rPr>
        <w:t xml:space="preserve">, </w:t>
      </w:r>
      <w:r w:rsidRPr="000C18BF">
        <w:rPr>
          <w:rStyle w:val="StyleUnderline"/>
          <w:highlight w:val="yellow"/>
        </w:rPr>
        <w:t>the number of black voters who turn out in the</w:t>
      </w:r>
      <w:r w:rsidRPr="001208D5">
        <w:rPr>
          <w:rStyle w:val="StyleUnderline"/>
        </w:rPr>
        <w:t xml:space="preserve"> crucial </w:t>
      </w:r>
      <w:r w:rsidRPr="000C18BF">
        <w:rPr>
          <w:rStyle w:val="StyleUnderline"/>
          <w:highlight w:val="yellow"/>
        </w:rPr>
        <w:t>swing states</w:t>
      </w:r>
      <w:r w:rsidRPr="001208D5">
        <w:rPr>
          <w:rStyle w:val="StyleUnderline"/>
        </w:rPr>
        <w:t xml:space="preserve"> of Pennsylvania, Michigan and Wisconsin</w:t>
      </w:r>
      <w:r w:rsidRPr="001208D5">
        <w:rPr>
          <w:sz w:val="16"/>
        </w:rPr>
        <w:t xml:space="preserve"> </w:t>
      </w:r>
      <w:r w:rsidRPr="000C18BF">
        <w:rPr>
          <w:rStyle w:val="Emphasis"/>
          <w:highlight w:val="yellow"/>
        </w:rPr>
        <w:t>is</w:t>
      </w:r>
      <w:r w:rsidRPr="001208D5">
        <w:rPr>
          <w:sz w:val="16"/>
        </w:rPr>
        <w:t xml:space="preserve"> likely to be </w:t>
      </w:r>
      <w:r w:rsidRPr="000C18BF">
        <w:rPr>
          <w:rStyle w:val="Emphasis"/>
          <w:highlight w:val="yellow"/>
        </w:rPr>
        <w:t>the deciding factor in the election</w:t>
      </w:r>
      <w:r w:rsidRPr="001208D5">
        <w:rPr>
          <w:sz w:val="16"/>
        </w:rPr>
        <w:t xml:space="preserve">. That means </w:t>
      </w:r>
      <w:r w:rsidRPr="000C18BF">
        <w:rPr>
          <w:rStyle w:val="StyleUnderline"/>
          <w:highlight w:val="yellow"/>
        </w:rPr>
        <w:t>black voters,</w:t>
      </w:r>
      <w:r w:rsidRPr="001208D5">
        <w:rPr>
          <w:rStyle w:val="StyleUnderline"/>
        </w:rPr>
        <w:t xml:space="preserve"> 12 percent of the national electorate</w:t>
      </w:r>
      <w:r w:rsidRPr="001208D5">
        <w:rPr>
          <w:sz w:val="16"/>
        </w:rPr>
        <w:t xml:space="preserve">, </w:t>
      </w:r>
      <w:r w:rsidRPr="000C18BF">
        <w:rPr>
          <w:rStyle w:val="Emphasis"/>
          <w:highlight w:val="yellow"/>
        </w:rPr>
        <w:t>are set to pick our next president</w:t>
      </w:r>
      <w:r w:rsidRPr="000C18BF">
        <w:rPr>
          <w:sz w:val="16"/>
          <w:highlight w:val="yellow"/>
        </w:rPr>
        <w:t>.</w:t>
      </w:r>
    </w:p>
    <w:p w14:paraId="4B193A7C" w14:textId="77777777" w:rsidR="001D497A" w:rsidRDefault="001D497A" w:rsidP="001D497A"/>
    <w:p w14:paraId="192A4F25" w14:textId="77777777" w:rsidR="001D497A" w:rsidRDefault="001D497A" w:rsidP="001D497A">
      <w:pPr>
        <w:pStyle w:val="Heading3"/>
      </w:pPr>
      <w:r>
        <w:t>CJR Link Block --- Plan Helps Trump With Black Voters --- Ext</w:t>
      </w:r>
    </w:p>
    <w:p w14:paraId="072AF165" w14:textId="77777777" w:rsidR="001D497A" w:rsidRDefault="001D497A" w:rsidP="001D497A"/>
    <w:p w14:paraId="157B76F3" w14:textId="77777777" w:rsidR="001D497A" w:rsidRDefault="001D497A" w:rsidP="001D497A"/>
    <w:p w14:paraId="3C8F1827" w14:textId="16094B55" w:rsidR="001D497A" w:rsidRDefault="001D497A" w:rsidP="001D497A">
      <w:pPr>
        <w:pStyle w:val="Heading4"/>
      </w:pPr>
      <w:r>
        <w:t xml:space="preserve">Trump is losing </w:t>
      </w:r>
      <w:r w:rsidR="0070510F">
        <w:t>B</w:t>
      </w:r>
      <w:r w:rsidR="00C86B88">
        <w:t>lack</w:t>
      </w:r>
      <w:r>
        <w:t xml:space="preserve"> voters --- Coronavirus and crashing economy --- needs a new issue --- Key to beating Biden </w:t>
      </w:r>
    </w:p>
    <w:p w14:paraId="589E5BC5" w14:textId="77777777" w:rsidR="001D497A" w:rsidRDefault="001D497A" w:rsidP="001D497A">
      <w:r w:rsidRPr="00F42BBA">
        <w:rPr>
          <w:rStyle w:val="Style13ptBold"/>
        </w:rPr>
        <w:t xml:space="preserve">Haberman &amp; Karni </w:t>
      </w:r>
      <w:r>
        <w:rPr>
          <w:rStyle w:val="Style13ptBold"/>
        </w:rPr>
        <w:t>20</w:t>
      </w:r>
      <w:r>
        <w:t xml:space="preserve"> --- Maggie Haberman and Annie Karni, NYT, “Trump Is Courting Black Voters. His Failures on the Virus Are a Problem”, May 12</w:t>
      </w:r>
      <w:r w:rsidRPr="00F42BBA">
        <w:rPr>
          <w:vertAlign w:val="superscript"/>
        </w:rPr>
        <w:t>th</w:t>
      </w:r>
      <w:r>
        <w:t xml:space="preserve"> 2020, </w:t>
      </w:r>
      <w:hyperlink r:id="rId72" w:history="1">
        <w:r w:rsidRPr="00276013">
          <w:rPr>
            <w:rStyle w:val="Hyperlink"/>
          </w:rPr>
          <w:t>https://www.nytimes.com/2020/05/12/us/politics/trump-black-voters.html</w:t>
        </w:r>
      </w:hyperlink>
      <w:r>
        <w:t xml:space="preserve"> (BJN)</w:t>
      </w:r>
    </w:p>
    <w:p w14:paraId="4E3378F8" w14:textId="77777777" w:rsidR="001D497A" w:rsidRPr="00CB7546" w:rsidRDefault="001D497A" w:rsidP="001D497A">
      <w:pPr>
        <w:rPr>
          <w:sz w:val="16"/>
        </w:rPr>
      </w:pPr>
      <w:r w:rsidRPr="00CB7546">
        <w:rPr>
          <w:sz w:val="16"/>
        </w:rPr>
        <w:t xml:space="preserve">Since he took office, President </w:t>
      </w:r>
      <w:r w:rsidRPr="000C18BF">
        <w:rPr>
          <w:rStyle w:val="StyleUnderline"/>
          <w:highlight w:val="yellow"/>
        </w:rPr>
        <w:t>Trump</w:t>
      </w:r>
      <w:r w:rsidRPr="00CB7546">
        <w:rPr>
          <w:sz w:val="16"/>
        </w:rPr>
        <w:t xml:space="preserve"> and his advisers </w:t>
      </w:r>
      <w:r w:rsidRPr="000C18BF">
        <w:rPr>
          <w:rStyle w:val="StyleUnderline"/>
          <w:highlight w:val="yellow"/>
        </w:rPr>
        <w:t>have made a show of trying to chip away a</w:t>
      </w:r>
      <w:r w:rsidRPr="00F42BBA">
        <w:rPr>
          <w:rStyle w:val="StyleUnderline"/>
        </w:rPr>
        <w:t xml:space="preserve">t the overwhelming </w:t>
      </w:r>
      <w:r w:rsidRPr="000C18BF">
        <w:rPr>
          <w:rStyle w:val="StyleUnderline"/>
          <w:highlight w:val="yellow"/>
        </w:rPr>
        <w:t>support</w:t>
      </w:r>
      <w:r w:rsidRPr="00F42BBA">
        <w:rPr>
          <w:rStyle w:val="StyleUnderline"/>
        </w:rPr>
        <w:t xml:space="preserve"> that </w:t>
      </w:r>
      <w:r w:rsidRPr="000C18BF">
        <w:rPr>
          <w:rStyle w:val="StyleUnderline"/>
          <w:highlight w:val="yellow"/>
        </w:rPr>
        <w:t>Dem</w:t>
      </w:r>
      <w:r w:rsidRPr="00F42BBA">
        <w:rPr>
          <w:rStyle w:val="StyleUnderline"/>
        </w:rPr>
        <w:t xml:space="preserve">ocrats </w:t>
      </w:r>
      <w:r w:rsidRPr="000C18BF">
        <w:rPr>
          <w:rStyle w:val="StyleUnderline"/>
          <w:highlight w:val="yellow"/>
        </w:rPr>
        <w:t>enjoy</w:t>
      </w:r>
      <w:r w:rsidRPr="00F42BBA">
        <w:rPr>
          <w:rStyle w:val="StyleUnderline"/>
        </w:rPr>
        <w:t xml:space="preserve">ed </w:t>
      </w:r>
      <w:r w:rsidRPr="000C18BF">
        <w:rPr>
          <w:rStyle w:val="StyleUnderline"/>
          <w:highlight w:val="yellow"/>
        </w:rPr>
        <w:t>from black voters</w:t>
      </w:r>
      <w:r w:rsidRPr="00CB7546">
        <w:rPr>
          <w:sz w:val="16"/>
        </w:rPr>
        <w:t xml:space="preserve"> in the 2016 presidential campaign. Even as Mr. </w:t>
      </w:r>
      <w:r w:rsidRPr="000C18BF">
        <w:rPr>
          <w:rStyle w:val="StyleUnderline"/>
          <w:highlight w:val="yellow"/>
        </w:rPr>
        <w:t>Trump</w:t>
      </w:r>
      <w:r w:rsidRPr="00F42BBA">
        <w:rPr>
          <w:rStyle w:val="StyleUnderline"/>
        </w:rPr>
        <w:t xml:space="preserve"> himself has offended people with language widely seen as racist</w:t>
      </w:r>
      <w:r w:rsidRPr="00CB7546">
        <w:rPr>
          <w:sz w:val="16"/>
        </w:rPr>
        <w:t xml:space="preserve">, like telling four congresswomen of color to “go back” to countries where they came from (three of them were born in the United States), </w:t>
      </w:r>
      <w:r w:rsidRPr="00F42BBA">
        <w:rPr>
          <w:rStyle w:val="StyleUnderline"/>
        </w:rPr>
        <w:t>his campaign</w:t>
      </w:r>
      <w:r w:rsidRPr="00CB7546">
        <w:rPr>
          <w:sz w:val="16"/>
        </w:rPr>
        <w:t xml:space="preserve"> poured $10 million into a Super Bowl ad featuring a black woman and </w:t>
      </w:r>
      <w:r w:rsidRPr="000C18BF">
        <w:rPr>
          <w:rStyle w:val="StyleUnderline"/>
          <w:highlight w:val="yellow"/>
        </w:rPr>
        <w:t>highlighting</w:t>
      </w:r>
      <w:r w:rsidRPr="00CB7546">
        <w:rPr>
          <w:sz w:val="16"/>
        </w:rPr>
        <w:t xml:space="preserve"> the administration’s </w:t>
      </w:r>
      <w:r w:rsidRPr="00F42BBA">
        <w:rPr>
          <w:rStyle w:val="Emphasis"/>
        </w:rPr>
        <w:t xml:space="preserve">efforts on </w:t>
      </w:r>
      <w:r w:rsidRPr="000C18BF">
        <w:rPr>
          <w:rStyle w:val="Emphasis"/>
          <w:highlight w:val="yellow"/>
        </w:rPr>
        <w:t>criminal justice</w:t>
      </w:r>
      <w:r w:rsidRPr="00F42BBA">
        <w:rPr>
          <w:rStyle w:val="Emphasis"/>
        </w:rPr>
        <w:t xml:space="preserve"> </w:t>
      </w:r>
      <w:r w:rsidRPr="000C18BF">
        <w:rPr>
          <w:rStyle w:val="Emphasis"/>
          <w:highlight w:val="yellow"/>
        </w:rPr>
        <w:t>reform</w:t>
      </w:r>
      <w:r w:rsidRPr="00CB7546">
        <w:rPr>
          <w:sz w:val="16"/>
        </w:rPr>
        <w:t xml:space="preserve">. Trump advisers held events at the White House celebrating Mr. Trump’s support for historically black colleges. </w:t>
      </w:r>
      <w:r w:rsidRPr="00CB7546">
        <w:rPr>
          <w:rStyle w:val="StyleUnderline"/>
        </w:rPr>
        <w:t>The advisers sought to turn the low unemployment rate into a selling point</w:t>
      </w:r>
      <w:r w:rsidRPr="00CB7546">
        <w:rPr>
          <w:sz w:val="16"/>
        </w:rPr>
        <w:t xml:space="preserve"> to African-American voters, claiming they had more opportunities for jobs with higher wages. And most recently, the president’s re-election campaign has been holding weekly online gatherings titled “Black Voices for Trump” where African-American surrogates advertise his record. </w:t>
      </w:r>
      <w:r w:rsidRPr="00CB7546">
        <w:rPr>
          <w:rStyle w:val="StyleUnderline"/>
        </w:rPr>
        <w:t>But these efforts</w:t>
      </w:r>
      <w:r w:rsidRPr="00CB7546">
        <w:rPr>
          <w:sz w:val="16"/>
        </w:rPr>
        <w:t xml:space="preserve"> to gain more black support, if only marginally, </w:t>
      </w:r>
      <w:r w:rsidRPr="00CB7546">
        <w:rPr>
          <w:rStyle w:val="StyleUnderline"/>
        </w:rPr>
        <w:t>have now run into</w:t>
      </w:r>
      <w:r w:rsidRPr="00CB7546">
        <w:rPr>
          <w:sz w:val="16"/>
        </w:rPr>
        <w:t xml:space="preserve"> one of </w:t>
      </w:r>
      <w:r w:rsidRPr="00CB7546">
        <w:rPr>
          <w:rStyle w:val="StyleUnderline"/>
        </w:rPr>
        <w:t>the</w:t>
      </w:r>
      <w:r w:rsidRPr="00CB7546">
        <w:rPr>
          <w:sz w:val="16"/>
        </w:rPr>
        <w:t xml:space="preserve"> grimmest </w:t>
      </w:r>
      <w:r w:rsidRPr="00CB7546">
        <w:rPr>
          <w:rStyle w:val="StyleUnderline"/>
        </w:rPr>
        <w:t>realities of the coronavirus</w:t>
      </w:r>
      <w:r w:rsidRPr="00CB7546">
        <w:rPr>
          <w:sz w:val="16"/>
        </w:rPr>
        <w:t xml:space="preserve">: It is </w:t>
      </w:r>
      <w:r w:rsidRPr="00CB7546">
        <w:rPr>
          <w:rStyle w:val="StyleUnderline"/>
        </w:rPr>
        <w:t>killing African-Americans at disproportionately high rates</w:t>
      </w:r>
      <w:r w:rsidRPr="00CB7546">
        <w:rPr>
          <w:sz w:val="16"/>
        </w:rPr>
        <w:t xml:space="preserve">, </w:t>
      </w:r>
      <w:r w:rsidRPr="00CB7546">
        <w:rPr>
          <w:rStyle w:val="StyleUnderline"/>
        </w:rPr>
        <w:t>and depriving them of jobs in high numbers as well.</w:t>
      </w:r>
      <w:r w:rsidRPr="00CB7546">
        <w:rPr>
          <w:sz w:val="16"/>
        </w:rPr>
        <w:t xml:space="preserve"> Mr. </w:t>
      </w:r>
      <w:r w:rsidRPr="00CB7546">
        <w:rPr>
          <w:rStyle w:val="StyleUnderline"/>
        </w:rPr>
        <w:t>Trump</w:t>
      </w:r>
      <w:r w:rsidRPr="00CB7546">
        <w:rPr>
          <w:sz w:val="16"/>
        </w:rPr>
        <w:t xml:space="preserve"> has only </w:t>
      </w:r>
      <w:r w:rsidRPr="00CB7546">
        <w:rPr>
          <w:rStyle w:val="StyleUnderline"/>
        </w:rPr>
        <w:t>fleetingly addressed the virus’s outsize impact on black Americans, and made no apparent effort to aggressively tackle the racial disparities</w:t>
      </w:r>
      <w:r w:rsidRPr="00CB7546">
        <w:rPr>
          <w:sz w:val="16"/>
        </w:rPr>
        <w:t xml:space="preserve">, even as he continues his online appeals to black voters. Taken together, his lack of response, combined with political overtures, have cast into sharper relief his insensitivity about the unique concerns facing black Americans. </w:t>
      </w:r>
      <w:r w:rsidRPr="00CB7546">
        <w:rPr>
          <w:rStyle w:val="StyleUnderline"/>
        </w:rPr>
        <w:t>A CNN poll</w:t>
      </w:r>
      <w:r w:rsidRPr="00CB7546">
        <w:rPr>
          <w:sz w:val="16"/>
        </w:rPr>
        <w:t xml:space="preserve"> released on Tuesday </w:t>
      </w:r>
      <w:r w:rsidRPr="00CB7546">
        <w:rPr>
          <w:rStyle w:val="StyleUnderline"/>
        </w:rPr>
        <w:t>shed light on the challenge</w:t>
      </w:r>
      <w:r w:rsidRPr="00CB7546">
        <w:rPr>
          <w:sz w:val="16"/>
        </w:rPr>
        <w:t xml:space="preserve"> Mr. </w:t>
      </w:r>
      <w:r w:rsidRPr="00CB7546">
        <w:rPr>
          <w:rStyle w:val="StyleUnderline"/>
        </w:rPr>
        <w:t>Trump faces with black voters</w:t>
      </w:r>
      <w:r w:rsidRPr="00CB7546">
        <w:rPr>
          <w:sz w:val="16"/>
        </w:rPr>
        <w:t xml:space="preserve">. About </w:t>
      </w:r>
      <w:r w:rsidRPr="00CB7546">
        <w:rPr>
          <w:rStyle w:val="StyleUnderline"/>
        </w:rPr>
        <w:t>54 percent</w:t>
      </w:r>
      <w:r w:rsidRPr="00CB7546">
        <w:rPr>
          <w:sz w:val="16"/>
        </w:rPr>
        <w:t xml:space="preserve"> of black adults </w:t>
      </w:r>
      <w:r w:rsidRPr="00CB7546">
        <w:rPr>
          <w:rStyle w:val="StyleUnderline"/>
        </w:rPr>
        <w:t>reported knowing someone who had tested positive</w:t>
      </w:r>
      <w:r w:rsidRPr="00CB7546">
        <w:rPr>
          <w:sz w:val="16"/>
        </w:rPr>
        <w:t xml:space="preserve"> for Covid-19, according to the poll. That was in contrast to 38 percent of white adults and 36 percent of Latino adults. In the survey, </w:t>
      </w:r>
      <w:r w:rsidRPr="00CB7546">
        <w:rPr>
          <w:rStyle w:val="StyleUnderline"/>
        </w:rPr>
        <w:t>79 percent</w:t>
      </w:r>
      <w:r w:rsidRPr="00CB7546">
        <w:rPr>
          <w:sz w:val="16"/>
        </w:rPr>
        <w:t xml:space="preserve"> of black respondents </w:t>
      </w:r>
      <w:r w:rsidRPr="00CB7546">
        <w:rPr>
          <w:rStyle w:val="StyleUnderline"/>
        </w:rPr>
        <w:t>said the federal government had done a bad job</w:t>
      </w:r>
      <w:r w:rsidRPr="00CB7546">
        <w:rPr>
          <w:sz w:val="16"/>
        </w:rPr>
        <w:t xml:space="preserve"> trying to contain the virus. That was compared with 50 percent of white respondents and 55 percent of Latino respondents. Mr. </w:t>
      </w:r>
      <w:r w:rsidRPr="00CB7546">
        <w:rPr>
          <w:rStyle w:val="StyleUnderline"/>
        </w:rPr>
        <w:t>Trump won just 8 percent of African-American voters four years</w:t>
      </w:r>
      <w:r w:rsidRPr="00CB7546">
        <w:rPr>
          <w:sz w:val="16"/>
        </w:rPr>
        <w:t xml:space="preserve"> ago with a bleak message to minority voters — “What do you have to lose?” He remains deeply unpopular with black voters, so his appeal to win them over has been a game of inches. </w:t>
      </w:r>
      <w:r w:rsidRPr="00CB7546">
        <w:rPr>
          <w:rStyle w:val="StyleUnderline"/>
        </w:rPr>
        <w:t>He is not looking for an outright victory</w:t>
      </w:r>
      <w:r w:rsidRPr="00CB7546">
        <w:rPr>
          <w:sz w:val="16"/>
        </w:rPr>
        <w:t xml:space="preserve"> among them, </w:t>
      </w:r>
      <w:r w:rsidRPr="00CB7546">
        <w:rPr>
          <w:rStyle w:val="StyleUnderline"/>
        </w:rPr>
        <w:t>but simply to do better than he did last time</w:t>
      </w:r>
      <w:r w:rsidRPr="00CB7546">
        <w:rPr>
          <w:sz w:val="16"/>
        </w:rPr>
        <w:t xml:space="preserve">. Jared </w:t>
      </w:r>
      <w:r w:rsidRPr="00CB7546">
        <w:rPr>
          <w:rStyle w:val="StyleUnderline"/>
        </w:rPr>
        <w:t>Kushner</w:t>
      </w:r>
      <w:r w:rsidRPr="00CB7546">
        <w:rPr>
          <w:sz w:val="16"/>
        </w:rPr>
        <w:t xml:space="preserve">, the president’s son-in-law and senior adviser, </w:t>
      </w:r>
      <w:r w:rsidRPr="00CB7546">
        <w:rPr>
          <w:rStyle w:val="StyleUnderline"/>
        </w:rPr>
        <w:t>has pushed</w:t>
      </w:r>
      <w:r w:rsidRPr="00CB7546">
        <w:rPr>
          <w:sz w:val="16"/>
        </w:rPr>
        <w:t xml:space="preserve"> the </w:t>
      </w:r>
      <w:r w:rsidRPr="00CB7546">
        <w:rPr>
          <w:rStyle w:val="StyleUnderline"/>
        </w:rPr>
        <w:t>efforts in the hope that</w:t>
      </w:r>
      <w:r w:rsidRPr="00CB7546">
        <w:rPr>
          <w:sz w:val="16"/>
        </w:rPr>
        <w:t xml:space="preserve"> even if Mr. </w:t>
      </w:r>
      <w:r w:rsidRPr="00CB7546">
        <w:rPr>
          <w:rStyle w:val="StyleUnderline"/>
        </w:rPr>
        <w:t xml:space="preserve">Trump could increase his share of the black vote by </w:t>
      </w:r>
      <w:r w:rsidRPr="00CB7546">
        <w:rPr>
          <w:rStyle w:val="Emphasis"/>
        </w:rPr>
        <w:t>as little as two percentage points</w:t>
      </w:r>
      <w:r w:rsidRPr="00CB7546">
        <w:rPr>
          <w:sz w:val="16"/>
        </w:rPr>
        <w:t xml:space="preserve">, </w:t>
      </w:r>
      <w:r w:rsidRPr="00CB7546">
        <w:rPr>
          <w:rStyle w:val="StyleUnderline"/>
        </w:rPr>
        <w:t xml:space="preserve">it could </w:t>
      </w:r>
      <w:r w:rsidRPr="00CB7546">
        <w:rPr>
          <w:rStyle w:val="Emphasis"/>
        </w:rPr>
        <w:t>make a difference</w:t>
      </w:r>
      <w:r w:rsidRPr="00CB7546">
        <w:rPr>
          <w:sz w:val="16"/>
        </w:rPr>
        <w:t xml:space="preserve"> in the November election’s final outcome. Republicans and some Democrats privately see those efforts as aimed at reassuring suburban white voters who may not feel comfortable supporting Mr. Trump because of his divisiveness related to race. </w:t>
      </w:r>
      <w:r w:rsidRPr="00CB7546">
        <w:rPr>
          <w:rStyle w:val="StyleUnderline"/>
        </w:rPr>
        <w:t>Yet</w:t>
      </w:r>
      <w:r w:rsidRPr="00CB7546">
        <w:rPr>
          <w:sz w:val="16"/>
        </w:rPr>
        <w:t xml:space="preserve"> the presumptive Democratic nominee, Joseph R. </w:t>
      </w:r>
      <w:r w:rsidRPr="00CB7546">
        <w:rPr>
          <w:rStyle w:val="StyleUnderline"/>
        </w:rPr>
        <w:t>Biden</w:t>
      </w:r>
      <w:r w:rsidRPr="00CB7546">
        <w:rPr>
          <w:sz w:val="16"/>
        </w:rPr>
        <w:t xml:space="preserve"> Jr., </w:t>
      </w:r>
      <w:r w:rsidRPr="00CB7546">
        <w:rPr>
          <w:rStyle w:val="StyleUnderline"/>
        </w:rPr>
        <w:t>has deep support among black voters</w:t>
      </w:r>
      <w:r w:rsidRPr="00CB7546">
        <w:rPr>
          <w:sz w:val="16"/>
        </w:rPr>
        <w:t xml:space="preserve">, in part because of his fierce loyalty as the No. 2 to former President Barack Obama. Black voters turned out in fewer numbers in the 2016 election than when Mr. Obama was on the ticket; Democrats hope that Mr. Biden, combined with anger at Mr. Trump after four years, will raise black voter turnout. “The disproportionate impact of Covid-19 crisis is only having the effect of increasing people’s disdain and distrust of Trump and the entire administration,” said </w:t>
      </w:r>
      <w:r w:rsidRPr="00CB7546">
        <w:rPr>
          <w:rStyle w:val="StyleUnderline"/>
        </w:rPr>
        <w:t>Adrianne Shropshire, the executive director of BlackPAC,</w:t>
      </w:r>
      <w:r w:rsidRPr="00CB7546">
        <w:rPr>
          <w:sz w:val="16"/>
        </w:rPr>
        <w:t xml:space="preserve"> a super PAC focused on African-American Democrats. Referring to Mr. Trump, she said the group’s tracking poll had shown that </w:t>
      </w:r>
      <w:r w:rsidRPr="00CB7546">
        <w:rPr>
          <w:rStyle w:val="StyleUnderline"/>
        </w:rPr>
        <w:t>black voters “do not trust him to be honest</w:t>
      </w:r>
      <w:r w:rsidRPr="00CB7546">
        <w:rPr>
          <w:sz w:val="16"/>
        </w:rPr>
        <w:t xml:space="preserve"> and they don’t expect to get accurate information from him. The impact is intensifying people’s dislike and distrust.” </w:t>
      </w:r>
      <w:r w:rsidRPr="00CB7546">
        <w:rPr>
          <w:rStyle w:val="StyleUnderline"/>
        </w:rPr>
        <w:t>If any part of</w:t>
      </w:r>
      <w:r w:rsidRPr="00CB7546">
        <w:rPr>
          <w:sz w:val="16"/>
        </w:rPr>
        <w:t xml:space="preserve"> Mr. </w:t>
      </w:r>
      <w:r w:rsidRPr="00CB7546">
        <w:rPr>
          <w:rStyle w:val="StyleUnderline"/>
        </w:rPr>
        <w:t>Trump’s pre-coronavirus outreach to black voters had been working,</w:t>
      </w:r>
      <w:r w:rsidRPr="00CB7546">
        <w:rPr>
          <w:sz w:val="16"/>
        </w:rPr>
        <w:t xml:space="preserve"> Ms. Shropshire said, it was his message about a booming economy benefiting them. But </w:t>
      </w:r>
      <w:r w:rsidRPr="00CB7546">
        <w:rPr>
          <w:rStyle w:val="Emphasis"/>
        </w:rPr>
        <w:t>that argument has now been damaged</w:t>
      </w:r>
      <w:r w:rsidRPr="00CB7546">
        <w:rPr>
          <w:sz w:val="16"/>
        </w:rPr>
        <w:t xml:space="preserve">, in part because minority-owned businesses are being shut out of the Paycheck Protection Program. In the year before the pandemic hit, what </w:t>
      </w:r>
      <w:r w:rsidRPr="00CB7546">
        <w:rPr>
          <w:rStyle w:val="StyleUnderline"/>
        </w:rPr>
        <w:t xml:space="preserve">the campaign lacked in a </w:t>
      </w:r>
      <w:r w:rsidRPr="00CB7546">
        <w:rPr>
          <w:rStyle w:val="Emphasis"/>
        </w:rPr>
        <w:t>concerted political strategy</w:t>
      </w:r>
      <w:r w:rsidRPr="00CB7546">
        <w:rPr>
          <w:sz w:val="16"/>
        </w:rPr>
        <w:t xml:space="preserve">, it tried to make up for with tactics, starting with a “Black Voices for Trump” coalition that the president himself kicked off in November and continuing with plans to open Trump campaign storefronts in black neighborhoods in critical states like Florida and Pennsylvania. Campaign officials encouraged black voters to connect with the Trump operation by texting the word “woke” to its main number. Campaign officials even conducted polling to test the word “black” versus the term “African-American,” an official said, and concluded that black voters responded better to being referred to as “black.” But Mr. </w:t>
      </w:r>
      <w:r w:rsidRPr="00CB7546">
        <w:rPr>
          <w:rStyle w:val="StyleUnderline"/>
        </w:rPr>
        <w:t xml:space="preserve">Trump has </w:t>
      </w:r>
      <w:r w:rsidRPr="00CB7546">
        <w:rPr>
          <w:rStyle w:val="Emphasis"/>
        </w:rPr>
        <w:t>lost most of his arguments</w:t>
      </w:r>
      <w:r w:rsidRPr="00CB7546">
        <w:rPr>
          <w:rStyle w:val="StyleUnderline"/>
        </w:rPr>
        <w:t xml:space="preserve"> as the economy has cratered.</w:t>
      </w:r>
    </w:p>
    <w:p w14:paraId="27B4AB38" w14:textId="77777777" w:rsidR="001D497A" w:rsidRDefault="001D497A" w:rsidP="001D497A"/>
    <w:p w14:paraId="5919571D" w14:textId="5CA259B0" w:rsidR="001D497A" w:rsidRPr="00B06E9D" w:rsidRDefault="001D497A" w:rsidP="001D497A">
      <w:pPr>
        <w:pStyle w:val="Heading4"/>
        <w:rPr>
          <w:rStyle w:val="Style13ptBold"/>
        </w:rPr>
      </w:pPr>
      <w:r>
        <w:t xml:space="preserve">Democratic support amongst </w:t>
      </w:r>
      <w:r w:rsidR="0070510F">
        <w:t>B</w:t>
      </w:r>
      <w:r w:rsidR="00BF7BD9">
        <w:t>lack voters</w:t>
      </w:r>
      <w:r>
        <w:t xml:space="preserve"> is </w:t>
      </w:r>
      <w:r w:rsidR="00BF7BD9">
        <w:t>waning</w:t>
      </w:r>
      <w:r>
        <w:t xml:space="preserve"> --- plan tips them over to Trump </w:t>
      </w:r>
    </w:p>
    <w:p w14:paraId="3C2FD039" w14:textId="77777777" w:rsidR="001D497A" w:rsidRPr="00B06E9D" w:rsidRDefault="001D497A" w:rsidP="001D497A">
      <w:r w:rsidRPr="00B06E9D">
        <w:rPr>
          <w:rStyle w:val="Style13ptBold"/>
        </w:rPr>
        <w:t xml:space="preserve"> 20</w:t>
      </w:r>
      <w:r>
        <w:t xml:space="preserve"> --- Thomas B. Edsall Mr. Edsall contributes a weekly column from Washington, D.C. on politics, demographics and inequality., “Trump Has His Sights Set on Black Voters”, NYT, </w:t>
      </w:r>
      <w:hyperlink r:id="rId73" w:history="1">
        <w:r w:rsidRPr="00276013">
          <w:rPr>
            <w:rStyle w:val="Hyperlink"/>
          </w:rPr>
          <w:t>https://www.nytimes.com/2020/03/04/opinion/trump-black-voters.html</w:t>
        </w:r>
      </w:hyperlink>
      <w:r>
        <w:t xml:space="preserve"> (BJN)</w:t>
      </w:r>
    </w:p>
    <w:p w14:paraId="1153E8A3" w14:textId="77777777" w:rsidR="001D497A" w:rsidRPr="00B06E9D" w:rsidRDefault="001D497A" w:rsidP="001D497A">
      <w:pPr>
        <w:rPr>
          <w:u w:val="single"/>
        </w:rPr>
      </w:pPr>
      <w:r w:rsidRPr="000C18BF">
        <w:rPr>
          <w:rStyle w:val="StyleUnderline"/>
          <w:highlight w:val="yellow"/>
        </w:rPr>
        <w:t>A survey of</w:t>
      </w:r>
      <w:r>
        <w:rPr>
          <w:sz w:val="16"/>
        </w:rPr>
        <w:t xml:space="preserve"> 804 </w:t>
      </w:r>
      <w:r w:rsidRPr="00B06E9D">
        <w:rPr>
          <w:rStyle w:val="StyleUnderline"/>
        </w:rPr>
        <w:t xml:space="preserve">registered </w:t>
      </w:r>
      <w:r w:rsidRPr="000C18BF">
        <w:rPr>
          <w:rStyle w:val="StyleUnderline"/>
          <w:highlight w:val="yellow"/>
        </w:rPr>
        <w:t>African-American voters</w:t>
      </w:r>
      <w:r w:rsidRPr="00B06E9D">
        <w:rPr>
          <w:rStyle w:val="StyleUnderline"/>
        </w:rPr>
        <w:t xml:space="preserve"> conducted</w:t>
      </w:r>
      <w:r>
        <w:rPr>
          <w:sz w:val="16"/>
        </w:rPr>
        <w:t xml:space="preserve"> last month for BlackPAC by Cornell Belcher’s firm, Brilliant Corners Research &amp; Strategies, </w:t>
      </w:r>
      <w:r w:rsidRPr="00B06E9D">
        <w:rPr>
          <w:rStyle w:val="StyleUnderline"/>
        </w:rPr>
        <w:t>produced this bullet list of findings:</w:t>
      </w:r>
    </w:p>
    <w:p w14:paraId="5B106518" w14:textId="77777777" w:rsidR="001D497A" w:rsidRDefault="001D497A" w:rsidP="001D497A">
      <w:pPr>
        <w:rPr>
          <w:sz w:val="16"/>
        </w:rPr>
      </w:pPr>
      <w:r>
        <w:rPr>
          <w:sz w:val="16"/>
        </w:rPr>
        <w:t>76 percent of Black voters disapprove of Donald Trump’s job performance, with 65 percent saying they strongly disapprove.</w:t>
      </w:r>
    </w:p>
    <w:p w14:paraId="1F03262F" w14:textId="77777777" w:rsidR="001D497A" w:rsidRDefault="001D497A" w:rsidP="001D497A">
      <w:pPr>
        <w:rPr>
          <w:sz w:val="16"/>
        </w:rPr>
      </w:pPr>
      <w:r>
        <w:rPr>
          <w:sz w:val="16"/>
        </w:rPr>
        <w:t>77 percent agree that Trump is a racist with 66 percent saying they strongly agree.</w:t>
      </w:r>
    </w:p>
    <w:p w14:paraId="56DC9218" w14:textId="77777777" w:rsidR="001D497A" w:rsidRDefault="001D497A" w:rsidP="001D497A">
      <w:pPr>
        <w:rPr>
          <w:sz w:val="16"/>
        </w:rPr>
      </w:pPr>
      <w:r>
        <w:rPr>
          <w:sz w:val="16"/>
        </w:rPr>
        <w:t>75 percent disapprove of Congressional Republicans with 59 percent strongly disapproving. Also, the majority of Black voters (61 percent) think the Republican Party is also racist.</w:t>
      </w:r>
    </w:p>
    <w:p w14:paraId="66DD8553" w14:textId="77777777" w:rsidR="001D497A" w:rsidRDefault="001D497A" w:rsidP="001D497A">
      <w:pPr>
        <w:rPr>
          <w:sz w:val="16"/>
        </w:rPr>
      </w:pPr>
      <w:r>
        <w:rPr>
          <w:sz w:val="16"/>
        </w:rPr>
        <w:t xml:space="preserve">Further on in the report on the poll, there are some numbers that are less comforting for Democrats. Nearly one out of five, </w:t>
      </w:r>
      <w:r w:rsidRPr="00B06E9D">
        <w:rPr>
          <w:rStyle w:val="StyleUnderline"/>
        </w:rPr>
        <w:t>18 percent</w:t>
      </w:r>
      <w:r>
        <w:rPr>
          <w:sz w:val="16"/>
        </w:rPr>
        <w:t xml:space="preserve">, either strongly (13 percent) or somewhat (5 percent) </w:t>
      </w:r>
      <w:r w:rsidRPr="00B06E9D">
        <w:rPr>
          <w:rStyle w:val="StyleUnderline"/>
        </w:rPr>
        <w:t>approve of Trump’s job performance</w:t>
      </w:r>
      <w:r>
        <w:rPr>
          <w:sz w:val="16"/>
        </w:rPr>
        <w:t>.</w:t>
      </w:r>
    </w:p>
    <w:p w14:paraId="5B509C7D" w14:textId="77777777" w:rsidR="001D497A" w:rsidRDefault="001D497A" w:rsidP="001D497A">
      <w:pPr>
        <w:rPr>
          <w:sz w:val="16"/>
        </w:rPr>
      </w:pPr>
      <w:r>
        <w:rPr>
          <w:sz w:val="16"/>
        </w:rPr>
        <w:t xml:space="preserve">Even more disconcerting to </w:t>
      </w:r>
      <w:r w:rsidRPr="00B06E9D">
        <w:t>Democrats</w:t>
      </w:r>
      <w:r>
        <w:rPr>
          <w:sz w:val="16"/>
        </w:rPr>
        <w:t xml:space="preserve">: according to the Belcher poll, their </w:t>
      </w:r>
      <w:r w:rsidRPr="00B06E9D">
        <w:rPr>
          <w:rStyle w:val="StyleUnderline"/>
        </w:rPr>
        <w:t xml:space="preserve">party “is underperforming in the generic ballot” among African-Americans. </w:t>
      </w:r>
      <w:r w:rsidRPr="000C18BF">
        <w:rPr>
          <w:rStyle w:val="StyleUnderline"/>
          <w:highlight w:val="yellow"/>
        </w:rPr>
        <w:t>70 percent</w:t>
      </w:r>
      <w:r>
        <w:rPr>
          <w:sz w:val="16"/>
        </w:rPr>
        <w:t xml:space="preserve"> of those interviewed </w:t>
      </w:r>
      <w:r w:rsidRPr="000C18BF">
        <w:rPr>
          <w:rStyle w:val="StyleUnderline"/>
          <w:highlight w:val="yellow"/>
        </w:rPr>
        <w:t>said they plan to vote for the Democratic nominee</w:t>
      </w:r>
      <w:r>
        <w:rPr>
          <w:sz w:val="16"/>
        </w:rPr>
        <w:t>, 12 percent said they plan to vote for Trump and another 12 percent said they will vote for a third-party candidate. Six percent said they were undecided. In comparison, Belcher noted, “</w:t>
      </w:r>
      <w:r w:rsidRPr="000C18BF">
        <w:rPr>
          <w:rStyle w:val="Emphasis"/>
          <w:highlight w:val="yellow"/>
        </w:rPr>
        <w:t>Obama got 93</w:t>
      </w:r>
      <w:r w:rsidRPr="00B06E9D">
        <w:rPr>
          <w:rStyle w:val="Emphasis"/>
        </w:rPr>
        <w:t xml:space="preserve"> percent</w:t>
      </w:r>
      <w:r>
        <w:rPr>
          <w:sz w:val="16"/>
        </w:rPr>
        <w:t xml:space="preserve"> in 2012.” </w:t>
      </w:r>
      <w:r w:rsidRPr="000C18BF">
        <w:rPr>
          <w:rStyle w:val="Emphasis"/>
          <w:highlight w:val="yellow"/>
        </w:rPr>
        <w:t>Clinton</w:t>
      </w:r>
      <w:r w:rsidRPr="00B06E9D">
        <w:rPr>
          <w:rStyle w:val="Emphasis"/>
        </w:rPr>
        <w:t xml:space="preserve"> received </w:t>
      </w:r>
      <w:r w:rsidRPr="000C18BF">
        <w:rPr>
          <w:rStyle w:val="Emphasis"/>
          <w:highlight w:val="yellow"/>
        </w:rPr>
        <w:t>91</w:t>
      </w:r>
      <w:r w:rsidRPr="00B06E9D">
        <w:rPr>
          <w:rStyle w:val="Emphasis"/>
        </w:rPr>
        <w:t xml:space="preserve"> percent</w:t>
      </w:r>
      <w:r>
        <w:rPr>
          <w:sz w:val="16"/>
        </w:rPr>
        <w:t xml:space="preserve"> of the black vote in 2016.</w:t>
      </w:r>
    </w:p>
    <w:p w14:paraId="3E90515C" w14:textId="77777777" w:rsidR="001D497A" w:rsidRDefault="001D497A" w:rsidP="001D497A">
      <w:pPr>
        <w:rPr>
          <w:sz w:val="16"/>
        </w:rPr>
      </w:pPr>
      <w:r w:rsidRPr="000C18BF">
        <w:rPr>
          <w:rStyle w:val="StyleUnderline"/>
          <w:highlight w:val="yellow"/>
        </w:rPr>
        <w:t>In other words — despite Trump’s record</w:t>
      </w:r>
      <w:r>
        <w:rPr>
          <w:sz w:val="16"/>
        </w:rPr>
        <w:t xml:space="preserve"> in office, describing some white supremacists in Charlottesville as “very fine people”; referring to Haiti and African nations as “shithole countries,” and calling Elijah Cummings’s majority black Seventh Congressional District “a disgusting, rat and rodent infested mess” — </w:t>
      </w:r>
      <w:r w:rsidRPr="000C18BF">
        <w:rPr>
          <w:rStyle w:val="StyleUnderline"/>
          <w:highlight w:val="yellow"/>
        </w:rPr>
        <w:t>the numbers</w:t>
      </w:r>
      <w:r w:rsidRPr="00B06E9D">
        <w:rPr>
          <w:rStyle w:val="StyleUnderline"/>
        </w:rPr>
        <w:t xml:space="preserve"> in the BlackPAC survey </w:t>
      </w:r>
      <w:r w:rsidRPr="000C18BF">
        <w:rPr>
          <w:rStyle w:val="StyleUnderline"/>
          <w:highlight w:val="yellow"/>
        </w:rPr>
        <w:t>warn</w:t>
      </w:r>
      <w:r w:rsidRPr="00B06E9D">
        <w:rPr>
          <w:rStyle w:val="StyleUnderline"/>
        </w:rPr>
        <w:t xml:space="preserve"> that the </w:t>
      </w:r>
      <w:r w:rsidRPr="000C18BF">
        <w:rPr>
          <w:rStyle w:val="StyleUnderline"/>
          <w:highlight w:val="yellow"/>
        </w:rPr>
        <w:t>loyalty</w:t>
      </w:r>
      <w:r w:rsidRPr="00B06E9D">
        <w:rPr>
          <w:rStyle w:val="StyleUnderline"/>
        </w:rPr>
        <w:t xml:space="preserve"> of a quarter of black voters to the Democratic Party </w:t>
      </w:r>
      <w:r w:rsidRPr="000C18BF">
        <w:rPr>
          <w:rStyle w:val="Emphasis"/>
          <w:highlight w:val="yellow"/>
        </w:rPr>
        <w:t>may be waning</w:t>
      </w:r>
      <w:r w:rsidRPr="00B06E9D">
        <w:rPr>
          <w:rStyle w:val="Emphasis"/>
        </w:rPr>
        <w:t>.</w:t>
      </w:r>
    </w:p>
    <w:p w14:paraId="418E0A1E" w14:textId="77777777" w:rsidR="001D497A" w:rsidRPr="00572B50" w:rsidRDefault="001D497A" w:rsidP="001D497A">
      <w:pPr>
        <w:rPr>
          <w:sz w:val="16"/>
        </w:rPr>
      </w:pPr>
      <w:r w:rsidRPr="00B06E9D">
        <w:rPr>
          <w:rStyle w:val="StyleUnderline"/>
        </w:rPr>
        <w:t xml:space="preserve">Assuming that the 2020 election is close, </w:t>
      </w:r>
      <w:r w:rsidRPr="000C18BF">
        <w:rPr>
          <w:rStyle w:val="Emphasis"/>
          <w:highlight w:val="yellow"/>
        </w:rPr>
        <w:t>any increase in defections</w:t>
      </w:r>
      <w:r>
        <w:rPr>
          <w:sz w:val="16"/>
        </w:rPr>
        <w:t xml:space="preserve">, or a repeat of the relatively low black turnout of 2016, </w:t>
      </w:r>
      <w:r w:rsidRPr="000C18BF">
        <w:rPr>
          <w:rStyle w:val="StyleUnderline"/>
          <w:highlight w:val="yellow"/>
        </w:rPr>
        <w:t xml:space="preserve">could </w:t>
      </w:r>
      <w:r w:rsidRPr="000C18BF">
        <w:rPr>
          <w:rStyle w:val="Emphasis"/>
          <w:highlight w:val="yellow"/>
        </w:rPr>
        <w:t>seriously endanger Democratic prospects</w:t>
      </w:r>
      <w:r>
        <w:rPr>
          <w:sz w:val="16"/>
        </w:rPr>
        <w:t xml:space="preserve">. </w:t>
      </w:r>
      <w:r w:rsidRPr="00B06E9D">
        <w:rPr>
          <w:rStyle w:val="StyleUnderline"/>
        </w:rPr>
        <w:t>Clearly the Trump campaign understands this,</w:t>
      </w:r>
      <w:r>
        <w:rPr>
          <w:sz w:val="16"/>
        </w:rPr>
        <w:t xml:space="preserve"> but it remains uncertain whether the Democratic Party does.</w:t>
      </w:r>
    </w:p>
    <w:p w14:paraId="0126F69F" w14:textId="77777777" w:rsidR="001D497A" w:rsidRDefault="001D497A" w:rsidP="001D497A"/>
    <w:p w14:paraId="4ECFDD72" w14:textId="4D5D084E" w:rsidR="001D497A" w:rsidRDefault="001D497A" w:rsidP="001D497A">
      <w:pPr>
        <w:pStyle w:val="Heading4"/>
      </w:pPr>
      <w:r>
        <w:t xml:space="preserve">Trump has insufficient CJR credentials with </w:t>
      </w:r>
      <w:r w:rsidR="0070510F">
        <w:t>B</w:t>
      </w:r>
      <w:r>
        <w:t>lack voters now --- plan boosts them and swings the election</w:t>
      </w:r>
    </w:p>
    <w:p w14:paraId="176F3449" w14:textId="77777777" w:rsidR="001D497A" w:rsidRPr="00CA6204" w:rsidRDefault="001D497A" w:rsidP="001D497A">
      <w:r w:rsidRPr="00CA6204">
        <w:rPr>
          <w:rStyle w:val="Style13ptBold"/>
        </w:rPr>
        <w:t>Cobb 20</w:t>
      </w:r>
      <w:r>
        <w:t xml:space="preserve"> --- Jelani Cobb is a staff writer at The New Yorker, “How Did the Democrats End Up Here?”, New Yorker, February 23, 2020, </w:t>
      </w:r>
      <w:hyperlink r:id="rId74" w:history="1">
        <w:r w:rsidRPr="00276013">
          <w:rPr>
            <w:rStyle w:val="Hyperlink"/>
          </w:rPr>
          <w:t>https://www.newyorker.com/magazine/2020/03/02/how-did-the-democrats-end-up-here</w:t>
        </w:r>
      </w:hyperlink>
      <w:r>
        <w:t xml:space="preserve"> (BJN) </w:t>
      </w:r>
    </w:p>
    <w:p w14:paraId="2035999B" w14:textId="77777777" w:rsidR="001D497A" w:rsidRPr="00CA6204" w:rsidRDefault="001D497A" w:rsidP="001D497A">
      <w:pPr>
        <w:rPr>
          <w:sz w:val="16"/>
        </w:rPr>
      </w:pPr>
      <w:r w:rsidRPr="00CA6204">
        <w:rPr>
          <w:sz w:val="16"/>
        </w:rPr>
        <w:t>In an unimaginable irony—it seems that nearly all our current ironies were unimaginable not long ago—</w:t>
      </w:r>
      <w:r w:rsidRPr="000C18BF">
        <w:rPr>
          <w:rStyle w:val="StyleUnderline"/>
          <w:highlight w:val="yellow"/>
        </w:rPr>
        <w:t>the situation has</w:t>
      </w:r>
      <w:r w:rsidRPr="00CA6204">
        <w:rPr>
          <w:rStyle w:val="StyleUnderline"/>
        </w:rPr>
        <w:t xml:space="preserve"> </w:t>
      </w:r>
      <w:r w:rsidRPr="000C18BF">
        <w:rPr>
          <w:rStyle w:val="StyleUnderline"/>
          <w:highlight w:val="yellow"/>
        </w:rPr>
        <w:t>provided an opportunity for</w:t>
      </w:r>
      <w:r w:rsidRPr="00CA6204">
        <w:rPr>
          <w:sz w:val="16"/>
        </w:rPr>
        <w:t xml:space="preserve"> Donald </w:t>
      </w:r>
      <w:r w:rsidRPr="00CA6204">
        <w:rPr>
          <w:rStyle w:val="StyleUnderline"/>
        </w:rPr>
        <w:t>Trump</w:t>
      </w:r>
      <w:r w:rsidRPr="00CA6204">
        <w:rPr>
          <w:sz w:val="16"/>
        </w:rPr>
        <w:t xml:space="preserve">. The President frequently appears challenged by the English language, but he is fluent in cynicism. </w:t>
      </w:r>
      <w:r w:rsidRPr="000C18BF">
        <w:rPr>
          <w:rStyle w:val="StyleUnderline"/>
          <w:highlight w:val="yellow"/>
        </w:rPr>
        <w:t>In</w:t>
      </w:r>
      <w:r w:rsidRPr="00CA6204">
        <w:rPr>
          <w:rStyle w:val="StyleUnderline"/>
        </w:rPr>
        <w:t xml:space="preserve"> 20</w:t>
      </w:r>
      <w:r w:rsidRPr="000C18BF">
        <w:rPr>
          <w:rStyle w:val="StyleUnderline"/>
          <w:highlight w:val="yellow"/>
        </w:rPr>
        <w:t>16</w:t>
      </w:r>
      <w:r w:rsidRPr="00CA6204">
        <w:rPr>
          <w:rStyle w:val="StyleUnderline"/>
        </w:rPr>
        <w:t xml:space="preserve">, he </w:t>
      </w:r>
      <w:r w:rsidRPr="00CA6204">
        <w:rPr>
          <w:rStyle w:val="Emphasis"/>
        </w:rPr>
        <w:t>both proclaimed</w:t>
      </w:r>
      <w:r w:rsidRPr="00CA6204">
        <w:rPr>
          <w:sz w:val="16"/>
        </w:rPr>
        <w:t xml:space="preserve"> </w:t>
      </w:r>
      <w:r w:rsidRPr="00CA6204">
        <w:rPr>
          <w:rStyle w:val="StyleUnderline"/>
        </w:rPr>
        <w:t xml:space="preserve">that he was the “law and order” candidate and asked African-Americans, “What do you have to lose?” </w:t>
      </w:r>
      <w:r w:rsidRPr="00CA6204">
        <w:rPr>
          <w:sz w:val="16"/>
        </w:rPr>
        <w:t xml:space="preserve">In fact, </w:t>
      </w:r>
      <w:r w:rsidRPr="000C18BF">
        <w:rPr>
          <w:rStyle w:val="StyleUnderline"/>
          <w:highlight w:val="yellow"/>
        </w:rPr>
        <w:t>almost a million fewer African-Americans voted</w:t>
      </w:r>
      <w:r w:rsidRPr="00CA6204">
        <w:rPr>
          <w:rStyle w:val="StyleUnderline"/>
        </w:rPr>
        <w:t xml:space="preserve"> that year</w:t>
      </w:r>
      <w:r w:rsidRPr="00CA6204">
        <w:rPr>
          <w:sz w:val="16"/>
        </w:rPr>
        <w:t xml:space="preserve"> than in 2012. Some portion of </w:t>
      </w:r>
      <w:r w:rsidRPr="000C18BF">
        <w:rPr>
          <w:rStyle w:val="StyleUnderline"/>
          <w:highlight w:val="yellow"/>
        </w:rPr>
        <w:t>that drop reflected</w:t>
      </w:r>
      <w:r w:rsidRPr="00CA6204">
        <w:rPr>
          <w:sz w:val="16"/>
        </w:rPr>
        <w:t xml:space="preserve"> the fact that it was the first election in eight years without a black candidate at the top of the ticket; another part may be attributed to voter-suppression tactics. But it also stemmed from </w:t>
      </w:r>
      <w:r w:rsidRPr="00CA6204">
        <w:rPr>
          <w:rStyle w:val="StyleUnderline"/>
        </w:rPr>
        <w:t>a perception that</w:t>
      </w:r>
      <w:r w:rsidRPr="00CA6204">
        <w:rPr>
          <w:sz w:val="16"/>
        </w:rPr>
        <w:t xml:space="preserve"> Hillary </w:t>
      </w:r>
      <w:r w:rsidRPr="00CA6204">
        <w:rPr>
          <w:rStyle w:val="StyleUnderline"/>
        </w:rPr>
        <w:t xml:space="preserve">Clinton was </w:t>
      </w:r>
      <w:r w:rsidRPr="00CA6204">
        <w:rPr>
          <w:rStyle w:val="Emphasis"/>
        </w:rPr>
        <w:t>no different</w:t>
      </w:r>
      <w:r w:rsidRPr="00CA6204">
        <w:rPr>
          <w:sz w:val="16"/>
        </w:rPr>
        <w:t xml:space="preserve">, </w:t>
      </w:r>
      <w:r w:rsidRPr="00CA6204">
        <w:rPr>
          <w:rStyle w:val="StyleUnderline"/>
        </w:rPr>
        <w:t>or</w:t>
      </w:r>
      <w:r w:rsidRPr="00CA6204">
        <w:rPr>
          <w:sz w:val="16"/>
        </w:rPr>
        <w:t xml:space="preserve"> at least </w:t>
      </w:r>
      <w:r w:rsidRPr="00CA6204">
        <w:rPr>
          <w:rStyle w:val="Emphasis"/>
        </w:rPr>
        <w:t>no better,</w:t>
      </w:r>
      <w:r w:rsidRPr="00CA6204">
        <w:rPr>
          <w:sz w:val="16"/>
        </w:rPr>
        <w:t xml:space="preserve"> </w:t>
      </w:r>
      <w:r w:rsidRPr="00CA6204">
        <w:rPr>
          <w:rStyle w:val="StyleUnderline"/>
        </w:rPr>
        <w:t>than Trump on matters of race</w:t>
      </w:r>
      <w:r w:rsidRPr="00CA6204">
        <w:rPr>
          <w:sz w:val="16"/>
        </w:rPr>
        <w:t>—</w:t>
      </w:r>
      <w:r w:rsidRPr="00CA6204">
        <w:rPr>
          <w:rStyle w:val="StyleUnderline"/>
        </w:rPr>
        <w:t xml:space="preserve">and that perception was </w:t>
      </w:r>
      <w:r w:rsidRPr="00CA6204">
        <w:rPr>
          <w:rStyle w:val="Emphasis"/>
        </w:rPr>
        <w:t xml:space="preserve">driven by </w:t>
      </w:r>
      <w:r w:rsidRPr="000C18BF">
        <w:rPr>
          <w:rStyle w:val="Emphasis"/>
          <w:highlight w:val="yellow"/>
        </w:rPr>
        <w:t>concerns about criminal justice</w:t>
      </w:r>
      <w:r w:rsidRPr="00CA6204">
        <w:rPr>
          <w:sz w:val="16"/>
        </w:rPr>
        <w:t>. In 2016, Trump won just eight per cent of the black vote, but he got a surprising thirteen per cent of the black male vote.</w:t>
      </w:r>
    </w:p>
    <w:p w14:paraId="435294EB" w14:textId="77777777" w:rsidR="001D497A" w:rsidRPr="0071312E" w:rsidRDefault="001D497A" w:rsidP="001D497A">
      <w:pPr>
        <w:rPr>
          <w:u w:val="single"/>
        </w:rPr>
      </w:pPr>
      <w:r w:rsidRPr="00CA6204">
        <w:rPr>
          <w:sz w:val="16"/>
        </w:rPr>
        <w:t xml:space="preserve">It is pedestrian, at this point, to note that there were differences between Trump and Clinton. Big ones. </w:t>
      </w:r>
      <w:r w:rsidRPr="000C18BF">
        <w:rPr>
          <w:rStyle w:val="StyleUnderline"/>
          <w:highlight w:val="yellow"/>
        </w:rPr>
        <w:t>Trump</w:t>
      </w:r>
      <w:r w:rsidRPr="0071312E">
        <w:rPr>
          <w:rStyle w:val="StyleUnderline"/>
        </w:rPr>
        <w:t>’s</w:t>
      </w:r>
      <w:r w:rsidRPr="00CA6204">
        <w:rPr>
          <w:sz w:val="16"/>
        </w:rPr>
        <w:t xml:space="preserve"> racial </w:t>
      </w:r>
      <w:r w:rsidRPr="00CA6204">
        <w:rPr>
          <w:rStyle w:val="StyleUnderline"/>
        </w:rPr>
        <w:t>cynicism reached a zenith with</w:t>
      </w:r>
      <w:r w:rsidRPr="00CA6204">
        <w:rPr>
          <w:sz w:val="16"/>
        </w:rPr>
        <w:t xml:space="preserve"> his </w:t>
      </w:r>
      <w:r w:rsidRPr="000C18BF">
        <w:rPr>
          <w:rStyle w:val="StyleUnderline"/>
          <w:highlight w:val="yellow"/>
        </w:rPr>
        <w:t>sign</w:t>
      </w:r>
      <w:r w:rsidRPr="0071312E">
        <w:rPr>
          <w:rStyle w:val="StyleUnderline"/>
        </w:rPr>
        <w:t>ing</w:t>
      </w:r>
      <w:r w:rsidRPr="00CA6204">
        <w:rPr>
          <w:sz w:val="16"/>
        </w:rPr>
        <w:t xml:space="preserve">, in December, 2018, of </w:t>
      </w:r>
      <w:r w:rsidRPr="00CA6204">
        <w:rPr>
          <w:rStyle w:val="StyleUnderline"/>
        </w:rPr>
        <w:t xml:space="preserve">the </w:t>
      </w:r>
      <w:r w:rsidRPr="000C18BF">
        <w:rPr>
          <w:rStyle w:val="StyleUnderline"/>
          <w:highlight w:val="yellow"/>
        </w:rPr>
        <w:t>First Step Act</w:t>
      </w:r>
      <w:r w:rsidRPr="00CA6204">
        <w:rPr>
          <w:sz w:val="16"/>
        </w:rPr>
        <w:t xml:space="preserve">, which sets out to redress the disparities of federal sentencing </w:t>
      </w:r>
      <w:r w:rsidRPr="0071312E">
        <w:rPr>
          <w:sz w:val="16"/>
        </w:rPr>
        <w:t xml:space="preserve">guidelines. </w:t>
      </w:r>
      <w:r w:rsidRPr="000C18BF">
        <w:rPr>
          <w:rStyle w:val="Emphasis"/>
          <w:highlight w:val="yellow"/>
        </w:rPr>
        <w:t>But</w:t>
      </w:r>
      <w:r w:rsidRPr="0071312E">
        <w:rPr>
          <w:rStyle w:val="Emphasis"/>
        </w:rPr>
        <w:t xml:space="preserve"> he is no reformer</w:t>
      </w:r>
      <w:r w:rsidRPr="0071312E">
        <w:rPr>
          <w:sz w:val="16"/>
        </w:rPr>
        <w:t xml:space="preserve">. </w:t>
      </w:r>
      <w:r w:rsidRPr="0071312E">
        <w:rPr>
          <w:rStyle w:val="StyleUnderline"/>
        </w:rPr>
        <w:t>He pushed</w:t>
      </w:r>
      <w:r w:rsidRPr="0071312E">
        <w:rPr>
          <w:sz w:val="16"/>
        </w:rPr>
        <w:t xml:space="preserve"> his first Attorney General, Jeff </w:t>
      </w:r>
      <w:r w:rsidRPr="0071312E">
        <w:rPr>
          <w:rStyle w:val="StyleUnderline"/>
        </w:rPr>
        <w:t>Sessions, to crack down on low-level drug offenders</w:t>
      </w:r>
      <w:r w:rsidRPr="0071312E">
        <w:rPr>
          <w:sz w:val="16"/>
        </w:rPr>
        <w:t xml:space="preserve">. Sessions also instructed U.S. Attorneys to seek the death penalty in some drug cases, and </w:t>
      </w:r>
      <w:r w:rsidRPr="0071312E">
        <w:rPr>
          <w:rStyle w:val="StyleUnderline"/>
        </w:rPr>
        <w:t>halted programs that sought to reform chronically troubled police departments.</w:t>
      </w:r>
    </w:p>
    <w:p w14:paraId="5227CB65" w14:textId="77777777" w:rsidR="001D497A" w:rsidRPr="00CA6204" w:rsidRDefault="001D497A" w:rsidP="001D497A">
      <w:pPr>
        <w:rPr>
          <w:sz w:val="16"/>
        </w:rPr>
      </w:pPr>
      <w:r w:rsidRPr="0071312E">
        <w:rPr>
          <w:rStyle w:val="StyleUnderline"/>
        </w:rPr>
        <w:t>Nonetheless, Trump is courting the black vote.</w:t>
      </w:r>
      <w:r w:rsidRPr="0071312E">
        <w:rPr>
          <w:sz w:val="16"/>
        </w:rPr>
        <w:t xml:space="preserve"> He regularly touts a record low unemployment rate among African-Americans (while declining to point out that it is sixty-seven per cent higher than the national average). In September, he told leaders from historically black colleges and universities that his commitment to them was “bigger and</w:t>
      </w:r>
      <w:r w:rsidRPr="00CA6204">
        <w:rPr>
          <w:sz w:val="16"/>
        </w:rPr>
        <w:t xml:space="preserve"> better and stronger than any Administration by far.” In October, he hosted a photo-ready gathering of black conservatives at the White House. At this year’s State of the Union address, he introduced people of color who were recipients of his beneficence—schoolchildren, veterans, a single mother—even as he slipped a Presidential Medal of Freedom to Rush Limbaugh. Most pointedly, </w:t>
      </w:r>
      <w:r w:rsidRPr="00CA6204">
        <w:rPr>
          <w:rStyle w:val="StyleUnderline"/>
        </w:rPr>
        <w:t>his campaign aired an ad</w:t>
      </w:r>
      <w:r w:rsidRPr="00CA6204">
        <w:rPr>
          <w:sz w:val="16"/>
        </w:rPr>
        <w:t xml:space="preserve"> during the Super Bowl </w:t>
      </w:r>
      <w:r w:rsidRPr="00CA6204">
        <w:rPr>
          <w:rStyle w:val="StyleUnderline"/>
        </w:rPr>
        <w:t>that featured</w:t>
      </w:r>
      <w:r w:rsidRPr="00CA6204">
        <w:rPr>
          <w:sz w:val="16"/>
        </w:rPr>
        <w:t xml:space="preserve"> Alice Marie Johnson, </w:t>
      </w:r>
      <w:r w:rsidRPr="00CA6204">
        <w:rPr>
          <w:rStyle w:val="StyleUnderline"/>
        </w:rPr>
        <w:t>a black woman who had served</w:t>
      </w:r>
      <w:r w:rsidRPr="00CA6204">
        <w:rPr>
          <w:sz w:val="16"/>
        </w:rPr>
        <w:t xml:space="preserve"> twenty-two years of a </w:t>
      </w:r>
      <w:r w:rsidRPr="00CA6204">
        <w:rPr>
          <w:rStyle w:val="StyleUnderline"/>
        </w:rPr>
        <w:t>life term for a nonviolent drug offense, before Trump commuted her sentence</w:t>
      </w:r>
      <w:r w:rsidRPr="00CA6204">
        <w:rPr>
          <w:sz w:val="16"/>
        </w:rPr>
        <w:t>, at the behest of Kim Kardashian.</w:t>
      </w:r>
    </w:p>
    <w:p w14:paraId="5BB2BB3B" w14:textId="77777777" w:rsidR="001D497A" w:rsidRPr="00CA6204" w:rsidRDefault="001D497A" w:rsidP="001D497A">
      <w:pPr>
        <w:rPr>
          <w:sz w:val="16"/>
        </w:rPr>
      </w:pPr>
      <w:r w:rsidRPr="000C18BF">
        <w:rPr>
          <w:rStyle w:val="Emphasis"/>
          <w:highlight w:val="yellow"/>
        </w:rPr>
        <w:t>He still has a ways to go</w:t>
      </w:r>
      <w:r w:rsidRPr="00CA6204">
        <w:rPr>
          <w:sz w:val="16"/>
        </w:rPr>
        <w:t xml:space="preserve">. Last month, the Washington Post reported that eighty-three per cent of African-Americans believe that Trump is a racist, and sixty-five per cent think that this is “a bad time” to be black in America. </w:t>
      </w:r>
      <w:r w:rsidRPr="000C18BF">
        <w:rPr>
          <w:rStyle w:val="StyleUnderline"/>
          <w:highlight w:val="yellow"/>
        </w:rPr>
        <w:t>His strategy</w:t>
      </w:r>
      <w:r w:rsidRPr="00CA6204">
        <w:rPr>
          <w:rStyle w:val="StyleUnderline"/>
        </w:rPr>
        <w:t>, though</w:t>
      </w:r>
      <w:r w:rsidRPr="00CA6204">
        <w:rPr>
          <w:sz w:val="16"/>
        </w:rPr>
        <w:t xml:space="preserve">, </w:t>
      </w:r>
      <w:r w:rsidRPr="000C18BF">
        <w:rPr>
          <w:rStyle w:val="Emphasis"/>
          <w:highlight w:val="yellow"/>
        </w:rPr>
        <w:t>seems designed to persuade black voters</w:t>
      </w:r>
      <w:r w:rsidRPr="00CA6204">
        <w:rPr>
          <w:sz w:val="16"/>
        </w:rPr>
        <w:t xml:space="preserve"> </w:t>
      </w:r>
      <w:r w:rsidRPr="00CA6204">
        <w:rPr>
          <w:rStyle w:val="StyleUnderline"/>
        </w:rPr>
        <w:t xml:space="preserve">not so much that he is better than they thought but </w:t>
      </w:r>
      <w:r w:rsidRPr="000C18BF">
        <w:rPr>
          <w:rStyle w:val="StyleUnderline"/>
          <w:highlight w:val="yellow"/>
        </w:rPr>
        <w:t>that</w:t>
      </w:r>
      <w:r w:rsidRPr="00CA6204">
        <w:rPr>
          <w:rStyle w:val="StyleUnderline"/>
        </w:rPr>
        <w:t xml:space="preserve"> the </w:t>
      </w:r>
      <w:r w:rsidRPr="000C18BF">
        <w:rPr>
          <w:rStyle w:val="StyleUnderline"/>
          <w:highlight w:val="yellow"/>
        </w:rPr>
        <w:t>Democratic nominee will be worse</w:t>
      </w:r>
      <w:r w:rsidRPr="00CA6204">
        <w:rPr>
          <w:sz w:val="16"/>
        </w:rPr>
        <w:t>. (Given the latest news reports, we can expect this reasoning to feature in Russian social-media disinformation campaigns, as it did in 2016.) The no-difference argument will still be false, regardless of who the Democrats’ eventual nominee is, on every issue—criminal justice, health care, education, gun control, immigration, climate change—that disproportionately affects people of color. And no Democrat will ask Hollywood to bring back movies like the racist classic “Gone with the Wind,” as Trump did at a rally last week.</w:t>
      </w:r>
    </w:p>
    <w:p w14:paraId="72C5A298" w14:textId="77777777" w:rsidR="001D497A" w:rsidRDefault="001D497A" w:rsidP="001D497A"/>
    <w:p w14:paraId="22FB8B18" w14:textId="77777777" w:rsidR="001D497A" w:rsidRDefault="001D497A" w:rsidP="001D497A">
      <w:pPr>
        <w:pStyle w:val="Heading4"/>
      </w:pPr>
      <w:r>
        <w:t>African American voters undecided now --- plan is a huge boost for Trump</w:t>
      </w:r>
    </w:p>
    <w:p w14:paraId="2713E486" w14:textId="77777777" w:rsidR="001D497A" w:rsidRPr="00BD4E15" w:rsidRDefault="001D497A" w:rsidP="001D497A">
      <w:r w:rsidRPr="00BD4E15">
        <w:rPr>
          <w:rStyle w:val="Style13ptBold"/>
        </w:rPr>
        <w:t>ROARTY 20</w:t>
      </w:r>
      <w:r>
        <w:t xml:space="preserve"> --- ALEX ROARTY, McClatchy political coverage, “Why Democrats are worried about these voters of color drifting to Trump in 2020”, APRIL 29, 2020, </w:t>
      </w:r>
      <w:hyperlink r:id="rId75" w:history="1">
        <w:r w:rsidRPr="00276013">
          <w:rPr>
            <w:rStyle w:val="Hyperlink"/>
          </w:rPr>
          <w:t>https://www.mcclatchydc.com/news/politics-government/election/article242358621.html</w:t>
        </w:r>
      </w:hyperlink>
      <w:r>
        <w:t xml:space="preserve"> (BJN)</w:t>
      </w:r>
    </w:p>
    <w:p w14:paraId="4132A320" w14:textId="77777777" w:rsidR="001D497A" w:rsidRPr="008204DF" w:rsidRDefault="001D497A" w:rsidP="001D497A">
      <w:pPr>
        <w:rPr>
          <w:rStyle w:val="StyleUnderline"/>
        </w:rPr>
      </w:pPr>
      <w:r w:rsidRPr="000C18BF">
        <w:rPr>
          <w:rStyle w:val="StyleUnderline"/>
          <w:highlight w:val="yellow"/>
        </w:rPr>
        <w:t>A</w:t>
      </w:r>
      <w:r w:rsidRPr="008204DF">
        <w:rPr>
          <w:rStyle w:val="StyleUnderline"/>
        </w:rPr>
        <w:t xml:space="preserve">n overlooked </w:t>
      </w:r>
      <w:r w:rsidRPr="000C18BF">
        <w:rPr>
          <w:rStyle w:val="StyleUnderline"/>
          <w:highlight w:val="yellow"/>
        </w:rPr>
        <w:t xml:space="preserve">voting bloc is emerging as a </w:t>
      </w:r>
      <w:r w:rsidRPr="000C18BF">
        <w:rPr>
          <w:rStyle w:val="Emphasis"/>
          <w:highlight w:val="yellow"/>
        </w:rPr>
        <w:t>potential problem for Democrats</w:t>
      </w:r>
      <w:r w:rsidRPr="00BD4E15">
        <w:rPr>
          <w:sz w:val="12"/>
        </w:rPr>
        <w:t xml:space="preserve">: </w:t>
      </w:r>
      <w:r w:rsidRPr="008204DF">
        <w:rPr>
          <w:rStyle w:val="StyleUnderline"/>
        </w:rPr>
        <w:t>young men of color.</w:t>
      </w:r>
    </w:p>
    <w:p w14:paraId="4EA8D02D" w14:textId="77777777" w:rsidR="001D497A" w:rsidRPr="00BD4E15" w:rsidRDefault="001D497A" w:rsidP="001D497A">
      <w:pPr>
        <w:rPr>
          <w:sz w:val="16"/>
        </w:rPr>
      </w:pPr>
      <w:r w:rsidRPr="00BD4E15">
        <w:rPr>
          <w:sz w:val="16"/>
        </w:rPr>
        <w:t xml:space="preserve">Male </w:t>
      </w:r>
      <w:r w:rsidRPr="000C18BF">
        <w:rPr>
          <w:rStyle w:val="StyleUnderline"/>
          <w:highlight w:val="yellow"/>
        </w:rPr>
        <w:t xml:space="preserve">African American </w:t>
      </w:r>
      <w:r w:rsidRPr="00BD4E15">
        <w:rPr>
          <w:rStyle w:val="StyleUnderline"/>
        </w:rPr>
        <w:t xml:space="preserve">and Latino </w:t>
      </w:r>
      <w:r w:rsidRPr="000C18BF">
        <w:rPr>
          <w:rStyle w:val="StyleUnderline"/>
          <w:highlight w:val="yellow"/>
        </w:rPr>
        <w:t>voters</w:t>
      </w:r>
      <w:r w:rsidRPr="00BD4E15">
        <w:rPr>
          <w:sz w:val="16"/>
        </w:rPr>
        <w:t xml:space="preserve"> — particularly those under the age of 35 — </w:t>
      </w:r>
      <w:r w:rsidRPr="000C18BF">
        <w:rPr>
          <w:rStyle w:val="StyleUnderline"/>
          <w:highlight w:val="yellow"/>
        </w:rPr>
        <w:t>are</w:t>
      </w:r>
      <w:r w:rsidRPr="000C18BF">
        <w:rPr>
          <w:sz w:val="16"/>
          <w:highlight w:val="yellow"/>
        </w:rPr>
        <w:t xml:space="preserve"> </w:t>
      </w:r>
      <w:r w:rsidRPr="000C18BF">
        <w:rPr>
          <w:rStyle w:val="StyleUnderline"/>
          <w:highlight w:val="yellow"/>
        </w:rPr>
        <w:t>showing a surprising openness to</w:t>
      </w:r>
      <w:r w:rsidRPr="00BD4E15">
        <w:rPr>
          <w:sz w:val="16"/>
        </w:rPr>
        <w:t xml:space="preserve"> President Donald </w:t>
      </w:r>
      <w:r w:rsidRPr="000C18BF">
        <w:rPr>
          <w:rStyle w:val="StyleUnderline"/>
          <w:highlight w:val="yellow"/>
        </w:rPr>
        <w:t>Trump’</w:t>
      </w:r>
      <w:r w:rsidRPr="008204DF">
        <w:rPr>
          <w:rStyle w:val="StyleUnderline"/>
        </w:rPr>
        <w:t>s re-election bid</w:t>
      </w:r>
      <w:r w:rsidRPr="00BD4E15">
        <w:rPr>
          <w:sz w:val="16"/>
        </w:rPr>
        <w:t>, according to interviews with leading Democratic and Republican strategists and a review of polling data.</w:t>
      </w:r>
    </w:p>
    <w:p w14:paraId="3D47281D" w14:textId="77777777" w:rsidR="001D497A" w:rsidRPr="008204DF" w:rsidRDefault="001D497A" w:rsidP="001D497A">
      <w:pPr>
        <w:rPr>
          <w:rStyle w:val="Emphasis"/>
        </w:rPr>
      </w:pPr>
      <w:r w:rsidRPr="008204DF">
        <w:rPr>
          <w:rStyle w:val="StyleUnderline"/>
        </w:rPr>
        <w:t xml:space="preserve">Driven by a once-strong economy and a greater acceptance of the president’s behavior, their interest </w:t>
      </w:r>
      <w:r w:rsidRPr="000C18BF">
        <w:rPr>
          <w:rStyle w:val="StyleUnderline"/>
          <w:highlight w:val="yellow"/>
        </w:rPr>
        <w:t xml:space="preserve">is significant enough to </w:t>
      </w:r>
      <w:r w:rsidRPr="000C18BF">
        <w:rPr>
          <w:rStyle w:val="Emphasis"/>
          <w:highlight w:val="yellow"/>
        </w:rPr>
        <w:t>alarm Democrats</w:t>
      </w:r>
      <w:r w:rsidRPr="00BD4E15">
        <w:rPr>
          <w:sz w:val="16"/>
        </w:rPr>
        <w:t xml:space="preserve"> </w:t>
      </w:r>
      <w:r w:rsidRPr="008204DF">
        <w:rPr>
          <w:rStyle w:val="StyleUnderline"/>
        </w:rPr>
        <w:t>that the overwhelming support they traditionally count on</w:t>
      </w:r>
      <w:r w:rsidRPr="00BD4E15">
        <w:rPr>
          <w:sz w:val="16"/>
        </w:rPr>
        <w:t xml:space="preserve"> from this group could be diminished in November, </w:t>
      </w:r>
      <w:r w:rsidRPr="000C18BF">
        <w:rPr>
          <w:rStyle w:val="StyleUnderline"/>
          <w:highlight w:val="yellow"/>
        </w:rPr>
        <w:t>with</w:t>
      </w:r>
      <w:r w:rsidRPr="00BD4E15">
        <w:rPr>
          <w:sz w:val="16"/>
        </w:rPr>
        <w:t xml:space="preserve"> potentially </w:t>
      </w:r>
      <w:r w:rsidRPr="000C18BF">
        <w:rPr>
          <w:rStyle w:val="Emphasis"/>
          <w:highlight w:val="yellow"/>
        </w:rPr>
        <w:t>serious consequences in a tight election.</w:t>
      </w:r>
    </w:p>
    <w:p w14:paraId="6DDAAB3C" w14:textId="77777777" w:rsidR="001D497A" w:rsidRPr="008204DF" w:rsidRDefault="001D497A" w:rsidP="001D497A">
      <w:pPr>
        <w:rPr>
          <w:rStyle w:val="Emphasis"/>
        </w:rPr>
      </w:pPr>
      <w:r w:rsidRPr="00BD4E15">
        <w:rPr>
          <w:sz w:val="16"/>
        </w:rPr>
        <w:t xml:space="preserve">Critically, many </w:t>
      </w:r>
      <w:r w:rsidRPr="008204DF">
        <w:rPr>
          <w:rStyle w:val="StyleUnderline"/>
        </w:rPr>
        <w:t>Democrats</w:t>
      </w:r>
      <w:r w:rsidRPr="00BD4E15">
        <w:rPr>
          <w:sz w:val="16"/>
        </w:rPr>
        <w:t xml:space="preserve"> who have done research on this voter </w:t>
      </w:r>
      <w:r w:rsidRPr="008204DF">
        <w:rPr>
          <w:rStyle w:val="StyleUnderline"/>
        </w:rPr>
        <w:t>group say the concern runs deeper than young minorities</w:t>
      </w:r>
      <w:r w:rsidRPr="00BD4E15">
        <w:rPr>
          <w:sz w:val="16"/>
        </w:rPr>
        <w:t xml:space="preserve"> simply </w:t>
      </w:r>
      <w:r w:rsidRPr="008204DF">
        <w:rPr>
          <w:rStyle w:val="StyleUnderline"/>
        </w:rPr>
        <w:t>not turning out</w:t>
      </w:r>
      <w:r w:rsidRPr="00BD4E15">
        <w:rPr>
          <w:sz w:val="16"/>
        </w:rPr>
        <w:t xml:space="preserve"> in the upcoming election — an issue that plagued Hillary Clinton in 2016 — </w:t>
      </w:r>
      <w:r w:rsidRPr="008204DF">
        <w:rPr>
          <w:rStyle w:val="Emphasis"/>
        </w:rPr>
        <w:t>but casting their ballots for Trump.</w:t>
      </w:r>
    </w:p>
    <w:p w14:paraId="78E820AB" w14:textId="77777777" w:rsidR="001D497A" w:rsidRPr="00BD4E15" w:rsidRDefault="001D497A" w:rsidP="001D497A">
      <w:pPr>
        <w:rPr>
          <w:sz w:val="16"/>
        </w:rPr>
      </w:pPr>
      <w:r w:rsidRPr="00BD4E15">
        <w:rPr>
          <w:sz w:val="16"/>
        </w:rPr>
        <w:t>“</w:t>
      </w:r>
      <w:r w:rsidRPr="00BD4E15">
        <w:rPr>
          <w:rStyle w:val="Emphasis"/>
        </w:rPr>
        <w:t>Democrats need to take this seriously</w:t>
      </w:r>
      <w:r w:rsidRPr="00BD4E15">
        <w:rPr>
          <w:sz w:val="16"/>
        </w:rPr>
        <w:t>,” said Michelle Mayorga, a New Mexico-based pollster who has conducted extensive focus groups with Latino voters. “Democrats can’t take the Hispanic vote for granted.”</w:t>
      </w:r>
    </w:p>
    <w:p w14:paraId="7C3A3455" w14:textId="77777777" w:rsidR="001D497A" w:rsidRPr="008204DF" w:rsidRDefault="001D497A" w:rsidP="001D497A">
      <w:pPr>
        <w:rPr>
          <w:rStyle w:val="StyleUnderline"/>
        </w:rPr>
      </w:pPr>
      <w:r w:rsidRPr="00BD4E15">
        <w:rPr>
          <w:sz w:val="16"/>
        </w:rPr>
        <w:t xml:space="preserve">Even </w:t>
      </w:r>
      <w:r w:rsidRPr="000C18BF">
        <w:rPr>
          <w:rStyle w:val="StyleUnderline"/>
          <w:highlight w:val="yellow"/>
        </w:rPr>
        <w:t>Republicans who are optimistic</w:t>
      </w:r>
      <w:r w:rsidRPr="00BD4E15">
        <w:rPr>
          <w:sz w:val="16"/>
        </w:rPr>
        <w:t xml:space="preserve"> about making inroads with these voters </w:t>
      </w:r>
      <w:r w:rsidRPr="000C18BF">
        <w:rPr>
          <w:rStyle w:val="StyleUnderline"/>
          <w:highlight w:val="yellow"/>
        </w:rPr>
        <w:t>caution that a willingness to support Trump in the spring doesn’t</w:t>
      </w:r>
      <w:r w:rsidRPr="00BD4E15">
        <w:rPr>
          <w:sz w:val="16"/>
        </w:rPr>
        <w:t xml:space="preserve"> necessarily </w:t>
      </w:r>
      <w:r w:rsidRPr="000C18BF">
        <w:rPr>
          <w:rStyle w:val="StyleUnderline"/>
          <w:highlight w:val="yellow"/>
        </w:rPr>
        <w:t>mean they’ll vote</w:t>
      </w:r>
      <w:r w:rsidRPr="008204DF">
        <w:rPr>
          <w:rStyle w:val="StyleUnderline"/>
        </w:rPr>
        <w:t xml:space="preserve"> for him </w:t>
      </w:r>
      <w:r w:rsidRPr="000C18BF">
        <w:rPr>
          <w:rStyle w:val="StyleUnderline"/>
          <w:highlight w:val="yellow"/>
        </w:rPr>
        <w:t>in the fall</w:t>
      </w:r>
      <w:r w:rsidRPr="008204DF">
        <w:rPr>
          <w:rStyle w:val="StyleUnderline"/>
        </w:rPr>
        <w:t xml:space="preserve">, not </w:t>
      </w:r>
      <w:r w:rsidRPr="000C18BF">
        <w:rPr>
          <w:rStyle w:val="StyleUnderline"/>
          <w:highlight w:val="yellow"/>
        </w:rPr>
        <w:t>after a long campaign</w:t>
      </w:r>
      <w:r w:rsidRPr="008204DF">
        <w:rPr>
          <w:rStyle w:val="StyleUnderline"/>
        </w:rPr>
        <w:t xml:space="preserve"> in which a well-funded Democratic operation could persuade them to rejoin the party.</w:t>
      </w:r>
    </w:p>
    <w:p w14:paraId="5FF69697" w14:textId="77777777" w:rsidR="001D497A" w:rsidRPr="00BD4E15" w:rsidRDefault="001D497A" w:rsidP="001D497A">
      <w:pPr>
        <w:rPr>
          <w:sz w:val="16"/>
          <w:szCs w:val="16"/>
        </w:rPr>
      </w:pPr>
      <w:r w:rsidRPr="00BD4E15">
        <w:rPr>
          <w:sz w:val="16"/>
          <w:szCs w:val="16"/>
        </w:rPr>
        <w:t>Republicans are also quick to concede that the coronavirus pandemic has unsettled everything about the 2020 election, including the attitudes of young voters of color, and that even in a best-case scenario for the GOP, the overall improvements they’d make with them would likely be measured in the low single-digits.</w:t>
      </w:r>
    </w:p>
    <w:p w14:paraId="11FC067C" w14:textId="77777777" w:rsidR="001D497A" w:rsidRPr="008204DF" w:rsidRDefault="001D497A" w:rsidP="001D497A">
      <w:pPr>
        <w:rPr>
          <w:rStyle w:val="StyleUnderline"/>
        </w:rPr>
      </w:pPr>
      <w:r w:rsidRPr="000C18BF">
        <w:rPr>
          <w:rStyle w:val="StyleUnderline"/>
          <w:highlight w:val="yellow"/>
        </w:rPr>
        <w:t>But</w:t>
      </w:r>
      <w:r w:rsidRPr="000C18BF">
        <w:rPr>
          <w:highlight w:val="yellow"/>
        </w:rPr>
        <w:t xml:space="preserve"> </w:t>
      </w:r>
      <w:r w:rsidRPr="000C18BF">
        <w:rPr>
          <w:rStyle w:val="Emphasis"/>
          <w:highlight w:val="yellow"/>
        </w:rPr>
        <w:t>even small gains</w:t>
      </w:r>
      <w:r w:rsidRPr="000C18BF">
        <w:rPr>
          <w:highlight w:val="yellow"/>
        </w:rPr>
        <w:t xml:space="preserve"> </w:t>
      </w:r>
      <w:r w:rsidRPr="000C18BF">
        <w:rPr>
          <w:rStyle w:val="StyleUnderline"/>
          <w:highlight w:val="yellow"/>
        </w:rPr>
        <w:t>can have</w:t>
      </w:r>
      <w:r w:rsidRPr="000C18BF">
        <w:rPr>
          <w:highlight w:val="yellow"/>
        </w:rPr>
        <w:t xml:space="preserve"> </w:t>
      </w:r>
      <w:r w:rsidRPr="000C18BF">
        <w:rPr>
          <w:rStyle w:val="Emphasis"/>
          <w:highlight w:val="yellow"/>
        </w:rPr>
        <w:t>big consequences</w:t>
      </w:r>
      <w:r w:rsidRPr="000C18BF">
        <w:rPr>
          <w:highlight w:val="yellow"/>
        </w:rPr>
        <w:t xml:space="preserve"> </w:t>
      </w:r>
      <w:r w:rsidRPr="000C18BF">
        <w:rPr>
          <w:rStyle w:val="StyleUnderline"/>
          <w:highlight w:val="yellow"/>
        </w:rPr>
        <w:t>in battleground states</w:t>
      </w:r>
      <w:r w:rsidRPr="008204DF">
        <w:rPr>
          <w:rStyle w:val="StyleUnderline"/>
        </w:rPr>
        <w:t xml:space="preserve"> like Michigan, Pennsylvania and Wisconsin, each of which has a sizable black electorate.</w:t>
      </w:r>
    </w:p>
    <w:p w14:paraId="0C917E8B" w14:textId="77777777" w:rsidR="001D497A" w:rsidRPr="00BD4E15" w:rsidRDefault="001D497A" w:rsidP="001D497A">
      <w:pPr>
        <w:rPr>
          <w:rStyle w:val="StyleUnderline"/>
        </w:rPr>
      </w:pPr>
      <w:r w:rsidRPr="00BD4E15">
        <w:rPr>
          <w:sz w:val="16"/>
        </w:rPr>
        <w:t xml:space="preserve">“You’ve seen, especially among men, that </w:t>
      </w:r>
      <w:r w:rsidRPr="00BD4E15">
        <w:rPr>
          <w:rStyle w:val="StyleUnderline"/>
        </w:rPr>
        <w:t>there are some demographic splits for President Trump that are more along gender lines than racial lines</w:t>
      </w:r>
      <w:r w:rsidRPr="00BD4E15">
        <w:rPr>
          <w:sz w:val="16"/>
        </w:rPr>
        <w:t>,” said Mike Shields, a former chief of staff to the Republican National Committee. “</w:t>
      </w:r>
      <w:r w:rsidRPr="000C18BF">
        <w:rPr>
          <w:rStyle w:val="StyleUnderline"/>
          <w:highlight w:val="yellow"/>
        </w:rPr>
        <w:t>There is an opportunity for him to grow</w:t>
      </w:r>
      <w:r w:rsidRPr="00BD4E15">
        <w:rPr>
          <w:rStyle w:val="StyleUnderline"/>
        </w:rPr>
        <w:t xml:space="preserve"> his vote.”</w:t>
      </w:r>
    </w:p>
    <w:p w14:paraId="44B05684" w14:textId="77777777" w:rsidR="001D497A" w:rsidRDefault="001D497A" w:rsidP="001D497A">
      <w:pPr>
        <w:rPr>
          <w:sz w:val="16"/>
        </w:rPr>
      </w:pPr>
      <w:r w:rsidRPr="00BD4E15">
        <w:rPr>
          <w:rStyle w:val="StyleUnderline"/>
        </w:rPr>
        <w:t>The observations from strategists are matched by public polling data</w:t>
      </w:r>
      <w:r w:rsidRPr="00BD4E15">
        <w:rPr>
          <w:sz w:val="16"/>
        </w:rPr>
        <w:t xml:space="preserve">. A survey this month from the Pew Research Center found concentrations of </w:t>
      </w:r>
      <w:r w:rsidRPr="000C18BF">
        <w:rPr>
          <w:rStyle w:val="StyleUnderline"/>
          <w:highlight w:val="yellow"/>
        </w:rPr>
        <w:t xml:space="preserve">undecided voters were </w:t>
      </w:r>
      <w:r w:rsidRPr="000C18BF">
        <w:rPr>
          <w:rStyle w:val="Emphasis"/>
          <w:highlight w:val="yellow"/>
        </w:rPr>
        <w:t>highest among African Americans</w:t>
      </w:r>
      <w:r w:rsidRPr="00BD4E15">
        <w:rPr>
          <w:sz w:val="16"/>
        </w:rPr>
        <w:t>, Hispanics and young people. Data gathered last year by a handful of leading Democratic polling firms found the margin of support for the party was nearly twice as high among young female Puerto Ricans as young male Puerto Ricans in Florida.</w:t>
      </w:r>
    </w:p>
    <w:p w14:paraId="3BF3CC63" w14:textId="77777777" w:rsidR="001D497A" w:rsidRDefault="001D497A" w:rsidP="001D497A">
      <w:pPr>
        <w:rPr>
          <w:sz w:val="16"/>
        </w:rPr>
      </w:pPr>
    </w:p>
    <w:p w14:paraId="12F4C1EB" w14:textId="77777777" w:rsidR="001D497A" w:rsidRDefault="001D497A" w:rsidP="001D497A"/>
    <w:p w14:paraId="52C00094" w14:textId="77777777" w:rsidR="001D497A" w:rsidRDefault="001D497A" w:rsidP="001D497A"/>
    <w:p w14:paraId="4618DB08" w14:textId="77777777" w:rsidR="001D497A" w:rsidRDefault="001D497A" w:rsidP="001D497A">
      <w:pPr>
        <w:pStyle w:val="Heading3"/>
      </w:pPr>
      <w:r>
        <w:t>CJR Link Block --- Black Voters Key --- Ext</w:t>
      </w:r>
    </w:p>
    <w:p w14:paraId="4297ADA7" w14:textId="77777777" w:rsidR="001D497A" w:rsidRPr="006A4AD7" w:rsidRDefault="001D497A" w:rsidP="001D497A"/>
    <w:p w14:paraId="4FEDC126" w14:textId="77777777" w:rsidR="001D497A" w:rsidRDefault="001D497A" w:rsidP="001D497A">
      <w:pPr>
        <w:pStyle w:val="Heading4"/>
      </w:pPr>
      <w:r>
        <w:t>Black voters key</w:t>
      </w:r>
    </w:p>
    <w:p w14:paraId="6F17B4B4" w14:textId="77777777" w:rsidR="001D497A" w:rsidRPr="00507EF1" w:rsidRDefault="001D497A" w:rsidP="001D497A">
      <w:r w:rsidRPr="00507EF1">
        <w:rPr>
          <w:rStyle w:val="Style13ptBold"/>
        </w:rPr>
        <w:t>Parker 20</w:t>
      </w:r>
      <w:r>
        <w:t xml:space="preserve"> --- Mario Parker, Bloomberg News, “Trump’s plea to black voters shows find-a-few strategy”, Detroit News, Feb 6</w:t>
      </w:r>
      <w:r w:rsidRPr="00507EF1">
        <w:rPr>
          <w:vertAlign w:val="superscript"/>
        </w:rPr>
        <w:t>th</w:t>
      </w:r>
      <w:r>
        <w:t xml:space="preserve"> 2020, </w:t>
      </w:r>
      <w:hyperlink r:id="rId76" w:history="1">
        <w:r w:rsidRPr="00276013">
          <w:rPr>
            <w:rStyle w:val="Hyperlink"/>
          </w:rPr>
          <w:t>https://www.detroitnews.com/story/news/politics/2020/02/06/trumps-plea-black-voters-shows-find-strategy/41150851/</w:t>
        </w:r>
      </w:hyperlink>
      <w:r>
        <w:t xml:space="preserve"> (BJN)</w:t>
      </w:r>
    </w:p>
    <w:p w14:paraId="7B7C5ECA" w14:textId="77777777" w:rsidR="001D497A" w:rsidRPr="00507EF1" w:rsidRDefault="001D497A" w:rsidP="001D497A">
      <w:pPr>
        <w:rPr>
          <w:sz w:val="16"/>
        </w:rPr>
      </w:pPr>
      <w:r w:rsidRPr="000C18BF">
        <w:rPr>
          <w:rStyle w:val="StyleUnderline"/>
          <w:highlight w:val="yellow"/>
        </w:rPr>
        <w:t>Trump’s re-election</w:t>
      </w:r>
      <w:r w:rsidRPr="00507EF1">
        <w:rPr>
          <w:rStyle w:val="StyleUnderline"/>
        </w:rPr>
        <w:t xml:space="preserve"> path </w:t>
      </w:r>
      <w:r w:rsidRPr="000C18BF">
        <w:rPr>
          <w:rStyle w:val="StyleUnderline"/>
          <w:highlight w:val="yellow"/>
        </w:rPr>
        <w:t>runs through swing states</w:t>
      </w:r>
      <w:r w:rsidRPr="000C18BF">
        <w:rPr>
          <w:sz w:val="16"/>
          <w:highlight w:val="yellow"/>
        </w:rPr>
        <w:t xml:space="preserve"> </w:t>
      </w:r>
      <w:r w:rsidRPr="000C18BF">
        <w:rPr>
          <w:rStyle w:val="Emphasis"/>
          <w:highlight w:val="yellow"/>
        </w:rPr>
        <w:t>with large non-white populations</w:t>
      </w:r>
      <w:r w:rsidRPr="00507EF1">
        <w:rPr>
          <w:sz w:val="16"/>
        </w:rPr>
        <w:t xml:space="preserve">. </w:t>
      </w:r>
      <w:r w:rsidRPr="00507EF1">
        <w:rPr>
          <w:rStyle w:val="StyleUnderline"/>
        </w:rPr>
        <w:t>Georgia, Michigan, and North Carolina</w:t>
      </w:r>
      <w:r w:rsidRPr="00507EF1">
        <w:rPr>
          <w:sz w:val="16"/>
        </w:rPr>
        <w:t xml:space="preserve"> have significant black communities, as well as Pennsylvania, Wisconsin and the president’s new home state of </w:t>
      </w:r>
      <w:r w:rsidRPr="00507EF1">
        <w:rPr>
          <w:rStyle w:val="StyleUnderline"/>
        </w:rPr>
        <w:t>Florida</w:t>
      </w:r>
      <w:r w:rsidRPr="00507EF1">
        <w:rPr>
          <w:sz w:val="16"/>
        </w:rPr>
        <w:t>.</w:t>
      </w:r>
    </w:p>
    <w:p w14:paraId="6D4D5FE5" w14:textId="77777777" w:rsidR="001D497A" w:rsidRPr="00507EF1" w:rsidRDefault="001D497A" w:rsidP="001D497A">
      <w:pPr>
        <w:rPr>
          <w:sz w:val="16"/>
          <w:szCs w:val="16"/>
        </w:rPr>
      </w:pPr>
      <w:r w:rsidRPr="00507EF1">
        <w:rPr>
          <w:sz w:val="16"/>
          <w:szCs w:val="16"/>
        </w:rPr>
        <w:t>Trump will travel to Charlotte, North Carolina, on Friday to speak at an event promoting Opportunity Zone investments.</w:t>
      </w:r>
    </w:p>
    <w:p w14:paraId="4C64BF6A" w14:textId="77777777" w:rsidR="001D497A" w:rsidRPr="00507EF1" w:rsidRDefault="001D497A" w:rsidP="001D497A">
      <w:pPr>
        <w:rPr>
          <w:sz w:val="16"/>
          <w:szCs w:val="16"/>
        </w:rPr>
      </w:pPr>
      <w:r w:rsidRPr="00507EF1">
        <w:rPr>
          <w:sz w:val="16"/>
          <w:szCs w:val="16"/>
        </w:rPr>
        <w:t>Black voter turnout decreased during the 2016 election as white turnout rose, according to a Pew Research Center analysis of data. It rose in the 2018 midterm elections, aiding Democrats in their successful campaign to take control of the House of Representatives.</w:t>
      </w:r>
    </w:p>
    <w:p w14:paraId="50101CA6" w14:textId="77777777" w:rsidR="001D497A" w:rsidRPr="00507EF1" w:rsidRDefault="001D497A" w:rsidP="001D497A">
      <w:pPr>
        <w:rPr>
          <w:sz w:val="16"/>
          <w:szCs w:val="16"/>
        </w:rPr>
      </w:pPr>
      <w:r w:rsidRPr="00507EF1">
        <w:rPr>
          <w:sz w:val="16"/>
          <w:szCs w:val="16"/>
        </w:rPr>
        <w:t>Turnout among black women is credited with helping Doug Jones win a special election in 2017 to become the first Alabama Democrat in the Senate since 1997. In 2018, Stacey Abrams narrowly lost Georgia’s gubernatorial race to Republican Brian Kemp, after drawing strong support among black women.</w:t>
      </w:r>
    </w:p>
    <w:p w14:paraId="1527EFAA" w14:textId="77777777" w:rsidR="001D497A" w:rsidRPr="00507EF1" w:rsidRDefault="001D497A" w:rsidP="001D497A">
      <w:pPr>
        <w:rPr>
          <w:sz w:val="16"/>
        </w:rPr>
      </w:pPr>
      <w:r w:rsidRPr="00507EF1">
        <w:rPr>
          <w:sz w:val="16"/>
        </w:rPr>
        <w:t>“</w:t>
      </w:r>
      <w:r w:rsidRPr="00507EF1">
        <w:rPr>
          <w:rStyle w:val="StyleUnderline"/>
        </w:rPr>
        <w:t xml:space="preserve">Anyone who is paying attention recognizes that the </w:t>
      </w:r>
      <w:r w:rsidRPr="000C18BF">
        <w:rPr>
          <w:rStyle w:val="StyleUnderline"/>
          <w:highlight w:val="yellow"/>
        </w:rPr>
        <w:t>Dem</w:t>
      </w:r>
      <w:r w:rsidRPr="00507EF1">
        <w:rPr>
          <w:rStyle w:val="StyleUnderline"/>
        </w:rPr>
        <w:t xml:space="preserve">ocratic party’s electoral </w:t>
      </w:r>
      <w:r w:rsidRPr="000C18BF">
        <w:rPr>
          <w:rStyle w:val="StyleUnderline"/>
          <w:highlight w:val="yellow"/>
        </w:rPr>
        <w:t>success</w:t>
      </w:r>
      <w:r w:rsidRPr="000C18BF">
        <w:rPr>
          <w:sz w:val="16"/>
          <w:highlight w:val="yellow"/>
        </w:rPr>
        <w:t xml:space="preserve"> </w:t>
      </w:r>
      <w:r w:rsidRPr="000C18BF">
        <w:rPr>
          <w:rStyle w:val="Emphasis"/>
          <w:highlight w:val="yellow"/>
        </w:rPr>
        <w:t>is contingent</w:t>
      </w:r>
      <w:r w:rsidRPr="00507EF1">
        <w:rPr>
          <w:rStyle w:val="Emphasis"/>
        </w:rPr>
        <w:t xml:space="preserve"> up</w:t>
      </w:r>
      <w:r w:rsidRPr="000C18BF">
        <w:rPr>
          <w:rStyle w:val="Emphasis"/>
          <w:highlight w:val="yellow"/>
        </w:rPr>
        <w:t>on</w:t>
      </w:r>
      <w:r w:rsidRPr="00507EF1">
        <w:rPr>
          <w:sz w:val="16"/>
        </w:rPr>
        <w:t xml:space="preserve"> motivating and engaging </w:t>
      </w:r>
      <w:r w:rsidRPr="000C18BF">
        <w:rPr>
          <w:rStyle w:val="Emphasis"/>
          <w:highlight w:val="yellow"/>
        </w:rPr>
        <w:t>the black electorate</w:t>
      </w:r>
      <w:r w:rsidRPr="00507EF1">
        <w:rPr>
          <w:sz w:val="16"/>
        </w:rPr>
        <w:t>,” said Corey Fields, a sociology professor at Georgetown University and author of “Black Elephants in the Room: The Unexpected Politics of African-American Republicans.”</w:t>
      </w:r>
    </w:p>
    <w:p w14:paraId="3821FAB1" w14:textId="77777777" w:rsidR="001D497A" w:rsidRDefault="001D497A" w:rsidP="001D497A">
      <w:pPr>
        <w:rPr>
          <w:sz w:val="16"/>
        </w:rPr>
      </w:pPr>
      <w:r>
        <w:rPr>
          <w:sz w:val="16"/>
        </w:rPr>
        <w:t>Traveling with Pence</w:t>
      </w:r>
    </w:p>
    <w:p w14:paraId="0A9B190B" w14:textId="77777777" w:rsidR="001D497A" w:rsidRDefault="001D497A" w:rsidP="001D497A">
      <w:pPr>
        <w:rPr>
          <w:sz w:val="16"/>
        </w:rPr>
      </w:pPr>
      <w:r>
        <w:rPr>
          <w:sz w:val="16"/>
        </w:rPr>
        <w:t xml:space="preserve">Fields said that </w:t>
      </w:r>
      <w:r w:rsidRPr="000C18BF">
        <w:rPr>
          <w:rStyle w:val="StyleUnderline"/>
          <w:highlight w:val="yellow"/>
        </w:rPr>
        <w:t>Trump</w:t>
      </w:r>
      <w:r w:rsidRPr="00507EF1">
        <w:rPr>
          <w:rStyle w:val="StyleUnderline"/>
        </w:rPr>
        <w:t xml:space="preserve"> campaign’s </w:t>
      </w:r>
      <w:r w:rsidRPr="000C18BF">
        <w:rPr>
          <w:rStyle w:val="StyleUnderline"/>
          <w:highlight w:val="yellow"/>
        </w:rPr>
        <w:t>outreach may win some black votes</w:t>
      </w:r>
      <w:r>
        <w:rPr>
          <w:sz w:val="16"/>
        </w:rPr>
        <w:t xml:space="preserve"> or quell some black enthusiasm to vote specifically against Trump. It could also help assuage concerns of white voters who are discomfited by Trump’s inflammatory rhetoric and fear being considered racist for supporting him, Fields said.</w:t>
      </w:r>
    </w:p>
    <w:p w14:paraId="7B1C6C12" w14:textId="77777777" w:rsidR="001D497A" w:rsidRDefault="001D497A" w:rsidP="001D497A">
      <w:pPr>
        <w:rPr>
          <w:sz w:val="16"/>
        </w:rPr>
      </w:pPr>
      <w:r>
        <w:rPr>
          <w:sz w:val="16"/>
        </w:rPr>
        <w:t>“</w:t>
      </w:r>
      <w:r w:rsidRPr="000C18BF">
        <w:rPr>
          <w:rStyle w:val="StyleUnderline"/>
          <w:highlight w:val="yellow"/>
        </w:rPr>
        <w:t>The goal</w:t>
      </w:r>
      <w:r w:rsidRPr="00507EF1">
        <w:rPr>
          <w:rStyle w:val="StyleUnderline"/>
        </w:rPr>
        <w:t xml:space="preserve"> probably </w:t>
      </w:r>
      <w:r w:rsidRPr="000C18BF">
        <w:rPr>
          <w:rStyle w:val="StyleUnderline"/>
          <w:highlight w:val="yellow"/>
        </w:rPr>
        <w:t>is</w:t>
      </w:r>
      <w:r w:rsidRPr="00507EF1">
        <w:rPr>
          <w:rStyle w:val="StyleUnderline"/>
        </w:rPr>
        <w:t xml:space="preserve">n’t to convert everybody, they only need </w:t>
      </w:r>
      <w:r w:rsidRPr="000C18BF">
        <w:rPr>
          <w:rStyle w:val="StyleUnderline"/>
          <w:highlight w:val="yellow"/>
        </w:rPr>
        <w:t>to carve a few people off</w:t>
      </w:r>
      <w:r w:rsidRPr="00507EF1">
        <w:rPr>
          <w:rStyle w:val="StyleUnderline"/>
        </w:rPr>
        <w:t xml:space="preserve"> on </w:t>
      </w:r>
      <w:r w:rsidRPr="000C18BF">
        <w:rPr>
          <w:rStyle w:val="StyleUnderline"/>
          <w:highlight w:val="yellow"/>
        </w:rPr>
        <w:t>the margin in</w:t>
      </w:r>
      <w:r w:rsidRPr="00507EF1">
        <w:rPr>
          <w:rStyle w:val="StyleUnderline"/>
        </w:rPr>
        <w:t xml:space="preserve"> a few </w:t>
      </w:r>
      <w:r w:rsidRPr="000C18BF">
        <w:rPr>
          <w:rStyle w:val="StyleUnderline"/>
          <w:highlight w:val="yellow"/>
        </w:rPr>
        <w:t>key</w:t>
      </w:r>
      <w:r w:rsidRPr="00507EF1">
        <w:rPr>
          <w:rStyle w:val="StyleUnderline"/>
        </w:rPr>
        <w:t xml:space="preserve"> important </w:t>
      </w:r>
      <w:r w:rsidRPr="000C18BF">
        <w:rPr>
          <w:rStyle w:val="StyleUnderline"/>
          <w:highlight w:val="yellow"/>
        </w:rPr>
        <w:t xml:space="preserve">states,” to </w:t>
      </w:r>
      <w:r w:rsidRPr="00507EF1">
        <w:rPr>
          <w:rStyle w:val="StyleUnderline"/>
        </w:rPr>
        <w:t xml:space="preserve">help </w:t>
      </w:r>
      <w:r w:rsidRPr="000C18BF">
        <w:rPr>
          <w:rStyle w:val="StyleUnderline"/>
          <w:highlight w:val="yellow"/>
        </w:rPr>
        <w:t>win re-election</w:t>
      </w:r>
      <w:r>
        <w:rPr>
          <w:sz w:val="16"/>
        </w:rPr>
        <w:t>, Fields said.</w:t>
      </w:r>
    </w:p>
    <w:p w14:paraId="0C6AEDC5" w14:textId="77777777" w:rsidR="001D497A" w:rsidRDefault="001D497A" w:rsidP="001D497A"/>
    <w:p w14:paraId="7D306286" w14:textId="77777777" w:rsidR="001D497A" w:rsidRDefault="001D497A" w:rsidP="001D497A">
      <w:pPr>
        <w:pStyle w:val="Heading4"/>
      </w:pPr>
      <w:r>
        <w:t>Black voters key --- plan helps trump win</w:t>
      </w:r>
    </w:p>
    <w:p w14:paraId="4440A537" w14:textId="77777777" w:rsidR="001D497A" w:rsidRPr="00507EF1" w:rsidRDefault="001D497A" w:rsidP="001D497A">
      <w:r w:rsidRPr="00507EF1">
        <w:rPr>
          <w:rStyle w:val="Style13ptBold"/>
        </w:rPr>
        <w:t>Parker 20</w:t>
      </w:r>
      <w:r>
        <w:t xml:space="preserve"> --- Mario Parker, Bloomberg News, “Trump’s plea to black voters shows find-a-few strategy”, Detroit News, Feb 6</w:t>
      </w:r>
      <w:r w:rsidRPr="00507EF1">
        <w:rPr>
          <w:vertAlign w:val="superscript"/>
        </w:rPr>
        <w:t>th</w:t>
      </w:r>
      <w:r>
        <w:t xml:space="preserve"> 2020, </w:t>
      </w:r>
      <w:hyperlink r:id="rId77" w:history="1">
        <w:r w:rsidRPr="00276013">
          <w:rPr>
            <w:rStyle w:val="Hyperlink"/>
          </w:rPr>
          <w:t>https://www.detroitnews.com/story/news/politics/2020/02/06/trumps-plea-black-voters-shows-find-strategy/41150851/</w:t>
        </w:r>
      </w:hyperlink>
      <w:r>
        <w:t xml:space="preserve"> (BJN)</w:t>
      </w:r>
    </w:p>
    <w:p w14:paraId="7F0F169A" w14:textId="77777777" w:rsidR="001D497A" w:rsidRPr="00507EF1" w:rsidRDefault="001D497A" w:rsidP="001D497A">
      <w:pPr>
        <w:rPr>
          <w:u w:val="single"/>
        </w:rPr>
      </w:pPr>
      <w:r w:rsidRPr="00507EF1">
        <w:rPr>
          <w:sz w:val="16"/>
        </w:rPr>
        <w:t xml:space="preserve">President Donald </w:t>
      </w:r>
      <w:r w:rsidRPr="000C18BF">
        <w:rPr>
          <w:rStyle w:val="StyleUnderline"/>
          <w:highlight w:val="yellow"/>
        </w:rPr>
        <w:t>Trump is ramping up his appeals to African Americans</w:t>
      </w:r>
      <w:r w:rsidRPr="00507EF1">
        <w:rPr>
          <w:sz w:val="16"/>
        </w:rPr>
        <w:t xml:space="preserve">, including a State of the Union speech on Tuesday that illustrated his campaign’s effort to lure enough black voters from the Democratic Party </w:t>
      </w:r>
      <w:r w:rsidRPr="000C18BF">
        <w:rPr>
          <w:rStyle w:val="StyleUnderline"/>
          <w:highlight w:val="yellow"/>
        </w:rPr>
        <w:t>to secure</w:t>
      </w:r>
      <w:r w:rsidRPr="00AF4CF8">
        <w:rPr>
          <w:rStyle w:val="StyleUnderline"/>
        </w:rPr>
        <w:t xml:space="preserve"> his </w:t>
      </w:r>
      <w:r w:rsidRPr="000C18BF">
        <w:rPr>
          <w:rStyle w:val="StyleUnderline"/>
          <w:highlight w:val="yellow"/>
        </w:rPr>
        <w:t>re-election.</w:t>
      </w:r>
    </w:p>
    <w:p w14:paraId="00E31A2B" w14:textId="77777777" w:rsidR="001D497A" w:rsidRPr="00507EF1" w:rsidRDefault="001D497A" w:rsidP="001D497A">
      <w:pPr>
        <w:rPr>
          <w:sz w:val="16"/>
          <w:szCs w:val="16"/>
        </w:rPr>
      </w:pPr>
      <w:r w:rsidRPr="00507EF1">
        <w:rPr>
          <w:sz w:val="16"/>
          <w:szCs w:val="16"/>
        </w:rPr>
        <w:t>During his remarks, Trump awarded a young black girl a scholarship to escape what he called “failing government schools.” He recognized a black Army veteran seated in the First Lady’s box for landing a job in an “Opportunity Zone” created by his 2017 tax law.</w:t>
      </w:r>
    </w:p>
    <w:p w14:paraId="236F9FCA" w14:textId="77777777" w:rsidR="001D497A" w:rsidRPr="00507EF1" w:rsidRDefault="001D497A" w:rsidP="001D497A">
      <w:pPr>
        <w:rPr>
          <w:sz w:val="16"/>
          <w:szCs w:val="16"/>
        </w:rPr>
      </w:pPr>
      <w:r w:rsidRPr="00507EF1">
        <w:rPr>
          <w:sz w:val="16"/>
          <w:szCs w:val="16"/>
        </w:rPr>
        <w:t>And in a rare instance of the president sharing credit for a policy, Trump called out South Carolina’s Tim Scott – the only black Republican in the Senate – for devising the Opportunity Zone program. Trump also recognized one of the last surviving Tuskegee Airmen, Charles McGee, and announced he’d been promoted to brigadier general.</w:t>
      </w:r>
    </w:p>
    <w:p w14:paraId="0C51DCC2" w14:textId="77777777" w:rsidR="001D497A" w:rsidRPr="00507EF1" w:rsidRDefault="001D497A" w:rsidP="001D497A">
      <w:pPr>
        <w:rPr>
          <w:sz w:val="16"/>
        </w:rPr>
      </w:pPr>
      <w:r w:rsidRPr="000C18BF">
        <w:rPr>
          <w:rStyle w:val="StyleUnderline"/>
          <w:highlight w:val="yellow"/>
        </w:rPr>
        <w:t>Black voters will</w:t>
      </w:r>
      <w:r w:rsidRPr="00AF4CF8">
        <w:rPr>
          <w:rStyle w:val="StyleUnderline"/>
        </w:rPr>
        <w:t xml:space="preserve"> help </w:t>
      </w:r>
      <w:r w:rsidRPr="000C18BF">
        <w:rPr>
          <w:rStyle w:val="StyleUnderline"/>
          <w:highlight w:val="yellow"/>
        </w:rPr>
        <w:t>sway electoral outcomes</w:t>
      </w:r>
      <w:r w:rsidRPr="000C18BF">
        <w:rPr>
          <w:sz w:val="16"/>
          <w:highlight w:val="yellow"/>
        </w:rPr>
        <w:t xml:space="preserve"> </w:t>
      </w:r>
      <w:r w:rsidRPr="000C18BF">
        <w:rPr>
          <w:rStyle w:val="Emphasis"/>
          <w:highlight w:val="yellow"/>
        </w:rPr>
        <w:t>in key battleground states</w:t>
      </w:r>
      <w:r w:rsidRPr="00507EF1">
        <w:rPr>
          <w:sz w:val="16"/>
        </w:rPr>
        <w:t xml:space="preserve"> from Florida to Wisconsin, and Trump has spent the last week showcasing policies he believes should win their support. </w:t>
      </w:r>
      <w:r w:rsidRPr="000C18BF">
        <w:rPr>
          <w:rStyle w:val="StyleUnderline"/>
          <w:highlight w:val="yellow"/>
        </w:rPr>
        <w:t>An $11 million ad</w:t>
      </w:r>
      <w:r w:rsidRPr="00507EF1">
        <w:rPr>
          <w:sz w:val="16"/>
        </w:rPr>
        <w:t xml:space="preserve"> his campaign broadcast during the Super Bowl </w:t>
      </w:r>
      <w:r w:rsidRPr="000C18BF">
        <w:rPr>
          <w:rStyle w:val="StyleUnderline"/>
          <w:highlight w:val="yellow"/>
        </w:rPr>
        <w:t>featured</w:t>
      </w:r>
      <w:r w:rsidRPr="00507EF1">
        <w:rPr>
          <w:sz w:val="16"/>
        </w:rPr>
        <w:t xml:space="preserve"> Alice Johnson, a black woman whom Trump granted clemency at the request of Kim Kardashian, and highlighted legislation he signed in 2018 </w:t>
      </w:r>
      <w:r w:rsidRPr="000C18BF">
        <w:rPr>
          <w:rStyle w:val="StyleUnderline"/>
          <w:highlight w:val="yellow"/>
        </w:rPr>
        <w:t>reducing prison sentences</w:t>
      </w:r>
      <w:r w:rsidRPr="00507EF1">
        <w:rPr>
          <w:sz w:val="16"/>
        </w:rPr>
        <w:t xml:space="preserve"> for nonviolent drug offenses.</w:t>
      </w:r>
    </w:p>
    <w:p w14:paraId="3B8EAB52" w14:textId="77777777" w:rsidR="001D497A" w:rsidRPr="00507EF1" w:rsidRDefault="001D497A" w:rsidP="001D497A">
      <w:pPr>
        <w:rPr>
          <w:sz w:val="16"/>
          <w:szCs w:val="16"/>
        </w:rPr>
      </w:pPr>
      <w:r w:rsidRPr="00507EF1">
        <w:rPr>
          <w:sz w:val="16"/>
          <w:szCs w:val="16"/>
        </w:rPr>
        <w:t>The president frequently claims that he’s driven black unemployment rates to the lowest levels in U.S. history.</w:t>
      </w:r>
    </w:p>
    <w:p w14:paraId="6B4F4AC1" w14:textId="77777777" w:rsidR="001D497A" w:rsidRPr="00507EF1" w:rsidRDefault="001D497A" w:rsidP="001D497A">
      <w:pPr>
        <w:rPr>
          <w:sz w:val="16"/>
        </w:rPr>
      </w:pPr>
      <w:r w:rsidRPr="00507EF1">
        <w:rPr>
          <w:sz w:val="16"/>
        </w:rPr>
        <w:t xml:space="preserve">“It </w:t>
      </w:r>
      <w:r w:rsidRPr="000C18BF">
        <w:rPr>
          <w:rStyle w:val="StyleUnderline"/>
          <w:highlight w:val="yellow"/>
        </w:rPr>
        <w:t>was quite obvious</w:t>
      </w:r>
      <w:r w:rsidRPr="00AF4CF8">
        <w:rPr>
          <w:rStyle w:val="StyleUnderline"/>
        </w:rPr>
        <w:t xml:space="preserve"> the effort</w:t>
      </w:r>
      <w:r w:rsidRPr="00507EF1">
        <w:rPr>
          <w:sz w:val="16"/>
        </w:rPr>
        <w:t xml:space="preserve"> that was being </w:t>
      </w:r>
      <w:r w:rsidRPr="000C18BF">
        <w:rPr>
          <w:rStyle w:val="StyleUnderline"/>
          <w:highlight w:val="yellow"/>
        </w:rPr>
        <w:t>made to speak to the black electorate</w:t>
      </w:r>
      <w:r w:rsidRPr="00507EF1">
        <w:rPr>
          <w:sz w:val="16"/>
        </w:rPr>
        <w:t xml:space="preserve">” in the State of the Union, Candis Smith, a political science professor at Pennsylvania State University in University Park, said in a telephone interview. “In one way </w:t>
      </w:r>
      <w:r w:rsidRPr="00AF4CF8">
        <w:rPr>
          <w:rStyle w:val="StyleUnderline"/>
        </w:rPr>
        <w:t>this is</w:t>
      </w:r>
      <w:r w:rsidRPr="00507EF1">
        <w:rPr>
          <w:sz w:val="16"/>
        </w:rPr>
        <w:t xml:space="preserve"> a little bit </w:t>
      </w:r>
      <w:r w:rsidRPr="00AF4CF8">
        <w:rPr>
          <w:rStyle w:val="StyleUnderline"/>
        </w:rPr>
        <w:t>better than</w:t>
      </w:r>
      <w:r w:rsidRPr="00507EF1">
        <w:rPr>
          <w:sz w:val="16"/>
        </w:rPr>
        <w:t xml:space="preserve"> in 2016, when Trump basically told black people that they are living in neighborhoods that are burning and that </w:t>
      </w:r>
      <w:r w:rsidRPr="00AF4CF8">
        <w:rPr>
          <w:rStyle w:val="StyleUnderline"/>
        </w:rPr>
        <w:t>you have nothing to lose</w:t>
      </w:r>
      <w:r w:rsidRPr="00507EF1">
        <w:rPr>
          <w:sz w:val="16"/>
        </w:rPr>
        <w:t>.”</w:t>
      </w:r>
    </w:p>
    <w:p w14:paraId="5BF3CE17" w14:textId="77777777" w:rsidR="001D497A" w:rsidRPr="00507EF1" w:rsidRDefault="001D497A" w:rsidP="001D497A">
      <w:pPr>
        <w:rPr>
          <w:sz w:val="16"/>
        </w:rPr>
      </w:pPr>
      <w:r w:rsidRPr="00AF4CF8">
        <w:rPr>
          <w:rStyle w:val="StyleUnderline"/>
        </w:rPr>
        <w:t>Trump’s campaign has developed a more sophisticated approach</w:t>
      </w:r>
      <w:r w:rsidRPr="00507EF1">
        <w:rPr>
          <w:sz w:val="16"/>
        </w:rPr>
        <w:t xml:space="preserve"> to winning black support than in 2016, when he famously told black voters: “What the hell do you have to lose?” In November, his campaign formed Black Voices for Trump, an offshoot charged with recruiting and engaging African-American voters.</w:t>
      </w:r>
    </w:p>
    <w:p w14:paraId="33362B7D" w14:textId="77777777" w:rsidR="001D497A" w:rsidRPr="00507EF1" w:rsidRDefault="001D497A" w:rsidP="001D497A">
      <w:pPr>
        <w:rPr>
          <w:sz w:val="16"/>
          <w:szCs w:val="16"/>
        </w:rPr>
      </w:pPr>
      <w:r w:rsidRPr="00507EF1">
        <w:rPr>
          <w:sz w:val="16"/>
          <w:szCs w:val="16"/>
        </w:rPr>
        <w:t>People associated with Black Voices for Trump have held events in black communities in which organizers praise the president while giving out tens of thousands of dollars in cash to attendees, Politico reported last month.</w:t>
      </w:r>
    </w:p>
    <w:p w14:paraId="402F19CD" w14:textId="77777777" w:rsidR="001D497A" w:rsidRPr="00507EF1" w:rsidRDefault="001D497A" w:rsidP="001D497A">
      <w:pPr>
        <w:rPr>
          <w:sz w:val="16"/>
          <w:szCs w:val="16"/>
        </w:rPr>
      </w:pPr>
      <w:r w:rsidRPr="00507EF1">
        <w:rPr>
          <w:sz w:val="16"/>
          <w:szCs w:val="16"/>
        </w:rPr>
        <w:t>DeSantis Model</w:t>
      </w:r>
    </w:p>
    <w:p w14:paraId="69FD9A92" w14:textId="77777777" w:rsidR="001D497A" w:rsidRPr="00507EF1" w:rsidRDefault="001D497A" w:rsidP="001D497A">
      <w:pPr>
        <w:rPr>
          <w:sz w:val="16"/>
        </w:rPr>
      </w:pPr>
      <w:r w:rsidRPr="000C18BF">
        <w:rPr>
          <w:rStyle w:val="StyleUnderline"/>
          <w:highlight w:val="yellow"/>
        </w:rPr>
        <w:t>Trump would make a Dem</w:t>
      </w:r>
      <w:r w:rsidRPr="00AF4CF8">
        <w:rPr>
          <w:rStyle w:val="StyleUnderline"/>
        </w:rPr>
        <w:t xml:space="preserve">ocratic </w:t>
      </w:r>
      <w:r w:rsidRPr="000C18BF">
        <w:rPr>
          <w:rStyle w:val="StyleUnderline"/>
          <w:highlight w:val="yellow"/>
        </w:rPr>
        <w:t>victory</w:t>
      </w:r>
      <w:r w:rsidRPr="00AF4CF8">
        <w:rPr>
          <w:rStyle w:val="StyleUnderline"/>
        </w:rPr>
        <w:t xml:space="preserve"> in</w:t>
      </w:r>
      <w:r w:rsidRPr="00507EF1">
        <w:rPr>
          <w:sz w:val="16"/>
        </w:rPr>
        <w:t xml:space="preserve"> the </w:t>
      </w:r>
      <w:r w:rsidRPr="00AF4CF8">
        <w:rPr>
          <w:rStyle w:val="StyleUnderline"/>
        </w:rPr>
        <w:t>November</w:t>
      </w:r>
      <w:r w:rsidRPr="00507EF1">
        <w:rPr>
          <w:sz w:val="16"/>
        </w:rPr>
        <w:t xml:space="preserve"> election much more </w:t>
      </w:r>
      <w:r w:rsidRPr="000C18BF">
        <w:rPr>
          <w:rStyle w:val="StyleUnderline"/>
          <w:highlight w:val="yellow"/>
        </w:rPr>
        <w:t>difficult if he can</w:t>
      </w:r>
      <w:r w:rsidRPr="00507EF1">
        <w:rPr>
          <w:sz w:val="16"/>
        </w:rPr>
        <w:t xml:space="preserve"> either </w:t>
      </w:r>
      <w:r w:rsidRPr="000C18BF">
        <w:rPr>
          <w:rStyle w:val="StyleUnderline"/>
          <w:highlight w:val="yellow"/>
        </w:rPr>
        <w:t>increase his share of the black vote</w:t>
      </w:r>
      <w:r w:rsidRPr="00507EF1">
        <w:rPr>
          <w:sz w:val="16"/>
        </w:rPr>
        <w:t xml:space="preserve"> from the 8% he won in 2016 or discourage turnout among black Democrats. One model for Trump’s campaign is Florida Governor Ron DeSantis, who won 18% of votes from black women in his 2018 election in part by promising to expand government scholarships for private schools, a policy Republicans call “school choice.”</w:t>
      </w:r>
    </w:p>
    <w:p w14:paraId="411FCFB8" w14:textId="6E93804A" w:rsidR="001D497A" w:rsidRDefault="001D497A" w:rsidP="001D497A"/>
    <w:p w14:paraId="5A1C858B" w14:textId="2CC9A03D" w:rsidR="004E09AF" w:rsidRDefault="0070510F" w:rsidP="004E09AF">
      <w:pPr>
        <w:pStyle w:val="Heading4"/>
      </w:pPr>
      <w:r>
        <w:t xml:space="preserve">Black voters outweigh all other voting blocs  </w:t>
      </w:r>
    </w:p>
    <w:p w14:paraId="4AD534E6" w14:textId="05C219AF" w:rsidR="004E09AF" w:rsidRDefault="004E09AF" w:rsidP="004E09AF">
      <w:r w:rsidRPr="004E09AF">
        <w:rPr>
          <w:rStyle w:val="Style13ptBold"/>
        </w:rPr>
        <w:t>Balasubramanian 20</w:t>
      </w:r>
      <w:r>
        <w:t xml:space="preserve"> --- Karthik Balasubramanian Dr. Balasubramanian, an information systems professor, worked for the Obama campaigns in 2008 and 2012, “Democrats Are Ignoring the Voters Who Could Decide This Election”, Feb 26</w:t>
      </w:r>
      <w:r w:rsidRPr="004E09AF">
        <w:rPr>
          <w:vertAlign w:val="superscript"/>
        </w:rPr>
        <w:t>th</w:t>
      </w:r>
      <w:r>
        <w:t xml:space="preserve"> 2020, </w:t>
      </w:r>
      <w:hyperlink r:id="rId78" w:history="1">
        <w:r w:rsidRPr="00276013">
          <w:rPr>
            <w:rStyle w:val="Hyperlink"/>
          </w:rPr>
          <w:t>https://www.nytimes.com/2020/02/26/opinion/black-voters-2020-election.html</w:t>
        </w:r>
      </w:hyperlink>
      <w:r>
        <w:t xml:space="preserve"> (BJN) </w:t>
      </w:r>
    </w:p>
    <w:p w14:paraId="23F8BFF1" w14:textId="0412C9BF" w:rsidR="004E09AF" w:rsidRPr="004E09AF" w:rsidRDefault="004E09AF" w:rsidP="004E09AF">
      <w:pPr>
        <w:rPr>
          <w:rStyle w:val="StyleUnderline"/>
        </w:rPr>
      </w:pPr>
      <w:r w:rsidRPr="000C18BF">
        <w:rPr>
          <w:rStyle w:val="StyleUnderline"/>
          <w:highlight w:val="yellow"/>
        </w:rPr>
        <w:t>Black neighborhoods in</w:t>
      </w:r>
      <w:r w:rsidRPr="004E09AF">
        <w:rPr>
          <w:rStyle w:val="StyleUnderline"/>
        </w:rPr>
        <w:t xml:space="preserve"> key </w:t>
      </w:r>
      <w:r w:rsidRPr="000C18BF">
        <w:rPr>
          <w:rStyle w:val="StyleUnderline"/>
          <w:highlight w:val="yellow"/>
        </w:rPr>
        <w:t>swing states</w:t>
      </w:r>
      <w:r w:rsidRPr="000C18BF">
        <w:rPr>
          <w:sz w:val="16"/>
          <w:highlight w:val="yellow"/>
        </w:rPr>
        <w:t xml:space="preserve"> </w:t>
      </w:r>
      <w:r w:rsidRPr="000C18BF">
        <w:rPr>
          <w:rStyle w:val="Emphasis"/>
          <w:highlight w:val="yellow"/>
        </w:rPr>
        <w:t>hold enormous power to reshape politics</w:t>
      </w:r>
      <w:r w:rsidRPr="000C18BF">
        <w:rPr>
          <w:sz w:val="16"/>
          <w:highlight w:val="yellow"/>
        </w:rPr>
        <w:t xml:space="preserve"> </w:t>
      </w:r>
      <w:r w:rsidRPr="000C18BF">
        <w:rPr>
          <w:rStyle w:val="Emphasis"/>
          <w:highlight w:val="yellow"/>
        </w:rPr>
        <w:t>in November</w:t>
      </w:r>
      <w:r w:rsidRPr="004E09AF">
        <w:rPr>
          <w:sz w:val="16"/>
        </w:rPr>
        <w:t xml:space="preserve"> and beyond. But in order to maximize this potential, progressives need to imagine and invest on an unprecedented scale. </w:t>
      </w:r>
      <w:r w:rsidRPr="004E09AF">
        <w:rPr>
          <w:rStyle w:val="StyleUnderline"/>
        </w:rPr>
        <w:t>Black voters have consistently supported Democratic candidates</w:t>
      </w:r>
      <w:r w:rsidRPr="004E09AF">
        <w:rPr>
          <w:sz w:val="16"/>
        </w:rPr>
        <w:t xml:space="preserve"> over Republicans </w:t>
      </w:r>
      <w:r w:rsidRPr="004E09AF">
        <w:rPr>
          <w:rStyle w:val="StyleUnderline"/>
        </w:rPr>
        <w:t>by</w:t>
      </w:r>
      <w:r w:rsidRPr="004E09AF">
        <w:rPr>
          <w:sz w:val="16"/>
        </w:rPr>
        <w:t xml:space="preserve"> stunning margins: about </w:t>
      </w:r>
      <w:r w:rsidRPr="004E09AF">
        <w:rPr>
          <w:rStyle w:val="StyleUnderline"/>
        </w:rPr>
        <w:t xml:space="preserve">90 percent to 10 percent. </w:t>
      </w:r>
      <w:r w:rsidRPr="000C18BF">
        <w:rPr>
          <w:rStyle w:val="Emphasis"/>
          <w:highlight w:val="yellow"/>
        </w:rPr>
        <w:t>No other</w:t>
      </w:r>
      <w:r w:rsidRPr="0070510F">
        <w:rPr>
          <w:rStyle w:val="Emphasis"/>
        </w:rPr>
        <w:t xml:space="preserve"> </w:t>
      </w:r>
      <w:r w:rsidRPr="004E09AF">
        <w:rPr>
          <w:rStyle w:val="StyleUnderline"/>
        </w:rPr>
        <w:t xml:space="preserve">major </w:t>
      </w:r>
      <w:r w:rsidRPr="000C18BF">
        <w:rPr>
          <w:rStyle w:val="Emphasis"/>
          <w:highlight w:val="yellow"/>
        </w:rPr>
        <w:t>demographic comes close</w:t>
      </w:r>
      <w:r w:rsidRPr="004E09AF">
        <w:rPr>
          <w:sz w:val="16"/>
        </w:rPr>
        <w:t xml:space="preserve"> to this level of support — for either party. </w:t>
      </w:r>
      <w:r w:rsidRPr="000C18BF">
        <w:rPr>
          <w:rStyle w:val="StyleUnderline"/>
          <w:highlight w:val="yellow"/>
        </w:rPr>
        <w:t>For every 10 new black voters, 9 will</w:t>
      </w:r>
      <w:r w:rsidRPr="004E09AF">
        <w:rPr>
          <w:rStyle w:val="StyleUnderline"/>
        </w:rPr>
        <w:t xml:space="preserve"> </w:t>
      </w:r>
      <w:r w:rsidRPr="004E09AF">
        <w:rPr>
          <w:sz w:val="16"/>
        </w:rPr>
        <w:t xml:space="preserve">likely </w:t>
      </w:r>
      <w:r w:rsidRPr="000C18BF">
        <w:rPr>
          <w:rStyle w:val="StyleUnderline"/>
          <w:highlight w:val="yellow"/>
        </w:rPr>
        <w:t>vote for a Democrat</w:t>
      </w:r>
      <w:r w:rsidRPr="000C18BF">
        <w:rPr>
          <w:sz w:val="16"/>
          <w:highlight w:val="yellow"/>
        </w:rPr>
        <w:t xml:space="preserve"> </w:t>
      </w:r>
      <w:r w:rsidRPr="000C18BF">
        <w:rPr>
          <w:rStyle w:val="StyleUnderline"/>
          <w:highlight w:val="yellow"/>
        </w:rPr>
        <w:t>and one for a Republican, yielding eight</w:t>
      </w:r>
      <w:r w:rsidRPr="004E09AF">
        <w:rPr>
          <w:sz w:val="16"/>
        </w:rPr>
        <w:t xml:space="preserve"> net </w:t>
      </w:r>
      <w:r w:rsidRPr="004E09AF">
        <w:rPr>
          <w:rStyle w:val="StyleUnderline"/>
        </w:rPr>
        <w:t xml:space="preserve">Democratic votes. </w:t>
      </w:r>
      <w:r w:rsidRPr="000C18BF">
        <w:rPr>
          <w:rStyle w:val="StyleUnderline"/>
          <w:highlight w:val="yellow"/>
        </w:rPr>
        <w:t>In contrast, 10 new Latino voters</w:t>
      </w:r>
      <w:r w:rsidRPr="004E09AF">
        <w:rPr>
          <w:sz w:val="16"/>
        </w:rPr>
        <w:t xml:space="preserve"> (who voted 70 percent Democratic and 30 percent Republican in 2018) </w:t>
      </w:r>
      <w:r w:rsidRPr="000C18BF">
        <w:rPr>
          <w:rStyle w:val="StyleUnderline"/>
          <w:highlight w:val="yellow"/>
        </w:rPr>
        <w:t>would produce four</w:t>
      </w:r>
      <w:r w:rsidRPr="004E09AF">
        <w:rPr>
          <w:rStyle w:val="StyleUnderline"/>
        </w:rPr>
        <w:t xml:space="preserve"> net Democratic votes. For </w:t>
      </w:r>
      <w:r w:rsidRPr="000C18BF">
        <w:rPr>
          <w:rStyle w:val="StyleUnderline"/>
          <w:highlight w:val="yellow"/>
        </w:rPr>
        <w:t>white, college-educated women, the figure is two.</w:t>
      </w:r>
    </w:p>
    <w:p w14:paraId="23F74E81" w14:textId="77777777" w:rsidR="004E09AF" w:rsidRDefault="004E09AF" w:rsidP="004E09AF"/>
    <w:p w14:paraId="02BED563" w14:textId="39639113" w:rsidR="004E09AF" w:rsidRPr="004E09AF" w:rsidRDefault="004E09AF" w:rsidP="004E09AF">
      <w:r>
        <w:t>.</w:t>
      </w:r>
    </w:p>
    <w:p w14:paraId="318CBAE8" w14:textId="77777777" w:rsidR="001D497A" w:rsidRDefault="001D497A" w:rsidP="001D497A">
      <w:pPr>
        <w:pStyle w:val="Heading3"/>
      </w:pPr>
      <w:r>
        <w:t>CJR Link Block --- A2: Trump Can’t Make Inroads With Black Voters</w:t>
      </w:r>
    </w:p>
    <w:p w14:paraId="7EEB1D3C" w14:textId="77777777" w:rsidR="001D497A" w:rsidRDefault="001D497A" w:rsidP="001D497A"/>
    <w:p w14:paraId="79396807" w14:textId="77777777" w:rsidR="001D497A" w:rsidRDefault="001D497A" w:rsidP="001D497A"/>
    <w:p w14:paraId="2A58CB62" w14:textId="77777777" w:rsidR="001D497A" w:rsidRDefault="001D497A" w:rsidP="001D497A">
      <w:pPr>
        <w:pStyle w:val="Heading4"/>
      </w:pPr>
      <w:r>
        <w:t>Yes he can</w:t>
      </w:r>
    </w:p>
    <w:p w14:paraId="2B7F2560" w14:textId="77777777" w:rsidR="001D497A" w:rsidRDefault="001D497A" w:rsidP="001D497A">
      <w:r w:rsidRPr="008119EA">
        <w:rPr>
          <w:rStyle w:val="Style13ptBold"/>
        </w:rPr>
        <w:t>Yglesias 19</w:t>
      </w:r>
      <w:r>
        <w:t xml:space="preserve"> --- Matthew Yglesias, Senior Correspondent Vox, “The case for taking Trump’s black outreach seriously”, Vox, Nov 13</w:t>
      </w:r>
      <w:r w:rsidRPr="008119EA">
        <w:rPr>
          <w:vertAlign w:val="superscript"/>
        </w:rPr>
        <w:t>th</w:t>
      </w:r>
      <w:r>
        <w:t xml:space="preserve"> 2019, </w:t>
      </w:r>
      <w:hyperlink r:id="rId79" w:history="1">
        <w:r w:rsidRPr="00276013">
          <w:rPr>
            <w:rStyle w:val="Hyperlink"/>
          </w:rPr>
          <w:t>https://www.vox.com/policy-and-politics/2019/11/13/20960203/black-voices-for-trump-african-american-polling</w:t>
        </w:r>
      </w:hyperlink>
      <w:r>
        <w:t xml:space="preserve"> (BJN)</w:t>
      </w:r>
    </w:p>
    <w:p w14:paraId="47C9A53F" w14:textId="77777777" w:rsidR="001D497A" w:rsidRPr="0070510F" w:rsidRDefault="001D497A" w:rsidP="001D497A">
      <w:pPr>
        <w:rPr>
          <w:sz w:val="16"/>
        </w:rPr>
      </w:pPr>
      <w:r w:rsidRPr="0070510F">
        <w:rPr>
          <w:sz w:val="16"/>
        </w:rPr>
        <w:t xml:space="preserve">But </w:t>
      </w:r>
      <w:r w:rsidRPr="000C18BF">
        <w:rPr>
          <w:rStyle w:val="StyleUnderline"/>
          <w:highlight w:val="yellow"/>
        </w:rPr>
        <w:t xml:space="preserve">the 2018 results are </w:t>
      </w:r>
      <w:r w:rsidRPr="000C18BF">
        <w:rPr>
          <w:rStyle w:val="Emphasis"/>
          <w:highlight w:val="yellow"/>
        </w:rPr>
        <w:t>telling</w:t>
      </w:r>
      <w:r w:rsidRPr="0070510F">
        <w:rPr>
          <w:sz w:val="16"/>
        </w:rPr>
        <w:t xml:space="preserve"> in this regard. It’s hard to say exactly why </w:t>
      </w:r>
      <w:r w:rsidRPr="000C18BF">
        <w:rPr>
          <w:rStyle w:val="StyleUnderline"/>
          <w:highlight w:val="yellow"/>
        </w:rPr>
        <w:t>Abrams ran 4 points weaker than Clinton with black voters</w:t>
      </w:r>
      <w:r w:rsidRPr="0070510F">
        <w:rPr>
          <w:sz w:val="16"/>
        </w:rPr>
        <w:t xml:space="preserve">, but </w:t>
      </w:r>
      <w:r w:rsidRPr="000C18BF">
        <w:rPr>
          <w:rStyle w:val="StyleUnderline"/>
          <w:highlight w:val="yellow"/>
        </w:rPr>
        <w:t>if she’d equalled</w:t>
      </w:r>
      <w:r w:rsidRPr="00A33DE9">
        <w:rPr>
          <w:rStyle w:val="StyleUnderline"/>
        </w:rPr>
        <w:t xml:space="preserve"> the result of two years earlier</w:t>
      </w:r>
      <w:r w:rsidRPr="0070510F">
        <w:rPr>
          <w:sz w:val="16"/>
        </w:rPr>
        <w:t xml:space="preserve"> </w:t>
      </w:r>
      <w:r w:rsidRPr="000C18BF">
        <w:rPr>
          <w:rStyle w:val="Emphasis"/>
          <w:highlight w:val="yellow"/>
        </w:rPr>
        <w:t>she’d</w:t>
      </w:r>
      <w:r w:rsidRPr="0070510F">
        <w:rPr>
          <w:sz w:val="16"/>
        </w:rPr>
        <w:t xml:space="preserve"> likely </w:t>
      </w:r>
      <w:r w:rsidRPr="000C18BF">
        <w:rPr>
          <w:rStyle w:val="Emphasis"/>
          <w:highlight w:val="yellow"/>
        </w:rPr>
        <w:t>have won</w:t>
      </w:r>
      <w:r w:rsidRPr="0070510F">
        <w:rPr>
          <w:sz w:val="16"/>
        </w:rPr>
        <w:t xml:space="preserve"> the election — </w:t>
      </w:r>
      <w:r w:rsidRPr="00A33DE9">
        <w:rPr>
          <w:rStyle w:val="StyleUnderline"/>
        </w:rPr>
        <w:t>and if black voters had swung against the GOP to the extent that white ones did</w:t>
      </w:r>
      <w:r w:rsidRPr="0070510F">
        <w:rPr>
          <w:sz w:val="16"/>
        </w:rPr>
        <w:t xml:space="preserve">, </w:t>
      </w:r>
      <w:r w:rsidRPr="00A33DE9">
        <w:rPr>
          <w:rStyle w:val="Emphasis"/>
        </w:rPr>
        <w:t xml:space="preserve">she definitely would have </w:t>
      </w:r>
      <w:r w:rsidRPr="0070510F">
        <w:rPr>
          <w:rStyle w:val="Emphasis"/>
        </w:rPr>
        <w:t>won</w:t>
      </w:r>
      <w:r w:rsidRPr="0070510F">
        <w:rPr>
          <w:sz w:val="16"/>
        </w:rPr>
        <w:t xml:space="preserve">. </w:t>
      </w:r>
      <w:r w:rsidRPr="0070510F">
        <w:rPr>
          <w:rStyle w:val="StyleUnderline"/>
        </w:rPr>
        <w:t>Nobody would consider her opponent</w:t>
      </w:r>
      <w:r w:rsidRPr="0070510F">
        <w:rPr>
          <w:sz w:val="16"/>
        </w:rPr>
        <w:t xml:space="preserve"> Brian </w:t>
      </w:r>
      <w:r w:rsidRPr="0070510F">
        <w:rPr>
          <w:rStyle w:val="StyleUnderline"/>
        </w:rPr>
        <w:t>Kemp’s campaign to have been a triumph of African American outreach</w:t>
      </w:r>
      <w:r w:rsidRPr="0070510F">
        <w:rPr>
          <w:sz w:val="16"/>
        </w:rPr>
        <w:t xml:space="preserve"> by any means, </w:t>
      </w:r>
      <w:r w:rsidRPr="0070510F">
        <w:rPr>
          <w:rStyle w:val="StyleUnderline"/>
        </w:rPr>
        <w:t xml:space="preserve">any more than </w:t>
      </w:r>
      <w:r w:rsidRPr="000C18BF">
        <w:rPr>
          <w:rStyle w:val="StyleUnderline"/>
          <w:highlight w:val="yellow"/>
        </w:rPr>
        <w:t>losing</w:t>
      </w:r>
      <w:r w:rsidRPr="0070510F">
        <w:rPr>
          <w:rStyle w:val="StyleUnderline"/>
        </w:rPr>
        <w:t xml:space="preserve"> among </w:t>
      </w:r>
      <w:r w:rsidRPr="000C18BF">
        <w:rPr>
          <w:rStyle w:val="StyleUnderline"/>
          <w:highlight w:val="yellow"/>
        </w:rPr>
        <w:t>black voters by a 74 percent margin</w:t>
      </w:r>
      <w:r w:rsidRPr="0070510F">
        <w:rPr>
          <w:rStyle w:val="StyleUnderline"/>
        </w:rPr>
        <w:t xml:space="preserve"> to J</w:t>
      </w:r>
      <w:r w:rsidRPr="0070510F">
        <w:rPr>
          <w:sz w:val="16"/>
        </w:rPr>
        <w:t xml:space="preserve">oe </w:t>
      </w:r>
      <w:r w:rsidRPr="0070510F">
        <w:rPr>
          <w:rStyle w:val="StyleUnderline"/>
        </w:rPr>
        <w:t xml:space="preserve">Biden </w:t>
      </w:r>
      <w:r w:rsidRPr="000C18BF">
        <w:rPr>
          <w:rStyle w:val="Emphasis"/>
          <w:highlight w:val="yellow"/>
        </w:rPr>
        <w:t xml:space="preserve">would </w:t>
      </w:r>
      <w:r w:rsidRPr="0070510F">
        <w:rPr>
          <w:rStyle w:val="Emphasis"/>
        </w:rPr>
        <w:t>mean</w:t>
      </w:r>
      <w:r w:rsidRPr="0070510F">
        <w:rPr>
          <w:rStyle w:val="StyleUnderline"/>
        </w:rPr>
        <w:t xml:space="preserve"> that </w:t>
      </w:r>
      <w:r w:rsidRPr="0070510F">
        <w:rPr>
          <w:rStyle w:val="Emphasis"/>
        </w:rPr>
        <w:t>Trump is popular among black voters</w:t>
      </w:r>
      <w:r w:rsidRPr="0070510F">
        <w:rPr>
          <w:rStyle w:val="StyleUnderline"/>
        </w:rPr>
        <w:t xml:space="preserve">. </w:t>
      </w:r>
      <w:r w:rsidRPr="0070510F">
        <w:rPr>
          <w:rStyle w:val="Emphasis"/>
        </w:rPr>
        <w:t>Small changes</w:t>
      </w:r>
      <w:r w:rsidRPr="0070510F">
        <w:rPr>
          <w:sz w:val="16"/>
        </w:rPr>
        <w:t xml:space="preserve">, however, </w:t>
      </w:r>
      <w:r w:rsidRPr="000C18BF">
        <w:rPr>
          <w:rStyle w:val="Emphasis"/>
          <w:highlight w:val="yellow"/>
        </w:rPr>
        <w:t>make a big difference in close elections</w:t>
      </w:r>
      <w:r w:rsidRPr="0070510F">
        <w:rPr>
          <w:sz w:val="16"/>
        </w:rPr>
        <w:t xml:space="preserve">. </w:t>
      </w:r>
      <w:r w:rsidRPr="0070510F">
        <w:rPr>
          <w:rStyle w:val="StyleUnderline"/>
        </w:rPr>
        <w:t xml:space="preserve">And the critical point is that </w:t>
      </w:r>
      <w:r w:rsidRPr="000C18BF">
        <w:rPr>
          <w:rStyle w:val="StyleUnderline"/>
          <w:highlight w:val="yellow"/>
        </w:rPr>
        <w:t xml:space="preserve">precisely because Republicans are </w:t>
      </w:r>
      <w:r w:rsidRPr="000C18BF">
        <w:rPr>
          <w:rStyle w:val="Emphasis"/>
          <w:highlight w:val="yellow"/>
        </w:rPr>
        <w:t>so weak with black voters</w:t>
      </w:r>
      <w:r w:rsidRPr="0070510F">
        <w:rPr>
          <w:rStyle w:val="Emphasis"/>
        </w:rPr>
        <w:t>,</w:t>
      </w:r>
      <w:r w:rsidRPr="0070510F">
        <w:rPr>
          <w:sz w:val="16"/>
        </w:rPr>
        <w:t xml:space="preserve"> </w:t>
      </w:r>
      <w:r w:rsidRPr="0070510F">
        <w:rPr>
          <w:rStyle w:val="StyleUnderline"/>
        </w:rPr>
        <w:t>the vie</w:t>
      </w:r>
      <w:r w:rsidRPr="00A33DE9">
        <w:rPr>
          <w:rStyle w:val="StyleUnderline"/>
        </w:rPr>
        <w:t xml:space="preserve">ws of marginal black voters may be very different from the views of average ones. So </w:t>
      </w:r>
      <w:r w:rsidRPr="000C18BF">
        <w:rPr>
          <w:rStyle w:val="StyleUnderline"/>
          <w:highlight w:val="yellow"/>
        </w:rPr>
        <w:t>Trump’s gimmicky</w:t>
      </w:r>
      <w:r w:rsidRPr="0070510F">
        <w:rPr>
          <w:sz w:val="16"/>
        </w:rPr>
        <w:t xml:space="preserve"> </w:t>
      </w:r>
      <w:r w:rsidRPr="00A33DE9">
        <w:rPr>
          <w:rStyle w:val="StyleUnderline"/>
        </w:rPr>
        <w:t>and</w:t>
      </w:r>
      <w:r w:rsidRPr="0070510F">
        <w:rPr>
          <w:sz w:val="16"/>
        </w:rPr>
        <w:t xml:space="preserve"> somewhat ridiculous </w:t>
      </w:r>
      <w:r w:rsidRPr="000C18BF">
        <w:rPr>
          <w:rStyle w:val="StyleUnderline"/>
          <w:highlight w:val="yellow"/>
        </w:rPr>
        <w:t>outreach can be effective</w:t>
      </w:r>
      <w:r w:rsidRPr="00A33DE9">
        <w:rPr>
          <w:rStyle w:val="StyleUnderline"/>
        </w:rPr>
        <w:t xml:space="preserve">, </w:t>
      </w:r>
      <w:r w:rsidRPr="000C18BF">
        <w:rPr>
          <w:rStyle w:val="Emphasis"/>
          <w:highlight w:val="yellow"/>
        </w:rPr>
        <w:t>even if it’s rejected by the vast majority of the target audience</w:t>
      </w:r>
      <w:r w:rsidRPr="0070510F">
        <w:rPr>
          <w:sz w:val="16"/>
        </w:rPr>
        <w:t>.</w:t>
      </w:r>
    </w:p>
    <w:p w14:paraId="1DD545C5" w14:textId="77777777" w:rsidR="001D497A" w:rsidRDefault="001D497A" w:rsidP="001D497A"/>
    <w:p w14:paraId="19E24EEA" w14:textId="77777777" w:rsidR="001D497A" w:rsidRDefault="001D497A" w:rsidP="001D497A">
      <w:pPr>
        <w:pStyle w:val="Heading4"/>
      </w:pPr>
      <w:r>
        <w:t xml:space="preserve">black support for democrats is tenuous </w:t>
      </w:r>
    </w:p>
    <w:p w14:paraId="19FA3144" w14:textId="77777777" w:rsidR="001D497A" w:rsidRPr="00A00800" w:rsidRDefault="001D497A" w:rsidP="001D497A">
      <w:r w:rsidRPr="00B06E9D">
        <w:rPr>
          <w:rStyle w:val="Style13ptBold"/>
        </w:rPr>
        <w:t>Edsall 20</w:t>
      </w:r>
      <w:r>
        <w:t xml:space="preserve"> --- Thomas B. Edsall Mr. Edsall contributes a weekly column from Washington, D.C. on politics, demographics and inequality., “Trump Has His Sights Set on Black Voters”, NYT, </w:t>
      </w:r>
      <w:hyperlink r:id="rId80" w:history="1">
        <w:r w:rsidRPr="00276013">
          <w:rPr>
            <w:rStyle w:val="Hyperlink"/>
          </w:rPr>
          <w:t>https://www.nytimes.com/2020/03/04/opinion/trump-black-voters.html</w:t>
        </w:r>
      </w:hyperlink>
      <w:r>
        <w:t xml:space="preserve"> (BJN)</w:t>
      </w:r>
    </w:p>
    <w:p w14:paraId="2E40B168" w14:textId="77777777" w:rsidR="001D497A" w:rsidRDefault="001D497A" w:rsidP="001D497A">
      <w:pPr>
        <w:rPr>
          <w:sz w:val="16"/>
        </w:rPr>
      </w:pPr>
      <w:r>
        <w:rPr>
          <w:sz w:val="16"/>
        </w:rPr>
        <w:t xml:space="preserve">The </w:t>
      </w:r>
      <w:r w:rsidRPr="000C18BF">
        <w:rPr>
          <w:rStyle w:val="StyleUnderline"/>
          <w:highlight w:val="yellow"/>
        </w:rPr>
        <w:t>Trump</w:t>
      </w:r>
      <w:r>
        <w:rPr>
          <w:sz w:val="16"/>
        </w:rPr>
        <w:t xml:space="preserve"> campaign </w:t>
      </w:r>
      <w:r w:rsidRPr="000C18BF">
        <w:rPr>
          <w:rStyle w:val="StyleUnderline"/>
          <w:highlight w:val="yellow"/>
        </w:rPr>
        <w:t>is investing</w:t>
      </w:r>
      <w:r w:rsidRPr="0071312E">
        <w:rPr>
          <w:rStyle w:val="StyleUnderline"/>
        </w:rPr>
        <w:t xml:space="preserve"> </w:t>
      </w:r>
      <w:r>
        <w:rPr>
          <w:sz w:val="16"/>
        </w:rPr>
        <w:t xml:space="preserve">more </w:t>
      </w:r>
      <w:r w:rsidRPr="000C18BF">
        <w:rPr>
          <w:rStyle w:val="StyleUnderline"/>
          <w:highlight w:val="yellow"/>
        </w:rPr>
        <w:t>money and resources</w:t>
      </w:r>
      <w:r w:rsidRPr="0071312E">
        <w:rPr>
          <w:rStyle w:val="StyleUnderline"/>
        </w:rPr>
        <w:t xml:space="preserve"> in an attempt </w:t>
      </w:r>
      <w:r w:rsidRPr="000C18BF">
        <w:rPr>
          <w:rStyle w:val="StyleUnderline"/>
          <w:highlight w:val="yellow"/>
        </w:rPr>
        <w:t>to attract African-American voters</w:t>
      </w:r>
      <w:r>
        <w:rPr>
          <w:sz w:val="16"/>
        </w:rPr>
        <w:t xml:space="preserve"> than any Republican presidential campaign in recent memory.</w:t>
      </w:r>
    </w:p>
    <w:p w14:paraId="02E2A300" w14:textId="77777777" w:rsidR="001D497A" w:rsidRDefault="001D497A" w:rsidP="001D497A">
      <w:pPr>
        <w:rPr>
          <w:sz w:val="16"/>
        </w:rPr>
      </w:pPr>
      <w:r w:rsidRPr="0071312E">
        <w:rPr>
          <w:rStyle w:val="StyleUnderline"/>
        </w:rPr>
        <w:t>The drive</w:t>
      </w:r>
      <w:r>
        <w:rPr>
          <w:sz w:val="16"/>
        </w:rPr>
        <w:t xml:space="preserve"> includes highly visible television advertising, including an $11 million Super Bowl commercial, along with ad purchases in local black newspapers and on radio stations; “Black Voices for Trump”; storefronts in key battleground states; and a sustained social media campaign directed at black voters whose consumer, religious and demographic profiles suggest potential support, including on such issues as immigration, abortion, gender roles and gay rights.</w:t>
      </w:r>
    </w:p>
    <w:p w14:paraId="4B93DDAA" w14:textId="77777777" w:rsidR="001D497A" w:rsidRDefault="001D497A" w:rsidP="001D497A">
      <w:pPr>
        <w:rPr>
          <w:sz w:val="16"/>
        </w:rPr>
      </w:pPr>
      <w:r>
        <w:rPr>
          <w:sz w:val="16"/>
        </w:rPr>
        <w:t xml:space="preserve">For Trump, the effort </w:t>
      </w:r>
      <w:r w:rsidRPr="0071312E">
        <w:rPr>
          <w:rStyle w:val="StyleUnderline"/>
        </w:rPr>
        <w:t>became all the more crucial</w:t>
      </w:r>
      <w:r>
        <w:rPr>
          <w:sz w:val="16"/>
        </w:rPr>
        <w:t xml:space="preserve"> </w:t>
      </w:r>
      <w:r w:rsidRPr="0071312E">
        <w:rPr>
          <w:rStyle w:val="StyleUnderline"/>
        </w:rPr>
        <w:t>as</w:t>
      </w:r>
      <w:r>
        <w:rPr>
          <w:sz w:val="16"/>
        </w:rPr>
        <w:t xml:space="preserve"> the Super Tuesday primaries demonstrated Joe </w:t>
      </w:r>
      <w:r w:rsidRPr="0071312E">
        <w:rPr>
          <w:rStyle w:val="StyleUnderline"/>
        </w:rPr>
        <w:t>Biden’s strong appeal to black voters.</w:t>
      </w:r>
      <w:r>
        <w:rPr>
          <w:sz w:val="16"/>
        </w:rPr>
        <w:t xml:space="preserve"> Exit polls showed Biden winning 57 percent of the votes cast by African-Americans on Tuesday, 40 points higher than his closest competitor, Bernie Sanders, at 17 percent.</w:t>
      </w:r>
    </w:p>
    <w:p w14:paraId="02AB921D" w14:textId="77777777" w:rsidR="001D497A" w:rsidRDefault="001D497A" w:rsidP="001D497A">
      <w:pPr>
        <w:rPr>
          <w:sz w:val="16"/>
        </w:rPr>
      </w:pPr>
      <w:r>
        <w:rPr>
          <w:sz w:val="16"/>
        </w:rPr>
        <w:t>Adrianne Shropshire, executive director of the pro-Democratic BlackPAC and the affiliated nonpartisan Black Progressive Action Coalition, wrote in an email that Trump has already communicated with a large segment of the African-American electorate, although she disputes the effectiveness of Trump’s bid to win black support:</w:t>
      </w:r>
    </w:p>
    <w:p w14:paraId="0B11145E" w14:textId="77777777" w:rsidR="001D497A" w:rsidRDefault="001D497A" w:rsidP="001D497A">
      <w:pPr>
        <w:rPr>
          <w:sz w:val="16"/>
        </w:rPr>
      </w:pPr>
      <w:r w:rsidRPr="0071312E">
        <w:rPr>
          <w:rStyle w:val="StyleUnderline"/>
        </w:rPr>
        <w:t>We’ve had a significant number of black voters tell us</w:t>
      </w:r>
      <w:r>
        <w:rPr>
          <w:sz w:val="16"/>
        </w:rPr>
        <w:t xml:space="preserve"> that </w:t>
      </w:r>
      <w:r w:rsidRPr="0071312E">
        <w:rPr>
          <w:rStyle w:val="StyleUnderline"/>
        </w:rPr>
        <w:t>they have gotten Trump ads</w:t>
      </w:r>
      <w:r>
        <w:rPr>
          <w:sz w:val="16"/>
        </w:rPr>
        <w:t xml:space="preserve"> on their social media platforms. That tracks with our recent poll where nearly 30 percent of those surveyed said that they had been contacted by the campaign.</w:t>
      </w:r>
    </w:p>
    <w:p w14:paraId="2947059C" w14:textId="77777777" w:rsidR="001D497A" w:rsidRPr="00A00800" w:rsidRDefault="001D497A" w:rsidP="001D497A">
      <w:pPr>
        <w:rPr>
          <w:b/>
          <w:iCs/>
          <w:u w:val="single"/>
        </w:rPr>
      </w:pPr>
      <w:r>
        <w:rPr>
          <w:sz w:val="16"/>
        </w:rPr>
        <w:t xml:space="preserve">Many </w:t>
      </w:r>
      <w:r w:rsidRPr="000C18BF">
        <w:rPr>
          <w:rStyle w:val="StyleUnderline"/>
          <w:highlight w:val="yellow"/>
        </w:rPr>
        <w:t>Democrats</w:t>
      </w:r>
      <w:r>
        <w:rPr>
          <w:sz w:val="16"/>
        </w:rPr>
        <w:t xml:space="preserve"> and their liberal allies </w:t>
      </w:r>
      <w:r w:rsidRPr="000C18BF">
        <w:rPr>
          <w:rStyle w:val="StyleUnderline"/>
          <w:highlight w:val="yellow"/>
        </w:rPr>
        <w:t>downplay the president’s efforts</w:t>
      </w:r>
      <w:r w:rsidRPr="0071312E">
        <w:rPr>
          <w:rStyle w:val="StyleUnderline"/>
        </w:rPr>
        <w:t xml:space="preserve">, arguing that not only is black support for the Democratic Party </w:t>
      </w:r>
      <w:r w:rsidRPr="0071312E">
        <w:t>rock</w:t>
      </w:r>
      <w:r w:rsidRPr="0071312E">
        <w:rPr>
          <w:rStyle w:val="StyleUnderline"/>
        </w:rPr>
        <w:t xml:space="preserve"> solid</w:t>
      </w:r>
      <w:r>
        <w:rPr>
          <w:sz w:val="16"/>
        </w:rPr>
        <w:t xml:space="preserve">, </w:t>
      </w:r>
      <w:r w:rsidRPr="0071312E">
        <w:rPr>
          <w:rStyle w:val="StyleUnderline"/>
        </w:rPr>
        <w:t>but that animosity to Trump among minority voters has reached record highs.</w:t>
      </w:r>
      <w:r>
        <w:rPr>
          <w:sz w:val="16"/>
        </w:rPr>
        <w:t xml:space="preserve"> </w:t>
      </w:r>
      <w:r w:rsidRPr="0071312E">
        <w:rPr>
          <w:rStyle w:val="Emphasis"/>
        </w:rPr>
        <w:t>Democratic</w:t>
      </w:r>
      <w:r>
        <w:rPr>
          <w:sz w:val="16"/>
        </w:rPr>
        <w:t xml:space="preserve"> politicians and strategists who </w:t>
      </w:r>
      <w:r w:rsidRPr="000C18BF">
        <w:rPr>
          <w:rStyle w:val="Emphasis"/>
          <w:highlight w:val="yellow"/>
        </w:rPr>
        <w:t>act on these assumptions</w:t>
      </w:r>
      <w:r>
        <w:rPr>
          <w:sz w:val="16"/>
        </w:rPr>
        <w:t xml:space="preserve"> do so </w:t>
      </w:r>
      <w:r w:rsidRPr="000C18BF">
        <w:rPr>
          <w:rStyle w:val="Emphasis"/>
          <w:highlight w:val="yellow"/>
        </w:rPr>
        <w:t>at their own risk.</w:t>
      </w:r>
    </w:p>
    <w:p w14:paraId="24AF09A1" w14:textId="77777777" w:rsidR="001D497A" w:rsidRDefault="001D497A" w:rsidP="001D497A">
      <w:pPr>
        <w:rPr>
          <w:sz w:val="16"/>
        </w:rPr>
      </w:pPr>
      <w:r>
        <w:rPr>
          <w:sz w:val="16"/>
        </w:rPr>
        <w:t xml:space="preserve">Robert Jones, founder and C.E.O. of the </w:t>
      </w:r>
      <w:r w:rsidRPr="000C18BF">
        <w:rPr>
          <w:rStyle w:val="StyleUnderline"/>
          <w:highlight w:val="yellow"/>
        </w:rPr>
        <w:t>P</w:t>
      </w:r>
      <w:r w:rsidRPr="0071312E">
        <w:rPr>
          <w:rStyle w:val="StyleUnderline"/>
        </w:rPr>
        <w:t xml:space="preserve">ublic </w:t>
      </w:r>
      <w:r w:rsidRPr="000C18BF">
        <w:rPr>
          <w:rStyle w:val="StyleUnderline"/>
          <w:highlight w:val="yellow"/>
        </w:rPr>
        <w:t>R</w:t>
      </w:r>
      <w:r w:rsidRPr="0071312E">
        <w:rPr>
          <w:rStyle w:val="StyleUnderline"/>
        </w:rPr>
        <w:t xml:space="preserve">eligion </w:t>
      </w:r>
      <w:r w:rsidRPr="000C18BF">
        <w:rPr>
          <w:rStyle w:val="StyleUnderline"/>
          <w:highlight w:val="yellow"/>
        </w:rPr>
        <w:t>R</w:t>
      </w:r>
      <w:r w:rsidRPr="0071312E">
        <w:rPr>
          <w:rStyle w:val="StyleUnderline"/>
        </w:rPr>
        <w:t xml:space="preserve">esearch Institute, </w:t>
      </w:r>
      <w:r w:rsidRPr="000C18BF">
        <w:rPr>
          <w:rStyle w:val="StyleUnderline"/>
          <w:highlight w:val="yellow"/>
        </w:rPr>
        <w:t>wrote in</w:t>
      </w:r>
      <w:r>
        <w:rPr>
          <w:sz w:val="16"/>
        </w:rPr>
        <w:t xml:space="preserve"> an email that</w:t>
      </w:r>
    </w:p>
    <w:p w14:paraId="6A113985" w14:textId="77777777" w:rsidR="001D497A" w:rsidRDefault="001D497A" w:rsidP="001D497A">
      <w:pPr>
        <w:rPr>
          <w:sz w:val="16"/>
        </w:rPr>
      </w:pPr>
      <w:r w:rsidRPr="0071312E">
        <w:rPr>
          <w:rStyle w:val="StyleUnderline"/>
        </w:rPr>
        <w:t>just ahead of the 20</w:t>
      </w:r>
      <w:r w:rsidRPr="000C18BF">
        <w:rPr>
          <w:rStyle w:val="StyleUnderline"/>
          <w:highlight w:val="yellow"/>
        </w:rPr>
        <w:t>16</w:t>
      </w:r>
      <w:r w:rsidRPr="0071312E">
        <w:rPr>
          <w:rStyle w:val="StyleUnderline"/>
        </w:rPr>
        <w:t xml:space="preserve"> election, </w:t>
      </w:r>
      <w:r w:rsidRPr="00A00800">
        <w:rPr>
          <w:rStyle w:val="StyleUnderline"/>
        </w:rPr>
        <w:t>only 5 percent of African Americans said they thought Trump “understands the problems of people like them,”</w:t>
      </w:r>
      <w:r w:rsidRPr="00A00800">
        <w:rPr>
          <w:sz w:val="16"/>
        </w:rPr>
        <w:t xml:space="preserve"> and 75 percent of African- Americans said they did not know a single person among their friends and family who was supporting Trump; moreover, </w:t>
      </w:r>
      <w:r w:rsidRPr="000C18BF">
        <w:rPr>
          <w:rStyle w:val="StyleUnderline"/>
          <w:highlight w:val="yellow"/>
        </w:rPr>
        <w:t>Trump’s favorability</w:t>
      </w:r>
      <w:r>
        <w:rPr>
          <w:sz w:val="16"/>
        </w:rPr>
        <w:t xml:space="preserve"> in PRRI polling in 2016 </w:t>
      </w:r>
      <w:r w:rsidRPr="000C18BF">
        <w:rPr>
          <w:rStyle w:val="StyleUnderline"/>
          <w:highlight w:val="yellow"/>
        </w:rPr>
        <w:t>was 7 percent among African Americans.</w:t>
      </w:r>
    </w:p>
    <w:p w14:paraId="31D88536" w14:textId="77777777" w:rsidR="001D497A" w:rsidRDefault="001D497A" w:rsidP="001D497A">
      <w:pPr>
        <w:rPr>
          <w:sz w:val="16"/>
        </w:rPr>
      </w:pPr>
      <w:r w:rsidRPr="000C18BF">
        <w:rPr>
          <w:rStyle w:val="StyleUnderline"/>
          <w:highlight w:val="yellow"/>
        </w:rPr>
        <w:t>PRR</w:t>
      </w:r>
      <w:r w:rsidRPr="0071312E">
        <w:rPr>
          <w:rStyle w:val="StyleUnderline"/>
        </w:rPr>
        <w:t xml:space="preserve">I’s </w:t>
      </w:r>
      <w:r w:rsidRPr="000C18BF">
        <w:rPr>
          <w:rStyle w:val="StyleUnderline"/>
          <w:highlight w:val="yellow"/>
        </w:rPr>
        <w:t>most recent</w:t>
      </w:r>
      <w:r w:rsidRPr="0071312E">
        <w:rPr>
          <w:rStyle w:val="StyleUnderline"/>
        </w:rPr>
        <w:t xml:space="preserve"> series of weekly </w:t>
      </w:r>
      <w:r w:rsidRPr="000C18BF">
        <w:rPr>
          <w:rStyle w:val="StyleUnderline"/>
          <w:highlight w:val="yellow"/>
        </w:rPr>
        <w:t>surveys</w:t>
      </w:r>
      <w:r>
        <w:rPr>
          <w:sz w:val="16"/>
        </w:rPr>
        <w:t xml:space="preserve">, conducted from late March through December 2019 with a total of 40,000 interviews, </w:t>
      </w:r>
      <w:r w:rsidRPr="000C18BF">
        <w:rPr>
          <w:rStyle w:val="StyleUnderline"/>
          <w:highlight w:val="yellow"/>
        </w:rPr>
        <w:t>show</w:t>
      </w:r>
      <w:r w:rsidRPr="0071312E">
        <w:rPr>
          <w:rStyle w:val="StyleUnderline"/>
        </w:rPr>
        <w:t xml:space="preserve"> that </w:t>
      </w:r>
      <w:r w:rsidRPr="000C18BF">
        <w:rPr>
          <w:rStyle w:val="StyleUnderline"/>
          <w:highlight w:val="yellow"/>
        </w:rPr>
        <w:t>Trump’s</w:t>
      </w:r>
      <w:r w:rsidRPr="0071312E">
        <w:rPr>
          <w:rStyle w:val="StyleUnderline"/>
        </w:rPr>
        <w:t xml:space="preserve"> positive </w:t>
      </w:r>
      <w:r w:rsidRPr="000C18BF">
        <w:rPr>
          <w:rStyle w:val="StyleUnderline"/>
          <w:highlight w:val="yellow"/>
        </w:rPr>
        <w:t>numbers</w:t>
      </w:r>
      <w:r w:rsidRPr="0071312E">
        <w:rPr>
          <w:rStyle w:val="StyleUnderline"/>
        </w:rPr>
        <w:t xml:space="preserve"> among African- Americans, although still low</w:t>
      </w:r>
      <w:r>
        <w:rPr>
          <w:sz w:val="16"/>
        </w:rPr>
        <w:t xml:space="preserve">, </w:t>
      </w:r>
      <w:r w:rsidRPr="000C18BF">
        <w:rPr>
          <w:rStyle w:val="Emphasis"/>
          <w:highlight w:val="yellow"/>
        </w:rPr>
        <w:t>have more than doubled</w:t>
      </w:r>
      <w:r>
        <w:rPr>
          <w:sz w:val="16"/>
        </w:rPr>
        <w:t>. Jones pointed out by email that Trump’s favorability rating among black voters overall increased from 7 percent in 2016 to 18 percent in 2019, with a large gender gap; Trump’s favorability rating among black men in 2019 was 23 percent and 14 percent among black women.</w:t>
      </w:r>
    </w:p>
    <w:p w14:paraId="5A7B3B56" w14:textId="77777777" w:rsidR="001D497A" w:rsidRDefault="001D497A" w:rsidP="001D497A">
      <w:pPr>
        <w:rPr>
          <w:sz w:val="16"/>
        </w:rPr>
      </w:pPr>
      <w:r>
        <w:rPr>
          <w:sz w:val="16"/>
        </w:rPr>
        <w:t>Despite this shift, Jones argues that he sees little evidence “that the Trump campaign should expect significant defections among African-American voters in 2020,” noting that</w:t>
      </w:r>
    </w:p>
    <w:p w14:paraId="44A04076" w14:textId="77777777" w:rsidR="001D497A" w:rsidRDefault="001D497A" w:rsidP="001D497A">
      <w:pPr>
        <w:rPr>
          <w:sz w:val="16"/>
        </w:rPr>
      </w:pPr>
      <w:r>
        <w:rPr>
          <w:sz w:val="16"/>
        </w:rPr>
        <w:t>Nearly 8 in 10 (77 percent) of African Americans continue to hold an unfavorable view of the president, including a majority (56 percent) who hold a VERY unfavorable view. Our fall 2019 American Values Survey showed his job approval among African Americans was 15 percent approve, 86 percent disapprove; and among those who disapproved of his job performance, about 8 in 10 (79 percent) say there is virtually nothing Trump could do to win their approval. Perhaps most notably, more than three quarters (77 percent) of African Americans report that they believe that President Trump has encouraged white supremacist groups.</w:t>
      </w:r>
    </w:p>
    <w:p w14:paraId="52D5D020" w14:textId="77777777" w:rsidR="001D497A" w:rsidRDefault="001D497A" w:rsidP="001D497A">
      <w:pPr>
        <w:rPr>
          <w:sz w:val="16"/>
        </w:rPr>
      </w:pPr>
      <w:r>
        <w:rPr>
          <w:sz w:val="16"/>
        </w:rPr>
        <w:t>Jones agreed that “the absolute numbers are up a bit” and argued that</w:t>
      </w:r>
    </w:p>
    <w:p w14:paraId="6F9E2C9F" w14:textId="77777777" w:rsidR="001D497A" w:rsidRDefault="001D497A" w:rsidP="001D497A">
      <w:pPr>
        <w:rPr>
          <w:sz w:val="16"/>
        </w:rPr>
      </w:pPr>
      <w:r>
        <w:rPr>
          <w:sz w:val="16"/>
        </w:rPr>
        <w:t>the gender gap, and particularly the 23 percent support for Trump among African- American men, is something Democrats would want to keep a discerning eye on, but at this point I would not classify it as an issue about which Democrats should sound an alarm. In my opinion, the issue of turnout and enthusiasm among AAs is a much larger concern than losing voters to the other side of the ledger.</w:t>
      </w:r>
    </w:p>
    <w:p w14:paraId="2222B72A" w14:textId="77777777" w:rsidR="001D497A" w:rsidRPr="00A00800" w:rsidRDefault="001D497A" w:rsidP="001D497A">
      <w:pPr>
        <w:rPr>
          <w:u w:val="single"/>
        </w:rPr>
      </w:pPr>
      <w:r>
        <w:rPr>
          <w:sz w:val="16"/>
        </w:rPr>
        <w:t xml:space="preserve">Looking back to 2016, there is </w:t>
      </w:r>
      <w:r w:rsidRPr="0071312E">
        <w:rPr>
          <w:rStyle w:val="StyleUnderline"/>
        </w:rPr>
        <w:t>data</w:t>
      </w:r>
      <w:r>
        <w:rPr>
          <w:sz w:val="16"/>
        </w:rPr>
        <w:t xml:space="preserve"> that </w:t>
      </w:r>
      <w:r w:rsidRPr="0071312E">
        <w:rPr>
          <w:rStyle w:val="StyleUnderline"/>
        </w:rPr>
        <w:t>suggests</w:t>
      </w:r>
      <w:r>
        <w:rPr>
          <w:sz w:val="16"/>
        </w:rPr>
        <w:t xml:space="preserve"> — although it certainly does not prove — that </w:t>
      </w:r>
      <w:r w:rsidRPr="0071312E">
        <w:rPr>
          <w:rStyle w:val="StyleUnderline"/>
        </w:rPr>
        <w:t>Trump’s efforts to</w:t>
      </w:r>
      <w:r>
        <w:rPr>
          <w:sz w:val="16"/>
        </w:rPr>
        <w:t xml:space="preserve"> </w:t>
      </w:r>
      <w:r w:rsidRPr="0071312E">
        <w:rPr>
          <w:rStyle w:val="StyleUnderline"/>
        </w:rPr>
        <w:t xml:space="preserve">demonize Hillary Clinton among African-American voters </w:t>
      </w:r>
      <w:r w:rsidRPr="0071312E">
        <w:rPr>
          <w:rStyle w:val="Emphasis"/>
        </w:rPr>
        <w:t>helped to suppress black turnout</w:t>
      </w:r>
      <w:r w:rsidRPr="0071312E">
        <w:rPr>
          <w:rStyle w:val="StyleUnderline"/>
        </w:rPr>
        <w:t>.</w:t>
      </w:r>
    </w:p>
    <w:p w14:paraId="28D99336" w14:textId="77777777" w:rsidR="001D497A" w:rsidRDefault="001D497A" w:rsidP="001D497A">
      <w:pPr>
        <w:rPr>
          <w:sz w:val="16"/>
        </w:rPr>
      </w:pPr>
      <w:r>
        <w:rPr>
          <w:sz w:val="16"/>
        </w:rPr>
        <w:t>That year, Trump ran ads in battleground states and on Facebook quoting Clinton’s 1996 reference to minorities in organized gangs as “superpredators”:</w:t>
      </w:r>
    </w:p>
    <w:p w14:paraId="3DF14700" w14:textId="77777777" w:rsidR="001D497A" w:rsidRDefault="001D497A" w:rsidP="001D497A">
      <w:pPr>
        <w:rPr>
          <w:sz w:val="16"/>
        </w:rPr>
      </w:pPr>
      <w:r>
        <w:rPr>
          <w:sz w:val="16"/>
        </w:rPr>
        <w:t>They are not just gangs of kids anymore. They are often the kinds of kids that are called superpredators — no conscience, no empathy. We can talk about why they ended up that way, but first, we have to bring them to heel.</w:t>
      </w:r>
    </w:p>
    <w:p w14:paraId="6C3D904E" w14:textId="77777777" w:rsidR="001D497A" w:rsidRDefault="001D497A" w:rsidP="001D497A">
      <w:pPr>
        <w:rPr>
          <w:sz w:val="16"/>
        </w:rPr>
      </w:pPr>
      <w:r>
        <w:rPr>
          <w:sz w:val="16"/>
        </w:rPr>
        <w:t>Trump’s superpredator ads were designed as much to suppress black turnout as they were to actually persuade African-American voters to cast ballots for Trump. One of the more effective ways to suppress turnout is to cross-pressure voters, to make them more ambivalent and less likely to go to the trouble of actually voting.</w:t>
      </w:r>
    </w:p>
    <w:p w14:paraId="10D60137" w14:textId="77777777" w:rsidR="001D497A" w:rsidRDefault="001D497A" w:rsidP="001D497A">
      <w:pPr>
        <w:rPr>
          <w:sz w:val="16"/>
        </w:rPr>
      </w:pPr>
      <w:r>
        <w:rPr>
          <w:sz w:val="16"/>
        </w:rPr>
        <w:t xml:space="preserve">At a postelection Pennsylvania rally in December 2016, </w:t>
      </w:r>
      <w:r w:rsidRPr="0071312E">
        <w:rPr>
          <w:rStyle w:val="StyleUnderline"/>
        </w:rPr>
        <w:t>Trump acknowledged</w:t>
      </w:r>
      <w:r>
        <w:rPr>
          <w:sz w:val="16"/>
        </w:rPr>
        <w:t xml:space="preserve"> the crucial role turnout suppression played in his victory:</w:t>
      </w:r>
    </w:p>
    <w:p w14:paraId="7CF95EA3" w14:textId="77777777" w:rsidR="001D497A" w:rsidRDefault="001D497A" w:rsidP="001D497A">
      <w:pPr>
        <w:rPr>
          <w:sz w:val="16"/>
        </w:rPr>
      </w:pPr>
      <w:r w:rsidRPr="0071312E">
        <w:rPr>
          <w:rStyle w:val="StyleUnderline"/>
        </w:rPr>
        <w:t>We did great with the African-American community. I talk about crime</w:t>
      </w:r>
      <w:r>
        <w:rPr>
          <w:sz w:val="16"/>
        </w:rPr>
        <w:t xml:space="preserve">, I talk about lack of </w:t>
      </w:r>
      <w:r w:rsidRPr="0071312E">
        <w:rPr>
          <w:rStyle w:val="StyleUnderline"/>
        </w:rPr>
        <w:t>education</w:t>
      </w:r>
      <w:r>
        <w:rPr>
          <w:sz w:val="16"/>
        </w:rPr>
        <w:t xml:space="preserve">, I talk about no </w:t>
      </w:r>
      <w:r w:rsidRPr="0071312E">
        <w:rPr>
          <w:rStyle w:val="StyleUnderline"/>
        </w:rPr>
        <w:t>jobs</w:t>
      </w:r>
      <w:r>
        <w:rPr>
          <w:sz w:val="16"/>
        </w:rPr>
        <w:t xml:space="preserve">. </w:t>
      </w:r>
      <w:r w:rsidRPr="0071312E">
        <w:rPr>
          <w:rStyle w:val="StyleUnderline"/>
        </w:rPr>
        <w:t>And</w:t>
      </w:r>
      <w:r>
        <w:rPr>
          <w:sz w:val="16"/>
        </w:rPr>
        <w:t xml:space="preserve"> I’d say, what the hell do you have to lose? Right? It’s true. And they’re smart and they picked up on it like you wouldn’t believe. And you know what else? </w:t>
      </w:r>
      <w:r w:rsidRPr="0071312E">
        <w:rPr>
          <w:rStyle w:val="StyleUnderline"/>
        </w:rPr>
        <w:t>They didn’t</w:t>
      </w:r>
      <w:r>
        <w:rPr>
          <w:sz w:val="16"/>
        </w:rPr>
        <w:t xml:space="preserve"> come out to </w:t>
      </w:r>
      <w:r w:rsidRPr="0071312E">
        <w:rPr>
          <w:rStyle w:val="StyleUnderline"/>
        </w:rPr>
        <w:t>vote for Hillary</w:t>
      </w:r>
      <w:r>
        <w:rPr>
          <w:sz w:val="16"/>
        </w:rPr>
        <w:t>. They didn’t come out. And that was a big — so thank you to the African-American community.</w:t>
      </w:r>
    </w:p>
    <w:p w14:paraId="05B0943F" w14:textId="77777777" w:rsidR="001D497A" w:rsidRPr="00A00800" w:rsidRDefault="001D497A" w:rsidP="001D497A">
      <w:pPr>
        <w:rPr>
          <w:u w:val="single"/>
        </w:rPr>
      </w:pPr>
      <w:r>
        <w:rPr>
          <w:sz w:val="16"/>
        </w:rPr>
        <w:t xml:space="preserve">There is no question that black turnout suffered in 2016. </w:t>
      </w:r>
      <w:r w:rsidRPr="0071312E">
        <w:rPr>
          <w:rStyle w:val="StyleUnderline"/>
        </w:rPr>
        <w:t>Take a look at voting in Detroit, a city that is 78.6 percent black.</w:t>
      </w:r>
    </w:p>
    <w:p w14:paraId="6233E045" w14:textId="77777777" w:rsidR="001D497A" w:rsidRDefault="001D497A" w:rsidP="001D497A">
      <w:pPr>
        <w:rPr>
          <w:sz w:val="16"/>
        </w:rPr>
      </w:pPr>
      <w:r>
        <w:rPr>
          <w:sz w:val="16"/>
        </w:rPr>
        <w:t>In 2012, Barack Obama won the city with 281,743 votes to Mitt Romney’s 6,019. Four years later, Hillary Clinton won Detroit, 234,871 to Trump’s 7,682. Trump modestly improved on Romney by 1,663 voters, but Clinton saw a 46,872-vote drop from 2012.</w:t>
      </w:r>
    </w:p>
    <w:p w14:paraId="7B2F976C" w14:textId="77777777" w:rsidR="001D497A" w:rsidRDefault="001D497A" w:rsidP="001D497A">
      <w:pPr>
        <w:rPr>
          <w:sz w:val="16"/>
        </w:rPr>
      </w:pPr>
      <w:r>
        <w:rPr>
          <w:sz w:val="16"/>
        </w:rPr>
        <w:t>While Clinton would not be expected to match Obama in an overwhelmingly black city, consider the pattern in Ohio’s Cuyahoga County, which encompasses Cleveland. Unlike Detroit, where digital election records go back to 2008, Cuyahoga records go back to 2000, making it possible to compare the vote for Hillary to another losing white Democratic presidential candidate, John Kerry.</w:t>
      </w:r>
    </w:p>
    <w:p w14:paraId="6BD0FAB3" w14:textId="77777777" w:rsidR="001D497A" w:rsidRDefault="001D497A" w:rsidP="001D497A">
      <w:pPr>
        <w:rPr>
          <w:sz w:val="16"/>
        </w:rPr>
      </w:pPr>
      <w:r>
        <w:rPr>
          <w:sz w:val="16"/>
        </w:rPr>
        <w:t>Here is how many votes Democratic candidates received in the presidential elections from 2004 to 2016: Kerry 2004, 448,503; Obama 2008, 458,422; Obama 2012, 447,254; and Clinton 2016, 398,276. In other words, compared with the three previous elections, the Democratic vote in Cuyahoga County fell in 2016 by roughly 50,000.</w:t>
      </w:r>
    </w:p>
    <w:p w14:paraId="4B2E9798" w14:textId="77777777" w:rsidR="001D497A" w:rsidRDefault="001D497A" w:rsidP="001D497A">
      <w:pPr>
        <w:rPr>
          <w:sz w:val="16"/>
        </w:rPr>
      </w:pPr>
      <w:r>
        <w:rPr>
          <w:sz w:val="16"/>
        </w:rPr>
        <w:t>There is another, even earlier, warning signal for Democrats concerning Trump’s courtship of black voters: the 2004 Bush campaign.</w:t>
      </w:r>
    </w:p>
    <w:p w14:paraId="557A71B7" w14:textId="77777777" w:rsidR="001D497A" w:rsidRDefault="001D497A" w:rsidP="001D497A">
      <w:pPr>
        <w:rPr>
          <w:sz w:val="16"/>
        </w:rPr>
      </w:pPr>
      <w:r>
        <w:rPr>
          <w:sz w:val="16"/>
        </w:rPr>
        <w:t>That year, Bush operatives realized they needed to win every possible vote in battleground states, including winning over socially conservative black voters. To do that, they sent black voters who subscribe to conservative Christian magazines and attend socially conservative churches a barrage of messages, through direct mail, contending that Democrats were intent on legalizing same-sex marriage.</w:t>
      </w:r>
    </w:p>
    <w:p w14:paraId="55696EF8" w14:textId="77777777" w:rsidR="001D497A" w:rsidRDefault="001D497A" w:rsidP="001D497A">
      <w:pPr>
        <w:rPr>
          <w:sz w:val="16"/>
        </w:rPr>
      </w:pPr>
      <w:r>
        <w:rPr>
          <w:sz w:val="16"/>
        </w:rPr>
        <w:t>It is hard to gauge from poll data how effective these messages were, but in the key battleground state of Ohio, Bush’s margin among black voters rose from 9 percent in 2000 to 16 percent in 2004; in Florida, by 6 points, 7 to 13 percent; in Pennsylvania by 9 points, from 7 to 16 percent; and in Illinois, by 3 points, from 7 to 10 percent.</w:t>
      </w:r>
    </w:p>
    <w:p w14:paraId="48D2F2BD" w14:textId="77777777" w:rsidR="001D497A" w:rsidRDefault="001D497A" w:rsidP="001D497A">
      <w:pPr>
        <w:rPr>
          <w:sz w:val="16"/>
        </w:rPr>
      </w:pPr>
      <w:r w:rsidRPr="000C18BF">
        <w:rPr>
          <w:rStyle w:val="StyleUnderline"/>
          <w:highlight w:val="yellow"/>
        </w:rPr>
        <w:t>None of this</w:t>
      </w:r>
      <w:r w:rsidRPr="0071312E">
        <w:rPr>
          <w:rStyle w:val="StyleUnderline"/>
        </w:rPr>
        <w:t xml:space="preserve"> data </w:t>
      </w:r>
      <w:r w:rsidRPr="000C18BF">
        <w:rPr>
          <w:rStyle w:val="StyleUnderline"/>
          <w:highlight w:val="yellow"/>
        </w:rPr>
        <w:t>proves that Trump will make significant inroads</w:t>
      </w:r>
      <w:r w:rsidRPr="0071312E">
        <w:rPr>
          <w:rStyle w:val="StyleUnderline"/>
        </w:rPr>
        <w:t xml:space="preserve"> among black voters this year, </w:t>
      </w:r>
      <w:r w:rsidRPr="000C18BF">
        <w:rPr>
          <w:rStyle w:val="StyleUnderline"/>
          <w:highlight w:val="yellow"/>
        </w:rPr>
        <w:t>but the record suggests</w:t>
      </w:r>
      <w:r w:rsidRPr="0071312E">
        <w:rPr>
          <w:rStyle w:val="StyleUnderline"/>
        </w:rPr>
        <w:t xml:space="preserve"> that </w:t>
      </w:r>
      <w:r w:rsidRPr="000C18BF">
        <w:rPr>
          <w:rStyle w:val="StyleUnderline"/>
          <w:highlight w:val="yellow"/>
        </w:rPr>
        <w:t>Democrats should be prepared for a</w:t>
      </w:r>
      <w:r w:rsidRPr="0071312E">
        <w:rPr>
          <w:rStyle w:val="StyleUnderline"/>
        </w:rPr>
        <w:t xml:space="preserve"> tougher </w:t>
      </w:r>
      <w:r w:rsidRPr="000C18BF">
        <w:rPr>
          <w:rStyle w:val="StyleUnderline"/>
          <w:highlight w:val="yellow"/>
        </w:rPr>
        <w:t>fight</w:t>
      </w:r>
      <w:r w:rsidRPr="0071312E">
        <w:rPr>
          <w:rStyle w:val="StyleUnderline"/>
        </w:rPr>
        <w:t xml:space="preserve"> than expected</w:t>
      </w:r>
      <w:r>
        <w:rPr>
          <w:sz w:val="16"/>
        </w:rPr>
        <w:t>, both in turning out African-American voters and in winning by strong enough margins to give their nominee crucial backing.</w:t>
      </w:r>
    </w:p>
    <w:p w14:paraId="5FB723E9" w14:textId="4E4A7410" w:rsidR="001D497A" w:rsidRDefault="001D497A" w:rsidP="001D497A"/>
    <w:p w14:paraId="1953714B" w14:textId="29AFF3F3" w:rsidR="00072033" w:rsidRDefault="00072033" w:rsidP="00072033">
      <w:pPr>
        <w:pStyle w:val="Heading2"/>
      </w:pPr>
      <w:r>
        <w:t>CJR Link Modular --- Suburban Voters</w:t>
      </w:r>
    </w:p>
    <w:p w14:paraId="10D1C994" w14:textId="77777777" w:rsidR="00072033" w:rsidRPr="00072033" w:rsidRDefault="00072033" w:rsidP="00072033"/>
    <w:p w14:paraId="00A475FB" w14:textId="77777777" w:rsidR="001D497A" w:rsidRDefault="001D497A" w:rsidP="001D497A">
      <w:pPr>
        <w:pStyle w:val="Heading3"/>
      </w:pPr>
      <w:r>
        <w:t>CJR Link Block --- Suburban Vote Modular</w:t>
      </w:r>
    </w:p>
    <w:p w14:paraId="404EC5E5" w14:textId="77777777" w:rsidR="001D497A" w:rsidRDefault="001D497A" w:rsidP="001D497A"/>
    <w:p w14:paraId="290AC660" w14:textId="77777777" w:rsidR="001D497A" w:rsidRDefault="001D497A" w:rsidP="001D497A">
      <w:pPr>
        <w:pStyle w:val="Heading4"/>
      </w:pPr>
      <w:r>
        <w:t xml:space="preserve">CJR softens Trumps image to suburban women --- key to winning </w:t>
      </w:r>
    </w:p>
    <w:p w14:paraId="1D690A33" w14:textId="77777777" w:rsidR="001D497A" w:rsidRDefault="001D497A" w:rsidP="001D497A">
      <w:r w:rsidRPr="00A50DB8">
        <w:rPr>
          <w:rStyle w:val="Style13ptBold"/>
        </w:rPr>
        <w:t>HABERMAN 20</w:t>
      </w:r>
      <w:r>
        <w:t xml:space="preserve"> --- MAGGIE HABERMAN et al, NYT reporter, “On Trump’s to-do list: Take back the suburbs. Court black voters. Expand the electoral map. Win.”, Chi Tribune, Feb 2020, </w:t>
      </w:r>
      <w:hyperlink r:id="rId81" w:history="1">
        <w:r w:rsidRPr="00276013">
          <w:rPr>
            <w:rStyle w:val="Hyperlink"/>
          </w:rPr>
          <w:t>https://www.chicagotribune.com/election-2020/ct-nw-nyt-trump-campaign-20200209-sld3gsvhuvg2ll5dp7kat2oxqy-story.html</w:t>
        </w:r>
      </w:hyperlink>
      <w:r>
        <w:t xml:space="preserve"> (BJN)</w:t>
      </w:r>
    </w:p>
    <w:p w14:paraId="61B8F847" w14:textId="77777777" w:rsidR="001D497A" w:rsidRPr="00A50DB8" w:rsidRDefault="001D497A" w:rsidP="001D497A">
      <w:pPr>
        <w:rPr>
          <w:sz w:val="16"/>
        </w:rPr>
      </w:pPr>
      <w:r w:rsidRPr="00A50DB8">
        <w:rPr>
          <w:sz w:val="16"/>
        </w:rPr>
        <w:t xml:space="preserve">Buoyed by his impeachment acquittal and the muddled Democratic primary race, President Donald </w:t>
      </w:r>
      <w:r w:rsidRPr="000C18BF">
        <w:rPr>
          <w:rStyle w:val="StyleUnderline"/>
          <w:highlight w:val="yellow"/>
        </w:rPr>
        <w:t>Trump</w:t>
      </w:r>
      <w:r w:rsidRPr="00A50DB8">
        <w:rPr>
          <w:sz w:val="16"/>
        </w:rPr>
        <w:t xml:space="preserve"> and his campaign </w:t>
      </w:r>
      <w:r w:rsidRPr="000C18BF">
        <w:rPr>
          <w:rStyle w:val="StyleUnderline"/>
          <w:highlight w:val="yellow"/>
        </w:rPr>
        <w:t>are turning to address</w:t>
      </w:r>
      <w:r w:rsidRPr="00A50DB8">
        <w:rPr>
          <w:rStyle w:val="StyleUnderline"/>
        </w:rPr>
        <w:t xml:space="preserve"> his reelection bid’s </w:t>
      </w:r>
      <w:r w:rsidRPr="000C18BF">
        <w:rPr>
          <w:rStyle w:val="Emphasis"/>
          <w:highlight w:val="yellow"/>
        </w:rPr>
        <w:t>greatest weaknesses</w:t>
      </w:r>
      <w:r w:rsidRPr="000C18BF">
        <w:rPr>
          <w:sz w:val="16"/>
          <w:highlight w:val="yellow"/>
        </w:rPr>
        <w:t xml:space="preserve"> </w:t>
      </w:r>
      <w:r w:rsidRPr="000C18BF">
        <w:rPr>
          <w:rStyle w:val="StyleUnderline"/>
          <w:highlight w:val="yellow"/>
        </w:rPr>
        <w:t>with an aggressive</w:t>
      </w:r>
      <w:r w:rsidRPr="00A50DB8">
        <w:rPr>
          <w:rStyle w:val="StyleUnderline"/>
        </w:rPr>
        <w:t xml:space="preserve">, well-funded but uncertain </w:t>
      </w:r>
      <w:r w:rsidRPr="000C18BF">
        <w:rPr>
          <w:rStyle w:val="StyleUnderline"/>
          <w:highlight w:val="yellow"/>
        </w:rPr>
        <w:t>effort to win back suburban voters</w:t>
      </w:r>
      <w:r w:rsidRPr="00A50DB8">
        <w:rPr>
          <w:sz w:val="16"/>
        </w:rPr>
        <w:t xml:space="preserve"> </w:t>
      </w:r>
      <w:r w:rsidRPr="00A50DB8">
        <w:rPr>
          <w:rStyle w:val="StyleUnderline"/>
        </w:rPr>
        <w:t xml:space="preserve">turned off by his </w:t>
      </w:r>
      <w:r w:rsidRPr="00A50DB8">
        <w:rPr>
          <w:sz w:val="16"/>
        </w:rPr>
        <w:t xml:space="preserve">policies and </w:t>
      </w:r>
      <w:r w:rsidRPr="00A50DB8">
        <w:rPr>
          <w:rStyle w:val="StyleUnderline"/>
        </w:rPr>
        <w:t>behavior</w:t>
      </w:r>
      <w:r w:rsidRPr="00A50DB8">
        <w:rPr>
          <w:sz w:val="16"/>
        </w:rPr>
        <w:t xml:space="preserve">. </w:t>
      </w:r>
      <w:r w:rsidRPr="00A50DB8">
        <w:rPr>
          <w:rStyle w:val="StyleUnderline"/>
        </w:rPr>
        <w:t xml:space="preserve">His campaign is aiming to regain these voters </w:t>
      </w:r>
      <w:r w:rsidRPr="000C18BF">
        <w:rPr>
          <w:rStyle w:val="StyleUnderline"/>
          <w:highlight w:val="yellow"/>
        </w:rPr>
        <w:t>in</w:t>
      </w:r>
      <w:r w:rsidRPr="00A50DB8">
        <w:rPr>
          <w:rStyle w:val="StyleUnderline"/>
        </w:rPr>
        <w:t xml:space="preserve"> battleground states like </w:t>
      </w:r>
      <w:r w:rsidRPr="000C18BF">
        <w:rPr>
          <w:rStyle w:val="StyleUnderline"/>
          <w:highlight w:val="yellow"/>
        </w:rPr>
        <w:t>Pennsylvania and Michigan</w:t>
      </w:r>
      <w:r w:rsidRPr="00A50DB8">
        <w:rPr>
          <w:sz w:val="16"/>
        </w:rPr>
        <w:t xml:space="preserve">, after losing many of them to Democrats in the 2018 midterms. Advisers hope to expand the electoral map for November by winning moderate-leaning states like Minnesota and New Hampshire. And the White House is gearing up to help with policy issues directed at swing states, such as the new trade deal with Mexico and Canada and paid family leave for federal workers. Trump campaign officials are also stockpiling cash to help with these efforts, with $200 million in the bank now and fundraising continuing at a brisk pace. They have put up television ads relatively early in the race, allocating $6 million for the final three months of 2019 to highlight a booming economy and the low unemployment numbers. </w:t>
      </w:r>
      <w:r w:rsidRPr="000C18BF">
        <w:rPr>
          <w:rStyle w:val="StyleUnderline"/>
          <w:highlight w:val="yellow"/>
        </w:rPr>
        <w:t>Among the goals</w:t>
      </w:r>
      <w:r w:rsidRPr="00A50DB8">
        <w:rPr>
          <w:rStyle w:val="StyleUnderline"/>
        </w:rPr>
        <w:t xml:space="preserve"> is trying to appeal to black voters and suburban and upper-income white voters</w:t>
      </w:r>
      <w:r w:rsidRPr="00A50DB8">
        <w:rPr>
          <w:sz w:val="16"/>
        </w:rPr>
        <w:t xml:space="preserve"> </w:t>
      </w:r>
      <w:r w:rsidRPr="00A50DB8">
        <w:rPr>
          <w:rStyle w:val="StyleUnderline"/>
        </w:rPr>
        <w:t xml:space="preserve">with </w:t>
      </w:r>
      <w:r w:rsidRPr="000C18BF">
        <w:rPr>
          <w:rStyle w:val="StyleUnderline"/>
          <w:highlight w:val="yellow"/>
        </w:rPr>
        <w:t>ads</w:t>
      </w:r>
      <w:r w:rsidRPr="00A50DB8">
        <w:rPr>
          <w:sz w:val="16"/>
        </w:rPr>
        <w:t xml:space="preserve"> such as a spot </w:t>
      </w:r>
      <w:r w:rsidRPr="000C18BF">
        <w:rPr>
          <w:rStyle w:val="Emphasis"/>
          <w:highlight w:val="yellow"/>
        </w:rPr>
        <w:t>focusing on criminal justice reform</w:t>
      </w:r>
      <w:r w:rsidRPr="00A50DB8">
        <w:rPr>
          <w:sz w:val="16"/>
        </w:rPr>
        <w:t xml:space="preserve"> that first aired during the Super Bowl and is continuing on cable channels with large female audiences, like Bravo and Lifetime. Yet </w:t>
      </w:r>
      <w:r w:rsidRPr="00A50DB8">
        <w:rPr>
          <w:rStyle w:val="StyleUnderline"/>
        </w:rPr>
        <w:t xml:space="preserve">Trump’s messaging, like so much else about his approach to politics, </w:t>
      </w:r>
      <w:r w:rsidRPr="00A50DB8">
        <w:rPr>
          <w:rStyle w:val="Emphasis"/>
        </w:rPr>
        <w:t>is contradictory</w:t>
      </w:r>
      <w:r w:rsidRPr="00A50DB8">
        <w:rPr>
          <w:sz w:val="16"/>
        </w:rPr>
        <w:t xml:space="preserve">. </w:t>
      </w:r>
      <w:r w:rsidRPr="00A50DB8">
        <w:rPr>
          <w:rStyle w:val="StyleUnderline"/>
        </w:rPr>
        <w:t>For all the focus on appealing to moderates</w:t>
      </w:r>
      <w:r w:rsidRPr="00A50DB8">
        <w:rPr>
          <w:sz w:val="16"/>
        </w:rPr>
        <w:t xml:space="preserve">, the campaign is also engaging the president’s hard-core supporters with Facebook ads warning of the danger of unauthorized “aliens” and their “invasion” of the U.S., and decrying “the impeachment hoax,” while also promoting polarizing policies like curtailing immigration. Those inflammatory, targeted ads are ones that suburban voters may never see, a reflection of </w:t>
      </w:r>
      <w:r w:rsidRPr="00A50DB8">
        <w:rPr>
          <w:rStyle w:val="StyleUnderline"/>
        </w:rPr>
        <w:t>the campaign’s broad strategy: Keep his conservative base energized</w:t>
      </w:r>
      <w:r w:rsidRPr="00A50DB8">
        <w:rPr>
          <w:sz w:val="16"/>
        </w:rPr>
        <w:t xml:space="preserve"> </w:t>
      </w:r>
      <w:r w:rsidRPr="00A50DB8">
        <w:rPr>
          <w:rStyle w:val="Emphasis"/>
        </w:rPr>
        <w:t>and</w:t>
      </w:r>
      <w:r w:rsidRPr="00A50DB8">
        <w:rPr>
          <w:sz w:val="16"/>
        </w:rPr>
        <w:t xml:space="preserve"> </w:t>
      </w:r>
      <w:r w:rsidRPr="00A50DB8">
        <w:rPr>
          <w:rStyle w:val="StyleUnderline"/>
        </w:rPr>
        <w:t>chip away at his problems in the suburbs and communities of color.</w:t>
      </w:r>
      <w:r>
        <w:rPr>
          <w:rStyle w:val="StyleUnderline"/>
        </w:rPr>
        <w:t xml:space="preserve"> </w:t>
      </w:r>
      <w:r w:rsidRPr="000C18BF">
        <w:rPr>
          <w:rStyle w:val="StyleUnderline"/>
          <w:highlight w:val="yellow"/>
        </w:rPr>
        <w:t>The challenge</w:t>
      </w:r>
      <w:r w:rsidRPr="00A50DB8">
        <w:rPr>
          <w:sz w:val="16"/>
        </w:rPr>
        <w:t xml:space="preserve"> facing Trump’s advisers remains the same as it has been since 2017: </w:t>
      </w:r>
      <w:r w:rsidRPr="000C18BF">
        <w:rPr>
          <w:rStyle w:val="Emphasis"/>
          <w:highlight w:val="yellow"/>
        </w:rPr>
        <w:t>The president is among the most deeply divisive leaders</w:t>
      </w:r>
      <w:r w:rsidRPr="00A50DB8">
        <w:rPr>
          <w:rStyle w:val="Emphasis"/>
        </w:rPr>
        <w:t xml:space="preserve"> in the nation’s history</w:t>
      </w:r>
      <w:r w:rsidRPr="00A50DB8">
        <w:rPr>
          <w:sz w:val="16"/>
        </w:rPr>
        <w:t xml:space="preserve">, </w:t>
      </w:r>
      <w:r w:rsidRPr="000C18BF">
        <w:rPr>
          <w:rStyle w:val="StyleUnderline"/>
          <w:highlight w:val="yellow"/>
        </w:rPr>
        <w:t>whose conduct</w:t>
      </w:r>
      <w:r w:rsidRPr="00A50DB8">
        <w:rPr>
          <w:rStyle w:val="StyleUnderline"/>
        </w:rPr>
        <w:t xml:space="preserve"> has </w:t>
      </w:r>
      <w:r w:rsidRPr="000C18BF">
        <w:rPr>
          <w:rStyle w:val="StyleUnderline"/>
          <w:highlight w:val="yellow"/>
        </w:rPr>
        <w:t>helped accelerate a realignment</w:t>
      </w:r>
      <w:r w:rsidRPr="00A50DB8">
        <w:rPr>
          <w:rStyle w:val="StyleUnderline"/>
        </w:rPr>
        <w:t xml:space="preserve"> </w:t>
      </w:r>
      <w:r w:rsidRPr="000C18BF">
        <w:rPr>
          <w:rStyle w:val="StyleUnderline"/>
          <w:highlight w:val="yellow"/>
        </w:rPr>
        <w:t>of</w:t>
      </w:r>
      <w:r w:rsidRPr="00A50DB8">
        <w:rPr>
          <w:rStyle w:val="StyleUnderline"/>
        </w:rPr>
        <w:t xml:space="preserve"> moderate </w:t>
      </w:r>
      <w:r w:rsidRPr="000C18BF">
        <w:rPr>
          <w:rStyle w:val="StyleUnderline"/>
          <w:highlight w:val="yellow"/>
        </w:rPr>
        <w:t>suburban voters toward Democrats.</w:t>
      </w:r>
      <w:r w:rsidRPr="00A50DB8">
        <w:rPr>
          <w:rStyle w:val="StyleUnderline"/>
        </w:rPr>
        <w:t xml:space="preserve"> These voters have been the cornerstone of Democrats’ electoral revival</w:t>
      </w:r>
      <w:r w:rsidRPr="00A50DB8">
        <w:rPr>
          <w:sz w:val="16"/>
        </w:rPr>
        <w:t xml:space="preserve"> since 2016, helping them flip governorships and propelling their </w:t>
      </w:r>
      <w:r w:rsidRPr="00A50DB8">
        <w:rPr>
          <w:rStyle w:val="StyleUnderline"/>
        </w:rPr>
        <w:t>capture of the House.</w:t>
      </w:r>
      <w:r w:rsidRPr="00A50DB8">
        <w:rPr>
          <w:sz w:val="16"/>
        </w:rPr>
        <w:t xml:space="preserve"> </w:t>
      </w:r>
      <w:r w:rsidRPr="000C18BF">
        <w:rPr>
          <w:rStyle w:val="Emphasis"/>
          <w:highlight w:val="yellow"/>
        </w:rPr>
        <w:t>Trump cannot win</w:t>
      </w:r>
      <w:r w:rsidRPr="00A50DB8">
        <w:rPr>
          <w:sz w:val="16"/>
        </w:rPr>
        <w:t xml:space="preserve"> a second term </w:t>
      </w:r>
      <w:r w:rsidRPr="000C18BF">
        <w:rPr>
          <w:rStyle w:val="Emphasis"/>
          <w:highlight w:val="yellow"/>
        </w:rPr>
        <w:t>without attracting more suburban voters</w:t>
      </w:r>
      <w:r w:rsidRPr="00A50DB8">
        <w:rPr>
          <w:sz w:val="16"/>
        </w:rPr>
        <w:t xml:space="preserve"> and independents in a handful of states he carried in 2016, </w:t>
      </w:r>
      <w:r w:rsidRPr="00A50DB8">
        <w:rPr>
          <w:rStyle w:val="StyleUnderline"/>
        </w:rPr>
        <w:t>but he is highly averse to staying on script</w:t>
      </w:r>
      <w:r w:rsidRPr="00A50DB8">
        <w:rPr>
          <w:sz w:val="16"/>
        </w:rPr>
        <w:t xml:space="preserve"> and delivering a consistent message aimed at moderate voters rather than his hard-core admirers, or his own need to get things off his chest. </w:t>
      </w:r>
      <w:r w:rsidRPr="000C18BF">
        <w:rPr>
          <w:rStyle w:val="StyleUnderline"/>
          <w:highlight w:val="yellow"/>
        </w:rPr>
        <w:t>Trump’s advisers argue</w:t>
      </w:r>
      <w:r w:rsidRPr="00A50DB8">
        <w:rPr>
          <w:rStyle w:val="StyleUnderline"/>
        </w:rPr>
        <w:t xml:space="preserve"> that the suburban voters who eschewed Republicans in the 2018 midterms will vote </w:t>
      </w:r>
      <w:r w:rsidRPr="000C18BF">
        <w:rPr>
          <w:rStyle w:val="StyleUnderline"/>
          <w:highlight w:val="yellow"/>
        </w:rPr>
        <w:t>different</w:t>
      </w:r>
      <w:r w:rsidRPr="00A50DB8">
        <w:rPr>
          <w:rStyle w:val="StyleUnderline"/>
        </w:rPr>
        <w:t>ly when the president’s</w:t>
      </w:r>
      <w:r w:rsidRPr="00A50DB8">
        <w:rPr>
          <w:sz w:val="16"/>
        </w:rPr>
        <w:t xml:space="preserve"> name is on the ballot. And they are lacing the strong economy into much of their </w:t>
      </w:r>
      <w:r w:rsidRPr="000C18BF">
        <w:rPr>
          <w:rStyle w:val="StyleUnderline"/>
          <w:highlight w:val="yellow"/>
        </w:rPr>
        <w:t>messaging and policy plans</w:t>
      </w:r>
      <w:r w:rsidRPr="00A50DB8">
        <w:rPr>
          <w:sz w:val="16"/>
        </w:rPr>
        <w:t>: Trump himself sees the economy as his calling card and is monitoring fluctuations in stock market closely, and his team thinks the economy is one of their best selling points in the suburbs. “</w:t>
      </w:r>
      <w:r w:rsidRPr="000C18BF">
        <w:rPr>
          <w:rStyle w:val="Emphasis"/>
          <w:highlight w:val="yellow"/>
        </w:rPr>
        <w:t>Suburban women is where he has a challenge</w:t>
      </w:r>
      <w:r w:rsidRPr="00A50DB8">
        <w:rPr>
          <w:sz w:val="16"/>
        </w:rPr>
        <w:t>,” said Sen. Kevin Cramer, R-N.D.</w:t>
      </w:r>
    </w:p>
    <w:p w14:paraId="1019AD03" w14:textId="77777777" w:rsidR="001D497A" w:rsidRDefault="001D497A" w:rsidP="001D497A"/>
    <w:p w14:paraId="6EFA5D5E" w14:textId="77777777" w:rsidR="001D497A" w:rsidRDefault="001D497A" w:rsidP="001D497A">
      <w:pPr>
        <w:pStyle w:val="Heading3"/>
      </w:pPr>
      <w:r>
        <w:t>CJR Link Block --- Suburban Vote Ext</w:t>
      </w:r>
    </w:p>
    <w:p w14:paraId="15DCDFA7" w14:textId="77777777" w:rsidR="001D497A" w:rsidRPr="008F72D4" w:rsidRDefault="001D497A" w:rsidP="001D497A"/>
    <w:p w14:paraId="557CD0EC" w14:textId="77777777" w:rsidR="001D497A" w:rsidRDefault="001D497A" w:rsidP="001D497A">
      <w:pPr>
        <w:pStyle w:val="Heading4"/>
      </w:pPr>
      <w:r>
        <w:t>CJR is key to swing / suburban voters</w:t>
      </w:r>
    </w:p>
    <w:p w14:paraId="3067E3F9" w14:textId="77777777" w:rsidR="001D497A" w:rsidRDefault="001D497A" w:rsidP="001D497A">
      <w:r w:rsidRPr="00CA2B02">
        <w:rPr>
          <w:rStyle w:val="Style13ptBold"/>
        </w:rPr>
        <w:t>Yokley 19</w:t>
      </w:r>
      <w:r>
        <w:t xml:space="preserve"> --- ELI YOKLEY, reporter at Morning Consult covering politics and campaigns, "2020 Will Test the Limits of Trump’s Base-First Approach, Branding Prowess” April 19, 2019, </w:t>
      </w:r>
      <w:hyperlink r:id="rId82" w:history="1">
        <w:r w:rsidRPr="00276013">
          <w:rPr>
            <w:rStyle w:val="Hyperlink"/>
          </w:rPr>
          <w:t>https://morningconsult.com/2019/04/19/2020-will-test-the-limits-of-trumps-base-first-approach-branding-prowess/</w:t>
        </w:r>
      </w:hyperlink>
      <w:r>
        <w:t xml:space="preserve"> (BJN)</w:t>
      </w:r>
    </w:p>
    <w:p w14:paraId="1CA19310" w14:textId="77777777" w:rsidR="001D497A" w:rsidRPr="00463FE7" w:rsidRDefault="001D497A" w:rsidP="001D497A">
      <w:pPr>
        <w:rPr>
          <w:sz w:val="16"/>
        </w:rPr>
      </w:pPr>
      <w:r w:rsidRPr="00463FE7">
        <w:rPr>
          <w:sz w:val="16"/>
        </w:rPr>
        <w:t xml:space="preserve">President Donald </w:t>
      </w:r>
      <w:r w:rsidRPr="000C18BF">
        <w:rPr>
          <w:rStyle w:val="StyleUnderline"/>
          <w:highlight w:val="yellow"/>
        </w:rPr>
        <w:t>Trump is making hi</w:t>
      </w:r>
      <w:r w:rsidRPr="00012FE0">
        <w:rPr>
          <w:rStyle w:val="StyleUnderline"/>
        </w:rPr>
        <w:t xml:space="preserve">s opening </w:t>
      </w:r>
      <w:r w:rsidRPr="000C18BF">
        <w:rPr>
          <w:rStyle w:val="StyleUnderline"/>
          <w:highlight w:val="yellow"/>
        </w:rPr>
        <w:t>case for re-election</w:t>
      </w:r>
      <w:r w:rsidRPr="00463FE7">
        <w:rPr>
          <w:sz w:val="16"/>
        </w:rPr>
        <w:t xml:space="preserve"> next year </w:t>
      </w:r>
      <w:r w:rsidRPr="000C18BF">
        <w:rPr>
          <w:rStyle w:val="StyleUnderline"/>
          <w:highlight w:val="yellow"/>
        </w:rPr>
        <w:t>by continuing to focus on</w:t>
      </w:r>
      <w:r w:rsidRPr="00012FE0">
        <w:rPr>
          <w:rStyle w:val="StyleUnderline"/>
        </w:rPr>
        <w:t xml:space="preserve"> issues that appeal to </w:t>
      </w:r>
      <w:r w:rsidRPr="000C18BF">
        <w:rPr>
          <w:rStyle w:val="StyleUnderline"/>
          <w:highlight w:val="yellow"/>
        </w:rPr>
        <w:t>his core</w:t>
      </w:r>
      <w:r w:rsidRPr="00463FE7">
        <w:rPr>
          <w:sz w:val="16"/>
        </w:rPr>
        <w:t xml:space="preserve"> supporters </w:t>
      </w:r>
      <w:r w:rsidRPr="008F72D4">
        <w:rPr>
          <w:rStyle w:val="StyleUnderline"/>
        </w:rPr>
        <w:t>instead of ones that could expand his electorate</w:t>
      </w:r>
      <w:r w:rsidRPr="00463FE7">
        <w:rPr>
          <w:sz w:val="16"/>
        </w:rPr>
        <w:t xml:space="preserve">.    </w:t>
      </w:r>
    </w:p>
    <w:p w14:paraId="7D938ADA" w14:textId="77777777" w:rsidR="001D497A" w:rsidRPr="00CA2B02" w:rsidRDefault="001D497A" w:rsidP="001D497A">
      <w:pPr>
        <w:rPr>
          <w:sz w:val="14"/>
        </w:rPr>
      </w:pPr>
      <w:r w:rsidRPr="000C18BF">
        <w:rPr>
          <w:rStyle w:val="StyleUnderline"/>
          <w:highlight w:val="yellow"/>
        </w:rPr>
        <w:t>Rather than</w:t>
      </w:r>
      <w:r w:rsidRPr="00012FE0">
        <w:rPr>
          <w:rStyle w:val="StyleUnderline"/>
        </w:rPr>
        <w:t xml:space="preserve"> move beyond </w:t>
      </w:r>
      <w:r w:rsidRPr="008F72D4">
        <w:rPr>
          <w:rStyle w:val="StyleUnderline"/>
        </w:rPr>
        <w:t xml:space="preserve">proposals </w:t>
      </w:r>
      <w:r w:rsidRPr="000C18BF">
        <w:rPr>
          <w:rStyle w:val="StyleUnderline"/>
          <w:highlight w:val="yellow"/>
        </w:rPr>
        <w:t xml:space="preserve">that </w:t>
      </w:r>
      <w:r w:rsidRPr="000C18BF">
        <w:rPr>
          <w:rStyle w:val="Emphasis"/>
          <w:highlight w:val="yellow"/>
        </w:rPr>
        <w:t>repel suburban women</w:t>
      </w:r>
      <w:r w:rsidRPr="000C18BF">
        <w:rPr>
          <w:sz w:val="14"/>
          <w:highlight w:val="yellow"/>
        </w:rPr>
        <w:t xml:space="preserve"> </w:t>
      </w:r>
      <w:r w:rsidRPr="000C18BF">
        <w:rPr>
          <w:rStyle w:val="StyleUnderline"/>
          <w:highlight w:val="yellow"/>
        </w:rPr>
        <w:t>and</w:t>
      </w:r>
      <w:r w:rsidRPr="00CA2B02">
        <w:rPr>
          <w:sz w:val="14"/>
        </w:rPr>
        <w:t xml:space="preserve"> other </w:t>
      </w:r>
      <w:r w:rsidRPr="000C18BF">
        <w:rPr>
          <w:rStyle w:val="Emphasis"/>
          <w:highlight w:val="yellow"/>
        </w:rPr>
        <w:t>swing voters</w:t>
      </w:r>
      <w:r w:rsidRPr="000C18BF">
        <w:rPr>
          <w:sz w:val="14"/>
          <w:highlight w:val="yellow"/>
        </w:rPr>
        <w:t>,</w:t>
      </w:r>
      <w:r w:rsidRPr="008F72D4">
        <w:rPr>
          <w:sz w:val="14"/>
        </w:rPr>
        <w:t xml:space="preserve"> </w:t>
      </w:r>
      <w:r w:rsidRPr="008F72D4">
        <w:rPr>
          <w:rStyle w:val="StyleUnderline"/>
        </w:rPr>
        <w:t>such as</w:t>
      </w:r>
      <w:r w:rsidRPr="00CA2B02">
        <w:rPr>
          <w:sz w:val="14"/>
        </w:rPr>
        <w:t xml:space="preserve"> repealing Obamacare and tightening immigration restrictions, </w:t>
      </w:r>
      <w:r w:rsidRPr="000C18BF">
        <w:rPr>
          <w:rStyle w:val="Emphasis"/>
          <w:highlight w:val="yellow"/>
        </w:rPr>
        <w:t>Trump is doubling down on them</w:t>
      </w:r>
      <w:r w:rsidRPr="00CA2B02">
        <w:rPr>
          <w:sz w:val="14"/>
        </w:rPr>
        <w:t xml:space="preserve"> – a focus that accompanied stinging losses in the House last year, some in states he carried in 2016.</w:t>
      </w:r>
    </w:p>
    <w:p w14:paraId="2042B652" w14:textId="77777777" w:rsidR="001D497A" w:rsidRPr="00463FE7" w:rsidRDefault="001D497A" w:rsidP="001D497A">
      <w:pPr>
        <w:rPr>
          <w:sz w:val="12"/>
          <w:szCs w:val="12"/>
        </w:rPr>
      </w:pPr>
      <w:r w:rsidRPr="00463FE7">
        <w:rPr>
          <w:sz w:val="12"/>
          <w:szCs w:val="12"/>
        </w:rPr>
        <w:t>Conservatives are divided on the merits of the strategy: Traditional Republican activists and strategists say Trump should be focusing squarely on the strong economy, while the president’s closest allies say the base-first approach is a necessity as Trump faces an electorate whose views about him are largely baked in.</w:t>
      </w:r>
    </w:p>
    <w:p w14:paraId="3A593BA2" w14:textId="77777777" w:rsidR="001D497A" w:rsidRPr="00463FE7" w:rsidRDefault="001D497A" w:rsidP="001D497A">
      <w:pPr>
        <w:rPr>
          <w:sz w:val="16"/>
        </w:rPr>
      </w:pPr>
      <w:r w:rsidRPr="000C18BF">
        <w:rPr>
          <w:rStyle w:val="StyleUnderline"/>
          <w:highlight w:val="yellow"/>
        </w:rPr>
        <w:t>Trump’s</w:t>
      </w:r>
      <w:r w:rsidRPr="00012FE0">
        <w:rPr>
          <w:rStyle w:val="StyleUnderline"/>
        </w:rPr>
        <w:t xml:space="preserve"> singular </w:t>
      </w:r>
      <w:r w:rsidRPr="000C18BF">
        <w:rPr>
          <w:rStyle w:val="StyleUnderline"/>
          <w:highlight w:val="yellow"/>
        </w:rPr>
        <w:t>focus</w:t>
      </w:r>
      <w:r w:rsidRPr="00012FE0">
        <w:rPr>
          <w:rStyle w:val="StyleUnderline"/>
        </w:rPr>
        <w:t xml:space="preserve"> on intensity and enthusiasm </w:t>
      </w:r>
      <w:r w:rsidRPr="000C18BF">
        <w:rPr>
          <w:rStyle w:val="StyleUnderline"/>
          <w:highlight w:val="yellow"/>
        </w:rPr>
        <w:t>may seem curious</w:t>
      </w:r>
      <w:r w:rsidRPr="00012FE0">
        <w:rPr>
          <w:rStyle w:val="StyleUnderline"/>
        </w:rPr>
        <w:t xml:space="preserve"> </w:t>
      </w:r>
      <w:r w:rsidRPr="00463FE7">
        <w:rPr>
          <w:sz w:val="16"/>
        </w:rPr>
        <w:t xml:space="preserve">on the surface. </w:t>
      </w:r>
      <w:r w:rsidRPr="008F72D4">
        <w:rPr>
          <w:sz w:val="16"/>
        </w:rPr>
        <w:t xml:space="preserve">After all, </w:t>
      </w:r>
      <w:r w:rsidRPr="000C18BF">
        <w:rPr>
          <w:rStyle w:val="StyleUnderline"/>
          <w:highlight w:val="yellow"/>
        </w:rPr>
        <w:t>voter</w:t>
      </w:r>
      <w:r w:rsidRPr="008F72D4">
        <w:rPr>
          <w:rStyle w:val="StyleUnderline"/>
        </w:rPr>
        <w:t xml:space="preserve"> </w:t>
      </w:r>
      <w:r w:rsidRPr="000C18BF">
        <w:rPr>
          <w:rStyle w:val="StyleUnderline"/>
          <w:highlight w:val="yellow"/>
        </w:rPr>
        <w:t>turnout</w:t>
      </w:r>
      <w:r w:rsidRPr="008F72D4">
        <w:rPr>
          <w:rStyle w:val="StyleUnderline"/>
        </w:rPr>
        <w:t xml:space="preserve"> in 2018</w:t>
      </w:r>
      <w:r w:rsidRPr="008F72D4">
        <w:rPr>
          <w:sz w:val="16"/>
        </w:rPr>
        <w:t xml:space="preserve"> — at 50 percent — </w:t>
      </w:r>
      <w:r w:rsidRPr="000C18BF">
        <w:rPr>
          <w:rStyle w:val="Emphasis"/>
          <w:highlight w:val="yellow"/>
        </w:rPr>
        <w:t>was the highest in a midterm</w:t>
      </w:r>
      <w:r w:rsidRPr="008F72D4">
        <w:rPr>
          <w:rStyle w:val="Emphasis"/>
        </w:rPr>
        <w:t xml:space="preserve"> election</w:t>
      </w:r>
      <w:r w:rsidRPr="00463FE7">
        <w:rPr>
          <w:sz w:val="16"/>
        </w:rPr>
        <w:t xml:space="preserve"> since 1914, just 10 percentage points less than the 2016 general election turnout, according to the United States Elections Project. While former President Barack Obama oversaw a substantial dip in turnout from 62 percent in 2008 to 41 percent in 2010, suffering humbling losses in his first midterm election, the so-called “enthusiasm gap” between partisans was a smaller factor in the latest midterm.</w:t>
      </w:r>
    </w:p>
    <w:p w14:paraId="0C519982" w14:textId="77777777" w:rsidR="001D497A" w:rsidRPr="00463FE7" w:rsidRDefault="001D497A" w:rsidP="001D497A">
      <w:pPr>
        <w:rPr>
          <w:u w:val="single"/>
        </w:rPr>
      </w:pPr>
      <w:r w:rsidRPr="00463FE7">
        <w:rPr>
          <w:sz w:val="16"/>
        </w:rPr>
        <w:t xml:space="preserve">Martha McKenna, a Democratic strategist who worked for the Democratic Senatorial Campaign Committee during much of Obama’s presidency, said </w:t>
      </w:r>
      <w:r w:rsidRPr="000C18BF">
        <w:rPr>
          <w:rStyle w:val="StyleUnderline"/>
          <w:highlight w:val="yellow"/>
        </w:rPr>
        <w:t>Democrats are experiencing a</w:t>
      </w:r>
      <w:r w:rsidRPr="00463FE7">
        <w:rPr>
          <w:rStyle w:val="StyleUnderline"/>
        </w:rPr>
        <w:t xml:space="preserve">n “obviously </w:t>
      </w:r>
      <w:r w:rsidRPr="000C18BF">
        <w:rPr>
          <w:rStyle w:val="StyleUnderline"/>
          <w:highlight w:val="yellow"/>
        </w:rPr>
        <w:t xml:space="preserve">good bump with swing voters — suburban women </w:t>
      </w:r>
      <w:r w:rsidRPr="008F72D4">
        <w:rPr>
          <w:rStyle w:val="StyleUnderline"/>
        </w:rPr>
        <w:t xml:space="preserve">who </w:t>
      </w:r>
      <w:r w:rsidRPr="000C18BF">
        <w:rPr>
          <w:rStyle w:val="Emphasis"/>
          <w:highlight w:val="yellow"/>
        </w:rPr>
        <w:t>decide elections</w:t>
      </w:r>
      <w:r w:rsidRPr="00463FE7">
        <w:rPr>
          <w:rStyle w:val="StyleUnderline"/>
        </w:rPr>
        <w:t xml:space="preserve">,” something she said </w:t>
      </w:r>
      <w:r w:rsidRPr="000C18BF">
        <w:rPr>
          <w:rStyle w:val="StyleUnderline"/>
          <w:highlight w:val="yellow"/>
        </w:rPr>
        <w:t>the party will need to maintain in order to win</w:t>
      </w:r>
      <w:r w:rsidRPr="00463FE7">
        <w:rPr>
          <w:rStyle w:val="StyleUnderline"/>
        </w:rPr>
        <w:t xml:space="preserve"> next year.</w:t>
      </w:r>
    </w:p>
    <w:p w14:paraId="317ADA08" w14:textId="77777777" w:rsidR="001D497A" w:rsidRPr="00463FE7" w:rsidRDefault="001D497A" w:rsidP="001D497A">
      <w:pPr>
        <w:rPr>
          <w:rStyle w:val="Emphasis"/>
        </w:rPr>
      </w:pPr>
      <w:r w:rsidRPr="00463FE7">
        <w:rPr>
          <w:sz w:val="16"/>
        </w:rPr>
        <w:t xml:space="preserve">Michael Steel, a former adviser to Jeb Bush’s 2016 campaign and House Speaker John Boehner of Ohio, said </w:t>
      </w:r>
      <w:r w:rsidRPr="00463FE7">
        <w:rPr>
          <w:rStyle w:val="StyleUnderline"/>
        </w:rPr>
        <w:t xml:space="preserve">Trump was handed a great opportunity </w:t>
      </w:r>
      <w:r w:rsidRPr="000C18BF">
        <w:rPr>
          <w:rStyle w:val="StyleUnderline"/>
          <w:highlight w:val="yellow"/>
        </w:rPr>
        <w:t>to reach out to that group</w:t>
      </w:r>
      <w:r w:rsidRPr="00463FE7">
        <w:rPr>
          <w:rStyle w:val="StyleUnderline"/>
        </w:rPr>
        <w:t xml:space="preserve"> and widen his support</w:t>
      </w:r>
      <w:r w:rsidRPr="00463FE7">
        <w:rPr>
          <w:sz w:val="16"/>
        </w:rPr>
        <w:t xml:space="preserve"> after special counsel Robert </w:t>
      </w:r>
      <w:r w:rsidRPr="00463FE7">
        <w:rPr>
          <w:rStyle w:val="StyleUnderline"/>
        </w:rPr>
        <w:t>Mueller wrapped up his investigation</w:t>
      </w:r>
      <w:r w:rsidRPr="00463FE7">
        <w:rPr>
          <w:sz w:val="16"/>
        </w:rPr>
        <w:t xml:space="preserve"> into Russian meddling in the 2016 election. He noted that </w:t>
      </w:r>
      <w:r w:rsidRPr="000C18BF">
        <w:rPr>
          <w:rStyle w:val="StyleUnderline"/>
          <w:highlight w:val="yellow"/>
        </w:rPr>
        <w:t>Trump could have moved on</w:t>
      </w:r>
      <w:r w:rsidRPr="00463FE7">
        <w:rPr>
          <w:rStyle w:val="StyleUnderline"/>
        </w:rPr>
        <w:t xml:space="preserve"> to</w:t>
      </w:r>
      <w:r w:rsidRPr="00463FE7">
        <w:rPr>
          <w:sz w:val="16"/>
        </w:rPr>
        <w:t xml:space="preserve"> issues such as </w:t>
      </w:r>
      <w:r w:rsidRPr="000C18BF">
        <w:rPr>
          <w:rStyle w:val="Emphasis"/>
          <w:highlight w:val="yellow"/>
        </w:rPr>
        <w:t>criminal justice reform</w:t>
      </w:r>
      <w:r w:rsidRPr="00463FE7">
        <w:rPr>
          <w:sz w:val="16"/>
        </w:rPr>
        <w:t xml:space="preserve"> and infrastructure, </w:t>
      </w:r>
      <w:r w:rsidRPr="000C18BF">
        <w:rPr>
          <w:rStyle w:val="StyleUnderline"/>
          <w:highlight w:val="yellow"/>
        </w:rPr>
        <w:t>but instead resumed effort</w:t>
      </w:r>
      <w:r w:rsidRPr="000C18BF">
        <w:rPr>
          <w:sz w:val="16"/>
          <w:highlight w:val="yellow"/>
        </w:rPr>
        <w:t>s</w:t>
      </w:r>
      <w:r w:rsidRPr="00463FE7">
        <w:rPr>
          <w:sz w:val="16"/>
        </w:rPr>
        <w:t xml:space="preserve"> to overhaul Obama’s signature 2010 health law, the Affordable Care Act — an issue </w:t>
      </w:r>
      <w:r w:rsidRPr="000C18BF">
        <w:rPr>
          <w:rStyle w:val="StyleUnderline"/>
          <w:highlight w:val="yellow"/>
        </w:rPr>
        <w:t>that</w:t>
      </w:r>
      <w:r w:rsidRPr="00463FE7">
        <w:rPr>
          <w:sz w:val="16"/>
        </w:rPr>
        <w:t xml:space="preserve"> still </w:t>
      </w:r>
      <w:r w:rsidRPr="000C18BF">
        <w:rPr>
          <w:rStyle w:val="StyleUnderline"/>
          <w:highlight w:val="yellow"/>
        </w:rPr>
        <w:t>animates the GOP</w:t>
      </w:r>
      <w:r w:rsidRPr="00463FE7">
        <w:rPr>
          <w:sz w:val="16"/>
        </w:rPr>
        <w:t xml:space="preserve"> base </w:t>
      </w:r>
      <w:r w:rsidRPr="000C18BF">
        <w:rPr>
          <w:rStyle w:val="Emphasis"/>
          <w:highlight w:val="yellow"/>
        </w:rPr>
        <w:t>but is a political loser with the broader electorate.</w:t>
      </w:r>
    </w:p>
    <w:p w14:paraId="510B3B86" w14:textId="77777777" w:rsidR="001D497A" w:rsidRDefault="001D497A" w:rsidP="001D497A">
      <w:pPr>
        <w:rPr>
          <w:rStyle w:val="StyleUnderline"/>
        </w:rPr>
      </w:pPr>
      <w:r w:rsidRPr="00463FE7">
        <w:rPr>
          <w:rStyle w:val="StyleUnderline"/>
        </w:rPr>
        <w:t>“He seems to consistently work to enhance the turnout and enthusiasm rather than broaden his support,”</w:t>
      </w:r>
      <w:r w:rsidRPr="00463FE7">
        <w:rPr>
          <w:sz w:val="16"/>
        </w:rPr>
        <w:t xml:space="preserve"> said Steel, currently a partner at Hamilton Place Strategies. “</w:t>
      </w:r>
      <w:r w:rsidRPr="00463FE7">
        <w:rPr>
          <w:rStyle w:val="StyleUnderline"/>
        </w:rPr>
        <w:t>Time and time again, faced with the opportunity to expand, he’s chosen not to do so.”</w:t>
      </w:r>
    </w:p>
    <w:p w14:paraId="36F75C9F" w14:textId="169D3192" w:rsidR="001D497A" w:rsidRDefault="001D497A" w:rsidP="001D497A"/>
    <w:p w14:paraId="27836A22" w14:textId="603ECEDB" w:rsidR="00C67D9D" w:rsidRDefault="00C67D9D" w:rsidP="00C67D9D">
      <w:pPr>
        <w:pStyle w:val="Heading4"/>
      </w:pPr>
      <w:r>
        <w:t>Suburbs key</w:t>
      </w:r>
    </w:p>
    <w:p w14:paraId="1E254FCF" w14:textId="77777777" w:rsidR="004A474B" w:rsidRPr="00FB620D" w:rsidRDefault="004A474B" w:rsidP="004A474B">
      <w:r w:rsidRPr="00FB620D">
        <w:rPr>
          <w:rStyle w:val="Style13ptBold"/>
        </w:rPr>
        <w:t>KOTKIN 19</w:t>
      </w:r>
      <w:r>
        <w:t xml:space="preserve"> ---</w:t>
      </w:r>
      <w:r w:rsidRPr="00FB620D">
        <w:t xml:space="preserve"> JOEL KOTKIN, R.C. Hobbs Presidential Fellow in Urban Futures, “The next election will be decided by the suburbs: Joel Kotkin”, LA Daily News, December 15th 2019, </w:t>
      </w:r>
      <w:hyperlink r:id="rId83" w:history="1">
        <w:r w:rsidRPr="00FB620D">
          <w:rPr>
            <w:rStyle w:val="Hyperlink"/>
          </w:rPr>
          <w:t>https://www.dailynews.com/2019/12/15/the-next-election-will-be-decided-by-the-suburbs-joel-kotkin/</w:t>
        </w:r>
      </w:hyperlink>
      <w:r w:rsidRPr="00FB620D">
        <w:t xml:space="preserve"> (BJN) </w:t>
      </w:r>
    </w:p>
    <w:p w14:paraId="18738C59" w14:textId="77777777" w:rsidR="004A474B" w:rsidRPr="00FB620D" w:rsidRDefault="004A474B" w:rsidP="004A474B">
      <w:pPr>
        <w:rPr>
          <w:sz w:val="16"/>
        </w:rPr>
      </w:pPr>
      <w:r w:rsidRPr="000C18BF">
        <w:rPr>
          <w:rStyle w:val="StyleUnderline"/>
          <w:highlight w:val="yellow"/>
        </w:rPr>
        <w:t xml:space="preserve">The fate of </w:t>
      </w:r>
      <w:r w:rsidRPr="00072033">
        <w:rPr>
          <w:rStyle w:val="StyleUnderline"/>
        </w:rPr>
        <w:t xml:space="preserve">the </w:t>
      </w:r>
      <w:r w:rsidRPr="000C18BF">
        <w:rPr>
          <w:rStyle w:val="StyleUnderline"/>
          <w:highlight w:val="yellow"/>
        </w:rPr>
        <w:t>2020</w:t>
      </w:r>
      <w:r w:rsidRPr="00FB620D">
        <w:rPr>
          <w:rStyle w:val="StyleUnderline"/>
        </w:rPr>
        <w:t xml:space="preserve"> election</w:t>
      </w:r>
      <w:r w:rsidRPr="00FB620D">
        <w:rPr>
          <w:sz w:val="16"/>
        </w:rPr>
        <w:t xml:space="preserve">, whether for Congress or the White House, </w:t>
      </w:r>
      <w:r w:rsidRPr="000C18BF">
        <w:rPr>
          <w:rStyle w:val="Emphasis"/>
          <w:highlight w:val="yellow"/>
        </w:rPr>
        <w:t>will be decided in the suburbs</w:t>
      </w:r>
      <w:r w:rsidRPr="00FB620D">
        <w:rPr>
          <w:sz w:val="16"/>
        </w:rPr>
        <w:t xml:space="preserve">. </w:t>
      </w:r>
      <w:r w:rsidRPr="000C18BF">
        <w:rPr>
          <w:rStyle w:val="StyleUnderline"/>
          <w:highlight w:val="yellow"/>
        </w:rPr>
        <w:t>Neither the pro-Trump countryside nor</w:t>
      </w:r>
      <w:r w:rsidRPr="00FB620D">
        <w:rPr>
          <w:rStyle w:val="StyleUnderline"/>
        </w:rPr>
        <w:t xml:space="preserve"> the intensely </w:t>
      </w:r>
      <w:r w:rsidRPr="000C18BF">
        <w:rPr>
          <w:rStyle w:val="StyleUnderline"/>
          <w:highlight w:val="yellow"/>
        </w:rPr>
        <w:t>anti-Trump urban core have enough voters</w:t>
      </w:r>
      <w:r w:rsidRPr="00FB620D">
        <w:rPr>
          <w:sz w:val="16"/>
        </w:rPr>
        <w:t xml:space="preserve"> to put their preferred candidates in office. </w:t>
      </w:r>
      <w:r w:rsidRPr="000C18BF">
        <w:rPr>
          <w:rStyle w:val="Emphasis"/>
          <w:highlight w:val="yellow"/>
        </w:rPr>
        <w:t>It’s the suburbs</w:t>
      </w:r>
      <w:r w:rsidRPr="000C18BF">
        <w:rPr>
          <w:sz w:val="16"/>
          <w:highlight w:val="yellow"/>
        </w:rPr>
        <w:t xml:space="preserve"> </w:t>
      </w:r>
      <w:r w:rsidRPr="000C18BF">
        <w:rPr>
          <w:rStyle w:val="StyleUnderline"/>
          <w:highlight w:val="yellow"/>
        </w:rPr>
        <w:t xml:space="preserve">that are home to </w:t>
      </w:r>
      <w:r w:rsidRPr="00072033">
        <w:rPr>
          <w:rStyle w:val="StyleUnderline"/>
        </w:rPr>
        <w:t>the majority</w:t>
      </w:r>
      <w:r w:rsidRPr="00FB620D">
        <w:rPr>
          <w:rStyle w:val="StyleUnderline"/>
        </w:rPr>
        <w:t xml:space="preserve"> of all voters and over </w:t>
      </w:r>
      <w:r w:rsidRPr="000C18BF">
        <w:rPr>
          <w:rStyle w:val="StyleUnderline"/>
          <w:highlight w:val="yellow"/>
        </w:rPr>
        <w:t>80 percent</w:t>
      </w:r>
      <w:r w:rsidRPr="00FB620D">
        <w:rPr>
          <w:rStyle w:val="StyleUnderline"/>
        </w:rPr>
        <w:t xml:space="preserve"> of residents</w:t>
      </w:r>
      <w:r w:rsidRPr="00FB620D">
        <w:rPr>
          <w:sz w:val="16"/>
        </w:rPr>
        <w:t xml:space="preserve"> of the major metropolitan areas. During the heady early Obama years, some progressives saw the suburbs as outdated, rejected by millennials and major businesses. Dense urban America was the future, and it was solidly Democratic. Yet that future never arrived. The country’s three biggest core cities – New York, Los Angeles and Chicago – are now once again losing population. Nor are these cities, as some imagine, gaining over suburbs economically. Indeed, a new Harvard study demonstrates that between 1970 and 2010, suburban areas have overall steadily increased their economic advantages: The share of suburbs making up the top ranks of all urban and suburban neighborhoods (measured as the top quartile) went from roughly two-thirds in 1970 to almost three-quarters by 2010. GOP’s weakening hand in suburbs. Historically </w:t>
      </w:r>
      <w:r w:rsidRPr="000C18BF">
        <w:rPr>
          <w:rStyle w:val="StyleUnderline"/>
          <w:highlight w:val="yellow"/>
        </w:rPr>
        <w:t>the suburbs have tilted to the right</w:t>
      </w:r>
      <w:r w:rsidRPr="00FB620D">
        <w:rPr>
          <w:rStyle w:val="StyleUnderline"/>
        </w:rPr>
        <w:t xml:space="preserve"> and constituted</w:t>
      </w:r>
      <w:r>
        <w:rPr>
          <w:rStyle w:val="StyleUnderline"/>
        </w:rPr>
        <w:t xml:space="preserve"> </w:t>
      </w:r>
      <w:r w:rsidRPr="00FB620D">
        <w:rPr>
          <w:rStyle w:val="StyleUnderline"/>
        </w:rPr>
        <w:t>a core part of the successful GOP</w:t>
      </w:r>
      <w:r w:rsidRPr="00FB620D">
        <w:rPr>
          <w:sz w:val="16"/>
        </w:rPr>
        <w:t xml:space="preserve"> </w:t>
      </w:r>
      <w:r w:rsidRPr="00FB620D">
        <w:rPr>
          <w:rStyle w:val="StyleUnderline"/>
        </w:rPr>
        <w:t>coalition</w:t>
      </w:r>
      <w:r w:rsidRPr="00FB620D">
        <w:rPr>
          <w:sz w:val="16"/>
        </w:rPr>
        <w:t xml:space="preserve">. </w:t>
      </w:r>
      <w:r w:rsidRPr="000C18BF">
        <w:rPr>
          <w:rStyle w:val="Emphasis"/>
          <w:highlight w:val="yellow"/>
        </w:rPr>
        <w:t>But this assumption is no longer valid</w:t>
      </w:r>
      <w:r w:rsidRPr="00FB620D">
        <w:rPr>
          <w:rStyle w:val="Emphasis"/>
        </w:rPr>
        <w:t>.</w:t>
      </w:r>
      <w:r w:rsidRPr="00FB620D">
        <w:rPr>
          <w:sz w:val="16"/>
        </w:rPr>
        <w:t xml:space="preserve"> In 2016, </w:t>
      </w:r>
      <w:r w:rsidRPr="00FB620D">
        <w:rPr>
          <w:rStyle w:val="StyleUnderline"/>
        </w:rPr>
        <w:t>the suburbs voted 50 to 45 for Trump</w:t>
      </w:r>
      <w:r w:rsidRPr="00FB620D">
        <w:rPr>
          <w:sz w:val="16"/>
        </w:rPr>
        <w:t xml:space="preserve"> but </w:t>
      </w:r>
      <w:r w:rsidRPr="00FB620D">
        <w:rPr>
          <w:rStyle w:val="StyleUnderline"/>
        </w:rPr>
        <w:t>two years later the suburban electorate tilted blue</w:t>
      </w:r>
      <w:r w:rsidRPr="00FB620D">
        <w:rPr>
          <w:sz w:val="16"/>
        </w:rPr>
        <w:t xml:space="preserve">, going Democratic by 52 percent, effectively handing the House back to the Democrats. The GOP losses were most profound in two fast growing suburban archetypes: highly educated communities and those dominated by minority groups and immigrants. This anti-Trump suburban pushback was most evident in large metro areas such as Southern California, where many immigrants have settled. But now suburbs even in the less diverse and deepest red states seem capable of turning. </w:t>
      </w:r>
      <w:r w:rsidRPr="00072033">
        <w:rPr>
          <w:rStyle w:val="StyleUnderline"/>
        </w:rPr>
        <w:t xml:space="preserve">In 2019, </w:t>
      </w:r>
      <w:r w:rsidRPr="000C18BF">
        <w:rPr>
          <w:rStyle w:val="StyleUnderline"/>
          <w:highlight w:val="yellow"/>
        </w:rPr>
        <w:t>Democrats swept suburban districts</w:t>
      </w:r>
      <w:r w:rsidRPr="00FB620D">
        <w:rPr>
          <w:rStyle w:val="StyleUnderline"/>
        </w:rPr>
        <w:t xml:space="preserve"> in GOP-leaning, </w:t>
      </w:r>
      <w:r w:rsidRPr="000C18BF">
        <w:rPr>
          <w:rStyle w:val="StyleUnderline"/>
          <w:highlight w:val="yellow"/>
        </w:rPr>
        <w:t>overwhelmingly</w:t>
      </w:r>
      <w:r w:rsidRPr="00FB620D">
        <w:rPr>
          <w:rStyle w:val="StyleUnderline"/>
        </w:rPr>
        <w:t xml:space="preserve"> non-immigrant states</w:t>
      </w:r>
      <w:r w:rsidRPr="00FB620D">
        <w:rPr>
          <w:sz w:val="16"/>
        </w:rPr>
        <w:t xml:space="preserve"> like Kentucky and Louisiana as well as Virginia. The losses were most notable when candidates, like Kentucky Governor Matt Bevin, mimicked the crude political style of President Trump, and played mostly to the “base”, which may also be the focus of his re-election campaign. The Democrats, smelling blood, are targeting suburban voters in the coming election as well. Can the Republicans return to suburban supremacy? The Republican road to recovery in suburbia lies in shifting away from the Trump model so effective in large swaths of small town and rural America. This is not to say that they shouldn’t embrace the remarkable economic record of the last four years; income and employment growth are easily the party’s best defining issue. But even if Trump manages to get away with his “no Mr. Nice Guy” shtick, his would be imitators may not. Suburban middle-class families may enjoy Republican prosperity, but they are also concerned about issues like schools, guns and basic infrastructure. Nominating Trumpettes is not the way to build a suburban majority. Some GOP leaders, like Georgia’s Governor Brian Kemp, seem to have learned this lesson by appointing to the Senate a conservative but presentable businesswoman, Kelly Loeffler, instead of the rabid Trumpista Rep. Doug Collins. Most critical of all may be the issue of race. Once largely white, the suburbs are increasingly diverse, and home to most of all ethnic groups. Republican losses in places like north Dallas, west Houston, northern Virginia and Orange County were at least in part a reaction against the fulminations of Trump, particularly against immigrants. Yet there are some effective ways to swing some of these voters back. Suburban ethnic voters tend to be socially moderate but may not like seeing their local governments and schools, often the main reason for moving there, turned into progressive re-education camps. This is particularly true of Asians, a now largely suburban population, who may discover that Democratic leveling policies are not in sync with their achievement-oriented worldview. Democrats to the rescue? If Republicans are cursed with their reactionary countryside fringe, the Democrats are burdened by the increasingly extremism of their own dense urban base. Democrats from Roosevelt to Clinton embraced suburbanization as a move up for the working and middle classes, but the party’s fervently pro-density intellectual core has longed disdained America’s predominant geography. Some advocate radical measures such as siphoning tax revenues from suburbs to keep them from “cannibalizing” jobs and retail sales while others fantasize about carving up the suburban carcass, envisioning three-car garages “subdivided into rental units with street front cafés, shops and other local businesses” while abandoned pools would become skateboard parks. In recent years the anti-suburban mentality has crystalized around efforts to eliminate the single-family zoned community. In California, Oregon, Minneapolis and even Charlotte, progressives have put in place policies that seek to forcibly densify, often against their will, bucolic suburban communities. This drive for forced density, notes Mother Jones’ Kevin Drum, could prove “political suicide” for the Democrats. “The whole point of living in the suburbs is that it’s not the big city, “he suggests. “This means that trying to convince suburbanites to become more like big cities is simply hopeless. They will fight you in the streets, fight you in the fields, fight you on the beaches, etc. They will never surrender.” Density may appeal to the wealthy, well-educated and childless but not so much the middle income, less super-educated families. The optics are not good when Harvard professor Elizabeth Warren, able to afford an expensive private school for her offspring and a $2.4 million house in a pricey part of Cambridge, or multi-billionaire Michael Bloomberg , with his huge Manhattan townhouse, sprawling getaway in Bermuda as well as numerous other abodes, start telling people to live small for the benefit of society, or the planet. California, of course, is second to none when it comes to gentry hypocrisy. Gavin Newsom, who before taking office lived in a $6 million Marin estate, last year, decided not to occupy the official Governor’s mansion downtown. Instead he made Sacramento’s highest priced house purchase, the $3.7 million 12,000-square-foot, six-bedroom house in suburban Fair Oaks, a half hour from the statehouse, a residence far more lavish than the mostly far smaller suburban homes his planning minions largely seek to eliminate. Ahead: Trench warfare in suburbia Given both parties’ vulnerabilities, </w:t>
      </w:r>
      <w:r w:rsidRPr="000C18BF">
        <w:rPr>
          <w:rStyle w:val="StyleUnderline"/>
          <w:highlight w:val="yellow"/>
        </w:rPr>
        <w:t>we can expect the 2020 campaign to be hotly contested in suburb</w:t>
      </w:r>
      <w:r w:rsidRPr="00072033">
        <w:rPr>
          <w:rStyle w:val="StyleUnderline"/>
        </w:rPr>
        <w:t>an</w:t>
      </w:r>
      <w:r w:rsidRPr="00FB620D">
        <w:rPr>
          <w:rStyle w:val="StyleUnderline"/>
        </w:rPr>
        <w:t xml:space="preserve"> areas.</w:t>
      </w:r>
      <w:r w:rsidRPr="00FB620D">
        <w:rPr>
          <w:sz w:val="16"/>
        </w:rPr>
        <w:t xml:space="preserve"> In contrast to the image of house-to-house urban battles, the next election will more resemble World War One style trench warfare, a grinding contest across a vast periphery. As one analyst put it: “</w:t>
      </w:r>
      <w:r w:rsidRPr="000C18BF">
        <w:rPr>
          <w:rStyle w:val="Emphasis"/>
          <w:highlight w:val="yellow"/>
        </w:rPr>
        <w:t>Suburbs are the new Florida</w:t>
      </w:r>
      <w:r w:rsidRPr="00FB620D">
        <w:rPr>
          <w:sz w:val="16"/>
        </w:rPr>
        <w:t>.”</w:t>
      </w:r>
    </w:p>
    <w:p w14:paraId="6D4C2B48" w14:textId="7B36269B" w:rsidR="004A474B" w:rsidRDefault="004A474B" w:rsidP="001D497A"/>
    <w:p w14:paraId="674F742A" w14:textId="77777777" w:rsidR="00AF60ED" w:rsidRDefault="00AF60ED" w:rsidP="00AF60ED">
      <w:pPr>
        <w:pStyle w:val="Heading4"/>
      </w:pPr>
      <w:r>
        <w:t>Suburbs key</w:t>
      </w:r>
    </w:p>
    <w:p w14:paraId="6E286797" w14:textId="77777777" w:rsidR="00AF60ED" w:rsidRDefault="00AF60ED" w:rsidP="00AF60ED">
      <w:r w:rsidRPr="003120F9">
        <w:rPr>
          <w:rStyle w:val="Style13ptBold"/>
        </w:rPr>
        <w:t>Karson 19</w:t>
      </w:r>
      <w:r>
        <w:t xml:space="preserve"> --- Kendall Karson, ABC News, “Democrats target suburban voters in key battlegrounds ahead of 2020”, Sept 2019, </w:t>
      </w:r>
      <w:hyperlink r:id="rId84" w:history="1">
        <w:r w:rsidRPr="00276013">
          <w:rPr>
            <w:rStyle w:val="Hyperlink"/>
          </w:rPr>
          <w:t>https://abcnews.go.com/Politics/democrats-target-suburban-voters-key-battlegrounds-ahead-2020/story?id=65498364</w:t>
        </w:r>
      </w:hyperlink>
      <w:r>
        <w:t xml:space="preserve"> (BJN) </w:t>
      </w:r>
    </w:p>
    <w:p w14:paraId="1F1B011F" w14:textId="77777777" w:rsidR="00AF60ED" w:rsidRPr="003120F9" w:rsidRDefault="00AF60ED" w:rsidP="00AF60ED">
      <w:pPr>
        <w:rPr>
          <w:sz w:val="16"/>
        </w:rPr>
      </w:pPr>
      <w:r w:rsidRPr="000C18BF">
        <w:rPr>
          <w:rStyle w:val="StyleUnderline"/>
          <w:highlight w:val="yellow"/>
        </w:rPr>
        <w:t>Democrats</w:t>
      </w:r>
      <w:r w:rsidRPr="003120F9">
        <w:rPr>
          <w:rStyle w:val="StyleUnderline"/>
        </w:rPr>
        <w:t xml:space="preserve"> say they </w:t>
      </w:r>
      <w:r w:rsidRPr="000C18BF">
        <w:rPr>
          <w:rStyle w:val="StyleUnderline"/>
          <w:highlight w:val="yellow"/>
        </w:rPr>
        <w:t>are mounting a major push</w:t>
      </w:r>
      <w:r w:rsidRPr="003120F9">
        <w:rPr>
          <w:sz w:val="16"/>
        </w:rPr>
        <w:t xml:space="preserve"> across battleground states </w:t>
      </w:r>
      <w:r w:rsidRPr="000C18BF">
        <w:rPr>
          <w:rStyle w:val="StyleUnderline"/>
          <w:highlight w:val="yellow"/>
        </w:rPr>
        <w:t>to court suburban voters</w:t>
      </w:r>
      <w:r w:rsidRPr="000C18BF">
        <w:rPr>
          <w:sz w:val="16"/>
          <w:highlight w:val="yellow"/>
        </w:rPr>
        <w:t xml:space="preserve"> </w:t>
      </w:r>
      <w:r w:rsidRPr="000C18BF">
        <w:rPr>
          <w:rStyle w:val="Emphasis"/>
          <w:highlight w:val="yellow"/>
        </w:rPr>
        <w:t>-- a key voting demographic</w:t>
      </w:r>
      <w:r w:rsidRPr="000C18BF">
        <w:rPr>
          <w:sz w:val="16"/>
          <w:highlight w:val="yellow"/>
        </w:rPr>
        <w:t xml:space="preserve"> </w:t>
      </w:r>
      <w:r w:rsidRPr="000C18BF">
        <w:rPr>
          <w:rStyle w:val="StyleUnderline"/>
          <w:highlight w:val="yellow"/>
        </w:rPr>
        <w:t>that was</w:t>
      </w:r>
      <w:r w:rsidRPr="003120F9">
        <w:rPr>
          <w:rStyle w:val="StyleUnderline"/>
        </w:rPr>
        <w:t xml:space="preserve"> </w:t>
      </w:r>
      <w:r w:rsidRPr="003120F9">
        <w:rPr>
          <w:rStyle w:val="Emphasis"/>
        </w:rPr>
        <w:t xml:space="preserve">once </w:t>
      </w:r>
      <w:r w:rsidRPr="000C18BF">
        <w:rPr>
          <w:rStyle w:val="Emphasis"/>
          <w:highlight w:val="yellow"/>
        </w:rPr>
        <w:t>the bedrock</w:t>
      </w:r>
      <w:r w:rsidRPr="000C18BF">
        <w:rPr>
          <w:sz w:val="16"/>
          <w:highlight w:val="yellow"/>
        </w:rPr>
        <w:t xml:space="preserve"> </w:t>
      </w:r>
      <w:r w:rsidRPr="000C18BF">
        <w:rPr>
          <w:rStyle w:val="StyleUnderline"/>
          <w:highlight w:val="yellow"/>
        </w:rPr>
        <w:t>of the GOP</w:t>
      </w:r>
      <w:r w:rsidRPr="003120F9">
        <w:rPr>
          <w:sz w:val="16"/>
        </w:rPr>
        <w:t xml:space="preserve"> but has been shifting away from the party in the era of President Donald Trump. </w:t>
      </w:r>
      <w:r w:rsidRPr="000C18BF">
        <w:rPr>
          <w:rStyle w:val="StyleUnderline"/>
          <w:highlight w:val="yellow"/>
        </w:rPr>
        <w:t>The effort</w:t>
      </w:r>
      <w:r w:rsidRPr="003120F9">
        <w:rPr>
          <w:sz w:val="16"/>
        </w:rPr>
        <w:t xml:space="preserve">, which will target areas that </w:t>
      </w:r>
      <w:r w:rsidRPr="000C18BF">
        <w:rPr>
          <w:rStyle w:val="Emphasis"/>
          <w:highlight w:val="yellow"/>
        </w:rPr>
        <w:t>will</w:t>
      </w:r>
      <w:r w:rsidRPr="003120F9">
        <w:rPr>
          <w:sz w:val="16"/>
        </w:rPr>
        <w:t xml:space="preserve"> likely </w:t>
      </w:r>
      <w:r w:rsidRPr="000C18BF">
        <w:rPr>
          <w:rStyle w:val="Emphasis"/>
          <w:highlight w:val="yellow"/>
        </w:rPr>
        <w:t>define the 2020 presidential contest</w:t>
      </w:r>
      <w:r w:rsidRPr="003120F9">
        <w:rPr>
          <w:sz w:val="16"/>
        </w:rPr>
        <w:t>, kicks off on Thursday with a roundtable event, hosted by Democratic National Committee Chair Tom Perez, alongside local Texas residents in the suburbs of Harris County.</w:t>
      </w:r>
    </w:p>
    <w:p w14:paraId="6773FA1F" w14:textId="77777777" w:rsidR="00AF60ED" w:rsidRDefault="00AF60ED" w:rsidP="001D497A"/>
    <w:p w14:paraId="36DC1B43" w14:textId="7CB70A22" w:rsidR="00072033" w:rsidRDefault="00072033" w:rsidP="00072033">
      <w:pPr>
        <w:pStyle w:val="Heading2"/>
      </w:pPr>
      <w:r>
        <w:t>CJR Link Modular --- PA Link</w:t>
      </w:r>
    </w:p>
    <w:p w14:paraId="35A056D1" w14:textId="77777777" w:rsidR="00072033" w:rsidRPr="00072033" w:rsidRDefault="00072033" w:rsidP="00072033"/>
    <w:p w14:paraId="471913A8" w14:textId="77777777" w:rsidR="001D497A" w:rsidRDefault="001D497A" w:rsidP="001D497A">
      <w:pPr>
        <w:pStyle w:val="Heading3"/>
      </w:pPr>
      <w:r>
        <w:t>CJR Link Block --- PA Modular</w:t>
      </w:r>
    </w:p>
    <w:p w14:paraId="2813FC68" w14:textId="77777777" w:rsidR="001D497A" w:rsidRDefault="001D497A" w:rsidP="001D497A"/>
    <w:p w14:paraId="21C6FC99" w14:textId="77777777" w:rsidR="001D497A" w:rsidRDefault="001D497A" w:rsidP="001D497A">
      <w:pPr>
        <w:pStyle w:val="Heading4"/>
      </w:pPr>
      <w:r>
        <w:t xml:space="preserve">CJR spins PA to trump --- that crushes biden </w:t>
      </w:r>
    </w:p>
    <w:p w14:paraId="69D532C0" w14:textId="77777777" w:rsidR="001D497A" w:rsidRPr="00A80134" w:rsidRDefault="001D497A" w:rsidP="001D497A">
      <w:r w:rsidRPr="00A80134">
        <w:rPr>
          <w:rStyle w:val="Style13ptBold"/>
        </w:rPr>
        <w:t>Terruso 20</w:t>
      </w:r>
      <w:r>
        <w:t xml:space="preserve"> --- </w:t>
      </w:r>
      <w:r w:rsidRPr="00A80134">
        <w:t xml:space="preserve">Julia Terruso, covering the 2020 presidential election looking mostly through the lens of battleground Pa, “‘We’re supposed to be Democrats’: Black Trump supporters in Philly on why they back the president”, February 12, 2020, </w:t>
      </w:r>
      <w:hyperlink r:id="rId85" w:history="1">
        <w:r w:rsidRPr="00A80134">
          <w:rPr>
            <w:rStyle w:val="Hyperlink"/>
          </w:rPr>
          <w:t>https://www.inquirer.com/news/black-voters-donald-trump-philadelphia-pennsylvania-2020-20200212.html</w:t>
        </w:r>
      </w:hyperlink>
      <w:r w:rsidRPr="00A80134">
        <w:t xml:space="preserve"> (BJN) </w:t>
      </w:r>
    </w:p>
    <w:p w14:paraId="3308E04B" w14:textId="77777777" w:rsidR="001D497A" w:rsidRPr="00A80134" w:rsidRDefault="001D497A" w:rsidP="001D497A">
      <w:pPr>
        <w:rPr>
          <w:sz w:val="16"/>
        </w:rPr>
      </w:pPr>
      <w:r w:rsidRPr="00A80134">
        <w:rPr>
          <w:sz w:val="16"/>
        </w:rPr>
        <w:t>“</w:t>
      </w:r>
      <w:r w:rsidRPr="000C18BF">
        <w:rPr>
          <w:rStyle w:val="StyleUnderline"/>
          <w:highlight w:val="yellow"/>
        </w:rPr>
        <w:t>Not everybody in</w:t>
      </w:r>
      <w:r w:rsidRPr="00A80134">
        <w:rPr>
          <w:sz w:val="16"/>
        </w:rPr>
        <w:t xml:space="preserve"> North </w:t>
      </w:r>
      <w:r w:rsidRPr="000C18BF">
        <w:rPr>
          <w:rStyle w:val="StyleUnderline"/>
          <w:highlight w:val="yellow"/>
        </w:rPr>
        <w:t>Philly is a Democrat</w:t>
      </w:r>
      <w:r w:rsidRPr="00A80134">
        <w:rPr>
          <w:sz w:val="16"/>
        </w:rPr>
        <w:t>,” Johnson said. “</w:t>
      </w:r>
      <w:r w:rsidRPr="00A80134">
        <w:rPr>
          <w:rStyle w:val="StyleUnderline"/>
        </w:rPr>
        <w:t>We have multi interests</w:t>
      </w:r>
      <w:r w:rsidRPr="00A80134">
        <w:rPr>
          <w:sz w:val="16"/>
        </w:rPr>
        <w:t xml:space="preserve"> just like every community does.”</w:t>
      </w:r>
    </w:p>
    <w:p w14:paraId="76917057" w14:textId="77777777" w:rsidR="001D497A" w:rsidRPr="00A80134" w:rsidRDefault="001D497A" w:rsidP="001D497A">
      <w:pPr>
        <w:rPr>
          <w:sz w:val="16"/>
        </w:rPr>
      </w:pPr>
      <w:r w:rsidRPr="00A80134">
        <w:rPr>
          <w:rStyle w:val="StyleUnderline"/>
        </w:rPr>
        <w:t xml:space="preserve">For </w:t>
      </w:r>
      <w:r w:rsidRPr="000C18BF">
        <w:rPr>
          <w:rStyle w:val="StyleUnderline"/>
          <w:highlight w:val="yellow"/>
        </w:rPr>
        <w:t>Trump</w:t>
      </w:r>
      <w:r w:rsidRPr="00A80134">
        <w:rPr>
          <w:rStyle w:val="StyleUnderline"/>
        </w:rPr>
        <w:t xml:space="preserve">, who </w:t>
      </w:r>
      <w:r w:rsidRPr="000C18BF">
        <w:rPr>
          <w:rStyle w:val="StyleUnderline"/>
          <w:highlight w:val="yellow"/>
        </w:rPr>
        <w:t>won 8% of black</w:t>
      </w:r>
      <w:r w:rsidRPr="00A80134">
        <w:rPr>
          <w:rStyle w:val="StyleUnderline"/>
        </w:rPr>
        <w:t xml:space="preserve"> voters nationally in 2016</w:t>
      </w:r>
      <w:r w:rsidRPr="00A80134">
        <w:rPr>
          <w:sz w:val="16"/>
        </w:rPr>
        <w:t xml:space="preserve"> — a slight increase compared with Mitt Romney in 2012 but still an exceptionally low number — </w:t>
      </w:r>
      <w:r w:rsidRPr="000C18BF">
        <w:rPr>
          <w:rStyle w:val="StyleUnderline"/>
          <w:highlight w:val="yellow"/>
        </w:rPr>
        <w:t>achieving even a marginal increase</w:t>
      </w:r>
      <w:r w:rsidRPr="00A80134">
        <w:rPr>
          <w:rStyle w:val="StyleUnderline"/>
        </w:rPr>
        <w:t xml:space="preserve"> in black support in 2020 </w:t>
      </w:r>
      <w:r w:rsidRPr="000C18BF">
        <w:rPr>
          <w:rStyle w:val="StyleUnderline"/>
          <w:highlight w:val="yellow"/>
        </w:rPr>
        <w:t>has become a mission</w:t>
      </w:r>
      <w:r w:rsidRPr="000C18BF">
        <w:rPr>
          <w:sz w:val="16"/>
          <w:highlight w:val="yellow"/>
        </w:rPr>
        <w:t xml:space="preserve">. </w:t>
      </w:r>
      <w:r w:rsidRPr="000C18BF">
        <w:rPr>
          <w:rStyle w:val="StyleUnderline"/>
          <w:highlight w:val="yellow"/>
        </w:rPr>
        <w:t>Trump</w:t>
      </w:r>
      <w:r w:rsidRPr="00A80134">
        <w:rPr>
          <w:sz w:val="16"/>
        </w:rPr>
        <w:t xml:space="preserve"> and his campaign have started making high-profile </w:t>
      </w:r>
      <w:r w:rsidRPr="000C18BF">
        <w:rPr>
          <w:rStyle w:val="StyleUnderline"/>
          <w:highlight w:val="yellow"/>
        </w:rPr>
        <w:t>pitch</w:t>
      </w:r>
      <w:r w:rsidRPr="00A80134">
        <w:rPr>
          <w:rStyle w:val="StyleUnderline"/>
        </w:rPr>
        <w:t xml:space="preserve">es </w:t>
      </w:r>
      <w:r w:rsidRPr="000C18BF">
        <w:rPr>
          <w:rStyle w:val="StyleUnderline"/>
          <w:highlight w:val="yellow"/>
        </w:rPr>
        <w:t>to African American voters</w:t>
      </w:r>
      <w:r w:rsidRPr="000C18BF">
        <w:rPr>
          <w:sz w:val="16"/>
          <w:highlight w:val="yellow"/>
        </w:rPr>
        <w:t>.</w:t>
      </w:r>
    </w:p>
    <w:p w14:paraId="448FA44E" w14:textId="77777777" w:rsidR="001D497A" w:rsidRPr="00A80134" w:rsidRDefault="001D497A" w:rsidP="001D497A">
      <w:pPr>
        <w:rPr>
          <w:sz w:val="16"/>
        </w:rPr>
      </w:pPr>
      <w:r w:rsidRPr="00A80134">
        <w:rPr>
          <w:sz w:val="16"/>
        </w:rPr>
        <w:t xml:space="preserve">During the Super Bowl, the campaign aired an ad featuring a woman whose son had been released from prison, thanks to a </w:t>
      </w:r>
      <w:r w:rsidRPr="000C18BF">
        <w:rPr>
          <w:rStyle w:val="Emphasis"/>
          <w:highlight w:val="yellow"/>
        </w:rPr>
        <w:t>criminal justice reform</w:t>
      </w:r>
      <w:r w:rsidRPr="00A80134">
        <w:rPr>
          <w:sz w:val="16"/>
        </w:rPr>
        <w:t xml:space="preserve"> bill Trump signed. And in a reality-show-like moment during his State of the Union address last week, Trump announced a scholarship for a Philadelphia fourth grader as part of an attack on what he called “failing government schools.” The Inquirer later reported she actually attends one of the city’s most desirable charter schools.</w:t>
      </w:r>
    </w:p>
    <w:p w14:paraId="559F10FD" w14:textId="77777777" w:rsidR="001D497A" w:rsidRPr="00A80134" w:rsidRDefault="001D497A" w:rsidP="001D497A">
      <w:pPr>
        <w:rPr>
          <w:sz w:val="16"/>
        </w:rPr>
      </w:pPr>
      <w:r w:rsidRPr="000C18BF">
        <w:rPr>
          <w:rStyle w:val="StyleUnderline"/>
          <w:highlight w:val="yellow"/>
        </w:rPr>
        <w:t>Black Trump supporters</w:t>
      </w:r>
      <w:r w:rsidRPr="00A80134">
        <w:rPr>
          <w:sz w:val="16"/>
        </w:rPr>
        <w:t xml:space="preserve"> interviewed over the last month </w:t>
      </w:r>
      <w:r w:rsidRPr="000C18BF">
        <w:rPr>
          <w:rStyle w:val="StyleUnderline"/>
          <w:highlight w:val="yellow"/>
        </w:rPr>
        <w:t>in</w:t>
      </w:r>
      <w:r w:rsidRPr="00A80134">
        <w:rPr>
          <w:rStyle w:val="StyleUnderline"/>
        </w:rPr>
        <w:t xml:space="preserve"> and around </w:t>
      </w:r>
      <w:r w:rsidRPr="000C18BF">
        <w:rPr>
          <w:rStyle w:val="StyleUnderline"/>
          <w:highlight w:val="yellow"/>
        </w:rPr>
        <w:t>Philadelphia cited</w:t>
      </w:r>
      <w:r w:rsidRPr="00A80134">
        <w:rPr>
          <w:rStyle w:val="StyleUnderline"/>
        </w:rPr>
        <w:t xml:space="preserve"> a number of </w:t>
      </w:r>
      <w:r w:rsidRPr="000C18BF">
        <w:rPr>
          <w:rStyle w:val="StyleUnderline"/>
          <w:highlight w:val="yellow"/>
        </w:rPr>
        <w:t>reason</w:t>
      </w:r>
      <w:r w:rsidRPr="00A80134">
        <w:rPr>
          <w:rStyle w:val="StyleUnderline"/>
        </w:rPr>
        <w:t xml:space="preserve">s </w:t>
      </w:r>
      <w:r w:rsidRPr="000C18BF">
        <w:rPr>
          <w:rStyle w:val="StyleUnderline"/>
          <w:highlight w:val="yellow"/>
        </w:rPr>
        <w:t>for backing him:</w:t>
      </w:r>
      <w:r w:rsidRPr="00A80134">
        <w:rPr>
          <w:sz w:val="16"/>
        </w:rPr>
        <w:t xml:space="preserve"> </w:t>
      </w:r>
      <w:r w:rsidRPr="00A80134">
        <w:rPr>
          <w:rStyle w:val="Emphasis"/>
        </w:rPr>
        <w:t>the</w:t>
      </w:r>
      <w:r w:rsidRPr="00A80134">
        <w:rPr>
          <w:sz w:val="16"/>
        </w:rPr>
        <w:t xml:space="preserve"> bipartisan </w:t>
      </w:r>
      <w:r w:rsidRPr="000C18BF">
        <w:rPr>
          <w:rStyle w:val="Emphasis"/>
          <w:highlight w:val="yellow"/>
        </w:rPr>
        <w:t>c</w:t>
      </w:r>
      <w:r w:rsidRPr="00A80134">
        <w:rPr>
          <w:rStyle w:val="Emphasis"/>
        </w:rPr>
        <w:t xml:space="preserve">riminal </w:t>
      </w:r>
      <w:r w:rsidRPr="000C18BF">
        <w:rPr>
          <w:rStyle w:val="Emphasis"/>
          <w:highlight w:val="yellow"/>
        </w:rPr>
        <w:t>j</w:t>
      </w:r>
      <w:r w:rsidRPr="00A80134">
        <w:rPr>
          <w:rStyle w:val="Emphasis"/>
        </w:rPr>
        <w:t xml:space="preserve">ustice </w:t>
      </w:r>
      <w:r w:rsidRPr="000C18BF">
        <w:rPr>
          <w:rStyle w:val="Emphasis"/>
          <w:highlight w:val="yellow"/>
        </w:rPr>
        <w:t>r</w:t>
      </w:r>
      <w:r w:rsidRPr="00A80134">
        <w:rPr>
          <w:rStyle w:val="Emphasis"/>
        </w:rPr>
        <w:t>eform package</w:t>
      </w:r>
      <w:r w:rsidRPr="00A80134">
        <w:rPr>
          <w:sz w:val="16"/>
        </w:rPr>
        <w:t>, jobs and the economy, and abortion restrictions, as well as legislation creating “opportunity zones” to spark development in poor urban areas.</w:t>
      </w:r>
    </w:p>
    <w:p w14:paraId="525B8CC8" w14:textId="77777777" w:rsidR="001D497A" w:rsidRPr="00A80134" w:rsidRDefault="001D497A" w:rsidP="001D497A">
      <w:pPr>
        <w:rPr>
          <w:rStyle w:val="StyleUnderline"/>
        </w:rPr>
      </w:pPr>
      <w:r w:rsidRPr="000C18BF">
        <w:rPr>
          <w:rStyle w:val="StyleUnderline"/>
          <w:highlight w:val="yellow"/>
        </w:rPr>
        <w:t>Trump won Pennsylvania by</w:t>
      </w:r>
      <w:r w:rsidRPr="006A4AD7">
        <w:rPr>
          <w:rStyle w:val="StyleUnderline"/>
        </w:rPr>
        <w:t xml:space="preserve"> fewer</w:t>
      </w:r>
      <w:r w:rsidRPr="00A80134">
        <w:rPr>
          <w:rStyle w:val="StyleUnderline"/>
        </w:rPr>
        <w:t xml:space="preserve"> than </w:t>
      </w:r>
      <w:r w:rsidRPr="000C18BF">
        <w:rPr>
          <w:rStyle w:val="StyleUnderline"/>
          <w:highlight w:val="yellow"/>
        </w:rPr>
        <w:t>44,000</w:t>
      </w:r>
      <w:r w:rsidRPr="00A80134">
        <w:rPr>
          <w:sz w:val="16"/>
        </w:rPr>
        <w:t xml:space="preserve"> votes, or about 0.7%, so </w:t>
      </w:r>
      <w:r w:rsidRPr="000C18BF">
        <w:rPr>
          <w:rStyle w:val="StyleUnderline"/>
          <w:highlight w:val="yellow"/>
        </w:rPr>
        <w:t>even a slight increase in black support could help him win it again</w:t>
      </w:r>
      <w:r w:rsidRPr="00A80134">
        <w:rPr>
          <w:sz w:val="16"/>
        </w:rPr>
        <w:t xml:space="preserve"> in 2020, when </w:t>
      </w:r>
      <w:r w:rsidRPr="000C18BF">
        <w:rPr>
          <w:rStyle w:val="StyleUnderline"/>
          <w:highlight w:val="yellow"/>
        </w:rPr>
        <w:t>the state is</w:t>
      </w:r>
      <w:r w:rsidRPr="00A80134">
        <w:rPr>
          <w:sz w:val="16"/>
        </w:rPr>
        <w:t xml:space="preserve"> expected to play a similarly </w:t>
      </w:r>
      <w:r w:rsidRPr="000C18BF">
        <w:rPr>
          <w:rStyle w:val="Emphasis"/>
          <w:highlight w:val="yellow"/>
        </w:rPr>
        <w:t>decisive</w:t>
      </w:r>
      <w:r w:rsidRPr="00A80134">
        <w:rPr>
          <w:sz w:val="16"/>
        </w:rPr>
        <w:t xml:space="preserve"> role. </w:t>
      </w:r>
      <w:r w:rsidRPr="00A80134">
        <w:rPr>
          <w:rStyle w:val="StyleUnderline"/>
        </w:rPr>
        <w:t>According to exit polls, Trump won 14% of black male voters in Pennsylvania, but just 1% of black female voters.</w:t>
      </w:r>
    </w:p>
    <w:p w14:paraId="53423F85" w14:textId="77777777" w:rsidR="001D497A" w:rsidRDefault="001D497A" w:rsidP="001D497A"/>
    <w:p w14:paraId="2F8BC322" w14:textId="3FFA5A1C" w:rsidR="001D497A" w:rsidRDefault="001D497A" w:rsidP="001D497A">
      <w:pPr>
        <w:pStyle w:val="Heading2"/>
      </w:pPr>
      <w:r>
        <w:t>CJR Link A2s</w:t>
      </w:r>
    </w:p>
    <w:p w14:paraId="025FB818" w14:textId="01562210" w:rsidR="001D497A" w:rsidRDefault="001D497A" w:rsidP="001D497A"/>
    <w:p w14:paraId="3174737E" w14:textId="12208739" w:rsidR="00076CB9" w:rsidRDefault="00076CB9" w:rsidP="00076CB9">
      <w:pPr>
        <w:pStyle w:val="Heading3"/>
      </w:pPr>
      <w:r>
        <w:t xml:space="preserve">CJR Link Blocks --- A2: Other Issues / </w:t>
      </w:r>
      <w:r w:rsidR="000907BC">
        <w:t>Can’t Swing Enough Voters</w:t>
      </w:r>
    </w:p>
    <w:p w14:paraId="5B7F81B6" w14:textId="77777777" w:rsidR="00076CB9" w:rsidRDefault="00076CB9" w:rsidP="00076CB9"/>
    <w:p w14:paraId="45A01442" w14:textId="77777777" w:rsidR="00076CB9" w:rsidRDefault="00076CB9" w:rsidP="00076CB9">
      <w:pPr>
        <w:pStyle w:val="Heading4"/>
      </w:pPr>
      <w:r>
        <w:t xml:space="preserve">Our evidence is reverse casual --- Trump will LOSE the election if he doesn’t do CJR --- Obviously other issues are more important to voters --- but no other issue can SWING the election </w:t>
      </w:r>
    </w:p>
    <w:p w14:paraId="29360C75" w14:textId="50C86A26" w:rsidR="00076CB9" w:rsidRDefault="00076CB9" w:rsidP="00076CB9"/>
    <w:p w14:paraId="339D12D1" w14:textId="77777777" w:rsidR="000907BC" w:rsidRDefault="000907BC" w:rsidP="00076CB9"/>
    <w:p w14:paraId="1988AE3C" w14:textId="77777777" w:rsidR="00076CB9" w:rsidRDefault="00076CB9" w:rsidP="00076CB9">
      <w:pPr>
        <w:pStyle w:val="Heading4"/>
      </w:pPr>
      <w:r>
        <w:t>Yes --- other issues matter --- but those issues are all PARTISAN --- CJR is the ONLY issue that matters where voters want the SAME THING</w:t>
      </w:r>
    </w:p>
    <w:p w14:paraId="2B910372" w14:textId="77777777" w:rsidR="00076CB9" w:rsidRDefault="00076CB9" w:rsidP="00076CB9">
      <w:r w:rsidRPr="00D912DF">
        <w:rPr>
          <w:rStyle w:val="Style13ptBold"/>
        </w:rPr>
        <w:t>Lau 18</w:t>
      </w:r>
      <w:r>
        <w:t xml:space="preserve"> --- Tim Lau, staff writer with the Brennan Center’s editorial team, “Voters Championed Criminal Justice Reforms”, Brennan Center for Justice, Nov 7</w:t>
      </w:r>
      <w:r w:rsidRPr="00D912DF">
        <w:rPr>
          <w:vertAlign w:val="superscript"/>
        </w:rPr>
        <w:t>th</w:t>
      </w:r>
      <w:r>
        <w:t xml:space="preserve"> 2018, </w:t>
      </w:r>
      <w:hyperlink r:id="rId86" w:history="1">
        <w:r w:rsidRPr="00DE7796">
          <w:rPr>
            <w:rStyle w:val="Hyperlink"/>
          </w:rPr>
          <w:t>https://www.brennancenter.org/our-work/analysis-opinion/voters-championed-criminal-justice-reforms</w:t>
        </w:r>
      </w:hyperlink>
      <w:r>
        <w:t xml:space="preserve"> (BJN) </w:t>
      </w:r>
    </w:p>
    <w:p w14:paraId="753E0979" w14:textId="77777777" w:rsidR="00076CB9" w:rsidRPr="00D912DF" w:rsidRDefault="00076CB9" w:rsidP="00076CB9">
      <w:pPr>
        <w:rPr>
          <w:sz w:val="16"/>
        </w:rPr>
      </w:pPr>
      <w:r w:rsidRPr="000C18BF">
        <w:rPr>
          <w:rStyle w:val="Emphasis"/>
          <w:highlight w:val="yellow"/>
        </w:rPr>
        <w:t>Criminal justice reform matters</w:t>
      </w:r>
      <w:r w:rsidRPr="00D912DF">
        <w:rPr>
          <w:sz w:val="16"/>
        </w:rPr>
        <w:t xml:space="preserve">. </w:t>
      </w:r>
      <w:r w:rsidRPr="00D912DF">
        <w:rPr>
          <w:rStyle w:val="StyleUnderline"/>
        </w:rPr>
        <w:t xml:space="preserve">That’s the message </w:t>
      </w:r>
      <w:r w:rsidRPr="000C18BF">
        <w:rPr>
          <w:rStyle w:val="StyleUnderline"/>
          <w:highlight w:val="yellow"/>
        </w:rPr>
        <w:t>voters</w:t>
      </w:r>
      <w:r w:rsidRPr="00D912DF">
        <w:rPr>
          <w:sz w:val="16"/>
        </w:rPr>
        <w:t xml:space="preserve"> in Florida </w:t>
      </w:r>
      <w:r w:rsidRPr="00D912DF">
        <w:rPr>
          <w:rStyle w:val="StyleUnderline"/>
        </w:rPr>
        <w:t>sent</w:t>
      </w:r>
      <w:r w:rsidRPr="00D912DF">
        <w:rPr>
          <w:sz w:val="16"/>
        </w:rPr>
        <w:t xml:space="preserve"> on Tuesday </w:t>
      </w:r>
      <w:r w:rsidRPr="00D912DF">
        <w:rPr>
          <w:rStyle w:val="StyleUnderline"/>
        </w:rPr>
        <w:t>when they</w:t>
      </w:r>
      <w:r w:rsidRPr="00D912DF">
        <w:rPr>
          <w:sz w:val="16"/>
        </w:rPr>
        <w:t xml:space="preserve"> </w:t>
      </w:r>
      <w:r w:rsidRPr="000C18BF">
        <w:rPr>
          <w:rStyle w:val="Emphasis"/>
          <w:highlight w:val="yellow"/>
        </w:rPr>
        <w:t>resoundingly approved</w:t>
      </w:r>
      <w:r w:rsidRPr="00D912DF">
        <w:rPr>
          <w:rStyle w:val="Emphasis"/>
        </w:rPr>
        <w:t xml:space="preserve"> a ballot </w:t>
      </w:r>
      <w:r w:rsidRPr="000C18BF">
        <w:rPr>
          <w:rStyle w:val="Emphasis"/>
          <w:highlight w:val="yellow"/>
        </w:rPr>
        <w:t>initiative</w:t>
      </w:r>
      <w:r w:rsidRPr="00D912DF">
        <w:rPr>
          <w:sz w:val="16"/>
        </w:rPr>
        <w:t xml:space="preserve"> that will repeal a lifetime voting ban on people with past criminal convictions – and re-enfranchise around 1.4 million voters in the process. </w:t>
      </w:r>
      <w:r w:rsidRPr="00D912DF">
        <w:rPr>
          <w:rStyle w:val="Emphasis"/>
        </w:rPr>
        <w:t xml:space="preserve">Voters </w:t>
      </w:r>
      <w:r w:rsidRPr="000C18BF">
        <w:rPr>
          <w:rStyle w:val="Emphasis"/>
          <w:highlight w:val="yellow"/>
        </w:rPr>
        <w:t>across the country</w:t>
      </w:r>
      <w:r w:rsidRPr="00D912DF">
        <w:rPr>
          <w:sz w:val="16"/>
        </w:rPr>
        <w:t xml:space="preserve"> also </w:t>
      </w:r>
      <w:r w:rsidRPr="000C18BF">
        <w:rPr>
          <w:rStyle w:val="StyleUnderline"/>
          <w:highlight w:val="yellow"/>
        </w:rPr>
        <w:t>moved the needle on</w:t>
      </w:r>
      <w:r w:rsidRPr="00D912DF">
        <w:rPr>
          <w:rStyle w:val="StyleUnderline"/>
        </w:rPr>
        <w:t xml:space="preserve"> </w:t>
      </w:r>
      <w:r w:rsidRPr="000C18BF">
        <w:rPr>
          <w:rStyle w:val="StyleUnderline"/>
          <w:highlight w:val="yellow"/>
        </w:rPr>
        <w:t>sentencing</w:t>
      </w:r>
      <w:r w:rsidRPr="00D912DF">
        <w:rPr>
          <w:rStyle w:val="StyleUnderline"/>
        </w:rPr>
        <w:t xml:space="preserve"> reform, </w:t>
      </w:r>
      <w:r w:rsidRPr="000C18BF">
        <w:rPr>
          <w:rStyle w:val="StyleUnderline"/>
          <w:highlight w:val="yellow"/>
        </w:rPr>
        <w:t>police</w:t>
      </w:r>
      <w:r w:rsidRPr="00D912DF">
        <w:rPr>
          <w:rStyle w:val="StyleUnderline"/>
        </w:rPr>
        <w:t xml:space="preserve"> oversight, and </w:t>
      </w:r>
      <w:r w:rsidRPr="000C18BF">
        <w:rPr>
          <w:rStyle w:val="StyleUnderline"/>
          <w:highlight w:val="yellow"/>
        </w:rPr>
        <w:t>due process</w:t>
      </w:r>
      <w:r w:rsidRPr="00D912DF">
        <w:rPr>
          <w:rStyle w:val="StyleUnderline"/>
        </w:rPr>
        <w:t>.</w:t>
      </w:r>
      <w:r w:rsidRPr="00D912DF">
        <w:rPr>
          <w:sz w:val="16"/>
        </w:rPr>
        <w:t xml:space="preserve"> And encouragingly, </w:t>
      </w:r>
      <w:r w:rsidRPr="000C18BF">
        <w:rPr>
          <w:rStyle w:val="StyleUnderline"/>
          <w:highlight w:val="yellow"/>
        </w:rPr>
        <w:t>election results</w:t>
      </w:r>
      <w:r w:rsidRPr="00D912DF">
        <w:rPr>
          <w:rStyle w:val="StyleUnderline"/>
        </w:rPr>
        <w:t xml:space="preserve"> largely </w:t>
      </w:r>
      <w:r w:rsidRPr="000C18BF">
        <w:rPr>
          <w:rStyle w:val="StyleUnderline"/>
          <w:highlight w:val="yellow"/>
        </w:rPr>
        <w:t>highlighted</w:t>
      </w:r>
      <w:r w:rsidRPr="000C18BF">
        <w:rPr>
          <w:sz w:val="16"/>
          <w:highlight w:val="yellow"/>
        </w:rPr>
        <w:t xml:space="preserve"> </w:t>
      </w:r>
      <w:r w:rsidRPr="000C18BF">
        <w:rPr>
          <w:rStyle w:val="Emphasis"/>
          <w:highlight w:val="yellow"/>
        </w:rPr>
        <w:t>bipartisan support</w:t>
      </w:r>
      <w:r w:rsidRPr="00D912DF">
        <w:rPr>
          <w:rStyle w:val="Emphasis"/>
        </w:rPr>
        <w:t xml:space="preserve"> for criminal justice reform.</w:t>
      </w:r>
      <w:r w:rsidRPr="00D912DF">
        <w:rPr>
          <w:sz w:val="16"/>
        </w:rPr>
        <w:t xml:space="preserve"> Here’s a look at how criminal justice ballot initiatives fared in the 2018 midterm elections.</w:t>
      </w:r>
    </w:p>
    <w:p w14:paraId="67FE57B9" w14:textId="77777777" w:rsidR="00076CB9" w:rsidRDefault="00076CB9" w:rsidP="00076CB9">
      <w:pPr>
        <w:rPr>
          <w:rStyle w:val="StyleUnderline"/>
        </w:rPr>
      </w:pPr>
    </w:p>
    <w:p w14:paraId="23783C49" w14:textId="77777777" w:rsidR="00076CB9" w:rsidRDefault="00076CB9" w:rsidP="00076CB9">
      <w:pPr>
        <w:pStyle w:val="Heading4"/>
      </w:pPr>
      <w:r>
        <w:t xml:space="preserve">CJR outweighs </w:t>
      </w:r>
    </w:p>
    <w:p w14:paraId="56AD7B75" w14:textId="77777777" w:rsidR="00076CB9" w:rsidRDefault="00076CB9" w:rsidP="00076CB9">
      <w:r w:rsidRPr="00CD155A">
        <w:rPr>
          <w:rStyle w:val="Style13ptBold"/>
        </w:rPr>
        <w:t>TCR 20</w:t>
      </w:r>
      <w:r>
        <w:t xml:space="preserve"> --- The Crime Report, “Trump Wins Kudos For Mentioning Justice Reform During State of Union”, Feb 5</w:t>
      </w:r>
      <w:r w:rsidRPr="00CD155A">
        <w:rPr>
          <w:vertAlign w:val="superscript"/>
        </w:rPr>
        <w:t>th</w:t>
      </w:r>
      <w:r>
        <w:t xml:space="preserve"> 2020, </w:t>
      </w:r>
      <w:hyperlink r:id="rId87" w:history="1">
        <w:r w:rsidRPr="00276013">
          <w:rPr>
            <w:rStyle w:val="Hyperlink"/>
          </w:rPr>
          <w:t>https://thecrimereport.org/2020/02/05/trump-wins-kudos-for-mentioning-justice-reform-issues-during-state-of-union/</w:t>
        </w:r>
      </w:hyperlink>
      <w:r>
        <w:t xml:space="preserve"> (BJN) </w:t>
      </w:r>
    </w:p>
    <w:p w14:paraId="58662785" w14:textId="77777777" w:rsidR="00076CB9" w:rsidRDefault="00076CB9" w:rsidP="00076CB9">
      <w:pPr>
        <w:rPr>
          <w:sz w:val="16"/>
        </w:rPr>
      </w:pPr>
      <w:r>
        <w:rPr>
          <w:sz w:val="16"/>
        </w:rPr>
        <w:t xml:space="preserve">A leading </w:t>
      </w:r>
      <w:r w:rsidRPr="00CD155A">
        <w:rPr>
          <w:rStyle w:val="StyleUnderline"/>
        </w:rPr>
        <w:t>justice advocacy group</w:t>
      </w:r>
      <w:r>
        <w:rPr>
          <w:sz w:val="16"/>
        </w:rPr>
        <w:t xml:space="preserve"> has </w:t>
      </w:r>
      <w:r w:rsidRPr="00CD155A">
        <w:t>praised</w:t>
      </w:r>
      <w:r>
        <w:rPr>
          <w:sz w:val="16"/>
        </w:rPr>
        <w:t xml:space="preserve"> President Donald </w:t>
      </w:r>
      <w:r w:rsidRPr="000C18BF">
        <w:rPr>
          <w:rStyle w:val="StyleUnderline"/>
          <w:highlight w:val="yellow"/>
        </w:rPr>
        <w:t>Trump</w:t>
      </w:r>
      <w:r w:rsidRPr="00CD155A">
        <w:rPr>
          <w:rStyle w:val="StyleUnderline"/>
        </w:rPr>
        <w:t xml:space="preserve"> for </w:t>
      </w:r>
      <w:r w:rsidRPr="000C18BF">
        <w:rPr>
          <w:rStyle w:val="StyleUnderline"/>
          <w:highlight w:val="yellow"/>
        </w:rPr>
        <w:t>highlighting</w:t>
      </w:r>
      <w:r w:rsidRPr="00CD155A">
        <w:rPr>
          <w:rStyle w:val="StyleUnderline"/>
        </w:rPr>
        <w:t xml:space="preserve"> </w:t>
      </w:r>
      <w:r w:rsidRPr="000C18BF">
        <w:rPr>
          <w:rStyle w:val="StyleUnderline"/>
          <w:highlight w:val="yellow"/>
        </w:rPr>
        <w:t>c</w:t>
      </w:r>
      <w:r w:rsidRPr="00CD155A">
        <w:rPr>
          <w:rStyle w:val="StyleUnderline"/>
        </w:rPr>
        <w:t xml:space="preserve">riminal </w:t>
      </w:r>
      <w:r w:rsidRPr="000C18BF">
        <w:rPr>
          <w:rStyle w:val="StyleUnderline"/>
          <w:highlight w:val="yellow"/>
        </w:rPr>
        <w:t>j</w:t>
      </w:r>
      <w:r w:rsidRPr="00CD155A">
        <w:rPr>
          <w:rStyle w:val="StyleUnderline"/>
        </w:rPr>
        <w:t xml:space="preserve">ustice </w:t>
      </w:r>
      <w:r w:rsidRPr="000C18BF">
        <w:rPr>
          <w:rStyle w:val="StyleUnderline"/>
          <w:highlight w:val="yellow"/>
        </w:rPr>
        <w:t>r</w:t>
      </w:r>
      <w:r w:rsidRPr="00CD155A">
        <w:rPr>
          <w:rStyle w:val="StyleUnderline"/>
        </w:rPr>
        <w:t>eform</w:t>
      </w:r>
      <w:r>
        <w:rPr>
          <w:sz w:val="16"/>
        </w:rPr>
        <w:t xml:space="preserve"> in his State of the Union address Tuesday.</w:t>
      </w:r>
    </w:p>
    <w:p w14:paraId="6207085C" w14:textId="77777777" w:rsidR="00076CB9" w:rsidRDefault="00076CB9" w:rsidP="00076CB9">
      <w:pPr>
        <w:rPr>
          <w:sz w:val="16"/>
        </w:rPr>
      </w:pPr>
      <w:r>
        <w:rPr>
          <w:sz w:val="16"/>
        </w:rPr>
        <w:t xml:space="preserve">“President </w:t>
      </w:r>
      <w:r w:rsidRPr="00CD155A">
        <w:rPr>
          <w:rStyle w:val="StyleUnderline"/>
        </w:rPr>
        <w:t xml:space="preserve">Trump </w:t>
      </w:r>
      <w:r w:rsidRPr="000C18BF">
        <w:rPr>
          <w:rStyle w:val="StyleUnderline"/>
          <w:highlight w:val="yellow"/>
        </w:rPr>
        <w:t xml:space="preserve">made a smart </w:t>
      </w:r>
      <w:r w:rsidRPr="00CD155A">
        <w:rPr>
          <w:rStyle w:val="StyleUnderline"/>
        </w:rPr>
        <w:t xml:space="preserve">strategic </w:t>
      </w:r>
      <w:r w:rsidRPr="000C18BF">
        <w:rPr>
          <w:rStyle w:val="StyleUnderline"/>
          <w:highlight w:val="yellow"/>
        </w:rPr>
        <w:t>choice</w:t>
      </w:r>
      <w:r w:rsidRPr="00CD155A">
        <w:rPr>
          <w:rStyle w:val="StyleUnderline"/>
        </w:rPr>
        <w:t xml:space="preserve"> here</w:t>
      </w:r>
      <w:r>
        <w:rPr>
          <w:sz w:val="16"/>
        </w:rPr>
        <w:t>,” Holly Harris, executive director and president of the Justice Action Network, said in a press statement.</w:t>
      </w:r>
    </w:p>
    <w:p w14:paraId="42D8929B" w14:textId="77777777" w:rsidR="00076CB9" w:rsidRPr="00CD155A" w:rsidRDefault="00076CB9" w:rsidP="00076CB9">
      <w:pPr>
        <w:rPr>
          <w:u w:val="single"/>
        </w:rPr>
      </w:pPr>
      <w:r>
        <w:rPr>
          <w:sz w:val="16"/>
        </w:rPr>
        <w:t>“</w:t>
      </w:r>
      <w:r w:rsidRPr="00CD155A">
        <w:rPr>
          <w:rStyle w:val="StyleUnderline"/>
        </w:rPr>
        <w:t xml:space="preserve">Criminal justice reform </w:t>
      </w:r>
      <w:r w:rsidRPr="000C18BF">
        <w:rPr>
          <w:rStyle w:val="StyleUnderline"/>
          <w:highlight w:val="yellow"/>
        </w:rPr>
        <w:t xml:space="preserve">is one of the </w:t>
      </w:r>
      <w:r w:rsidRPr="000C18BF">
        <w:rPr>
          <w:rStyle w:val="Emphasis"/>
          <w:highlight w:val="yellow"/>
        </w:rPr>
        <w:t>most popular, uniting issues</w:t>
      </w:r>
      <w:r w:rsidRPr="00CD155A">
        <w:rPr>
          <w:rStyle w:val="StyleUnderline"/>
        </w:rPr>
        <w:t xml:space="preserve"> </w:t>
      </w:r>
      <w:r>
        <w:rPr>
          <w:sz w:val="16"/>
        </w:rPr>
        <w:t xml:space="preserve">I’ve seen in my career in politics, and </w:t>
      </w:r>
      <w:r w:rsidRPr="000C18BF">
        <w:rPr>
          <w:rStyle w:val="StyleUnderline"/>
          <w:highlight w:val="yellow"/>
        </w:rPr>
        <w:t>the message</w:t>
      </w:r>
      <w:r w:rsidRPr="00CD155A">
        <w:rPr>
          <w:rStyle w:val="StyleUnderline"/>
        </w:rPr>
        <w:t xml:space="preserve"> of working with both parties in Congress on the First Step Act </w:t>
      </w:r>
      <w:r w:rsidRPr="000C18BF">
        <w:rPr>
          <w:rStyle w:val="StyleUnderline"/>
          <w:highlight w:val="yellow"/>
        </w:rPr>
        <w:t>appeals to voters across the political spectrum.”</w:t>
      </w:r>
    </w:p>
    <w:p w14:paraId="097D0E57" w14:textId="77777777" w:rsidR="00076CB9" w:rsidRPr="00CD155A" w:rsidRDefault="00076CB9" w:rsidP="00076CB9">
      <w:r>
        <w:rPr>
          <w:sz w:val="16"/>
        </w:rPr>
        <w:t xml:space="preserve">Noting that Trump also mentioned the issue in an ad that ran during the Super Bowl, Harris said “ </w:t>
      </w:r>
      <w:r w:rsidRPr="000C18BF">
        <w:rPr>
          <w:rStyle w:val="StyleUnderline"/>
          <w:highlight w:val="yellow"/>
        </w:rPr>
        <w:t>It’s</w:t>
      </w:r>
      <w:r w:rsidRPr="00CD155A">
        <w:rPr>
          <w:rStyle w:val="StyleUnderline"/>
        </w:rPr>
        <w:t xml:space="preserve"> also </w:t>
      </w:r>
      <w:r w:rsidRPr="000C18BF">
        <w:rPr>
          <w:rStyle w:val="StyleUnderline"/>
          <w:highlight w:val="yellow"/>
        </w:rPr>
        <w:t>a mark</w:t>
      </w:r>
      <w:r w:rsidRPr="00CD155A">
        <w:rPr>
          <w:rStyle w:val="StyleUnderline"/>
        </w:rPr>
        <w:t xml:space="preserve"> </w:t>
      </w:r>
      <w:r w:rsidRPr="000C18BF">
        <w:rPr>
          <w:rStyle w:val="StyleUnderline"/>
          <w:highlight w:val="yellow"/>
        </w:rPr>
        <w:t>of how far we’ve come that a president</w:t>
      </w:r>
      <w:r w:rsidRPr="00CD155A">
        <w:rPr>
          <w:rStyle w:val="StyleUnderline"/>
        </w:rPr>
        <w:t xml:space="preserve"> who ran on a tough-on-crime message </w:t>
      </w:r>
      <w:r w:rsidRPr="000C18BF">
        <w:rPr>
          <w:rStyle w:val="StyleUnderline"/>
          <w:highlight w:val="yellow"/>
        </w:rPr>
        <w:t>is highlighting</w:t>
      </w:r>
      <w:r w:rsidRPr="00CD155A">
        <w:rPr>
          <w:rStyle w:val="StyleUnderline"/>
        </w:rPr>
        <w:t xml:space="preserve"> his work on </w:t>
      </w:r>
      <w:r w:rsidRPr="000C18BF">
        <w:rPr>
          <w:rStyle w:val="StyleUnderline"/>
          <w:highlight w:val="yellow"/>
        </w:rPr>
        <w:t>justice reform</w:t>
      </w:r>
      <w:r w:rsidRPr="00CD155A">
        <w:rPr>
          <w:rStyle w:val="StyleUnderline"/>
        </w:rPr>
        <w:t xml:space="preserve"> and clemency </w:t>
      </w:r>
      <w:r w:rsidRPr="000C18BF">
        <w:rPr>
          <w:rStyle w:val="StyleUnderline"/>
          <w:highlight w:val="yellow"/>
        </w:rPr>
        <w:t>as he kicks off his election year</w:t>
      </w:r>
      <w:r w:rsidRPr="00CD155A">
        <w:rPr>
          <w:rStyle w:val="StyleUnderline"/>
        </w:rPr>
        <w:t xml:space="preserve"> campaign</w:t>
      </w:r>
      <w:r w:rsidRPr="00CD155A">
        <w:t>.”</w:t>
      </w:r>
    </w:p>
    <w:p w14:paraId="6A3BDB18" w14:textId="77777777" w:rsidR="000907BC" w:rsidRPr="00D912DF" w:rsidRDefault="000907BC" w:rsidP="00076CB9">
      <w:pPr>
        <w:rPr>
          <w:rStyle w:val="StyleUnderline"/>
        </w:rPr>
      </w:pPr>
    </w:p>
    <w:p w14:paraId="00A3FFC9" w14:textId="77777777" w:rsidR="00076CB9" w:rsidRDefault="00076CB9" w:rsidP="00076CB9">
      <w:pPr>
        <w:pStyle w:val="Heading4"/>
      </w:pPr>
      <w:r>
        <w:t>The CJR candidate will win --- empirical studies</w:t>
      </w:r>
    </w:p>
    <w:p w14:paraId="2E98678F" w14:textId="77777777" w:rsidR="00076CB9" w:rsidRPr="00D912DF" w:rsidRDefault="00076CB9" w:rsidP="00076CB9">
      <w:r w:rsidRPr="00577693">
        <w:rPr>
          <w:rStyle w:val="Heading4Char"/>
        </w:rPr>
        <w:t>Bacon 19</w:t>
      </w:r>
      <w:r>
        <w:t xml:space="preserve"> --- Perry Bacon Jr. senior writer for FiveThirtyEight, “Why Identity Politics Could Be Good Politics For Democrats In 2020”, 538, April 2</w:t>
      </w:r>
      <w:r w:rsidRPr="00577693">
        <w:rPr>
          <w:vertAlign w:val="superscript"/>
        </w:rPr>
        <w:t>nd</w:t>
      </w:r>
      <w:r>
        <w:t xml:space="preserve"> 2019, </w:t>
      </w:r>
      <w:hyperlink r:id="rId88" w:history="1">
        <w:r w:rsidRPr="00DE7796">
          <w:rPr>
            <w:rStyle w:val="Hyperlink"/>
          </w:rPr>
          <w:t>https://fivethirtyeight.com/features/why-identity-politics-could-be-good-politics-for-democrats-in-2020/</w:t>
        </w:r>
      </w:hyperlink>
      <w:r>
        <w:t xml:space="preserve"> (BJN) </w:t>
      </w:r>
    </w:p>
    <w:p w14:paraId="27C9B2DE" w14:textId="77777777" w:rsidR="00076CB9" w:rsidRDefault="00076CB9" w:rsidP="00076CB9">
      <w:pPr>
        <w:rPr>
          <w:sz w:val="16"/>
        </w:rPr>
      </w:pPr>
      <w:r w:rsidRPr="00D912DF">
        <w:rPr>
          <w:sz w:val="16"/>
        </w:rPr>
        <w:t xml:space="preserve">In Stout’s view, </w:t>
      </w:r>
      <w:r w:rsidRPr="000C18BF">
        <w:rPr>
          <w:rStyle w:val="Emphasis"/>
          <w:highlight w:val="yellow"/>
        </w:rPr>
        <w:t>there is little downside</w:t>
      </w:r>
      <w:r w:rsidRPr="00D912DF">
        <w:rPr>
          <w:sz w:val="16"/>
        </w:rPr>
        <w:t xml:space="preserve"> for Democrats </w:t>
      </w:r>
      <w:r w:rsidRPr="000C18BF">
        <w:rPr>
          <w:rStyle w:val="StyleUnderline"/>
          <w:highlight w:val="yellow"/>
        </w:rPr>
        <w:t>in talking about fighting racial inequality</w:t>
      </w:r>
      <w:r w:rsidRPr="00D912DF">
        <w:rPr>
          <w:sz w:val="16"/>
        </w:rPr>
        <w:t xml:space="preserve"> because people bothered by that kind of talk are already Republicans. </w:t>
      </w:r>
      <w:r w:rsidRPr="00D912DF">
        <w:rPr>
          <w:rStyle w:val="StyleUnderline"/>
        </w:rPr>
        <w:t xml:space="preserve">But </w:t>
      </w:r>
      <w:r w:rsidRPr="000C18BF">
        <w:rPr>
          <w:rStyle w:val="StyleUnderline"/>
          <w:highlight w:val="yellow"/>
        </w:rPr>
        <w:t xml:space="preserve">there is </w:t>
      </w:r>
      <w:r w:rsidRPr="000C18BF">
        <w:rPr>
          <w:rStyle w:val="Emphasis"/>
          <w:highlight w:val="yellow"/>
        </w:rPr>
        <w:t>a potential plus</w:t>
      </w:r>
      <w:r w:rsidRPr="00D912DF">
        <w:rPr>
          <w:sz w:val="16"/>
        </w:rPr>
        <w:t xml:space="preserve"> in this strategy</w:t>
      </w:r>
      <w:r w:rsidRPr="000C18BF">
        <w:rPr>
          <w:rStyle w:val="StyleUnderline"/>
          <w:highlight w:val="yellow"/>
        </w:rPr>
        <w:t>. According to</w:t>
      </w:r>
      <w:r w:rsidRPr="00D912DF">
        <w:rPr>
          <w:sz w:val="16"/>
        </w:rPr>
        <w:t xml:space="preserve"> Stout’s </w:t>
      </w:r>
      <w:r w:rsidRPr="000C18BF">
        <w:rPr>
          <w:rStyle w:val="StyleUnderline"/>
          <w:highlight w:val="yellow"/>
        </w:rPr>
        <w:t>research</w:t>
      </w:r>
      <w:r w:rsidRPr="000C18BF">
        <w:rPr>
          <w:rStyle w:val="Emphasis"/>
          <w:highlight w:val="yellow"/>
        </w:rPr>
        <w:t>, a candidate advocating for criminal justice reform</w:t>
      </w:r>
      <w:r w:rsidRPr="00D912DF">
        <w:rPr>
          <w:sz w:val="16"/>
        </w:rPr>
        <w:t xml:space="preserve">, granting legal status to undocumented immigrants and making it easier to vote (he tested these three policy stances specifically) </w:t>
      </w:r>
      <w:r w:rsidRPr="000C18BF">
        <w:rPr>
          <w:rStyle w:val="StyleUnderline"/>
          <w:highlight w:val="yellow"/>
        </w:rPr>
        <w:t xml:space="preserve">would </w:t>
      </w:r>
      <w:r w:rsidRPr="000C18BF">
        <w:rPr>
          <w:rStyle w:val="Emphasis"/>
          <w:highlight w:val="yellow"/>
        </w:rPr>
        <w:t xml:space="preserve">increase voter turnout among people of color. </w:t>
      </w:r>
      <w:r w:rsidRPr="000C18BF">
        <w:rPr>
          <w:sz w:val="16"/>
          <w:highlight w:val="yellow"/>
        </w:rPr>
        <w:t>“</w:t>
      </w:r>
      <w:r w:rsidRPr="000C18BF">
        <w:rPr>
          <w:rStyle w:val="StyleUnderline"/>
          <w:highlight w:val="yellow"/>
        </w:rPr>
        <w:t>Current political contexts make positive</w:t>
      </w:r>
      <w:r w:rsidRPr="00D912DF">
        <w:rPr>
          <w:rStyle w:val="StyleUnderline"/>
        </w:rPr>
        <w:t xml:space="preserve"> racial </w:t>
      </w:r>
      <w:r w:rsidRPr="000C18BF">
        <w:rPr>
          <w:rStyle w:val="StyleUnderline"/>
          <w:highlight w:val="yellow"/>
        </w:rPr>
        <w:t xml:space="preserve">appeals a necessary component of </w:t>
      </w:r>
      <w:r w:rsidRPr="000C18BF">
        <w:rPr>
          <w:rStyle w:val="Emphasis"/>
          <w:highlight w:val="yellow"/>
        </w:rPr>
        <w:t>any successful strategy</w:t>
      </w:r>
      <w:r w:rsidRPr="00D912DF">
        <w:rPr>
          <w:rStyle w:val="StyleUnderline"/>
        </w:rPr>
        <w:t xml:space="preserve"> </w:t>
      </w:r>
      <w:r w:rsidRPr="00D912DF">
        <w:rPr>
          <w:sz w:val="16"/>
        </w:rPr>
        <w:t>for left-leaning candidates,” Stout told me.</w:t>
      </w:r>
    </w:p>
    <w:p w14:paraId="631115F3" w14:textId="77777777" w:rsidR="000907BC" w:rsidRDefault="000907BC" w:rsidP="00076CB9"/>
    <w:p w14:paraId="4351C81A" w14:textId="5970CD3D" w:rsidR="00C3237C" w:rsidRDefault="00C3237C" w:rsidP="00C3237C">
      <w:pPr>
        <w:pStyle w:val="Heading4"/>
      </w:pPr>
      <w:r>
        <w:t>CJR is a major campaign issue</w:t>
      </w:r>
    </w:p>
    <w:p w14:paraId="3D648646" w14:textId="2E6746F6" w:rsidR="00C3237C" w:rsidRDefault="00C3237C" w:rsidP="00076CB9">
      <w:r w:rsidRPr="00C3237C">
        <w:rPr>
          <w:rStyle w:val="Style13ptBold"/>
        </w:rPr>
        <w:t>Politico 20</w:t>
      </w:r>
      <w:r>
        <w:t xml:space="preserve"> --- Politico Staff, “Biden vs. Trump: Who’s the Actual Criminal Justice Reformer?”, 04/23/2020, </w:t>
      </w:r>
      <w:hyperlink r:id="rId89" w:history="1">
        <w:r w:rsidRPr="005A667F">
          <w:rPr>
            <w:rStyle w:val="Hyperlink"/>
          </w:rPr>
          <w:t>https://www.politico.com/interactives/2020/justice-reform-biden-trump-candidate-policy-positions/</w:t>
        </w:r>
      </w:hyperlink>
      <w:r>
        <w:t xml:space="preserve"> (BJN) </w:t>
      </w:r>
    </w:p>
    <w:p w14:paraId="2AF364FE" w14:textId="33765D8B" w:rsidR="00C3237C" w:rsidRDefault="00C3237C" w:rsidP="00076CB9">
      <w:pPr>
        <w:rPr>
          <w:sz w:val="16"/>
        </w:rPr>
      </w:pPr>
      <w:r w:rsidRPr="000C18BF">
        <w:rPr>
          <w:rStyle w:val="StyleUnderline"/>
          <w:highlight w:val="yellow"/>
        </w:rPr>
        <w:t>Criminal justice reform is</w:t>
      </w:r>
      <w:r w:rsidRPr="00C3237C">
        <w:rPr>
          <w:sz w:val="16"/>
        </w:rPr>
        <w:t xml:space="preserve"> </w:t>
      </w:r>
      <w:r w:rsidRPr="00C3237C">
        <w:rPr>
          <w:rStyle w:val="Emphasis"/>
        </w:rPr>
        <w:t xml:space="preserve">finally </w:t>
      </w:r>
      <w:r w:rsidRPr="000C18BF">
        <w:rPr>
          <w:rStyle w:val="Emphasis"/>
          <w:highlight w:val="yellow"/>
        </w:rPr>
        <w:t>having a moment</w:t>
      </w:r>
      <w:r w:rsidRPr="00C3237C">
        <w:rPr>
          <w:sz w:val="16"/>
        </w:rPr>
        <w:t xml:space="preserve"> in U.S. politics. Until recent years, </w:t>
      </w:r>
      <w:r w:rsidRPr="00C3237C">
        <w:rPr>
          <w:rStyle w:val="StyleUnderline"/>
        </w:rPr>
        <w:t>candidates usually competed to look tough on crime</w:t>
      </w:r>
      <w:r w:rsidRPr="00C3237C">
        <w:rPr>
          <w:sz w:val="16"/>
        </w:rPr>
        <w:t xml:space="preserve"> and paint their opponents as soft. But </w:t>
      </w:r>
      <w:r w:rsidRPr="000C18BF">
        <w:rPr>
          <w:rStyle w:val="Emphasis"/>
          <w:highlight w:val="yellow"/>
        </w:rPr>
        <w:t>2020 is different</w:t>
      </w:r>
      <w:r w:rsidRPr="00C3237C">
        <w:rPr>
          <w:rStyle w:val="Emphasis"/>
        </w:rPr>
        <w:t>.</w:t>
      </w:r>
      <w:r>
        <w:rPr>
          <w:rStyle w:val="Emphasis"/>
        </w:rPr>
        <w:t xml:space="preserve"> </w:t>
      </w:r>
      <w:r w:rsidRPr="00C3237C">
        <w:rPr>
          <w:sz w:val="16"/>
        </w:rPr>
        <w:t xml:space="preserve">Throughout the primary, Democratic candidates, including the nominee Joe </w:t>
      </w:r>
      <w:r w:rsidRPr="000C18BF">
        <w:rPr>
          <w:rStyle w:val="StyleUnderline"/>
          <w:highlight w:val="yellow"/>
        </w:rPr>
        <w:t xml:space="preserve">Biden, </w:t>
      </w:r>
      <w:r w:rsidRPr="000C18BF">
        <w:rPr>
          <w:rStyle w:val="Emphasis"/>
          <w:highlight w:val="yellow"/>
        </w:rPr>
        <w:t>devoted significant space</w:t>
      </w:r>
      <w:r w:rsidRPr="000C18BF">
        <w:rPr>
          <w:rStyle w:val="StyleUnderline"/>
          <w:highlight w:val="yellow"/>
        </w:rPr>
        <w:t xml:space="preserve"> on</w:t>
      </w:r>
      <w:r w:rsidRPr="00C3237C">
        <w:rPr>
          <w:rStyle w:val="StyleUnderline"/>
        </w:rPr>
        <w:t xml:space="preserve"> their </w:t>
      </w:r>
      <w:r w:rsidRPr="000C18BF">
        <w:rPr>
          <w:rStyle w:val="StyleUnderline"/>
          <w:highlight w:val="yellow"/>
        </w:rPr>
        <w:t>platform</w:t>
      </w:r>
      <w:r w:rsidRPr="00C3237C">
        <w:rPr>
          <w:rStyle w:val="StyleUnderline"/>
        </w:rPr>
        <w:t xml:space="preserve">s to their ideas </w:t>
      </w:r>
      <w:r w:rsidRPr="000C18BF">
        <w:rPr>
          <w:rStyle w:val="StyleUnderline"/>
          <w:highlight w:val="yellow"/>
        </w:rPr>
        <w:t>for fixing the criminal justice system</w:t>
      </w:r>
      <w:r w:rsidRPr="000C18BF">
        <w:rPr>
          <w:sz w:val="16"/>
          <w:highlight w:val="yellow"/>
        </w:rPr>
        <w:t xml:space="preserve">. </w:t>
      </w:r>
      <w:r w:rsidRPr="000C18BF">
        <w:rPr>
          <w:rStyle w:val="StyleUnderline"/>
          <w:highlight w:val="yellow"/>
        </w:rPr>
        <w:t>And</w:t>
      </w:r>
      <w:r w:rsidRPr="00C3237C">
        <w:rPr>
          <w:sz w:val="16"/>
        </w:rPr>
        <w:t xml:space="preserve"> the Republican incumbent, Donald </w:t>
      </w:r>
      <w:r w:rsidRPr="000C18BF">
        <w:rPr>
          <w:rStyle w:val="StyleUnderline"/>
          <w:highlight w:val="yellow"/>
        </w:rPr>
        <w:t>Trump</w:t>
      </w:r>
      <w:r w:rsidRPr="000C18BF">
        <w:rPr>
          <w:sz w:val="16"/>
          <w:highlight w:val="yellow"/>
        </w:rPr>
        <w:t xml:space="preserve">, </w:t>
      </w:r>
      <w:r w:rsidRPr="000C18BF">
        <w:rPr>
          <w:rStyle w:val="Emphasis"/>
          <w:highlight w:val="yellow"/>
        </w:rPr>
        <w:t>is running as a reformer too</w:t>
      </w:r>
      <w:r w:rsidRPr="000C18BF">
        <w:rPr>
          <w:sz w:val="16"/>
          <w:highlight w:val="yellow"/>
        </w:rPr>
        <w:t xml:space="preserve">, </w:t>
      </w:r>
      <w:r w:rsidRPr="000C18BF">
        <w:rPr>
          <w:rStyle w:val="StyleUnderline"/>
          <w:highlight w:val="yellow"/>
        </w:rPr>
        <w:t>touting</w:t>
      </w:r>
      <w:r w:rsidRPr="00C3237C">
        <w:rPr>
          <w:rStyle w:val="StyleUnderline"/>
        </w:rPr>
        <w:t xml:space="preserve"> a </w:t>
      </w:r>
      <w:r w:rsidRPr="000C18BF">
        <w:rPr>
          <w:rStyle w:val="StyleUnderline"/>
          <w:highlight w:val="yellow"/>
        </w:rPr>
        <w:t>key</w:t>
      </w:r>
      <w:r w:rsidRPr="00C3237C">
        <w:rPr>
          <w:rStyle w:val="StyleUnderline"/>
        </w:rPr>
        <w:t xml:space="preserve"> legislative justice-</w:t>
      </w:r>
      <w:r w:rsidRPr="000C18BF">
        <w:rPr>
          <w:rStyle w:val="StyleUnderline"/>
          <w:highlight w:val="yellow"/>
        </w:rPr>
        <w:t>reform achievement</w:t>
      </w:r>
      <w:r w:rsidRPr="00C3237C">
        <w:rPr>
          <w:sz w:val="16"/>
        </w:rPr>
        <w:t xml:space="preserve"> on his watch, the First Step Act. His first national television advertisement in the 2020 campaign, a 30-second spot during the Super Bowl, featured the story of a federal prisoner, Alice Johnson, who was released after Trump commuted her sentence. “Politicians talk about criminal justice reform,” the ad reads amid a black-and-white montage of photos from the day of Johnson’s release. “President Trump got it done.”</w:t>
      </w:r>
    </w:p>
    <w:p w14:paraId="5EEF7E01" w14:textId="77777777" w:rsidR="00C3237C" w:rsidRPr="00C3237C" w:rsidRDefault="00C3237C" w:rsidP="00076CB9">
      <w:pPr>
        <w:rPr>
          <w:sz w:val="16"/>
        </w:rPr>
      </w:pPr>
    </w:p>
    <w:p w14:paraId="42E6B584" w14:textId="77777777" w:rsidR="00076CB9" w:rsidRDefault="00076CB9" w:rsidP="00076CB9">
      <w:pPr>
        <w:pStyle w:val="Heading4"/>
      </w:pPr>
      <w:r>
        <w:t>“Other issues” is a LINK --- Trump is LOSING those issues and NEEDS a new issue --- Plan is key</w:t>
      </w:r>
    </w:p>
    <w:p w14:paraId="27CE5801" w14:textId="77777777" w:rsidR="00076CB9" w:rsidRPr="005C6E32" w:rsidRDefault="00076CB9" w:rsidP="00076CB9">
      <w:r w:rsidRPr="005C6E32">
        <w:rPr>
          <w:rStyle w:val="Style13ptBold"/>
        </w:rPr>
        <w:t>EVERSLEY 19</w:t>
      </w:r>
      <w:r>
        <w:t xml:space="preserve"> --- MELANIE EVERSLEY, freelance journalist for Fortune, “2020 Democrats Want Criminal Justice Reform—but Donald Trump Took Home the Award”, Fortune, Oct 30</w:t>
      </w:r>
      <w:r w:rsidRPr="005C6E32">
        <w:rPr>
          <w:vertAlign w:val="superscript"/>
        </w:rPr>
        <w:t>th</w:t>
      </w:r>
      <w:r>
        <w:t xml:space="preserve"> 2019, </w:t>
      </w:r>
      <w:hyperlink r:id="rId90" w:history="1">
        <w:r w:rsidRPr="00276013">
          <w:rPr>
            <w:rStyle w:val="Hyperlink"/>
          </w:rPr>
          <w:t>https://fortune.com/2019/10/30/trump-criminal-justice-reform-2020-democrats/</w:t>
        </w:r>
      </w:hyperlink>
      <w:r>
        <w:t xml:space="preserve"> (BJN) </w:t>
      </w:r>
    </w:p>
    <w:p w14:paraId="3212EA0B" w14:textId="77777777" w:rsidR="00076CB9" w:rsidRDefault="00076CB9" w:rsidP="00076CB9">
      <w:pPr>
        <w:rPr>
          <w:sz w:val="16"/>
        </w:rPr>
      </w:pPr>
      <w:r w:rsidRPr="005C6E32">
        <w:rPr>
          <w:rStyle w:val="StyleUnderline"/>
        </w:rPr>
        <w:t>A</w:t>
      </w:r>
      <w:r w:rsidRPr="005C6E32">
        <w:rPr>
          <w:sz w:val="16"/>
        </w:rPr>
        <w:t xml:space="preserve"> last-minute </w:t>
      </w:r>
      <w:r w:rsidRPr="005C6E32">
        <w:rPr>
          <w:rStyle w:val="StyleUnderline"/>
        </w:rPr>
        <w:t>visit by</w:t>
      </w:r>
      <w:r w:rsidRPr="005C6E32">
        <w:rPr>
          <w:sz w:val="16"/>
        </w:rPr>
        <w:t xml:space="preserve"> President Donald </w:t>
      </w:r>
      <w:r w:rsidRPr="005C6E32">
        <w:rPr>
          <w:rStyle w:val="StyleUnderline"/>
        </w:rPr>
        <w:t xml:space="preserve">Trump to a candidates’ summit on criminal justice stirred up </w:t>
      </w:r>
      <w:r w:rsidRPr="005C6E32">
        <w:rPr>
          <w:sz w:val="16"/>
        </w:rPr>
        <w:t xml:space="preserve">some weekend </w:t>
      </w:r>
      <w:r w:rsidRPr="005C6E32">
        <w:rPr>
          <w:rStyle w:val="StyleUnderline"/>
        </w:rPr>
        <w:t>drama</w:t>
      </w:r>
      <w:r w:rsidRPr="005C6E32">
        <w:rPr>
          <w:sz w:val="16"/>
        </w:rPr>
        <w:t xml:space="preserve">, but also gave 10 Democrats seeking to unseat Trump a chance to air their ideas. </w:t>
      </w:r>
      <w:r w:rsidRPr="005C6E32">
        <w:rPr>
          <w:rStyle w:val="StyleUnderline"/>
        </w:rPr>
        <w:t>The president spoke</w:t>
      </w:r>
      <w:r w:rsidRPr="005C6E32">
        <w:rPr>
          <w:sz w:val="16"/>
        </w:rPr>
        <w:t xml:space="preserve"> Friday before the Second Step Presidential Justice Forum in Columbia, S.C., </w:t>
      </w:r>
      <w:r w:rsidRPr="005C6E32">
        <w:rPr>
          <w:rStyle w:val="StyleUnderline"/>
        </w:rPr>
        <w:t>hailing this year’s passage of the First Step Act</w:t>
      </w:r>
      <w:r w:rsidRPr="005C6E32">
        <w:rPr>
          <w:sz w:val="16"/>
        </w:rPr>
        <w:t xml:space="preserve">, legislation that provides for programs to support federal prisoners reentering society, and introduced three people whose sentences he had commuted. Among the nonviolent drug offenders was Alice Johnson, who was able to leave prison in Alabama last year after reality star Kim Kardashian urged Trump to grant clemency. “Her (life) sentence was simply not proportionate to her crime and that’s why I commuted Alice’s sentence,” Trump told the audience at Benedict College, an historically black institution. </w:t>
      </w:r>
      <w:r w:rsidRPr="005C6E32">
        <w:rPr>
          <w:rStyle w:val="StyleUnderline"/>
        </w:rPr>
        <w:t>Trump, who</w:t>
      </w:r>
      <w:r w:rsidRPr="005C6E32">
        <w:rPr>
          <w:sz w:val="16"/>
        </w:rPr>
        <w:t xml:space="preserve"> once </w:t>
      </w:r>
      <w:r w:rsidRPr="005C6E32">
        <w:rPr>
          <w:rStyle w:val="StyleUnderline"/>
        </w:rPr>
        <w:t>famously took out a full-page newspaper ad excoriating</w:t>
      </w:r>
      <w:r w:rsidRPr="005C6E32">
        <w:rPr>
          <w:sz w:val="16"/>
        </w:rPr>
        <w:t xml:space="preserve"> five </w:t>
      </w:r>
      <w:r w:rsidRPr="005C6E32">
        <w:rPr>
          <w:rStyle w:val="StyleUnderline"/>
        </w:rPr>
        <w:t>teens ultimately exonerated</w:t>
      </w:r>
      <w:r w:rsidRPr="005C6E32">
        <w:rPr>
          <w:sz w:val="16"/>
        </w:rPr>
        <w:t xml:space="preserve"> from a rape in New York’s Central Park, </w:t>
      </w:r>
      <w:r w:rsidRPr="005C6E32">
        <w:rPr>
          <w:rStyle w:val="StyleUnderline"/>
        </w:rPr>
        <w:t>referred to the incarcerated as “the forgotten community” during his speech. He hailed his own administration’s work</w:t>
      </w:r>
      <w:r w:rsidRPr="005C6E32">
        <w:rPr>
          <w:sz w:val="16"/>
        </w:rPr>
        <w:t xml:space="preserve"> and received an award from the 20/20 Bipartisan Justice Center, which was co-hosting the event. The award and also the fact that students were granted only a limited number of seats at the event set off waves of criticism and prompted Sen. Kamala Harris (D-Calif.) to cancel her planned appearance. Harris later reversed her position when Benedict College took over as sole host of the event and Columbia Mayor Stephen Benjamin said he and college President Roslyn Artis were making sure the rest of the summit would be open to students. </w:t>
      </w:r>
      <w:r w:rsidRPr="005C6E32">
        <w:rPr>
          <w:rStyle w:val="StyleUnderline"/>
        </w:rPr>
        <w:t>“I just couldn’t believe that Donald Trump would be given an award as it relates to criminal justice reform,” Harris said</w:t>
      </w:r>
      <w:r w:rsidRPr="005C6E32">
        <w:rPr>
          <w:sz w:val="16"/>
        </w:rPr>
        <w:t xml:space="preserve">. “Let’s be clear—this is somebody who has disrespected the voices that have been present for decades about the need for reform of this system, the people who have marched for justice in this system, the people who have sacrificed to create leadership around justice in this system.” As for her plans for criminal justice if elected president, Harris said she would put an end to for-profit private prisons, release inmates imprisoned for marijuana-related offenses, bring them into the lucrative marijuana industry, and reform the bail system that critics say disproportionately affects the poor. “There are people waiting days, weeks, months, years in prisons because they don’t have the money for bail,” she said. “All kinds of consequences come up just because someone does not have the money.” Sen. Cory Booker (D-N.J.) said that he would work with the Department of Justice and the Civil Rights Division of the Department of Education to remove disparities in discipline. “We know that children who are suspended from school have much higher rates of involvement with the police,” he said. Booker also vowed to work toward ending inhumane conditions in the nation’s prisons. He told of women having to give birth while shackled and go without sanitary products, and decried solitary confinement. “There are so many things going on that would shock the consciousness of this country,” Booker said, adding that he would propose awarding grants to states that change their laws toward ending mass incarceration. The summit may have been intended as a jumping board toward further reform of the country’s troubled criminal justice system, but political observers were divided as to whether the weekend event would help push that agenda. </w:t>
      </w:r>
      <w:r w:rsidRPr="005C6E32">
        <w:rPr>
          <w:rStyle w:val="StyleUnderline"/>
        </w:rPr>
        <w:t>Louis Reed, national organizer</w:t>
      </w:r>
      <w:r w:rsidRPr="005C6E32">
        <w:rPr>
          <w:sz w:val="16"/>
        </w:rPr>
        <w:t xml:space="preserve"> for the group that was instrumental in pushing the First Step Act, told Fortune that he is optimistic. Reed, of #cut50, spent 14 years in federal prison for bank fraud. Reforms are necessary, he </w:t>
      </w:r>
      <w:r w:rsidRPr="005C6E32">
        <w:rPr>
          <w:rStyle w:val="StyleUnderline"/>
        </w:rPr>
        <w:t>said</w:t>
      </w:r>
      <w:r w:rsidRPr="005C6E32">
        <w:rPr>
          <w:sz w:val="16"/>
        </w:rPr>
        <w:t xml:space="preserve">, because our current society guides former inmates’ lives in ways that the general public could not imagine. “In my mind, </w:t>
      </w:r>
      <w:r w:rsidRPr="000C18BF">
        <w:rPr>
          <w:rStyle w:val="StyleUnderline"/>
          <w:highlight w:val="yellow"/>
        </w:rPr>
        <w:t>the First Step Act gave</w:t>
      </w:r>
      <w:r w:rsidRPr="005C6E32">
        <w:rPr>
          <w:rStyle w:val="StyleUnderline"/>
        </w:rPr>
        <w:t xml:space="preserve"> our </w:t>
      </w:r>
      <w:r w:rsidRPr="000C18BF">
        <w:rPr>
          <w:rStyle w:val="StyleUnderline"/>
          <w:highlight w:val="yellow"/>
        </w:rPr>
        <w:t>Congress permission to do more</w:t>
      </w:r>
      <w:r w:rsidRPr="005C6E32">
        <w:rPr>
          <w:sz w:val="16"/>
        </w:rPr>
        <w:t>,” Reed said. “</w:t>
      </w:r>
      <w:r w:rsidRPr="005C6E32">
        <w:rPr>
          <w:rStyle w:val="StyleUnderline"/>
        </w:rPr>
        <w:t xml:space="preserve">Now, </w:t>
      </w:r>
      <w:r w:rsidRPr="000C18BF">
        <w:rPr>
          <w:rStyle w:val="StyleUnderline"/>
          <w:highlight w:val="yellow"/>
        </w:rPr>
        <w:t>we don’t have an excuse</w:t>
      </w:r>
      <w:r w:rsidRPr="000C18BF">
        <w:rPr>
          <w:sz w:val="16"/>
          <w:highlight w:val="yellow"/>
        </w:rPr>
        <w:t xml:space="preserve"> … </w:t>
      </w:r>
      <w:r w:rsidRPr="000C18BF">
        <w:rPr>
          <w:rStyle w:val="StyleUnderline"/>
          <w:highlight w:val="yellow"/>
        </w:rPr>
        <w:t>the First Step Act is</w:t>
      </w:r>
      <w:r w:rsidRPr="005C6E32">
        <w:rPr>
          <w:sz w:val="16"/>
        </w:rPr>
        <w:t xml:space="preserve"> definitely a </w:t>
      </w:r>
      <w:r w:rsidRPr="000C18BF">
        <w:rPr>
          <w:rStyle w:val="StyleUnderline"/>
          <w:highlight w:val="yellow"/>
        </w:rPr>
        <w:t>precursor</w:t>
      </w:r>
      <w:r w:rsidRPr="005C6E32">
        <w:rPr>
          <w:rStyle w:val="StyleUnderline"/>
        </w:rPr>
        <w:t xml:space="preserve"> and gives permission and gives passport to our elected officials to do more.”</w:t>
      </w:r>
      <w:r>
        <w:rPr>
          <w:rStyle w:val="StyleUnderline"/>
        </w:rPr>
        <w:t xml:space="preserve"> </w:t>
      </w:r>
      <w:r w:rsidRPr="005C6E32">
        <w:rPr>
          <w:sz w:val="16"/>
        </w:rPr>
        <w:t xml:space="preserve">Michael Mendoza, national director of #cut50, is also optimistic. Mendoza spent 22 years in prison after being incarcerated at 15 for his role in a gang-related murder. He remembers feeling confused and overwhelmed when he was released to northern California, far from where his family lived at the other end of the state. Parole limited him to a 50-mile radius and, because of that, limited his job opportunities, he said. The current climate is breaking down systems thata have allowed the lack of support for people reentering society, he said. “Our message is </w:t>
      </w:r>
      <w:r w:rsidRPr="000C18BF">
        <w:rPr>
          <w:rStyle w:val="StyleUnderline"/>
          <w:highlight w:val="yellow"/>
        </w:rPr>
        <w:t>the First Step Act was a major</w:t>
      </w:r>
      <w:r w:rsidRPr="005C6E32">
        <w:rPr>
          <w:rStyle w:val="StyleUnderline"/>
        </w:rPr>
        <w:t xml:space="preserve">, major </w:t>
      </w:r>
      <w:r w:rsidRPr="000C18BF">
        <w:rPr>
          <w:rStyle w:val="StyleUnderline"/>
          <w:highlight w:val="yellow"/>
        </w:rPr>
        <w:t>win</w:t>
      </w:r>
      <w:r w:rsidRPr="005C6E32">
        <w:rPr>
          <w:rStyle w:val="StyleUnderline"/>
        </w:rPr>
        <w:t xml:space="preserve"> with major impact </w:t>
      </w:r>
      <w:r w:rsidRPr="000C18BF">
        <w:rPr>
          <w:rStyle w:val="StyleUnderline"/>
          <w:highlight w:val="yellow"/>
        </w:rPr>
        <w:t xml:space="preserve">and we want to continue to </w:t>
      </w:r>
      <w:r w:rsidRPr="000C18BF">
        <w:rPr>
          <w:rStyle w:val="Emphasis"/>
          <w:highlight w:val="yellow"/>
        </w:rPr>
        <w:t>see that grow</w:t>
      </w:r>
      <w:r w:rsidRPr="005C6E32">
        <w:rPr>
          <w:rStyle w:val="StyleUnderline"/>
        </w:rPr>
        <w:t>,</w:t>
      </w:r>
      <w:r w:rsidRPr="005C6E32">
        <w:rPr>
          <w:sz w:val="16"/>
        </w:rPr>
        <w:t xml:space="preserve">” he said. </w:t>
      </w:r>
      <w:r w:rsidRPr="005C6E32">
        <w:rPr>
          <w:rStyle w:val="StyleUnderline"/>
        </w:rPr>
        <w:t>We’ve come a long way</w:t>
      </w:r>
      <w:r w:rsidRPr="005C6E32">
        <w:rPr>
          <w:sz w:val="16"/>
        </w:rPr>
        <w:t xml:space="preserve"> … </w:t>
      </w:r>
      <w:r w:rsidRPr="000C18BF">
        <w:rPr>
          <w:rStyle w:val="Emphasis"/>
          <w:highlight w:val="yellow"/>
        </w:rPr>
        <w:t>we have to continue</w:t>
      </w:r>
      <w:r w:rsidRPr="005C6E32">
        <w:rPr>
          <w:sz w:val="16"/>
        </w:rPr>
        <w:t xml:space="preserve"> to come together on all sides.” But political observers were not as hopeful about the impact of the weekend’s event. “This forum gave </w:t>
      </w:r>
      <w:r w:rsidRPr="000C18BF">
        <w:rPr>
          <w:rStyle w:val="Emphasis"/>
          <w:highlight w:val="yellow"/>
        </w:rPr>
        <w:t>Trump a chance to insert himself into the conversation</w:t>
      </w:r>
      <w:r w:rsidRPr="005C6E32">
        <w:rPr>
          <w:sz w:val="16"/>
        </w:rPr>
        <w:t xml:space="preserve"> on an issue that he thinks he can speak to and about with the community and, somehow, he thinks he can convince himself that he’s more popular,” Antjuan Seawright, a Democratic strategist based in South Carolina, told Fortune. Seawright added that he felt that Trump’s appearance was an attempt to steer the public’s attention away from his possible impeachment. “</w:t>
      </w:r>
      <w:r w:rsidRPr="000C18BF">
        <w:rPr>
          <w:rStyle w:val="StyleUnderline"/>
          <w:highlight w:val="yellow"/>
        </w:rPr>
        <w:t>It</w:t>
      </w:r>
      <w:r w:rsidRPr="005C6E32">
        <w:rPr>
          <w:sz w:val="16"/>
        </w:rPr>
        <w:t xml:space="preserve"> was a </w:t>
      </w:r>
      <w:r w:rsidRPr="000C18BF">
        <w:rPr>
          <w:rStyle w:val="StyleUnderline"/>
          <w:highlight w:val="yellow"/>
        </w:rPr>
        <w:t>chance for Trump to</w:t>
      </w:r>
      <w:r w:rsidRPr="005C6E32">
        <w:rPr>
          <w:rStyle w:val="StyleUnderline"/>
        </w:rPr>
        <w:t xml:space="preserve"> do what he always does</w:t>
      </w:r>
      <w:r w:rsidRPr="005C6E32">
        <w:rPr>
          <w:sz w:val="16"/>
        </w:rPr>
        <w:t>—</w:t>
      </w:r>
      <w:r w:rsidRPr="005C6E32">
        <w:rPr>
          <w:rStyle w:val="Emphasis"/>
        </w:rPr>
        <w:t xml:space="preserve">to </w:t>
      </w:r>
      <w:r w:rsidRPr="000C18BF">
        <w:rPr>
          <w:rStyle w:val="Emphasis"/>
          <w:highlight w:val="yellow"/>
        </w:rPr>
        <w:t>take the attention away and</w:t>
      </w:r>
      <w:r w:rsidRPr="005C6E32">
        <w:rPr>
          <w:sz w:val="16"/>
        </w:rPr>
        <w:t xml:space="preserve"> use that as a nugget of </w:t>
      </w:r>
      <w:r w:rsidRPr="000C18BF">
        <w:rPr>
          <w:rStyle w:val="Emphasis"/>
          <w:highlight w:val="yellow"/>
        </w:rPr>
        <w:t>distraction to change the conversation</w:t>
      </w:r>
      <w:r w:rsidRPr="005C6E32">
        <w:rPr>
          <w:sz w:val="16"/>
        </w:rPr>
        <w:t>, to make it about something else,” Seawright said.</w:t>
      </w:r>
    </w:p>
    <w:p w14:paraId="1AA96D02" w14:textId="527F60BF" w:rsidR="00076CB9" w:rsidRDefault="00076CB9" w:rsidP="00076CB9"/>
    <w:p w14:paraId="13B0B8B5" w14:textId="77777777" w:rsidR="00076CB9" w:rsidRDefault="00076CB9" w:rsidP="00076CB9">
      <w:pPr>
        <w:pStyle w:val="Heading4"/>
      </w:pPr>
      <w:r>
        <w:t>CJR outweighs all issues IF Trump gets a win</w:t>
      </w:r>
    </w:p>
    <w:p w14:paraId="7DAAB352" w14:textId="77777777" w:rsidR="00076CB9" w:rsidRDefault="00076CB9" w:rsidP="00076CB9">
      <w:r w:rsidRPr="00AF67FF">
        <w:rPr>
          <w:rStyle w:val="Style13ptBold"/>
        </w:rPr>
        <w:t>Karni &amp; Haberman 19</w:t>
      </w:r>
      <w:r>
        <w:t xml:space="preserve"> --- Annie Karni and Maggie Haberman, NYT, “The Subject at the White House Was Criminal Justice.The Subtext Was the Election.”, June 2019, </w:t>
      </w:r>
      <w:hyperlink r:id="rId91" w:history="1">
        <w:r w:rsidRPr="00276013">
          <w:rPr>
            <w:rStyle w:val="Hyperlink"/>
          </w:rPr>
          <w:t>https://www.nytimes.com/2019/06/13/us/politics/trump-criminal-justice-election.html</w:t>
        </w:r>
      </w:hyperlink>
      <w:r>
        <w:t xml:space="preserve"> (BJN) </w:t>
      </w:r>
    </w:p>
    <w:p w14:paraId="18AE3A24" w14:textId="77777777" w:rsidR="00076CB9" w:rsidRPr="00AF67FF" w:rsidRDefault="00076CB9" w:rsidP="00076CB9">
      <w:pPr>
        <w:rPr>
          <w:rStyle w:val="Emphasis"/>
          <w:b w:val="0"/>
          <w:iCs w:val="0"/>
        </w:rPr>
      </w:pPr>
      <w:r w:rsidRPr="00CD155A">
        <w:rPr>
          <w:sz w:val="16"/>
        </w:rPr>
        <w:t xml:space="preserve">But </w:t>
      </w:r>
      <w:r w:rsidRPr="00CD155A">
        <w:rPr>
          <w:rStyle w:val="StyleUnderline"/>
        </w:rPr>
        <w:t>advocates criticized the White House for using criminal justice as a wedge issue.</w:t>
      </w:r>
      <w:r w:rsidRPr="00CD155A">
        <w:rPr>
          <w:sz w:val="16"/>
        </w:rPr>
        <w:t xml:space="preserve"> They say </w:t>
      </w:r>
      <w:r w:rsidRPr="00CD155A">
        <w:rPr>
          <w:rStyle w:val="StyleUnderline"/>
        </w:rPr>
        <w:t xml:space="preserve">the administration has underlined </w:t>
      </w:r>
      <w:r w:rsidRPr="00CD155A">
        <w:rPr>
          <w:sz w:val="16"/>
        </w:rPr>
        <w:t>the</w:t>
      </w:r>
      <w:r w:rsidRPr="00CD155A">
        <w:rPr>
          <w:rStyle w:val="StyleUnderline"/>
        </w:rPr>
        <w:t xml:space="preserve"> </w:t>
      </w:r>
      <w:r w:rsidRPr="00CD155A">
        <w:rPr>
          <w:sz w:val="16"/>
        </w:rPr>
        <w:t xml:space="preserve">former vice president Joseph R. </w:t>
      </w:r>
      <w:r w:rsidRPr="00CD155A">
        <w:rPr>
          <w:rStyle w:val="StyleUnderline"/>
        </w:rPr>
        <w:t>Biden</w:t>
      </w:r>
      <w:r w:rsidRPr="00CD155A">
        <w:rPr>
          <w:sz w:val="16"/>
        </w:rPr>
        <w:t xml:space="preserve"> Jr.’s </w:t>
      </w:r>
      <w:r w:rsidRPr="00CD155A">
        <w:rPr>
          <w:rStyle w:val="StyleUnderline"/>
        </w:rPr>
        <w:t>support of the 1994 crime bill instead of working to ensure Republican backing for legislation</w:t>
      </w:r>
      <w:r w:rsidRPr="00CD155A">
        <w:rPr>
          <w:sz w:val="16"/>
        </w:rPr>
        <w:t xml:space="preserve"> that prohibits federal agencies and contractors from requiring job applicants to disclose criminal records and ensuring the Justice Department does not undermine the First Step Act in the appropriations </w:t>
      </w:r>
      <w:r w:rsidRPr="003D132F">
        <w:rPr>
          <w:sz w:val="16"/>
        </w:rPr>
        <w:t xml:space="preserve">process. Passed in December, </w:t>
      </w:r>
      <w:r w:rsidRPr="003D132F">
        <w:rPr>
          <w:rStyle w:val="StyleUnderline"/>
        </w:rPr>
        <w:t xml:space="preserve">the legislation seeks to expand job training and early-release programs, and modify sentencing laws, including mandatory minimum sentences for nonviolent drug offenders. </w:t>
      </w:r>
      <w:r w:rsidRPr="003D132F">
        <w:rPr>
          <w:rStyle w:val="Emphasis"/>
        </w:rPr>
        <w:t>But advocates have raised questions about the pace</w:t>
      </w:r>
      <w:r w:rsidRPr="003D132F">
        <w:rPr>
          <w:sz w:val="16"/>
        </w:rPr>
        <w:t xml:space="preserve"> of the enforcement</w:t>
      </w:r>
      <w:r w:rsidRPr="00CD155A">
        <w:rPr>
          <w:sz w:val="16"/>
        </w:rPr>
        <w:t xml:space="preserve"> and funding of the act. “</w:t>
      </w:r>
      <w:r w:rsidRPr="000C18BF">
        <w:rPr>
          <w:rStyle w:val="StyleUnderline"/>
          <w:highlight w:val="yellow"/>
        </w:rPr>
        <w:t xml:space="preserve">It keeps </w:t>
      </w:r>
      <w:r w:rsidRPr="000C18BF">
        <w:rPr>
          <w:rStyle w:val="Emphasis"/>
          <w:highlight w:val="yellow"/>
        </w:rPr>
        <w:t>getting lost</w:t>
      </w:r>
      <w:r w:rsidRPr="000C18BF">
        <w:rPr>
          <w:rStyle w:val="StyleUnderline"/>
          <w:highlight w:val="yellow"/>
        </w:rPr>
        <w:t xml:space="preserve"> that the First Step was just that</w:t>
      </w:r>
      <w:r w:rsidRPr="00CD155A">
        <w:rPr>
          <w:rStyle w:val="StyleUnderline"/>
        </w:rPr>
        <w:t>,”</w:t>
      </w:r>
      <w:r w:rsidRPr="00CD155A">
        <w:rPr>
          <w:sz w:val="16"/>
        </w:rPr>
        <w:t xml:space="preserve"> said Holly Harris, the executive director of the Justice Action Network. “</w:t>
      </w:r>
      <w:r w:rsidRPr="000C18BF">
        <w:rPr>
          <w:rStyle w:val="StyleUnderline"/>
          <w:highlight w:val="yellow"/>
        </w:rPr>
        <w:t>There is a whole universe of c</w:t>
      </w:r>
      <w:r w:rsidRPr="00CD155A">
        <w:rPr>
          <w:rStyle w:val="StyleUnderline"/>
        </w:rPr>
        <w:t xml:space="preserve">riminal </w:t>
      </w:r>
      <w:r w:rsidRPr="000C18BF">
        <w:rPr>
          <w:rStyle w:val="StyleUnderline"/>
          <w:highlight w:val="yellow"/>
        </w:rPr>
        <w:t>j</w:t>
      </w:r>
      <w:r w:rsidRPr="00CD155A">
        <w:rPr>
          <w:rStyle w:val="StyleUnderline"/>
        </w:rPr>
        <w:t xml:space="preserve">ustice </w:t>
      </w:r>
      <w:r w:rsidRPr="000C18BF">
        <w:rPr>
          <w:rStyle w:val="StyleUnderline"/>
          <w:highlight w:val="yellow"/>
        </w:rPr>
        <w:t>r</w:t>
      </w:r>
      <w:r w:rsidRPr="00CD155A">
        <w:rPr>
          <w:rStyle w:val="StyleUnderline"/>
        </w:rPr>
        <w:t xml:space="preserve">eform </w:t>
      </w:r>
      <w:r w:rsidRPr="000C18BF">
        <w:rPr>
          <w:rStyle w:val="StyleUnderline"/>
          <w:highlight w:val="yellow"/>
        </w:rPr>
        <w:t>and we haven’t even scratched the surface of</w:t>
      </w:r>
      <w:r w:rsidRPr="000C18BF">
        <w:rPr>
          <w:sz w:val="16"/>
          <w:highlight w:val="yellow"/>
        </w:rPr>
        <w:t xml:space="preserve"> </w:t>
      </w:r>
      <w:r w:rsidRPr="000C18BF">
        <w:rPr>
          <w:rStyle w:val="StyleUnderline"/>
          <w:highlight w:val="yellow"/>
        </w:rPr>
        <w:t>what needs to be accomplished</w:t>
      </w:r>
      <w:r w:rsidRPr="00CD155A">
        <w:rPr>
          <w:sz w:val="16"/>
        </w:rPr>
        <w:t xml:space="preserve"> to fix our broken system</w:t>
      </w:r>
      <w:r w:rsidRPr="000C18BF">
        <w:rPr>
          <w:sz w:val="16"/>
          <w:highlight w:val="yellow"/>
        </w:rPr>
        <w:t xml:space="preserve">.” </w:t>
      </w:r>
      <w:r w:rsidRPr="000C18BF">
        <w:rPr>
          <w:rStyle w:val="StyleUnderline"/>
          <w:highlight w:val="yellow"/>
        </w:rPr>
        <w:t>It remains to be seen how</w:t>
      </w:r>
      <w:r w:rsidRPr="00CD155A">
        <w:rPr>
          <w:rStyle w:val="StyleUnderline"/>
        </w:rPr>
        <w:t xml:space="preserve"> Mr. </w:t>
      </w:r>
      <w:r w:rsidRPr="000C18BF">
        <w:rPr>
          <w:rStyle w:val="Emphasis"/>
          <w:highlight w:val="yellow"/>
        </w:rPr>
        <w:t>Trump can capitalize on his support for</w:t>
      </w:r>
      <w:r w:rsidRPr="003D132F">
        <w:rPr>
          <w:rStyle w:val="Emphasis"/>
        </w:rPr>
        <w:t xml:space="preserve"> the </w:t>
      </w:r>
      <w:r w:rsidRPr="000C18BF">
        <w:rPr>
          <w:rStyle w:val="Emphasis"/>
          <w:highlight w:val="yellow"/>
        </w:rPr>
        <w:t>legislation</w:t>
      </w:r>
      <w:r w:rsidRPr="00CD155A">
        <w:rPr>
          <w:sz w:val="16"/>
        </w:rPr>
        <w:t xml:space="preserve">, as his advisers have told him to do, </w:t>
      </w:r>
      <w:r w:rsidRPr="00AF67FF">
        <w:rPr>
          <w:rStyle w:val="StyleUnderline"/>
        </w:rPr>
        <w:t>to change the perceptions of voters who have a long list of policies and statements by the president that appear to rub salt into the</w:t>
      </w:r>
      <w:r w:rsidRPr="00CD155A">
        <w:rPr>
          <w:rStyle w:val="StyleUnderline"/>
        </w:rPr>
        <w:t xml:space="preserve"> country’s wounds about race.</w:t>
      </w:r>
      <w:r>
        <w:rPr>
          <w:rStyle w:val="StyleUnderline"/>
        </w:rPr>
        <w:t xml:space="preserve"> </w:t>
      </w:r>
      <w:r w:rsidRPr="00AF67FF">
        <w:rPr>
          <w:sz w:val="16"/>
        </w:rPr>
        <w:t xml:space="preserve">Mr. Trump has never apologized for spending tens of thousands of dollars on full-page newspaper ads calling for the return of the death penalty to punish the black and Latino teenagers, known as the Central Park Five, who were wrongfully accused of raping a white woman in Central Park in 1989. Instead, he doubled down. And since taking office, he has stoked racial tensions, elevating the voices of white nationalists when he appeared to defend their actions during a violent confrontation with liberal protesters in Charlottesville, Va. Mr. Trump has defended himself against charges of racism, telling reporters that he is “the least racist person you will ever interview.” The president, friends said, is bothered by the allegation. And he was frustrated, they said, when Mr. Kushner did not defend him more fiercely in a recent television interview in which he was asked if “birtherism,” the conspiracy theory that Mr. Trump stoked over whether President Barack Obama was born in the United States, was racist. “I wasn’t really involved in that,” Mr. Kushner told Axios. “That was a long time ago.” Democratic strategists said they did not expect the Trump administration’s work on criminal justice to move black voters to his corner in 2020. But some said that the president’s perceived compassion on the issue could help him on the margins with moderate and swing white voters, who want to assure themselves that the person they are voting for is not, in fact, guilty of the charges of racism. Asked what constituency might be moved by Mr. Trump’s focus on criminal justice, Geoff Garin, a Democratic pollster, said it was limited to “the Kardashians. I’m not actually sure beyond that.” </w:t>
      </w:r>
      <w:r w:rsidRPr="000C18BF">
        <w:rPr>
          <w:rStyle w:val="StyleUnderline"/>
          <w:highlight w:val="yellow"/>
        </w:rPr>
        <w:t>One piece of modest legislation</w:t>
      </w:r>
      <w:r w:rsidRPr="000C18BF">
        <w:rPr>
          <w:sz w:val="16"/>
          <w:highlight w:val="yellow"/>
        </w:rPr>
        <w:t xml:space="preserve"> </w:t>
      </w:r>
      <w:r w:rsidRPr="000C18BF">
        <w:rPr>
          <w:rStyle w:val="Emphasis"/>
          <w:highlight w:val="yellow"/>
        </w:rPr>
        <w:t>was unlikely to paper over the president’s</w:t>
      </w:r>
      <w:r w:rsidRPr="00AF67FF">
        <w:rPr>
          <w:rStyle w:val="Emphasis"/>
        </w:rPr>
        <w:t xml:space="preserve"> past </w:t>
      </w:r>
      <w:r w:rsidRPr="000C18BF">
        <w:rPr>
          <w:rStyle w:val="Emphasis"/>
          <w:highlight w:val="yellow"/>
        </w:rPr>
        <w:t>record</w:t>
      </w:r>
      <w:r w:rsidRPr="00AF67FF">
        <w:rPr>
          <w:sz w:val="16"/>
        </w:rPr>
        <w:t xml:space="preserve">, he said. </w:t>
      </w:r>
      <w:r w:rsidRPr="00AF67FF">
        <w:rPr>
          <w:rStyle w:val="StyleUnderline"/>
        </w:rPr>
        <w:t>“It’s hard to be the second-chance guy when you are</w:t>
      </w:r>
      <w:r w:rsidRPr="00AF67FF">
        <w:rPr>
          <w:sz w:val="16"/>
        </w:rPr>
        <w:t xml:space="preserve"> separating families, deporting people who have been here without committing a crime, and </w:t>
      </w:r>
      <w:r w:rsidRPr="00AF67FF">
        <w:rPr>
          <w:rStyle w:val="StyleUnderline"/>
        </w:rPr>
        <w:t>routinely undermining legal efforts to address police misconduct,”</w:t>
      </w:r>
      <w:r w:rsidRPr="00AF67FF">
        <w:rPr>
          <w:sz w:val="16"/>
        </w:rPr>
        <w:t xml:space="preserve"> Mr. Garin said. But some Democratic lawmakers said that even if Mr. Trump’s continuing attention to the legislation was merely a political ruse to improve his chances against Mr. Biden, or another Democratic nominee, it was not a reason to oppose his efforts. “I don’t subscribe to the viewpoint that, because of political prognosticating, we shouldn’t work together on good policy,” said Representative Josh Gottheimer, Democrat of New Jersey. “We should always put country over party, and this is a case in point.” And advocates who have been working closely with the White House insisted 2020 politics was not driving the issue. “A group of advocates have been meeting with the White House weekly to hear updates on how First Step Act is being implemented,” said Jessica Jackson Sloan, the national director of #Cut50, a prisoner advocacy group. “It may seem from the outside like things are moving slowly, and there is a lot to be done still, but there is a team working on this issue nonstop.” </w:t>
      </w:r>
      <w:r w:rsidRPr="000C18BF">
        <w:rPr>
          <w:rStyle w:val="StyleUnderline"/>
          <w:highlight w:val="yellow"/>
        </w:rPr>
        <w:t>But the political upsides are clear</w:t>
      </w:r>
      <w:r w:rsidRPr="00AF67FF">
        <w:rPr>
          <w:rStyle w:val="StyleUnderline"/>
        </w:rPr>
        <w:t xml:space="preserve"> for</w:t>
      </w:r>
      <w:r w:rsidRPr="00AF67FF">
        <w:rPr>
          <w:sz w:val="16"/>
        </w:rPr>
        <w:t xml:space="preserve"> Mr. </w:t>
      </w:r>
      <w:r w:rsidRPr="00AF67FF">
        <w:rPr>
          <w:rStyle w:val="StyleUnderline"/>
        </w:rPr>
        <w:t>Trump</w:t>
      </w:r>
      <w:r w:rsidRPr="00AF67FF">
        <w:rPr>
          <w:sz w:val="16"/>
        </w:rPr>
        <w:t xml:space="preserve">. Whit Ayres, a Republican pollster who has worked on criminal justice overhaul, said </w:t>
      </w:r>
      <w:r w:rsidRPr="000C18BF">
        <w:rPr>
          <w:rStyle w:val="Emphasis"/>
          <w:highlight w:val="yellow"/>
        </w:rPr>
        <w:t>the issue would give the president “something concrete to talk about</w:t>
      </w:r>
      <w:r w:rsidRPr="000C18BF">
        <w:rPr>
          <w:rStyle w:val="StyleUnderline"/>
          <w:highlight w:val="yellow"/>
        </w:rPr>
        <w:t>”</w:t>
      </w:r>
      <w:r w:rsidRPr="00AF67FF">
        <w:rPr>
          <w:rStyle w:val="StyleUnderline"/>
        </w:rPr>
        <w:t xml:space="preserve"> when campaigning before black voters.</w:t>
      </w:r>
      <w:r w:rsidRPr="00AF67FF">
        <w:rPr>
          <w:sz w:val="16"/>
        </w:rPr>
        <w:t xml:space="preserve"> </w:t>
      </w:r>
      <w:r w:rsidRPr="00AF67FF">
        <w:rPr>
          <w:rStyle w:val="StyleUnderline"/>
        </w:rPr>
        <w:t>Some</w:t>
      </w:r>
      <w:r w:rsidRPr="00AF67FF">
        <w:rPr>
          <w:sz w:val="16"/>
        </w:rPr>
        <w:t xml:space="preserve"> on the left have </w:t>
      </w:r>
      <w:r w:rsidRPr="00AF67FF">
        <w:rPr>
          <w:rStyle w:val="StyleUnderline"/>
        </w:rPr>
        <w:t>criticized the legislation for addressing only the federal prison population</w:t>
      </w:r>
      <w:r w:rsidRPr="00AF67FF">
        <w:rPr>
          <w:sz w:val="16"/>
        </w:rPr>
        <w:t>, a tiny fraction of those in jail and prison</w:t>
      </w:r>
      <w:r w:rsidRPr="00AF67FF">
        <w:rPr>
          <w:rStyle w:val="StyleUnderline"/>
        </w:rPr>
        <w:t xml:space="preserve">, and for leaving enforcement in the hands of the Bureau of Prisons </w:t>
      </w:r>
      <w:r w:rsidRPr="00AF67FF">
        <w:rPr>
          <w:sz w:val="16"/>
        </w:rPr>
        <w:t xml:space="preserve">and law-and-order prosecutors. </w:t>
      </w:r>
      <w:r w:rsidRPr="00AF67FF">
        <w:rPr>
          <w:rStyle w:val="StyleUnderline"/>
        </w:rPr>
        <w:t>Still, some advocates said it was better to</w:t>
      </w:r>
      <w:r w:rsidRPr="00AF67FF">
        <w:rPr>
          <w:sz w:val="16"/>
        </w:rPr>
        <w:t xml:space="preserve"> have Mr. </w:t>
      </w:r>
      <w:r w:rsidRPr="00AF67FF">
        <w:rPr>
          <w:rStyle w:val="StyleUnderline"/>
        </w:rPr>
        <w:t>Trump wielding criminal justice as a political tool than fighting against it.</w:t>
      </w:r>
      <w:r w:rsidRPr="00AF67FF">
        <w:rPr>
          <w:sz w:val="16"/>
        </w:rPr>
        <w:t xml:space="preserve"> “This is historic,” Van Jones, a liberal TV host who has worked closely with Mr. Kushner on the issue, said on CNN. “</w:t>
      </w:r>
      <w:r w:rsidRPr="000C18BF">
        <w:rPr>
          <w:rStyle w:val="StyleUnderline"/>
          <w:highlight w:val="yellow"/>
        </w:rPr>
        <w:t>We now have the president</w:t>
      </w:r>
      <w:r w:rsidRPr="00AF67FF">
        <w:rPr>
          <w:rStyle w:val="StyleUnderline"/>
        </w:rPr>
        <w:t xml:space="preserve"> of the United States </w:t>
      </w:r>
      <w:r w:rsidRPr="000C18BF">
        <w:rPr>
          <w:rStyle w:val="StyleUnderline"/>
          <w:highlight w:val="yellow"/>
        </w:rPr>
        <w:t>and the Democratic</w:t>
      </w:r>
      <w:r w:rsidRPr="00AF67FF">
        <w:rPr>
          <w:rStyle w:val="StyleUnderline"/>
        </w:rPr>
        <w:t xml:space="preserve"> front-</w:t>
      </w:r>
      <w:r w:rsidRPr="000C18BF">
        <w:rPr>
          <w:rStyle w:val="StyleUnderline"/>
          <w:highlight w:val="yellow"/>
        </w:rPr>
        <w:t xml:space="preserve">runner competing on </w:t>
      </w:r>
      <w:r w:rsidRPr="000C18BF">
        <w:rPr>
          <w:rStyle w:val="Emphasis"/>
          <w:highlight w:val="yellow"/>
        </w:rPr>
        <w:t>who</w:t>
      </w:r>
      <w:r w:rsidRPr="00AF67FF">
        <w:rPr>
          <w:rStyle w:val="Emphasis"/>
        </w:rPr>
        <w:t xml:space="preserve"> can be the </w:t>
      </w:r>
      <w:r w:rsidRPr="000C18BF">
        <w:rPr>
          <w:rStyle w:val="Emphasis"/>
          <w:highlight w:val="yellow"/>
        </w:rPr>
        <w:t>best on criminal justice reform</w:t>
      </w:r>
      <w:r w:rsidRPr="00AF67FF">
        <w:rPr>
          <w:rStyle w:val="Emphasis"/>
        </w:rPr>
        <w:t>.”</w:t>
      </w:r>
    </w:p>
    <w:p w14:paraId="7BAF6B35" w14:textId="0A1E67BE" w:rsidR="00076CB9" w:rsidRDefault="00076CB9" w:rsidP="00076CB9"/>
    <w:p w14:paraId="4B7EAAE8" w14:textId="77777777" w:rsidR="00076CB9" w:rsidRDefault="00076CB9" w:rsidP="00076CB9"/>
    <w:p w14:paraId="70C7A45D" w14:textId="3527EFF0" w:rsidR="00076CB9" w:rsidRDefault="00076CB9" w:rsidP="00076CB9">
      <w:pPr>
        <w:pStyle w:val="Heading3"/>
      </w:pPr>
      <w:r>
        <w:t>CJR Link Blocks --- A2: Other Issues --- COVID Insert</w:t>
      </w:r>
    </w:p>
    <w:p w14:paraId="35F97E4B" w14:textId="77777777" w:rsidR="00076CB9" w:rsidRDefault="00076CB9" w:rsidP="00076CB9"/>
    <w:p w14:paraId="3F6EDC7C" w14:textId="77777777" w:rsidR="00076CB9" w:rsidRDefault="00076CB9" w:rsidP="00076CB9">
      <w:pPr>
        <w:pStyle w:val="Heading4"/>
      </w:pPr>
      <w:r>
        <w:t>CJR outweighs</w:t>
      </w:r>
    </w:p>
    <w:p w14:paraId="1B0D67B4" w14:textId="77777777" w:rsidR="00076CB9" w:rsidRDefault="00076CB9" w:rsidP="00076CB9">
      <w:r w:rsidRPr="00DE3F16">
        <w:rPr>
          <w:rStyle w:val="Style13ptBold"/>
        </w:rPr>
        <w:t>WILLIAMS 20</w:t>
      </w:r>
      <w:r>
        <w:t xml:space="preserve"> --- ZACH WILLIAMS, City * State NY, “Criminal justice reforms return as a defining political issue in Albany”, June 5</w:t>
      </w:r>
      <w:r w:rsidRPr="00DE3F16">
        <w:rPr>
          <w:vertAlign w:val="superscript"/>
        </w:rPr>
        <w:t>th</w:t>
      </w:r>
      <w:r>
        <w:t xml:space="preserve"> 2020, </w:t>
      </w:r>
      <w:hyperlink r:id="rId92" w:history="1">
        <w:r w:rsidRPr="00276013">
          <w:rPr>
            <w:rStyle w:val="Hyperlink"/>
          </w:rPr>
          <w:t>https://www.cityandstateny.com/articles/policy/criminal-justice/criminal-justice-reforms-return-defining-political-issue-albany</w:t>
        </w:r>
      </w:hyperlink>
      <w:r>
        <w:t xml:space="preserve"> (BJN) </w:t>
      </w:r>
    </w:p>
    <w:p w14:paraId="6C501205" w14:textId="77777777" w:rsidR="00076CB9" w:rsidRDefault="00076CB9" w:rsidP="00076CB9">
      <w:pPr>
        <w:rPr>
          <w:rStyle w:val="Emphasis"/>
        </w:rPr>
      </w:pPr>
      <w:r w:rsidRPr="00DE3F16">
        <w:rPr>
          <w:sz w:val="16"/>
        </w:rPr>
        <w:t xml:space="preserve">In early April, Gov. Andrew Cuomo and centrist Democrats ultimately teamed up to pass a partial rollback of bail reform in the state budget. </w:t>
      </w:r>
      <w:r w:rsidRPr="000C18BF">
        <w:rPr>
          <w:rStyle w:val="StyleUnderline"/>
          <w:highlight w:val="yellow"/>
        </w:rPr>
        <w:t>COVID-19</w:t>
      </w:r>
      <w:r w:rsidRPr="00DE3F16">
        <w:rPr>
          <w:rStyle w:val="StyleUnderline"/>
        </w:rPr>
        <w:t xml:space="preserve"> might have </w:t>
      </w:r>
      <w:r w:rsidRPr="000C18BF">
        <w:rPr>
          <w:rStyle w:val="StyleUnderline"/>
          <w:highlight w:val="yellow"/>
        </w:rPr>
        <w:t>become the</w:t>
      </w:r>
      <w:r w:rsidRPr="00DE3F16">
        <w:rPr>
          <w:rStyle w:val="StyleUnderline"/>
        </w:rPr>
        <w:t xml:space="preserve"> overriding </w:t>
      </w:r>
      <w:r w:rsidRPr="000C18BF">
        <w:rPr>
          <w:rStyle w:val="StyleUnderline"/>
          <w:highlight w:val="yellow"/>
        </w:rPr>
        <w:t>issue for the next two months</w:t>
      </w:r>
      <w:r w:rsidRPr="00DE3F16">
        <w:rPr>
          <w:sz w:val="16"/>
        </w:rPr>
        <w:t xml:space="preserve">, </w:t>
      </w:r>
      <w:r w:rsidRPr="000C18BF">
        <w:rPr>
          <w:rStyle w:val="StyleUnderline"/>
          <w:highlight w:val="yellow"/>
        </w:rPr>
        <w:t>but</w:t>
      </w:r>
      <w:r w:rsidRPr="00DE3F16">
        <w:rPr>
          <w:sz w:val="16"/>
        </w:rPr>
        <w:t xml:space="preserve"> </w:t>
      </w:r>
      <w:r w:rsidRPr="00DE3F16">
        <w:rPr>
          <w:rStyle w:val="StyleUnderline"/>
        </w:rPr>
        <w:t>even as the public health and economic toll mounted, issues linking public health,</w:t>
      </w:r>
      <w:r w:rsidRPr="00DE3F16">
        <w:rPr>
          <w:sz w:val="16"/>
        </w:rPr>
        <w:t xml:space="preserve"> systemic </w:t>
      </w:r>
      <w:r w:rsidRPr="00DE3F16">
        <w:rPr>
          <w:rStyle w:val="StyleUnderline"/>
        </w:rPr>
        <w:t xml:space="preserve">racism and </w:t>
      </w:r>
      <w:r w:rsidRPr="000C18BF">
        <w:rPr>
          <w:rStyle w:val="StyleUnderline"/>
          <w:highlight w:val="yellow"/>
        </w:rPr>
        <w:t>the criminal justice system</w:t>
      </w:r>
      <w:r w:rsidRPr="00DE3F16">
        <w:rPr>
          <w:rStyle w:val="StyleUnderline"/>
        </w:rPr>
        <w:t xml:space="preserve"> were </w:t>
      </w:r>
      <w:r w:rsidRPr="000C18BF">
        <w:rPr>
          <w:rStyle w:val="StyleUnderline"/>
          <w:highlight w:val="yellow"/>
        </w:rPr>
        <w:t xml:space="preserve">always </w:t>
      </w:r>
      <w:r w:rsidRPr="000C18BF">
        <w:rPr>
          <w:rStyle w:val="Emphasis"/>
          <w:highlight w:val="yellow"/>
        </w:rPr>
        <w:t>bubbling below the surface</w:t>
      </w:r>
      <w:r w:rsidRPr="00DE3F16">
        <w:rPr>
          <w:rStyle w:val="Emphasis"/>
        </w:rPr>
        <w:t>.</w:t>
      </w:r>
      <w:r w:rsidRPr="00DE3F16">
        <w:rPr>
          <w:sz w:val="16"/>
        </w:rPr>
        <w:t xml:space="preserve"> “We have more black people dying,” said Assemblywoman Rodneyse Bichotte, whose Brooklyn district has been the center of the public health crisis and recent protests. “We have more black people losing their businesses. We have more black people unemployed.” Another turning point came on May 25, </w:t>
      </w:r>
      <w:r w:rsidRPr="000C18BF">
        <w:rPr>
          <w:rStyle w:val="StyleUnderline"/>
          <w:highlight w:val="yellow"/>
        </w:rPr>
        <w:t xml:space="preserve">when </w:t>
      </w:r>
      <w:r w:rsidRPr="00D912DF">
        <w:rPr>
          <w:rStyle w:val="StyleUnderline"/>
        </w:rPr>
        <w:t xml:space="preserve">George </w:t>
      </w:r>
      <w:r w:rsidRPr="000C18BF">
        <w:rPr>
          <w:rStyle w:val="StyleUnderline"/>
          <w:highlight w:val="yellow"/>
        </w:rPr>
        <w:t>Floyd died</w:t>
      </w:r>
      <w:r w:rsidRPr="00DE3F16">
        <w:rPr>
          <w:sz w:val="16"/>
        </w:rPr>
        <w:t xml:space="preserve"> at the hands of Minneapolis police officers – </w:t>
      </w:r>
      <w:r w:rsidRPr="00DE3F16">
        <w:rPr>
          <w:rStyle w:val="StyleUnderline"/>
        </w:rPr>
        <w:t>and a confrontation between a white woman and black birdwatcher went viral</w:t>
      </w:r>
      <w:r w:rsidRPr="00DE3F16">
        <w:rPr>
          <w:sz w:val="16"/>
        </w:rPr>
        <w:t xml:space="preserve">. “Then </w:t>
      </w:r>
      <w:r w:rsidRPr="000C18BF">
        <w:rPr>
          <w:rStyle w:val="Emphasis"/>
          <w:highlight w:val="yellow"/>
        </w:rPr>
        <w:t>boom</w:t>
      </w:r>
      <w:r w:rsidRPr="00DE3F16">
        <w:rPr>
          <w:sz w:val="16"/>
        </w:rPr>
        <w:t xml:space="preserve">!” said Bichotte – and </w:t>
      </w:r>
      <w:r w:rsidRPr="000C18BF">
        <w:rPr>
          <w:rStyle w:val="Emphasis"/>
          <w:highlight w:val="yellow"/>
        </w:rPr>
        <w:t>criminal justice reform</w:t>
      </w:r>
      <w:r w:rsidRPr="00DE3F16">
        <w:rPr>
          <w:rStyle w:val="Emphasis"/>
        </w:rPr>
        <w:t xml:space="preserve"> once again </w:t>
      </w:r>
      <w:r w:rsidRPr="000C18BF">
        <w:rPr>
          <w:rStyle w:val="Emphasis"/>
          <w:highlight w:val="yellow"/>
        </w:rPr>
        <w:t>became the focus in</w:t>
      </w:r>
      <w:r w:rsidRPr="00DE3F16">
        <w:rPr>
          <w:rStyle w:val="Emphasis"/>
        </w:rPr>
        <w:t xml:space="preserve"> </w:t>
      </w:r>
      <w:r w:rsidRPr="00DE3F16">
        <w:rPr>
          <w:sz w:val="16"/>
        </w:rPr>
        <w:t>state</w:t>
      </w:r>
      <w:r w:rsidRPr="00DE3F16">
        <w:rPr>
          <w:rStyle w:val="Emphasis"/>
        </w:rPr>
        <w:t xml:space="preserve"> </w:t>
      </w:r>
      <w:r w:rsidRPr="000C18BF">
        <w:rPr>
          <w:rStyle w:val="Emphasis"/>
          <w:highlight w:val="yellow"/>
        </w:rPr>
        <w:t>politics</w:t>
      </w:r>
      <w:r w:rsidRPr="00DE3F16">
        <w:rPr>
          <w:rStyle w:val="Emphasis"/>
        </w:rPr>
        <w:t>.</w:t>
      </w:r>
    </w:p>
    <w:p w14:paraId="56D03B68" w14:textId="77777777" w:rsidR="00076CB9" w:rsidRPr="00DE3F16" w:rsidRDefault="00076CB9" w:rsidP="00076CB9">
      <w:pPr>
        <w:rPr>
          <w:rStyle w:val="Emphasis"/>
        </w:rPr>
      </w:pPr>
    </w:p>
    <w:p w14:paraId="0D83ECB6" w14:textId="77777777" w:rsidR="00076CB9" w:rsidRDefault="00076CB9" w:rsidP="00076CB9">
      <w:pPr>
        <w:pStyle w:val="Heading4"/>
      </w:pPr>
      <w:r>
        <w:t>COVID splits along partisan lines</w:t>
      </w:r>
    </w:p>
    <w:p w14:paraId="191CB31F" w14:textId="77777777" w:rsidR="00076CB9" w:rsidRDefault="00076CB9" w:rsidP="00076CB9">
      <w:r w:rsidRPr="007467A7">
        <w:rPr>
          <w:rStyle w:val="Style13ptBold"/>
        </w:rPr>
        <w:t>Murray 20</w:t>
      </w:r>
      <w:r>
        <w:t xml:space="preserve"> --- Mark Murray, NBC News, “Sixty percent believe worst is yet to come for the U.S. in coronavirus pandemic”, March 15</w:t>
      </w:r>
      <w:r w:rsidRPr="007467A7">
        <w:rPr>
          <w:vertAlign w:val="superscript"/>
        </w:rPr>
        <w:t>th</w:t>
      </w:r>
      <w:r>
        <w:t xml:space="preserve"> 2020, </w:t>
      </w:r>
      <w:hyperlink r:id="rId93" w:history="1">
        <w:r w:rsidRPr="00276013">
          <w:rPr>
            <w:rStyle w:val="Hyperlink"/>
          </w:rPr>
          <w:t>https://www.nbcnews.com/politics/meet-the-press/sixty-percent-believe-worst-yet-come-u-s-coronavirus-pandemic-n1159106</w:t>
        </w:r>
      </w:hyperlink>
      <w:r>
        <w:t xml:space="preserve"> (BJN) </w:t>
      </w:r>
    </w:p>
    <w:p w14:paraId="7D107E28" w14:textId="77777777" w:rsidR="00076CB9" w:rsidRPr="007467A7" w:rsidRDefault="00076CB9" w:rsidP="00076CB9">
      <w:pPr>
        <w:rPr>
          <w:sz w:val="16"/>
        </w:rPr>
      </w:pPr>
      <w:r w:rsidRPr="007467A7">
        <w:rPr>
          <w:sz w:val="16"/>
        </w:rPr>
        <w:t xml:space="preserve">But </w:t>
      </w:r>
      <w:r w:rsidRPr="000C18BF">
        <w:rPr>
          <w:rStyle w:val="StyleUnderline"/>
          <w:highlight w:val="yellow"/>
        </w:rPr>
        <w:t>public attitudes about</w:t>
      </w:r>
      <w:r w:rsidRPr="007467A7">
        <w:rPr>
          <w:rStyle w:val="StyleUnderline"/>
        </w:rPr>
        <w:t xml:space="preserve"> the </w:t>
      </w:r>
      <w:r w:rsidRPr="000C18BF">
        <w:rPr>
          <w:rStyle w:val="StyleUnderline"/>
          <w:highlight w:val="yellow"/>
        </w:rPr>
        <w:t>coronavirus</w:t>
      </w:r>
      <w:r w:rsidRPr="007467A7">
        <w:rPr>
          <w:sz w:val="16"/>
        </w:rPr>
        <w:t xml:space="preserve"> — </w:t>
      </w:r>
      <w:r w:rsidRPr="007467A7">
        <w:rPr>
          <w:rStyle w:val="StyleUnderline"/>
        </w:rPr>
        <w:t>including</w:t>
      </w:r>
      <w:r w:rsidRPr="007467A7">
        <w:rPr>
          <w:sz w:val="16"/>
        </w:rPr>
        <w:t xml:space="preserve"> President Donald </w:t>
      </w:r>
      <w:r w:rsidRPr="007467A7">
        <w:rPr>
          <w:rStyle w:val="StyleUnderline"/>
        </w:rPr>
        <w:t>Trump's handling of it</w:t>
      </w:r>
      <w:r w:rsidRPr="007467A7">
        <w:rPr>
          <w:sz w:val="16"/>
        </w:rPr>
        <w:t xml:space="preserve"> — </w:t>
      </w:r>
      <w:r w:rsidRPr="000C18BF">
        <w:rPr>
          <w:rStyle w:val="Emphasis"/>
          <w:highlight w:val="yellow"/>
        </w:rPr>
        <w:t>are starkly divided along partisan lines</w:t>
      </w:r>
      <w:r w:rsidRPr="007467A7">
        <w:rPr>
          <w:sz w:val="16"/>
        </w:rPr>
        <w:t xml:space="preserve">, </w:t>
      </w:r>
      <w:r w:rsidRPr="007467A7">
        <w:rPr>
          <w:rStyle w:val="StyleUnderline"/>
        </w:rPr>
        <w:t xml:space="preserve">with nearly </w:t>
      </w:r>
      <w:r w:rsidRPr="00D912DF">
        <w:rPr>
          <w:rStyle w:val="StyleUnderline"/>
        </w:rPr>
        <w:t>9 in 10 Republican voters having confidence</w:t>
      </w:r>
      <w:r w:rsidRPr="00D912DF">
        <w:rPr>
          <w:sz w:val="16"/>
        </w:rPr>
        <w:t xml:space="preserve"> in</w:t>
      </w:r>
      <w:r w:rsidRPr="007467A7">
        <w:rPr>
          <w:sz w:val="16"/>
        </w:rPr>
        <w:t xml:space="preserve"> Trump's dealing with the outbreak, </w:t>
      </w:r>
      <w:r w:rsidRPr="007467A7">
        <w:rPr>
          <w:rStyle w:val="StyleUnderline"/>
        </w:rPr>
        <w:t>compared with just a sliver of Democrats who agree</w:t>
      </w:r>
      <w:r w:rsidRPr="007467A7">
        <w:rPr>
          <w:sz w:val="16"/>
        </w:rPr>
        <w:t xml:space="preserve">. Indeed, </w:t>
      </w:r>
      <w:r w:rsidRPr="000C18BF">
        <w:rPr>
          <w:rStyle w:val="StyleUnderline"/>
          <w:highlight w:val="yellow"/>
        </w:rPr>
        <w:t xml:space="preserve">45 percent of </w:t>
      </w:r>
      <w:r w:rsidRPr="00D912DF">
        <w:rPr>
          <w:rStyle w:val="StyleUnderline"/>
        </w:rPr>
        <w:t xml:space="preserve">all </w:t>
      </w:r>
      <w:r w:rsidRPr="000C18BF">
        <w:rPr>
          <w:rStyle w:val="StyleUnderline"/>
          <w:highlight w:val="yellow"/>
        </w:rPr>
        <w:t>voters approve of Trump's handling</w:t>
      </w:r>
      <w:r w:rsidRPr="007467A7">
        <w:rPr>
          <w:sz w:val="16"/>
        </w:rPr>
        <w:t xml:space="preserve"> of the issue, </w:t>
      </w:r>
      <w:r w:rsidRPr="007467A7">
        <w:rPr>
          <w:rStyle w:val="Emphasis"/>
        </w:rPr>
        <w:t xml:space="preserve">which is almost </w:t>
      </w:r>
      <w:r w:rsidRPr="000C18BF">
        <w:rPr>
          <w:rStyle w:val="Emphasis"/>
          <w:highlight w:val="yellow"/>
        </w:rPr>
        <w:t>identical to his overall job rating</w:t>
      </w:r>
      <w:r w:rsidRPr="007467A7">
        <w:rPr>
          <w:sz w:val="16"/>
        </w:rPr>
        <w:t xml:space="preserve"> in the poll. "What's clear is that we are at the beginning of the story of coronavirus in America, and Americans are beginning to understand what its impact could be," said Democratic pollster Jeff Horwitt of Hart Research Associates, who conducted the survey with Republican pollster Bill McInturff and his firm, Public Opinion Strategies. McInturff added that </w:t>
      </w:r>
      <w:r w:rsidRPr="007467A7">
        <w:rPr>
          <w:rStyle w:val="StyleUnderline"/>
        </w:rPr>
        <w:t>the coronavirus</w:t>
      </w:r>
      <w:r w:rsidRPr="007467A7">
        <w:rPr>
          <w:sz w:val="16"/>
        </w:rPr>
        <w:t xml:space="preserve"> — so far — </w:t>
      </w:r>
      <w:r w:rsidRPr="007467A7">
        <w:rPr>
          <w:rStyle w:val="StyleUnderline"/>
        </w:rPr>
        <w:t>has affected some states and cities disproportionately from other</w:t>
      </w:r>
      <w:r w:rsidRPr="007467A7">
        <w:rPr>
          <w:sz w:val="16"/>
        </w:rPr>
        <w:t xml:space="preserve"> parts of the country. "</w:t>
      </w:r>
      <w:r w:rsidRPr="000C18BF">
        <w:rPr>
          <w:rStyle w:val="Emphasis"/>
          <w:highlight w:val="yellow"/>
        </w:rPr>
        <w:t>It's a</w:t>
      </w:r>
      <w:r w:rsidRPr="007467A7">
        <w:rPr>
          <w:rStyle w:val="Emphasis"/>
        </w:rPr>
        <w:t xml:space="preserve"> very </w:t>
      </w:r>
      <w:r w:rsidRPr="000C18BF">
        <w:rPr>
          <w:rStyle w:val="Emphasis"/>
          <w:highlight w:val="yellow"/>
        </w:rPr>
        <w:t>big country with a lot of different people</w:t>
      </w:r>
      <w:r w:rsidRPr="000C18BF">
        <w:rPr>
          <w:sz w:val="16"/>
          <w:highlight w:val="yellow"/>
        </w:rPr>
        <w:t>,"</w:t>
      </w:r>
      <w:r w:rsidRPr="007467A7">
        <w:rPr>
          <w:sz w:val="16"/>
        </w:rPr>
        <w:t xml:space="preserve"> he said.</w:t>
      </w:r>
    </w:p>
    <w:p w14:paraId="7CC4B2D3" w14:textId="77777777" w:rsidR="00076CB9" w:rsidRDefault="00076CB9" w:rsidP="00076CB9"/>
    <w:p w14:paraId="210D30E1" w14:textId="77777777" w:rsidR="00076CB9" w:rsidRDefault="00076CB9" w:rsidP="00076CB9">
      <w:pPr>
        <w:pStyle w:val="Heading4"/>
      </w:pPr>
      <w:r>
        <w:t>COVID doesn’t hurt Trump</w:t>
      </w:r>
    </w:p>
    <w:p w14:paraId="1218F4B1" w14:textId="77777777" w:rsidR="00076CB9" w:rsidRPr="007467A7" w:rsidRDefault="00076CB9" w:rsidP="00076CB9">
      <w:r w:rsidRPr="007467A7">
        <w:rPr>
          <w:rStyle w:val="Style13ptBold"/>
        </w:rPr>
        <w:t>VOA May 21st</w:t>
      </w:r>
      <w:r>
        <w:t xml:space="preserve"> 2020 --- Voice of America, “Trump Orders US Flags at Half-Staff for COVID-19 Victims”, May 2020, </w:t>
      </w:r>
      <w:hyperlink r:id="rId94" w:history="1">
        <w:r w:rsidRPr="00276013">
          <w:rPr>
            <w:rStyle w:val="Hyperlink"/>
          </w:rPr>
          <w:t>https://www.voanews.com/covid-19-pandemic/trump-orders-us-flags-half-staff-covid-19-victims</w:t>
        </w:r>
      </w:hyperlink>
      <w:r>
        <w:t xml:space="preserve"> (BJN) </w:t>
      </w:r>
    </w:p>
    <w:p w14:paraId="626FF2AE" w14:textId="77777777" w:rsidR="00076CB9" w:rsidRDefault="00076CB9" w:rsidP="00076CB9">
      <w:pPr>
        <w:rPr>
          <w:sz w:val="16"/>
        </w:rPr>
      </w:pPr>
      <w:r w:rsidRPr="00E679DF">
        <w:rPr>
          <w:rStyle w:val="StyleUnderline"/>
        </w:rPr>
        <w:t>Complaints from</w:t>
      </w:r>
      <w:r w:rsidRPr="007467A7">
        <w:rPr>
          <w:sz w:val="16"/>
        </w:rPr>
        <w:t xml:space="preserve"> many </w:t>
      </w:r>
      <w:r w:rsidRPr="007467A7">
        <w:rPr>
          <w:rStyle w:val="StyleUnderline"/>
        </w:rPr>
        <w:t>Democrats</w:t>
      </w:r>
      <w:r w:rsidRPr="007467A7">
        <w:rPr>
          <w:sz w:val="16"/>
        </w:rPr>
        <w:t xml:space="preserve"> and some governors </w:t>
      </w:r>
      <w:r w:rsidRPr="000C18BF">
        <w:rPr>
          <w:rStyle w:val="StyleUnderline"/>
          <w:highlight w:val="yellow"/>
        </w:rPr>
        <w:t>that the White House’s handling of</w:t>
      </w:r>
      <w:r w:rsidRPr="007467A7">
        <w:rPr>
          <w:sz w:val="16"/>
        </w:rPr>
        <w:t xml:space="preserve"> the </w:t>
      </w:r>
      <w:r w:rsidRPr="000C18BF">
        <w:rPr>
          <w:rStyle w:val="StyleUnderline"/>
          <w:highlight w:val="yellow"/>
        </w:rPr>
        <w:t>corona</w:t>
      </w:r>
      <w:r w:rsidRPr="007467A7">
        <w:rPr>
          <w:rStyle w:val="StyleUnderline"/>
        </w:rPr>
        <w:t>virus</w:t>
      </w:r>
      <w:r w:rsidRPr="007467A7">
        <w:rPr>
          <w:sz w:val="16"/>
        </w:rPr>
        <w:t xml:space="preserve"> outbreak </w:t>
      </w:r>
      <w:r w:rsidRPr="000C18BF">
        <w:rPr>
          <w:rStyle w:val="StyleUnderline"/>
          <w:highlight w:val="yellow"/>
        </w:rPr>
        <w:t>has been incoherent</w:t>
      </w:r>
      <w:r w:rsidRPr="000C18BF">
        <w:rPr>
          <w:sz w:val="16"/>
          <w:highlight w:val="yellow"/>
        </w:rPr>
        <w:t xml:space="preserve"> </w:t>
      </w:r>
      <w:r w:rsidRPr="000C18BF">
        <w:rPr>
          <w:rStyle w:val="Emphasis"/>
          <w:highlight w:val="yellow"/>
        </w:rPr>
        <w:t>has apparently had little effect on Trump’s</w:t>
      </w:r>
      <w:r w:rsidRPr="007467A7">
        <w:rPr>
          <w:rStyle w:val="Emphasis"/>
        </w:rPr>
        <w:t xml:space="preserve"> approval </w:t>
      </w:r>
      <w:r w:rsidRPr="000C18BF">
        <w:rPr>
          <w:rStyle w:val="Emphasis"/>
          <w:highlight w:val="yellow"/>
        </w:rPr>
        <w:t>rating</w:t>
      </w:r>
      <w:r w:rsidRPr="000C18BF">
        <w:rPr>
          <w:sz w:val="16"/>
          <w:highlight w:val="yellow"/>
        </w:rPr>
        <w:t xml:space="preserve">. </w:t>
      </w:r>
      <w:r w:rsidRPr="000C18BF">
        <w:rPr>
          <w:rStyle w:val="StyleUnderline"/>
          <w:highlight w:val="yellow"/>
        </w:rPr>
        <w:t>A new poll</w:t>
      </w:r>
      <w:r w:rsidRPr="007467A7">
        <w:rPr>
          <w:rStyle w:val="StyleUnderline"/>
        </w:rPr>
        <w:t xml:space="preserve"> </w:t>
      </w:r>
      <w:r w:rsidRPr="007467A7">
        <w:rPr>
          <w:sz w:val="16"/>
        </w:rPr>
        <w:t xml:space="preserve">by the Associated Press and University of Chicago </w:t>
      </w:r>
      <w:r w:rsidRPr="000C18BF">
        <w:rPr>
          <w:rStyle w:val="StyleUnderline"/>
          <w:highlight w:val="yellow"/>
        </w:rPr>
        <w:t>gives him a 41 percent</w:t>
      </w:r>
      <w:r w:rsidRPr="007467A7">
        <w:rPr>
          <w:rStyle w:val="StyleUnderline"/>
        </w:rPr>
        <w:t xml:space="preserve"> job approval rating</w:t>
      </w:r>
      <w:r w:rsidRPr="007467A7">
        <w:rPr>
          <w:sz w:val="16"/>
        </w:rPr>
        <w:t xml:space="preserve"> </w:t>
      </w:r>
      <w:r w:rsidRPr="007467A7">
        <w:rPr>
          <w:rStyle w:val="Emphasis"/>
        </w:rPr>
        <w:t xml:space="preserve">-- </w:t>
      </w:r>
      <w:r w:rsidRPr="000C18BF">
        <w:rPr>
          <w:rStyle w:val="Emphasis"/>
          <w:highlight w:val="yellow"/>
        </w:rPr>
        <w:t>a number that has been consistent t</w:t>
      </w:r>
      <w:r w:rsidRPr="007467A7">
        <w:rPr>
          <w:rStyle w:val="Emphasis"/>
        </w:rPr>
        <w:t>hroughout his presidency</w:t>
      </w:r>
      <w:r w:rsidRPr="007467A7">
        <w:rPr>
          <w:sz w:val="16"/>
        </w:rPr>
        <w:t>.</w:t>
      </w:r>
    </w:p>
    <w:p w14:paraId="7BBDE8E1" w14:textId="77777777" w:rsidR="00076CB9" w:rsidRDefault="00076CB9" w:rsidP="00076CB9">
      <w:pPr>
        <w:rPr>
          <w:sz w:val="16"/>
        </w:rPr>
      </w:pPr>
    </w:p>
    <w:p w14:paraId="3F9C009E" w14:textId="582CA560" w:rsidR="00076CB9" w:rsidRDefault="00076CB9" w:rsidP="00076CB9">
      <w:pPr>
        <w:pStyle w:val="Heading3"/>
      </w:pPr>
      <w:r>
        <w:t>CJR Link Blocks --- A2: Other Issues --- Economy Insert</w:t>
      </w:r>
    </w:p>
    <w:p w14:paraId="5ED0710F" w14:textId="77777777" w:rsidR="00076CB9" w:rsidRDefault="00076CB9" w:rsidP="00076CB9"/>
    <w:p w14:paraId="7D8E271C" w14:textId="77777777" w:rsidR="00076CB9" w:rsidRDefault="00076CB9" w:rsidP="00076CB9">
      <w:pPr>
        <w:pStyle w:val="Heading4"/>
      </w:pPr>
      <w:r>
        <w:t xml:space="preserve">Focus on the economy is insufficient --- trump needs a CJR win </w:t>
      </w:r>
      <w:r w:rsidRPr="00577693">
        <w:rPr>
          <w:rStyle w:val="Style13ptBold"/>
        </w:rPr>
        <w:t>--- *Note --- This card (highlighted slightly differently) is also an A2: Trump = Winning CJR Now*</w:t>
      </w:r>
    </w:p>
    <w:p w14:paraId="517F5522" w14:textId="77777777" w:rsidR="00076CB9" w:rsidRDefault="00076CB9" w:rsidP="00076CB9">
      <w:r w:rsidRPr="00E66B66">
        <w:rPr>
          <w:rStyle w:val="Style13ptBold"/>
        </w:rPr>
        <w:t>Athey May 29th</w:t>
      </w:r>
      <w:r>
        <w:t xml:space="preserve"> 20 --- Amber Athey, Amber Athey is The Spectator’s Washington editor. She is a Tony Blankley fellow at the Steamboat Institute, “Where is the law and order President?”, Spectator, May 29</w:t>
      </w:r>
      <w:r w:rsidRPr="00E66B66">
        <w:rPr>
          <w:vertAlign w:val="superscript"/>
        </w:rPr>
        <w:t>th</w:t>
      </w:r>
      <w:r>
        <w:t xml:space="preserve"> 2020, </w:t>
      </w:r>
      <w:hyperlink r:id="rId95" w:history="1">
        <w:r w:rsidRPr="00276013">
          <w:rPr>
            <w:rStyle w:val="Hyperlink"/>
          </w:rPr>
          <w:t>https://spectator.us/law-order-president-trump-minneapolis-ivanka-jared/</w:t>
        </w:r>
      </w:hyperlink>
      <w:r>
        <w:t xml:space="preserve"> (BJN)</w:t>
      </w:r>
    </w:p>
    <w:p w14:paraId="1CF1CBDA" w14:textId="77777777" w:rsidR="00076CB9" w:rsidRPr="00E66B66" w:rsidRDefault="00076CB9" w:rsidP="00076CB9">
      <w:pPr>
        <w:rPr>
          <w:rStyle w:val="Emphasis"/>
        </w:rPr>
      </w:pPr>
      <w:r w:rsidRPr="00E66B66">
        <w:rPr>
          <w:sz w:val="16"/>
        </w:rPr>
        <w:t xml:space="preserve">His decision to send in the National Guard was correct but should have been done sooner, and was likely only agreed upon after hemming and hawing among certain members of the White House who are concerned the move could hurt Trump’s support among black voters. This is a cop out. </w:t>
      </w:r>
      <w:r w:rsidRPr="000C18BF">
        <w:rPr>
          <w:rStyle w:val="StyleUnderline"/>
          <w:highlight w:val="yellow"/>
        </w:rPr>
        <w:t>Trump</w:t>
      </w:r>
      <w:r w:rsidRPr="00E66B66">
        <w:rPr>
          <w:sz w:val="16"/>
        </w:rPr>
        <w:t xml:space="preserve"> already </w:t>
      </w:r>
      <w:r w:rsidRPr="000C18BF">
        <w:rPr>
          <w:rStyle w:val="StyleUnderline"/>
          <w:highlight w:val="yellow"/>
        </w:rPr>
        <w:t xml:space="preserve">has negligible support among black voters. </w:t>
      </w:r>
      <w:r w:rsidRPr="00577693">
        <w:rPr>
          <w:rStyle w:val="StyleUnderline"/>
        </w:rPr>
        <w:t>Despite</w:t>
      </w:r>
      <w:r w:rsidRPr="00E66B66">
        <w:rPr>
          <w:sz w:val="16"/>
        </w:rPr>
        <w:t xml:space="preserve"> Jared and Ivanka’s </w:t>
      </w:r>
      <w:r w:rsidRPr="00E66B66">
        <w:rPr>
          <w:rStyle w:val="StyleUnderline"/>
        </w:rPr>
        <w:t xml:space="preserve">wishful thinking, </w:t>
      </w:r>
      <w:r w:rsidRPr="00681E55">
        <w:rPr>
          <w:rStyle w:val="StyleUnderline"/>
        </w:rPr>
        <w:t>the First Step Act</w:t>
      </w:r>
      <w:r w:rsidRPr="00681E55">
        <w:rPr>
          <w:sz w:val="16"/>
        </w:rPr>
        <w:t xml:space="preserve"> </w:t>
      </w:r>
      <w:r w:rsidRPr="00681E55">
        <w:rPr>
          <w:rStyle w:val="StyleUnderline"/>
        </w:rPr>
        <w:t>and</w:t>
      </w:r>
      <w:r w:rsidRPr="00E66B66">
        <w:rPr>
          <w:sz w:val="16"/>
        </w:rPr>
        <w:t xml:space="preserve"> </w:t>
      </w:r>
      <w:r w:rsidRPr="000C18BF">
        <w:rPr>
          <w:rStyle w:val="Emphasis"/>
          <w:highlight w:val="yellow"/>
        </w:rPr>
        <w:t>low black unemployment</w:t>
      </w:r>
      <w:r w:rsidRPr="00E66B66">
        <w:rPr>
          <w:sz w:val="16"/>
        </w:rPr>
        <w:t xml:space="preserve"> </w:t>
      </w:r>
      <w:r w:rsidRPr="000C18BF">
        <w:rPr>
          <w:rStyle w:val="Emphasis"/>
          <w:highlight w:val="yellow"/>
        </w:rPr>
        <w:t>aren’t the policy bangers</w:t>
      </w:r>
      <w:r w:rsidRPr="000C18BF">
        <w:rPr>
          <w:sz w:val="16"/>
          <w:highlight w:val="yellow"/>
        </w:rPr>
        <w:t xml:space="preserve"> </w:t>
      </w:r>
      <w:r w:rsidRPr="000C18BF">
        <w:rPr>
          <w:rStyle w:val="StyleUnderline"/>
          <w:highlight w:val="yellow"/>
        </w:rPr>
        <w:t>that are going to win over lifelong Democrats. The administration’s</w:t>
      </w:r>
      <w:r w:rsidRPr="00E66B66">
        <w:rPr>
          <w:rStyle w:val="StyleUnderline"/>
        </w:rPr>
        <w:t xml:space="preserve"> overall </w:t>
      </w:r>
      <w:r w:rsidRPr="000C18BF">
        <w:rPr>
          <w:rStyle w:val="StyleUnderline"/>
          <w:highlight w:val="yellow"/>
        </w:rPr>
        <w:t>posture</w:t>
      </w:r>
      <w:r w:rsidRPr="00E66B66">
        <w:rPr>
          <w:rStyle w:val="StyleUnderline"/>
        </w:rPr>
        <w:t xml:space="preserve"> toward black Americans has been to implement programs that marginally help</w:t>
      </w:r>
      <w:r w:rsidRPr="00E66B66">
        <w:rPr>
          <w:sz w:val="16"/>
        </w:rPr>
        <w:t xml:space="preserve"> those communities </w:t>
      </w:r>
      <w:r w:rsidRPr="00E66B66">
        <w:rPr>
          <w:rStyle w:val="Emphasis"/>
        </w:rPr>
        <w:t xml:space="preserve">but </w:t>
      </w:r>
      <w:r w:rsidRPr="000C18BF">
        <w:rPr>
          <w:rStyle w:val="Emphasis"/>
          <w:highlight w:val="yellow"/>
        </w:rPr>
        <w:t>hardly address the bigger, structural issues</w:t>
      </w:r>
      <w:r w:rsidRPr="00E66B66">
        <w:rPr>
          <w:rStyle w:val="Emphasis"/>
        </w:rPr>
        <w:t xml:space="preserve"> facing them.</w:t>
      </w:r>
      <w:r>
        <w:rPr>
          <w:rStyle w:val="Emphasis"/>
        </w:rPr>
        <w:t xml:space="preserve"> </w:t>
      </w:r>
      <w:r w:rsidRPr="00E66B66">
        <w:rPr>
          <w:sz w:val="16"/>
        </w:rPr>
        <w:t xml:space="preserve">One of Trump’s most salient acknowledgments of the concerns of black people and their role in American society was during a Turning Point USA event at the White House when he said black Americans have built more of the country than they are given credit for. Yet he seemed content to allow people to burn down buildings for two days, terrorizing other people of color who wish to live in their neighborhoods in peace. </w:t>
      </w:r>
      <w:r w:rsidRPr="00E66B66">
        <w:rPr>
          <w:rStyle w:val="StyleUnderline"/>
        </w:rPr>
        <w:t xml:space="preserve">The idea that black Americans would be angry with Trump for stopping the violence is </w:t>
      </w:r>
      <w:r w:rsidRPr="00E66B66">
        <w:rPr>
          <w:rStyle w:val="Emphasis"/>
        </w:rPr>
        <w:t>absurd</w:t>
      </w:r>
      <w:r w:rsidRPr="00E66B66">
        <w:rPr>
          <w:sz w:val="16"/>
        </w:rPr>
        <w:t xml:space="preserve">, and doesn’t comport with the videos of young black men arming themselves to protect locally-owned small businesses from looters. Bringing opportunity zones to Minneapolis after the city has been destroyed won’t win </w:t>
      </w:r>
      <w:r w:rsidRPr="000C18BF">
        <w:rPr>
          <w:rStyle w:val="StyleUnderline"/>
          <w:highlight w:val="yellow"/>
        </w:rPr>
        <w:t>Trump</w:t>
      </w:r>
      <w:r w:rsidRPr="00E66B66">
        <w:rPr>
          <w:sz w:val="16"/>
        </w:rPr>
        <w:t xml:space="preserve"> any favors. He’d </w:t>
      </w:r>
      <w:r w:rsidRPr="000C18BF">
        <w:rPr>
          <w:rStyle w:val="StyleUnderline"/>
          <w:highlight w:val="yellow"/>
        </w:rPr>
        <w:t>garner much more respect</w:t>
      </w:r>
      <w:r w:rsidRPr="00E66B66">
        <w:rPr>
          <w:rStyle w:val="StyleUnderline"/>
        </w:rPr>
        <w:t xml:space="preserve"> </w:t>
      </w:r>
      <w:r w:rsidRPr="000C18BF">
        <w:rPr>
          <w:rStyle w:val="StyleUnderline"/>
          <w:highlight w:val="yellow"/>
        </w:rPr>
        <w:t>if he</w:t>
      </w:r>
      <w:r w:rsidRPr="00E66B66">
        <w:rPr>
          <w:rStyle w:val="StyleUnderline"/>
        </w:rPr>
        <w:t xml:space="preserve"> quashed the riots</w:t>
      </w:r>
      <w:r w:rsidRPr="00E66B66">
        <w:rPr>
          <w:sz w:val="16"/>
        </w:rPr>
        <w:t xml:space="preserve"> to save the city and its citizens, </w:t>
      </w:r>
      <w:r w:rsidRPr="00E66B66">
        <w:rPr>
          <w:rStyle w:val="StyleUnderline"/>
        </w:rPr>
        <w:t xml:space="preserve">and then </w:t>
      </w:r>
      <w:r w:rsidRPr="000C18BF">
        <w:rPr>
          <w:rStyle w:val="Emphasis"/>
          <w:highlight w:val="yellow"/>
        </w:rPr>
        <w:t>addressed the righteous anger people feel about police brutality</w:t>
      </w:r>
      <w:r w:rsidRPr="000C18BF">
        <w:rPr>
          <w:sz w:val="16"/>
          <w:highlight w:val="yellow"/>
        </w:rPr>
        <w:t xml:space="preserve"> </w:t>
      </w:r>
      <w:r w:rsidRPr="000C18BF">
        <w:rPr>
          <w:rStyle w:val="StyleUnderline"/>
          <w:highlight w:val="yellow"/>
        </w:rPr>
        <w:t>and</w:t>
      </w:r>
      <w:r w:rsidRPr="000C18BF">
        <w:rPr>
          <w:sz w:val="16"/>
          <w:highlight w:val="yellow"/>
        </w:rPr>
        <w:t xml:space="preserve"> </w:t>
      </w:r>
      <w:r w:rsidRPr="000C18BF">
        <w:rPr>
          <w:rStyle w:val="Emphasis"/>
          <w:highlight w:val="yellow"/>
        </w:rPr>
        <w:t>what his administration intends to do to combat it.</w:t>
      </w:r>
    </w:p>
    <w:p w14:paraId="03261D27" w14:textId="77777777" w:rsidR="00076CB9" w:rsidRDefault="00076CB9" w:rsidP="00076CB9"/>
    <w:p w14:paraId="6839020F" w14:textId="77777777" w:rsidR="00076CB9" w:rsidRDefault="00076CB9" w:rsidP="00076CB9">
      <w:pPr>
        <w:pStyle w:val="Heading4"/>
      </w:pPr>
      <w:r>
        <w:t>Economy doesn’t outweigh --- he’s losing to Biden IN SPITE OF high economy approval</w:t>
      </w:r>
    </w:p>
    <w:p w14:paraId="6E10EFB0" w14:textId="77777777" w:rsidR="00076CB9" w:rsidRDefault="00076CB9" w:rsidP="00076CB9">
      <w:r w:rsidRPr="00DE3F16">
        <w:rPr>
          <w:rStyle w:val="Style13ptBold"/>
        </w:rPr>
        <w:t>Enten 20</w:t>
      </w:r>
      <w:r>
        <w:t xml:space="preserve"> --- Harry Enten, Senior Writer and Analyst, CNN Politics, “Trump is winning on the economy. That may not matter”, CNN, May 15, 2020, </w:t>
      </w:r>
      <w:hyperlink r:id="rId96" w:history="1">
        <w:r w:rsidRPr="00276013">
          <w:rPr>
            <w:rStyle w:val="Hyperlink"/>
          </w:rPr>
          <w:t>https://www.cnn.com/2020/05/15/politics/trump-economy-analysis/index.html</w:t>
        </w:r>
      </w:hyperlink>
      <w:r>
        <w:t xml:space="preserve"> (BJN) </w:t>
      </w:r>
    </w:p>
    <w:p w14:paraId="1AC8158C" w14:textId="77777777" w:rsidR="00076CB9" w:rsidRPr="00DE3F16" w:rsidRDefault="00076CB9" w:rsidP="00076CB9">
      <w:pPr>
        <w:rPr>
          <w:sz w:val="16"/>
        </w:rPr>
      </w:pPr>
      <w:r w:rsidRPr="000C18BF">
        <w:rPr>
          <w:rStyle w:val="StyleUnderline"/>
          <w:highlight w:val="yellow"/>
        </w:rPr>
        <w:t>The US economy is contracting</w:t>
      </w:r>
      <w:r w:rsidRPr="00DE3F16">
        <w:rPr>
          <w:rStyle w:val="StyleUnderline"/>
        </w:rPr>
        <w:t>. Jobs have been shed</w:t>
      </w:r>
      <w:r w:rsidRPr="00DE3F16">
        <w:rPr>
          <w:sz w:val="16"/>
        </w:rPr>
        <w:t xml:space="preserve"> at a record pace </w:t>
      </w:r>
      <w:r w:rsidRPr="00DE3F16">
        <w:rPr>
          <w:rStyle w:val="StyleUnderline"/>
        </w:rPr>
        <w:t>during the coronavirus pandemic</w:t>
      </w:r>
      <w:r w:rsidRPr="00DE3F16">
        <w:rPr>
          <w:sz w:val="16"/>
        </w:rPr>
        <w:t xml:space="preserve">. </w:t>
      </w:r>
      <w:r w:rsidRPr="000C18BF">
        <w:rPr>
          <w:rStyle w:val="StyleUnderline"/>
          <w:highlight w:val="yellow"/>
        </w:rPr>
        <w:t>Normally, a president would be blamed</w:t>
      </w:r>
      <w:r w:rsidRPr="00DE3F16">
        <w:rPr>
          <w:sz w:val="16"/>
        </w:rPr>
        <w:t xml:space="preserve"> for the bad economy, </w:t>
      </w:r>
      <w:r w:rsidRPr="00577693">
        <w:rPr>
          <w:rStyle w:val="StyleUnderline"/>
        </w:rPr>
        <w:t>and his economic and overall approval ratings would be declining</w:t>
      </w:r>
      <w:r w:rsidRPr="00577693">
        <w:rPr>
          <w:sz w:val="16"/>
        </w:rPr>
        <w:t xml:space="preserve"> at a rapid pace. </w:t>
      </w:r>
      <w:r w:rsidRPr="000C18BF">
        <w:rPr>
          <w:rStyle w:val="StyleUnderline"/>
          <w:highlight w:val="yellow"/>
        </w:rPr>
        <w:t>Instead</w:t>
      </w:r>
      <w:r w:rsidRPr="000C18BF">
        <w:rPr>
          <w:sz w:val="16"/>
          <w:highlight w:val="yellow"/>
        </w:rPr>
        <w:t xml:space="preserve">, </w:t>
      </w:r>
      <w:r w:rsidRPr="000C18BF">
        <w:rPr>
          <w:rStyle w:val="Emphasis"/>
          <w:highlight w:val="yellow"/>
        </w:rPr>
        <w:t>Trump's more than holding his own</w:t>
      </w:r>
      <w:r w:rsidRPr="00577693">
        <w:rPr>
          <w:rStyle w:val="Emphasis"/>
        </w:rPr>
        <w:t xml:space="preserve"> on the economy</w:t>
      </w:r>
      <w:r w:rsidRPr="00577693">
        <w:rPr>
          <w:sz w:val="16"/>
        </w:rPr>
        <w:t xml:space="preserve">. Right now, </w:t>
      </w:r>
      <w:r w:rsidRPr="00577693">
        <w:rPr>
          <w:rStyle w:val="Emphasis"/>
        </w:rPr>
        <w:t>it's a strength for him</w:t>
      </w:r>
      <w:r w:rsidRPr="00577693">
        <w:rPr>
          <w:sz w:val="16"/>
        </w:rPr>
        <w:t xml:space="preserve">. </w:t>
      </w:r>
      <w:r w:rsidRPr="000C18BF">
        <w:rPr>
          <w:rStyle w:val="StyleUnderline"/>
          <w:highlight w:val="yellow"/>
        </w:rPr>
        <w:t>Such an edge may not matter</w:t>
      </w:r>
      <w:r w:rsidRPr="00577693">
        <w:rPr>
          <w:rStyle w:val="StyleUnderline"/>
        </w:rPr>
        <w:t xml:space="preserve">, however, </w:t>
      </w:r>
      <w:r w:rsidRPr="000C18BF">
        <w:rPr>
          <w:rStyle w:val="StyleUnderline"/>
          <w:highlight w:val="yellow"/>
        </w:rPr>
        <w:t>come</w:t>
      </w:r>
      <w:r w:rsidRPr="00577693">
        <w:rPr>
          <w:rStyle w:val="StyleUnderline"/>
        </w:rPr>
        <w:t xml:space="preserve"> this </w:t>
      </w:r>
      <w:r w:rsidRPr="000C18BF">
        <w:rPr>
          <w:rStyle w:val="StyleUnderline"/>
          <w:highlight w:val="yellow"/>
        </w:rPr>
        <w:t>fall</w:t>
      </w:r>
      <w:r w:rsidRPr="00577693">
        <w:rPr>
          <w:rStyle w:val="StyleUnderline"/>
        </w:rPr>
        <w:t>'s election. The latest CNN</w:t>
      </w:r>
      <w:r w:rsidRPr="00577693">
        <w:rPr>
          <w:sz w:val="16"/>
        </w:rPr>
        <w:t xml:space="preserve">/SSRS </w:t>
      </w:r>
      <w:r w:rsidRPr="00577693">
        <w:rPr>
          <w:rStyle w:val="StyleUnderline"/>
        </w:rPr>
        <w:t>national poll puts Trump's approval rating on the economy at</w:t>
      </w:r>
      <w:r w:rsidRPr="00DE3F16">
        <w:rPr>
          <w:rStyle w:val="StyleUnderline"/>
        </w:rPr>
        <w:t xml:space="preserve"> 50%. That's just a point below Trump's average since the</w:t>
      </w:r>
      <w:r w:rsidRPr="00DE3F16">
        <w:rPr>
          <w:sz w:val="16"/>
        </w:rPr>
        <w:t xml:space="preserve"> 2018 </w:t>
      </w:r>
      <w:r w:rsidRPr="00DE3F16">
        <w:rPr>
          <w:rStyle w:val="StyleUnderline"/>
        </w:rPr>
        <w:t>midterm</w:t>
      </w:r>
      <w:r w:rsidRPr="00DE3F16">
        <w:rPr>
          <w:sz w:val="16"/>
        </w:rPr>
        <w:t xml:space="preserve"> elections. It also matches what other polls are finding. Trump scored a 50% approval rating on the economy in an April Marist College poll and a 52% in AP-NORC survey. Moreover, </w:t>
      </w:r>
      <w:r w:rsidRPr="000C18BF">
        <w:rPr>
          <w:rStyle w:val="StyleUnderline"/>
          <w:highlight w:val="yellow"/>
        </w:rPr>
        <w:t>the President</w:t>
      </w:r>
      <w:r w:rsidRPr="00DE3F16">
        <w:rPr>
          <w:rStyle w:val="StyleUnderline"/>
        </w:rPr>
        <w:t xml:space="preserve"> seems to </w:t>
      </w:r>
      <w:r w:rsidRPr="000C18BF">
        <w:rPr>
          <w:rStyle w:val="StyleUnderline"/>
          <w:highlight w:val="yellow"/>
        </w:rPr>
        <w:t>still</w:t>
      </w:r>
      <w:r w:rsidRPr="00DE3F16">
        <w:rPr>
          <w:rStyle w:val="StyleUnderline"/>
        </w:rPr>
        <w:t xml:space="preserve"> be </w:t>
      </w:r>
      <w:r w:rsidRPr="000C18BF">
        <w:rPr>
          <w:rStyle w:val="Emphasis"/>
          <w:highlight w:val="yellow"/>
        </w:rPr>
        <w:t>winning on the economy vs</w:t>
      </w:r>
      <w:r w:rsidRPr="00DE3F16">
        <w:rPr>
          <w:rStyle w:val="Emphasis"/>
        </w:rPr>
        <w:t xml:space="preserve">. </w:t>
      </w:r>
      <w:r w:rsidRPr="00DE3F16">
        <w:rPr>
          <w:sz w:val="16"/>
        </w:rPr>
        <w:t xml:space="preserve">former Vice President Joe </w:t>
      </w:r>
      <w:r w:rsidRPr="000C18BF">
        <w:rPr>
          <w:rStyle w:val="Emphasis"/>
          <w:highlight w:val="yellow"/>
        </w:rPr>
        <w:t>Biden</w:t>
      </w:r>
      <w:r w:rsidRPr="00DE3F16">
        <w:rPr>
          <w:sz w:val="16"/>
        </w:rPr>
        <w:t xml:space="preserve">. In the CNN poll, </w:t>
      </w:r>
      <w:r w:rsidRPr="00DE3F16">
        <w:rPr>
          <w:rStyle w:val="StyleUnderline"/>
        </w:rPr>
        <w:t>Trump held a 12-point advantage when voters were asked who they trusted most to handle the economy</w:t>
      </w:r>
      <w:r w:rsidRPr="00DE3F16">
        <w:rPr>
          <w:sz w:val="16"/>
        </w:rPr>
        <w:t xml:space="preserve">. That's up from a 4-point margin for Trump last month. At first glance, </w:t>
      </w:r>
      <w:r w:rsidRPr="00DE3F16">
        <w:rPr>
          <w:rStyle w:val="Emphasis"/>
        </w:rPr>
        <w:t>it may be stunning that Trump's doing so well on the economy</w:t>
      </w:r>
      <w:r w:rsidRPr="00DE3F16">
        <w:rPr>
          <w:sz w:val="16"/>
        </w:rPr>
        <w:t xml:space="preserve">. </w:t>
      </w:r>
      <w:r w:rsidRPr="00DE3F16">
        <w:rPr>
          <w:rStyle w:val="StyleUnderline"/>
        </w:rPr>
        <w:t>By almost any objective measure, the economy is doing poorly right now.</w:t>
      </w:r>
      <w:r>
        <w:rPr>
          <w:rStyle w:val="StyleUnderline"/>
        </w:rPr>
        <w:t xml:space="preserve"> </w:t>
      </w:r>
      <w:r w:rsidRPr="00DE3F16">
        <w:rPr>
          <w:sz w:val="16"/>
        </w:rPr>
        <w:t xml:space="preserve">Trump's steadiness makes a lot more sense, though, if </w:t>
      </w:r>
      <w:r w:rsidRPr="000C18BF">
        <w:rPr>
          <w:rStyle w:val="StyleUnderline"/>
          <w:highlight w:val="yellow"/>
        </w:rPr>
        <w:t>Americans aren't blaming Trump</w:t>
      </w:r>
      <w:r w:rsidRPr="00DE3F16">
        <w:rPr>
          <w:sz w:val="16"/>
        </w:rPr>
        <w:t xml:space="preserve"> for the economic downturn. </w:t>
      </w:r>
      <w:r w:rsidRPr="00DE3F16">
        <w:rPr>
          <w:rStyle w:val="StyleUnderline"/>
        </w:rPr>
        <w:t>The coronavirus outbreak is a once-in-a-lifetime pandemic</w:t>
      </w:r>
      <w:r w:rsidRPr="00DE3F16">
        <w:rPr>
          <w:sz w:val="16"/>
        </w:rPr>
        <w:t xml:space="preserve"> that is affecting a lot of different countries. Most world leaders are experiencing bounces in their approval ratings. </w:t>
      </w:r>
      <w:r w:rsidRPr="00DE3F16">
        <w:rPr>
          <w:rStyle w:val="StyleUnderline"/>
        </w:rPr>
        <w:t>Americans are likely giving Trump a lot of slack</w:t>
      </w:r>
      <w:r w:rsidRPr="00DE3F16">
        <w:rPr>
          <w:sz w:val="16"/>
        </w:rPr>
        <w:t xml:space="preserve"> given the pandemic with concern to the economy. Polling shows, for instance, they prefer stay-at-home orders remain in place to ensure safety than opening back up the economy. Of course, Trump, perhaps believing that Americans' patience will run out, is now pushing back on those stay at home orders. </w:t>
      </w:r>
      <w:r w:rsidRPr="00DE3F16">
        <w:rPr>
          <w:rStyle w:val="StyleUnderline"/>
        </w:rPr>
        <w:t>Importantly, Americans believe that the economy will be in a better position next year</w:t>
      </w:r>
      <w:r w:rsidRPr="00DE3F16">
        <w:rPr>
          <w:sz w:val="16"/>
        </w:rPr>
        <w:t xml:space="preserve">. A majority, 57%, said in the CNN poll that current economic problems were a "temporary obstacle to economic growth and the economy will soon recover." </w:t>
      </w:r>
      <w:r w:rsidRPr="00DE3F16">
        <w:rPr>
          <w:rStyle w:val="StyleUnderline"/>
        </w:rPr>
        <w:t>All of these data points are good signs for Trump</w:t>
      </w:r>
      <w:r w:rsidRPr="00DE3F16">
        <w:rPr>
          <w:sz w:val="16"/>
        </w:rPr>
        <w:t xml:space="preserve">. </w:t>
      </w:r>
      <w:r w:rsidRPr="00DE3F16">
        <w:rPr>
          <w:rStyle w:val="Emphasis"/>
        </w:rPr>
        <w:t>The bad economy doesn't seem</w:t>
      </w:r>
      <w:r w:rsidRPr="00DE3F16">
        <w:rPr>
          <w:sz w:val="16"/>
        </w:rPr>
        <w:t xml:space="preserve">, right now, </w:t>
      </w:r>
      <w:r w:rsidRPr="00DE3F16">
        <w:rPr>
          <w:rStyle w:val="Emphasis"/>
        </w:rPr>
        <w:t>to be hurting him electorally too much</w:t>
      </w:r>
      <w:r w:rsidRPr="00DE3F16">
        <w:rPr>
          <w:sz w:val="16"/>
        </w:rPr>
        <w:t xml:space="preserve">, </w:t>
      </w:r>
      <w:r w:rsidRPr="00DE3F16">
        <w:rPr>
          <w:rStyle w:val="StyleUnderline"/>
        </w:rPr>
        <w:t>and it may never lead to the type of blowback</w:t>
      </w:r>
      <w:r w:rsidRPr="00DE3F16">
        <w:rPr>
          <w:sz w:val="16"/>
        </w:rPr>
        <w:t xml:space="preserve"> that past </w:t>
      </w:r>
      <w:r w:rsidRPr="00DE3F16">
        <w:rPr>
          <w:rStyle w:val="StyleUnderline"/>
        </w:rPr>
        <w:t>economic downturns have for the incumbent party.</w:t>
      </w:r>
      <w:r>
        <w:rPr>
          <w:rStyle w:val="StyleUnderline"/>
        </w:rPr>
        <w:t xml:space="preserve"> </w:t>
      </w:r>
      <w:r w:rsidRPr="000C18BF">
        <w:rPr>
          <w:rStyle w:val="StyleUnderline"/>
          <w:highlight w:val="yellow"/>
        </w:rPr>
        <w:t>The bad news for Trump is that</w:t>
      </w:r>
      <w:r w:rsidRPr="00DE3F16">
        <w:rPr>
          <w:rStyle w:val="StyleUnderline"/>
        </w:rPr>
        <w:t xml:space="preserve"> if you look at almost </w:t>
      </w:r>
      <w:r w:rsidRPr="000C18BF">
        <w:rPr>
          <w:rStyle w:val="StyleUnderline"/>
          <w:highlight w:val="yellow"/>
        </w:rPr>
        <w:t>every single poll</w:t>
      </w:r>
      <w:r w:rsidRPr="000C18BF">
        <w:rPr>
          <w:sz w:val="16"/>
          <w:highlight w:val="yellow"/>
        </w:rPr>
        <w:t xml:space="preserve">, </w:t>
      </w:r>
      <w:r w:rsidRPr="000C18BF">
        <w:rPr>
          <w:rStyle w:val="Emphasis"/>
          <w:highlight w:val="yellow"/>
        </w:rPr>
        <w:t>Trump is losing</w:t>
      </w:r>
      <w:r w:rsidRPr="00DE3F16">
        <w:rPr>
          <w:rStyle w:val="Emphasis"/>
        </w:rPr>
        <w:t xml:space="preserve"> to Biden</w:t>
      </w:r>
      <w:r w:rsidRPr="00DE3F16">
        <w:rPr>
          <w:sz w:val="16"/>
        </w:rPr>
        <w:t xml:space="preserve"> overall. </w:t>
      </w:r>
      <w:r w:rsidRPr="000C18BF">
        <w:rPr>
          <w:rStyle w:val="Emphasis"/>
          <w:highlight w:val="yellow"/>
        </w:rPr>
        <w:t>Even as he is winning on the economy</w:t>
      </w:r>
      <w:r w:rsidRPr="00DE3F16">
        <w:rPr>
          <w:sz w:val="16"/>
        </w:rPr>
        <w:t xml:space="preserve">, he is behind. The problem for the President is that </w:t>
      </w:r>
      <w:r w:rsidRPr="000C18BF">
        <w:rPr>
          <w:rStyle w:val="Emphasis"/>
          <w:highlight w:val="yellow"/>
        </w:rPr>
        <w:t xml:space="preserve">there's a lot more going on </w:t>
      </w:r>
      <w:r w:rsidRPr="00577693">
        <w:rPr>
          <w:rStyle w:val="Emphasis"/>
        </w:rPr>
        <w:t>than the economy</w:t>
      </w:r>
      <w:r w:rsidRPr="00DE3F16">
        <w:rPr>
          <w:sz w:val="16"/>
        </w:rPr>
        <w:t>. Trump's overall approval rating has consistently trailed his economic approval rating. Changes in Trump's approval rating has been disconnected from shifts in the economy.</w:t>
      </w:r>
    </w:p>
    <w:p w14:paraId="08EF50D6" w14:textId="77777777" w:rsidR="00076CB9" w:rsidRDefault="00076CB9" w:rsidP="00076CB9"/>
    <w:p w14:paraId="5FFCE553" w14:textId="77777777" w:rsidR="00076CB9" w:rsidRDefault="00076CB9" w:rsidP="00076CB9">
      <w:pPr>
        <w:pStyle w:val="Heading4"/>
      </w:pPr>
      <w:r>
        <w:t>Economy isn’t a 2020 issue</w:t>
      </w:r>
    </w:p>
    <w:p w14:paraId="03F69B37" w14:textId="77777777" w:rsidR="00076CB9" w:rsidRDefault="00076CB9" w:rsidP="00076CB9">
      <w:r w:rsidRPr="001D14B6">
        <w:rPr>
          <w:rStyle w:val="Style13ptBold"/>
        </w:rPr>
        <w:t>Drutman June 10th</w:t>
      </w:r>
      <w:r>
        <w:t xml:space="preserve"> --- Lee Drutman is a senior fellow in the Political Reform program at New America, “Is Public Opinion Turning Against President Trump?”, 538, June 10</w:t>
      </w:r>
      <w:r w:rsidRPr="001D14B6">
        <w:rPr>
          <w:vertAlign w:val="superscript"/>
        </w:rPr>
        <w:t>th</w:t>
      </w:r>
      <w:r>
        <w:t xml:space="preserve"> 2020, </w:t>
      </w:r>
      <w:hyperlink r:id="rId97" w:history="1">
        <w:r w:rsidRPr="00276013">
          <w:rPr>
            <w:rStyle w:val="Hyperlink"/>
          </w:rPr>
          <w:t>https://fivethirtyeight.com/features/is-public-opinion-turning-against-president-trump/</w:t>
        </w:r>
      </w:hyperlink>
      <w:r>
        <w:t xml:space="preserve"> (BJN) </w:t>
      </w:r>
    </w:p>
    <w:p w14:paraId="26AD3C56" w14:textId="77777777" w:rsidR="00076CB9" w:rsidRDefault="00076CB9" w:rsidP="00076CB9">
      <w:pPr>
        <w:rPr>
          <w:sz w:val="16"/>
        </w:rPr>
      </w:pPr>
      <w:r w:rsidRPr="001D14B6">
        <w:rPr>
          <w:sz w:val="16"/>
        </w:rPr>
        <w:t xml:space="preserve">That said, </w:t>
      </w:r>
      <w:r w:rsidRPr="000C18BF">
        <w:rPr>
          <w:rStyle w:val="Emphasis"/>
          <w:highlight w:val="yellow"/>
        </w:rPr>
        <w:t>I don’t think the economy will have</w:t>
      </w:r>
      <w:r w:rsidRPr="001D14B6">
        <w:rPr>
          <w:sz w:val="16"/>
        </w:rPr>
        <w:t xml:space="preserve"> that </w:t>
      </w:r>
      <w:r w:rsidRPr="001D14B6">
        <w:rPr>
          <w:rStyle w:val="Emphasis"/>
        </w:rPr>
        <w:t xml:space="preserve">much of </w:t>
      </w:r>
      <w:r w:rsidRPr="000C18BF">
        <w:rPr>
          <w:rStyle w:val="Emphasis"/>
          <w:highlight w:val="yellow"/>
        </w:rPr>
        <w:t>an effect</w:t>
      </w:r>
      <w:r w:rsidRPr="000C18BF">
        <w:rPr>
          <w:sz w:val="16"/>
          <w:highlight w:val="yellow"/>
        </w:rPr>
        <w:t xml:space="preserve">, </w:t>
      </w:r>
      <w:r w:rsidRPr="000C18BF">
        <w:rPr>
          <w:rStyle w:val="StyleUnderline"/>
          <w:highlight w:val="yellow"/>
        </w:rPr>
        <w:t>given how little he was rewarded for a good economy, and how little he’s been punished for a bad economy</w:t>
      </w:r>
      <w:r w:rsidRPr="001D14B6">
        <w:rPr>
          <w:sz w:val="16"/>
        </w:rPr>
        <w:t xml:space="preserve">. </w:t>
      </w:r>
      <w:r w:rsidRPr="001D14B6">
        <w:rPr>
          <w:rStyle w:val="StyleUnderline"/>
        </w:rPr>
        <w:t>There’s</w:t>
      </w:r>
      <w:r w:rsidRPr="001D14B6">
        <w:rPr>
          <w:sz w:val="16"/>
        </w:rPr>
        <w:t xml:space="preserve"> about </w:t>
      </w:r>
      <w:r w:rsidRPr="001D14B6">
        <w:rPr>
          <w:rStyle w:val="Emphasis"/>
        </w:rPr>
        <w:t>5 percent of the electorate</w:t>
      </w:r>
      <w:r w:rsidRPr="001D14B6">
        <w:rPr>
          <w:sz w:val="16"/>
        </w:rPr>
        <w:t xml:space="preserve"> </w:t>
      </w:r>
      <w:r w:rsidRPr="001D14B6">
        <w:rPr>
          <w:rStyle w:val="StyleUnderline"/>
        </w:rPr>
        <w:t>that seems to go back and forth on Trump</w:t>
      </w:r>
      <w:r w:rsidRPr="001D14B6">
        <w:rPr>
          <w:sz w:val="16"/>
        </w:rPr>
        <w:t xml:space="preserve">, mostly </w:t>
      </w:r>
      <w:r w:rsidRPr="001D14B6">
        <w:rPr>
          <w:rStyle w:val="Emphasis"/>
        </w:rPr>
        <w:t>based on how Trump behaves</w:t>
      </w:r>
      <w:r w:rsidRPr="001D14B6">
        <w:rPr>
          <w:sz w:val="16"/>
        </w:rPr>
        <w:t>, and how bad the coverage of him is. Based on regression to the mean, I’d guess Trump’s approval rating will go back up, unless there is some kind of cascade of elite Republicans turning on him.</w:t>
      </w:r>
    </w:p>
    <w:p w14:paraId="5EF08149" w14:textId="77777777" w:rsidR="00076CB9" w:rsidRDefault="00076CB9" w:rsidP="00076CB9"/>
    <w:p w14:paraId="4B9CC9C0" w14:textId="77777777" w:rsidR="00076CB9" w:rsidRDefault="00076CB9" w:rsidP="00076CB9">
      <w:pPr>
        <w:pStyle w:val="Heading4"/>
      </w:pPr>
      <w:r>
        <w:t>Economy not key</w:t>
      </w:r>
    </w:p>
    <w:p w14:paraId="58F4AABB" w14:textId="77777777" w:rsidR="00076CB9" w:rsidRPr="00543C26" w:rsidRDefault="00076CB9" w:rsidP="00076CB9">
      <w:r w:rsidRPr="00543C26">
        <w:rPr>
          <w:rStyle w:val="Style13ptBold"/>
        </w:rPr>
        <w:t>Seib 20</w:t>
      </w:r>
      <w:r>
        <w:t xml:space="preserve"> --- Gerald F. Seib, executive Washington editor for The Wall Street Journal, “Today, Voters’ Choice Isn’t All About the Economy”, Wall Street Journal, Jan. 20, 2020, </w:t>
      </w:r>
      <w:hyperlink r:id="rId98" w:history="1">
        <w:r w:rsidRPr="00276013">
          <w:rPr>
            <w:rStyle w:val="Hyperlink"/>
          </w:rPr>
          <w:t>https://www.wsj.com/articles/today-voters-choice-isnt-all-about-the-economy-11579532400</w:t>
        </w:r>
      </w:hyperlink>
      <w:r>
        <w:t xml:space="preserve"> (BJN) </w:t>
      </w:r>
    </w:p>
    <w:p w14:paraId="3D46BBEC" w14:textId="77777777" w:rsidR="00076CB9" w:rsidRPr="00543C26" w:rsidRDefault="00076CB9" w:rsidP="00076CB9">
      <w:pPr>
        <w:rPr>
          <w:sz w:val="16"/>
        </w:rPr>
      </w:pPr>
      <w:r w:rsidRPr="000C18BF">
        <w:rPr>
          <w:rStyle w:val="StyleUnderline"/>
          <w:highlight w:val="yellow"/>
        </w:rPr>
        <w:t>In 2020</w:t>
      </w:r>
      <w:r w:rsidRPr="000C18BF">
        <w:rPr>
          <w:rStyle w:val="Emphasis"/>
          <w:highlight w:val="yellow"/>
        </w:rPr>
        <w:t>, it isn’t the economy</w:t>
      </w:r>
      <w:r w:rsidRPr="00543C26">
        <w:rPr>
          <w:rStyle w:val="Emphasis"/>
        </w:rPr>
        <w:t>, stupid</w:t>
      </w:r>
      <w:r w:rsidRPr="00543C26">
        <w:rPr>
          <w:sz w:val="16"/>
        </w:rPr>
        <w:t xml:space="preserve">—or, at least, not only the economy. </w:t>
      </w:r>
      <w:r w:rsidRPr="000C18BF">
        <w:rPr>
          <w:rStyle w:val="StyleUnderline"/>
          <w:highlight w:val="yellow"/>
        </w:rPr>
        <w:t>Traditionally, the</w:t>
      </w:r>
      <w:r w:rsidRPr="00543C26">
        <w:rPr>
          <w:rStyle w:val="StyleUnderline"/>
        </w:rPr>
        <w:t xml:space="preserve"> nation’s </w:t>
      </w:r>
      <w:r w:rsidRPr="000C18BF">
        <w:rPr>
          <w:rStyle w:val="StyleUnderline"/>
          <w:highlight w:val="yellow"/>
        </w:rPr>
        <w:t>economic performance is the most important factor</w:t>
      </w:r>
      <w:r w:rsidRPr="00543C26">
        <w:rPr>
          <w:rStyle w:val="StyleUnderline"/>
        </w:rPr>
        <w:t xml:space="preserve"> driving a presidential election.</w:t>
      </w:r>
      <w:r w:rsidRPr="00543C26">
        <w:rPr>
          <w:sz w:val="16"/>
        </w:rPr>
        <w:t xml:space="preserve"> Today, the economy overall, and certainly the stock market hovering over it, are strong. As President Trump is buffeted by the winds of the Senate impeachment trial under way this week, the economy represents a big safety net for him. </w:t>
      </w:r>
      <w:r w:rsidRPr="000C18BF">
        <w:rPr>
          <w:rStyle w:val="StyleUnderline"/>
          <w:highlight w:val="yellow"/>
        </w:rPr>
        <w:t>Yet</w:t>
      </w:r>
      <w:r w:rsidRPr="00543C26">
        <w:rPr>
          <w:sz w:val="16"/>
        </w:rPr>
        <w:t xml:space="preserve"> </w:t>
      </w:r>
      <w:r w:rsidRPr="00543C26">
        <w:rPr>
          <w:rStyle w:val="StyleUnderline"/>
        </w:rPr>
        <w:t xml:space="preserve">the effects of the </w:t>
      </w:r>
      <w:r w:rsidRPr="000C18BF">
        <w:rPr>
          <w:rStyle w:val="StyleUnderline"/>
          <w:highlight w:val="yellow"/>
        </w:rPr>
        <w:t>good economic news</w:t>
      </w:r>
      <w:r w:rsidRPr="000C18BF">
        <w:rPr>
          <w:sz w:val="16"/>
          <w:highlight w:val="yellow"/>
        </w:rPr>
        <w:t xml:space="preserve"> </w:t>
      </w:r>
      <w:r w:rsidRPr="00577693">
        <w:rPr>
          <w:rStyle w:val="Emphasis"/>
        </w:rPr>
        <w:t>don’t cut evenly or neatly across the land</w:t>
      </w:r>
      <w:r w:rsidRPr="00543C26">
        <w:rPr>
          <w:sz w:val="16"/>
        </w:rPr>
        <w:t xml:space="preserve">, </w:t>
      </w:r>
      <w:r w:rsidRPr="00543C26">
        <w:rPr>
          <w:rStyle w:val="StyleUnderline"/>
        </w:rPr>
        <w:t xml:space="preserve">and </w:t>
      </w:r>
      <w:r w:rsidRPr="000C18BF">
        <w:rPr>
          <w:rStyle w:val="StyleUnderline"/>
          <w:highlight w:val="yellow"/>
        </w:rPr>
        <w:t>political effects</w:t>
      </w:r>
      <w:r w:rsidRPr="00543C26">
        <w:rPr>
          <w:rStyle w:val="StyleUnderline"/>
        </w:rPr>
        <w:t xml:space="preserve"> simply </w:t>
      </w:r>
      <w:r w:rsidRPr="000C18BF">
        <w:rPr>
          <w:rStyle w:val="StyleUnderline"/>
          <w:highlight w:val="yellow"/>
        </w:rPr>
        <w:t>aren’t what analysts traditionally would have expected</w:t>
      </w:r>
      <w:r w:rsidRPr="00543C26">
        <w:rPr>
          <w:rStyle w:val="StyleUnderline"/>
        </w:rPr>
        <w:t>.</w:t>
      </w:r>
      <w:r>
        <w:rPr>
          <w:rStyle w:val="StyleUnderline"/>
        </w:rPr>
        <w:t xml:space="preserve"> </w:t>
      </w:r>
      <w:r w:rsidRPr="00543C26">
        <w:rPr>
          <w:rStyle w:val="StyleUnderline"/>
        </w:rPr>
        <w:t xml:space="preserve">Some of </w:t>
      </w:r>
      <w:r w:rsidRPr="000C18BF">
        <w:rPr>
          <w:rStyle w:val="StyleUnderline"/>
          <w:highlight w:val="yellow"/>
        </w:rPr>
        <w:t>those benefiting</w:t>
      </w:r>
      <w:r w:rsidRPr="00543C26">
        <w:rPr>
          <w:rStyle w:val="StyleUnderline"/>
        </w:rPr>
        <w:t xml:space="preserve"> most </w:t>
      </w:r>
      <w:r w:rsidRPr="000C18BF">
        <w:rPr>
          <w:rStyle w:val="StyleUnderline"/>
          <w:highlight w:val="yellow"/>
        </w:rPr>
        <w:t>from the Trump economy reside in urban areas</w:t>
      </w:r>
      <w:r w:rsidRPr="00543C26">
        <w:rPr>
          <w:rStyle w:val="StyleUnderline"/>
        </w:rPr>
        <w:t xml:space="preserve"> on the coasts</w:t>
      </w:r>
      <w:r w:rsidRPr="00543C26">
        <w:rPr>
          <w:sz w:val="16"/>
        </w:rPr>
        <w:t xml:space="preserve">. Yet </w:t>
      </w:r>
      <w:r w:rsidRPr="000C18BF">
        <w:rPr>
          <w:rStyle w:val="StyleUnderline"/>
          <w:highlight w:val="yellow"/>
        </w:rPr>
        <w:t xml:space="preserve">their hatred of the president burns hot </w:t>
      </w:r>
      <w:r w:rsidRPr="00577693">
        <w:rPr>
          <w:rStyle w:val="StyleUnderline"/>
        </w:rPr>
        <w:t>despite</w:t>
      </w:r>
      <w:r w:rsidRPr="00543C26">
        <w:rPr>
          <w:rStyle w:val="StyleUnderline"/>
        </w:rPr>
        <w:t xml:space="preserve"> the economic benefits they feel</w:t>
      </w:r>
      <w:r w:rsidRPr="00543C26">
        <w:rPr>
          <w:sz w:val="16"/>
        </w:rPr>
        <w:t xml:space="preserve">. </w:t>
      </w:r>
      <w:r w:rsidRPr="00543C26">
        <w:rPr>
          <w:rStyle w:val="StyleUnderline"/>
        </w:rPr>
        <w:t>Conversely, some of those who are still struggling in the Trump economy actually reside in the Trump strongholds of rural America</w:t>
      </w:r>
      <w:r w:rsidRPr="00543C26">
        <w:rPr>
          <w:sz w:val="16"/>
        </w:rPr>
        <w:t xml:space="preserve"> and the working-class neighborhoods of the Rust Belt. Yet their support of the president seems as staunch as ever. </w:t>
      </w:r>
      <w:r w:rsidRPr="00543C26">
        <w:rPr>
          <w:rStyle w:val="StyleUnderline"/>
        </w:rPr>
        <w:t xml:space="preserve">As </w:t>
      </w:r>
      <w:r w:rsidRPr="000C18BF">
        <w:rPr>
          <w:rStyle w:val="StyleUnderline"/>
          <w:highlight w:val="yellow"/>
        </w:rPr>
        <w:t>that suggests,</w:t>
      </w:r>
      <w:r w:rsidRPr="00543C26">
        <w:rPr>
          <w:rStyle w:val="StyleUnderline"/>
        </w:rPr>
        <w:t xml:space="preserve"> in the polarized politics of 2020, </w:t>
      </w:r>
      <w:r w:rsidRPr="000C18BF">
        <w:rPr>
          <w:rStyle w:val="Emphasis"/>
          <w:highlight w:val="yellow"/>
        </w:rPr>
        <w:t>other factors now loom large</w:t>
      </w:r>
      <w:r w:rsidRPr="00543C26">
        <w:rPr>
          <w:sz w:val="16"/>
        </w:rPr>
        <w:t xml:space="preserve"> in voters’ thinking and preferences. Cultural values and class are big, if not bigger, factors than is the economy in determining political attitudes. Trump supporters are supporters as much because of the president’s anti-elite rhetoric, his fight against undocumented immigrants and what they see as defense of traditional values as any substantive achievement; the reverse is true for Trump haters.</w:t>
      </w:r>
    </w:p>
    <w:p w14:paraId="5DA42D77" w14:textId="77777777" w:rsidR="00076CB9" w:rsidRDefault="00076CB9" w:rsidP="00076CB9"/>
    <w:p w14:paraId="7E711B2C" w14:textId="77777777" w:rsidR="00076CB9" w:rsidRDefault="00076CB9" w:rsidP="00076CB9">
      <w:pPr>
        <w:pStyle w:val="Heading4"/>
      </w:pPr>
      <w:r>
        <w:t>Econ doesn’t outweigh</w:t>
      </w:r>
    </w:p>
    <w:p w14:paraId="542C6B3B" w14:textId="77777777" w:rsidR="00076CB9" w:rsidRDefault="00076CB9" w:rsidP="00076CB9">
      <w:r w:rsidRPr="00EF5669">
        <w:rPr>
          <w:rStyle w:val="Style13ptBold"/>
        </w:rPr>
        <w:t>Bernstein May 27th</w:t>
      </w:r>
      <w:r>
        <w:t xml:space="preserve"> --- Jonathan Bernstein, Bloomberg Opinion columnist covering politics and policy. He taught political science at the University of Texas at San Antonio, “The Election Scenario Democrats Shouldn’t Dread”, Bloomberg Opinion, May 27, 2020, </w:t>
      </w:r>
      <w:hyperlink r:id="rId99" w:history="1">
        <w:r w:rsidRPr="00276013">
          <w:rPr>
            <w:rStyle w:val="Hyperlink"/>
          </w:rPr>
          <w:t>https://news.yahoo.com/election-scenario-democrats-shouldn-t-113005822.html</w:t>
        </w:r>
      </w:hyperlink>
      <w:r>
        <w:t xml:space="preserve"> (BJN) </w:t>
      </w:r>
    </w:p>
    <w:p w14:paraId="471AA733" w14:textId="77777777" w:rsidR="00076CB9" w:rsidRPr="00EF5669" w:rsidRDefault="00076CB9" w:rsidP="00076CB9">
      <w:pPr>
        <w:rPr>
          <w:rStyle w:val="Emphasis"/>
        </w:rPr>
      </w:pPr>
      <w:r w:rsidRPr="00EF5669">
        <w:rPr>
          <w:sz w:val="16"/>
        </w:rPr>
        <w:t xml:space="preserve">That’s not all. Some </w:t>
      </w:r>
      <w:r w:rsidRPr="000C18BF">
        <w:rPr>
          <w:rStyle w:val="StyleUnderline"/>
          <w:highlight w:val="yellow"/>
        </w:rPr>
        <w:t>researchers believe</w:t>
      </w:r>
      <w:r w:rsidRPr="00EF5669">
        <w:rPr>
          <w:rStyle w:val="StyleUnderline"/>
        </w:rPr>
        <w:t xml:space="preserve"> that </w:t>
      </w:r>
      <w:r w:rsidRPr="000C18BF">
        <w:rPr>
          <w:rStyle w:val="StyleUnderline"/>
          <w:highlight w:val="yellow"/>
        </w:rPr>
        <w:t>the economy</w:t>
      </w:r>
      <w:r w:rsidRPr="000C18BF">
        <w:rPr>
          <w:sz w:val="16"/>
          <w:highlight w:val="yellow"/>
        </w:rPr>
        <w:t xml:space="preserve"> </w:t>
      </w:r>
      <w:r w:rsidRPr="000C18BF">
        <w:rPr>
          <w:rStyle w:val="Emphasis"/>
          <w:highlight w:val="yellow"/>
        </w:rPr>
        <w:t>doesn’t matter to election outcomes</w:t>
      </w:r>
      <w:r w:rsidRPr="00EF5669">
        <w:rPr>
          <w:sz w:val="16"/>
        </w:rPr>
        <w:t xml:space="preserve"> as much as it once did, </w:t>
      </w:r>
      <w:r w:rsidRPr="000C18BF">
        <w:rPr>
          <w:rStyle w:val="StyleUnderline"/>
          <w:highlight w:val="yellow"/>
        </w:rPr>
        <w:t>thanks to the high degree of partisan polarization</w:t>
      </w:r>
      <w:r w:rsidRPr="00EF5669">
        <w:rPr>
          <w:sz w:val="16"/>
        </w:rPr>
        <w:t xml:space="preserve"> between the parties. </w:t>
      </w:r>
      <w:r w:rsidRPr="00EF5669">
        <w:rPr>
          <w:rStyle w:val="StyleUnderline"/>
        </w:rPr>
        <w:t>That could explain the relatively minor shifts in Trump’s approval</w:t>
      </w:r>
      <w:r w:rsidRPr="00EF5669">
        <w:rPr>
          <w:sz w:val="16"/>
        </w:rPr>
        <w:t xml:space="preserve"> so far this year, </w:t>
      </w:r>
      <w:r w:rsidRPr="00EF5669">
        <w:rPr>
          <w:rStyle w:val="StyleUnderline"/>
        </w:rPr>
        <w:t xml:space="preserve">which might mean that </w:t>
      </w:r>
      <w:r w:rsidRPr="000C18BF">
        <w:rPr>
          <w:rStyle w:val="StyleUnderline"/>
          <w:highlight w:val="yellow"/>
        </w:rPr>
        <w:t xml:space="preserve">an economic rebound </w:t>
      </w:r>
      <w:r w:rsidRPr="000C18BF">
        <w:rPr>
          <w:rStyle w:val="Emphasis"/>
          <w:highlight w:val="yellow"/>
        </w:rPr>
        <w:t>wouldn’t do much for him.</w:t>
      </w:r>
    </w:p>
    <w:p w14:paraId="648D3787" w14:textId="77777777" w:rsidR="00076CB9" w:rsidRDefault="00076CB9" w:rsidP="00076CB9"/>
    <w:p w14:paraId="18981461" w14:textId="77777777" w:rsidR="00076CB9" w:rsidRDefault="00076CB9" w:rsidP="00076CB9">
      <w:pPr>
        <w:pStyle w:val="Heading4"/>
      </w:pPr>
      <w:r>
        <w:t>Campaigning on an “economic rebound” wont help trump</w:t>
      </w:r>
    </w:p>
    <w:p w14:paraId="1D529B04" w14:textId="77777777" w:rsidR="00076CB9" w:rsidRDefault="00076CB9" w:rsidP="00076CB9">
      <w:r w:rsidRPr="00607326">
        <w:rPr>
          <w:rStyle w:val="Style13ptBold"/>
        </w:rPr>
        <w:t>LIZZA &amp; LIPPMAN 20</w:t>
      </w:r>
      <w:r>
        <w:t xml:space="preserve"> --- RYAN LIZZA, Chief Washington Correspondent for POLITICO, and DANIEL LIPPMAN, Reporter covering the White House and Washington for POLITICO, “The general election scenario that Democrats are dreading”, 5/26/20, Politico, </w:t>
      </w:r>
      <w:hyperlink r:id="rId100" w:history="1">
        <w:r w:rsidRPr="00276013">
          <w:rPr>
            <w:rStyle w:val="Hyperlink"/>
          </w:rPr>
          <w:t>https://www.politico.com/news/2020/05/26/2020-election-democrats-281470</w:t>
        </w:r>
      </w:hyperlink>
      <w:r>
        <w:t xml:space="preserve"> (BJN) </w:t>
      </w:r>
    </w:p>
    <w:p w14:paraId="0511B0C3" w14:textId="77777777" w:rsidR="00076CB9" w:rsidRDefault="00076CB9" w:rsidP="00076CB9">
      <w:pPr>
        <w:rPr>
          <w:sz w:val="16"/>
        </w:rPr>
      </w:pPr>
      <w:r w:rsidRPr="00607326">
        <w:rPr>
          <w:sz w:val="16"/>
        </w:rPr>
        <w:t>When Obama ran for reelection in 2012, during the recovery from the Great Recession, he was able to point out that the unemployment rate was dropping about 1 point every year. But in a V-shaped recovery it would be much faster. “</w:t>
      </w:r>
      <w:r w:rsidRPr="00607326">
        <w:rPr>
          <w:rStyle w:val="StyleUnderline"/>
        </w:rPr>
        <w:t xml:space="preserve">The </w:t>
      </w:r>
      <w:r w:rsidRPr="000C18BF">
        <w:rPr>
          <w:rStyle w:val="StyleUnderline"/>
          <w:highlight w:val="yellow"/>
        </w:rPr>
        <w:t>Trump</w:t>
      </w:r>
      <w:r w:rsidRPr="00607326">
        <w:rPr>
          <w:rStyle w:val="StyleUnderline"/>
        </w:rPr>
        <w:t xml:space="preserve"> </w:t>
      </w:r>
      <w:r w:rsidRPr="000C18BF">
        <w:rPr>
          <w:rStyle w:val="StyleUnderline"/>
          <w:highlight w:val="yellow"/>
        </w:rPr>
        <w:t>argument will be he’s producing</w:t>
      </w:r>
      <w:r w:rsidRPr="00607326">
        <w:rPr>
          <w:sz w:val="16"/>
        </w:rPr>
        <w:t xml:space="preserve"> the </w:t>
      </w:r>
      <w:r w:rsidRPr="00607326">
        <w:rPr>
          <w:rStyle w:val="StyleUnderline"/>
        </w:rPr>
        <w:t>fastest</w:t>
      </w:r>
      <w:r w:rsidRPr="00607326">
        <w:rPr>
          <w:sz w:val="16"/>
        </w:rPr>
        <w:t xml:space="preserve"> job </w:t>
      </w:r>
      <w:r w:rsidRPr="000C18BF">
        <w:rPr>
          <w:rStyle w:val="StyleUnderline"/>
          <w:highlight w:val="yellow"/>
        </w:rPr>
        <w:t>growth</w:t>
      </w:r>
      <w:r w:rsidRPr="00607326">
        <w:rPr>
          <w:sz w:val="16"/>
        </w:rPr>
        <w:t xml:space="preserve"> and fastest economic growth </w:t>
      </w:r>
      <w:r w:rsidRPr="00607326">
        <w:rPr>
          <w:rStyle w:val="StyleUnderline"/>
        </w:rPr>
        <w:t>in history</w:t>
      </w:r>
      <w:r w:rsidRPr="00607326">
        <w:rPr>
          <w:sz w:val="16"/>
        </w:rPr>
        <w:t>. If he has any ability to do nuance he would say, ‘We are not there yet, reelect me to finish the job,’” Furman said. “</w:t>
      </w:r>
      <w:r w:rsidRPr="00607326">
        <w:rPr>
          <w:rStyle w:val="StyleUnderline"/>
        </w:rPr>
        <w:t xml:space="preserve">The </w:t>
      </w:r>
      <w:r w:rsidRPr="000C18BF">
        <w:rPr>
          <w:rStyle w:val="StyleUnderline"/>
          <w:highlight w:val="yellow"/>
        </w:rPr>
        <w:t xml:space="preserve">Biden argument will be the </w:t>
      </w:r>
      <w:r w:rsidRPr="000C18BF">
        <w:rPr>
          <w:rStyle w:val="Emphasis"/>
          <w:highlight w:val="yellow"/>
        </w:rPr>
        <w:t>unemployment rate is still 12 percent</w:t>
      </w:r>
      <w:r w:rsidRPr="00607326">
        <w:rPr>
          <w:sz w:val="16"/>
        </w:rPr>
        <w:t xml:space="preserve"> and even with those millions of jobs we are still down 15 million jobs and the only way for this to be fixed is new economic policies.” Austan </w:t>
      </w:r>
      <w:r w:rsidRPr="00607326">
        <w:rPr>
          <w:rStyle w:val="StyleUnderline"/>
        </w:rPr>
        <w:t>Goolsbee</w:t>
      </w:r>
      <w:r w:rsidRPr="00607326">
        <w:rPr>
          <w:sz w:val="16"/>
        </w:rPr>
        <w:t xml:space="preserve">, a predecessor to Furman as </w:t>
      </w:r>
      <w:r w:rsidRPr="00607326">
        <w:rPr>
          <w:rStyle w:val="StyleUnderline"/>
        </w:rPr>
        <w:t>chairman of the Council of Economic Advisers</w:t>
      </w:r>
      <w:r w:rsidRPr="00607326">
        <w:rPr>
          <w:sz w:val="16"/>
        </w:rPr>
        <w:t xml:space="preserve"> in the Obama White House, </w:t>
      </w:r>
      <w:r w:rsidRPr="00607326">
        <w:rPr>
          <w:rStyle w:val="StyleUnderline"/>
        </w:rPr>
        <w:t xml:space="preserve">said </w:t>
      </w:r>
      <w:r w:rsidRPr="000C18BF">
        <w:rPr>
          <w:rStyle w:val="StyleUnderline"/>
          <w:highlight w:val="yellow"/>
        </w:rPr>
        <w:t>the recovery would be</w:t>
      </w:r>
      <w:r w:rsidRPr="00607326">
        <w:rPr>
          <w:rStyle w:val="StyleUnderline"/>
        </w:rPr>
        <w:t xml:space="preserve"> more like </w:t>
      </w:r>
      <w:r w:rsidRPr="000C18BF">
        <w:rPr>
          <w:rStyle w:val="StyleUnderline"/>
          <w:highlight w:val="yellow"/>
        </w:rPr>
        <w:t xml:space="preserve">a </w:t>
      </w:r>
      <w:r w:rsidRPr="000C18BF">
        <w:rPr>
          <w:rStyle w:val="Emphasis"/>
          <w:highlight w:val="yellow"/>
        </w:rPr>
        <w:t>reverse check mark, rather than a V,</w:t>
      </w:r>
      <w:r w:rsidRPr="00607326">
        <w:rPr>
          <w:sz w:val="16"/>
        </w:rPr>
        <w:t xml:space="preserve"> </w:t>
      </w:r>
      <w:r w:rsidRPr="00607326">
        <w:rPr>
          <w:rStyle w:val="StyleUnderline"/>
        </w:rPr>
        <w:t xml:space="preserve">and that </w:t>
      </w:r>
      <w:r w:rsidRPr="00577693">
        <w:rPr>
          <w:rStyle w:val="StyleUnderline"/>
        </w:rPr>
        <w:t>Biden</w:t>
      </w:r>
      <w:r w:rsidRPr="00607326">
        <w:rPr>
          <w:sz w:val="16"/>
        </w:rPr>
        <w:t xml:space="preserve"> and Democrats </w:t>
      </w:r>
      <w:r w:rsidRPr="00607326">
        <w:rPr>
          <w:rStyle w:val="StyleUnderline"/>
        </w:rPr>
        <w:t>would need to point out that the explosive numbers predicted</w:t>
      </w:r>
      <w:r w:rsidRPr="00607326">
        <w:rPr>
          <w:sz w:val="16"/>
        </w:rPr>
        <w:t xml:space="preserve"> for the late summer and fall </w:t>
      </w:r>
      <w:r w:rsidRPr="00607326">
        <w:rPr>
          <w:rStyle w:val="StyleUnderline"/>
        </w:rPr>
        <w:t>will not erase all of the damage.</w:t>
      </w:r>
      <w:r>
        <w:rPr>
          <w:rStyle w:val="StyleUnderline"/>
        </w:rPr>
        <w:t xml:space="preserve"> </w:t>
      </w:r>
      <w:r w:rsidRPr="00607326">
        <w:rPr>
          <w:sz w:val="16"/>
        </w:rPr>
        <w:t>“</w:t>
      </w:r>
      <w:r w:rsidRPr="00607326">
        <w:rPr>
          <w:rStyle w:val="StyleUnderline"/>
        </w:rPr>
        <w:t xml:space="preserve">I view it as </w:t>
      </w:r>
      <w:r w:rsidRPr="000C18BF">
        <w:rPr>
          <w:rStyle w:val="StyleUnderline"/>
          <w:highlight w:val="yellow"/>
        </w:rPr>
        <w:t>Trump</w:t>
      </w:r>
      <w:r w:rsidRPr="00577693">
        <w:rPr>
          <w:rStyle w:val="StyleUnderline"/>
        </w:rPr>
        <w:t xml:space="preserve"> left the door open and five</w:t>
      </w:r>
      <w:r w:rsidRPr="00607326">
        <w:rPr>
          <w:rStyle w:val="StyleUnderline"/>
        </w:rPr>
        <w:t xml:space="preserve"> rats came in</w:t>
      </w:r>
      <w:r w:rsidRPr="00607326">
        <w:rPr>
          <w:sz w:val="16"/>
        </w:rPr>
        <w:t xml:space="preserve">to the kitchen </w:t>
      </w:r>
      <w:r w:rsidRPr="00607326">
        <w:rPr>
          <w:rStyle w:val="StyleUnderline"/>
        </w:rPr>
        <w:t xml:space="preserve">and you’re </w:t>
      </w:r>
      <w:r w:rsidRPr="000C18BF">
        <w:rPr>
          <w:rStyle w:val="StyleUnderline"/>
          <w:highlight w:val="yellow"/>
        </w:rPr>
        <w:t>going to brag</w:t>
      </w:r>
      <w:r w:rsidRPr="00607326">
        <w:rPr>
          <w:rStyle w:val="StyleUnderline"/>
        </w:rPr>
        <w:t>, ‘Look I got two of the rats out?’”</w:t>
      </w:r>
      <w:r w:rsidRPr="00607326">
        <w:rPr>
          <w:sz w:val="16"/>
        </w:rPr>
        <w:t xml:space="preserve"> Goolsbee said. “</w:t>
      </w:r>
      <w:r w:rsidRPr="000C18BF">
        <w:rPr>
          <w:rStyle w:val="Emphasis"/>
          <w:highlight w:val="yellow"/>
        </w:rPr>
        <w:t>There’s a high risk you look completely out of touch if you still have double-digit unemploymen</w:t>
      </w:r>
      <w:r w:rsidRPr="00607326">
        <w:rPr>
          <w:rStyle w:val="Emphasis"/>
        </w:rPr>
        <w:t>t</w:t>
      </w:r>
      <w:r w:rsidRPr="00607326">
        <w:rPr>
          <w:sz w:val="16"/>
        </w:rPr>
        <w:t xml:space="preserve"> rates.”</w:t>
      </w:r>
    </w:p>
    <w:p w14:paraId="12B6E72F" w14:textId="77777777" w:rsidR="00076CB9" w:rsidRDefault="00076CB9" w:rsidP="00076CB9">
      <w:pPr>
        <w:rPr>
          <w:sz w:val="16"/>
        </w:rPr>
      </w:pPr>
    </w:p>
    <w:p w14:paraId="0DCFAE59" w14:textId="77777777" w:rsidR="00076CB9" w:rsidRDefault="00076CB9" w:rsidP="00076CB9">
      <w:pPr>
        <w:pStyle w:val="Heading4"/>
      </w:pPr>
      <w:r>
        <w:t>Trump needs a new issue</w:t>
      </w:r>
    </w:p>
    <w:p w14:paraId="73604F9D" w14:textId="77777777" w:rsidR="00076CB9" w:rsidRDefault="00076CB9" w:rsidP="00076CB9">
      <w:r w:rsidRPr="00E301E8">
        <w:rPr>
          <w:rStyle w:val="Style13ptBold"/>
        </w:rPr>
        <w:t>Karni 20</w:t>
      </w:r>
      <w:r>
        <w:t xml:space="preserve"> --- Annie Karni, NYT, “Inside the Dizzying Effort to Pitch Trump to Black Voters”, May 26</w:t>
      </w:r>
      <w:r w:rsidRPr="00CB7546">
        <w:rPr>
          <w:vertAlign w:val="superscript"/>
        </w:rPr>
        <w:t>th</w:t>
      </w:r>
      <w:r>
        <w:t xml:space="preserve"> 2020, </w:t>
      </w:r>
      <w:hyperlink r:id="rId101" w:history="1">
        <w:r w:rsidRPr="00276013">
          <w:rPr>
            <w:rStyle w:val="Hyperlink"/>
          </w:rPr>
          <w:t>https://www.nytimes.com/2020/05/26/us/politics/trump-biden-black-voters.html</w:t>
        </w:r>
      </w:hyperlink>
      <w:r>
        <w:t xml:space="preserve"> (BJN)</w:t>
      </w:r>
    </w:p>
    <w:p w14:paraId="50DB3E95" w14:textId="77777777" w:rsidR="00076CB9" w:rsidRPr="00CB7546" w:rsidRDefault="00076CB9" w:rsidP="00076CB9">
      <w:pPr>
        <w:rPr>
          <w:sz w:val="16"/>
        </w:rPr>
      </w:pPr>
      <w:r w:rsidRPr="00CB7546">
        <w:rPr>
          <w:sz w:val="16"/>
        </w:rPr>
        <w:t xml:space="preserve">The </w:t>
      </w:r>
      <w:r w:rsidRPr="000C18BF">
        <w:rPr>
          <w:rStyle w:val="StyleUnderline"/>
          <w:highlight w:val="yellow"/>
        </w:rPr>
        <w:t>Trump</w:t>
      </w:r>
      <w:r w:rsidRPr="00CB7546">
        <w:rPr>
          <w:sz w:val="16"/>
        </w:rPr>
        <w:t xml:space="preserve"> campaign </w:t>
      </w:r>
      <w:r w:rsidRPr="000C18BF">
        <w:rPr>
          <w:rStyle w:val="StyleUnderline"/>
          <w:highlight w:val="yellow"/>
        </w:rPr>
        <w:t>has been eager to court black voters</w:t>
      </w:r>
      <w:r w:rsidRPr="00CB7546">
        <w:rPr>
          <w:sz w:val="16"/>
        </w:rPr>
        <w:t xml:space="preserve">, hoping to chip away at some of the overwhelming support Democrats enjoyed from them four years ago, when Mr. </w:t>
      </w:r>
      <w:r w:rsidRPr="00CB7546">
        <w:rPr>
          <w:rStyle w:val="StyleUnderline"/>
        </w:rPr>
        <w:t>Trump won just 8 percent of African-American votes</w:t>
      </w:r>
      <w:r w:rsidRPr="00CB7546">
        <w:rPr>
          <w:sz w:val="16"/>
        </w:rPr>
        <w:t xml:space="preserve">. His </w:t>
      </w:r>
      <w:r w:rsidRPr="000C18BF">
        <w:rPr>
          <w:rStyle w:val="StyleUnderline"/>
          <w:highlight w:val="yellow"/>
        </w:rPr>
        <w:t>advisers</w:t>
      </w:r>
      <w:r w:rsidRPr="00CB7546">
        <w:rPr>
          <w:sz w:val="16"/>
        </w:rPr>
        <w:t xml:space="preserve"> often </w:t>
      </w:r>
      <w:r w:rsidRPr="000C18BF">
        <w:rPr>
          <w:rStyle w:val="StyleUnderline"/>
          <w:highlight w:val="yellow"/>
        </w:rPr>
        <w:t>highlight</w:t>
      </w:r>
      <w:r w:rsidRPr="00CB7546">
        <w:rPr>
          <w:sz w:val="16"/>
        </w:rPr>
        <w:t xml:space="preserve"> the administration’s work on </w:t>
      </w:r>
      <w:r w:rsidRPr="000C18BF">
        <w:rPr>
          <w:rStyle w:val="Emphasis"/>
          <w:highlight w:val="yellow"/>
        </w:rPr>
        <w:t>criminal justice reform</w:t>
      </w:r>
      <w:r w:rsidRPr="00CB7546">
        <w:rPr>
          <w:sz w:val="16"/>
        </w:rPr>
        <w:t xml:space="preserve"> and financial support for historically black colleges and universities as twin planks of their appeal. Using gimmicks like campaign swag emblazoned with the word “Woke,” Trump campaign officials are aiming for black millennials who they think may have no cultural or personal affinity for Mr. Biden, a 77-year-old white Democrat. </w:t>
      </w:r>
      <w:r w:rsidRPr="00681E55">
        <w:rPr>
          <w:rStyle w:val="StyleUnderline"/>
        </w:rPr>
        <w:t xml:space="preserve">But </w:t>
      </w:r>
      <w:r w:rsidRPr="000C18BF">
        <w:rPr>
          <w:rStyle w:val="StyleUnderline"/>
          <w:highlight w:val="yellow"/>
        </w:rPr>
        <w:t>the campaign’s</w:t>
      </w:r>
      <w:r w:rsidRPr="00CB7546">
        <w:rPr>
          <w:rStyle w:val="StyleUnderline"/>
        </w:rPr>
        <w:t xml:space="preserve"> chief </w:t>
      </w:r>
      <w:r w:rsidRPr="000C18BF">
        <w:rPr>
          <w:rStyle w:val="StyleUnderline"/>
          <w:highlight w:val="yellow"/>
        </w:rPr>
        <w:t>pitch</w:t>
      </w:r>
      <w:r w:rsidRPr="00CB7546">
        <w:rPr>
          <w:rStyle w:val="StyleUnderline"/>
        </w:rPr>
        <w:t xml:space="preserve"> to black voters going into the 2020 presidential election — a </w:t>
      </w:r>
      <w:r w:rsidRPr="000C18BF">
        <w:rPr>
          <w:rStyle w:val="StyleUnderline"/>
          <w:highlight w:val="yellow"/>
        </w:rPr>
        <w:t>lower unemployment rate</w:t>
      </w:r>
      <w:r w:rsidRPr="00CB7546">
        <w:rPr>
          <w:rStyle w:val="StyleUnderline"/>
        </w:rPr>
        <w:t xml:space="preserve"> among African-Americans —</w:t>
      </w:r>
      <w:r w:rsidRPr="00CB7546">
        <w:rPr>
          <w:sz w:val="16"/>
        </w:rPr>
        <w:t xml:space="preserve"> </w:t>
      </w:r>
      <w:r w:rsidRPr="000C18BF">
        <w:rPr>
          <w:rStyle w:val="Emphasis"/>
          <w:highlight w:val="yellow"/>
        </w:rPr>
        <w:t>has eroded in the past few months</w:t>
      </w:r>
      <w:r w:rsidRPr="00CB7546">
        <w:rPr>
          <w:sz w:val="16"/>
        </w:rPr>
        <w:t>. And the Trump campaign has a lot to ignore in terms of comments from its own candidate, who has, in the past, made remarks widely seen as racist; over the Memorial Day weekend, the president promoted posts from a racist and sexist Twitter feed. Just increasing Mr. Trump’s share of black voters by a few percentage points would be a major challenge that spin room-style efforts like the “Black Voices” events would be hard-pressed to solve.</w:t>
      </w:r>
    </w:p>
    <w:p w14:paraId="6065838C" w14:textId="77777777" w:rsidR="00076CB9" w:rsidRDefault="00076CB9" w:rsidP="001D497A"/>
    <w:p w14:paraId="1E8B0D2B" w14:textId="77777777" w:rsidR="00822DB3" w:rsidRDefault="00822DB3" w:rsidP="00822DB3">
      <w:pPr>
        <w:pStyle w:val="Heading3"/>
      </w:pPr>
      <w:r>
        <w:t>CJR Link Block --- A2: “Swing Voter” Theory Wrong</w:t>
      </w:r>
    </w:p>
    <w:p w14:paraId="5784E5BD" w14:textId="77777777" w:rsidR="00822DB3" w:rsidRDefault="00822DB3" w:rsidP="00822DB3">
      <w:pPr>
        <w:rPr>
          <w:sz w:val="16"/>
        </w:rPr>
      </w:pPr>
    </w:p>
    <w:p w14:paraId="206E6991" w14:textId="77777777" w:rsidR="00822DB3" w:rsidRDefault="00822DB3" w:rsidP="00822DB3">
      <w:pPr>
        <w:pStyle w:val="Heading4"/>
      </w:pPr>
      <w:r>
        <w:t>No swing voter theory is wrong --- elections are decided by them</w:t>
      </w:r>
    </w:p>
    <w:p w14:paraId="46D4945A" w14:textId="77777777" w:rsidR="00822DB3" w:rsidRDefault="00822DB3" w:rsidP="00822DB3">
      <w:r w:rsidRPr="00BB7F10">
        <w:rPr>
          <w:rStyle w:val="Style13ptBold"/>
        </w:rPr>
        <w:t>FREEDLANDER 20</w:t>
      </w:r>
      <w:r>
        <w:t xml:space="preserve"> --- DAVID FREEDLANDER, writes about politics and culture for Politico, “An Unsettling New Theory: There Is No Swing Voter”, Politico, Feb 6</w:t>
      </w:r>
      <w:r w:rsidRPr="00BB7F10">
        <w:rPr>
          <w:vertAlign w:val="superscript"/>
        </w:rPr>
        <w:t>th</w:t>
      </w:r>
      <w:r>
        <w:t xml:space="preserve"> 2020, </w:t>
      </w:r>
      <w:hyperlink r:id="rId102" w:history="1">
        <w:r w:rsidRPr="00276013">
          <w:rPr>
            <w:rStyle w:val="Hyperlink"/>
          </w:rPr>
          <w:t>https://www.politico.com/news/magazine/2020/02/06/rachel-bitecofer-profile-election-forecasting-new-theory-108944</w:t>
        </w:r>
      </w:hyperlink>
      <w:r>
        <w:t xml:space="preserve"> (BJN) </w:t>
      </w:r>
    </w:p>
    <w:p w14:paraId="644C0EC5" w14:textId="77777777" w:rsidR="00822DB3" w:rsidRPr="00AB0859" w:rsidRDefault="00822DB3" w:rsidP="00822DB3">
      <w:pPr>
        <w:rPr>
          <w:sz w:val="16"/>
        </w:rPr>
      </w:pPr>
      <w:r w:rsidRPr="00AB0859">
        <w:rPr>
          <w:sz w:val="16"/>
        </w:rPr>
        <w:t xml:space="preserve">“She has taken a Krassenstein Brothers approach at getting attention for her forecasts,” says the election forecaster Dave </w:t>
      </w:r>
      <w:r w:rsidRPr="000C18BF">
        <w:rPr>
          <w:rStyle w:val="StyleUnderline"/>
          <w:highlight w:val="yellow"/>
        </w:rPr>
        <w:t>Wasserman</w:t>
      </w:r>
      <w:r w:rsidRPr="00AB0859">
        <w:rPr>
          <w:rStyle w:val="StyleUnderline"/>
        </w:rPr>
        <w:t>, House editor of the Cook</w:t>
      </w:r>
      <w:r w:rsidRPr="00AB0859">
        <w:rPr>
          <w:sz w:val="16"/>
        </w:rPr>
        <w:t xml:space="preserve"> Political </w:t>
      </w:r>
      <w:r w:rsidRPr="00AB0859">
        <w:rPr>
          <w:rStyle w:val="StyleUnderline"/>
        </w:rPr>
        <w:t>Report</w:t>
      </w:r>
      <w:r w:rsidRPr="00AB0859">
        <w:rPr>
          <w:sz w:val="16"/>
        </w:rPr>
        <w:t xml:space="preserve">, referring to the pair of anti-Trump bros who gained over a million Twitter followers between </w:t>
      </w:r>
      <w:r w:rsidRPr="00822DB3">
        <w:rPr>
          <w:sz w:val="16"/>
        </w:rPr>
        <w:t>them, mostly by being some of the first people to reply to Trump tweets and by stirring up #Resistance memes. “</w:t>
      </w:r>
      <w:r w:rsidRPr="00822DB3">
        <w:rPr>
          <w:rStyle w:val="StyleUnderline"/>
        </w:rPr>
        <w:t>In my view that is unfair to the many thoughtful forecasters</w:t>
      </w:r>
      <w:r w:rsidRPr="00822DB3">
        <w:rPr>
          <w:sz w:val="16"/>
        </w:rPr>
        <w:t xml:space="preserve"> who</w:t>
      </w:r>
      <w:r w:rsidRPr="00AB0859">
        <w:rPr>
          <w:sz w:val="16"/>
        </w:rPr>
        <w:t xml:space="preserve"> don’t relentlessly self-promote.” </w:t>
      </w:r>
      <w:r w:rsidRPr="00AB0859">
        <w:rPr>
          <w:rStyle w:val="StyleUnderline"/>
        </w:rPr>
        <w:t xml:space="preserve">He </w:t>
      </w:r>
      <w:r w:rsidRPr="000C18BF">
        <w:rPr>
          <w:rStyle w:val="StyleUnderline"/>
          <w:highlight w:val="yellow"/>
        </w:rPr>
        <w:t>questions her central idea—that elections are won by turnout</w:t>
      </w:r>
      <w:r w:rsidRPr="00AB0859">
        <w:rPr>
          <w:rStyle w:val="StyleUnderline"/>
        </w:rPr>
        <w:t xml:space="preserve">, </w:t>
      </w:r>
      <w:r w:rsidRPr="00AB0859">
        <w:rPr>
          <w:sz w:val="16"/>
        </w:rPr>
        <w:t xml:space="preserve">and by people entering and exiting the electorate </w:t>
      </w:r>
      <w:r w:rsidRPr="000C18BF">
        <w:rPr>
          <w:rStyle w:val="StyleUnderline"/>
          <w:highlight w:val="yellow"/>
        </w:rPr>
        <w:t>rather than</w:t>
      </w:r>
      <w:r w:rsidRPr="00AB0859">
        <w:rPr>
          <w:rStyle w:val="StyleUnderline"/>
        </w:rPr>
        <w:t xml:space="preserve"> by </w:t>
      </w:r>
      <w:r w:rsidRPr="000C18BF">
        <w:rPr>
          <w:rStyle w:val="StyleUnderline"/>
          <w:highlight w:val="yellow"/>
        </w:rPr>
        <w:t>switching sides</w:t>
      </w:r>
      <w:r w:rsidRPr="00AB0859">
        <w:rPr>
          <w:sz w:val="16"/>
        </w:rPr>
        <w:t xml:space="preserve">—as one that </w:t>
      </w:r>
      <w:r w:rsidRPr="000C18BF">
        <w:rPr>
          <w:rStyle w:val="Emphasis"/>
          <w:highlight w:val="yellow"/>
        </w:rPr>
        <w:t>simply ignores</w:t>
      </w:r>
      <w:r w:rsidRPr="00AB0859">
        <w:rPr>
          <w:rStyle w:val="Emphasis"/>
        </w:rPr>
        <w:t xml:space="preserve"> many </w:t>
      </w:r>
      <w:r w:rsidRPr="000C18BF">
        <w:rPr>
          <w:rStyle w:val="Emphasis"/>
          <w:highlight w:val="yellow"/>
        </w:rPr>
        <w:t>basic observations</w:t>
      </w:r>
      <w:r w:rsidRPr="000C18BF">
        <w:rPr>
          <w:sz w:val="16"/>
          <w:highlight w:val="yellow"/>
        </w:rPr>
        <w:t xml:space="preserve"> </w:t>
      </w:r>
      <w:r w:rsidRPr="000C18BF">
        <w:rPr>
          <w:rStyle w:val="Emphasis"/>
          <w:highlight w:val="yellow"/>
        </w:rPr>
        <w:t>about how politics works.</w:t>
      </w:r>
      <w:r>
        <w:rPr>
          <w:rStyle w:val="Emphasis"/>
        </w:rPr>
        <w:t xml:space="preserve"> </w:t>
      </w:r>
      <w:r w:rsidRPr="00AB0859">
        <w:rPr>
          <w:sz w:val="16"/>
        </w:rPr>
        <w:t>“</w:t>
      </w:r>
      <w:r w:rsidRPr="000C18BF">
        <w:rPr>
          <w:rStyle w:val="StyleUnderline"/>
          <w:highlight w:val="yellow"/>
        </w:rPr>
        <w:t>The idea that turnout explains</w:t>
      </w:r>
      <w:r w:rsidRPr="00AB0859">
        <w:rPr>
          <w:rStyle w:val="StyleUnderline"/>
        </w:rPr>
        <w:t xml:space="preserve"> every </w:t>
      </w:r>
      <w:r w:rsidRPr="000C18BF">
        <w:rPr>
          <w:rStyle w:val="StyleUnderline"/>
          <w:highlight w:val="yellow"/>
        </w:rPr>
        <w:t>election result</w:t>
      </w:r>
      <w:r w:rsidRPr="000C18BF">
        <w:rPr>
          <w:rStyle w:val="Emphasis"/>
          <w:highlight w:val="yellow"/>
        </w:rPr>
        <w:t>, I am sorry</w:t>
      </w:r>
      <w:r w:rsidRPr="00AB0859">
        <w:rPr>
          <w:rStyle w:val="Emphasis"/>
        </w:rPr>
        <w:t xml:space="preserve">, but </w:t>
      </w:r>
      <w:r w:rsidRPr="000C18BF">
        <w:rPr>
          <w:rStyle w:val="Emphasis"/>
          <w:highlight w:val="yellow"/>
        </w:rPr>
        <w:t>that is just factually not true</w:t>
      </w:r>
      <w:r w:rsidRPr="00AB0859">
        <w:rPr>
          <w:sz w:val="16"/>
        </w:rPr>
        <w:t>,” said Wasserman. “</w:t>
      </w:r>
      <w:r w:rsidRPr="000C18BF">
        <w:rPr>
          <w:rStyle w:val="StyleUnderline"/>
          <w:highlight w:val="yellow"/>
        </w:rPr>
        <w:t xml:space="preserve">There are a </w:t>
      </w:r>
      <w:r w:rsidRPr="000C18BF">
        <w:rPr>
          <w:rStyle w:val="Emphasis"/>
          <w:highlight w:val="yellow"/>
        </w:rPr>
        <w:t>significant number</w:t>
      </w:r>
      <w:r w:rsidRPr="000C18BF">
        <w:rPr>
          <w:sz w:val="16"/>
          <w:highlight w:val="yellow"/>
        </w:rPr>
        <w:t xml:space="preserve"> </w:t>
      </w:r>
      <w:r w:rsidRPr="000C18BF">
        <w:rPr>
          <w:rStyle w:val="StyleUnderline"/>
          <w:highlight w:val="yellow"/>
        </w:rPr>
        <w:t>of persuadable voters</w:t>
      </w:r>
      <w:r w:rsidRPr="00AB0859">
        <w:rPr>
          <w:rStyle w:val="StyleUnderline"/>
        </w:rPr>
        <w:t xml:space="preserve"> who bounce back and forth</w:t>
      </w:r>
      <w:r w:rsidRPr="00AB0859">
        <w:rPr>
          <w:sz w:val="16"/>
        </w:rPr>
        <w:t xml:space="preserve"> </w:t>
      </w:r>
      <w:r w:rsidRPr="00AB0859">
        <w:rPr>
          <w:rStyle w:val="StyleUnderline"/>
        </w:rPr>
        <w:t>between the two parties depending on the candidates</w:t>
      </w:r>
      <w:r w:rsidRPr="00AB0859">
        <w:rPr>
          <w:sz w:val="16"/>
        </w:rPr>
        <w:t xml:space="preserve"> and depending on the year. </w:t>
      </w:r>
      <w:r w:rsidRPr="00AB0859">
        <w:rPr>
          <w:rStyle w:val="StyleUnderline"/>
        </w:rPr>
        <w:t xml:space="preserve">And </w:t>
      </w:r>
      <w:r w:rsidRPr="000C18BF">
        <w:rPr>
          <w:rStyle w:val="StyleUnderline"/>
          <w:highlight w:val="yellow"/>
        </w:rPr>
        <w:t>there are absolutely millions</w:t>
      </w:r>
      <w:r w:rsidRPr="00AB0859">
        <w:rPr>
          <w:rStyle w:val="StyleUnderline"/>
        </w:rPr>
        <w:t xml:space="preserve"> of voters who voted for</w:t>
      </w:r>
      <w:r w:rsidRPr="00AB0859">
        <w:rPr>
          <w:sz w:val="16"/>
        </w:rPr>
        <w:t xml:space="preserve"> Donald </w:t>
      </w:r>
      <w:r w:rsidRPr="00AB0859">
        <w:rPr>
          <w:rStyle w:val="StyleUnderline"/>
        </w:rPr>
        <w:t>Trump in 2016 and</w:t>
      </w:r>
      <w:r w:rsidRPr="00AB0859">
        <w:rPr>
          <w:sz w:val="16"/>
        </w:rPr>
        <w:t xml:space="preserve"> for a </w:t>
      </w:r>
      <w:r w:rsidRPr="00AB0859">
        <w:rPr>
          <w:rStyle w:val="StyleUnderline"/>
        </w:rPr>
        <w:t>Democratic</w:t>
      </w:r>
      <w:r w:rsidRPr="00AB0859">
        <w:rPr>
          <w:sz w:val="16"/>
        </w:rPr>
        <w:t xml:space="preserve"> congressional </w:t>
      </w:r>
      <w:r w:rsidRPr="00AB0859">
        <w:rPr>
          <w:rStyle w:val="StyleUnderline"/>
        </w:rPr>
        <w:t xml:space="preserve">candidate in 2018 and did so because </w:t>
      </w:r>
      <w:r w:rsidRPr="000C18BF">
        <w:rPr>
          <w:rStyle w:val="StyleUnderline"/>
          <w:highlight w:val="yellow"/>
        </w:rPr>
        <w:t xml:space="preserve">they were </w:t>
      </w:r>
      <w:r w:rsidRPr="000C18BF">
        <w:rPr>
          <w:rStyle w:val="Emphasis"/>
          <w:highlight w:val="yellow"/>
        </w:rPr>
        <w:t>persuaded</w:t>
      </w:r>
      <w:r w:rsidRPr="000C18BF">
        <w:rPr>
          <w:sz w:val="16"/>
          <w:highlight w:val="yellow"/>
        </w:rPr>
        <w:t xml:space="preserve"> </w:t>
      </w:r>
      <w:r w:rsidRPr="000C18BF">
        <w:rPr>
          <w:rStyle w:val="StyleUnderline"/>
          <w:highlight w:val="yellow"/>
        </w:rPr>
        <w:t>by</w:t>
      </w:r>
      <w:r w:rsidRPr="00AB0859">
        <w:rPr>
          <w:sz w:val="16"/>
        </w:rPr>
        <w:t xml:space="preserve"> Democratic </w:t>
      </w:r>
      <w:r w:rsidRPr="000C18BF">
        <w:rPr>
          <w:rStyle w:val="Emphasis"/>
          <w:highlight w:val="yellow"/>
        </w:rPr>
        <w:t>campaign outreach</w:t>
      </w:r>
      <w:r w:rsidRPr="00AB0859">
        <w:rPr>
          <w:rStyle w:val="Emphasis"/>
        </w:rPr>
        <w:t>.</w:t>
      </w:r>
      <w:r>
        <w:rPr>
          <w:rStyle w:val="Emphasis"/>
        </w:rPr>
        <w:t xml:space="preserve"> </w:t>
      </w:r>
      <w:r w:rsidRPr="00AB0859">
        <w:rPr>
          <w:sz w:val="16"/>
        </w:rPr>
        <w:t xml:space="preserve">“She would be well-served as an analyst,” Wasserman added, “if she </w:t>
      </w:r>
      <w:r w:rsidRPr="00AB0859">
        <w:rPr>
          <w:rStyle w:val="StyleUnderline"/>
        </w:rPr>
        <w:t>visit</w:t>
      </w:r>
      <w:r w:rsidRPr="00AB0859">
        <w:rPr>
          <w:sz w:val="16"/>
        </w:rPr>
        <w:t xml:space="preserve">ed </w:t>
      </w:r>
      <w:r w:rsidRPr="00AB0859">
        <w:rPr>
          <w:rStyle w:val="StyleUnderline"/>
        </w:rPr>
        <w:t xml:space="preserve">some of the </w:t>
      </w:r>
      <w:r w:rsidRPr="000C18BF">
        <w:rPr>
          <w:rStyle w:val="StyleUnderline"/>
          <w:highlight w:val="yellow"/>
        </w:rPr>
        <w:t>counties</w:t>
      </w:r>
      <w:r w:rsidRPr="00AB0859">
        <w:rPr>
          <w:rStyle w:val="StyleUnderline"/>
        </w:rPr>
        <w:t xml:space="preserve"> in Iowa </w:t>
      </w:r>
      <w:r w:rsidRPr="000C18BF">
        <w:rPr>
          <w:rStyle w:val="StyleUnderline"/>
          <w:highlight w:val="yellow"/>
        </w:rPr>
        <w:t xml:space="preserve">which voted </w:t>
      </w:r>
      <w:r w:rsidRPr="00822DB3">
        <w:rPr>
          <w:rStyle w:val="StyleUnderline"/>
        </w:rPr>
        <w:t xml:space="preserve">overwhelmingly </w:t>
      </w:r>
      <w:r w:rsidRPr="000C18BF">
        <w:rPr>
          <w:rStyle w:val="StyleUnderline"/>
          <w:highlight w:val="yellow"/>
        </w:rPr>
        <w:t>for Obama</w:t>
      </w:r>
      <w:r w:rsidRPr="00AB0859">
        <w:rPr>
          <w:sz w:val="16"/>
        </w:rPr>
        <w:t xml:space="preserve"> and </w:t>
      </w:r>
      <w:r w:rsidRPr="000C18BF">
        <w:rPr>
          <w:rStyle w:val="StyleUnderline"/>
          <w:highlight w:val="yellow"/>
        </w:rPr>
        <w:t>then</w:t>
      </w:r>
      <w:r w:rsidRPr="00AB0859">
        <w:rPr>
          <w:rStyle w:val="StyleUnderline"/>
        </w:rPr>
        <w:t xml:space="preserve"> overwhelmingly for </w:t>
      </w:r>
      <w:r w:rsidRPr="000C18BF">
        <w:rPr>
          <w:rStyle w:val="StyleUnderline"/>
          <w:highlight w:val="yellow"/>
        </w:rPr>
        <w:t>Trump</w:t>
      </w:r>
      <w:r w:rsidRPr="00AB0859">
        <w:rPr>
          <w:sz w:val="16"/>
        </w:rPr>
        <w:t xml:space="preserve">. </w:t>
      </w:r>
      <w:r w:rsidRPr="00AB0859">
        <w:rPr>
          <w:rStyle w:val="Emphasis"/>
        </w:rPr>
        <w:t xml:space="preserve">These </w:t>
      </w:r>
      <w:r w:rsidRPr="000C18BF">
        <w:rPr>
          <w:rStyle w:val="Emphasis"/>
          <w:highlight w:val="yellow"/>
        </w:rPr>
        <w:t>are not places where turnout explains the results</w:t>
      </w:r>
      <w:r w:rsidRPr="00AB0859">
        <w:rPr>
          <w:sz w:val="16"/>
        </w:rPr>
        <w:t xml:space="preserve">. She would learn that persuasion and </w:t>
      </w:r>
      <w:r w:rsidRPr="000C18BF">
        <w:rPr>
          <w:rStyle w:val="StyleUnderline"/>
          <w:highlight w:val="yellow"/>
        </w:rPr>
        <w:t>swing voters are</w:t>
      </w:r>
      <w:r w:rsidRPr="00AB0859">
        <w:rPr>
          <w:sz w:val="16"/>
        </w:rPr>
        <w:t xml:space="preserve"> the </w:t>
      </w:r>
      <w:r w:rsidRPr="000C18BF">
        <w:rPr>
          <w:rStyle w:val="Emphasis"/>
          <w:highlight w:val="yellow"/>
        </w:rPr>
        <w:t>dominant</w:t>
      </w:r>
      <w:r w:rsidRPr="00AB0859">
        <w:rPr>
          <w:sz w:val="16"/>
        </w:rPr>
        <w:t xml:space="preserve"> variable in presidential elections, </w:t>
      </w:r>
      <w:r w:rsidRPr="00AB0859">
        <w:rPr>
          <w:rStyle w:val="Emphasis"/>
        </w:rPr>
        <w:t xml:space="preserve">particularly </w:t>
      </w:r>
      <w:r w:rsidRPr="000C18BF">
        <w:rPr>
          <w:rStyle w:val="Emphasis"/>
          <w:highlight w:val="yellow"/>
        </w:rPr>
        <w:t>in</w:t>
      </w:r>
      <w:r w:rsidRPr="00AB0859">
        <w:rPr>
          <w:sz w:val="16"/>
        </w:rPr>
        <w:t xml:space="preserve"> those </w:t>
      </w:r>
      <w:r w:rsidRPr="000C18BF">
        <w:rPr>
          <w:rStyle w:val="Emphasis"/>
          <w:highlight w:val="yellow"/>
        </w:rPr>
        <w:t>battleground states</w:t>
      </w:r>
      <w:r w:rsidRPr="00AB0859">
        <w:rPr>
          <w:sz w:val="16"/>
        </w:rPr>
        <w:t>.”</w:t>
      </w:r>
    </w:p>
    <w:p w14:paraId="54DF7FBF" w14:textId="77777777" w:rsidR="00822DB3" w:rsidRDefault="00822DB3" w:rsidP="00822DB3">
      <w:pPr>
        <w:rPr>
          <w:sz w:val="16"/>
        </w:rPr>
      </w:pPr>
    </w:p>
    <w:p w14:paraId="1D34969C" w14:textId="77777777" w:rsidR="00822DB3" w:rsidRDefault="00822DB3" w:rsidP="00822DB3">
      <w:pPr>
        <w:pStyle w:val="Heading4"/>
      </w:pPr>
      <w:r>
        <w:t xml:space="preserve">Swing voters key to the election </w:t>
      </w:r>
    </w:p>
    <w:p w14:paraId="05829872" w14:textId="77777777" w:rsidR="00822DB3" w:rsidRDefault="00822DB3" w:rsidP="00822DB3">
      <w:r w:rsidRPr="00BB7F10">
        <w:rPr>
          <w:rStyle w:val="Style13ptBold"/>
        </w:rPr>
        <w:t>Schaffner &amp; Bliss 20</w:t>
      </w:r>
      <w:r>
        <w:t xml:space="preserve"> --- Brian Schaffner is the Newhouse Professor of Civic Studies at Tufts University. Laurel Bliss is a research associate at Tufts., “10% of Trump 2016 voters might not vote for him in 2020”, Vox, Mar 10</w:t>
      </w:r>
      <w:r w:rsidRPr="00942AA6">
        <w:rPr>
          <w:vertAlign w:val="superscript"/>
        </w:rPr>
        <w:t>th</w:t>
      </w:r>
      <w:r>
        <w:t xml:space="preserve"> 2020, </w:t>
      </w:r>
      <w:hyperlink r:id="rId103" w:history="1">
        <w:r w:rsidRPr="00276013">
          <w:rPr>
            <w:rStyle w:val="Hyperlink"/>
          </w:rPr>
          <w:t>https://www.vox.com/2020/3/10/21173431/swing-voters-trump-2020</w:t>
        </w:r>
      </w:hyperlink>
      <w:r>
        <w:t xml:space="preserve"> (BJN) </w:t>
      </w:r>
    </w:p>
    <w:p w14:paraId="7E1F029C" w14:textId="77777777" w:rsidR="00822DB3" w:rsidRPr="00BB7F10" w:rsidRDefault="00822DB3" w:rsidP="00822DB3">
      <w:pPr>
        <w:rPr>
          <w:rStyle w:val="StyleUnderline"/>
        </w:rPr>
      </w:pPr>
      <w:r w:rsidRPr="000C18BF">
        <w:rPr>
          <w:rStyle w:val="StyleUnderline"/>
          <w:highlight w:val="yellow"/>
        </w:rPr>
        <w:t>Why should campaigns focus on</w:t>
      </w:r>
      <w:r w:rsidRPr="00BB7F10">
        <w:rPr>
          <w:rStyle w:val="StyleUnderline"/>
        </w:rPr>
        <w:t xml:space="preserve"> </w:t>
      </w:r>
      <w:r w:rsidRPr="00BB7F10">
        <w:rPr>
          <w:sz w:val="14"/>
        </w:rPr>
        <w:t xml:space="preserve">persuading these potential </w:t>
      </w:r>
      <w:r w:rsidRPr="000C18BF">
        <w:rPr>
          <w:rStyle w:val="StyleUnderline"/>
          <w:highlight w:val="yellow"/>
        </w:rPr>
        <w:t>swing voters</w:t>
      </w:r>
      <w:r w:rsidRPr="00BB7F10">
        <w:rPr>
          <w:rStyle w:val="StyleUnderline"/>
        </w:rPr>
        <w:t xml:space="preserve"> rather than</w:t>
      </w:r>
      <w:r w:rsidRPr="00BB7F10">
        <w:rPr>
          <w:sz w:val="14"/>
        </w:rPr>
        <w:t xml:space="preserve"> turning out </w:t>
      </w:r>
      <w:r w:rsidRPr="00BB7F10">
        <w:rPr>
          <w:rStyle w:val="StyleUnderline"/>
        </w:rPr>
        <w:t>nonvoters</w:t>
      </w:r>
      <w:r w:rsidRPr="00BB7F10">
        <w:rPr>
          <w:sz w:val="14"/>
        </w:rPr>
        <w:t xml:space="preserve">? </w:t>
      </w:r>
      <w:r w:rsidRPr="000C18BF">
        <w:rPr>
          <w:rStyle w:val="StyleUnderline"/>
          <w:highlight w:val="yellow"/>
        </w:rPr>
        <w:t>Swing voters</w:t>
      </w:r>
      <w:r w:rsidRPr="00BB7F10">
        <w:rPr>
          <w:rStyle w:val="Emphasis"/>
        </w:rPr>
        <w:t xml:space="preserve"> </w:t>
      </w:r>
      <w:r w:rsidRPr="00BB7F10">
        <w:rPr>
          <w:sz w:val="14"/>
        </w:rPr>
        <w:t xml:space="preserve">might be </w:t>
      </w:r>
      <w:r w:rsidRPr="000C18BF">
        <w:rPr>
          <w:rStyle w:val="StyleUnderline"/>
          <w:highlight w:val="yellow"/>
        </w:rPr>
        <w:t>rare</w:t>
      </w:r>
      <w:r w:rsidRPr="000C18BF">
        <w:rPr>
          <w:sz w:val="14"/>
          <w:highlight w:val="yellow"/>
        </w:rPr>
        <w:t xml:space="preserve"> </w:t>
      </w:r>
      <w:r w:rsidRPr="000C18BF">
        <w:rPr>
          <w:rStyle w:val="StyleUnderline"/>
          <w:highlight w:val="yellow"/>
        </w:rPr>
        <w:t>but they</w:t>
      </w:r>
      <w:r w:rsidRPr="00BB7F10">
        <w:rPr>
          <w:sz w:val="14"/>
        </w:rPr>
        <w:t xml:space="preserve"> do </w:t>
      </w:r>
      <w:r w:rsidRPr="000C18BF">
        <w:rPr>
          <w:rStyle w:val="StyleUnderline"/>
          <w:highlight w:val="yellow"/>
        </w:rPr>
        <w:t>exist, and persuading them</w:t>
      </w:r>
      <w:r w:rsidRPr="000C18BF">
        <w:rPr>
          <w:sz w:val="14"/>
          <w:highlight w:val="yellow"/>
        </w:rPr>
        <w:t xml:space="preserve"> </w:t>
      </w:r>
      <w:r w:rsidRPr="000C18BF">
        <w:rPr>
          <w:rStyle w:val="Emphasis"/>
          <w:highlight w:val="yellow"/>
        </w:rPr>
        <w:t>can be particularly influential</w:t>
      </w:r>
      <w:r w:rsidRPr="000C18BF">
        <w:rPr>
          <w:sz w:val="14"/>
          <w:highlight w:val="yellow"/>
        </w:rPr>
        <w:t xml:space="preserve"> </w:t>
      </w:r>
      <w:r w:rsidRPr="00822DB3">
        <w:rPr>
          <w:rStyle w:val="StyleUnderline"/>
        </w:rPr>
        <w:t>for two reasons</w:t>
      </w:r>
      <w:r w:rsidRPr="00822DB3">
        <w:rPr>
          <w:sz w:val="14"/>
        </w:rPr>
        <w:t>.</w:t>
      </w:r>
      <w:r w:rsidRPr="00BB7F10">
        <w:rPr>
          <w:sz w:val="14"/>
        </w:rPr>
        <w:t xml:space="preserve"> </w:t>
      </w:r>
      <w:r w:rsidRPr="00BB7F10">
        <w:rPr>
          <w:rStyle w:val="Emphasis"/>
        </w:rPr>
        <w:t>First</w:t>
      </w:r>
      <w:r w:rsidRPr="00BB7F10">
        <w:rPr>
          <w:sz w:val="14"/>
        </w:rPr>
        <w:t xml:space="preserve">, </w:t>
      </w:r>
      <w:r w:rsidRPr="000C18BF">
        <w:rPr>
          <w:rStyle w:val="StyleUnderline"/>
          <w:highlight w:val="yellow"/>
        </w:rPr>
        <w:t>switching a person from opposing</w:t>
      </w:r>
      <w:r w:rsidRPr="00BB7F10">
        <w:rPr>
          <w:rStyle w:val="StyleUnderline"/>
        </w:rPr>
        <w:t xml:space="preserve"> your side </w:t>
      </w:r>
      <w:r w:rsidRPr="000C18BF">
        <w:rPr>
          <w:rStyle w:val="StyleUnderline"/>
          <w:highlight w:val="yellow"/>
        </w:rPr>
        <w:t>to supporting</w:t>
      </w:r>
      <w:r w:rsidRPr="00BB7F10">
        <w:rPr>
          <w:rStyle w:val="StyleUnderline"/>
        </w:rPr>
        <w:t xml:space="preserve"> it </w:t>
      </w:r>
      <w:r w:rsidRPr="000C18BF">
        <w:rPr>
          <w:rStyle w:val="StyleUnderline"/>
          <w:highlight w:val="yellow"/>
        </w:rPr>
        <w:t xml:space="preserve">has a </w:t>
      </w:r>
      <w:r w:rsidRPr="000C18BF">
        <w:rPr>
          <w:rStyle w:val="Emphasis"/>
          <w:highlight w:val="yellow"/>
        </w:rPr>
        <w:t>two-vote effect</w:t>
      </w:r>
      <w:r w:rsidRPr="00BB7F10">
        <w:rPr>
          <w:sz w:val="14"/>
        </w:rPr>
        <w:t xml:space="preserve"> on the margin: </w:t>
      </w:r>
      <w:r w:rsidRPr="00BB7F10">
        <w:rPr>
          <w:rStyle w:val="StyleUnderline"/>
        </w:rPr>
        <w:t>It subtracts one vote from your opponent and adds one vote to your tally.</w:t>
      </w:r>
      <w:r w:rsidRPr="00BB7F10">
        <w:rPr>
          <w:sz w:val="14"/>
        </w:rPr>
        <w:t xml:space="preserve"> </w:t>
      </w:r>
      <w:r w:rsidRPr="00BB7F10">
        <w:rPr>
          <w:rStyle w:val="StyleUnderline"/>
        </w:rPr>
        <w:t>Mobilizing an additional supporter to come out to vote has only half that impact</w:t>
      </w:r>
      <w:r w:rsidRPr="00BB7F10">
        <w:rPr>
          <w:sz w:val="14"/>
        </w:rPr>
        <w:t xml:space="preserve">. </w:t>
      </w:r>
      <w:r w:rsidRPr="00BB7F10">
        <w:rPr>
          <w:rStyle w:val="Emphasis"/>
        </w:rPr>
        <w:t>Second</w:t>
      </w:r>
      <w:r w:rsidRPr="00BB7F10">
        <w:rPr>
          <w:sz w:val="14"/>
        </w:rPr>
        <w:t xml:space="preserve">, </w:t>
      </w:r>
      <w:r w:rsidRPr="00BB7F10">
        <w:rPr>
          <w:rStyle w:val="StyleUnderline"/>
        </w:rPr>
        <w:t>mobilizing people to vote when they haven’t</w:t>
      </w:r>
      <w:r w:rsidRPr="00BB7F10">
        <w:rPr>
          <w:sz w:val="14"/>
        </w:rPr>
        <w:t xml:space="preserve"> </w:t>
      </w:r>
      <w:r w:rsidRPr="00BB7F10">
        <w:rPr>
          <w:rStyle w:val="StyleUnderline"/>
        </w:rPr>
        <w:t>done so before can be challenging</w:t>
      </w:r>
      <w:r w:rsidRPr="00BB7F10">
        <w:rPr>
          <w:sz w:val="14"/>
        </w:rPr>
        <w:t xml:space="preserve">. Even if Democrats can mobilize more nonvoters to get to the polls, it is not clear that this will help them in swing states like Wisconsin and Michigan, where many nonvoters fit the profile of Trump’s base. The Trump voters who might change their minds are mostly under 40 The dataset we used, a large academic election survey that YouGov has conducted online every year since 2006, allows us to better understand the share of 2016 Trump voters who are up for grabs. In November 2019, the survey interviewed 18,000 American adults who had been interviewed in 2016 about their vote, asking them how they planned to vote in 2020. They found that </w:t>
      </w:r>
      <w:r w:rsidRPr="000C18BF">
        <w:rPr>
          <w:rStyle w:val="StyleUnderline"/>
          <w:highlight w:val="yellow"/>
        </w:rPr>
        <w:t>most of Trump’s voters plan to stick with him</w:t>
      </w:r>
      <w:r w:rsidRPr="00BB7F10">
        <w:rPr>
          <w:sz w:val="14"/>
        </w:rPr>
        <w:t xml:space="preserve">: Ninety percent of those who voted for Trump in 2016 say they plan to vote for him again. </w:t>
      </w:r>
      <w:r w:rsidRPr="000C18BF">
        <w:rPr>
          <w:rStyle w:val="Emphasis"/>
          <w:highlight w:val="yellow"/>
        </w:rPr>
        <w:t>But 10 percent</w:t>
      </w:r>
      <w:r w:rsidRPr="00BB7F10">
        <w:rPr>
          <w:rStyle w:val="Emphasis"/>
        </w:rPr>
        <w:t xml:space="preserve"> seem to be </w:t>
      </w:r>
      <w:r w:rsidRPr="000C18BF">
        <w:rPr>
          <w:rStyle w:val="Emphasis"/>
          <w:highlight w:val="yellow"/>
        </w:rPr>
        <w:t>up for grabs</w:t>
      </w:r>
      <w:r w:rsidRPr="00BB7F10">
        <w:rPr>
          <w:sz w:val="14"/>
        </w:rPr>
        <w:t xml:space="preserve">. Four percent are already planning to vote for the Democratic candidate, and another 6 percent say that they are still undecided. By </w:t>
      </w:r>
      <w:r w:rsidRPr="00BB7F10">
        <w:rPr>
          <w:rStyle w:val="StyleUnderline"/>
        </w:rPr>
        <w:t xml:space="preserve">contrast, </w:t>
      </w:r>
      <w:r w:rsidRPr="00BB7F10">
        <w:rPr>
          <w:rStyle w:val="Emphasis"/>
        </w:rPr>
        <w:t>94</w:t>
      </w:r>
      <w:r w:rsidRPr="00BB7F10">
        <w:rPr>
          <w:rStyle w:val="StyleUnderline"/>
        </w:rPr>
        <w:t xml:space="preserve"> percent of Clinton voters are already committed to the Democrats: </w:t>
      </w:r>
      <w:r w:rsidRPr="00BB7F10">
        <w:rPr>
          <w:rStyle w:val="Emphasis"/>
        </w:rPr>
        <w:t>just 2 percent</w:t>
      </w:r>
      <w:r w:rsidRPr="00BB7F10">
        <w:rPr>
          <w:sz w:val="14"/>
        </w:rPr>
        <w:t xml:space="preserve"> of Clinton’s 2016 voters </w:t>
      </w:r>
      <w:r w:rsidRPr="00BB7F10">
        <w:rPr>
          <w:rStyle w:val="StyleUnderline"/>
        </w:rPr>
        <w:t>are planning to vote for Trump</w:t>
      </w:r>
      <w:r w:rsidRPr="00BB7F10">
        <w:rPr>
          <w:sz w:val="14"/>
        </w:rPr>
        <w:t xml:space="preserve"> in 2020, with another 4 percent undecided. The largest share of Trump’s support in 2016 came from baby boomers, and only 7 percent of them are considering abandoning him in 2020. </w:t>
      </w:r>
      <w:r w:rsidRPr="0039682A">
        <w:rPr>
          <w:rStyle w:val="StyleUnderline"/>
        </w:rPr>
        <w:t>Trump’s older supporters are</w:t>
      </w:r>
      <w:r w:rsidRPr="00BB7F10">
        <w:rPr>
          <w:rStyle w:val="StyleUnderline"/>
        </w:rPr>
        <w:t xml:space="preserve"> quite loyal to him. </w:t>
      </w:r>
      <w:r w:rsidRPr="000C18BF">
        <w:rPr>
          <w:rStyle w:val="StyleUnderline"/>
          <w:highlight w:val="yellow"/>
        </w:rPr>
        <w:t>Where Trump is losing the</w:t>
      </w:r>
      <w:r w:rsidRPr="00BB7F10">
        <w:rPr>
          <w:rStyle w:val="StyleUnderline"/>
        </w:rPr>
        <w:t xml:space="preserve"> most </w:t>
      </w:r>
      <w:r w:rsidRPr="000C18BF">
        <w:rPr>
          <w:rStyle w:val="StyleUnderline"/>
          <w:highlight w:val="yellow"/>
        </w:rPr>
        <w:t xml:space="preserve">support is among Americans </w:t>
      </w:r>
      <w:r w:rsidRPr="000C18BF">
        <w:rPr>
          <w:rStyle w:val="Emphasis"/>
          <w:highlight w:val="yellow"/>
        </w:rPr>
        <w:t>younger than 40</w:t>
      </w:r>
      <w:r w:rsidRPr="00BB7F10">
        <w:rPr>
          <w:sz w:val="14"/>
        </w:rPr>
        <w:t xml:space="preserve"> who voted for him in 2016. </w:t>
      </w:r>
      <w:r w:rsidRPr="00BB7F10">
        <w:rPr>
          <w:rStyle w:val="StyleUnderline"/>
        </w:rPr>
        <w:t>Younger voters are less certain</w:t>
      </w:r>
      <w:r w:rsidRPr="00BB7F10">
        <w:rPr>
          <w:sz w:val="14"/>
        </w:rPr>
        <w:t xml:space="preserve">, and as many as 20 percent of Trump’s younger voters are considering abandoning him: 9 percent of the millennial and Gen Z voters who supported Trump in 2016 are now planning to vote Democratic in 2020, and another 11 percent say they are not sure how they will vote. While the persuadable Trump voters are mostly distinguished by their age, they are also more likely to have college degrees and are more likely to be women when compared to the Trump base. They are also much more likely to identify as politically moderate. Considering that Trump only received about one-third of the vote among millennial and Gen Z voters in 2016, the fact that these voters are at least considering voting for a Democrat in 2020 is important. This erosion of support among younger Republicans continues a trend that has been taking hold since 2016, when many young Mitt Romney voters decided not to vote for Trump. This low support could sink even lower, chipping at the narrow margins we typically see in elections. </w:t>
      </w:r>
      <w:r w:rsidRPr="00BB7F10">
        <w:rPr>
          <w:rStyle w:val="StyleUnderline"/>
        </w:rPr>
        <w:t xml:space="preserve">Potential </w:t>
      </w:r>
      <w:r w:rsidRPr="000C18BF">
        <w:rPr>
          <w:rStyle w:val="StyleUnderline"/>
          <w:highlight w:val="yellow"/>
        </w:rPr>
        <w:t>swing voters are</w:t>
      </w:r>
      <w:r w:rsidRPr="000C18BF">
        <w:rPr>
          <w:sz w:val="14"/>
          <w:highlight w:val="yellow"/>
        </w:rPr>
        <w:t xml:space="preserve"> </w:t>
      </w:r>
      <w:r w:rsidRPr="000C18BF">
        <w:rPr>
          <w:rStyle w:val="Emphasis"/>
          <w:highlight w:val="yellow"/>
        </w:rPr>
        <w:t>less conservative than Trump’s base</w:t>
      </w:r>
      <w:r>
        <w:rPr>
          <w:rStyle w:val="Emphasis"/>
        </w:rPr>
        <w:t xml:space="preserve"> </w:t>
      </w:r>
      <w:r w:rsidRPr="00BB7F10">
        <w:rPr>
          <w:rStyle w:val="StyleUnderline"/>
        </w:rPr>
        <w:t>But just because these Trump voters say they are persuadable</w:t>
      </w:r>
      <w:r w:rsidRPr="00BB7F10">
        <w:rPr>
          <w:sz w:val="14"/>
        </w:rPr>
        <w:t xml:space="preserve"> now </w:t>
      </w:r>
      <w:r w:rsidRPr="00BB7F10">
        <w:rPr>
          <w:rStyle w:val="StyleUnderline"/>
        </w:rPr>
        <w:t>does not mean that Democrats will necessarily win them over</w:t>
      </w:r>
      <w:r w:rsidRPr="00BB7F10">
        <w:rPr>
          <w:sz w:val="14"/>
        </w:rPr>
        <w:t xml:space="preserve">. After all, the fact that these voters supported Trump in the first place means they are likely more ideologically conservative than the typical Democratic voter. The graph below shows how the 2016 Trump voters who are now unsure of how they’ll vote in 2020 compare to the Trump base (those who already say they’ll back him again in 2020), the Democratic base (Clinton voters who already plan to vote for the Democrat in November), and Trump voters who have already decided to vote for the Democrat. </w:t>
      </w:r>
      <w:r w:rsidRPr="00BB7F10">
        <w:rPr>
          <w:rStyle w:val="Emphasis"/>
        </w:rPr>
        <w:t>On several issues</w:t>
      </w:r>
      <w:r w:rsidRPr="00BB7F10">
        <w:rPr>
          <w:sz w:val="14"/>
        </w:rPr>
        <w:t xml:space="preserve">, </w:t>
      </w:r>
      <w:r w:rsidRPr="00BB7F10">
        <w:rPr>
          <w:rStyle w:val="StyleUnderline"/>
        </w:rPr>
        <w:t xml:space="preserve">the persuadable Trump voters do appear to have views that </w:t>
      </w:r>
      <w:r w:rsidRPr="00BB7F10">
        <w:rPr>
          <w:rStyle w:val="Emphasis"/>
        </w:rPr>
        <w:t>fit well with the Democratic agenda</w:t>
      </w:r>
      <w:r w:rsidRPr="00BB7F10">
        <w:rPr>
          <w:sz w:val="14"/>
        </w:rPr>
        <w:t xml:space="preserve">. For example, about two-thirds of persuadable Trump voters want a ban on discrimination based on sexual identity and oppose Trump’s decision to leave the Paris climate agreement, </w:t>
      </w:r>
      <w:r w:rsidRPr="00BB7F10">
        <w:rPr>
          <w:rStyle w:val="StyleUnderline"/>
        </w:rPr>
        <w:t>putting them at odds with the voters in Trump’s base.</w:t>
      </w:r>
    </w:p>
    <w:p w14:paraId="06B41988" w14:textId="77777777" w:rsidR="00822DB3" w:rsidRPr="00B65361" w:rsidRDefault="00822DB3" w:rsidP="00822DB3">
      <w:pPr>
        <w:rPr>
          <w:sz w:val="16"/>
        </w:rPr>
      </w:pPr>
    </w:p>
    <w:p w14:paraId="419357B4" w14:textId="341367CC" w:rsidR="0086529E" w:rsidRDefault="0086529E" w:rsidP="0086529E">
      <w:pPr>
        <w:pStyle w:val="Heading3"/>
      </w:pPr>
      <w:r>
        <w:t xml:space="preserve">CJR Link Block --- A2: </w:t>
      </w:r>
      <w:r w:rsidR="00076CB9">
        <w:t>Trump Won’t Campaign On It</w:t>
      </w:r>
    </w:p>
    <w:p w14:paraId="4C987127" w14:textId="59E62FB0" w:rsidR="0086529E" w:rsidRDefault="0086529E" w:rsidP="0086529E"/>
    <w:p w14:paraId="045F1EC6" w14:textId="77777777" w:rsidR="00076CB9" w:rsidRPr="00076CB9" w:rsidRDefault="00076CB9" w:rsidP="00076CB9"/>
    <w:p w14:paraId="11B68E1A" w14:textId="77777777" w:rsidR="00983119" w:rsidRDefault="00983119" w:rsidP="00983119">
      <w:pPr>
        <w:pStyle w:val="Heading4"/>
      </w:pPr>
      <w:r>
        <w:t>Your arg assumes the SQ --- Trump will make plan THE issue if you give him the opportunity</w:t>
      </w:r>
    </w:p>
    <w:p w14:paraId="237648D9" w14:textId="77777777" w:rsidR="00983119" w:rsidRPr="006507A8" w:rsidRDefault="00983119" w:rsidP="00983119">
      <w:r w:rsidRPr="006507A8">
        <w:rPr>
          <w:rStyle w:val="Style13ptBold"/>
        </w:rPr>
        <w:t>CIARAMELLA 20</w:t>
      </w:r>
      <w:r>
        <w:t xml:space="preserve"> --- </w:t>
      </w:r>
      <w:r w:rsidRPr="006507A8">
        <w:t xml:space="preserve">C.J. CIARAMELLA, reporter at Reason. He was previously a politics editor at BuzzFeed, and a reporter for the Washington Free Beacon, “Trump Is Making Criminal Justice Reform a Theme of his Campaign”, Reason, 2.4.2020, </w:t>
      </w:r>
      <w:hyperlink r:id="rId104" w:history="1">
        <w:r w:rsidRPr="006507A8">
          <w:rPr>
            <w:rStyle w:val="Hyperlink"/>
          </w:rPr>
          <w:t>https://reason.com/2020/02/04/trump-is-making-criminal-justice-reform-a-theme-of-his-campaign/</w:t>
        </w:r>
      </w:hyperlink>
      <w:r w:rsidRPr="006507A8">
        <w:t xml:space="preserve"> (BJN)</w:t>
      </w:r>
    </w:p>
    <w:p w14:paraId="0BD578AA" w14:textId="77777777" w:rsidR="00983119" w:rsidRPr="00035C07" w:rsidRDefault="00983119" w:rsidP="00983119">
      <w:pPr>
        <w:rPr>
          <w:sz w:val="16"/>
        </w:rPr>
      </w:pPr>
      <w:r w:rsidRPr="000C18BF">
        <w:rPr>
          <w:rStyle w:val="Emphasis"/>
          <w:highlight w:val="yellow"/>
        </w:rPr>
        <w:t>Trump Is Making C</w:t>
      </w:r>
      <w:r w:rsidRPr="006507A8">
        <w:rPr>
          <w:rStyle w:val="Emphasis"/>
        </w:rPr>
        <w:t>riminal</w:t>
      </w:r>
      <w:r w:rsidRPr="000C18BF">
        <w:rPr>
          <w:rStyle w:val="Emphasis"/>
          <w:highlight w:val="yellow"/>
        </w:rPr>
        <w:t xml:space="preserve"> J</w:t>
      </w:r>
      <w:r w:rsidRPr="006507A8">
        <w:rPr>
          <w:rStyle w:val="Emphasis"/>
        </w:rPr>
        <w:t>ustice</w:t>
      </w:r>
      <w:r w:rsidRPr="00035C07">
        <w:rPr>
          <w:rStyle w:val="Emphasis"/>
        </w:rPr>
        <w:t xml:space="preserve"> </w:t>
      </w:r>
      <w:r w:rsidRPr="000C18BF">
        <w:rPr>
          <w:rStyle w:val="Emphasis"/>
          <w:highlight w:val="yellow"/>
        </w:rPr>
        <w:t>R</w:t>
      </w:r>
      <w:r w:rsidRPr="00035C07">
        <w:rPr>
          <w:rStyle w:val="Emphasis"/>
        </w:rPr>
        <w:t xml:space="preserve">eform </w:t>
      </w:r>
      <w:r w:rsidRPr="000C18BF">
        <w:rPr>
          <w:rStyle w:val="Emphasis"/>
          <w:highlight w:val="yellow"/>
        </w:rPr>
        <w:t>a Theme</w:t>
      </w:r>
      <w:r w:rsidRPr="00035C07">
        <w:rPr>
          <w:rStyle w:val="Emphasis"/>
        </w:rPr>
        <w:t xml:space="preserve"> of his Campaign</w:t>
      </w:r>
      <w:r>
        <w:rPr>
          <w:rStyle w:val="Emphasis"/>
        </w:rPr>
        <w:t xml:space="preserve"> </w:t>
      </w:r>
      <w:r>
        <w:t xml:space="preserve">But </w:t>
      </w:r>
      <w:r w:rsidRPr="000C18BF">
        <w:rPr>
          <w:rStyle w:val="StyleUnderline"/>
          <w:highlight w:val="yellow"/>
        </w:rPr>
        <w:t>he'll have to do more than coast on a</w:t>
      </w:r>
      <w:r w:rsidRPr="00035C07">
        <w:rPr>
          <w:rStyle w:val="StyleUnderline"/>
        </w:rPr>
        <w:t xml:space="preserve"> few commendable </w:t>
      </w:r>
      <w:r w:rsidRPr="000C18BF">
        <w:rPr>
          <w:rStyle w:val="StyleUnderline"/>
          <w:highlight w:val="yellow"/>
        </w:rPr>
        <w:t xml:space="preserve">pardons if he wants to </w:t>
      </w:r>
      <w:r w:rsidRPr="000C18BF">
        <w:rPr>
          <w:rStyle w:val="Emphasis"/>
          <w:highlight w:val="yellow"/>
        </w:rPr>
        <w:t>prove he's serious</w:t>
      </w:r>
      <w:r w:rsidRPr="000C18BF">
        <w:rPr>
          <w:highlight w:val="yellow"/>
        </w:rPr>
        <w:t>.</w:t>
      </w:r>
      <w:r>
        <w:t xml:space="preserve"> </w:t>
      </w:r>
      <w:r w:rsidRPr="006507A8">
        <w:rPr>
          <w:sz w:val="16"/>
        </w:rPr>
        <w:t xml:space="preserve">Donald </w:t>
      </w:r>
      <w:r w:rsidRPr="000C18BF">
        <w:rPr>
          <w:rStyle w:val="StyleUnderline"/>
          <w:highlight w:val="yellow"/>
        </w:rPr>
        <w:t>Trump</w:t>
      </w:r>
      <w:r w:rsidRPr="006507A8">
        <w:rPr>
          <w:sz w:val="16"/>
        </w:rPr>
        <w:t xml:space="preserve"> once again </w:t>
      </w:r>
      <w:r w:rsidRPr="006507A8">
        <w:rPr>
          <w:rStyle w:val="StyleUnderline"/>
        </w:rPr>
        <w:t xml:space="preserve">touted his </w:t>
      </w:r>
      <w:r w:rsidRPr="000C18BF">
        <w:rPr>
          <w:rStyle w:val="StyleUnderline"/>
          <w:highlight w:val="yellow"/>
        </w:rPr>
        <w:t>embrace of</w:t>
      </w:r>
      <w:r w:rsidRPr="00035C07">
        <w:rPr>
          <w:rStyle w:val="StyleUnderline"/>
        </w:rPr>
        <w:t xml:space="preserve"> some </w:t>
      </w:r>
      <w:r w:rsidRPr="000C18BF">
        <w:rPr>
          <w:rStyle w:val="StyleUnderline"/>
          <w:highlight w:val="yellow"/>
        </w:rPr>
        <w:t>c</w:t>
      </w:r>
      <w:r w:rsidRPr="00035C07">
        <w:rPr>
          <w:rStyle w:val="StyleUnderline"/>
        </w:rPr>
        <w:t xml:space="preserve">riminal </w:t>
      </w:r>
      <w:r w:rsidRPr="000C18BF">
        <w:rPr>
          <w:rStyle w:val="StyleUnderline"/>
          <w:highlight w:val="yellow"/>
        </w:rPr>
        <w:t>j</w:t>
      </w:r>
      <w:r w:rsidRPr="00035C07">
        <w:rPr>
          <w:rStyle w:val="StyleUnderline"/>
        </w:rPr>
        <w:t xml:space="preserve">ustice </w:t>
      </w:r>
      <w:r w:rsidRPr="000C18BF">
        <w:rPr>
          <w:rStyle w:val="StyleUnderline"/>
          <w:highlight w:val="yellow"/>
        </w:rPr>
        <w:t>r</w:t>
      </w:r>
      <w:r w:rsidRPr="00035C07">
        <w:rPr>
          <w:rStyle w:val="StyleUnderline"/>
        </w:rPr>
        <w:t>eforms</w:t>
      </w:r>
      <w:r w:rsidRPr="00035C07">
        <w:rPr>
          <w:sz w:val="16"/>
        </w:rPr>
        <w:t xml:space="preserve"> at tonight's State of the Union speech, </w:t>
      </w:r>
      <w:r w:rsidRPr="00035C07">
        <w:rPr>
          <w:rStyle w:val="StyleUnderline"/>
        </w:rPr>
        <w:t xml:space="preserve">suggesting that it </w:t>
      </w:r>
      <w:r w:rsidRPr="000C18BF">
        <w:rPr>
          <w:rStyle w:val="StyleUnderline"/>
          <w:highlight w:val="yellow"/>
        </w:rPr>
        <w:t>may be a theme in</w:t>
      </w:r>
      <w:r w:rsidRPr="00035C07">
        <w:rPr>
          <w:sz w:val="16"/>
        </w:rPr>
        <w:t xml:space="preserve"> the early part of </w:t>
      </w:r>
      <w:r w:rsidRPr="000C18BF">
        <w:rPr>
          <w:rStyle w:val="StyleUnderline"/>
          <w:highlight w:val="yellow"/>
        </w:rPr>
        <w:t>his re-election</w:t>
      </w:r>
      <w:r w:rsidRPr="00035C07">
        <w:rPr>
          <w:rStyle w:val="StyleUnderline"/>
        </w:rPr>
        <w:t xml:space="preserve"> campaign</w:t>
      </w:r>
      <w:r w:rsidRPr="00035C07">
        <w:rPr>
          <w:sz w:val="16"/>
        </w:rPr>
        <w:t>.</w:t>
      </w:r>
    </w:p>
    <w:p w14:paraId="1782BE58" w14:textId="77777777" w:rsidR="00983119" w:rsidRPr="006507A8" w:rsidRDefault="00983119" w:rsidP="00983119">
      <w:pPr>
        <w:rPr>
          <w:sz w:val="16"/>
          <w:szCs w:val="16"/>
        </w:rPr>
      </w:pPr>
      <w:r w:rsidRPr="006507A8">
        <w:rPr>
          <w:sz w:val="16"/>
          <w:szCs w:val="16"/>
        </w:rPr>
        <w:t>"Our roaring economy has, for the first time ever, given many former prisoners the ability to get a great job and a fresh start," Trump said. "This second chance at life is made possible because we passed landmark criminal justice reform into law. Everybody said that criminal justice reform could not be done, but I got it done, and the people in this room got it done." Trump was referring to the FIRST STEP Act, a modest but still significant criminal justice bill passed by Congress in late 2018, after months of political wrangling and lobbying by advocates to get the president on board. The statements come after Trump's presidential campaign ran an ad during Sunday's Super Bowl featuring Alice Johnson, a grandmother who was formerly serving life in federal prison for drug conspiracy charges. In 2018, Trump commuted her sentence after reality TV megastar Kim Kardashian West traveled to the White House to lobby on Johnson's behalf. The ad and Trump's statements are a notable turnabout for the president, who campaigned in 2016 on a tough-on-crime platform and then appointed Jeff Sessions, a notorious opponent of criminal justice reform, as attorney general. The New York Times reported today that the ad was also an attempt by Trump and his son-in-law Jared Kushner to make inroads with black voters as the 2020 election approaches. But as The Washington Post reported this week, while Trump has soaked up the positive press he received for signing the FIRST STEP Act and commuting Johnson's sentence—he, in fact, argues he doesn't get enough credit for it—he has doled out precious few pardons, almost all of them in cases where someone managed to launch a personal appeal to him. Meanwhile, the Justice Department's Office of the Pardon Attorney, which handles official clemency petitions and advises the White House on them, "has become a bureaucratic way station," the Post reports. The office currently has a backlog of nearly 13,000 petitions. As I noted when Kardashian West visited the White House, "it's a not great state of affairs when you need a massive celebrity to get the attention of the president and fix gross injustices."</w:t>
      </w:r>
    </w:p>
    <w:p w14:paraId="0DCCEC5F" w14:textId="77777777" w:rsidR="00983119" w:rsidRDefault="00983119" w:rsidP="00983119">
      <w:pPr>
        <w:rPr>
          <w:sz w:val="16"/>
        </w:rPr>
      </w:pPr>
      <w:r w:rsidRPr="006507A8">
        <w:rPr>
          <w:sz w:val="16"/>
        </w:rPr>
        <w:t xml:space="preserve">So far Trump has commuted just six sentences, including Johnson's and one other drug offender's. But that is actually six times as many commutations as Obama approved during his first term. </w:t>
      </w:r>
      <w:r w:rsidRPr="000C18BF">
        <w:rPr>
          <w:rStyle w:val="StyleUnderline"/>
          <w:highlight w:val="yellow"/>
        </w:rPr>
        <w:t>Trump could</w:t>
      </w:r>
      <w:r w:rsidRPr="006507A8">
        <w:rPr>
          <w:sz w:val="16"/>
        </w:rPr>
        <w:t xml:space="preserve"> still </w:t>
      </w:r>
      <w:r w:rsidRPr="000C18BF">
        <w:rPr>
          <w:rStyle w:val="Emphasis"/>
          <w:highlight w:val="yellow"/>
        </w:rPr>
        <w:t>do much more</w:t>
      </w:r>
      <w:r w:rsidRPr="006507A8">
        <w:rPr>
          <w:sz w:val="16"/>
        </w:rPr>
        <w:t xml:space="preserve"> good with his clemency powers if he is re-elected and puts his mind to it. Whether he is inclined to do that is another question. Trump also touted the passage of the FIRST STEP Act, as well as Alice Johnson's pardon, in 2019's State of the Union speech. If he wants to be able to brag that he actually reformed the criminal justice system, he'll have to do more than just play the hits once a year. Reason's Jacob Sullum wrote this week that "</w:t>
      </w:r>
      <w:r w:rsidRPr="006507A8">
        <w:rPr>
          <w:rStyle w:val="StyleUnderline"/>
        </w:rPr>
        <w:t>Trump's concern about</w:t>
      </w:r>
      <w:r w:rsidRPr="006507A8">
        <w:rPr>
          <w:sz w:val="16"/>
        </w:rPr>
        <w:t xml:space="preserve"> </w:t>
      </w:r>
      <w:r w:rsidRPr="006507A8">
        <w:rPr>
          <w:rStyle w:val="StyleUnderline"/>
        </w:rPr>
        <w:t>'very unfair' drug sentences seems</w:t>
      </w:r>
      <w:r w:rsidRPr="006507A8">
        <w:rPr>
          <w:sz w:val="16"/>
        </w:rPr>
        <w:t xml:space="preserve"> </w:t>
      </w:r>
      <w:r w:rsidRPr="006507A8">
        <w:rPr>
          <w:rStyle w:val="Emphasis"/>
        </w:rPr>
        <w:t>sincere</w:t>
      </w:r>
      <w:r w:rsidRPr="006507A8">
        <w:rPr>
          <w:sz w:val="16"/>
        </w:rPr>
        <w:t xml:space="preserve">, </w:t>
      </w:r>
      <w:r w:rsidRPr="006507A8">
        <w:rPr>
          <w:rStyle w:val="StyleUnderline"/>
        </w:rPr>
        <w:t>if</w:t>
      </w:r>
      <w:r w:rsidRPr="006507A8">
        <w:rPr>
          <w:sz w:val="16"/>
        </w:rPr>
        <w:t xml:space="preserve"> </w:t>
      </w:r>
      <w:r w:rsidRPr="006507A8">
        <w:rPr>
          <w:rStyle w:val="Emphasis"/>
        </w:rPr>
        <w:t>intermittent and inconsistent</w:t>
      </w:r>
      <w:r w:rsidRPr="006507A8">
        <w:rPr>
          <w:sz w:val="16"/>
        </w:rPr>
        <w:t>":</w:t>
      </w:r>
    </w:p>
    <w:p w14:paraId="16178D9A" w14:textId="77777777" w:rsidR="00983119" w:rsidRDefault="00983119" w:rsidP="00983119"/>
    <w:p w14:paraId="1F69A303" w14:textId="77777777" w:rsidR="00983119" w:rsidRDefault="00983119" w:rsidP="00983119">
      <w:pPr>
        <w:pStyle w:val="Heading4"/>
      </w:pPr>
      <w:r>
        <w:t>Both sides will campaign on CJR</w:t>
      </w:r>
    </w:p>
    <w:p w14:paraId="329F7758" w14:textId="77777777" w:rsidR="00983119" w:rsidRPr="003F60D3" w:rsidRDefault="00983119" w:rsidP="00983119">
      <w:bookmarkStart w:id="0" w:name="_Hlk43070833"/>
      <w:r w:rsidRPr="003F60D3">
        <w:rPr>
          <w:rStyle w:val="Style13ptBold"/>
        </w:rPr>
        <w:t>Farivar 19</w:t>
      </w:r>
      <w:r>
        <w:t xml:space="preserve"> --- Masood Farivar, covers the Justice Department and the FBI for Voice of America., “How Trump Gained the Upper Hand on Criminal Justice Issues in 2020 Campaign” VOA, Nov 19</w:t>
      </w:r>
      <w:r w:rsidRPr="003F60D3">
        <w:rPr>
          <w:vertAlign w:val="superscript"/>
        </w:rPr>
        <w:t>th</w:t>
      </w:r>
      <w:r>
        <w:t xml:space="preserve"> 2019, </w:t>
      </w:r>
      <w:hyperlink r:id="rId105" w:history="1">
        <w:r w:rsidRPr="00276013">
          <w:rPr>
            <w:rStyle w:val="Hyperlink"/>
          </w:rPr>
          <w:t>https://www.voanews.com/usa/how-trump-gained-upper-hand-criminal-justice-issues-2020-campaign</w:t>
        </w:r>
      </w:hyperlink>
      <w:r>
        <w:t xml:space="preserve"> (BJN) </w:t>
      </w:r>
    </w:p>
    <w:bookmarkEnd w:id="0"/>
    <w:p w14:paraId="2AB228DC" w14:textId="77777777" w:rsidR="00983119" w:rsidRPr="003F60D3" w:rsidRDefault="00983119" w:rsidP="00983119">
      <w:pPr>
        <w:rPr>
          <w:sz w:val="16"/>
        </w:rPr>
      </w:pPr>
      <w:r w:rsidRPr="003F60D3">
        <w:rPr>
          <w:sz w:val="16"/>
        </w:rPr>
        <w:t>"</w:t>
      </w:r>
      <w:r w:rsidRPr="00006938">
        <w:rPr>
          <w:rStyle w:val="StyleUnderline"/>
        </w:rPr>
        <w:t xml:space="preserve">It's </w:t>
      </w:r>
      <w:r w:rsidRPr="003F60D3">
        <w:rPr>
          <w:sz w:val="16"/>
        </w:rPr>
        <w:t xml:space="preserve">sort of </w:t>
      </w:r>
      <w:r w:rsidRPr="00006938">
        <w:rPr>
          <w:rStyle w:val="StyleUnderline"/>
        </w:rPr>
        <w:t>a switch in what people thought was the standard left-right divide</w:t>
      </w:r>
      <w:r w:rsidRPr="003F60D3">
        <w:rPr>
          <w:sz w:val="16"/>
        </w:rPr>
        <w:t xml:space="preserve">," said Noah Weinrich of Heritage Action for America, a conservative grassroots organization. So what happened? The short answer is the country has changed. The 1994 Crime Bill now under attack from liberals and African Americans was enacted during the Clinton administration, near the height of a violent crime epidemic in the country when heavy-handed policies enjoyed broad public support. But as crime has steadily declined over the past two decades to historically low levels, support for those measures has eroded and politicians on both sides of the aisle have increasingly embraced overhaul proposals. Behind the 1994 Crime Bill </w:t>
      </w:r>
      <w:r w:rsidRPr="00006938">
        <w:rPr>
          <w:rStyle w:val="StyleUnderline"/>
        </w:rPr>
        <w:t>Biden helped craft the legislation when he was a U.S. senator</w:t>
      </w:r>
      <w:r w:rsidRPr="003F60D3">
        <w:rPr>
          <w:sz w:val="16"/>
        </w:rPr>
        <w:t xml:space="preserve"> and chairman of the Senate Judiciary Committee, and now is taking heat for the legislation's more onerous side effects. "Today, crime and murder rates are at historic lows and American communities are safer than they have been in generations," said Lauren-Brooke Eisen, acting director of the Justice Program at New York University's Brennan Center. "That's significant because that allows the bipartisan conversations about how to best reduce the number of people who have been incarcerated." To be sure, criminal justice reform is not among the most pressing concerns for voters who care more about issues such as health care, immigration and jobs, according to polling. But </w:t>
      </w:r>
      <w:r w:rsidRPr="000C18BF">
        <w:rPr>
          <w:rStyle w:val="StyleUnderline"/>
          <w:highlight w:val="yellow"/>
        </w:rPr>
        <w:t>public support for measures</w:t>
      </w:r>
      <w:r w:rsidRPr="00006938">
        <w:rPr>
          <w:rStyle w:val="StyleUnderline"/>
        </w:rPr>
        <w:t>, such as eliminating mandatory minimum sentencing</w:t>
      </w:r>
      <w:r w:rsidRPr="003F60D3">
        <w:rPr>
          <w:sz w:val="16"/>
        </w:rPr>
        <w:t xml:space="preserve">, </w:t>
      </w:r>
      <w:r w:rsidRPr="000C18BF">
        <w:rPr>
          <w:rStyle w:val="Emphasis"/>
          <w:highlight w:val="yellow"/>
        </w:rPr>
        <w:t>has been on an upswing</w:t>
      </w:r>
      <w:r w:rsidRPr="003F60D3">
        <w:rPr>
          <w:sz w:val="16"/>
        </w:rPr>
        <w:t xml:space="preserve"> in recent years. </w:t>
      </w:r>
      <w:r w:rsidRPr="000C18BF">
        <w:rPr>
          <w:rStyle w:val="StyleUnderline"/>
          <w:highlight w:val="yellow"/>
        </w:rPr>
        <w:t>That has prompted</w:t>
      </w:r>
      <w:r w:rsidRPr="003F60D3">
        <w:rPr>
          <w:sz w:val="16"/>
        </w:rPr>
        <w:t xml:space="preserve"> not only the large field of </w:t>
      </w:r>
      <w:r w:rsidRPr="000C18BF">
        <w:rPr>
          <w:rStyle w:val="StyleUnderline"/>
          <w:highlight w:val="yellow"/>
        </w:rPr>
        <w:t>Democratic</w:t>
      </w:r>
      <w:r w:rsidRPr="00006938">
        <w:rPr>
          <w:rStyle w:val="StyleUnderline"/>
        </w:rPr>
        <w:t xml:space="preserve"> candidates</w:t>
      </w:r>
      <w:r w:rsidRPr="003F60D3">
        <w:rPr>
          <w:sz w:val="16"/>
        </w:rPr>
        <w:t xml:space="preserve"> but </w:t>
      </w:r>
      <w:r w:rsidRPr="000C18BF">
        <w:rPr>
          <w:rStyle w:val="StyleUnderline"/>
          <w:highlight w:val="yellow"/>
        </w:rPr>
        <w:t>also</w:t>
      </w:r>
      <w:r w:rsidRPr="00006938">
        <w:rPr>
          <w:rStyle w:val="StyleUnderline"/>
        </w:rPr>
        <w:t xml:space="preserve"> the </w:t>
      </w:r>
      <w:r w:rsidRPr="000C18BF">
        <w:rPr>
          <w:rStyle w:val="StyleUnderline"/>
          <w:highlight w:val="yellow"/>
        </w:rPr>
        <w:t>Republican</w:t>
      </w:r>
      <w:r w:rsidRPr="00006938">
        <w:rPr>
          <w:rStyle w:val="StyleUnderline"/>
        </w:rPr>
        <w:t xml:space="preserve"> president</w:t>
      </w:r>
      <w:r w:rsidRPr="003F60D3">
        <w:rPr>
          <w:sz w:val="16"/>
        </w:rPr>
        <w:t xml:space="preserve"> </w:t>
      </w:r>
      <w:r w:rsidRPr="000C18BF">
        <w:rPr>
          <w:rStyle w:val="Emphasis"/>
          <w:highlight w:val="yellow"/>
        </w:rPr>
        <w:t>to campaign on criminal justice issues</w:t>
      </w:r>
      <w:r w:rsidRPr="003F60D3">
        <w:rPr>
          <w:sz w:val="16"/>
        </w:rPr>
        <w:t xml:space="preserve">. </w:t>
      </w:r>
      <w:r w:rsidRPr="00006938">
        <w:rPr>
          <w:rStyle w:val="StyleUnderline"/>
        </w:rPr>
        <w:t>Today</w:t>
      </w:r>
      <w:r w:rsidRPr="003F60D3">
        <w:rPr>
          <w:sz w:val="16"/>
        </w:rPr>
        <w:t xml:space="preserve">, instead of incarceration, </w:t>
      </w:r>
      <w:r w:rsidRPr="00006938">
        <w:rPr>
          <w:rStyle w:val="StyleUnderline"/>
        </w:rPr>
        <w:t>politicians increasingly talk about rehabilitation and redemption.</w:t>
      </w:r>
      <w:r>
        <w:rPr>
          <w:rStyle w:val="StyleUnderline"/>
        </w:rPr>
        <w:t xml:space="preserve"> </w:t>
      </w:r>
      <w:r w:rsidRPr="003F60D3">
        <w:rPr>
          <w:sz w:val="16"/>
        </w:rPr>
        <w:t xml:space="preserve">"Now we're at a point in the country where we're looking at our criminal justice system and saying maybe sentencing is what we need to think about and how do we best get our nonviolent criminals back into being productive members of society," veteran Republican strategist David Avella said. Last December, </w:t>
      </w:r>
      <w:r w:rsidRPr="000C18BF">
        <w:rPr>
          <w:rStyle w:val="StyleUnderline"/>
          <w:highlight w:val="yellow"/>
        </w:rPr>
        <w:t>growing bipartisanship for criminal justice reform culminated</w:t>
      </w:r>
      <w:r w:rsidRPr="00006938">
        <w:rPr>
          <w:rStyle w:val="StyleUnderline"/>
        </w:rPr>
        <w:t xml:space="preserve"> </w:t>
      </w:r>
      <w:r w:rsidRPr="000C18BF">
        <w:rPr>
          <w:rStyle w:val="StyleUnderline"/>
          <w:highlight w:val="yellow"/>
        </w:rPr>
        <w:t>in</w:t>
      </w:r>
      <w:r w:rsidRPr="00006938">
        <w:rPr>
          <w:rStyle w:val="StyleUnderline"/>
        </w:rPr>
        <w:t xml:space="preserve"> the enactment of </w:t>
      </w:r>
      <w:r w:rsidRPr="000C18BF">
        <w:rPr>
          <w:rStyle w:val="StyleUnderline"/>
          <w:highlight w:val="yellow"/>
        </w:rPr>
        <w:t>the First Step Act</w:t>
      </w:r>
      <w:r w:rsidRPr="00006938">
        <w:rPr>
          <w:rStyle w:val="StyleUnderline"/>
        </w:rPr>
        <w:t>.</w:t>
      </w:r>
      <w:r>
        <w:rPr>
          <w:rStyle w:val="StyleUnderline"/>
        </w:rPr>
        <w:t xml:space="preserve"> </w:t>
      </w:r>
      <w:r w:rsidRPr="003F60D3">
        <w:rPr>
          <w:sz w:val="16"/>
        </w:rPr>
        <w:t xml:space="preserve">Considered the most sweeping overhaul in a generation, </w:t>
      </w:r>
      <w:r w:rsidRPr="00006938">
        <w:rPr>
          <w:rStyle w:val="StyleUnderline"/>
        </w:rPr>
        <w:t xml:space="preserve">the First Step Act allows for the early </w:t>
      </w:r>
      <w:r w:rsidRPr="003F60D3">
        <w:rPr>
          <w:sz w:val="16"/>
        </w:rPr>
        <w:t xml:space="preserve">release of some nonviolent offenders, while providing inmates with in-prison job training to ease their reintegration into society and reduce recidivism rates. To date, more than 3,000 prisoners have been released and nearly 1,700 others have received sentence reductions under the program. "Last year we brought the whole country together to achieve a truly momentous milestone," Trump said last month at the historically black Benedict College in South Carolina, where he received an award for signing into law the First Step Act. "They said it couldn't be done." </w:t>
      </w:r>
      <w:r w:rsidRPr="00006938">
        <w:rPr>
          <w:rStyle w:val="StyleUnderline"/>
        </w:rPr>
        <w:t>Trump was an unlikely champion of the bill</w:t>
      </w:r>
      <w:r w:rsidRPr="003F60D3">
        <w:rPr>
          <w:sz w:val="16"/>
        </w:rPr>
        <w:t xml:space="preserve">. When he first ran for president in 2016, he was seen as an obstacle to reform. </w:t>
      </w:r>
      <w:r w:rsidRPr="00006938">
        <w:rPr>
          <w:rStyle w:val="StyleUnderline"/>
        </w:rPr>
        <w:t>While his platform was notably silent on the issue, he consistently pushed for tough-on-crime policies over the decades,</w:t>
      </w:r>
      <w:r w:rsidRPr="003F60D3">
        <w:rPr>
          <w:sz w:val="16"/>
        </w:rPr>
        <w:t xml:space="preserve"> advocating lengthy sentences for violent offenders and effusing about New York City's stop-and-frisk policies. </w:t>
      </w:r>
      <w:r w:rsidRPr="00006938">
        <w:rPr>
          <w:rStyle w:val="StyleUnderline"/>
        </w:rPr>
        <w:t xml:space="preserve">Then, after he was elected </w:t>
      </w:r>
      <w:r w:rsidRPr="003F60D3">
        <w:rPr>
          <w:sz w:val="16"/>
        </w:rPr>
        <w:t xml:space="preserve">in 2016, Trump appointed his son-in-law, Jared </w:t>
      </w:r>
      <w:r w:rsidRPr="00006938">
        <w:rPr>
          <w:rStyle w:val="StyleUnderline"/>
        </w:rPr>
        <w:t>Kushner</w:t>
      </w:r>
      <w:r w:rsidRPr="003F60D3">
        <w:rPr>
          <w:sz w:val="16"/>
        </w:rPr>
        <w:t xml:space="preserve">, as a senior White House adviser. Given a broad policy platform, Kushner </w:t>
      </w:r>
      <w:r w:rsidRPr="003F60D3">
        <w:rPr>
          <w:rStyle w:val="StyleUnderline"/>
        </w:rPr>
        <w:t>zeroed in on an issue that he said was very close to his heart: prison reform.</w:t>
      </w:r>
      <w:r>
        <w:rPr>
          <w:rStyle w:val="StyleUnderline"/>
        </w:rPr>
        <w:t xml:space="preserve"> </w:t>
      </w:r>
      <w:r w:rsidRPr="003F60D3">
        <w:rPr>
          <w:sz w:val="16"/>
        </w:rPr>
        <w:t xml:space="preserve">Kushner's father imprisoned His father, real estate developer Charles Kushner, spent 14 months in a federal prison in the 2000s for illegal campaign contributions, tax evasion and witness tampering. Jared Kushner later called his father's incarceration "obviously unjust." "When I had my personal experience, I wish that there was somebody who was in my office in the White House, who cared about this issue as much as I do, and if they'd been focused on it in making a difference, perhaps that would have made an impact on a lot of people who I came to meet and care about," he told CNN's Van Jones, a prominent African American advocate of the First Step Act, last year. Kevin Ring, </w:t>
      </w:r>
      <w:r w:rsidRPr="00A02346">
        <w:rPr>
          <w:sz w:val="16"/>
        </w:rPr>
        <w:t xml:space="preserve">president of Families Against Mandatory Minimums, an advocacy organization that lobbied for the legislation, said Kushner played an indispensable role in championing the bill and that Trump deserves credit for signing it into law. "No one would have thought four years ago or three years ago that President </w:t>
      </w:r>
      <w:r w:rsidRPr="00A02346">
        <w:rPr>
          <w:rStyle w:val="StyleUnderline"/>
        </w:rPr>
        <w:t>Trump would have signed a law like that,"</w:t>
      </w:r>
      <w:r w:rsidRPr="00A02346">
        <w:rPr>
          <w:sz w:val="16"/>
        </w:rPr>
        <w:t xml:space="preserve"> Ring said. "</w:t>
      </w:r>
      <w:r w:rsidRPr="00A02346">
        <w:rPr>
          <w:rStyle w:val="StyleUnderline"/>
        </w:rPr>
        <w:t>Everyone would have been skeptical that he would have supported any reform</w:t>
      </w:r>
      <w:r w:rsidRPr="00A02346">
        <w:rPr>
          <w:sz w:val="16"/>
        </w:rPr>
        <w:t xml:space="preserve">. So because he did it, I see no reason not to celebrate that." But </w:t>
      </w:r>
      <w:r w:rsidRPr="00A02346">
        <w:rPr>
          <w:rStyle w:val="Emphasis"/>
        </w:rPr>
        <w:t>Democratic candidates were in no mood to celebrate Trump's action</w:t>
      </w:r>
      <w:r w:rsidRPr="00A02346">
        <w:rPr>
          <w:sz w:val="16"/>
        </w:rPr>
        <w:t xml:space="preserve">. They have denounced other Trump administration policy decisions that they say have set back years of progress on criminal justice. These include the Justice Department's recent decision to resume federal executions. </w:t>
      </w:r>
      <w:r w:rsidRPr="00A02346">
        <w:rPr>
          <w:rStyle w:val="StyleUnderline"/>
        </w:rPr>
        <w:t>"I find it hypocritical of him to tout whatever advances have been made</w:t>
      </w:r>
      <w:r w:rsidRPr="00A02346">
        <w:rPr>
          <w:sz w:val="16"/>
        </w:rPr>
        <w:t xml:space="preserve"> in the First Step Act given his history," Democratic candidate </w:t>
      </w:r>
      <w:r w:rsidRPr="00A02346">
        <w:rPr>
          <w:rStyle w:val="StyleUnderline"/>
        </w:rPr>
        <w:t>Harris said</w:t>
      </w:r>
      <w:r w:rsidRPr="00A02346">
        <w:rPr>
          <w:sz w:val="16"/>
        </w:rPr>
        <w:t xml:space="preserve"> at the Bipartisan Justice Center event after Trump received the award. Harris, who had initially opposed the First Step Act for not going far enough</w:t>
      </w:r>
      <w:r w:rsidRPr="003F60D3">
        <w:rPr>
          <w:sz w:val="16"/>
        </w:rPr>
        <w:t xml:space="preserve"> to address criminal justice reform before voting for it, has faced criticism for not embracing criminal justice reform when she was San Francisco's top prosecutor and later California's attorney general.</w:t>
      </w:r>
    </w:p>
    <w:p w14:paraId="0FD65B1D" w14:textId="77777777" w:rsidR="00983119" w:rsidRPr="0086529E" w:rsidRDefault="00983119" w:rsidP="00983119"/>
    <w:p w14:paraId="6DC048FD" w14:textId="74FCD1C8" w:rsidR="009157D6" w:rsidRDefault="009157D6" w:rsidP="009157D6">
      <w:pPr>
        <w:pStyle w:val="Heading3"/>
      </w:pPr>
      <w:r>
        <w:t>CJR Link Block --- A2: Trump Image Baked In / Can’t Change</w:t>
      </w:r>
    </w:p>
    <w:p w14:paraId="37FE212F" w14:textId="77777777" w:rsidR="009157D6" w:rsidRDefault="009157D6" w:rsidP="009157D6"/>
    <w:p w14:paraId="282924AB" w14:textId="7690F0D0" w:rsidR="009157D6" w:rsidRDefault="009157D6" w:rsidP="009157D6">
      <w:pPr>
        <w:pStyle w:val="Heading4"/>
      </w:pPr>
      <w:r>
        <w:t xml:space="preserve">A NEW CJR win makes trump look like a leader --- overcomes his rhetoric </w:t>
      </w:r>
    </w:p>
    <w:p w14:paraId="4D70704A" w14:textId="77777777" w:rsidR="009157D6" w:rsidRPr="00805C3A" w:rsidRDefault="009157D6" w:rsidP="009157D6">
      <w:r w:rsidRPr="00805C3A">
        <w:rPr>
          <w:rStyle w:val="Style13ptBold"/>
        </w:rPr>
        <w:t>Crilly June 4th</w:t>
      </w:r>
      <w:r>
        <w:t xml:space="preserve"> --- Rob Crilly, Wash Ex, “Allies urge Trump not to forget criminal justice reform as cities burn”, June 4</w:t>
      </w:r>
      <w:r w:rsidRPr="00805C3A">
        <w:rPr>
          <w:vertAlign w:val="superscript"/>
        </w:rPr>
        <w:t>th</w:t>
      </w:r>
      <w:r>
        <w:t xml:space="preserve"> 2020, https://www.washingtonexaminer.com/news/allies-urge-trump-not-to-forget-criminal-justice-reform-as-cities-burn (BJN) </w:t>
      </w:r>
    </w:p>
    <w:p w14:paraId="6D909B40" w14:textId="77777777" w:rsidR="009157D6" w:rsidRPr="004C6E99" w:rsidRDefault="009157D6" w:rsidP="009157D6">
      <w:pPr>
        <w:rPr>
          <w:sz w:val="16"/>
        </w:rPr>
      </w:pPr>
      <w:r w:rsidRPr="004C6E99">
        <w:rPr>
          <w:sz w:val="16"/>
        </w:rPr>
        <w:t xml:space="preserve">“To get such a visual of someone putting their knee on a black man’s neck while he’s saying he can’t breathe. That hurt. We took it very personal,” she told the Washington Examiner. “It’s like a metaphor for the way we feel. </w:t>
      </w:r>
      <w:r w:rsidRPr="004C6E99">
        <w:rPr>
          <w:rStyle w:val="StyleUnderline"/>
        </w:rPr>
        <w:t>Our criminal justice system is just too heavy.”</w:t>
      </w:r>
      <w:r w:rsidRPr="004C6E99">
        <w:rPr>
          <w:sz w:val="16"/>
        </w:rPr>
        <w:t xml:space="preserve"> </w:t>
      </w:r>
      <w:r w:rsidRPr="004C6E99">
        <w:rPr>
          <w:rStyle w:val="StyleUnderline"/>
        </w:rPr>
        <w:t>Johnson</w:t>
      </w:r>
      <w:r w:rsidRPr="004C6E99">
        <w:rPr>
          <w:sz w:val="16"/>
        </w:rPr>
        <w:t xml:space="preserve">, who describes herself as a daughter of Jim Crow Mississippi, would know. She </w:t>
      </w:r>
      <w:r w:rsidRPr="004C6E99">
        <w:rPr>
          <w:rStyle w:val="StyleUnderline"/>
        </w:rPr>
        <w:t>became a grandmother and great-grandmother while serving life without parole for her role in</w:t>
      </w:r>
      <w:r w:rsidRPr="004C6E99">
        <w:rPr>
          <w:sz w:val="16"/>
        </w:rPr>
        <w:t xml:space="preserve"> drug rings that distributed </w:t>
      </w:r>
      <w:r w:rsidRPr="004C6E99">
        <w:rPr>
          <w:rStyle w:val="StyleUnderline"/>
        </w:rPr>
        <w:t>cocaine</w:t>
      </w:r>
      <w:r w:rsidRPr="004C6E99">
        <w:rPr>
          <w:sz w:val="16"/>
        </w:rPr>
        <w:t xml:space="preserve"> ixn Memphis. </w:t>
      </w:r>
      <w:r w:rsidRPr="004C6E99">
        <w:rPr>
          <w:rStyle w:val="StyleUnderline"/>
        </w:rPr>
        <w:t>Her sentence was commuted</w:t>
      </w:r>
      <w:r w:rsidRPr="004C6E99">
        <w:rPr>
          <w:sz w:val="16"/>
        </w:rPr>
        <w:t xml:space="preserve"> two years ago </w:t>
      </w:r>
      <w:r w:rsidRPr="004C6E99">
        <w:rPr>
          <w:rStyle w:val="StyleUnderline"/>
        </w:rPr>
        <w:t>after</w:t>
      </w:r>
      <w:r w:rsidRPr="004C6E99">
        <w:rPr>
          <w:sz w:val="16"/>
        </w:rPr>
        <w:t xml:space="preserve"> the reality television star Kim </w:t>
      </w:r>
      <w:r w:rsidRPr="004C6E99">
        <w:rPr>
          <w:rStyle w:val="StyleUnderline"/>
        </w:rPr>
        <w:t>Kardashian West</w:t>
      </w:r>
      <w:r w:rsidRPr="004C6E99">
        <w:rPr>
          <w:sz w:val="16"/>
        </w:rPr>
        <w:t xml:space="preserve"> </w:t>
      </w:r>
      <w:r w:rsidRPr="004C6E99">
        <w:rPr>
          <w:rStyle w:val="StyleUnderline"/>
        </w:rPr>
        <w:t>brought her case to the attention of</w:t>
      </w:r>
      <w:r w:rsidRPr="004C6E99">
        <w:rPr>
          <w:sz w:val="16"/>
        </w:rPr>
        <w:t xml:space="preserve"> President </w:t>
      </w:r>
      <w:r w:rsidRPr="004C6E99">
        <w:rPr>
          <w:rStyle w:val="StyleUnderline"/>
        </w:rPr>
        <w:t>Trump. Since then, the 65-year-old has become the face of the president’s work on criminal justice reform, such as the First Step Act,</w:t>
      </w:r>
      <w:r w:rsidRPr="004C6E99">
        <w:rPr>
          <w:sz w:val="16"/>
        </w:rPr>
        <w:t xml:space="preserve"> which allows judges the discretion to ignore minimum sentencing guidelines, among other things, </w:t>
      </w:r>
      <w:r w:rsidRPr="004C6E99">
        <w:rPr>
          <w:rStyle w:val="StyleUnderline"/>
        </w:rPr>
        <w:t>arguing for further changes to a system that disproportionately incarcerates African Americans</w:t>
      </w:r>
      <w:r w:rsidRPr="004C6E99">
        <w:rPr>
          <w:sz w:val="16"/>
        </w:rPr>
        <w:t xml:space="preserve">, appearing as a guest at last year’s State of the Union address and this year in a Super Bowl. </w:t>
      </w:r>
      <w:r w:rsidRPr="000C18BF">
        <w:rPr>
          <w:rStyle w:val="StyleUnderline"/>
          <w:highlight w:val="yellow"/>
        </w:rPr>
        <w:t>With cities in</w:t>
      </w:r>
      <w:r w:rsidRPr="004C6E99">
        <w:rPr>
          <w:sz w:val="16"/>
        </w:rPr>
        <w:t xml:space="preserve"> flames and </w:t>
      </w:r>
      <w:r w:rsidRPr="000C18BF">
        <w:rPr>
          <w:rStyle w:val="StyleUnderline"/>
          <w:highlight w:val="yellow"/>
        </w:rPr>
        <w:t>anger</w:t>
      </w:r>
      <w:r w:rsidRPr="004C6E99">
        <w:rPr>
          <w:sz w:val="16"/>
        </w:rPr>
        <w:t xml:space="preserve"> boiling into the streets </w:t>
      </w:r>
      <w:r w:rsidRPr="000C18BF">
        <w:rPr>
          <w:rStyle w:val="StyleUnderline"/>
          <w:highlight w:val="yellow"/>
        </w:rPr>
        <w:t>after the death of Floyd, Johnson is</w:t>
      </w:r>
      <w:r w:rsidRPr="004C6E99">
        <w:rPr>
          <w:rStyle w:val="StyleUnderline"/>
        </w:rPr>
        <w:t xml:space="preserve"> among those </w:t>
      </w:r>
      <w:r w:rsidRPr="000C18BF">
        <w:rPr>
          <w:rStyle w:val="StyleUnderline"/>
          <w:highlight w:val="yellow"/>
        </w:rPr>
        <w:t xml:space="preserve">calling on the White House to </w:t>
      </w:r>
      <w:r w:rsidRPr="000C18BF">
        <w:rPr>
          <w:rStyle w:val="Emphasis"/>
          <w:highlight w:val="yellow"/>
        </w:rPr>
        <w:t>seize the initiative</w:t>
      </w:r>
      <w:r w:rsidRPr="000C18BF">
        <w:rPr>
          <w:sz w:val="16"/>
          <w:highlight w:val="yellow"/>
        </w:rPr>
        <w:t xml:space="preserve"> </w:t>
      </w:r>
      <w:r w:rsidRPr="000C18BF">
        <w:rPr>
          <w:rStyle w:val="StyleUnderline"/>
          <w:highlight w:val="yellow"/>
        </w:rPr>
        <w:t>and</w:t>
      </w:r>
      <w:r w:rsidRPr="000C18BF">
        <w:rPr>
          <w:sz w:val="16"/>
          <w:highlight w:val="yellow"/>
        </w:rPr>
        <w:t xml:space="preserve"> </w:t>
      </w:r>
      <w:r w:rsidRPr="000C18BF">
        <w:rPr>
          <w:rStyle w:val="Emphasis"/>
          <w:highlight w:val="yellow"/>
        </w:rPr>
        <w:t>move ahead with a second step</w:t>
      </w:r>
      <w:r w:rsidRPr="004C6E99">
        <w:rPr>
          <w:rStyle w:val="Emphasis"/>
        </w:rPr>
        <w:t xml:space="preserve"> </w:t>
      </w:r>
      <w:r w:rsidRPr="000C18BF">
        <w:rPr>
          <w:rStyle w:val="Emphasis"/>
          <w:highlight w:val="yellow"/>
        </w:rPr>
        <w:t>act</w:t>
      </w:r>
      <w:r w:rsidRPr="004C6E99">
        <w:rPr>
          <w:sz w:val="16"/>
        </w:rPr>
        <w:t xml:space="preserve">. She said, </w:t>
      </w:r>
      <w:r w:rsidRPr="004C6E99">
        <w:rPr>
          <w:rStyle w:val="StyleUnderline"/>
        </w:rPr>
        <w:t xml:space="preserve">“I really believe that </w:t>
      </w:r>
      <w:r w:rsidRPr="000C18BF">
        <w:rPr>
          <w:rStyle w:val="StyleUnderline"/>
          <w:highlight w:val="yellow"/>
        </w:rPr>
        <w:t>criminal justice reform</w:t>
      </w:r>
      <w:r w:rsidRPr="000C18BF">
        <w:rPr>
          <w:sz w:val="16"/>
          <w:highlight w:val="yellow"/>
        </w:rPr>
        <w:t xml:space="preserve"> </w:t>
      </w:r>
      <w:r w:rsidRPr="000C18BF">
        <w:rPr>
          <w:rStyle w:val="Emphasis"/>
          <w:highlight w:val="yellow"/>
        </w:rPr>
        <w:t>would really go a long way</w:t>
      </w:r>
      <w:r w:rsidRPr="004C6E99">
        <w:rPr>
          <w:sz w:val="16"/>
        </w:rPr>
        <w:t xml:space="preserve"> towards healing and hope.” Healing and hope have been in short supply during a week when authorities focused on a law and order response. </w:t>
      </w:r>
      <w:r w:rsidRPr="000C18BF">
        <w:rPr>
          <w:rStyle w:val="StyleUnderline"/>
          <w:highlight w:val="yellow"/>
        </w:rPr>
        <w:t>Trump promised to send troops</w:t>
      </w:r>
      <w:r w:rsidRPr="004C6E99">
        <w:rPr>
          <w:rStyle w:val="StyleUnderline"/>
        </w:rPr>
        <w:t xml:space="preserve"> into cities</w:t>
      </w:r>
      <w:r w:rsidRPr="004C6E99">
        <w:rPr>
          <w:sz w:val="16"/>
        </w:rPr>
        <w:t xml:space="preserve"> if governors and mayors were unable to quell violent protests. </w:t>
      </w:r>
      <w:r w:rsidRPr="004C6E99">
        <w:rPr>
          <w:rStyle w:val="StyleUnderline"/>
        </w:rPr>
        <w:t>He and his officials have been focused on sending a signal</w:t>
      </w:r>
      <w:r w:rsidRPr="004C6E99">
        <w:rPr>
          <w:sz w:val="16"/>
        </w:rPr>
        <w:t xml:space="preserve"> to an anxious public </w:t>
      </w:r>
      <w:r w:rsidRPr="004C6E99">
        <w:rPr>
          <w:rStyle w:val="StyleUnderline"/>
        </w:rPr>
        <w:t>that its leaders remain in control</w:t>
      </w:r>
      <w:r w:rsidRPr="004C6E99">
        <w:rPr>
          <w:sz w:val="16"/>
        </w:rPr>
        <w:t xml:space="preserve">, culminating in images of the president striding from the White House to visit St. John’s Episcopal Church, which had been set ablaze by protesters. </w:t>
      </w:r>
      <w:r w:rsidRPr="000C18BF">
        <w:rPr>
          <w:rStyle w:val="StyleUnderline"/>
          <w:highlight w:val="yellow"/>
        </w:rPr>
        <w:t>Now, officials are beginning to think about</w:t>
      </w:r>
      <w:r w:rsidRPr="000C18BF">
        <w:rPr>
          <w:sz w:val="16"/>
          <w:highlight w:val="yellow"/>
        </w:rPr>
        <w:t xml:space="preserve"> </w:t>
      </w:r>
      <w:r w:rsidRPr="000C18BF">
        <w:rPr>
          <w:rStyle w:val="Emphasis"/>
          <w:highlight w:val="yellow"/>
        </w:rPr>
        <w:t>what comes next</w:t>
      </w:r>
      <w:r w:rsidRPr="000C18BF">
        <w:rPr>
          <w:sz w:val="16"/>
          <w:highlight w:val="yellow"/>
        </w:rPr>
        <w:t xml:space="preserve">. </w:t>
      </w:r>
      <w:r w:rsidRPr="000C18BF">
        <w:rPr>
          <w:rStyle w:val="StyleUnderline"/>
          <w:highlight w:val="yellow"/>
        </w:rPr>
        <w:t>Criminal justice reform remains</w:t>
      </w:r>
      <w:r w:rsidRPr="004C6E99">
        <w:rPr>
          <w:rStyle w:val="StyleUnderline"/>
        </w:rPr>
        <w:t xml:space="preserve"> a work in progress, according to Dr.</w:t>
      </w:r>
      <w:r w:rsidRPr="004C6E99">
        <w:rPr>
          <w:sz w:val="16"/>
        </w:rPr>
        <w:t xml:space="preserve"> Ben </w:t>
      </w:r>
      <w:r w:rsidRPr="004C6E99">
        <w:rPr>
          <w:rStyle w:val="StyleUnderline"/>
        </w:rPr>
        <w:t>Carson</w:t>
      </w:r>
      <w:r w:rsidRPr="004C6E99">
        <w:rPr>
          <w:sz w:val="16"/>
        </w:rPr>
        <w:t xml:space="preserve">, the most prominent black member of the Trump administration. He said the administration was working hard on using technology to monitor prisoners at home and has had success persuading employers to take on convicts, easing their reentry into society. And </w:t>
      </w:r>
      <w:r w:rsidRPr="004C6E99">
        <w:rPr>
          <w:rStyle w:val="StyleUnderline"/>
        </w:rPr>
        <w:t xml:space="preserve">he said that he was talking to the president about a listening tour </w:t>
      </w:r>
      <w:r w:rsidRPr="000C18BF">
        <w:rPr>
          <w:rStyle w:val="StyleUnderline"/>
          <w:highlight w:val="yellow"/>
        </w:rPr>
        <w:t>designed to</w:t>
      </w:r>
      <w:r w:rsidRPr="004C6E99">
        <w:rPr>
          <w:rStyle w:val="StyleUnderline"/>
        </w:rPr>
        <w:t xml:space="preserve"> canvass opinions on easing tensions</w:t>
      </w:r>
      <w:r w:rsidRPr="004C6E99">
        <w:rPr>
          <w:sz w:val="16"/>
        </w:rPr>
        <w:t xml:space="preserve"> — or a new task force to develop proposals into policy. “I think </w:t>
      </w:r>
      <w:r w:rsidRPr="004C6E99">
        <w:rPr>
          <w:rStyle w:val="StyleUnderline"/>
        </w:rPr>
        <w:t>you</w:t>
      </w:r>
      <w:r w:rsidRPr="004C6E99">
        <w:rPr>
          <w:sz w:val="16"/>
        </w:rPr>
        <w:t xml:space="preserve"> also </w:t>
      </w:r>
      <w:r w:rsidRPr="004C6E99">
        <w:rPr>
          <w:rStyle w:val="StyleUnderline"/>
        </w:rPr>
        <w:t xml:space="preserve">have to </w:t>
      </w:r>
      <w:r w:rsidRPr="000C18BF">
        <w:rPr>
          <w:rStyle w:val="StyleUnderline"/>
          <w:highlight w:val="yellow"/>
        </w:rPr>
        <w:t>make the point that you understand</w:t>
      </w:r>
      <w:r w:rsidRPr="004C6E99">
        <w:rPr>
          <w:rStyle w:val="StyleUnderline"/>
        </w:rPr>
        <w:t xml:space="preserve"> the violence and the anger that is going on</w:t>
      </w:r>
      <w:r w:rsidRPr="004C6E99">
        <w:rPr>
          <w:sz w:val="16"/>
        </w:rPr>
        <w:t>, but let’s try a better way,” he told the Washington Examiner. “</w:t>
      </w:r>
      <w:r w:rsidRPr="004C6E99">
        <w:rPr>
          <w:rStyle w:val="StyleUnderline"/>
        </w:rPr>
        <w:t xml:space="preserve">We need to use this opportunity </w:t>
      </w:r>
      <w:r w:rsidRPr="000C18BF">
        <w:rPr>
          <w:rStyle w:val="StyleUnderline"/>
          <w:highlight w:val="yellow"/>
        </w:rPr>
        <w:t xml:space="preserve">to </w:t>
      </w:r>
      <w:r w:rsidRPr="000C18BF">
        <w:rPr>
          <w:rStyle w:val="Emphasis"/>
          <w:highlight w:val="yellow"/>
        </w:rPr>
        <w:t>engage in more positive dialogue</w:t>
      </w:r>
      <w:r w:rsidRPr="004C6E99">
        <w:rPr>
          <w:rStyle w:val="Emphasis"/>
        </w:rPr>
        <w:t xml:space="preserve"> </w:t>
      </w:r>
      <w:r w:rsidRPr="004C6E99">
        <w:rPr>
          <w:sz w:val="16"/>
        </w:rPr>
        <w:t xml:space="preserve">about the things that are causing people to feel like they are victimized.” Another idea being floated (but with less traction so far) is restoring federal oversight of police departments. Obama-era legislation that empowered judges to oversee long-term reform plans for abusive police departments was neutered by a Department of Justice memo signed by Jeff Sessions on his final day as attorney general. But any steps will have to navigate a White House divided between those who see the issue as a way to chisel away black votes from Democrats in November and those who want to remain loyal to the law and order voters who in part helped Trump win in 2016. Those tensions were laid bare by the Fox News host Tucker Carlson as he lambasted the role of Jared Kushner, the president’s son-in-law and favorite whipping boy of the MAGA base. “No one has more contempt for Donald Trump’s voters than Jared Kushner, and no one expresses it more frequently,” he said. To think of releasing prisoners early at a time of unrest, he continued, was “reckless” and “insane.” On the other side of the debate are Stephen Miller, a senior adviser best known for his hard-line stance on immigration, and chief of staff Mark Meadows, according to a source familiar with the contours. </w:t>
      </w:r>
      <w:r w:rsidRPr="000C18BF">
        <w:rPr>
          <w:rStyle w:val="StyleUnderline"/>
          <w:highlight w:val="yellow"/>
        </w:rPr>
        <w:t>For now, the White House is</w:t>
      </w:r>
      <w:r w:rsidRPr="004C6E99">
        <w:rPr>
          <w:rStyle w:val="StyleUnderline"/>
        </w:rPr>
        <w:t xml:space="preserve"> publicly </w:t>
      </w:r>
      <w:r w:rsidRPr="000C18BF">
        <w:rPr>
          <w:rStyle w:val="StyleUnderline"/>
          <w:highlight w:val="yellow"/>
        </w:rPr>
        <w:t>steering clear of the issue o</w:t>
      </w:r>
      <w:r w:rsidRPr="000C18BF">
        <w:rPr>
          <w:rStyle w:val="Emphasis"/>
          <w:highlight w:val="yellow"/>
        </w:rPr>
        <w:t>ther than to trumpet existing achievements</w:t>
      </w:r>
      <w:r w:rsidRPr="004C6E99">
        <w:rPr>
          <w:rStyle w:val="Emphasis"/>
        </w:rPr>
        <w:t>.</w:t>
      </w:r>
      <w:r>
        <w:rPr>
          <w:rStyle w:val="StyleUnderline"/>
        </w:rPr>
        <w:t xml:space="preserve"> </w:t>
      </w:r>
      <w:r w:rsidRPr="004C6E99">
        <w:rPr>
          <w:sz w:val="16"/>
        </w:rPr>
        <w:t xml:space="preserve">“President Trump and his White House continue to engage with African American leaders across America on issues ranging from improving police-community relations to empowering minorities for economic development,” said Ja’Ron Smith, deputy assistant to the president. “This president has delivered funding for HBCUs, school choice, criminal justice reform, and is only getting started.” According to Johnson, </w:t>
      </w:r>
      <w:r w:rsidRPr="000C18BF">
        <w:rPr>
          <w:rStyle w:val="StyleUnderline"/>
          <w:highlight w:val="yellow"/>
        </w:rPr>
        <w:t>getting started</w:t>
      </w:r>
      <w:r w:rsidRPr="000C18BF">
        <w:rPr>
          <w:sz w:val="16"/>
          <w:highlight w:val="yellow"/>
        </w:rPr>
        <w:t xml:space="preserve"> </w:t>
      </w:r>
      <w:r w:rsidRPr="000C18BF">
        <w:rPr>
          <w:rStyle w:val="Emphasis"/>
          <w:highlight w:val="yellow"/>
        </w:rPr>
        <w:t>has to mean learning the lessons</w:t>
      </w:r>
      <w:r w:rsidRPr="004C6E99">
        <w:rPr>
          <w:rStyle w:val="Emphasis"/>
        </w:rPr>
        <w:t xml:space="preserve"> of the protests</w:t>
      </w:r>
      <w:r w:rsidRPr="004C6E99">
        <w:rPr>
          <w:sz w:val="16"/>
        </w:rPr>
        <w:t>. “</w:t>
      </w:r>
      <w:r w:rsidRPr="004C6E99">
        <w:rPr>
          <w:rStyle w:val="StyleUnderline"/>
        </w:rPr>
        <w:t>You got to see where people are coming from</w:t>
      </w:r>
      <w:r w:rsidRPr="004C6E99">
        <w:rPr>
          <w:sz w:val="16"/>
        </w:rPr>
        <w:t>,” she said. “</w:t>
      </w:r>
      <w:r w:rsidRPr="004C6E99">
        <w:rPr>
          <w:rStyle w:val="StyleUnderline"/>
        </w:rPr>
        <w:t>Sometimes</w:t>
      </w:r>
      <w:r w:rsidRPr="004C6E99">
        <w:rPr>
          <w:sz w:val="16"/>
        </w:rPr>
        <w:t>, we think we know, but I think we really have to listen to the different parties involves — that means law enforcement and that means our voices.”</w:t>
      </w:r>
    </w:p>
    <w:p w14:paraId="1FBA3DD9" w14:textId="586D1309" w:rsidR="009157D6" w:rsidRDefault="009157D6" w:rsidP="009157D6"/>
    <w:p w14:paraId="2B4B834C" w14:textId="7A4D21FB" w:rsidR="000907BC" w:rsidRDefault="000907BC" w:rsidP="000907BC">
      <w:pPr>
        <w:pStyle w:val="Heading4"/>
      </w:pPr>
      <w:r>
        <w:t>CJR softens trump in the eyes of swing voters</w:t>
      </w:r>
    </w:p>
    <w:p w14:paraId="0AF8B462" w14:textId="77777777" w:rsidR="000907BC" w:rsidRPr="008204DF" w:rsidRDefault="000907BC" w:rsidP="000907BC">
      <w:r w:rsidRPr="008204DF">
        <w:rPr>
          <w:rStyle w:val="Style13ptBold"/>
        </w:rPr>
        <w:t>Phillips 20</w:t>
      </w:r>
      <w:r>
        <w:t xml:space="preserve"> --- Steve Phillips, host of Democracy in Color with Steve Phillips, a color-conscious podcast about politics, and is the author of Brown Is the New White: How the Demographic Revolution Has Created a New American Majority, “Trump works harder than the Democrats to reach black voters. That's worrying”, Tue 10 Mar 2020, </w:t>
      </w:r>
      <w:hyperlink r:id="rId106" w:history="1">
        <w:r w:rsidRPr="00276013">
          <w:rPr>
            <w:rStyle w:val="Hyperlink"/>
          </w:rPr>
          <w:t>https://www.theguardian.com/commentisfree/2020/mar/10/trump-democrats-black-voters-2020</w:t>
        </w:r>
      </w:hyperlink>
      <w:r>
        <w:t xml:space="preserve"> (BJN)</w:t>
      </w:r>
    </w:p>
    <w:p w14:paraId="022CC8CE" w14:textId="77777777" w:rsidR="000907BC" w:rsidRDefault="000907BC" w:rsidP="000907BC">
      <w:pPr>
        <w:rPr>
          <w:sz w:val="16"/>
        </w:rPr>
      </w:pPr>
      <w:r w:rsidRPr="008204DF">
        <w:rPr>
          <w:sz w:val="16"/>
        </w:rPr>
        <w:t xml:space="preserve">Donald </w:t>
      </w:r>
      <w:r w:rsidRPr="008204DF">
        <w:rPr>
          <w:rStyle w:val="StyleUnderline"/>
        </w:rPr>
        <w:t>Trump understands the importance of African American voters</w:t>
      </w:r>
      <w:r w:rsidRPr="008204DF">
        <w:rPr>
          <w:sz w:val="16"/>
        </w:rPr>
        <w:t xml:space="preserve"> much better than Democrats and progressives do. Trump and his team are making sizable and smart investments in efforts to chip away at black support for Democrats. Yet those who want to oust Trump from the Oval Office are spraying millions of dollars in election spending in every direction except the African American community. </w:t>
      </w:r>
      <w:r w:rsidRPr="00B06E9D">
        <w:rPr>
          <w:rStyle w:val="StyleUnderline"/>
        </w:rPr>
        <w:t>Had African Americans turned out</w:t>
      </w:r>
      <w:r w:rsidRPr="008204DF">
        <w:rPr>
          <w:sz w:val="16"/>
        </w:rPr>
        <w:t xml:space="preserve"> to vote </w:t>
      </w:r>
      <w:r w:rsidRPr="00B06E9D">
        <w:rPr>
          <w:rStyle w:val="StyleUnderline"/>
        </w:rPr>
        <w:t xml:space="preserve">in 2016 like they did in 2012, </w:t>
      </w:r>
      <w:r w:rsidRPr="008204DF">
        <w:rPr>
          <w:sz w:val="16"/>
        </w:rPr>
        <w:t xml:space="preserve">Hillary </w:t>
      </w:r>
      <w:r w:rsidRPr="00B06E9D">
        <w:rPr>
          <w:rStyle w:val="StyleUnderline"/>
        </w:rPr>
        <w:t xml:space="preserve">Clinton would be the president </w:t>
      </w:r>
      <w:r w:rsidRPr="008204DF">
        <w:rPr>
          <w:sz w:val="16"/>
        </w:rPr>
        <w:t xml:space="preserve">of the United States. </w:t>
      </w:r>
      <w:r w:rsidRPr="00B06E9D">
        <w:rPr>
          <w:rStyle w:val="StyleUnderline"/>
        </w:rPr>
        <w:t>Instead</w:t>
      </w:r>
      <w:r w:rsidRPr="008204DF">
        <w:rPr>
          <w:sz w:val="16"/>
        </w:rPr>
        <w:t xml:space="preserve">, </w:t>
      </w:r>
      <w:r w:rsidRPr="00B06E9D">
        <w:rPr>
          <w:rStyle w:val="Emphasis"/>
        </w:rPr>
        <w:t>Democrats overlooked</w:t>
      </w:r>
      <w:r w:rsidRPr="008204DF">
        <w:rPr>
          <w:sz w:val="16"/>
        </w:rPr>
        <w:t xml:space="preserve"> </w:t>
      </w:r>
      <w:r w:rsidRPr="00B06E9D">
        <w:rPr>
          <w:rStyle w:val="StyleUnderline"/>
        </w:rPr>
        <w:t>and</w:t>
      </w:r>
      <w:r w:rsidRPr="008204DF">
        <w:rPr>
          <w:sz w:val="16"/>
        </w:rPr>
        <w:t xml:space="preserve"> </w:t>
      </w:r>
      <w:r w:rsidRPr="00B06E9D">
        <w:rPr>
          <w:rStyle w:val="Emphasis"/>
        </w:rPr>
        <w:t>underinvested</w:t>
      </w:r>
      <w:r w:rsidRPr="008204DF">
        <w:rPr>
          <w:sz w:val="16"/>
        </w:rPr>
        <w:t xml:space="preserve"> </w:t>
      </w:r>
      <w:r w:rsidRPr="00B06E9D">
        <w:rPr>
          <w:rStyle w:val="StyleUnderline"/>
        </w:rPr>
        <w:t>in the community, resulting</w:t>
      </w:r>
      <w:r w:rsidRPr="008204DF">
        <w:rPr>
          <w:sz w:val="16"/>
        </w:rPr>
        <w:t xml:space="preserve"> </w:t>
      </w:r>
      <w:r w:rsidRPr="00B06E9D">
        <w:rPr>
          <w:rStyle w:val="Emphasis"/>
        </w:rPr>
        <w:t>in a cataclysmic drop-off</w:t>
      </w:r>
      <w:r w:rsidRPr="008204DF">
        <w:rPr>
          <w:sz w:val="16"/>
        </w:rPr>
        <w:t xml:space="preserve"> in black voter turnout. </w:t>
      </w:r>
      <w:r w:rsidRPr="00B06E9D">
        <w:rPr>
          <w:rStyle w:val="StyleUnderline"/>
        </w:rPr>
        <w:t>The percentage of eligible African Americans who voted dropped to its lowest level in nearly 20 years, allowing Trump to eke out his razor-thin electoral college victory.</w:t>
      </w:r>
      <w:r>
        <w:rPr>
          <w:rStyle w:val="StyleUnderline"/>
        </w:rPr>
        <w:t xml:space="preserve"> </w:t>
      </w:r>
      <w:r w:rsidRPr="008204DF">
        <w:rPr>
          <w:sz w:val="16"/>
        </w:rPr>
        <w:t xml:space="preserve">I titled the penultimate chapter of my book “Conservatives Can Count”, and </w:t>
      </w:r>
      <w:r w:rsidRPr="000C18BF">
        <w:rPr>
          <w:rStyle w:val="StyleUnderline"/>
          <w:highlight w:val="yellow"/>
        </w:rPr>
        <w:t>Republicans</w:t>
      </w:r>
      <w:r w:rsidRPr="000C18BF">
        <w:rPr>
          <w:sz w:val="16"/>
          <w:highlight w:val="yellow"/>
        </w:rPr>
        <w:t xml:space="preserve"> </w:t>
      </w:r>
      <w:r w:rsidRPr="000C18BF">
        <w:rPr>
          <w:rStyle w:val="StyleUnderline"/>
          <w:highlight w:val="yellow"/>
        </w:rPr>
        <w:t>have</w:t>
      </w:r>
      <w:r w:rsidRPr="008204DF">
        <w:rPr>
          <w:sz w:val="16"/>
        </w:rPr>
        <w:t xml:space="preserve"> indeed </w:t>
      </w:r>
      <w:r w:rsidRPr="000C18BF">
        <w:rPr>
          <w:rStyle w:val="StyleUnderline"/>
          <w:highlight w:val="yellow"/>
        </w:rPr>
        <w:t>done the math and are</w:t>
      </w:r>
      <w:r w:rsidRPr="00B06E9D">
        <w:rPr>
          <w:rStyle w:val="StyleUnderline"/>
        </w:rPr>
        <w:t xml:space="preserve"> </w:t>
      </w:r>
      <w:r w:rsidRPr="000C18BF">
        <w:rPr>
          <w:rStyle w:val="StyleUnderline"/>
          <w:highlight w:val="yellow"/>
        </w:rPr>
        <w:t xml:space="preserve">working </w:t>
      </w:r>
      <w:r w:rsidRPr="000C18BF">
        <w:rPr>
          <w:rStyle w:val="Emphasis"/>
          <w:highlight w:val="yellow"/>
        </w:rPr>
        <w:t>overtime</w:t>
      </w:r>
      <w:r w:rsidRPr="000C18BF">
        <w:rPr>
          <w:rStyle w:val="StyleUnderline"/>
          <w:highlight w:val="yellow"/>
        </w:rPr>
        <w:t xml:space="preserve"> to </w:t>
      </w:r>
      <w:r w:rsidRPr="000C18BF">
        <w:rPr>
          <w:rStyle w:val="Emphasis"/>
          <w:highlight w:val="yellow"/>
        </w:rPr>
        <w:t>reduce the margins</w:t>
      </w:r>
      <w:r w:rsidRPr="008204DF">
        <w:rPr>
          <w:sz w:val="16"/>
        </w:rPr>
        <w:t xml:space="preserve"> by which they lose the black vote. During the Super Bowl, </w:t>
      </w:r>
      <w:r w:rsidRPr="000C18BF">
        <w:rPr>
          <w:rStyle w:val="StyleUnderline"/>
          <w:highlight w:val="yellow"/>
        </w:rPr>
        <w:t>Trump’s re-election</w:t>
      </w:r>
      <w:r w:rsidRPr="00B06E9D">
        <w:rPr>
          <w:rStyle w:val="StyleUnderline"/>
        </w:rPr>
        <w:t xml:space="preserve"> </w:t>
      </w:r>
      <w:r w:rsidRPr="008204DF">
        <w:rPr>
          <w:rStyle w:val="StyleUnderline"/>
        </w:rPr>
        <w:t xml:space="preserve">campaign </w:t>
      </w:r>
      <w:r w:rsidRPr="000C18BF">
        <w:rPr>
          <w:rStyle w:val="StyleUnderline"/>
          <w:highlight w:val="yellow"/>
        </w:rPr>
        <w:t>spent $11m</w:t>
      </w:r>
      <w:r w:rsidRPr="008204DF">
        <w:rPr>
          <w:sz w:val="16"/>
        </w:rPr>
        <w:t xml:space="preserve"> on a very effective ad </w:t>
      </w:r>
      <w:r w:rsidRPr="000C18BF">
        <w:rPr>
          <w:rStyle w:val="Emphasis"/>
          <w:highlight w:val="yellow"/>
        </w:rPr>
        <w:t>featuring</w:t>
      </w:r>
      <w:r w:rsidRPr="008204DF">
        <w:rPr>
          <w:sz w:val="16"/>
        </w:rPr>
        <w:t xml:space="preserve"> an African American woman who’d been released from prison after </w:t>
      </w:r>
      <w:r w:rsidRPr="000C18BF">
        <w:rPr>
          <w:rStyle w:val="Emphasis"/>
          <w:highlight w:val="yellow"/>
        </w:rPr>
        <w:t>criminal justice reform</w:t>
      </w:r>
      <w:r w:rsidRPr="00B06E9D">
        <w:rPr>
          <w:rStyle w:val="Emphasis"/>
        </w:rPr>
        <w:t xml:space="preserve"> legislation</w:t>
      </w:r>
      <w:r w:rsidRPr="008204DF">
        <w:rPr>
          <w:sz w:val="16"/>
        </w:rPr>
        <w:t xml:space="preserve">. She says in heartfelt fashion to the millions of people watching the ad: “I want to thank President Donald John Trump.” That ad is not the sole foray into what was once forbidden territory. </w:t>
      </w:r>
      <w:r w:rsidRPr="008204DF">
        <w:rPr>
          <w:rStyle w:val="StyleUnderline"/>
        </w:rPr>
        <w:t>Trump’s campaign is opening field offices in 15 cities with large black communities</w:t>
      </w:r>
      <w:r w:rsidRPr="008204DF">
        <w:rPr>
          <w:sz w:val="16"/>
        </w:rPr>
        <w:t xml:space="preserve">. Conservative donors have bankrolled the creation of The Black News Channel, a new 24/7 news station with reach into tens of millions of homes. On the other side of the aisle, the silence is </w:t>
      </w:r>
      <w:r w:rsidRPr="008204DF">
        <w:rPr>
          <w:strike/>
          <w:sz w:val="16"/>
        </w:rPr>
        <w:t>deafening</w:t>
      </w:r>
      <w:r w:rsidRPr="008204DF">
        <w:rPr>
          <w:sz w:val="16"/>
        </w:rPr>
        <w:t xml:space="preserve">. Investment in black-focused political outreach is nearly non-existent. While Trump spent $11m on a single television ad, Democrats can’t even cough up a fraction of that for a voter mobilization program targeting African Americans, 90% of whom vote Democratic. (African American voters make up nearly a quarter of all Democratic voters, 23%.) The largest Democratic Super Pac, Priorities USA, has announced plans to spend $150m on ads trying to convince Trump voters of the error of their ways. Another Democratic Super Pac, American Bridge, has launched a $10m initiative also focused on ads designed to persuade Trump voters to switch allegiances. Billionaire Mike Bloomberg spent hundreds of millions of dollars to defeat Trump, but he has not announced plans to back a major, at-scale, black-focused voter effort. (To his credit, Bloomberg has given $5m to Stacey Abrams’s Fair Fight Initiative, which is combating voter suppression across the country and just announced an additional $2m for black voter registration work.) </w:t>
      </w:r>
      <w:r w:rsidRPr="000C18BF">
        <w:rPr>
          <w:rStyle w:val="StyleUnderline"/>
          <w:highlight w:val="yellow"/>
        </w:rPr>
        <w:t>The consequences</w:t>
      </w:r>
      <w:r w:rsidRPr="008204DF">
        <w:rPr>
          <w:rStyle w:val="StyleUnderline"/>
        </w:rPr>
        <w:t xml:space="preserve"> of continuing </w:t>
      </w:r>
      <w:r w:rsidRPr="000C18BF">
        <w:rPr>
          <w:rStyle w:val="StyleUnderline"/>
          <w:highlight w:val="yellow"/>
        </w:rPr>
        <w:t>to</w:t>
      </w:r>
      <w:r w:rsidRPr="008204DF">
        <w:rPr>
          <w:rStyle w:val="StyleUnderline"/>
        </w:rPr>
        <w:t xml:space="preserve"> overlook the cornerstone of </w:t>
      </w:r>
      <w:r w:rsidRPr="000C18BF">
        <w:rPr>
          <w:rStyle w:val="StyleUnderline"/>
          <w:highlight w:val="yellow"/>
        </w:rPr>
        <w:t>the progressive coalition</w:t>
      </w:r>
      <w:r w:rsidRPr="000C18BF">
        <w:rPr>
          <w:sz w:val="16"/>
          <w:highlight w:val="yellow"/>
        </w:rPr>
        <w:t xml:space="preserve"> </w:t>
      </w:r>
      <w:r w:rsidRPr="000C18BF">
        <w:rPr>
          <w:rStyle w:val="Emphasis"/>
          <w:highlight w:val="yellow"/>
        </w:rPr>
        <w:t>could be catastrophic</w:t>
      </w:r>
      <w:r w:rsidRPr="008204DF">
        <w:rPr>
          <w:sz w:val="16"/>
        </w:rPr>
        <w:t xml:space="preserve"> in November. </w:t>
      </w:r>
      <w:r w:rsidRPr="000C18BF">
        <w:rPr>
          <w:rStyle w:val="StyleUnderline"/>
          <w:highlight w:val="yellow"/>
        </w:rPr>
        <w:t>It may be tempting to dismiss Trump’s efforts to make inroads into a community that</w:t>
      </w:r>
      <w:r w:rsidRPr="008204DF">
        <w:rPr>
          <w:rStyle w:val="StyleUnderline"/>
        </w:rPr>
        <w:t xml:space="preserve"> regularly, </w:t>
      </w:r>
      <w:r w:rsidRPr="000C18BF">
        <w:rPr>
          <w:rStyle w:val="StyleUnderline"/>
          <w:highlight w:val="yellow"/>
        </w:rPr>
        <w:t>overwhelmingly rejects Republicans</w:t>
      </w:r>
      <w:r w:rsidRPr="000C18BF">
        <w:rPr>
          <w:sz w:val="16"/>
          <w:highlight w:val="yellow"/>
        </w:rPr>
        <w:t xml:space="preserve">; </w:t>
      </w:r>
      <w:r w:rsidRPr="000C18BF">
        <w:rPr>
          <w:rStyle w:val="Emphasis"/>
          <w:highlight w:val="yellow"/>
        </w:rPr>
        <w:t xml:space="preserve">that, however, misses the </w:t>
      </w:r>
      <w:r w:rsidRPr="008204DF">
        <w:rPr>
          <w:rStyle w:val="Emphasis"/>
        </w:rPr>
        <w:t xml:space="preserve">real </w:t>
      </w:r>
      <w:r w:rsidRPr="000C18BF">
        <w:rPr>
          <w:rStyle w:val="Emphasis"/>
          <w:highlight w:val="yellow"/>
        </w:rPr>
        <w:t>goal</w:t>
      </w:r>
      <w:r w:rsidRPr="008204DF">
        <w:rPr>
          <w:sz w:val="16"/>
        </w:rPr>
        <w:t xml:space="preserve"> of Trump’s strategy. </w:t>
      </w:r>
      <w:r w:rsidRPr="000C18BF">
        <w:rPr>
          <w:rStyle w:val="StyleUnderline"/>
          <w:highlight w:val="yellow"/>
        </w:rPr>
        <w:t xml:space="preserve">Its objective is </w:t>
      </w:r>
      <w:r w:rsidRPr="008204DF">
        <w:rPr>
          <w:rStyle w:val="StyleUnderline"/>
        </w:rPr>
        <w:t>not to win majority</w:t>
      </w:r>
      <w:r w:rsidRPr="008204DF">
        <w:rPr>
          <w:sz w:val="16"/>
        </w:rPr>
        <w:t xml:space="preserve"> support, </w:t>
      </w:r>
      <w:r w:rsidRPr="008204DF">
        <w:rPr>
          <w:rStyle w:val="StyleUnderline"/>
        </w:rPr>
        <w:t xml:space="preserve">but rather </w:t>
      </w:r>
      <w:r w:rsidRPr="000C18BF">
        <w:rPr>
          <w:rStyle w:val="StyleUnderline"/>
          <w:highlight w:val="yellow"/>
        </w:rPr>
        <w:t>to bring down the amount</w:t>
      </w:r>
      <w:r w:rsidRPr="008204DF">
        <w:rPr>
          <w:rStyle w:val="StyleUnderline"/>
        </w:rPr>
        <w:t xml:space="preserve"> </w:t>
      </w:r>
      <w:r w:rsidRPr="000C18BF">
        <w:rPr>
          <w:rStyle w:val="StyleUnderline"/>
          <w:highlight w:val="yellow"/>
        </w:rPr>
        <w:t>of</w:t>
      </w:r>
      <w:r w:rsidRPr="008204DF">
        <w:rPr>
          <w:rStyle w:val="StyleUnderline"/>
        </w:rPr>
        <w:t xml:space="preserve"> black </w:t>
      </w:r>
      <w:r w:rsidRPr="000C18BF">
        <w:rPr>
          <w:rStyle w:val="StyleUnderline"/>
          <w:highlight w:val="yellow"/>
        </w:rPr>
        <w:t>support</w:t>
      </w:r>
      <w:r w:rsidRPr="008204DF">
        <w:rPr>
          <w:rStyle w:val="StyleUnderline"/>
        </w:rPr>
        <w:t xml:space="preserve"> for Democrats</w:t>
      </w:r>
      <w:r w:rsidRPr="008204DF">
        <w:rPr>
          <w:sz w:val="16"/>
        </w:rPr>
        <w:t xml:space="preserve"> just enough to tip a close contest. Lost in all the analytical obsession over white working-class voters is the fact that black male support for Hillary Clinton was 5% lower than that for Obama in 2012. </w:t>
      </w:r>
      <w:r w:rsidRPr="000C18BF">
        <w:rPr>
          <w:rStyle w:val="StyleUnderline"/>
          <w:highlight w:val="yellow"/>
        </w:rPr>
        <w:t>The other objective</w:t>
      </w:r>
      <w:r w:rsidRPr="008204DF">
        <w:rPr>
          <w:sz w:val="16"/>
        </w:rPr>
        <w:t xml:space="preserve"> of black-specific messaging </w:t>
      </w:r>
      <w:r w:rsidRPr="000C18BF">
        <w:rPr>
          <w:rStyle w:val="StyleUnderline"/>
          <w:highlight w:val="yellow"/>
        </w:rPr>
        <w:t>is to reassure white voters that Trump isn’t racist</w:t>
      </w:r>
      <w:r w:rsidRPr="008204DF">
        <w:rPr>
          <w:sz w:val="16"/>
        </w:rPr>
        <w:t xml:space="preserve"> (which he is). </w:t>
      </w:r>
      <w:r w:rsidRPr="008204DF">
        <w:rPr>
          <w:rStyle w:val="StyleUnderline"/>
        </w:rPr>
        <w:t>By showing ads with diverse communities</w:t>
      </w:r>
      <w:r w:rsidRPr="008204DF">
        <w:rPr>
          <w:sz w:val="16"/>
        </w:rPr>
        <w:t xml:space="preserve"> and inclusive content to those more moderate suburban Republicans who defected to the Democrats in 2018, </w:t>
      </w:r>
      <w:r w:rsidRPr="000C18BF">
        <w:rPr>
          <w:rStyle w:val="StyleUnderline"/>
          <w:highlight w:val="yellow"/>
        </w:rPr>
        <w:t xml:space="preserve">it </w:t>
      </w:r>
      <w:r w:rsidRPr="000C18BF">
        <w:rPr>
          <w:rStyle w:val="Emphasis"/>
          <w:highlight w:val="yellow"/>
        </w:rPr>
        <w:t>softens the edges</w:t>
      </w:r>
      <w:r w:rsidRPr="008204DF">
        <w:rPr>
          <w:sz w:val="16"/>
        </w:rPr>
        <w:t xml:space="preserve"> of the most repulsive and racially charged components of this administration. The Democrats, </w:t>
      </w:r>
      <w:r w:rsidRPr="008204DF">
        <w:rPr>
          <w:rStyle w:val="StyleUnderline"/>
        </w:rPr>
        <w:t>on the other hand</w:t>
      </w:r>
      <w:r w:rsidRPr="008204DF">
        <w:rPr>
          <w:sz w:val="16"/>
        </w:rPr>
        <w:t xml:space="preserve">, </w:t>
      </w:r>
      <w:r w:rsidRPr="000C18BF">
        <w:rPr>
          <w:rStyle w:val="Emphasis"/>
          <w:highlight w:val="yellow"/>
        </w:rPr>
        <w:t>completely let Trump off the hook for his attacks</w:t>
      </w:r>
      <w:r w:rsidRPr="008204DF">
        <w:rPr>
          <w:rStyle w:val="Emphasis"/>
        </w:rPr>
        <w:t xml:space="preserve"> on communities of color</w:t>
      </w:r>
      <w:r w:rsidRPr="008204DF">
        <w:rPr>
          <w:sz w:val="16"/>
        </w:rPr>
        <w:t xml:space="preserve"> – putting brown children in cages at the border, banning Muslim travel, etc – by refusing to even bring up the issue of racism, for fear of alienating the chimera of the white swing voter.</w:t>
      </w:r>
    </w:p>
    <w:p w14:paraId="6B801250" w14:textId="77777777" w:rsidR="000907BC" w:rsidRDefault="000907BC" w:rsidP="009157D6"/>
    <w:p w14:paraId="603C0CFA" w14:textId="77777777" w:rsidR="009157D6" w:rsidRDefault="009157D6" w:rsidP="009157D6">
      <w:pPr>
        <w:pStyle w:val="Heading4"/>
      </w:pPr>
      <w:r>
        <w:t>Trump needs a NEW win on CJR</w:t>
      </w:r>
    </w:p>
    <w:p w14:paraId="7ACAB846" w14:textId="77777777" w:rsidR="009157D6" w:rsidRDefault="009157D6" w:rsidP="009157D6">
      <w:r w:rsidRPr="002006B3">
        <w:rPr>
          <w:rStyle w:val="Style13ptBold"/>
        </w:rPr>
        <w:t>FEEHERY June 8th</w:t>
      </w:r>
      <w:r>
        <w:t xml:space="preserve"> --- JOHN FEEHERY, partner at EFB Advocacy, “Feehery: How Trump can turn the protests into parades dedicated to making America great again”, communications director to former Rep. Tom DeLay (R-Texas) when he was majority whip and as a speechwriter to former House Minority Leader Bob Michel (R-Ill.), The Hill, 06/08/20, </w:t>
      </w:r>
      <w:hyperlink r:id="rId107" w:history="1">
        <w:r w:rsidRPr="00276013">
          <w:rPr>
            <w:rStyle w:val="Hyperlink"/>
          </w:rPr>
          <w:t>https://thehill.com/opinion/white-house/501662-feehery-how-trump-can-turn-the-protests-into-parades-dedicated-to-making</w:t>
        </w:r>
      </w:hyperlink>
      <w:r>
        <w:t xml:space="preserve"> (BJN)</w:t>
      </w:r>
    </w:p>
    <w:p w14:paraId="4E0C4406" w14:textId="77777777" w:rsidR="009157D6" w:rsidRPr="002006B3" w:rsidRDefault="009157D6" w:rsidP="009157D6">
      <w:pPr>
        <w:rPr>
          <w:sz w:val="16"/>
        </w:rPr>
      </w:pPr>
      <w:r w:rsidRPr="000C18BF">
        <w:rPr>
          <w:rStyle w:val="StyleUnderline"/>
          <w:highlight w:val="yellow"/>
        </w:rPr>
        <w:t>Can</w:t>
      </w:r>
      <w:r w:rsidRPr="002006B3">
        <w:rPr>
          <w:sz w:val="16"/>
        </w:rPr>
        <w:t xml:space="preserve"> Donald </w:t>
      </w:r>
      <w:r w:rsidRPr="000C18BF">
        <w:rPr>
          <w:rStyle w:val="StyleUnderline"/>
          <w:highlight w:val="yellow"/>
        </w:rPr>
        <w:t>Trump, who has been vilified</w:t>
      </w:r>
      <w:r w:rsidRPr="002006B3">
        <w:rPr>
          <w:rStyle w:val="StyleUnderline"/>
        </w:rPr>
        <w:t xml:space="preserve"> by the left</w:t>
      </w:r>
      <w:r w:rsidRPr="002006B3">
        <w:rPr>
          <w:sz w:val="16"/>
        </w:rPr>
        <w:t xml:space="preserve"> and by media (redundant?) </w:t>
      </w:r>
      <w:r w:rsidRPr="000C18BF">
        <w:rPr>
          <w:rStyle w:val="StyleUnderline"/>
          <w:highlight w:val="yellow"/>
        </w:rPr>
        <w:t>as a</w:t>
      </w:r>
      <w:r w:rsidRPr="002006B3">
        <w:rPr>
          <w:rStyle w:val="StyleUnderline"/>
        </w:rPr>
        <w:t xml:space="preserve">n uncompromising </w:t>
      </w:r>
      <w:r w:rsidRPr="000C18BF">
        <w:rPr>
          <w:rStyle w:val="StyleUnderline"/>
          <w:highlight w:val="yellow"/>
        </w:rPr>
        <w:t>racist</w:t>
      </w:r>
      <w:r w:rsidRPr="002006B3">
        <w:rPr>
          <w:rStyle w:val="StyleUnderline"/>
        </w:rPr>
        <w:t>,</w:t>
      </w:r>
      <w:r w:rsidRPr="002006B3">
        <w:rPr>
          <w:sz w:val="16"/>
        </w:rPr>
        <w:t xml:space="preserve"> an anti-Semite, a fascist, a dupe for Vladimir Putin, and worse, </w:t>
      </w:r>
      <w:r w:rsidRPr="000C18BF">
        <w:rPr>
          <w:rStyle w:val="StyleUnderline"/>
          <w:highlight w:val="yellow"/>
        </w:rPr>
        <w:t>lead the country</w:t>
      </w:r>
      <w:r w:rsidRPr="006A625C">
        <w:rPr>
          <w:rStyle w:val="StyleUnderline"/>
        </w:rPr>
        <w:t xml:space="preserve"> to a better</w:t>
      </w:r>
      <w:r w:rsidRPr="002006B3">
        <w:rPr>
          <w:sz w:val="16"/>
        </w:rPr>
        <w:t xml:space="preserve">, more unified </w:t>
      </w:r>
      <w:r w:rsidRPr="006A625C">
        <w:rPr>
          <w:rStyle w:val="StyleUnderline"/>
        </w:rPr>
        <w:t>place?</w:t>
      </w:r>
    </w:p>
    <w:p w14:paraId="479A77EA" w14:textId="77777777" w:rsidR="009157D6" w:rsidRDefault="009157D6" w:rsidP="009157D6">
      <w:r w:rsidRPr="000C18BF">
        <w:rPr>
          <w:rStyle w:val="StyleUnderline"/>
          <w:highlight w:val="yellow"/>
        </w:rPr>
        <w:t>He’d better try</w:t>
      </w:r>
      <w:r w:rsidRPr="000C18BF">
        <w:rPr>
          <w:highlight w:val="yellow"/>
        </w:rPr>
        <w:t xml:space="preserve">, </w:t>
      </w:r>
      <w:r w:rsidRPr="000C18BF">
        <w:rPr>
          <w:rStyle w:val="Emphasis"/>
          <w:highlight w:val="yellow"/>
        </w:rPr>
        <w:t>or he is going to lose the election</w:t>
      </w:r>
      <w:r w:rsidRPr="000C18BF">
        <w:rPr>
          <w:highlight w:val="yellow"/>
        </w:rPr>
        <w:t>.</w:t>
      </w:r>
    </w:p>
    <w:p w14:paraId="0BF72EC4" w14:textId="77777777" w:rsidR="009157D6" w:rsidRPr="002006B3" w:rsidRDefault="009157D6" w:rsidP="009157D6">
      <w:pPr>
        <w:rPr>
          <w:sz w:val="16"/>
        </w:rPr>
      </w:pPr>
      <w:r w:rsidRPr="000C18BF">
        <w:rPr>
          <w:rStyle w:val="StyleUnderline"/>
          <w:highlight w:val="yellow"/>
        </w:rPr>
        <w:t>Trump has some accomplishments</w:t>
      </w:r>
      <w:r w:rsidRPr="002006B3">
        <w:rPr>
          <w:sz w:val="16"/>
        </w:rPr>
        <w:t xml:space="preserve"> as president that are largely forgotten in the current racially- charged world we live in. </w:t>
      </w:r>
      <w:r w:rsidRPr="002006B3">
        <w:rPr>
          <w:rStyle w:val="StyleUnderline"/>
        </w:rPr>
        <w:t xml:space="preserve">He </w:t>
      </w:r>
      <w:r w:rsidRPr="000C18BF">
        <w:rPr>
          <w:rStyle w:val="StyleUnderline"/>
          <w:highlight w:val="yellow"/>
        </w:rPr>
        <w:t>signed into law criminal justice reform</w:t>
      </w:r>
      <w:r w:rsidRPr="002006B3">
        <w:rPr>
          <w:sz w:val="16"/>
        </w:rPr>
        <w:t xml:space="preserve"> over the objections of conservative allies. His economic policies lowered black unemployment to historically low levels. He has pardoned high-profile African Americans who were wrongly imprisoned.</w:t>
      </w:r>
    </w:p>
    <w:p w14:paraId="24C9D81E" w14:textId="77777777" w:rsidR="009157D6" w:rsidRPr="002006B3" w:rsidRDefault="009157D6" w:rsidP="009157D6">
      <w:pPr>
        <w:rPr>
          <w:sz w:val="16"/>
        </w:rPr>
      </w:pPr>
      <w:r w:rsidRPr="000C18BF">
        <w:rPr>
          <w:rStyle w:val="StyleUnderline"/>
          <w:highlight w:val="yellow"/>
        </w:rPr>
        <w:t xml:space="preserve">But what specific steps can the president take </w:t>
      </w:r>
      <w:r w:rsidRPr="000C18BF">
        <w:rPr>
          <w:rStyle w:val="Emphasis"/>
          <w:highlight w:val="yellow"/>
        </w:rPr>
        <w:t>now</w:t>
      </w:r>
      <w:r w:rsidRPr="002006B3">
        <w:rPr>
          <w:sz w:val="16"/>
        </w:rPr>
        <w:t xml:space="preserve"> to unify the country?</w:t>
      </w:r>
    </w:p>
    <w:p w14:paraId="6E74B23D" w14:textId="77777777" w:rsidR="009157D6" w:rsidRPr="002006B3" w:rsidRDefault="009157D6" w:rsidP="009157D6">
      <w:pPr>
        <w:rPr>
          <w:sz w:val="16"/>
          <w:szCs w:val="16"/>
        </w:rPr>
      </w:pPr>
      <w:r w:rsidRPr="002006B3">
        <w:rPr>
          <w:sz w:val="16"/>
          <w:szCs w:val="16"/>
        </w:rPr>
        <w:t>First, he can listen. He can convene a meeting of prominent African American leaders and listen to what they have to say about the state of race relations and how to move forward. Have Condi Rice lead the discussion.</w:t>
      </w:r>
    </w:p>
    <w:p w14:paraId="0DE6C8F9" w14:textId="77777777" w:rsidR="009157D6" w:rsidRPr="002006B3" w:rsidRDefault="009157D6" w:rsidP="009157D6">
      <w:pPr>
        <w:rPr>
          <w:sz w:val="16"/>
          <w:szCs w:val="16"/>
        </w:rPr>
      </w:pPr>
      <w:r w:rsidRPr="002006B3">
        <w:rPr>
          <w:sz w:val="16"/>
          <w:szCs w:val="16"/>
        </w:rPr>
        <w:t>Second, he can take action, based on some of their recommendations. Does policing in America need to be reformed? Yes. Should it be defunded? Of course not. If the president, working with the Congress, can sign legislation that mends, but not ends, policing in America, it would be a victory for him and for the country.</w:t>
      </w:r>
    </w:p>
    <w:p w14:paraId="69B8A0D7" w14:textId="77777777" w:rsidR="009157D6" w:rsidRPr="002006B3" w:rsidRDefault="009157D6" w:rsidP="009157D6">
      <w:pPr>
        <w:rPr>
          <w:sz w:val="16"/>
          <w:szCs w:val="16"/>
        </w:rPr>
      </w:pPr>
      <w:r w:rsidRPr="002006B3">
        <w:rPr>
          <w:sz w:val="16"/>
          <w:szCs w:val="16"/>
        </w:rPr>
        <w:t>Third, he can challenge corporate America to be an agent of positive change. We hear a lot from C-suite executives about how they want to end racism, but it usually ends with a donation to an advocacy group that wants to do away with capitalism. How about if the president leads corporate America with a different strategy, based on investment, job-training and encouraging supply chains to move back from China to our most challenged neighborhoods? And how about we change tax law to give American companies incentives to provide stock grants to employees, even hourly employees, as part of their compensation?</w:t>
      </w:r>
    </w:p>
    <w:p w14:paraId="6AFF54A2" w14:textId="77777777" w:rsidR="009157D6" w:rsidRPr="002006B3" w:rsidRDefault="009157D6" w:rsidP="009157D6">
      <w:pPr>
        <w:rPr>
          <w:sz w:val="16"/>
          <w:szCs w:val="16"/>
        </w:rPr>
      </w:pPr>
      <w:r w:rsidRPr="002006B3">
        <w:rPr>
          <w:sz w:val="16"/>
          <w:szCs w:val="16"/>
        </w:rPr>
        <w:t>Fourth, the president should appoint a commission to study more deeply health disparities that are endemic in America. Why are some communities so much more impacted by COVID-19 than others? Are these outcomes fixable? Do environmental factors play a role? Are there particular steps that can be taken to lift up the most-disadvantage communities to make them lead healthier and more productive lives?</w:t>
      </w:r>
    </w:p>
    <w:p w14:paraId="605EC6B5" w14:textId="77777777" w:rsidR="009157D6" w:rsidRPr="002006B3" w:rsidRDefault="009157D6" w:rsidP="009157D6">
      <w:pPr>
        <w:rPr>
          <w:sz w:val="16"/>
          <w:szCs w:val="16"/>
        </w:rPr>
      </w:pPr>
      <w:r w:rsidRPr="002006B3">
        <w:rPr>
          <w:sz w:val="16"/>
          <w:szCs w:val="16"/>
        </w:rPr>
        <w:t>Fifth, the president can stress that this is not a zero-sum game. Taking steps to help black Americans, especially those black Americans who live in our most troubled neighborhoods, is not a threat to white Americans. The talk about white privilege is not productive. It is the product of university salons and an intelligentsia that has lost its way. I know plenty of white Americans who don’t feel particularly privileged, who struggle every day to put food on the table and who are desperately afraid that a major health crisis that can put them out on the street.</w:t>
      </w:r>
    </w:p>
    <w:p w14:paraId="63CC3F1A" w14:textId="18479FD7" w:rsidR="006D7EE9" w:rsidRPr="003D132F" w:rsidRDefault="009157D6" w:rsidP="006D7EE9">
      <w:pPr>
        <w:rPr>
          <w:u w:val="single"/>
        </w:rPr>
      </w:pPr>
      <w:r w:rsidRPr="002006B3">
        <w:rPr>
          <w:sz w:val="16"/>
        </w:rPr>
        <w:t xml:space="preserve">Yet, because of slavery’s long legacy, black Americans have particular challenges that need to be addressed. </w:t>
      </w:r>
      <w:r w:rsidRPr="000C18BF">
        <w:rPr>
          <w:rStyle w:val="StyleUnderline"/>
          <w:highlight w:val="yellow"/>
        </w:rPr>
        <w:t>Addressing those challenges in an aggressive way</w:t>
      </w:r>
      <w:r w:rsidRPr="002006B3">
        <w:rPr>
          <w:sz w:val="16"/>
        </w:rPr>
        <w:t xml:space="preserve"> -- improving education, dealing with health disparities, </w:t>
      </w:r>
      <w:r w:rsidRPr="000C18BF">
        <w:rPr>
          <w:rStyle w:val="Emphasis"/>
          <w:highlight w:val="yellow"/>
        </w:rPr>
        <w:t>fixing</w:t>
      </w:r>
      <w:r w:rsidRPr="002006B3">
        <w:rPr>
          <w:rStyle w:val="Emphasis"/>
        </w:rPr>
        <w:t xml:space="preserve"> the </w:t>
      </w:r>
      <w:r w:rsidRPr="000C18BF">
        <w:rPr>
          <w:rStyle w:val="Emphasis"/>
          <w:highlight w:val="yellow"/>
        </w:rPr>
        <w:t>criminal justice</w:t>
      </w:r>
      <w:r w:rsidRPr="002006B3">
        <w:rPr>
          <w:rStyle w:val="Emphasis"/>
        </w:rPr>
        <w:t xml:space="preserve"> system</w:t>
      </w:r>
      <w:r w:rsidRPr="002006B3">
        <w:rPr>
          <w:sz w:val="16"/>
        </w:rPr>
        <w:t xml:space="preserve">, </w:t>
      </w:r>
      <w:r w:rsidRPr="002006B3">
        <w:rPr>
          <w:rStyle w:val="StyleUnderline"/>
        </w:rPr>
        <w:t>ending the war on drugs</w:t>
      </w:r>
      <w:r w:rsidRPr="002006B3">
        <w:rPr>
          <w:sz w:val="16"/>
        </w:rPr>
        <w:t xml:space="preserve">, giving workers more access to capital and </w:t>
      </w:r>
      <w:r w:rsidRPr="006A625C">
        <w:rPr>
          <w:sz w:val="16"/>
        </w:rPr>
        <w:t xml:space="preserve">wealth -- </w:t>
      </w:r>
      <w:r w:rsidRPr="006A625C">
        <w:rPr>
          <w:rStyle w:val="StyleUnderline"/>
        </w:rPr>
        <w:t>is good</w:t>
      </w:r>
      <w:r w:rsidRPr="006A625C">
        <w:rPr>
          <w:sz w:val="16"/>
        </w:rPr>
        <w:t xml:space="preserve"> </w:t>
      </w:r>
      <w:r w:rsidRPr="006A625C">
        <w:rPr>
          <w:rStyle w:val="Emphasis"/>
        </w:rPr>
        <w:t>for everybody</w:t>
      </w:r>
      <w:r w:rsidRPr="006A625C">
        <w:rPr>
          <w:sz w:val="16"/>
        </w:rPr>
        <w:t xml:space="preserve">. </w:t>
      </w:r>
      <w:r w:rsidRPr="006A625C">
        <w:rPr>
          <w:rStyle w:val="StyleUnderline"/>
        </w:rPr>
        <w:t xml:space="preserve">It </w:t>
      </w:r>
      <w:r w:rsidRPr="000C18BF">
        <w:rPr>
          <w:rStyle w:val="StyleUnderline"/>
          <w:highlight w:val="yellow"/>
        </w:rPr>
        <w:t>is a win-win and it will help move America forward</w:t>
      </w:r>
      <w:r w:rsidRPr="002006B3">
        <w:rPr>
          <w:rStyle w:val="StyleUnderline"/>
        </w:rPr>
        <w:t xml:space="preserve"> in a stronger, healthier way.</w:t>
      </w:r>
    </w:p>
    <w:p w14:paraId="39D23D34" w14:textId="77777777" w:rsidR="00681E55" w:rsidRDefault="00681E55" w:rsidP="006D7EE9"/>
    <w:p w14:paraId="170DD22A" w14:textId="741EF447" w:rsidR="006D7EE9" w:rsidRDefault="006D7EE9" w:rsidP="006D7EE9">
      <w:pPr>
        <w:pStyle w:val="Heading3"/>
      </w:pPr>
      <w:r>
        <w:t>CJR Link Block --- A2: Plan Small / Not Perceived As CJR</w:t>
      </w:r>
    </w:p>
    <w:p w14:paraId="4E2544BD" w14:textId="1F1FF264" w:rsidR="006D7EE9" w:rsidRDefault="006D7EE9" w:rsidP="006D7EE9"/>
    <w:p w14:paraId="2388ADDE" w14:textId="77777777" w:rsidR="0045432F" w:rsidRDefault="0045432F" w:rsidP="0045432F">
      <w:pPr>
        <w:pStyle w:val="Heading4"/>
      </w:pPr>
      <w:r>
        <w:t xml:space="preserve">Trump doesn’t need much --- a MODEST reform is enough to crown him as a reformer </w:t>
      </w:r>
    </w:p>
    <w:p w14:paraId="4D82F2D7" w14:textId="77777777" w:rsidR="0045432F" w:rsidRPr="00FF2988" w:rsidRDefault="0045432F" w:rsidP="0045432F">
      <w:r w:rsidRPr="0045432F">
        <w:rPr>
          <w:rStyle w:val="Style13ptBold"/>
        </w:rPr>
        <w:t>SULLUM 20</w:t>
      </w:r>
      <w:r w:rsidRPr="0045432F">
        <w:t xml:space="preserve"> --- JACOB SULLUM, senior editor at Reason and a nationally syndicated columnist, “Tackling 'Very Unfair' Drug Penalties Could Help Trump Win”, Reason Feb 12th 2020, </w:t>
      </w:r>
      <w:hyperlink r:id="rId108" w:history="1">
        <w:r w:rsidRPr="0045432F">
          <w:rPr>
            <w:rStyle w:val="Hyperlink"/>
          </w:rPr>
          <w:t>https://reason.com/2020/02/12/tackling-very-unfair-drug-sentences-could-help-trump-win/</w:t>
        </w:r>
      </w:hyperlink>
      <w:r>
        <w:t xml:space="preserve"> (BJN) </w:t>
      </w:r>
    </w:p>
    <w:p w14:paraId="33AB101A" w14:textId="77777777" w:rsidR="0045432F" w:rsidRPr="00FF2988" w:rsidRDefault="0045432F" w:rsidP="0045432F">
      <w:pPr>
        <w:rPr>
          <w:rStyle w:val="Emphasis"/>
        </w:rPr>
      </w:pPr>
      <w:r w:rsidRPr="00FF2988">
        <w:rPr>
          <w:rStyle w:val="StyleUnderline"/>
        </w:rPr>
        <w:t xml:space="preserve">This month the </w:t>
      </w:r>
      <w:r w:rsidRPr="0045432F">
        <w:rPr>
          <w:rStyle w:val="StyleUnderline"/>
        </w:rPr>
        <w:t>Trump campaign ran a Super Bowl ad featuring Alice Johnson</w:t>
      </w:r>
      <w:r w:rsidRPr="0045432F">
        <w:rPr>
          <w:sz w:val="16"/>
        </w:rPr>
        <w:t xml:space="preserve">, a nonviolent drug offender </w:t>
      </w:r>
      <w:r w:rsidRPr="0045432F">
        <w:rPr>
          <w:rStyle w:val="StyleUnderline"/>
        </w:rPr>
        <w:t>whose life sentence the president commuted</w:t>
      </w:r>
      <w:r w:rsidRPr="0045432F">
        <w:rPr>
          <w:sz w:val="16"/>
        </w:rPr>
        <w:t xml:space="preserve"> in 2018. </w:t>
      </w:r>
      <w:r w:rsidRPr="0045432F">
        <w:rPr>
          <w:rStyle w:val="StyleUnderline"/>
        </w:rPr>
        <w:t>The ad also highlighted Trump's support for the FIRST STEP Act</w:t>
      </w:r>
      <w:r w:rsidRPr="0045432F">
        <w:rPr>
          <w:sz w:val="16"/>
        </w:rPr>
        <w:t xml:space="preserve">, a law that is expected to free more than 3,000 federal drug offenders and shorten the sentences of another 2,000 or so each year. </w:t>
      </w:r>
      <w:r w:rsidRPr="000C18BF">
        <w:rPr>
          <w:rStyle w:val="StyleUnderline"/>
          <w:highlight w:val="yellow"/>
        </w:rPr>
        <w:t>Trump</w:t>
      </w:r>
      <w:r w:rsidRPr="0045432F">
        <w:rPr>
          <w:rStyle w:val="StyleUnderline"/>
        </w:rPr>
        <w:t xml:space="preserve"> brought up both of those subjects in</w:t>
      </w:r>
      <w:r w:rsidRPr="00FF2988">
        <w:rPr>
          <w:rStyle w:val="StyleUnderline"/>
        </w:rPr>
        <w:t xml:space="preserve"> his 2019 State of the Union address</w:t>
      </w:r>
      <w:r w:rsidRPr="00FF2988">
        <w:rPr>
          <w:sz w:val="16"/>
        </w:rPr>
        <w:t xml:space="preserve">, during which he introduced Johnson, who was sitting in the audience. In last week's SOTU speech, </w:t>
      </w:r>
      <w:r w:rsidRPr="00FF2988">
        <w:rPr>
          <w:rStyle w:val="StyleUnderline"/>
        </w:rPr>
        <w:t xml:space="preserve">he </w:t>
      </w:r>
      <w:r w:rsidRPr="000C18BF">
        <w:rPr>
          <w:rStyle w:val="StyleUnderline"/>
          <w:highlight w:val="yellow"/>
        </w:rPr>
        <w:t>touted</w:t>
      </w:r>
      <w:r w:rsidRPr="00FF2988">
        <w:rPr>
          <w:rStyle w:val="StyleUnderline"/>
        </w:rPr>
        <w:t xml:space="preserve"> the </w:t>
      </w:r>
      <w:r w:rsidRPr="000C18BF">
        <w:rPr>
          <w:rStyle w:val="StyleUnderline"/>
          <w:highlight w:val="yellow"/>
        </w:rPr>
        <w:t>FIRST STEP</w:t>
      </w:r>
      <w:r w:rsidRPr="00FF2988">
        <w:rPr>
          <w:rStyle w:val="StyleUnderline"/>
        </w:rPr>
        <w:t xml:space="preserve"> Act </w:t>
      </w:r>
      <w:r w:rsidRPr="000C18BF">
        <w:rPr>
          <w:rStyle w:val="StyleUnderline"/>
          <w:highlight w:val="yellow"/>
        </w:rPr>
        <w:t>as a</w:t>
      </w:r>
      <w:r w:rsidRPr="000C18BF">
        <w:rPr>
          <w:sz w:val="16"/>
          <w:highlight w:val="yellow"/>
        </w:rPr>
        <w:t xml:space="preserve"> "</w:t>
      </w:r>
      <w:r w:rsidRPr="000C18BF">
        <w:rPr>
          <w:rStyle w:val="Emphasis"/>
          <w:highlight w:val="yellow"/>
        </w:rPr>
        <w:t>landmark criminal justice reform</w:t>
      </w:r>
      <w:r w:rsidRPr="00FF2988">
        <w:rPr>
          <w:sz w:val="16"/>
        </w:rPr>
        <w:t xml:space="preserve">" </w:t>
      </w:r>
      <w:r w:rsidRPr="00FF2988">
        <w:rPr>
          <w:rStyle w:val="StyleUnderline"/>
        </w:rPr>
        <w:t>that has given people</w:t>
      </w:r>
      <w:r w:rsidRPr="00FF2988">
        <w:rPr>
          <w:sz w:val="16"/>
        </w:rPr>
        <w:t xml:space="preserve"> </w:t>
      </w:r>
      <w:r w:rsidRPr="00FF2988">
        <w:rPr>
          <w:rStyle w:val="Emphasis"/>
        </w:rPr>
        <w:t>a "second chance at life."</w:t>
      </w:r>
      <w:r>
        <w:rPr>
          <w:rStyle w:val="Emphasis"/>
        </w:rPr>
        <w:t xml:space="preserve"> </w:t>
      </w:r>
      <w:r w:rsidRPr="00FF2988">
        <w:rPr>
          <w:rStyle w:val="StyleUnderline"/>
        </w:rPr>
        <w:t>So far Trump has commuted just six sentences</w:t>
      </w:r>
      <w:r w:rsidRPr="00FF2988">
        <w:rPr>
          <w:sz w:val="16"/>
        </w:rPr>
        <w:t xml:space="preserve">, including Johnson's. Yet that is six times as many as Barack Obama, who eventually issued more commutations than any president in history, managed during his first term. Trump deserves credit for signing </w:t>
      </w:r>
      <w:r w:rsidRPr="000C18BF">
        <w:rPr>
          <w:rStyle w:val="StyleUnderline"/>
          <w:highlight w:val="yellow"/>
        </w:rPr>
        <w:t>the FIRST STEP Act</w:t>
      </w:r>
      <w:r w:rsidRPr="00FF2988">
        <w:rPr>
          <w:sz w:val="16"/>
        </w:rPr>
        <w:t xml:space="preserve"> despite resistance from hard-line Republicans such as Sen. Tom Cotton (R–Ark.). But </w:t>
      </w:r>
      <w:r w:rsidRPr="00FF2988">
        <w:rPr>
          <w:rStyle w:val="StyleUnderline"/>
        </w:rPr>
        <w:t>as the law's name suggests</w:t>
      </w:r>
      <w:r w:rsidRPr="00FF2988">
        <w:rPr>
          <w:sz w:val="16"/>
        </w:rPr>
        <w:t xml:space="preserve">, its </w:t>
      </w:r>
      <w:r w:rsidRPr="000C18BF">
        <w:rPr>
          <w:rStyle w:val="StyleUnderline"/>
          <w:highlight w:val="yellow"/>
        </w:rPr>
        <w:t>reforms</w:t>
      </w:r>
      <w:r w:rsidRPr="00FF2988">
        <w:rPr>
          <w:sz w:val="16"/>
        </w:rPr>
        <w:t>—which include several changes that will reduce future drug sentences, retroactive application of the lighter crack cocaine penalties that Congress approved in 2010, and expanded time credits for good behavior and participation in job training and rehabilitation programs—</w:t>
      </w:r>
      <w:r w:rsidRPr="000C18BF">
        <w:rPr>
          <w:rStyle w:val="Emphasis"/>
          <w:highlight w:val="yellow"/>
        </w:rPr>
        <w:t>are modest</w:t>
      </w:r>
      <w:r w:rsidRPr="00FF2988">
        <w:rPr>
          <w:sz w:val="16"/>
        </w:rPr>
        <w:t xml:space="preserve"> in the context of 175,000 federal inmates and a total prison and jail population of more than 2 million. </w:t>
      </w:r>
      <w:r w:rsidRPr="000C18BF">
        <w:rPr>
          <w:rStyle w:val="StyleUnderline"/>
          <w:highlight w:val="yellow"/>
        </w:rPr>
        <w:t>Trump's</w:t>
      </w:r>
      <w:r w:rsidRPr="00FF2988">
        <w:rPr>
          <w:sz w:val="16"/>
        </w:rPr>
        <w:t xml:space="preserve"> concern about "very unfair" drug sentences, which has been reinforced by advice from his daughter and son-in-law as well as celebrities such as Kanye West and Kim Kardashian West, seems sincere. "Alice's story underscores the disparities and unfairness that can exist in criminal sentencing, and the need to remedy this total injustice," he said in </w:t>
      </w:r>
      <w:r w:rsidRPr="00FF2988">
        <w:rPr>
          <w:rStyle w:val="StyleUnderline"/>
        </w:rPr>
        <w:t>last year's SOTU address.</w:t>
      </w:r>
      <w:r>
        <w:rPr>
          <w:rStyle w:val="StyleUnderline"/>
        </w:rPr>
        <w:t xml:space="preserve"> </w:t>
      </w:r>
      <w:r w:rsidRPr="00FF2988">
        <w:rPr>
          <w:sz w:val="16"/>
        </w:rPr>
        <w:t>Following those</w:t>
      </w:r>
      <w:r w:rsidRPr="00FF2988">
        <w:rPr>
          <w:rStyle w:val="StyleUnderline"/>
        </w:rPr>
        <w:t xml:space="preserve"> </w:t>
      </w:r>
      <w:r w:rsidRPr="000C18BF">
        <w:rPr>
          <w:rStyle w:val="StyleUnderline"/>
          <w:highlight w:val="yellow"/>
        </w:rPr>
        <w:t xml:space="preserve">instincts makes </w:t>
      </w:r>
      <w:r w:rsidRPr="000C18BF">
        <w:rPr>
          <w:rStyle w:val="Emphasis"/>
          <w:highlight w:val="yellow"/>
        </w:rPr>
        <w:t xml:space="preserve">political </w:t>
      </w:r>
      <w:r w:rsidRPr="000C18BF">
        <w:rPr>
          <w:rStyle w:val="StyleUnderline"/>
          <w:highlight w:val="yellow"/>
        </w:rPr>
        <w:t>sense for a president who wants to improve his standing</w:t>
      </w:r>
      <w:r w:rsidRPr="000C18BF">
        <w:rPr>
          <w:sz w:val="16"/>
          <w:highlight w:val="yellow"/>
        </w:rPr>
        <w:t xml:space="preserve"> </w:t>
      </w:r>
      <w:r w:rsidRPr="000C18BF">
        <w:rPr>
          <w:rStyle w:val="StyleUnderline"/>
          <w:highlight w:val="yellow"/>
        </w:rPr>
        <w:t>among black voters</w:t>
      </w:r>
      <w:r w:rsidRPr="00FF2988">
        <w:rPr>
          <w:sz w:val="16"/>
        </w:rPr>
        <w:t xml:space="preserve">, only 8 percent of whom supported him in 2016, </w:t>
      </w:r>
      <w:r w:rsidRPr="000C18BF">
        <w:rPr>
          <w:rStyle w:val="StyleUnderline"/>
          <w:highlight w:val="yellow"/>
        </w:rPr>
        <w:t>and reassure white moderates</w:t>
      </w:r>
      <w:r w:rsidRPr="00FF2988">
        <w:rPr>
          <w:sz w:val="16"/>
        </w:rPr>
        <w:t xml:space="preserve"> who may be troubled by allegations that his administration is racist. Furthermore, </w:t>
      </w:r>
      <w:r w:rsidRPr="00FF2988">
        <w:rPr>
          <w:rStyle w:val="StyleUnderline"/>
        </w:rPr>
        <w:t>criminal justice reform is a bipartisan</w:t>
      </w:r>
      <w:r w:rsidRPr="00FF2988">
        <w:rPr>
          <w:sz w:val="16"/>
        </w:rPr>
        <w:t xml:space="preserve">, trans-ideological issue, as reflected in the overwhelming support for the FIRST STEP Act in the House and Senate. </w:t>
      </w:r>
      <w:r w:rsidRPr="000C18BF">
        <w:rPr>
          <w:rStyle w:val="StyleUnderline"/>
          <w:highlight w:val="yellow"/>
        </w:rPr>
        <w:t xml:space="preserve">If Trump wants to be taken </w:t>
      </w:r>
      <w:r w:rsidRPr="000C18BF">
        <w:rPr>
          <w:rStyle w:val="Emphasis"/>
          <w:highlight w:val="yellow"/>
        </w:rPr>
        <w:t>seriously as a reformer</w:t>
      </w:r>
      <w:r w:rsidRPr="00FF2988">
        <w:rPr>
          <w:sz w:val="16"/>
        </w:rPr>
        <w:t xml:space="preserve">, however, </w:t>
      </w:r>
      <w:r w:rsidRPr="000C18BF">
        <w:rPr>
          <w:rStyle w:val="StyleUnderline"/>
          <w:highlight w:val="yellow"/>
        </w:rPr>
        <w:t xml:space="preserve">he will have to do </w:t>
      </w:r>
      <w:r w:rsidRPr="000C18BF">
        <w:rPr>
          <w:rStyle w:val="Emphasis"/>
          <w:highlight w:val="yellow"/>
        </w:rPr>
        <w:t>more than brag</w:t>
      </w:r>
      <w:r w:rsidRPr="00FF2988">
        <w:rPr>
          <w:sz w:val="16"/>
        </w:rPr>
        <w:t xml:space="preserve"> about his accomplishments. While the leading Democratic presidential candidates all support additional steps beyond the FIRST STEP Act, Trump's campaign website is silent on that point. Former Vice President Joe </w:t>
      </w:r>
      <w:r w:rsidRPr="00FF2988">
        <w:rPr>
          <w:rStyle w:val="StyleUnderline"/>
        </w:rPr>
        <w:t>Biden, who played a major role in creating the draconian sentences</w:t>
      </w:r>
      <w:r w:rsidRPr="00FF2988">
        <w:rPr>
          <w:sz w:val="16"/>
        </w:rPr>
        <w:t xml:space="preserve"> that Trump decries, </w:t>
      </w:r>
      <w:r w:rsidRPr="00FF2988">
        <w:rPr>
          <w:rStyle w:val="StyleUnderline"/>
        </w:rPr>
        <w:t>now says he wants to eliminate the penal disparity</w:t>
      </w:r>
      <w:r w:rsidRPr="00FF2988">
        <w:rPr>
          <w:sz w:val="16"/>
        </w:rPr>
        <w:t xml:space="preserve"> between the smoked and snorted forms of cocaine, </w:t>
      </w:r>
      <w:r w:rsidRPr="00FF2988">
        <w:rPr>
          <w:rStyle w:val="StyleUnderline"/>
        </w:rPr>
        <w:t>along with mandatory minimum sentences</w:t>
      </w:r>
      <w:r w:rsidRPr="00FF2988">
        <w:rPr>
          <w:sz w:val="16"/>
        </w:rPr>
        <w:t xml:space="preserve">, incarceration for drug use, and the federal death penalty. </w:t>
      </w:r>
      <w:r w:rsidRPr="00FF2988">
        <w:rPr>
          <w:rStyle w:val="StyleUnderline"/>
        </w:rPr>
        <w:t>Biden favors expungement of "cannabis use convictions</w:t>
      </w:r>
      <w:r w:rsidRPr="00FF2988">
        <w:rPr>
          <w:sz w:val="16"/>
        </w:rPr>
        <w:t xml:space="preserve">" and promises to "broadly use his clemency power for certain non-violent and drug crimes." Sen. Bernie Sanders (I–Vt.), Sen. Elizabeth Warren (D–Mass.), and former South Bend, Indiana, Mayor Pete Buttigieg support similar reforms. They also want to legalize marijuana at the federal level. </w:t>
      </w:r>
      <w:r w:rsidRPr="000C18BF">
        <w:rPr>
          <w:rStyle w:val="Emphasis"/>
          <w:highlight w:val="yellow"/>
        </w:rPr>
        <w:t>Trump does not need to match</w:t>
      </w:r>
      <w:r w:rsidRPr="00FF2988">
        <w:rPr>
          <w:rStyle w:val="Emphasis"/>
        </w:rPr>
        <w:t xml:space="preserve"> the </w:t>
      </w:r>
      <w:r w:rsidRPr="000C18BF">
        <w:rPr>
          <w:rStyle w:val="Emphasis"/>
          <w:highlight w:val="yellow"/>
        </w:rPr>
        <w:t>Democrats point by point</w:t>
      </w:r>
      <w:r w:rsidRPr="00FF2988">
        <w:rPr>
          <w:sz w:val="16"/>
        </w:rPr>
        <w:t xml:space="preserve">. </w:t>
      </w:r>
      <w:r w:rsidRPr="000C18BF">
        <w:rPr>
          <w:rStyle w:val="StyleUnderline"/>
          <w:highlight w:val="yellow"/>
        </w:rPr>
        <w:t>But</w:t>
      </w:r>
      <w:r w:rsidRPr="000C18BF">
        <w:rPr>
          <w:sz w:val="16"/>
          <w:highlight w:val="yellow"/>
        </w:rPr>
        <w:t xml:space="preserve"> </w:t>
      </w:r>
      <w:r w:rsidRPr="000C18BF">
        <w:rPr>
          <w:rStyle w:val="StyleUnderline"/>
          <w:highlight w:val="yellow"/>
        </w:rPr>
        <w:t xml:space="preserve">he undermines his own case when he </w:t>
      </w:r>
      <w:r w:rsidRPr="000C18BF">
        <w:rPr>
          <w:rStyle w:val="Emphasis"/>
          <w:highlight w:val="yellow"/>
        </w:rPr>
        <w:t>advocates harsher penalties</w:t>
      </w:r>
      <w:r w:rsidRPr="00FF2988">
        <w:rPr>
          <w:sz w:val="16"/>
        </w:rPr>
        <w:t xml:space="preserve"> for opioid offenses and </w:t>
      </w:r>
      <w:r w:rsidRPr="00FF2988">
        <w:rPr>
          <w:rStyle w:val="Emphasis"/>
        </w:rPr>
        <w:t>praises China's death penalty</w:t>
      </w:r>
      <w:r w:rsidRPr="00FF2988">
        <w:rPr>
          <w:sz w:val="16"/>
        </w:rPr>
        <w:t xml:space="preserve"> for drug dealers, as he did once again this week. </w:t>
      </w:r>
      <w:r w:rsidRPr="00FF2988">
        <w:rPr>
          <w:rStyle w:val="StyleUnderline"/>
        </w:rPr>
        <w:t>The president was right when he described federal drug penalties as "very unfair"</w:t>
      </w:r>
      <w:r w:rsidRPr="00FF2988">
        <w:rPr>
          <w:sz w:val="16"/>
        </w:rPr>
        <w:t xml:space="preserve"> and a "total injustice." </w:t>
      </w:r>
      <w:r w:rsidRPr="00FF2988">
        <w:rPr>
          <w:rStyle w:val="StyleUnderline"/>
        </w:rPr>
        <w:t xml:space="preserve">But </w:t>
      </w:r>
      <w:r w:rsidRPr="000C18BF">
        <w:rPr>
          <w:rStyle w:val="StyleUnderline"/>
          <w:highlight w:val="yellow"/>
        </w:rPr>
        <w:t>if he wants voters to believe</w:t>
      </w:r>
      <w:r w:rsidRPr="00FF2988">
        <w:rPr>
          <w:sz w:val="16"/>
        </w:rPr>
        <w:t xml:space="preserve"> a second term for </w:t>
      </w:r>
      <w:r w:rsidRPr="000C18BF">
        <w:rPr>
          <w:rStyle w:val="StyleUnderline"/>
          <w:highlight w:val="yellow"/>
        </w:rPr>
        <w:t>him</w:t>
      </w:r>
      <w:r w:rsidRPr="00FF2988">
        <w:rPr>
          <w:sz w:val="16"/>
        </w:rPr>
        <w:t xml:space="preserve"> will mean more progress on that issue, </w:t>
      </w:r>
      <w:r w:rsidRPr="000C18BF">
        <w:rPr>
          <w:rStyle w:val="Emphasis"/>
          <w:highlight w:val="yellow"/>
        </w:rPr>
        <w:t>he needs to stop leaving the impression that he thinks the problem has already been solved.</w:t>
      </w:r>
    </w:p>
    <w:p w14:paraId="27A297EF" w14:textId="23164CF5" w:rsidR="00D433D9" w:rsidRDefault="00D433D9" w:rsidP="00D433D9">
      <w:pPr>
        <w:pStyle w:val="Heading4"/>
      </w:pPr>
      <w:r>
        <w:t>Trump will spin the plan --- he wants to make CJR an issue</w:t>
      </w:r>
    </w:p>
    <w:p w14:paraId="1D3E597F" w14:textId="77777777" w:rsidR="00D433D9" w:rsidRPr="006507A8" w:rsidRDefault="00D433D9" w:rsidP="00D433D9">
      <w:r w:rsidRPr="006507A8">
        <w:rPr>
          <w:rStyle w:val="Style13ptBold"/>
        </w:rPr>
        <w:t>CIARAMELLA 20</w:t>
      </w:r>
      <w:r>
        <w:t xml:space="preserve"> --- </w:t>
      </w:r>
      <w:r w:rsidRPr="006507A8">
        <w:t xml:space="preserve">C.J. CIARAMELLA, reporter at Reason. He was previously a politics editor at BuzzFeed, and a reporter for the Washington Free Beacon, “Trump Is Making Criminal Justice Reform a Theme of his Campaign”, Reason, 2.4.2020, </w:t>
      </w:r>
      <w:hyperlink r:id="rId109" w:history="1">
        <w:r w:rsidRPr="006507A8">
          <w:rPr>
            <w:rStyle w:val="Hyperlink"/>
          </w:rPr>
          <w:t>https://reason.com/2020/02/04/trump-is-making-criminal-justice-reform-a-theme-of-his-campaign/</w:t>
        </w:r>
      </w:hyperlink>
      <w:r w:rsidRPr="006507A8">
        <w:t xml:space="preserve"> (BJN)</w:t>
      </w:r>
    </w:p>
    <w:p w14:paraId="7BFC1D1F" w14:textId="77777777" w:rsidR="00D433D9" w:rsidRPr="00035C07" w:rsidRDefault="00D433D9" w:rsidP="00D433D9">
      <w:pPr>
        <w:rPr>
          <w:sz w:val="16"/>
        </w:rPr>
      </w:pPr>
      <w:r w:rsidRPr="000C18BF">
        <w:rPr>
          <w:rStyle w:val="Emphasis"/>
          <w:highlight w:val="yellow"/>
        </w:rPr>
        <w:t>Trump Is Making C</w:t>
      </w:r>
      <w:r w:rsidRPr="006507A8">
        <w:rPr>
          <w:rStyle w:val="Emphasis"/>
        </w:rPr>
        <w:t>riminal</w:t>
      </w:r>
      <w:r w:rsidRPr="000C18BF">
        <w:rPr>
          <w:rStyle w:val="Emphasis"/>
          <w:highlight w:val="yellow"/>
        </w:rPr>
        <w:t xml:space="preserve"> J</w:t>
      </w:r>
      <w:r w:rsidRPr="006507A8">
        <w:rPr>
          <w:rStyle w:val="Emphasis"/>
        </w:rPr>
        <w:t>ustice</w:t>
      </w:r>
      <w:r w:rsidRPr="00035C07">
        <w:rPr>
          <w:rStyle w:val="Emphasis"/>
        </w:rPr>
        <w:t xml:space="preserve"> </w:t>
      </w:r>
      <w:r w:rsidRPr="000C18BF">
        <w:rPr>
          <w:rStyle w:val="Emphasis"/>
          <w:highlight w:val="yellow"/>
        </w:rPr>
        <w:t>R</w:t>
      </w:r>
      <w:r w:rsidRPr="00035C07">
        <w:rPr>
          <w:rStyle w:val="Emphasis"/>
        </w:rPr>
        <w:t xml:space="preserve">eform </w:t>
      </w:r>
      <w:r w:rsidRPr="000C18BF">
        <w:rPr>
          <w:rStyle w:val="Emphasis"/>
          <w:highlight w:val="yellow"/>
        </w:rPr>
        <w:t>a Theme</w:t>
      </w:r>
      <w:r w:rsidRPr="00035C07">
        <w:rPr>
          <w:rStyle w:val="Emphasis"/>
        </w:rPr>
        <w:t xml:space="preserve"> of his Campaign</w:t>
      </w:r>
      <w:r>
        <w:rPr>
          <w:rStyle w:val="Emphasis"/>
        </w:rPr>
        <w:t xml:space="preserve"> </w:t>
      </w:r>
      <w:r>
        <w:t xml:space="preserve">But </w:t>
      </w:r>
      <w:r w:rsidRPr="000C18BF">
        <w:rPr>
          <w:rStyle w:val="StyleUnderline"/>
          <w:highlight w:val="yellow"/>
        </w:rPr>
        <w:t>he'll have to do more than coast on a</w:t>
      </w:r>
      <w:r w:rsidRPr="00035C07">
        <w:rPr>
          <w:rStyle w:val="StyleUnderline"/>
        </w:rPr>
        <w:t xml:space="preserve"> few commendable </w:t>
      </w:r>
      <w:r w:rsidRPr="000C18BF">
        <w:rPr>
          <w:rStyle w:val="StyleUnderline"/>
          <w:highlight w:val="yellow"/>
        </w:rPr>
        <w:t xml:space="preserve">pardons if he wants to </w:t>
      </w:r>
      <w:r w:rsidRPr="000C18BF">
        <w:rPr>
          <w:rStyle w:val="Emphasis"/>
          <w:highlight w:val="yellow"/>
        </w:rPr>
        <w:t>prove he's serious</w:t>
      </w:r>
      <w:r w:rsidRPr="000C18BF">
        <w:rPr>
          <w:highlight w:val="yellow"/>
        </w:rPr>
        <w:t>.</w:t>
      </w:r>
      <w:r>
        <w:t xml:space="preserve"> </w:t>
      </w:r>
      <w:r w:rsidRPr="006507A8">
        <w:rPr>
          <w:sz w:val="16"/>
        </w:rPr>
        <w:t xml:space="preserve">Donald </w:t>
      </w:r>
      <w:r w:rsidRPr="000C18BF">
        <w:rPr>
          <w:rStyle w:val="StyleUnderline"/>
          <w:highlight w:val="yellow"/>
        </w:rPr>
        <w:t>Trump</w:t>
      </w:r>
      <w:r w:rsidRPr="006507A8">
        <w:rPr>
          <w:sz w:val="16"/>
        </w:rPr>
        <w:t xml:space="preserve"> once again </w:t>
      </w:r>
      <w:r w:rsidRPr="006507A8">
        <w:rPr>
          <w:rStyle w:val="StyleUnderline"/>
        </w:rPr>
        <w:t xml:space="preserve">touted his </w:t>
      </w:r>
      <w:r w:rsidRPr="000C18BF">
        <w:rPr>
          <w:rStyle w:val="StyleUnderline"/>
          <w:highlight w:val="yellow"/>
        </w:rPr>
        <w:t>embrace of</w:t>
      </w:r>
      <w:r w:rsidRPr="00035C07">
        <w:rPr>
          <w:rStyle w:val="StyleUnderline"/>
        </w:rPr>
        <w:t xml:space="preserve"> some </w:t>
      </w:r>
      <w:r w:rsidRPr="000C18BF">
        <w:rPr>
          <w:rStyle w:val="StyleUnderline"/>
          <w:highlight w:val="yellow"/>
        </w:rPr>
        <w:t>c</w:t>
      </w:r>
      <w:r w:rsidRPr="00035C07">
        <w:rPr>
          <w:rStyle w:val="StyleUnderline"/>
        </w:rPr>
        <w:t xml:space="preserve">riminal </w:t>
      </w:r>
      <w:r w:rsidRPr="000C18BF">
        <w:rPr>
          <w:rStyle w:val="StyleUnderline"/>
          <w:highlight w:val="yellow"/>
        </w:rPr>
        <w:t>j</w:t>
      </w:r>
      <w:r w:rsidRPr="00035C07">
        <w:rPr>
          <w:rStyle w:val="StyleUnderline"/>
        </w:rPr>
        <w:t xml:space="preserve">ustice </w:t>
      </w:r>
      <w:r w:rsidRPr="000C18BF">
        <w:rPr>
          <w:rStyle w:val="StyleUnderline"/>
          <w:highlight w:val="yellow"/>
        </w:rPr>
        <w:t>r</w:t>
      </w:r>
      <w:r w:rsidRPr="00035C07">
        <w:rPr>
          <w:rStyle w:val="StyleUnderline"/>
        </w:rPr>
        <w:t>eforms</w:t>
      </w:r>
      <w:r w:rsidRPr="00035C07">
        <w:rPr>
          <w:sz w:val="16"/>
        </w:rPr>
        <w:t xml:space="preserve"> at tonight's State of the Union speech, </w:t>
      </w:r>
      <w:r w:rsidRPr="00035C07">
        <w:rPr>
          <w:rStyle w:val="StyleUnderline"/>
        </w:rPr>
        <w:t xml:space="preserve">suggesting that it </w:t>
      </w:r>
      <w:r w:rsidRPr="000C18BF">
        <w:rPr>
          <w:rStyle w:val="StyleUnderline"/>
          <w:highlight w:val="yellow"/>
        </w:rPr>
        <w:t>may be a theme in</w:t>
      </w:r>
      <w:r w:rsidRPr="00035C07">
        <w:rPr>
          <w:sz w:val="16"/>
        </w:rPr>
        <w:t xml:space="preserve"> the early part of </w:t>
      </w:r>
      <w:r w:rsidRPr="000C18BF">
        <w:rPr>
          <w:rStyle w:val="StyleUnderline"/>
          <w:highlight w:val="yellow"/>
        </w:rPr>
        <w:t>his re-election</w:t>
      </w:r>
      <w:r w:rsidRPr="00035C07">
        <w:rPr>
          <w:rStyle w:val="StyleUnderline"/>
        </w:rPr>
        <w:t xml:space="preserve"> campaign</w:t>
      </w:r>
      <w:r w:rsidRPr="00035C07">
        <w:rPr>
          <w:sz w:val="16"/>
        </w:rPr>
        <w:t>.</w:t>
      </w:r>
    </w:p>
    <w:p w14:paraId="11F6331D" w14:textId="77777777" w:rsidR="00D433D9" w:rsidRPr="006507A8" w:rsidRDefault="00D433D9" w:rsidP="00D433D9">
      <w:pPr>
        <w:rPr>
          <w:sz w:val="16"/>
          <w:szCs w:val="16"/>
        </w:rPr>
      </w:pPr>
      <w:r w:rsidRPr="006507A8">
        <w:rPr>
          <w:sz w:val="16"/>
          <w:szCs w:val="16"/>
        </w:rPr>
        <w:t>"Our roaring economy has, for the first time ever, given many former prisoners the ability to get a great job and a fresh start," Trump said. "This second chance at life is made possible because we passed landmark criminal justice reform into law. Everybody said that criminal justice reform could not be done, but I got it done, and the people in this room got it done." Trump was referring to the FIRST STEP Act, a modest but still significant criminal justice bill passed by Congress in late 2018, after months of political wrangling and lobbying by advocates to get the president on board. The statements come after Trump's presidential campaign ran an ad during Sunday's Super Bowl featuring Alice Johnson, a grandmother who was formerly serving life in federal prison for drug conspiracy charges. In 2018, Trump commuted her sentence after reality TV megastar Kim Kardashian West traveled to the White House to lobby on Johnson's behalf. The ad and Trump's statements are a notable turnabout for the president, who campaigned in 2016 on a tough-on-crime platform and then appointed Jeff Sessions, a notorious opponent of criminal justice reform, as attorney general. The New York Times reported today that the ad was also an attempt by Trump and his son-in-law Jared Kushner to make inroads with black voters as the 2020 election approaches. But as The Washington Post reported this week, while Trump has soaked up the positive press he received for signing the FIRST STEP Act and commuting Johnson's sentence—he, in fact, argues he doesn't get enough credit for it—he has doled out precious few pardons, almost all of them in cases where someone managed to launch a personal appeal to him. Meanwhile, the Justice Department's Office of the Pardon Attorney, which handles official clemency petitions and advises the White House on them, "has become a bureaucratic way station," the Post reports. The office currently has a backlog of nearly 13,000 petitions. As I noted when Kardashian West visited the White House, "it's a not great state of affairs when you need a massive celebrity to get the attention of the president and fix gross injustices."</w:t>
      </w:r>
    </w:p>
    <w:p w14:paraId="2D1394F6" w14:textId="77777777" w:rsidR="00D433D9" w:rsidRDefault="00D433D9" w:rsidP="00D433D9">
      <w:pPr>
        <w:rPr>
          <w:sz w:val="16"/>
        </w:rPr>
      </w:pPr>
      <w:r w:rsidRPr="006507A8">
        <w:rPr>
          <w:sz w:val="16"/>
        </w:rPr>
        <w:t xml:space="preserve">So far Trump has commuted just six sentences, including Johnson's and one other drug offender's. But that is actually six times as many commutations as Obama approved during his first term. </w:t>
      </w:r>
      <w:r w:rsidRPr="000C18BF">
        <w:rPr>
          <w:rStyle w:val="StyleUnderline"/>
          <w:highlight w:val="yellow"/>
        </w:rPr>
        <w:t>Trump could</w:t>
      </w:r>
      <w:r w:rsidRPr="006507A8">
        <w:rPr>
          <w:sz w:val="16"/>
        </w:rPr>
        <w:t xml:space="preserve"> still </w:t>
      </w:r>
      <w:r w:rsidRPr="000C18BF">
        <w:rPr>
          <w:rStyle w:val="Emphasis"/>
          <w:highlight w:val="yellow"/>
        </w:rPr>
        <w:t>do much more</w:t>
      </w:r>
      <w:r w:rsidRPr="006507A8">
        <w:rPr>
          <w:sz w:val="16"/>
        </w:rPr>
        <w:t xml:space="preserve"> good with his clemency powers if he is re-elected and puts his mind to it. Whether he is inclined to do that is another question. </w:t>
      </w:r>
      <w:r w:rsidRPr="000C18BF">
        <w:rPr>
          <w:rStyle w:val="StyleUnderline"/>
          <w:highlight w:val="yellow"/>
        </w:rPr>
        <w:t>Trump</w:t>
      </w:r>
      <w:r w:rsidRPr="006507A8">
        <w:rPr>
          <w:sz w:val="16"/>
        </w:rPr>
        <w:t xml:space="preserve"> also </w:t>
      </w:r>
      <w:r w:rsidRPr="000C18BF">
        <w:rPr>
          <w:rStyle w:val="StyleUnderline"/>
          <w:highlight w:val="yellow"/>
        </w:rPr>
        <w:t>touted</w:t>
      </w:r>
      <w:r w:rsidRPr="00D433D9">
        <w:rPr>
          <w:rStyle w:val="StyleUnderline"/>
        </w:rPr>
        <w:t xml:space="preserve"> </w:t>
      </w:r>
      <w:r w:rsidRPr="000C18BF">
        <w:rPr>
          <w:rStyle w:val="StyleUnderline"/>
          <w:highlight w:val="yellow"/>
        </w:rPr>
        <w:t>the</w:t>
      </w:r>
      <w:r w:rsidRPr="00D433D9">
        <w:rPr>
          <w:rStyle w:val="StyleUnderline"/>
        </w:rPr>
        <w:t xml:space="preserve"> passage of the </w:t>
      </w:r>
      <w:r w:rsidRPr="000C18BF">
        <w:rPr>
          <w:rStyle w:val="StyleUnderline"/>
          <w:highlight w:val="yellow"/>
        </w:rPr>
        <w:t>FIRST STEP Act,</w:t>
      </w:r>
      <w:r w:rsidRPr="00D433D9">
        <w:rPr>
          <w:rStyle w:val="StyleUnderline"/>
        </w:rPr>
        <w:t xml:space="preserve"> as well as Alice Johnson's pardon, in 2019's State of the Union speech. If he wants to be able to brag that he actually reformed the criminal justice system, </w:t>
      </w:r>
      <w:r w:rsidRPr="000C18BF">
        <w:rPr>
          <w:rStyle w:val="StyleUnderline"/>
          <w:highlight w:val="yellow"/>
        </w:rPr>
        <w:t>he'll have to do more than just play the hits once a year</w:t>
      </w:r>
      <w:r w:rsidRPr="00D433D9">
        <w:rPr>
          <w:rStyle w:val="StyleUnderline"/>
        </w:rPr>
        <w:t>. Reason's Jacob Sullum wrote this week that</w:t>
      </w:r>
      <w:r w:rsidRPr="006507A8">
        <w:rPr>
          <w:sz w:val="16"/>
        </w:rPr>
        <w:t xml:space="preserve"> "</w:t>
      </w:r>
      <w:r w:rsidRPr="006507A8">
        <w:rPr>
          <w:rStyle w:val="StyleUnderline"/>
        </w:rPr>
        <w:t>Trump's concern about</w:t>
      </w:r>
      <w:r w:rsidRPr="006507A8">
        <w:rPr>
          <w:sz w:val="16"/>
        </w:rPr>
        <w:t xml:space="preserve"> </w:t>
      </w:r>
      <w:r w:rsidRPr="006507A8">
        <w:rPr>
          <w:rStyle w:val="StyleUnderline"/>
        </w:rPr>
        <w:t>'very unfair' drug sentences seems</w:t>
      </w:r>
      <w:r w:rsidRPr="006507A8">
        <w:rPr>
          <w:sz w:val="16"/>
        </w:rPr>
        <w:t xml:space="preserve"> </w:t>
      </w:r>
      <w:r w:rsidRPr="006507A8">
        <w:rPr>
          <w:rStyle w:val="Emphasis"/>
        </w:rPr>
        <w:t>sincere</w:t>
      </w:r>
      <w:r w:rsidRPr="006507A8">
        <w:rPr>
          <w:sz w:val="16"/>
        </w:rPr>
        <w:t xml:space="preserve">, </w:t>
      </w:r>
      <w:r w:rsidRPr="006507A8">
        <w:rPr>
          <w:rStyle w:val="StyleUnderline"/>
        </w:rPr>
        <w:t>if</w:t>
      </w:r>
      <w:r w:rsidRPr="006507A8">
        <w:rPr>
          <w:sz w:val="16"/>
        </w:rPr>
        <w:t xml:space="preserve"> </w:t>
      </w:r>
      <w:r w:rsidRPr="006507A8">
        <w:rPr>
          <w:rStyle w:val="Emphasis"/>
        </w:rPr>
        <w:t>intermittent and inconsistent</w:t>
      </w:r>
      <w:r w:rsidRPr="006507A8">
        <w:rPr>
          <w:sz w:val="16"/>
        </w:rPr>
        <w:t>":</w:t>
      </w:r>
    </w:p>
    <w:p w14:paraId="63466866" w14:textId="25314D33" w:rsidR="00D433D9" w:rsidRDefault="00D433D9" w:rsidP="00D433D9"/>
    <w:p w14:paraId="2379F426" w14:textId="61886345" w:rsidR="006337C0" w:rsidRDefault="006337C0" w:rsidP="006337C0">
      <w:pPr>
        <w:pStyle w:val="Heading4"/>
      </w:pPr>
      <w:r>
        <w:t>ANY CJR by Trump will be spun as his “Nixon to China” moment</w:t>
      </w:r>
    </w:p>
    <w:p w14:paraId="48554953" w14:textId="7133967C" w:rsidR="006337C0" w:rsidRDefault="00B65361" w:rsidP="006337C0">
      <w:r w:rsidRPr="00B65361">
        <w:rPr>
          <w:rStyle w:val="Style13ptBold"/>
        </w:rPr>
        <w:t>Kragie 18</w:t>
      </w:r>
      <w:r>
        <w:t xml:space="preserve"> --- ANDREW KRAGIE is a writer based in Washington, D.C., “The Criminal-Justice Bill Had Broad Bipartisan Support and Still Almost Died”, The Atlantic, Dec 20</w:t>
      </w:r>
      <w:r w:rsidRPr="00B65361">
        <w:rPr>
          <w:vertAlign w:val="superscript"/>
        </w:rPr>
        <w:t>th</w:t>
      </w:r>
      <w:r>
        <w:t xml:space="preserve"> 2018, </w:t>
      </w:r>
      <w:hyperlink r:id="rId110" w:history="1">
        <w:r w:rsidRPr="00276013">
          <w:rPr>
            <w:rStyle w:val="Hyperlink"/>
          </w:rPr>
          <w:t>https://www.theatlantic.com/politics/archive/2018/12/trump-senate-back-prison-reform-bill-cutting-sentences/578644/</w:t>
        </w:r>
      </w:hyperlink>
      <w:r>
        <w:t xml:space="preserve"> (BJN) </w:t>
      </w:r>
    </w:p>
    <w:p w14:paraId="7042A773" w14:textId="31FF6FBB" w:rsidR="006337C0" w:rsidRPr="00B65361" w:rsidRDefault="006337C0" w:rsidP="006337C0">
      <w:pPr>
        <w:rPr>
          <w:sz w:val="16"/>
        </w:rPr>
      </w:pPr>
      <w:r w:rsidRPr="00B65361">
        <w:rPr>
          <w:sz w:val="16"/>
        </w:rPr>
        <w:t>“It’s the most sweeping reform in a generation,” said Kevin Ring, president of the advocacy group Families Against Mandatory Minimums. “</w:t>
      </w:r>
      <w:r w:rsidRPr="000C18BF">
        <w:rPr>
          <w:rStyle w:val="StyleUnderline"/>
          <w:highlight w:val="yellow"/>
        </w:rPr>
        <w:t>It’s</w:t>
      </w:r>
      <w:r w:rsidRPr="00B65361">
        <w:rPr>
          <w:sz w:val="16"/>
        </w:rPr>
        <w:t xml:space="preserve"> also </w:t>
      </w:r>
      <w:r w:rsidRPr="000C18BF">
        <w:rPr>
          <w:rStyle w:val="Emphasis"/>
          <w:highlight w:val="yellow"/>
        </w:rPr>
        <w:t>very modest</w:t>
      </w:r>
      <w:r w:rsidRPr="000C18BF">
        <w:rPr>
          <w:sz w:val="16"/>
          <w:highlight w:val="yellow"/>
        </w:rPr>
        <w:t xml:space="preserve"> … </w:t>
      </w:r>
      <w:r w:rsidRPr="000C18BF">
        <w:rPr>
          <w:rStyle w:val="StyleUnderline"/>
          <w:highlight w:val="yellow"/>
        </w:rPr>
        <w:t xml:space="preserve">If people think we are </w:t>
      </w:r>
      <w:r w:rsidRPr="000C18BF">
        <w:rPr>
          <w:rStyle w:val="Emphasis"/>
          <w:highlight w:val="yellow"/>
        </w:rPr>
        <w:t>even close</w:t>
      </w:r>
      <w:r w:rsidRPr="00B65361">
        <w:rPr>
          <w:sz w:val="16"/>
        </w:rPr>
        <w:t xml:space="preserve"> </w:t>
      </w:r>
      <w:r w:rsidRPr="006337C0">
        <w:rPr>
          <w:rStyle w:val="StyleUnderline"/>
        </w:rPr>
        <w:t>to scratching the surface of</w:t>
      </w:r>
      <w:r w:rsidRPr="00B65361">
        <w:rPr>
          <w:sz w:val="16"/>
        </w:rPr>
        <w:t xml:space="preserve"> the </w:t>
      </w:r>
      <w:r w:rsidRPr="006337C0">
        <w:rPr>
          <w:rStyle w:val="StyleUnderline"/>
        </w:rPr>
        <w:t>inequities in the federal criminal-justice system</w:t>
      </w:r>
      <w:r w:rsidRPr="00B65361">
        <w:rPr>
          <w:sz w:val="16"/>
        </w:rPr>
        <w:t xml:space="preserve">, </w:t>
      </w:r>
      <w:r w:rsidRPr="000C18BF">
        <w:rPr>
          <w:rStyle w:val="Emphasis"/>
          <w:highlight w:val="yellow"/>
        </w:rPr>
        <w:t>they’re kidding</w:t>
      </w:r>
      <w:r w:rsidRPr="00B65361">
        <w:rPr>
          <w:sz w:val="16"/>
        </w:rPr>
        <w:t xml:space="preserve"> themselves.” </w:t>
      </w:r>
      <w:r w:rsidRPr="006337C0">
        <w:rPr>
          <w:rStyle w:val="StyleUnderline"/>
        </w:rPr>
        <w:t>The bill</w:t>
      </w:r>
      <w:r w:rsidRPr="00B65361">
        <w:rPr>
          <w:sz w:val="16"/>
        </w:rPr>
        <w:t xml:space="preserve">, in fact, </w:t>
      </w:r>
      <w:r w:rsidRPr="006337C0">
        <w:rPr>
          <w:rStyle w:val="StyleUnderline"/>
        </w:rPr>
        <w:t xml:space="preserve">would affect </w:t>
      </w:r>
      <w:r w:rsidRPr="00B65361">
        <w:rPr>
          <w:sz w:val="16"/>
        </w:rPr>
        <w:t xml:space="preserve">only the federal prison population of about 180,000, which accounts for </w:t>
      </w:r>
      <w:r w:rsidRPr="006337C0">
        <w:rPr>
          <w:rStyle w:val="Emphasis"/>
        </w:rPr>
        <w:t>less than one-tenth</w:t>
      </w:r>
      <w:r w:rsidRPr="00B65361">
        <w:rPr>
          <w:sz w:val="16"/>
        </w:rPr>
        <w:t xml:space="preserve"> of the more than 2 million inmates nationwide, a sum that makes the United States the world leader in incarceration rates. And as recently as a week and a half ago, Senate Majority Leader Mitch McConnell was saying there wasn’t enough time to consider the bill, which was “extremely divisive inside the Senate Republican conference.”</w:t>
      </w:r>
    </w:p>
    <w:p w14:paraId="42E0B48A" w14:textId="2F6E3612" w:rsidR="006337C0" w:rsidRPr="00B65361" w:rsidRDefault="006337C0" w:rsidP="006337C0">
      <w:pPr>
        <w:rPr>
          <w:sz w:val="16"/>
          <w:szCs w:val="16"/>
        </w:rPr>
      </w:pPr>
      <w:r w:rsidRPr="00B65361">
        <w:rPr>
          <w:sz w:val="16"/>
          <w:szCs w:val="16"/>
        </w:rPr>
        <w:t>Many elements of the First Step Act floated around Capitol Hill for the past decade as concern grew on both the left and the right about the personal and fiscal costs of mass incarceration, a legacy of the war on drugs and the lock-’em-up approach of the 1970s and 1980s. In 2010, Congress passed a bipartisan law reducing the crack-cocaine sentencing disparity that disproportionately affected African Americans, but further legislative reforms sputtered after that, leading Barack Obama to use his commutation power broadly in the last years of his presidency.</w:t>
      </w:r>
    </w:p>
    <w:p w14:paraId="1C958579" w14:textId="77777777" w:rsidR="006337C0" w:rsidRPr="00B65361" w:rsidRDefault="006337C0" w:rsidP="006337C0">
      <w:pPr>
        <w:rPr>
          <w:sz w:val="16"/>
          <w:szCs w:val="16"/>
        </w:rPr>
      </w:pPr>
      <w:r w:rsidRPr="00B65361">
        <w:rPr>
          <w:sz w:val="16"/>
          <w:szCs w:val="16"/>
        </w:rPr>
        <w:t>The first condition for this week’s vote was one-party control of the federal government, which facilitates cooperation among the president and the chambers of Congress. Parties don’t want a president from the other side of the aisle to claim credit, and base voters punish incumbents seen as too conciliatory. Congressional leaders will do more to help a president of their own party.</w:t>
      </w:r>
    </w:p>
    <w:p w14:paraId="0909C694" w14:textId="321D21EA" w:rsidR="006337C0" w:rsidRPr="00B65361" w:rsidRDefault="006337C0" w:rsidP="006337C0">
      <w:pPr>
        <w:rPr>
          <w:sz w:val="16"/>
          <w:szCs w:val="16"/>
        </w:rPr>
      </w:pPr>
      <w:r w:rsidRPr="00B65361">
        <w:rPr>
          <w:sz w:val="16"/>
          <w:szCs w:val="16"/>
        </w:rPr>
        <w:t>That’s why unified control of government now seems a prerequisite for substantive change; Obamacare was passed without a single Republican vote, and last year’s tax cuts were enacted without any Democratic support. Once the GOP reclaimed the House in 2011, Obama’s legislative agenda nearly ground to a halt. Next month, Trump will see the end of his unified-government honeymoon.</w:t>
      </w:r>
    </w:p>
    <w:p w14:paraId="1947CA1E" w14:textId="22AACB87" w:rsidR="006337C0" w:rsidRPr="00B65361" w:rsidRDefault="006337C0" w:rsidP="006337C0">
      <w:pPr>
        <w:rPr>
          <w:sz w:val="16"/>
          <w:szCs w:val="16"/>
        </w:rPr>
      </w:pPr>
      <w:r w:rsidRPr="00B65361">
        <w:rPr>
          <w:sz w:val="16"/>
          <w:szCs w:val="16"/>
        </w:rPr>
        <w:t>Efforts to pass legislation similar to this year’s bill died in 2015 without a vote in the Senate, partly because McConnell did not want to give President Obama a legislative victory. This year, advocates had to overcome some Democratic resistance to giving President Trump a bipartisan win. “They were able to look past giving Trump a victory,” Tolman said. “They rolled up their sleeves and dug in.”</w:t>
      </w:r>
    </w:p>
    <w:p w14:paraId="106253BF" w14:textId="0D4EB264" w:rsidR="006337C0" w:rsidRPr="00B65361" w:rsidRDefault="006337C0" w:rsidP="006337C0">
      <w:pPr>
        <w:rPr>
          <w:sz w:val="16"/>
          <w:szCs w:val="16"/>
        </w:rPr>
      </w:pPr>
      <w:r w:rsidRPr="00B65361">
        <w:rPr>
          <w:sz w:val="16"/>
          <w:szCs w:val="16"/>
        </w:rPr>
        <w:t>The bill’s passage also depended on timing, in at least two ways. First, if the First Step Act had not passed in this brief lame-duck session, advocates expected their window of opportunity to close. “Saying that we’ll do it next year is tantamount to saying this just isn’t going to get done,” Senator Mike Lee, the libertarian-leaning Utah Republican, told The Wall Street Journal last month. A Democratic House majority might have demanded more than Trump was willing to accept, leading Republicans to withdraw their support, and the new Senate would have been slightly less favorable.</w:t>
      </w:r>
    </w:p>
    <w:p w14:paraId="6ABCB567" w14:textId="1F1E7096" w:rsidR="006337C0" w:rsidRPr="00B65361" w:rsidRDefault="006337C0" w:rsidP="006337C0">
      <w:pPr>
        <w:rPr>
          <w:sz w:val="16"/>
          <w:szCs w:val="16"/>
        </w:rPr>
      </w:pPr>
      <w:r w:rsidRPr="00B65361">
        <w:rPr>
          <w:sz w:val="16"/>
          <w:szCs w:val="16"/>
        </w:rPr>
        <w:t>The lame-duck session also offered the best chance to get Republicans to support criminal-justice reform that primary opponents could use to tar incumbents as “soft on crime.” Members of Congress may have always resisted risky votes close to an election, but the inexorable creep of the permanent campaign has broadened the definition of “close to an election” to cover more and more of the 24 months between balloting. Rank-and-file members ask the leadership to shield them from votes likely to encourage a primary challenger or demotivate their core supporters, as some Republicans had been pressuring McConnell to kill the bill.</w:t>
      </w:r>
    </w:p>
    <w:p w14:paraId="6D3766F0" w14:textId="6DD1DE31" w:rsidR="006337C0" w:rsidRPr="00B65361" w:rsidRDefault="006337C0" w:rsidP="006337C0">
      <w:pPr>
        <w:rPr>
          <w:sz w:val="16"/>
          <w:szCs w:val="16"/>
        </w:rPr>
      </w:pPr>
      <w:r w:rsidRPr="00B65361">
        <w:rPr>
          <w:sz w:val="16"/>
          <w:szCs w:val="16"/>
        </w:rPr>
        <w:t>It used to be that odd-numbered years offered the best chance for significant legislation, while campaigns dominated election years; now the time for ambition may be the few weeks immediately after elections, when voters are paying the least attention and politicians have the longest amount of time possible to let unpopular votes fade into the past.</w:t>
      </w:r>
    </w:p>
    <w:p w14:paraId="433A8282" w14:textId="2745E461" w:rsidR="006337C0" w:rsidRPr="00B65361" w:rsidRDefault="006337C0" w:rsidP="006337C0">
      <w:pPr>
        <w:rPr>
          <w:rStyle w:val="StyleUnderline"/>
        </w:rPr>
      </w:pPr>
      <w:r w:rsidRPr="000C18BF">
        <w:rPr>
          <w:rStyle w:val="StyleUnderline"/>
          <w:highlight w:val="yellow"/>
        </w:rPr>
        <w:t>Trump’s support gave the bill the boost it needed</w:t>
      </w:r>
      <w:r w:rsidRPr="00B65361">
        <w:rPr>
          <w:sz w:val="16"/>
        </w:rPr>
        <w:t xml:space="preserve"> to get back on track after McConnell’s dilatory tactics. </w:t>
      </w:r>
      <w:r w:rsidRPr="000C18BF">
        <w:rPr>
          <w:rStyle w:val="Emphasis"/>
          <w:highlight w:val="yellow"/>
        </w:rPr>
        <w:t>The “Nixon to China” factor comes into play</w:t>
      </w:r>
      <w:r w:rsidRPr="00B65361">
        <w:rPr>
          <w:sz w:val="16"/>
        </w:rPr>
        <w:t xml:space="preserve"> whenever a president with a strong reputation on one side of an issue oversees a policy shift in the opposite direction. Nixon was known as a hawk who was tough on communism, so he had the credibility to build a relationship with China’s communist leaders. </w:t>
      </w:r>
      <w:r w:rsidRPr="00161C32">
        <w:rPr>
          <w:rStyle w:val="StyleUnderline"/>
        </w:rPr>
        <w:t>Trump had spent the fall blasting Democrats</w:t>
      </w:r>
      <w:r w:rsidRPr="00B65361">
        <w:rPr>
          <w:rStyle w:val="StyleUnderline"/>
        </w:rPr>
        <w:t xml:space="preserve"> as soft on crime</w:t>
      </w:r>
      <w:r w:rsidRPr="00B65361">
        <w:rPr>
          <w:sz w:val="16"/>
        </w:rPr>
        <w:t xml:space="preserve"> (as well as immigration, trade, and a litany of other issues), </w:t>
      </w:r>
      <w:r w:rsidRPr="00B65361">
        <w:rPr>
          <w:rStyle w:val="StyleUnderline"/>
        </w:rPr>
        <w:t>but soon</w:t>
      </w:r>
      <w:r w:rsidRPr="00B65361">
        <w:rPr>
          <w:sz w:val="16"/>
        </w:rPr>
        <w:t xml:space="preserve"> after last month’s midterm elections, </w:t>
      </w:r>
      <w:r w:rsidRPr="00B65361">
        <w:rPr>
          <w:rStyle w:val="StyleUnderline"/>
        </w:rPr>
        <w:t>he announced his endorsement of the prison-reform measure.</w:t>
      </w:r>
    </w:p>
    <w:p w14:paraId="14C054B0" w14:textId="752F3A92" w:rsidR="006337C0" w:rsidRDefault="006337C0" w:rsidP="006337C0">
      <w:pPr>
        <w:rPr>
          <w:sz w:val="16"/>
        </w:rPr>
      </w:pPr>
      <w:r w:rsidRPr="00B65361">
        <w:rPr>
          <w:sz w:val="16"/>
        </w:rPr>
        <w:t>“</w:t>
      </w:r>
      <w:r w:rsidRPr="000C18BF">
        <w:rPr>
          <w:rStyle w:val="StyleUnderline"/>
          <w:highlight w:val="yellow"/>
        </w:rPr>
        <w:t>Trump</w:t>
      </w:r>
      <w:r w:rsidRPr="00B65361">
        <w:rPr>
          <w:sz w:val="16"/>
        </w:rPr>
        <w:t xml:space="preserve"> wasn’t a leader in the last couple of years, but in the last couple of months it </w:t>
      </w:r>
      <w:r w:rsidRPr="000C18BF">
        <w:rPr>
          <w:rStyle w:val="StyleUnderline"/>
          <w:highlight w:val="yellow"/>
        </w:rPr>
        <w:t>did help,” said</w:t>
      </w:r>
      <w:r w:rsidRPr="00B65361">
        <w:rPr>
          <w:sz w:val="16"/>
        </w:rPr>
        <w:t xml:space="preserve"> Marc </w:t>
      </w:r>
      <w:r w:rsidRPr="000C18BF">
        <w:rPr>
          <w:rStyle w:val="StyleUnderline"/>
          <w:highlight w:val="yellow"/>
        </w:rPr>
        <w:t>Mauer, director of the advocacy group</w:t>
      </w:r>
      <w:r w:rsidRPr="00B65361">
        <w:rPr>
          <w:rStyle w:val="StyleUnderline"/>
        </w:rPr>
        <w:t xml:space="preserve"> the Sentencing Project.</w:t>
      </w:r>
      <w:r w:rsidRPr="00B65361">
        <w:rPr>
          <w:sz w:val="16"/>
        </w:rPr>
        <w:t xml:space="preserve"> Tolman, the former prosecutor, said </w:t>
      </w:r>
      <w:r w:rsidRPr="000C18BF">
        <w:rPr>
          <w:rStyle w:val="StyleUnderline"/>
          <w:highlight w:val="yellow"/>
        </w:rPr>
        <w:t>the president’s backing helped persuade</w:t>
      </w:r>
      <w:r w:rsidRPr="00B65361">
        <w:rPr>
          <w:rStyle w:val="StyleUnderline"/>
        </w:rPr>
        <w:t xml:space="preserve"> more </w:t>
      </w:r>
      <w:r w:rsidRPr="000C18BF">
        <w:rPr>
          <w:rStyle w:val="StyleUnderline"/>
          <w:highlight w:val="yellow"/>
        </w:rPr>
        <w:t>Republicans</w:t>
      </w:r>
      <w:r w:rsidRPr="00B65361">
        <w:rPr>
          <w:rStyle w:val="StyleUnderline"/>
        </w:rPr>
        <w:t xml:space="preserve"> to support</w:t>
      </w:r>
      <w:r w:rsidRPr="00B65361">
        <w:rPr>
          <w:sz w:val="16"/>
        </w:rPr>
        <w:t xml:space="preserve"> the First Step Act, since GOP primary opponents will now have a harder time casting supporters as bleeding hearts. </w:t>
      </w:r>
      <w:r w:rsidRPr="000C18BF">
        <w:rPr>
          <w:rStyle w:val="StyleUnderline"/>
          <w:highlight w:val="yellow"/>
        </w:rPr>
        <w:t>Trump tweeted his desire</w:t>
      </w:r>
      <w:r w:rsidRPr="00B65361">
        <w:rPr>
          <w:rStyle w:val="StyleUnderline"/>
        </w:rPr>
        <w:t xml:space="preserve"> </w:t>
      </w:r>
      <w:r w:rsidRPr="00B65361">
        <w:rPr>
          <w:sz w:val="16"/>
        </w:rPr>
        <w:t>for McConnell to bring the bill to the floor.</w:t>
      </w:r>
    </w:p>
    <w:p w14:paraId="2FE6DF3D" w14:textId="470EE5BA" w:rsidR="0045432F" w:rsidRDefault="0045432F" w:rsidP="006337C0">
      <w:pPr>
        <w:rPr>
          <w:sz w:val="16"/>
        </w:rPr>
      </w:pPr>
    </w:p>
    <w:p w14:paraId="14BE36CC" w14:textId="3BC4BADB" w:rsidR="0045432F" w:rsidRDefault="0045432F" w:rsidP="006337C0">
      <w:pPr>
        <w:rPr>
          <w:sz w:val="16"/>
        </w:rPr>
      </w:pPr>
    </w:p>
    <w:p w14:paraId="41AF4BE8" w14:textId="26759E02" w:rsidR="008F4DBB" w:rsidRDefault="008F4DBB" w:rsidP="008F4DBB">
      <w:pPr>
        <w:pStyle w:val="Heading3"/>
      </w:pPr>
      <w:r>
        <w:t xml:space="preserve">CJR Link Block --- A2: Turn --- Base Hates Plan </w:t>
      </w:r>
    </w:p>
    <w:p w14:paraId="093B695A" w14:textId="4FE2D39A" w:rsidR="008F4DBB" w:rsidRDefault="008F4DBB" w:rsidP="008F4DBB"/>
    <w:p w14:paraId="4BDCA4D2" w14:textId="4125AA2F" w:rsidR="005564B2" w:rsidRDefault="005564B2" w:rsidP="005564B2">
      <w:pPr>
        <w:pStyle w:val="Heading4"/>
      </w:pPr>
      <w:r>
        <w:t>Trump base support is locked in --- non-base voters outweigh</w:t>
      </w:r>
    </w:p>
    <w:p w14:paraId="5CFEA184" w14:textId="4CE3CB6E" w:rsidR="005564B2" w:rsidRDefault="00F46665" w:rsidP="005564B2">
      <w:r w:rsidRPr="00F46665">
        <w:rPr>
          <w:rStyle w:val="Style13ptBold"/>
        </w:rPr>
        <w:t>Enten June 7th</w:t>
      </w:r>
      <w:r>
        <w:t xml:space="preserve"> --- Harry Enten, Senior Writer and Analyst, CNN Politics, “Trump's historically strong with his base -- and that's his problem”, CNN, June 7</w:t>
      </w:r>
      <w:r w:rsidRPr="00F46665">
        <w:rPr>
          <w:vertAlign w:val="superscript"/>
        </w:rPr>
        <w:t>th</w:t>
      </w:r>
      <w:r>
        <w:t xml:space="preserve"> 2020, </w:t>
      </w:r>
      <w:hyperlink r:id="rId111" w:history="1">
        <w:r w:rsidRPr="00276013">
          <w:rPr>
            <w:rStyle w:val="Hyperlink"/>
          </w:rPr>
          <w:t>https://www.cnn.com/2020/06/07/politics/trump-base-analysis/index.html</w:t>
        </w:r>
      </w:hyperlink>
      <w:r>
        <w:t xml:space="preserve"> (BJN) </w:t>
      </w:r>
    </w:p>
    <w:p w14:paraId="3A0B69FA" w14:textId="5A001B64" w:rsidR="00F46665" w:rsidRDefault="00F46665" w:rsidP="005564B2">
      <w:pPr>
        <w:rPr>
          <w:rStyle w:val="Emphasis"/>
        </w:rPr>
      </w:pPr>
      <w:r w:rsidRPr="00F46665">
        <w:rPr>
          <w:sz w:val="16"/>
        </w:rPr>
        <w:t xml:space="preserve">A new national Monmouth University poll finds that </w:t>
      </w:r>
      <w:r w:rsidRPr="0039682A">
        <w:rPr>
          <w:sz w:val="16"/>
        </w:rPr>
        <w:t xml:space="preserve">former Vice President Joe </w:t>
      </w:r>
      <w:r w:rsidRPr="0039682A">
        <w:rPr>
          <w:rStyle w:val="StyleUnderline"/>
        </w:rPr>
        <w:t>Biden leads</w:t>
      </w:r>
      <w:r w:rsidRPr="0039682A">
        <w:rPr>
          <w:sz w:val="16"/>
        </w:rPr>
        <w:t xml:space="preserve"> President Donald </w:t>
      </w:r>
      <w:r w:rsidRPr="0039682A">
        <w:rPr>
          <w:rStyle w:val="StyleUnderline"/>
        </w:rPr>
        <w:t>Trump by a 52% to 41% margin</w:t>
      </w:r>
      <w:r w:rsidRPr="0039682A">
        <w:rPr>
          <w:sz w:val="16"/>
        </w:rPr>
        <w:t xml:space="preserve">. Biden's advantage is confirmed by an NBC News/Wall Street Journal poll out Sunday morning putting Biden at 49% to Trump's 42%. Both polls show Trump with a substantial lead among self-identified Republicans: 93% to Biden's 5% (Monmouth) and 92% to 4% (NBC News/Wall Street Journal). What's the point: </w:t>
      </w:r>
      <w:r w:rsidRPr="000C18BF">
        <w:rPr>
          <w:rStyle w:val="StyleUnderline"/>
          <w:highlight w:val="yellow"/>
        </w:rPr>
        <w:t>Trump</w:t>
      </w:r>
      <w:r w:rsidRPr="0039682A">
        <w:rPr>
          <w:rStyle w:val="StyleUnderline"/>
        </w:rPr>
        <w:t xml:space="preserve"> has made a clear play during his presidency of </w:t>
      </w:r>
      <w:r w:rsidRPr="0039682A">
        <w:rPr>
          <w:sz w:val="16"/>
        </w:rPr>
        <w:t xml:space="preserve">satisfying the Republican base, and the polling indicates that this effort is clearly paying off. </w:t>
      </w:r>
      <w:r w:rsidRPr="0039682A">
        <w:rPr>
          <w:rStyle w:val="Emphasis"/>
        </w:rPr>
        <w:t xml:space="preserve">His </w:t>
      </w:r>
      <w:r w:rsidRPr="000C18BF">
        <w:rPr>
          <w:rStyle w:val="Emphasis"/>
          <w:highlight w:val="yellow"/>
        </w:rPr>
        <w:t>base is not abandoning</w:t>
      </w:r>
      <w:r w:rsidRPr="0039682A">
        <w:rPr>
          <w:rStyle w:val="Emphasis"/>
        </w:rPr>
        <w:t xml:space="preserve"> him</w:t>
      </w:r>
      <w:r w:rsidRPr="0039682A">
        <w:rPr>
          <w:sz w:val="16"/>
        </w:rPr>
        <w:t xml:space="preserve">, even as his overall numbers remain weak. </w:t>
      </w:r>
      <w:r w:rsidRPr="0039682A">
        <w:rPr>
          <w:rStyle w:val="StyleUnderline"/>
        </w:rPr>
        <w:t xml:space="preserve">Trump's problem is that </w:t>
      </w:r>
      <w:r w:rsidRPr="000C18BF">
        <w:rPr>
          <w:rStyle w:val="StyleUnderline"/>
          <w:highlight w:val="yellow"/>
        </w:rPr>
        <w:t xml:space="preserve">he's </w:t>
      </w:r>
      <w:r w:rsidRPr="000C18BF">
        <w:rPr>
          <w:rStyle w:val="Emphasis"/>
          <w:highlight w:val="yellow"/>
        </w:rPr>
        <w:t>pretty much tapped out this reservoir of support</w:t>
      </w:r>
      <w:r w:rsidRPr="0039682A">
        <w:rPr>
          <w:sz w:val="16"/>
        </w:rPr>
        <w:t>. After making a great effort to run</w:t>
      </w:r>
      <w:r w:rsidRPr="00F46665">
        <w:rPr>
          <w:sz w:val="16"/>
        </w:rPr>
        <w:t xml:space="preserve"> up the score in the primaries against basically no competition, </w:t>
      </w:r>
      <w:r w:rsidRPr="000C18BF">
        <w:rPr>
          <w:rStyle w:val="StyleUnderline"/>
          <w:highlight w:val="yellow"/>
        </w:rPr>
        <w:t>Trump's winning</w:t>
      </w:r>
      <w:r w:rsidRPr="00F46665">
        <w:rPr>
          <w:sz w:val="16"/>
        </w:rPr>
        <w:t xml:space="preserve"> a little less than </w:t>
      </w:r>
      <w:r w:rsidRPr="000C18BF">
        <w:rPr>
          <w:rStyle w:val="Emphasis"/>
          <w:highlight w:val="yellow"/>
        </w:rPr>
        <w:t>95% of</w:t>
      </w:r>
      <w:r w:rsidRPr="00F46665">
        <w:rPr>
          <w:rStyle w:val="Emphasis"/>
        </w:rPr>
        <w:t xml:space="preserve"> the </w:t>
      </w:r>
      <w:r w:rsidRPr="000C18BF">
        <w:rPr>
          <w:rStyle w:val="Emphasis"/>
          <w:highlight w:val="yellow"/>
        </w:rPr>
        <w:t>Republican</w:t>
      </w:r>
      <w:r w:rsidRPr="00F46665">
        <w:rPr>
          <w:sz w:val="16"/>
        </w:rPr>
        <w:t xml:space="preserve"> primary </w:t>
      </w:r>
      <w:r w:rsidRPr="00F46665">
        <w:rPr>
          <w:rStyle w:val="Emphasis"/>
        </w:rPr>
        <w:t>vote</w:t>
      </w:r>
      <w:r w:rsidRPr="00F46665">
        <w:rPr>
          <w:sz w:val="16"/>
        </w:rPr>
        <w:t xml:space="preserve"> overall. That looks a lot like the polling for the general election putting him at a little less than 95% of the Republican vote. </w:t>
      </w:r>
      <w:r w:rsidRPr="000C18BF">
        <w:rPr>
          <w:rStyle w:val="StyleUnderline"/>
          <w:highlight w:val="yellow"/>
        </w:rPr>
        <w:t>It's going to be difficult</w:t>
      </w:r>
      <w:r w:rsidRPr="00F46665">
        <w:rPr>
          <w:rStyle w:val="StyleUnderline"/>
        </w:rPr>
        <w:t xml:space="preserve"> for him </w:t>
      </w:r>
      <w:r w:rsidRPr="000C18BF">
        <w:rPr>
          <w:rStyle w:val="StyleUnderline"/>
          <w:highlight w:val="yellow"/>
        </w:rPr>
        <w:t>to get</w:t>
      </w:r>
      <w:r w:rsidRPr="00F46665">
        <w:rPr>
          <w:rStyle w:val="StyleUnderline"/>
        </w:rPr>
        <w:t xml:space="preserve"> much </w:t>
      </w:r>
      <w:r w:rsidRPr="000C18BF">
        <w:rPr>
          <w:rStyle w:val="StyleUnderline"/>
          <w:highlight w:val="yellow"/>
        </w:rPr>
        <w:t>beyond that</w:t>
      </w:r>
      <w:r w:rsidRPr="00F46665">
        <w:rPr>
          <w:rStyle w:val="StyleUnderline"/>
        </w:rPr>
        <w:t>.</w:t>
      </w:r>
      <w:r>
        <w:rPr>
          <w:rStyle w:val="StyleUnderline"/>
        </w:rPr>
        <w:t xml:space="preserve"> </w:t>
      </w:r>
      <w:r w:rsidRPr="00F46665">
        <w:rPr>
          <w:sz w:val="16"/>
        </w:rPr>
        <w:t xml:space="preserve">Indeed, </w:t>
      </w:r>
      <w:r w:rsidRPr="00F46665">
        <w:rPr>
          <w:rStyle w:val="StyleUnderline"/>
        </w:rPr>
        <w:t>Trump has higher support among Republican voters right now than any Republican</w:t>
      </w:r>
      <w:r w:rsidRPr="00F46665">
        <w:rPr>
          <w:sz w:val="16"/>
        </w:rPr>
        <w:t xml:space="preserve"> since at least 2000. You can see this in the ABC News/Washington Post poll. That one, like Monmouth's and NBC/Wall Street Journal's, has Trump nearly to 95% (at 94%), while Biden lingers at a mere 4%. Dating back to 2000, </w:t>
      </w:r>
      <w:r w:rsidRPr="00F46665">
        <w:rPr>
          <w:rStyle w:val="Emphasis"/>
        </w:rPr>
        <w:t>no Republican ever had more than 91%</w:t>
      </w:r>
      <w:r w:rsidRPr="00F46665">
        <w:rPr>
          <w:sz w:val="16"/>
        </w:rPr>
        <w:t xml:space="preserve"> of Republicans backing him at this point in ABC News/Washington Post polling. </w:t>
      </w:r>
      <w:r w:rsidRPr="00F46665">
        <w:rPr>
          <w:rStyle w:val="StyleUnderline"/>
        </w:rPr>
        <w:t>The average Republican had 84%</w:t>
      </w:r>
      <w:r w:rsidRPr="00F46665">
        <w:rPr>
          <w:sz w:val="16"/>
        </w:rPr>
        <w:t xml:space="preserve"> of Republicans behind him. A base-first strategy in those elections made a lot more sense than one during the Trump era. (The historic nature of these numbers holds if we include independents who lean Republican.) </w:t>
      </w:r>
      <w:r w:rsidRPr="000C18BF">
        <w:rPr>
          <w:rStyle w:val="StyleUnderline"/>
          <w:highlight w:val="yellow"/>
        </w:rPr>
        <w:t>Perhaps Trump believes he doesn't need to change</w:t>
      </w:r>
      <w:r w:rsidRPr="00F46665">
        <w:rPr>
          <w:rStyle w:val="StyleUnderline"/>
        </w:rPr>
        <w:t xml:space="preserve"> his strategies because he disregarded most people's advice and still won</w:t>
      </w:r>
      <w:r w:rsidRPr="00F46665">
        <w:rPr>
          <w:sz w:val="16"/>
        </w:rPr>
        <w:t xml:space="preserve"> in 2016. </w:t>
      </w:r>
      <w:r w:rsidRPr="000C18BF">
        <w:rPr>
          <w:rStyle w:val="Emphasis"/>
          <w:highlight w:val="yellow"/>
        </w:rPr>
        <w:t>That's a mistake</w:t>
      </w:r>
      <w:r w:rsidRPr="00F46665">
        <w:rPr>
          <w:sz w:val="16"/>
        </w:rPr>
        <w:t xml:space="preserve">. </w:t>
      </w:r>
      <w:r w:rsidRPr="0039682A">
        <w:rPr>
          <w:sz w:val="16"/>
        </w:rPr>
        <w:t xml:space="preserve">Beyond the fact that </w:t>
      </w:r>
      <w:r w:rsidRPr="0039682A">
        <w:rPr>
          <w:rStyle w:val="StyleUnderline"/>
        </w:rPr>
        <w:t>there's good evidence that Trump ran as much more of a moderate than he's governed, Trump</w:t>
      </w:r>
      <w:r w:rsidRPr="00F46665">
        <w:rPr>
          <w:rStyle w:val="StyleUnderline"/>
        </w:rPr>
        <w:t xml:space="preserve"> had a lot more room to grow with the base in 2016. </w:t>
      </w:r>
      <w:r w:rsidRPr="00F46665">
        <w:rPr>
          <w:sz w:val="16"/>
        </w:rPr>
        <w:t xml:space="preserve">He scored just 74% of self-identified Republicans in an ABC News/Washington Poll taken right around this point -- the lowest of any Republican since 2000. </w:t>
      </w:r>
      <w:r w:rsidRPr="000C18BF">
        <w:rPr>
          <w:rStyle w:val="StyleUnderline"/>
          <w:highlight w:val="yellow"/>
        </w:rPr>
        <w:t>Where Trump is weak</w:t>
      </w:r>
      <w:r w:rsidRPr="000C18BF">
        <w:rPr>
          <w:sz w:val="16"/>
          <w:highlight w:val="yellow"/>
        </w:rPr>
        <w:t xml:space="preserve"> </w:t>
      </w:r>
      <w:r w:rsidRPr="000C18BF">
        <w:rPr>
          <w:rStyle w:val="Emphasis"/>
          <w:highlight w:val="yellow"/>
        </w:rPr>
        <w:t>is outside the</w:t>
      </w:r>
      <w:r w:rsidRPr="00F46665">
        <w:rPr>
          <w:rStyle w:val="Emphasis"/>
        </w:rPr>
        <w:t xml:space="preserve"> Republican </w:t>
      </w:r>
      <w:r w:rsidRPr="000C18BF">
        <w:rPr>
          <w:rStyle w:val="Emphasis"/>
          <w:highlight w:val="yellow"/>
        </w:rPr>
        <w:t>base</w:t>
      </w:r>
      <w:r w:rsidRPr="00F46665">
        <w:rPr>
          <w:sz w:val="16"/>
        </w:rPr>
        <w:t xml:space="preserve">. In the ABC/Washington Post (the numbers are similar for Monmouth and NBC News/Wall Street Journal), </w:t>
      </w:r>
      <w:r w:rsidRPr="000C18BF">
        <w:rPr>
          <w:rStyle w:val="StyleUnderline"/>
          <w:highlight w:val="yellow"/>
        </w:rPr>
        <w:t xml:space="preserve">Trump's at </w:t>
      </w:r>
      <w:r w:rsidRPr="000C18BF">
        <w:rPr>
          <w:rStyle w:val="Emphasis"/>
          <w:highlight w:val="yellow"/>
        </w:rPr>
        <w:t>39% among independents</w:t>
      </w:r>
      <w:r w:rsidRPr="00F46665">
        <w:rPr>
          <w:rStyle w:val="StyleUnderline"/>
        </w:rPr>
        <w:t xml:space="preserve"> and 3% among Democrats</w:t>
      </w:r>
      <w:r w:rsidRPr="00F46665">
        <w:rPr>
          <w:sz w:val="16"/>
        </w:rPr>
        <w:t xml:space="preserve">. Both of </w:t>
      </w:r>
      <w:r w:rsidRPr="00F46665">
        <w:rPr>
          <w:rStyle w:val="StyleUnderline"/>
        </w:rPr>
        <w:t xml:space="preserve">those are </w:t>
      </w:r>
      <w:r w:rsidRPr="000C18BF">
        <w:rPr>
          <w:rStyle w:val="StyleUnderline"/>
          <w:highlight w:val="yellow"/>
        </w:rPr>
        <w:t>lower than any Republican at this point</w:t>
      </w:r>
      <w:r w:rsidRPr="00F46665">
        <w:rPr>
          <w:sz w:val="16"/>
        </w:rPr>
        <w:t xml:space="preserve"> in ABC News/Washington Post polling dating back to 2000. </w:t>
      </w:r>
      <w:r w:rsidRPr="00F46665">
        <w:rPr>
          <w:rStyle w:val="StyleUnderline"/>
        </w:rPr>
        <w:t xml:space="preserve">There is, in other words, a lot more potential support for Trump </w:t>
      </w:r>
      <w:r w:rsidRPr="00F46665">
        <w:rPr>
          <w:rStyle w:val="Emphasis"/>
        </w:rPr>
        <w:t>outside the core Republican base.</w:t>
      </w:r>
      <w:r w:rsidRPr="00F46665">
        <w:rPr>
          <w:sz w:val="16"/>
        </w:rPr>
        <w:t xml:space="preserve"> Trump, though, doesn't seem interested in making the effort. </w:t>
      </w:r>
      <w:r w:rsidRPr="000C18BF">
        <w:rPr>
          <w:rStyle w:val="StyleUnderline"/>
          <w:highlight w:val="yellow"/>
        </w:rPr>
        <w:t>If Trump doesn't switch things up, he may find that the other side's base is bigger</w:t>
      </w:r>
      <w:r w:rsidRPr="00F46665">
        <w:rPr>
          <w:rStyle w:val="StyleUnderline"/>
        </w:rPr>
        <w:t xml:space="preserve"> than his. Biden is winning a larger share of Democrats</w:t>
      </w:r>
      <w:r w:rsidRPr="00F46665">
        <w:rPr>
          <w:sz w:val="16"/>
        </w:rPr>
        <w:t xml:space="preserve"> in an average of live interview polls (including an NPR/PBS News Hour/Marist College poll) out this week (94%) </w:t>
      </w:r>
      <w:r w:rsidRPr="00F46665">
        <w:rPr>
          <w:rStyle w:val="StyleUnderline"/>
        </w:rPr>
        <w:t>than Trump is winning Republicans</w:t>
      </w:r>
      <w:r w:rsidRPr="00F46665">
        <w:rPr>
          <w:sz w:val="16"/>
        </w:rPr>
        <w:t xml:space="preserve"> (92%). The average poll, as has been true for almost every year on record, measured more Democrats than Republicans in this country</w:t>
      </w:r>
      <w:r w:rsidRPr="000C18BF">
        <w:rPr>
          <w:sz w:val="16"/>
          <w:highlight w:val="yellow"/>
        </w:rPr>
        <w:t xml:space="preserve">. </w:t>
      </w:r>
      <w:r w:rsidRPr="000C18BF">
        <w:rPr>
          <w:rStyle w:val="StyleUnderline"/>
          <w:highlight w:val="yellow"/>
        </w:rPr>
        <w:t>By continuing</w:t>
      </w:r>
      <w:r w:rsidRPr="00F46665">
        <w:rPr>
          <w:rStyle w:val="StyleUnderline"/>
        </w:rPr>
        <w:t xml:space="preserve"> his </w:t>
      </w:r>
      <w:r w:rsidRPr="000C18BF">
        <w:rPr>
          <w:rStyle w:val="StyleUnderline"/>
          <w:highlight w:val="yellow"/>
        </w:rPr>
        <w:t>base-first strategy</w:t>
      </w:r>
      <w:r w:rsidRPr="000C18BF">
        <w:rPr>
          <w:sz w:val="16"/>
          <w:highlight w:val="yellow"/>
        </w:rPr>
        <w:t xml:space="preserve">, </w:t>
      </w:r>
      <w:r w:rsidRPr="000C18BF">
        <w:rPr>
          <w:rStyle w:val="StyleUnderline"/>
          <w:highlight w:val="yellow"/>
        </w:rPr>
        <w:t>Trump</w:t>
      </w:r>
      <w:r w:rsidRPr="00F46665">
        <w:rPr>
          <w:sz w:val="16"/>
        </w:rPr>
        <w:t xml:space="preserve"> ensures that he won't see the bottom fall out. He </w:t>
      </w:r>
      <w:r w:rsidRPr="000C18BF">
        <w:rPr>
          <w:rStyle w:val="StyleUnderline"/>
          <w:highlight w:val="yellow"/>
        </w:rPr>
        <w:t>will find</w:t>
      </w:r>
      <w:r w:rsidRPr="00F46665">
        <w:rPr>
          <w:rStyle w:val="StyleUnderline"/>
        </w:rPr>
        <w:t>,</w:t>
      </w:r>
      <w:r w:rsidRPr="00F46665">
        <w:rPr>
          <w:sz w:val="16"/>
        </w:rPr>
        <w:t xml:space="preserve"> however, </w:t>
      </w:r>
      <w:r w:rsidRPr="00F46665">
        <w:rPr>
          <w:rStyle w:val="StyleUnderline"/>
        </w:rPr>
        <w:t>that</w:t>
      </w:r>
      <w:r w:rsidRPr="00F46665">
        <w:rPr>
          <w:sz w:val="16"/>
        </w:rPr>
        <w:t xml:space="preserve"> actually </w:t>
      </w:r>
      <w:r w:rsidRPr="00F46665">
        <w:rPr>
          <w:rStyle w:val="StyleUnderline"/>
        </w:rPr>
        <w:t xml:space="preserve">accumulating </w:t>
      </w:r>
      <w:r w:rsidRPr="000C18BF">
        <w:rPr>
          <w:rStyle w:val="StyleUnderline"/>
          <w:highlight w:val="yellow"/>
        </w:rPr>
        <w:t>the coalition needed to win</w:t>
      </w:r>
      <w:r w:rsidRPr="00F46665">
        <w:rPr>
          <w:sz w:val="16"/>
        </w:rPr>
        <w:t xml:space="preserve"> </w:t>
      </w:r>
      <w:r w:rsidRPr="00F46665">
        <w:rPr>
          <w:rStyle w:val="Emphasis"/>
        </w:rPr>
        <w:t xml:space="preserve">will be exceeding </w:t>
      </w:r>
      <w:r w:rsidRPr="000C18BF">
        <w:rPr>
          <w:rStyle w:val="Emphasis"/>
          <w:highlight w:val="yellow"/>
        </w:rPr>
        <w:t>difficult</w:t>
      </w:r>
      <w:r w:rsidRPr="00F46665">
        <w:rPr>
          <w:rStyle w:val="Emphasis"/>
        </w:rPr>
        <w:t>.</w:t>
      </w:r>
    </w:p>
    <w:p w14:paraId="5127C2C3" w14:textId="7D67A135" w:rsidR="00F46665" w:rsidRDefault="00F46665" w:rsidP="005564B2">
      <w:pPr>
        <w:rPr>
          <w:rStyle w:val="Emphasis"/>
        </w:rPr>
      </w:pPr>
    </w:p>
    <w:p w14:paraId="0BA05D73" w14:textId="33F9CBFE" w:rsidR="00F46665" w:rsidRDefault="002F4185" w:rsidP="00F46665">
      <w:pPr>
        <w:pStyle w:val="Heading4"/>
      </w:pPr>
      <w:r>
        <w:t>Trump risks LOSING republicans support by NOT doing the plan</w:t>
      </w:r>
    </w:p>
    <w:p w14:paraId="15DB2AE3" w14:textId="36FC21D6" w:rsidR="00F46665" w:rsidRDefault="002F4185" w:rsidP="00F46665">
      <w:r w:rsidRPr="002F4185">
        <w:rPr>
          <w:rStyle w:val="Style13ptBold"/>
        </w:rPr>
        <w:t>Lowe June 2nd</w:t>
      </w:r>
      <w:r>
        <w:t xml:space="preserve"> --- Tiana Lowe is a commentary writer for the Washington Examiner, “Poll shows Republicans want a law-and-order president, not Trump's Twitter fulminating”, Wash Examiner, June 2</w:t>
      </w:r>
      <w:r w:rsidRPr="002F4185">
        <w:rPr>
          <w:vertAlign w:val="superscript"/>
        </w:rPr>
        <w:t>nd</w:t>
      </w:r>
      <w:r>
        <w:t xml:space="preserve"> 2020, </w:t>
      </w:r>
      <w:hyperlink r:id="rId112" w:history="1">
        <w:r w:rsidRPr="00276013">
          <w:rPr>
            <w:rStyle w:val="Hyperlink"/>
          </w:rPr>
          <w:t>https://www.washingtonexaminer.com/opinion/poll-shows-republicans-want-a-law-and-order-president-not-trumps-twitter-fulminating</w:t>
        </w:r>
      </w:hyperlink>
      <w:r>
        <w:t xml:space="preserve"> (BJN) </w:t>
      </w:r>
    </w:p>
    <w:p w14:paraId="39468EC1" w14:textId="01AAEAAF" w:rsidR="00F46665" w:rsidRDefault="00F46665" w:rsidP="00F46665">
      <w:pPr>
        <w:rPr>
          <w:rStyle w:val="Emphasis"/>
        </w:rPr>
      </w:pPr>
      <w:r w:rsidRPr="002F4185">
        <w:rPr>
          <w:sz w:val="16"/>
        </w:rPr>
        <w:t xml:space="preserve">President </w:t>
      </w:r>
      <w:r w:rsidRPr="000C18BF">
        <w:rPr>
          <w:rStyle w:val="StyleUnderline"/>
          <w:highlight w:val="yellow"/>
        </w:rPr>
        <w:t>Trump's manic May</w:t>
      </w:r>
      <w:r w:rsidRPr="002F4185">
        <w:rPr>
          <w:sz w:val="16"/>
        </w:rPr>
        <w:t xml:space="preserve"> </w:t>
      </w:r>
      <w:r w:rsidRPr="00F46665">
        <w:rPr>
          <w:rStyle w:val="StyleUnderline"/>
        </w:rPr>
        <w:t xml:space="preserve">crucially </w:t>
      </w:r>
      <w:r w:rsidRPr="000C18BF">
        <w:rPr>
          <w:rStyle w:val="StyleUnderline"/>
          <w:highlight w:val="yellow"/>
        </w:rPr>
        <w:t>cost him</w:t>
      </w:r>
      <w:r w:rsidRPr="002F4185">
        <w:rPr>
          <w:sz w:val="16"/>
        </w:rPr>
        <w:t xml:space="preserve"> — </w:t>
      </w:r>
      <w:r w:rsidRPr="000C18BF">
        <w:rPr>
          <w:rStyle w:val="Emphasis"/>
          <w:highlight w:val="yellow"/>
        </w:rPr>
        <w:t>with Republicans</w:t>
      </w:r>
      <w:r w:rsidRPr="002F4185">
        <w:rPr>
          <w:sz w:val="16"/>
        </w:rPr>
        <w:t xml:space="preserve">. As it turns out, </w:t>
      </w:r>
      <w:r w:rsidRPr="00F46665">
        <w:rPr>
          <w:rStyle w:val="StyleUnderline"/>
        </w:rPr>
        <w:t xml:space="preserve">it's not such a great idea to spend a global pandemic </w:t>
      </w:r>
      <w:r w:rsidRPr="00F46665">
        <w:rPr>
          <w:rStyle w:val="Emphasis"/>
        </w:rPr>
        <w:t>rage tweeting,</w:t>
      </w:r>
      <w:r w:rsidRPr="002F4185">
        <w:rPr>
          <w:sz w:val="16"/>
        </w:rPr>
        <w:t xml:space="preserve"> conspiracy-mongering, </w:t>
      </w:r>
      <w:r w:rsidRPr="00F46665">
        <w:rPr>
          <w:rStyle w:val="Emphasis"/>
        </w:rPr>
        <w:t>and gleefully baiting</w:t>
      </w:r>
      <w:r w:rsidRPr="002F4185">
        <w:rPr>
          <w:sz w:val="16"/>
        </w:rPr>
        <w:t xml:space="preserve"> race riots.</w:t>
      </w:r>
      <w:r w:rsidR="002F4185" w:rsidRPr="002F4185">
        <w:rPr>
          <w:sz w:val="16"/>
        </w:rPr>
        <w:t xml:space="preserve"> </w:t>
      </w:r>
      <w:r w:rsidRPr="00F46665">
        <w:rPr>
          <w:rStyle w:val="StyleUnderline"/>
        </w:rPr>
        <w:t>New polling shows Trump</w:t>
      </w:r>
      <w:r w:rsidRPr="002F4185">
        <w:rPr>
          <w:sz w:val="16"/>
        </w:rPr>
        <w:t xml:space="preserve"> </w:t>
      </w:r>
      <w:r w:rsidRPr="00F46665">
        <w:rPr>
          <w:rStyle w:val="Emphasis"/>
        </w:rPr>
        <w:t>losing ground with Republican voters</w:t>
      </w:r>
      <w:r w:rsidRPr="002F4185">
        <w:rPr>
          <w:sz w:val="16"/>
        </w:rPr>
        <w:t xml:space="preserve"> in particular. </w:t>
      </w:r>
      <w:r w:rsidRPr="000C18BF">
        <w:rPr>
          <w:rStyle w:val="StyleUnderline"/>
          <w:highlight w:val="yellow"/>
        </w:rPr>
        <w:t>A staggering 56%</w:t>
      </w:r>
      <w:r w:rsidRPr="002F4185">
        <w:rPr>
          <w:sz w:val="16"/>
        </w:rPr>
        <w:t xml:space="preserve"> of registered voters polled by Morning Consult said they </w:t>
      </w:r>
      <w:r w:rsidRPr="000C18BF">
        <w:rPr>
          <w:rStyle w:val="StyleUnderline"/>
          <w:highlight w:val="yellow"/>
        </w:rPr>
        <w:t>felt Trump's handling of</w:t>
      </w:r>
      <w:r w:rsidRPr="002F4185">
        <w:rPr>
          <w:rStyle w:val="StyleUnderline"/>
        </w:rPr>
        <w:t xml:space="preserve"> the George Floyd </w:t>
      </w:r>
      <w:r w:rsidRPr="000C18BF">
        <w:rPr>
          <w:rStyle w:val="StyleUnderline"/>
          <w:highlight w:val="yellow"/>
        </w:rPr>
        <w:t>protests</w:t>
      </w:r>
      <w:r w:rsidRPr="002F4185">
        <w:rPr>
          <w:rStyle w:val="StyleUnderline"/>
        </w:rPr>
        <w:t xml:space="preserve"> and demonstrations </w:t>
      </w:r>
      <w:r w:rsidRPr="000C18BF">
        <w:rPr>
          <w:rStyle w:val="StyleUnderline"/>
          <w:highlight w:val="yellow"/>
        </w:rPr>
        <w:t>was</w:t>
      </w:r>
      <w:r w:rsidRPr="002F4185">
        <w:rPr>
          <w:rStyle w:val="StyleUnderline"/>
        </w:rPr>
        <w:t xml:space="preserve"> </w:t>
      </w:r>
      <w:r w:rsidRPr="002F4185">
        <w:rPr>
          <w:sz w:val="16"/>
        </w:rPr>
        <w:t xml:space="preserve">either </w:t>
      </w:r>
      <w:r w:rsidRPr="000C18BF">
        <w:rPr>
          <w:rStyle w:val="StyleUnderline"/>
          <w:highlight w:val="yellow"/>
        </w:rPr>
        <w:t>poor</w:t>
      </w:r>
      <w:r w:rsidRPr="002F4185">
        <w:rPr>
          <w:sz w:val="16"/>
        </w:rPr>
        <w:t xml:space="preserve"> or "only fair." </w:t>
      </w:r>
      <w:r w:rsidRPr="000C18BF">
        <w:rPr>
          <w:rStyle w:val="StyleUnderline"/>
          <w:highlight w:val="yellow"/>
        </w:rPr>
        <w:t>That includes</w:t>
      </w:r>
      <w:r w:rsidRPr="002F4185">
        <w:rPr>
          <w:rStyle w:val="StyleUnderline"/>
        </w:rPr>
        <w:t xml:space="preserve"> a majority of </w:t>
      </w:r>
      <w:r w:rsidRPr="000C18BF">
        <w:rPr>
          <w:rStyle w:val="StyleUnderline"/>
          <w:highlight w:val="yellow"/>
        </w:rPr>
        <w:t>Christian voters</w:t>
      </w:r>
      <w:r w:rsidRPr="002F4185">
        <w:rPr>
          <w:sz w:val="16"/>
        </w:rPr>
        <w:t xml:space="preserve"> and 42% of Evangelicals, </w:t>
      </w:r>
      <w:r w:rsidRPr="000C18BF">
        <w:rPr>
          <w:rStyle w:val="StyleUnderline"/>
          <w:highlight w:val="yellow"/>
        </w:rPr>
        <w:t>a group that</w:t>
      </w:r>
      <w:r w:rsidRPr="002F4185">
        <w:rPr>
          <w:sz w:val="16"/>
        </w:rPr>
        <w:t xml:space="preserve"> </w:t>
      </w:r>
      <w:r w:rsidRPr="000C18BF">
        <w:rPr>
          <w:rStyle w:val="Emphasis"/>
          <w:highlight w:val="yellow"/>
        </w:rPr>
        <w:t>overwhelmingly backed</w:t>
      </w:r>
      <w:r w:rsidRPr="002F4185">
        <w:rPr>
          <w:rStyle w:val="Emphasis"/>
        </w:rPr>
        <w:t xml:space="preserve"> Trump</w:t>
      </w:r>
      <w:r w:rsidRPr="002F4185">
        <w:rPr>
          <w:sz w:val="16"/>
        </w:rPr>
        <w:t xml:space="preserve"> in 2016 </w:t>
      </w:r>
      <w:r w:rsidRPr="002F4185">
        <w:rPr>
          <w:rStyle w:val="StyleUnderline"/>
        </w:rPr>
        <w:t>and</w:t>
      </w:r>
      <w:r w:rsidRPr="002F4185">
        <w:rPr>
          <w:sz w:val="16"/>
        </w:rPr>
        <w:t xml:space="preserve"> </w:t>
      </w:r>
      <w:r w:rsidRPr="002F4185">
        <w:rPr>
          <w:rStyle w:val="Emphasis"/>
        </w:rPr>
        <w:t xml:space="preserve">crucially compelled him to back </w:t>
      </w:r>
      <w:r w:rsidRPr="000C18BF">
        <w:rPr>
          <w:rStyle w:val="Emphasis"/>
          <w:highlight w:val="yellow"/>
        </w:rPr>
        <w:t>criminal justice reform</w:t>
      </w:r>
      <w:r w:rsidRPr="002F4185">
        <w:rPr>
          <w:sz w:val="16"/>
        </w:rPr>
        <w:t xml:space="preserve"> in 2018.</w:t>
      </w:r>
      <w:r w:rsidR="002F4185" w:rsidRPr="002F4185">
        <w:rPr>
          <w:sz w:val="16"/>
        </w:rPr>
        <w:t xml:space="preserve"> </w:t>
      </w:r>
      <w:r w:rsidRPr="002F4185">
        <w:rPr>
          <w:sz w:val="16"/>
        </w:rPr>
        <w:t>More than 4 in 5 poll respondents who said they voted for Hillary Clinton in 2016 said his response was either poor or "only fair," and perhaps most concerningly, 42% of Trump's 2016 backers say he's doing an "excellent" or "very good" job.</w:t>
      </w:r>
      <w:r w:rsidR="002F4185" w:rsidRPr="002F4185">
        <w:rPr>
          <w:sz w:val="16"/>
        </w:rPr>
        <w:t xml:space="preserve"> </w:t>
      </w:r>
      <w:r w:rsidRPr="002F4185">
        <w:rPr>
          <w:sz w:val="16"/>
        </w:rPr>
        <w:t xml:space="preserve">On the coronavirus, </w:t>
      </w:r>
      <w:r w:rsidRPr="000C18BF">
        <w:rPr>
          <w:rStyle w:val="StyleUnderline"/>
          <w:highlight w:val="yellow"/>
        </w:rPr>
        <w:t>public opinion of Trump</w:t>
      </w:r>
      <w:r w:rsidRPr="002F4185">
        <w:rPr>
          <w:rStyle w:val="StyleUnderline"/>
        </w:rPr>
        <w:t xml:space="preserve">'s response has </w:t>
      </w:r>
      <w:r w:rsidRPr="000C18BF">
        <w:rPr>
          <w:rStyle w:val="Emphasis"/>
          <w:highlight w:val="yellow"/>
        </w:rPr>
        <w:t>plummeted</w:t>
      </w:r>
      <w:r w:rsidRPr="002F4185">
        <w:rPr>
          <w:sz w:val="16"/>
        </w:rPr>
        <w:t xml:space="preserve"> by 10 points to an all-time low, with just 41% approving of his response to a pandemic that's killed 100,000 people in the United States and 40 million jobs.</w:t>
      </w:r>
      <w:r w:rsidR="002F4185" w:rsidRPr="002F4185">
        <w:rPr>
          <w:sz w:val="16"/>
        </w:rPr>
        <w:t xml:space="preserve"> </w:t>
      </w:r>
      <w:r w:rsidRPr="000C18BF">
        <w:rPr>
          <w:rStyle w:val="StyleUnderline"/>
          <w:highlight w:val="yellow"/>
        </w:rPr>
        <w:t>These are not normal numbers reflecting</w:t>
      </w:r>
      <w:r w:rsidRPr="002F4185">
        <w:rPr>
          <w:rStyle w:val="StyleUnderline"/>
        </w:rPr>
        <w:t xml:space="preserve"> standard negative </w:t>
      </w:r>
      <w:r w:rsidRPr="000C18BF">
        <w:rPr>
          <w:rStyle w:val="StyleUnderline"/>
          <w:highlight w:val="yellow"/>
        </w:rPr>
        <w:t>partisanship</w:t>
      </w:r>
      <w:r w:rsidRPr="002F4185">
        <w:rPr>
          <w:sz w:val="16"/>
        </w:rPr>
        <w:t xml:space="preserve">. Instead, </w:t>
      </w:r>
      <w:r w:rsidRPr="000C18BF">
        <w:rPr>
          <w:rStyle w:val="StyleUnderline"/>
          <w:highlight w:val="yellow"/>
        </w:rPr>
        <w:t>they provide insight into Trump's</w:t>
      </w:r>
      <w:r w:rsidRPr="002F4185">
        <w:rPr>
          <w:rStyle w:val="StyleUnderline"/>
        </w:rPr>
        <w:t xml:space="preserve"> </w:t>
      </w:r>
      <w:r w:rsidRPr="000C18BF">
        <w:rPr>
          <w:rStyle w:val="Emphasis"/>
          <w:highlight w:val="yellow"/>
        </w:rPr>
        <w:t>glaring problems with the voting base he's required to keep enthused</w:t>
      </w:r>
      <w:r w:rsidRPr="002F4185">
        <w:rPr>
          <w:rStyle w:val="Emphasis"/>
        </w:rPr>
        <w:t xml:space="preserve"> through Election</w:t>
      </w:r>
      <w:r w:rsidRPr="002F4185">
        <w:rPr>
          <w:sz w:val="16"/>
        </w:rPr>
        <w:t xml:space="preserve"> Day. </w:t>
      </w:r>
      <w:r w:rsidRPr="002F4185">
        <w:rPr>
          <w:rStyle w:val="StyleUnderline"/>
        </w:rPr>
        <w:t xml:space="preserve">Trump has a chance to prove he's </w:t>
      </w:r>
      <w:r w:rsidRPr="002F4185">
        <w:rPr>
          <w:rStyle w:val="Emphasis"/>
        </w:rPr>
        <w:t>not all bluster and broken promises</w:t>
      </w:r>
      <w:r w:rsidRPr="002F4185">
        <w:rPr>
          <w:sz w:val="16"/>
        </w:rPr>
        <w:t xml:space="preserve"> </w:t>
      </w:r>
      <w:r w:rsidRPr="002F4185">
        <w:rPr>
          <w:rStyle w:val="StyleUnderline"/>
        </w:rPr>
        <w:t xml:space="preserve">to the law-and-order voters who gave him the Republican nomination, and the polling clearly shows </w:t>
      </w:r>
      <w:r w:rsidRPr="002F4185">
        <w:rPr>
          <w:rStyle w:val="Emphasis"/>
        </w:rPr>
        <w:t>he's blowing it.</w:t>
      </w:r>
      <w:r w:rsidR="002F4185">
        <w:rPr>
          <w:rStyle w:val="StyleUnderline"/>
        </w:rPr>
        <w:t xml:space="preserve"> </w:t>
      </w:r>
      <w:r w:rsidRPr="002F4185">
        <w:rPr>
          <w:sz w:val="16"/>
        </w:rPr>
        <w:t>Even though the nation overwhelmingly supports peaceful protests and justice for Floyd, more than 3 in 4 registered voters overall "strongly" or "somewhat" support establishing curfews in cities with protests, including 76% of Clinton voters and 86% of Trump voters. More than 7 in 10 overall voters support calling in the National Guard to supplement city police forces, including nearly 2 in 3 Clinton voters and nearly 9 in 10 Trump voters. And nearly 3 in 5 overall voters support calling in the military to supplement city police forces, with the backing of 46% of Clinton voters and 77% of Trump voters.</w:t>
      </w:r>
      <w:r w:rsidR="002F4185" w:rsidRPr="002F4185">
        <w:rPr>
          <w:sz w:val="16"/>
        </w:rPr>
        <w:t xml:space="preserve"> </w:t>
      </w:r>
      <w:r w:rsidRPr="000C18BF">
        <w:rPr>
          <w:rStyle w:val="StyleUnderline"/>
          <w:highlight w:val="yellow"/>
        </w:rPr>
        <w:t>Imagine a world in which Trump</w:t>
      </w:r>
      <w:r w:rsidRPr="002F4185">
        <w:rPr>
          <w:sz w:val="16"/>
        </w:rPr>
        <w:t xml:space="preserve"> stopped tweeting, held solemn public remarks honoring Floyd, and </w:t>
      </w:r>
      <w:r w:rsidRPr="000C18BF">
        <w:rPr>
          <w:rStyle w:val="StyleUnderline"/>
          <w:highlight w:val="yellow"/>
        </w:rPr>
        <w:t>promised to continue</w:t>
      </w:r>
      <w:r w:rsidRPr="002F4185">
        <w:rPr>
          <w:rStyle w:val="StyleUnderline"/>
        </w:rPr>
        <w:t xml:space="preserve"> his legacy of </w:t>
      </w:r>
      <w:r w:rsidRPr="000C18BF">
        <w:rPr>
          <w:rStyle w:val="StyleUnderline"/>
          <w:highlight w:val="yellow"/>
        </w:rPr>
        <w:t>criminal justice reform</w:t>
      </w:r>
      <w:r w:rsidRPr="002F4185">
        <w:rPr>
          <w:sz w:val="16"/>
        </w:rPr>
        <w:t xml:space="preserve"> with a bill ending qualified immunity for police. </w:t>
      </w:r>
      <w:r w:rsidRPr="002F4185">
        <w:rPr>
          <w:rStyle w:val="StyleUnderline"/>
        </w:rPr>
        <w:t>When rioters</w:t>
      </w:r>
      <w:r w:rsidRPr="002F4185">
        <w:rPr>
          <w:sz w:val="16"/>
        </w:rPr>
        <w:t xml:space="preserve"> inevitably </w:t>
      </w:r>
      <w:r w:rsidRPr="002F4185">
        <w:rPr>
          <w:rStyle w:val="StyleUnderline"/>
        </w:rPr>
        <w:t>hijacked the peaceful protests, he could</w:t>
      </w:r>
      <w:r w:rsidRPr="002F4185">
        <w:rPr>
          <w:sz w:val="16"/>
        </w:rPr>
        <w:t xml:space="preserve"> immediately send in the military to </w:t>
      </w:r>
      <w:r w:rsidRPr="002F4185">
        <w:rPr>
          <w:rStyle w:val="StyleUnderline"/>
        </w:rPr>
        <w:t>shut the whole thing down without being accused of race-baiting.</w:t>
      </w:r>
      <w:r w:rsidR="002F4185">
        <w:rPr>
          <w:rStyle w:val="StyleUnderline"/>
        </w:rPr>
        <w:t xml:space="preserve"> </w:t>
      </w:r>
      <w:r w:rsidRPr="000C18BF">
        <w:rPr>
          <w:rStyle w:val="Emphasis"/>
          <w:highlight w:val="yellow"/>
        </w:rPr>
        <w:t>Instead</w:t>
      </w:r>
      <w:r w:rsidRPr="002F4185">
        <w:rPr>
          <w:rStyle w:val="Emphasis"/>
        </w:rPr>
        <w:t>, he ran his mouth</w:t>
      </w:r>
      <w:r w:rsidRPr="002F4185">
        <w:rPr>
          <w:sz w:val="16"/>
        </w:rPr>
        <w:t xml:space="preserve"> </w:t>
      </w:r>
      <w:r w:rsidRPr="002F4185">
        <w:rPr>
          <w:rStyle w:val="StyleUnderline"/>
        </w:rPr>
        <w:t>while failing to prove he's a law-and-order president</w:t>
      </w:r>
      <w:r w:rsidRPr="002F4185">
        <w:rPr>
          <w:sz w:val="16"/>
        </w:rPr>
        <w:t>.</w:t>
      </w:r>
      <w:r w:rsidR="002F4185" w:rsidRPr="002F4185">
        <w:rPr>
          <w:sz w:val="16"/>
        </w:rPr>
        <w:t xml:space="preserve"> </w:t>
      </w:r>
      <w:r w:rsidRPr="002F4185">
        <w:rPr>
          <w:rStyle w:val="StyleUnderline"/>
        </w:rPr>
        <w:t>Trump is talking a big talk right now,</w:t>
      </w:r>
      <w:r w:rsidRPr="002F4185">
        <w:rPr>
          <w:sz w:val="16"/>
        </w:rPr>
        <w:t xml:space="preserve"> not all of it good. </w:t>
      </w:r>
      <w:r w:rsidRPr="002F4185">
        <w:rPr>
          <w:rStyle w:val="Emphasis"/>
        </w:rPr>
        <w:t xml:space="preserve">But </w:t>
      </w:r>
      <w:r w:rsidRPr="000C18BF">
        <w:rPr>
          <w:rStyle w:val="Emphasis"/>
          <w:highlight w:val="yellow"/>
        </w:rPr>
        <w:t>he's failed to live up to his promises</w:t>
      </w:r>
      <w:r w:rsidRPr="002F4185">
        <w:rPr>
          <w:sz w:val="16"/>
        </w:rPr>
        <w:t xml:space="preserve"> to his base, </w:t>
      </w:r>
      <w:r w:rsidRPr="000C18BF">
        <w:rPr>
          <w:rStyle w:val="StyleUnderline"/>
          <w:highlight w:val="yellow"/>
        </w:rPr>
        <w:t xml:space="preserve">and it's </w:t>
      </w:r>
      <w:r w:rsidRPr="000C18BF">
        <w:rPr>
          <w:rStyle w:val="Emphasis"/>
          <w:highlight w:val="yellow"/>
        </w:rPr>
        <w:t>costing him in the polls.</w:t>
      </w:r>
    </w:p>
    <w:p w14:paraId="14F9EA2F" w14:textId="6139B9D6" w:rsidR="002F4185" w:rsidRDefault="002F4185" w:rsidP="00F46665">
      <w:pPr>
        <w:rPr>
          <w:rStyle w:val="Emphasis"/>
        </w:rPr>
      </w:pPr>
    </w:p>
    <w:p w14:paraId="200CE800" w14:textId="77777777" w:rsidR="001657BC" w:rsidRDefault="001657BC" w:rsidP="001657BC">
      <w:pPr>
        <w:pStyle w:val="Heading4"/>
      </w:pPr>
      <w:r>
        <w:t>CJR isn’t a wedge issue for trumps base</w:t>
      </w:r>
    </w:p>
    <w:p w14:paraId="2A2D1ACC" w14:textId="77777777" w:rsidR="001657BC" w:rsidRDefault="001657BC" w:rsidP="001657BC">
      <w:r w:rsidRPr="00217E51">
        <w:rPr>
          <w:rStyle w:val="Style13ptBold"/>
        </w:rPr>
        <w:t>Motes 17</w:t>
      </w:r>
      <w:r>
        <w:t xml:space="preserve"> --- Kindred Motes, Former Digital Strategy Director, “Conservatives—and Trump Voters—Overwhelmingly Support Criminal Justice Reform, New Poll Says”, Vera Institute of Justice, April 29</w:t>
      </w:r>
      <w:r w:rsidRPr="00217E51">
        <w:rPr>
          <w:vertAlign w:val="superscript"/>
        </w:rPr>
        <w:t>th</w:t>
      </w:r>
      <w:r>
        <w:t xml:space="preserve"> 2017, </w:t>
      </w:r>
      <w:hyperlink r:id="rId113" w:history="1">
        <w:r w:rsidRPr="00276013">
          <w:rPr>
            <w:rStyle w:val="Hyperlink"/>
          </w:rPr>
          <w:t>https://www.vera.org/blog/conservatives-trump-voters-overwhelmingly-support-criminal-justice-reform-new-poll-says</w:t>
        </w:r>
      </w:hyperlink>
      <w:r>
        <w:t xml:space="preserve"> (BJN)</w:t>
      </w:r>
    </w:p>
    <w:p w14:paraId="1F69D2F0" w14:textId="77777777" w:rsidR="001657BC" w:rsidRDefault="001657BC" w:rsidP="001657BC">
      <w:pPr>
        <w:rPr>
          <w:rStyle w:val="Emphasis"/>
        </w:rPr>
      </w:pPr>
      <w:r w:rsidRPr="00217E51">
        <w:rPr>
          <w:sz w:val="16"/>
        </w:rPr>
        <w:t xml:space="preserve">On the eve of President Trump’s 100th day in office, a </w:t>
      </w:r>
      <w:r w:rsidRPr="000C18BF">
        <w:rPr>
          <w:rStyle w:val="StyleUnderline"/>
          <w:highlight w:val="yellow"/>
        </w:rPr>
        <w:t>new poll indicates strong support among</w:t>
      </w:r>
      <w:r w:rsidRPr="00217E51">
        <w:rPr>
          <w:rStyle w:val="StyleUnderline"/>
        </w:rPr>
        <w:t xml:space="preserve"> American </w:t>
      </w:r>
      <w:r w:rsidRPr="000C18BF">
        <w:rPr>
          <w:rStyle w:val="StyleUnderline"/>
          <w:highlight w:val="yellow"/>
        </w:rPr>
        <w:t>conservatives</w:t>
      </w:r>
      <w:r w:rsidRPr="000C18BF">
        <w:rPr>
          <w:sz w:val="16"/>
          <w:highlight w:val="yellow"/>
        </w:rPr>
        <w:t>—</w:t>
      </w:r>
      <w:r w:rsidRPr="000C18BF">
        <w:rPr>
          <w:rStyle w:val="Emphasis"/>
          <w:highlight w:val="yellow"/>
        </w:rPr>
        <w:t>and Trump supporters</w:t>
      </w:r>
      <w:r w:rsidRPr="00217E51">
        <w:rPr>
          <w:rStyle w:val="Emphasis"/>
        </w:rPr>
        <w:t xml:space="preserve"> in particular</w:t>
      </w:r>
      <w:r w:rsidRPr="00217E51">
        <w:rPr>
          <w:sz w:val="16"/>
        </w:rPr>
        <w:t>—</w:t>
      </w:r>
      <w:r w:rsidRPr="000C18BF">
        <w:rPr>
          <w:rStyle w:val="StyleUnderline"/>
          <w:highlight w:val="yellow"/>
        </w:rPr>
        <w:t>for criminal justice reform</w:t>
      </w:r>
      <w:r w:rsidRPr="00217E51">
        <w:rPr>
          <w:sz w:val="16"/>
        </w:rPr>
        <w:t xml:space="preserve">. The poll, released by the right-leaning CKI, found that </w:t>
      </w:r>
      <w:r w:rsidRPr="00217E51">
        <w:rPr>
          <w:rStyle w:val="StyleUnderline"/>
        </w:rPr>
        <w:t>eight out of ten Trump voters classified criminal justice reform as being an issue that was important to them</w:t>
      </w:r>
      <w:r w:rsidRPr="00217E51">
        <w:rPr>
          <w:sz w:val="16"/>
        </w:rPr>
        <w:t xml:space="preserve">. Vikrant Reddy, a senior research fellow at CKI, said in a conversation with Vera that he wasn’t surprised by the results—though he conceded many on social media might be. “In the time that I’ve spent working on criminal justice reform, I’ve seen a widespread support for criminal justice reform among conservatives,” he said. “Some people felt that was disappearing, but I hadn’t sensed that in the people that I was talking to. So, this poll took a lot of people by surprise—but it didn’t take me by surprise.” Reddy noted that </w:t>
      </w:r>
      <w:r w:rsidRPr="000C18BF">
        <w:rPr>
          <w:rStyle w:val="Emphasis"/>
          <w:highlight w:val="yellow"/>
        </w:rPr>
        <w:t>these findings indicate</w:t>
      </w:r>
      <w:r w:rsidRPr="00217E51">
        <w:rPr>
          <w:rStyle w:val="Emphasis"/>
        </w:rPr>
        <w:t xml:space="preserve"> a </w:t>
      </w:r>
      <w:r w:rsidRPr="000C18BF">
        <w:rPr>
          <w:rStyle w:val="Emphasis"/>
          <w:highlight w:val="yellow"/>
        </w:rPr>
        <w:t>strong opportunity for conservatives to lead</w:t>
      </w:r>
      <w:r w:rsidRPr="00217E51">
        <w:rPr>
          <w:sz w:val="16"/>
        </w:rPr>
        <w:t xml:space="preserve"> on criminal justice reform. “[</w:t>
      </w:r>
      <w:r w:rsidRPr="00217E51">
        <w:rPr>
          <w:rStyle w:val="StyleUnderline"/>
        </w:rPr>
        <w:t>The Trump administration could support</w:t>
      </w:r>
      <w:r w:rsidRPr="00217E51">
        <w:rPr>
          <w:sz w:val="16"/>
        </w:rPr>
        <w:t xml:space="preserve">] prioritizing community supervision alternatives—things like drug treatment and rehabilitation, for example, better </w:t>
      </w:r>
      <w:r w:rsidRPr="00217E51">
        <w:rPr>
          <w:rStyle w:val="StyleUnderline"/>
        </w:rPr>
        <w:t>probation and parole [policies], rather than prison.”</w:t>
      </w:r>
      <w:r>
        <w:rPr>
          <w:rStyle w:val="StyleUnderline"/>
        </w:rPr>
        <w:t xml:space="preserve"> </w:t>
      </w:r>
      <w:r w:rsidRPr="00217E51">
        <w:rPr>
          <w:sz w:val="16"/>
        </w:rPr>
        <w:t xml:space="preserve">Another interesting component of the poll, Reddy pointed out, is that </w:t>
      </w:r>
      <w:r w:rsidRPr="000C18BF">
        <w:rPr>
          <w:rStyle w:val="StyleUnderline"/>
          <w:highlight w:val="yellow"/>
        </w:rPr>
        <w:t>Trump voters were</w:t>
      </w:r>
      <w:r w:rsidRPr="00217E51">
        <w:rPr>
          <w:rStyle w:val="StyleUnderline"/>
        </w:rPr>
        <w:t xml:space="preserve"> the sample group </w:t>
      </w:r>
      <w:r w:rsidRPr="000C18BF">
        <w:rPr>
          <w:rStyle w:val="Emphasis"/>
          <w:highlight w:val="yellow"/>
        </w:rPr>
        <w:t>most likely to report knowing people</w:t>
      </w:r>
      <w:r w:rsidRPr="00217E51">
        <w:rPr>
          <w:sz w:val="16"/>
        </w:rPr>
        <w:t xml:space="preserve"> who are </w:t>
      </w:r>
      <w:r w:rsidRPr="00217E51">
        <w:rPr>
          <w:rStyle w:val="Emphasis"/>
        </w:rPr>
        <w:t>incarcerated</w:t>
      </w:r>
      <w:r w:rsidRPr="00217E51">
        <w:rPr>
          <w:sz w:val="16"/>
        </w:rPr>
        <w:t xml:space="preserve"> </w:t>
      </w:r>
      <w:r w:rsidRPr="00217E51">
        <w:rPr>
          <w:rStyle w:val="StyleUnderline"/>
        </w:rPr>
        <w:t>or</w:t>
      </w:r>
      <w:r w:rsidRPr="00217E51">
        <w:rPr>
          <w:sz w:val="16"/>
        </w:rPr>
        <w:t xml:space="preserve"> </w:t>
      </w:r>
      <w:r w:rsidRPr="00217E51">
        <w:rPr>
          <w:rStyle w:val="Emphasis"/>
        </w:rPr>
        <w:t xml:space="preserve">who have been </w:t>
      </w:r>
      <w:r w:rsidRPr="000C18BF">
        <w:rPr>
          <w:rStyle w:val="Emphasis"/>
          <w:highlight w:val="yellow"/>
        </w:rPr>
        <w:t>involved with the criminal justice system</w:t>
      </w:r>
      <w:r w:rsidRPr="00217E51">
        <w:rPr>
          <w:rStyle w:val="Emphasis"/>
        </w:rPr>
        <w:t xml:space="preserve"> at some point.</w:t>
      </w:r>
    </w:p>
    <w:p w14:paraId="7E9B1F4E" w14:textId="77777777" w:rsidR="001657BC" w:rsidRDefault="001657BC" w:rsidP="00F46665">
      <w:pPr>
        <w:rPr>
          <w:rStyle w:val="Emphasis"/>
        </w:rPr>
      </w:pPr>
    </w:p>
    <w:p w14:paraId="6F600B30" w14:textId="1C5471ED" w:rsidR="002F4185" w:rsidRDefault="002F4185" w:rsidP="002F4185">
      <w:pPr>
        <w:pStyle w:val="Heading4"/>
      </w:pPr>
      <w:r w:rsidRPr="002F4185">
        <w:t>CJR bipartisan</w:t>
      </w:r>
    </w:p>
    <w:p w14:paraId="6EA35521" w14:textId="7A3D80B5" w:rsidR="002F4185" w:rsidRDefault="002F4185" w:rsidP="002F4185">
      <w:r w:rsidRPr="002F4185">
        <w:rPr>
          <w:rStyle w:val="Style13ptBold"/>
        </w:rPr>
        <w:t>ACLU 17</w:t>
      </w:r>
      <w:r>
        <w:t xml:space="preserve"> --- American Civil Liberties Union </w:t>
      </w:r>
      <w:hyperlink w:history="1">
        <w:r w:rsidRPr="00276013">
          <w:rPr>
            <w:rStyle w:val="Hyperlink"/>
          </w:rPr>
          <w:t>“91 PERCENT OF AMERICANS SUPPORT CRIMINAL JUSTICE REFORM, ACLU POLLING FINDS”, Nov 16</w:t>
        </w:r>
        <w:r w:rsidRPr="00276013">
          <w:rPr>
            <w:rStyle w:val="Hyperlink"/>
            <w:vertAlign w:val="superscript"/>
          </w:rPr>
          <w:t>th</w:t>
        </w:r>
        <w:r w:rsidRPr="00276013">
          <w:rPr>
            <w:rStyle w:val="Hyperlink"/>
          </w:rPr>
          <w:t xml:space="preserve"> 2017, https://www.aclu.org/press-releases/91-percent-americans-support-criminal-justice-reform-aclu-polling-finds</w:t>
        </w:r>
      </w:hyperlink>
      <w:r>
        <w:t xml:space="preserve"> (BJN)</w:t>
      </w:r>
    </w:p>
    <w:p w14:paraId="791C5533" w14:textId="42B39828" w:rsidR="002F4185" w:rsidRDefault="002F4185" w:rsidP="002F4185">
      <w:pPr>
        <w:rPr>
          <w:sz w:val="16"/>
        </w:rPr>
      </w:pPr>
      <w:r w:rsidRPr="002F4185">
        <w:rPr>
          <w:sz w:val="16"/>
        </w:rPr>
        <w:t xml:space="preserve">WASHINGTON — The American Civil Liberties Union Campaign for Smart Justice released </w:t>
      </w:r>
      <w:r w:rsidRPr="002F4185">
        <w:rPr>
          <w:rStyle w:val="StyleUnderline"/>
        </w:rPr>
        <w:t>new</w:t>
      </w:r>
      <w:r w:rsidRPr="002F4185">
        <w:rPr>
          <w:sz w:val="16"/>
        </w:rPr>
        <w:t xml:space="preserve"> public opinion </w:t>
      </w:r>
      <w:r w:rsidRPr="000C18BF">
        <w:rPr>
          <w:rStyle w:val="StyleUnderline"/>
          <w:highlight w:val="yellow"/>
        </w:rPr>
        <w:t>polling</w:t>
      </w:r>
      <w:r w:rsidRPr="002F4185">
        <w:rPr>
          <w:sz w:val="16"/>
        </w:rPr>
        <w:t xml:space="preserve"> today that </w:t>
      </w:r>
      <w:r w:rsidRPr="000C18BF">
        <w:rPr>
          <w:rStyle w:val="StyleUnderline"/>
          <w:highlight w:val="yellow"/>
        </w:rPr>
        <w:t>shows consensus support for criminal justice reform</w:t>
      </w:r>
      <w:r w:rsidRPr="000C18BF">
        <w:rPr>
          <w:sz w:val="16"/>
          <w:highlight w:val="yellow"/>
        </w:rPr>
        <w:t xml:space="preserve"> </w:t>
      </w:r>
      <w:r w:rsidRPr="000C18BF">
        <w:rPr>
          <w:rStyle w:val="Emphasis"/>
          <w:highlight w:val="yellow"/>
        </w:rPr>
        <w:t>across</w:t>
      </w:r>
      <w:r w:rsidRPr="002F4185">
        <w:rPr>
          <w:rStyle w:val="Emphasis"/>
        </w:rPr>
        <w:t xml:space="preserve"> the </w:t>
      </w:r>
      <w:r w:rsidRPr="000C18BF">
        <w:rPr>
          <w:rStyle w:val="Emphasis"/>
          <w:highlight w:val="yellow"/>
        </w:rPr>
        <w:t>ideological</w:t>
      </w:r>
      <w:r w:rsidRPr="002F4185">
        <w:rPr>
          <w:rStyle w:val="Emphasis"/>
        </w:rPr>
        <w:t xml:space="preserve"> and political </w:t>
      </w:r>
      <w:r w:rsidRPr="000C18BF">
        <w:rPr>
          <w:rStyle w:val="Emphasis"/>
          <w:highlight w:val="yellow"/>
        </w:rPr>
        <w:t>spectrum</w:t>
      </w:r>
      <w:r w:rsidRPr="002F4185">
        <w:rPr>
          <w:rStyle w:val="Emphasis"/>
        </w:rPr>
        <w:t>.</w:t>
      </w:r>
      <w:r>
        <w:rPr>
          <w:rStyle w:val="Emphasis"/>
        </w:rPr>
        <w:t xml:space="preserve"> </w:t>
      </w:r>
      <w:r w:rsidRPr="002F4185">
        <w:rPr>
          <w:sz w:val="16"/>
        </w:rPr>
        <w:t xml:space="preserve">The research, conducted by Benenson Strategy Group between October 5 and October 11, included 1,003 telephone interviews with Americans across the US. Forty-one percent of participants identified as conservative, 31 percent as liberal, and 23 percent as moderate. Respondents were asked about their views on the size of the prison system, mandatory minimums, whether incarceration makes communities safer, how to respond to mental illness and drug addiction within the context of the criminal justice system and including in circumstances involving violence, and what types of policy positions voters seek from their elected officials. The poll shows a remarkable level of agreement between Americans of varying political parties and demographics. Key findings include: </w:t>
      </w:r>
      <w:r w:rsidRPr="000C18BF">
        <w:rPr>
          <w:rStyle w:val="Emphasis"/>
          <w:highlight w:val="yellow"/>
        </w:rPr>
        <w:t>91 percent of Americans</w:t>
      </w:r>
      <w:r w:rsidRPr="000C18BF">
        <w:rPr>
          <w:sz w:val="16"/>
          <w:highlight w:val="yellow"/>
        </w:rPr>
        <w:t xml:space="preserve"> </w:t>
      </w:r>
      <w:r w:rsidRPr="000C18BF">
        <w:rPr>
          <w:rStyle w:val="StyleUnderline"/>
          <w:highlight w:val="yellow"/>
        </w:rPr>
        <w:t>say t</w:t>
      </w:r>
      <w:r w:rsidRPr="002F4185">
        <w:rPr>
          <w:rStyle w:val="StyleUnderline"/>
        </w:rPr>
        <w:t>hat the criminal justice system</w:t>
      </w:r>
      <w:r w:rsidRPr="002F4185">
        <w:rPr>
          <w:sz w:val="16"/>
        </w:rPr>
        <w:t xml:space="preserve"> has problems that </w:t>
      </w:r>
      <w:r w:rsidRPr="000C18BF">
        <w:rPr>
          <w:rStyle w:val="StyleUnderline"/>
          <w:highlight w:val="yellow"/>
        </w:rPr>
        <w:t xml:space="preserve">need fixing. </w:t>
      </w:r>
      <w:r w:rsidRPr="0039682A">
        <w:rPr>
          <w:rStyle w:val="Emphasis"/>
        </w:rPr>
        <w:t>71 percent</w:t>
      </w:r>
      <w:r w:rsidRPr="002F4185">
        <w:rPr>
          <w:sz w:val="16"/>
        </w:rPr>
        <w:t xml:space="preserve"> </w:t>
      </w:r>
      <w:r w:rsidRPr="002F4185">
        <w:rPr>
          <w:rStyle w:val="StyleUnderline"/>
        </w:rPr>
        <w:t>say it is important to reduce the prison population</w:t>
      </w:r>
      <w:r w:rsidRPr="002F4185">
        <w:rPr>
          <w:sz w:val="16"/>
        </w:rPr>
        <w:t xml:space="preserve"> in America, including 87 percent of Democrats, 67 percent of Independents, and 57 percent of Republicans — </w:t>
      </w:r>
      <w:r w:rsidRPr="002F4185">
        <w:rPr>
          <w:rStyle w:val="Emphasis"/>
        </w:rPr>
        <w:t>including 52 percent of Trump voters.</w:t>
      </w:r>
      <w:r>
        <w:rPr>
          <w:rStyle w:val="Emphasis"/>
        </w:rPr>
        <w:t xml:space="preserve"> </w:t>
      </w:r>
      <w:r w:rsidRPr="002F4185">
        <w:rPr>
          <w:rStyle w:val="StyleUnderline"/>
        </w:rPr>
        <w:t>2 in 3 Americans</w:t>
      </w:r>
      <w:r w:rsidRPr="002F4185">
        <w:rPr>
          <w:sz w:val="16"/>
        </w:rPr>
        <w:t xml:space="preserve"> (68 percent) </w:t>
      </w:r>
      <w:r w:rsidRPr="002F4185">
        <w:rPr>
          <w:rStyle w:val="StyleUnderline"/>
        </w:rPr>
        <w:t>would be more likely to vote for an</w:t>
      </w:r>
      <w:r w:rsidRPr="002F4185">
        <w:rPr>
          <w:sz w:val="16"/>
        </w:rPr>
        <w:t xml:space="preserve"> elected </w:t>
      </w:r>
      <w:r w:rsidRPr="002F4185">
        <w:rPr>
          <w:rStyle w:val="StyleUnderline"/>
        </w:rPr>
        <w:t>official if the candidate supported reducing the prison population</w:t>
      </w:r>
      <w:r w:rsidRPr="002F4185">
        <w:rPr>
          <w:sz w:val="16"/>
        </w:rPr>
        <w:t xml:space="preserve"> and using the savings to reinvest in drug treatment and mental health programs, </w:t>
      </w:r>
      <w:r w:rsidRPr="000C18BF">
        <w:rPr>
          <w:rStyle w:val="Emphasis"/>
          <w:highlight w:val="yellow"/>
        </w:rPr>
        <w:t>including 65 percent of Trump voters</w:t>
      </w:r>
      <w:r w:rsidRPr="002F4185">
        <w:rPr>
          <w:sz w:val="16"/>
        </w:rPr>
        <w:t xml:space="preserve">. </w:t>
      </w:r>
      <w:r w:rsidRPr="002F4185">
        <w:rPr>
          <w:rStyle w:val="StyleUnderline"/>
        </w:rPr>
        <w:t>72 percent of Americans would be more likely to vote for an elected official who supports eliminating mandatory minimum laws.</w:t>
      </w:r>
      <w:r>
        <w:rPr>
          <w:rStyle w:val="StyleUnderline"/>
        </w:rPr>
        <w:t xml:space="preserve"> </w:t>
      </w:r>
      <w:r w:rsidRPr="002F4185">
        <w:rPr>
          <w:sz w:val="16"/>
        </w:rPr>
        <w:t xml:space="preserve">84 percent of Americans believe that people with mental health disabilities belong in mental health programs instead of prison. </w:t>
      </w:r>
      <w:r w:rsidRPr="002F4185">
        <w:rPr>
          <w:rStyle w:val="StyleUnderline"/>
        </w:rPr>
        <w:t>71 percent of Americans agree that incarceration is often counterproductive</w:t>
      </w:r>
      <w:r w:rsidRPr="002F4185">
        <w:rPr>
          <w:sz w:val="16"/>
        </w:rPr>
        <w:t xml:space="preserve"> to public safety, since “sending someone to prison for a long sentence increases the chances that he or she will commit another crime when they get out because prison doesn’t do a good job of rehabilitating problems like drug addiction and mental illness.” </w:t>
      </w:r>
      <w:r w:rsidRPr="002F4185">
        <w:rPr>
          <w:rStyle w:val="StyleUnderline"/>
        </w:rPr>
        <w:t>This includes</w:t>
      </w:r>
      <w:r w:rsidRPr="002F4185">
        <w:rPr>
          <w:sz w:val="16"/>
        </w:rPr>
        <w:t xml:space="preserve"> 68 percent of Republicans and </w:t>
      </w:r>
      <w:r w:rsidRPr="002F4185">
        <w:rPr>
          <w:rStyle w:val="Emphasis"/>
        </w:rPr>
        <w:t>65 percent of Trump voters.</w:t>
      </w:r>
      <w:r>
        <w:rPr>
          <w:rStyle w:val="Emphasis"/>
        </w:rPr>
        <w:t xml:space="preserve"> </w:t>
      </w:r>
      <w:r w:rsidRPr="002F4185">
        <w:rPr>
          <w:sz w:val="16"/>
        </w:rPr>
        <w:t>The majority of Americans recognize racial bias in the criminal justice system — only one in three agree that Black people are treated fairly by the criminal justice system. “Americans reject President Trump’s 1990s-era tough-on-crime approach and overwhelmingly believe in a different and smarter approach,” said Udi Ofer, deputy national political director and Campaign for Smart Justice director at the ACLU. “Our poll demonstrates near-consensus support for criminal justice reform, including reducing the prison population, reinvesting in rehabilitation and treatment, and eliminating policies like mandatory minimums. Americans believe that resources should be shifted from incarceration to rehabilitation. Americans also believe that racism in policing, prosecution, and sentencing drive inequities in the criminal justice system. “</w:t>
      </w:r>
      <w:r w:rsidRPr="000C18BF">
        <w:rPr>
          <w:rStyle w:val="StyleUnderline"/>
          <w:highlight w:val="yellow"/>
        </w:rPr>
        <w:t>The data is clear</w:t>
      </w:r>
      <w:r w:rsidRPr="002F4185">
        <w:rPr>
          <w:sz w:val="16"/>
        </w:rPr>
        <w:t xml:space="preserve"> — when it comes to criminal justice, </w:t>
      </w:r>
      <w:r w:rsidRPr="000C18BF">
        <w:rPr>
          <w:rStyle w:val="Emphasis"/>
          <w:highlight w:val="yellow"/>
        </w:rPr>
        <w:t xml:space="preserve">Americans want reform </w:t>
      </w:r>
      <w:r w:rsidRPr="0039682A">
        <w:rPr>
          <w:rStyle w:val="Emphasis"/>
        </w:rPr>
        <w:t>and</w:t>
      </w:r>
      <w:r w:rsidRPr="002F4185">
        <w:rPr>
          <w:rStyle w:val="Emphasis"/>
        </w:rPr>
        <w:t xml:space="preserve"> rehabilitation</w:t>
      </w:r>
      <w:r w:rsidRPr="002F4185">
        <w:rPr>
          <w:sz w:val="16"/>
        </w:rPr>
        <w:t>, and reject President Trump’s outdated political playbook. Trump and Sessions are out of touch with what voters want, including in their own party.”</w:t>
      </w:r>
    </w:p>
    <w:p w14:paraId="7EE11995" w14:textId="1C9F6E47" w:rsidR="00600D6C" w:rsidRDefault="00600D6C" w:rsidP="002F4185">
      <w:pPr>
        <w:rPr>
          <w:sz w:val="16"/>
        </w:rPr>
      </w:pPr>
    </w:p>
    <w:p w14:paraId="2D572E45" w14:textId="77777777" w:rsidR="00600D6C" w:rsidRDefault="00600D6C" w:rsidP="00600D6C">
      <w:pPr>
        <w:pStyle w:val="Heading4"/>
      </w:pPr>
      <w:r w:rsidRPr="007B5921">
        <w:t>Link outweighs the turn --- trump needs to expand his base</w:t>
      </w:r>
    </w:p>
    <w:p w14:paraId="0496C98A" w14:textId="77777777" w:rsidR="00600D6C" w:rsidRPr="007B5921" w:rsidRDefault="00600D6C" w:rsidP="00600D6C">
      <w:r w:rsidRPr="007B5921">
        <w:rPr>
          <w:rStyle w:val="Style13ptBold"/>
        </w:rPr>
        <w:t>Silver 18</w:t>
      </w:r>
      <w:r>
        <w:t xml:space="preserve"> --- Nate Silver, Founder/Editor 538, “Trump’s Base Isn’t Enough”, Nov 20</w:t>
      </w:r>
      <w:r w:rsidRPr="007B5921">
        <w:rPr>
          <w:vertAlign w:val="superscript"/>
        </w:rPr>
        <w:t>th</w:t>
      </w:r>
      <w:r>
        <w:t xml:space="preserve"> 2018, </w:t>
      </w:r>
      <w:hyperlink r:id="rId114" w:history="1">
        <w:r w:rsidRPr="00276013">
          <w:rPr>
            <w:rStyle w:val="Hyperlink"/>
          </w:rPr>
          <w:t>https://fivethirtyeight.com/features/trumps-base-isnt-enough/</w:t>
        </w:r>
      </w:hyperlink>
      <w:r>
        <w:t xml:space="preserve"> (BJN) </w:t>
      </w:r>
    </w:p>
    <w:p w14:paraId="27BE56A7" w14:textId="77777777" w:rsidR="00600D6C" w:rsidRPr="00600D6C" w:rsidRDefault="00600D6C" w:rsidP="00600D6C">
      <w:pPr>
        <w:rPr>
          <w:sz w:val="16"/>
        </w:rPr>
      </w:pPr>
      <w:r w:rsidRPr="00600D6C">
        <w:rPr>
          <w:sz w:val="16"/>
        </w:rPr>
        <w:t xml:space="preserve">This year’s </w:t>
      </w:r>
      <w:r w:rsidRPr="007B5921">
        <w:rPr>
          <w:rStyle w:val="StyleUnderline"/>
        </w:rPr>
        <w:t>results</w:t>
      </w:r>
      <w:r w:rsidRPr="00600D6C">
        <w:rPr>
          <w:sz w:val="16"/>
        </w:rPr>
        <w:t xml:space="preserve"> do </w:t>
      </w:r>
      <w:r w:rsidRPr="007B5921">
        <w:rPr>
          <w:rStyle w:val="StyleUnderline"/>
        </w:rPr>
        <w:t xml:space="preserve">serve as a warning to </w:t>
      </w:r>
      <w:r w:rsidRPr="000C18BF">
        <w:rPr>
          <w:rStyle w:val="StyleUnderline"/>
          <w:highlight w:val="yellow"/>
        </w:rPr>
        <w:t>Trump</w:t>
      </w:r>
      <w:r w:rsidRPr="00600D6C">
        <w:rPr>
          <w:sz w:val="16"/>
        </w:rPr>
        <w:t xml:space="preserve"> in one important sense, however: </w:t>
      </w:r>
      <w:r w:rsidRPr="007B5921">
        <w:rPr>
          <w:rStyle w:val="Emphasis"/>
        </w:rPr>
        <w:t xml:space="preserve">His </w:t>
      </w:r>
      <w:r w:rsidRPr="000C18BF">
        <w:rPr>
          <w:rStyle w:val="Emphasis"/>
          <w:highlight w:val="yellow"/>
        </w:rPr>
        <w:t>base</w:t>
      </w:r>
      <w:r w:rsidRPr="00600D6C">
        <w:rPr>
          <w:sz w:val="16"/>
        </w:rPr>
        <w:t xml:space="preserve"> alone </w:t>
      </w:r>
      <w:r w:rsidRPr="000C18BF">
        <w:rPr>
          <w:rStyle w:val="Emphasis"/>
          <w:highlight w:val="yellow"/>
        </w:rPr>
        <w:t>will not be enough to win a second term</w:t>
      </w:r>
      <w:r w:rsidRPr="000C18BF">
        <w:rPr>
          <w:sz w:val="16"/>
          <w:highlight w:val="yellow"/>
        </w:rPr>
        <w:t>.</w:t>
      </w:r>
      <w:r w:rsidRPr="00600D6C">
        <w:rPr>
          <w:sz w:val="16"/>
        </w:rPr>
        <w:t xml:space="preserve"> </w:t>
      </w:r>
      <w:r w:rsidRPr="000C18BF">
        <w:rPr>
          <w:rStyle w:val="StyleUnderline"/>
          <w:highlight w:val="yellow"/>
        </w:rPr>
        <w:t>Throughout</w:t>
      </w:r>
      <w:r w:rsidRPr="00600D6C">
        <w:rPr>
          <w:sz w:val="16"/>
        </w:rPr>
        <w:t xml:space="preserve"> the stretch run of </w:t>
      </w:r>
      <w:r w:rsidRPr="007B5921">
        <w:rPr>
          <w:rStyle w:val="StyleUnderline"/>
        </w:rPr>
        <w:t>the</w:t>
      </w:r>
      <w:r w:rsidRPr="00600D6C">
        <w:rPr>
          <w:sz w:val="16"/>
        </w:rPr>
        <w:t xml:space="preserve"> 2018 </w:t>
      </w:r>
      <w:r w:rsidRPr="000C18BF">
        <w:rPr>
          <w:rStyle w:val="StyleUnderline"/>
          <w:highlight w:val="yellow"/>
        </w:rPr>
        <w:t>midterm</w:t>
      </w:r>
      <w:r w:rsidRPr="00600D6C">
        <w:rPr>
          <w:sz w:val="16"/>
        </w:rPr>
        <w:t xml:space="preserve"> campaign, </w:t>
      </w:r>
      <w:r w:rsidRPr="007B5921">
        <w:rPr>
          <w:rStyle w:val="StyleUnderline"/>
        </w:rPr>
        <w:t>Trump</w:t>
      </w:r>
      <w:r w:rsidRPr="00600D6C">
        <w:rPr>
          <w:sz w:val="16"/>
        </w:rPr>
        <w:t xml:space="preserve"> and Republicans </w:t>
      </w:r>
      <w:r w:rsidRPr="007B5921">
        <w:rPr>
          <w:rStyle w:val="StyleUnderline"/>
        </w:rPr>
        <w:t>highlighted</w:t>
      </w:r>
      <w:r w:rsidRPr="00600D6C">
        <w:rPr>
          <w:sz w:val="16"/>
        </w:rPr>
        <w:t xml:space="preserve"> highly charged </w:t>
      </w:r>
      <w:r w:rsidRPr="007B5921">
        <w:rPr>
          <w:rStyle w:val="StyleUnderline"/>
        </w:rPr>
        <w:t xml:space="preserve">partisan </w:t>
      </w:r>
      <w:r w:rsidRPr="0039682A">
        <w:rPr>
          <w:rStyle w:val="StyleUnderline"/>
        </w:rPr>
        <w:t>issues,</w:t>
      </w:r>
      <w:r w:rsidRPr="00600D6C">
        <w:rPr>
          <w:sz w:val="16"/>
        </w:rPr>
        <w:t xml:space="preserve"> from the Central American migrant caravan to Brett Kavanaugh’s confirmation to the Supreme Court. And </w:t>
      </w:r>
      <w:r w:rsidRPr="000C18BF">
        <w:rPr>
          <w:rStyle w:val="StyleUnderline"/>
          <w:highlight w:val="yellow"/>
        </w:rPr>
        <w:t>Republican voters</w:t>
      </w:r>
      <w:r w:rsidRPr="007B5921">
        <w:rPr>
          <w:rStyle w:val="StyleUnderline"/>
        </w:rPr>
        <w:t xml:space="preserve"> did indeed </w:t>
      </w:r>
      <w:r w:rsidRPr="000C18BF">
        <w:rPr>
          <w:rStyle w:val="StyleUnderline"/>
          <w:highlight w:val="yellow"/>
        </w:rPr>
        <w:t>turn out in very high numbers</w:t>
      </w:r>
      <w:r w:rsidRPr="00600D6C">
        <w:rPr>
          <w:sz w:val="16"/>
        </w:rPr>
        <w:t xml:space="preserve">: GOP candidates for the House received more than 50 million votes, more than the roughly 45 million they got in 2010. </w:t>
      </w:r>
      <w:r w:rsidRPr="007B5921">
        <w:rPr>
          <w:rStyle w:val="StyleUnderline"/>
        </w:rPr>
        <w:t xml:space="preserve">But </w:t>
      </w:r>
      <w:r w:rsidRPr="000C18BF">
        <w:rPr>
          <w:rStyle w:val="StyleUnderline"/>
          <w:highlight w:val="yellow"/>
        </w:rPr>
        <w:t>it wasn’t</w:t>
      </w:r>
      <w:r w:rsidRPr="007B5921">
        <w:rPr>
          <w:rStyle w:val="StyleUnderline"/>
        </w:rPr>
        <w:t xml:space="preserve"> enough,</w:t>
      </w:r>
      <w:r w:rsidRPr="007B5921">
        <w:rPr>
          <w:rStyle w:val="Emphasis"/>
        </w:rPr>
        <w:t xml:space="preserve"> or </w:t>
      </w:r>
      <w:r w:rsidRPr="000C18BF">
        <w:rPr>
          <w:rStyle w:val="Emphasis"/>
          <w:highlight w:val="yellow"/>
        </w:rPr>
        <w:t>even close to enough</w:t>
      </w:r>
      <w:r w:rsidRPr="000C18BF">
        <w:rPr>
          <w:sz w:val="16"/>
          <w:highlight w:val="yellow"/>
        </w:rPr>
        <w:t>.</w:t>
      </w:r>
      <w:r w:rsidRPr="00600D6C">
        <w:rPr>
          <w:sz w:val="16"/>
        </w:rPr>
        <w:t xml:space="preserve"> Problem No. 1 is that </w:t>
      </w:r>
      <w:r w:rsidRPr="000C18BF">
        <w:rPr>
          <w:rStyle w:val="StyleUnderline"/>
          <w:highlight w:val="yellow"/>
        </w:rPr>
        <w:t>Republicans los</w:t>
      </w:r>
      <w:r w:rsidRPr="007B5921">
        <w:rPr>
          <w:rStyle w:val="StyleUnderline"/>
        </w:rPr>
        <w:t xml:space="preserve">t among </w:t>
      </w:r>
      <w:r w:rsidRPr="000C18BF">
        <w:rPr>
          <w:rStyle w:val="StyleUnderline"/>
          <w:highlight w:val="yellow"/>
        </w:rPr>
        <w:t>swing voters:</w:t>
      </w:r>
      <w:r w:rsidRPr="007B5921">
        <w:rPr>
          <w:rStyle w:val="StyleUnderline"/>
        </w:rPr>
        <w:t xml:space="preserve"> Independent voters went for Democrats </w:t>
      </w:r>
      <w:r w:rsidRPr="000C18BF">
        <w:rPr>
          <w:rStyle w:val="StyleUnderline"/>
          <w:highlight w:val="yellow"/>
        </w:rPr>
        <w:t>by a 12-point margin</w:t>
      </w:r>
      <w:r w:rsidRPr="00600D6C">
        <w:rPr>
          <w:sz w:val="16"/>
        </w:rPr>
        <w:t xml:space="preserve">, and voters who voted for a third-party candidate in 2016 went to Democrats by 13 points. </w:t>
      </w:r>
      <w:r w:rsidRPr="007B5921">
        <w:rPr>
          <w:rStyle w:val="StyleUnderline"/>
        </w:rPr>
        <w:t>Trump and Republicans also have Problem No. 2, h</w:t>
      </w:r>
      <w:r w:rsidRPr="00600D6C">
        <w:rPr>
          <w:sz w:val="16"/>
        </w:rPr>
        <w:t xml:space="preserve">owever: </w:t>
      </w:r>
      <w:r w:rsidRPr="000C18BF">
        <w:rPr>
          <w:rStyle w:val="StyleUnderline"/>
          <w:highlight w:val="yellow"/>
        </w:rPr>
        <w:t>Their base is smaller than the Democratic</w:t>
      </w:r>
      <w:r w:rsidRPr="007B5921">
        <w:rPr>
          <w:rStyle w:val="StyleUnderline"/>
        </w:rPr>
        <w:t xml:space="preserve"> one</w:t>
      </w:r>
      <w:r w:rsidRPr="00600D6C">
        <w:rPr>
          <w:sz w:val="16"/>
        </w:rPr>
        <w:t xml:space="preserve">. This isn’t quite as much of a disadvantage as it might seem; the Democratic base is less cohesive and therefore harder to govern. Democratic voters are sometimes less likely to turn out, although that wasn’t a problem this year. And because Republican voters are concentrated in rural, agrarian states, the GOP has a big advantage in the Senate.1 Nonetheless, </w:t>
      </w:r>
      <w:r w:rsidRPr="007B5921">
        <w:rPr>
          <w:rStyle w:val="StyleUnderline"/>
        </w:rPr>
        <w:t>it</w:t>
      </w:r>
      <w:r w:rsidRPr="00600D6C">
        <w:rPr>
          <w:sz w:val="16"/>
        </w:rPr>
        <w:t xml:space="preserve"> does </w:t>
      </w:r>
      <w:r w:rsidRPr="007B5921">
        <w:rPr>
          <w:rStyle w:val="StyleUnderline"/>
        </w:rPr>
        <w:t>mean that Republicans can’t win the presidency by turning out their base alone</w:t>
      </w:r>
      <w:r w:rsidRPr="00600D6C">
        <w:rPr>
          <w:sz w:val="16"/>
        </w:rPr>
        <w:t xml:space="preserve">, </w:t>
      </w:r>
      <w:r w:rsidRPr="007B5921">
        <w:rPr>
          <w:rStyle w:val="StyleUnderline"/>
        </w:rPr>
        <w:t>a strategy that sometimes is available to Democrats</w:t>
      </w:r>
      <w:r w:rsidRPr="00600D6C">
        <w:rPr>
          <w:sz w:val="16"/>
        </w:rPr>
        <w:t xml:space="preserve">. (Obama won re-election in 2012 despite losing independents by 5 points because his base was larger.) In the exit polling era, </w:t>
      </w:r>
      <w:r w:rsidRPr="007B5921">
        <w:rPr>
          <w:rStyle w:val="StyleUnderline"/>
        </w:rPr>
        <w:t xml:space="preserve">Republicans have </w:t>
      </w:r>
      <w:r w:rsidRPr="007B5921">
        <w:rPr>
          <w:rStyle w:val="Emphasis"/>
        </w:rPr>
        <w:t>never once</w:t>
      </w:r>
      <w:r w:rsidRPr="007B5921">
        <w:rPr>
          <w:rStyle w:val="StyleUnderline"/>
        </w:rPr>
        <w:t xml:space="preserve"> had an advantage in party identification among voters in presidential years</w:t>
      </w:r>
      <w:r w:rsidRPr="00600D6C">
        <w:rPr>
          <w:sz w:val="16"/>
        </w:rPr>
        <w:t xml:space="preserve">. George W. Bush’s Republicans were able to fight Democrats to a draw in 2004, when party identification was even, but that was the exception rather than the rule. I don’t want to go too far out on a limb in terms of any sort of prediction for 2020. In fact, lest you think that the midterms were the first step toward an inevitable one-term Trump presidency, several facts bear repeating: Most incumbent presidents win re-election, and although Democrats had a strong midterm this year, midterm election results aren’t strongly correlated with what happens in the presidential election two years later. Moreover, presidential approval numbers can shift significantly over two years, so while Trump would probably lose an election today on the basis of his approval ratings, his ratings today aren’t strongly predictive of what they’ll be in November 2020. But presidents such as </w:t>
      </w:r>
      <w:r w:rsidRPr="007B5921">
        <w:rPr>
          <w:rStyle w:val="StyleUnderline"/>
        </w:rPr>
        <w:t>Reagan, Clinton and Obama, who recovered to win re-election</w:t>
      </w:r>
      <w:r w:rsidRPr="00600D6C">
        <w:rPr>
          <w:sz w:val="16"/>
        </w:rPr>
        <w:t xml:space="preserve"> after difficult midterms, </w:t>
      </w:r>
      <w:r w:rsidRPr="007B5921">
        <w:rPr>
          <w:rStyle w:val="StyleUnderline"/>
        </w:rPr>
        <w:t xml:space="preserve">didn’t do it without making some adjustments. </w:t>
      </w:r>
      <w:r w:rsidRPr="00600D6C">
        <w:rPr>
          <w:sz w:val="16"/>
        </w:rPr>
        <w:t xml:space="preserve">Both Reagan and Clinton took a more explicitly bipartisan approach after their midterm losses. Obama at least acknowledged the scope of his defeat, owning up to his “shellacking” after 2010, although an initially bipartisan tone in 2011 had given way to a more combative approach by 2012. All three presidents also benefited from recovering economies — and although the economy is very strong now, there is arguably more downside than upside for Trump (voters have high expectations, but growth is more likely than not to slow a bit). </w:t>
      </w:r>
      <w:r w:rsidRPr="000C18BF">
        <w:rPr>
          <w:rStyle w:val="StyleUnderline"/>
          <w:highlight w:val="yellow"/>
        </w:rPr>
        <w:t>Trump’s political instincts</w:t>
      </w:r>
      <w:r w:rsidRPr="00600D6C">
        <w:rPr>
          <w:sz w:val="16"/>
        </w:rPr>
        <w:t xml:space="preserve">, as strong as they are in certain ways, </w:t>
      </w:r>
      <w:r w:rsidRPr="000C18BF">
        <w:rPr>
          <w:rStyle w:val="Emphasis"/>
          <w:highlight w:val="yellow"/>
        </w:rPr>
        <w:t>may</w:t>
      </w:r>
      <w:r w:rsidRPr="00600D6C">
        <w:rPr>
          <w:rStyle w:val="Emphasis"/>
        </w:rPr>
        <w:t xml:space="preserve"> also </w:t>
      </w:r>
      <w:r w:rsidRPr="000C18BF">
        <w:rPr>
          <w:rStyle w:val="Emphasis"/>
          <w:highlight w:val="yellow"/>
        </w:rPr>
        <w:t>be miscalibrated</w:t>
      </w:r>
      <w:r w:rsidRPr="00600D6C">
        <w:rPr>
          <w:sz w:val="16"/>
        </w:rPr>
        <w:t xml:space="preserve">. </w:t>
      </w:r>
      <w:r w:rsidRPr="00600D6C">
        <w:rPr>
          <w:rStyle w:val="StyleUnderline"/>
        </w:rPr>
        <w:t>Trump would hate to acknowledge it, but he got most of the breaks in the 2016 election. He ran against a highly unpopular opponent</w:t>
      </w:r>
      <w:r w:rsidRPr="00600D6C">
        <w:rPr>
          <w:sz w:val="16"/>
        </w:rPr>
        <w:t xml:space="preserve"> in Clinton </w:t>
      </w:r>
      <w:r w:rsidRPr="00600D6C">
        <w:rPr>
          <w:rStyle w:val="StyleUnderline"/>
        </w:rPr>
        <w:t>and benefited from the Comey letter</w:t>
      </w:r>
      <w:r w:rsidRPr="00600D6C">
        <w:rPr>
          <w:sz w:val="16"/>
        </w:rPr>
        <w:t xml:space="preserve"> in the campaign’s final days. </w:t>
      </w:r>
      <w:r w:rsidRPr="00600D6C">
        <w:rPr>
          <w:rStyle w:val="StyleUnderline"/>
        </w:rPr>
        <w:t>He won the Electoral College despite losing the popular vote</w:t>
      </w:r>
      <w:r w:rsidRPr="00600D6C">
        <w:rPr>
          <w:sz w:val="16"/>
        </w:rPr>
        <w:t xml:space="preserve"> — an advantage that may or may not carry over to 2020, depending on whether voters in the Midwest are willing to give him the benefit of the doubt again. Meanwhile</w:t>
      </w:r>
      <w:r w:rsidRPr="0039682A">
        <w:rPr>
          <w:sz w:val="16"/>
        </w:rPr>
        <w:t xml:space="preserve">, </w:t>
      </w:r>
      <w:r w:rsidRPr="0039682A">
        <w:rPr>
          <w:rStyle w:val="StyleUnderline"/>
        </w:rPr>
        <w:t xml:space="preserve">this year’s </w:t>
      </w:r>
      <w:r w:rsidRPr="000C18BF">
        <w:rPr>
          <w:rStyle w:val="StyleUnderline"/>
          <w:highlight w:val="yellow"/>
        </w:rPr>
        <w:t>midterms</w:t>
      </w:r>
      <w:r w:rsidRPr="00600D6C">
        <w:rPr>
          <w:sz w:val="16"/>
        </w:rPr>
        <w:t xml:space="preserve"> — as well as the various congressional special elections that were contested this year and last year — </w:t>
      </w:r>
      <w:r w:rsidRPr="000C18BF">
        <w:rPr>
          <w:rStyle w:val="Emphasis"/>
          <w:highlight w:val="yellow"/>
        </w:rPr>
        <w:t xml:space="preserve">were fought </w:t>
      </w:r>
      <w:r w:rsidRPr="0039682A">
        <w:rPr>
          <w:rStyle w:val="Emphasis"/>
        </w:rPr>
        <w:t xml:space="preserve">largely </w:t>
      </w:r>
      <w:r w:rsidRPr="000C18BF">
        <w:rPr>
          <w:rStyle w:val="Emphasis"/>
          <w:highlight w:val="yellow"/>
        </w:rPr>
        <w:t>on red turf</w:t>
      </w:r>
      <w:r w:rsidRPr="00600D6C">
        <w:rPr>
          <w:sz w:val="16"/>
        </w:rPr>
        <w:t xml:space="preserve">, especially in the Senate, where Trump may well have helped Republican candidates in states such as Indiana and North Dakota. </w:t>
      </w:r>
      <w:r w:rsidRPr="000C18BF">
        <w:rPr>
          <w:rStyle w:val="StyleUnderline"/>
          <w:highlight w:val="yellow"/>
        </w:rPr>
        <w:t>The Republican</w:t>
      </w:r>
      <w:r w:rsidRPr="00600D6C">
        <w:rPr>
          <w:rStyle w:val="StyleUnderline"/>
        </w:rPr>
        <w:t xml:space="preserve"> play-to-the-</w:t>
      </w:r>
      <w:r w:rsidRPr="000C18BF">
        <w:rPr>
          <w:rStyle w:val="StyleUnderline"/>
          <w:highlight w:val="yellow"/>
        </w:rPr>
        <w:t>base strategy</w:t>
      </w:r>
      <w:r w:rsidRPr="000C18BF">
        <w:rPr>
          <w:sz w:val="16"/>
          <w:highlight w:val="yellow"/>
        </w:rPr>
        <w:t xml:space="preserve"> </w:t>
      </w:r>
      <w:r w:rsidRPr="000C18BF">
        <w:rPr>
          <w:rStyle w:val="Emphasis"/>
          <w:highlight w:val="yellow"/>
        </w:rPr>
        <w:t>was a disaster</w:t>
      </w:r>
      <w:r w:rsidRPr="00600D6C">
        <w:rPr>
          <w:sz w:val="16"/>
        </w:rPr>
        <w:t xml:space="preserve"> in the elections in Virginia in 2017 and in most swing states and suburban congressional districts this year, however. At the least, </w:t>
      </w:r>
      <w:r w:rsidRPr="00600D6C">
        <w:rPr>
          <w:rStyle w:val="StyleUnderline"/>
        </w:rPr>
        <w:t xml:space="preserve">odds are that </w:t>
      </w:r>
      <w:r w:rsidRPr="000C18BF">
        <w:rPr>
          <w:rStyle w:val="Emphasis"/>
          <w:highlight w:val="yellow"/>
        </w:rPr>
        <w:t>Trump needs a course-correction</w:t>
      </w:r>
      <w:r w:rsidRPr="00600D6C">
        <w:rPr>
          <w:sz w:val="16"/>
        </w:rPr>
        <w:t xml:space="preserve">, and </w:t>
      </w:r>
      <w:r w:rsidRPr="00600D6C">
        <w:rPr>
          <w:rStyle w:val="StyleUnderline"/>
        </w:rPr>
        <w:t>it’s anyone’s guess as to whether he’ll be willing to take one</w:t>
      </w:r>
      <w:r w:rsidRPr="00600D6C">
        <w:rPr>
          <w:sz w:val="16"/>
        </w:rPr>
        <w:t>. While there’s some speculation that Trump could move in a more bipartisan direction, that hasn’t really been apparent yet in his actions since the midterms, or at least not on a consistent basis. Instead, he’s spent the first fortnight after the midterms firing his attorney general, implying that Democrats were trying to steal elections in Florida, and bragging about how he’d give himself an A-plus rating as president. The next two years will less be a test of Trump’s willpower than one of his dexterity and even his humility — not qualities he’s been known to have in great measure.</w:t>
      </w:r>
    </w:p>
    <w:p w14:paraId="2B566B17" w14:textId="0BAB489E" w:rsidR="00600D6C" w:rsidRDefault="00600D6C" w:rsidP="002F4185">
      <w:pPr>
        <w:rPr>
          <w:sz w:val="16"/>
        </w:rPr>
      </w:pPr>
    </w:p>
    <w:p w14:paraId="33ECA3AD" w14:textId="77777777" w:rsidR="00B0705F" w:rsidRDefault="00B0705F" w:rsidP="00B0705F">
      <w:pPr>
        <w:pStyle w:val="Heading4"/>
      </w:pPr>
      <w:r>
        <w:t>Plan popular with the base</w:t>
      </w:r>
    </w:p>
    <w:p w14:paraId="184FF885" w14:textId="77777777" w:rsidR="00B0705F" w:rsidRDefault="00B0705F" w:rsidP="00B0705F">
      <w:pPr>
        <w:rPr>
          <w:sz w:val="16"/>
        </w:rPr>
      </w:pPr>
      <w:r w:rsidRPr="00BA361B">
        <w:rPr>
          <w:rStyle w:val="Style13ptBold"/>
        </w:rPr>
        <w:t>Reddy 17</w:t>
      </w:r>
      <w:r>
        <w:rPr>
          <w:sz w:val="16"/>
        </w:rPr>
        <w:t xml:space="preserve"> --- Vikrant P. Reddy, Senior Research Fellow at the Charles Koch Institute,  via the National Review, “The </w:t>
      </w:r>
      <w:r w:rsidRPr="000C18BF">
        <w:rPr>
          <w:rStyle w:val="StyleUnderline"/>
          <w:highlight w:val="yellow"/>
        </w:rPr>
        <w:t>Conservative Base Wants Criminal-Justice Reform</w:t>
      </w:r>
      <w:r>
        <w:rPr>
          <w:sz w:val="16"/>
        </w:rPr>
        <w:t xml:space="preserve">”, May 2017, </w:t>
      </w:r>
      <w:hyperlink r:id="rId115" w:history="1">
        <w:r w:rsidRPr="00874836">
          <w:rPr>
            <w:rStyle w:val="Hyperlink"/>
            <w:sz w:val="16"/>
          </w:rPr>
          <w:t>https://joinnia.com/conservative-base-wants-criminal-justice-reform/</w:t>
        </w:r>
      </w:hyperlink>
      <w:r>
        <w:rPr>
          <w:sz w:val="16"/>
        </w:rPr>
        <w:t xml:space="preserve"> (BJN) </w:t>
      </w:r>
    </w:p>
    <w:p w14:paraId="4EFDC388" w14:textId="77777777" w:rsidR="00B0705F" w:rsidRDefault="00B0705F" w:rsidP="00B0705F">
      <w:pPr>
        <w:rPr>
          <w:sz w:val="16"/>
        </w:rPr>
      </w:pPr>
      <w:r w:rsidRPr="00BA361B">
        <w:rPr>
          <w:sz w:val="16"/>
        </w:rPr>
        <w:t xml:space="preserve">Last week, </w:t>
      </w:r>
      <w:r w:rsidRPr="000C18BF">
        <w:rPr>
          <w:rStyle w:val="StyleUnderline"/>
          <w:highlight w:val="yellow"/>
        </w:rPr>
        <w:t>the</w:t>
      </w:r>
      <w:r w:rsidRPr="00BA361B">
        <w:rPr>
          <w:sz w:val="16"/>
        </w:rPr>
        <w:t xml:space="preserve"> Charles </w:t>
      </w:r>
      <w:r w:rsidRPr="000C18BF">
        <w:rPr>
          <w:rStyle w:val="StyleUnderline"/>
          <w:highlight w:val="yellow"/>
        </w:rPr>
        <w:t>Koch Institute</w:t>
      </w:r>
      <w:r w:rsidRPr="00BA361B">
        <w:rPr>
          <w:sz w:val="16"/>
        </w:rPr>
        <w:t xml:space="preserve"> (CKI) </w:t>
      </w:r>
      <w:r w:rsidRPr="000C18BF">
        <w:rPr>
          <w:rStyle w:val="StyleUnderline"/>
          <w:highlight w:val="yellow"/>
        </w:rPr>
        <w:t>polled</w:t>
      </w:r>
      <w:r w:rsidRPr="000C18BF">
        <w:rPr>
          <w:sz w:val="16"/>
          <w:highlight w:val="yellow"/>
        </w:rPr>
        <w:t xml:space="preserve"> </w:t>
      </w:r>
      <w:r w:rsidRPr="000C18BF">
        <w:rPr>
          <w:rStyle w:val="Emphasis"/>
          <w:highlight w:val="yellow"/>
        </w:rPr>
        <w:t>several hundred conservative voters</w:t>
      </w:r>
      <w:r w:rsidRPr="000C18BF">
        <w:rPr>
          <w:sz w:val="16"/>
          <w:highlight w:val="yellow"/>
        </w:rPr>
        <w:t xml:space="preserve"> </w:t>
      </w:r>
      <w:r w:rsidRPr="000C18BF">
        <w:rPr>
          <w:rStyle w:val="StyleUnderline"/>
          <w:highlight w:val="yellow"/>
        </w:rPr>
        <w:t>to assess</w:t>
      </w:r>
      <w:r w:rsidRPr="000C18BF">
        <w:rPr>
          <w:sz w:val="16"/>
          <w:highlight w:val="yellow"/>
        </w:rPr>
        <w:t xml:space="preserve"> </w:t>
      </w:r>
      <w:r w:rsidRPr="000C18BF">
        <w:rPr>
          <w:rStyle w:val="StyleUnderline"/>
          <w:highlight w:val="yellow"/>
        </w:rPr>
        <w:t>whether they recognize criminal justice as an important issue</w:t>
      </w:r>
      <w:r w:rsidRPr="00BA361B">
        <w:rPr>
          <w:sz w:val="16"/>
        </w:rPr>
        <w:t xml:space="preserve"> currently facing the nation. While specific reasons for their interest are debatable, </w:t>
      </w:r>
      <w:r w:rsidRPr="000C18BF">
        <w:rPr>
          <w:rStyle w:val="Emphasis"/>
          <w:highlight w:val="yellow"/>
        </w:rPr>
        <w:t>81 percent of Trump voters</w:t>
      </w:r>
      <w:r w:rsidRPr="00BA361B">
        <w:rPr>
          <w:sz w:val="16"/>
        </w:rPr>
        <w:t xml:space="preserve"> polled </w:t>
      </w:r>
      <w:r w:rsidRPr="000C18BF">
        <w:rPr>
          <w:rStyle w:val="StyleUnderline"/>
          <w:highlight w:val="yellow"/>
        </w:rPr>
        <w:t>described the issue as</w:t>
      </w:r>
      <w:r w:rsidRPr="00BA361B">
        <w:rPr>
          <w:sz w:val="16"/>
        </w:rPr>
        <w:t xml:space="preserve"> either “</w:t>
      </w:r>
      <w:r w:rsidRPr="000C18BF">
        <w:rPr>
          <w:rStyle w:val="Emphasis"/>
          <w:highlight w:val="yellow"/>
        </w:rPr>
        <w:t>very important</w:t>
      </w:r>
      <w:r w:rsidRPr="00BA361B">
        <w:rPr>
          <w:rStyle w:val="Emphasis"/>
        </w:rPr>
        <w:t>”</w:t>
      </w:r>
      <w:r w:rsidRPr="00BA361B">
        <w:rPr>
          <w:sz w:val="16"/>
        </w:rPr>
        <w:t xml:space="preserve"> or “somewhat important”– a definite consensus. Ordina</w:t>
      </w:r>
      <w:r w:rsidRPr="00B0705F">
        <w:rPr>
          <w:sz w:val="16"/>
        </w:rPr>
        <w:t xml:space="preserve">rily, polls that confirm the status quo are not interesting. </w:t>
      </w:r>
      <w:r w:rsidRPr="00B0705F">
        <w:rPr>
          <w:rStyle w:val="StyleUnderline"/>
        </w:rPr>
        <w:t>This poll</w:t>
      </w:r>
      <w:r w:rsidRPr="00B0705F">
        <w:rPr>
          <w:sz w:val="16"/>
        </w:rPr>
        <w:t xml:space="preserve">, however, </w:t>
      </w:r>
      <w:r w:rsidRPr="00B0705F">
        <w:rPr>
          <w:rStyle w:val="StyleUnderline"/>
        </w:rPr>
        <w:t>caught the attention of those who have been asking whether</w:t>
      </w:r>
      <w:r w:rsidRPr="00BA361B">
        <w:rPr>
          <w:rStyle w:val="StyleUnderline"/>
        </w:rPr>
        <w:t xml:space="preserve"> </w:t>
      </w:r>
      <w:r w:rsidRPr="000C18BF">
        <w:rPr>
          <w:rStyle w:val="StyleUnderline"/>
          <w:highlight w:val="yellow"/>
        </w:rPr>
        <w:t>conservative attitudes</w:t>
      </w:r>
      <w:r w:rsidRPr="00BA361B">
        <w:rPr>
          <w:rStyle w:val="StyleUnderline"/>
        </w:rPr>
        <w:t xml:space="preserve"> towards criminal-justice policy </w:t>
      </w:r>
      <w:r w:rsidRPr="000C18BF">
        <w:rPr>
          <w:rStyle w:val="StyleUnderline"/>
          <w:highlight w:val="yellow"/>
        </w:rPr>
        <w:t>may have changed</w:t>
      </w:r>
      <w:r w:rsidRPr="00BA361B">
        <w:rPr>
          <w:sz w:val="16"/>
        </w:rPr>
        <w:t xml:space="preserve"> since the November 2016 election.</w:t>
      </w:r>
    </w:p>
    <w:p w14:paraId="450D8D25" w14:textId="77777777" w:rsidR="00B0705F" w:rsidRPr="002F4185" w:rsidRDefault="00B0705F" w:rsidP="002F4185">
      <w:pPr>
        <w:rPr>
          <w:sz w:val="16"/>
        </w:rPr>
      </w:pPr>
    </w:p>
    <w:p w14:paraId="5EBEB29C" w14:textId="54D70614" w:rsidR="008F4DBB" w:rsidRDefault="008F4DBB" w:rsidP="008F4DBB">
      <w:pPr>
        <w:pStyle w:val="Heading3"/>
      </w:pPr>
      <w:r>
        <w:t>CJR Link Block --- A2: Turn --- Dems Get Credit For Plan</w:t>
      </w:r>
    </w:p>
    <w:p w14:paraId="4C458F1C" w14:textId="74614C5B" w:rsidR="008F4DBB" w:rsidRDefault="008F4DBB" w:rsidP="008F4DBB"/>
    <w:p w14:paraId="5180CEAC" w14:textId="30F8B65B" w:rsidR="004C2A4B" w:rsidRDefault="004C2A4B" w:rsidP="004C2A4B">
      <w:pPr>
        <w:pStyle w:val="Heading4"/>
      </w:pPr>
      <w:r>
        <w:t xml:space="preserve">Trump gets the credit --- Not Biden </w:t>
      </w:r>
    </w:p>
    <w:p w14:paraId="558571E7" w14:textId="77777777" w:rsidR="004C2A4B" w:rsidRPr="001F29E7" w:rsidRDefault="004C2A4B" w:rsidP="004C2A4B">
      <w:r w:rsidRPr="001F29E7">
        <w:rPr>
          <w:rStyle w:val="Style13ptBold"/>
        </w:rPr>
        <w:t>Debenedetti June 3rd</w:t>
      </w:r>
      <w:r>
        <w:t xml:space="preserve"> --- Gabriel Debenedetti is the national correspondent for New York magazine, “Joe Biden’s New Bet”, New York Magazine, JUNE 3, 2020, </w:t>
      </w:r>
      <w:hyperlink r:id="rId116" w:history="1">
        <w:r w:rsidRPr="00276013">
          <w:rPr>
            <w:rStyle w:val="Hyperlink"/>
          </w:rPr>
          <w:t>https://nymag.com/intelligencer/2020/06/what-is-bidens-plan-for-beating-trump.html</w:t>
        </w:r>
      </w:hyperlink>
      <w:r>
        <w:t xml:space="preserve"> (BJN) </w:t>
      </w:r>
    </w:p>
    <w:p w14:paraId="7B6F8773" w14:textId="77777777" w:rsidR="004C2A4B" w:rsidRPr="001F29E7" w:rsidRDefault="004C2A4B" w:rsidP="004C2A4B">
      <w:pPr>
        <w:rPr>
          <w:sz w:val="16"/>
        </w:rPr>
      </w:pPr>
      <w:r w:rsidRPr="001F29E7">
        <w:rPr>
          <w:sz w:val="16"/>
        </w:rPr>
        <w:t xml:space="preserve">Of course </w:t>
      </w:r>
      <w:r w:rsidRPr="000C18BF">
        <w:rPr>
          <w:rStyle w:val="Emphasis"/>
          <w:highlight w:val="yellow"/>
        </w:rPr>
        <w:t>Biden runs nothing right now;</w:t>
      </w:r>
      <w:r w:rsidRPr="000C18BF">
        <w:rPr>
          <w:sz w:val="16"/>
          <w:highlight w:val="yellow"/>
        </w:rPr>
        <w:t xml:space="preserve"> </w:t>
      </w:r>
      <w:r w:rsidRPr="000C18BF">
        <w:rPr>
          <w:rStyle w:val="StyleUnderline"/>
          <w:highlight w:val="yellow"/>
        </w:rPr>
        <w:t xml:space="preserve">he is in charge of </w:t>
      </w:r>
      <w:r w:rsidRPr="000C18BF">
        <w:rPr>
          <w:rStyle w:val="Emphasis"/>
          <w:highlight w:val="yellow"/>
        </w:rPr>
        <w:t>no police officers</w:t>
      </w:r>
      <w:r w:rsidRPr="001F29E7">
        <w:rPr>
          <w:rStyle w:val="Emphasis"/>
        </w:rPr>
        <w:t xml:space="preserve"> or soldiers</w:t>
      </w:r>
      <w:r w:rsidRPr="001F29E7">
        <w:rPr>
          <w:sz w:val="16"/>
        </w:rPr>
        <w:t xml:space="preserve">. </w:t>
      </w:r>
      <w:r w:rsidRPr="004C2A4B">
        <w:rPr>
          <w:rStyle w:val="StyleUnderline"/>
        </w:rPr>
        <w:t>And</w:t>
      </w:r>
      <w:r w:rsidRPr="001F29E7">
        <w:rPr>
          <w:rStyle w:val="StyleUnderline"/>
        </w:rPr>
        <w:t xml:space="preserve"> </w:t>
      </w:r>
      <w:r w:rsidRPr="004C2A4B">
        <w:rPr>
          <w:rStyle w:val="StyleUnderline"/>
        </w:rPr>
        <w:t xml:space="preserve">even in his capacity as a candidate, </w:t>
      </w:r>
      <w:r w:rsidRPr="000C18BF">
        <w:rPr>
          <w:rStyle w:val="Emphasis"/>
          <w:highlight w:val="yellow"/>
        </w:rPr>
        <w:t>he has struggled to gain the spotlight</w:t>
      </w:r>
      <w:r w:rsidRPr="001F29E7">
        <w:rPr>
          <w:sz w:val="16"/>
        </w:rPr>
        <w:t xml:space="preserve"> — </w:t>
      </w:r>
      <w:r w:rsidRPr="000C18BF">
        <w:rPr>
          <w:rStyle w:val="StyleUnderline"/>
          <w:highlight w:val="yellow"/>
        </w:rPr>
        <w:t>none of the major</w:t>
      </w:r>
      <w:r w:rsidRPr="001F29E7">
        <w:rPr>
          <w:rStyle w:val="StyleUnderline"/>
        </w:rPr>
        <w:t xml:space="preserve"> TV news </w:t>
      </w:r>
      <w:r w:rsidRPr="000C18BF">
        <w:rPr>
          <w:rStyle w:val="StyleUnderline"/>
          <w:highlight w:val="yellow"/>
        </w:rPr>
        <w:t>networks carried either of his</w:t>
      </w:r>
      <w:r w:rsidRPr="001F29E7">
        <w:rPr>
          <w:sz w:val="16"/>
        </w:rPr>
        <w:t xml:space="preserve"> Monday </w:t>
      </w:r>
      <w:r w:rsidRPr="000C18BF">
        <w:rPr>
          <w:rStyle w:val="StyleUnderline"/>
          <w:highlight w:val="yellow"/>
        </w:rPr>
        <w:t>events</w:t>
      </w:r>
      <w:r w:rsidRPr="001F29E7">
        <w:rPr>
          <w:sz w:val="16"/>
        </w:rPr>
        <w:t xml:space="preserve"> live; they ran his Tuesday morning speech, but not before some of his senior aides complained about the previous day. Those around him hope that whatever clips of him Americans have seen are a reminder of what a leader, or at least a functioning empathetic adult, looks like. “</w:t>
      </w:r>
      <w:r w:rsidRPr="000C18BF">
        <w:rPr>
          <w:rStyle w:val="Emphasis"/>
          <w:highlight w:val="yellow"/>
        </w:rPr>
        <w:t>The words of a president matter</w:t>
      </w:r>
      <w:r w:rsidRPr="000C18BF">
        <w:rPr>
          <w:rStyle w:val="StyleUnderline"/>
          <w:highlight w:val="yellow"/>
        </w:rPr>
        <w:t>, no matter how good or bad</w:t>
      </w:r>
      <w:r w:rsidRPr="001F29E7">
        <w:rPr>
          <w:rStyle w:val="StyleUnderline"/>
        </w:rPr>
        <w:t xml:space="preserve"> that president is,</w:t>
      </w:r>
      <w:r w:rsidRPr="001F29E7">
        <w:rPr>
          <w:sz w:val="16"/>
        </w:rPr>
        <w:t xml:space="preserve">” Biden told MSNBC’s Craig Melvin on Friday night, pointing out that he had held a long conversation with Floyd’s family members. “I was incredibly impressed with how, how significantly they had focused on what was at stake. I was incredibly impressed at their depth of their sense of the impact of not just their family, but the entire community,” Biden said. And he spoke to them, he said, about loss: “What I said to them was that I had just a little bit of sense, from different losses, what a black hole they felt like they’re in. They felt like they’re being sucked within this great void within their chest.” The next day was the fifth anniversary of the death of Biden’s son, Beau, from brain cancer. He gathered family at his home in Delaware for a private mass with a Catholic army chaplain. </w:t>
      </w:r>
    </w:p>
    <w:p w14:paraId="53BB3F86" w14:textId="1F438A0E" w:rsidR="004C2A4B" w:rsidRDefault="004C2A4B" w:rsidP="008F4DBB"/>
    <w:p w14:paraId="7D13EEDC" w14:textId="590B4906" w:rsidR="002F4185" w:rsidRDefault="002F4185" w:rsidP="008F4DBB"/>
    <w:p w14:paraId="2EDAA7AA" w14:textId="3751120D" w:rsidR="00F00AEE" w:rsidRDefault="00F00AEE" w:rsidP="00F00AEE">
      <w:pPr>
        <w:pStyle w:val="Heading4"/>
      </w:pPr>
      <w:r>
        <w:t xml:space="preserve">Trump steals the credit </w:t>
      </w:r>
    </w:p>
    <w:p w14:paraId="155EE32D" w14:textId="77777777" w:rsidR="00F00AEE" w:rsidRPr="00D50992" w:rsidRDefault="00F00AEE" w:rsidP="00F00AEE">
      <w:r w:rsidRPr="00D50992">
        <w:rPr>
          <w:rStyle w:val="Style13ptBold"/>
        </w:rPr>
        <w:t>Lustbader 20</w:t>
      </w:r>
      <w:r>
        <w:t xml:space="preserve"> --- Sarah Lustbader, Senior legal counsel, was previously senior program associate at the Vera Institute of Justice and a criminal defense attorney at The Bronx Defenders., HOW SUPER TUESDAY HAS BEEN SHAPED BY CRIMINAL JUSTICE ISSUES”, The Appeal, March 3</w:t>
      </w:r>
      <w:r w:rsidRPr="00D50992">
        <w:rPr>
          <w:vertAlign w:val="superscript"/>
        </w:rPr>
        <w:t>rd</w:t>
      </w:r>
      <w:r>
        <w:t xml:space="preserve"> 2020, </w:t>
      </w:r>
      <w:hyperlink r:id="rId117" w:history="1">
        <w:r w:rsidRPr="00276013">
          <w:rPr>
            <w:rStyle w:val="Hyperlink"/>
          </w:rPr>
          <w:t>https://theappeal.org/how-super-tuesday-has-been-shaped-by-criminal-justice-issues/</w:t>
        </w:r>
      </w:hyperlink>
      <w:r>
        <w:t xml:space="preserve"> (BJN) </w:t>
      </w:r>
    </w:p>
    <w:p w14:paraId="743DF496" w14:textId="77777777" w:rsidR="00F00AEE" w:rsidRPr="00D50992" w:rsidRDefault="00F00AEE" w:rsidP="00F00AEE">
      <w:pPr>
        <w:rPr>
          <w:sz w:val="16"/>
        </w:rPr>
      </w:pPr>
      <w:r w:rsidRPr="00D50992">
        <w:rPr>
          <w:sz w:val="16"/>
        </w:rPr>
        <w:t xml:space="preserve">Today, voters in 14 states and one territory will have the option of selecting a candidate to be the Democratic presidential nominee. They will choose among four major candidates: two moderates and two leftists. </w:t>
      </w:r>
      <w:r w:rsidRPr="000C18BF">
        <w:rPr>
          <w:rStyle w:val="StyleUnderline"/>
          <w:highlight w:val="yellow"/>
        </w:rPr>
        <w:t>Among the more remarkable aspects of</w:t>
      </w:r>
      <w:r w:rsidRPr="00D50992">
        <w:rPr>
          <w:sz w:val="16"/>
        </w:rPr>
        <w:t xml:space="preserve"> how </w:t>
      </w:r>
      <w:r w:rsidRPr="000C18BF">
        <w:rPr>
          <w:rStyle w:val="StyleUnderline"/>
          <w:highlight w:val="yellow"/>
        </w:rPr>
        <w:t>the</w:t>
      </w:r>
      <w:r w:rsidRPr="00D50992">
        <w:rPr>
          <w:rStyle w:val="StyleUnderline"/>
        </w:rPr>
        <w:t xml:space="preserve"> </w:t>
      </w:r>
      <w:r w:rsidRPr="000C18BF">
        <w:rPr>
          <w:rStyle w:val="StyleUnderline"/>
          <w:highlight w:val="yellow"/>
        </w:rPr>
        <w:t>race</w:t>
      </w:r>
      <w:r w:rsidRPr="00D50992">
        <w:rPr>
          <w:sz w:val="16"/>
        </w:rPr>
        <w:t xml:space="preserve"> has developed </w:t>
      </w:r>
      <w:r w:rsidRPr="000C18BF">
        <w:rPr>
          <w:rStyle w:val="StyleUnderline"/>
          <w:highlight w:val="yellow"/>
        </w:rPr>
        <w:t xml:space="preserve">is </w:t>
      </w:r>
      <w:r w:rsidRPr="00217E51">
        <w:rPr>
          <w:rStyle w:val="StyleUnderline"/>
        </w:rPr>
        <w:t>the extent to which</w:t>
      </w:r>
      <w:r w:rsidRPr="00D50992">
        <w:rPr>
          <w:rStyle w:val="StyleUnderline"/>
        </w:rPr>
        <w:t xml:space="preserve"> </w:t>
      </w:r>
      <w:r w:rsidRPr="000C18BF">
        <w:rPr>
          <w:rStyle w:val="Emphasis"/>
          <w:highlight w:val="yellow"/>
        </w:rPr>
        <w:t>it has been shaped by criminal justice issues</w:t>
      </w:r>
      <w:r w:rsidRPr="00D50992">
        <w:rPr>
          <w:sz w:val="16"/>
        </w:rPr>
        <w:t>.</w:t>
      </w:r>
    </w:p>
    <w:p w14:paraId="07DD0406" w14:textId="77777777" w:rsidR="00F00AEE" w:rsidRPr="00D50992" w:rsidRDefault="00F00AEE" w:rsidP="00F00AEE">
      <w:pPr>
        <w:rPr>
          <w:sz w:val="16"/>
          <w:szCs w:val="16"/>
        </w:rPr>
      </w:pPr>
      <w:r w:rsidRPr="00D50992">
        <w:rPr>
          <w:sz w:val="16"/>
          <w:szCs w:val="16"/>
        </w:rPr>
        <w:t>As Jelani Cobb wrote for The New Yorker, before Pete Buttigieg and Amy Klobuchar dropped out of the race: “A crude way of summarizing the remaining viable contenders in the Democratic field is to note that voters have a choice of: a former mayor who championed stop-and-frisk practices that targeted African-American and Latino men; another former mayor, who fired a black police chief after he recorded phone calls in which senior white officers made racist comments; a former prosecutor who may have helped send a wrongfully accused black teen-ager to prison; a former Vice-President who co-wrote the 1994 crime bill; a democratic socialist who voted for and defended that bill; or Senator Elizabeth Warren, who has held office only since 2013, and has no comparable stain on her record.”</w:t>
      </w:r>
    </w:p>
    <w:p w14:paraId="44F01273" w14:textId="77777777" w:rsidR="00F00AEE" w:rsidRPr="00D50992" w:rsidRDefault="00F00AEE" w:rsidP="00F00AEE">
      <w:pPr>
        <w:rPr>
          <w:sz w:val="16"/>
        </w:rPr>
      </w:pPr>
      <w:r w:rsidRPr="00D50992">
        <w:rPr>
          <w:sz w:val="16"/>
        </w:rPr>
        <w:t>“</w:t>
      </w:r>
      <w:r w:rsidRPr="00D50992">
        <w:rPr>
          <w:rStyle w:val="StyleUnderline"/>
        </w:rPr>
        <w:t xml:space="preserve">Individual </w:t>
      </w:r>
      <w:r w:rsidRPr="000C18BF">
        <w:rPr>
          <w:rStyle w:val="StyleUnderline"/>
          <w:highlight w:val="yellow"/>
        </w:rPr>
        <w:t>politicians</w:t>
      </w:r>
      <w:r w:rsidRPr="00D50992">
        <w:rPr>
          <w:rStyle w:val="StyleUnderline"/>
        </w:rPr>
        <w:t xml:space="preserve"> often </w:t>
      </w:r>
      <w:r w:rsidRPr="000C18BF">
        <w:rPr>
          <w:rStyle w:val="StyleUnderline"/>
          <w:highlight w:val="yellow"/>
        </w:rPr>
        <w:t>face liabilities with</w:t>
      </w:r>
      <w:r w:rsidRPr="00D50992">
        <w:rPr>
          <w:rStyle w:val="StyleUnderline"/>
        </w:rPr>
        <w:t xml:space="preserve"> particular segments of the electorate</w:t>
      </w:r>
      <w:r w:rsidRPr="00D50992">
        <w:rPr>
          <w:sz w:val="16"/>
        </w:rPr>
        <w:t>,” he continued. “</w:t>
      </w:r>
      <w:r w:rsidRPr="00D50992">
        <w:rPr>
          <w:rStyle w:val="StyleUnderline"/>
        </w:rPr>
        <w:t xml:space="preserve">It’s unusual, though, for </w:t>
      </w:r>
      <w:r w:rsidRPr="000C18BF">
        <w:rPr>
          <w:rStyle w:val="StyleUnderline"/>
          <w:highlight w:val="yellow"/>
        </w:rPr>
        <w:t>so many</w:t>
      </w:r>
      <w:r w:rsidRPr="00D50992">
        <w:rPr>
          <w:rStyle w:val="StyleUnderline"/>
        </w:rPr>
        <w:t xml:space="preserve"> in one field to be </w:t>
      </w:r>
      <w:r w:rsidRPr="00D50992">
        <w:rPr>
          <w:rStyle w:val="Emphasis"/>
        </w:rPr>
        <w:t xml:space="preserve">susceptible </w:t>
      </w:r>
      <w:r w:rsidRPr="000C18BF">
        <w:rPr>
          <w:rStyle w:val="Emphasis"/>
          <w:highlight w:val="yellow"/>
        </w:rPr>
        <w:t>on such a similar theme</w:t>
      </w:r>
      <w:r w:rsidRPr="00D50992">
        <w:rPr>
          <w:sz w:val="16"/>
        </w:rPr>
        <w:t xml:space="preserve">; </w:t>
      </w:r>
      <w:r w:rsidRPr="00D50992">
        <w:rPr>
          <w:rStyle w:val="StyleUnderline"/>
        </w:rPr>
        <w:t xml:space="preserve">a </w:t>
      </w:r>
      <w:r w:rsidRPr="00217E51">
        <w:rPr>
          <w:rStyle w:val="StyleUnderline"/>
        </w:rPr>
        <w:t>now entirely</w:t>
      </w:r>
      <w:r w:rsidRPr="00D50992">
        <w:rPr>
          <w:rStyle w:val="StyleUnderline"/>
        </w:rPr>
        <w:t xml:space="preserve"> white Democratic slate is being asked to explain </w:t>
      </w:r>
      <w:r w:rsidRPr="00D50992">
        <w:rPr>
          <w:sz w:val="16"/>
        </w:rPr>
        <w:t xml:space="preserve">past </w:t>
      </w:r>
      <w:r w:rsidRPr="00D50992">
        <w:rPr>
          <w:rStyle w:val="StyleUnderline"/>
        </w:rPr>
        <w:t>positions on criminal-justice issues</w:t>
      </w:r>
      <w:r w:rsidRPr="00D50992">
        <w:rPr>
          <w:sz w:val="16"/>
        </w:rPr>
        <w:t>, and, specifically, the effects of those positions on people of color.”</w:t>
      </w:r>
    </w:p>
    <w:p w14:paraId="4900AF6D" w14:textId="77777777" w:rsidR="00F00AEE" w:rsidRPr="00D50992" w:rsidRDefault="00F00AEE" w:rsidP="00F00AEE">
      <w:pPr>
        <w:rPr>
          <w:sz w:val="16"/>
        </w:rPr>
      </w:pPr>
      <w:r w:rsidRPr="00D50992">
        <w:rPr>
          <w:sz w:val="16"/>
        </w:rPr>
        <w:t xml:space="preserve">And just as remarkable as who is on the ballot is who is not. Kamala </w:t>
      </w:r>
      <w:r w:rsidRPr="000C18BF">
        <w:rPr>
          <w:rStyle w:val="StyleUnderline"/>
          <w:highlight w:val="yellow"/>
        </w:rPr>
        <w:t>Harris</w:t>
      </w:r>
      <w:r w:rsidRPr="00D50992">
        <w:rPr>
          <w:sz w:val="16"/>
        </w:rPr>
        <w:t xml:space="preserve">, an early favorite among many pundits, </w:t>
      </w:r>
      <w:r w:rsidRPr="00D50992">
        <w:rPr>
          <w:rStyle w:val="StyleUnderline"/>
        </w:rPr>
        <w:t>became an early dropout</w:t>
      </w:r>
      <w:r w:rsidRPr="00D50992">
        <w:rPr>
          <w:sz w:val="16"/>
        </w:rPr>
        <w:t xml:space="preserve">, in part </w:t>
      </w:r>
      <w:r w:rsidRPr="00D50992">
        <w:rPr>
          <w:rStyle w:val="StyleUnderline"/>
        </w:rPr>
        <w:t>because of her past as a prosecutor</w:t>
      </w:r>
      <w:r w:rsidRPr="00D50992">
        <w:rPr>
          <w:sz w:val="16"/>
        </w:rPr>
        <w:t>, which led to the meme, “Kamala is a cop.” Harris’s past was troubling not merely because she chose to rise to prominence by contributing to mass incarceration, but because, as I wrote last year for the Daily Appeal, she was a “tough-on-crime prosecutor in a Black Lives Matter era.” “Black communities, in particular Black women … radically re-evaluat[ed] Harris’ record and rhetoric on criminal justice,” wrote Camille Squires for Mother Jones. “On Black Twitter, calling out aspects of Harris’s record as a prosecutor wasn’t just about getting one over on a candidate. It was about holding her accountable for her past actions, which include an anti-truancy law that threatened the parents of students who skipped school with criminal charges, and various failures to hold police and prosecutors accountable for misconduct.”</w:t>
      </w:r>
    </w:p>
    <w:p w14:paraId="3A56C6C8" w14:textId="77777777" w:rsidR="00F00AEE" w:rsidRPr="00D50992" w:rsidRDefault="00F00AEE" w:rsidP="00F00AEE">
      <w:pPr>
        <w:rPr>
          <w:sz w:val="16"/>
          <w:szCs w:val="16"/>
        </w:rPr>
      </w:pPr>
      <w:r w:rsidRPr="00D50992">
        <w:rPr>
          <w:sz w:val="16"/>
          <w:szCs w:val="16"/>
        </w:rPr>
        <w:t>Harris also opposed a motion for DNA testing that could exonerate a possibly innocent man, changing her stance only after she was shamed for it in the New York Times. In The Atlantic, Conor Friedersdorf wrote that Harris’s “record casts significant doubts about whether she can be trusted to oversee federal law enforcement, the military, intelligence agencies, the detention of foreign prisoners, and more.” Doubt about whether she could win over progressives given this record may have contributed to her downfall.</w:t>
      </w:r>
    </w:p>
    <w:p w14:paraId="2E14CCDC" w14:textId="77777777" w:rsidR="00F00AEE" w:rsidRPr="00D50992" w:rsidRDefault="00F00AEE" w:rsidP="00F00AEE">
      <w:pPr>
        <w:rPr>
          <w:sz w:val="16"/>
        </w:rPr>
      </w:pPr>
      <w:r w:rsidRPr="00D50992">
        <w:rPr>
          <w:sz w:val="16"/>
        </w:rPr>
        <w:t xml:space="preserve">The more recent dropouts were also dogged by failures in the criminal system. </w:t>
      </w:r>
      <w:r w:rsidRPr="00D50992">
        <w:rPr>
          <w:rStyle w:val="StyleUnderline"/>
        </w:rPr>
        <w:t>Policing problems in</w:t>
      </w:r>
      <w:r w:rsidRPr="00D50992">
        <w:rPr>
          <w:sz w:val="16"/>
        </w:rPr>
        <w:t xml:space="preserve"> South Bend, </w:t>
      </w:r>
      <w:r w:rsidRPr="00D50992">
        <w:rPr>
          <w:rStyle w:val="StyleUnderline"/>
        </w:rPr>
        <w:t xml:space="preserve">Indiana, came to national attention </w:t>
      </w:r>
      <w:r w:rsidRPr="00D50992">
        <w:rPr>
          <w:sz w:val="16"/>
        </w:rPr>
        <w:t xml:space="preserve">last summer, when a white sergeant fatally shot a 54-year-old Black resident named Eric Logan. The officer’s body camera was not turned on, and </w:t>
      </w:r>
      <w:r w:rsidRPr="000C18BF">
        <w:rPr>
          <w:rStyle w:val="StyleUnderline"/>
          <w:highlight w:val="yellow"/>
        </w:rPr>
        <w:t>Buttigieg</w:t>
      </w:r>
      <w:r w:rsidRPr="00D50992">
        <w:rPr>
          <w:rStyle w:val="StyleUnderline"/>
        </w:rPr>
        <w:t xml:space="preserve"> had to leave the campaign trail</w:t>
      </w:r>
      <w:r w:rsidRPr="00D50992">
        <w:rPr>
          <w:sz w:val="16"/>
        </w:rPr>
        <w:t xml:space="preserve"> to fly back and face the fury of many residents, especially the Black community. And his decision to fire the city’s first Black police chief “shadowed his presidential campaign, giving rise to complaints he has a blind spot on race and raising questions about whether he can attract the support of African Americans who are crucial to earning the Democratic nomination,” according to the Associated Press.</w:t>
      </w:r>
    </w:p>
    <w:p w14:paraId="6F03E478" w14:textId="77777777" w:rsidR="00F00AEE" w:rsidRPr="00D50992" w:rsidRDefault="00F00AEE" w:rsidP="00F00AEE">
      <w:pPr>
        <w:rPr>
          <w:sz w:val="16"/>
        </w:rPr>
      </w:pPr>
      <w:r w:rsidRPr="00D50992">
        <w:rPr>
          <w:sz w:val="16"/>
        </w:rPr>
        <w:t xml:space="preserve">During the campaign, Amy </w:t>
      </w:r>
      <w:r w:rsidRPr="000C18BF">
        <w:rPr>
          <w:rStyle w:val="StyleUnderline"/>
          <w:highlight w:val="yellow"/>
        </w:rPr>
        <w:t>Klobuchar</w:t>
      </w:r>
      <w:r w:rsidRPr="00D50992">
        <w:rPr>
          <w:rStyle w:val="StyleUnderline"/>
        </w:rPr>
        <w:t xml:space="preserve"> took some criticism for her role in ramping up mass incarceration</w:t>
      </w:r>
      <w:r w:rsidRPr="00D50992">
        <w:rPr>
          <w:sz w:val="16"/>
        </w:rPr>
        <w:t>, especially for property crimes and quality-of-life violations, as top prosecutor in Hennepin County, Minnesota. But during the last few weeks, she has been slammed for overseeing a deeply flawed prosecution in a high-profile case that sent a possibly innocent teenager, Myon Burell, to prison for life. The vitriol culminated when Klobuchar canceled a rally she had planned in her home state on Sunday night after protesters took the stage and chanted “Klobuchar has got to go” and “Free Myon.” She dropped out of the race yesterday.</w:t>
      </w:r>
    </w:p>
    <w:p w14:paraId="0360B38D" w14:textId="77777777" w:rsidR="00F00AEE" w:rsidRPr="00D50992" w:rsidRDefault="00F00AEE" w:rsidP="00F00AEE">
      <w:pPr>
        <w:rPr>
          <w:sz w:val="16"/>
        </w:rPr>
      </w:pPr>
      <w:r w:rsidRPr="00D50992">
        <w:rPr>
          <w:sz w:val="16"/>
        </w:rPr>
        <w:t xml:space="preserve">Of the remaining candidates, former Vice President Joe </w:t>
      </w:r>
      <w:r w:rsidRPr="000C18BF">
        <w:rPr>
          <w:rStyle w:val="StyleUnderline"/>
          <w:highlight w:val="yellow"/>
        </w:rPr>
        <w:t>Biden has been taken to task</w:t>
      </w:r>
      <w:r w:rsidRPr="00D50992">
        <w:rPr>
          <w:sz w:val="16"/>
        </w:rPr>
        <w:t xml:space="preserve"> repeatedly </w:t>
      </w:r>
      <w:r w:rsidRPr="00D50992">
        <w:rPr>
          <w:rStyle w:val="StyleUnderline"/>
        </w:rPr>
        <w:t>for his role in crafting the</w:t>
      </w:r>
      <w:r w:rsidRPr="00D50992">
        <w:rPr>
          <w:sz w:val="16"/>
        </w:rPr>
        <w:t xml:space="preserve"> infamous 1994 </w:t>
      </w:r>
      <w:r w:rsidRPr="00D50992">
        <w:rPr>
          <w:rStyle w:val="StyleUnderline"/>
        </w:rPr>
        <w:t>crime bill</w:t>
      </w:r>
      <w:r w:rsidRPr="00D50992">
        <w:rPr>
          <w:sz w:val="16"/>
        </w:rPr>
        <w:t xml:space="preserve">, which he used to take credit for and now tries to disavow. And of all the many, many problems that progressives, and even moderates, have with latecomer Michael </w:t>
      </w:r>
      <w:r w:rsidRPr="00217E51">
        <w:rPr>
          <w:rStyle w:val="StyleUnderline"/>
        </w:rPr>
        <w:t>Bloomberg</w:t>
      </w:r>
      <w:r w:rsidRPr="00D50992">
        <w:rPr>
          <w:sz w:val="16"/>
        </w:rPr>
        <w:t xml:space="preserve">, the one that has dogged him the most is his </w:t>
      </w:r>
      <w:r w:rsidRPr="00D50992">
        <w:rPr>
          <w:rStyle w:val="StyleUnderline"/>
        </w:rPr>
        <w:t>role in enthusiastically ramping up the NYPD’s stop-and-frisk program</w:t>
      </w:r>
      <w:r w:rsidRPr="00D50992">
        <w:rPr>
          <w:sz w:val="16"/>
        </w:rPr>
        <w:t xml:space="preserve">, which he defended even after a federal judge ruled that it violated the constitutional rights of people of color. Not only was it discriminatory, but its effects are still being felt today, in higher school dropout rates and lower trust of police among those who were stopped. Bloomberg clearly embraced the tactic at the time, but he </w:t>
      </w:r>
      <w:r w:rsidRPr="00D50992">
        <w:rPr>
          <w:rStyle w:val="StyleUnderline"/>
        </w:rPr>
        <w:t>apologized for it just as he joined the presidential race. The apology was rejected</w:t>
      </w:r>
      <w:r w:rsidRPr="00D50992">
        <w:rPr>
          <w:sz w:val="16"/>
        </w:rPr>
        <w:t xml:space="preserve"> by many who found it opportunistic and disingenuous.</w:t>
      </w:r>
    </w:p>
    <w:p w14:paraId="2FD4E7B0" w14:textId="77777777" w:rsidR="00F00AEE" w:rsidRPr="00D50992" w:rsidRDefault="00F00AEE" w:rsidP="00F00AEE">
      <w:pPr>
        <w:rPr>
          <w:sz w:val="16"/>
        </w:rPr>
      </w:pPr>
      <w:r w:rsidRPr="000C18BF">
        <w:rPr>
          <w:rStyle w:val="StyleUnderline"/>
          <w:highlight w:val="yellow"/>
        </w:rPr>
        <w:t>All of this ironically leaves</w:t>
      </w:r>
      <w:r w:rsidRPr="00D50992">
        <w:rPr>
          <w:sz w:val="16"/>
        </w:rPr>
        <w:t xml:space="preserve"> President </w:t>
      </w:r>
      <w:r w:rsidRPr="000C18BF">
        <w:rPr>
          <w:rStyle w:val="Emphasis"/>
          <w:highlight w:val="yellow"/>
        </w:rPr>
        <w:t>Trump</w:t>
      </w:r>
      <w:r w:rsidRPr="000C18BF">
        <w:rPr>
          <w:sz w:val="16"/>
          <w:highlight w:val="yellow"/>
        </w:rPr>
        <w:t xml:space="preserve"> </w:t>
      </w:r>
      <w:r w:rsidRPr="000C18BF">
        <w:rPr>
          <w:rStyle w:val="StyleUnderline"/>
          <w:highlight w:val="yellow"/>
        </w:rPr>
        <w:t xml:space="preserve">with an </w:t>
      </w:r>
      <w:r w:rsidRPr="000C18BF">
        <w:rPr>
          <w:rStyle w:val="Emphasis"/>
          <w:highlight w:val="yellow"/>
        </w:rPr>
        <w:t>opening</w:t>
      </w:r>
      <w:r w:rsidRPr="000C18BF">
        <w:rPr>
          <w:rStyle w:val="StyleUnderline"/>
          <w:highlight w:val="yellow"/>
        </w:rPr>
        <w:t xml:space="preserve"> to run to the </w:t>
      </w:r>
      <w:r w:rsidRPr="000C18BF">
        <w:rPr>
          <w:rStyle w:val="Emphasis"/>
          <w:highlight w:val="yellow"/>
        </w:rPr>
        <w:t>left</w:t>
      </w:r>
      <w:r w:rsidRPr="00D50992">
        <w:rPr>
          <w:sz w:val="16"/>
        </w:rPr>
        <w:t xml:space="preserve"> </w:t>
      </w:r>
      <w:r w:rsidRPr="00D50992">
        <w:rPr>
          <w:rStyle w:val="StyleUnderline"/>
        </w:rPr>
        <w:t xml:space="preserve">of the Democratic nominee </w:t>
      </w:r>
      <w:r w:rsidRPr="000C18BF">
        <w:rPr>
          <w:rStyle w:val="StyleUnderline"/>
          <w:highlight w:val="yellow"/>
        </w:rPr>
        <w:t>on criminal justice. He has already started. During the Super Bowl</w:t>
      </w:r>
      <w:r w:rsidRPr="00D50992">
        <w:rPr>
          <w:sz w:val="16"/>
        </w:rPr>
        <w:t xml:space="preserve"> this year, it was no secret that </w:t>
      </w:r>
      <w:r w:rsidRPr="000C18BF">
        <w:rPr>
          <w:rStyle w:val="StyleUnderline"/>
          <w:highlight w:val="yellow"/>
        </w:rPr>
        <w:t>Trump was planning to run an ad</w:t>
      </w:r>
      <w:r w:rsidRPr="000C18BF">
        <w:rPr>
          <w:sz w:val="16"/>
          <w:highlight w:val="yellow"/>
        </w:rPr>
        <w:t xml:space="preserve">; </w:t>
      </w:r>
      <w:r w:rsidRPr="000C18BF">
        <w:rPr>
          <w:rStyle w:val="StyleUnderline"/>
          <w:highlight w:val="yellow"/>
        </w:rPr>
        <w:t>the question was</w:t>
      </w:r>
      <w:r w:rsidRPr="00D50992">
        <w:rPr>
          <w:sz w:val="16"/>
        </w:rPr>
        <w:t xml:space="preserve"> only </w:t>
      </w:r>
      <w:r w:rsidRPr="000C18BF">
        <w:rPr>
          <w:rStyle w:val="StyleUnderline"/>
          <w:highlight w:val="yellow"/>
        </w:rPr>
        <w:t>what the</w:t>
      </w:r>
      <w:r w:rsidRPr="00D50992">
        <w:rPr>
          <w:sz w:val="16"/>
        </w:rPr>
        <w:t xml:space="preserve"> particular </w:t>
      </w:r>
      <w:r w:rsidRPr="000C18BF">
        <w:rPr>
          <w:rStyle w:val="StyleUnderline"/>
          <w:highlight w:val="yellow"/>
        </w:rPr>
        <w:t>message would be</w:t>
      </w:r>
      <w:r w:rsidRPr="00D50992">
        <w:rPr>
          <w:sz w:val="16"/>
        </w:rPr>
        <w:t xml:space="preserve">. Would it peddle lies about the strength of the economy? Would it fearmonger about the dangers of immigrants? Would it just show </w:t>
      </w:r>
      <w:r w:rsidRPr="000C18BF">
        <w:rPr>
          <w:rStyle w:val="Emphasis"/>
          <w:highlight w:val="yellow"/>
        </w:rPr>
        <w:t>his favorite image</w:t>
      </w:r>
      <w:r w:rsidRPr="00D50992">
        <w:rPr>
          <w:sz w:val="16"/>
        </w:rPr>
        <w:t xml:space="preserve">, the map of his 2016 win in the </w:t>
      </w:r>
      <w:r w:rsidRPr="00217E51">
        <w:rPr>
          <w:sz w:val="16"/>
        </w:rPr>
        <w:t xml:space="preserve">Electoral College? </w:t>
      </w:r>
      <w:r w:rsidRPr="00217E51">
        <w:rPr>
          <w:rStyle w:val="StyleUnderline"/>
        </w:rPr>
        <w:t>Many were</w:t>
      </w:r>
      <w:r w:rsidRPr="00D50992">
        <w:rPr>
          <w:rStyle w:val="StyleUnderline"/>
        </w:rPr>
        <w:t xml:space="preserve"> surprised when the ad highlighted </w:t>
      </w:r>
      <w:r w:rsidRPr="00D50992">
        <w:rPr>
          <w:sz w:val="16"/>
        </w:rPr>
        <w:t xml:space="preserve">a different achievement: </w:t>
      </w:r>
      <w:r w:rsidRPr="000C18BF">
        <w:rPr>
          <w:rStyle w:val="Emphasis"/>
          <w:highlight w:val="yellow"/>
        </w:rPr>
        <w:t>criminal justice reform.</w:t>
      </w:r>
      <w:r w:rsidRPr="00D50992">
        <w:rPr>
          <w:sz w:val="16"/>
        </w:rPr>
        <w:t xml:space="preserve"> The ad featured Alice Johnson, who was serving a life sentence on drug charges until Trump granted her clemency at the request of Kim Kardashian West. It said that although other politicians “talk about criminal justice reform, President Trump got it done,” and it said “thousands of families are being reunited.”</w:t>
      </w:r>
    </w:p>
    <w:p w14:paraId="15C91F03" w14:textId="77777777" w:rsidR="00F00AEE" w:rsidRPr="00D50992" w:rsidRDefault="00F00AEE" w:rsidP="00F00AEE">
      <w:pPr>
        <w:rPr>
          <w:sz w:val="16"/>
        </w:rPr>
      </w:pPr>
      <w:r w:rsidRPr="00D50992">
        <w:rPr>
          <w:sz w:val="16"/>
        </w:rPr>
        <w:t>“</w:t>
      </w:r>
      <w:r w:rsidRPr="00D50992">
        <w:rPr>
          <w:rStyle w:val="StyleUnderline"/>
        </w:rPr>
        <w:t>Freeing Black women from unjust prison sentences has never been a focal point of Trump’s agenda</w:t>
      </w:r>
      <w:r w:rsidRPr="00D50992">
        <w:rPr>
          <w:sz w:val="16"/>
        </w:rPr>
        <w:t xml:space="preserve"> before, </w:t>
      </w:r>
      <w:r w:rsidRPr="00D50992">
        <w:rPr>
          <w:rStyle w:val="Emphasis"/>
        </w:rPr>
        <w:t>so the ad was jarring</w:t>
      </w:r>
      <w:r w:rsidRPr="00D50992">
        <w:rPr>
          <w:sz w:val="16"/>
        </w:rPr>
        <w:t>,” Nathan J. Robinson wrote for Current Affairs. “With Trump’s history of calling for black teens to be executed and encouraging police to rough people up during arrests, why was he suddenly sounding like [Equal Justice Initiative founder] Bryan Stevenson?” Because he is “unprincipled,” Robinson posits, “</w:t>
      </w:r>
      <w:r w:rsidRPr="000C18BF">
        <w:rPr>
          <w:rStyle w:val="StyleUnderline"/>
          <w:highlight w:val="yellow"/>
        </w:rPr>
        <w:t>he’s happy to try to steal issues from Democrats</w:t>
      </w:r>
      <w:r w:rsidRPr="00D50992">
        <w:rPr>
          <w:rStyle w:val="StyleUnderline"/>
        </w:rPr>
        <w:t xml:space="preserve"> and show that he’s actually the one who cares</w:t>
      </w:r>
      <w:r w:rsidRPr="00D50992">
        <w:rPr>
          <w:sz w:val="16"/>
        </w:rPr>
        <w:t xml:space="preserve"> about them</w:t>
      </w:r>
      <w:r w:rsidRPr="000C18BF">
        <w:rPr>
          <w:sz w:val="16"/>
          <w:highlight w:val="yellow"/>
        </w:rPr>
        <w:t xml:space="preserve">. </w:t>
      </w:r>
      <w:r w:rsidRPr="000C18BF">
        <w:rPr>
          <w:rStyle w:val="StyleUnderline"/>
          <w:highlight w:val="yellow"/>
        </w:rPr>
        <w:t>In 2016 he ran as an anti-war, anti-Wall Street candidate. In May of 2019, he used</w:t>
      </w:r>
      <w:r w:rsidRPr="00D50992">
        <w:rPr>
          <w:rStyle w:val="StyleUnderline"/>
        </w:rPr>
        <w:t xml:space="preserve"> the </w:t>
      </w:r>
      <w:r w:rsidRPr="000C18BF">
        <w:rPr>
          <w:rStyle w:val="StyleUnderline"/>
          <w:highlight w:val="yellow"/>
        </w:rPr>
        <w:t>injustice</w:t>
      </w:r>
      <w:r w:rsidRPr="00D50992">
        <w:rPr>
          <w:rStyle w:val="StyleUnderline"/>
        </w:rPr>
        <w:t xml:space="preserve"> of American criminal punishment </w:t>
      </w:r>
      <w:r w:rsidRPr="000C18BF">
        <w:rPr>
          <w:rStyle w:val="StyleUnderline"/>
          <w:highlight w:val="yellow"/>
        </w:rPr>
        <w:t>to attack</w:t>
      </w:r>
      <w:r w:rsidRPr="00D50992">
        <w:rPr>
          <w:rStyle w:val="StyleUnderline"/>
        </w:rPr>
        <w:t xml:space="preserve"> Joe </w:t>
      </w:r>
      <w:r w:rsidRPr="000C18BF">
        <w:rPr>
          <w:rStyle w:val="StyleUnderline"/>
          <w:highlight w:val="yellow"/>
        </w:rPr>
        <w:t>Biden</w:t>
      </w:r>
      <w:r w:rsidRPr="00D50992">
        <w:rPr>
          <w:sz w:val="16"/>
        </w:rPr>
        <w:t xml:space="preserve"> as too harsh!”</w:t>
      </w:r>
    </w:p>
    <w:p w14:paraId="5FB761EC" w14:textId="77777777" w:rsidR="00F00AEE" w:rsidRPr="00D50992" w:rsidRDefault="00F00AEE" w:rsidP="00F00AEE">
      <w:pPr>
        <w:rPr>
          <w:sz w:val="16"/>
        </w:rPr>
      </w:pPr>
      <w:r w:rsidRPr="00D50992">
        <w:rPr>
          <w:sz w:val="16"/>
        </w:rPr>
        <w:t xml:space="preserve">It is </w:t>
      </w:r>
      <w:r w:rsidRPr="00217E51">
        <w:rPr>
          <w:sz w:val="16"/>
        </w:rPr>
        <w:t xml:space="preserve">clear that </w:t>
      </w:r>
      <w:r w:rsidRPr="00217E51">
        <w:rPr>
          <w:rStyle w:val="StyleUnderline"/>
        </w:rPr>
        <w:t>Trump does not care about “reuniting families</w:t>
      </w:r>
      <w:r w:rsidRPr="00217E51">
        <w:rPr>
          <w:sz w:val="16"/>
        </w:rPr>
        <w:t xml:space="preserve">,” not after he separated thousands of children from their parents at the U.S.-Mexico border. </w:t>
      </w:r>
      <w:r w:rsidRPr="00217E51">
        <w:rPr>
          <w:rStyle w:val="StyleUnderline"/>
        </w:rPr>
        <w:t>He certainly does not care about treating people fairly in the criminal system</w:t>
      </w:r>
      <w:r w:rsidRPr="00217E51">
        <w:rPr>
          <w:sz w:val="16"/>
        </w:rPr>
        <w:t>: Trump pardoned Joe Arpaio, the Arizona sheriff responsible for widespread abuse of power and the deaths of inmates. He has also enacted a federal policy allowing civil asset forfeiture, and threatened to “destroy” a legislator who opposed it. He cut federal support for halfway houses, thus keeping people incarcerated</w:t>
      </w:r>
      <w:r w:rsidRPr="00D50992">
        <w:rPr>
          <w:sz w:val="16"/>
        </w:rPr>
        <w:t xml:space="preserve"> for longer, rescinded a rule that discouraged debtor’s prison practices among states, ended federal oversight of abusive police forces, and helped substantially grow the private prison industry.</w:t>
      </w:r>
    </w:p>
    <w:p w14:paraId="19347E8B" w14:textId="77777777" w:rsidR="00F00AEE" w:rsidRPr="00D50992" w:rsidRDefault="00F00AEE" w:rsidP="00F00AEE">
      <w:pPr>
        <w:rPr>
          <w:rStyle w:val="StyleUnderline"/>
        </w:rPr>
      </w:pPr>
      <w:r w:rsidRPr="00217E51">
        <w:rPr>
          <w:sz w:val="16"/>
        </w:rPr>
        <w:t>“</w:t>
      </w:r>
      <w:r w:rsidRPr="000C18BF">
        <w:rPr>
          <w:rStyle w:val="StyleUnderline"/>
          <w:highlight w:val="yellow"/>
        </w:rPr>
        <w:t>Welcome to 2020</w:t>
      </w:r>
      <w:r w:rsidRPr="00D50992">
        <w:rPr>
          <w:sz w:val="16"/>
        </w:rPr>
        <w:t>,” wrote Maggie Astor for the New York Times yesterday, “</w:t>
      </w:r>
      <w:r w:rsidRPr="000C18BF">
        <w:rPr>
          <w:rStyle w:val="StyleUnderline"/>
          <w:highlight w:val="yellow"/>
        </w:rPr>
        <w:t>featuring an entire</w:t>
      </w:r>
      <w:r w:rsidRPr="00D50992">
        <w:rPr>
          <w:sz w:val="16"/>
        </w:rPr>
        <w:t xml:space="preserve"> Democratic </w:t>
      </w:r>
      <w:r w:rsidRPr="000C18BF">
        <w:rPr>
          <w:rStyle w:val="StyleUnderline"/>
          <w:highlight w:val="yellow"/>
        </w:rPr>
        <w:t>field that wants</w:t>
      </w:r>
      <w:r w:rsidRPr="00D50992">
        <w:rPr>
          <w:rStyle w:val="StyleUnderline"/>
        </w:rPr>
        <w:t xml:space="preserve"> to reduce</w:t>
      </w:r>
      <w:r w:rsidRPr="00D50992">
        <w:rPr>
          <w:sz w:val="16"/>
        </w:rPr>
        <w:t xml:space="preserve"> or eliminate </w:t>
      </w:r>
      <w:r w:rsidRPr="00217E51">
        <w:rPr>
          <w:rStyle w:val="StyleUnderline"/>
        </w:rPr>
        <w:t>mandatory minimum sentences</w:t>
      </w:r>
      <w:r w:rsidRPr="00D50992">
        <w:rPr>
          <w:sz w:val="16"/>
        </w:rPr>
        <w:t xml:space="preserve">, divert low-level offenders from jail, end or at least modify the cash bail system, </w:t>
      </w:r>
      <w:r w:rsidRPr="00D50992">
        <w:rPr>
          <w:rStyle w:val="StyleUnderline"/>
        </w:rPr>
        <w:t>change drug laws and remove an array of legal barriers</w:t>
      </w:r>
      <w:r w:rsidRPr="00D50992">
        <w:rPr>
          <w:sz w:val="16"/>
        </w:rPr>
        <w:t xml:space="preserve"> that restrict people’s lives after they have served their time.” </w:t>
      </w:r>
      <w:r w:rsidRPr="00D50992">
        <w:rPr>
          <w:rStyle w:val="StyleUnderline"/>
        </w:rPr>
        <w:t>This was unimaginable</w:t>
      </w:r>
      <w:r w:rsidRPr="00D50992">
        <w:rPr>
          <w:sz w:val="16"/>
        </w:rPr>
        <w:t xml:space="preserve"> even </w:t>
      </w:r>
      <w:r w:rsidRPr="00D50992">
        <w:rPr>
          <w:rStyle w:val="StyleUnderline"/>
        </w:rPr>
        <w:t>four years ago.</w:t>
      </w:r>
    </w:p>
    <w:p w14:paraId="0DE74BE1" w14:textId="77777777" w:rsidR="00F00AEE" w:rsidRDefault="00F00AEE" w:rsidP="00F00AEE">
      <w:pPr>
        <w:rPr>
          <w:sz w:val="16"/>
        </w:rPr>
      </w:pPr>
      <w:r w:rsidRPr="00D50992">
        <w:rPr>
          <w:sz w:val="16"/>
        </w:rPr>
        <w:t xml:space="preserve">And while it is undoubtedly a good thing to see </w:t>
      </w:r>
      <w:r w:rsidRPr="000C18BF">
        <w:rPr>
          <w:rStyle w:val="Emphasis"/>
          <w:highlight w:val="yellow"/>
        </w:rPr>
        <w:t>criminal justice issues</w:t>
      </w:r>
      <w:r w:rsidRPr="000C18BF">
        <w:rPr>
          <w:sz w:val="16"/>
          <w:highlight w:val="yellow"/>
        </w:rPr>
        <w:t xml:space="preserve"> </w:t>
      </w:r>
      <w:r w:rsidRPr="000C18BF">
        <w:rPr>
          <w:rStyle w:val="StyleUnderline"/>
          <w:highlight w:val="yellow"/>
        </w:rPr>
        <w:t>get</w:t>
      </w:r>
      <w:r w:rsidRPr="000C18BF">
        <w:rPr>
          <w:sz w:val="16"/>
          <w:highlight w:val="yellow"/>
        </w:rPr>
        <w:t xml:space="preserve"> </w:t>
      </w:r>
      <w:r w:rsidRPr="000C18BF">
        <w:rPr>
          <w:rStyle w:val="Emphasis"/>
          <w:highlight w:val="yellow"/>
        </w:rPr>
        <w:t>long-overdue attention</w:t>
      </w:r>
      <w:r w:rsidRPr="00D50992">
        <w:rPr>
          <w:sz w:val="16"/>
        </w:rPr>
        <w:t>, it’s important to keep in mind that candidates’ plans for the future are as important as their actions in the past, and there is no Democrat––not even Bloomberg––who would be worse than Trump.</w:t>
      </w:r>
    </w:p>
    <w:p w14:paraId="20FD4206" w14:textId="77777777" w:rsidR="00F00AEE" w:rsidRDefault="00F00AEE" w:rsidP="008F4DBB"/>
    <w:p w14:paraId="25A0308A" w14:textId="43ADDDDB" w:rsidR="00983119" w:rsidRDefault="00983119" w:rsidP="00983119">
      <w:pPr>
        <w:pStyle w:val="Heading3"/>
      </w:pPr>
      <w:r>
        <w:t>CJR Link Block --- A2: Turn --- CJR Solves Protests That Help Trump</w:t>
      </w:r>
    </w:p>
    <w:p w14:paraId="7693F80E" w14:textId="48A37D6F" w:rsidR="00983119" w:rsidRDefault="00983119" w:rsidP="008F4DBB"/>
    <w:p w14:paraId="430FD9A0" w14:textId="521CA1D8" w:rsidR="00983119" w:rsidRDefault="00983119" w:rsidP="008F4DBB"/>
    <w:p w14:paraId="6E3B4631" w14:textId="77777777" w:rsidR="00983119" w:rsidRDefault="00983119" w:rsidP="00983119">
      <w:pPr>
        <w:pStyle w:val="Heading4"/>
      </w:pPr>
      <w:r>
        <w:t>Turn --- Protests hurt Trump</w:t>
      </w:r>
    </w:p>
    <w:p w14:paraId="7300BD29" w14:textId="77777777" w:rsidR="00983119" w:rsidRDefault="00983119" w:rsidP="00983119">
      <w:r w:rsidRPr="00A81534">
        <w:rPr>
          <w:rStyle w:val="Style13ptBold"/>
        </w:rPr>
        <w:t>Tesler 20</w:t>
      </w:r>
      <w:r>
        <w:t xml:space="preserve"> --- </w:t>
      </w:r>
      <w:r w:rsidRPr="00A81534">
        <w:t xml:space="preserve">Michael Tesler, </w:t>
      </w:r>
      <w:r>
        <w:t xml:space="preserve">Associate professor of political science at the University of California at Irvine, “The George Floyd protests will not help Trump win reelection. Here’s why”, Wash Post, </w:t>
      </w:r>
      <w:r w:rsidRPr="00A81534">
        <w:t>June 3rd 2020</w:t>
      </w:r>
      <w:r>
        <w:t xml:space="preserve">, </w:t>
      </w:r>
      <w:hyperlink r:id="rId118" w:history="1">
        <w:r w:rsidRPr="00276013">
          <w:rPr>
            <w:rStyle w:val="Hyperlink"/>
          </w:rPr>
          <w:t>https://www.washingtonpost.com/politics/2020/06/03/george-floyd-protests-will-not-help-trump-win-reelection-here-are-two-reasons-why/</w:t>
        </w:r>
      </w:hyperlink>
      <w:r>
        <w:t xml:space="preserve"> (BJN)</w:t>
      </w:r>
    </w:p>
    <w:p w14:paraId="7E65B55E" w14:textId="77777777" w:rsidR="00983119" w:rsidRPr="00A81534" w:rsidRDefault="00983119" w:rsidP="00983119">
      <w:pPr>
        <w:rPr>
          <w:sz w:val="16"/>
        </w:rPr>
      </w:pPr>
      <w:r w:rsidRPr="00A81534">
        <w:rPr>
          <w:sz w:val="16"/>
        </w:rPr>
        <w:t xml:space="preserve">But </w:t>
      </w:r>
      <w:r w:rsidRPr="000C18BF">
        <w:rPr>
          <w:rStyle w:val="StyleUnderline"/>
          <w:highlight w:val="yellow"/>
        </w:rPr>
        <w:t>the current</w:t>
      </w:r>
      <w:r w:rsidRPr="00A81534">
        <w:rPr>
          <w:sz w:val="16"/>
        </w:rPr>
        <w:t xml:space="preserve"> racial </w:t>
      </w:r>
      <w:r w:rsidRPr="000C18BF">
        <w:rPr>
          <w:rStyle w:val="StyleUnderline"/>
          <w:highlight w:val="yellow"/>
        </w:rPr>
        <w:t>unrest</w:t>
      </w:r>
      <w:r w:rsidRPr="00A81534">
        <w:rPr>
          <w:sz w:val="16"/>
        </w:rPr>
        <w:t xml:space="preserve">, sparked by the death of George Floyd, a black man, in police custody, </w:t>
      </w:r>
      <w:r w:rsidRPr="000C18BF">
        <w:rPr>
          <w:rStyle w:val="Emphasis"/>
          <w:highlight w:val="yellow"/>
        </w:rPr>
        <w:t>will</w:t>
      </w:r>
      <w:r w:rsidRPr="00A81534">
        <w:rPr>
          <w:sz w:val="16"/>
        </w:rPr>
        <w:t xml:space="preserve"> probably </w:t>
      </w:r>
      <w:r w:rsidRPr="000C18BF">
        <w:rPr>
          <w:rStyle w:val="Emphasis"/>
          <w:highlight w:val="yellow"/>
        </w:rPr>
        <w:t>hurt</w:t>
      </w:r>
      <w:r w:rsidRPr="00A81534">
        <w:rPr>
          <w:rStyle w:val="Emphasis"/>
        </w:rPr>
        <w:t xml:space="preserve"> </w:t>
      </w:r>
      <w:r w:rsidRPr="000C18BF">
        <w:rPr>
          <w:rStyle w:val="Emphasis"/>
          <w:highlight w:val="yellow"/>
        </w:rPr>
        <w:t>Trump’s</w:t>
      </w:r>
      <w:r w:rsidRPr="00A81534">
        <w:rPr>
          <w:rStyle w:val="Emphasis"/>
        </w:rPr>
        <w:t xml:space="preserve"> reelection </w:t>
      </w:r>
      <w:r w:rsidRPr="000C18BF">
        <w:rPr>
          <w:rStyle w:val="Emphasis"/>
          <w:highlight w:val="yellow"/>
        </w:rPr>
        <w:t>prospects more than it’ll help</w:t>
      </w:r>
      <w:r w:rsidRPr="00A81534">
        <w:rPr>
          <w:rStyle w:val="Emphasis"/>
        </w:rPr>
        <w:t>,</w:t>
      </w:r>
      <w:r w:rsidRPr="00A81534">
        <w:rPr>
          <w:sz w:val="16"/>
        </w:rPr>
        <w:t xml:space="preserve"> </w:t>
      </w:r>
      <w:r w:rsidRPr="00A81534">
        <w:rPr>
          <w:rStyle w:val="StyleUnderline"/>
        </w:rPr>
        <w:t>for several reasons</w:t>
      </w:r>
      <w:r w:rsidRPr="00A81534">
        <w:rPr>
          <w:sz w:val="16"/>
        </w:rPr>
        <w:t>.</w:t>
      </w:r>
    </w:p>
    <w:p w14:paraId="1EEBD182" w14:textId="77777777" w:rsidR="00983119" w:rsidRPr="00A81534" w:rsidRDefault="00983119" w:rsidP="00983119">
      <w:pPr>
        <w:rPr>
          <w:b/>
          <w:iCs/>
          <w:u w:val="single"/>
        </w:rPr>
      </w:pPr>
      <w:r w:rsidRPr="000C18BF">
        <w:rPr>
          <w:rStyle w:val="Emphasis"/>
          <w:highlight w:val="yellow"/>
        </w:rPr>
        <w:t>Chaos is not good for incumbents</w:t>
      </w:r>
    </w:p>
    <w:p w14:paraId="57D13387" w14:textId="77777777" w:rsidR="00983119" w:rsidRPr="00A81534" w:rsidRDefault="00983119" w:rsidP="00983119">
      <w:pPr>
        <w:rPr>
          <w:b/>
          <w:iCs/>
          <w:u w:val="single"/>
        </w:rPr>
      </w:pPr>
      <w:r w:rsidRPr="00A81534">
        <w:rPr>
          <w:sz w:val="16"/>
        </w:rPr>
        <w:t xml:space="preserve">First, </w:t>
      </w:r>
      <w:r w:rsidRPr="00A81534">
        <w:rPr>
          <w:rStyle w:val="Emphasis"/>
        </w:rPr>
        <w:t>Trump is the incumbent.</w:t>
      </w:r>
      <w:r>
        <w:rPr>
          <w:rStyle w:val="Emphasis"/>
        </w:rPr>
        <w:t xml:space="preserve"> </w:t>
      </w:r>
      <w:r w:rsidRPr="00A81534">
        <w:rPr>
          <w:rStyle w:val="StyleUnderline"/>
        </w:rPr>
        <w:t>“</w:t>
      </w:r>
      <w:r w:rsidRPr="000C18BF">
        <w:rPr>
          <w:rStyle w:val="StyleUnderline"/>
          <w:highlight w:val="yellow"/>
        </w:rPr>
        <w:t>Law and order</w:t>
      </w:r>
      <w:r w:rsidRPr="00A81534">
        <w:rPr>
          <w:rStyle w:val="StyleUnderline"/>
        </w:rPr>
        <w:t xml:space="preserve">” in the face of civil unrest </w:t>
      </w:r>
      <w:r w:rsidRPr="000C18BF">
        <w:rPr>
          <w:rStyle w:val="StyleUnderline"/>
          <w:highlight w:val="yellow"/>
        </w:rPr>
        <w:t>is a powerful message</w:t>
      </w:r>
      <w:r w:rsidRPr="000C18BF">
        <w:rPr>
          <w:sz w:val="16"/>
          <w:highlight w:val="yellow"/>
        </w:rPr>
        <w:t xml:space="preserve"> </w:t>
      </w:r>
      <w:r w:rsidRPr="000C18BF">
        <w:rPr>
          <w:rStyle w:val="Emphasis"/>
          <w:highlight w:val="yellow"/>
        </w:rPr>
        <w:t>to run against</w:t>
      </w:r>
      <w:r w:rsidRPr="00A81534">
        <w:rPr>
          <w:sz w:val="16"/>
        </w:rPr>
        <w:t xml:space="preserve"> </w:t>
      </w:r>
      <w:r w:rsidRPr="0039682A">
        <w:rPr>
          <w:rStyle w:val="StyleUnderline"/>
        </w:rPr>
        <w:t>a</w:t>
      </w:r>
      <w:r w:rsidRPr="00A81534">
        <w:rPr>
          <w:sz w:val="16"/>
        </w:rPr>
        <w:t xml:space="preserve"> political </w:t>
      </w:r>
      <w:r w:rsidRPr="0039682A">
        <w:rPr>
          <w:rStyle w:val="StyleUnderline"/>
        </w:rPr>
        <w:t>party that has controlled the presidency</w:t>
      </w:r>
      <w:r w:rsidRPr="00A81534">
        <w:rPr>
          <w:sz w:val="16"/>
        </w:rPr>
        <w:t xml:space="preserve">. </w:t>
      </w:r>
      <w:r w:rsidRPr="00A81534">
        <w:rPr>
          <w:rStyle w:val="StyleUnderline"/>
        </w:rPr>
        <w:t>It’s all the more effective against a Democratic Party that has been labeled soft on crime</w:t>
      </w:r>
      <w:r w:rsidRPr="00A81534">
        <w:rPr>
          <w:sz w:val="16"/>
        </w:rPr>
        <w:t xml:space="preserve"> and has already held the White House for eight years, which was the case in 1968 and 2016.</w:t>
      </w:r>
    </w:p>
    <w:p w14:paraId="0FB2B0F1" w14:textId="77777777" w:rsidR="00983119" w:rsidRPr="00A81534" w:rsidRDefault="00983119" w:rsidP="00983119">
      <w:pPr>
        <w:rPr>
          <w:sz w:val="16"/>
        </w:rPr>
      </w:pPr>
      <w:r w:rsidRPr="000C18BF">
        <w:rPr>
          <w:rStyle w:val="Emphasis"/>
          <w:highlight w:val="yellow"/>
        </w:rPr>
        <w:t>But it’s much harder</w:t>
      </w:r>
      <w:r w:rsidRPr="00A81534">
        <w:rPr>
          <w:rStyle w:val="Emphasis"/>
        </w:rPr>
        <w:t xml:space="preserve"> for an incumbent </w:t>
      </w:r>
      <w:r w:rsidRPr="000C18BF">
        <w:rPr>
          <w:rStyle w:val="Emphasis"/>
          <w:highlight w:val="yellow"/>
        </w:rPr>
        <w:t>to run against disorder on his own watch</w:t>
      </w:r>
      <w:r w:rsidRPr="000C18BF">
        <w:rPr>
          <w:sz w:val="16"/>
          <w:highlight w:val="yellow"/>
        </w:rPr>
        <w:t xml:space="preserve">. </w:t>
      </w:r>
      <w:r w:rsidRPr="000C18BF">
        <w:rPr>
          <w:rStyle w:val="StyleUnderline"/>
          <w:highlight w:val="yellow"/>
        </w:rPr>
        <w:t>President</w:t>
      </w:r>
      <w:r w:rsidRPr="00A81534">
        <w:rPr>
          <w:rStyle w:val="StyleUnderline"/>
        </w:rPr>
        <w:t xml:space="preserve">s tend to </w:t>
      </w:r>
      <w:r w:rsidRPr="000C18BF">
        <w:rPr>
          <w:rStyle w:val="StyleUnderline"/>
          <w:highlight w:val="yellow"/>
        </w:rPr>
        <w:t>get blamed for bad things</w:t>
      </w:r>
      <w:r w:rsidRPr="00A81534">
        <w:rPr>
          <w:sz w:val="16"/>
        </w:rPr>
        <w:t xml:space="preserve"> that happen during their terms. </w:t>
      </w:r>
      <w:r w:rsidRPr="00A81534">
        <w:rPr>
          <w:rStyle w:val="StyleUnderline"/>
        </w:rPr>
        <w:t xml:space="preserve">Research suggests that they’re even punished for natural disasters and other events beyond the </w:t>
      </w:r>
      <w:r w:rsidRPr="00A81534">
        <w:rPr>
          <w:sz w:val="16"/>
        </w:rPr>
        <w:t xml:space="preserve">White House’s </w:t>
      </w:r>
      <w:r w:rsidRPr="00A81534">
        <w:rPr>
          <w:rStyle w:val="StyleUnderline"/>
        </w:rPr>
        <w:t>control</w:t>
      </w:r>
      <w:r w:rsidRPr="00A81534">
        <w:rPr>
          <w:sz w:val="16"/>
        </w:rPr>
        <w:t>.</w:t>
      </w:r>
    </w:p>
    <w:p w14:paraId="553ABA6F" w14:textId="77777777" w:rsidR="00983119" w:rsidRPr="00A81534" w:rsidRDefault="00983119" w:rsidP="00983119">
      <w:pPr>
        <w:rPr>
          <w:sz w:val="16"/>
        </w:rPr>
      </w:pPr>
      <w:r w:rsidRPr="000C18BF">
        <w:rPr>
          <w:rStyle w:val="Emphasis"/>
          <w:highlight w:val="yellow"/>
        </w:rPr>
        <w:t>Trump is all the more likely to be blamed</w:t>
      </w:r>
      <w:r w:rsidRPr="00A81534">
        <w:rPr>
          <w:sz w:val="16"/>
        </w:rPr>
        <w:t xml:space="preserve"> for the unrest </w:t>
      </w:r>
      <w:r w:rsidRPr="000C18BF">
        <w:rPr>
          <w:rStyle w:val="StyleUnderline"/>
          <w:highlight w:val="yellow"/>
        </w:rPr>
        <w:t>because</w:t>
      </w:r>
      <w:r w:rsidRPr="00A81534">
        <w:rPr>
          <w:rStyle w:val="StyleUnderline"/>
        </w:rPr>
        <w:t xml:space="preserve"> many have accused the president’s </w:t>
      </w:r>
      <w:r w:rsidRPr="000C18BF">
        <w:rPr>
          <w:rStyle w:val="StyleUnderline"/>
          <w:highlight w:val="yellow"/>
        </w:rPr>
        <w:t>rhetoric</w:t>
      </w:r>
      <w:r w:rsidRPr="00A81534">
        <w:rPr>
          <w:rStyle w:val="StyleUnderline"/>
        </w:rPr>
        <w:t xml:space="preserve"> and actions of fueling chaos</w:t>
      </w:r>
      <w:r w:rsidRPr="00A81534">
        <w:rPr>
          <w:sz w:val="16"/>
        </w:rPr>
        <w:t>, violence and discord. Historian Kevin M. Kruse wrote about this in detail Tuesday in The Washington Post. Journalist Ezra Klein put it succinctly here:</w:t>
      </w:r>
    </w:p>
    <w:p w14:paraId="490F0698" w14:textId="77777777" w:rsidR="00983119" w:rsidRPr="00A81534" w:rsidRDefault="00983119" w:rsidP="00983119">
      <w:pPr>
        <w:rPr>
          <w:sz w:val="16"/>
        </w:rPr>
      </w:pPr>
      <w:r w:rsidRPr="00A81534">
        <w:rPr>
          <w:sz w:val="16"/>
        </w:rPr>
        <w:t xml:space="preserve">Ezra Klein </w:t>
      </w:r>
      <w:r w:rsidRPr="00A81534">
        <w:rPr>
          <w:rFonts w:ascii="Segoe UI Emoji" w:hAnsi="Segoe UI Emoji" w:cs="Segoe UI Emoji"/>
          <w:sz w:val="16"/>
        </w:rPr>
        <w:t>✔</w:t>
      </w:r>
      <w:r w:rsidRPr="00A81534">
        <w:rPr>
          <w:sz w:val="16"/>
        </w:rPr>
        <w:t xml:space="preserve"> @ezraklein This is why I don't buy the political analysis that any of this is going to help Trump. </w:t>
      </w:r>
      <w:r w:rsidRPr="000C18BF">
        <w:rPr>
          <w:rStyle w:val="StyleUnderline"/>
          <w:highlight w:val="yellow"/>
        </w:rPr>
        <w:t>When Nixon ran</w:t>
      </w:r>
      <w:r w:rsidRPr="00A81534">
        <w:rPr>
          <w:rStyle w:val="StyleUnderline"/>
        </w:rPr>
        <w:t xml:space="preserve"> in 68, </w:t>
      </w:r>
      <w:r w:rsidRPr="000C18BF">
        <w:rPr>
          <w:rStyle w:val="StyleUnderline"/>
          <w:highlight w:val="yellow"/>
        </w:rPr>
        <w:t xml:space="preserve">he </w:t>
      </w:r>
      <w:r w:rsidRPr="000C18BF">
        <w:rPr>
          <w:rStyle w:val="Emphasis"/>
          <w:highlight w:val="yellow"/>
        </w:rPr>
        <w:t>wasn't president</w:t>
      </w:r>
      <w:r w:rsidRPr="00A81534">
        <w:rPr>
          <w:sz w:val="16"/>
        </w:rPr>
        <w:t xml:space="preserve">. </w:t>
      </w:r>
      <w:r w:rsidRPr="00A81534">
        <w:rPr>
          <w:rStyle w:val="StyleUnderline"/>
        </w:rPr>
        <w:t>Trump is president, and people can see the way he contributes to</w:t>
      </w:r>
      <w:r w:rsidRPr="00A81534">
        <w:rPr>
          <w:sz w:val="16"/>
        </w:rPr>
        <w:t xml:space="preserve"> chaos and </w:t>
      </w:r>
      <w:r w:rsidRPr="00A81534">
        <w:rPr>
          <w:rStyle w:val="StyleUnderline"/>
        </w:rPr>
        <w:t>discord</w:t>
      </w:r>
      <w:r w:rsidRPr="00A81534">
        <w:rPr>
          <w:sz w:val="16"/>
        </w:rPr>
        <w:t>. 4,944 7:07 PM - Jun 1, 2020 Twitter Ads info and privacy 783 people are talking about this</w:t>
      </w:r>
    </w:p>
    <w:p w14:paraId="607CDFFD" w14:textId="77777777" w:rsidR="00983119" w:rsidRPr="00A81534" w:rsidRDefault="00983119" w:rsidP="00983119">
      <w:pPr>
        <w:rPr>
          <w:sz w:val="16"/>
          <w:szCs w:val="16"/>
        </w:rPr>
      </w:pPr>
      <w:r w:rsidRPr="00A81534">
        <w:rPr>
          <w:sz w:val="16"/>
          <w:szCs w:val="16"/>
        </w:rPr>
        <w:t>Chaos and discord are bad enough for an incumbent president running for reelection; being accused of actively contributing to it makes that worse.</w:t>
      </w:r>
    </w:p>
    <w:p w14:paraId="31A9E6E5" w14:textId="77777777" w:rsidR="00983119" w:rsidRPr="00A81534" w:rsidRDefault="00983119" w:rsidP="00983119">
      <w:pPr>
        <w:rPr>
          <w:rStyle w:val="Emphasis"/>
        </w:rPr>
      </w:pPr>
      <w:r w:rsidRPr="0039682A">
        <w:rPr>
          <w:rStyle w:val="Emphasis"/>
        </w:rPr>
        <w:t>Americans do not trust Trump on race relations</w:t>
      </w:r>
    </w:p>
    <w:p w14:paraId="5E0BADF1" w14:textId="77777777" w:rsidR="00983119" w:rsidRPr="00A81534" w:rsidRDefault="00983119" w:rsidP="00983119">
      <w:pPr>
        <w:rPr>
          <w:rStyle w:val="StyleUnderline"/>
        </w:rPr>
      </w:pPr>
      <w:r w:rsidRPr="00A81534">
        <w:rPr>
          <w:sz w:val="16"/>
        </w:rPr>
        <w:t xml:space="preserve">Perhaps more important, </w:t>
      </w:r>
      <w:r w:rsidRPr="000C18BF">
        <w:rPr>
          <w:rStyle w:val="StyleUnderline"/>
          <w:highlight w:val="yellow"/>
        </w:rPr>
        <w:t xml:space="preserve">the public views Trump as a </w:t>
      </w:r>
      <w:r w:rsidRPr="000C18BF">
        <w:rPr>
          <w:rStyle w:val="Emphasis"/>
          <w:highlight w:val="yellow"/>
        </w:rPr>
        <w:t>racially divisive figure</w:t>
      </w:r>
      <w:r w:rsidRPr="000C18BF">
        <w:rPr>
          <w:sz w:val="16"/>
          <w:highlight w:val="yellow"/>
        </w:rPr>
        <w:t xml:space="preserve"> </w:t>
      </w:r>
      <w:r w:rsidRPr="000C18BF">
        <w:rPr>
          <w:rStyle w:val="StyleUnderline"/>
          <w:highlight w:val="yellow"/>
        </w:rPr>
        <w:t>at a time when</w:t>
      </w:r>
      <w:r w:rsidRPr="00A81534">
        <w:rPr>
          <w:rStyle w:val="StyleUnderline"/>
        </w:rPr>
        <w:t xml:space="preserve"> racial </w:t>
      </w:r>
      <w:r w:rsidRPr="000C18BF">
        <w:rPr>
          <w:rStyle w:val="StyleUnderline"/>
          <w:highlight w:val="yellow"/>
        </w:rPr>
        <w:t>reconciliation is needed.</w:t>
      </w:r>
    </w:p>
    <w:p w14:paraId="011CCCB9" w14:textId="77777777" w:rsidR="00983119" w:rsidRPr="00A81534" w:rsidRDefault="00983119" w:rsidP="00983119">
      <w:pPr>
        <w:rPr>
          <w:sz w:val="16"/>
        </w:rPr>
      </w:pPr>
      <w:r w:rsidRPr="00A81534">
        <w:rPr>
          <w:sz w:val="16"/>
        </w:rPr>
        <w:t xml:space="preserve">As Philip Rucker reported this weekend, </w:t>
      </w:r>
      <w:r w:rsidRPr="00A81534">
        <w:rPr>
          <w:rStyle w:val="StyleUnderline"/>
        </w:rPr>
        <w:t>“Trump’s record of racially insensitive</w:t>
      </w:r>
      <w:r w:rsidRPr="00A81534">
        <w:rPr>
          <w:sz w:val="16"/>
        </w:rPr>
        <w:t xml:space="preserve"> and sometimes </w:t>
      </w:r>
      <w:r w:rsidRPr="00A81534">
        <w:rPr>
          <w:rStyle w:val="StyleUnderline"/>
        </w:rPr>
        <w:t>outright racist comments</w:t>
      </w:r>
      <w:r w:rsidRPr="00A81534">
        <w:rPr>
          <w:sz w:val="16"/>
        </w:rPr>
        <w:t xml:space="preserve"> over the years </w:t>
      </w:r>
      <w:r w:rsidRPr="00A81534">
        <w:rPr>
          <w:rStyle w:val="StyleUnderline"/>
        </w:rPr>
        <w:t>has led many Democrats and even some Republicans to conclude that he does not fully comprehend the nation’s history of racism</w:t>
      </w:r>
      <w:r w:rsidRPr="00A81534">
        <w:rPr>
          <w:sz w:val="16"/>
        </w:rPr>
        <w:t xml:space="preserve"> and the corresponding tensions that live on today.”</w:t>
      </w:r>
    </w:p>
    <w:p w14:paraId="48E68456" w14:textId="77777777" w:rsidR="00983119" w:rsidRPr="00A81534" w:rsidRDefault="00983119" w:rsidP="00983119">
      <w:pPr>
        <w:rPr>
          <w:rStyle w:val="StyleUnderline"/>
        </w:rPr>
      </w:pPr>
      <w:r w:rsidRPr="00A81534">
        <w:rPr>
          <w:rStyle w:val="StyleUnderline"/>
        </w:rPr>
        <w:t>Polling data certainly supports this point. The public has consistently viewed Trump’s handling of race relations worse than his performance on just about any other issue.</w:t>
      </w:r>
    </w:p>
    <w:p w14:paraId="4E6FBABF" w14:textId="77777777" w:rsidR="00983119" w:rsidRPr="00A81534" w:rsidRDefault="00983119" w:rsidP="00983119">
      <w:pPr>
        <w:rPr>
          <w:sz w:val="16"/>
          <w:szCs w:val="16"/>
        </w:rPr>
      </w:pPr>
      <w:r w:rsidRPr="00A81534">
        <w:rPr>
          <w:sz w:val="16"/>
          <w:szCs w:val="16"/>
        </w:rPr>
        <w:t>The figure above, which draws on four nationally representative surveys conducted during the late summer months of 2019, shows just how poorly the public has viewed Trump’s performance on this issue. Americans have given Trump low marks for how he’s handled most issues other than the economy. But they’ve even more strongly disapproved of his performance on race relations, consistently rating him at about 30 points underwater throughout his presidency.</w:t>
      </w:r>
    </w:p>
    <w:p w14:paraId="2F5C1F15" w14:textId="77777777" w:rsidR="00983119" w:rsidRPr="00A81534" w:rsidRDefault="00983119" w:rsidP="00983119">
      <w:pPr>
        <w:rPr>
          <w:b/>
          <w:iCs/>
          <w:u w:val="single"/>
        </w:rPr>
      </w:pPr>
      <w:r w:rsidRPr="00A81534">
        <w:rPr>
          <w:sz w:val="16"/>
        </w:rPr>
        <w:t xml:space="preserve">That’s already showing up in the earliest polling on the protests. </w:t>
      </w:r>
      <w:r w:rsidRPr="000C18BF">
        <w:rPr>
          <w:rStyle w:val="StyleUnderline"/>
          <w:highlight w:val="yellow"/>
        </w:rPr>
        <w:t>Trump’s tweet</w:t>
      </w:r>
      <w:r w:rsidRPr="00A81534">
        <w:rPr>
          <w:sz w:val="16"/>
        </w:rPr>
        <w:t xml:space="preserve"> below, </w:t>
      </w:r>
      <w:r w:rsidRPr="00A81534">
        <w:rPr>
          <w:rStyle w:val="StyleUnderline"/>
        </w:rPr>
        <w:t xml:space="preserve">which </w:t>
      </w:r>
      <w:r w:rsidRPr="000C18BF">
        <w:rPr>
          <w:rStyle w:val="StyleUnderline"/>
          <w:highlight w:val="yellow"/>
        </w:rPr>
        <w:t>many decried as racist</w:t>
      </w:r>
      <w:r w:rsidRPr="00A81534">
        <w:rPr>
          <w:rStyle w:val="StyleUnderline"/>
        </w:rPr>
        <w:t xml:space="preserve">, and Twitter flagged for glorifying violence, was one of the president’s </w:t>
      </w:r>
      <w:r w:rsidRPr="00A81534">
        <w:rPr>
          <w:rStyle w:val="Emphasis"/>
        </w:rPr>
        <w:t>most unpopular.</w:t>
      </w:r>
    </w:p>
    <w:p w14:paraId="7C213F78" w14:textId="77777777" w:rsidR="00983119" w:rsidRPr="00A81534" w:rsidRDefault="00983119" w:rsidP="00983119">
      <w:pPr>
        <w:rPr>
          <w:sz w:val="16"/>
          <w:szCs w:val="16"/>
        </w:rPr>
      </w:pPr>
      <w:r w:rsidRPr="00A81534">
        <w:rPr>
          <w:sz w:val="16"/>
          <w:szCs w:val="16"/>
        </w:rPr>
        <w:t xml:space="preserve">Donald J. Trump </w:t>
      </w:r>
      <w:r w:rsidRPr="00A81534">
        <w:rPr>
          <w:rFonts w:ascii="Segoe UI Emoji" w:hAnsi="Segoe UI Emoji" w:cs="Segoe UI Emoji"/>
          <w:sz w:val="16"/>
          <w:szCs w:val="16"/>
        </w:rPr>
        <w:t>✔</w:t>
      </w:r>
      <w:r w:rsidRPr="00A81534">
        <w:rPr>
          <w:sz w:val="16"/>
          <w:szCs w:val="16"/>
        </w:rPr>
        <w:t xml:space="preserve"> @realDonaldTrump · May 29, 2020 I can’t stand back &amp; watch this happen to a great American City, Minneapolis. A total lack of leadership. Either the very weak Radical Left Mayor, Jacob Frey, get his act together and bring the City under control, or I will send in the National Guard &amp; get the job done right.....</w:t>
      </w:r>
    </w:p>
    <w:p w14:paraId="228CCC71" w14:textId="77777777" w:rsidR="00983119" w:rsidRPr="00A81534" w:rsidRDefault="00983119" w:rsidP="00983119">
      <w:pPr>
        <w:rPr>
          <w:sz w:val="16"/>
          <w:szCs w:val="16"/>
        </w:rPr>
      </w:pPr>
      <w:r w:rsidRPr="00A81534">
        <w:rPr>
          <w:sz w:val="16"/>
          <w:szCs w:val="16"/>
        </w:rPr>
        <w:t xml:space="preserve">Donald J. Trump </w:t>
      </w:r>
      <w:r w:rsidRPr="00A81534">
        <w:rPr>
          <w:rFonts w:ascii="Segoe UI Emoji" w:hAnsi="Segoe UI Emoji" w:cs="Segoe UI Emoji"/>
          <w:sz w:val="16"/>
          <w:szCs w:val="16"/>
        </w:rPr>
        <w:t>✔</w:t>
      </w:r>
      <w:r w:rsidRPr="00A81534">
        <w:rPr>
          <w:sz w:val="16"/>
          <w:szCs w:val="16"/>
        </w:rPr>
        <w:t xml:space="preserve"> @realDonaldTrump ....These THUGS are dishonoring the memory of George Floyd, and I won’t let that happen. Just spoke to Governor Tim Walz and told him that the Military is with him all the way. Any difficulty and we will assume control but, when the looting starts, the shooting starts. Thank you! 82.2K 12:53 AM - May 29, 2020 Twitter Ads info and privacy 70.7K people are talking about this</w:t>
      </w:r>
    </w:p>
    <w:p w14:paraId="0E8BC99F" w14:textId="77777777" w:rsidR="00983119" w:rsidRPr="00A81534" w:rsidRDefault="00983119" w:rsidP="00983119">
      <w:pPr>
        <w:rPr>
          <w:sz w:val="16"/>
          <w:szCs w:val="16"/>
        </w:rPr>
      </w:pPr>
      <w:r w:rsidRPr="00A81534">
        <w:rPr>
          <w:sz w:val="16"/>
          <w:szCs w:val="16"/>
        </w:rPr>
        <w:t>YouGov has asked Americans to evaluate Trump’s tweets since the early days of his presidency. The tweet above drew unusually strong disapproval — with a plurality of 40 percent rating it “terrible,” a majority of 52 percent rating it “bad” or “terrible,” and 31 percent calling it “good” or “great.”</w:t>
      </w:r>
    </w:p>
    <w:p w14:paraId="23C27F94" w14:textId="77777777" w:rsidR="00983119" w:rsidRPr="00A81534" w:rsidRDefault="00983119" w:rsidP="00983119">
      <w:pPr>
        <w:rPr>
          <w:sz w:val="16"/>
          <w:szCs w:val="16"/>
        </w:rPr>
      </w:pPr>
      <w:r w:rsidRPr="00A81534">
        <w:rPr>
          <w:sz w:val="16"/>
          <w:szCs w:val="16"/>
        </w:rPr>
        <w:t>Moreover, the most recent polling shows that most Americans think Trump is racist. In a YouGov-Yahoo survey conducted this past weekend, 52 percent said the president is a racist compared with only 37 percent who said he is not.</w:t>
      </w:r>
    </w:p>
    <w:p w14:paraId="77A507AF" w14:textId="77777777" w:rsidR="00983119" w:rsidRPr="00A81534" w:rsidRDefault="00983119" w:rsidP="00983119">
      <w:pPr>
        <w:rPr>
          <w:sz w:val="16"/>
        </w:rPr>
      </w:pPr>
      <w:r w:rsidRPr="00A81534">
        <w:rPr>
          <w:rStyle w:val="StyleUnderline"/>
        </w:rPr>
        <w:t xml:space="preserve">So </w:t>
      </w:r>
      <w:r w:rsidRPr="000C18BF">
        <w:rPr>
          <w:rStyle w:val="StyleUnderline"/>
          <w:highlight w:val="yellow"/>
        </w:rPr>
        <w:t>it’s not surprising that</w:t>
      </w:r>
      <w:r w:rsidRPr="00A81534">
        <w:rPr>
          <w:rStyle w:val="StyleUnderline"/>
        </w:rPr>
        <w:t xml:space="preserve"> early </w:t>
      </w:r>
      <w:r w:rsidRPr="000C18BF">
        <w:rPr>
          <w:rStyle w:val="StyleUnderline"/>
          <w:highlight w:val="yellow"/>
        </w:rPr>
        <w:t>polling shows strong public disapproval</w:t>
      </w:r>
      <w:r w:rsidRPr="00A81534">
        <w:rPr>
          <w:rStyle w:val="StyleUnderline"/>
        </w:rPr>
        <w:t xml:space="preserve"> of how the president is handling the protests</w:t>
      </w:r>
      <w:r w:rsidRPr="00A81534">
        <w:rPr>
          <w:sz w:val="16"/>
        </w:rPr>
        <w:t>. In the latest Morning Consult Poll, only 30 percent said he’s doing an “excellent,” “very good” or “good” job of addressing the situation. A plurality of 42 percent, meanwhile, think he’s doing a “poor” job, and a majority of 54 percent think he’s doing a poor or “only fair” job of responding to the protests.</w:t>
      </w:r>
    </w:p>
    <w:p w14:paraId="1124CA40" w14:textId="77777777" w:rsidR="00983119" w:rsidRPr="00A81534" w:rsidRDefault="00983119" w:rsidP="00983119">
      <w:pPr>
        <w:rPr>
          <w:sz w:val="16"/>
          <w:szCs w:val="16"/>
        </w:rPr>
      </w:pPr>
      <w:r w:rsidRPr="00A81534">
        <w:rPr>
          <w:sz w:val="16"/>
          <w:szCs w:val="16"/>
        </w:rPr>
        <w:t>Implications for November</w:t>
      </w:r>
    </w:p>
    <w:p w14:paraId="4B6FAE86" w14:textId="77777777" w:rsidR="00983119" w:rsidRDefault="00983119" w:rsidP="00983119">
      <w:pPr>
        <w:rPr>
          <w:rStyle w:val="StyleUnderline"/>
        </w:rPr>
      </w:pPr>
      <w:r w:rsidRPr="00A81534">
        <w:rPr>
          <w:rStyle w:val="StyleUnderline"/>
        </w:rPr>
        <w:t xml:space="preserve">The more that </w:t>
      </w:r>
      <w:r w:rsidRPr="000C18BF">
        <w:rPr>
          <w:rStyle w:val="StyleUnderline"/>
          <w:highlight w:val="yellow"/>
        </w:rPr>
        <w:t>the protests</w:t>
      </w:r>
      <w:r w:rsidRPr="00A81534">
        <w:rPr>
          <w:rStyle w:val="StyleUnderline"/>
        </w:rPr>
        <w:t xml:space="preserve"> highlight the need to improve the country’s</w:t>
      </w:r>
      <w:r w:rsidRPr="00A81534">
        <w:rPr>
          <w:sz w:val="16"/>
        </w:rPr>
        <w:t xml:space="preserve"> ruptured </w:t>
      </w:r>
      <w:r w:rsidRPr="00A81534">
        <w:rPr>
          <w:rStyle w:val="StyleUnderline"/>
        </w:rPr>
        <w:t>race relations</w:t>
      </w:r>
      <w:r w:rsidRPr="00A81534">
        <w:rPr>
          <w:sz w:val="16"/>
        </w:rPr>
        <w:t xml:space="preserve">, </w:t>
      </w:r>
      <w:r w:rsidRPr="00A81534">
        <w:rPr>
          <w:rStyle w:val="StyleUnderline"/>
        </w:rPr>
        <w:t>then</w:t>
      </w:r>
      <w:r w:rsidRPr="00A81534">
        <w:rPr>
          <w:sz w:val="16"/>
        </w:rPr>
        <w:t xml:space="preserve">, </w:t>
      </w:r>
      <w:r w:rsidRPr="00A81534">
        <w:rPr>
          <w:rStyle w:val="Emphasis"/>
        </w:rPr>
        <w:t xml:space="preserve">the more it </w:t>
      </w:r>
      <w:r w:rsidRPr="000C18BF">
        <w:rPr>
          <w:rStyle w:val="Emphasis"/>
          <w:highlight w:val="yellow"/>
        </w:rPr>
        <w:t>is likely to harm the president’s odds</w:t>
      </w:r>
      <w:r w:rsidRPr="00A81534">
        <w:rPr>
          <w:rStyle w:val="Emphasis"/>
        </w:rPr>
        <w:t xml:space="preserve"> of reelection</w:t>
      </w:r>
      <w:r w:rsidRPr="00A81534">
        <w:rPr>
          <w:sz w:val="16"/>
        </w:rPr>
        <w:t xml:space="preserve">. In fact, </w:t>
      </w:r>
      <w:r w:rsidRPr="00A81534">
        <w:rPr>
          <w:rStyle w:val="StyleUnderline"/>
        </w:rPr>
        <w:t>some influential political science research argues that the whole goal of presidential campaigns is to emphasize issues where they have advantages and their opponents do not.</w:t>
      </w:r>
      <w:r>
        <w:rPr>
          <w:u w:val="single"/>
        </w:rPr>
        <w:t xml:space="preserve"> </w:t>
      </w:r>
      <w:r w:rsidRPr="00A81534">
        <w:rPr>
          <w:rStyle w:val="StyleUnderline"/>
        </w:rPr>
        <w:t>There may be no issue on which Trump has more liabilities than his handling of race relations.</w:t>
      </w:r>
    </w:p>
    <w:p w14:paraId="2F79C9B1" w14:textId="28535968" w:rsidR="00983119" w:rsidRDefault="00983119" w:rsidP="008F4DBB"/>
    <w:p w14:paraId="44A8E9FD" w14:textId="01FF8E9B" w:rsidR="00983119" w:rsidRDefault="00983119" w:rsidP="00983119">
      <w:pPr>
        <w:pStyle w:val="Heading4"/>
      </w:pPr>
      <w:r>
        <w:t xml:space="preserve">Campaigning on “protests bad” won’t help trump </w:t>
      </w:r>
    </w:p>
    <w:p w14:paraId="1F255EB6" w14:textId="77777777" w:rsidR="00983119" w:rsidRDefault="00983119" w:rsidP="00983119">
      <w:r w:rsidRPr="001D14B6">
        <w:rPr>
          <w:rStyle w:val="Style13ptBold"/>
        </w:rPr>
        <w:t>López June 7th</w:t>
      </w:r>
      <w:r>
        <w:t xml:space="preserve"> --- Ian Haney López is a law professor at UC Berkeley, “Op-Ed: Trump can follow Nixon’s fear-driven playbook. But history says it won’t work in 2020”, LA Times, </w:t>
      </w:r>
      <w:hyperlink r:id="rId119" w:history="1">
        <w:r w:rsidRPr="00276013">
          <w:rPr>
            <w:rStyle w:val="Hyperlink"/>
          </w:rPr>
          <w:t>https://www.latimes.com/opinion/story/2020-06-07/donald-trump-law-order-nixon-strategy-1968</w:t>
        </w:r>
      </w:hyperlink>
      <w:r>
        <w:t xml:space="preserve"> (BJN) </w:t>
      </w:r>
    </w:p>
    <w:p w14:paraId="77AF30C0" w14:textId="77777777" w:rsidR="00983119" w:rsidRDefault="00983119" w:rsidP="00983119">
      <w:pPr>
        <w:rPr>
          <w:rStyle w:val="Emphasis"/>
        </w:rPr>
      </w:pPr>
      <w:r w:rsidRPr="001D14B6">
        <w:rPr>
          <w:rStyle w:val="StyleUnderline"/>
        </w:rPr>
        <w:t>In his first public speech addressing the police killing</w:t>
      </w:r>
      <w:r w:rsidRPr="001D14B6">
        <w:rPr>
          <w:sz w:val="16"/>
        </w:rPr>
        <w:t xml:space="preserve"> of George Floyd and the nationwide protests, President </w:t>
      </w:r>
      <w:r w:rsidRPr="000C18BF">
        <w:rPr>
          <w:rStyle w:val="StyleUnderline"/>
          <w:highlight w:val="yellow"/>
        </w:rPr>
        <w:t xml:space="preserve">Trump’s </w:t>
      </w:r>
      <w:r w:rsidRPr="0039682A">
        <w:rPr>
          <w:rStyle w:val="StyleUnderline"/>
        </w:rPr>
        <w:t>words</w:t>
      </w:r>
      <w:r w:rsidRPr="001D14B6">
        <w:rPr>
          <w:rStyle w:val="StyleUnderline"/>
        </w:rPr>
        <w:t xml:space="preserve"> took an ominous turn. </w:t>
      </w:r>
      <w:r w:rsidRPr="000C18BF">
        <w:rPr>
          <w:rStyle w:val="StyleUnderline"/>
          <w:highlight w:val="yellow"/>
        </w:rPr>
        <w:t>Calling himself the “president of law and order</w:t>
      </w:r>
      <w:r w:rsidRPr="001D14B6">
        <w:rPr>
          <w:rStyle w:val="StyleUnderline"/>
        </w:rPr>
        <w:t>,” he denounced demonstrators</w:t>
      </w:r>
      <w:r w:rsidRPr="001D14B6">
        <w:rPr>
          <w:sz w:val="16"/>
        </w:rPr>
        <w:t xml:space="preserve"> as an “angry mob” threatening “peace-loving citizens,” </w:t>
      </w:r>
      <w:r w:rsidRPr="001D14B6">
        <w:rPr>
          <w:rStyle w:val="StyleUnderline"/>
        </w:rPr>
        <w:t>demanded that state and local governments “dominate” the protesters</w:t>
      </w:r>
      <w:r w:rsidRPr="001D14B6">
        <w:rPr>
          <w:sz w:val="16"/>
        </w:rPr>
        <w:t xml:space="preserve">, and threatened to deploy the U.S. military against citizens. </w:t>
      </w:r>
      <w:r w:rsidRPr="000C18BF">
        <w:rPr>
          <w:rStyle w:val="StyleUnderline"/>
          <w:highlight w:val="yellow"/>
        </w:rPr>
        <w:t>It’s likely that Trump</w:t>
      </w:r>
      <w:r w:rsidRPr="001D14B6">
        <w:rPr>
          <w:rStyle w:val="StyleUnderline"/>
        </w:rPr>
        <w:t xml:space="preserve"> hopes </w:t>
      </w:r>
      <w:r w:rsidRPr="000C18BF">
        <w:rPr>
          <w:rStyle w:val="StyleUnderline"/>
          <w:highlight w:val="yellow"/>
        </w:rPr>
        <w:t>to follow</w:t>
      </w:r>
      <w:r w:rsidRPr="001D14B6">
        <w:rPr>
          <w:rStyle w:val="StyleUnderline"/>
        </w:rPr>
        <w:t xml:space="preserve"> President </w:t>
      </w:r>
      <w:r w:rsidRPr="000C18BF">
        <w:rPr>
          <w:rStyle w:val="StyleUnderline"/>
          <w:highlight w:val="yellow"/>
        </w:rPr>
        <w:t>Nixon</w:t>
      </w:r>
      <w:r w:rsidRPr="0039682A">
        <w:rPr>
          <w:rStyle w:val="StyleUnderline"/>
        </w:rPr>
        <w:t>’s</w:t>
      </w:r>
      <w:r w:rsidRPr="001D14B6">
        <w:rPr>
          <w:rStyle w:val="StyleUnderline"/>
        </w:rPr>
        <w:t xml:space="preserve"> playbook</w:t>
      </w:r>
      <w:r w:rsidRPr="001D14B6">
        <w:rPr>
          <w:sz w:val="16"/>
        </w:rPr>
        <w:t xml:space="preserve">. Trump already does so in the general sense of employing dog whistle language — phrases and imagery designed to trigger racist fears that nevertheless carry just enough ambiguity to allow plausible deniability. “I think what Nixon understood,” Trump explained in 2016, “is that when the world is falling apart, people want a strong leader whose highest priority is protecting America first.” </w:t>
      </w:r>
      <w:r w:rsidRPr="001D14B6">
        <w:rPr>
          <w:rStyle w:val="StyleUnderline"/>
        </w:rPr>
        <w:t>For Nixon, the chaos</w:t>
      </w:r>
      <w:r w:rsidRPr="001D14B6">
        <w:rPr>
          <w:sz w:val="16"/>
        </w:rPr>
        <w:t xml:space="preserve"> and violence </w:t>
      </w:r>
      <w:r w:rsidRPr="001D14B6">
        <w:rPr>
          <w:rStyle w:val="StyleUnderline"/>
        </w:rPr>
        <w:t>of the</w:t>
      </w:r>
      <w:r w:rsidRPr="001D14B6">
        <w:rPr>
          <w:sz w:val="16"/>
        </w:rPr>
        <w:t xml:space="preserve"> late </w:t>
      </w:r>
      <w:r w:rsidRPr="001D14B6">
        <w:rPr>
          <w:rStyle w:val="StyleUnderline"/>
        </w:rPr>
        <w:t>1960s, even when instigated by the police, provided a resource to be exploited. He stood with the “silent majority,” Nixon said</w:t>
      </w:r>
      <w:r w:rsidRPr="001D14B6">
        <w:rPr>
          <w:sz w:val="16"/>
        </w:rPr>
        <w:t xml:space="preserve">, against the “thugs” threatening the social order, be they protesters calling for racial justice or an end to the Vietnam War. Trump may believe the protests open up for him a similar opportunity. Twice on Tuesday he tweeted “SILENT MAJORITY.” </w:t>
      </w:r>
      <w:r w:rsidRPr="000C18BF">
        <w:rPr>
          <w:rStyle w:val="StyleUnderline"/>
          <w:highlight w:val="yellow"/>
        </w:rPr>
        <w:t>Can Trump replicate Nixon</w:t>
      </w:r>
      <w:r w:rsidRPr="001D14B6">
        <w:rPr>
          <w:rStyle w:val="StyleUnderline"/>
        </w:rPr>
        <w:t>’s success in posturing against protesters</w:t>
      </w:r>
      <w:r w:rsidRPr="001D14B6">
        <w:rPr>
          <w:sz w:val="16"/>
        </w:rPr>
        <w:t xml:space="preserve">? Perhaps, but </w:t>
      </w:r>
      <w:r w:rsidRPr="000C18BF">
        <w:rPr>
          <w:rStyle w:val="Emphasis"/>
          <w:highlight w:val="yellow"/>
        </w:rPr>
        <w:t>there are</w:t>
      </w:r>
      <w:r w:rsidRPr="001D14B6">
        <w:rPr>
          <w:sz w:val="16"/>
        </w:rPr>
        <w:t xml:space="preserve"> also </w:t>
      </w:r>
      <w:r w:rsidRPr="000C18BF">
        <w:rPr>
          <w:rStyle w:val="Emphasis"/>
          <w:highlight w:val="yellow"/>
        </w:rPr>
        <w:t>important</w:t>
      </w:r>
      <w:r w:rsidRPr="001D14B6">
        <w:rPr>
          <w:rStyle w:val="Emphasis"/>
        </w:rPr>
        <w:t xml:space="preserve"> </w:t>
      </w:r>
      <w:r w:rsidRPr="000C18BF">
        <w:rPr>
          <w:rStyle w:val="Emphasis"/>
          <w:highlight w:val="yellow"/>
        </w:rPr>
        <w:t>differences</w:t>
      </w:r>
      <w:r w:rsidRPr="001D14B6">
        <w:rPr>
          <w:sz w:val="16"/>
        </w:rPr>
        <w:t xml:space="preserve"> between then and now that suggest a better outcome. </w:t>
      </w:r>
      <w:r w:rsidRPr="000C18BF">
        <w:rPr>
          <w:rStyle w:val="StyleUnderline"/>
          <w:highlight w:val="yellow"/>
        </w:rPr>
        <w:t>Start with the proliferation of videos showing the police killing</w:t>
      </w:r>
      <w:r w:rsidRPr="001D14B6">
        <w:rPr>
          <w:sz w:val="16"/>
        </w:rPr>
        <w:t xml:space="preserve"> African Americans. In the late 1960s, in the absence of visual evidence, it was easier to dismiss the claims by African Americans that police brutality and pervasive white racism justified their protests. Those realities are now a painful truth for anyone with a cellphone screen and a conscience. </w:t>
      </w:r>
      <w:r w:rsidRPr="001D14B6">
        <w:rPr>
          <w:rStyle w:val="StyleUnderline"/>
        </w:rPr>
        <w:t>The country saw the police officer</w:t>
      </w:r>
      <w:r w:rsidRPr="001D14B6">
        <w:rPr>
          <w:sz w:val="16"/>
        </w:rPr>
        <w:t xml:space="preserve"> with his knee on George Floyd’s neck — the officer’s sheer calmness, the casual </w:t>
      </w:r>
      <w:r w:rsidRPr="001D14B6">
        <w:rPr>
          <w:rStyle w:val="StyleUnderline"/>
        </w:rPr>
        <w:t>indifference</w:t>
      </w:r>
      <w:r w:rsidRPr="001D14B6">
        <w:rPr>
          <w:sz w:val="16"/>
        </w:rPr>
        <w:t xml:space="preserve"> to the yells to stop by horrified onlookers. Floyd’s shallow, gargled plea, “I can’t breathe,” echoing the final gasps of Eric Garner as he too succumbed to police violence, another death watched by the </w:t>
      </w:r>
      <w:r w:rsidRPr="0039682A">
        <w:rPr>
          <w:sz w:val="16"/>
        </w:rPr>
        <w:t xml:space="preserve">nation. </w:t>
      </w:r>
      <w:r w:rsidRPr="0039682A">
        <w:rPr>
          <w:rStyle w:val="StyleUnderline"/>
        </w:rPr>
        <w:t>These videos join a stream of many others this decade</w:t>
      </w:r>
      <w:r w:rsidRPr="0039682A">
        <w:rPr>
          <w:sz w:val="16"/>
        </w:rPr>
        <w:t xml:space="preserve"> — most recently of a black jogger shot to death in broad daylight as two white vigilantes confronted him on a quiet residential street, and of a white woman in Central Park weaponizing her whiteness by calling the police to falsely</w:t>
      </w:r>
      <w:r w:rsidRPr="001D14B6">
        <w:rPr>
          <w:sz w:val="16"/>
        </w:rPr>
        <w:t xml:space="preserve"> report that her life was being threatened by an African American man who asked her to leash her dog. </w:t>
      </w:r>
      <w:r w:rsidRPr="000C18BF">
        <w:rPr>
          <w:rStyle w:val="StyleUnderline"/>
          <w:highlight w:val="yellow"/>
        </w:rPr>
        <w:t>Another big change involves</w:t>
      </w:r>
      <w:r w:rsidRPr="001D14B6">
        <w:rPr>
          <w:rStyle w:val="StyleUnderline"/>
        </w:rPr>
        <w:t xml:space="preserve"> the mu</w:t>
      </w:r>
      <w:r w:rsidRPr="0039682A">
        <w:rPr>
          <w:rStyle w:val="StyleUnderline"/>
        </w:rPr>
        <w:t>ch-diminished receptivity of many whites to claims that there’s something inherently violent</w:t>
      </w:r>
      <w:r w:rsidRPr="0039682A">
        <w:rPr>
          <w:sz w:val="16"/>
        </w:rPr>
        <w:t xml:space="preserve"> and dangerous </w:t>
      </w:r>
      <w:r w:rsidRPr="0039682A">
        <w:rPr>
          <w:rStyle w:val="StyleUnderline"/>
        </w:rPr>
        <w:t>about African Americans</w:t>
      </w:r>
      <w:r w:rsidRPr="0039682A">
        <w:rPr>
          <w:sz w:val="16"/>
        </w:rPr>
        <w:t xml:space="preserve">. While many remain susceptible to this stereotype, </w:t>
      </w:r>
      <w:r w:rsidRPr="000C18BF">
        <w:rPr>
          <w:rStyle w:val="StyleUnderline"/>
          <w:highlight w:val="yellow"/>
        </w:rPr>
        <w:t>the racial attitudes of</w:t>
      </w:r>
      <w:r w:rsidRPr="0039682A">
        <w:rPr>
          <w:rStyle w:val="StyleUnderline"/>
        </w:rPr>
        <w:t xml:space="preserve"> very large numbers of </w:t>
      </w:r>
      <w:r w:rsidRPr="000C18BF">
        <w:rPr>
          <w:rStyle w:val="StyleUnderline"/>
          <w:highlight w:val="yellow"/>
        </w:rPr>
        <w:t>whites have shifted remarkably</w:t>
      </w:r>
      <w:r w:rsidRPr="0039682A">
        <w:rPr>
          <w:rStyle w:val="StyleUnderline"/>
        </w:rPr>
        <w:t xml:space="preserve"> over the last 50 years</w:t>
      </w:r>
      <w:r w:rsidRPr="0039682A">
        <w:rPr>
          <w:sz w:val="16"/>
        </w:rPr>
        <w:t xml:space="preserve">. Barack Obama’s election both reflects this trend and accelerated it, as the decency he and his family projected from the White House challenged the racial lies many whites have inherited. Among Democrats in particular, </w:t>
      </w:r>
      <w:r w:rsidRPr="000C18BF">
        <w:rPr>
          <w:rStyle w:val="StyleUnderline"/>
          <w:highlight w:val="yellow"/>
        </w:rPr>
        <w:t>social scientists have documented</w:t>
      </w:r>
      <w:r w:rsidRPr="0039682A">
        <w:rPr>
          <w:rStyle w:val="StyleUnderline"/>
        </w:rPr>
        <w:t xml:space="preserve"> major </w:t>
      </w:r>
      <w:r w:rsidRPr="000C18BF">
        <w:rPr>
          <w:rStyle w:val="StyleUnderline"/>
          <w:highlight w:val="yellow"/>
        </w:rPr>
        <w:t>shifts toward racially egalitarian views</w:t>
      </w:r>
      <w:r w:rsidRPr="001D14B6">
        <w:rPr>
          <w:rStyle w:val="StyleUnderline"/>
        </w:rPr>
        <w:t>. This most probably reflects,</w:t>
      </w:r>
      <w:r w:rsidRPr="001D14B6">
        <w:rPr>
          <w:sz w:val="16"/>
        </w:rPr>
        <w:t xml:space="preserve"> in addition to admiration for Obama, </w:t>
      </w:r>
      <w:r w:rsidRPr="001D14B6">
        <w:rPr>
          <w:rStyle w:val="StyleUnderline"/>
        </w:rPr>
        <w:t xml:space="preserve">negative perceptions of </w:t>
      </w:r>
      <w:r w:rsidRPr="00FB2863">
        <w:rPr>
          <w:rStyle w:val="StyleUnderline"/>
        </w:rPr>
        <w:t>Trump. By campaigning and governing on themes of racial resentment, Trump has made himself the public face of white pride</w:t>
      </w:r>
      <w:r w:rsidRPr="00FB2863">
        <w:rPr>
          <w:sz w:val="16"/>
        </w:rPr>
        <w:t xml:space="preserve">. </w:t>
      </w:r>
      <w:r w:rsidRPr="00FB2863">
        <w:rPr>
          <w:rStyle w:val="Emphasis"/>
        </w:rPr>
        <w:t>For many</w:t>
      </w:r>
      <w:r w:rsidRPr="001D14B6">
        <w:rPr>
          <w:rStyle w:val="Emphasis"/>
        </w:rPr>
        <w:t xml:space="preserve"> whites, it’s an ugly visage</w:t>
      </w:r>
      <w:r w:rsidRPr="001D14B6">
        <w:rPr>
          <w:sz w:val="16"/>
        </w:rPr>
        <w:t xml:space="preserve">: lying, self-absorbed, bullying. </w:t>
      </w:r>
      <w:r w:rsidRPr="000C18BF">
        <w:rPr>
          <w:rStyle w:val="StyleUnderline"/>
          <w:highlight w:val="yellow"/>
        </w:rPr>
        <w:t>Nixon was a moderate Republican</w:t>
      </w:r>
      <w:r w:rsidRPr="001D14B6">
        <w:rPr>
          <w:sz w:val="16"/>
        </w:rPr>
        <w:t xml:space="preserve"> when he ran for president in 1968, </w:t>
      </w:r>
      <w:r w:rsidRPr="001D14B6">
        <w:rPr>
          <w:rStyle w:val="StyleUnderline"/>
        </w:rPr>
        <w:t xml:space="preserve">with more room to present himself as the embodiment of American rectitude, </w:t>
      </w:r>
      <w:r w:rsidRPr="000C18BF">
        <w:rPr>
          <w:rStyle w:val="StyleUnderline"/>
          <w:highlight w:val="yellow"/>
        </w:rPr>
        <w:t>which helped him pull many whites from the Dem</w:t>
      </w:r>
      <w:r w:rsidRPr="001D14B6">
        <w:rPr>
          <w:rStyle w:val="StyleUnderline"/>
        </w:rPr>
        <w:t xml:space="preserve">ocratic </w:t>
      </w:r>
      <w:r w:rsidRPr="000C18BF">
        <w:rPr>
          <w:rStyle w:val="StyleUnderline"/>
          <w:highlight w:val="yellow"/>
        </w:rPr>
        <w:t>camp</w:t>
      </w:r>
      <w:r w:rsidRPr="000C18BF">
        <w:rPr>
          <w:sz w:val="16"/>
          <w:highlight w:val="yellow"/>
        </w:rPr>
        <w:t xml:space="preserve">. </w:t>
      </w:r>
      <w:r w:rsidRPr="000C18BF">
        <w:rPr>
          <w:rStyle w:val="Emphasis"/>
          <w:highlight w:val="yellow"/>
        </w:rPr>
        <w:t>Trump has rarely increased his level of</w:t>
      </w:r>
      <w:r w:rsidRPr="001D14B6">
        <w:rPr>
          <w:rStyle w:val="Emphasis"/>
        </w:rPr>
        <w:t xml:space="preserve"> public </w:t>
      </w:r>
      <w:r w:rsidRPr="000C18BF">
        <w:rPr>
          <w:rStyle w:val="Emphasis"/>
          <w:highlight w:val="yellow"/>
        </w:rPr>
        <w:t>support</w:t>
      </w:r>
      <w:r w:rsidRPr="000C18BF">
        <w:rPr>
          <w:sz w:val="16"/>
          <w:highlight w:val="yellow"/>
        </w:rPr>
        <w:t xml:space="preserve">. </w:t>
      </w:r>
      <w:r w:rsidRPr="000C18BF">
        <w:rPr>
          <w:rStyle w:val="StyleUnderline"/>
          <w:highlight w:val="yellow"/>
        </w:rPr>
        <w:t>His</w:t>
      </w:r>
      <w:r w:rsidRPr="001D14B6">
        <w:rPr>
          <w:rStyle w:val="StyleUnderline"/>
        </w:rPr>
        <w:t xml:space="preserve"> </w:t>
      </w:r>
      <w:r w:rsidRPr="000C18BF">
        <w:rPr>
          <w:rStyle w:val="StyleUnderline"/>
          <w:highlight w:val="yellow"/>
        </w:rPr>
        <w:t>fearmongering</w:t>
      </w:r>
      <w:r w:rsidRPr="001D14B6">
        <w:rPr>
          <w:sz w:val="16"/>
        </w:rPr>
        <w:t xml:space="preserve"> about the protests </w:t>
      </w:r>
      <w:r w:rsidRPr="000C18BF">
        <w:rPr>
          <w:rStyle w:val="StyleUnderline"/>
          <w:highlight w:val="yellow"/>
        </w:rPr>
        <w:t>may energize his base,</w:t>
      </w:r>
      <w:r w:rsidRPr="000C18BF">
        <w:rPr>
          <w:sz w:val="16"/>
          <w:highlight w:val="yellow"/>
        </w:rPr>
        <w:t xml:space="preserve"> </w:t>
      </w:r>
      <w:r w:rsidRPr="000C18BF">
        <w:rPr>
          <w:rStyle w:val="Emphasis"/>
          <w:highlight w:val="yellow"/>
        </w:rPr>
        <w:t>but is unlikely to expand it.</w:t>
      </w:r>
    </w:p>
    <w:p w14:paraId="2099BB08" w14:textId="77777777" w:rsidR="00983119" w:rsidRDefault="00983119" w:rsidP="008F4DBB"/>
    <w:p w14:paraId="0CEDC1CE" w14:textId="5EDE5787" w:rsidR="001D497A" w:rsidRDefault="001D497A" w:rsidP="001D497A">
      <w:pPr>
        <w:pStyle w:val="Heading2"/>
      </w:pPr>
      <w:r>
        <w:t>CJR Court Links</w:t>
      </w:r>
    </w:p>
    <w:p w14:paraId="12D0D1AD" w14:textId="77777777" w:rsidR="001D497A" w:rsidRPr="001D497A" w:rsidRDefault="001D497A" w:rsidP="001D497A"/>
    <w:p w14:paraId="31EDAAD6" w14:textId="0CCE3CCB" w:rsidR="006D7EE9" w:rsidRDefault="006D7EE9" w:rsidP="006D7EE9">
      <w:pPr>
        <w:pStyle w:val="Heading3"/>
      </w:pPr>
      <w:r>
        <w:t xml:space="preserve">CJR Link Block --- A2: Courts Don’t </w:t>
      </w:r>
      <w:r w:rsidR="00081F05">
        <w:t>Links</w:t>
      </w:r>
    </w:p>
    <w:p w14:paraId="5EFEDC89" w14:textId="0ACC7927" w:rsidR="00081F05" w:rsidRDefault="00081F05" w:rsidP="00081F05"/>
    <w:p w14:paraId="0BE4DC59" w14:textId="42EDBC83" w:rsidR="00081F05" w:rsidRDefault="00081F05" w:rsidP="00081F05">
      <w:pPr>
        <w:pStyle w:val="Heading4"/>
      </w:pPr>
      <w:r>
        <w:t>Trump takes credit for the plan</w:t>
      </w:r>
    </w:p>
    <w:p w14:paraId="3565CA34" w14:textId="4AE5F495" w:rsidR="00081F05" w:rsidRDefault="00081F05" w:rsidP="00081F05">
      <w:r w:rsidRPr="00081F05">
        <w:rPr>
          <w:rStyle w:val="Style13ptBold"/>
        </w:rPr>
        <w:t>EDELMAN 17</w:t>
      </w:r>
      <w:r>
        <w:t xml:space="preserve"> --- ADAM EDELMAN, “Trump wants credit for every conservative Supreme Court swing decision”, New York Daily News, May 2017, </w:t>
      </w:r>
      <w:hyperlink r:id="rId120" w:history="1">
        <w:r w:rsidRPr="00276013">
          <w:rPr>
            <w:rStyle w:val="Hyperlink"/>
          </w:rPr>
          <w:t>https://www.nydailynews.com/news/politics/trump-credit-5-4-conservative-supreme-court-win-article-1.3123929</w:t>
        </w:r>
      </w:hyperlink>
      <w:r>
        <w:t xml:space="preserve"> (BJN)</w:t>
      </w:r>
    </w:p>
    <w:p w14:paraId="4839A632" w14:textId="72E4D3C3" w:rsidR="00081F05" w:rsidRDefault="00081F05" w:rsidP="00081F05">
      <w:pPr>
        <w:rPr>
          <w:sz w:val="16"/>
        </w:rPr>
      </w:pPr>
      <w:r w:rsidRPr="00081F05">
        <w:rPr>
          <w:sz w:val="16"/>
        </w:rPr>
        <w:t xml:space="preserve">President </w:t>
      </w:r>
      <w:r w:rsidRPr="000C18BF">
        <w:rPr>
          <w:rStyle w:val="StyleUnderline"/>
          <w:highlight w:val="yellow"/>
        </w:rPr>
        <w:t>Trump says he deserves credit for</w:t>
      </w:r>
      <w:r w:rsidRPr="000C18BF">
        <w:rPr>
          <w:sz w:val="16"/>
          <w:highlight w:val="yellow"/>
        </w:rPr>
        <w:t xml:space="preserve"> </w:t>
      </w:r>
      <w:r w:rsidRPr="000C18BF">
        <w:rPr>
          <w:rStyle w:val="Emphasis"/>
          <w:highlight w:val="yellow"/>
        </w:rPr>
        <w:t>every</w:t>
      </w:r>
      <w:r w:rsidRPr="00081F05">
        <w:rPr>
          <w:sz w:val="16"/>
        </w:rPr>
        <w:t xml:space="preserve"> conservative </w:t>
      </w:r>
      <w:r w:rsidRPr="000C18BF">
        <w:rPr>
          <w:rStyle w:val="Emphasis"/>
          <w:highlight w:val="yellow"/>
        </w:rPr>
        <w:t>Supreme Court</w:t>
      </w:r>
      <w:r w:rsidRPr="00081F05">
        <w:rPr>
          <w:rStyle w:val="Emphasis"/>
        </w:rPr>
        <w:t xml:space="preserve"> </w:t>
      </w:r>
      <w:r w:rsidRPr="00081F05">
        <w:rPr>
          <w:sz w:val="16"/>
        </w:rPr>
        <w:t>swing</w:t>
      </w:r>
      <w:r w:rsidRPr="00081F05">
        <w:rPr>
          <w:rStyle w:val="Emphasis"/>
        </w:rPr>
        <w:t xml:space="preserve"> </w:t>
      </w:r>
      <w:r w:rsidRPr="000C18BF">
        <w:rPr>
          <w:rStyle w:val="Emphasis"/>
          <w:highlight w:val="yellow"/>
        </w:rPr>
        <w:t>decision</w:t>
      </w:r>
      <w:r w:rsidRPr="00081F05">
        <w:rPr>
          <w:sz w:val="16"/>
        </w:rPr>
        <w:t>. "</w:t>
      </w:r>
      <w:r w:rsidRPr="000C18BF">
        <w:rPr>
          <w:rStyle w:val="StyleUnderline"/>
          <w:highlight w:val="yellow"/>
        </w:rPr>
        <w:t>Every</w:t>
      </w:r>
      <w:r w:rsidRPr="00081F05">
        <w:rPr>
          <w:rStyle w:val="StyleUnderline"/>
        </w:rPr>
        <w:t xml:space="preserve"> </w:t>
      </w:r>
      <w:r w:rsidRPr="00081F05">
        <w:rPr>
          <w:sz w:val="16"/>
        </w:rPr>
        <w:t>5-4</w:t>
      </w:r>
      <w:r w:rsidRPr="00081F05">
        <w:rPr>
          <w:rStyle w:val="StyleUnderline"/>
        </w:rPr>
        <w:t xml:space="preserve"> </w:t>
      </w:r>
      <w:r w:rsidRPr="000C18BF">
        <w:rPr>
          <w:rStyle w:val="StyleUnderline"/>
          <w:highlight w:val="yellow"/>
        </w:rPr>
        <w:t>decision</w:t>
      </w:r>
      <w:r w:rsidRPr="000C18BF">
        <w:rPr>
          <w:sz w:val="16"/>
          <w:highlight w:val="yellow"/>
        </w:rPr>
        <w:t xml:space="preserve"> </w:t>
      </w:r>
      <w:r w:rsidRPr="000C18BF">
        <w:rPr>
          <w:rStyle w:val="Emphasis"/>
          <w:highlight w:val="yellow"/>
        </w:rPr>
        <w:t>is because of me</w:t>
      </w:r>
      <w:r w:rsidRPr="000C18BF">
        <w:rPr>
          <w:sz w:val="16"/>
          <w:highlight w:val="yellow"/>
        </w:rPr>
        <w:t xml:space="preserve">," </w:t>
      </w:r>
      <w:r w:rsidRPr="000C18BF">
        <w:rPr>
          <w:rStyle w:val="StyleUnderline"/>
          <w:highlight w:val="yellow"/>
        </w:rPr>
        <w:t>Trump told the</w:t>
      </w:r>
      <w:r w:rsidRPr="00081F05">
        <w:rPr>
          <w:sz w:val="16"/>
        </w:rPr>
        <w:t xml:space="preserve"> Washington </w:t>
      </w:r>
      <w:r w:rsidRPr="000C18BF">
        <w:rPr>
          <w:rStyle w:val="StyleUnderline"/>
          <w:highlight w:val="yellow"/>
        </w:rPr>
        <w:t>Examiner</w:t>
      </w:r>
      <w:r w:rsidRPr="00081F05">
        <w:rPr>
          <w:sz w:val="16"/>
        </w:rPr>
        <w:t xml:space="preserve"> in an interview published Monday, </w:t>
      </w:r>
      <w:r w:rsidRPr="00081F05">
        <w:rPr>
          <w:rStyle w:val="StyleUnderline"/>
        </w:rPr>
        <w:t>saying that his nomination</w:t>
      </w:r>
      <w:r w:rsidRPr="00081F05">
        <w:rPr>
          <w:sz w:val="16"/>
        </w:rPr>
        <w:t xml:space="preserve"> of Neil Gorsuch </w:t>
      </w:r>
      <w:r w:rsidRPr="00081F05">
        <w:rPr>
          <w:rStyle w:val="StyleUnderline"/>
        </w:rPr>
        <w:t>to the high court had</w:t>
      </w:r>
      <w:r w:rsidRPr="00081F05">
        <w:rPr>
          <w:sz w:val="16"/>
        </w:rPr>
        <w:t xml:space="preserve"> likely </w:t>
      </w:r>
      <w:r w:rsidRPr="00081F05">
        <w:rPr>
          <w:rStyle w:val="StyleUnderline"/>
        </w:rPr>
        <w:t>swung the bench</w:t>
      </w:r>
      <w:r w:rsidRPr="00081F05">
        <w:rPr>
          <w:sz w:val="16"/>
        </w:rPr>
        <w:t xml:space="preserve"> to the right for decades.</w:t>
      </w:r>
    </w:p>
    <w:p w14:paraId="4F9CE5A9" w14:textId="31C5AAB8" w:rsidR="00081F05" w:rsidRDefault="00081F05" w:rsidP="00081F05">
      <w:pPr>
        <w:rPr>
          <w:sz w:val="16"/>
        </w:rPr>
      </w:pPr>
    </w:p>
    <w:p w14:paraId="07331CDB" w14:textId="3314B7EA" w:rsidR="00221BD0" w:rsidRPr="00081F05" w:rsidRDefault="00221BD0" w:rsidP="00221BD0">
      <w:pPr>
        <w:pStyle w:val="Heading4"/>
      </w:pPr>
      <w:r>
        <w:t>Voters pay attention</w:t>
      </w:r>
    </w:p>
    <w:p w14:paraId="079442C9" w14:textId="77777777" w:rsidR="00081F05" w:rsidRPr="00241FC4" w:rsidRDefault="00081F05" w:rsidP="00081F05">
      <w:pPr>
        <w:rPr>
          <w:rStyle w:val="StyleUnderline"/>
          <w:bCs/>
          <w:sz w:val="26"/>
          <w:u w:val="none"/>
        </w:rPr>
      </w:pPr>
      <w:r>
        <w:rPr>
          <w:rStyle w:val="Style13ptBold"/>
        </w:rPr>
        <w:t xml:space="preserve">Sunstein, ‘6 --- </w:t>
      </w:r>
      <w:r>
        <w:rPr>
          <w:rStyle w:val="Style13ptBold"/>
          <w:b w:val="0"/>
        </w:rPr>
        <w:t>Cass, Karl N. Llewellyn Distinguished Service Professor, Law School and Department of Political Science, University of Chicago, “Timing Controversial decisions”, Hofstra LR, lexis</w:t>
      </w:r>
    </w:p>
    <w:p w14:paraId="5DD2C500" w14:textId="3CE06BD7" w:rsidR="00081F05" w:rsidRDefault="00081F05" w:rsidP="00081F05">
      <w:pPr>
        <w:rPr>
          <w:sz w:val="14"/>
        </w:rPr>
      </w:pPr>
      <w:r w:rsidRPr="00081F05">
        <w:rPr>
          <w:sz w:val="14"/>
        </w:rPr>
        <w:t xml:space="preserve">Introduction: The Problem Suppose that members of a state court are prepared to announce a highly controversial ruling. The court might be prepared to rule that a state must allow same-sex marriage, that a state may not continue affirmative action programs, or that a popular environmental statute is unconstitutional. Suppose too that the opinion is complete and ready to be made public. </w:t>
      </w:r>
      <w:r w:rsidRPr="000C18BF">
        <w:rPr>
          <w:rStyle w:val="StyleUnderline"/>
          <w:highlight w:val="yellow"/>
        </w:rPr>
        <w:t>Suppose</w:t>
      </w:r>
      <w:r w:rsidRPr="00241FC4">
        <w:rPr>
          <w:rStyle w:val="StyleUnderline"/>
        </w:rPr>
        <w:t xml:space="preserve"> </w:t>
      </w:r>
      <w:r w:rsidRPr="00081F05">
        <w:rPr>
          <w:sz w:val="14"/>
        </w:rPr>
        <w:t xml:space="preserve">finally </w:t>
      </w:r>
      <w:r w:rsidRPr="00241FC4">
        <w:rPr>
          <w:rStyle w:val="StyleUnderline"/>
        </w:rPr>
        <w:t xml:space="preserve">that </w:t>
      </w:r>
      <w:r w:rsidRPr="000C18BF">
        <w:rPr>
          <w:rStyle w:val="StyleUnderline"/>
          <w:highlight w:val="yellow"/>
        </w:rPr>
        <w:t>an</w:t>
      </w:r>
      <w:r w:rsidRPr="00241FC4">
        <w:rPr>
          <w:rStyle w:val="StyleUnderline"/>
        </w:rPr>
        <w:t xml:space="preserve"> </w:t>
      </w:r>
      <w:r w:rsidRPr="000C18BF">
        <w:rPr>
          <w:rStyle w:val="StyleUnderline"/>
          <w:highlight w:val="yellow"/>
        </w:rPr>
        <w:t>election will be held</w:t>
      </w:r>
      <w:r w:rsidRPr="00241FC4">
        <w:rPr>
          <w:rStyle w:val="StyleUnderline"/>
        </w:rPr>
        <w:t xml:space="preserve"> in a short time</w:t>
      </w:r>
      <w:r w:rsidRPr="00081F05">
        <w:rPr>
          <w:sz w:val="14"/>
        </w:rPr>
        <w:t xml:space="preserve">, and that </w:t>
      </w:r>
      <w:r w:rsidRPr="000C18BF">
        <w:rPr>
          <w:rStyle w:val="StyleUnderline"/>
          <w:highlight w:val="yellow"/>
        </w:rPr>
        <w:t>the court</w:t>
      </w:r>
      <w:r w:rsidRPr="00241FC4">
        <w:rPr>
          <w:rStyle w:val="StyleUnderline"/>
        </w:rPr>
        <w:t xml:space="preserve"> is aware that the ruling will have</w:t>
      </w:r>
      <w:r w:rsidRPr="00081F05">
        <w:rPr>
          <w:sz w:val="14"/>
        </w:rPr>
        <w:t xml:space="preserve"> at least some degree of </w:t>
      </w:r>
      <w:r w:rsidRPr="00241FC4">
        <w:rPr>
          <w:rStyle w:val="StyleUnderline"/>
        </w:rPr>
        <w:t>relevance to voters</w:t>
      </w:r>
      <w:r w:rsidRPr="00081F05">
        <w:rPr>
          <w:sz w:val="14"/>
        </w:rPr>
        <w:t xml:space="preserve">. In the most extreme cases, members of the court believe that </w:t>
      </w:r>
      <w:r w:rsidRPr="00241FC4">
        <w:rPr>
          <w:rStyle w:val="StyleUnderline"/>
        </w:rPr>
        <w:t xml:space="preserve">the </w:t>
      </w:r>
      <w:r w:rsidRPr="000C18BF">
        <w:rPr>
          <w:rStyle w:val="StyleUnderline"/>
          <w:highlight w:val="yellow"/>
        </w:rPr>
        <w:t xml:space="preserve">ruling will become a </w:t>
      </w:r>
      <w:r w:rsidRPr="000C18BF">
        <w:rPr>
          <w:rStyle w:val="Emphasis"/>
          <w:highlight w:val="yellow"/>
        </w:rPr>
        <w:t>highly salient</w:t>
      </w:r>
      <w:r w:rsidRPr="00241FC4">
        <w:rPr>
          <w:rStyle w:val="Emphasis"/>
        </w:rPr>
        <w:t xml:space="preserve"> </w:t>
      </w:r>
      <w:r w:rsidRPr="000C18BF">
        <w:rPr>
          <w:rStyle w:val="Emphasis"/>
          <w:highlight w:val="yellow"/>
        </w:rPr>
        <w:t>issue in the campaign</w:t>
      </w:r>
      <w:r w:rsidRPr="00241FC4">
        <w:rPr>
          <w:rStyle w:val="StyleUnderline"/>
        </w:rPr>
        <w:t xml:space="preserve"> and</w:t>
      </w:r>
      <w:r w:rsidRPr="00081F05">
        <w:rPr>
          <w:sz w:val="14"/>
        </w:rPr>
        <w:t xml:space="preserve"> that </w:t>
      </w:r>
      <w:r w:rsidRPr="000C18BF">
        <w:rPr>
          <w:rStyle w:val="Emphasis"/>
          <w:highlight w:val="yellow"/>
        </w:rPr>
        <w:t>many voters might be affected by the decision</w:t>
      </w:r>
      <w:r w:rsidRPr="00081F05">
        <w:rPr>
          <w:sz w:val="14"/>
        </w:rPr>
        <w:t xml:space="preserve">. Should the court refuse to issue the opinion until after the election? As far as I am aware, there is no serious scholarship on the question whether and when it is appropriate to wait to issue a controversial ruling until after an election. In this brief essay, I set out and evaluate an argument in favor of waiting. The central question is whether a court should not issue a controversial ruling under two conditions: (1) an election is about to occur; and (2) it is far from unreasonable to suppose that the decision will affect its outcome. Under those conditions, I shall [*2] suggest that there is a plausible argument that the court should wait before issuing the opinion. The ultimate conclusion cannot, however, be resolved in the abstract. As I will suggest, everything depends on whether voters will react rationally to the court's decision, or whether </w:t>
      </w:r>
      <w:r w:rsidRPr="00241FC4">
        <w:rPr>
          <w:rStyle w:val="StyleUnderline"/>
        </w:rPr>
        <w:t xml:space="preserve">the </w:t>
      </w:r>
      <w:r w:rsidRPr="00241FC4">
        <w:rPr>
          <w:rStyle w:val="Emphasis"/>
        </w:rPr>
        <w:t>proximity of the decision to the vote</w:t>
      </w:r>
      <w:r w:rsidRPr="00241FC4">
        <w:rPr>
          <w:rStyle w:val="StyleUnderline"/>
        </w:rPr>
        <w:t xml:space="preserve">, and its </w:t>
      </w:r>
      <w:r w:rsidRPr="00241FC4">
        <w:rPr>
          <w:rStyle w:val="Emphasis"/>
        </w:rPr>
        <w:t>exploitation by political entrepreneurs, will distort voters' judgments</w:t>
      </w:r>
      <w:r w:rsidRPr="00081F05">
        <w:rPr>
          <w:sz w:val="14"/>
        </w:rPr>
        <w:t xml:space="preserve">. There is also a question about judicial competence to assess the underlying empirical questions. If judges lack such competence, it might be best for them to ignore the possibility that their decisions might have electoral effects. My conclusion is that if courts are able to assess the underlying questions, and if the likelihood of distortion is high, there is a good argument that courts should wait before announcing their rulings, not least because little is likely to be lost by a delay. II. The Central Concern </w:t>
      </w:r>
      <w:r w:rsidRPr="00241FC4">
        <w:rPr>
          <w:rStyle w:val="StyleUnderline"/>
        </w:rPr>
        <w:t xml:space="preserve">In any election, voters have a large menu of items on which to focus. </w:t>
      </w:r>
      <w:r w:rsidRPr="00081F05">
        <w:rPr>
          <w:sz w:val="14"/>
        </w:rPr>
        <w:t>They might be concerned about national security, unemployment, climate change, abortion, energy independence, the stock market, the price of gasoline, or some combination of these</w:t>
      </w:r>
      <w:r w:rsidRPr="000C18BF">
        <w:rPr>
          <w:sz w:val="14"/>
          <w:highlight w:val="yellow"/>
        </w:rPr>
        <w:t xml:space="preserve">. </w:t>
      </w:r>
      <w:r w:rsidRPr="000C18BF">
        <w:rPr>
          <w:rStyle w:val="StyleUnderline"/>
          <w:highlight w:val="yellow"/>
        </w:rPr>
        <w:t>If there is a</w:t>
      </w:r>
      <w:r w:rsidRPr="00081F05">
        <w:rPr>
          <w:sz w:val="14"/>
        </w:rPr>
        <w:t xml:space="preserve"> highly </w:t>
      </w:r>
      <w:r w:rsidRPr="000C18BF">
        <w:rPr>
          <w:rStyle w:val="Emphasis"/>
          <w:highlight w:val="yellow"/>
        </w:rPr>
        <w:t>salient event</w:t>
      </w:r>
      <w:r w:rsidRPr="00241FC4">
        <w:rPr>
          <w:rStyle w:val="Emphasis"/>
        </w:rPr>
        <w:t xml:space="preserve"> immediately before the election, it might have a large role, simply because of its immediacy. </w:t>
      </w:r>
      <w:r w:rsidRPr="000C18BF">
        <w:rPr>
          <w:rStyle w:val="Emphasis"/>
          <w:highlight w:val="yellow"/>
        </w:rPr>
        <w:t>Such an "external shock" might well affect numerous votes</w:t>
      </w:r>
      <w:r w:rsidRPr="00081F05">
        <w:rPr>
          <w:sz w:val="14"/>
        </w:rPr>
        <w:t xml:space="preserve">. n1 Suppose, for example, that the nation faces a terrorist attack a month before a presidential election; that a natural disaster, two months before the election, devastates a city; that gasoline prices fall dramatically in the previous three months; or that the unemployment rate, in that time, suddenly spikes up. </w:t>
      </w:r>
      <w:r w:rsidRPr="000C18BF">
        <w:rPr>
          <w:rStyle w:val="StyleUnderline"/>
          <w:highlight w:val="yellow"/>
        </w:rPr>
        <w:t xml:space="preserve">The idea of the "October Surprise" signals the possibility that events of this kind might be expected to </w:t>
      </w:r>
      <w:r w:rsidRPr="000C18BF">
        <w:rPr>
          <w:rStyle w:val="Emphasis"/>
          <w:highlight w:val="yellow"/>
        </w:rPr>
        <w:t>influence electoral outcomes</w:t>
      </w:r>
      <w:r w:rsidRPr="00081F05">
        <w:rPr>
          <w:sz w:val="14"/>
        </w:rPr>
        <w:t xml:space="preserve">. </w:t>
      </w:r>
      <w:r w:rsidRPr="00241FC4">
        <w:rPr>
          <w:rStyle w:val="StyleUnderline"/>
        </w:rPr>
        <w:t xml:space="preserve">We know enough about human cognition to know that a salient incident </w:t>
      </w:r>
      <w:r w:rsidRPr="000C18BF">
        <w:rPr>
          <w:rStyle w:val="StyleUnderline"/>
          <w:highlight w:val="yellow"/>
        </w:rPr>
        <w:t xml:space="preserve">can have a </w:t>
      </w:r>
      <w:r w:rsidRPr="000C18BF">
        <w:rPr>
          <w:rStyle w:val="Emphasis"/>
          <w:highlight w:val="yellow"/>
        </w:rPr>
        <w:t>significant effect on people's judgments</w:t>
      </w:r>
      <w:r w:rsidRPr="00081F05">
        <w:rPr>
          <w:sz w:val="14"/>
        </w:rPr>
        <w:t xml:space="preserve">. A great deal remains to be learned about this subject. Let us simply stipulate that in imaginable circumstances, such an effect is likely. But perhaps there is nothing wrong with that effect. Perhaps </w:t>
      </w:r>
      <w:r w:rsidRPr="00241FC4">
        <w:rPr>
          <w:rStyle w:val="StyleUnderline"/>
        </w:rPr>
        <w:t>voters are</w:t>
      </w:r>
      <w:r w:rsidRPr="00081F05">
        <w:rPr>
          <w:sz w:val="14"/>
        </w:rPr>
        <w:t xml:space="preserve"> simply </w:t>
      </w:r>
      <w:r w:rsidRPr="00241FC4">
        <w:rPr>
          <w:rStyle w:val="StyleUnderline"/>
        </w:rPr>
        <w:t>updating on the basis of new information</w:t>
      </w:r>
      <w:r w:rsidRPr="00081F05">
        <w:rPr>
          <w:sz w:val="14"/>
        </w:rPr>
        <w:t xml:space="preserve">. If a terrorist strike occurs, voters learn that the nation is more vulnerable than they had [*3] thought. If unemployment jumps, the economy is apparently weaker than had appeared. If voters are rationally incorporating new information, then any external shock provides a legitimate and perhaps an invaluable input into voter decisions. We might make some distinctions here. If the relevant event is not self-consciously timed by anyone, then there is no effort to manipulate the system - and if voters will rationally incorporate the relevant information, nothing is amiss. But suppose that some person or institution has deliberately triggered a salient event, and done so at the appropriate time for maximum effect. The problem here is that </w:t>
      </w:r>
      <w:r w:rsidRPr="00241FC4">
        <w:rPr>
          <w:rStyle w:val="StyleUnderline"/>
        </w:rPr>
        <w:t>voters might be deceived, in a way that will affect their judgments</w:t>
      </w:r>
      <w:r w:rsidRPr="00081F05">
        <w:rPr>
          <w:sz w:val="14"/>
        </w:rPr>
        <w:t xml:space="preserve">. If voters are unaware of the manipulation, they might believe that, for example, gas prices or unemployment rates are falling, even though </w:t>
      </w:r>
      <w:r w:rsidRPr="000C18BF">
        <w:rPr>
          <w:rStyle w:val="StyleUnderline"/>
          <w:highlight w:val="yellow"/>
        </w:rPr>
        <w:t>these effects are</w:t>
      </w:r>
      <w:r w:rsidRPr="00081F05">
        <w:rPr>
          <w:sz w:val="14"/>
        </w:rPr>
        <w:t xml:space="preserve"> temporary ones, </w:t>
      </w:r>
      <w:r w:rsidRPr="000C18BF">
        <w:rPr>
          <w:rStyle w:val="Emphasis"/>
          <w:highlight w:val="yellow"/>
        </w:rPr>
        <w:t>made visible by self-interested politicians</w:t>
      </w:r>
      <w:r w:rsidRPr="00081F05">
        <w:rPr>
          <w:sz w:val="14"/>
        </w:rPr>
        <w:t xml:space="preserve"> who are unable or unwilling to maintain them for the long run. If a terrorist has been caught two weeks before the election, and if the timing of this event has been orchestrated to convince voters that an incumbent administration is winning the war on terror, then voters might be manipulated to believe that a victory is occurring when in reality it is not. Consider in this regard the controversial 2006 decision, by the Internal Revenue Service, to delay in the collection of back taxes until after the election, in part to avoid negative publicity. n2 Perhaps the political market can expose any real efforts at manipulation. Perhaps the market functions well enough to ensure that such efforts will be revealed as such. But suppose that political markets cannot be expected to work this well. Even if so, the conclusion does not speak to my question here: No one is arguing that courts should deliberatively time their announcements in order to influence the outcome of elections. Everyone agrees that any such effort would be illicit. The question is whether courts should deliberately time their announcements so as not to influence the outcome of elections. The discussion of the effect of manipulation of events shows why an affirmative answer is not implausible. </w:t>
      </w:r>
      <w:r w:rsidRPr="00241FC4">
        <w:rPr>
          <w:rStyle w:val="StyleUnderline"/>
        </w:rPr>
        <w:t xml:space="preserve">The risk is that a </w:t>
      </w:r>
      <w:r w:rsidRPr="00241FC4">
        <w:rPr>
          <w:rStyle w:val="Emphasis"/>
        </w:rPr>
        <w:t>recent judicial decision may distort voter behavior, simply because its timing gives undue salience to a particular issue.</w:t>
      </w:r>
      <w:r w:rsidRPr="00081F05">
        <w:rPr>
          <w:sz w:val="14"/>
        </w:rPr>
        <w:t xml:space="preserve"> No one doubts that </w:t>
      </w:r>
      <w:r w:rsidRPr="00241FC4">
        <w:rPr>
          <w:rStyle w:val="Emphasis"/>
        </w:rPr>
        <w:t>recent events can have large effects on public judgments</w:t>
      </w:r>
      <w:r w:rsidRPr="00081F05">
        <w:rPr>
          <w:sz w:val="14"/>
        </w:rPr>
        <w:t xml:space="preserve">. Consider the fact that public concern about risks usually tracks changes in the actual fluctuations in those risks. But public concern outruns actual fluctuations in the [*4] important case of "panics," bred by vivid illustrations that do not reflect changes in levels of danger. n3 </w:t>
      </w:r>
      <w:r w:rsidRPr="00241FC4">
        <w:rPr>
          <w:rStyle w:val="StyleUnderline"/>
        </w:rPr>
        <w:t>A "particularly vivid case or new finding that receives considerable media attention" played a major role in those leaps in public concern</w:t>
      </w:r>
      <w:r w:rsidRPr="00081F05">
        <w:rPr>
          <w:sz w:val="14"/>
        </w:rPr>
        <w:t>. n4 Legislation itself is often fueled by identifiable events, putting issues on the agenda that would otherwise be ignored. "</w:t>
      </w:r>
      <w:r w:rsidRPr="00241FC4">
        <w:rPr>
          <w:rStyle w:val="StyleUnderline"/>
        </w:rPr>
        <w:t>Availability cascades" occur when an available event spreads through the public, spurring attention to an issue that had formerly been neglected</w:t>
      </w:r>
      <w:r w:rsidRPr="00081F05">
        <w:rPr>
          <w:sz w:val="14"/>
        </w:rPr>
        <w:t xml:space="preserve">. n5 To take just one example, legislation calling for disclosure of toxic releases was spurred by a chemical accident at Bhopal, India, which focused media attention on the safety issues and led members of Congress to introduce right-to-know legislation. n6 The relevant legislation could not possibly have been enacted without the highly publicized Bhopal disaster. These points should be enough to suggest the possibility that </w:t>
      </w:r>
      <w:r w:rsidRPr="000C18BF">
        <w:rPr>
          <w:rStyle w:val="Emphasis"/>
          <w:highlight w:val="yellow"/>
        </w:rPr>
        <w:t>in a</w:t>
      </w:r>
      <w:r w:rsidRPr="00241FC4">
        <w:rPr>
          <w:rStyle w:val="Emphasis"/>
        </w:rPr>
        <w:t xml:space="preserve"> genuinely </w:t>
      </w:r>
      <w:r w:rsidRPr="000C18BF">
        <w:rPr>
          <w:rStyle w:val="Emphasis"/>
          <w:highlight w:val="yellow"/>
        </w:rPr>
        <w:t>close election, a salient judicial decision will have a large impact,</w:t>
      </w:r>
      <w:r w:rsidRPr="00241FC4">
        <w:rPr>
          <w:rStyle w:val="Emphasis"/>
        </w:rPr>
        <w:t xml:space="preserve"> perhaps even </w:t>
      </w:r>
      <w:r w:rsidRPr="000C18BF">
        <w:rPr>
          <w:rStyle w:val="Emphasis"/>
          <w:highlight w:val="yellow"/>
        </w:rPr>
        <w:t>altering its outcome</w:t>
      </w:r>
      <w:r w:rsidRPr="00241FC4">
        <w:rPr>
          <w:rStyle w:val="Emphasis"/>
        </w:rPr>
        <w:t>.</w:t>
      </w:r>
      <w:r>
        <w:rPr>
          <w:rStyle w:val="Emphasis"/>
        </w:rPr>
        <w:t xml:space="preserve"> </w:t>
      </w:r>
      <w:r w:rsidRPr="00081F05">
        <w:rPr>
          <w:sz w:val="14"/>
        </w:rPr>
        <w:t xml:space="preserve">Even if it is agreed that a highly visible event can have a large effect on political processes, we might insist that the effect can be salutary and sensible, as voters and representatives respond to a problem that had received too little concern. Undoubtedly sensible responses often occur. Unfortunately, the optimistic view seems unwarranted, for at least some of the time, the recent event produces a distorted judgment and undesirable law. n7 Let me therefore sketch a highly tentative principle: </w:t>
      </w:r>
      <w:r w:rsidRPr="00241FC4">
        <w:rPr>
          <w:rStyle w:val="StyleUnderline"/>
        </w:rPr>
        <w:t>To the extent that salient judicial decisions can significantly affect voters' judgments, such decisions should not be issued in the period immediately before an election</w:t>
      </w:r>
      <w:r w:rsidRPr="00081F05">
        <w:rPr>
          <w:sz w:val="14"/>
        </w:rPr>
        <w:t>. Of course this position would be vulnerable if a great deal were to be lost by the delay. But in ordinary circumstances, any delay will produce no harm at all; it is not important for a judicial decision to be announced in October rather than December. If the delay is costless, and if it avoids a potential distortion, why should courts refuse to delay?</w:t>
      </w:r>
    </w:p>
    <w:p w14:paraId="0895FD29" w14:textId="7D1DD081" w:rsidR="00221BD0" w:rsidRDefault="00221BD0" w:rsidP="00081F05">
      <w:pPr>
        <w:rPr>
          <w:sz w:val="14"/>
        </w:rPr>
      </w:pPr>
    </w:p>
    <w:p w14:paraId="7BD4D10E" w14:textId="30BEBFB0" w:rsidR="00221BD0" w:rsidRDefault="00125D5D" w:rsidP="00125D5D">
      <w:pPr>
        <w:pStyle w:val="Heading3"/>
      </w:pPr>
      <w:r>
        <w:t xml:space="preserve">CJR Link Block --- A2: Trump Doesn’t Get Credit For Courts </w:t>
      </w:r>
    </w:p>
    <w:p w14:paraId="4DEB0D6C" w14:textId="4A98C902" w:rsidR="00221BD0" w:rsidRDefault="00221BD0" w:rsidP="00221BD0"/>
    <w:p w14:paraId="626431C8" w14:textId="5015C8CE" w:rsidR="00221BD0" w:rsidRDefault="00221BD0" w:rsidP="00221BD0">
      <w:pPr>
        <w:pStyle w:val="Heading4"/>
      </w:pPr>
      <w:r>
        <w:t>Trump gets the credit</w:t>
      </w:r>
    </w:p>
    <w:p w14:paraId="3EBDF312" w14:textId="53A3B663" w:rsidR="00221BD0" w:rsidRDefault="00221BD0" w:rsidP="00221BD0">
      <w:r w:rsidRPr="00221BD0">
        <w:rPr>
          <w:rStyle w:val="Style13ptBold"/>
        </w:rPr>
        <w:t>Berenson 19</w:t>
      </w:r>
      <w:r>
        <w:t xml:space="preserve"> --- Tessa Berenson, White House Correspondent for TIME Magazine, “For Donald Trump, Courts Are Another 2020 Battleground”, JULY 9, 2019 </w:t>
      </w:r>
      <w:hyperlink r:id="rId121" w:history="1">
        <w:r w:rsidRPr="00276013">
          <w:rPr>
            <w:rStyle w:val="Hyperlink"/>
          </w:rPr>
          <w:t>https://time.com/5622706/trump-supreme-court-census-obamacare-2020/</w:t>
        </w:r>
      </w:hyperlink>
      <w:r>
        <w:t xml:space="preserve"> (BJN) </w:t>
      </w:r>
    </w:p>
    <w:p w14:paraId="30A19BD6" w14:textId="09FBED82" w:rsidR="00221BD0" w:rsidRDefault="00221BD0" w:rsidP="00221BD0">
      <w:pPr>
        <w:rPr>
          <w:sz w:val="16"/>
        </w:rPr>
      </w:pPr>
      <w:r w:rsidRPr="00221BD0">
        <w:rPr>
          <w:sz w:val="16"/>
        </w:rPr>
        <w:t xml:space="preserve">But Trump’s 2016 experience seemed to show that fighting with judges worked. After Scalia died in February of 2016, Trump, in consultation with conservative legal advisors and with the support of Senate Majority Leader Mitch </w:t>
      </w:r>
      <w:r w:rsidRPr="00221BD0">
        <w:rPr>
          <w:rStyle w:val="StyleUnderline"/>
        </w:rPr>
        <w:t>McConnell, made an unprecedented pact with voters</w:t>
      </w:r>
      <w:r w:rsidRPr="00221BD0">
        <w:rPr>
          <w:sz w:val="16"/>
        </w:rPr>
        <w:t xml:space="preserve">: He released a list of judges and promised to nominate someone from that list to fill Scalia’s seat. </w:t>
      </w:r>
      <w:r w:rsidRPr="00221BD0">
        <w:rPr>
          <w:rStyle w:val="StyleUnderline"/>
        </w:rPr>
        <w:t>National exit polls showed that 21% of voters said</w:t>
      </w:r>
      <w:r w:rsidRPr="00221BD0">
        <w:rPr>
          <w:sz w:val="16"/>
        </w:rPr>
        <w:t xml:space="preserve"> the Supreme </w:t>
      </w:r>
      <w:r w:rsidRPr="00221BD0">
        <w:rPr>
          <w:rStyle w:val="StyleUnderline"/>
        </w:rPr>
        <w:t>Court appointment was “the most important factor” in their decision,</w:t>
      </w:r>
      <w:r w:rsidRPr="00221BD0">
        <w:rPr>
          <w:sz w:val="16"/>
        </w:rPr>
        <w:t xml:space="preserve"> and </w:t>
      </w:r>
      <w:r w:rsidRPr="00221BD0">
        <w:rPr>
          <w:rStyle w:val="StyleUnderline"/>
        </w:rPr>
        <w:t xml:space="preserve">those voters strongly favored </w:t>
      </w:r>
      <w:r w:rsidRPr="000C18BF">
        <w:rPr>
          <w:rStyle w:val="StyleUnderline"/>
          <w:highlight w:val="yellow"/>
        </w:rPr>
        <w:t>Trump</w:t>
      </w:r>
      <w:r w:rsidRPr="00221BD0">
        <w:rPr>
          <w:rStyle w:val="StyleUnderline"/>
        </w:rPr>
        <w:t>.</w:t>
      </w:r>
      <w:r w:rsidRPr="00221BD0">
        <w:rPr>
          <w:sz w:val="16"/>
        </w:rPr>
        <w:t xml:space="preserve"> Many in Trump’s orbit credit his list with sealing his 2016 victory, and some </w:t>
      </w:r>
      <w:r w:rsidRPr="00221BD0">
        <w:rPr>
          <w:rStyle w:val="StyleUnderline"/>
        </w:rPr>
        <w:t xml:space="preserve">political experts think his </w:t>
      </w:r>
      <w:r w:rsidRPr="000C18BF">
        <w:rPr>
          <w:rStyle w:val="StyleUnderline"/>
          <w:highlight w:val="yellow"/>
        </w:rPr>
        <w:t>continued emphasis on the court</w:t>
      </w:r>
      <w:r w:rsidRPr="000C18BF">
        <w:rPr>
          <w:sz w:val="16"/>
          <w:highlight w:val="yellow"/>
        </w:rPr>
        <w:t xml:space="preserve"> </w:t>
      </w:r>
      <w:r w:rsidRPr="000C18BF">
        <w:rPr>
          <w:rStyle w:val="Emphasis"/>
          <w:highlight w:val="yellow"/>
        </w:rPr>
        <w:t>will continue to boost him</w:t>
      </w:r>
      <w:r w:rsidRPr="00221BD0">
        <w:rPr>
          <w:rStyle w:val="Emphasis"/>
        </w:rPr>
        <w:t>.</w:t>
      </w:r>
      <w:r w:rsidRPr="00221BD0">
        <w:rPr>
          <w:sz w:val="16"/>
        </w:rPr>
        <w:t xml:space="preserve"> “Right-leaning </w:t>
      </w:r>
      <w:r w:rsidRPr="000C18BF">
        <w:rPr>
          <w:rStyle w:val="StyleUnderline"/>
          <w:highlight w:val="yellow"/>
        </w:rPr>
        <w:t>voters care</w:t>
      </w:r>
      <w:r w:rsidRPr="00221BD0">
        <w:rPr>
          <w:rStyle w:val="StyleUnderline"/>
        </w:rPr>
        <w:t xml:space="preserve"> more </w:t>
      </w:r>
      <w:r w:rsidRPr="000C18BF">
        <w:rPr>
          <w:rStyle w:val="StyleUnderline"/>
          <w:highlight w:val="yellow"/>
        </w:rPr>
        <w:t>about the</w:t>
      </w:r>
      <w:r w:rsidRPr="00221BD0">
        <w:rPr>
          <w:rStyle w:val="StyleUnderline"/>
        </w:rPr>
        <w:t xml:space="preserve"> Supreme </w:t>
      </w:r>
      <w:r w:rsidRPr="000C18BF">
        <w:rPr>
          <w:rStyle w:val="StyleUnderline"/>
          <w:highlight w:val="yellow"/>
        </w:rPr>
        <w:t>Court</w:t>
      </w:r>
      <w:r w:rsidRPr="00221BD0">
        <w:rPr>
          <w:rStyle w:val="StyleUnderline"/>
        </w:rPr>
        <w:t xml:space="preserve"> than left-leaning voters, </w:t>
      </w:r>
      <w:r w:rsidRPr="000C18BF">
        <w:rPr>
          <w:rStyle w:val="StyleUnderline"/>
          <w:highlight w:val="yellow"/>
        </w:rPr>
        <w:t>which gives Trump a major advantage</w:t>
      </w:r>
      <w:r w:rsidRPr="00221BD0">
        <w:rPr>
          <w:sz w:val="16"/>
        </w:rPr>
        <w:t xml:space="preserve"> in 2020 – </w:t>
      </w:r>
      <w:r w:rsidRPr="000C18BF">
        <w:rPr>
          <w:rStyle w:val="StyleUnderline"/>
          <w:highlight w:val="yellow"/>
        </w:rPr>
        <w:t>even amongst</w:t>
      </w:r>
      <w:r w:rsidRPr="00221BD0">
        <w:rPr>
          <w:rStyle w:val="StyleUnderline"/>
        </w:rPr>
        <w:t xml:space="preserve"> conservative </w:t>
      </w:r>
      <w:r w:rsidRPr="000C18BF">
        <w:rPr>
          <w:rStyle w:val="StyleUnderline"/>
          <w:highlight w:val="yellow"/>
        </w:rPr>
        <w:t>voters who</w:t>
      </w:r>
      <w:r w:rsidRPr="00221BD0">
        <w:rPr>
          <w:rStyle w:val="StyleUnderline"/>
        </w:rPr>
        <w:t xml:space="preserve"> </w:t>
      </w:r>
      <w:r w:rsidRPr="00221BD0">
        <w:rPr>
          <w:rStyle w:val="Emphasis"/>
        </w:rPr>
        <w:t xml:space="preserve">otherwise </w:t>
      </w:r>
      <w:r w:rsidRPr="000C18BF">
        <w:rPr>
          <w:rStyle w:val="Emphasis"/>
          <w:highlight w:val="yellow"/>
        </w:rPr>
        <w:t>hate him</w:t>
      </w:r>
      <w:r w:rsidRPr="00221BD0">
        <w:rPr>
          <w:sz w:val="16"/>
        </w:rPr>
        <w:t>,” tweeted Republican pollster Frank Luntz.</w:t>
      </w:r>
      <w:r>
        <w:rPr>
          <w:sz w:val="16"/>
        </w:rPr>
        <w:t xml:space="preserve"> Now, </w:t>
      </w:r>
      <w:r w:rsidRPr="000C18BF">
        <w:rPr>
          <w:rStyle w:val="StyleUnderline"/>
          <w:highlight w:val="yellow"/>
        </w:rPr>
        <w:t>heading into 2020</w:t>
      </w:r>
      <w:r w:rsidRPr="000C18BF">
        <w:rPr>
          <w:sz w:val="16"/>
          <w:highlight w:val="yellow"/>
        </w:rPr>
        <w:t xml:space="preserve">, </w:t>
      </w:r>
      <w:r w:rsidRPr="000C18BF">
        <w:rPr>
          <w:rStyle w:val="Emphasis"/>
          <w:highlight w:val="yellow"/>
        </w:rPr>
        <w:t>Trump “will use the court</w:t>
      </w:r>
      <w:r>
        <w:rPr>
          <w:sz w:val="16"/>
        </w:rPr>
        <w:t xml:space="preserve"> as a foil, </w:t>
      </w:r>
      <w:r w:rsidRPr="000C18BF">
        <w:rPr>
          <w:rStyle w:val="Emphasis"/>
          <w:highlight w:val="yellow"/>
        </w:rPr>
        <w:t>the same way</w:t>
      </w:r>
      <w:r>
        <w:rPr>
          <w:sz w:val="16"/>
        </w:rPr>
        <w:t xml:space="preserve"> conservatives used to rail against the Warren Court in the 1960s,” says Julian Zelizer, professor of history and public affairs at Princeton University. But, Zelizer notes, “His rhetoric is much more pointed than previous presidents.”</w:t>
      </w:r>
    </w:p>
    <w:p w14:paraId="20D35245" w14:textId="6B9D6CAB" w:rsidR="00125D5D" w:rsidRDefault="00125D5D" w:rsidP="00221BD0">
      <w:pPr>
        <w:rPr>
          <w:sz w:val="16"/>
        </w:rPr>
      </w:pPr>
    </w:p>
    <w:p w14:paraId="0416E89E" w14:textId="76D2B40B" w:rsidR="00125D5D" w:rsidRDefault="00125D5D" w:rsidP="00125D5D">
      <w:pPr>
        <w:pStyle w:val="Heading3"/>
      </w:pPr>
      <w:r>
        <w:t xml:space="preserve">CJR Link Block --- A2: Decision Not Announced Until Post-Election </w:t>
      </w:r>
    </w:p>
    <w:p w14:paraId="31841E7F" w14:textId="77777777" w:rsidR="00125D5D" w:rsidRPr="00125D5D" w:rsidRDefault="00125D5D" w:rsidP="00125D5D"/>
    <w:p w14:paraId="64B66EB4" w14:textId="77777777" w:rsidR="00125D5D" w:rsidRDefault="00125D5D" w:rsidP="00125D5D">
      <w:pPr>
        <w:pStyle w:val="Heading4"/>
      </w:pPr>
      <w:r>
        <w:t>Fiat means done at the soonest opportunity</w:t>
      </w:r>
    </w:p>
    <w:p w14:paraId="45C1E3AE" w14:textId="77777777" w:rsidR="00125D5D" w:rsidRDefault="00125D5D" w:rsidP="00125D5D"/>
    <w:p w14:paraId="3A486074" w14:textId="77777777" w:rsidR="00125D5D" w:rsidRDefault="00125D5D" w:rsidP="00125D5D">
      <w:pPr>
        <w:pStyle w:val="Heading4"/>
      </w:pPr>
      <w:r>
        <w:t xml:space="preserve">That’s </w:t>
      </w:r>
      <w:r w:rsidRPr="00393CB6">
        <w:rPr>
          <w:u w:val="single"/>
        </w:rPr>
        <w:t>before</w:t>
      </w:r>
      <w:r>
        <w:t xml:space="preserve"> the election</w:t>
      </w:r>
    </w:p>
    <w:p w14:paraId="05A91E9B" w14:textId="77777777" w:rsidR="00125D5D" w:rsidRPr="00E0671B" w:rsidRDefault="00125D5D" w:rsidP="00125D5D">
      <w:r w:rsidRPr="00E0671B">
        <w:rPr>
          <w:rStyle w:val="Style13ptBold"/>
        </w:rPr>
        <w:t>Goldfarb 16 –</w:t>
      </w:r>
      <w:r>
        <w:t xml:space="preserve"> Ronald Goldfarb, Professor Emeritus at Middlesex County College, “Abortion Rights Questions are Back Before Supreme Court”, My Central Jersey, 8-23, http://www.mycentraljersey.com/story/money/business/ron-goldfarb/2016/08/23/abortion-rights-questions-back-before-supreme-court/89212944/</w:t>
      </w:r>
    </w:p>
    <w:p w14:paraId="4407D954" w14:textId="77777777" w:rsidR="00125D5D" w:rsidRDefault="00125D5D" w:rsidP="00125D5D">
      <w:r>
        <w:t>Balancing the possible benefits of the Texas law with the right to the services of a professional abortion provider, the court found the “virtual absence of any health benefit.” In his opinion, Breyer wrote that the statute “vastly increases the obstacles confronting women without providing any benefit to women’s health capable of withstanding any meaningful scrutiny.” One fact that certainly played a part in the decision is that if the law were given full effect, the number of women living more than 200 miles from a provider would have increased by more than 7,000 percent.</w:t>
      </w:r>
    </w:p>
    <w:p w14:paraId="7C294E1E" w14:textId="77777777" w:rsidR="00125D5D" w:rsidRDefault="00125D5D" w:rsidP="00125D5D">
      <w:r>
        <w:t xml:space="preserve">Next time, we will look at some of the cases that </w:t>
      </w:r>
      <w:r w:rsidRPr="00E0671B">
        <w:rPr>
          <w:rStyle w:val="StyleUnderline"/>
        </w:rPr>
        <w:t xml:space="preserve">the </w:t>
      </w:r>
      <w:r w:rsidRPr="000C18BF">
        <w:rPr>
          <w:rStyle w:val="StyleUnderline"/>
          <w:highlight w:val="yellow"/>
        </w:rPr>
        <w:t>Supreme Court</w:t>
      </w:r>
      <w:r>
        <w:t xml:space="preserve"> already has agreed to decide in the </w:t>
      </w:r>
      <w:r w:rsidRPr="00E0671B">
        <w:rPr>
          <w:rStyle w:val="StyleUnderline"/>
        </w:rPr>
        <w:t xml:space="preserve">new </w:t>
      </w:r>
      <w:r w:rsidRPr="000C18BF">
        <w:rPr>
          <w:rStyle w:val="StyleUnderline"/>
          <w:highlight w:val="yellow"/>
        </w:rPr>
        <w:t>term</w:t>
      </w:r>
      <w:r>
        <w:t xml:space="preserve"> that </w:t>
      </w:r>
      <w:r w:rsidRPr="000C18BF">
        <w:rPr>
          <w:rStyle w:val="StyleUnderline"/>
          <w:highlight w:val="yellow"/>
        </w:rPr>
        <w:t>begins</w:t>
      </w:r>
      <w:r w:rsidRPr="00E0671B">
        <w:rPr>
          <w:rStyle w:val="StyleUnderline"/>
        </w:rPr>
        <w:t xml:space="preserve"> the </w:t>
      </w:r>
      <w:r w:rsidRPr="00E0671B">
        <w:rPr>
          <w:rStyle w:val="Emphasis"/>
        </w:rPr>
        <w:t xml:space="preserve">first Monday </w:t>
      </w:r>
      <w:r w:rsidRPr="000C18BF">
        <w:rPr>
          <w:rStyle w:val="Emphasis"/>
          <w:highlight w:val="yellow"/>
        </w:rPr>
        <w:t>in October</w:t>
      </w:r>
      <w:r>
        <w:t>.</w:t>
      </w:r>
    </w:p>
    <w:p w14:paraId="57A6D699" w14:textId="77777777" w:rsidR="00125D5D" w:rsidRDefault="00125D5D" w:rsidP="00125D5D"/>
    <w:p w14:paraId="3683959B" w14:textId="77777777" w:rsidR="00125D5D" w:rsidRDefault="00125D5D" w:rsidP="00125D5D">
      <w:pPr>
        <w:pStyle w:val="Heading4"/>
      </w:pPr>
      <w:r>
        <w:t>That’s best:</w:t>
      </w:r>
    </w:p>
    <w:p w14:paraId="710F35F8" w14:textId="77777777" w:rsidR="00125D5D" w:rsidRDefault="00125D5D" w:rsidP="00125D5D"/>
    <w:p w14:paraId="6F96630D" w14:textId="77777777" w:rsidR="00125D5D" w:rsidRDefault="00125D5D" w:rsidP="00125D5D">
      <w:pPr>
        <w:pStyle w:val="Heading4"/>
      </w:pPr>
      <w:r>
        <w:t>Key to ground---they allow indefinite delay, ruining time-sensitive Das</w:t>
      </w:r>
    </w:p>
    <w:p w14:paraId="7762E294" w14:textId="77777777" w:rsidR="00125D5D" w:rsidRDefault="00125D5D" w:rsidP="00125D5D"/>
    <w:p w14:paraId="279B4785" w14:textId="77777777" w:rsidR="00125D5D" w:rsidRDefault="00125D5D" w:rsidP="00125D5D">
      <w:pPr>
        <w:pStyle w:val="Heading4"/>
      </w:pPr>
      <w:r>
        <w:t xml:space="preserve">Key to elections---politics is the </w:t>
      </w:r>
      <w:r>
        <w:rPr>
          <w:u w:val="single"/>
        </w:rPr>
        <w:t>core obstacle</w:t>
      </w:r>
      <w:r>
        <w:t xml:space="preserve"> to change, especially </w:t>
      </w:r>
      <w:r>
        <w:rPr>
          <w:u w:val="single"/>
        </w:rPr>
        <w:t>now</w:t>
      </w:r>
      <w:r>
        <w:t>, months before the election---they bypass a key question, robbing ground and debates about a central issue</w:t>
      </w:r>
    </w:p>
    <w:p w14:paraId="0B13879F" w14:textId="77777777" w:rsidR="00125D5D" w:rsidRDefault="00125D5D" w:rsidP="00125D5D"/>
    <w:p w14:paraId="07468B20" w14:textId="77777777" w:rsidR="00125D5D" w:rsidRDefault="00125D5D" w:rsidP="00125D5D">
      <w:pPr>
        <w:pStyle w:val="Heading4"/>
      </w:pPr>
      <w:r>
        <w:t>2AC specification is conditionality, making the Aff a moving target---it’s arbitrary and destroys clash</w:t>
      </w:r>
    </w:p>
    <w:p w14:paraId="3853EC1E" w14:textId="77777777" w:rsidR="00125D5D" w:rsidRDefault="00125D5D" w:rsidP="00125D5D"/>
    <w:p w14:paraId="06961C29" w14:textId="77777777" w:rsidR="00125D5D" w:rsidRPr="009F2628" w:rsidRDefault="00125D5D" w:rsidP="00125D5D">
      <w:pPr>
        <w:pStyle w:val="Heading4"/>
      </w:pPr>
      <w:r>
        <w:t xml:space="preserve">It’s </w:t>
      </w:r>
      <w:r>
        <w:rPr>
          <w:u w:val="single"/>
        </w:rPr>
        <w:t>real world</w:t>
      </w:r>
      <w:r>
        <w:t>---they can act instantly</w:t>
      </w:r>
    </w:p>
    <w:p w14:paraId="47C2FB87" w14:textId="77777777" w:rsidR="00125D5D" w:rsidRDefault="00125D5D" w:rsidP="00125D5D">
      <w:r w:rsidRPr="00341014">
        <w:rPr>
          <w:rStyle w:val="Heading21Char"/>
        </w:rPr>
        <w:t>Herz 2</w:t>
      </w:r>
      <w:r>
        <w:t xml:space="preserve"> – Michael Herz, Professor of Law at Cardozo School of Law, Yeshiva University, “The Supreme Court in Real Time: Haste, Waste, and Bush v. Gore”, </w:t>
      </w:r>
      <w:smartTag w:uri="urn:schemas-microsoft-com:office:smarttags" w:element="City">
        <w:r>
          <w:t>Akron</w:t>
        </w:r>
      </w:smartTag>
      <w:r>
        <w:t xml:space="preserve"> Law Review, 35 </w:t>
      </w:r>
      <w:smartTag w:uri="urn:schemas-microsoft-com:office:smarttags" w:element="place">
        <w:smartTag w:uri="urn:schemas-microsoft-com:office:smarttags" w:element="City">
          <w:r>
            <w:t>Akron</w:t>
          </w:r>
        </w:smartTag>
      </w:smartTag>
      <w:r>
        <w:t xml:space="preserve"> L. Rev. 185, Lexis</w:t>
      </w:r>
    </w:p>
    <w:p w14:paraId="1E385172" w14:textId="77777777" w:rsidR="00125D5D" w:rsidRDefault="00125D5D" w:rsidP="00125D5D">
      <w:pPr>
        <w:rPr>
          <w:sz w:val="16"/>
        </w:rPr>
      </w:pPr>
      <w:r w:rsidRPr="00341014">
        <w:rPr>
          <w:sz w:val="16"/>
        </w:rPr>
        <w:t xml:space="preserve">That day, President </w:t>
      </w:r>
      <w:r w:rsidRPr="000C18BF">
        <w:rPr>
          <w:rStyle w:val="StyleUnderline"/>
          <w:highlight w:val="yellow"/>
        </w:rPr>
        <w:t>Bush sought a stay</w:t>
      </w:r>
      <w:r w:rsidRPr="009F2628">
        <w:rPr>
          <w:rStyle w:val="StyleUnderline"/>
        </w:rPr>
        <w:t xml:space="preserve"> of the state Supreme Court's ruling from the United States Supreme Court.</w:t>
      </w:r>
      <w:r w:rsidRPr="00341014">
        <w:rPr>
          <w:sz w:val="16"/>
        </w:rPr>
        <w:t xml:space="preserve"> The lawyers argued that the recounts mandated by the state supreme court would run past the December 12 "deadline," were inconsistent with the state election statutes, and were arbitrary and standardless. Accordingly, they violated (1) the federal statutory provision governing congressional counting of electoral votes, </w:t>
      </w:r>
      <w:hyperlink r:id="rId122" w:anchor="n9" w:tgtFrame="_self" w:history="1">
        <w:r w:rsidRPr="00341014">
          <w:rPr>
            <w:sz w:val="16"/>
          </w:rPr>
          <w:t>9</w:t>
        </w:r>
      </w:hyperlink>
      <w:r w:rsidRPr="00341014">
        <w:rPr>
          <w:sz w:val="16"/>
        </w:rPr>
        <w:t xml:space="preserve"> (2) the constitutional allocation of authority to the state legislature to determine the manner in which the state selects its electors, </w:t>
      </w:r>
      <w:hyperlink r:id="rId123" w:anchor="n10" w:tgtFrame="_self" w:history="1">
        <w:r w:rsidRPr="00341014">
          <w:rPr>
            <w:sz w:val="16"/>
          </w:rPr>
          <w:t>10</w:t>
        </w:r>
      </w:hyperlink>
      <w:r w:rsidRPr="00341014">
        <w:rPr>
          <w:sz w:val="16"/>
        </w:rPr>
        <w:t xml:space="preserve"> and (3) the equal protection and due process clauses. </w:t>
      </w:r>
      <w:hyperlink r:id="rId124" w:anchor="n11" w:tgtFrame="_self" w:history="1">
        <w:r w:rsidRPr="00341014">
          <w:rPr>
            <w:sz w:val="16"/>
          </w:rPr>
          <w:t>11</w:t>
        </w:r>
      </w:hyperlink>
      <w:r w:rsidRPr="00341014">
        <w:rPr>
          <w:sz w:val="16"/>
        </w:rPr>
        <w:t xml:space="preserve"> The Court granted the stay the next day, Saturday, December 9, and, treating the petition for a stay as a petition for certiorari, granted certiorari as well. </w:t>
      </w:r>
      <w:hyperlink r:id="rId125" w:anchor="n12" w:tgtFrame="_self" w:history="1">
        <w:r w:rsidRPr="00341014">
          <w:rPr>
            <w:sz w:val="16"/>
          </w:rPr>
          <w:t>12</w:t>
        </w:r>
      </w:hyperlink>
      <w:r w:rsidRPr="00341014">
        <w:rPr>
          <w:sz w:val="16"/>
        </w:rPr>
        <w:t xml:space="preserve"> </w:t>
      </w:r>
      <w:r w:rsidRPr="009F2628">
        <w:rPr>
          <w:rStyle w:val="StyleUnderline"/>
        </w:rPr>
        <w:t>Briefs were due</w:t>
      </w:r>
      <w:r w:rsidRPr="00341014">
        <w:rPr>
          <w:sz w:val="16"/>
        </w:rPr>
        <w:t xml:space="preserve"> by 4:00 p.m. on December 10, and oral argument set for 10:00 a.m. Monday, December 11. </w:t>
      </w:r>
      <w:hyperlink r:id="rId126" w:anchor="n13" w:tgtFrame="_self" w:history="1">
        <w:r w:rsidRPr="00341014">
          <w:rPr>
            <w:sz w:val="16"/>
          </w:rPr>
          <w:t>13</w:t>
        </w:r>
      </w:hyperlink>
      <w:r w:rsidRPr="00341014">
        <w:rPr>
          <w:sz w:val="16"/>
        </w:rPr>
        <w:t xml:space="preserve"> </w:t>
      </w:r>
      <w:r w:rsidRPr="000C18BF">
        <w:rPr>
          <w:rStyle w:val="StyleUnderline"/>
          <w:highlight w:val="yellow"/>
        </w:rPr>
        <w:t>The Court handed down its decision</w:t>
      </w:r>
      <w:r w:rsidRPr="009F2628">
        <w:rPr>
          <w:rStyle w:val="StyleUnderline"/>
        </w:rPr>
        <w:t xml:space="preserve"> at a little before 10:00 p.m. </w:t>
      </w:r>
      <w:r w:rsidRPr="000C18BF">
        <w:rPr>
          <w:rStyle w:val="StyleUnderline"/>
          <w:highlight w:val="yellow"/>
        </w:rPr>
        <w:t xml:space="preserve">the </w:t>
      </w:r>
      <w:r w:rsidRPr="000C18BF">
        <w:rPr>
          <w:rStyle w:val="Emphasis"/>
          <w:highlight w:val="yellow"/>
        </w:rPr>
        <w:t>following evening</w:t>
      </w:r>
      <w:r w:rsidRPr="009F2628">
        <w:rPr>
          <w:rStyle w:val="StyleUnderline"/>
        </w:rPr>
        <w:t xml:space="preserve">. </w:t>
      </w:r>
      <w:hyperlink r:id="rId127" w:anchor="n14" w:tgtFrame="_self" w:history="1">
        <w:r w:rsidRPr="009F2628">
          <w:rPr>
            <w:rStyle w:val="StyleUnderline"/>
          </w:rPr>
          <w:t>14</w:t>
        </w:r>
      </w:hyperlink>
      <w:r w:rsidRPr="009F2628">
        <w:rPr>
          <w:rStyle w:val="StyleUnderline"/>
        </w:rPr>
        <w:t xml:space="preserve">  Only four similar instances come to mind in which </w:t>
      </w:r>
      <w:r w:rsidRPr="000C18BF">
        <w:rPr>
          <w:rStyle w:val="StyleUnderline"/>
          <w:highlight w:val="yellow"/>
        </w:rPr>
        <w:t>the</w:t>
      </w:r>
      <w:r w:rsidRPr="009F2628">
        <w:rPr>
          <w:rStyle w:val="StyleUnderline"/>
        </w:rPr>
        <w:t xml:space="preserve"> modern </w:t>
      </w:r>
      <w:r w:rsidRPr="000C18BF">
        <w:rPr>
          <w:rStyle w:val="StyleUnderline"/>
          <w:highlight w:val="yellow"/>
        </w:rPr>
        <w:t xml:space="preserve">Court considered cases involving </w:t>
      </w:r>
      <w:r w:rsidRPr="000C18BF">
        <w:rPr>
          <w:rStyle w:val="Emphasis"/>
          <w:highlight w:val="yellow"/>
        </w:rPr>
        <w:t>matters of great</w:t>
      </w:r>
      <w:r w:rsidRPr="009F2628">
        <w:rPr>
          <w:rStyle w:val="Emphasis"/>
        </w:rPr>
        <w:t xml:space="preserve"> national </w:t>
      </w:r>
      <w:r w:rsidRPr="000C18BF">
        <w:rPr>
          <w:rStyle w:val="Emphasis"/>
          <w:highlight w:val="yellow"/>
        </w:rPr>
        <w:t>importance</w:t>
      </w:r>
      <w:r w:rsidRPr="000C18BF">
        <w:rPr>
          <w:rStyle w:val="StyleUnderline"/>
          <w:highlight w:val="yellow"/>
        </w:rPr>
        <w:t xml:space="preserve"> on a </w:t>
      </w:r>
      <w:r w:rsidRPr="000C18BF">
        <w:rPr>
          <w:rStyle w:val="Emphasis"/>
          <w:highlight w:val="yellow"/>
        </w:rPr>
        <w:t>highly expedited</w:t>
      </w:r>
      <w:r w:rsidRPr="000C18BF">
        <w:rPr>
          <w:rStyle w:val="StyleUnderline"/>
          <w:highlight w:val="yellow"/>
        </w:rPr>
        <w:t xml:space="preserve"> schedule</w:t>
      </w:r>
      <w:r w:rsidRPr="009F2628">
        <w:rPr>
          <w:rStyle w:val="StyleUnderline"/>
        </w:rPr>
        <w:t xml:space="preserve">. The steel seizure case, </w:t>
      </w:r>
      <w:bookmarkStart w:id="1" w:name="r15"/>
      <w:r w:rsidRPr="009F2628">
        <w:rPr>
          <w:rStyle w:val="StyleUnderline"/>
        </w:rPr>
        <w:fldChar w:fldCharType="begin"/>
      </w:r>
      <w:r w:rsidRPr="009F2628">
        <w:rPr>
          <w:rStyle w:val="StyleUnderline"/>
        </w:rPr>
        <w:instrText xml:space="preserve"> HYPERLINK "http://www.lexis.com/research/retrieve?cc=&amp;pushme=1&amp;tmpFBSel=all&amp;totaldocs=&amp;taggedDocs=&amp;toggleValue=&amp;numDocsChked=0&amp;prefFBSel=0&amp;delformat=XCITE&amp;fpDocs=&amp;fpNodeId=&amp;fpCiteReq=&amp;brand=&amp;_m=4a8d2bb2542491f3547480df90b2654d&amp;docnum=16&amp;_fmtstr=FULL&amp;_startdoc=1&amp;wchp=dGLzVzb-zSkAB&amp;_md5=5b414020ee201b26081a15236db6b9d6&amp;focBudTerms=supreme+court+w%2F50+court+w%2F35+announc%21+or+decid%21+or+decision%21+w%2F35+expedi%21+or+quick%21+or+immediat%21+or+speedy%21+or+rapid%21+w%2F35+term+or+june+or+docket&amp;focBudSel=all" \l "n15" \t "_self" </w:instrText>
      </w:r>
      <w:r w:rsidRPr="009F2628">
        <w:rPr>
          <w:rStyle w:val="StyleUnderline"/>
        </w:rPr>
        <w:fldChar w:fldCharType="separate"/>
      </w:r>
      <w:r w:rsidRPr="009F2628">
        <w:rPr>
          <w:rStyle w:val="StyleUnderline"/>
        </w:rPr>
        <w:t>15</w:t>
      </w:r>
      <w:r w:rsidRPr="009F2628">
        <w:rPr>
          <w:rStyle w:val="StyleUnderline"/>
        </w:rPr>
        <w:fldChar w:fldCharType="end"/>
      </w:r>
      <w:bookmarkEnd w:id="1"/>
      <w:r w:rsidRPr="009F2628">
        <w:rPr>
          <w:rStyle w:val="StyleUnderline"/>
        </w:rPr>
        <w:t xml:space="preserve"> the Nixon tapes case, </w:t>
      </w:r>
      <w:bookmarkStart w:id="2" w:name="r16"/>
      <w:r w:rsidRPr="009F2628">
        <w:rPr>
          <w:rStyle w:val="StyleUnderline"/>
        </w:rPr>
        <w:fldChar w:fldCharType="begin"/>
      </w:r>
      <w:r w:rsidRPr="009F2628">
        <w:rPr>
          <w:rStyle w:val="StyleUnderline"/>
        </w:rPr>
        <w:instrText xml:space="preserve"> HYPERLINK "http://www.lexis.com/research/retrieve?cc=&amp;pushme=1&amp;tmpFBSel=all&amp;totaldocs=&amp;taggedDocs=&amp;toggleValue=&amp;numDocsChked=0&amp;prefFBSel=0&amp;delformat=XCITE&amp;fpDocs=&amp;fpNodeId=&amp;fpCiteReq=&amp;brand=&amp;_m=4a8d2bb2542491f3547480df90b2654d&amp;docnum=16&amp;_fmtstr=FULL&amp;_startdoc=1&amp;wchp=dGLzVzb-zSkAB&amp;_md5=5b414020ee201b26081a15236db6b9d6&amp;focBudTerms=supreme+court+w%2F50+court+w%2F35+announc%21+or+decid%21+or+decision%21+w%2F35+expedi%21+or+quick%21+or+immediat%21+or+speedy%21+or+rapid%21+w%2F35+term+or+june+or+docket&amp;focBudSel=all" \l "n16" \t "_self" </w:instrText>
      </w:r>
      <w:r w:rsidRPr="009F2628">
        <w:rPr>
          <w:rStyle w:val="StyleUnderline"/>
        </w:rPr>
        <w:fldChar w:fldCharType="separate"/>
      </w:r>
      <w:r w:rsidRPr="009F2628">
        <w:rPr>
          <w:rStyle w:val="StyleUnderline"/>
        </w:rPr>
        <w:t>16</w:t>
      </w:r>
      <w:r w:rsidRPr="009F2628">
        <w:rPr>
          <w:rStyle w:val="StyleUnderline"/>
        </w:rPr>
        <w:fldChar w:fldCharType="end"/>
      </w:r>
      <w:bookmarkEnd w:id="2"/>
      <w:r w:rsidRPr="009F2628">
        <w:rPr>
          <w:rStyle w:val="StyleUnderline"/>
        </w:rPr>
        <w:t xml:space="preserve"> the Iranian assets case, </w:t>
      </w:r>
      <w:bookmarkStart w:id="3" w:name="r17"/>
      <w:r w:rsidRPr="009F2628">
        <w:rPr>
          <w:rStyle w:val="StyleUnderline"/>
        </w:rPr>
        <w:fldChar w:fldCharType="begin"/>
      </w:r>
      <w:r w:rsidRPr="009F2628">
        <w:rPr>
          <w:rStyle w:val="StyleUnderline"/>
        </w:rPr>
        <w:instrText xml:space="preserve"> HYPERLINK "http://www.lexis.com/research/retrieve?cc=&amp;pushme=1&amp;tmpFBSel=all&amp;totaldocs=&amp;taggedDocs=&amp;toggleValue=&amp;numDocsChked=0&amp;prefFBSel=0&amp;delformat=XCITE&amp;fpDocs=&amp;fpNodeId=&amp;fpCiteReq=&amp;brand=&amp;_m=4a8d2bb2542491f3547480df90b2654d&amp;docnum=16&amp;_fmtstr=FULL&amp;_startdoc=1&amp;wchp=dGLzVzb-zSkAB&amp;_md5=5b414020ee201b26081a15236db6b9d6&amp;focBudTerms=supreme+court+w%2F50+court+w%2F35+announc%21+or+decid%21+or+decision%21+w%2F35+expedi%21+or+quick%21+or+immediat%21+or+speedy%21+or+rapid%21+w%2F35+term+or+june+or+docket&amp;focBudSel=all" \l "n17" \t "_self" </w:instrText>
      </w:r>
      <w:r w:rsidRPr="009F2628">
        <w:rPr>
          <w:rStyle w:val="StyleUnderline"/>
        </w:rPr>
        <w:fldChar w:fldCharType="separate"/>
      </w:r>
      <w:r w:rsidRPr="009F2628">
        <w:rPr>
          <w:rStyle w:val="StyleUnderline"/>
        </w:rPr>
        <w:t>17</w:t>
      </w:r>
      <w:r w:rsidRPr="009F2628">
        <w:rPr>
          <w:rStyle w:val="StyleUnderline"/>
        </w:rPr>
        <w:fldChar w:fldCharType="end"/>
      </w:r>
      <w:bookmarkEnd w:id="3"/>
      <w:r w:rsidRPr="009F2628">
        <w:rPr>
          <w:rStyle w:val="StyleUnderline"/>
        </w:rPr>
        <w:t xml:space="preserve"> and the Pentagon Papers case </w:t>
      </w:r>
      <w:bookmarkStart w:id="4" w:name="r18"/>
      <w:r w:rsidRPr="009F2628">
        <w:rPr>
          <w:rStyle w:val="StyleUnderline"/>
        </w:rPr>
        <w:fldChar w:fldCharType="begin"/>
      </w:r>
      <w:r w:rsidRPr="009F2628">
        <w:rPr>
          <w:rStyle w:val="StyleUnderline"/>
        </w:rPr>
        <w:instrText xml:space="preserve"> HYPERLINK "http://www.lexis.com/research/retrieve?cc=&amp;pushme=1&amp;tmpFBSel=all&amp;totaldocs=&amp;taggedDocs=&amp;toggleValue=&amp;numDocsChked=0&amp;prefFBSel=0&amp;delformat=XCITE&amp;fpDocs=&amp;fpNodeId=&amp;fpCiteReq=&amp;brand=&amp;_m=4a8d2bb2542491f3547480df90b2654d&amp;docnum=16&amp;_fmtstr=FULL&amp;_startdoc=1&amp;wchp=dGLzVzb-zSkAB&amp;_md5=5b414020ee201b26081a15236db6b9d6&amp;focBudTerms=supreme+court+w%2F50+court+w%2F35+announc%21+or+decid%21+or+decision%21+w%2F35+expedi%21+or+quick%21+or+immediat%21+or+speedy%21+or+rapid%21+w%2F35+term+or+june+or+docket&amp;focBudSel=all" \l "n18" \t "_self" </w:instrText>
      </w:r>
      <w:r w:rsidRPr="009F2628">
        <w:rPr>
          <w:rStyle w:val="StyleUnderline"/>
        </w:rPr>
        <w:fldChar w:fldCharType="separate"/>
      </w:r>
      <w:r w:rsidRPr="009F2628">
        <w:rPr>
          <w:rStyle w:val="StyleUnderline"/>
        </w:rPr>
        <w:t>18</w:t>
      </w:r>
      <w:r w:rsidRPr="009F2628">
        <w:rPr>
          <w:rStyle w:val="StyleUnderline"/>
        </w:rPr>
        <w:fldChar w:fldCharType="end"/>
      </w:r>
      <w:bookmarkEnd w:id="4"/>
      <w:r w:rsidRPr="009F2628">
        <w:rPr>
          <w:rStyle w:val="StyleUnderline"/>
        </w:rPr>
        <w:t xml:space="preserve"> were all  </w:t>
      </w:r>
      <w:bookmarkStart w:id="5" w:name="8351-189"/>
      <w:r w:rsidRPr="009F2628">
        <w:rPr>
          <w:rStyle w:val="StyleUnderline"/>
        </w:rPr>
        <w:t>[*189]</w:t>
      </w:r>
      <w:bookmarkEnd w:id="5"/>
      <w:r w:rsidRPr="009F2628">
        <w:rPr>
          <w:rStyle w:val="StyleUnderline"/>
        </w:rPr>
        <w:t xml:space="preserve">  </w:t>
      </w:r>
      <w:r w:rsidRPr="000C18BF">
        <w:rPr>
          <w:rStyle w:val="StyleUnderline"/>
          <w:highlight w:val="yellow"/>
        </w:rPr>
        <w:t>litigated in</w:t>
      </w:r>
      <w:r w:rsidRPr="009F2628">
        <w:rPr>
          <w:rStyle w:val="StyleUnderline"/>
        </w:rPr>
        <w:t xml:space="preserve"> a matter of </w:t>
      </w:r>
      <w:r w:rsidRPr="000C18BF">
        <w:rPr>
          <w:rStyle w:val="StyleUnderline"/>
          <w:highlight w:val="yellow"/>
        </w:rPr>
        <w:t>weeks</w:t>
      </w:r>
      <w:r w:rsidRPr="009F2628">
        <w:rPr>
          <w:rStyle w:val="StyleUnderline"/>
        </w:rPr>
        <w:t xml:space="preserve"> or months </w:t>
      </w:r>
      <w:r w:rsidRPr="000C18BF">
        <w:rPr>
          <w:rStyle w:val="StyleUnderline"/>
          <w:highlight w:val="yellow"/>
        </w:rPr>
        <w:t xml:space="preserve">and produced </w:t>
      </w:r>
      <w:r w:rsidRPr="000C18BF">
        <w:rPr>
          <w:rStyle w:val="Emphasis"/>
          <w:highlight w:val="yellow"/>
        </w:rPr>
        <w:t>almost instant</w:t>
      </w:r>
      <w:r w:rsidRPr="000C18BF">
        <w:rPr>
          <w:rStyle w:val="StyleUnderline"/>
          <w:highlight w:val="yellow"/>
        </w:rPr>
        <w:t xml:space="preserve"> opinions</w:t>
      </w:r>
      <w:r w:rsidRPr="009F2628">
        <w:rPr>
          <w:rStyle w:val="StyleUnderline"/>
        </w:rPr>
        <w:t xml:space="preserve"> from the Supreme </w:t>
      </w:r>
      <w:r w:rsidRPr="00B33C61">
        <w:rPr>
          <w:rStyle w:val="StyleUnderline"/>
        </w:rPr>
        <w:t>Court (19, 16, 8, and 4 days after oral argument, respectively).</w:t>
      </w:r>
      <w:r w:rsidRPr="00341014">
        <w:rPr>
          <w:sz w:val="16"/>
        </w:rPr>
        <w:t xml:space="preserve"> But these are rarities. And even by these standards Bush v. Gore set new records for speed--for the overall litigation, for the briefing schedule, and for the period within which the Court reached its decision.</w:t>
      </w:r>
      <w:r>
        <w:rPr>
          <w:sz w:val="16"/>
        </w:rPr>
        <w:t xml:space="preserve">  </w:t>
      </w:r>
      <w:r w:rsidRPr="00341014">
        <w:rPr>
          <w:sz w:val="16"/>
        </w:rPr>
        <w:t xml:space="preserve">The speed of Bush v. Gore is less striking when compared to the standards of an earlier time. The Supreme Court once decided cases much more quickly than is the current norm. During the period from 1815 to 1835, for example, the Court decided 66 constitutional cases with full opinion; 17 of those opinions were handed down within five days of the argument, including several of the Court's most significant rulings. </w:t>
      </w:r>
      <w:bookmarkStart w:id="6" w:name="r19"/>
      <w:r w:rsidRPr="00341014">
        <w:rPr>
          <w:sz w:val="16"/>
        </w:rPr>
        <w:fldChar w:fldCharType="begin"/>
      </w:r>
      <w:r w:rsidRPr="00341014">
        <w:rPr>
          <w:sz w:val="16"/>
        </w:rPr>
        <w:instrText xml:space="preserve"> HYPERLINK "http://www.lexis.com/research/retrieve?cc=&amp;pushme=1&amp;tmpFBSel=all&amp;totaldocs=&amp;taggedDocs=&amp;toggleValue=&amp;numDocsChked=0&amp;prefFBSel=0&amp;delformat=XCITE&amp;fpDocs=&amp;fpNodeId=&amp;fpCiteReq=&amp;brand=&amp;_m=4a8d2bb2542491f3547480df90b2654d&amp;docnum=16&amp;_fmtstr=FULL&amp;_startdoc=1&amp;wchp=dGLzVzb-zSkAB&amp;_md5=5b414020ee201b26081a15236db6b9d6&amp;focBudTerms=supreme+court+w%2F50+court+w%2F35+announc%21+or+decid%21+or+decision%21+w%2F35+expedi%21+or+quick%21+or+immediat%21+or+speedy%21+or+rapid%21+w%2F35+term+or+june+or+docket&amp;focBudSel=all" \l "n19" \t "_self" </w:instrText>
      </w:r>
      <w:r w:rsidRPr="00341014">
        <w:rPr>
          <w:sz w:val="16"/>
        </w:rPr>
        <w:fldChar w:fldCharType="separate"/>
      </w:r>
      <w:r w:rsidRPr="00341014">
        <w:rPr>
          <w:sz w:val="16"/>
        </w:rPr>
        <w:t>19</w:t>
      </w:r>
      <w:r w:rsidRPr="00341014">
        <w:rPr>
          <w:sz w:val="16"/>
        </w:rPr>
        <w:fldChar w:fldCharType="end"/>
      </w:r>
      <w:bookmarkEnd w:id="6"/>
      <w:r w:rsidRPr="00341014">
        <w:rPr>
          <w:sz w:val="16"/>
        </w:rPr>
        <w:t xml:space="preserve"> "By contemporary standards, the Marshall Court was breathtakingly swift to render decisions." </w:t>
      </w:r>
      <w:bookmarkStart w:id="7" w:name="r20"/>
      <w:r w:rsidRPr="00341014">
        <w:rPr>
          <w:sz w:val="16"/>
        </w:rPr>
        <w:fldChar w:fldCharType="begin"/>
      </w:r>
      <w:r w:rsidRPr="00341014">
        <w:rPr>
          <w:sz w:val="16"/>
        </w:rPr>
        <w:instrText xml:space="preserve"> HYPERLINK "http://www.lexis.com/research/retrieve?cc=&amp;pushme=1&amp;tmpFBSel=all&amp;totaldocs=&amp;taggedDocs=&amp;toggleValue=&amp;numDocsChked=0&amp;prefFBSel=0&amp;delformat=XCITE&amp;fpDocs=&amp;fpNodeId=&amp;fpCiteReq=&amp;brand=&amp;_m=4a8d2bb2542491f3547480df90b2654d&amp;docnum=16&amp;_fmtstr=FULL&amp;_startdoc=1&amp;wchp=dGLzVzb-zSkAB&amp;_md5=5b414020ee201b26081a15236db6b9d6&amp;focBudTerms=supreme+court+w%2F50+court+w%2F35+announc%21+or+decid%21+or+decision%21+w%2F35+expedi%21+or+quick%21+or+immediat%21+or+speedy%21+or+rapid%21+w%2F35+term+or+june+or+docket&amp;focBudSel=all" \l "n20" \t "_self" </w:instrText>
      </w:r>
      <w:r w:rsidRPr="00341014">
        <w:rPr>
          <w:sz w:val="16"/>
        </w:rPr>
        <w:fldChar w:fldCharType="separate"/>
      </w:r>
      <w:r w:rsidRPr="00341014">
        <w:rPr>
          <w:sz w:val="16"/>
        </w:rPr>
        <w:t>20</w:t>
      </w:r>
      <w:r w:rsidRPr="00341014">
        <w:rPr>
          <w:sz w:val="16"/>
        </w:rPr>
        <w:fldChar w:fldCharType="end"/>
      </w:r>
      <w:bookmarkEnd w:id="7"/>
      <w:r w:rsidRPr="00341014">
        <w:rPr>
          <w:sz w:val="16"/>
        </w:rPr>
        <w:t xml:space="preserve"> By the following century, the pace had slowed. Robert Post has calculated that during the 1912-1920 Terms the Court averaged 63.7 days from the argument of a case to the announcement of a full opinion. </w:t>
      </w:r>
      <w:bookmarkStart w:id="8" w:name="r21"/>
      <w:r w:rsidRPr="00341014">
        <w:rPr>
          <w:sz w:val="16"/>
        </w:rPr>
        <w:fldChar w:fldCharType="begin"/>
      </w:r>
      <w:r w:rsidRPr="00341014">
        <w:rPr>
          <w:sz w:val="16"/>
        </w:rPr>
        <w:instrText xml:space="preserve"> HYPERLINK "http://www.lexis.com/research/retrieve?cc=&amp;pushme=1&amp;tmpFBSel=all&amp;totaldocs=&amp;taggedDocs=&amp;toggleValue=&amp;numDocsChked=0&amp;prefFBSel=0&amp;delformat=XCITE&amp;fpDocs=&amp;fpNodeId=&amp;fpCiteReq=&amp;brand=&amp;_m=4a8d2bb2542491f3547480df90b2654d&amp;docnum=16&amp;_fmtstr=FULL&amp;_startdoc=1&amp;wchp=dGLzVzb-zSkAB&amp;_md5=5b414020ee201b26081a15236db6b9d6&amp;focBudTerms=supreme+court+w%2F50+court+w%2F35+announc%21+or+decid%21+or+decision%21+w%2F35+expedi%21+or+quick%21+or+immediat%21+or+speedy%21+or+rapid%21+w%2F35+term+or+june+or+docket&amp;focBudSel=all" \l "n21" \t "_self" </w:instrText>
      </w:r>
      <w:r w:rsidRPr="00341014">
        <w:rPr>
          <w:sz w:val="16"/>
        </w:rPr>
        <w:fldChar w:fldCharType="separate"/>
      </w:r>
      <w:r w:rsidRPr="00341014">
        <w:rPr>
          <w:sz w:val="16"/>
        </w:rPr>
        <w:t>21</w:t>
      </w:r>
      <w:r w:rsidRPr="00341014">
        <w:rPr>
          <w:sz w:val="16"/>
        </w:rPr>
        <w:fldChar w:fldCharType="end"/>
      </w:r>
      <w:bookmarkEnd w:id="8"/>
      <w:r w:rsidRPr="00341014">
        <w:rPr>
          <w:sz w:val="16"/>
        </w:rPr>
        <w:t xml:space="preserve"> In contrast, during the 1993-1998 Terms the Court took an average of 91.1 days after argument to hand down its decision. </w:t>
      </w:r>
      <w:bookmarkStart w:id="9" w:name="r22"/>
      <w:r w:rsidRPr="00341014">
        <w:rPr>
          <w:sz w:val="16"/>
        </w:rPr>
        <w:fldChar w:fldCharType="begin"/>
      </w:r>
      <w:r w:rsidRPr="00341014">
        <w:rPr>
          <w:sz w:val="16"/>
        </w:rPr>
        <w:instrText xml:space="preserve"> HYPERLINK "http://www.lexis.com/research/retrieve?cc=&amp;pushme=1&amp;tmpFBSel=all&amp;totaldocs=&amp;taggedDocs=&amp;toggleValue=&amp;numDocsChked=0&amp;prefFBSel=0&amp;delformat=XCITE&amp;fpDocs=&amp;fpNodeId=&amp;fpCiteReq=&amp;brand=&amp;_m=4a8d2bb2542491f3547480df90b2654d&amp;docnum=16&amp;_fmtstr=FULL&amp;_startdoc=1&amp;wchp=dGLzVzb-zSkAB&amp;_md5=5b414020ee201b26081a15236db6b9d6&amp;focBudTerms=supreme+court+w%2F50+court+w%2F35+announc%21+or+decid%21+or+decision%21+w%2F35+expedi%21+or+quick%21+or+immediat%21+or+speedy%21+or+rapid%21+w%2F35+term+or+june+or+docket&amp;focBudSel=all" \l "n22" \t "_self" </w:instrText>
      </w:r>
      <w:r w:rsidRPr="00341014">
        <w:rPr>
          <w:sz w:val="16"/>
        </w:rPr>
        <w:fldChar w:fldCharType="separate"/>
      </w:r>
      <w:r w:rsidRPr="00341014">
        <w:rPr>
          <w:sz w:val="16"/>
        </w:rPr>
        <w:t>22</w:t>
      </w:r>
      <w:r w:rsidRPr="00341014">
        <w:rPr>
          <w:sz w:val="16"/>
        </w:rPr>
        <w:fldChar w:fldCharType="end"/>
      </w:r>
      <w:bookmarkEnd w:id="9"/>
      <w:r>
        <w:rPr>
          <w:sz w:val="16"/>
        </w:rPr>
        <w:t xml:space="preserve"> </w:t>
      </w:r>
    </w:p>
    <w:p w14:paraId="71994F5D" w14:textId="77777777" w:rsidR="00125D5D" w:rsidRDefault="00125D5D" w:rsidP="00125D5D">
      <w:pPr>
        <w:rPr>
          <w:sz w:val="16"/>
        </w:rPr>
      </w:pPr>
    </w:p>
    <w:p w14:paraId="53C9B03B" w14:textId="77777777" w:rsidR="00125D5D" w:rsidRDefault="00125D5D" w:rsidP="00125D5D">
      <w:pPr>
        <w:rPr>
          <w:sz w:val="16"/>
        </w:rPr>
      </w:pPr>
    </w:p>
    <w:p w14:paraId="7B7AA6D0" w14:textId="3492C774" w:rsidR="00125D5D" w:rsidRDefault="00125D5D" w:rsidP="00125D5D">
      <w:pPr>
        <w:pStyle w:val="Heading4"/>
      </w:pPr>
      <w:r>
        <w:t>Ground outweighs “real world” for fiat interpretations – the entire reason fiat exists is to bypass “real world” for sake of ground and good debate – anything else is indistinct from “bottom of docket”</w:t>
      </w:r>
    </w:p>
    <w:p w14:paraId="2B5E8288" w14:textId="77777777" w:rsidR="00125D5D" w:rsidRDefault="00125D5D" w:rsidP="00125D5D"/>
    <w:p w14:paraId="365240F9" w14:textId="77777777" w:rsidR="00125D5D" w:rsidRDefault="00125D5D" w:rsidP="00125D5D">
      <w:pPr>
        <w:rPr>
          <w:sz w:val="16"/>
        </w:rPr>
      </w:pPr>
    </w:p>
    <w:p w14:paraId="0C936428" w14:textId="77777777" w:rsidR="00125D5D" w:rsidRPr="0059149E" w:rsidRDefault="00125D5D" w:rsidP="00125D5D"/>
    <w:p w14:paraId="0D7601E4" w14:textId="77777777" w:rsidR="00125D5D" w:rsidRDefault="00125D5D" w:rsidP="00125D5D"/>
    <w:p w14:paraId="03333384" w14:textId="77777777" w:rsidR="00125D5D" w:rsidRPr="0059149E" w:rsidRDefault="00125D5D" w:rsidP="00125D5D"/>
    <w:p w14:paraId="3EC7E4F1" w14:textId="142E6552" w:rsidR="00125D5D" w:rsidRDefault="00125D5D" w:rsidP="00125D5D">
      <w:pPr>
        <w:pStyle w:val="Heading3"/>
      </w:pPr>
      <w:r>
        <w:t>CJR Link Block --- A2: Decision Not Announced Until Post-Election --- Ext --- Decision Announced ASAP</w:t>
      </w:r>
    </w:p>
    <w:p w14:paraId="48CF8559" w14:textId="77777777" w:rsidR="00125D5D" w:rsidRDefault="00125D5D" w:rsidP="00125D5D"/>
    <w:p w14:paraId="5C3B91A7" w14:textId="77777777" w:rsidR="00125D5D" w:rsidRPr="00E3117A" w:rsidRDefault="00125D5D" w:rsidP="00125D5D">
      <w:pPr>
        <w:pStyle w:val="Heading4"/>
      </w:pPr>
      <w:r>
        <w:t>Normal means is immediate announcement</w:t>
      </w:r>
    </w:p>
    <w:p w14:paraId="744FAA34" w14:textId="77777777" w:rsidR="00125D5D" w:rsidRDefault="00125D5D" w:rsidP="00125D5D">
      <w:r w:rsidRPr="00E3117A">
        <w:rPr>
          <w:rStyle w:val="Heading21Char"/>
        </w:rPr>
        <w:t>Segal 5</w:t>
      </w:r>
      <w:r>
        <w:t xml:space="preserve"> (Jeffrey Allan, Professor of Political Science – SUNY Stony Brook, The Supreme Court in the American Legal System, p. 275-276)</w:t>
      </w:r>
    </w:p>
    <w:p w14:paraId="2F41745E" w14:textId="77777777" w:rsidR="00125D5D" w:rsidRPr="00E3117A" w:rsidRDefault="00125D5D" w:rsidP="00125D5D">
      <w:pPr>
        <w:autoSpaceDE w:val="0"/>
        <w:autoSpaceDN w:val="0"/>
        <w:adjustRightInd w:val="0"/>
        <w:rPr>
          <w:sz w:val="16"/>
        </w:rPr>
      </w:pPr>
      <w:r w:rsidRPr="00E3117A">
        <w:rPr>
          <w:sz w:val="16"/>
        </w:rPr>
        <w:t>CASE SELECTION</w:t>
      </w:r>
    </w:p>
    <w:p w14:paraId="7D1A0E24" w14:textId="77777777" w:rsidR="00125D5D" w:rsidRDefault="00125D5D" w:rsidP="00125D5D">
      <w:pPr>
        <w:autoSpaceDE w:val="0"/>
        <w:autoSpaceDN w:val="0"/>
        <w:adjustRightInd w:val="0"/>
        <w:rPr>
          <w:sz w:val="16"/>
        </w:rPr>
      </w:pPr>
      <w:r w:rsidRPr="00E3117A">
        <w:rPr>
          <w:sz w:val="16"/>
        </w:rPr>
        <w:t>The procedure that the Court employs to select the cases that it wishes to decide is formally uncomplicated. But because the justices provide very little informa</w:t>
      </w:r>
      <w:r w:rsidRPr="00E3117A">
        <w:rPr>
          <w:sz w:val="16"/>
        </w:rPr>
        <w:softHyphen/>
        <w:t>tion about this stage of their decision making, we do not know whether its oper</w:t>
      </w:r>
      <w:r w:rsidRPr="00E3117A">
        <w:rPr>
          <w:sz w:val="16"/>
        </w:rPr>
        <w:softHyphen/>
        <w:t xml:space="preserve">ation is comparably simple. However, we can infer that the procedure the Court uses to choose its cases does work efficiently. </w:t>
      </w:r>
      <w:r w:rsidRPr="000C18BF">
        <w:rPr>
          <w:rStyle w:val="StyleUnderline"/>
          <w:highlight w:val="yellow"/>
        </w:rPr>
        <w:t>The justices</w:t>
      </w:r>
      <w:r w:rsidRPr="009F2628">
        <w:rPr>
          <w:rStyle w:val="StyleUnderline"/>
        </w:rPr>
        <w:t xml:space="preserve"> manage to </w:t>
      </w:r>
      <w:r w:rsidRPr="000C18BF">
        <w:rPr>
          <w:rStyle w:val="Emphasis"/>
          <w:highlight w:val="yellow"/>
        </w:rPr>
        <w:t>stay abreast</w:t>
      </w:r>
      <w:r w:rsidRPr="000C18BF">
        <w:rPr>
          <w:rStyle w:val="StyleUnderline"/>
          <w:highlight w:val="yellow"/>
        </w:rPr>
        <w:t xml:space="preserve"> of their docket, unlike</w:t>
      </w:r>
      <w:r w:rsidRPr="009F2628">
        <w:rPr>
          <w:rStyle w:val="StyleUnderline"/>
        </w:rPr>
        <w:t xml:space="preserve"> judges in </w:t>
      </w:r>
      <w:r w:rsidRPr="000C18BF">
        <w:rPr>
          <w:rStyle w:val="StyleUnderline"/>
          <w:highlight w:val="yellow"/>
        </w:rPr>
        <w:t>the</w:t>
      </w:r>
      <w:r w:rsidRPr="009F2628">
        <w:rPr>
          <w:rStyle w:val="StyleUnderline"/>
        </w:rPr>
        <w:t xml:space="preserve"> vast </w:t>
      </w:r>
      <w:r w:rsidRPr="000C18BF">
        <w:rPr>
          <w:rStyle w:val="StyleUnderline"/>
          <w:highlight w:val="yellow"/>
        </w:rPr>
        <w:t>majority of courts</w:t>
      </w:r>
      <w:r w:rsidRPr="009F2628">
        <w:rPr>
          <w:rStyle w:val="StyleUnderline"/>
        </w:rPr>
        <w:t xml:space="preserve">, state and federal. </w:t>
      </w:r>
      <w:r w:rsidRPr="000C18BF">
        <w:rPr>
          <w:rStyle w:val="Emphasis"/>
          <w:highlight w:val="yellow"/>
        </w:rPr>
        <w:t>Little time elapses</w:t>
      </w:r>
      <w:r w:rsidRPr="000C18BF">
        <w:rPr>
          <w:rStyle w:val="StyleUnderline"/>
          <w:highlight w:val="yellow"/>
        </w:rPr>
        <w:t xml:space="preserve"> between receipt of a case and its disposition</w:t>
      </w:r>
      <w:r w:rsidRPr="009F2628">
        <w:t xml:space="preserve">: </w:t>
      </w:r>
      <w:r w:rsidRPr="00E3117A">
        <w:rPr>
          <w:sz w:val="16"/>
        </w:rPr>
        <w:t>A decision not to hear a case may be made within a week or two, but not for several months if the case reaches the Court during the summer, when it is not in session. Cases that the Court agrees to review are almost always heard and decided within a year. Finally, lay and professional criticism is notable by its absence, whereas assuredly if an affected or interested public considered the Court dilatory or thought it was ducking important issues, criticism would be swift.</w:t>
      </w:r>
    </w:p>
    <w:p w14:paraId="57BC0FC9" w14:textId="7BFED122" w:rsidR="00125D5D" w:rsidRDefault="00125D5D" w:rsidP="00221BD0">
      <w:pPr>
        <w:rPr>
          <w:sz w:val="16"/>
        </w:rPr>
      </w:pPr>
    </w:p>
    <w:p w14:paraId="79A9F584" w14:textId="4596FAED" w:rsidR="00E01CD4" w:rsidRDefault="00DE2554" w:rsidP="00E01CD4">
      <w:pPr>
        <w:pStyle w:val="Heading1"/>
      </w:pPr>
      <w:r>
        <w:t>**</w:t>
      </w:r>
      <w:r w:rsidR="000D3ED7">
        <w:t>2NC/1NR</w:t>
      </w:r>
      <w:r w:rsidR="00F703E0">
        <w:t xml:space="preserve"> </w:t>
      </w:r>
      <w:r w:rsidR="000D3ED7">
        <w:t xml:space="preserve">Links --- </w:t>
      </w:r>
      <w:r w:rsidR="00E01CD4">
        <w:t>Marijuana</w:t>
      </w:r>
      <w:r>
        <w:t>**</w:t>
      </w:r>
      <w:r w:rsidR="00E01CD4">
        <w:t xml:space="preserve"> </w:t>
      </w:r>
    </w:p>
    <w:p w14:paraId="5B373878" w14:textId="77777777" w:rsidR="00E01CD4" w:rsidRPr="00E01CD4" w:rsidRDefault="00E01CD4" w:rsidP="00E01CD4"/>
    <w:p w14:paraId="19189991" w14:textId="7135543A" w:rsidR="008F4DBB" w:rsidRDefault="008F4DBB" w:rsidP="008F4DBB">
      <w:pPr>
        <w:pStyle w:val="Heading2"/>
      </w:pPr>
      <w:r>
        <w:t>Marijuana</w:t>
      </w:r>
      <w:r w:rsidR="001D497A">
        <w:t xml:space="preserve"> </w:t>
      </w:r>
      <w:r w:rsidR="00BE68A4">
        <w:t xml:space="preserve">Link </w:t>
      </w:r>
      <w:r w:rsidR="001D497A">
        <w:t>Ext</w:t>
      </w:r>
      <w:r w:rsidR="00BE68A4">
        <w:t>ensions --- General</w:t>
      </w:r>
    </w:p>
    <w:p w14:paraId="5F145AF9" w14:textId="2AF2FD44" w:rsidR="001D497A" w:rsidRDefault="001D497A" w:rsidP="001D497A"/>
    <w:p w14:paraId="6A56805B" w14:textId="77777777" w:rsidR="00006CF9" w:rsidRDefault="00006CF9" w:rsidP="00006CF9">
      <w:pPr>
        <w:pStyle w:val="Heading3"/>
      </w:pPr>
      <w:r>
        <w:t>Marijuana Link Block --- 2NC Ext</w:t>
      </w:r>
    </w:p>
    <w:p w14:paraId="13870F7C" w14:textId="198F390A" w:rsidR="00006CF9" w:rsidRDefault="00006CF9" w:rsidP="00006CF9"/>
    <w:p w14:paraId="268C0362" w14:textId="038ACBA1" w:rsidR="00600D6C" w:rsidRDefault="00600D6C" w:rsidP="00600D6C">
      <w:pPr>
        <w:pStyle w:val="Heading4"/>
      </w:pPr>
      <w:r>
        <w:t xml:space="preserve">Marijuana reform wins trump the election --- Extend Tesler --- It’s a SINGLE ISSUE that will convince voters to CHANGE THEIR MINDS and vote for Trump --- Particularly salient issue in battle ground states </w:t>
      </w:r>
    </w:p>
    <w:p w14:paraId="75688A7C" w14:textId="060ECF01" w:rsidR="00600D6C" w:rsidRDefault="00600D6C" w:rsidP="00006CF9"/>
    <w:p w14:paraId="0128116A" w14:textId="773F3A17" w:rsidR="00600D6C" w:rsidRDefault="00600D6C" w:rsidP="00600D6C">
      <w:pPr>
        <w:pStyle w:val="Heading4"/>
      </w:pPr>
      <w:r>
        <w:t>EVEN IF the plan doesn’t SWITCH VOTES --- it DEPRESSES turnout by mooting state ballot initiatives</w:t>
      </w:r>
    </w:p>
    <w:p w14:paraId="368DF0B5" w14:textId="77777777" w:rsidR="00600D6C" w:rsidRDefault="00600D6C" w:rsidP="00600D6C">
      <w:r w:rsidRPr="00EB3152">
        <w:rPr>
          <w:rStyle w:val="Style13ptBold"/>
        </w:rPr>
        <w:t>Wasinger 19</w:t>
      </w:r>
      <w:r>
        <w:t xml:space="preserve"> --- Robert K. Wasinger is senior vice president, federal public affairs, for McGuireWoods Consulting. He was director of Senate and gubernatorial outreach for President Trump’s campaign, and has extensive experience on Capitol Hill, including as chief of staff and presidential campaign manager to former Sen. Sam Brownback, “How Trump could take pot legalization away from Dems in 2020”, The Hill, 4/09/19, </w:t>
      </w:r>
      <w:hyperlink r:id="rId128" w:history="1">
        <w:r w:rsidRPr="00276013">
          <w:rPr>
            <w:rStyle w:val="Hyperlink"/>
          </w:rPr>
          <w:t>https://thehill.com/opinion/campaign/437825-how-trump-could-take-pot-legalization-away-from-dems-in-2020</w:t>
        </w:r>
      </w:hyperlink>
      <w:r>
        <w:t xml:space="preserve"> (BJN) </w:t>
      </w:r>
    </w:p>
    <w:p w14:paraId="7E58197B" w14:textId="77777777" w:rsidR="00600D6C" w:rsidRPr="00EB3152" w:rsidRDefault="00600D6C" w:rsidP="00600D6C">
      <w:pPr>
        <w:rPr>
          <w:sz w:val="16"/>
        </w:rPr>
      </w:pPr>
      <w:r w:rsidRPr="000C18BF">
        <w:rPr>
          <w:rStyle w:val="Emphasis"/>
          <w:highlight w:val="yellow"/>
        </w:rPr>
        <w:t>Democrats have an ace up their sleeve</w:t>
      </w:r>
      <w:r w:rsidRPr="00EB3152">
        <w:rPr>
          <w:sz w:val="16"/>
        </w:rPr>
        <w:t xml:space="preserve"> </w:t>
      </w:r>
      <w:r w:rsidRPr="00C560A7">
        <w:rPr>
          <w:rStyle w:val="StyleUnderline"/>
        </w:rPr>
        <w:t>in the form of</w:t>
      </w:r>
      <w:r w:rsidRPr="00EB3152">
        <w:rPr>
          <w:sz w:val="16"/>
        </w:rPr>
        <w:t xml:space="preserve"> a </w:t>
      </w:r>
      <w:r w:rsidRPr="000C18BF">
        <w:rPr>
          <w:rStyle w:val="StyleUnderline"/>
          <w:highlight w:val="yellow"/>
        </w:rPr>
        <w:t>cannabis</w:t>
      </w:r>
      <w:r w:rsidRPr="00C560A7">
        <w:rPr>
          <w:rStyle w:val="StyleUnderline"/>
        </w:rPr>
        <w:t>-</w:t>
      </w:r>
      <w:r w:rsidRPr="00EB3152">
        <w:rPr>
          <w:sz w:val="16"/>
        </w:rPr>
        <w:t xml:space="preserve">related STATES Act now making its way through Congress, </w:t>
      </w:r>
      <w:r w:rsidRPr="00C560A7">
        <w:rPr>
          <w:rStyle w:val="StyleUnderline"/>
        </w:rPr>
        <w:t>and depending on how</w:t>
      </w:r>
      <w:r w:rsidRPr="00EB3152">
        <w:rPr>
          <w:sz w:val="16"/>
        </w:rPr>
        <w:t xml:space="preserve"> the Trump administration </w:t>
      </w:r>
      <w:r w:rsidRPr="00C560A7">
        <w:rPr>
          <w:rStyle w:val="StyleUnderline"/>
        </w:rPr>
        <w:t>plays it</w:t>
      </w:r>
      <w:r w:rsidRPr="00EB3152">
        <w:rPr>
          <w:sz w:val="16"/>
        </w:rPr>
        <w:t xml:space="preserve">, this seemingly innocuous piece of legislation on </w:t>
      </w:r>
      <w:r w:rsidRPr="000C18BF">
        <w:rPr>
          <w:rStyle w:val="StyleUnderline"/>
          <w:highlight w:val="yellow"/>
        </w:rPr>
        <w:t>marijuana policy could end</w:t>
      </w:r>
      <w:r w:rsidRPr="00C560A7">
        <w:rPr>
          <w:rStyle w:val="StyleUnderline"/>
        </w:rPr>
        <w:t xml:space="preserve"> up </w:t>
      </w:r>
      <w:r w:rsidRPr="000C18BF">
        <w:rPr>
          <w:rStyle w:val="StyleUnderline"/>
          <w:highlight w:val="yellow"/>
        </w:rPr>
        <w:t>determining</w:t>
      </w:r>
      <w:r w:rsidRPr="000C18BF">
        <w:rPr>
          <w:sz w:val="16"/>
          <w:highlight w:val="yellow"/>
        </w:rPr>
        <w:t xml:space="preserve"> </w:t>
      </w:r>
      <w:r w:rsidRPr="000C18BF">
        <w:rPr>
          <w:rStyle w:val="Emphasis"/>
          <w:highlight w:val="yellow"/>
        </w:rPr>
        <w:t>whether the president wins or loses his reelection</w:t>
      </w:r>
      <w:r w:rsidRPr="00C560A7">
        <w:rPr>
          <w:rStyle w:val="Emphasis"/>
        </w:rPr>
        <w:t xml:space="preserve"> bid</w:t>
      </w:r>
      <w:r w:rsidRPr="00EB3152">
        <w:rPr>
          <w:sz w:val="16"/>
        </w:rPr>
        <w:t xml:space="preserve"> next year.</w:t>
      </w:r>
    </w:p>
    <w:p w14:paraId="14D679B3" w14:textId="77777777" w:rsidR="00600D6C" w:rsidRPr="00EB3152" w:rsidRDefault="00600D6C" w:rsidP="00600D6C">
      <w:pPr>
        <w:rPr>
          <w:sz w:val="16"/>
        </w:rPr>
      </w:pPr>
      <w:r w:rsidRPr="000C18BF">
        <w:rPr>
          <w:rStyle w:val="StyleUnderline"/>
          <w:highlight w:val="yellow"/>
        </w:rPr>
        <w:t>Those who understand</w:t>
      </w:r>
      <w:r w:rsidRPr="00C560A7">
        <w:rPr>
          <w:rStyle w:val="StyleUnderline"/>
        </w:rPr>
        <w:t xml:space="preserve"> the political time bomb</w:t>
      </w:r>
      <w:r w:rsidRPr="00EB3152">
        <w:rPr>
          <w:sz w:val="16"/>
        </w:rPr>
        <w:t xml:space="preserve"> cleverly embedded in the STATES Act </w:t>
      </w:r>
      <w:r w:rsidRPr="000C18BF">
        <w:rPr>
          <w:rStyle w:val="StyleUnderline"/>
          <w:highlight w:val="yellow"/>
        </w:rPr>
        <w:t>know</w:t>
      </w:r>
      <w:r w:rsidRPr="000C18BF">
        <w:rPr>
          <w:sz w:val="16"/>
          <w:highlight w:val="yellow"/>
        </w:rPr>
        <w:t xml:space="preserve"> </w:t>
      </w:r>
      <w:r w:rsidRPr="000C18BF">
        <w:rPr>
          <w:rStyle w:val="Emphasis"/>
          <w:highlight w:val="yellow"/>
        </w:rPr>
        <w:t>that this is no exaggeration</w:t>
      </w:r>
      <w:r w:rsidRPr="00EB3152">
        <w:rPr>
          <w:sz w:val="16"/>
        </w:rPr>
        <w:t xml:space="preserve">. </w:t>
      </w:r>
      <w:r w:rsidRPr="00C560A7">
        <w:rPr>
          <w:rStyle w:val="StyleUnderline"/>
        </w:rPr>
        <w:t>The</w:t>
      </w:r>
      <w:r w:rsidRPr="00EB3152">
        <w:rPr>
          <w:sz w:val="16"/>
        </w:rPr>
        <w:t xml:space="preserve"> ostensible </w:t>
      </w:r>
      <w:r w:rsidRPr="00C560A7">
        <w:rPr>
          <w:rStyle w:val="StyleUnderline"/>
        </w:rPr>
        <w:t>purpose</w:t>
      </w:r>
      <w:r w:rsidRPr="00EB3152">
        <w:rPr>
          <w:sz w:val="16"/>
        </w:rPr>
        <w:t xml:space="preserve"> of the bill — whose lead sponsor is Sen. Elizabeth Warren (D-Mass.), with strong support from another presidential contender, Sen. Amy Klobuchar (D-Minn.) — </w:t>
      </w:r>
      <w:r w:rsidRPr="00C560A7">
        <w:rPr>
          <w:rStyle w:val="StyleUnderline"/>
        </w:rPr>
        <w:t>is to shore up the significant gains that the pot legalization movement has achieved in the face of the Trump Justice Department’s moves to use the federal Controlled Substances Act as a weapon to go after cannabis producers and consumers in states that have moved towards legalization.</w:t>
      </w:r>
    </w:p>
    <w:p w14:paraId="03077ECE" w14:textId="77777777" w:rsidR="00600D6C" w:rsidRPr="00EB3152" w:rsidRDefault="00600D6C" w:rsidP="00600D6C">
      <w:pPr>
        <w:rPr>
          <w:sz w:val="16"/>
        </w:rPr>
      </w:pPr>
      <w:r w:rsidRPr="00EB3152">
        <w:rPr>
          <w:sz w:val="16"/>
        </w:rPr>
        <w:t xml:space="preserve">But </w:t>
      </w:r>
      <w:r w:rsidRPr="000C18BF">
        <w:rPr>
          <w:rStyle w:val="StyleUnderline"/>
          <w:highlight w:val="yellow"/>
        </w:rPr>
        <w:t>the</w:t>
      </w:r>
      <w:r w:rsidRPr="00C560A7">
        <w:rPr>
          <w:rStyle w:val="StyleUnderline"/>
        </w:rPr>
        <w:t xml:space="preserve"> real </w:t>
      </w:r>
      <w:r w:rsidRPr="000C18BF">
        <w:rPr>
          <w:rStyle w:val="StyleUnderline"/>
          <w:highlight w:val="yellow"/>
        </w:rPr>
        <w:t xml:space="preserve">political purpose is </w:t>
      </w:r>
      <w:r w:rsidRPr="000C18BF">
        <w:rPr>
          <w:rStyle w:val="Emphasis"/>
          <w:highlight w:val="yellow"/>
        </w:rPr>
        <w:t>crystal clear</w:t>
      </w:r>
      <w:r w:rsidRPr="00EB3152">
        <w:rPr>
          <w:sz w:val="16"/>
        </w:rPr>
        <w:t xml:space="preserve">: </w:t>
      </w:r>
      <w:r w:rsidRPr="00C560A7">
        <w:rPr>
          <w:rStyle w:val="StyleUnderline"/>
        </w:rPr>
        <w:t xml:space="preserve">to enable </w:t>
      </w:r>
      <w:r w:rsidRPr="000C18BF">
        <w:rPr>
          <w:rStyle w:val="StyleUnderline"/>
          <w:highlight w:val="yellow"/>
        </w:rPr>
        <w:t>pro-pot ballot initiatives in</w:t>
      </w:r>
      <w:r w:rsidRPr="00C560A7">
        <w:rPr>
          <w:rStyle w:val="StyleUnderline"/>
        </w:rPr>
        <w:t xml:space="preserve"> </w:t>
      </w:r>
      <w:r w:rsidRPr="00EB3152">
        <w:rPr>
          <w:sz w:val="16"/>
        </w:rPr>
        <w:t xml:space="preserve">virtually </w:t>
      </w:r>
      <w:r w:rsidRPr="00C560A7">
        <w:rPr>
          <w:rStyle w:val="Emphasis"/>
        </w:rPr>
        <w:t>every sw</w:t>
      </w:r>
      <w:r w:rsidRPr="000C18BF">
        <w:rPr>
          <w:rStyle w:val="Emphasis"/>
          <w:highlight w:val="yellow"/>
        </w:rPr>
        <w:t>ing state</w:t>
      </w:r>
      <w:r w:rsidRPr="00C560A7">
        <w:rPr>
          <w:rStyle w:val="Emphasis"/>
        </w:rPr>
        <w:t xml:space="preserve"> in 2020 that </w:t>
      </w:r>
      <w:r w:rsidRPr="000C18BF">
        <w:rPr>
          <w:rStyle w:val="Emphasis"/>
          <w:highlight w:val="yellow"/>
        </w:rPr>
        <w:t>will tip the balance</w:t>
      </w:r>
      <w:r w:rsidRPr="00C560A7">
        <w:rPr>
          <w:rStyle w:val="Emphasis"/>
        </w:rPr>
        <w:t xml:space="preserve"> of the election </w:t>
      </w:r>
      <w:r w:rsidRPr="000C18BF">
        <w:rPr>
          <w:rStyle w:val="Emphasis"/>
          <w:highlight w:val="yellow"/>
        </w:rPr>
        <w:t>in favor of the Democrats</w:t>
      </w:r>
      <w:r w:rsidRPr="00EB3152">
        <w:rPr>
          <w:sz w:val="16"/>
        </w:rPr>
        <w:t>.</w:t>
      </w:r>
    </w:p>
    <w:p w14:paraId="51984FD8" w14:textId="77777777" w:rsidR="00600D6C" w:rsidRPr="00EB3152" w:rsidRDefault="00600D6C" w:rsidP="00600D6C">
      <w:pPr>
        <w:rPr>
          <w:sz w:val="16"/>
        </w:rPr>
      </w:pPr>
      <w:r w:rsidRPr="00EB3152">
        <w:rPr>
          <w:sz w:val="16"/>
        </w:rPr>
        <w:t xml:space="preserve">The STATES Act was conceived in the wake of misguided and politically myopic efforts on the part of then-Attorney General Jeff </w:t>
      </w:r>
      <w:r w:rsidRPr="00C560A7">
        <w:rPr>
          <w:rStyle w:val="StyleUnderline"/>
        </w:rPr>
        <w:t>Sessions</w:t>
      </w:r>
      <w:r w:rsidRPr="00EB3152">
        <w:rPr>
          <w:sz w:val="16"/>
        </w:rPr>
        <w:t xml:space="preserve"> in 2017 to </w:t>
      </w:r>
      <w:r w:rsidRPr="00C560A7">
        <w:rPr>
          <w:rStyle w:val="StyleUnderline"/>
        </w:rPr>
        <w:t xml:space="preserve">crack down on </w:t>
      </w:r>
      <w:r w:rsidRPr="00EB3152">
        <w:rPr>
          <w:sz w:val="16"/>
        </w:rPr>
        <w:t xml:space="preserve">what he regarded as the </w:t>
      </w:r>
      <w:r w:rsidRPr="00C560A7">
        <w:rPr>
          <w:rStyle w:val="StyleUnderline"/>
        </w:rPr>
        <w:t xml:space="preserve">morally ruinous trend toward legalization gaining momentum at the state level over the past decade, </w:t>
      </w:r>
      <w:r w:rsidRPr="00EB3152">
        <w:rPr>
          <w:sz w:val="16"/>
        </w:rPr>
        <w:t>which Sessions saw as contributing to increasing disregard for law and order nationwide.</w:t>
      </w:r>
    </w:p>
    <w:p w14:paraId="5B3BF559" w14:textId="77777777" w:rsidR="00600D6C" w:rsidRPr="00EB3152" w:rsidRDefault="00600D6C" w:rsidP="00600D6C">
      <w:pPr>
        <w:rPr>
          <w:sz w:val="16"/>
        </w:rPr>
      </w:pPr>
      <w:r w:rsidRPr="00C560A7">
        <w:rPr>
          <w:rStyle w:val="StyleUnderline"/>
        </w:rPr>
        <w:t>In response Sessions’ reversal of the Obama Justice Department’s “Cole memorandum,”</w:t>
      </w:r>
      <w:r w:rsidRPr="00EB3152">
        <w:rPr>
          <w:sz w:val="16"/>
        </w:rPr>
        <w:t xml:space="preserve"> which </w:t>
      </w:r>
      <w:r w:rsidRPr="00C560A7">
        <w:rPr>
          <w:rStyle w:val="StyleUnderline"/>
        </w:rPr>
        <w:t>ruled out aggressive use of the Controlled Substances Act to enforce the federal marijuana prohibition and</w:t>
      </w:r>
      <w:r w:rsidRPr="00EB3152">
        <w:rPr>
          <w:sz w:val="16"/>
        </w:rPr>
        <w:t xml:space="preserve"> peel back state measures that have legalized pot in some form, cannabis advocates </w:t>
      </w:r>
      <w:r w:rsidRPr="00C560A7">
        <w:rPr>
          <w:rStyle w:val="StyleUnderline"/>
        </w:rPr>
        <w:t>devised a strategy to preserve their gains and protect the thriving</w:t>
      </w:r>
      <w:r w:rsidRPr="00EB3152">
        <w:rPr>
          <w:sz w:val="16"/>
        </w:rPr>
        <w:t xml:space="preserve"> and lucrative </w:t>
      </w:r>
      <w:r w:rsidRPr="00C560A7">
        <w:rPr>
          <w:rStyle w:val="StyleUnderline"/>
        </w:rPr>
        <w:t>pot industry</w:t>
      </w:r>
      <w:r w:rsidRPr="00EB3152">
        <w:rPr>
          <w:sz w:val="16"/>
        </w:rPr>
        <w:t xml:space="preserve"> by introducing the STATES Act in Congress — which would both mobilize the considerable cannabis constituency nationwide against Trump and provide a political platform for national candidates to highlight the issue.</w:t>
      </w:r>
    </w:p>
    <w:p w14:paraId="26404D0C" w14:textId="77777777" w:rsidR="00600D6C" w:rsidRPr="00EB3152" w:rsidRDefault="00600D6C" w:rsidP="00600D6C">
      <w:pPr>
        <w:rPr>
          <w:sz w:val="16"/>
          <w:szCs w:val="16"/>
        </w:rPr>
      </w:pPr>
      <w:r w:rsidRPr="00EB3152">
        <w:rPr>
          <w:sz w:val="16"/>
          <w:szCs w:val="16"/>
        </w:rPr>
        <w:t>But after a peeved Trump unceremoniously dumped Sessions last year and nominated in his place the level-headed William Barr, the ostensible reasoning behind this defensive action collapsed. As Barr made clear in his Senate confirmation hearing when he said he would respect the Cole memo interpretation, the threat that a Trump Justice Department would move against the states on pot legalization became moot.</w:t>
      </w:r>
    </w:p>
    <w:p w14:paraId="0BD8868D" w14:textId="77777777" w:rsidR="00600D6C" w:rsidRPr="00EB3152" w:rsidRDefault="00600D6C" w:rsidP="00600D6C">
      <w:pPr>
        <w:rPr>
          <w:u w:val="single"/>
        </w:rPr>
      </w:pPr>
      <w:r w:rsidRPr="00EB3152">
        <w:rPr>
          <w:sz w:val="16"/>
        </w:rPr>
        <w:t xml:space="preserve">In the meantime, however, </w:t>
      </w:r>
      <w:r w:rsidRPr="000C18BF">
        <w:rPr>
          <w:rStyle w:val="StyleUnderline"/>
          <w:highlight w:val="yellow"/>
        </w:rPr>
        <w:t>cannabis advocates</w:t>
      </w:r>
      <w:r w:rsidRPr="00C560A7">
        <w:rPr>
          <w:rStyle w:val="StyleUnderline"/>
        </w:rPr>
        <w:t xml:space="preserve"> became </w:t>
      </w:r>
      <w:r w:rsidRPr="000C18BF">
        <w:rPr>
          <w:rStyle w:val="StyleUnderline"/>
          <w:highlight w:val="yellow"/>
        </w:rPr>
        <w:t>aware</w:t>
      </w:r>
      <w:r w:rsidRPr="00EB3152">
        <w:rPr>
          <w:sz w:val="16"/>
        </w:rPr>
        <w:t xml:space="preserve"> of </w:t>
      </w:r>
      <w:r w:rsidRPr="000C18BF">
        <w:rPr>
          <w:rStyle w:val="StyleUnderline"/>
          <w:highlight w:val="yellow"/>
        </w:rPr>
        <w:t>the power of</w:t>
      </w:r>
      <w:r w:rsidRPr="00EB3152">
        <w:rPr>
          <w:sz w:val="16"/>
        </w:rPr>
        <w:t xml:space="preserve"> the STATES Act to unify </w:t>
      </w:r>
      <w:r w:rsidRPr="000C18BF">
        <w:rPr>
          <w:rStyle w:val="StyleUnderline"/>
          <w:highlight w:val="yellow"/>
        </w:rPr>
        <w:t>their coalition</w:t>
      </w:r>
      <w:r w:rsidRPr="00EB3152">
        <w:rPr>
          <w:sz w:val="16"/>
        </w:rPr>
        <w:t xml:space="preserve"> and </w:t>
      </w:r>
      <w:r w:rsidRPr="000C18BF">
        <w:rPr>
          <w:rStyle w:val="Emphasis"/>
          <w:highlight w:val="yellow"/>
        </w:rPr>
        <w:t>drive the vote on Election Day</w:t>
      </w:r>
      <w:r w:rsidRPr="00C560A7">
        <w:rPr>
          <w:rStyle w:val="Emphasis"/>
        </w:rPr>
        <w:t xml:space="preserve"> </w:t>
      </w:r>
      <w:r w:rsidRPr="00C560A7">
        <w:rPr>
          <w:rStyle w:val="StyleUnderline"/>
        </w:rPr>
        <w:t xml:space="preserve">with the introduction of a variety of related ballot initiatives </w:t>
      </w:r>
      <w:r w:rsidRPr="000C18BF">
        <w:rPr>
          <w:rStyle w:val="StyleUnderline"/>
          <w:highlight w:val="yellow"/>
        </w:rPr>
        <w:t xml:space="preserve">in </w:t>
      </w:r>
      <w:r w:rsidRPr="000C18BF">
        <w:rPr>
          <w:rStyle w:val="Emphasis"/>
          <w:highlight w:val="yellow"/>
        </w:rPr>
        <w:t>crucial swing states.</w:t>
      </w:r>
    </w:p>
    <w:p w14:paraId="0CAE83C0" w14:textId="77777777" w:rsidR="00600D6C" w:rsidRPr="00EB3152" w:rsidRDefault="00600D6C" w:rsidP="00600D6C">
      <w:pPr>
        <w:rPr>
          <w:sz w:val="16"/>
          <w:szCs w:val="16"/>
        </w:rPr>
      </w:pPr>
      <w:r w:rsidRPr="00EB3152">
        <w:rPr>
          <w:sz w:val="16"/>
          <w:szCs w:val="16"/>
        </w:rPr>
        <w:t>Essentially, in formally opening the federal legality gateway for states to decide their own paths on pot legalization, the STATES Act greatly incentivizes state ballot initiatives to further liberalize, or clarify, state cannabis regulations. Already, Democratic strategists have initiatives ready to roll in Florida, Ohio, Michigan and Wisconsin, with more to follow in other key presidential swing states to drive overwhelmingly Democratic pro-legalization voters to the polls. If that happens, Trump could be cooked, even presuming a continued strong economy and no major foreign policy reversals.</w:t>
      </w:r>
    </w:p>
    <w:p w14:paraId="1E011CE4" w14:textId="77777777" w:rsidR="00600D6C" w:rsidRPr="00EB3152" w:rsidRDefault="00600D6C" w:rsidP="00600D6C">
      <w:pPr>
        <w:rPr>
          <w:sz w:val="16"/>
        </w:rPr>
      </w:pPr>
      <w:r w:rsidRPr="000C18BF">
        <w:rPr>
          <w:rStyle w:val="StyleUnderline"/>
          <w:highlight w:val="yellow"/>
        </w:rPr>
        <w:t>But</w:t>
      </w:r>
      <w:r w:rsidRPr="00EB3152">
        <w:rPr>
          <w:rStyle w:val="StyleUnderline"/>
        </w:rPr>
        <w:t xml:space="preserve"> if they play their cards right, </w:t>
      </w:r>
      <w:r w:rsidRPr="000C18BF">
        <w:rPr>
          <w:rStyle w:val="StyleUnderline"/>
          <w:highlight w:val="yellow"/>
        </w:rPr>
        <w:t>the president</w:t>
      </w:r>
      <w:r w:rsidRPr="00EB3152">
        <w:rPr>
          <w:sz w:val="16"/>
        </w:rPr>
        <w:t xml:space="preserve"> and his strategists </w:t>
      </w:r>
      <w:r w:rsidRPr="000C18BF">
        <w:rPr>
          <w:rStyle w:val="Emphasis"/>
          <w:highlight w:val="yellow"/>
        </w:rPr>
        <w:t>have the chance to pull the rug out from under this</w:t>
      </w:r>
      <w:r w:rsidRPr="00EB3152">
        <w:rPr>
          <w:sz w:val="16"/>
        </w:rPr>
        <w:t xml:space="preserve"> ingenious plot, </w:t>
      </w:r>
      <w:r w:rsidRPr="000C18BF">
        <w:rPr>
          <w:rStyle w:val="StyleUnderline"/>
          <w:highlight w:val="yellow"/>
        </w:rPr>
        <w:t>and</w:t>
      </w:r>
      <w:r w:rsidRPr="000C18BF">
        <w:rPr>
          <w:sz w:val="16"/>
          <w:highlight w:val="yellow"/>
        </w:rPr>
        <w:t xml:space="preserve"> </w:t>
      </w:r>
      <w:r w:rsidRPr="000C18BF">
        <w:rPr>
          <w:rStyle w:val="Emphasis"/>
          <w:highlight w:val="yellow"/>
        </w:rPr>
        <w:t>turn the issue to the disadvantage of his</w:t>
      </w:r>
      <w:r w:rsidRPr="00EB3152">
        <w:rPr>
          <w:rStyle w:val="Emphasis"/>
        </w:rPr>
        <w:t xml:space="preserve"> Democratic </w:t>
      </w:r>
      <w:r w:rsidRPr="000C18BF">
        <w:rPr>
          <w:rStyle w:val="Emphasis"/>
          <w:highlight w:val="yellow"/>
        </w:rPr>
        <w:t>opponents</w:t>
      </w:r>
      <w:r w:rsidRPr="000C18BF">
        <w:rPr>
          <w:sz w:val="16"/>
          <w:highlight w:val="yellow"/>
        </w:rPr>
        <w:t xml:space="preserve">. </w:t>
      </w:r>
      <w:r w:rsidRPr="000C18BF">
        <w:rPr>
          <w:rStyle w:val="StyleUnderline"/>
          <w:highlight w:val="yellow"/>
        </w:rPr>
        <w:t>By</w:t>
      </w:r>
      <w:r w:rsidRPr="00EB3152">
        <w:rPr>
          <w:sz w:val="16"/>
        </w:rPr>
        <w:t xml:space="preserve"> signing an executive order or presidential memorandum </w:t>
      </w:r>
      <w:r w:rsidRPr="000C18BF">
        <w:rPr>
          <w:rStyle w:val="StyleUnderline"/>
          <w:highlight w:val="yellow"/>
        </w:rPr>
        <w:t>redirecting</w:t>
      </w:r>
      <w:r w:rsidRPr="00EB3152">
        <w:rPr>
          <w:sz w:val="16"/>
        </w:rPr>
        <w:t xml:space="preserve"> current </w:t>
      </w:r>
      <w:r w:rsidRPr="00EB3152">
        <w:rPr>
          <w:rStyle w:val="StyleUnderline"/>
        </w:rPr>
        <w:t xml:space="preserve">administrative and prosecutorial </w:t>
      </w:r>
      <w:r w:rsidRPr="000C18BF">
        <w:rPr>
          <w:rStyle w:val="StyleUnderline"/>
          <w:highlight w:val="yellow"/>
        </w:rPr>
        <w:t>resources for the C</w:t>
      </w:r>
      <w:r w:rsidRPr="00EB3152">
        <w:rPr>
          <w:rStyle w:val="StyleUnderline"/>
        </w:rPr>
        <w:t xml:space="preserve">ontrolled </w:t>
      </w:r>
      <w:r w:rsidRPr="000C18BF">
        <w:rPr>
          <w:rStyle w:val="StyleUnderline"/>
          <w:highlight w:val="yellow"/>
        </w:rPr>
        <w:t>S</w:t>
      </w:r>
      <w:r w:rsidRPr="00EB3152">
        <w:rPr>
          <w:rStyle w:val="StyleUnderline"/>
        </w:rPr>
        <w:t xml:space="preserve">ubstances </w:t>
      </w:r>
      <w:r w:rsidRPr="000C18BF">
        <w:rPr>
          <w:rStyle w:val="StyleUnderline"/>
          <w:highlight w:val="yellow"/>
        </w:rPr>
        <w:t>A</w:t>
      </w:r>
      <w:r w:rsidRPr="00EB3152">
        <w:rPr>
          <w:rStyle w:val="StyleUnderline"/>
        </w:rPr>
        <w:t xml:space="preserve">ct </w:t>
      </w:r>
      <w:r w:rsidRPr="000C18BF">
        <w:rPr>
          <w:rStyle w:val="StyleUnderline"/>
          <w:highlight w:val="yellow"/>
        </w:rPr>
        <w:t>away from</w:t>
      </w:r>
      <w:r w:rsidRPr="00EB3152">
        <w:rPr>
          <w:rStyle w:val="StyleUnderline"/>
        </w:rPr>
        <w:t xml:space="preserve"> state-legal </w:t>
      </w:r>
      <w:r w:rsidRPr="000C18BF">
        <w:rPr>
          <w:rStyle w:val="StyleUnderline"/>
          <w:highlight w:val="yellow"/>
        </w:rPr>
        <w:t>marijuana</w:t>
      </w:r>
      <w:r w:rsidRPr="00EB3152">
        <w:rPr>
          <w:rStyle w:val="StyleUnderline"/>
        </w:rPr>
        <w:t xml:space="preserve"> businesses and towards</w:t>
      </w:r>
      <w:r w:rsidRPr="00EB3152">
        <w:rPr>
          <w:sz w:val="16"/>
        </w:rPr>
        <w:t xml:space="preserve"> international trafficking and </w:t>
      </w:r>
      <w:r w:rsidRPr="00EB3152">
        <w:rPr>
          <w:rStyle w:val="StyleUnderline"/>
        </w:rPr>
        <w:t>opioid</w:t>
      </w:r>
      <w:r w:rsidRPr="00EB3152">
        <w:rPr>
          <w:sz w:val="16"/>
        </w:rPr>
        <w:t xml:space="preserve"> and fentanyl trafficking, </w:t>
      </w:r>
      <w:r w:rsidRPr="000C18BF">
        <w:rPr>
          <w:rStyle w:val="Emphasis"/>
          <w:highlight w:val="yellow"/>
        </w:rPr>
        <w:t>Trump would take the wind out of the sails</w:t>
      </w:r>
      <w:r w:rsidRPr="00EB3152">
        <w:rPr>
          <w:sz w:val="16"/>
        </w:rPr>
        <w:t xml:space="preserve"> of 2020 state ballot initiatives, </w:t>
      </w:r>
      <w:r w:rsidRPr="000C18BF">
        <w:rPr>
          <w:rStyle w:val="Emphasis"/>
          <w:highlight w:val="yellow"/>
        </w:rPr>
        <w:t>depress Dem</w:t>
      </w:r>
      <w:r w:rsidRPr="00EB3152">
        <w:rPr>
          <w:rStyle w:val="Emphasis"/>
        </w:rPr>
        <w:t xml:space="preserve">ocratic </w:t>
      </w:r>
      <w:r w:rsidRPr="000C18BF">
        <w:rPr>
          <w:rStyle w:val="Emphasis"/>
          <w:highlight w:val="yellow"/>
        </w:rPr>
        <w:t>turnout</w:t>
      </w:r>
      <w:r w:rsidRPr="00EB3152">
        <w:rPr>
          <w:rStyle w:val="Emphasis"/>
        </w:rPr>
        <w:t>, and score a</w:t>
      </w:r>
      <w:r w:rsidRPr="00EB3152">
        <w:rPr>
          <w:sz w:val="16"/>
        </w:rPr>
        <w:t xml:space="preserve"> potentially </w:t>
      </w:r>
      <w:r w:rsidRPr="00EB3152">
        <w:rPr>
          <w:rStyle w:val="Emphasis"/>
        </w:rPr>
        <w:t>bipartisan win</w:t>
      </w:r>
      <w:r w:rsidRPr="00EB3152">
        <w:rPr>
          <w:sz w:val="16"/>
        </w:rPr>
        <w:t xml:space="preserve"> on the crucial issue of opioid abuse in one fell swoop.</w:t>
      </w:r>
    </w:p>
    <w:p w14:paraId="2BBE1CE3" w14:textId="77777777" w:rsidR="00600D6C" w:rsidRPr="00EB3152" w:rsidRDefault="00600D6C" w:rsidP="00600D6C">
      <w:pPr>
        <w:rPr>
          <w:sz w:val="16"/>
        </w:rPr>
      </w:pPr>
      <w:r w:rsidRPr="00EB3152">
        <w:rPr>
          <w:sz w:val="16"/>
        </w:rPr>
        <w:t xml:space="preserve">In signing the executive order (preferably with Sen. Cory Gardner (R-Colo.) standing behind him), </w:t>
      </w:r>
      <w:r w:rsidRPr="000C18BF">
        <w:rPr>
          <w:rStyle w:val="StyleUnderline"/>
          <w:highlight w:val="yellow"/>
        </w:rPr>
        <w:t xml:space="preserve">Trump could commit to </w:t>
      </w:r>
      <w:r w:rsidRPr="00EB3152">
        <w:rPr>
          <w:rStyle w:val="Emphasis"/>
        </w:rPr>
        <w:t xml:space="preserve">comprehensive </w:t>
      </w:r>
      <w:r w:rsidRPr="000C18BF">
        <w:rPr>
          <w:rStyle w:val="Emphasis"/>
          <w:highlight w:val="yellow"/>
        </w:rPr>
        <w:t>federal marijuana reform</w:t>
      </w:r>
      <w:r w:rsidRPr="00EB3152">
        <w:rPr>
          <w:sz w:val="16"/>
        </w:rPr>
        <w:t xml:space="preserve"> in his second term, with the aim of allowing veterans and patients access to medical cannabis products across state lines as permitted under state law. Potential federal preemption of state laws in the promised second-term reform bill </w:t>
      </w:r>
      <w:r w:rsidRPr="00EB3152">
        <w:rPr>
          <w:rStyle w:val="StyleUnderline"/>
        </w:rPr>
        <w:t>would</w:t>
      </w:r>
      <w:r w:rsidRPr="00EB3152">
        <w:rPr>
          <w:sz w:val="16"/>
        </w:rPr>
        <w:t xml:space="preserve"> undermine the rationale for state initiatives, and </w:t>
      </w:r>
      <w:r w:rsidRPr="000C18BF">
        <w:rPr>
          <w:rStyle w:val="StyleUnderline"/>
          <w:highlight w:val="yellow"/>
        </w:rPr>
        <w:t xml:space="preserve">make </w:t>
      </w:r>
      <w:r w:rsidRPr="00EB3152">
        <w:rPr>
          <w:rStyle w:val="StyleUnderline"/>
        </w:rPr>
        <w:t xml:space="preserve">potential </w:t>
      </w:r>
      <w:r w:rsidRPr="000C18BF">
        <w:rPr>
          <w:rStyle w:val="StyleUnderline"/>
          <w:highlight w:val="yellow"/>
        </w:rPr>
        <w:t>opponents</w:t>
      </w:r>
      <w:r w:rsidRPr="00EB3152">
        <w:rPr>
          <w:sz w:val="16"/>
        </w:rPr>
        <w:t xml:space="preserve"> such as Sen. Warren </w:t>
      </w:r>
      <w:r w:rsidRPr="000C18BF">
        <w:rPr>
          <w:rStyle w:val="Emphasis"/>
          <w:highlight w:val="yellow"/>
        </w:rPr>
        <w:t>look ineffective</w:t>
      </w:r>
      <w:r w:rsidRPr="00EB3152">
        <w:rPr>
          <w:sz w:val="16"/>
        </w:rPr>
        <w:t>. The STATES Act would become inoperative, and pot advocates would redirect efforts away from the state level and instead look towards new potential action in the second term.</w:t>
      </w:r>
    </w:p>
    <w:p w14:paraId="376703F0" w14:textId="77777777" w:rsidR="00600D6C" w:rsidRDefault="00600D6C" w:rsidP="00600D6C">
      <w:pPr>
        <w:rPr>
          <w:rStyle w:val="Emphasis"/>
        </w:rPr>
      </w:pPr>
      <w:r w:rsidRPr="00EB3152">
        <w:rPr>
          <w:rStyle w:val="StyleUnderline"/>
        </w:rPr>
        <w:t>Coupled with encouragement of GOP state legislators in swing states to pass regulations</w:t>
      </w:r>
      <w:r w:rsidRPr="00EB3152">
        <w:rPr>
          <w:sz w:val="16"/>
        </w:rPr>
        <w:t xml:space="preserve"> neutralizing the need for ballot initiatives, </w:t>
      </w:r>
      <w:r w:rsidRPr="00EB3152">
        <w:rPr>
          <w:rStyle w:val="StyleUnderline"/>
        </w:rPr>
        <w:t>this strategy could allow Trump to dodge this</w:t>
      </w:r>
      <w:r w:rsidRPr="00EB3152">
        <w:rPr>
          <w:sz w:val="16"/>
        </w:rPr>
        <w:t xml:space="preserve"> electoral </w:t>
      </w:r>
      <w:r w:rsidRPr="00EB3152">
        <w:rPr>
          <w:rStyle w:val="StyleUnderline"/>
        </w:rPr>
        <w:t>bullet and avoid the fate plotted for him by shrewd Democratic operatives who are running circles around their GOP counterparts on the politics of pot legalization</w:t>
      </w:r>
      <w:r w:rsidRPr="00EB3152">
        <w:rPr>
          <w:sz w:val="16"/>
        </w:rPr>
        <w:t xml:space="preserve">. But </w:t>
      </w:r>
      <w:r w:rsidRPr="00EB3152">
        <w:rPr>
          <w:rStyle w:val="Emphasis"/>
        </w:rPr>
        <w:t xml:space="preserve">this will require savvy strategic thinking and good political advice </w:t>
      </w:r>
      <w:r w:rsidRPr="00EB3152">
        <w:rPr>
          <w:sz w:val="16"/>
        </w:rPr>
        <w:t xml:space="preserve">from those close to the president — and </w:t>
      </w:r>
      <w:r w:rsidRPr="00EB3152">
        <w:rPr>
          <w:rStyle w:val="StyleUnderline"/>
        </w:rPr>
        <w:t>right now,</w:t>
      </w:r>
      <w:r w:rsidRPr="00EB3152">
        <w:rPr>
          <w:sz w:val="16"/>
        </w:rPr>
        <w:t xml:space="preserve"> it </w:t>
      </w:r>
      <w:r w:rsidRPr="00EB3152">
        <w:rPr>
          <w:rStyle w:val="Emphasis"/>
        </w:rPr>
        <w:t>is not clear who is in a position to provide that precious commodity.</w:t>
      </w:r>
    </w:p>
    <w:p w14:paraId="2A0F633E" w14:textId="4FA47473" w:rsidR="00006CF9" w:rsidRDefault="00006CF9" w:rsidP="00006CF9">
      <w:pPr>
        <w:rPr>
          <w:rStyle w:val="Emphasis"/>
        </w:rPr>
      </w:pPr>
    </w:p>
    <w:p w14:paraId="190E6969" w14:textId="77777777" w:rsidR="00600D6C" w:rsidRDefault="00600D6C" w:rsidP="00600D6C">
      <w:pPr>
        <w:pStyle w:val="Heading4"/>
      </w:pPr>
      <w:r>
        <w:t>Legalization is inevitable --- Plan only risks it become a campaign issue</w:t>
      </w:r>
    </w:p>
    <w:p w14:paraId="58EEA268" w14:textId="77777777" w:rsidR="00600D6C" w:rsidRPr="006D5BA9" w:rsidRDefault="00600D6C" w:rsidP="00600D6C">
      <w:r w:rsidRPr="006D5BA9">
        <w:rPr>
          <w:rStyle w:val="Style13ptBold"/>
        </w:rPr>
        <w:t>Ganeva 19</w:t>
      </w:r>
      <w:r>
        <w:t xml:space="preserve"> --- Tana Ganeva, reporter covering criminal justice, drug policy, immigration and politics. She has written for The Intercept, Washington Post, RollingStone.com, “The Arc of Legal Weed Bends Toward Injustice”, Next City, May 6</w:t>
      </w:r>
      <w:r w:rsidRPr="006D5BA9">
        <w:rPr>
          <w:vertAlign w:val="superscript"/>
        </w:rPr>
        <w:t>th</w:t>
      </w:r>
      <w:r>
        <w:t xml:space="preserve"> 2019, </w:t>
      </w:r>
      <w:hyperlink r:id="rId129" w:history="1">
        <w:r w:rsidRPr="00276013">
          <w:rPr>
            <w:rStyle w:val="Hyperlink"/>
          </w:rPr>
          <w:t>https://nextcity.org/features/view/the-arc-of-legal-weed-bends-toward-injustice</w:t>
        </w:r>
      </w:hyperlink>
      <w:r>
        <w:t xml:space="preserve"> (BJN) </w:t>
      </w:r>
    </w:p>
    <w:p w14:paraId="55D951A3" w14:textId="77777777" w:rsidR="00600D6C" w:rsidRPr="006D5BA9" w:rsidRDefault="00600D6C" w:rsidP="00600D6C">
      <w:pPr>
        <w:rPr>
          <w:sz w:val="16"/>
        </w:rPr>
      </w:pPr>
      <w:r w:rsidRPr="000C18BF">
        <w:rPr>
          <w:rStyle w:val="StyleUnderline"/>
          <w:highlight w:val="yellow"/>
        </w:rPr>
        <w:t xml:space="preserve">Widespread legalization appears </w:t>
      </w:r>
      <w:r w:rsidRPr="000C18BF">
        <w:rPr>
          <w:rStyle w:val="Emphasis"/>
          <w:highlight w:val="yellow"/>
        </w:rPr>
        <w:t>inevitable</w:t>
      </w:r>
      <w:r w:rsidRPr="006D5BA9">
        <w:rPr>
          <w:sz w:val="16"/>
        </w:rPr>
        <w:t xml:space="preserve">. The </w:t>
      </w:r>
      <w:r w:rsidRPr="000C18BF">
        <w:rPr>
          <w:rStyle w:val="StyleUnderline"/>
          <w:highlight w:val="yellow"/>
        </w:rPr>
        <w:t>Trump</w:t>
      </w:r>
      <w:r w:rsidRPr="006D5BA9">
        <w:rPr>
          <w:sz w:val="16"/>
        </w:rPr>
        <w:t xml:space="preserve"> administration </w:t>
      </w:r>
      <w:r w:rsidRPr="000C18BF">
        <w:rPr>
          <w:rStyle w:val="StyleUnderline"/>
          <w:highlight w:val="yellow"/>
        </w:rPr>
        <w:t>isn’t likely to start hassling</w:t>
      </w:r>
      <w:r w:rsidRPr="006D5BA9">
        <w:rPr>
          <w:rStyle w:val="StyleUnderline"/>
        </w:rPr>
        <w:t xml:space="preserve"> legal </w:t>
      </w:r>
      <w:r w:rsidRPr="000C18BF">
        <w:rPr>
          <w:rStyle w:val="StyleUnderline"/>
          <w:highlight w:val="yellow"/>
        </w:rPr>
        <w:t>pot businesses.</w:t>
      </w:r>
      <w:r w:rsidRPr="000C18BF">
        <w:rPr>
          <w:sz w:val="16"/>
          <w:highlight w:val="yellow"/>
        </w:rPr>
        <w:t xml:space="preserve"> </w:t>
      </w:r>
      <w:r w:rsidRPr="000C18BF">
        <w:rPr>
          <w:rStyle w:val="StyleUnderline"/>
          <w:highlight w:val="yellow"/>
        </w:rPr>
        <w:t>Whoever succeeds Trump</w:t>
      </w:r>
      <w:r w:rsidRPr="006D5BA9">
        <w:rPr>
          <w:sz w:val="16"/>
        </w:rPr>
        <w:t xml:space="preserve"> in 2020 or 2024 probably </w:t>
      </w:r>
      <w:r w:rsidRPr="000C18BF">
        <w:rPr>
          <w:rStyle w:val="StyleUnderline"/>
          <w:highlight w:val="yellow"/>
        </w:rPr>
        <w:t>will not crack down</w:t>
      </w:r>
      <w:r w:rsidRPr="006D5BA9">
        <w:rPr>
          <w:rStyle w:val="StyleUnderline"/>
        </w:rPr>
        <w:t xml:space="preserve"> on marijuana either</w:t>
      </w:r>
      <w:r w:rsidRPr="006D5BA9">
        <w:rPr>
          <w:sz w:val="16"/>
        </w:rPr>
        <w:t>. Senator Kamala Harris, a former prosecutor, has boasted about smoking weed (while listening to Tupac, no less). In April, she tweeted that any legal push must be accompanied by the expungement of records for nonviolent marijuana-related offenses “from the records of the millions of people who have been arrested and incarcerated, so they can get on with their lives.” Cory Booker has sponsored legislation to legalize pot at the federal level. In March, the New York Times observed that marijuana legalization, accompanied by criminal justice reform, has become a litmus test for Democrats. Beto O’Rourke is pro-legalization, despite carving out a more centrist position on other issues. Joe Biden’s past record being “tough on crime,” including drug crimes, is seen as one of his biggest liabilities, the Times noted. “A Democrat who is not on board with legalization, or addressing it in terms of repairing harms brought by prohibition for decades, is going to have a tough time convincing any voter they’re serious about racial justice,” Vincent M. Southerland, executive director of the Center on Race, Inequality and the Law at New York University Law School, told the Times.</w:t>
      </w:r>
    </w:p>
    <w:p w14:paraId="0D1DBC99" w14:textId="77777777" w:rsidR="00600D6C" w:rsidRPr="006D5BA9" w:rsidRDefault="00600D6C" w:rsidP="00600D6C">
      <w:pPr>
        <w:rPr>
          <w:sz w:val="16"/>
        </w:rPr>
      </w:pPr>
      <w:r w:rsidRPr="000C18BF">
        <w:rPr>
          <w:rStyle w:val="StyleUnderline"/>
          <w:highlight w:val="yellow"/>
        </w:rPr>
        <w:t>As legal marijuana markets emerge</w:t>
      </w:r>
      <w:r w:rsidRPr="006D5BA9">
        <w:rPr>
          <w:sz w:val="16"/>
        </w:rPr>
        <w:t xml:space="preserve"> in state after state and </w:t>
      </w:r>
      <w:r w:rsidRPr="006D5BA9">
        <w:rPr>
          <w:rStyle w:val="Emphasis"/>
        </w:rPr>
        <w:t xml:space="preserve">Democratic </w:t>
      </w:r>
      <w:r w:rsidRPr="000C18BF">
        <w:rPr>
          <w:rStyle w:val="Emphasis"/>
          <w:highlight w:val="yellow"/>
        </w:rPr>
        <w:t>lawmakers race to outdo each other</w:t>
      </w:r>
      <w:r w:rsidRPr="006D5BA9">
        <w:rPr>
          <w:sz w:val="16"/>
        </w:rPr>
        <w:t xml:space="preserve"> with their pro-pot cred, establishing equity benchmarks in the industry becomes paramount. How will people of color gain a foothold in and benefit from the legal-weed economy? Some states that have legalized are working to seal or expunge prior marijuana convictions, a barrier that has kept many would-be entrepreneurs out of the marketplace.</w:t>
      </w:r>
    </w:p>
    <w:p w14:paraId="73142F6C" w14:textId="154A0B31" w:rsidR="00600D6C" w:rsidRDefault="00600D6C" w:rsidP="00006CF9">
      <w:pPr>
        <w:rPr>
          <w:rStyle w:val="Emphasis"/>
        </w:rPr>
      </w:pPr>
    </w:p>
    <w:p w14:paraId="549C1058" w14:textId="716B0B8A" w:rsidR="00600D6C" w:rsidRDefault="00600D6C" w:rsidP="00600D6C">
      <w:pPr>
        <w:pStyle w:val="Heading3"/>
      </w:pPr>
      <w:r w:rsidRPr="00600D6C">
        <w:t>Marijuana Link Block --- Flips Election Exts</w:t>
      </w:r>
    </w:p>
    <w:p w14:paraId="32A690CA" w14:textId="0F749EB9" w:rsidR="00600D6C" w:rsidRDefault="00600D6C" w:rsidP="00600D6C"/>
    <w:p w14:paraId="175366E5" w14:textId="77777777" w:rsidR="002D7372" w:rsidRPr="00DD25D1" w:rsidRDefault="002D7372" w:rsidP="002D7372">
      <w:pPr>
        <w:pStyle w:val="Heading4"/>
      </w:pPr>
      <w:r w:rsidRPr="00DD25D1">
        <w:t>Legalization swings the election for Trump</w:t>
      </w:r>
      <w:r>
        <w:t xml:space="preserve"> --- He gets the credit</w:t>
      </w:r>
    </w:p>
    <w:p w14:paraId="759F1523" w14:textId="77777777" w:rsidR="002D7372" w:rsidRPr="00DD25D1" w:rsidRDefault="002D7372" w:rsidP="002D7372">
      <w:r w:rsidRPr="00DD25D1">
        <w:rPr>
          <w:rStyle w:val="Style13ptBold"/>
        </w:rPr>
        <w:t>Krane 19</w:t>
      </w:r>
      <w:r>
        <w:t xml:space="preserve"> --- </w:t>
      </w:r>
      <w:r w:rsidRPr="00DD25D1">
        <w:t xml:space="preserve">Kris Krane, Senior Contributor for Forbes, “Joe Biden's Cannabis Policy Would Be A Gift To Donald Trump In A General Election”, Forbes June 5th 2019, </w:t>
      </w:r>
      <w:hyperlink r:id="rId130" w:anchor="18c79a1c2035" w:history="1">
        <w:r w:rsidRPr="00DD25D1">
          <w:rPr>
            <w:rStyle w:val="Hyperlink"/>
          </w:rPr>
          <w:t>https://www.forbes.com/sites/kriskrane/2019/06/05/joe-bidens-cannabis-policy-would-be-a-gift-to-donald-trump-in-a-general-election/#18c79a1c2035</w:t>
        </w:r>
      </w:hyperlink>
      <w:r w:rsidRPr="00DD25D1">
        <w:t xml:space="preserve"> (BJN)</w:t>
      </w:r>
    </w:p>
    <w:p w14:paraId="72FAD786" w14:textId="77777777" w:rsidR="002D7372" w:rsidRPr="00DD25D1" w:rsidRDefault="002D7372" w:rsidP="002D7372">
      <w:pPr>
        <w:rPr>
          <w:rStyle w:val="Emphasis"/>
        </w:rPr>
      </w:pPr>
      <w:r w:rsidRPr="00DD25D1">
        <w:rPr>
          <w:sz w:val="16"/>
        </w:rPr>
        <w:t xml:space="preserve">President Trump: America’s Great Marijuana Savior. It’s an idea that may sound counterintuitive to many Americans who falsely believe that Democrats and their allies on the left have been the sole champions of legalizing cannabis. </w:t>
      </w:r>
      <w:r w:rsidRPr="00DD25D1">
        <w:rPr>
          <w:rStyle w:val="StyleUnderline"/>
        </w:rPr>
        <w:t>While the left side of the aisle may traditionally have been more likely to support legalization</w:t>
      </w:r>
      <w:r w:rsidRPr="00DD25D1">
        <w:rPr>
          <w:sz w:val="16"/>
        </w:rPr>
        <w:t xml:space="preserve">, </w:t>
      </w:r>
      <w:r w:rsidRPr="00DD25D1">
        <w:rPr>
          <w:rStyle w:val="Emphasis"/>
        </w:rPr>
        <w:t>no party has</w:t>
      </w:r>
      <w:r w:rsidRPr="00DD25D1">
        <w:rPr>
          <w:sz w:val="16"/>
        </w:rPr>
        <w:t xml:space="preserve"> ever had </w:t>
      </w:r>
      <w:r w:rsidRPr="00DD25D1">
        <w:rPr>
          <w:rStyle w:val="Emphasis"/>
        </w:rPr>
        <w:t>a monopoly on the issue.</w:t>
      </w:r>
    </w:p>
    <w:p w14:paraId="1C2B1A9B" w14:textId="77777777" w:rsidR="002D7372" w:rsidRPr="00DD25D1" w:rsidRDefault="002D7372" w:rsidP="002D7372">
      <w:pPr>
        <w:rPr>
          <w:rStyle w:val="StyleUnderline"/>
        </w:rPr>
      </w:pPr>
      <w:r w:rsidRPr="00DD25D1">
        <w:rPr>
          <w:rStyle w:val="StyleUnderline"/>
        </w:rPr>
        <w:t>And now we have a president</w:t>
      </w:r>
      <w:r w:rsidRPr="00DD25D1">
        <w:rPr>
          <w:sz w:val="16"/>
        </w:rPr>
        <w:t>—one known for his unpredictability—</w:t>
      </w:r>
      <w:r w:rsidRPr="00DD25D1">
        <w:rPr>
          <w:rStyle w:val="StyleUnderline"/>
        </w:rPr>
        <w:t>who</w:t>
      </w:r>
      <w:r w:rsidRPr="00DD25D1">
        <w:rPr>
          <w:sz w:val="16"/>
        </w:rPr>
        <w:t xml:space="preserve"> recently </w:t>
      </w:r>
      <w:r w:rsidRPr="00DD25D1">
        <w:rPr>
          <w:rStyle w:val="StyleUnderline"/>
        </w:rPr>
        <w:t>signaled a willingness to support reform</w:t>
      </w:r>
      <w:r w:rsidRPr="00DD25D1">
        <w:rPr>
          <w:sz w:val="16"/>
        </w:rPr>
        <w:t xml:space="preserve">. President </w:t>
      </w:r>
      <w:r w:rsidRPr="00DD25D1">
        <w:rPr>
          <w:rStyle w:val="StyleUnderline"/>
        </w:rPr>
        <w:t>Trump</w:t>
      </w:r>
      <w:r w:rsidRPr="00DD25D1">
        <w:rPr>
          <w:sz w:val="16"/>
        </w:rPr>
        <w:t xml:space="preserve">, whether premeditated or not, </w:t>
      </w:r>
      <w:r w:rsidRPr="00DD25D1">
        <w:rPr>
          <w:rStyle w:val="StyleUnderline"/>
        </w:rPr>
        <w:t>is putting himself in a position to make history by becoming the U.S. president who reversed</w:t>
      </w:r>
      <w:r w:rsidRPr="00DD25D1">
        <w:rPr>
          <w:sz w:val="16"/>
        </w:rPr>
        <w:t xml:space="preserve"> a nearly century-long policy of </w:t>
      </w:r>
      <w:r w:rsidRPr="00DD25D1">
        <w:rPr>
          <w:rStyle w:val="StyleUnderline"/>
        </w:rPr>
        <w:t>marijuana prohibition</w:t>
      </w:r>
      <w:r w:rsidRPr="00DD25D1">
        <w:rPr>
          <w:sz w:val="16"/>
        </w:rPr>
        <w:t xml:space="preserve"> and, in so doing, reap the political spoils of </w:t>
      </w:r>
      <w:r w:rsidRPr="00DD25D1">
        <w:rPr>
          <w:rStyle w:val="StyleUnderline"/>
        </w:rPr>
        <w:t>taking on the mantle of “the legalization president.”</w:t>
      </w:r>
    </w:p>
    <w:p w14:paraId="3CA86794" w14:textId="77777777" w:rsidR="002D7372" w:rsidRPr="00DD25D1" w:rsidRDefault="002D7372" w:rsidP="002D7372">
      <w:pPr>
        <w:rPr>
          <w:sz w:val="16"/>
        </w:rPr>
      </w:pPr>
      <w:r w:rsidRPr="00DD25D1">
        <w:rPr>
          <w:sz w:val="16"/>
        </w:rPr>
        <w:t xml:space="preserve">This idea is not so far-fetched. </w:t>
      </w:r>
      <w:r w:rsidRPr="000C18BF">
        <w:rPr>
          <w:rStyle w:val="StyleUnderline"/>
          <w:highlight w:val="yellow"/>
        </w:rPr>
        <w:t>Trump has</w:t>
      </w:r>
      <w:r w:rsidRPr="000C18BF">
        <w:rPr>
          <w:sz w:val="16"/>
          <w:highlight w:val="yellow"/>
        </w:rPr>
        <w:t xml:space="preserve"> </w:t>
      </w:r>
      <w:r w:rsidRPr="000C18BF">
        <w:rPr>
          <w:rStyle w:val="Emphasis"/>
          <w:highlight w:val="yellow"/>
        </w:rPr>
        <w:t>every reason politically</w:t>
      </w:r>
      <w:r w:rsidRPr="000C18BF">
        <w:rPr>
          <w:sz w:val="16"/>
          <w:highlight w:val="yellow"/>
        </w:rPr>
        <w:t xml:space="preserve"> </w:t>
      </w:r>
      <w:r w:rsidRPr="000C18BF">
        <w:rPr>
          <w:rStyle w:val="StyleUnderline"/>
          <w:highlight w:val="yellow"/>
        </w:rPr>
        <w:t>to become</w:t>
      </w:r>
      <w:r w:rsidRPr="00DD25D1">
        <w:rPr>
          <w:rStyle w:val="StyleUnderline"/>
        </w:rPr>
        <w:t xml:space="preserve"> an unlikely </w:t>
      </w:r>
      <w:r w:rsidRPr="000C18BF">
        <w:rPr>
          <w:rStyle w:val="StyleUnderline"/>
          <w:highlight w:val="yellow"/>
        </w:rPr>
        <w:t>champion of</w:t>
      </w:r>
      <w:r w:rsidRPr="00DD25D1">
        <w:rPr>
          <w:rStyle w:val="StyleUnderline"/>
        </w:rPr>
        <w:t xml:space="preserve"> marijuana </w:t>
      </w:r>
      <w:r w:rsidRPr="000C18BF">
        <w:rPr>
          <w:rStyle w:val="StyleUnderline"/>
          <w:highlight w:val="yellow"/>
        </w:rPr>
        <w:t>legalization.</w:t>
      </w:r>
      <w:r w:rsidRPr="000C18BF">
        <w:rPr>
          <w:sz w:val="16"/>
          <w:highlight w:val="yellow"/>
        </w:rPr>
        <w:t xml:space="preserve"> </w:t>
      </w:r>
      <w:r w:rsidRPr="000C18BF">
        <w:rPr>
          <w:rStyle w:val="StyleUnderline"/>
          <w:highlight w:val="yellow"/>
        </w:rPr>
        <w:t>Given</w:t>
      </w:r>
      <w:r w:rsidRPr="00DD25D1">
        <w:rPr>
          <w:rStyle w:val="StyleUnderline"/>
        </w:rPr>
        <w:t xml:space="preserve"> the</w:t>
      </w:r>
      <w:r w:rsidRPr="00DD25D1">
        <w:rPr>
          <w:sz w:val="16"/>
        </w:rPr>
        <w:t xml:space="preserve"> </w:t>
      </w:r>
      <w:r w:rsidRPr="000C18BF">
        <w:rPr>
          <w:rStyle w:val="Emphasis"/>
          <w:highlight w:val="yellow"/>
        </w:rPr>
        <w:t>overwhelming public support</w:t>
      </w:r>
      <w:r w:rsidRPr="00DD25D1">
        <w:rPr>
          <w:rStyle w:val="Emphasis"/>
        </w:rPr>
        <w:t xml:space="preserve"> </w:t>
      </w:r>
      <w:r w:rsidRPr="00DD25D1">
        <w:rPr>
          <w:sz w:val="16"/>
        </w:rPr>
        <w:t xml:space="preserve">of the issue, </w:t>
      </w:r>
      <w:r w:rsidRPr="000C18BF">
        <w:rPr>
          <w:rStyle w:val="StyleUnderline"/>
          <w:highlight w:val="yellow"/>
        </w:rPr>
        <w:t>legalizing</w:t>
      </w:r>
      <w:r w:rsidRPr="00DD25D1">
        <w:rPr>
          <w:rStyle w:val="StyleUnderline"/>
        </w:rPr>
        <w:t xml:space="preserve"> marijuana </w:t>
      </w:r>
      <w:r w:rsidRPr="000C18BF">
        <w:rPr>
          <w:rStyle w:val="StyleUnderline"/>
          <w:highlight w:val="yellow"/>
        </w:rPr>
        <w:t>will</w:t>
      </w:r>
      <w:r w:rsidRPr="00DD25D1">
        <w:rPr>
          <w:sz w:val="16"/>
        </w:rPr>
        <w:t xml:space="preserve"> certainly </w:t>
      </w:r>
      <w:r w:rsidRPr="000C18BF">
        <w:rPr>
          <w:rStyle w:val="Emphasis"/>
          <w:highlight w:val="yellow"/>
        </w:rPr>
        <w:t>improve his chances of reelection</w:t>
      </w:r>
      <w:r w:rsidRPr="00DD25D1">
        <w:rPr>
          <w:rStyle w:val="Emphasis"/>
        </w:rPr>
        <w:t xml:space="preserve"> in 2020</w:t>
      </w:r>
      <w:r w:rsidRPr="00DD25D1">
        <w:rPr>
          <w:sz w:val="16"/>
        </w:rPr>
        <w:t>. If he does, the Democrats will have nobody to blame but themselves.</w:t>
      </w:r>
    </w:p>
    <w:p w14:paraId="239A663E" w14:textId="77777777" w:rsidR="002D7372" w:rsidRPr="00DD25D1" w:rsidRDefault="002D7372" w:rsidP="002D7372">
      <w:pPr>
        <w:rPr>
          <w:sz w:val="12"/>
          <w:szCs w:val="12"/>
        </w:rPr>
      </w:pPr>
      <w:r w:rsidRPr="00DD25D1">
        <w:rPr>
          <w:sz w:val="12"/>
          <w:szCs w:val="12"/>
        </w:rPr>
        <w:t>Talk of President Trump’s potential support picked up steam in early June when he stated that he would “probably" support the STATES Act, a new bipartisan bill introduced by Sens. Cory Gardner (R-CO) and Elizabeth Warren (D-MA) that would exempt legal state-licensed cannabis businesses from the Controlled Substances Act, eliminating the fear of federal prosecution, as well as banking and tax issues that currently plague the industry.</w:t>
      </w:r>
    </w:p>
    <w:p w14:paraId="75512B51" w14:textId="77777777" w:rsidR="002D7372" w:rsidRPr="00DD25D1" w:rsidRDefault="002D7372" w:rsidP="002D7372">
      <w:pPr>
        <w:rPr>
          <w:sz w:val="12"/>
          <w:szCs w:val="12"/>
        </w:rPr>
      </w:pPr>
      <w:r w:rsidRPr="00DD25D1">
        <w:rPr>
          <w:sz w:val="12"/>
          <w:szCs w:val="12"/>
        </w:rPr>
        <w:t>But this isn’t new ground for the current president. During the 2016 campaign, in an interview with KUSA-TV in Colorado, Donald Trump was asked if his administration would crack down on cannabis businesses operating in compliance with state laws. His response: "I wouldn’t do that, no … I think it should be up to the states, absolutely."</w:t>
      </w:r>
    </w:p>
    <w:p w14:paraId="45F7B79D" w14:textId="77777777" w:rsidR="002D7372" w:rsidRPr="00DD25D1" w:rsidRDefault="002D7372" w:rsidP="002D7372">
      <w:pPr>
        <w:rPr>
          <w:sz w:val="12"/>
          <w:szCs w:val="12"/>
        </w:rPr>
      </w:pPr>
      <w:r w:rsidRPr="00DD25D1">
        <w:rPr>
          <w:sz w:val="12"/>
          <w:szCs w:val="12"/>
        </w:rPr>
        <w:t>Earlier in the campaign, back in October 2015, Trump discussed the issue at a campaign rally, announcing: "The marijuana thing is such a big thing. I think medical should happen—right? Don’t we agree? I think so. ... I think that should be a state issue, state-by-state."</w:t>
      </w:r>
    </w:p>
    <w:p w14:paraId="4B4BDF2C" w14:textId="77777777" w:rsidR="002D7372" w:rsidRPr="00DD25D1" w:rsidRDefault="002D7372" w:rsidP="002D7372">
      <w:pPr>
        <w:rPr>
          <w:sz w:val="12"/>
          <w:szCs w:val="12"/>
        </w:rPr>
      </w:pPr>
      <w:r w:rsidRPr="00DD25D1">
        <w:rPr>
          <w:sz w:val="12"/>
          <w:szCs w:val="12"/>
        </w:rPr>
        <w:t>Granted, the president’s position on this issue has not been consistent, and nobody should mistake him for a champion of legalization. His embrace of legalization would be a reversal spurred by purely political motives. At the same time he was touting respect for states’ rights and support for medical cannabis, he expressed disdain for full legalization. In June 2016, when asked about legalization at a CPAC conference, he responded: "I say it's bad. Medical marijuana is another thing, but I think [recreational marijuana] it's bad. And I feel strongly about that."</w:t>
      </w:r>
    </w:p>
    <w:p w14:paraId="38BD6C5B" w14:textId="77777777" w:rsidR="002D7372" w:rsidRPr="00DD25D1" w:rsidRDefault="002D7372" w:rsidP="002D7372">
      <w:pPr>
        <w:rPr>
          <w:sz w:val="12"/>
          <w:szCs w:val="12"/>
        </w:rPr>
      </w:pPr>
      <w:r w:rsidRPr="00DD25D1">
        <w:rPr>
          <w:sz w:val="12"/>
          <w:szCs w:val="12"/>
        </w:rPr>
        <w:t>But what about states' rights? "If they vote for it, they vote for it. But they've got a lot of problems going on right now, in Colorado. Some big problems. But I think medical marijuana, 100 percent."</w:t>
      </w:r>
    </w:p>
    <w:p w14:paraId="55F2C2F0" w14:textId="77777777" w:rsidR="002D7372" w:rsidRPr="00DD25D1" w:rsidRDefault="002D7372" w:rsidP="002D7372">
      <w:pPr>
        <w:rPr>
          <w:sz w:val="12"/>
          <w:szCs w:val="12"/>
        </w:rPr>
      </w:pPr>
      <w:r w:rsidRPr="00DD25D1">
        <w:rPr>
          <w:sz w:val="12"/>
          <w:szCs w:val="12"/>
        </w:rPr>
        <w:t>Republican Support Not New; Democratic Support Not Universal</w:t>
      </w:r>
    </w:p>
    <w:p w14:paraId="5D2D4FE5" w14:textId="77777777" w:rsidR="002D7372" w:rsidRPr="00DD25D1" w:rsidRDefault="002D7372" w:rsidP="002D7372">
      <w:pPr>
        <w:rPr>
          <w:sz w:val="12"/>
          <w:szCs w:val="12"/>
        </w:rPr>
      </w:pPr>
      <w:r w:rsidRPr="00DD25D1">
        <w:rPr>
          <w:sz w:val="12"/>
          <w:szCs w:val="12"/>
        </w:rPr>
        <w:t>Many may believe that Trump is an outlier when it comes to Republican support for marijuana reform, but historically this has never been a traditional left-wing issue. Until recently, the only elected officials willing to champion cannabis-reform legislation came from the fringes of both parties. The States’ Rights to Medical Marijuana Act, the only federal legislation introduced throughout the 2000s that would have protected state medical marijuana laws, was co-sponsored every year by far-left Democrat Barney Frank and far-right Republican Ron Paul. Neither could muster more than token support from other members of their parties in Congress.</w:t>
      </w:r>
    </w:p>
    <w:p w14:paraId="2E5EF4CF" w14:textId="77777777" w:rsidR="002D7372" w:rsidRPr="00DD25D1" w:rsidRDefault="002D7372" w:rsidP="002D7372">
      <w:pPr>
        <w:rPr>
          <w:sz w:val="12"/>
          <w:szCs w:val="12"/>
        </w:rPr>
      </w:pPr>
      <w:r w:rsidRPr="00DD25D1">
        <w:rPr>
          <w:sz w:val="12"/>
          <w:szCs w:val="12"/>
        </w:rPr>
        <w:t>While support for legalization has historically been somewhat stronger among Democratic Party politicians than their GOP counterparts, Democrats have been slow to embrace reform even while their constituents have been much further ahead. For example, while the STATES Act has the support of President Trump, it lacks support from Sen. Chuck Schumer, the Senate's top Democrat.</w:t>
      </w:r>
    </w:p>
    <w:p w14:paraId="0BE28344" w14:textId="77777777" w:rsidR="002D7372" w:rsidRPr="00DD25D1" w:rsidRDefault="002D7372" w:rsidP="002D7372">
      <w:pPr>
        <w:rPr>
          <w:sz w:val="12"/>
          <w:szCs w:val="12"/>
        </w:rPr>
      </w:pPr>
      <w:r w:rsidRPr="00DD25D1">
        <w:rPr>
          <w:sz w:val="12"/>
          <w:szCs w:val="12"/>
        </w:rPr>
        <w:t>Some of the past's most ardent drug warriors in Congress came from the Democratic delegation. The harsh mandatory minimum sentences enacted in the 1980s that largely led to today’s mass-incarceration problem were championed by then Democratic House Speaker Tip O'Neill, someone generally revered as a progressive hero.</w:t>
      </w:r>
    </w:p>
    <w:p w14:paraId="0BD287EC" w14:textId="77777777" w:rsidR="002D7372" w:rsidRPr="00DD25D1" w:rsidRDefault="002D7372" w:rsidP="002D7372">
      <w:pPr>
        <w:rPr>
          <w:sz w:val="12"/>
          <w:szCs w:val="12"/>
        </w:rPr>
      </w:pPr>
      <w:r w:rsidRPr="00DD25D1">
        <w:rPr>
          <w:sz w:val="12"/>
          <w:szCs w:val="12"/>
        </w:rPr>
        <w:t>California Sen. Dianne Feinstein, a Democrat, has long been one of the strongest supporters of the War on Drugs, having campaigned vigorously against every proposed marijuana-reform proposal on the California ballot, including Prop 215 in 1996 that legalized medical marijuana and Prop 64 in 2016 that ended prohibition altogether in the state. Only this year—once it had become politically untenable for a California Democrat to support prohibition, and she faced a progressive challenger in a contentious primary race—did Sen. Feinstein come around on cannabis reform.</w:t>
      </w:r>
    </w:p>
    <w:p w14:paraId="26B50F66" w14:textId="77777777" w:rsidR="002D7372" w:rsidRPr="00DD25D1" w:rsidRDefault="002D7372" w:rsidP="002D7372">
      <w:pPr>
        <w:rPr>
          <w:sz w:val="12"/>
          <w:szCs w:val="12"/>
        </w:rPr>
      </w:pPr>
      <w:r w:rsidRPr="00DD25D1">
        <w:rPr>
          <w:sz w:val="12"/>
          <w:szCs w:val="12"/>
        </w:rPr>
        <w:t>Even President Obama, largely celebrated by the cannabis industry for having not cracked down on Colorado and Washington after they became the first states to end marijuana prohibition, never had the political courage to call for real reform at the federal level, despite majority support for legalization among the general public and overwhelming support amongst registered Democrats. While the Democrats controlled Congress and the White House from 2008 to 2010, not a single major marijuana-reform legislation was approved. Not until 2014, under a GOP-controlled House during Obama's second term, was a budget rider passed that prevents the justice department from cracking down on state-legal medical marijuana businesses, an amendment largely championed by Republican Rep. Dana Rohrabacher.</w:t>
      </w:r>
    </w:p>
    <w:p w14:paraId="0B1C8B68" w14:textId="77777777" w:rsidR="002D7372" w:rsidRPr="00DD25D1" w:rsidRDefault="002D7372" w:rsidP="002D7372">
      <w:pPr>
        <w:rPr>
          <w:sz w:val="12"/>
          <w:szCs w:val="12"/>
        </w:rPr>
      </w:pPr>
      <w:r w:rsidRPr="00DD25D1">
        <w:rPr>
          <w:sz w:val="12"/>
          <w:szCs w:val="12"/>
        </w:rPr>
        <w:t>In 2010, two years before Colorado and Washington voted to legalize, 54% of Democrats already supported full legalization, according to Gallup, but you couldn’t find a single national Democratic party leader willing to champion legislative efforts to end prohibition. Despite the writing being on the wall for nearly a decade, Democrats have missed out on chances to own this issue and the political benefits that come along with it—in particular, the 70% of millennials who support legalization, according to the Pew Research Center.</w:t>
      </w:r>
    </w:p>
    <w:p w14:paraId="611CD5F8" w14:textId="77777777" w:rsidR="002D7372" w:rsidRPr="00DD25D1" w:rsidRDefault="002D7372" w:rsidP="002D7372">
      <w:pPr>
        <w:rPr>
          <w:sz w:val="12"/>
          <w:szCs w:val="12"/>
        </w:rPr>
      </w:pPr>
      <w:r w:rsidRPr="00DD25D1">
        <w:rPr>
          <w:sz w:val="12"/>
          <w:szCs w:val="12"/>
        </w:rPr>
        <w:t>It Didn’t Have To Be This Way</w:t>
      </w:r>
    </w:p>
    <w:p w14:paraId="2A4965FC" w14:textId="77777777" w:rsidR="002D7372" w:rsidRPr="00DD25D1" w:rsidRDefault="002D7372" w:rsidP="002D7372">
      <w:pPr>
        <w:rPr>
          <w:sz w:val="16"/>
        </w:rPr>
      </w:pPr>
      <w:r w:rsidRPr="00DD25D1">
        <w:rPr>
          <w:sz w:val="16"/>
        </w:rPr>
        <w:t xml:space="preserve">Democrats blew it. In the 2016 election, </w:t>
      </w:r>
      <w:r w:rsidRPr="00DD25D1">
        <w:rPr>
          <w:rStyle w:val="StyleUnderline"/>
        </w:rPr>
        <w:t>Democrats had an opportunity to own this issue</w:t>
      </w:r>
      <w:r w:rsidRPr="00DD25D1">
        <w:rPr>
          <w:sz w:val="16"/>
        </w:rPr>
        <w:t xml:space="preserve">, especially in a campaign in which millennial voters showed record levels of dissatisfaction with the major-party candidates. Hillary Clinton could have chosen to go further than President Obama and support an end to federal cannabis prohibition, as some Democratic party political strategists were urging at the time. </w:t>
      </w:r>
      <w:r w:rsidRPr="00DD25D1">
        <w:rPr>
          <w:rStyle w:val="StyleUnderline"/>
        </w:rPr>
        <w:t>Yet</w:t>
      </w:r>
      <w:r w:rsidRPr="00DD25D1">
        <w:rPr>
          <w:sz w:val="16"/>
        </w:rPr>
        <w:t xml:space="preserve">, just as </w:t>
      </w:r>
      <w:r w:rsidRPr="00DD25D1">
        <w:rPr>
          <w:rStyle w:val="StyleUnderline"/>
        </w:rPr>
        <w:t>Democratic leaders</w:t>
      </w:r>
      <w:r w:rsidRPr="00DD25D1">
        <w:rPr>
          <w:sz w:val="16"/>
        </w:rPr>
        <w:t xml:space="preserve"> had for years, she </w:t>
      </w:r>
      <w:r w:rsidRPr="00DD25D1">
        <w:rPr>
          <w:rStyle w:val="StyleUnderline"/>
        </w:rPr>
        <w:t xml:space="preserve">chose the “politically safe” route and only endorsed medical marijuana, while calling on the federal government to study </w:t>
      </w:r>
      <w:r w:rsidRPr="00DD25D1">
        <w:rPr>
          <w:sz w:val="16"/>
        </w:rPr>
        <w:t xml:space="preserve">the </w:t>
      </w:r>
      <w:r w:rsidRPr="00DD25D1">
        <w:rPr>
          <w:rStyle w:val="StyleUnderline"/>
        </w:rPr>
        <w:t>legalization</w:t>
      </w:r>
      <w:r w:rsidRPr="00DD25D1">
        <w:rPr>
          <w:sz w:val="16"/>
        </w:rPr>
        <w:t xml:space="preserve"> programs in Colorado and Washington. This essentially put no daylight between her position and that of then-candidate Trump, losing what was perhaps the Democrats’ last opportunity to reap the political spoils of being the party to embrace legalization.</w:t>
      </w:r>
    </w:p>
    <w:p w14:paraId="5CDA34AF" w14:textId="77777777" w:rsidR="002D7372" w:rsidRPr="00DD25D1" w:rsidRDefault="002D7372" w:rsidP="002D7372">
      <w:pPr>
        <w:rPr>
          <w:rStyle w:val="StyleUnderline"/>
        </w:rPr>
      </w:pPr>
      <w:r w:rsidRPr="000C18BF">
        <w:rPr>
          <w:rStyle w:val="Emphasis"/>
          <w:highlight w:val="yellow"/>
        </w:rPr>
        <w:t>This</w:t>
      </w:r>
      <w:r w:rsidRPr="00DD25D1">
        <w:rPr>
          <w:rStyle w:val="Emphasis"/>
        </w:rPr>
        <w:t xml:space="preserve"> has opened up a huge </w:t>
      </w:r>
      <w:r w:rsidRPr="00106F20">
        <w:rPr>
          <w:rStyle w:val="Emphasis"/>
        </w:rPr>
        <w:t>opportunity for</w:t>
      </w:r>
      <w:r w:rsidRPr="00106F20">
        <w:rPr>
          <w:sz w:val="16"/>
        </w:rPr>
        <w:t xml:space="preserve"> President </w:t>
      </w:r>
      <w:r w:rsidRPr="00106F20">
        <w:rPr>
          <w:rStyle w:val="StyleUnderline"/>
        </w:rPr>
        <w:t>Trump to</w:t>
      </w:r>
      <w:r w:rsidRPr="00DD25D1">
        <w:rPr>
          <w:rStyle w:val="StyleUnderline"/>
        </w:rPr>
        <w:t xml:space="preserve"> own this </w:t>
      </w:r>
      <w:r w:rsidRPr="000C18BF">
        <w:rPr>
          <w:rStyle w:val="StyleUnderline"/>
          <w:highlight w:val="yellow"/>
        </w:rPr>
        <w:t>issue</w:t>
      </w:r>
      <w:r w:rsidRPr="00DD25D1">
        <w:rPr>
          <w:rStyle w:val="StyleUnderline"/>
        </w:rPr>
        <w:t xml:space="preserve"> in a way that no president ever has,</w:t>
      </w:r>
      <w:r w:rsidRPr="00DD25D1">
        <w:rPr>
          <w:sz w:val="16"/>
        </w:rPr>
        <w:t xml:space="preserve"> </w:t>
      </w:r>
      <w:r w:rsidRPr="000C18BF">
        <w:rPr>
          <w:rStyle w:val="Emphasis"/>
          <w:highlight w:val="yellow"/>
        </w:rPr>
        <w:t>eliminat</w:t>
      </w:r>
      <w:r w:rsidRPr="00DD25D1">
        <w:rPr>
          <w:rStyle w:val="Emphasis"/>
        </w:rPr>
        <w:t xml:space="preserve">ing </w:t>
      </w:r>
      <w:r w:rsidRPr="000C18BF">
        <w:rPr>
          <w:rStyle w:val="Emphasis"/>
          <w:highlight w:val="yellow"/>
        </w:rPr>
        <w:t>any chance Democrats</w:t>
      </w:r>
      <w:r w:rsidRPr="00DD25D1">
        <w:rPr>
          <w:rStyle w:val="Emphasis"/>
        </w:rPr>
        <w:t xml:space="preserve"> may </w:t>
      </w:r>
      <w:r w:rsidRPr="000C18BF">
        <w:rPr>
          <w:rStyle w:val="Emphasis"/>
          <w:highlight w:val="yellow"/>
        </w:rPr>
        <w:t>have</w:t>
      </w:r>
      <w:r w:rsidRPr="00DD25D1">
        <w:rPr>
          <w:sz w:val="16"/>
        </w:rPr>
        <w:t xml:space="preserve"> had </w:t>
      </w:r>
      <w:r w:rsidRPr="00DD25D1">
        <w:rPr>
          <w:rStyle w:val="StyleUnderline"/>
        </w:rPr>
        <w:t xml:space="preserve">to earn the political gains of </w:t>
      </w:r>
      <w:r w:rsidRPr="000C18BF">
        <w:rPr>
          <w:rStyle w:val="StyleUnderline"/>
          <w:highlight w:val="yellow"/>
        </w:rPr>
        <w:t>embracing legalization</w:t>
      </w:r>
      <w:r w:rsidRPr="00DD25D1">
        <w:rPr>
          <w:rStyle w:val="StyleUnderline"/>
        </w:rPr>
        <w:t xml:space="preserve">. The Democrats </w:t>
      </w:r>
      <w:r w:rsidRPr="000C18BF">
        <w:rPr>
          <w:rStyle w:val="StyleUnderline"/>
          <w:highlight w:val="yellow"/>
        </w:rPr>
        <w:t>have</w:t>
      </w:r>
      <w:r w:rsidRPr="00DD25D1">
        <w:rPr>
          <w:rStyle w:val="StyleUnderline"/>
        </w:rPr>
        <w:t xml:space="preserve"> potentially ceded </w:t>
      </w:r>
      <w:r w:rsidRPr="00106F20">
        <w:rPr>
          <w:rStyle w:val="StyleUnderline"/>
        </w:rPr>
        <w:t xml:space="preserve">these </w:t>
      </w:r>
      <w:r w:rsidRPr="000C18BF">
        <w:rPr>
          <w:rStyle w:val="StyleUnderline"/>
          <w:highlight w:val="yellow"/>
        </w:rPr>
        <w:t>benefits</w:t>
      </w:r>
      <w:r w:rsidRPr="00106F20">
        <w:rPr>
          <w:rStyle w:val="StyleUnderline"/>
        </w:rPr>
        <w:t xml:space="preserve"> to the president, who could potentially use them </w:t>
      </w:r>
      <w:r w:rsidRPr="000C18BF">
        <w:rPr>
          <w:rStyle w:val="Emphasis"/>
          <w:highlight w:val="yellow"/>
        </w:rPr>
        <w:t>with staggering effectiveness</w:t>
      </w:r>
      <w:r w:rsidRPr="000C18BF">
        <w:rPr>
          <w:rStyle w:val="StyleUnderline"/>
          <w:highlight w:val="yellow"/>
        </w:rPr>
        <w:t xml:space="preserve"> during </w:t>
      </w:r>
      <w:r w:rsidRPr="00106F20">
        <w:rPr>
          <w:rStyle w:val="StyleUnderline"/>
        </w:rPr>
        <w:t xml:space="preserve">his </w:t>
      </w:r>
      <w:r w:rsidRPr="000C18BF">
        <w:rPr>
          <w:rStyle w:val="StyleUnderline"/>
          <w:highlight w:val="yellow"/>
        </w:rPr>
        <w:t>reelection campaign</w:t>
      </w:r>
      <w:r w:rsidRPr="00DD25D1">
        <w:rPr>
          <w:rStyle w:val="StyleUnderline"/>
        </w:rPr>
        <w:t>.</w:t>
      </w:r>
    </w:p>
    <w:p w14:paraId="3A2409FF" w14:textId="77777777" w:rsidR="002D7372" w:rsidRPr="00DD25D1" w:rsidRDefault="002D7372" w:rsidP="002D7372">
      <w:pPr>
        <w:rPr>
          <w:rStyle w:val="StyleUnderline"/>
        </w:rPr>
      </w:pPr>
      <w:r w:rsidRPr="00DD25D1">
        <w:rPr>
          <w:sz w:val="16"/>
        </w:rPr>
        <w:t xml:space="preserve">From President Trump’s point of view, </w:t>
      </w:r>
      <w:r w:rsidRPr="000C18BF">
        <w:rPr>
          <w:rStyle w:val="StyleUnderline"/>
          <w:highlight w:val="yellow"/>
        </w:rPr>
        <w:t>there is</w:t>
      </w:r>
      <w:r w:rsidRPr="00DD25D1">
        <w:rPr>
          <w:rStyle w:val="StyleUnderline"/>
        </w:rPr>
        <w:t xml:space="preserve"> virtually </w:t>
      </w:r>
      <w:r w:rsidRPr="000C18BF">
        <w:rPr>
          <w:rStyle w:val="Emphasis"/>
          <w:highlight w:val="yellow"/>
        </w:rPr>
        <w:t>no political downside</w:t>
      </w:r>
      <w:r w:rsidRPr="00DD25D1">
        <w:rPr>
          <w:rStyle w:val="Emphasis"/>
        </w:rPr>
        <w:t xml:space="preserve"> to championing legalization</w:t>
      </w:r>
      <w:r w:rsidRPr="00DD25D1">
        <w:rPr>
          <w:sz w:val="16"/>
        </w:rPr>
        <w:t xml:space="preserve">. </w:t>
      </w:r>
      <w:r w:rsidRPr="000C18BF">
        <w:rPr>
          <w:rStyle w:val="StyleUnderline"/>
          <w:highlight w:val="yellow"/>
        </w:rPr>
        <w:t>His base has already shown</w:t>
      </w:r>
      <w:r w:rsidRPr="00DD25D1">
        <w:rPr>
          <w:rStyle w:val="StyleUnderline"/>
        </w:rPr>
        <w:t xml:space="preserve"> a willingness </w:t>
      </w:r>
      <w:r w:rsidRPr="000C18BF">
        <w:rPr>
          <w:rStyle w:val="StyleUnderline"/>
          <w:highlight w:val="yellow"/>
        </w:rPr>
        <w:t>to stick with him through any number of</w:t>
      </w:r>
      <w:r w:rsidRPr="00DD25D1">
        <w:rPr>
          <w:rStyle w:val="StyleUnderline"/>
        </w:rPr>
        <w:t xml:space="preserve"> political </w:t>
      </w:r>
      <w:r w:rsidRPr="000C18BF">
        <w:rPr>
          <w:rStyle w:val="StyleUnderline"/>
          <w:highlight w:val="yellow"/>
        </w:rPr>
        <w:t>scandals</w:t>
      </w:r>
      <w:r w:rsidRPr="00DD25D1">
        <w:rPr>
          <w:sz w:val="16"/>
        </w:rPr>
        <w:t xml:space="preserve"> and controversial policies. </w:t>
      </w:r>
      <w:r w:rsidRPr="00DD25D1">
        <w:rPr>
          <w:rStyle w:val="StyleUnderline"/>
        </w:rPr>
        <w:t>If his evangelical supporters have stayed loyal despite allegations of extramarital affairs, paying hush money to porn stars, accusations of sexual assault and harassment, calling white supremacists “very fine people,” and separating children from their parents at the border, it is hard to imagine them abandoning him for supporting the legalization of a healing plant.</w:t>
      </w:r>
    </w:p>
    <w:p w14:paraId="13A04F1C" w14:textId="77777777" w:rsidR="002D7372" w:rsidRPr="00DD25D1" w:rsidRDefault="002D7372" w:rsidP="002D7372">
      <w:pPr>
        <w:rPr>
          <w:sz w:val="16"/>
        </w:rPr>
      </w:pPr>
      <w:r w:rsidRPr="00DD25D1">
        <w:rPr>
          <w:sz w:val="16"/>
        </w:rPr>
        <w:t xml:space="preserve">In fact, </w:t>
      </w:r>
      <w:r w:rsidRPr="000C18BF">
        <w:rPr>
          <w:rStyle w:val="Emphasis"/>
          <w:highlight w:val="yellow"/>
        </w:rPr>
        <w:t xml:space="preserve">he could realize </w:t>
      </w:r>
      <w:r w:rsidRPr="00106F20">
        <w:rPr>
          <w:rStyle w:val="Emphasis"/>
        </w:rPr>
        <w:t xml:space="preserve">some </w:t>
      </w:r>
      <w:r w:rsidRPr="000C18BF">
        <w:rPr>
          <w:rStyle w:val="Emphasis"/>
          <w:highlight w:val="yellow"/>
        </w:rPr>
        <w:t>very real</w:t>
      </w:r>
      <w:r w:rsidRPr="00DD25D1">
        <w:rPr>
          <w:rStyle w:val="Emphasis"/>
        </w:rPr>
        <w:t xml:space="preserve"> political </w:t>
      </w:r>
      <w:r w:rsidRPr="000C18BF">
        <w:rPr>
          <w:rStyle w:val="Emphasis"/>
          <w:highlight w:val="yellow"/>
        </w:rPr>
        <w:t>gains</w:t>
      </w:r>
      <w:r w:rsidRPr="00DD25D1">
        <w:rPr>
          <w:rStyle w:val="Emphasis"/>
        </w:rPr>
        <w:t xml:space="preserve"> by supporting legalization</w:t>
      </w:r>
      <w:r w:rsidRPr="00DD25D1">
        <w:rPr>
          <w:rStyle w:val="StyleUnderline"/>
        </w:rPr>
        <w:t xml:space="preserve">. </w:t>
      </w:r>
      <w:r w:rsidRPr="000C18BF">
        <w:rPr>
          <w:rStyle w:val="StyleUnderline"/>
          <w:highlight w:val="yellow"/>
        </w:rPr>
        <w:t>A record high 64%</w:t>
      </w:r>
      <w:r w:rsidRPr="00DD25D1">
        <w:rPr>
          <w:rStyle w:val="StyleUnderline"/>
        </w:rPr>
        <w:t xml:space="preserve"> of Americans now </w:t>
      </w:r>
      <w:r w:rsidRPr="000C18BF">
        <w:rPr>
          <w:rStyle w:val="StyleUnderline"/>
          <w:highlight w:val="yellow"/>
        </w:rPr>
        <w:t>support legalizing</w:t>
      </w:r>
      <w:r w:rsidRPr="00DD25D1">
        <w:rPr>
          <w:rStyle w:val="StyleUnderline"/>
        </w:rPr>
        <w:t xml:space="preserve"> marijuana</w:t>
      </w:r>
      <w:r w:rsidRPr="00DD25D1">
        <w:rPr>
          <w:sz w:val="16"/>
        </w:rPr>
        <w:t xml:space="preserve"> at the federal level, </w:t>
      </w:r>
      <w:r w:rsidRPr="00DD25D1">
        <w:rPr>
          <w:rStyle w:val="StyleUnderline"/>
        </w:rPr>
        <w:t>including 51% of Republicans,</w:t>
      </w:r>
      <w:r w:rsidRPr="00DD25D1">
        <w:rPr>
          <w:sz w:val="16"/>
        </w:rPr>
        <w:t xml:space="preserve"> according to a recent Gallup poll. </w:t>
      </w:r>
      <w:r w:rsidRPr="00DD25D1">
        <w:rPr>
          <w:rStyle w:val="StyleUnderline"/>
        </w:rPr>
        <w:t>Even in deep-red Oklahoma, voters</w:t>
      </w:r>
      <w:r w:rsidRPr="00DD25D1">
        <w:rPr>
          <w:sz w:val="16"/>
        </w:rPr>
        <w:t xml:space="preserve"> recently </w:t>
      </w:r>
      <w:r w:rsidRPr="00DD25D1">
        <w:rPr>
          <w:rStyle w:val="StyleUnderline"/>
        </w:rPr>
        <w:t>overwhelmingly approved</w:t>
      </w:r>
      <w:r w:rsidRPr="00DD25D1">
        <w:rPr>
          <w:sz w:val="16"/>
        </w:rPr>
        <w:t xml:space="preserve"> a medical </w:t>
      </w:r>
      <w:r w:rsidRPr="00DD25D1">
        <w:rPr>
          <w:rStyle w:val="StyleUnderline"/>
        </w:rPr>
        <w:t>marijuana</w:t>
      </w:r>
      <w:r w:rsidRPr="00DD25D1">
        <w:rPr>
          <w:sz w:val="16"/>
        </w:rPr>
        <w:t xml:space="preserve"> law through a ballot initiative that was opposed by the entire state GOP establishment.</w:t>
      </w:r>
    </w:p>
    <w:p w14:paraId="0807A5FD" w14:textId="77777777" w:rsidR="002D7372" w:rsidRPr="00DD25D1" w:rsidRDefault="002D7372" w:rsidP="002D7372">
      <w:pPr>
        <w:rPr>
          <w:rStyle w:val="Emphasis"/>
          <w:b w:val="0"/>
          <w:iCs w:val="0"/>
          <w:sz w:val="16"/>
          <w:u w:val="none"/>
        </w:rPr>
      </w:pPr>
      <w:r w:rsidRPr="00DD25D1">
        <w:rPr>
          <w:sz w:val="16"/>
        </w:rPr>
        <w:t xml:space="preserve">Political Ammo For 2020 </w:t>
      </w:r>
      <w:r w:rsidRPr="00DD25D1">
        <w:rPr>
          <w:rStyle w:val="StyleUnderline"/>
        </w:rPr>
        <w:t xml:space="preserve">Given that President </w:t>
      </w:r>
      <w:r w:rsidRPr="000C18BF">
        <w:rPr>
          <w:rStyle w:val="StyleUnderline"/>
          <w:highlight w:val="yellow"/>
        </w:rPr>
        <w:t>Trump</w:t>
      </w:r>
      <w:r w:rsidRPr="00DD25D1">
        <w:rPr>
          <w:rStyle w:val="StyleUnderline"/>
        </w:rPr>
        <w:t xml:space="preserve">’s approval ratings have consistently teetered around 40% </w:t>
      </w:r>
      <w:r w:rsidRPr="00DD25D1">
        <w:rPr>
          <w:sz w:val="16"/>
        </w:rPr>
        <w:t xml:space="preserve">throughout his term, </w:t>
      </w:r>
      <w:r w:rsidRPr="00DD25D1">
        <w:rPr>
          <w:rStyle w:val="Emphasis"/>
        </w:rPr>
        <w:t xml:space="preserve">he </w:t>
      </w:r>
      <w:r w:rsidRPr="000C18BF">
        <w:rPr>
          <w:rStyle w:val="Emphasis"/>
          <w:highlight w:val="yellow"/>
        </w:rPr>
        <w:t>will need to look for new issues heading into the</w:t>
      </w:r>
      <w:r w:rsidRPr="00DD25D1">
        <w:rPr>
          <w:rStyle w:val="Emphasis"/>
        </w:rPr>
        <w:t xml:space="preserve"> 2020 election </w:t>
      </w:r>
      <w:r w:rsidRPr="000C18BF">
        <w:rPr>
          <w:rStyle w:val="Emphasis"/>
          <w:highlight w:val="yellow"/>
        </w:rPr>
        <w:t>that can earn him votes</w:t>
      </w:r>
      <w:r w:rsidRPr="00DD25D1">
        <w:rPr>
          <w:sz w:val="16"/>
        </w:rPr>
        <w:t xml:space="preserve"> </w:t>
      </w:r>
      <w:r w:rsidRPr="00DD25D1">
        <w:rPr>
          <w:rStyle w:val="StyleUnderline"/>
        </w:rPr>
        <w:t>from constituencies that may not otherwise be inclined to support the reelection of a controversial president</w:t>
      </w:r>
      <w:r w:rsidRPr="00DD25D1">
        <w:rPr>
          <w:sz w:val="16"/>
        </w:rPr>
        <w:t xml:space="preserve">. </w:t>
      </w:r>
      <w:r w:rsidRPr="000C18BF">
        <w:rPr>
          <w:rStyle w:val="Emphasis"/>
          <w:highlight w:val="yellow"/>
        </w:rPr>
        <w:t>There’s</w:t>
      </w:r>
      <w:r w:rsidRPr="00DD25D1">
        <w:rPr>
          <w:rStyle w:val="Emphasis"/>
        </w:rPr>
        <w:t xml:space="preserve"> arguably </w:t>
      </w:r>
      <w:r w:rsidRPr="000C18BF">
        <w:rPr>
          <w:rStyle w:val="Emphasis"/>
          <w:highlight w:val="yellow"/>
        </w:rPr>
        <w:t>no issue more ripe</w:t>
      </w:r>
      <w:r w:rsidRPr="00DD25D1">
        <w:rPr>
          <w:sz w:val="16"/>
        </w:rPr>
        <w:t xml:space="preserve"> for this kind of political swing </w:t>
      </w:r>
      <w:r w:rsidRPr="000C18BF">
        <w:rPr>
          <w:rStyle w:val="Emphasis"/>
          <w:highlight w:val="yellow"/>
        </w:rPr>
        <w:t>than</w:t>
      </w:r>
      <w:r w:rsidRPr="000C18BF">
        <w:rPr>
          <w:sz w:val="16"/>
          <w:highlight w:val="yellow"/>
        </w:rPr>
        <w:t xml:space="preserve"> </w:t>
      </w:r>
      <w:r w:rsidRPr="00106F20">
        <w:rPr>
          <w:rStyle w:val="Emphasis"/>
        </w:rPr>
        <w:t>marijuana</w:t>
      </w:r>
      <w:r w:rsidRPr="00DD25D1">
        <w:rPr>
          <w:rStyle w:val="Emphasis"/>
        </w:rPr>
        <w:t xml:space="preserve"> </w:t>
      </w:r>
      <w:r w:rsidRPr="000C18BF">
        <w:rPr>
          <w:rStyle w:val="Emphasis"/>
          <w:highlight w:val="yellow"/>
        </w:rPr>
        <w:t>legalization</w:t>
      </w:r>
      <w:r w:rsidRPr="00DD25D1">
        <w:rPr>
          <w:sz w:val="16"/>
        </w:rPr>
        <w:t xml:space="preserve">. In particular, </w:t>
      </w:r>
      <w:r w:rsidRPr="00DD25D1">
        <w:rPr>
          <w:rStyle w:val="StyleUnderline"/>
        </w:rPr>
        <w:t xml:space="preserve">the aforementioned </w:t>
      </w:r>
      <w:r w:rsidRPr="000C18BF">
        <w:rPr>
          <w:rStyle w:val="StyleUnderline"/>
          <w:highlight w:val="yellow"/>
        </w:rPr>
        <w:t>millennial voters support</w:t>
      </w:r>
      <w:r w:rsidRPr="00DD25D1">
        <w:rPr>
          <w:rStyle w:val="StyleUnderline"/>
        </w:rPr>
        <w:t xml:space="preserve"> legalization</w:t>
      </w:r>
      <w:r w:rsidRPr="00DD25D1">
        <w:rPr>
          <w:sz w:val="16"/>
        </w:rPr>
        <w:t xml:space="preserve"> </w:t>
      </w:r>
      <w:r w:rsidRPr="000C18BF">
        <w:rPr>
          <w:rStyle w:val="Emphasis"/>
          <w:highlight w:val="yellow"/>
        </w:rPr>
        <w:t>in record numbers,</w:t>
      </w:r>
      <w:r w:rsidRPr="00DD25D1">
        <w:rPr>
          <w:rStyle w:val="Emphasis"/>
        </w:rPr>
        <w:t xml:space="preserve"> </w:t>
      </w:r>
      <w:r w:rsidRPr="00DD25D1">
        <w:rPr>
          <w:rStyle w:val="StyleUnderline"/>
        </w:rPr>
        <w:t xml:space="preserve">and </w:t>
      </w:r>
      <w:r w:rsidRPr="000C18BF">
        <w:rPr>
          <w:rStyle w:val="StyleUnderline"/>
          <w:highlight w:val="yellow"/>
        </w:rPr>
        <w:t>while they</w:t>
      </w:r>
      <w:r w:rsidRPr="00DD25D1">
        <w:rPr>
          <w:rStyle w:val="StyleUnderline"/>
        </w:rPr>
        <w:t xml:space="preserve"> tend to </w:t>
      </w:r>
      <w:r w:rsidRPr="000C18BF">
        <w:rPr>
          <w:rStyle w:val="StyleUnderline"/>
          <w:highlight w:val="yellow"/>
        </w:rPr>
        <w:t>lean progressive</w:t>
      </w:r>
      <w:r w:rsidRPr="000C18BF">
        <w:rPr>
          <w:sz w:val="16"/>
          <w:highlight w:val="yellow"/>
        </w:rPr>
        <w:t xml:space="preserve">, </w:t>
      </w:r>
      <w:r w:rsidRPr="000C18BF">
        <w:rPr>
          <w:rStyle w:val="Emphasis"/>
          <w:highlight w:val="yellow"/>
        </w:rPr>
        <w:t>they don’t have a strong loyalty</w:t>
      </w:r>
      <w:r w:rsidRPr="00DD25D1">
        <w:rPr>
          <w:rStyle w:val="Emphasis"/>
        </w:rPr>
        <w:t xml:space="preserve"> to either party.</w:t>
      </w:r>
    </w:p>
    <w:p w14:paraId="287792F5" w14:textId="77777777" w:rsidR="002D7372" w:rsidRPr="00DD25D1" w:rsidRDefault="002D7372" w:rsidP="002D7372">
      <w:pPr>
        <w:rPr>
          <w:rStyle w:val="Emphasis"/>
        </w:rPr>
      </w:pPr>
      <w:r w:rsidRPr="00DD25D1">
        <w:rPr>
          <w:sz w:val="16"/>
        </w:rPr>
        <w:t xml:space="preserve">The president and his political advisors may well understand these ramifications. And </w:t>
      </w:r>
      <w:r w:rsidRPr="00DD25D1">
        <w:rPr>
          <w:rStyle w:val="StyleUnderline"/>
        </w:rPr>
        <w:t>looking at the political map</w:t>
      </w:r>
      <w:r w:rsidRPr="00DD25D1">
        <w:rPr>
          <w:sz w:val="16"/>
        </w:rPr>
        <w:t xml:space="preserve">, coming out in </w:t>
      </w:r>
      <w:r w:rsidRPr="00106F20">
        <w:rPr>
          <w:rStyle w:val="StyleUnderline"/>
        </w:rPr>
        <w:t>support of legalization</w:t>
      </w:r>
      <w:r w:rsidRPr="00106F20">
        <w:rPr>
          <w:sz w:val="16"/>
        </w:rPr>
        <w:t xml:space="preserve"> </w:t>
      </w:r>
      <w:r w:rsidRPr="00106F20">
        <w:rPr>
          <w:rStyle w:val="Emphasis"/>
        </w:rPr>
        <w:t>may become a political no-brainer</w:t>
      </w:r>
      <w:r w:rsidRPr="00DD25D1">
        <w:rPr>
          <w:sz w:val="16"/>
        </w:rPr>
        <w:t xml:space="preserve">. </w:t>
      </w:r>
      <w:r w:rsidRPr="000C18BF">
        <w:rPr>
          <w:rStyle w:val="StyleUnderline"/>
          <w:highlight w:val="yellow"/>
        </w:rPr>
        <w:t>The most important swing states in</w:t>
      </w:r>
      <w:r w:rsidRPr="00DD25D1">
        <w:rPr>
          <w:rStyle w:val="StyleUnderline"/>
        </w:rPr>
        <w:t xml:space="preserve"> the </w:t>
      </w:r>
      <w:r w:rsidRPr="000C18BF">
        <w:rPr>
          <w:rStyle w:val="StyleUnderline"/>
          <w:highlight w:val="yellow"/>
        </w:rPr>
        <w:t>2020</w:t>
      </w:r>
      <w:r w:rsidRPr="00DD25D1">
        <w:rPr>
          <w:rStyle w:val="StyleUnderline"/>
        </w:rPr>
        <w:t xml:space="preserve"> presidential election</w:t>
      </w:r>
      <w:r w:rsidRPr="00DD25D1">
        <w:rPr>
          <w:sz w:val="16"/>
        </w:rPr>
        <w:t xml:space="preserve"> </w:t>
      </w:r>
      <w:r w:rsidRPr="000C18BF">
        <w:rPr>
          <w:rStyle w:val="Emphasis"/>
          <w:highlight w:val="yellow"/>
        </w:rPr>
        <w:t>all have</w:t>
      </w:r>
      <w:r w:rsidRPr="00DD25D1">
        <w:rPr>
          <w:rStyle w:val="Emphasis"/>
        </w:rPr>
        <w:t xml:space="preserve"> some form of </w:t>
      </w:r>
      <w:r w:rsidRPr="000C18BF">
        <w:rPr>
          <w:rStyle w:val="Emphasis"/>
          <w:highlight w:val="yellow"/>
        </w:rPr>
        <w:t>legalization in place</w:t>
      </w:r>
      <w:r w:rsidRPr="00DD25D1">
        <w:rPr>
          <w:sz w:val="16"/>
        </w:rPr>
        <w:t xml:space="preserve">: Ohio, Pennsylvania, and Florida have all legalized medical marijuana and are in the process of implementing their legal markets. Purple states like </w:t>
      </w:r>
      <w:r w:rsidRPr="00DD25D1">
        <w:rPr>
          <w:rStyle w:val="StyleUnderline"/>
        </w:rPr>
        <w:t>Colorado</w:t>
      </w:r>
      <w:r w:rsidRPr="00DD25D1">
        <w:rPr>
          <w:sz w:val="16"/>
        </w:rPr>
        <w:t xml:space="preserve"> and </w:t>
      </w:r>
      <w:r w:rsidRPr="00DD25D1">
        <w:rPr>
          <w:rStyle w:val="StyleUnderline"/>
        </w:rPr>
        <w:t>Nevada</w:t>
      </w:r>
      <w:r w:rsidRPr="00DD25D1">
        <w:rPr>
          <w:sz w:val="16"/>
        </w:rPr>
        <w:t xml:space="preserve"> have thriving adult-use markets, while </w:t>
      </w:r>
      <w:r w:rsidRPr="00DD25D1">
        <w:rPr>
          <w:rStyle w:val="StyleUnderline"/>
        </w:rPr>
        <w:t>Michigan</w:t>
      </w:r>
      <w:r w:rsidRPr="00DD25D1">
        <w:rPr>
          <w:sz w:val="16"/>
        </w:rPr>
        <w:t xml:space="preserve"> is expected to legalize for all adults this November. </w:t>
      </w:r>
      <w:r w:rsidRPr="000C18BF">
        <w:rPr>
          <w:rStyle w:val="StyleUnderline"/>
          <w:highlight w:val="yellow"/>
        </w:rPr>
        <w:t>The president will need to win</w:t>
      </w:r>
      <w:r w:rsidRPr="00DD25D1">
        <w:rPr>
          <w:rStyle w:val="StyleUnderline"/>
        </w:rPr>
        <w:t xml:space="preserve"> many of </w:t>
      </w:r>
      <w:r w:rsidRPr="000C18BF">
        <w:rPr>
          <w:rStyle w:val="StyleUnderline"/>
          <w:highlight w:val="yellow"/>
        </w:rPr>
        <w:t>these states</w:t>
      </w:r>
      <w:r w:rsidRPr="00DD25D1">
        <w:rPr>
          <w:sz w:val="16"/>
        </w:rPr>
        <w:t xml:space="preserve"> if he wants to keep his job, and </w:t>
      </w:r>
      <w:r w:rsidRPr="000C18BF">
        <w:rPr>
          <w:rStyle w:val="Emphasis"/>
          <w:highlight w:val="yellow"/>
        </w:rPr>
        <w:t xml:space="preserve">legalization will </w:t>
      </w:r>
      <w:r w:rsidRPr="00106F20">
        <w:rPr>
          <w:rStyle w:val="Emphasis"/>
        </w:rPr>
        <w:t xml:space="preserve">only </w:t>
      </w:r>
      <w:r w:rsidRPr="000C18BF">
        <w:rPr>
          <w:rStyle w:val="Emphasis"/>
          <w:highlight w:val="yellow"/>
        </w:rPr>
        <w:t>help his prospects</w:t>
      </w:r>
      <w:r w:rsidRPr="00DD25D1">
        <w:rPr>
          <w:rStyle w:val="Emphasis"/>
        </w:rPr>
        <w:t xml:space="preserve"> of doing so.</w:t>
      </w:r>
    </w:p>
    <w:p w14:paraId="0E4D95C0" w14:textId="77777777" w:rsidR="002D7372" w:rsidRPr="00DD25D1" w:rsidRDefault="002D7372" w:rsidP="002D7372">
      <w:pPr>
        <w:rPr>
          <w:sz w:val="12"/>
          <w:szCs w:val="12"/>
        </w:rPr>
      </w:pPr>
      <w:r w:rsidRPr="00DD25D1">
        <w:rPr>
          <w:sz w:val="12"/>
          <w:szCs w:val="12"/>
        </w:rPr>
        <w:t>Late To The Party</w:t>
      </w:r>
    </w:p>
    <w:p w14:paraId="5176AAEF" w14:textId="77777777" w:rsidR="002D7372" w:rsidRPr="00DD25D1" w:rsidRDefault="002D7372" w:rsidP="002D7372">
      <w:pPr>
        <w:rPr>
          <w:sz w:val="12"/>
          <w:szCs w:val="12"/>
        </w:rPr>
      </w:pPr>
      <w:r w:rsidRPr="00DD25D1">
        <w:rPr>
          <w:sz w:val="12"/>
          <w:szCs w:val="12"/>
        </w:rPr>
        <w:t>The Democratic Party is finally catching up to the political realities on this issue. As previously mentioned, even staunch prohibitionists like Dianne Feinstein have come around to supporting reform. Peruse the field of likely Democratic primary nominees for president and you’ll find that each has either sponsored legislation to end prohibition or made positive statements on the subject. Sens. Bernie Sanders, Elizabeth Warren, Cory Booker, Kirsten Gillibrand, and Kamala Harris have all introduced or sponsored legalization bills in the Senate. Even New York State Governor Andrew Cuomo, traditionally an opponent of ending prohibition, has gotten on board with the idea in recent months.</w:t>
      </w:r>
    </w:p>
    <w:p w14:paraId="508877E7" w14:textId="77777777" w:rsidR="002D7372" w:rsidRPr="00DD25D1" w:rsidRDefault="002D7372" w:rsidP="002D7372">
      <w:pPr>
        <w:rPr>
          <w:sz w:val="12"/>
          <w:szCs w:val="12"/>
        </w:rPr>
      </w:pPr>
      <w:r w:rsidRPr="00DD25D1">
        <w:rPr>
          <w:sz w:val="12"/>
          <w:szCs w:val="12"/>
        </w:rPr>
        <w:t>But the new wave of Democratic support for the issue may be coming too late for the party to enjoy the political gains. In addition to the president’s recent overtures on this issue, we’ve seen more support from the GOP side of the aisle than ever before. The fact that the STATES Act is being championed by conservative Republican Senator Cory Gardner is significant, signaling that politicians from both parties who represent legal marijuana states must stand up for the will of their voters or risk electoral defeat.</w:t>
      </w:r>
    </w:p>
    <w:p w14:paraId="1E6CB408" w14:textId="77777777" w:rsidR="002D7372" w:rsidRPr="00DD25D1" w:rsidRDefault="002D7372" w:rsidP="002D7372">
      <w:pPr>
        <w:rPr>
          <w:sz w:val="12"/>
          <w:szCs w:val="12"/>
        </w:rPr>
      </w:pPr>
      <w:r w:rsidRPr="00DD25D1">
        <w:rPr>
          <w:sz w:val="12"/>
          <w:szCs w:val="12"/>
        </w:rPr>
        <w:t>This is not to say that Republican elected officials have gotten the memo. GOP leadership in the House—not to mention Attorney General Jeff Sessions—has retained their retrograde position in favor of prohibition, routinely refusing to allow votes to be called on even the tamest reform bills and amendments. In particular, Republican chairs of key committees in the House and Senate have no plans to hold hearings on the STATES Act, despite President Trump's tacit approval. In addition, Rep. Pete Sessions (R-TX), chairman of the powerful rules committee, has steadfastly refused to call a vote on a number of amendments that would certainly pass with strong bipartisan support, demonstrating how one powerful member of the House can derail an otherwise popular proposal. But even Pete Sessions is out of touch with his constituents. A recent poll suggests that 61% of Texans support the legalization of marijuana. The state’s Republican party also recently added support for decriminalization to the party platform.</w:t>
      </w:r>
    </w:p>
    <w:p w14:paraId="4B436BF3" w14:textId="77777777" w:rsidR="002D7372" w:rsidRPr="00DD25D1" w:rsidRDefault="002D7372" w:rsidP="002D7372">
      <w:pPr>
        <w:rPr>
          <w:sz w:val="12"/>
          <w:szCs w:val="12"/>
        </w:rPr>
      </w:pPr>
      <w:r w:rsidRPr="00DD25D1">
        <w:rPr>
          <w:sz w:val="12"/>
          <w:szCs w:val="12"/>
        </w:rPr>
        <w:t>But while current GOP leadership in the House clings to their outdated support of prohibition, former Republican House Speaker John Boehner recently joined the board of directors of multi-state marijuana company Acreage, and has become an outspoken advocate for replacing marijuana prohibition with legalization and regulation. Republican governors Brian Sandoval (NV), Jan Brewer (AZ), and Charlie Baker (MA) have dutifully implemented their states’ medical or legalization programs after initially opposing the ballot initiatives. And Republican Phil Scott of Vermont became the first governor in the country to sign a legalization bill into law.</w:t>
      </w:r>
    </w:p>
    <w:p w14:paraId="74912955" w14:textId="77777777" w:rsidR="002D7372" w:rsidRPr="00DD25D1" w:rsidRDefault="002D7372" w:rsidP="002D7372">
      <w:pPr>
        <w:rPr>
          <w:u w:val="single"/>
        </w:rPr>
      </w:pPr>
      <w:r w:rsidRPr="00DD25D1">
        <w:rPr>
          <w:sz w:val="16"/>
        </w:rPr>
        <w:t xml:space="preserve">With 2020 Democratic hopefuls now competing amongst themselves to be seen as the most pro-legalization, President Trump could neutralize this issue politically for the Democrats by fully embracing legalization prior to the 2020 elections. His statements in favor of a states-rights approach to the issue, and his stated support of the STATES Act, signal a willingness to explore this issue in a way that no president from either party has done to date. It is not hard to imagine </w:t>
      </w:r>
      <w:r w:rsidRPr="00DD25D1">
        <w:rPr>
          <w:rStyle w:val="StyleUnderline"/>
        </w:rPr>
        <w:t>this president</w:t>
      </w:r>
      <w:r w:rsidRPr="00DD25D1">
        <w:rPr>
          <w:sz w:val="16"/>
        </w:rPr>
        <w:t xml:space="preserve"> taking one more step forward and </w:t>
      </w:r>
      <w:r w:rsidRPr="00DD25D1">
        <w:rPr>
          <w:rStyle w:val="StyleUnderline"/>
        </w:rPr>
        <w:t xml:space="preserve">fully </w:t>
      </w:r>
      <w:r w:rsidRPr="000C18BF">
        <w:rPr>
          <w:rStyle w:val="StyleUnderline"/>
          <w:highlight w:val="yellow"/>
        </w:rPr>
        <w:t>embracing</w:t>
      </w:r>
      <w:r w:rsidRPr="00DD25D1">
        <w:rPr>
          <w:rStyle w:val="StyleUnderline"/>
        </w:rPr>
        <w:t xml:space="preserve"> the moniker of “the </w:t>
      </w:r>
      <w:r w:rsidRPr="000C18BF">
        <w:rPr>
          <w:rStyle w:val="StyleUnderline"/>
          <w:highlight w:val="yellow"/>
        </w:rPr>
        <w:t>legalization</w:t>
      </w:r>
      <w:r w:rsidRPr="00DD25D1">
        <w:rPr>
          <w:rStyle w:val="StyleUnderline"/>
        </w:rPr>
        <w:t xml:space="preserve"> president”</w:t>
      </w:r>
      <w:r w:rsidRPr="00DD25D1">
        <w:rPr>
          <w:sz w:val="16"/>
        </w:rPr>
        <w:t xml:space="preserve"> in the hopes of </w:t>
      </w:r>
      <w:r w:rsidRPr="000C18BF">
        <w:rPr>
          <w:rStyle w:val="StyleUnderline"/>
          <w:highlight w:val="yellow"/>
        </w:rPr>
        <w:t>steal</w:t>
      </w:r>
      <w:r w:rsidRPr="00DD25D1">
        <w:rPr>
          <w:sz w:val="16"/>
        </w:rPr>
        <w:t xml:space="preserve">ing </w:t>
      </w:r>
      <w:r w:rsidRPr="00DD25D1">
        <w:rPr>
          <w:rStyle w:val="StyleUnderline"/>
        </w:rPr>
        <w:t>what should have been a political win for Democrats and galvanizing</w:t>
      </w:r>
      <w:r w:rsidRPr="00DD25D1">
        <w:rPr>
          <w:sz w:val="16"/>
        </w:rPr>
        <w:t xml:space="preserve"> certain </w:t>
      </w:r>
      <w:r w:rsidRPr="000C18BF">
        <w:rPr>
          <w:rStyle w:val="StyleUnderline"/>
          <w:highlight w:val="yellow"/>
        </w:rPr>
        <w:t>voters</w:t>
      </w:r>
      <w:r w:rsidRPr="00DD25D1">
        <w:rPr>
          <w:sz w:val="16"/>
        </w:rPr>
        <w:t xml:space="preserve"> for whom drug-policy reform is of primary importance and </w:t>
      </w:r>
      <w:r w:rsidRPr="00DD25D1">
        <w:rPr>
          <w:rStyle w:val="StyleUnderline"/>
        </w:rPr>
        <w:t xml:space="preserve">who </w:t>
      </w:r>
      <w:r w:rsidRPr="000C18BF">
        <w:rPr>
          <w:rStyle w:val="StyleUnderline"/>
          <w:highlight w:val="yellow"/>
        </w:rPr>
        <w:t>otherwise might have been inclined to support his opponent.</w:t>
      </w:r>
    </w:p>
    <w:p w14:paraId="7FEB9CD5" w14:textId="77777777" w:rsidR="002D7372" w:rsidRDefault="002D7372" w:rsidP="002D7372">
      <w:pPr>
        <w:rPr>
          <w:rStyle w:val="Emphasis"/>
        </w:rPr>
      </w:pPr>
      <w:r w:rsidRPr="00DD25D1">
        <w:rPr>
          <w:sz w:val="16"/>
        </w:rPr>
        <w:t xml:space="preserve">The lack of political courage and foresight on the part of Democratic Party leaders over the past decade may have opened the door to something once unthinkable in American politics: that </w:t>
      </w:r>
      <w:r w:rsidRPr="00DD25D1">
        <w:rPr>
          <w:rStyle w:val="StyleUnderline"/>
        </w:rPr>
        <w:t>a Republican president—one as detested and loathed</w:t>
      </w:r>
      <w:r w:rsidRPr="00DD25D1">
        <w:rPr>
          <w:sz w:val="16"/>
        </w:rPr>
        <w:t xml:space="preserve"> by progressives </w:t>
      </w:r>
      <w:r w:rsidRPr="00DD25D1">
        <w:rPr>
          <w:rStyle w:val="StyleUnderline"/>
        </w:rPr>
        <w:t>as</w:t>
      </w:r>
      <w:r w:rsidRPr="00DD25D1">
        <w:rPr>
          <w:sz w:val="16"/>
        </w:rPr>
        <w:t xml:space="preserve"> President </w:t>
      </w:r>
      <w:r w:rsidRPr="000C18BF">
        <w:rPr>
          <w:rStyle w:val="StyleUnderline"/>
          <w:highlight w:val="yellow"/>
        </w:rPr>
        <w:t>Trump</w:t>
      </w:r>
      <w:r w:rsidRPr="00DD25D1">
        <w:rPr>
          <w:sz w:val="16"/>
        </w:rPr>
        <w:t>—</w:t>
      </w:r>
      <w:r w:rsidRPr="00DD25D1">
        <w:rPr>
          <w:rStyle w:val="Emphasis"/>
        </w:rPr>
        <w:t xml:space="preserve">could ultimately </w:t>
      </w:r>
      <w:r w:rsidRPr="000C18BF">
        <w:rPr>
          <w:rStyle w:val="Emphasis"/>
          <w:highlight w:val="yellow"/>
        </w:rPr>
        <w:t xml:space="preserve">be the person credited </w:t>
      </w:r>
      <w:r w:rsidRPr="00106F20">
        <w:rPr>
          <w:rStyle w:val="StyleUnderline"/>
        </w:rPr>
        <w:t>with ending marijuana prohibition</w:t>
      </w:r>
      <w:r w:rsidRPr="00DD25D1">
        <w:rPr>
          <w:sz w:val="16"/>
        </w:rPr>
        <w:t xml:space="preserve"> </w:t>
      </w:r>
      <w:r w:rsidRPr="00DD25D1">
        <w:rPr>
          <w:rStyle w:val="Emphasis"/>
        </w:rPr>
        <w:t>and all of the societal ills that come with it.</w:t>
      </w:r>
    </w:p>
    <w:p w14:paraId="07F9DB01" w14:textId="77777777" w:rsidR="002D7372" w:rsidRPr="00600D6C" w:rsidRDefault="002D7372" w:rsidP="00600D6C"/>
    <w:p w14:paraId="5550DE44" w14:textId="77777777" w:rsidR="00600D6C" w:rsidRPr="00DD25D1" w:rsidRDefault="00600D6C" w:rsidP="00600D6C">
      <w:pPr>
        <w:pStyle w:val="Heading4"/>
      </w:pPr>
      <w:r w:rsidRPr="00DD25D1">
        <w:t>Legalization swings the election for Trump</w:t>
      </w:r>
      <w:r>
        <w:t xml:space="preserve"> --- He gets the credit</w:t>
      </w:r>
    </w:p>
    <w:p w14:paraId="1A6BAB4D" w14:textId="77777777" w:rsidR="00600D6C" w:rsidRPr="00DD25D1" w:rsidRDefault="00600D6C" w:rsidP="00600D6C">
      <w:r w:rsidRPr="00DD25D1">
        <w:rPr>
          <w:rStyle w:val="Style13ptBold"/>
        </w:rPr>
        <w:t>Krane 19</w:t>
      </w:r>
      <w:r>
        <w:t xml:space="preserve"> --- </w:t>
      </w:r>
      <w:r w:rsidRPr="00DD25D1">
        <w:t xml:space="preserve">Kris Krane, Senior Contributor for Forbes, “Joe Biden's Cannabis Policy Would Be A Gift To Donald Trump In A General Election”, Forbes June 5th 2019, </w:t>
      </w:r>
      <w:hyperlink r:id="rId131" w:anchor="18c79a1c2035" w:history="1">
        <w:r w:rsidRPr="00DD25D1">
          <w:rPr>
            <w:rStyle w:val="Hyperlink"/>
          </w:rPr>
          <w:t>https://www.forbes.com/sites/kriskrane/2019/06/05/joe-bidens-cannabis-policy-would-be-a-gift-to-donald-trump-in-a-general-election/#18c79a1c2035</w:t>
        </w:r>
      </w:hyperlink>
      <w:r w:rsidRPr="00DD25D1">
        <w:t xml:space="preserve"> (BJN)</w:t>
      </w:r>
    </w:p>
    <w:p w14:paraId="2F975F39" w14:textId="77777777" w:rsidR="00600D6C" w:rsidRPr="00DD25D1" w:rsidRDefault="00600D6C" w:rsidP="00600D6C">
      <w:pPr>
        <w:rPr>
          <w:rStyle w:val="Emphasis"/>
        </w:rPr>
      </w:pPr>
      <w:r w:rsidRPr="00DD25D1">
        <w:rPr>
          <w:sz w:val="16"/>
        </w:rPr>
        <w:t xml:space="preserve">President Trump: America’s Great Marijuana Savior. It’s an idea that may sound counterintuitive to many Americans who falsely believe that Democrats and their allies on the left have been the sole champions of legalizing cannabis. </w:t>
      </w:r>
      <w:r w:rsidRPr="00DD25D1">
        <w:rPr>
          <w:rStyle w:val="StyleUnderline"/>
        </w:rPr>
        <w:t>While the left side of the aisle may traditionally have been more likely to support legalization</w:t>
      </w:r>
      <w:r w:rsidRPr="00DD25D1">
        <w:rPr>
          <w:sz w:val="16"/>
        </w:rPr>
        <w:t xml:space="preserve">, </w:t>
      </w:r>
      <w:r w:rsidRPr="00DD25D1">
        <w:rPr>
          <w:rStyle w:val="Emphasis"/>
        </w:rPr>
        <w:t>no party has</w:t>
      </w:r>
      <w:r w:rsidRPr="00DD25D1">
        <w:rPr>
          <w:sz w:val="16"/>
        </w:rPr>
        <w:t xml:space="preserve"> ever had </w:t>
      </w:r>
      <w:r w:rsidRPr="00DD25D1">
        <w:rPr>
          <w:rStyle w:val="Emphasis"/>
        </w:rPr>
        <w:t>a monopoly on the issue.</w:t>
      </w:r>
    </w:p>
    <w:p w14:paraId="5D2CD4AA" w14:textId="77777777" w:rsidR="00600D6C" w:rsidRPr="00DD25D1" w:rsidRDefault="00600D6C" w:rsidP="00600D6C">
      <w:pPr>
        <w:rPr>
          <w:rStyle w:val="StyleUnderline"/>
        </w:rPr>
      </w:pPr>
      <w:r w:rsidRPr="00DD25D1">
        <w:rPr>
          <w:rStyle w:val="StyleUnderline"/>
        </w:rPr>
        <w:t>And now we have a president</w:t>
      </w:r>
      <w:r w:rsidRPr="00DD25D1">
        <w:rPr>
          <w:sz w:val="16"/>
        </w:rPr>
        <w:t>—one known for his unpredictability—</w:t>
      </w:r>
      <w:r w:rsidRPr="00DD25D1">
        <w:rPr>
          <w:rStyle w:val="StyleUnderline"/>
        </w:rPr>
        <w:t>who</w:t>
      </w:r>
      <w:r w:rsidRPr="00DD25D1">
        <w:rPr>
          <w:sz w:val="16"/>
        </w:rPr>
        <w:t xml:space="preserve"> recently </w:t>
      </w:r>
      <w:r w:rsidRPr="00DD25D1">
        <w:rPr>
          <w:rStyle w:val="StyleUnderline"/>
        </w:rPr>
        <w:t>signaled a willingness to support reform</w:t>
      </w:r>
      <w:r w:rsidRPr="00DD25D1">
        <w:rPr>
          <w:sz w:val="16"/>
        </w:rPr>
        <w:t xml:space="preserve">. President </w:t>
      </w:r>
      <w:r w:rsidRPr="00DD25D1">
        <w:rPr>
          <w:rStyle w:val="StyleUnderline"/>
        </w:rPr>
        <w:t>Trump</w:t>
      </w:r>
      <w:r w:rsidRPr="00DD25D1">
        <w:rPr>
          <w:sz w:val="16"/>
        </w:rPr>
        <w:t xml:space="preserve">, whether premeditated or not, </w:t>
      </w:r>
      <w:r w:rsidRPr="00DD25D1">
        <w:rPr>
          <w:rStyle w:val="StyleUnderline"/>
        </w:rPr>
        <w:t>is putting himself in a position to make history by becoming the U.S. president who reversed</w:t>
      </w:r>
      <w:r w:rsidRPr="00DD25D1">
        <w:rPr>
          <w:sz w:val="16"/>
        </w:rPr>
        <w:t xml:space="preserve"> a nearly century-long policy of </w:t>
      </w:r>
      <w:r w:rsidRPr="00DD25D1">
        <w:rPr>
          <w:rStyle w:val="StyleUnderline"/>
        </w:rPr>
        <w:t>marijuana prohibition</w:t>
      </w:r>
      <w:r w:rsidRPr="00DD25D1">
        <w:rPr>
          <w:sz w:val="16"/>
        </w:rPr>
        <w:t xml:space="preserve"> and, in so doing, reap the political spoils of </w:t>
      </w:r>
      <w:r w:rsidRPr="00DD25D1">
        <w:rPr>
          <w:rStyle w:val="StyleUnderline"/>
        </w:rPr>
        <w:t>taking on the mantle of “the legalization president.”</w:t>
      </w:r>
    </w:p>
    <w:p w14:paraId="1BE75820" w14:textId="77777777" w:rsidR="00600D6C" w:rsidRPr="00DD25D1" w:rsidRDefault="00600D6C" w:rsidP="00600D6C">
      <w:pPr>
        <w:rPr>
          <w:sz w:val="16"/>
        </w:rPr>
      </w:pPr>
      <w:r w:rsidRPr="00DD25D1">
        <w:rPr>
          <w:sz w:val="16"/>
        </w:rPr>
        <w:t xml:space="preserve">This idea is not so far-fetched. </w:t>
      </w:r>
      <w:r w:rsidRPr="000C18BF">
        <w:rPr>
          <w:rStyle w:val="StyleUnderline"/>
          <w:highlight w:val="yellow"/>
        </w:rPr>
        <w:t>Trump has</w:t>
      </w:r>
      <w:r w:rsidRPr="000C18BF">
        <w:rPr>
          <w:sz w:val="16"/>
          <w:highlight w:val="yellow"/>
        </w:rPr>
        <w:t xml:space="preserve"> </w:t>
      </w:r>
      <w:r w:rsidRPr="000C18BF">
        <w:rPr>
          <w:rStyle w:val="Emphasis"/>
          <w:highlight w:val="yellow"/>
        </w:rPr>
        <w:t>every reason politically</w:t>
      </w:r>
      <w:r w:rsidRPr="000C18BF">
        <w:rPr>
          <w:sz w:val="16"/>
          <w:highlight w:val="yellow"/>
        </w:rPr>
        <w:t xml:space="preserve"> </w:t>
      </w:r>
      <w:r w:rsidRPr="000C18BF">
        <w:rPr>
          <w:rStyle w:val="StyleUnderline"/>
          <w:highlight w:val="yellow"/>
        </w:rPr>
        <w:t>to become</w:t>
      </w:r>
      <w:r w:rsidRPr="00DD25D1">
        <w:rPr>
          <w:rStyle w:val="StyleUnderline"/>
        </w:rPr>
        <w:t xml:space="preserve"> an unlikely </w:t>
      </w:r>
      <w:r w:rsidRPr="000C18BF">
        <w:rPr>
          <w:rStyle w:val="StyleUnderline"/>
          <w:highlight w:val="yellow"/>
        </w:rPr>
        <w:t>champion of</w:t>
      </w:r>
      <w:r w:rsidRPr="00DD25D1">
        <w:rPr>
          <w:rStyle w:val="StyleUnderline"/>
        </w:rPr>
        <w:t xml:space="preserve"> marijuana </w:t>
      </w:r>
      <w:r w:rsidRPr="000C18BF">
        <w:rPr>
          <w:rStyle w:val="StyleUnderline"/>
          <w:highlight w:val="yellow"/>
        </w:rPr>
        <w:t>legalization.</w:t>
      </w:r>
      <w:r w:rsidRPr="000C18BF">
        <w:rPr>
          <w:sz w:val="16"/>
          <w:highlight w:val="yellow"/>
        </w:rPr>
        <w:t xml:space="preserve"> </w:t>
      </w:r>
      <w:r w:rsidRPr="000C18BF">
        <w:rPr>
          <w:rStyle w:val="StyleUnderline"/>
          <w:highlight w:val="yellow"/>
        </w:rPr>
        <w:t>Given</w:t>
      </w:r>
      <w:r w:rsidRPr="00DD25D1">
        <w:rPr>
          <w:rStyle w:val="StyleUnderline"/>
        </w:rPr>
        <w:t xml:space="preserve"> the</w:t>
      </w:r>
      <w:r w:rsidRPr="00DD25D1">
        <w:rPr>
          <w:sz w:val="16"/>
        </w:rPr>
        <w:t xml:space="preserve"> </w:t>
      </w:r>
      <w:r w:rsidRPr="000C18BF">
        <w:rPr>
          <w:rStyle w:val="Emphasis"/>
          <w:highlight w:val="yellow"/>
        </w:rPr>
        <w:t>overwhelming public support</w:t>
      </w:r>
      <w:r w:rsidRPr="00DD25D1">
        <w:rPr>
          <w:rStyle w:val="Emphasis"/>
        </w:rPr>
        <w:t xml:space="preserve"> </w:t>
      </w:r>
      <w:r w:rsidRPr="00DD25D1">
        <w:rPr>
          <w:sz w:val="16"/>
        </w:rPr>
        <w:t xml:space="preserve">of the issue, </w:t>
      </w:r>
      <w:r w:rsidRPr="000C18BF">
        <w:rPr>
          <w:rStyle w:val="StyleUnderline"/>
          <w:highlight w:val="yellow"/>
        </w:rPr>
        <w:t>legalizing</w:t>
      </w:r>
      <w:r w:rsidRPr="00DD25D1">
        <w:rPr>
          <w:rStyle w:val="StyleUnderline"/>
        </w:rPr>
        <w:t xml:space="preserve"> marijuana </w:t>
      </w:r>
      <w:r w:rsidRPr="000C18BF">
        <w:rPr>
          <w:rStyle w:val="StyleUnderline"/>
          <w:highlight w:val="yellow"/>
        </w:rPr>
        <w:t>will</w:t>
      </w:r>
      <w:r w:rsidRPr="00DD25D1">
        <w:rPr>
          <w:sz w:val="16"/>
        </w:rPr>
        <w:t xml:space="preserve"> certainly </w:t>
      </w:r>
      <w:r w:rsidRPr="000C18BF">
        <w:rPr>
          <w:rStyle w:val="Emphasis"/>
          <w:highlight w:val="yellow"/>
        </w:rPr>
        <w:t>improve his chances of reelection</w:t>
      </w:r>
      <w:r w:rsidRPr="00DD25D1">
        <w:rPr>
          <w:rStyle w:val="Emphasis"/>
        </w:rPr>
        <w:t xml:space="preserve"> in 2020</w:t>
      </w:r>
      <w:r w:rsidRPr="00DD25D1">
        <w:rPr>
          <w:sz w:val="16"/>
        </w:rPr>
        <w:t>. If he does, the Democrats will have nobody to blame but themselves.</w:t>
      </w:r>
    </w:p>
    <w:p w14:paraId="152C795A" w14:textId="77777777" w:rsidR="00600D6C" w:rsidRPr="00DD25D1" w:rsidRDefault="00600D6C" w:rsidP="00600D6C">
      <w:pPr>
        <w:rPr>
          <w:sz w:val="12"/>
          <w:szCs w:val="12"/>
        </w:rPr>
      </w:pPr>
      <w:r w:rsidRPr="00DD25D1">
        <w:rPr>
          <w:sz w:val="12"/>
          <w:szCs w:val="12"/>
        </w:rPr>
        <w:t>Talk of President Trump’s potential support picked up steam in early June when he stated that he would “probably" support the STATES Act, a new bipartisan bill introduced by Sens. Cory Gardner (R-CO) and Elizabeth Warren (D-MA) that would exempt legal state-licensed cannabis businesses from the Controlled Substances Act, eliminating the fear of federal prosecution, as well as banking and tax issues that currently plague the industry.</w:t>
      </w:r>
    </w:p>
    <w:p w14:paraId="66382E3C" w14:textId="77777777" w:rsidR="00600D6C" w:rsidRPr="00DD25D1" w:rsidRDefault="00600D6C" w:rsidP="00600D6C">
      <w:pPr>
        <w:rPr>
          <w:sz w:val="12"/>
          <w:szCs w:val="12"/>
        </w:rPr>
      </w:pPr>
      <w:r w:rsidRPr="00DD25D1">
        <w:rPr>
          <w:sz w:val="12"/>
          <w:szCs w:val="12"/>
        </w:rPr>
        <w:t>But this isn’t new ground for the current president. During the 2016 campaign, in an interview with KUSA-TV in Colorado, Donald Trump was asked if his administration would crack down on cannabis businesses operating in compliance with state laws. His response: "I wouldn’t do that, no … I think it should be up to the states, absolutely."</w:t>
      </w:r>
    </w:p>
    <w:p w14:paraId="1452AB03" w14:textId="77777777" w:rsidR="00600D6C" w:rsidRPr="00DD25D1" w:rsidRDefault="00600D6C" w:rsidP="00600D6C">
      <w:pPr>
        <w:rPr>
          <w:sz w:val="12"/>
          <w:szCs w:val="12"/>
        </w:rPr>
      </w:pPr>
      <w:r w:rsidRPr="00DD25D1">
        <w:rPr>
          <w:sz w:val="12"/>
          <w:szCs w:val="12"/>
        </w:rPr>
        <w:t>Earlier in the campaign, back in October 2015, Trump discussed the issue at a campaign rally, announcing: "The marijuana thing is such a big thing. I think medical should happen—right? Don’t we agree? I think so. ... I think that should be a state issue, state-by-state."</w:t>
      </w:r>
    </w:p>
    <w:p w14:paraId="42774531" w14:textId="77777777" w:rsidR="00600D6C" w:rsidRPr="00DD25D1" w:rsidRDefault="00600D6C" w:rsidP="00600D6C">
      <w:pPr>
        <w:rPr>
          <w:sz w:val="12"/>
          <w:szCs w:val="12"/>
        </w:rPr>
      </w:pPr>
      <w:r w:rsidRPr="00DD25D1">
        <w:rPr>
          <w:sz w:val="12"/>
          <w:szCs w:val="12"/>
        </w:rPr>
        <w:t>Granted, the president’s position on this issue has not been consistent, and nobody should mistake him for a champion of legalization. His embrace of legalization would be a reversal spurred by purely political motives. At the same time he was touting respect for states’ rights and support for medical cannabis, he expressed disdain for full legalization. In June 2016, when asked about legalization at a CPAC conference, he responded: "I say it's bad. Medical marijuana is another thing, but I think [recreational marijuana] it's bad. And I feel strongly about that."</w:t>
      </w:r>
    </w:p>
    <w:p w14:paraId="74A63DFE" w14:textId="77777777" w:rsidR="00600D6C" w:rsidRPr="00DD25D1" w:rsidRDefault="00600D6C" w:rsidP="00600D6C">
      <w:pPr>
        <w:rPr>
          <w:sz w:val="12"/>
          <w:szCs w:val="12"/>
        </w:rPr>
      </w:pPr>
      <w:r w:rsidRPr="00DD25D1">
        <w:rPr>
          <w:sz w:val="12"/>
          <w:szCs w:val="12"/>
        </w:rPr>
        <w:t>But what about states' rights? "If they vote for it, they vote for it. But they've got a lot of problems going on right now, in Colorado. Some big problems. But I think medical marijuana, 100 percent."</w:t>
      </w:r>
    </w:p>
    <w:p w14:paraId="28A52745" w14:textId="77777777" w:rsidR="00600D6C" w:rsidRPr="00DD25D1" w:rsidRDefault="00600D6C" w:rsidP="00600D6C">
      <w:pPr>
        <w:rPr>
          <w:sz w:val="12"/>
          <w:szCs w:val="12"/>
        </w:rPr>
      </w:pPr>
      <w:r w:rsidRPr="00DD25D1">
        <w:rPr>
          <w:sz w:val="12"/>
          <w:szCs w:val="12"/>
        </w:rPr>
        <w:t>Republican Support Not New; Democratic Support Not Universal</w:t>
      </w:r>
    </w:p>
    <w:p w14:paraId="62E04E6B" w14:textId="77777777" w:rsidR="00600D6C" w:rsidRPr="00DD25D1" w:rsidRDefault="00600D6C" w:rsidP="00600D6C">
      <w:pPr>
        <w:rPr>
          <w:sz w:val="12"/>
          <w:szCs w:val="12"/>
        </w:rPr>
      </w:pPr>
      <w:r w:rsidRPr="00DD25D1">
        <w:rPr>
          <w:sz w:val="12"/>
          <w:szCs w:val="12"/>
        </w:rPr>
        <w:t>Many may believe that Trump is an outlier when it comes to Republican support for marijuana reform, but historically this has never been a traditional left-wing issue. Until recently, the only elected officials willing to champion cannabis-reform legislation came from the fringes of both parties. The States’ Rights to Medical Marijuana Act, the only federal legislation introduced throughout the 2000s that would have protected state medical marijuana laws, was co-sponsored every year by far-left Democrat Barney Frank and far-right Republican Ron Paul. Neither could muster more than token support from other members of their parties in Congress.</w:t>
      </w:r>
    </w:p>
    <w:p w14:paraId="522D3C3B" w14:textId="77777777" w:rsidR="00600D6C" w:rsidRPr="00DD25D1" w:rsidRDefault="00600D6C" w:rsidP="00600D6C">
      <w:pPr>
        <w:rPr>
          <w:sz w:val="12"/>
          <w:szCs w:val="12"/>
        </w:rPr>
      </w:pPr>
      <w:r w:rsidRPr="00DD25D1">
        <w:rPr>
          <w:sz w:val="12"/>
          <w:szCs w:val="12"/>
        </w:rPr>
        <w:t>While support for legalization has historically been somewhat stronger among Democratic Party politicians than their GOP counterparts, Democrats have been slow to embrace reform even while their constituents have been much further ahead. For example, while the STATES Act has the support of President Trump, it lacks support from Sen. Chuck Schumer, the Senate's top Democrat.</w:t>
      </w:r>
    </w:p>
    <w:p w14:paraId="2C6C89B6" w14:textId="77777777" w:rsidR="00600D6C" w:rsidRPr="00DD25D1" w:rsidRDefault="00600D6C" w:rsidP="00600D6C">
      <w:pPr>
        <w:rPr>
          <w:sz w:val="12"/>
          <w:szCs w:val="12"/>
        </w:rPr>
      </w:pPr>
      <w:r w:rsidRPr="00DD25D1">
        <w:rPr>
          <w:sz w:val="12"/>
          <w:szCs w:val="12"/>
        </w:rPr>
        <w:t>Some of the past's most ardent drug warriors in Congress came from the Democratic delegation. The harsh mandatory minimum sentences enacted in the 1980s that largely led to today’s mass-incarceration problem were championed by then Democratic House Speaker Tip O'Neill, someone generally revered as a progressive hero.</w:t>
      </w:r>
    </w:p>
    <w:p w14:paraId="5AEBE2A2" w14:textId="77777777" w:rsidR="00600D6C" w:rsidRPr="00DD25D1" w:rsidRDefault="00600D6C" w:rsidP="00600D6C">
      <w:pPr>
        <w:rPr>
          <w:sz w:val="12"/>
          <w:szCs w:val="12"/>
        </w:rPr>
      </w:pPr>
      <w:r w:rsidRPr="00DD25D1">
        <w:rPr>
          <w:sz w:val="12"/>
          <w:szCs w:val="12"/>
        </w:rPr>
        <w:t>California Sen. Dianne Feinstein, a Democrat, has long been one of the strongest supporters of the War on Drugs, having campaigned vigorously against every proposed marijuana-reform proposal on the California ballot, including Prop 215 in 1996 that legalized medical marijuana and Prop 64 in 2016 that ended prohibition altogether in the state. Only this year—once it had become politically untenable for a California Democrat to support prohibition, and she faced a progressive challenger in a contentious primary race—did Sen. Feinstein come around on cannabis reform.</w:t>
      </w:r>
    </w:p>
    <w:p w14:paraId="266240B0" w14:textId="77777777" w:rsidR="00600D6C" w:rsidRPr="00DD25D1" w:rsidRDefault="00600D6C" w:rsidP="00600D6C">
      <w:pPr>
        <w:rPr>
          <w:sz w:val="12"/>
          <w:szCs w:val="12"/>
        </w:rPr>
      </w:pPr>
      <w:r w:rsidRPr="00DD25D1">
        <w:rPr>
          <w:sz w:val="12"/>
          <w:szCs w:val="12"/>
        </w:rPr>
        <w:t>Even President Obama, largely celebrated by the cannabis industry for having not cracked down on Colorado and Washington after they became the first states to end marijuana prohibition, never had the political courage to call for real reform at the federal level, despite majority support for legalization among the general public and overwhelming support amongst registered Democrats. While the Democrats controlled Congress and the White House from 2008 to 2010, not a single major marijuana-reform legislation was approved. Not until 2014, under a GOP-controlled House during Obama's second term, was a budget rider passed that prevents the justice department from cracking down on state-legal medical marijuana businesses, an amendment largely championed by Republican Rep. Dana Rohrabacher.</w:t>
      </w:r>
    </w:p>
    <w:p w14:paraId="22585FA1" w14:textId="77777777" w:rsidR="00600D6C" w:rsidRPr="00DD25D1" w:rsidRDefault="00600D6C" w:rsidP="00600D6C">
      <w:pPr>
        <w:rPr>
          <w:sz w:val="12"/>
          <w:szCs w:val="12"/>
        </w:rPr>
      </w:pPr>
      <w:r w:rsidRPr="00DD25D1">
        <w:rPr>
          <w:sz w:val="12"/>
          <w:szCs w:val="12"/>
        </w:rPr>
        <w:t>In 2010, two years before Colorado and Washington voted to legalize, 54% of Democrats already supported full legalization, according to Gallup, but you couldn’t find a single national Democratic party leader willing to champion legislative efforts to end prohibition. Despite the writing being on the wall for nearly a decade, Democrats have missed out on chances to own this issue and the political benefits that come along with it—in particular, the 70% of millennials who support legalization, according to the Pew Research Center.</w:t>
      </w:r>
    </w:p>
    <w:p w14:paraId="3359661A" w14:textId="77777777" w:rsidR="00600D6C" w:rsidRPr="00DD25D1" w:rsidRDefault="00600D6C" w:rsidP="00600D6C">
      <w:pPr>
        <w:rPr>
          <w:sz w:val="12"/>
          <w:szCs w:val="12"/>
        </w:rPr>
      </w:pPr>
      <w:r w:rsidRPr="00DD25D1">
        <w:rPr>
          <w:sz w:val="12"/>
          <w:szCs w:val="12"/>
        </w:rPr>
        <w:t>It Didn’t Have To Be This Way</w:t>
      </w:r>
    </w:p>
    <w:p w14:paraId="07AEB948" w14:textId="77777777" w:rsidR="00600D6C" w:rsidRPr="00DD25D1" w:rsidRDefault="00600D6C" w:rsidP="00600D6C">
      <w:pPr>
        <w:rPr>
          <w:sz w:val="16"/>
        </w:rPr>
      </w:pPr>
      <w:r w:rsidRPr="00DD25D1">
        <w:rPr>
          <w:sz w:val="16"/>
        </w:rPr>
        <w:t xml:space="preserve">Democrats blew it. In the 2016 election, </w:t>
      </w:r>
      <w:r w:rsidRPr="00DD25D1">
        <w:rPr>
          <w:rStyle w:val="StyleUnderline"/>
        </w:rPr>
        <w:t>Democrats had an opportunity to own this issue</w:t>
      </w:r>
      <w:r w:rsidRPr="00DD25D1">
        <w:rPr>
          <w:sz w:val="16"/>
        </w:rPr>
        <w:t xml:space="preserve">, especially in a campaign in which millennial voters showed record levels of dissatisfaction with the major-party candidates. Hillary Clinton could have chosen to go further than President Obama and support an end to federal cannabis prohibition, as some Democratic party political strategists were urging at the time. </w:t>
      </w:r>
      <w:r w:rsidRPr="00DD25D1">
        <w:rPr>
          <w:rStyle w:val="StyleUnderline"/>
        </w:rPr>
        <w:t>Yet</w:t>
      </w:r>
      <w:r w:rsidRPr="00DD25D1">
        <w:rPr>
          <w:sz w:val="16"/>
        </w:rPr>
        <w:t xml:space="preserve">, just as </w:t>
      </w:r>
      <w:r w:rsidRPr="00DD25D1">
        <w:rPr>
          <w:rStyle w:val="StyleUnderline"/>
        </w:rPr>
        <w:t>Democratic leaders</w:t>
      </w:r>
      <w:r w:rsidRPr="00DD25D1">
        <w:rPr>
          <w:sz w:val="16"/>
        </w:rPr>
        <w:t xml:space="preserve"> had for years, she </w:t>
      </w:r>
      <w:r w:rsidRPr="00DD25D1">
        <w:rPr>
          <w:rStyle w:val="StyleUnderline"/>
        </w:rPr>
        <w:t xml:space="preserve">chose the “politically safe” route and only endorsed medical marijuana, while calling on the federal government to study </w:t>
      </w:r>
      <w:r w:rsidRPr="00DD25D1">
        <w:rPr>
          <w:sz w:val="16"/>
        </w:rPr>
        <w:t xml:space="preserve">the </w:t>
      </w:r>
      <w:r w:rsidRPr="00DD25D1">
        <w:rPr>
          <w:rStyle w:val="StyleUnderline"/>
        </w:rPr>
        <w:t>legalization</w:t>
      </w:r>
      <w:r w:rsidRPr="00DD25D1">
        <w:rPr>
          <w:sz w:val="16"/>
        </w:rPr>
        <w:t xml:space="preserve"> programs in Colorado and Washington. This essentially put no daylight between her position and that of then-candidate Trump, losing what was perhaps the Democrats’ last opportunity to reap the political spoils of being the party to embrace legalization.</w:t>
      </w:r>
    </w:p>
    <w:p w14:paraId="5506BDB8" w14:textId="77777777" w:rsidR="00600D6C" w:rsidRPr="00DD25D1" w:rsidRDefault="00600D6C" w:rsidP="00600D6C">
      <w:pPr>
        <w:rPr>
          <w:rStyle w:val="StyleUnderline"/>
        </w:rPr>
      </w:pPr>
      <w:r w:rsidRPr="000C18BF">
        <w:rPr>
          <w:rStyle w:val="Emphasis"/>
          <w:highlight w:val="yellow"/>
        </w:rPr>
        <w:t>This</w:t>
      </w:r>
      <w:r w:rsidRPr="00DD25D1">
        <w:rPr>
          <w:rStyle w:val="Emphasis"/>
        </w:rPr>
        <w:t xml:space="preserve"> has opened up a huge </w:t>
      </w:r>
      <w:r w:rsidRPr="00106F20">
        <w:rPr>
          <w:rStyle w:val="Emphasis"/>
        </w:rPr>
        <w:t>opportunity for</w:t>
      </w:r>
      <w:r w:rsidRPr="00106F20">
        <w:rPr>
          <w:sz w:val="16"/>
        </w:rPr>
        <w:t xml:space="preserve"> President </w:t>
      </w:r>
      <w:r w:rsidRPr="00106F20">
        <w:rPr>
          <w:rStyle w:val="StyleUnderline"/>
        </w:rPr>
        <w:t>Trump to</w:t>
      </w:r>
      <w:r w:rsidRPr="00DD25D1">
        <w:rPr>
          <w:rStyle w:val="StyleUnderline"/>
        </w:rPr>
        <w:t xml:space="preserve"> own this </w:t>
      </w:r>
      <w:r w:rsidRPr="000C18BF">
        <w:rPr>
          <w:rStyle w:val="StyleUnderline"/>
          <w:highlight w:val="yellow"/>
        </w:rPr>
        <w:t>issue</w:t>
      </w:r>
      <w:r w:rsidRPr="00DD25D1">
        <w:rPr>
          <w:rStyle w:val="StyleUnderline"/>
        </w:rPr>
        <w:t xml:space="preserve"> in a way that no president ever has,</w:t>
      </w:r>
      <w:r w:rsidRPr="00DD25D1">
        <w:rPr>
          <w:sz w:val="16"/>
        </w:rPr>
        <w:t xml:space="preserve"> </w:t>
      </w:r>
      <w:r w:rsidRPr="000C18BF">
        <w:rPr>
          <w:rStyle w:val="Emphasis"/>
          <w:highlight w:val="yellow"/>
        </w:rPr>
        <w:t>eliminat</w:t>
      </w:r>
      <w:r w:rsidRPr="00DD25D1">
        <w:rPr>
          <w:rStyle w:val="Emphasis"/>
        </w:rPr>
        <w:t xml:space="preserve">ing </w:t>
      </w:r>
      <w:r w:rsidRPr="000C18BF">
        <w:rPr>
          <w:rStyle w:val="Emphasis"/>
          <w:highlight w:val="yellow"/>
        </w:rPr>
        <w:t>any chance Democrats</w:t>
      </w:r>
      <w:r w:rsidRPr="00DD25D1">
        <w:rPr>
          <w:rStyle w:val="Emphasis"/>
        </w:rPr>
        <w:t xml:space="preserve"> may </w:t>
      </w:r>
      <w:r w:rsidRPr="000C18BF">
        <w:rPr>
          <w:rStyle w:val="Emphasis"/>
          <w:highlight w:val="yellow"/>
        </w:rPr>
        <w:t>have</w:t>
      </w:r>
      <w:r w:rsidRPr="00DD25D1">
        <w:rPr>
          <w:sz w:val="16"/>
        </w:rPr>
        <w:t xml:space="preserve"> had </w:t>
      </w:r>
      <w:r w:rsidRPr="00DD25D1">
        <w:rPr>
          <w:rStyle w:val="StyleUnderline"/>
        </w:rPr>
        <w:t xml:space="preserve">to earn the political gains of </w:t>
      </w:r>
      <w:r w:rsidRPr="000C18BF">
        <w:rPr>
          <w:rStyle w:val="StyleUnderline"/>
          <w:highlight w:val="yellow"/>
        </w:rPr>
        <w:t>embracing legalization</w:t>
      </w:r>
      <w:r w:rsidRPr="00DD25D1">
        <w:rPr>
          <w:rStyle w:val="StyleUnderline"/>
        </w:rPr>
        <w:t xml:space="preserve">. The Democrats </w:t>
      </w:r>
      <w:r w:rsidRPr="000C18BF">
        <w:rPr>
          <w:rStyle w:val="StyleUnderline"/>
          <w:highlight w:val="yellow"/>
        </w:rPr>
        <w:t>have</w:t>
      </w:r>
      <w:r w:rsidRPr="00DD25D1">
        <w:rPr>
          <w:rStyle w:val="StyleUnderline"/>
        </w:rPr>
        <w:t xml:space="preserve"> potentially ceded </w:t>
      </w:r>
      <w:r w:rsidRPr="00106F20">
        <w:rPr>
          <w:rStyle w:val="StyleUnderline"/>
        </w:rPr>
        <w:t xml:space="preserve">these </w:t>
      </w:r>
      <w:r w:rsidRPr="000C18BF">
        <w:rPr>
          <w:rStyle w:val="StyleUnderline"/>
          <w:highlight w:val="yellow"/>
        </w:rPr>
        <w:t>benefits</w:t>
      </w:r>
      <w:r w:rsidRPr="00106F20">
        <w:rPr>
          <w:rStyle w:val="StyleUnderline"/>
        </w:rPr>
        <w:t xml:space="preserve"> to the president, who could potentially use them </w:t>
      </w:r>
      <w:r w:rsidRPr="000C18BF">
        <w:rPr>
          <w:rStyle w:val="Emphasis"/>
          <w:highlight w:val="yellow"/>
        </w:rPr>
        <w:t>with staggering effectiveness</w:t>
      </w:r>
      <w:r w:rsidRPr="000C18BF">
        <w:rPr>
          <w:rStyle w:val="StyleUnderline"/>
          <w:highlight w:val="yellow"/>
        </w:rPr>
        <w:t xml:space="preserve"> during </w:t>
      </w:r>
      <w:r w:rsidRPr="00106F20">
        <w:rPr>
          <w:rStyle w:val="StyleUnderline"/>
        </w:rPr>
        <w:t xml:space="preserve">his </w:t>
      </w:r>
      <w:r w:rsidRPr="000C18BF">
        <w:rPr>
          <w:rStyle w:val="StyleUnderline"/>
          <w:highlight w:val="yellow"/>
        </w:rPr>
        <w:t>reelection campaign</w:t>
      </w:r>
      <w:r w:rsidRPr="00DD25D1">
        <w:rPr>
          <w:rStyle w:val="StyleUnderline"/>
        </w:rPr>
        <w:t>.</w:t>
      </w:r>
    </w:p>
    <w:p w14:paraId="7EA92F61" w14:textId="77777777" w:rsidR="00600D6C" w:rsidRPr="00DD25D1" w:rsidRDefault="00600D6C" w:rsidP="00600D6C">
      <w:pPr>
        <w:rPr>
          <w:rStyle w:val="StyleUnderline"/>
        </w:rPr>
      </w:pPr>
      <w:r w:rsidRPr="00DD25D1">
        <w:rPr>
          <w:sz w:val="16"/>
        </w:rPr>
        <w:t xml:space="preserve">From President Trump’s point of view, </w:t>
      </w:r>
      <w:r w:rsidRPr="000C18BF">
        <w:rPr>
          <w:rStyle w:val="StyleUnderline"/>
          <w:highlight w:val="yellow"/>
        </w:rPr>
        <w:t>there is</w:t>
      </w:r>
      <w:r w:rsidRPr="00DD25D1">
        <w:rPr>
          <w:rStyle w:val="StyleUnderline"/>
        </w:rPr>
        <w:t xml:space="preserve"> virtually </w:t>
      </w:r>
      <w:r w:rsidRPr="000C18BF">
        <w:rPr>
          <w:rStyle w:val="Emphasis"/>
          <w:highlight w:val="yellow"/>
        </w:rPr>
        <w:t>no political downside</w:t>
      </w:r>
      <w:r w:rsidRPr="00DD25D1">
        <w:rPr>
          <w:rStyle w:val="Emphasis"/>
        </w:rPr>
        <w:t xml:space="preserve"> to championing legalization</w:t>
      </w:r>
      <w:r w:rsidRPr="00DD25D1">
        <w:rPr>
          <w:sz w:val="16"/>
        </w:rPr>
        <w:t xml:space="preserve">. </w:t>
      </w:r>
      <w:r w:rsidRPr="000C18BF">
        <w:rPr>
          <w:rStyle w:val="StyleUnderline"/>
          <w:highlight w:val="yellow"/>
        </w:rPr>
        <w:t>His base has already shown</w:t>
      </w:r>
      <w:r w:rsidRPr="00DD25D1">
        <w:rPr>
          <w:rStyle w:val="StyleUnderline"/>
        </w:rPr>
        <w:t xml:space="preserve"> a willingness </w:t>
      </w:r>
      <w:r w:rsidRPr="000C18BF">
        <w:rPr>
          <w:rStyle w:val="StyleUnderline"/>
          <w:highlight w:val="yellow"/>
        </w:rPr>
        <w:t>to stick with him through any number of</w:t>
      </w:r>
      <w:r w:rsidRPr="00DD25D1">
        <w:rPr>
          <w:rStyle w:val="StyleUnderline"/>
        </w:rPr>
        <w:t xml:space="preserve"> political </w:t>
      </w:r>
      <w:r w:rsidRPr="000C18BF">
        <w:rPr>
          <w:rStyle w:val="StyleUnderline"/>
          <w:highlight w:val="yellow"/>
        </w:rPr>
        <w:t>scandals</w:t>
      </w:r>
      <w:r w:rsidRPr="00DD25D1">
        <w:rPr>
          <w:sz w:val="16"/>
        </w:rPr>
        <w:t xml:space="preserve"> and controversial policies. </w:t>
      </w:r>
      <w:r w:rsidRPr="00DD25D1">
        <w:rPr>
          <w:rStyle w:val="StyleUnderline"/>
        </w:rPr>
        <w:t>If his evangelical supporters have stayed loyal despite allegations of extramarital affairs, paying hush money to porn stars, accusations of sexual assault and harassment, calling white supremacists “very fine people,” and separating children from their parents at the border, it is hard to imagine them abandoning him for supporting the legalization of a healing plant.</w:t>
      </w:r>
    </w:p>
    <w:p w14:paraId="3B8B9FE3" w14:textId="77777777" w:rsidR="00600D6C" w:rsidRPr="00DD25D1" w:rsidRDefault="00600D6C" w:rsidP="00600D6C">
      <w:pPr>
        <w:rPr>
          <w:sz w:val="16"/>
        </w:rPr>
      </w:pPr>
      <w:r w:rsidRPr="00DD25D1">
        <w:rPr>
          <w:sz w:val="16"/>
        </w:rPr>
        <w:t xml:space="preserve">In fact, </w:t>
      </w:r>
      <w:r w:rsidRPr="000C18BF">
        <w:rPr>
          <w:rStyle w:val="Emphasis"/>
          <w:highlight w:val="yellow"/>
        </w:rPr>
        <w:t xml:space="preserve">he could realize </w:t>
      </w:r>
      <w:r w:rsidRPr="00106F20">
        <w:rPr>
          <w:rStyle w:val="Emphasis"/>
        </w:rPr>
        <w:t xml:space="preserve">some </w:t>
      </w:r>
      <w:r w:rsidRPr="000C18BF">
        <w:rPr>
          <w:rStyle w:val="Emphasis"/>
          <w:highlight w:val="yellow"/>
        </w:rPr>
        <w:t>very real</w:t>
      </w:r>
      <w:r w:rsidRPr="00DD25D1">
        <w:rPr>
          <w:rStyle w:val="Emphasis"/>
        </w:rPr>
        <w:t xml:space="preserve"> political </w:t>
      </w:r>
      <w:r w:rsidRPr="000C18BF">
        <w:rPr>
          <w:rStyle w:val="Emphasis"/>
          <w:highlight w:val="yellow"/>
        </w:rPr>
        <w:t>gains</w:t>
      </w:r>
      <w:r w:rsidRPr="00DD25D1">
        <w:rPr>
          <w:rStyle w:val="Emphasis"/>
        </w:rPr>
        <w:t xml:space="preserve"> by supporting legalization</w:t>
      </w:r>
      <w:r w:rsidRPr="00DD25D1">
        <w:rPr>
          <w:rStyle w:val="StyleUnderline"/>
        </w:rPr>
        <w:t xml:space="preserve">. </w:t>
      </w:r>
      <w:r w:rsidRPr="000C18BF">
        <w:rPr>
          <w:rStyle w:val="StyleUnderline"/>
          <w:highlight w:val="yellow"/>
        </w:rPr>
        <w:t>A record high 64%</w:t>
      </w:r>
      <w:r w:rsidRPr="00DD25D1">
        <w:rPr>
          <w:rStyle w:val="StyleUnderline"/>
        </w:rPr>
        <w:t xml:space="preserve"> of Americans now </w:t>
      </w:r>
      <w:r w:rsidRPr="000C18BF">
        <w:rPr>
          <w:rStyle w:val="StyleUnderline"/>
          <w:highlight w:val="yellow"/>
        </w:rPr>
        <w:t>support legalizing</w:t>
      </w:r>
      <w:r w:rsidRPr="00DD25D1">
        <w:rPr>
          <w:rStyle w:val="StyleUnderline"/>
        </w:rPr>
        <w:t xml:space="preserve"> marijuana</w:t>
      </w:r>
      <w:r w:rsidRPr="00DD25D1">
        <w:rPr>
          <w:sz w:val="16"/>
        </w:rPr>
        <w:t xml:space="preserve"> at the federal level, </w:t>
      </w:r>
      <w:r w:rsidRPr="00DD25D1">
        <w:rPr>
          <w:rStyle w:val="StyleUnderline"/>
        </w:rPr>
        <w:t>including 51% of Republicans,</w:t>
      </w:r>
      <w:r w:rsidRPr="00DD25D1">
        <w:rPr>
          <w:sz w:val="16"/>
        </w:rPr>
        <w:t xml:space="preserve"> according to a recent Gallup poll. </w:t>
      </w:r>
      <w:r w:rsidRPr="00DD25D1">
        <w:rPr>
          <w:rStyle w:val="StyleUnderline"/>
        </w:rPr>
        <w:t>Even in deep-red Oklahoma, voters</w:t>
      </w:r>
      <w:r w:rsidRPr="00DD25D1">
        <w:rPr>
          <w:sz w:val="16"/>
        </w:rPr>
        <w:t xml:space="preserve"> recently </w:t>
      </w:r>
      <w:r w:rsidRPr="00DD25D1">
        <w:rPr>
          <w:rStyle w:val="StyleUnderline"/>
        </w:rPr>
        <w:t>overwhelmingly approved</w:t>
      </w:r>
      <w:r w:rsidRPr="00DD25D1">
        <w:rPr>
          <w:sz w:val="16"/>
        </w:rPr>
        <w:t xml:space="preserve"> a medical </w:t>
      </w:r>
      <w:r w:rsidRPr="00DD25D1">
        <w:rPr>
          <w:rStyle w:val="StyleUnderline"/>
        </w:rPr>
        <w:t>marijuana</w:t>
      </w:r>
      <w:r w:rsidRPr="00DD25D1">
        <w:rPr>
          <w:sz w:val="16"/>
        </w:rPr>
        <w:t xml:space="preserve"> law through a ballot initiative that was opposed by the entire state GOP establishment.</w:t>
      </w:r>
    </w:p>
    <w:p w14:paraId="7681A6D8" w14:textId="77777777" w:rsidR="00600D6C" w:rsidRPr="00DD25D1" w:rsidRDefault="00600D6C" w:rsidP="00600D6C">
      <w:pPr>
        <w:rPr>
          <w:rStyle w:val="Emphasis"/>
          <w:b w:val="0"/>
          <w:iCs w:val="0"/>
          <w:sz w:val="16"/>
          <w:u w:val="none"/>
        </w:rPr>
      </w:pPr>
      <w:r w:rsidRPr="00DD25D1">
        <w:rPr>
          <w:sz w:val="16"/>
        </w:rPr>
        <w:t xml:space="preserve">Political Ammo For 2020 </w:t>
      </w:r>
      <w:r w:rsidRPr="00DD25D1">
        <w:rPr>
          <w:rStyle w:val="StyleUnderline"/>
        </w:rPr>
        <w:t xml:space="preserve">Given that President </w:t>
      </w:r>
      <w:r w:rsidRPr="000C18BF">
        <w:rPr>
          <w:rStyle w:val="StyleUnderline"/>
          <w:highlight w:val="yellow"/>
        </w:rPr>
        <w:t>Trump</w:t>
      </w:r>
      <w:r w:rsidRPr="00DD25D1">
        <w:rPr>
          <w:rStyle w:val="StyleUnderline"/>
        </w:rPr>
        <w:t xml:space="preserve">’s approval ratings have consistently teetered around 40% </w:t>
      </w:r>
      <w:r w:rsidRPr="00DD25D1">
        <w:rPr>
          <w:sz w:val="16"/>
        </w:rPr>
        <w:t xml:space="preserve">throughout his term, </w:t>
      </w:r>
      <w:r w:rsidRPr="00DD25D1">
        <w:rPr>
          <w:rStyle w:val="Emphasis"/>
        </w:rPr>
        <w:t xml:space="preserve">he </w:t>
      </w:r>
      <w:r w:rsidRPr="000C18BF">
        <w:rPr>
          <w:rStyle w:val="Emphasis"/>
          <w:highlight w:val="yellow"/>
        </w:rPr>
        <w:t>will need to look for new issues heading into the</w:t>
      </w:r>
      <w:r w:rsidRPr="00DD25D1">
        <w:rPr>
          <w:rStyle w:val="Emphasis"/>
        </w:rPr>
        <w:t xml:space="preserve"> 2020 election </w:t>
      </w:r>
      <w:r w:rsidRPr="000C18BF">
        <w:rPr>
          <w:rStyle w:val="Emphasis"/>
          <w:highlight w:val="yellow"/>
        </w:rPr>
        <w:t>that can earn him votes</w:t>
      </w:r>
      <w:r w:rsidRPr="00DD25D1">
        <w:rPr>
          <w:sz w:val="16"/>
        </w:rPr>
        <w:t xml:space="preserve"> </w:t>
      </w:r>
      <w:r w:rsidRPr="00DD25D1">
        <w:rPr>
          <w:rStyle w:val="StyleUnderline"/>
        </w:rPr>
        <w:t>from constituencies that may not otherwise be inclined to support the reelection of a controversial president</w:t>
      </w:r>
      <w:r w:rsidRPr="00DD25D1">
        <w:rPr>
          <w:sz w:val="16"/>
        </w:rPr>
        <w:t xml:space="preserve">. </w:t>
      </w:r>
      <w:r w:rsidRPr="000C18BF">
        <w:rPr>
          <w:rStyle w:val="Emphasis"/>
          <w:highlight w:val="yellow"/>
        </w:rPr>
        <w:t>There’s</w:t>
      </w:r>
      <w:r w:rsidRPr="00DD25D1">
        <w:rPr>
          <w:rStyle w:val="Emphasis"/>
        </w:rPr>
        <w:t xml:space="preserve"> arguably </w:t>
      </w:r>
      <w:r w:rsidRPr="000C18BF">
        <w:rPr>
          <w:rStyle w:val="Emphasis"/>
          <w:highlight w:val="yellow"/>
        </w:rPr>
        <w:t>no issue more ripe</w:t>
      </w:r>
      <w:r w:rsidRPr="00DD25D1">
        <w:rPr>
          <w:sz w:val="16"/>
        </w:rPr>
        <w:t xml:space="preserve"> for this kind of political swing </w:t>
      </w:r>
      <w:r w:rsidRPr="000C18BF">
        <w:rPr>
          <w:rStyle w:val="Emphasis"/>
          <w:highlight w:val="yellow"/>
        </w:rPr>
        <w:t>than</w:t>
      </w:r>
      <w:r w:rsidRPr="000C18BF">
        <w:rPr>
          <w:sz w:val="16"/>
          <w:highlight w:val="yellow"/>
        </w:rPr>
        <w:t xml:space="preserve"> </w:t>
      </w:r>
      <w:r w:rsidRPr="00106F20">
        <w:rPr>
          <w:rStyle w:val="Emphasis"/>
        </w:rPr>
        <w:t>marijuana</w:t>
      </w:r>
      <w:r w:rsidRPr="00DD25D1">
        <w:rPr>
          <w:rStyle w:val="Emphasis"/>
        </w:rPr>
        <w:t xml:space="preserve"> </w:t>
      </w:r>
      <w:r w:rsidRPr="000C18BF">
        <w:rPr>
          <w:rStyle w:val="Emphasis"/>
          <w:highlight w:val="yellow"/>
        </w:rPr>
        <w:t>legalization</w:t>
      </w:r>
      <w:r w:rsidRPr="00DD25D1">
        <w:rPr>
          <w:sz w:val="16"/>
        </w:rPr>
        <w:t xml:space="preserve">. In particular, </w:t>
      </w:r>
      <w:r w:rsidRPr="00DD25D1">
        <w:rPr>
          <w:rStyle w:val="StyleUnderline"/>
        </w:rPr>
        <w:t xml:space="preserve">the aforementioned </w:t>
      </w:r>
      <w:r w:rsidRPr="000C18BF">
        <w:rPr>
          <w:rStyle w:val="StyleUnderline"/>
          <w:highlight w:val="yellow"/>
        </w:rPr>
        <w:t>millennial voters support</w:t>
      </w:r>
      <w:r w:rsidRPr="00DD25D1">
        <w:rPr>
          <w:rStyle w:val="StyleUnderline"/>
        </w:rPr>
        <w:t xml:space="preserve"> legalization</w:t>
      </w:r>
      <w:r w:rsidRPr="00DD25D1">
        <w:rPr>
          <w:sz w:val="16"/>
        </w:rPr>
        <w:t xml:space="preserve"> </w:t>
      </w:r>
      <w:r w:rsidRPr="000C18BF">
        <w:rPr>
          <w:rStyle w:val="Emphasis"/>
          <w:highlight w:val="yellow"/>
        </w:rPr>
        <w:t>in record numbers,</w:t>
      </w:r>
      <w:r w:rsidRPr="00DD25D1">
        <w:rPr>
          <w:rStyle w:val="Emphasis"/>
        </w:rPr>
        <w:t xml:space="preserve"> </w:t>
      </w:r>
      <w:r w:rsidRPr="00DD25D1">
        <w:rPr>
          <w:rStyle w:val="StyleUnderline"/>
        </w:rPr>
        <w:t xml:space="preserve">and </w:t>
      </w:r>
      <w:r w:rsidRPr="000C18BF">
        <w:rPr>
          <w:rStyle w:val="StyleUnderline"/>
          <w:highlight w:val="yellow"/>
        </w:rPr>
        <w:t>while they</w:t>
      </w:r>
      <w:r w:rsidRPr="00DD25D1">
        <w:rPr>
          <w:rStyle w:val="StyleUnderline"/>
        </w:rPr>
        <w:t xml:space="preserve"> tend to </w:t>
      </w:r>
      <w:r w:rsidRPr="000C18BF">
        <w:rPr>
          <w:rStyle w:val="StyleUnderline"/>
          <w:highlight w:val="yellow"/>
        </w:rPr>
        <w:t>lean progressive</w:t>
      </w:r>
      <w:r w:rsidRPr="000C18BF">
        <w:rPr>
          <w:sz w:val="16"/>
          <w:highlight w:val="yellow"/>
        </w:rPr>
        <w:t xml:space="preserve">, </w:t>
      </w:r>
      <w:r w:rsidRPr="000C18BF">
        <w:rPr>
          <w:rStyle w:val="Emphasis"/>
          <w:highlight w:val="yellow"/>
        </w:rPr>
        <w:t>they don’t have a strong loyalty</w:t>
      </w:r>
      <w:r w:rsidRPr="00DD25D1">
        <w:rPr>
          <w:rStyle w:val="Emphasis"/>
        </w:rPr>
        <w:t xml:space="preserve"> to either party.</w:t>
      </w:r>
    </w:p>
    <w:p w14:paraId="66EAB570" w14:textId="77777777" w:rsidR="00600D6C" w:rsidRPr="00DD25D1" w:rsidRDefault="00600D6C" w:rsidP="00600D6C">
      <w:pPr>
        <w:rPr>
          <w:rStyle w:val="Emphasis"/>
        </w:rPr>
      </w:pPr>
      <w:r w:rsidRPr="00DD25D1">
        <w:rPr>
          <w:sz w:val="16"/>
        </w:rPr>
        <w:t xml:space="preserve">The president and his political advisors may well understand these ramifications. And </w:t>
      </w:r>
      <w:r w:rsidRPr="00DD25D1">
        <w:rPr>
          <w:rStyle w:val="StyleUnderline"/>
        </w:rPr>
        <w:t>looking at the political map</w:t>
      </w:r>
      <w:r w:rsidRPr="00DD25D1">
        <w:rPr>
          <w:sz w:val="16"/>
        </w:rPr>
        <w:t xml:space="preserve">, coming out in </w:t>
      </w:r>
      <w:r w:rsidRPr="00106F20">
        <w:rPr>
          <w:rStyle w:val="StyleUnderline"/>
        </w:rPr>
        <w:t>support of legalization</w:t>
      </w:r>
      <w:r w:rsidRPr="00106F20">
        <w:rPr>
          <w:sz w:val="16"/>
        </w:rPr>
        <w:t xml:space="preserve"> </w:t>
      </w:r>
      <w:r w:rsidRPr="00106F20">
        <w:rPr>
          <w:rStyle w:val="Emphasis"/>
        </w:rPr>
        <w:t>may become a political no-brainer</w:t>
      </w:r>
      <w:r w:rsidRPr="00DD25D1">
        <w:rPr>
          <w:sz w:val="16"/>
        </w:rPr>
        <w:t xml:space="preserve">. </w:t>
      </w:r>
      <w:r w:rsidRPr="000C18BF">
        <w:rPr>
          <w:rStyle w:val="StyleUnderline"/>
          <w:highlight w:val="yellow"/>
        </w:rPr>
        <w:t>The most important swing states in</w:t>
      </w:r>
      <w:r w:rsidRPr="00DD25D1">
        <w:rPr>
          <w:rStyle w:val="StyleUnderline"/>
        </w:rPr>
        <w:t xml:space="preserve"> the </w:t>
      </w:r>
      <w:r w:rsidRPr="000C18BF">
        <w:rPr>
          <w:rStyle w:val="StyleUnderline"/>
          <w:highlight w:val="yellow"/>
        </w:rPr>
        <w:t>2020</w:t>
      </w:r>
      <w:r w:rsidRPr="00DD25D1">
        <w:rPr>
          <w:rStyle w:val="StyleUnderline"/>
        </w:rPr>
        <w:t xml:space="preserve"> presidential election</w:t>
      </w:r>
      <w:r w:rsidRPr="00DD25D1">
        <w:rPr>
          <w:sz w:val="16"/>
        </w:rPr>
        <w:t xml:space="preserve"> </w:t>
      </w:r>
      <w:r w:rsidRPr="000C18BF">
        <w:rPr>
          <w:rStyle w:val="Emphasis"/>
          <w:highlight w:val="yellow"/>
        </w:rPr>
        <w:t>all have</w:t>
      </w:r>
      <w:r w:rsidRPr="00DD25D1">
        <w:rPr>
          <w:rStyle w:val="Emphasis"/>
        </w:rPr>
        <w:t xml:space="preserve"> some form of </w:t>
      </w:r>
      <w:r w:rsidRPr="000C18BF">
        <w:rPr>
          <w:rStyle w:val="Emphasis"/>
          <w:highlight w:val="yellow"/>
        </w:rPr>
        <w:t>legalization in place</w:t>
      </w:r>
      <w:r w:rsidRPr="00DD25D1">
        <w:rPr>
          <w:sz w:val="16"/>
        </w:rPr>
        <w:t xml:space="preserve">: Ohio, Pennsylvania, and Florida have all legalized medical marijuana and are in the process of implementing their legal markets. Purple states like </w:t>
      </w:r>
      <w:r w:rsidRPr="00DD25D1">
        <w:rPr>
          <w:rStyle w:val="StyleUnderline"/>
        </w:rPr>
        <w:t>Colorado</w:t>
      </w:r>
      <w:r w:rsidRPr="00DD25D1">
        <w:rPr>
          <w:sz w:val="16"/>
        </w:rPr>
        <w:t xml:space="preserve"> and </w:t>
      </w:r>
      <w:r w:rsidRPr="00DD25D1">
        <w:rPr>
          <w:rStyle w:val="StyleUnderline"/>
        </w:rPr>
        <w:t>Nevada</w:t>
      </w:r>
      <w:r w:rsidRPr="00DD25D1">
        <w:rPr>
          <w:sz w:val="16"/>
        </w:rPr>
        <w:t xml:space="preserve"> have thriving adult-use markets, while </w:t>
      </w:r>
      <w:r w:rsidRPr="00DD25D1">
        <w:rPr>
          <w:rStyle w:val="StyleUnderline"/>
        </w:rPr>
        <w:t>Michigan</w:t>
      </w:r>
      <w:r w:rsidRPr="00DD25D1">
        <w:rPr>
          <w:sz w:val="16"/>
        </w:rPr>
        <w:t xml:space="preserve"> is expected to legalize for all adults this November. </w:t>
      </w:r>
      <w:r w:rsidRPr="000C18BF">
        <w:rPr>
          <w:rStyle w:val="StyleUnderline"/>
          <w:highlight w:val="yellow"/>
        </w:rPr>
        <w:t>The president will need to win</w:t>
      </w:r>
      <w:r w:rsidRPr="00DD25D1">
        <w:rPr>
          <w:rStyle w:val="StyleUnderline"/>
        </w:rPr>
        <w:t xml:space="preserve"> many of </w:t>
      </w:r>
      <w:r w:rsidRPr="000C18BF">
        <w:rPr>
          <w:rStyle w:val="StyleUnderline"/>
          <w:highlight w:val="yellow"/>
        </w:rPr>
        <w:t>these states</w:t>
      </w:r>
      <w:r w:rsidRPr="00DD25D1">
        <w:rPr>
          <w:sz w:val="16"/>
        </w:rPr>
        <w:t xml:space="preserve"> if he wants to keep his job, and </w:t>
      </w:r>
      <w:r w:rsidRPr="000C18BF">
        <w:rPr>
          <w:rStyle w:val="Emphasis"/>
          <w:highlight w:val="yellow"/>
        </w:rPr>
        <w:t xml:space="preserve">legalization will </w:t>
      </w:r>
      <w:r w:rsidRPr="00106F20">
        <w:rPr>
          <w:rStyle w:val="Emphasis"/>
        </w:rPr>
        <w:t xml:space="preserve">only </w:t>
      </w:r>
      <w:r w:rsidRPr="000C18BF">
        <w:rPr>
          <w:rStyle w:val="Emphasis"/>
          <w:highlight w:val="yellow"/>
        </w:rPr>
        <w:t>help his prospects</w:t>
      </w:r>
      <w:r w:rsidRPr="00DD25D1">
        <w:rPr>
          <w:rStyle w:val="Emphasis"/>
        </w:rPr>
        <w:t xml:space="preserve"> of doing so.</w:t>
      </w:r>
    </w:p>
    <w:p w14:paraId="553F6506" w14:textId="77777777" w:rsidR="00600D6C" w:rsidRPr="00DD25D1" w:rsidRDefault="00600D6C" w:rsidP="00600D6C">
      <w:pPr>
        <w:rPr>
          <w:sz w:val="12"/>
          <w:szCs w:val="12"/>
        </w:rPr>
      </w:pPr>
      <w:r w:rsidRPr="00DD25D1">
        <w:rPr>
          <w:sz w:val="12"/>
          <w:szCs w:val="12"/>
        </w:rPr>
        <w:t>Late To The Party</w:t>
      </w:r>
    </w:p>
    <w:p w14:paraId="7C138120" w14:textId="77777777" w:rsidR="00600D6C" w:rsidRPr="00DD25D1" w:rsidRDefault="00600D6C" w:rsidP="00600D6C">
      <w:pPr>
        <w:rPr>
          <w:sz w:val="12"/>
          <w:szCs w:val="12"/>
        </w:rPr>
      </w:pPr>
      <w:r w:rsidRPr="00DD25D1">
        <w:rPr>
          <w:sz w:val="12"/>
          <w:szCs w:val="12"/>
        </w:rPr>
        <w:t>The Democratic Party is finally catching up to the political realities on this issue. As previously mentioned, even staunch prohibitionists like Dianne Feinstein have come around to supporting reform. Peruse the field of likely Democratic primary nominees for president and you’ll find that each has either sponsored legislation to end prohibition or made positive statements on the subject. Sens. Bernie Sanders, Elizabeth Warren, Cory Booker, Kirsten Gillibrand, and Kamala Harris have all introduced or sponsored legalization bills in the Senate. Even New York State Governor Andrew Cuomo, traditionally an opponent of ending prohibition, has gotten on board with the idea in recent months.</w:t>
      </w:r>
    </w:p>
    <w:p w14:paraId="134DA2B0" w14:textId="77777777" w:rsidR="00600D6C" w:rsidRPr="00DD25D1" w:rsidRDefault="00600D6C" w:rsidP="00600D6C">
      <w:pPr>
        <w:rPr>
          <w:sz w:val="12"/>
          <w:szCs w:val="12"/>
        </w:rPr>
      </w:pPr>
      <w:r w:rsidRPr="00DD25D1">
        <w:rPr>
          <w:sz w:val="12"/>
          <w:szCs w:val="12"/>
        </w:rPr>
        <w:t>But the new wave of Democratic support for the issue may be coming too late for the party to enjoy the political gains. In addition to the president’s recent overtures on this issue, we’ve seen more support from the GOP side of the aisle than ever before. The fact that the STATES Act is being championed by conservative Republican Senator Cory Gardner is significant, signaling that politicians from both parties who represent legal marijuana states must stand up for the will of their voters or risk electoral defeat.</w:t>
      </w:r>
    </w:p>
    <w:p w14:paraId="2466E95E" w14:textId="77777777" w:rsidR="00600D6C" w:rsidRPr="00DD25D1" w:rsidRDefault="00600D6C" w:rsidP="00600D6C">
      <w:pPr>
        <w:rPr>
          <w:sz w:val="12"/>
          <w:szCs w:val="12"/>
        </w:rPr>
      </w:pPr>
      <w:r w:rsidRPr="00DD25D1">
        <w:rPr>
          <w:sz w:val="12"/>
          <w:szCs w:val="12"/>
        </w:rPr>
        <w:t>This is not to say that Republican elected officials have gotten the memo. GOP leadership in the House—not to mention Attorney General Jeff Sessions—has retained their retrograde position in favor of prohibition, routinely refusing to allow votes to be called on even the tamest reform bills and amendments. In particular, Republican chairs of key committees in the House and Senate have no plans to hold hearings on the STATES Act, despite President Trump's tacit approval. In addition, Rep. Pete Sessions (R-TX), chairman of the powerful rules committee, has steadfastly refused to call a vote on a number of amendments that would certainly pass with strong bipartisan support, demonstrating how one powerful member of the House can derail an otherwise popular proposal. But even Pete Sessions is out of touch with his constituents. A recent poll suggests that 61% of Texans support the legalization of marijuana. The state’s Republican party also recently added support for decriminalization to the party platform.</w:t>
      </w:r>
    </w:p>
    <w:p w14:paraId="1B13942A" w14:textId="77777777" w:rsidR="00600D6C" w:rsidRPr="00DD25D1" w:rsidRDefault="00600D6C" w:rsidP="00600D6C">
      <w:pPr>
        <w:rPr>
          <w:sz w:val="12"/>
          <w:szCs w:val="12"/>
        </w:rPr>
      </w:pPr>
      <w:r w:rsidRPr="00DD25D1">
        <w:rPr>
          <w:sz w:val="12"/>
          <w:szCs w:val="12"/>
        </w:rPr>
        <w:t>But while current GOP leadership in the House clings to their outdated support of prohibition, former Republican House Speaker John Boehner recently joined the board of directors of multi-state marijuana company Acreage, and has become an outspoken advocate for replacing marijuana prohibition with legalization and regulation. Republican governors Brian Sandoval (NV), Jan Brewer (AZ), and Charlie Baker (MA) have dutifully implemented their states’ medical or legalization programs after initially opposing the ballot initiatives. And Republican Phil Scott of Vermont became the first governor in the country to sign a legalization bill into law.</w:t>
      </w:r>
    </w:p>
    <w:p w14:paraId="5927E101" w14:textId="77777777" w:rsidR="00600D6C" w:rsidRPr="00DD25D1" w:rsidRDefault="00600D6C" w:rsidP="00600D6C">
      <w:pPr>
        <w:rPr>
          <w:u w:val="single"/>
        </w:rPr>
      </w:pPr>
      <w:r w:rsidRPr="00DD25D1">
        <w:rPr>
          <w:sz w:val="16"/>
        </w:rPr>
        <w:t xml:space="preserve">With 2020 Democratic hopefuls now competing amongst themselves to be seen as the most pro-legalization, President Trump could neutralize this issue politically for the Democrats by fully embracing legalization prior to the 2020 elections. His statements in favor of a states-rights approach to the issue, and his stated support of the STATES Act, signal a willingness to explore this issue in a way that no president from either party has done to date. It is not hard to imagine </w:t>
      </w:r>
      <w:r w:rsidRPr="00DD25D1">
        <w:rPr>
          <w:rStyle w:val="StyleUnderline"/>
        </w:rPr>
        <w:t>this president</w:t>
      </w:r>
      <w:r w:rsidRPr="00DD25D1">
        <w:rPr>
          <w:sz w:val="16"/>
        </w:rPr>
        <w:t xml:space="preserve"> taking one more step forward and </w:t>
      </w:r>
      <w:r w:rsidRPr="00DD25D1">
        <w:rPr>
          <w:rStyle w:val="StyleUnderline"/>
        </w:rPr>
        <w:t xml:space="preserve">fully </w:t>
      </w:r>
      <w:r w:rsidRPr="000C18BF">
        <w:rPr>
          <w:rStyle w:val="StyleUnderline"/>
          <w:highlight w:val="yellow"/>
        </w:rPr>
        <w:t>embracing</w:t>
      </w:r>
      <w:r w:rsidRPr="00DD25D1">
        <w:rPr>
          <w:rStyle w:val="StyleUnderline"/>
        </w:rPr>
        <w:t xml:space="preserve"> the moniker of “the </w:t>
      </w:r>
      <w:r w:rsidRPr="000C18BF">
        <w:rPr>
          <w:rStyle w:val="StyleUnderline"/>
          <w:highlight w:val="yellow"/>
        </w:rPr>
        <w:t>legalization</w:t>
      </w:r>
      <w:r w:rsidRPr="00DD25D1">
        <w:rPr>
          <w:rStyle w:val="StyleUnderline"/>
        </w:rPr>
        <w:t xml:space="preserve"> president”</w:t>
      </w:r>
      <w:r w:rsidRPr="00DD25D1">
        <w:rPr>
          <w:sz w:val="16"/>
        </w:rPr>
        <w:t xml:space="preserve"> in the hopes of </w:t>
      </w:r>
      <w:r w:rsidRPr="000C18BF">
        <w:rPr>
          <w:rStyle w:val="StyleUnderline"/>
          <w:highlight w:val="yellow"/>
        </w:rPr>
        <w:t>steal</w:t>
      </w:r>
      <w:r w:rsidRPr="00DD25D1">
        <w:rPr>
          <w:sz w:val="16"/>
        </w:rPr>
        <w:t xml:space="preserve">ing </w:t>
      </w:r>
      <w:r w:rsidRPr="00DD25D1">
        <w:rPr>
          <w:rStyle w:val="StyleUnderline"/>
        </w:rPr>
        <w:t>what should have been a political win for Democrats and galvanizing</w:t>
      </w:r>
      <w:r w:rsidRPr="00DD25D1">
        <w:rPr>
          <w:sz w:val="16"/>
        </w:rPr>
        <w:t xml:space="preserve"> certain </w:t>
      </w:r>
      <w:r w:rsidRPr="000C18BF">
        <w:rPr>
          <w:rStyle w:val="StyleUnderline"/>
          <w:highlight w:val="yellow"/>
        </w:rPr>
        <w:t>voters</w:t>
      </w:r>
      <w:r w:rsidRPr="00DD25D1">
        <w:rPr>
          <w:sz w:val="16"/>
        </w:rPr>
        <w:t xml:space="preserve"> for whom drug-policy reform is of primary importance and </w:t>
      </w:r>
      <w:r w:rsidRPr="00DD25D1">
        <w:rPr>
          <w:rStyle w:val="StyleUnderline"/>
        </w:rPr>
        <w:t xml:space="preserve">who </w:t>
      </w:r>
      <w:r w:rsidRPr="000C18BF">
        <w:rPr>
          <w:rStyle w:val="StyleUnderline"/>
          <w:highlight w:val="yellow"/>
        </w:rPr>
        <w:t>otherwise might have been inclined to support his opponent.</w:t>
      </w:r>
    </w:p>
    <w:p w14:paraId="69EFC3B8" w14:textId="77777777" w:rsidR="00600D6C" w:rsidRDefault="00600D6C" w:rsidP="00600D6C">
      <w:pPr>
        <w:rPr>
          <w:rStyle w:val="Emphasis"/>
        </w:rPr>
      </w:pPr>
      <w:r w:rsidRPr="00DD25D1">
        <w:rPr>
          <w:sz w:val="16"/>
        </w:rPr>
        <w:t xml:space="preserve">The lack of political courage and foresight on the part of Democratic Party leaders over the past decade may have opened the door to something once unthinkable in American politics: that </w:t>
      </w:r>
      <w:r w:rsidRPr="00DD25D1">
        <w:rPr>
          <w:rStyle w:val="StyleUnderline"/>
        </w:rPr>
        <w:t>a Republican president—one as detested and loathed</w:t>
      </w:r>
      <w:r w:rsidRPr="00DD25D1">
        <w:rPr>
          <w:sz w:val="16"/>
        </w:rPr>
        <w:t xml:space="preserve"> by progressives </w:t>
      </w:r>
      <w:r w:rsidRPr="00DD25D1">
        <w:rPr>
          <w:rStyle w:val="StyleUnderline"/>
        </w:rPr>
        <w:t>as</w:t>
      </w:r>
      <w:r w:rsidRPr="00DD25D1">
        <w:rPr>
          <w:sz w:val="16"/>
        </w:rPr>
        <w:t xml:space="preserve"> President </w:t>
      </w:r>
      <w:r w:rsidRPr="000C18BF">
        <w:rPr>
          <w:rStyle w:val="StyleUnderline"/>
          <w:highlight w:val="yellow"/>
        </w:rPr>
        <w:t>Trump</w:t>
      </w:r>
      <w:r w:rsidRPr="00DD25D1">
        <w:rPr>
          <w:sz w:val="16"/>
        </w:rPr>
        <w:t>—</w:t>
      </w:r>
      <w:r w:rsidRPr="00DD25D1">
        <w:rPr>
          <w:rStyle w:val="Emphasis"/>
        </w:rPr>
        <w:t xml:space="preserve">could ultimately </w:t>
      </w:r>
      <w:r w:rsidRPr="000C18BF">
        <w:rPr>
          <w:rStyle w:val="Emphasis"/>
          <w:highlight w:val="yellow"/>
        </w:rPr>
        <w:t xml:space="preserve">be the person credited </w:t>
      </w:r>
      <w:r w:rsidRPr="00106F20">
        <w:rPr>
          <w:rStyle w:val="StyleUnderline"/>
        </w:rPr>
        <w:t>with ending marijuana prohibition</w:t>
      </w:r>
      <w:r w:rsidRPr="00DD25D1">
        <w:rPr>
          <w:sz w:val="16"/>
        </w:rPr>
        <w:t xml:space="preserve"> </w:t>
      </w:r>
      <w:r w:rsidRPr="00DD25D1">
        <w:rPr>
          <w:rStyle w:val="Emphasis"/>
        </w:rPr>
        <w:t>and all of the societal ills that come with it.</w:t>
      </w:r>
    </w:p>
    <w:p w14:paraId="2E345A50" w14:textId="77777777" w:rsidR="00600D6C" w:rsidRPr="00DD25D1" w:rsidRDefault="00600D6C" w:rsidP="00600D6C">
      <w:pPr>
        <w:rPr>
          <w:rStyle w:val="Emphasis"/>
        </w:rPr>
      </w:pPr>
    </w:p>
    <w:p w14:paraId="5FCD3ABB" w14:textId="77777777" w:rsidR="00600D6C" w:rsidRDefault="00600D6C" w:rsidP="00600D6C">
      <w:pPr>
        <w:pStyle w:val="Heading4"/>
      </w:pPr>
      <w:r>
        <w:t>Removing federal ban secures Trump 2020</w:t>
      </w:r>
    </w:p>
    <w:p w14:paraId="5F52F930" w14:textId="77777777" w:rsidR="00600D6C" w:rsidRPr="00EB3152" w:rsidRDefault="00600D6C" w:rsidP="00600D6C">
      <w:r w:rsidRPr="00EB3152">
        <w:rPr>
          <w:rStyle w:val="Style13ptBold"/>
        </w:rPr>
        <w:t>Kanaval 19</w:t>
      </w:r>
      <w:r>
        <w:t xml:space="preserve"> --- Stephen L Kanaval, Researcher and writer for Equities News, “Why Removing the Federal Ban on Cannabis Could Help Secure Trump in 2020”, Equities News, 03 September 2019, </w:t>
      </w:r>
      <w:hyperlink r:id="rId132" w:history="1">
        <w:r w:rsidRPr="00276013">
          <w:rPr>
            <w:rStyle w:val="Hyperlink"/>
          </w:rPr>
          <w:t>https://www.equities.com/why-removing-the-federal-ban-on-cannabis-would-secure-trump-in-2020</w:t>
        </w:r>
      </w:hyperlink>
      <w:r>
        <w:t xml:space="preserve"> (BJN) </w:t>
      </w:r>
    </w:p>
    <w:p w14:paraId="0D2E9DCD" w14:textId="77777777" w:rsidR="00600D6C" w:rsidRPr="00EB3152" w:rsidRDefault="00600D6C" w:rsidP="00600D6C">
      <w:pPr>
        <w:rPr>
          <w:sz w:val="16"/>
          <w:szCs w:val="16"/>
        </w:rPr>
      </w:pPr>
      <w:r w:rsidRPr="000C18BF">
        <w:rPr>
          <w:rStyle w:val="StyleUnderline"/>
          <w:highlight w:val="yellow"/>
        </w:rPr>
        <w:t>Democrats see</w:t>
      </w:r>
      <w:r w:rsidRPr="00EB3152">
        <w:rPr>
          <w:sz w:val="16"/>
          <w:szCs w:val="16"/>
        </w:rPr>
        <w:t xml:space="preserve"> federal </w:t>
      </w:r>
      <w:r w:rsidRPr="00EA3DC4">
        <w:rPr>
          <w:rStyle w:val="StyleUnderline"/>
        </w:rPr>
        <w:t>cannabis</w:t>
      </w:r>
      <w:r w:rsidRPr="00EB3152">
        <w:rPr>
          <w:rStyle w:val="StyleUnderline"/>
        </w:rPr>
        <w:t xml:space="preserve"> </w:t>
      </w:r>
      <w:r w:rsidRPr="000C18BF">
        <w:rPr>
          <w:rStyle w:val="StyleUnderline"/>
          <w:highlight w:val="yellow"/>
        </w:rPr>
        <w:t>legalization as a weapon in their arsenal</w:t>
      </w:r>
      <w:r w:rsidRPr="00EB3152">
        <w:rPr>
          <w:sz w:val="16"/>
          <w:szCs w:val="16"/>
        </w:rPr>
        <w:t xml:space="preserve">. In Pew Research and other national polls, cannabis legalization </w:t>
      </w:r>
      <w:r w:rsidRPr="00EA3DC4">
        <w:rPr>
          <w:rStyle w:val="Emphasis"/>
        </w:rPr>
        <w:t xml:space="preserve">has clear support with over </w:t>
      </w:r>
      <w:r w:rsidRPr="000C18BF">
        <w:rPr>
          <w:rStyle w:val="Emphasis"/>
          <w:highlight w:val="yellow"/>
        </w:rPr>
        <w:t>60%</w:t>
      </w:r>
      <w:r w:rsidRPr="00EB3152">
        <w:rPr>
          <w:sz w:val="16"/>
          <w:szCs w:val="16"/>
        </w:rPr>
        <w:t xml:space="preserve"> of </w:t>
      </w:r>
      <w:r w:rsidRPr="000C18BF">
        <w:rPr>
          <w:rStyle w:val="StyleUnderline"/>
          <w:highlight w:val="yellow"/>
        </w:rPr>
        <w:t>Americans agreeing</w:t>
      </w:r>
      <w:r w:rsidRPr="00EB3152">
        <w:rPr>
          <w:sz w:val="16"/>
          <w:szCs w:val="16"/>
        </w:rPr>
        <w:t xml:space="preserve"> the </w:t>
      </w:r>
      <w:r w:rsidRPr="00EA3DC4">
        <w:rPr>
          <w:rStyle w:val="StyleUnderline"/>
        </w:rPr>
        <w:t xml:space="preserve">substance </w:t>
      </w:r>
      <w:r w:rsidRPr="000C18BF">
        <w:rPr>
          <w:rStyle w:val="StyleUnderline"/>
          <w:highlight w:val="yellow"/>
        </w:rPr>
        <w:t>should be legalized</w:t>
      </w:r>
      <w:r w:rsidRPr="00EB3152">
        <w:rPr>
          <w:sz w:val="16"/>
          <w:szCs w:val="16"/>
        </w:rPr>
        <w:t>, and Democrats see the issue as another far left-leaning agenda item along with abolishing student loan debt and climate change that could bring undecided voters to the polls.</w:t>
      </w:r>
    </w:p>
    <w:p w14:paraId="50688282" w14:textId="77777777" w:rsidR="00600D6C" w:rsidRPr="00EB3152" w:rsidRDefault="00600D6C" w:rsidP="00600D6C">
      <w:pPr>
        <w:rPr>
          <w:sz w:val="16"/>
          <w:szCs w:val="16"/>
        </w:rPr>
      </w:pPr>
      <w:r w:rsidRPr="00EB3152">
        <w:rPr>
          <w:sz w:val="16"/>
          <w:szCs w:val="16"/>
        </w:rPr>
        <w:t>Septuagenarian Sen. Bernie Sanders (I-VT) is the most vocal about the issue, and he covered his specific plan, in all places, on the Joe Rogan Experience podcast. Last month, he stated: “When I ran for president for the Democratic nomination in 2016, I talked about a broken criminal justice system, which ends up having in the United States more people in jail than any other country. And what I call for then, and I call for now, is the legalization of marijuana in America…That [marijuana's Schedule I classification] is insane. Heroin is a killer drug. You can argue the pluses and minuses of marijuana, but marijuana ain't heroin. So we have to end that, and that's what I will do as president of the United States. I believe we can do that through executive order, and I will do that.”</w:t>
      </w:r>
    </w:p>
    <w:p w14:paraId="5463A88A" w14:textId="77777777" w:rsidR="00600D6C" w:rsidRPr="00EB3152" w:rsidRDefault="00600D6C" w:rsidP="00600D6C">
      <w:pPr>
        <w:rPr>
          <w:sz w:val="16"/>
          <w:szCs w:val="16"/>
        </w:rPr>
      </w:pPr>
      <w:r w:rsidRPr="00EB3152">
        <w:rPr>
          <w:sz w:val="16"/>
          <w:szCs w:val="16"/>
        </w:rPr>
        <w:t>Not to be outdone, Sen. Kamala Harris introduced legislation on July 23rd co-sponsored with Rep. Jerry Nadler, D-N.Y. decriminalizing cannabis and taxing the sale of it. The Marijuana Opportunity Reinvestment and Expungement Act would remove cannabis from the Schedule 1 substances ban and implement re-sentencing or expungement for prior cannabis convictions. Harris’s plan would use the taxable revenue to create three trust funds. The Community Reinvestment Grant, which would provide funding for services such as job training, re-entry services and legal aid; the Cannabis Opportunity Grant, which would provide funds to assist small businesses in the pot industry; and the Equitable Licensing Grant, which would minimize barriers to gain access to marijuana licensing and employment for those most impacted by the so-called war on drugs.</w:t>
      </w:r>
    </w:p>
    <w:p w14:paraId="0E45A4E1" w14:textId="77777777" w:rsidR="00600D6C" w:rsidRPr="00EB3152" w:rsidRDefault="00600D6C" w:rsidP="00600D6C">
      <w:pPr>
        <w:rPr>
          <w:sz w:val="16"/>
          <w:szCs w:val="16"/>
        </w:rPr>
      </w:pPr>
      <w:r w:rsidRPr="00EB3152">
        <w:rPr>
          <w:sz w:val="16"/>
          <w:szCs w:val="16"/>
        </w:rPr>
        <w:t>This plan caused come controversy for Harris because her record as California’s attorney general demonstrated a willingness to put cannabis offenders behind bars and she even opposed opponent Ron Gold’s pro-cannabis stance as recently as 2014.</w:t>
      </w:r>
    </w:p>
    <w:p w14:paraId="20D3110D" w14:textId="77777777" w:rsidR="00600D6C" w:rsidRPr="00EB3152" w:rsidRDefault="00600D6C" w:rsidP="00600D6C">
      <w:pPr>
        <w:rPr>
          <w:sz w:val="16"/>
          <w:szCs w:val="16"/>
        </w:rPr>
      </w:pPr>
      <w:r w:rsidRPr="00EB3152">
        <w:rPr>
          <w:sz w:val="16"/>
          <w:szCs w:val="16"/>
        </w:rPr>
        <w:t>“Times have changed — marijuana should not be a crime,” Harris stated. “We need to start regulating marijuana, and expunge marijuana convictions from the records of millions of Americans so they can get on with their lives."</w:t>
      </w:r>
    </w:p>
    <w:p w14:paraId="5C41D3DF" w14:textId="77777777" w:rsidR="00600D6C" w:rsidRPr="00EB3152" w:rsidRDefault="00600D6C" w:rsidP="00600D6C">
      <w:pPr>
        <w:rPr>
          <w:sz w:val="16"/>
          <w:szCs w:val="16"/>
        </w:rPr>
      </w:pPr>
      <w:r w:rsidRPr="00EB3152">
        <w:rPr>
          <w:sz w:val="16"/>
          <w:szCs w:val="16"/>
        </w:rPr>
        <w:t>Recall that it was only nine years ago in 2010 when Sen. Harris opposed Proposition 19, which would would have legalized marijuana in California. A cynic might say that what’s changed is that this time, she’s now vying for her party’s nomination.</w:t>
      </w:r>
    </w:p>
    <w:p w14:paraId="6469FC09" w14:textId="77777777" w:rsidR="00600D6C" w:rsidRPr="00EB3152" w:rsidRDefault="00600D6C" w:rsidP="00600D6C">
      <w:pPr>
        <w:rPr>
          <w:sz w:val="16"/>
          <w:szCs w:val="16"/>
        </w:rPr>
      </w:pPr>
      <w:r w:rsidRPr="00EB3152">
        <w:rPr>
          <w:sz w:val="16"/>
          <w:szCs w:val="16"/>
        </w:rPr>
        <w:t>Lastly, Massachusetts Senator and presidential hopeful Elizabeth Warren (D) has a bill written in tandem with Sen. Cory Gardner (R-CO) called Strengthening the Tenth Amendment Through Entrusting States Act (STATES). The bill aims to amend the Controlled Substances Act of 1970 and would enable states to regulate marijuana without federal interference.</w:t>
      </w:r>
    </w:p>
    <w:p w14:paraId="50F6BFEF" w14:textId="77777777" w:rsidR="00600D6C" w:rsidRPr="00EA3DC4" w:rsidRDefault="00600D6C" w:rsidP="00600D6C">
      <w:pPr>
        <w:rPr>
          <w:rStyle w:val="Emphasis"/>
        </w:rPr>
      </w:pPr>
      <w:r w:rsidRPr="00EB3152">
        <w:rPr>
          <w:sz w:val="16"/>
          <w:szCs w:val="16"/>
        </w:rPr>
        <w:t xml:space="preserve">As you can see, </w:t>
      </w:r>
      <w:r w:rsidRPr="000C18BF">
        <w:rPr>
          <w:rStyle w:val="StyleUnderline"/>
          <w:highlight w:val="yellow"/>
        </w:rPr>
        <w:t>Democratic</w:t>
      </w:r>
      <w:r w:rsidRPr="00EA3DC4">
        <w:rPr>
          <w:rStyle w:val="StyleUnderline"/>
        </w:rPr>
        <w:t xml:space="preserve"> hopefuls</w:t>
      </w:r>
      <w:r w:rsidRPr="00EB3152">
        <w:rPr>
          <w:sz w:val="16"/>
          <w:szCs w:val="16"/>
        </w:rPr>
        <w:t xml:space="preserve"> have more or less </w:t>
      </w:r>
      <w:r w:rsidRPr="00EA3DC4">
        <w:rPr>
          <w:rStyle w:val="StyleUnderline"/>
        </w:rPr>
        <w:t xml:space="preserve">completely </w:t>
      </w:r>
      <w:r w:rsidRPr="000C18BF">
        <w:rPr>
          <w:rStyle w:val="StyleUnderline"/>
          <w:highlight w:val="yellow"/>
        </w:rPr>
        <w:t>aligned themselves with</w:t>
      </w:r>
      <w:r w:rsidRPr="00EA3DC4">
        <w:rPr>
          <w:rStyle w:val="StyleUnderline"/>
        </w:rPr>
        <w:t xml:space="preserve"> cannabis </w:t>
      </w:r>
      <w:r w:rsidRPr="000C18BF">
        <w:rPr>
          <w:rStyle w:val="StyleUnderline"/>
          <w:highlight w:val="yellow"/>
        </w:rPr>
        <w:t xml:space="preserve">legalization as a way to garner support </w:t>
      </w:r>
      <w:r w:rsidRPr="000C18BF">
        <w:rPr>
          <w:rStyle w:val="Emphasis"/>
          <w:highlight w:val="yellow"/>
        </w:rPr>
        <w:t>in key swing states</w:t>
      </w:r>
      <w:r w:rsidRPr="00EB3152">
        <w:rPr>
          <w:sz w:val="16"/>
          <w:szCs w:val="16"/>
        </w:rPr>
        <w:t xml:space="preserve"> – </w:t>
      </w:r>
      <w:r w:rsidRPr="00EA3DC4">
        <w:rPr>
          <w:rStyle w:val="StyleUnderline"/>
        </w:rPr>
        <w:t>Florida, Michigan, Ohio and Wisconsin</w:t>
      </w:r>
      <w:r w:rsidRPr="00EB3152">
        <w:rPr>
          <w:sz w:val="16"/>
          <w:szCs w:val="16"/>
        </w:rPr>
        <w:t xml:space="preserve"> - </w:t>
      </w:r>
      <w:r w:rsidRPr="000C18BF">
        <w:rPr>
          <w:rStyle w:val="StyleUnderline"/>
          <w:highlight w:val="yellow"/>
        </w:rPr>
        <w:t>but</w:t>
      </w:r>
      <w:r w:rsidRPr="00EB3152">
        <w:rPr>
          <w:sz w:val="16"/>
          <w:szCs w:val="16"/>
        </w:rPr>
        <w:t xml:space="preserve">, in my Lee Corso voice, </w:t>
      </w:r>
      <w:r w:rsidRPr="00EA3DC4">
        <w:rPr>
          <w:rStyle w:val="Emphasis"/>
        </w:rPr>
        <w:t>not so fast.</w:t>
      </w:r>
    </w:p>
    <w:p w14:paraId="252E056C" w14:textId="77777777" w:rsidR="00600D6C" w:rsidRPr="00EB3152" w:rsidRDefault="00600D6C" w:rsidP="00600D6C">
      <w:pPr>
        <w:rPr>
          <w:sz w:val="16"/>
          <w:szCs w:val="16"/>
        </w:rPr>
      </w:pPr>
      <w:r w:rsidRPr="000C18BF">
        <w:rPr>
          <w:rStyle w:val="StyleUnderline"/>
          <w:highlight w:val="yellow"/>
        </w:rPr>
        <w:t>What if</w:t>
      </w:r>
      <w:r w:rsidRPr="00EA3DC4">
        <w:rPr>
          <w:rStyle w:val="StyleUnderline"/>
        </w:rPr>
        <w:t xml:space="preserve"> </w:t>
      </w:r>
      <w:r w:rsidRPr="00EB3152">
        <w:rPr>
          <w:sz w:val="16"/>
          <w:szCs w:val="16"/>
        </w:rPr>
        <w:t xml:space="preserve">President </w:t>
      </w:r>
      <w:r w:rsidRPr="000C18BF">
        <w:rPr>
          <w:rStyle w:val="StyleUnderline"/>
          <w:highlight w:val="yellow"/>
        </w:rPr>
        <w:t>Trump</w:t>
      </w:r>
      <w:r w:rsidRPr="000C18BF">
        <w:rPr>
          <w:sz w:val="16"/>
          <w:szCs w:val="16"/>
          <w:highlight w:val="yellow"/>
        </w:rPr>
        <w:t xml:space="preserve"> </w:t>
      </w:r>
      <w:r w:rsidRPr="000C18BF">
        <w:rPr>
          <w:rStyle w:val="Emphasis"/>
          <w:highlight w:val="yellow"/>
        </w:rPr>
        <w:t>beat Dem</w:t>
      </w:r>
      <w:r w:rsidRPr="00EA3DC4">
        <w:rPr>
          <w:rStyle w:val="Emphasis"/>
        </w:rPr>
        <w:t>ocrat</w:t>
      </w:r>
      <w:r w:rsidRPr="000C18BF">
        <w:rPr>
          <w:rStyle w:val="Emphasis"/>
          <w:highlight w:val="yellow"/>
        </w:rPr>
        <w:t>s</w:t>
      </w:r>
      <w:r w:rsidRPr="00EA3DC4">
        <w:rPr>
          <w:rStyle w:val="Emphasis"/>
        </w:rPr>
        <w:t xml:space="preserve"> </w:t>
      </w:r>
      <w:r w:rsidRPr="000C18BF">
        <w:rPr>
          <w:rStyle w:val="Emphasis"/>
          <w:highlight w:val="yellow"/>
        </w:rPr>
        <w:t>to</w:t>
      </w:r>
      <w:r w:rsidRPr="00EA3DC4">
        <w:rPr>
          <w:rStyle w:val="Emphasis"/>
        </w:rPr>
        <w:t xml:space="preserve"> </w:t>
      </w:r>
      <w:r w:rsidRPr="00EB3152">
        <w:rPr>
          <w:sz w:val="16"/>
          <w:szCs w:val="16"/>
        </w:rPr>
        <w:t xml:space="preserve">cannabis </w:t>
      </w:r>
      <w:r w:rsidRPr="000C18BF">
        <w:rPr>
          <w:rStyle w:val="Emphasis"/>
          <w:highlight w:val="yellow"/>
        </w:rPr>
        <w:t>legalization</w:t>
      </w:r>
      <w:r w:rsidRPr="00EB3152">
        <w:rPr>
          <w:sz w:val="16"/>
          <w:szCs w:val="16"/>
        </w:rPr>
        <w:t xml:space="preserve"> effectively </w:t>
      </w:r>
      <w:r w:rsidRPr="000C18BF">
        <w:rPr>
          <w:rStyle w:val="Emphasis"/>
          <w:highlight w:val="yellow"/>
        </w:rPr>
        <w:t>taking the issue off the</w:t>
      </w:r>
      <w:r w:rsidRPr="00EA3DC4">
        <w:rPr>
          <w:rStyle w:val="Emphasis"/>
        </w:rPr>
        <w:t xml:space="preserve"> 2020 </w:t>
      </w:r>
      <w:r w:rsidRPr="000C18BF">
        <w:rPr>
          <w:rStyle w:val="Emphasis"/>
          <w:highlight w:val="yellow"/>
        </w:rPr>
        <w:t>agenda</w:t>
      </w:r>
      <w:r w:rsidRPr="00EB3152">
        <w:rPr>
          <w:sz w:val="16"/>
          <w:szCs w:val="16"/>
        </w:rPr>
        <w:t>? Keep in mind, the line of argument that follows me putting on this Lee Corso mascot head is pure speculation, but there is a hint of precedence here.</w:t>
      </w:r>
    </w:p>
    <w:p w14:paraId="7192D2A7" w14:textId="77777777" w:rsidR="00600D6C" w:rsidRPr="00EB3152" w:rsidRDefault="00600D6C" w:rsidP="00600D6C">
      <w:pPr>
        <w:rPr>
          <w:sz w:val="16"/>
          <w:szCs w:val="16"/>
        </w:rPr>
      </w:pPr>
      <w:r w:rsidRPr="00EB3152">
        <w:rPr>
          <w:sz w:val="16"/>
          <w:szCs w:val="16"/>
        </w:rPr>
        <w:t>Trump and Attorney General William Barr did voice support for the STATES Act." I support Senator Gardner,” Trump said before the 45th G-7 Summit in late August. “I know exactly what he's doing. We're looking at it. But I probably will end up supporting that, yes."</w:t>
      </w:r>
    </w:p>
    <w:p w14:paraId="28A84961" w14:textId="77777777" w:rsidR="00600D6C" w:rsidRPr="00EB3152" w:rsidRDefault="00600D6C" w:rsidP="00600D6C">
      <w:pPr>
        <w:rPr>
          <w:sz w:val="16"/>
          <w:szCs w:val="16"/>
        </w:rPr>
      </w:pPr>
      <w:r w:rsidRPr="00EB3152">
        <w:rPr>
          <w:sz w:val="16"/>
          <w:szCs w:val="16"/>
        </w:rPr>
        <w:t>And, when recently asked by a Washington Examiner reporter if he would ever legalize cannabis, Trump stated: “We’re going to see what’s going on. It’s a very big subject and right now we are allowing states to make that decision. A lot of states are making that decision, but we’re allowing states to make that decision.”</w:t>
      </w:r>
    </w:p>
    <w:p w14:paraId="5B13D9B1" w14:textId="77777777" w:rsidR="00600D6C" w:rsidRPr="00EA3DC4" w:rsidRDefault="00600D6C" w:rsidP="00600D6C">
      <w:pPr>
        <w:rPr>
          <w:rStyle w:val="StyleUnderline"/>
        </w:rPr>
      </w:pPr>
      <w:r w:rsidRPr="00EB3152">
        <w:rPr>
          <w:sz w:val="16"/>
          <w:szCs w:val="16"/>
        </w:rPr>
        <w:t xml:space="preserve">Prior to swearing the oath of office, Trump made similar admissions about cannabis ultimately being a state issue. So, </w:t>
      </w:r>
      <w:r w:rsidRPr="000C18BF">
        <w:rPr>
          <w:rStyle w:val="StyleUnderline"/>
          <w:highlight w:val="yellow"/>
        </w:rPr>
        <w:t>if Trump did</w:t>
      </w:r>
      <w:r w:rsidRPr="00EA3DC4">
        <w:rPr>
          <w:rStyle w:val="StyleUnderline"/>
        </w:rPr>
        <w:t xml:space="preserve"> beat Democrats to the punch and remove the federal ban on cannabis with an executive order</w:t>
      </w:r>
      <w:r w:rsidRPr="00EB3152">
        <w:rPr>
          <w:sz w:val="16"/>
          <w:szCs w:val="16"/>
        </w:rPr>
        <w:t xml:space="preserve"> or a presidential memorandum, </w:t>
      </w:r>
      <w:r w:rsidRPr="00EA3DC4">
        <w:rPr>
          <w:rStyle w:val="StyleUnderline"/>
        </w:rPr>
        <w:t>what would happen</w:t>
      </w:r>
      <w:r w:rsidRPr="00EB3152">
        <w:rPr>
          <w:sz w:val="16"/>
          <w:szCs w:val="16"/>
        </w:rPr>
        <w:t xml:space="preserve">? And, just for a minute, consider that he does have a history of heading people off at the pass, either intentionally or incidentally. </w:t>
      </w:r>
      <w:r w:rsidRPr="000C18BF">
        <w:rPr>
          <w:rStyle w:val="StyleUnderline"/>
          <w:highlight w:val="yellow"/>
        </w:rPr>
        <w:t>The move would</w:t>
      </w:r>
      <w:r w:rsidRPr="00EA3DC4">
        <w:rPr>
          <w:rStyle w:val="StyleUnderline"/>
        </w:rPr>
        <w:t xml:space="preserve"> certainly </w:t>
      </w:r>
      <w:r w:rsidRPr="000C18BF">
        <w:rPr>
          <w:rStyle w:val="Emphasis"/>
          <w:highlight w:val="yellow"/>
        </w:rPr>
        <w:t>take the wind out of the sails</w:t>
      </w:r>
      <w:r w:rsidRPr="00EA3DC4">
        <w:rPr>
          <w:rStyle w:val="StyleUnderline"/>
        </w:rPr>
        <w:t xml:space="preserve"> of Democratic hopefuls</w:t>
      </w:r>
      <w:r w:rsidRPr="00EB3152">
        <w:rPr>
          <w:sz w:val="16"/>
          <w:szCs w:val="16"/>
        </w:rPr>
        <w:t xml:space="preserve">, specifically Sanders, and potentially depress voter turnout in key battleground states. In addition, </w:t>
      </w:r>
      <w:r w:rsidRPr="000C18BF">
        <w:rPr>
          <w:rStyle w:val="StyleUnderline"/>
          <w:highlight w:val="yellow"/>
        </w:rPr>
        <w:t>Trump could broaden his appeal with millennial voters without overly alienating his base.</w:t>
      </w:r>
    </w:p>
    <w:p w14:paraId="239331C5" w14:textId="77777777" w:rsidR="00600D6C" w:rsidRPr="00EB3152" w:rsidRDefault="00600D6C" w:rsidP="00600D6C">
      <w:pPr>
        <w:rPr>
          <w:sz w:val="16"/>
          <w:szCs w:val="16"/>
        </w:rPr>
      </w:pPr>
      <w:r w:rsidRPr="00EB3152">
        <w:rPr>
          <w:sz w:val="16"/>
          <w:szCs w:val="16"/>
        </w:rPr>
        <w:t>Cannabis legalization would also pay dividends in the ongoing trade war. Tariffs have hurt small farmers across the country. Soy, tobacco and cotton have all been impacted by tensions and, if Trump did decide to pass cannabis legalization, taxable revenues could be earmarked for farmers or other small business owners affected by Chinese tariffs and reduced exports. In addition, the trade war’s tariffs have impacted cannabis vaping sales. As a partly assembled consumer good, vaping cartridges saw a 25% increase on May 1st swiping a huge blow against the $42 million in vaping products ordered on average each year. Moreover, cannabis legalization would also create a windfall of jobs – some have even predicted over a million.</w:t>
      </w:r>
    </w:p>
    <w:p w14:paraId="60E91D91" w14:textId="77777777" w:rsidR="00600D6C" w:rsidRPr="00EB3152" w:rsidRDefault="00600D6C" w:rsidP="00600D6C">
      <w:pPr>
        <w:rPr>
          <w:sz w:val="16"/>
          <w:szCs w:val="16"/>
        </w:rPr>
      </w:pPr>
      <w:r w:rsidRPr="00EB3152">
        <w:rPr>
          <w:sz w:val="16"/>
          <w:szCs w:val="16"/>
        </w:rPr>
        <w:t>On Wall Street, where Trump loves to gauge his success, markets could be buoyed by the boost from cannabis stocks. Ahead of the 2016 election, cannabis stocks rallied upwards of 30% and at the time most of them were trading over the counter. The rally for the removal of a federal ban would certainly be greater, and a visible stock market boost might even give Trump negotiating currency against China. Removing the federal cannabis obfuscation would help Trump’s approval numbers heading into the thick of re-election season, and President Xi may see a Democratic win as unlikely and strike a deal with Trump. At the very least, it would push the trade war out of the immediate news cycle, and Trump is as good as any president in recent memory at wagging the dog.</w:t>
      </w:r>
    </w:p>
    <w:p w14:paraId="6A203D0F" w14:textId="77777777" w:rsidR="00600D6C" w:rsidRDefault="00600D6C" w:rsidP="00600D6C">
      <w:pPr>
        <w:rPr>
          <w:sz w:val="16"/>
          <w:szCs w:val="16"/>
        </w:rPr>
      </w:pPr>
      <w:r w:rsidRPr="00EB3152">
        <w:rPr>
          <w:sz w:val="16"/>
          <w:szCs w:val="16"/>
        </w:rPr>
        <w:t xml:space="preserve">As stated above, </w:t>
      </w:r>
      <w:r w:rsidRPr="00EA3DC4">
        <w:rPr>
          <w:rStyle w:val="StyleUnderline"/>
        </w:rPr>
        <w:t>this</w:t>
      </w:r>
      <w:r w:rsidRPr="00EB3152">
        <w:rPr>
          <w:sz w:val="16"/>
          <w:szCs w:val="16"/>
        </w:rPr>
        <w:t xml:space="preserve"> is all a speculation, but there </w:t>
      </w:r>
      <w:r w:rsidRPr="00EA3DC4">
        <w:rPr>
          <w:rStyle w:val="StyleUnderline"/>
        </w:rPr>
        <w:t>would</w:t>
      </w:r>
      <w:r w:rsidRPr="00EB3152">
        <w:rPr>
          <w:sz w:val="16"/>
          <w:szCs w:val="16"/>
        </w:rPr>
        <w:t xml:space="preserve"> certainly be benefits for Trump to strike an executive order, and he is certainly not above “owning the libs” and </w:t>
      </w:r>
      <w:r w:rsidRPr="00EA3DC4">
        <w:rPr>
          <w:rStyle w:val="Emphasis"/>
        </w:rPr>
        <w:t>pulli</w:t>
      </w:r>
      <w:r w:rsidRPr="00EB3152">
        <w:rPr>
          <w:sz w:val="16"/>
          <w:szCs w:val="16"/>
        </w:rPr>
        <w:t xml:space="preserve">ng </w:t>
      </w:r>
      <w:r w:rsidRPr="00EA3DC4">
        <w:rPr>
          <w:rStyle w:val="Emphasis"/>
        </w:rPr>
        <w:t>the rugs out from under Democrats.</w:t>
      </w:r>
      <w:r w:rsidRPr="00EB3152">
        <w:rPr>
          <w:sz w:val="16"/>
          <w:szCs w:val="16"/>
        </w:rPr>
        <w:t xml:space="preserve"> He would relish it.</w:t>
      </w:r>
    </w:p>
    <w:p w14:paraId="71D34C2D" w14:textId="77777777" w:rsidR="00600D6C" w:rsidRDefault="00600D6C" w:rsidP="00600D6C">
      <w:pPr>
        <w:rPr>
          <w:sz w:val="16"/>
          <w:szCs w:val="16"/>
        </w:rPr>
      </w:pPr>
    </w:p>
    <w:p w14:paraId="3330B5F0" w14:textId="77777777" w:rsidR="00006CF9" w:rsidRDefault="00006CF9" w:rsidP="00006CF9"/>
    <w:p w14:paraId="6EC074CE" w14:textId="77777777" w:rsidR="00006CF9" w:rsidRDefault="00006CF9" w:rsidP="00006CF9">
      <w:pPr>
        <w:pStyle w:val="Heading4"/>
      </w:pPr>
      <w:r>
        <w:t>Marijuana reform key to Trump 2020</w:t>
      </w:r>
    </w:p>
    <w:p w14:paraId="684DF1A7" w14:textId="77777777" w:rsidR="00006CF9" w:rsidRPr="00F83AD4" w:rsidRDefault="00006CF9" w:rsidP="00006CF9">
      <w:r w:rsidRPr="00F83AD4">
        <w:rPr>
          <w:rStyle w:val="Style13ptBold"/>
        </w:rPr>
        <w:t>McClure 19</w:t>
      </w:r>
      <w:r w:rsidRPr="00F83AD4">
        <w:t xml:space="preserve"> --- James McClure, award-winning writer, journalist, scholar and undergraduate instructor, “Cannabis Consumers Could Be a Silent Swing Vote in 2020, and That's Bad News for Trump”, Civilized, Uploaded to the internet April 2019, </w:t>
      </w:r>
      <w:hyperlink r:id="rId133" w:history="1">
        <w:r w:rsidRPr="00F83AD4">
          <w:rPr>
            <w:rStyle w:val="Hyperlink"/>
          </w:rPr>
          <w:t>https://www.civilized.life/articles/cannabis-consumers-could-be-a-silent-swing-vote-in-2020-and-thats-bad-news-for-trump/</w:t>
        </w:r>
      </w:hyperlink>
      <w:r w:rsidRPr="00F83AD4">
        <w:t xml:space="preserve"> (BJN) </w:t>
      </w:r>
    </w:p>
    <w:p w14:paraId="113C8663" w14:textId="77777777" w:rsidR="00006CF9" w:rsidRDefault="00006CF9" w:rsidP="00006CF9">
      <w:pPr>
        <w:rPr>
          <w:sz w:val="16"/>
          <w:szCs w:val="16"/>
        </w:rPr>
      </w:pPr>
      <w:r>
        <w:rPr>
          <w:sz w:val="16"/>
          <w:szCs w:val="16"/>
        </w:rPr>
        <w:t xml:space="preserve">The majority of cannabis consumers in America aren't particularly outspoken about their affection for marijuana. But just because they're in the cannabis closet doesn't mean they're opposed to being heard when it comes to other issues. In fact, it looks like </w:t>
      </w:r>
      <w:r w:rsidRPr="000C18BF">
        <w:rPr>
          <w:rStyle w:val="StyleUnderline"/>
          <w:highlight w:val="yellow"/>
        </w:rPr>
        <w:t>cannabis consumers are</w:t>
      </w:r>
      <w:r>
        <w:rPr>
          <w:sz w:val="16"/>
          <w:szCs w:val="16"/>
        </w:rPr>
        <w:t xml:space="preserve"> shaping up to be </w:t>
      </w:r>
      <w:r w:rsidRPr="000C18BF">
        <w:rPr>
          <w:rStyle w:val="Emphasis"/>
          <w:highlight w:val="yellow"/>
        </w:rPr>
        <w:t>a</w:t>
      </w:r>
      <w:r>
        <w:rPr>
          <w:sz w:val="16"/>
          <w:szCs w:val="16"/>
        </w:rPr>
        <w:t xml:space="preserve"> silent </w:t>
      </w:r>
      <w:r w:rsidRPr="000C18BF">
        <w:rPr>
          <w:rStyle w:val="Emphasis"/>
          <w:highlight w:val="yellow"/>
        </w:rPr>
        <w:t>swing vote</w:t>
      </w:r>
      <w:r w:rsidRPr="00F83AD4">
        <w:rPr>
          <w:rStyle w:val="Emphasis"/>
        </w:rPr>
        <w:t xml:space="preserve"> in the 2020 election</w:t>
      </w:r>
      <w:r>
        <w:rPr>
          <w:sz w:val="16"/>
          <w:szCs w:val="16"/>
        </w:rPr>
        <w:t>, according to Civilized's 2019 Cannabis Culture Poll.</w:t>
      </w:r>
    </w:p>
    <w:p w14:paraId="59FC3AF6" w14:textId="77777777" w:rsidR="00006CF9" w:rsidRDefault="00006CF9" w:rsidP="00006CF9">
      <w:pPr>
        <w:rPr>
          <w:sz w:val="16"/>
          <w:szCs w:val="16"/>
        </w:rPr>
      </w:pPr>
      <w:r>
        <w:rPr>
          <w:sz w:val="16"/>
          <w:szCs w:val="16"/>
        </w:rPr>
        <w:t xml:space="preserve">Civilized recently teamed up with PSB Research and Burson Cohn &amp; Wolf to survey 1,000 Americans and over 600 Canadians about cannabis culture. We found that </w:t>
      </w:r>
      <w:r w:rsidRPr="00F83AD4">
        <w:rPr>
          <w:rStyle w:val="StyleUnderline"/>
        </w:rPr>
        <w:t xml:space="preserve">despite the stereotype of the apathetic pothead, </w:t>
      </w:r>
      <w:r w:rsidRPr="000C18BF">
        <w:rPr>
          <w:rStyle w:val="StyleUnderline"/>
          <w:highlight w:val="yellow"/>
        </w:rPr>
        <w:t>today's</w:t>
      </w:r>
      <w:r w:rsidRPr="00F83AD4">
        <w:rPr>
          <w:rStyle w:val="StyleUnderline"/>
        </w:rPr>
        <w:t xml:space="preserve"> cannabis </w:t>
      </w:r>
      <w:r w:rsidRPr="000C18BF">
        <w:rPr>
          <w:rStyle w:val="StyleUnderline"/>
          <w:highlight w:val="yellow"/>
        </w:rPr>
        <w:t>consumers are not only politically engaged, they're</w:t>
      </w:r>
      <w:r w:rsidRPr="00F83AD4">
        <w:rPr>
          <w:rStyle w:val="StyleUnderline"/>
        </w:rPr>
        <w:t xml:space="preserve"> also </w:t>
      </w:r>
      <w:r w:rsidRPr="000C18BF">
        <w:rPr>
          <w:rStyle w:val="StyleUnderline"/>
          <w:highlight w:val="yellow"/>
        </w:rPr>
        <w:t>eager to cast ballots</w:t>
      </w:r>
      <w:r w:rsidRPr="00F83AD4">
        <w:rPr>
          <w:rStyle w:val="StyleUnderline"/>
        </w:rPr>
        <w:t xml:space="preserve"> in the next presidential election</w:t>
      </w:r>
      <w:r>
        <w:rPr>
          <w:sz w:val="16"/>
          <w:szCs w:val="16"/>
        </w:rPr>
        <w:t xml:space="preserve">. </w:t>
      </w:r>
      <w:r w:rsidRPr="000C18BF">
        <w:rPr>
          <w:rStyle w:val="Emphasis"/>
          <w:highlight w:val="yellow"/>
        </w:rPr>
        <w:t>The vast majority</w:t>
      </w:r>
      <w:r>
        <w:rPr>
          <w:sz w:val="16"/>
          <w:szCs w:val="16"/>
        </w:rPr>
        <w:t xml:space="preserve"> of American cannabis consumers (90 percent) </w:t>
      </w:r>
      <w:r w:rsidRPr="000C18BF">
        <w:rPr>
          <w:rStyle w:val="Emphasis"/>
          <w:highlight w:val="yellow"/>
        </w:rPr>
        <w:t>told us they plan to vote</w:t>
      </w:r>
      <w:r>
        <w:rPr>
          <w:sz w:val="16"/>
          <w:szCs w:val="16"/>
        </w:rPr>
        <w:t xml:space="preserve"> on November 3, </w:t>
      </w:r>
      <w:r w:rsidRPr="000C18BF">
        <w:rPr>
          <w:rStyle w:val="Emphasis"/>
          <w:highlight w:val="yellow"/>
        </w:rPr>
        <w:t>2020</w:t>
      </w:r>
      <w:r>
        <w:rPr>
          <w:sz w:val="16"/>
          <w:szCs w:val="16"/>
        </w:rPr>
        <w:t xml:space="preserve">. </w:t>
      </w:r>
      <w:r w:rsidRPr="00F83AD4">
        <w:rPr>
          <w:rStyle w:val="StyleUnderline"/>
        </w:rPr>
        <w:t>That's three percent higher than the number of non-consumers</w:t>
      </w:r>
      <w:r>
        <w:rPr>
          <w:sz w:val="16"/>
          <w:szCs w:val="16"/>
        </w:rPr>
        <w:t xml:space="preserve"> that intend to hit the ballot box on Election Day.</w:t>
      </w:r>
    </w:p>
    <w:p w14:paraId="3C6ED5A5" w14:textId="77777777" w:rsidR="00006CF9" w:rsidRDefault="00006CF9" w:rsidP="00006CF9">
      <w:pPr>
        <w:rPr>
          <w:sz w:val="16"/>
          <w:szCs w:val="16"/>
        </w:rPr>
      </w:pPr>
      <w:r w:rsidRPr="000C18BF">
        <w:rPr>
          <w:rStyle w:val="StyleUnderline"/>
          <w:highlight w:val="yellow"/>
        </w:rPr>
        <w:t xml:space="preserve">That turnout could be </w:t>
      </w:r>
      <w:r w:rsidRPr="000C18BF">
        <w:rPr>
          <w:rStyle w:val="Emphasis"/>
          <w:highlight w:val="yellow"/>
        </w:rPr>
        <w:t>very bad news for</w:t>
      </w:r>
      <w:r>
        <w:rPr>
          <w:sz w:val="16"/>
          <w:szCs w:val="16"/>
        </w:rPr>
        <w:t xml:space="preserve"> President </w:t>
      </w:r>
      <w:r w:rsidRPr="000C18BF">
        <w:rPr>
          <w:rStyle w:val="Emphasis"/>
          <w:highlight w:val="yellow"/>
        </w:rPr>
        <w:t>Trump</w:t>
      </w:r>
      <w:r>
        <w:rPr>
          <w:sz w:val="16"/>
          <w:szCs w:val="16"/>
        </w:rPr>
        <w:t xml:space="preserve"> </w:t>
      </w:r>
      <w:r w:rsidRPr="00F83AD4">
        <w:rPr>
          <w:rStyle w:val="StyleUnderline"/>
        </w:rPr>
        <w:t xml:space="preserve">since </w:t>
      </w:r>
      <w:r w:rsidRPr="000C18BF">
        <w:rPr>
          <w:rStyle w:val="StyleUnderline"/>
          <w:highlight w:val="yellow"/>
        </w:rPr>
        <w:t>those</w:t>
      </w:r>
      <w:r w:rsidRPr="00F83AD4">
        <w:rPr>
          <w:rStyle w:val="StyleUnderline"/>
        </w:rPr>
        <w:t xml:space="preserve"> cannabis </w:t>
      </w:r>
      <w:r w:rsidRPr="000C18BF">
        <w:rPr>
          <w:rStyle w:val="StyleUnderline"/>
          <w:highlight w:val="yellow"/>
        </w:rPr>
        <w:t>consumers aren't too fond of the incumbent</w:t>
      </w:r>
      <w:r w:rsidRPr="00F83AD4">
        <w:rPr>
          <w:rStyle w:val="StyleUnderline"/>
        </w:rPr>
        <w:t xml:space="preserve"> commander-in-chief</w:t>
      </w:r>
      <w:r>
        <w:rPr>
          <w:sz w:val="16"/>
          <w:szCs w:val="16"/>
        </w:rPr>
        <w:t xml:space="preserve">. Of those consumers, </w:t>
      </w:r>
      <w:r w:rsidRPr="00F83AD4">
        <w:rPr>
          <w:rStyle w:val="StyleUnderline"/>
        </w:rPr>
        <w:t>60 percent said they've</w:t>
      </w:r>
      <w:r>
        <w:rPr>
          <w:sz w:val="16"/>
          <w:szCs w:val="16"/>
        </w:rPr>
        <w:t xml:space="preserve"> already </w:t>
      </w:r>
      <w:r w:rsidRPr="00F83AD4">
        <w:rPr>
          <w:rStyle w:val="StyleUnderline"/>
        </w:rPr>
        <w:t>decided to vote against Trump</w:t>
      </w:r>
      <w:r>
        <w:rPr>
          <w:sz w:val="16"/>
          <w:szCs w:val="16"/>
        </w:rPr>
        <w:t xml:space="preserve"> in 2020. Only 29 percent of consumers said they would re-elect Trump in the next big election. </w:t>
      </w:r>
    </w:p>
    <w:p w14:paraId="0306F276" w14:textId="77777777" w:rsidR="00006CF9" w:rsidRDefault="00006CF9" w:rsidP="00006CF9">
      <w:pPr>
        <w:rPr>
          <w:sz w:val="16"/>
          <w:szCs w:val="16"/>
        </w:rPr>
      </w:pPr>
      <w:r>
        <w:rPr>
          <w:sz w:val="16"/>
          <w:szCs w:val="16"/>
        </w:rPr>
        <w:t xml:space="preserve">Now, </w:t>
      </w:r>
      <w:r w:rsidRPr="000C18BF">
        <w:rPr>
          <w:rStyle w:val="StyleUnderline"/>
          <w:highlight w:val="yellow"/>
        </w:rPr>
        <w:t>you might</w:t>
      </w:r>
      <w:r w:rsidRPr="00F83AD4">
        <w:rPr>
          <w:rStyle w:val="StyleUnderline"/>
        </w:rPr>
        <w:t xml:space="preserve"> not </w:t>
      </w:r>
      <w:r w:rsidRPr="000C18BF">
        <w:rPr>
          <w:rStyle w:val="StyleUnderline"/>
          <w:highlight w:val="yellow"/>
        </w:rPr>
        <w:t>think</w:t>
      </w:r>
      <w:r w:rsidRPr="00F83AD4">
        <w:rPr>
          <w:rStyle w:val="StyleUnderline"/>
        </w:rPr>
        <w:t xml:space="preserve"> that's a huge problem since </w:t>
      </w:r>
      <w:r w:rsidRPr="000C18BF">
        <w:rPr>
          <w:rStyle w:val="StyleUnderline"/>
          <w:highlight w:val="yellow"/>
        </w:rPr>
        <w:t>anyone who supports cannabis must be a Democrat</w:t>
      </w:r>
      <w:r w:rsidRPr="00F83AD4">
        <w:rPr>
          <w:rStyle w:val="StyleUnderline"/>
        </w:rPr>
        <w:t>, so they were going to vote against Trump no matter what, right?</w:t>
      </w:r>
      <w:r>
        <w:rPr>
          <w:sz w:val="16"/>
          <w:szCs w:val="16"/>
        </w:rPr>
        <w:t xml:space="preserve"> </w:t>
      </w:r>
      <w:r w:rsidRPr="000C18BF">
        <w:rPr>
          <w:rStyle w:val="Emphasis"/>
          <w:highlight w:val="yellow"/>
        </w:rPr>
        <w:t>Wrong</w:t>
      </w:r>
      <w:r w:rsidRPr="00BE68A4">
        <w:rPr>
          <w:sz w:val="16"/>
          <w:szCs w:val="16"/>
        </w:rPr>
        <w:t xml:space="preserve">. </w:t>
      </w:r>
      <w:r w:rsidRPr="00BE68A4">
        <w:rPr>
          <w:rStyle w:val="StyleUnderline"/>
        </w:rPr>
        <w:t xml:space="preserve">Roughly </w:t>
      </w:r>
      <w:r w:rsidRPr="000C18BF">
        <w:rPr>
          <w:rStyle w:val="StyleUnderline"/>
          <w:highlight w:val="yellow"/>
        </w:rPr>
        <w:t>one-third</w:t>
      </w:r>
      <w:r>
        <w:rPr>
          <w:sz w:val="16"/>
          <w:szCs w:val="16"/>
        </w:rPr>
        <w:t xml:space="preserve"> (31 percent) </w:t>
      </w:r>
      <w:r w:rsidRPr="00F83AD4">
        <w:rPr>
          <w:rStyle w:val="StyleUnderline"/>
        </w:rPr>
        <w:t xml:space="preserve">of our poll's respondents </w:t>
      </w:r>
      <w:r w:rsidRPr="000C18BF">
        <w:rPr>
          <w:rStyle w:val="StyleUnderline"/>
          <w:highlight w:val="yellow"/>
        </w:rPr>
        <w:t>were Republicans</w:t>
      </w:r>
      <w:r>
        <w:rPr>
          <w:sz w:val="16"/>
          <w:szCs w:val="16"/>
        </w:rPr>
        <w:t>. Among those right-wing respondents</w:t>
      </w:r>
      <w:r w:rsidRPr="00F83AD4">
        <w:rPr>
          <w:rStyle w:val="StyleUnderline"/>
        </w:rPr>
        <w:t>, 56 percent identified themselves as "strong Republicans"</w:t>
      </w:r>
      <w:r>
        <w:rPr>
          <w:sz w:val="16"/>
          <w:szCs w:val="16"/>
        </w:rPr>
        <w:t xml:space="preserve"> (compared to 51 percent of non-consumers who support the GOP).</w:t>
      </w:r>
    </w:p>
    <w:p w14:paraId="3C905256" w14:textId="77777777" w:rsidR="00006CF9" w:rsidRDefault="00006CF9" w:rsidP="00006CF9">
      <w:pPr>
        <w:rPr>
          <w:sz w:val="16"/>
          <w:szCs w:val="16"/>
        </w:rPr>
      </w:pPr>
      <w:r w:rsidRPr="000C18BF">
        <w:rPr>
          <w:rStyle w:val="StyleUnderline"/>
          <w:highlight w:val="yellow"/>
        </w:rPr>
        <w:t>Those stats demonstrate</w:t>
      </w:r>
      <w:r w:rsidRPr="00F83AD4">
        <w:rPr>
          <w:rStyle w:val="StyleUnderline"/>
        </w:rPr>
        <w:t xml:space="preserve"> that cannabis </w:t>
      </w:r>
      <w:r w:rsidRPr="000C18BF">
        <w:rPr>
          <w:rStyle w:val="StyleUnderline"/>
          <w:highlight w:val="yellow"/>
        </w:rPr>
        <w:t>legalization has clearly become a bipartisan issue</w:t>
      </w:r>
      <w:r>
        <w:rPr>
          <w:sz w:val="16"/>
          <w:szCs w:val="16"/>
        </w:rPr>
        <w:t xml:space="preserve">. </w:t>
      </w:r>
      <w:r w:rsidRPr="00F83AD4">
        <w:rPr>
          <w:rStyle w:val="Emphasis"/>
        </w:rPr>
        <w:t xml:space="preserve">And </w:t>
      </w:r>
      <w:r w:rsidRPr="000C18BF">
        <w:rPr>
          <w:rStyle w:val="Emphasis"/>
          <w:highlight w:val="yellow"/>
        </w:rPr>
        <w:t>that should be a big wakeup call for</w:t>
      </w:r>
      <w:r w:rsidRPr="00F83AD4">
        <w:rPr>
          <w:rStyle w:val="Emphasis"/>
        </w:rPr>
        <w:t xml:space="preserve"> </w:t>
      </w:r>
      <w:r>
        <w:rPr>
          <w:sz w:val="16"/>
          <w:szCs w:val="16"/>
        </w:rPr>
        <w:t xml:space="preserve">President </w:t>
      </w:r>
      <w:r w:rsidRPr="000C18BF">
        <w:rPr>
          <w:rStyle w:val="Emphasis"/>
          <w:highlight w:val="yellow"/>
        </w:rPr>
        <w:t>Trump</w:t>
      </w:r>
      <w:r>
        <w:rPr>
          <w:sz w:val="16"/>
          <w:szCs w:val="16"/>
        </w:rPr>
        <w:t>, who has failed to fulfill his campaign promise to support medical marijuana.</w:t>
      </w:r>
    </w:p>
    <w:p w14:paraId="07B3934D" w14:textId="77777777" w:rsidR="00006CF9" w:rsidRDefault="00006CF9" w:rsidP="00006CF9">
      <w:pPr>
        <w:rPr>
          <w:sz w:val="16"/>
          <w:szCs w:val="16"/>
        </w:rPr>
      </w:pPr>
      <w:r>
        <w:rPr>
          <w:sz w:val="16"/>
          <w:szCs w:val="16"/>
        </w:rPr>
        <w:t>"I think medical should happen — right?" he said at a campaign rally in Nevada back in 2015. "Don’t we agree? I think so."</w:t>
      </w:r>
    </w:p>
    <w:p w14:paraId="0F26A43A" w14:textId="77777777" w:rsidR="00006CF9" w:rsidRDefault="00006CF9" w:rsidP="00006CF9">
      <w:pPr>
        <w:rPr>
          <w:sz w:val="16"/>
          <w:szCs w:val="16"/>
        </w:rPr>
      </w:pPr>
      <w:r>
        <w:rPr>
          <w:sz w:val="16"/>
          <w:szCs w:val="16"/>
        </w:rPr>
        <w:t xml:space="preserve">But since winning the 2016 election, </w:t>
      </w:r>
      <w:r w:rsidRPr="000C18BF">
        <w:rPr>
          <w:rStyle w:val="StyleUnderline"/>
          <w:highlight w:val="yellow"/>
        </w:rPr>
        <w:t>Trump hasn't done anything to "make</w:t>
      </w:r>
      <w:r>
        <w:rPr>
          <w:sz w:val="16"/>
          <w:szCs w:val="16"/>
        </w:rPr>
        <w:t xml:space="preserve"> medical </w:t>
      </w:r>
      <w:r w:rsidRPr="000C18BF">
        <w:rPr>
          <w:rStyle w:val="StyleUnderline"/>
          <w:highlight w:val="yellow"/>
        </w:rPr>
        <w:t>marijuana happen</w:t>
      </w:r>
      <w:r>
        <w:rPr>
          <w:sz w:val="16"/>
          <w:szCs w:val="16"/>
        </w:rPr>
        <w:t>" in America. In fact, the federal government still classifies cannabis as a substance that has no medical value and is as dangerous as heroin.</w:t>
      </w:r>
    </w:p>
    <w:p w14:paraId="587701D6" w14:textId="77777777" w:rsidR="00006CF9" w:rsidRDefault="00006CF9" w:rsidP="00006CF9">
      <w:pPr>
        <w:rPr>
          <w:sz w:val="16"/>
          <w:szCs w:val="16"/>
        </w:rPr>
      </w:pPr>
      <w:r w:rsidRPr="00F83AD4">
        <w:rPr>
          <w:rStyle w:val="StyleUnderline"/>
        </w:rPr>
        <w:t>Trump hasn't only been inactive when it comes to marijuana reform. He's actually proven detrimental to the movement to legalize and normalize cannabis</w:t>
      </w:r>
      <w:r>
        <w:rPr>
          <w:sz w:val="16"/>
          <w:szCs w:val="16"/>
        </w:rPr>
        <w:t xml:space="preserve"> in America. Shortly after taking office, </w:t>
      </w:r>
      <w:r w:rsidRPr="00F83AD4">
        <w:rPr>
          <w:rStyle w:val="StyleUnderline"/>
        </w:rPr>
        <w:t>Trump blindsided recreational consumers and medical marijuana patients by picking</w:t>
      </w:r>
      <w:r>
        <w:rPr>
          <w:sz w:val="16"/>
          <w:szCs w:val="16"/>
        </w:rPr>
        <w:t xml:space="preserve"> Jeff </w:t>
      </w:r>
      <w:r w:rsidRPr="00F83AD4">
        <w:rPr>
          <w:rStyle w:val="StyleUnderline"/>
        </w:rPr>
        <w:t>Sessions</w:t>
      </w:r>
      <w:r>
        <w:rPr>
          <w:sz w:val="16"/>
          <w:szCs w:val="16"/>
        </w:rPr>
        <w:t xml:space="preserve"> - an outspoken proponent of prohibition - as the new administration's attorney general. Sessions - who once said he thought the Ku Klux Klan "was OK until I found out they smoked pot” - used his tenure as attorney general to obstruct marijuana research, block efforts to revamp America's drug laws and push for a crackdown on states that have legalized cannabis for recreational or medical use.</w:t>
      </w:r>
    </w:p>
    <w:p w14:paraId="688E547E" w14:textId="77777777" w:rsidR="00006CF9" w:rsidRDefault="00006CF9" w:rsidP="00006CF9">
      <w:pPr>
        <w:rPr>
          <w:sz w:val="16"/>
          <w:szCs w:val="16"/>
        </w:rPr>
      </w:pPr>
      <w:r>
        <w:rPr>
          <w:sz w:val="16"/>
          <w:szCs w:val="16"/>
        </w:rPr>
        <w:t xml:space="preserve">After all that, </w:t>
      </w:r>
      <w:r w:rsidRPr="00F83AD4">
        <w:rPr>
          <w:rStyle w:val="StyleUnderline"/>
        </w:rPr>
        <w:t xml:space="preserve">it's no surprise that passionate </w:t>
      </w:r>
      <w:r w:rsidRPr="00BE68A4">
        <w:rPr>
          <w:rStyle w:val="StyleUnderline"/>
        </w:rPr>
        <w:t xml:space="preserve">cannabis </w:t>
      </w:r>
      <w:r w:rsidRPr="000C18BF">
        <w:rPr>
          <w:rStyle w:val="StyleUnderline"/>
          <w:highlight w:val="yellow"/>
        </w:rPr>
        <w:t>consumers</w:t>
      </w:r>
      <w:r>
        <w:rPr>
          <w:sz w:val="16"/>
          <w:szCs w:val="16"/>
        </w:rPr>
        <w:t xml:space="preserve"> of all political stripes </w:t>
      </w:r>
      <w:r w:rsidRPr="000C18BF">
        <w:rPr>
          <w:rStyle w:val="StyleUnderline"/>
          <w:highlight w:val="yellow"/>
        </w:rPr>
        <w:t>are distrustful of the Trump</w:t>
      </w:r>
      <w:r>
        <w:rPr>
          <w:sz w:val="16"/>
          <w:szCs w:val="16"/>
        </w:rPr>
        <w:t xml:space="preserve"> administration. </w:t>
      </w:r>
      <w:r w:rsidRPr="00F83AD4">
        <w:rPr>
          <w:rStyle w:val="Emphasis"/>
        </w:rPr>
        <w:t xml:space="preserve">And </w:t>
      </w:r>
      <w:r w:rsidRPr="000C18BF">
        <w:rPr>
          <w:rStyle w:val="Emphasis"/>
          <w:highlight w:val="yellow"/>
        </w:rPr>
        <w:t>if Trump wants to win</w:t>
      </w:r>
      <w:r>
        <w:rPr>
          <w:sz w:val="16"/>
          <w:szCs w:val="16"/>
        </w:rPr>
        <w:t xml:space="preserve"> back pro-cannabis Republicans, </w:t>
      </w:r>
      <w:r w:rsidRPr="000C18BF">
        <w:rPr>
          <w:rStyle w:val="Emphasis"/>
          <w:highlight w:val="yellow"/>
        </w:rPr>
        <w:t>he should consider</w:t>
      </w:r>
      <w:r>
        <w:rPr>
          <w:sz w:val="16"/>
          <w:szCs w:val="16"/>
        </w:rPr>
        <w:t xml:space="preserve"> pressuring Congress to pass the STATES Act or another </w:t>
      </w:r>
      <w:r w:rsidRPr="000C18BF">
        <w:rPr>
          <w:rStyle w:val="Emphasis"/>
          <w:highlight w:val="yellow"/>
        </w:rPr>
        <w:t>marijuana reform</w:t>
      </w:r>
      <w:r>
        <w:rPr>
          <w:sz w:val="16"/>
          <w:szCs w:val="16"/>
        </w:rPr>
        <w:t xml:space="preserve"> bill between now and November 3, 2020.</w:t>
      </w:r>
    </w:p>
    <w:p w14:paraId="374C593D" w14:textId="77777777" w:rsidR="00006CF9" w:rsidRDefault="00006CF9" w:rsidP="00006CF9">
      <w:pPr>
        <w:rPr>
          <w:sz w:val="16"/>
          <w:szCs w:val="16"/>
        </w:rPr>
      </w:pPr>
    </w:p>
    <w:p w14:paraId="4A1C5155" w14:textId="30ADB8BE" w:rsidR="00006CF9" w:rsidRDefault="00006CF9" w:rsidP="00006CF9"/>
    <w:p w14:paraId="139513B6" w14:textId="68A125AD" w:rsidR="00BE68A4" w:rsidRDefault="00BE68A4" w:rsidP="00BE68A4">
      <w:pPr>
        <w:pStyle w:val="Heading2"/>
      </w:pPr>
      <w:r>
        <w:t xml:space="preserve">Marijuana Link Modular --- Youth Voters </w:t>
      </w:r>
    </w:p>
    <w:p w14:paraId="37F2CE75" w14:textId="77777777" w:rsidR="00BE68A4" w:rsidRPr="00BE68A4" w:rsidRDefault="00BE68A4" w:rsidP="00BE68A4"/>
    <w:p w14:paraId="02C07DE3" w14:textId="77777777" w:rsidR="00006CF9" w:rsidRDefault="00006CF9" w:rsidP="00006CF9">
      <w:pPr>
        <w:pStyle w:val="Heading3"/>
      </w:pPr>
      <w:r>
        <w:t>Marijuana Link Block --- Youth Voters Modular</w:t>
      </w:r>
    </w:p>
    <w:p w14:paraId="2DAA2AD5" w14:textId="77777777" w:rsidR="00006CF9" w:rsidRPr="008F4DBB" w:rsidRDefault="00006CF9" w:rsidP="00006CF9"/>
    <w:p w14:paraId="7439FE27" w14:textId="77777777" w:rsidR="00006CF9" w:rsidRDefault="00006CF9" w:rsidP="00006CF9">
      <w:pPr>
        <w:pStyle w:val="Heading4"/>
      </w:pPr>
      <w:r>
        <w:t>Support for legalization gets Trump the youth vote</w:t>
      </w:r>
    </w:p>
    <w:p w14:paraId="6FD807AA" w14:textId="77777777" w:rsidR="00006CF9" w:rsidRDefault="00006CF9" w:rsidP="00006CF9">
      <w:r w:rsidRPr="003C70C2">
        <w:rPr>
          <w:rStyle w:val="Style13ptBold"/>
        </w:rPr>
        <w:t>Mohanty 20</w:t>
      </w:r>
      <w:r>
        <w:t xml:space="preserve"> --- Sushree Mohanty, a financial analyst with eight years of experience in finance, retail, and operations management, “Should Joe Biden Support Marijuana Legalization?”, Market Realist, April 10</w:t>
      </w:r>
      <w:r w:rsidRPr="003C70C2">
        <w:rPr>
          <w:vertAlign w:val="superscript"/>
        </w:rPr>
        <w:t>th</w:t>
      </w:r>
      <w:r>
        <w:t xml:space="preserve"> 2020, </w:t>
      </w:r>
      <w:hyperlink r:id="rId134" w:history="1">
        <w:r w:rsidRPr="00276013">
          <w:rPr>
            <w:rStyle w:val="Hyperlink"/>
          </w:rPr>
          <w:t>https://marketrealist.com/2020/04/shouldnt-joe-biden-support-marijuana-legalization/</w:t>
        </w:r>
      </w:hyperlink>
      <w:r>
        <w:t xml:space="preserve"> (BJN) </w:t>
      </w:r>
    </w:p>
    <w:p w14:paraId="4DAAFB5E" w14:textId="77777777" w:rsidR="00006CF9" w:rsidRPr="00BE68A4" w:rsidRDefault="00006CF9" w:rsidP="00006CF9">
      <w:pPr>
        <w:rPr>
          <w:u w:val="single"/>
        </w:rPr>
      </w:pPr>
      <w:r w:rsidRPr="000C18BF">
        <w:rPr>
          <w:rStyle w:val="StyleUnderline"/>
          <w:highlight w:val="yellow"/>
        </w:rPr>
        <w:t xml:space="preserve">Marijuana is gaining a </w:t>
      </w:r>
      <w:r w:rsidRPr="000C18BF">
        <w:rPr>
          <w:rStyle w:val="Emphasis"/>
          <w:highlight w:val="yellow"/>
        </w:rPr>
        <w:t>lot of attention</w:t>
      </w:r>
      <w:r w:rsidRPr="003C70C2">
        <w:rPr>
          <w:sz w:val="16"/>
        </w:rPr>
        <w:t xml:space="preserve"> amid the coronavirus pandemic. </w:t>
      </w:r>
      <w:r w:rsidRPr="000C18BF">
        <w:rPr>
          <w:rStyle w:val="StyleUnderline"/>
          <w:highlight w:val="yellow"/>
        </w:rPr>
        <w:t>The sudden outbreak of COVID-</w:t>
      </w:r>
      <w:r w:rsidRPr="003C70C2">
        <w:rPr>
          <w:rStyle w:val="StyleUnderline"/>
        </w:rPr>
        <w:t>19</w:t>
      </w:r>
      <w:r w:rsidRPr="003C70C2">
        <w:rPr>
          <w:sz w:val="16"/>
        </w:rPr>
        <w:t xml:space="preserve"> globally </w:t>
      </w:r>
      <w:r w:rsidRPr="003C70C2">
        <w:rPr>
          <w:rStyle w:val="StyleUnderline"/>
        </w:rPr>
        <w:t>has caused a lot of anxiety and chaos. Marijuana is known to help people</w:t>
      </w:r>
      <w:r w:rsidRPr="003C70C2">
        <w:rPr>
          <w:sz w:val="16"/>
        </w:rPr>
        <w:t xml:space="preserve"> deal with chronic stress and anxiety. </w:t>
      </w:r>
      <w:r w:rsidRPr="003C70C2">
        <w:rPr>
          <w:rStyle w:val="StyleUnderline"/>
        </w:rPr>
        <w:t>As a result, the demand continues to rise</w:t>
      </w:r>
      <w:r w:rsidRPr="003C70C2">
        <w:rPr>
          <w:sz w:val="16"/>
        </w:rPr>
        <w:t xml:space="preserve"> as more lockdowns are announced in various US cities and states. Medical cannabis patients </w:t>
      </w:r>
      <w:r w:rsidRPr="00BE68A4">
        <w:rPr>
          <w:sz w:val="16"/>
        </w:rPr>
        <w:t xml:space="preserve">want to stock up on marijuana since they don’t know when the pandemic will end. </w:t>
      </w:r>
      <w:r w:rsidRPr="00BE68A4">
        <w:rPr>
          <w:rStyle w:val="StyleUnderline"/>
        </w:rPr>
        <w:t>Also, the presidential election is approaching</w:t>
      </w:r>
      <w:r w:rsidRPr="00BE68A4">
        <w:rPr>
          <w:sz w:val="16"/>
        </w:rPr>
        <w:t xml:space="preserve">. </w:t>
      </w:r>
      <w:r w:rsidRPr="00BE68A4">
        <w:rPr>
          <w:rStyle w:val="StyleUnderline"/>
        </w:rPr>
        <w:t>Looking at the current situation</w:t>
      </w:r>
      <w:r w:rsidRPr="00BE68A4">
        <w:rPr>
          <w:sz w:val="16"/>
        </w:rPr>
        <w:t xml:space="preserve">, many </w:t>
      </w:r>
      <w:r w:rsidRPr="00BE68A4">
        <w:rPr>
          <w:rStyle w:val="StyleUnderline"/>
        </w:rPr>
        <w:t xml:space="preserve">people think </w:t>
      </w:r>
      <w:r w:rsidRPr="00BE68A4">
        <w:rPr>
          <w:sz w:val="16"/>
        </w:rPr>
        <w:t xml:space="preserve">that Joe </w:t>
      </w:r>
      <w:r w:rsidRPr="00BE68A4">
        <w:rPr>
          <w:rStyle w:val="StyleUnderline"/>
        </w:rPr>
        <w:t>Biden should support marijuana legalization.</w:t>
      </w:r>
    </w:p>
    <w:p w14:paraId="337A33AB" w14:textId="77777777" w:rsidR="00006CF9" w:rsidRPr="00BE68A4" w:rsidRDefault="00006CF9" w:rsidP="00006CF9">
      <w:pPr>
        <w:rPr>
          <w:sz w:val="16"/>
          <w:szCs w:val="16"/>
        </w:rPr>
      </w:pPr>
      <w:r w:rsidRPr="00BE68A4">
        <w:rPr>
          <w:sz w:val="16"/>
          <w:szCs w:val="16"/>
        </w:rPr>
        <w:t>Joe Biden’s stance on marijuana legalization</w:t>
      </w:r>
    </w:p>
    <w:p w14:paraId="721CFDE3" w14:textId="77777777" w:rsidR="00006CF9" w:rsidRPr="00BE68A4" w:rsidRDefault="00006CF9" w:rsidP="00006CF9">
      <w:pPr>
        <w:rPr>
          <w:b/>
          <w:iCs/>
          <w:u w:val="single"/>
        </w:rPr>
      </w:pPr>
      <w:r w:rsidRPr="00BE68A4">
        <w:rPr>
          <w:sz w:val="16"/>
        </w:rPr>
        <w:t>We don’t know when the pandemic will end or how it will impact the US and global economy. Eventually, things will return to normal. The presidential election will take place in 2020. According to The New York Times, 27 Democrats and three Republicans have dropped out of the presidential race. Currently, Joe Biden is the only presumptive</w:t>
      </w:r>
      <w:r w:rsidRPr="003C70C2">
        <w:rPr>
          <w:sz w:val="16"/>
        </w:rPr>
        <w:t xml:space="preserve"> nominee for president in the 2020 election. Most Democratic candidates </w:t>
      </w:r>
      <w:r w:rsidRPr="00BE68A4">
        <w:rPr>
          <w:sz w:val="16"/>
        </w:rPr>
        <w:t xml:space="preserve">supported </w:t>
      </w:r>
      <w:r w:rsidRPr="00BE68A4">
        <w:rPr>
          <w:rStyle w:val="StyleUnderline"/>
        </w:rPr>
        <w:t>marijuana legalization</w:t>
      </w:r>
      <w:r w:rsidRPr="00BE68A4">
        <w:rPr>
          <w:sz w:val="16"/>
        </w:rPr>
        <w:t xml:space="preserve">. </w:t>
      </w:r>
      <w:r w:rsidRPr="00BE68A4">
        <w:rPr>
          <w:rStyle w:val="StyleUnderline"/>
        </w:rPr>
        <w:t>Among the Democrats</w:t>
      </w:r>
      <w:r w:rsidRPr="00BE68A4">
        <w:rPr>
          <w:sz w:val="16"/>
        </w:rPr>
        <w:t xml:space="preserve">, Joe </w:t>
      </w:r>
      <w:r w:rsidRPr="000C18BF">
        <w:rPr>
          <w:rStyle w:val="Emphasis"/>
          <w:highlight w:val="yellow"/>
        </w:rPr>
        <w:t xml:space="preserve">Biden is the only one who </w:t>
      </w:r>
      <w:r w:rsidRPr="000C18BF">
        <w:rPr>
          <w:rStyle w:val="StyleUnderline"/>
          <w:highlight w:val="yellow"/>
        </w:rPr>
        <w:t>opposes</w:t>
      </w:r>
      <w:r w:rsidRPr="00BE68A4">
        <w:rPr>
          <w:sz w:val="16"/>
        </w:rPr>
        <w:t xml:space="preserve"> full-scale</w:t>
      </w:r>
      <w:r w:rsidRPr="00BE68A4">
        <w:rPr>
          <w:rStyle w:val="Emphasis"/>
        </w:rPr>
        <w:t xml:space="preserve"> </w:t>
      </w:r>
      <w:r w:rsidRPr="000C18BF">
        <w:rPr>
          <w:rStyle w:val="Emphasis"/>
          <w:highlight w:val="yellow"/>
        </w:rPr>
        <w:t>legalization</w:t>
      </w:r>
      <w:r w:rsidRPr="00BE68A4">
        <w:rPr>
          <w:rStyle w:val="Emphasis"/>
        </w:rPr>
        <w:t>.</w:t>
      </w:r>
    </w:p>
    <w:p w14:paraId="5D44D457" w14:textId="77777777" w:rsidR="00006CF9" w:rsidRPr="003C70C2" w:rsidRDefault="00006CF9" w:rsidP="00006CF9">
      <w:pPr>
        <w:rPr>
          <w:sz w:val="16"/>
        </w:rPr>
      </w:pPr>
      <w:r w:rsidRPr="00BE68A4">
        <w:rPr>
          <w:sz w:val="16"/>
        </w:rPr>
        <w:t xml:space="preserve">A Marijuana Moment article discussed that a group of </w:t>
      </w:r>
      <w:r w:rsidRPr="000C18BF">
        <w:rPr>
          <w:rStyle w:val="StyleUnderline"/>
          <w:highlight w:val="yellow"/>
        </w:rPr>
        <w:t>youth political activists</w:t>
      </w:r>
      <w:r w:rsidRPr="003C70C2">
        <w:rPr>
          <w:sz w:val="16"/>
        </w:rPr>
        <w:t xml:space="preserve"> sent a letter to Joe Biden to discuss his stance on marijuana legalization. The group </w:t>
      </w:r>
      <w:r w:rsidRPr="000C18BF">
        <w:rPr>
          <w:rStyle w:val="StyleUnderline"/>
          <w:highlight w:val="yellow"/>
        </w:rPr>
        <w:t>wants to convince Biden to support legalization</w:t>
      </w:r>
      <w:r w:rsidRPr="003C70C2">
        <w:rPr>
          <w:sz w:val="16"/>
        </w:rPr>
        <w:t xml:space="preserve"> </w:t>
      </w:r>
      <w:r w:rsidRPr="00BE68A4">
        <w:rPr>
          <w:rStyle w:val="StyleUnderline"/>
        </w:rPr>
        <w:t xml:space="preserve">in order </w:t>
      </w:r>
      <w:r w:rsidRPr="000C18BF">
        <w:rPr>
          <w:rStyle w:val="StyleUnderline"/>
          <w:highlight w:val="yellow"/>
        </w:rPr>
        <w:t>to attract young voters</w:t>
      </w:r>
      <w:r w:rsidRPr="003C70C2">
        <w:rPr>
          <w:sz w:val="16"/>
        </w:rPr>
        <w:t>. The letter sent by the group said, “End the War on Drugs and support the equitable legalization of marijuana.”</w:t>
      </w:r>
    </w:p>
    <w:p w14:paraId="3492F695" w14:textId="77777777" w:rsidR="00006CF9" w:rsidRPr="003C70C2" w:rsidRDefault="00006CF9" w:rsidP="00006CF9">
      <w:pPr>
        <w:rPr>
          <w:sz w:val="16"/>
          <w:szCs w:val="16"/>
        </w:rPr>
      </w:pPr>
      <w:r w:rsidRPr="003C70C2">
        <w:rPr>
          <w:sz w:val="16"/>
          <w:szCs w:val="16"/>
        </w:rPr>
        <w:t>The article said that the group consisted of Justice Democrats, Sunrise Movement, and the IfNotNow Movement. A few other groups like the Alliance for Youth Action, March for Our Lives Action Fund, NextGen America, Student Action, and United We Dream Action also signed the letter.</w:t>
      </w:r>
    </w:p>
    <w:p w14:paraId="050A77F7" w14:textId="77777777" w:rsidR="00006CF9" w:rsidRPr="003C70C2" w:rsidRDefault="00006CF9" w:rsidP="00006CF9">
      <w:pPr>
        <w:rPr>
          <w:sz w:val="16"/>
          <w:szCs w:val="16"/>
        </w:rPr>
      </w:pPr>
      <w:r w:rsidRPr="003C70C2">
        <w:rPr>
          <w:sz w:val="16"/>
          <w:szCs w:val="16"/>
        </w:rPr>
        <w:t>President Trump’s opinion about marijuana legalization</w:t>
      </w:r>
    </w:p>
    <w:p w14:paraId="7DA8FD4B" w14:textId="77777777" w:rsidR="00006CF9" w:rsidRPr="003C70C2" w:rsidRDefault="00006CF9" w:rsidP="00006CF9">
      <w:pPr>
        <w:rPr>
          <w:sz w:val="16"/>
        </w:rPr>
      </w:pPr>
      <w:r w:rsidRPr="003C70C2">
        <w:rPr>
          <w:sz w:val="16"/>
        </w:rPr>
        <w:t xml:space="preserve">Biden is up against President Trump. </w:t>
      </w:r>
      <w:r w:rsidRPr="003C70C2">
        <w:rPr>
          <w:rStyle w:val="StyleUnderline"/>
        </w:rPr>
        <w:t>So far,</w:t>
      </w:r>
      <w:r w:rsidRPr="003C70C2">
        <w:rPr>
          <w:sz w:val="16"/>
        </w:rPr>
        <w:t xml:space="preserve"> President </w:t>
      </w:r>
      <w:r w:rsidRPr="003C70C2">
        <w:rPr>
          <w:rStyle w:val="StyleUnderline"/>
        </w:rPr>
        <w:t>Trump hasn’t discussed marijuana legalization</w:t>
      </w:r>
      <w:r w:rsidRPr="003C70C2">
        <w:rPr>
          <w:sz w:val="16"/>
        </w:rPr>
        <w:t>. However, some of the decisions he has made indicate that he doesn’t support legalization. In December 2019, President Trump challenged Congress’ protection laws for medical marijuana. He could ignore the law and allow federal interference. The decision shows his resistance to marijuana legalization.</w:t>
      </w:r>
    </w:p>
    <w:p w14:paraId="570A19C9" w14:textId="3CF00D3B" w:rsidR="00006CF9" w:rsidRDefault="00006CF9" w:rsidP="00006CF9">
      <w:pPr>
        <w:rPr>
          <w:sz w:val="16"/>
        </w:rPr>
      </w:pPr>
      <w:r w:rsidRPr="003C70C2">
        <w:rPr>
          <w:rStyle w:val="StyleUnderline"/>
        </w:rPr>
        <w:t>I agree with the youth political activist groups’ initiative</w:t>
      </w:r>
      <w:r w:rsidRPr="003C70C2">
        <w:rPr>
          <w:sz w:val="16"/>
        </w:rPr>
        <w:t xml:space="preserve">. Previously, I discussed </w:t>
      </w:r>
      <w:r w:rsidRPr="003C70C2">
        <w:rPr>
          <w:rStyle w:val="StyleUnderline"/>
        </w:rPr>
        <w:t xml:space="preserve">how President </w:t>
      </w:r>
      <w:r w:rsidRPr="000C18BF">
        <w:rPr>
          <w:rStyle w:val="Emphasis"/>
          <w:highlight w:val="yellow"/>
        </w:rPr>
        <w:t>Trump could attract young voters by supporting legalization</w:t>
      </w:r>
      <w:r w:rsidRPr="003C70C2">
        <w:rPr>
          <w:sz w:val="16"/>
        </w:rPr>
        <w:t>. Biden would likely benefit from supporting marijuana legalization. Notably, he supports decriminalization and medical cannabis. However, Biden doesn’t think that there’s enough evidence to support full-scale legalization.</w:t>
      </w:r>
    </w:p>
    <w:p w14:paraId="60385298" w14:textId="77777777" w:rsidR="002D7372" w:rsidRPr="003C70C2" w:rsidRDefault="002D7372" w:rsidP="002D7372"/>
    <w:p w14:paraId="398C1175" w14:textId="77777777" w:rsidR="00006CF9" w:rsidRDefault="00006CF9" w:rsidP="00006CF9">
      <w:pPr>
        <w:pStyle w:val="Heading4"/>
      </w:pPr>
      <w:r>
        <w:t>Young voters key to the election</w:t>
      </w:r>
    </w:p>
    <w:p w14:paraId="4D867C63" w14:textId="77777777" w:rsidR="00006CF9" w:rsidRPr="00AA213E" w:rsidRDefault="00006CF9" w:rsidP="00006CF9">
      <w:r w:rsidRPr="00AA213E">
        <w:rPr>
          <w:rStyle w:val="Style13ptBold"/>
        </w:rPr>
        <w:t>Kapur 20</w:t>
      </w:r>
      <w:r>
        <w:t xml:space="preserve"> --- Sahil Kapur, NBC News, “Democrats sound the alarm on Joe Biden's young voter problem” March 21</w:t>
      </w:r>
      <w:r w:rsidRPr="00AA213E">
        <w:rPr>
          <w:vertAlign w:val="superscript"/>
        </w:rPr>
        <w:t>st</w:t>
      </w:r>
      <w:r>
        <w:t xml:space="preserve"> 2020, </w:t>
      </w:r>
      <w:hyperlink r:id="rId135" w:history="1">
        <w:r w:rsidRPr="00276013">
          <w:rPr>
            <w:rStyle w:val="Hyperlink"/>
          </w:rPr>
          <w:t>https://www.nbcnews.com/politics/2020-election/democrats-sound-alarm-about-joe-biden-s-young-voter-problem-n1163296</w:t>
        </w:r>
      </w:hyperlink>
      <w:r>
        <w:t xml:space="preserve"> (BJN) </w:t>
      </w:r>
    </w:p>
    <w:p w14:paraId="3B5EB55C" w14:textId="77777777" w:rsidR="00006CF9" w:rsidRPr="00AA213E" w:rsidRDefault="00006CF9" w:rsidP="00006CF9">
      <w:pPr>
        <w:rPr>
          <w:sz w:val="16"/>
        </w:rPr>
      </w:pPr>
      <w:r w:rsidRPr="000C18BF">
        <w:rPr>
          <w:rStyle w:val="StyleUnderline"/>
          <w:highlight w:val="yellow"/>
        </w:rPr>
        <w:t>Voters under 30 made up</w:t>
      </w:r>
      <w:r w:rsidRPr="000C18BF">
        <w:rPr>
          <w:sz w:val="16"/>
          <w:highlight w:val="yellow"/>
        </w:rPr>
        <w:t xml:space="preserve"> </w:t>
      </w:r>
      <w:r w:rsidRPr="000C18BF">
        <w:rPr>
          <w:rStyle w:val="Emphasis"/>
          <w:highlight w:val="yellow"/>
        </w:rPr>
        <w:t>19 percent of the electorate</w:t>
      </w:r>
      <w:r w:rsidRPr="00AA213E">
        <w:rPr>
          <w:sz w:val="16"/>
        </w:rPr>
        <w:t xml:space="preserve"> in 2016 and in 2012, </w:t>
      </w:r>
      <w:r w:rsidRPr="00AA213E">
        <w:rPr>
          <w:rStyle w:val="StyleUnderline"/>
        </w:rPr>
        <w:t>but</w:t>
      </w:r>
      <w:r w:rsidRPr="00AA213E">
        <w:rPr>
          <w:sz w:val="16"/>
        </w:rPr>
        <w:t xml:space="preserve"> Hillary </w:t>
      </w:r>
      <w:r w:rsidRPr="000C18BF">
        <w:rPr>
          <w:rStyle w:val="StyleUnderline"/>
          <w:highlight w:val="yellow"/>
        </w:rPr>
        <w:t>Clinton’s</w:t>
      </w:r>
      <w:r w:rsidRPr="000C18BF">
        <w:rPr>
          <w:sz w:val="16"/>
          <w:highlight w:val="yellow"/>
        </w:rPr>
        <w:t xml:space="preserve"> </w:t>
      </w:r>
      <w:r w:rsidRPr="000C18BF">
        <w:rPr>
          <w:rStyle w:val="StyleUnderline"/>
          <w:highlight w:val="yellow"/>
        </w:rPr>
        <w:t>margin</w:t>
      </w:r>
      <w:r w:rsidRPr="00AA213E">
        <w:rPr>
          <w:rStyle w:val="StyleUnderline"/>
        </w:rPr>
        <w:t xml:space="preserve"> of victory with this group </w:t>
      </w:r>
      <w:r w:rsidRPr="000C18BF">
        <w:rPr>
          <w:rStyle w:val="StyleUnderline"/>
          <w:highlight w:val="yellow"/>
        </w:rPr>
        <w:t>was</w:t>
      </w:r>
      <w:r w:rsidRPr="000C18BF">
        <w:rPr>
          <w:sz w:val="16"/>
          <w:highlight w:val="yellow"/>
        </w:rPr>
        <w:t xml:space="preserve"> </w:t>
      </w:r>
      <w:r w:rsidRPr="000C18BF">
        <w:rPr>
          <w:rStyle w:val="Emphasis"/>
          <w:highlight w:val="yellow"/>
        </w:rPr>
        <w:t>five points lower</w:t>
      </w:r>
      <w:r w:rsidRPr="00AA213E">
        <w:rPr>
          <w:rStyle w:val="Emphasis"/>
        </w:rPr>
        <w:t xml:space="preserve"> than Obama’s</w:t>
      </w:r>
      <w:r w:rsidRPr="00AA213E">
        <w:rPr>
          <w:sz w:val="16"/>
        </w:rPr>
        <w:t>, according to exit polls.</w:t>
      </w:r>
    </w:p>
    <w:p w14:paraId="3B606AA1" w14:textId="77777777" w:rsidR="00006CF9" w:rsidRDefault="00006CF9" w:rsidP="00006CF9">
      <w:pPr>
        <w:rPr>
          <w:rStyle w:val="StyleUnderline"/>
        </w:rPr>
      </w:pPr>
      <w:r w:rsidRPr="000C18BF">
        <w:rPr>
          <w:rStyle w:val="StyleUnderline"/>
          <w:highlight w:val="yellow"/>
        </w:rPr>
        <w:t xml:space="preserve">The numbers were </w:t>
      </w:r>
      <w:r w:rsidRPr="000C18BF">
        <w:rPr>
          <w:rStyle w:val="Emphasis"/>
          <w:highlight w:val="yellow"/>
        </w:rPr>
        <w:t>devastating</w:t>
      </w:r>
      <w:r w:rsidRPr="000C18BF">
        <w:rPr>
          <w:sz w:val="16"/>
          <w:highlight w:val="yellow"/>
        </w:rPr>
        <w:t xml:space="preserve"> </w:t>
      </w:r>
      <w:r w:rsidRPr="000C18BF">
        <w:rPr>
          <w:rStyle w:val="StyleUnderline"/>
          <w:highlight w:val="yellow"/>
        </w:rPr>
        <w:t>in swing states</w:t>
      </w:r>
      <w:r w:rsidRPr="00AA213E">
        <w:rPr>
          <w:sz w:val="16"/>
        </w:rPr>
        <w:t xml:space="preserve"> that decided the election. In 2012, </w:t>
      </w:r>
      <w:r w:rsidRPr="00AA213E">
        <w:rPr>
          <w:rStyle w:val="StyleUnderline"/>
        </w:rPr>
        <w:t>Wisconsin voters under 30 backed Obama by 23 points</w:t>
      </w:r>
      <w:r w:rsidRPr="00AA213E">
        <w:rPr>
          <w:sz w:val="16"/>
        </w:rPr>
        <w:t xml:space="preserve">; in 2016, </w:t>
      </w:r>
      <w:r w:rsidRPr="00AA213E">
        <w:rPr>
          <w:rStyle w:val="StyleUnderline"/>
        </w:rPr>
        <w:t>that group dipped as a share of the electorate and Clinton won them by a mere 3 points. In 2012, Pennsylvania voters under 30 supported Obama by 28 points; in 2016 they favored Clinton by 9 points.</w:t>
      </w:r>
    </w:p>
    <w:p w14:paraId="7CE78504" w14:textId="77777777" w:rsidR="00006CF9" w:rsidRPr="00AA213E" w:rsidRDefault="00006CF9" w:rsidP="00006CF9">
      <w:pPr>
        <w:rPr>
          <w:sz w:val="16"/>
        </w:rPr>
      </w:pPr>
      <w:r w:rsidRPr="00BE68A4">
        <w:rPr>
          <w:rStyle w:val="StyleUnderline"/>
        </w:rPr>
        <w:t>An Economist</w:t>
      </w:r>
      <w:r w:rsidRPr="00BE68A4">
        <w:rPr>
          <w:sz w:val="16"/>
        </w:rPr>
        <w:t xml:space="preserve">/YouGov </w:t>
      </w:r>
      <w:r w:rsidRPr="00BE68A4">
        <w:rPr>
          <w:rStyle w:val="StyleUnderline"/>
        </w:rPr>
        <w:t xml:space="preserve">trial heat </w:t>
      </w:r>
      <w:r w:rsidRPr="00BE68A4">
        <w:rPr>
          <w:sz w:val="16"/>
        </w:rPr>
        <w:t xml:space="preserve">survey this month between Biden and President Donald Trump </w:t>
      </w:r>
      <w:r w:rsidRPr="00BE68A4">
        <w:rPr>
          <w:rStyle w:val="StyleUnderline"/>
        </w:rPr>
        <w:t>found Biden leading by 4 points overall, and winning the</w:t>
      </w:r>
      <w:r w:rsidRPr="00AA213E">
        <w:rPr>
          <w:rStyle w:val="StyleUnderline"/>
        </w:rPr>
        <w:t xml:space="preserve"> same 55 percent of voters under 30 that Clinton won</w:t>
      </w:r>
      <w:r w:rsidRPr="00AA213E">
        <w:rPr>
          <w:sz w:val="16"/>
        </w:rPr>
        <w:t xml:space="preserve"> in 2016. </w:t>
      </w:r>
      <w:r w:rsidRPr="00AA213E">
        <w:rPr>
          <w:rStyle w:val="StyleUnderline"/>
        </w:rPr>
        <w:t xml:space="preserve">Eight percent were unsure who they’d </w:t>
      </w:r>
      <w:r w:rsidRPr="00AA213E">
        <w:rPr>
          <w:sz w:val="16"/>
        </w:rPr>
        <w:t>vote for, and another 8 percent said they would not vote, the poll said. Biden performed better than Clinton did with elderly voters.</w:t>
      </w:r>
    </w:p>
    <w:p w14:paraId="58E6E52F" w14:textId="77777777" w:rsidR="00006CF9" w:rsidRDefault="00006CF9" w:rsidP="00006CF9">
      <w:pPr>
        <w:rPr>
          <w:sz w:val="16"/>
        </w:rPr>
      </w:pPr>
      <w:r w:rsidRPr="00AA213E">
        <w:rPr>
          <w:sz w:val="16"/>
        </w:rPr>
        <w:t>“</w:t>
      </w:r>
      <w:r w:rsidRPr="00AA213E">
        <w:rPr>
          <w:rStyle w:val="Emphasis"/>
        </w:rPr>
        <w:t xml:space="preserve">I think </w:t>
      </w:r>
      <w:r w:rsidRPr="000C18BF">
        <w:rPr>
          <w:rStyle w:val="Emphasis"/>
          <w:highlight w:val="yellow"/>
        </w:rPr>
        <w:t>Biden needs to take this very seriously</w:t>
      </w:r>
      <w:r w:rsidRPr="00AA213E">
        <w:rPr>
          <w:sz w:val="16"/>
        </w:rPr>
        <w:t xml:space="preserve">, both </w:t>
      </w:r>
      <w:r w:rsidRPr="00AA213E">
        <w:rPr>
          <w:rStyle w:val="StyleUnderline"/>
        </w:rPr>
        <w:t xml:space="preserve">in terms of understanding that </w:t>
      </w:r>
      <w:r w:rsidRPr="000C18BF">
        <w:rPr>
          <w:rStyle w:val="StyleUnderline"/>
          <w:highlight w:val="yellow"/>
        </w:rPr>
        <w:t>it’s a real possible problem for him</w:t>
      </w:r>
      <w:r w:rsidRPr="00AA213E">
        <w:rPr>
          <w:rStyle w:val="StyleUnderline"/>
        </w:rPr>
        <w:t xml:space="preserve"> but also a real opportunity</w:t>
      </w:r>
      <w:r w:rsidRPr="00AA213E">
        <w:rPr>
          <w:sz w:val="16"/>
        </w:rPr>
        <w:t>," said Democratic pollster Andrew Baumann, who has studied the voting behavior of young people. "</w:t>
      </w:r>
      <w:r w:rsidRPr="00AA213E">
        <w:rPr>
          <w:rStyle w:val="StyleUnderline"/>
        </w:rPr>
        <w:t>He's got some of the same challenges</w:t>
      </w:r>
      <w:r w:rsidRPr="00AA213E">
        <w:rPr>
          <w:sz w:val="16"/>
        </w:rPr>
        <w:t xml:space="preserve"> (that </w:t>
      </w:r>
      <w:r w:rsidRPr="00AA213E">
        <w:rPr>
          <w:rStyle w:val="StyleUnderline"/>
        </w:rPr>
        <w:t>Clinton had) to make them understand that he’s not an enemy of what Bernie is trying to accomplish</w:t>
      </w:r>
      <w:r w:rsidRPr="00AA213E">
        <w:rPr>
          <w:sz w:val="16"/>
        </w:rPr>
        <w:t>. He clearly isn’t, but he has some work to do convincing them of this.”</w:t>
      </w:r>
    </w:p>
    <w:p w14:paraId="2CF32A4C" w14:textId="092F5DC1" w:rsidR="00006CF9" w:rsidRDefault="00006CF9" w:rsidP="00006CF9">
      <w:pPr>
        <w:rPr>
          <w:sz w:val="16"/>
        </w:rPr>
      </w:pPr>
    </w:p>
    <w:p w14:paraId="1A8441AF" w14:textId="77777777" w:rsidR="00600D6C" w:rsidRPr="00600D6C" w:rsidRDefault="00600D6C" w:rsidP="00600D6C"/>
    <w:p w14:paraId="6CD7FC6B" w14:textId="77777777" w:rsidR="00600D6C" w:rsidRPr="006E1097" w:rsidRDefault="00600D6C" w:rsidP="00600D6C"/>
    <w:p w14:paraId="46EAE861" w14:textId="55B2E66A" w:rsidR="001D497A" w:rsidRDefault="001D497A" w:rsidP="001D497A">
      <w:pPr>
        <w:pStyle w:val="Heading2"/>
      </w:pPr>
      <w:r>
        <w:t>Marijuana A2s</w:t>
      </w:r>
    </w:p>
    <w:p w14:paraId="4B3E4A92" w14:textId="78526BFE" w:rsidR="001D497A" w:rsidRDefault="001D497A" w:rsidP="001D497A"/>
    <w:p w14:paraId="36B878F7" w14:textId="1276F3CB" w:rsidR="002D7372" w:rsidRDefault="002D7372" w:rsidP="002D7372">
      <w:pPr>
        <w:pStyle w:val="Heading3"/>
      </w:pPr>
      <w:r>
        <w:t>Marijuana Link Blocks --- A2: Other Issues / Voters Don’t Vote On Marijuana</w:t>
      </w:r>
    </w:p>
    <w:p w14:paraId="5E057797" w14:textId="0CEC9A6F" w:rsidR="002D7372" w:rsidRDefault="002D7372" w:rsidP="002D7372"/>
    <w:p w14:paraId="6BED3BF5" w14:textId="28BC815C" w:rsidR="002D7372" w:rsidRDefault="002D7372" w:rsidP="002D7372">
      <w:pPr>
        <w:pStyle w:val="Heading4"/>
      </w:pPr>
      <w:r>
        <w:t>**Note** --- You can insert any ev from the “Flips Election Ext” Section here…**</w:t>
      </w:r>
    </w:p>
    <w:p w14:paraId="62BB7DB6" w14:textId="77777777" w:rsidR="002D7372" w:rsidRPr="002D7372" w:rsidRDefault="002D7372" w:rsidP="002D7372"/>
    <w:p w14:paraId="12C9D039" w14:textId="0B43C874" w:rsidR="002D7372" w:rsidRDefault="002D7372" w:rsidP="002D7372">
      <w:pPr>
        <w:pStyle w:val="Heading4"/>
      </w:pPr>
      <w:r>
        <w:t xml:space="preserve">Our evidence is reverse casual --- Trump will LOSE the election if he doesn’t do reform --- Obviously other issues are more important to voters --- but no other issue can SWING the election </w:t>
      </w:r>
    </w:p>
    <w:p w14:paraId="6345D18D" w14:textId="426DBBD1" w:rsidR="002D7372" w:rsidRDefault="002D7372" w:rsidP="002D7372"/>
    <w:p w14:paraId="06CB2B2E" w14:textId="776745E0" w:rsidR="002D7372" w:rsidRDefault="002D7372" w:rsidP="002D7372">
      <w:pPr>
        <w:pStyle w:val="Heading4"/>
      </w:pPr>
      <w:r>
        <w:t>Extend Tesler --- Marijuana attracts SINGLE-ISSUE voters --- they will cote for the candidate who supports legalization</w:t>
      </w:r>
    </w:p>
    <w:p w14:paraId="4FF0A221" w14:textId="064ADC23" w:rsidR="002D7372" w:rsidRDefault="002D7372" w:rsidP="002D7372"/>
    <w:p w14:paraId="00EBD5F4" w14:textId="7B10E2A3" w:rsidR="002D7372" w:rsidRDefault="002D7372" w:rsidP="002D7372">
      <w:pPr>
        <w:pStyle w:val="Heading4"/>
      </w:pPr>
      <w:r>
        <w:t>EVEN IF other issues are important plan drives a wedge in democratic base --- Biden loses</w:t>
      </w:r>
    </w:p>
    <w:p w14:paraId="210B8A85" w14:textId="77777777" w:rsidR="002D7372" w:rsidRPr="005315B5" w:rsidRDefault="002D7372" w:rsidP="002D7372">
      <w:r w:rsidRPr="005315B5">
        <w:rPr>
          <w:rStyle w:val="Style13ptBold"/>
        </w:rPr>
        <w:t>Levitz 19</w:t>
      </w:r>
      <w:r>
        <w:t xml:space="preserve"> --- Eric Levitz, New York-based journalist and contributor for the New York Magazine, “Joe Biden’s Far-out Views on Marijuana Could Get Trump Reelected”  NY Mag Intelligencer, Nov 2019, </w:t>
      </w:r>
      <w:hyperlink r:id="rId136" w:history="1">
        <w:r w:rsidRPr="00276013">
          <w:rPr>
            <w:rStyle w:val="Hyperlink"/>
          </w:rPr>
          <w:t>https://nymag.com/intelligencer/2019/11/biden-marijuana-legalization-electability.html?utm_source=nym&amp;utm_medium=f1&amp;utm_campaign=feed-part</w:t>
        </w:r>
      </w:hyperlink>
      <w:r>
        <w:t xml:space="preserve"> (BJN)</w:t>
      </w:r>
    </w:p>
    <w:p w14:paraId="52CDCA63" w14:textId="77777777" w:rsidR="002D7372" w:rsidRPr="005315B5" w:rsidRDefault="002D7372" w:rsidP="002D7372">
      <w:pPr>
        <w:rPr>
          <w:sz w:val="16"/>
        </w:rPr>
      </w:pPr>
      <w:r w:rsidRPr="005315B5">
        <w:rPr>
          <w:sz w:val="16"/>
        </w:rPr>
        <w:t xml:space="preserve">At a town hall in Las Vegas, Nevada, Saturday, </w:t>
      </w:r>
      <w:r w:rsidRPr="000C18BF">
        <w:rPr>
          <w:rStyle w:val="StyleUnderline"/>
          <w:highlight w:val="yellow"/>
        </w:rPr>
        <w:t>the Democratic front-runner</w:t>
      </w:r>
      <w:r w:rsidRPr="0067648B">
        <w:rPr>
          <w:rStyle w:val="StyleUnderline"/>
        </w:rPr>
        <w:t xml:space="preserve"> was </w:t>
      </w:r>
      <w:r w:rsidRPr="000C18BF">
        <w:rPr>
          <w:rStyle w:val="StyleUnderline"/>
          <w:highlight w:val="yellow"/>
        </w:rPr>
        <w:t>asked if his</w:t>
      </w:r>
      <w:r w:rsidRPr="0067648B">
        <w:rPr>
          <w:rStyle w:val="StyleUnderline"/>
        </w:rPr>
        <w:t xml:space="preserve"> longtime </w:t>
      </w:r>
      <w:r w:rsidRPr="000C18BF">
        <w:rPr>
          <w:rStyle w:val="StyleUnderline"/>
          <w:highlight w:val="yellow"/>
        </w:rPr>
        <w:t>opposition</w:t>
      </w:r>
      <w:r w:rsidRPr="0067648B">
        <w:rPr>
          <w:rStyle w:val="StyleUnderline"/>
        </w:rPr>
        <w:t xml:space="preserve"> </w:t>
      </w:r>
      <w:r w:rsidRPr="000C18BF">
        <w:rPr>
          <w:rStyle w:val="StyleUnderline"/>
          <w:highlight w:val="yellow"/>
        </w:rPr>
        <w:t>to</w:t>
      </w:r>
      <w:r w:rsidRPr="0067648B">
        <w:rPr>
          <w:rStyle w:val="StyleUnderline"/>
        </w:rPr>
        <w:t xml:space="preserve"> the </w:t>
      </w:r>
      <w:r w:rsidRPr="000C18BF">
        <w:rPr>
          <w:rStyle w:val="StyleUnderline"/>
          <w:highlight w:val="yellow"/>
        </w:rPr>
        <w:t>legalization</w:t>
      </w:r>
      <w:r w:rsidRPr="005315B5">
        <w:rPr>
          <w:sz w:val="16"/>
        </w:rPr>
        <w:t xml:space="preserve"> of marijuana </w:t>
      </w:r>
      <w:r w:rsidRPr="0067648B">
        <w:rPr>
          <w:rStyle w:val="StyleUnderline"/>
        </w:rPr>
        <w:t xml:space="preserve">has </w:t>
      </w:r>
      <w:r w:rsidRPr="000C18BF">
        <w:rPr>
          <w:rStyle w:val="StyleUnderline"/>
          <w:highlight w:val="yellow"/>
        </w:rPr>
        <w:t>changed</w:t>
      </w:r>
      <w:r w:rsidRPr="0067648B">
        <w:rPr>
          <w:rStyle w:val="StyleUnderline"/>
        </w:rPr>
        <w:t>. Here’s how he replied</w:t>
      </w:r>
      <w:r w:rsidRPr="005315B5">
        <w:rPr>
          <w:sz w:val="16"/>
        </w:rPr>
        <w:t>:</w:t>
      </w:r>
    </w:p>
    <w:p w14:paraId="3BDA090A" w14:textId="77777777" w:rsidR="002D7372" w:rsidRPr="005315B5" w:rsidRDefault="002D7372" w:rsidP="002D7372">
      <w:pPr>
        <w:rPr>
          <w:sz w:val="16"/>
        </w:rPr>
      </w:pPr>
      <w:r w:rsidRPr="000C18BF">
        <w:rPr>
          <w:rStyle w:val="Emphasis"/>
          <w:highlight w:val="yellow"/>
        </w:rPr>
        <w:t xml:space="preserve">No, it hasn’t </w:t>
      </w:r>
      <w:r w:rsidRPr="002D7372">
        <w:rPr>
          <w:rStyle w:val="Emphasis"/>
        </w:rPr>
        <w:t>changed</w:t>
      </w:r>
      <w:r w:rsidRPr="005315B5">
        <w:rPr>
          <w:sz w:val="16"/>
        </w:rPr>
        <w:t xml:space="preserve">. I think, look, I think states should be able to make a judgement to legalize marijuana. I think that’s okay. But let me tell ya, the truth of the matter is, </w:t>
      </w:r>
      <w:r w:rsidRPr="0067648B">
        <w:rPr>
          <w:rStyle w:val="StyleUnderline"/>
        </w:rPr>
        <w:t xml:space="preserve">there’s not nearly been enough evidence that’s been acquired as to whether or not </w:t>
      </w:r>
      <w:r w:rsidRPr="000C18BF">
        <w:rPr>
          <w:rStyle w:val="StyleUnderline"/>
          <w:highlight w:val="yellow"/>
        </w:rPr>
        <w:t>it is a gateway drug</w:t>
      </w:r>
      <w:r w:rsidRPr="005315B5">
        <w:rPr>
          <w:sz w:val="16"/>
        </w:rPr>
        <w:t xml:space="preserve">. It’s a debate. And </w:t>
      </w:r>
      <w:r w:rsidRPr="0067648B">
        <w:rPr>
          <w:rStyle w:val="StyleUnderline"/>
        </w:rPr>
        <w:t>I want a lot more, before I legalize it</w:t>
      </w:r>
      <w:r w:rsidRPr="005315B5">
        <w:rPr>
          <w:sz w:val="16"/>
        </w:rPr>
        <w:t xml:space="preserve"> nationally</w:t>
      </w:r>
      <w:r w:rsidRPr="0067648B">
        <w:rPr>
          <w:rStyle w:val="StyleUnderline"/>
        </w:rPr>
        <w:t>, I want to make sure we know a lot more about the science behind it.</w:t>
      </w:r>
      <w:r w:rsidRPr="005315B5">
        <w:rPr>
          <w:sz w:val="16"/>
        </w:rPr>
        <w:t xml:space="preserve"> That’s why I want to move it from a Schedule 1 drug to a Schedule 3, so you can in fact do this.</w:t>
      </w:r>
    </w:p>
    <w:p w14:paraId="36998CA4" w14:textId="77777777" w:rsidR="002D7372" w:rsidRPr="002D7372" w:rsidRDefault="002D7372" w:rsidP="002D7372">
      <w:pPr>
        <w:rPr>
          <w:b/>
          <w:iCs/>
          <w:u w:val="single"/>
        </w:rPr>
      </w:pPr>
      <w:r w:rsidRPr="002D7372">
        <w:rPr>
          <w:rStyle w:val="StyleUnderline"/>
        </w:rPr>
        <w:t>This position may play well with anti-legalization activists</w:t>
      </w:r>
      <w:r w:rsidRPr="002D7372">
        <w:rPr>
          <w:sz w:val="16"/>
        </w:rPr>
        <w:t xml:space="preserve"> on Twitter, or nanny-state-loving paleo-progressives. </w:t>
      </w:r>
      <w:r w:rsidRPr="002D7372">
        <w:rPr>
          <w:rStyle w:val="Emphasis"/>
        </w:rPr>
        <w:t>But</w:t>
      </w:r>
      <w:r w:rsidRPr="0067648B">
        <w:rPr>
          <w:rStyle w:val="Emphasis"/>
        </w:rPr>
        <w:t xml:space="preserve"> </w:t>
      </w:r>
      <w:r w:rsidRPr="002D7372">
        <w:rPr>
          <w:rStyle w:val="Emphasis"/>
        </w:rPr>
        <w:t>salt-of-the-earth Americans</w:t>
      </w:r>
      <w:r w:rsidRPr="002D7372">
        <w:rPr>
          <w:sz w:val="16"/>
        </w:rPr>
        <w:t xml:space="preserve"> in flyover country </w:t>
      </w:r>
      <w:r w:rsidRPr="002D7372">
        <w:rPr>
          <w:rStyle w:val="Emphasis"/>
        </w:rPr>
        <w:t xml:space="preserve">want big government to keep its hands off </w:t>
      </w:r>
      <w:r w:rsidRPr="002D7372">
        <w:rPr>
          <w:sz w:val="16"/>
        </w:rPr>
        <w:t>their bongs.</w:t>
      </w:r>
    </w:p>
    <w:p w14:paraId="3BB53869" w14:textId="77777777" w:rsidR="002D7372" w:rsidRPr="0067648B" w:rsidRDefault="002D7372" w:rsidP="002D7372">
      <w:pPr>
        <w:rPr>
          <w:rStyle w:val="StyleUnderline"/>
        </w:rPr>
      </w:pPr>
      <w:r w:rsidRPr="002D7372">
        <w:rPr>
          <w:sz w:val="16"/>
        </w:rPr>
        <w:t xml:space="preserve">A Pew Research survey released last week found that </w:t>
      </w:r>
      <w:r w:rsidRPr="000C18BF">
        <w:rPr>
          <w:rStyle w:val="StyleUnderline"/>
          <w:highlight w:val="yellow"/>
        </w:rPr>
        <w:t>67 percent of Americans believe</w:t>
      </w:r>
      <w:r w:rsidRPr="005315B5">
        <w:rPr>
          <w:sz w:val="16"/>
        </w:rPr>
        <w:t xml:space="preserve"> “the </w:t>
      </w:r>
      <w:r w:rsidRPr="0067648B">
        <w:rPr>
          <w:rStyle w:val="StyleUnderline"/>
        </w:rPr>
        <w:t xml:space="preserve">use of </w:t>
      </w:r>
      <w:r w:rsidRPr="000C18BF">
        <w:rPr>
          <w:rStyle w:val="StyleUnderline"/>
          <w:highlight w:val="yellow"/>
        </w:rPr>
        <w:t>marijuana should be made legal</w:t>
      </w:r>
      <w:r w:rsidRPr="005315B5">
        <w:rPr>
          <w:sz w:val="16"/>
        </w:rPr>
        <w:t xml:space="preserve">.” A recent Gallup poll put that figure at (a statistically identical) 66 percent. Critically, </w:t>
      </w:r>
      <w:r w:rsidRPr="000C18BF">
        <w:rPr>
          <w:rStyle w:val="StyleUnderline"/>
          <w:highlight w:val="yellow"/>
        </w:rPr>
        <w:t>weed legalization</w:t>
      </w:r>
      <w:r w:rsidRPr="0067648B">
        <w:rPr>
          <w:rStyle w:val="StyleUnderline"/>
        </w:rPr>
        <w:t xml:space="preserve"> isn’t just </w:t>
      </w:r>
      <w:r w:rsidRPr="000C18BF">
        <w:rPr>
          <w:rStyle w:val="StyleUnderline"/>
          <w:highlight w:val="yellow"/>
        </w:rPr>
        <w:t>popular</w:t>
      </w:r>
      <w:r w:rsidRPr="0067648B">
        <w:rPr>
          <w:rStyle w:val="StyleUnderline"/>
        </w:rPr>
        <w:t xml:space="preserve"> with the public as a whole, but also </w:t>
      </w:r>
      <w:r w:rsidRPr="000C18BF">
        <w:rPr>
          <w:rStyle w:val="StyleUnderline"/>
          <w:highlight w:val="yellow"/>
        </w:rPr>
        <w:t xml:space="preserve">with </w:t>
      </w:r>
      <w:r w:rsidRPr="000C18BF">
        <w:rPr>
          <w:rStyle w:val="Emphasis"/>
          <w:highlight w:val="yellow"/>
        </w:rPr>
        <w:t>key Electoral College constituencies</w:t>
      </w:r>
      <w:r w:rsidRPr="005315B5">
        <w:rPr>
          <w:sz w:val="16"/>
        </w:rPr>
        <w:t xml:space="preserve">. In Pew’s survey, </w:t>
      </w:r>
      <w:r w:rsidRPr="000C18BF">
        <w:rPr>
          <w:rStyle w:val="StyleUnderline"/>
          <w:highlight w:val="yellow"/>
        </w:rPr>
        <w:t>non-college-educated voters</w:t>
      </w:r>
      <w:r w:rsidRPr="000C18BF">
        <w:rPr>
          <w:sz w:val="16"/>
          <w:highlight w:val="yellow"/>
        </w:rPr>
        <w:t xml:space="preserve"> — </w:t>
      </w:r>
      <w:r w:rsidRPr="000C18BF">
        <w:rPr>
          <w:rStyle w:val="StyleUnderline"/>
          <w:highlight w:val="yellow"/>
        </w:rPr>
        <w:t>who are</w:t>
      </w:r>
      <w:r w:rsidRPr="000C18BF">
        <w:rPr>
          <w:sz w:val="16"/>
          <w:highlight w:val="yellow"/>
        </w:rPr>
        <w:t xml:space="preserve"> </w:t>
      </w:r>
      <w:r w:rsidRPr="000C18BF">
        <w:rPr>
          <w:rStyle w:val="Emphasis"/>
          <w:highlight w:val="yellow"/>
        </w:rPr>
        <w:t>overrepresented in battleground states</w:t>
      </w:r>
      <w:r w:rsidRPr="000C18BF">
        <w:rPr>
          <w:sz w:val="16"/>
          <w:highlight w:val="yellow"/>
        </w:rPr>
        <w:t xml:space="preserve"> — </w:t>
      </w:r>
      <w:r w:rsidRPr="000C18BF">
        <w:rPr>
          <w:rStyle w:val="StyleUnderline"/>
          <w:highlight w:val="yellow"/>
        </w:rPr>
        <w:t>were</w:t>
      </w:r>
      <w:r w:rsidRPr="0067648B">
        <w:rPr>
          <w:rStyle w:val="StyleUnderline"/>
        </w:rPr>
        <w:t xml:space="preserve"> even </w:t>
      </w:r>
      <w:r w:rsidRPr="000C18BF">
        <w:rPr>
          <w:rStyle w:val="StyleUnderline"/>
          <w:highlight w:val="yellow"/>
        </w:rPr>
        <w:t>more likely to support legalization</w:t>
      </w:r>
      <w:r w:rsidRPr="0067648B">
        <w:rPr>
          <w:rStyle w:val="StyleUnderline"/>
        </w:rPr>
        <w:t xml:space="preserve"> than college-educated ones, </w:t>
      </w:r>
      <w:r w:rsidRPr="000C18BF">
        <w:rPr>
          <w:rStyle w:val="StyleUnderline"/>
          <w:highlight w:val="yellow"/>
        </w:rPr>
        <w:t xml:space="preserve">with </w:t>
      </w:r>
      <w:r w:rsidRPr="000C18BF">
        <w:rPr>
          <w:rStyle w:val="Emphasis"/>
          <w:highlight w:val="yellow"/>
        </w:rPr>
        <w:t>only 31 percent</w:t>
      </w:r>
      <w:r w:rsidRPr="0067648B">
        <w:rPr>
          <w:rStyle w:val="Emphasis"/>
        </w:rPr>
        <w:t xml:space="preserve"> of working-class Americans </w:t>
      </w:r>
      <w:r w:rsidRPr="000C18BF">
        <w:rPr>
          <w:rStyle w:val="Emphasis"/>
          <w:highlight w:val="yellow"/>
        </w:rPr>
        <w:t>backing Biden’s stance</w:t>
      </w:r>
      <w:r w:rsidRPr="0067648B">
        <w:rPr>
          <w:rStyle w:val="StyleUnderline"/>
        </w:rPr>
        <w:t>.</w:t>
      </w:r>
    </w:p>
    <w:p w14:paraId="3241DCE7" w14:textId="77777777" w:rsidR="002D7372" w:rsidRPr="0067648B" w:rsidRDefault="002D7372" w:rsidP="002D7372">
      <w:pPr>
        <w:rPr>
          <w:rStyle w:val="StyleUnderline"/>
        </w:rPr>
      </w:pPr>
      <w:r w:rsidRPr="005315B5">
        <w:rPr>
          <w:sz w:val="16"/>
        </w:rPr>
        <w:t xml:space="preserve">This comports with the findings of a recent poll from the progressive think tank Data for Progress and data-science firm Civis Analytics. By fielding a large-sample national survey and then applying state-of-the-art demographic modeling techniques to its results, DFP was able to estimate the level of support for marijuana legalization in all 50 states. It found </w:t>
      </w:r>
      <w:r w:rsidRPr="000C18BF">
        <w:rPr>
          <w:rStyle w:val="StyleUnderline"/>
          <w:highlight w:val="yellow"/>
        </w:rPr>
        <w:t>legal weed polling at</w:t>
      </w:r>
      <w:r w:rsidRPr="005315B5">
        <w:rPr>
          <w:sz w:val="16"/>
        </w:rPr>
        <w:t xml:space="preserve"> (a very nice) </w:t>
      </w:r>
      <w:r w:rsidRPr="000C18BF">
        <w:rPr>
          <w:rStyle w:val="Emphasis"/>
          <w:highlight w:val="yellow"/>
        </w:rPr>
        <w:t>69 percent</w:t>
      </w:r>
      <w:r w:rsidRPr="0067648B">
        <w:rPr>
          <w:rStyle w:val="StyleUnderline"/>
        </w:rPr>
        <w:t xml:space="preserve"> among all registered voters in Wisconsin and Pennsylvania, and at 68 percent with such voters in Michigan</w:t>
      </w:r>
      <w:r w:rsidRPr="005315B5">
        <w:rPr>
          <w:sz w:val="16"/>
        </w:rPr>
        <w:t>. Meanwhile, independent voters in those states backed legalization at even higher levels, with nearly three-fourths of indie Michiganders, Wisconsinite, and Pennsylvanians voicing approval (</w:t>
      </w:r>
      <w:r w:rsidRPr="0067648B">
        <w:rPr>
          <w:rStyle w:val="StyleUnderline"/>
        </w:rPr>
        <w:t>support among independents in Sun Belt battlegrounds like Florida and Arizona was nearly identical</w:t>
      </w:r>
      <w:r w:rsidRPr="005315B5">
        <w:rPr>
          <w:sz w:val="16"/>
        </w:rPr>
        <w:t xml:space="preserve">). What’s more, </w:t>
      </w:r>
      <w:r w:rsidRPr="0067648B">
        <w:rPr>
          <w:rStyle w:val="StyleUnderline"/>
        </w:rPr>
        <w:t>in an unsurprising finding</w:t>
      </w:r>
      <w:r w:rsidRPr="005315B5">
        <w:rPr>
          <w:sz w:val="16"/>
        </w:rPr>
        <w:t xml:space="preserve"> — given younger Americans’ relatively high affinity for marijuana and low propensity for casting ballots — </w:t>
      </w:r>
      <w:r w:rsidRPr="0067648B">
        <w:rPr>
          <w:rStyle w:val="StyleUnderline"/>
        </w:rPr>
        <w:t>support for legalizing weed among registered nonvoters in battleground states hovered around 75 percent</w:t>
      </w:r>
      <w:r w:rsidRPr="005315B5">
        <w:rPr>
          <w:sz w:val="16"/>
        </w:rPr>
        <w:t>. The analysis’s most remarkable finding, however, may have been this</w:t>
      </w:r>
      <w:r w:rsidRPr="0067648B">
        <w:rPr>
          <w:rStyle w:val="StyleUnderline"/>
        </w:rPr>
        <w:t>: A majority of Trump voters</w:t>
      </w:r>
      <w:r w:rsidRPr="005315B5">
        <w:rPr>
          <w:sz w:val="16"/>
        </w:rPr>
        <w:t xml:space="preserve"> in 49 U.S. states </w:t>
      </w:r>
      <w:r w:rsidRPr="0067648B">
        <w:rPr>
          <w:rStyle w:val="StyleUnderline"/>
        </w:rPr>
        <w:t>backed an end to weed prohibition.</w:t>
      </w:r>
    </w:p>
    <w:p w14:paraId="23C44BB5" w14:textId="77777777" w:rsidR="002D7372" w:rsidRPr="005315B5" w:rsidRDefault="002D7372" w:rsidP="002D7372">
      <w:pPr>
        <w:rPr>
          <w:sz w:val="16"/>
        </w:rPr>
      </w:pPr>
      <w:r w:rsidRPr="005315B5">
        <w:rPr>
          <w:sz w:val="16"/>
        </w:rPr>
        <w:t xml:space="preserve">Marijuana legalization might not be the most important or salient issue of the day. But </w:t>
      </w:r>
      <w:r w:rsidRPr="000C18BF">
        <w:rPr>
          <w:rStyle w:val="StyleUnderline"/>
          <w:highlight w:val="yellow"/>
        </w:rPr>
        <w:t>there</w:t>
      </w:r>
      <w:r w:rsidRPr="005315B5">
        <w:rPr>
          <w:sz w:val="16"/>
        </w:rPr>
        <w:t xml:space="preserve"> simply </w:t>
      </w:r>
      <w:r w:rsidRPr="000C18BF">
        <w:rPr>
          <w:rStyle w:val="StyleUnderline"/>
          <w:highlight w:val="yellow"/>
        </w:rPr>
        <w:t>aren’t many</w:t>
      </w:r>
      <w:r w:rsidRPr="005315B5">
        <w:rPr>
          <w:sz w:val="16"/>
        </w:rPr>
        <w:t xml:space="preserve"> other </w:t>
      </w:r>
      <w:r w:rsidRPr="000C18BF">
        <w:rPr>
          <w:rStyle w:val="StyleUnderline"/>
          <w:highlight w:val="yellow"/>
        </w:rPr>
        <w:t xml:space="preserve">policy fights that are </w:t>
      </w:r>
      <w:r w:rsidRPr="000C18BF">
        <w:rPr>
          <w:rStyle w:val="Emphasis"/>
          <w:highlight w:val="yellow"/>
        </w:rPr>
        <w:t>more favorable to the Democratic Party</w:t>
      </w:r>
      <w:r w:rsidRPr="0067648B">
        <w:rPr>
          <w:rStyle w:val="StyleUnderline"/>
        </w:rPr>
        <w:t>. Hoping to win back non-college-educated independents in the Rust Belt?</w:t>
      </w:r>
      <w:r w:rsidRPr="005315B5">
        <w:rPr>
          <w:sz w:val="16"/>
        </w:rPr>
        <w:t xml:space="preserve"> Nearly three-quarters of them want Uncle Sam to recognize their right to life, liberty, and the pursuit of dank kush. </w:t>
      </w:r>
      <w:r w:rsidRPr="0067648B">
        <w:rPr>
          <w:rStyle w:val="StyleUnderline"/>
        </w:rPr>
        <w:t>Want to run a “mobilization” campaign that brings Dem-leaning nonvoters off of democracy’s sidelines</w:t>
      </w:r>
      <w:r w:rsidRPr="005315B5">
        <w:rPr>
          <w:sz w:val="16"/>
        </w:rPr>
        <w:t xml:space="preserve">? </w:t>
      </w:r>
      <w:r w:rsidRPr="000C18BF">
        <w:rPr>
          <w:rStyle w:val="Emphasis"/>
          <w:highlight w:val="yellow"/>
        </w:rPr>
        <w:t>Virtually all</w:t>
      </w:r>
      <w:r w:rsidRPr="000C18BF">
        <w:rPr>
          <w:rStyle w:val="StyleUnderline"/>
          <w:highlight w:val="yellow"/>
        </w:rPr>
        <w:t xml:space="preserve"> of them are high on legal weed</w:t>
      </w:r>
      <w:r w:rsidRPr="0067648B">
        <w:rPr>
          <w:rStyle w:val="StyleUnderline"/>
        </w:rPr>
        <w:t>.</w:t>
      </w:r>
      <w:r w:rsidRPr="005315B5">
        <w:rPr>
          <w:sz w:val="16"/>
        </w:rPr>
        <w:t xml:space="preserve"> Worried that narrowcasting to targeted constituencies could pull Democrats too far from the American mainstream? Even among Republican voters, a solid majority are 420 friendly.</w:t>
      </w:r>
    </w:p>
    <w:p w14:paraId="3C9924AA" w14:textId="77777777" w:rsidR="002D7372" w:rsidRPr="005315B5" w:rsidRDefault="002D7372" w:rsidP="002D7372">
      <w:pPr>
        <w:rPr>
          <w:sz w:val="16"/>
        </w:rPr>
      </w:pPr>
      <w:r w:rsidRPr="005315B5">
        <w:rPr>
          <w:sz w:val="16"/>
        </w:rPr>
        <w:t xml:space="preserve">Biden’s defenders will note that he doesn’t oppose the decriminalization of marijuana possession, only the legalization of its sale. But such </w:t>
      </w:r>
      <w:r w:rsidRPr="002D7372">
        <w:rPr>
          <w:sz w:val="16"/>
        </w:rPr>
        <w:t xml:space="preserve">equivocation just blunts the Democrats’ advantage on the issue, by needlessly killing the buzz of pro-pot constituencies and advocacy organizations. </w:t>
      </w:r>
      <w:r w:rsidRPr="002D7372">
        <w:rPr>
          <w:rStyle w:val="StyleUnderline"/>
        </w:rPr>
        <w:t>On weed legalization, the preferred policy of the cause’s most ardent supporters is the same as that of critical swing voters.</w:t>
      </w:r>
      <w:r w:rsidRPr="002D7372">
        <w:rPr>
          <w:sz w:val="16"/>
        </w:rPr>
        <w:t xml:space="preserve"> </w:t>
      </w:r>
      <w:r w:rsidRPr="000C18BF">
        <w:rPr>
          <w:rStyle w:val="Emphasis"/>
          <w:highlight w:val="yellow"/>
        </w:rPr>
        <w:t>Biden’s stance demobilizes</w:t>
      </w:r>
      <w:r w:rsidRPr="0067648B">
        <w:rPr>
          <w:rStyle w:val="Emphasis"/>
        </w:rPr>
        <w:t xml:space="preserve"> the former</w:t>
      </w:r>
      <w:r w:rsidRPr="005315B5">
        <w:rPr>
          <w:sz w:val="16"/>
        </w:rPr>
        <w:t xml:space="preserve">, for the sake of appealing slightly less to the latter. </w:t>
      </w:r>
      <w:r w:rsidRPr="000C18BF">
        <w:rPr>
          <w:rStyle w:val="StyleUnderline"/>
          <w:highlight w:val="yellow"/>
        </w:rPr>
        <w:t>Virtually every</w:t>
      </w:r>
      <w:r w:rsidRPr="0067648B">
        <w:rPr>
          <w:rStyle w:val="StyleUnderline"/>
        </w:rPr>
        <w:t xml:space="preserve"> other </w:t>
      </w:r>
      <w:r w:rsidRPr="000C18BF">
        <w:rPr>
          <w:rStyle w:val="StyleUnderline"/>
          <w:highlight w:val="yellow"/>
        </w:rPr>
        <w:t>candidate</w:t>
      </w:r>
      <w:r w:rsidRPr="0067648B">
        <w:rPr>
          <w:rStyle w:val="StyleUnderline"/>
        </w:rPr>
        <w:t xml:space="preserve"> in the 2020 race </w:t>
      </w:r>
      <w:r w:rsidRPr="000C18BF">
        <w:rPr>
          <w:rStyle w:val="StyleUnderline"/>
          <w:highlight w:val="yellow"/>
        </w:rPr>
        <w:t xml:space="preserve">recognizes </w:t>
      </w:r>
      <w:r w:rsidRPr="000C18BF">
        <w:rPr>
          <w:rStyle w:val="Emphasis"/>
          <w:highlight w:val="yellow"/>
        </w:rPr>
        <w:t>the folly of Biden’s stance</w:t>
      </w:r>
      <w:r w:rsidRPr="000C18BF">
        <w:rPr>
          <w:sz w:val="16"/>
          <w:highlight w:val="yellow"/>
        </w:rPr>
        <w:t>:</w:t>
      </w:r>
      <w:r w:rsidRPr="005315B5">
        <w:rPr>
          <w:sz w:val="16"/>
        </w:rPr>
        <w:t xml:space="preserve"> Everyone from Amy Klobuchar to Pete Buttigieg to Bernie Sanders has endorsed legalizing recreational marijuana in no uncertain terms.</w:t>
      </w:r>
    </w:p>
    <w:p w14:paraId="5A20534A" w14:textId="77777777" w:rsidR="002D7372" w:rsidRPr="005315B5" w:rsidRDefault="002D7372" w:rsidP="002D7372">
      <w:pPr>
        <w:rPr>
          <w:sz w:val="16"/>
        </w:rPr>
      </w:pPr>
      <w:r w:rsidRPr="005315B5">
        <w:rPr>
          <w:rStyle w:val="StyleUnderline"/>
        </w:rPr>
        <w:t>Biden’s decision to put principle above political expediency on this issue may command respect in some quarters. But we’ve seen where that gets us</w:t>
      </w:r>
      <w:r w:rsidRPr="005315B5">
        <w:rPr>
          <w:sz w:val="16"/>
        </w:rPr>
        <w:t xml:space="preserve">. Hillary </w:t>
      </w:r>
      <w:r w:rsidRPr="005315B5">
        <w:rPr>
          <w:rStyle w:val="StyleUnderline"/>
        </w:rPr>
        <w:t xml:space="preserve">Clinton heeded the radical center’s demands for ideological purity on pot in 2016, and two pro-legalization third-party candidates </w:t>
      </w:r>
      <w:r w:rsidRPr="005315B5">
        <w:rPr>
          <w:rStyle w:val="Emphasis"/>
        </w:rPr>
        <w:t>combined for an exceptionally high share of ballots</w:t>
      </w:r>
      <w:r w:rsidRPr="005315B5">
        <w:rPr>
          <w:sz w:val="16"/>
        </w:rPr>
        <w:t xml:space="preserve">, thereby </w:t>
      </w:r>
      <w:r w:rsidRPr="005315B5">
        <w:rPr>
          <w:rStyle w:val="StyleUnderline"/>
        </w:rPr>
        <w:t>eroding her margin for error</w:t>
      </w:r>
      <w:r w:rsidRPr="005315B5">
        <w:rPr>
          <w:sz w:val="16"/>
        </w:rPr>
        <w:t xml:space="preserve"> in key Rust Belt states. </w:t>
      </w:r>
      <w:r w:rsidRPr="000C18BF">
        <w:rPr>
          <w:rStyle w:val="Emphasis"/>
          <w:highlight w:val="yellow"/>
        </w:rPr>
        <w:t>Democrats</w:t>
      </w:r>
      <w:r w:rsidRPr="005315B5">
        <w:rPr>
          <w:rStyle w:val="Emphasis"/>
        </w:rPr>
        <w:t xml:space="preserve"> </w:t>
      </w:r>
      <w:r w:rsidRPr="000C18BF">
        <w:rPr>
          <w:rStyle w:val="Emphasis"/>
          <w:highlight w:val="yellow"/>
        </w:rPr>
        <w:t>can’t afford to make the same mistake twice</w:t>
      </w:r>
      <w:r w:rsidRPr="005315B5">
        <w:rPr>
          <w:sz w:val="16"/>
        </w:rPr>
        <w:t>. They must hear the subtext of Obama’s advice: It would be nothing short of political malpractice to vote for Joe Biden and his reefer madness.</w:t>
      </w:r>
    </w:p>
    <w:p w14:paraId="23F859C0" w14:textId="77777777" w:rsidR="002D7372" w:rsidRPr="002D7372" w:rsidRDefault="002D7372" w:rsidP="002D7372"/>
    <w:p w14:paraId="6BF68462" w14:textId="77777777" w:rsidR="002D7372" w:rsidRDefault="002D7372" w:rsidP="002D7372">
      <w:pPr>
        <w:pStyle w:val="Heading4"/>
      </w:pPr>
      <w:r>
        <w:t>“Other issues” is a LINK --- Trump is LOSING those issues and NEEDS a new issue --- Plan is key</w:t>
      </w:r>
    </w:p>
    <w:p w14:paraId="6B4187B4" w14:textId="77777777" w:rsidR="002D7372" w:rsidRPr="005C6E32" w:rsidRDefault="002D7372" w:rsidP="002D7372">
      <w:r w:rsidRPr="005C6E32">
        <w:rPr>
          <w:rStyle w:val="Style13ptBold"/>
        </w:rPr>
        <w:t>EVERSLEY 19</w:t>
      </w:r>
      <w:r>
        <w:t xml:space="preserve"> --- MELANIE EVERSLEY, freelance journalist for Fortune, “2020 Democrats Want Criminal Justice Reform—but Donald Trump Took Home the Award”, Fortune, Oct 30</w:t>
      </w:r>
      <w:r w:rsidRPr="005C6E32">
        <w:rPr>
          <w:vertAlign w:val="superscript"/>
        </w:rPr>
        <w:t>th</w:t>
      </w:r>
      <w:r>
        <w:t xml:space="preserve"> 2019, </w:t>
      </w:r>
      <w:hyperlink r:id="rId137" w:history="1">
        <w:r w:rsidRPr="00276013">
          <w:rPr>
            <w:rStyle w:val="Hyperlink"/>
          </w:rPr>
          <w:t>https://fortune.com/2019/10/30/trump-criminal-justice-reform-2020-democrats/</w:t>
        </w:r>
      </w:hyperlink>
      <w:r>
        <w:t xml:space="preserve"> (BJN) </w:t>
      </w:r>
    </w:p>
    <w:p w14:paraId="4BFFF801" w14:textId="77777777" w:rsidR="002D7372" w:rsidRDefault="002D7372" w:rsidP="002D7372">
      <w:pPr>
        <w:rPr>
          <w:sz w:val="16"/>
        </w:rPr>
      </w:pPr>
      <w:r w:rsidRPr="005C6E32">
        <w:rPr>
          <w:rStyle w:val="StyleUnderline"/>
        </w:rPr>
        <w:t>A</w:t>
      </w:r>
      <w:r w:rsidRPr="005C6E32">
        <w:rPr>
          <w:sz w:val="16"/>
        </w:rPr>
        <w:t xml:space="preserve"> last-minute </w:t>
      </w:r>
      <w:r w:rsidRPr="005C6E32">
        <w:rPr>
          <w:rStyle w:val="StyleUnderline"/>
        </w:rPr>
        <w:t>visit by</w:t>
      </w:r>
      <w:r w:rsidRPr="005C6E32">
        <w:rPr>
          <w:sz w:val="16"/>
        </w:rPr>
        <w:t xml:space="preserve"> President Donald </w:t>
      </w:r>
      <w:r w:rsidRPr="005C6E32">
        <w:rPr>
          <w:rStyle w:val="StyleUnderline"/>
        </w:rPr>
        <w:t xml:space="preserve">Trump to a candidates’ summit on criminal justice stirred up </w:t>
      </w:r>
      <w:r w:rsidRPr="005C6E32">
        <w:rPr>
          <w:sz w:val="16"/>
        </w:rPr>
        <w:t xml:space="preserve">some weekend </w:t>
      </w:r>
      <w:r w:rsidRPr="005C6E32">
        <w:rPr>
          <w:rStyle w:val="StyleUnderline"/>
        </w:rPr>
        <w:t>drama</w:t>
      </w:r>
      <w:r w:rsidRPr="005C6E32">
        <w:rPr>
          <w:sz w:val="16"/>
        </w:rPr>
        <w:t xml:space="preserve">, but also gave 10 Democrats seeking to unseat Trump a chance to air their ideas. </w:t>
      </w:r>
      <w:r w:rsidRPr="005C6E32">
        <w:rPr>
          <w:rStyle w:val="StyleUnderline"/>
        </w:rPr>
        <w:t>The president spoke</w:t>
      </w:r>
      <w:r w:rsidRPr="005C6E32">
        <w:rPr>
          <w:sz w:val="16"/>
        </w:rPr>
        <w:t xml:space="preserve"> Friday before the Second Step Presidential Justice Forum in Columbia, S.C., </w:t>
      </w:r>
      <w:r w:rsidRPr="005C6E32">
        <w:rPr>
          <w:rStyle w:val="StyleUnderline"/>
        </w:rPr>
        <w:t>hailing this year’s passage of the First Step Act</w:t>
      </w:r>
      <w:r w:rsidRPr="005C6E32">
        <w:rPr>
          <w:sz w:val="16"/>
        </w:rPr>
        <w:t xml:space="preserve">, legislation that provides for programs to support federal prisoners reentering society, and introduced three people whose sentences he had commuted. Among the nonviolent drug offenders was Alice Johnson, who was able to leave prison in Alabama last year after reality star Kim Kardashian urged Trump to grant clemency. “Her (life) sentence was simply not proportionate to her crime and that’s why I commuted Alice’s sentence,” Trump told the audience at Benedict College, an historically black institution. </w:t>
      </w:r>
      <w:r w:rsidRPr="005C6E32">
        <w:rPr>
          <w:rStyle w:val="StyleUnderline"/>
        </w:rPr>
        <w:t>Trump, who</w:t>
      </w:r>
      <w:r w:rsidRPr="005C6E32">
        <w:rPr>
          <w:sz w:val="16"/>
        </w:rPr>
        <w:t xml:space="preserve"> once </w:t>
      </w:r>
      <w:r w:rsidRPr="005C6E32">
        <w:rPr>
          <w:rStyle w:val="StyleUnderline"/>
        </w:rPr>
        <w:t>famously took out a full-page newspaper ad excoriating</w:t>
      </w:r>
      <w:r w:rsidRPr="005C6E32">
        <w:rPr>
          <w:sz w:val="16"/>
        </w:rPr>
        <w:t xml:space="preserve"> five </w:t>
      </w:r>
      <w:r w:rsidRPr="005C6E32">
        <w:rPr>
          <w:rStyle w:val="StyleUnderline"/>
        </w:rPr>
        <w:t>teens ultimately exonerated</w:t>
      </w:r>
      <w:r w:rsidRPr="005C6E32">
        <w:rPr>
          <w:sz w:val="16"/>
        </w:rPr>
        <w:t xml:space="preserve"> from a rape in New York’s Central Park, </w:t>
      </w:r>
      <w:r w:rsidRPr="005C6E32">
        <w:rPr>
          <w:rStyle w:val="StyleUnderline"/>
        </w:rPr>
        <w:t>referred to the incarcerated as “the forgotten community” during his speech. He hailed his own administration’s work</w:t>
      </w:r>
      <w:r w:rsidRPr="005C6E32">
        <w:rPr>
          <w:sz w:val="16"/>
        </w:rPr>
        <w:t xml:space="preserve"> and received an award from the 20/20 Bipartisan Justice Center, which was co-hosting the event. The award and also the fact that students were granted only a limited number of seats at the event set off waves of criticism and prompted Sen. Kamala Harris (D-Calif.) to cancel her planned appearance. Harris later reversed her position when Benedict College took over as sole host of the event and Columbia Mayor Stephen Benjamin said he and college President Roslyn Artis were making sure the rest of the summit would be open to students. </w:t>
      </w:r>
      <w:r w:rsidRPr="005C6E32">
        <w:rPr>
          <w:rStyle w:val="StyleUnderline"/>
        </w:rPr>
        <w:t>“I just couldn’t believe that Donald Trump would be given an award as it relates to criminal justice reform,” Harris said</w:t>
      </w:r>
      <w:r w:rsidRPr="005C6E32">
        <w:rPr>
          <w:sz w:val="16"/>
        </w:rPr>
        <w:t xml:space="preserve">. “Let’s be clear—this is somebody who has disrespected the voices that have been present for decades about the need for reform of this system, the people who have marched for justice in this system, the people who have sacrificed to create leadership around justice in this system.” As for her plans for criminal justice if elected president, Harris said she would put an end to for-profit private prisons, release inmates imprisoned for marijuana-related offenses, bring them into the lucrative marijuana industry, and reform the bail system that critics say disproportionately affects the poor. “There are people waiting days, weeks, months, years in prisons because they don’t have the money for bail,” she said. “All kinds of consequences come up just because someone does not have the money.” Sen. Cory Booker (D-N.J.) said that he would work with the Department of Justice and the Civil Rights Division of the Department of Education to remove disparities in discipline. “We know that children who are suspended from school have much higher rates of involvement with the police,” he said. Booker also vowed to work toward ending inhumane conditions in the nation’s prisons. He told of women having to give birth while shackled and go without sanitary products, and decried solitary confinement. “There are so many things going on that would shock the consciousness of this country,” Booker said, adding that he would propose awarding grants to states that change their laws toward ending mass incarceration. The summit may have been intended as a jumping board toward further reform of the country’s troubled criminal justice system, but political observers were divided as to whether the weekend event would help push that agenda. </w:t>
      </w:r>
      <w:r w:rsidRPr="005C6E32">
        <w:rPr>
          <w:rStyle w:val="StyleUnderline"/>
        </w:rPr>
        <w:t>Louis Reed, national organizer</w:t>
      </w:r>
      <w:r w:rsidRPr="005C6E32">
        <w:rPr>
          <w:sz w:val="16"/>
        </w:rPr>
        <w:t xml:space="preserve"> for the group that was instrumental in pushing the First Step Act, told Fortune that he is optimistic. Reed, of #cut50, spent 14 years in federal prison for bank fraud. Reforms are necessary, he </w:t>
      </w:r>
      <w:r w:rsidRPr="005C6E32">
        <w:rPr>
          <w:rStyle w:val="StyleUnderline"/>
        </w:rPr>
        <w:t>said</w:t>
      </w:r>
      <w:r w:rsidRPr="005C6E32">
        <w:rPr>
          <w:sz w:val="16"/>
        </w:rPr>
        <w:t xml:space="preserve">, because our current society guides former inmates’ lives in ways that the general public could not imagine. “In my mind, </w:t>
      </w:r>
      <w:r w:rsidRPr="000C18BF">
        <w:rPr>
          <w:rStyle w:val="StyleUnderline"/>
          <w:highlight w:val="yellow"/>
        </w:rPr>
        <w:t>the First Step Act gave</w:t>
      </w:r>
      <w:r w:rsidRPr="005C6E32">
        <w:rPr>
          <w:rStyle w:val="StyleUnderline"/>
        </w:rPr>
        <w:t xml:space="preserve"> our </w:t>
      </w:r>
      <w:r w:rsidRPr="000C18BF">
        <w:rPr>
          <w:rStyle w:val="StyleUnderline"/>
          <w:highlight w:val="yellow"/>
        </w:rPr>
        <w:t>Congress permission to do more</w:t>
      </w:r>
      <w:r w:rsidRPr="005C6E32">
        <w:rPr>
          <w:sz w:val="16"/>
        </w:rPr>
        <w:t>,” Reed said. “</w:t>
      </w:r>
      <w:r w:rsidRPr="005C6E32">
        <w:rPr>
          <w:rStyle w:val="StyleUnderline"/>
        </w:rPr>
        <w:t xml:space="preserve">Now, </w:t>
      </w:r>
      <w:r w:rsidRPr="000C18BF">
        <w:rPr>
          <w:rStyle w:val="StyleUnderline"/>
          <w:highlight w:val="yellow"/>
        </w:rPr>
        <w:t>we don’t have an excuse</w:t>
      </w:r>
      <w:r w:rsidRPr="000C18BF">
        <w:rPr>
          <w:sz w:val="16"/>
          <w:highlight w:val="yellow"/>
        </w:rPr>
        <w:t xml:space="preserve"> … </w:t>
      </w:r>
      <w:r w:rsidRPr="000C18BF">
        <w:rPr>
          <w:rStyle w:val="StyleUnderline"/>
          <w:highlight w:val="yellow"/>
        </w:rPr>
        <w:t>the First Step Act is</w:t>
      </w:r>
      <w:r w:rsidRPr="005C6E32">
        <w:rPr>
          <w:sz w:val="16"/>
        </w:rPr>
        <w:t xml:space="preserve"> definitely a </w:t>
      </w:r>
      <w:r w:rsidRPr="000C18BF">
        <w:rPr>
          <w:rStyle w:val="StyleUnderline"/>
          <w:highlight w:val="yellow"/>
        </w:rPr>
        <w:t>precursor</w:t>
      </w:r>
      <w:r w:rsidRPr="005C6E32">
        <w:rPr>
          <w:rStyle w:val="StyleUnderline"/>
        </w:rPr>
        <w:t xml:space="preserve"> and gives permission and gives passport to our elected officials to do more.”</w:t>
      </w:r>
      <w:r>
        <w:rPr>
          <w:rStyle w:val="StyleUnderline"/>
        </w:rPr>
        <w:t xml:space="preserve"> </w:t>
      </w:r>
      <w:r w:rsidRPr="005C6E32">
        <w:rPr>
          <w:sz w:val="16"/>
        </w:rPr>
        <w:t xml:space="preserve">Michael Mendoza, national director of #cut50, is also optimistic. Mendoza spent 22 years in prison after being incarcerated at 15 for his role in a gang-related murder. He remembers feeling confused and overwhelmed when he was released to northern California, far from where his family lived at the other end of the state. Parole limited him to a 50-mile radius and, because of that, limited his job opportunities, he said. The current climate is breaking down systems thata have allowed the lack of support for people reentering society, he said. “Our message is </w:t>
      </w:r>
      <w:r w:rsidRPr="000C18BF">
        <w:rPr>
          <w:rStyle w:val="StyleUnderline"/>
          <w:highlight w:val="yellow"/>
        </w:rPr>
        <w:t>the First Step Act was a major</w:t>
      </w:r>
      <w:r w:rsidRPr="005C6E32">
        <w:rPr>
          <w:rStyle w:val="StyleUnderline"/>
        </w:rPr>
        <w:t xml:space="preserve">, major </w:t>
      </w:r>
      <w:r w:rsidRPr="000C18BF">
        <w:rPr>
          <w:rStyle w:val="StyleUnderline"/>
          <w:highlight w:val="yellow"/>
        </w:rPr>
        <w:t>win</w:t>
      </w:r>
      <w:r w:rsidRPr="005C6E32">
        <w:rPr>
          <w:rStyle w:val="StyleUnderline"/>
        </w:rPr>
        <w:t xml:space="preserve"> with major impact </w:t>
      </w:r>
      <w:r w:rsidRPr="000C18BF">
        <w:rPr>
          <w:rStyle w:val="StyleUnderline"/>
          <w:highlight w:val="yellow"/>
        </w:rPr>
        <w:t xml:space="preserve">and we want to continue to </w:t>
      </w:r>
      <w:r w:rsidRPr="000C18BF">
        <w:rPr>
          <w:rStyle w:val="Emphasis"/>
          <w:highlight w:val="yellow"/>
        </w:rPr>
        <w:t>see that grow</w:t>
      </w:r>
      <w:r w:rsidRPr="005C6E32">
        <w:rPr>
          <w:rStyle w:val="StyleUnderline"/>
        </w:rPr>
        <w:t>,</w:t>
      </w:r>
      <w:r w:rsidRPr="005C6E32">
        <w:rPr>
          <w:sz w:val="16"/>
        </w:rPr>
        <w:t xml:space="preserve">” he said. </w:t>
      </w:r>
      <w:r w:rsidRPr="005C6E32">
        <w:rPr>
          <w:rStyle w:val="StyleUnderline"/>
        </w:rPr>
        <w:t>We’ve come a long way</w:t>
      </w:r>
      <w:r w:rsidRPr="005C6E32">
        <w:rPr>
          <w:sz w:val="16"/>
        </w:rPr>
        <w:t xml:space="preserve"> … </w:t>
      </w:r>
      <w:r w:rsidRPr="000C18BF">
        <w:rPr>
          <w:rStyle w:val="Emphasis"/>
          <w:highlight w:val="yellow"/>
        </w:rPr>
        <w:t>we have to continue</w:t>
      </w:r>
      <w:r w:rsidRPr="005C6E32">
        <w:rPr>
          <w:sz w:val="16"/>
        </w:rPr>
        <w:t xml:space="preserve"> to come together on all sides.” But political observers were not as hopeful about the impact of the weekend’s event. “This forum gave </w:t>
      </w:r>
      <w:r w:rsidRPr="000C18BF">
        <w:rPr>
          <w:rStyle w:val="Emphasis"/>
          <w:highlight w:val="yellow"/>
        </w:rPr>
        <w:t>Trump a chance to insert himself into the conversation</w:t>
      </w:r>
      <w:r w:rsidRPr="005C6E32">
        <w:rPr>
          <w:sz w:val="16"/>
        </w:rPr>
        <w:t xml:space="preserve"> on an issue that he thinks he can speak to and about with the community and, somehow, he thinks he can convince himself that he’s more popular,” Antjuan Seawright, a Democratic strategist based in South Carolina, told Fortune. Seawright added that he felt that Trump’s appearance was an attempt to steer the public’s attention away from his possible impeachment. “</w:t>
      </w:r>
      <w:r w:rsidRPr="000C18BF">
        <w:rPr>
          <w:rStyle w:val="StyleUnderline"/>
          <w:highlight w:val="yellow"/>
        </w:rPr>
        <w:t>It</w:t>
      </w:r>
      <w:r w:rsidRPr="005C6E32">
        <w:rPr>
          <w:sz w:val="16"/>
        </w:rPr>
        <w:t xml:space="preserve"> was a </w:t>
      </w:r>
      <w:r w:rsidRPr="000C18BF">
        <w:rPr>
          <w:rStyle w:val="StyleUnderline"/>
          <w:highlight w:val="yellow"/>
        </w:rPr>
        <w:t>chance for Trump to</w:t>
      </w:r>
      <w:r w:rsidRPr="005C6E32">
        <w:rPr>
          <w:rStyle w:val="StyleUnderline"/>
        </w:rPr>
        <w:t xml:space="preserve"> do what he always does</w:t>
      </w:r>
      <w:r w:rsidRPr="005C6E32">
        <w:rPr>
          <w:sz w:val="16"/>
        </w:rPr>
        <w:t>—</w:t>
      </w:r>
      <w:r w:rsidRPr="005C6E32">
        <w:rPr>
          <w:rStyle w:val="Emphasis"/>
        </w:rPr>
        <w:t xml:space="preserve">to </w:t>
      </w:r>
      <w:r w:rsidRPr="000C18BF">
        <w:rPr>
          <w:rStyle w:val="Emphasis"/>
          <w:highlight w:val="yellow"/>
        </w:rPr>
        <w:t>take the attention away and</w:t>
      </w:r>
      <w:r w:rsidRPr="005C6E32">
        <w:rPr>
          <w:sz w:val="16"/>
        </w:rPr>
        <w:t xml:space="preserve"> use that as a nugget of </w:t>
      </w:r>
      <w:r w:rsidRPr="000C18BF">
        <w:rPr>
          <w:rStyle w:val="Emphasis"/>
          <w:highlight w:val="yellow"/>
        </w:rPr>
        <w:t>distraction to change the conversation</w:t>
      </w:r>
      <w:r w:rsidRPr="005C6E32">
        <w:rPr>
          <w:sz w:val="16"/>
        </w:rPr>
        <w:t>, to make it about something else,” Seawright said.</w:t>
      </w:r>
    </w:p>
    <w:p w14:paraId="35DA22B1" w14:textId="77777777" w:rsidR="002D7372" w:rsidRDefault="002D7372" w:rsidP="002D7372"/>
    <w:p w14:paraId="0C71C276" w14:textId="77777777" w:rsidR="002D7372" w:rsidRDefault="002D7372" w:rsidP="002D7372">
      <w:pPr>
        <w:pStyle w:val="Heading4"/>
      </w:pPr>
      <w:r>
        <w:t>CJR outweighs all issues IF Trump gets a win</w:t>
      </w:r>
    </w:p>
    <w:p w14:paraId="033DDA66" w14:textId="77777777" w:rsidR="002D7372" w:rsidRDefault="002D7372" w:rsidP="002D7372">
      <w:r w:rsidRPr="00AF67FF">
        <w:rPr>
          <w:rStyle w:val="Style13ptBold"/>
        </w:rPr>
        <w:t>Karni &amp; Haberman 19</w:t>
      </w:r>
      <w:r>
        <w:t xml:space="preserve"> --- Annie Karni and Maggie Haberman, NYT, “The Subject at the White House Was Criminal Justice.The Subtext Was the Election.”, June 2019, </w:t>
      </w:r>
      <w:hyperlink r:id="rId138" w:history="1">
        <w:r w:rsidRPr="00276013">
          <w:rPr>
            <w:rStyle w:val="Hyperlink"/>
          </w:rPr>
          <w:t>https://www.nytimes.com/2019/06/13/us/politics/trump-criminal-justice-election.html</w:t>
        </w:r>
      </w:hyperlink>
      <w:r>
        <w:t xml:space="preserve"> (BJN) </w:t>
      </w:r>
    </w:p>
    <w:p w14:paraId="76F03100" w14:textId="77777777" w:rsidR="002D7372" w:rsidRPr="00AF67FF" w:rsidRDefault="002D7372" w:rsidP="002D7372">
      <w:pPr>
        <w:rPr>
          <w:rStyle w:val="Emphasis"/>
          <w:b w:val="0"/>
          <w:iCs w:val="0"/>
        </w:rPr>
      </w:pPr>
      <w:r w:rsidRPr="00CD155A">
        <w:rPr>
          <w:sz w:val="16"/>
        </w:rPr>
        <w:t xml:space="preserve">But </w:t>
      </w:r>
      <w:r w:rsidRPr="00CD155A">
        <w:rPr>
          <w:rStyle w:val="StyleUnderline"/>
        </w:rPr>
        <w:t>advocates criticized the White House for using criminal justice as a wedge issue.</w:t>
      </w:r>
      <w:r w:rsidRPr="00CD155A">
        <w:rPr>
          <w:sz w:val="16"/>
        </w:rPr>
        <w:t xml:space="preserve"> They say </w:t>
      </w:r>
      <w:r w:rsidRPr="00CD155A">
        <w:rPr>
          <w:rStyle w:val="StyleUnderline"/>
        </w:rPr>
        <w:t xml:space="preserve">the administration has underlined </w:t>
      </w:r>
      <w:r w:rsidRPr="00CD155A">
        <w:rPr>
          <w:sz w:val="16"/>
        </w:rPr>
        <w:t>the</w:t>
      </w:r>
      <w:r w:rsidRPr="00CD155A">
        <w:rPr>
          <w:rStyle w:val="StyleUnderline"/>
        </w:rPr>
        <w:t xml:space="preserve"> </w:t>
      </w:r>
      <w:r w:rsidRPr="00CD155A">
        <w:rPr>
          <w:sz w:val="16"/>
        </w:rPr>
        <w:t xml:space="preserve">former vice president Joseph R. </w:t>
      </w:r>
      <w:r w:rsidRPr="00CD155A">
        <w:rPr>
          <w:rStyle w:val="StyleUnderline"/>
        </w:rPr>
        <w:t>Biden</w:t>
      </w:r>
      <w:r w:rsidRPr="00CD155A">
        <w:rPr>
          <w:sz w:val="16"/>
        </w:rPr>
        <w:t xml:space="preserve"> Jr.’s </w:t>
      </w:r>
      <w:r w:rsidRPr="00CD155A">
        <w:rPr>
          <w:rStyle w:val="StyleUnderline"/>
        </w:rPr>
        <w:t>support of the 1994 crime bill instead of working to ensure Republican backing for legislation</w:t>
      </w:r>
      <w:r w:rsidRPr="00CD155A">
        <w:rPr>
          <w:sz w:val="16"/>
        </w:rPr>
        <w:t xml:space="preserve"> that prohibits federal agencies and contractors from requiring job applicants to disclose criminal records and ensuring the Justice Department does not undermine the First Step Act in the appropriations </w:t>
      </w:r>
      <w:r w:rsidRPr="003D132F">
        <w:rPr>
          <w:sz w:val="16"/>
        </w:rPr>
        <w:t xml:space="preserve">process. Passed in December, </w:t>
      </w:r>
      <w:r w:rsidRPr="003D132F">
        <w:rPr>
          <w:rStyle w:val="StyleUnderline"/>
        </w:rPr>
        <w:t xml:space="preserve">the legislation seeks to expand job training and early-release programs, and modify sentencing laws, including mandatory minimum sentences for nonviolent drug offenders. </w:t>
      </w:r>
      <w:r w:rsidRPr="003D132F">
        <w:rPr>
          <w:rStyle w:val="Emphasis"/>
        </w:rPr>
        <w:t>But advocates have raised questions about the pace</w:t>
      </w:r>
      <w:r w:rsidRPr="003D132F">
        <w:rPr>
          <w:sz w:val="16"/>
        </w:rPr>
        <w:t xml:space="preserve"> of the enforcement</w:t>
      </w:r>
      <w:r w:rsidRPr="00CD155A">
        <w:rPr>
          <w:sz w:val="16"/>
        </w:rPr>
        <w:t xml:space="preserve"> and funding of the act. “</w:t>
      </w:r>
      <w:r w:rsidRPr="000C18BF">
        <w:rPr>
          <w:rStyle w:val="StyleUnderline"/>
          <w:highlight w:val="yellow"/>
        </w:rPr>
        <w:t xml:space="preserve">It keeps </w:t>
      </w:r>
      <w:r w:rsidRPr="000C18BF">
        <w:rPr>
          <w:rStyle w:val="Emphasis"/>
          <w:highlight w:val="yellow"/>
        </w:rPr>
        <w:t>getting lost</w:t>
      </w:r>
      <w:r w:rsidRPr="000C18BF">
        <w:rPr>
          <w:rStyle w:val="StyleUnderline"/>
          <w:highlight w:val="yellow"/>
        </w:rPr>
        <w:t xml:space="preserve"> that the First Step was just that</w:t>
      </w:r>
      <w:r w:rsidRPr="00CD155A">
        <w:rPr>
          <w:rStyle w:val="StyleUnderline"/>
        </w:rPr>
        <w:t>,”</w:t>
      </w:r>
      <w:r w:rsidRPr="00CD155A">
        <w:rPr>
          <w:sz w:val="16"/>
        </w:rPr>
        <w:t xml:space="preserve"> said Holly Harris, the executive director of the Justice Action Network. “</w:t>
      </w:r>
      <w:r w:rsidRPr="000C18BF">
        <w:rPr>
          <w:rStyle w:val="StyleUnderline"/>
          <w:highlight w:val="yellow"/>
        </w:rPr>
        <w:t>There is a whole universe of c</w:t>
      </w:r>
      <w:r w:rsidRPr="00CD155A">
        <w:rPr>
          <w:rStyle w:val="StyleUnderline"/>
        </w:rPr>
        <w:t xml:space="preserve">riminal </w:t>
      </w:r>
      <w:r w:rsidRPr="000C18BF">
        <w:rPr>
          <w:rStyle w:val="StyleUnderline"/>
          <w:highlight w:val="yellow"/>
        </w:rPr>
        <w:t>j</w:t>
      </w:r>
      <w:r w:rsidRPr="00CD155A">
        <w:rPr>
          <w:rStyle w:val="StyleUnderline"/>
        </w:rPr>
        <w:t xml:space="preserve">ustice </w:t>
      </w:r>
      <w:r w:rsidRPr="000C18BF">
        <w:rPr>
          <w:rStyle w:val="StyleUnderline"/>
          <w:highlight w:val="yellow"/>
        </w:rPr>
        <w:t>r</w:t>
      </w:r>
      <w:r w:rsidRPr="00CD155A">
        <w:rPr>
          <w:rStyle w:val="StyleUnderline"/>
        </w:rPr>
        <w:t xml:space="preserve">eform </w:t>
      </w:r>
      <w:r w:rsidRPr="000C18BF">
        <w:rPr>
          <w:rStyle w:val="StyleUnderline"/>
          <w:highlight w:val="yellow"/>
        </w:rPr>
        <w:t>and we haven’t even scratched the surface of</w:t>
      </w:r>
      <w:r w:rsidRPr="000C18BF">
        <w:rPr>
          <w:sz w:val="16"/>
          <w:highlight w:val="yellow"/>
        </w:rPr>
        <w:t xml:space="preserve"> </w:t>
      </w:r>
      <w:r w:rsidRPr="000C18BF">
        <w:rPr>
          <w:rStyle w:val="StyleUnderline"/>
          <w:highlight w:val="yellow"/>
        </w:rPr>
        <w:t>what needs to be accomplished</w:t>
      </w:r>
      <w:r w:rsidRPr="00CD155A">
        <w:rPr>
          <w:sz w:val="16"/>
        </w:rPr>
        <w:t xml:space="preserve"> to fix our broken system</w:t>
      </w:r>
      <w:r w:rsidRPr="000C18BF">
        <w:rPr>
          <w:sz w:val="16"/>
          <w:highlight w:val="yellow"/>
        </w:rPr>
        <w:t xml:space="preserve">.” </w:t>
      </w:r>
      <w:r w:rsidRPr="000C18BF">
        <w:rPr>
          <w:rStyle w:val="StyleUnderline"/>
          <w:highlight w:val="yellow"/>
        </w:rPr>
        <w:t>It remains to be seen how</w:t>
      </w:r>
      <w:r w:rsidRPr="00CD155A">
        <w:rPr>
          <w:rStyle w:val="StyleUnderline"/>
        </w:rPr>
        <w:t xml:space="preserve"> Mr. </w:t>
      </w:r>
      <w:r w:rsidRPr="000C18BF">
        <w:rPr>
          <w:rStyle w:val="Emphasis"/>
          <w:highlight w:val="yellow"/>
        </w:rPr>
        <w:t>Trump can capitalize on his support for</w:t>
      </w:r>
      <w:r w:rsidRPr="003D132F">
        <w:rPr>
          <w:rStyle w:val="Emphasis"/>
        </w:rPr>
        <w:t xml:space="preserve"> the </w:t>
      </w:r>
      <w:r w:rsidRPr="000C18BF">
        <w:rPr>
          <w:rStyle w:val="Emphasis"/>
          <w:highlight w:val="yellow"/>
        </w:rPr>
        <w:t>legislation</w:t>
      </w:r>
      <w:r w:rsidRPr="00CD155A">
        <w:rPr>
          <w:sz w:val="16"/>
        </w:rPr>
        <w:t xml:space="preserve">, as his advisers have told him to do, </w:t>
      </w:r>
      <w:r w:rsidRPr="00AF67FF">
        <w:rPr>
          <w:rStyle w:val="StyleUnderline"/>
        </w:rPr>
        <w:t>to change the perceptions of voters who have a long list of policies and statements by the president that appear to rub salt into the</w:t>
      </w:r>
      <w:r w:rsidRPr="00CD155A">
        <w:rPr>
          <w:rStyle w:val="StyleUnderline"/>
        </w:rPr>
        <w:t xml:space="preserve"> country’s wounds about race.</w:t>
      </w:r>
      <w:r>
        <w:rPr>
          <w:rStyle w:val="StyleUnderline"/>
        </w:rPr>
        <w:t xml:space="preserve"> </w:t>
      </w:r>
      <w:r w:rsidRPr="00AF67FF">
        <w:rPr>
          <w:sz w:val="16"/>
        </w:rPr>
        <w:t xml:space="preserve">Mr. Trump has never apologized for spending tens of thousands of dollars on full-page newspaper ads calling for the return of the death penalty to punish the black and Latino teenagers, known as the Central Park Five, who were wrongfully accused of raping a white woman in Central Park in 1989. Instead, he doubled down. And since taking office, he has stoked racial tensions, elevating the voices of white nationalists when he appeared to defend their actions during a violent confrontation with liberal protesters in Charlottesville, Va. Mr. Trump has defended himself against charges of racism, telling reporters that he is “the least racist person you will ever interview.” The president, friends said, is bothered by the allegation. And he was frustrated, they said, when Mr. Kushner did not defend him more fiercely in a recent television interview in which he was asked if “birtherism,” the conspiracy theory that Mr. Trump stoked over whether President Barack Obama was born in the United States, was racist. “I wasn’t really involved in that,” Mr. Kushner told Axios. “That was a long time ago.” Democratic strategists said they did not expect the Trump administration’s work on criminal justice to move black voters to his corner in 2020. But some said that the president’s perceived compassion on the issue could help him on the margins with moderate and swing white voters, who want to assure themselves that the person they are voting for is not, in fact, guilty of the charges of racism. Asked what constituency might be moved by Mr. Trump’s focus on criminal justice, Geoff Garin, a Democratic pollster, said it was limited to “the Kardashians. I’m not actually sure beyond that.” </w:t>
      </w:r>
      <w:r w:rsidRPr="000C18BF">
        <w:rPr>
          <w:rStyle w:val="StyleUnderline"/>
          <w:highlight w:val="yellow"/>
        </w:rPr>
        <w:t>One piece of modest legislation</w:t>
      </w:r>
      <w:r w:rsidRPr="000C18BF">
        <w:rPr>
          <w:sz w:val="16"/>
          <w:highlight w:val="yellow"/>
        </w:rPr>
        <w:t xml:space="preserve"> </w:t>
      </w:r>
      <w:r w:rsidRPr="000C18BF">
        <w:rPr>
          <w:rStyle w:val="Emphasis"/>
          <w:highlight w:val="yellow"/>
        </w:rPr>
        <w:t>was unlikely to paper over the president’s</w:t>
      </w:r>
      <w:r w:rsidRPr="00AF67FF">
        <w:rPr>
          <w:rStyle w:val="Emphasis"/>
        </w:rPr>
        <w:t xml:space="preserve"> past </w:t>
      </w:r>
      <w:r w:rsidRPr="000C18BF">
        <w:rPr>
          <w:rStyle w:val="Emphasis"/>
          <w:highlight w:val="yellow"/>
        </w:rPr>
        <w:t>record</w:t>
      </w:r>
      <w:r w:rsidRPr="00AF67FF">
        <w:rPr>
          <w:sz w:val="16"/>
        </w:rPr>
        <w:t xml:space="preserve">, he said. </w:t>
      </w:r>
      <w:r w:rsidRPr="00AF67FF">
        <w:rPr>
          <w:rStyle w:val="StyleUnderline"/>
        </w:rPr>
        <w:t>“It’s hard to be the second-chance guy when you are</w:t>
      </w:r>
      <w:r w:rsidRPr="00AF67FF">
        <w:rPr>
          <w:sz w:val="16"/>
        </w:rPr>
        <w:t xml:space="preserve"> separating families, deporting people who have been here without committing a crime, and </w:t>
      </w:r>
      <w:r w:rsidRPr="00AF67FF">
        <w:rPr>
          <w:rStyle w:val="StyleUnderline"/>
        </w:rPr>
        <w:t>routinely undermining legal efforts to address police misconduct,”</w:t>
      </w:r>
      <w:r w:rsidRPr="00AF67FF">
        <w:rPr>
          <w:sz w:val="16"/>
        </w:rPr>
        <w:t xml:space="preserve"> Mr. Garin said. But some Democratic lawmakers said that even if Mr. Trump’s continuing attention to the legislation was merely a political ruse to improve his chances against Mr. Biden, or another Democratic nominee, it was not a reason to oppose his efforts. “I don’t subscribe to the viewpoint that, because of political prognosticating, we shouldn’t work together on good policy,” said Representative Josh Gottheimer, Democrat of New Jersey. “We should always put country over party, and this is a case in point.” And advocates who have been working closely with the White House insisted 2020 politics was not driving the issue. “A group of advocates have been meeting with the White House weekly to hear updates on how First Step Act is being implemented,” said Jessica Jackson Sloan, the national director of #Cut50, a prisoner advocacy group. “It may seem from the outside like things are moving slowly, and there is a lot to be done still, but there is a team working on this issue nonstop.” </w:t>
      </w:r>
      <w:r w:rsidRPr="000C18BF">
        <w:rPr>
          <w:rStyle w:val="StyleUnderline"/>
          <w:highlight w:val="yellow"/>
        </w:rPr>
        <w:t>But the political upsides are clear</w:t>
      </w:r>
      <w:r w:rsidRPr="00AF67FF">
        <w:rPr>
          <w:rStyle w:val="StyleUnderline"/>
        </w:rPr>
        <w:t xml:space="preserve"> for</w:t>
      </w:r>
      <w:r w:rsidRPr="00AF67FF">
        <w:rPr>
          <w:sz w:val="16"/>
        </w:rPr>
        <w:t xml:space="preserve"> Mr. </w:t>
      </w:r>
      <w:r w:rsidRPr="00AF67FF">
        <w:rPr>
          <w:rStyle w:val="StyleUnderline"/>
        </w:rPr>
        <w:t>Trump</w:t>
      </w:r>
      <w:r w:rsidRPr="00AF67FF">
        <w:rPr>
          <w:sz w:val="16"/>
        </w:rPr>
        <w:t xml:space="preserve">. Whit Ayres, a Republican pollster who has worked on criminal justice overhaul, said </w:t>
      </w:r>
      <w:r w:rsidRPr="000C18BF">
        <w:rPr>
          <w:rStyle w:val="Emphasis"/>
          <w:highlight w:val="yellow"/>
        </w:rPr>
        <w:t>the issue would give the president “something concrete to talk about</w:t>
      </w:r>
      <w:r w:rsidRPr="000C18BF">
        <w:rPr>
          <w:rStyle w:val="StyleUnderline"/>
          <w:highlight w:val="yellow"/>
        </w:rPr>
        <w:t>”</w:t>
      </w:r>
      <w:r w:rsidRPr="00AF67FF">
        <w:rPr>
          <w:rStyle w:val="StyleUnderline"/>
        </w:rPr>
        <w:t xml:space="preserve"> when campaigning before black voters.</w:t>
      </w:r>
      <w:r w:rsidRPr="00AF67FF">
        <w:rPr>
          <w:sz w:val="16"/>
        </w:rPr>
        <w:t xml:space="preserve"> </w:t>
      </w:r>
      <w:r w:rsidRPr="00AF67FF">
        <w:rPr>
          <w:rStyle w:val="StyleUnderline"/>
        </w:rPr>
        <w:t>Some</w:t>
      </w:r>
      <w:r w:rsidRPr="00AF67FF">
        <w:rPr>
          <w:sz w:val="16"/>
        </w:rPr>
        <w:t xml:space="preserve"> on the left have </w:t>
      </w:r>
      <w:r w:rsidRPr="00AF67FF">
        <w:rPr>
          <w:rStyle w:val="StyleUnderline"/>
        </w:rPr>
        <w:t>criticized the legislation for addressing only the federal prison population</w:t>
      </w:r>
      <w:r w:rsidRPr="00AF67FF">
        <w:rPr>
          <w:sz w:val="16"/>
        </w:rPr>
        <w:t>, a tiny fraction of those in jail and prison</w:t>
      </w:r>
      <w:r w:rsidRPr="00AF67FF">
        <w:rPr>
          <w:rStyle w:val="StyleUnderline"/>
        </w:rPr>
        <w:t xml:space="preserve">, and for leaving enforcement in the hands of the Bureau of Prisons </w:t>
      </w:r>
      <w:r w:rsidRPr="00AF67FF">
        <w:rPr>
          <w:sz w:val="16"/>
        </w:rPr>
        <w:t xml:space="preserve">and law-and-order prosecutors. </w:t>
      </w:r>
      <w:r w:rsidRPr="00AF67FF">
        <w:rPr>
          <w:rStyle w:val="StyleUnderline"/>
        </w:rPr>
        <w:t>Still, some advocates said it was better to</w:t>
      </w:r>
      <w:r w:rsidRPr="00AF67FF">
        <w:rPr>
          <w:sz w:val="16"/>
        </w:rPr>
        <w:t xml:space="preserve"> have Mr. </w:t>
      </w:r>
      <w:r w:rsidRPr="00AF67FF">
        <w:rPr>
          <w:rStyle w:val="StyleUnderline"/>
        </w:rPr>
        <w:t>Trump wielding criminal justice as a political tool than fighting against it.</w:t>
      </w:r>
      <w:r w:rsidRPr="00AF67FF">
        <w:rPr>
          <w:sz w:val="16"/>
        </w:rPr>
        <w:t xml:space="preserve"> “This is historic,” Van Jones, a liberal TV host who has worked closely with Mr. Kushner on the issue, said on CNN. “</w:t>
      </w:r>
      <w:r w:rsidRPr="000C18BF">
        <w:rPr>
          <w:rStyle w:val="StyleUnderline"/>
          <w:highlight w:val="yellow"/>
        </w:rPr>
        <w:t>We now have the president</w:t>
      </w:r>
      <w:r w:rsidRPr="00AF67FF">
        <w:rPr>
          <w:rStyle w:val="StyleUnderline"/>
        </w:rPr>
        <w:t xml:space="preserve"> of the United States </w:t>
      </w:r>
      <w:r w:rsidRPr="000C18BF">
        <w:rPr>
          <w:rStyle w:val="StyleUnderline"/>
          <w:highlight w:val="yellow"/>
        </w:rPr>
        <w:t>and the Democratic</w:t>
      </w:r>
      <w:r w:rsidRPr="00AF67FF">
        <w:rPr>
          <w:rStyle w:val="StyleUnderline"/>
        </w:rPr>
        <w:t xml:space="preserve"> front-</w:t>
      </w:r>
      <w:r w:rsidRPr="000C18BF">
        <w:rPr>
          <w:rStyle w:val="StyleUnderline"/>
          <w:highlight w:val="yellow"/>
        </w:rPr>
        <w:t xml:space="preserve">runner competing on </w:t>
      </w:r>
      <w:r w:rsidRPr="000C18BF">
        <w:rPr>
          <w:rStyle w:val="Emphasis"/>
          <w:highlight w:val="yellow"/>
        </w:rPr>
        <w:t>who</w:t>
      </w:r>
      <w:r w:rsidRPr="00AF67FF">
        <w:rPr>
          <w:rStyle w:val="Emphasis"/>
        </w:rPr>
        <w:t xml:space="preserve"> can be the </w:t>
      </w:r>
      <w:r w:rsidRPr="000C18BF">
        <w:rPr>
          <w:rStyle w:val="Emphasis"/>
          <w:highlight w:val="yellow"/>
        </w:rPr>
        <w:t>best on criminal justice reform</w:t>
      </w:r>
      <w:r w:rsidRPr="00AF67FF">
        <w:rPr>
          <w:rStyle w:val="Emphasis"/>
        </w:rPr>
        <w:t>.”</w:t>
      </w:r>
    </w:p>
    <w:p w14:paraId="7794C4CF" w14:textId="77777777" w:rsidR="002D7372" w:rsidRDefault="002D7372" w:rsidP="002D7372"/>
    <w:p w14:paraId="214F3B0D" w14:textId="77777777" w:rsidR="002D7372" w:rsidRDefault="002D7372" w:rsidP="002D7372">
      <w:pPr>
        <w:pStyle w:val="Heading4"/>
      </w:pPr>
      <w:r>
        <w:t>Criminal justice reform is THE campaign issue in 2020 --- Trump has made it his focus</w:t>
      </w:r>
    </w:p>
    <w:p w14:paraId="77993351" w14:textId="77777777" w:rsidR="002D7372" w:rsidRPr="00D50992" w:rsidRDefault="002D7372" w:rsidP="002D7372">
      <w:r w:rsidRPr="00D50992">
        <w:rPr>
          <w:rStyle w:val="Style13ptBold"/>
        </w:rPr>
        <w:t>Lustbader 20</w:t>
      </w:r>
      <w:r>
        <w:t xml:space="preserve"> --- Sarah Lustbader, Senior legal counsel, was previously senior program associate at the Vera Institute of Justice and a criminal defense attorney at The Bronx Defenders., HOW SUPER TUESDAY HAS BEEN SHAPED BY CRIMINAL JUSTICE ISSUES”, The Appeal, March 3</w:t>
      </w:r>
      <w:r w:rsidRPr="00D50992">
        <w:rPr>
          <w:vertAlign w:val="superscript"/>
        </w:rPr>
        <w:t>rd</w:t>
      </w:r>
      <w:r>
        <w:t xml:space="preserve"> 2020, </w:t>
      </w:r>
      <w:hyperlink r:id="rId139" w:history="1">
        <w:r w:rsidRPr="00276013">
          <w:rPr>
            <w:rStyle w:val="Hyperlink"/>
          </w:rPr>
          <w:t>https://theappeal.org/how-super-tuesday-has-been-shaped-by-criminal-justice-issues/</w:t>
        </w:r>
      </w:hyperlink>
      <w:r>
        <w:t xml:space="preserve"> (BJN) </w:t>
      </w:r>
    </w:p>
    <w:p w14:paraId="4B52A336" w14:textId="77777777" w:rsidR="002D7372" w:rsidRPr="00D50992" w:rsidRDefault="002D7372" w:rsidP="002D7372">
      <w:pPr>
        <w:rPr>
          <w:sz w:val="16"/>
        </w:rPr>
      </w:pPr>
      <w:r w:rsidRPr="00D50992">
        <w:rPr>
          <w:sz w:val="16"/>
        </w:rPr>
        <w:t xml:space="preserve">Today, voters in 14 states and one territory will have the option of selecting a candidate to be the Democratic presidential nominee. They will choose among four major candidates: two moderates and two leftists. </w:t>
      </w:r>
      <w:r w:rsidRPr="000C18BF">
        <w:rPr>
          <w:rStyle w:val="StyleUnderline"/>
          <w:highlight w:val="yellow"/>
        </w:rPr>
        <w:t>Among the more remarkable aspects of</w:t>
      </w:r>
      <w:r w:rsidRPr="00D50992">
        <w:rPr>
          <w:sz w:val="16"/>
        </w:rPr>
        <w:t xml:space="preserve"> how </w:t>
      </w:r>
      <w:r w:rsidRPr="000C18BF">
        <w:rPr>
          <w:rStyle w:val="StyleUnderline"/>
          <w:highlight w:val="yellow"/>
        </w:rPr>
        <w:t>the</w:t>
      </w:r>
      <w:r w:rsidRPr="00D50992">
        <w:rPr>
          <w:rStyle w:val="StyleUnderline"/>
        </w:rPr>
        <w:t xml:space="preserve"> </w:t>
      </w:r>
      <w:r w:rsidRPr="000C18BF">
        <w:rPr>
          <w:rStyle w:val="StyleUnderline"/>
          <w:highlight w:val="yellow"/>
        </w:rPr>
        <w:t>race</w:t>
      </w:r>
      <w:r w:rsidRPr="00D50992">
        <w:rPr>
          <w:sz w:val="16"/>
        </w:rPr>
        <w:t xml:space="preserve"> has developed </w:t>
      </w:r>
      <w:r w:rsidRPr="000C18BF">
        <w:rPr>
          <w:rStyle w:val="StyleUnderline"/>
          <w:highlight w:val="yellow"/>
        </w:rPr>
        <w:t xml:space="preserve">is </w:t>
      </w:r>
      <w:r w:rsidRPr="00217E51">
        <w:rPr>
          <w:rStyle w:val="StyleUnderline"/>
        </w:rPr>
        <w:t>the extent to which</w:t>
      </w:r>
      <w:r w:rsidRPr="00D50992">
        <w:rPr>
          <w:rStyle w:val="StyleUnderline"/>
        </w:rPr>
        <w:t xml:space="preserve"> </w:t>
      </w:r>
      <w:r w:rsidRPr="000C18BF">
        <w:rPr>
          <w:rStyle w:val="Emphasis"/>
          <w:highlight w:val="yellow"/>
        </w:rPr>
        <w:t>it has been shaped by criminal justice issues</w:t>
      </w:r>
      <w:r w:rsidRPr="00D50992">
        <w:rPr>
          <w:sz w:val="16"/>
        </w:rPr>
        <w:t>.</w:t>
      </w:r>
    </w:p>
    <w:p w14:paraId="3C4C20F7" w14:textId="77777777" w:rsidR="002D7372" w:rsidRPr="00D50992" w:rsidRDefault="002D7372" w:rsidP="002D7372">
      <w:pPr>
        <w:rPr>
          <w:sz w:val="16"/>
          <w:szCs w:val="16"/>
        </w:rPr>
      </w:pPr>
      <w:r w:rsidRPr="00D50992">
        <w:rPr>
          <w:sz w:val="16"/>
          <w:szCs w:val="16"/>
        </w:rPr>
        <w:t>As Jelani Cobb wrote for The New Yorker, before Pete Buttigieg and Amy Klobuchar dropped out of the race: “A crude way of summarizing the remaining viable contenders in the Democratic field is to note that voters have a choice of: a former mayor who championed stop-and-frisk practices that targeted African-American and Latino men; another former mayor, who fired a black police chief after he recorded phone calls in which senior white officers made racist comments; a former prosecutor who may have helped send a wrongfully accused black teen-ager to prison; a former Vice-President who co-wrote the 1994 crime bill; a democratic socialist who voted for and defended that bill; or Senator Elizabeth Warren, who has held office only since 2013, and has no comparable stain on her record.”</w:t>
      </w:r>
    </w:p>
    <w:p w14:paraId="4F996F1C" w14:textId="77777777" w:rsidR="002D7372" w:rsidRPr="00D50992" w:rsidRDefault="002D7372" w:rsidP="002D7372">
      <w:pPr>
        <w:rPr>
          <w:sz w:val="16"/>
        </w:rPr>
      </w:pPr>
      <w:r w:rsidRPr="00D50992">
        <w:rPr>
          <w:sz w:val="16"/>
        </w:rPr>
        <w:t>“</w:t>
      </w:r>
      <w:r w:rsidRPr="00D50992">
        <w:rPr>
          <w:rStyle w:val="StyleUnderline"/>
        </w:rPr>
        <w:t xml:space="preserve">Individual </w:t>
      </w:r>
      <w:r w:rsidRPr="000C18BF">
        <w:rPr>
          <w:rStyle w:val="StyleUnderline"/>
          <w:highlight w:val="yellow"/>
        </w:rPr>
        <w:t>politicians</w:t>
      </w:r>
      <w:r w:rsidRPr="00D50992">
        <w:rPr>
          <w:rStyle w:val="StyleUnderline"/>
        </w:rPr>
        <w:t xml:space="preserve"> often </w:t>
      </w:r>
      <w:r w:rsidRPr="000C18BF">
        <w:rPr>
          <w:rStyle w:val="StyleUnderline"/>
          <w:highlight w:val="yellow"/>
        </w:rPr>
        <w:t>face liabilities with</w:t>
      </w:r>
      <w:r w:rsidRPr="00D50992">
        <w:rPr>
          <w:rStyle w:val="StyleUnderline"/>
        </w:rPr>
        <w:t xml:space="preserve"> particular segments of the electorate</w:t>
      </w:r>
      <w:r w:rsidRPr="00D50992">
        <w:rPr>
          <w:sz w:val="16"/>
        </w:rPr>
        <w:t>,” he continued. “</w:t>
      </w:r>
      <w:r w:rsidRPr="00D50992">
        <w:rPr>
          <w:rStyle w:val="StyleUnderline"/>
        </w:rPr>
        <w:t xml:space="preserve">It’s unusual, though, for </w:t>
      </w:r>
      <w:r w:rsidRPr="000C18BF">
        <w:rPr>
          <w:rStyle w:val="StyleUnderline"/>
          <w:highlight w:val="yellow"/>
        </w:rPr>
        <w:t>so many</w:t>
      </w:r>
      <w:r w:rsidRPr="00D50992">
        <w:rPr>
          <w:rStyle w:val="StyleUnderline"/>
        </w:rPr>
        <w:t xml:space="preserve"> in one field to be </w:t>
      </w:r>
      <w:r w:rsidRPr="00D50992">
        <w:rPr>
          <w:rStyle w:val="Emphasis"/>
        </w:rPr>
        <w:t xml:space="preserve">susceptible </w:t>
      </w:r>
      <w:r w:rsidRPr="000C18BF">
        <w:rPr>
          <w:rStyle w:val="Emphasis"/>
          <w:highlight w:val="yellow"/>
        </w:rPr>
        <w:t>on such a similar theme</w:t>
      </w:r>
      <w:r w:rsidRPr="00D50992">
        <w:rPr>
          <w:sz w:val="16"/>
        </w:rPr>
        <w:t xml:space="preserve">; </w:t>
      </w:r>
      <w:r w:rsidRPr="00D50992">
        <w:rPr>
          <w:rStyle w:val="StyleUnderline"/>
        </w:rPr>
        <w:t xml:space="preserve">a </w:t>
      </w:r>
      <w:r w:rsidRPr="00217E51">
        <w:rPr>
          <w:rStyle w:val="StyleUnderline"/>
        </w:rPr>
        <w:t>now entirely</w:t>
      </w:r>
      <w:r w:rsidRPr="00D50992">
        <w:rPr>
          <w:rStyle w:val="StyleUnderline"/>
        </w:rPr>
        <w:t xml:space="preserve"> white Democratic slate is being asked to explain </w:t>
      </w:r>
      <w:r w:rsidRPr="00D50992">
        <w:rPr>
          <w:sz w:val="16"/>
        </w:rPr>
        <w:t xml:space="preserve">past </w:t>
      </w:r>
      <w:r w:rsidRPr="00D50992">
        <w:rPr>
          <w:rStyle w:val="StyleUnderline"/>
        </w:rPr>
        <w:t>positions on criminal-justice issues</w:t>
      </w:r>
      <w:r w:rsidRPr="00D50992">
        <w:rPr>
          <w:sz w:val="16"/>
        </w:rPr>
        <w:t>, and, specifically, the effects of those positions on people of color.”</w:t>
      </w:r>
    </w:p>
    <w:p w14:paraId="4C4854AC" w14:textId="77777777" w:rsidR="002D7372" w:rsidRPr="00D50992" w:rsidRDefault="002D7372" w:rsidP="002D7372">
      <w:pPr>
        <w:rPr>
          <w:sz w:val="16"/>
        </w:rPr>
      </w:pPr>
      <w:r w:rsidRPr="00D50992">
        <w:rPr>
          <w:sz w:val="16"/>
        </w:rPr>
        <w:t xml:space="preserve">And just as remarkable as who is on the ballot is who is not. Kamala </w:t>
      </w:r>
      <w:r w:rsidRPr="000C18BF">
        <w:rPr>
          <w:rStyle w:val="StyleUnderline"/>
          <w:highlight w:val="yellow"/>
        </w:rPr>
        <w:t>Harris</w:t>
      </w:r>
      <w:r w:rsidRPr="00D50992">
        <w:rPr>
          <w:sz w:val="16"/>
        </w:rPr>
        <w:t xml:space="preserve">, an early favorite among many pundits, </w:t>
      </w:r>
      <w:r w:rsidRPr="00D50992">
        <w:rPr>
          <w:rStyle w:val="StyleUnderline"/>
        </w:rPr>
        <w:t>became an early dropout</w:t>
      </w:r>
      <w:r w:rsidRPr="00D50992">
        <w:rPr>
          <w:sz w:val="16"/>
        </w:rPr>
        <w:t xml:space="preserve">, in part </w:t>
      </w:r>
      <w:r w:rsidRPr="00D50992">
        <w:rPr>
          <w:rStyle w:val="StyleUnderline"/>
        </w:rPr>
        <w:t>because of her past as a prosecutor</w:t>
      </w:r>
      <w:r w:rsidRPr="00D50992">
        <w:rPr>
          <w:sz w:val="16"/>
        </w:rPr>
        <w:t>, which led to the meme, “Kamala is a cop.” Harris’s past was troubling not merely because she chose to rise to prominence by contributing to mass incarceration, but because, as I wrote last year for the Daily Appeal, she was a “tough-on-crime prosecutor in a Black Lives Matter era.” “Black communities, in particular Black women … radically re-evaluat[ed] Harris’ record and rhetoric on criminal justice,” wrote Camille Squires for Mother Jones. “On Black Twitter, calling out aspects of Harris’s record as a prosecutor wasn’t just about getting one over on a candidate. It was about holding her accountable for her past actions, which include an anti-truancy law that threatened the parents of students who skipped school with criminal charges, and various failures to hold police and prosecutors accountable for misconduct.”</w:t>
      </w:r>
    </w:p>
    <w:p w14:paraId="0DE5199D" w14:textId="77777777" w:rsidR="002D7372" w:rsidRPr="00D50992" w:rsidRDefault="002D7372" w:rsidP="002D7372">
      <w:pPr>
        <w:rPr>
          <w:sz w:val="16"/>
          <w:szCs w:val="16"/>
        </w:rPr>
      </w:pPr>
      <w:r w:rsidRPr="00D50992">
        <w:rPr>
          <w:sz w:val="16"/>
          <w:szCs w:val="16"/>
        </w:rPr>
        <w:t>Harris also opposed a motion for DNA testing that could exonerate a possibly innocent man, changing her stance only after she was shamed for it in the New York Times. In The Atlantic, Conor Friedersdorf wrote that Harris’s “record casts significant doubts about whether she can be trusted to oversee federal law enforcement, the military, intelligence agencies, the detention of foreign prisoners, and more.” Doubt about whether she could win over progressives given this record may have contributed to her downfall.</w:t>
      </w:r>
    </w:p>
    <w:p w14:paraId="29144852" w14:textId="77777777" w:rsidR="002D7372" w:rsidRPr="00D50992" w:rsidRDefault="002D7372" w:rsidP="002D7372">
      <w:pPr>
        <w:rPr>
          <w:sz w:val="16"/>
        </w:rPr>
      </w:pPr>
      <w:r w:rsidRPr="00D50992">
        <w:rPr>
          <w:sz w:val="16"/>
        </w:rPr>
        <w:t xml:space="preserve">The more recent dropouts were also dogged by failures in the criminal system. </w:t>
      </w:r>
      <w:r w:rsidRPr="00D50992">
        <w:rPr>
          <w:rStyle w:val="StyleUnderline"/>
        </w:rPr>
        <w:t>Policing problems in</w:t>
      </w:r>
      <w:r w:rsidRPr="00D50992">
        <w:rPr>
          <w:sz w:val="16"/>
        </w:rPr>
        <w:t xml:space="preserve"> South Bend, </w:t>
      </w:r>
      <w:r w:rsidRPr="00D50992">
        <w:rPr>
          <w:rStyle w:val="StyleUnderline"/>
        </w:rPr>
        <w:t xml:space="preserve">Indiana, came to national attention </w:t>
      </w:r>
      <w:r w:rsidRPr="00D50992">
        <w:rPr>
          <w:sz w:val="16"/>
        </w:rPr>
        <w:t xml:space="preserve">last summer, when a white sergeant fatally shot a 54-year-old Black resident named Eric Logan. The officer’s body camera was not turned on, and </w:t>
      </w:r>
      <w:r w:rsidRPr="000C18BF">
        <w:rPr>
          <w:rStyle w:val="StyleUnderline"/>
          <w:highlight w:val="yellow"/>
        </w:rPr>
        <w:t>Buttigieg</w:t>
      </w:r>
      <w:r w:rsidRPr="00D50992">
        <w:rPr>
          <w:rStyle w:val="StyleUnderline"/>
        </w:rPr>
        <w:t xml:space="preserve"> had to leave the campaign trail</w:t>
      </w:r>
      <w:r w:rsidRPr="00D50992">
        <w:rPr>
          <w:sz w:val="16"/>
        </w:rPr>
        <w:t xml:space="preserve"> to fly back and face the fury of many residents, especially the Black community. And his decision to fire the city’s first Black police chief “shadowed his presidential campaign, giving rise to complaints he has a blind spot on race and raising questions about whether he can attract the support of African Americans who are crucial to earning the Democratic nomination,” according to the Associated Press.</w:t>
      </w:r>
    </w:p>
    <w:p w14:paraId="0A2732AE" w14:textId="77777777" w:rsidR="002D7372" w:rsidRPr="00D50992" w:rsidRDefault="002D7372" w:rsidP="002D7372">
      <w:pPr>
        <w:rPr>
          <w:sz w:val="16"/>
        </w:rPr>
      </w:pPr>
      <w:r w:rsidRPr="00D50992">
        <w:rPr>
          <w:sz w:val="16"/>
        </w:rPr>
        <w:t xml:space="preserve">During the campaign, Amy </w:t>
      </w:r>
      <w:r w:rsidRPr="000C18BF">
        <w:rPr>
          <w:rStyle w:val="StyleUnderline"/>
          <w:highlight w:val="yellow"/>
        </w:rPr>
        <w:t>Klobuchar</w:t>
      </w:r>
      <w:r w:rsidRPr="00D50992">
        <w:rPr>
          <w:rStyle w:val="StyleUnderline"/>
        </w:rPr>
        <w:t xml:space="preserve"> took some criticism for her role in ramping up mass incarceration</w:t>
      </w:r>
      <w:r w:rsidRPr="00D50992">
        <w:rPr>
          <w:sz w:val="16"/>
        </w:rPr>
        <w:t>, especially for property crimes and quality-of-life violations, as top prosecutor in Hennepin County, Minnesota. But during the last few weeks, she has been slammed for overseeing a deeply flawed prosecution in a high-profile case that sent a possibly innocent teenager, Myon Burell, to prison for life. The vitriol culminated when Klobuchar canceled a rally she had planned in her home state on Sunday night after protesters took the stage and chanted “Klobuchar has got to go” and “Free Myon.” She dropped out of the race yesterday.</w:t>
      </w:r>
    </w:p>
    <w:p w14:paraId="1CCFFC3A" w14:textId="77777777" w:rsidR="002D7372" w:rsidRPr="00D50992" w:rsidRDefault="002D7372" w:rsidP="002D7372">
      <w:pPr>
        <w:rPr>
          <w:sz w:val="16"/>
        </w:rPr>
      </w:pPr>
      <w:r w:rsidRPr="00D50992">
        <w:rPr>
          <w:sz w:val="16"/>
        </w:rPr>
        <w:t xml:space="preserve">Of the remaining candidates, former Vice President Joe </w:t>
      </w:r>
      <w:r w:rsidRPr="000C18BF">
        <w:rPr>
          <w:rStyle w:val="StyleUnderline"/>
          <w:highlight w:val="yellow"/>
        </w:rPr>
        <w:t>Biden has been taken to task</w:t>
      </w:r>
      <w:r w:rsidRPr="00D50992">
        <w:rPr>
          <w:sz w:val="16"/>
        </w:rPr>
        <w:t xml:space="preserve"> repeatedly </w:t>
      </w:r>
      <w:r w:rsidRPr="00D50992">
        <w:rPr>
          <w:rStyle w:val="StyleUnderline"/>
        </w:rPr>
        <w:t>for his role in crafting the</w:t>
      </w:r>
      <w:r w:rsidRPr="00D50992">
        <w:rPr>
          <w:sz w:val="16"/>
        </w:rPr>
        <w:t xml:space="preserve"> infamous 1994 </w:t>
      </w:r>
      <w:r w:rsidRPr="00D50992">
        <w:rPr>
          <w:rStyle w:val="StyleUnderline"/>
        </w:rPr>
        <w:t>crime bill</w:t>
      </w:r>
      <w:r w:rsidRPr="00D50992">
        <w:rPr>
          <w:sz w:val="16"/>
        </w:rPr>
        <w:t xml:space="preserve">, which he used to take credit for and now tries to disavow. And of all the many, many problems that progressives, and even moderates, have with latecomer Michael </w:t>
      </w:r>
      <w:r w:rsidRPr="00217E51">
        <w:rPr>
          <w:rStyle w:val="StyleUnderline"/>
        </w:rPr>
        <w:t>Bloomberg</w:t>
      </w:r>
      <w:r w:rsidRPr="00D50992">
        <w:rPr>
          <w:sz w:val="16"/>
        </w:rPr>
        <w:t xml:space="preserve">, the one that has dogged him the most is his </w:t>
      </w:r>
      <w:r w:rsidRPr="00D50992">
        <w:rPr>
          <w:rStyle w:val="StyleUnderline"/>
        </w:rPr>
        <w:t>role in enthusiastically ramping up the NYPD’s stop-and-frisk program</w:t>
      </w:r>
      <w:r w:rsidRPr="00D50992">
        <w:rPr>
          <w:sz w:val="16"/>
        </w:rPr>
        <w:t xml:space="preserve">, which he defended even after a federal judge ruled that it violated the constitutional rights of people of color. Not only was it discriminatory, but its effects are still being felt today, in higher school dropout rates and lower trust of police among those who were stopped. Bloomberg clearly embraced the tactic at the time, but he </w:t>
      </w:r>
      <w:r w:rsidRPr="00D50992">
        <w:rPr>
          <w:rStyle w:val="StyleUnderline"/>
        </w:rPr>
        <w:t>apologized for it just as he joined the presidential race. The apology was rejected</w:t>
      </w:r>
      <w:r w:rsidRPr="00D50992">
        <w:rPr>
          <w:sz w:val="16"/>
        </w:rPr>
        <w:t xml:space="preserve"> by many who found it opportunistic and disingenuous.</w:t>
      </w:r>
    </w:p>
    <w:p w14:paraId="720C0DB1" w14:textId="77777777" w:rsidR="002D7372" w:rsidRPr="00D50992" w:rsidRDefault="002D7372" w:rsidP="002D7372">
      <w:pPr>
        <w:rPr>
          <w:sz w:val="16"/>
        </w:rPr>
      </w:pPr>
      <w:r w:rsidRPr="000C18BF">
        <w:rPr>
          <w:rStyle w:val="StyleUnderline"/>
          <w:highlight w:val="yellow"/>
        </w:rPr>
        <w:t>All of this ironically leaves</w:t>
      </w:r>
      <w:r w:rsidRPr="00D50992">
        <w:rPr>
          <w:sz w:val="16"/>
        </w:rPr>
        <w:t xml:space="preserve"> President </w:t>
      </w:r>
      <w:r w:rsidRPr="000C18BF">
        <w:rPr>
          <w:rStyle w:val="Emphasis"/>
          <w:highlight w:val="yellow"/>
        </w:rPr>
        <w:t>Trump</w:t>
      </w:r>
      <w:r w:rsidRPr="000C18BF">
        <w:rPr>
          <w:sz w:val="16"/>
          <w:highlight w:val="yellow"/>
        </w:rPr>
        <w:t xml:space="preserve"> </w:t>
      </w:r>
      <w:r w:rsidRPr="000C18BF">
        <w:rPr>
          <w:rStyle w:val="StyleUnderline"/>
          <w:highlight w:val="yellow"/>
        </w:rPr>
        <w:t xml:space="preserve">with an </w:t>
      </w:r>
      <w:r w:rsidRPr="000C18BF">
        <w:rPr>
          <w:rStyle w:val="Emphasis"/>
          <w:highlight w:val="yellow"/>
        </w:rPr>
        <w:t>opening</w:t>
      </w:r>
      <w:r w:rsidRPr="000C18BF">
        <w:rPr>
          <w:rStyle w:val="StyleUnderline"/>
          <w:highlight w:val="yellow"/>
        </w:rPr>
        <w:t xml:space="preserve"> to run to the </w:t>
      </w:r>
      <w:r w:rsidRPr="000C18BF">
        <w:rPr>
          <w:rStyle w:val="Emphasis"/>
          <w:highlight w:val="yellow"/>
        </w:rPr>
        <w:t>left</w:t>
      </w:r>
      <w:r w:rsidRPr="00D50992">
        <w:rPr>
          <w:sz w:val="16"/>
        </w:rPr>
        <w:t xml:space="preserve"> </w:t>
      </w:r>
      <w:r w:rsidRPr="00D50992">
        <w:rPr>
          <w:rStyle w:val="StyleUnderline"/>
        </w:rPr>
        <w:t xml:space="preserve">of the Democratic nominee </w:t>
      </w:r>
      <w:r w:rsidRPr="000C18BF">
        <w:rPr>
          <w:rStyle w:val="StyleUnderline"/>
          <w:highlight w:val="yellow"/>
        </w:rPr>
        <w:t>on criminal justice. He has already started. During the Super Bowl</w:t>
      </w:r>
      <w:r w:rsidRPr="00D50992">
        <w:rPr>
          <w:sz w:val="16"/>
        </w:rPr>
        <w:t xml:space="preserve"> this year, it was no secret that </w:t>
      </w:r>
      <w:r w:rsidRPr="000C18BF">
        <w:rPr>
          <w:rStyle w:val="StyleUnderline"/>
          <w:highlight w:val="yellow"/>
        </w:rPr>
        <w:t>Trump was planning to run an ad</w:t>
      </w:r>
      <w:r w:rsidRPr="000C18BF">
        <w:rPr>
          <w:sz w:val="16"/>
          <w:highlight w:val="yellow"/>
        </w:rPr>
        <w:t xml:space="preserve">; </w:t>
      </w:r>
      <w:r w:rsidRPr="000C18BF">
        <w:rPr>
          <w:rStyle w:val="StyleUnderline"/>
          <w:highlight w:val="yellow"/>
        </w:rPr>
        <w:t>the question was</w:t>
      </w:r>
      <w:r w:rsidRPr="00D50992">
        <w:rPr>
          <w:sz w:val="16"/>
        </w:rPr>
        <w:t xml:space="preserve"> only </w:t>
      </w:r>
      <w:r w:rsidRPr="000C18BF">
        <w:rPr>
          <w:rStyle w:val="StyleUnderline"/>
          <w:highlight w:val="yellow"/>
        </w:rPr>
        <w:t>what the</w:t>
      </w:r>
      <w:r w:rsidRPr="00D50992">
        <w:rPr>
          <w:sz w:val="16"/>
        </w:rPr>
        <w:t xml:space="preserve"> particular </w:t>
      </w:r>
      <w:r w:rsidRPr="000C18BF">
        <w:rPr>
          <w:rStyle w:val="StyleUnderline"/>
          <w:highlight w:val="yellow"/>
        </w:rPr>
        <w:t>message would be</w:t>
      </w:r>
      <w:r w:rsidRPr="00D50992">
        <w:rPr>
          <w:sz w:val="16"/>
        </w:rPr>
        <w:t xml:space="preserve">. Would it peddle lies about the strength of the economy? Would it fearmonger about the dangers of immigrants? Would it just show </w:t>
      </w:r>
      <w:r w:rsidRPr="000C18BF">
        <w:rPr>
          <w:rStyle w:val="Emphasis"/>
          <w:highlight w:val="yellow"/>
        </w:rPr>
        <w:t>his favorite image</w:t>
      </w:r>
      <w:r w:rsidRPr="00D50992">
        <w:rPr>
          <w:sz w:val="16"/>
        </w:rPr>
        <w:t xml:space="preserve">, the map of his 2016 win in the </w:t>
      </w:r>
      <w:r w:rsidRPr="00217E51">
        <w:rPr>
          <w:sz w:val="16"/>
        </w:rPr>
        <w:t xml:space="preserve">Electoral College? </w:t>
      </w:r>
      <w:r w:rsidRPr="00217E51">
        <w:rPr>
          <w:rStyle w:val="StyleUnderline"/>
        </w:rPr>
        <w:t>Many were</w:t>
      </w:r>
      <w:r w:rsidRPr="00D50992">
        <w:rPr>
          <w:rStyle w:val="StyleUnderline"/>
        </w:rPr>
        <w:t xml:space="preserve"> surprised when the ad highlighted </w:t>
      </w:r>
      <w:r w:rsidRPr="00D50992">
        <w:rPr>
          <w:sz w:val="16"/>
        </w:rPr>
        <w:t xml:space="preserve">a different achievement: </w:t>
      </w:r>
      <w:r w:rsidRPr="000C18BF">
        <w:rPr>
          <w:rStyle w:val="Emphasis"/>
          <w:highlight w:val="yellow"/>
        </w:rPr>
        <w:t>criminal justice reform.</w:t>
      </w:r>
      <w:r w:rsidRPr="00D50992">
        <w:rPr>
          <w:sz w:val="16"/>
        </w:rPr>
        <w:t xml:space="preserve"> The ad featured Alice Johnson, who was serving a life sentence on drug charges until Trump granted her clemency at the request of Kim Kardashian West. It said that although other politicians “talk about criminal justice reform, President Trump got it done,” and it said “thousands of families are being reunited.”</w:t>
      </w:r>
    </w:p>
    <w:p w14:paraId="53762A39" w14:textId="77777777" w:rsidR="002D7372" w:rsidRPr="00D50992" w:rsidRDefault="002D7372" w:rsidP="002D7372">
      <w:pPr>
        <w:rPr>
          <w:sz w:val="16"/>
        </w:rPr>
      </w:pPr>
      <w:r w:rsidRPr="00D50992">
        <w:rPr>
          <w:sz w:val="16"/>
        </w:rPr>
        <w:t>“</w:t>
      </w:r>
      <w:r w:rsidRPr="00D50992">
        <w:rPr>
          <w:rStyle w:val="StyleUnderline"/>
        </w:rPr>
        <w:t>Freeing Black women from unjust prison sentences has never been a focal point of Trump’s agenda</w:t>
      </w:r>
      <w:r w:rsidRPr="00D50992">
        <w:rPr>
          <w:sz w:val="16"/>
        </w:rPr>
        <w:t xml:space="preserve"> before, </w:t>
      </w:r>
      <w:r w:rsidRPr="00D50992">
        <w:rPr>
          <w:rStyle w:val="Emphasis"/>
        </w:rPr>
        <w:t>so the ad was jarring</w:t>
      </w:r>
      <w:r w:rsidRPr="00D50992">
        <w:rPr>
          <w:sz w:val="16"/>
        </w:rPr>
        <w:t>,” Nathan J. Robinson wrote for Current Affairs. “With Trump’s history of calling for black teens to be executed and encouraging police to rough people up during arrests, why was he suddenly sounding like [Equal Justice Initiative founder] Bryan Stevenson?” Because he is “unprincipled,” Robinson posits, “</w:t>
      </w:r>
      <w:r w:rsidRPr="000C18BF">
        <w:rPr>
          <w:rStyle w:val="StyleUnderline"/>
          <w:highlight w:val="yellow"/>
        </w:rPr>
        <w:t>he’s happy to try to steal issues from Democrats</w:t>
      </w:r>
      <w:r w:rsidRPr="00D50992">
        <w:rPr>
          <w:rStyle w:val="StyleUnderline"/>
        </w:rPr>
        <w:t xml:space="preserve"> and show that he’s actually the one who cares</w:t>
      </w:r>
      <w:r w:rsidRPr="00D50992">
        <w:rPr>
          <w:sz w:val="16"/>
        </w:rPr>
        <w:t xml:space="preserve"> about them</w:t>
      </w:r>
      <w:r w:rsidRPr="000C18BF">
        <w:rPr>
          <w:sz w:val="16"/>
          <w:highlight w:val="yellow"/>
        </w:rPr>
        <w:t xml:space="preserve">. </w:t>
      </w:r>
      <w:r w:rsidRPr="000C18BF">
        <w:rPr>
          <w:rStyle w:val="StyleUnderline"/>
          <w:highlight w:val="yellow"/>
        </w:rPr>
        <w:t>In 2016 he ran as an anti-war, anti-Wall Street candidate. In May of 2019, he used</w:t>
      </w:r>
      <w:r w:rsidRPr="00D50992">
        <w:rPr>
          <w:rStyle w:val="StyleUnderline"/>
        </w:rPr>
        <w:t xml:space="preserve"> the </w:t>
      </w:r>
      <w:r w:rsidRPr="000C18BF">
        <w:rPr>
          <w:rStyle w:val="StyleUnderline"/>
          <w:highlight w:val="yellow"/>
        </w:rPr>
        <w:t>injustice</w:t>
      </w:r>
      <w:r w:rsidRPr="00D50992">
        <w:rPr>
          <w:rStyle w:val="StyleUnderline"/>
        </w:rPr>
        <w:t xml:space="preserve"> of American criminal punishment </w:t>
      </w:r>
      <w:r w:rsidRPr="000C18BF">
        <w:rPr>
          <w:rStyle w:val="StyleUnderline"/>
          <w:highlight w:val="yellow"/>
        </w:rPr>
        <w:t>to attack</w:t>
      </w:r>
      <w:r w:rsidRPr="00D50992">
        <w:rPr>
          <w:rStyle w:val="StyleUnderline"/>
        </w:rPr>
        <w:t xml:space="preserve"> Joe </w:t>
      </w:r>
      <w:r w:rsidRPr="000C18BF">
        <w:rPr>
          <w:rStyle w:val="StyleUnderline"/>
          <w:highlight w:val="yellow"/>
        </w:rPr>
        <w:t>Biden</w:t>
      </w:r>
      <w:r w:rsidRPr="00D50992">
        <w:rPr>
          <w:sz w:val="16"/>
        </w:rPr>
        <w:t xml:space="preserve"> as too harsh!”</w:t>
      </w:r>
    </w:p>
    <w:p w14:paraId="773EAE56" w14:textId="77777777" w:rsidR="002D7372" w:rsidRPr="00D50992" w:rsidRDefault="002D7372" w:rsidP="002D7372">
      <w:pPr>
        <w:rPr>
          <w:sz w:val="16"/>
        </w:rPr>
      </w:pPr>
      <w:r w:rsidRPr="00D50992">
        <w:rPr>
          <w:sz w:val="16"/>
        </w:rPr>
        <w:t xml:space="preserve">It is </w:t>
      </w:r>
      <w:r w:rsidRPr="00217E51">
        <w:rPr>
          <w:sz w:val="16"/>
        </w:rPr>
        <w:t xml:space="preserve">clear that </w:t>
      </w:r>
      <w:r w:rsidRPr="00217E51">
        <w:rPr>
          <w:rStyle w:val="StyleUnderline"/>
        </w:rPr>
        <w:t>Trump does not care about “reuniting families</w:t>
      </w:r>
      <w:r w:rsidRPr="00217E51">
        <w:rPr>
          <w:sz w:val="16"/>
        </w:rPr>
        <w:t xml:space="preserve">,” not after he separated thousands of children from their parents at the U.S.-Mexico border. </w:t>
      </w:r>
      <w:r w:rsidRPr="00217E51">
        <w:rPr>
          <w:rStyle w:val="StyleUnderline"/>
        </w:rPr>
        <w:t>He certainly does not care about treating people fairly in the criminal system</w:t>
      </w:r>
      <w:r w:rsidRPr="00217E51">
        <w:rPr>
          <w:sz w:val="16"/>
        </w:rPr>
        <w:t>: Trump pardoned Joe Arpaio, the Arizona sheriff responsible for widespread abuse of power and the deaths of inmates. He has also enacted a federal policy allowing civil asset forfeiture, and threatened to “destroy” a legislator who opposed it. He cut federal support for halfway houses, thus keeping people incarcerated</w:t>
      </w:r>
      <w:r w:rsidRPr="00D50992">
        <w:rPr>
          <w:sz w:val="16"/>
        </w:rPr>
        <w:t xml:space="preserve"> for longer, rescinded a rule that discouraged debtor’s prison practices among states, ended federal oversight of abusive police forces, and helped substantially grow the private prison industry.</w:t>
      </w:r>
    </w:p>
    <w:p w14:paraId="3AB30D15" w14:textId="77777777" w:rsidR="002D7372" w:rsidRPr="00D50992" w:rsidRDefault="002D7372" w:rsidP="002D7372">
      <w:pPr>
        <w:rPr>
          <w:rStyle w:val="StyleUnderline"/>
        </w:rPr>
      </w:pPr>
      <w:r w:rsidRPr="00217E51">
        <w:rPr>
          <w:sz w:val="16"/>
        </w:rPr>
        <w:t>“</w:t>
      </w:r>
      <w:r w:rsidRPr="000C18BF">
        <w:rPr>
          <w:rStyle w:val="StyleUnderline"/>
          <w:highlight w:val="yellow"/>
        </w:rPr>
        <w:t>Welcome to 2020</w:t>
      </w:r>
      <w:r w:rsidRPr="00D50992">
        <w:rPr>
          <w:sz w:val="16"/>
        </w:rPr>
        <w:t>,” wrote Maggie Astor for the New York Times yesterday, “</w:t>
      </w:r>
      <w:r w:rsidRPr="000C18BF">
        <w:rPr>
          <w:rStyle w:val="StyleUnderline"/>
          <w:highlight w:val="yellow"/>
        </w:rPr>
        <w:t>featuring an entire</w:t>
      </w:r>
      <w:r w:rsidRPr="00D50992">
        <w:rPr>
          <w:sz w:val="16"/>
        </w:rPr>
        <w:t xml:space="preserve"> Democratic </w:t>
      </w:r>
      <w:r w:rsidRPr="000C18BF">
        <w:rPr>
          <w:rStyle w:val="StyleUnderline"/>
          <w:highlight w:val="yellow"/>
        </w:rPr>
        <w:t>field that wants</w:t>
      </w:r>
      <w:r w:rsidRPr="00D50992">
        <w:rPr>
          <w:rStyle w:val="StyleUnderline"/>
        </w:rPr>
        <w:t xml:space="preserve"> to reduce</w:t>
      </w:r>
      <w:r w:rsidRPr="00D50992">
        <w:rPr>
          <w:sz w:val="16"/>
        </w:rPr>
        <w:t xml:space="preserve"> or eliminate </w:t>
      </w:r>
      <w:r w:rsidRPr="00217E51">
        <w:rPr>
          <w:rStyle w:val="StyleUnderline"/>
        </w:rPr>
        <w:t>mandatory minimum sentences</w:t>
      </w:r>
      <w:r w:rsidRPr="00D50992">
        <w:rPr>
          <w:sz w:val="16"/>
        </w:rPr>
        <w:t xml:space="preserve">, divert low-level offenders from jail, end or at least modify the cash bail system, </w:t>
      </w:r>
      <w:r w:rsidRPr="00D50992">
        <w:rPr>
          <w:rStyle w:val="StyleUnderline"/>
        </w:rPr>
        <w:t>change drug laws and remove an array of legal barriers</w:t>
      </w:r>
      <w:r w:rsidRPr="00D50992">
        <w:rPr>
          <w:sz w:val="16"/>
        </w:rPr>
        <w:t xml:space="preserve"> that restrict people’s lives after they have served their time.” </w:t>
      </w:r>
      <w:r w:rsidRPr="00D50992">
        <w:rPr>
          <w:rStyle w:val="StyleUnderline"/>
        </w:rPr>
        <w:t>This was unimaginable</w:t>
      </w:r>
      <w:r w:rsidRPr="00D50992">
        <w:rPr>
          <w:sz w:val="16"/>
        </w:rPr>
        <w:t xml:space="preserve"> even </w:t>
      </w:r>
      <w:r w:rsidRPr="00D50992">
        <w:rPr>
          <w:rStyle w:val="StyleUnderline"/>
        </w:rPr>
        <w:t>four years ago.</w:t>
      </w:r>
    </w:p>
    <w:p w14:paraId="0209B194" w14:textId="77777777" w:rsidR="002D7372" w:rsidRDefault="002D7372" w:rsidP="002D7372">
      <w:pPr>
        <w:rPr>
          <w:sz w:val="16"/>
        </w:rPr>
      </w:pPr>
      <w:r w:rsidRPr="00D50992">
        <w:rPr>
          <w:sz w:val="16"/>
        </w:rPr>
        <w:t xml:space="preserve">And while it is undoubtedly a good thing to see </w:t>
      </w:r>
      <w:r w:rsidRPr="000C18BF">
        <w:rPr>
          <w:rStyle w:val="Emphasis"/>
          <w:highlight w:val="yellow"/>
        </w:rPr>
        <w:t>criminal justice issues</w:t>
      </w:r>
      <w:r w:rsidRPr="000C18BF">
        <w:rPr>
          <w:sz w:val="16"/>
          <w:highlight w:val="yellow"/>
        </w:rPr>
        <w:t xml:space="preserve"> </w:t>
      </w:r>
      <w:r w:rsidRPr="000C18BF">
        <w:rPr>
          <w:rStyle w:val="StyleUnderline"/>
          <w:highlight w:val="yellow"/>
        </w:rPr>
        <w:t>get</w:t>
      </w:r>
      <w:r w:rsidRPr="000C18BF">
        <w:rPr>
          <w:sz w:val="16"/>
          <w:highlight w:val="yellow"/>
        </w:rPr>
        <w:t xml:space="preserve"> </w:t>
      </w:r>
      <w:r w:rsidRPr="000C18BF">
        <w:rPr>
          <w:rStyle w:val="Emphasis"/>
          <w:highlight w:val="yellow"/>
        </w:rPr>
        <w:t>long-overdue attention</w:t>
      </w:r>
      <w:r w:rsidRPr="00D50992">
        <w:rPr>
          <w:sz w:val="16"/>
        </w:rPr>
        <w:t>, it’s important to keep in mind that candidates’ plans for the future are as important as their actions in the past, and there is no Democrat––not even Bloomberg––who would be worse than Trump.</w:t>
      </w:r>
    </w:p>
    <w:p w14:paraId="48EE312A" w14:textId="77777777" w:rsidR="002D7372" w:rsidRDefault="002D7372" w:rsidP="002D7372"/>
    <w:p w14:paraId="74E0ED27" w14:textId="47296077" w:rsidR="002D7372" w:rsidRDefault="002D7372" w:rsidP="002D7372">
      <w:pPr>
        <w:pStyle w:val="Heading3"/>
      </w:pPr>
      <w:r>
        <w:t>Marijuana Link Blocks --- A2: Other Issues --- COVID Insert</w:t>
      </w:r>
    </w:p>
    <w:p w14:paraId="73F6DA4A" w14:textId="77777777" w:rsidR="002D7372" w:rsidRDefault="002D7372" w:rsidP="002D7372"/>
    <w:p w14:paraId="60214317" w14:textId="77777777" w:rsidR="002D7372" w:rsidRDefault="002D7372" w:rsidP="002D7372">
      <w:pPr>
        <w:pStyle w:val="Heading4"/>
      </w:pPr>
      <w:r>
        <w:t>CJR outweighs</w:t>
      </w:r>
    </w:p>
    <w:p w14:paraId="7717AD15" w14:textId="77777777" w:rsidR="002D7372" w:rsidRDefault="002D7372" w:rsidP="002D7372">
      <w:r w:rsidRPr="00DE3F16">
        <w:rPr>
          <w:rStyle w:val="Style13ptBold"/>
        </w:rPr>
        <w:t>WILLIAMS 20</w:t>
      </w:r>
      <w:r>
        <w:t xml:space="preserve"> --- ZACH WILLIAMS, City * State NY, “Criminal justice reforms return as a defining political issue in Albany”, June 5</w:t>
      </w:r>
      <w:r w:rsidRPr="00DE3F16">
        <w:rPr>
          <w:vertAlign w:val="superscript"/>
        </w:rPr>
        <w:t>th</w:t>
      </w:r>
      <w:r>
        <w:t xml:space="preserve"> 2020, </w:t>
      </w:r>
      <w:hyperlink r:id="rId140" w:history="1">
        <w:r w:rsidRPr="00276013">
          <w:rPr>
            <w:rStyle w:val="Hyperlink"/>
          </w:rPr>
          <w:t>https://www.cityandstateny.com/articles/policy/criminal-justice/criminal-justice-reforms-return-defining-political-issue-albany</w:t>
        </w:r>
      </w:hyperlink>
      <w:r>
        <w:t xml:space="preserve"> (BJN) </w:t>
      </w:r>
    </w:p>
    <w:p w14:paraId="6257F5C3" w14:textId="77777777" w:rsidR="002D7372" w:rsidRDefault="002D7372" w:rsidP="002D7372">
      <w:pPr>
        <w:rPr>
          <w:rStyle w:val="Emphasis"/>
        </w:rPr>
      </w:pPr>
      <w:r w:rsidRPr="00DE3F16">
        <w:rPr>
          <w:sz w:val="16"/>
        </w:rPr>
        <w:t xml:space="preserve">In early April, Gov. Andrew Cuomo and centrist Democrats ultimately teamed up to pass a partial rollback of bail reform in the state budget. </w:t>
      </w:r>
      <w:r w:rsidRPr="000C18BF">
        <w:rPr>
          <w:rStyle w:val="StyleUnderline"/>
          <w:highlight w:val="yellow"/>
        </w:rPr>
        <w:t>COVID-19</w:t>
      </w:r>
      <w:r w:rsidRPr="00DE3F16">
        <w:rPr>
          <w:rStyle w:val="StyleUnderline"/>
        </w:rPr>
        <w:t xml:space="preserve"> might have </w:t>
      </w:r>
      <w:r w:rsidRPr="000C18BF">
        <w:rPr>
          <w:rStyle w:val="StyleUnderline"/>
          <w:highlight w:val="yellow"/>
        </w:rPr>
        <w:t>become the</w:t>
      </w:r>
      <w:r w:rsidRPr="00DE3F16">
        <w:rPr>
          <w:rStyle w:val="StyleUnderline"/>
        </w:rPr>
        <w:t xml:space="preserve"> overriding </w:t>
      </w:r>
      <w:r w:rsidRPr="000C18BF">
        <w:rPr>
          <w:rStyle w:val="StyleUnderline"/>
          <w:highlight w:val="yellow"/>
        </w:rPr>
        <w:t>issue for the next two months</w:t>
      </w:r>
      <w:r w:rsidRPr="00DE3F16">
        <w:rPr>
          <w:sz w:val="16"/>
        </w:rPr>
        <w:t xml:space="preserve">, </w:t>
      </w:r>
      <w:r w:rsidRPr="000C18BF">
        <w:rPr>
          <w:rStyle w:val="StyleUnderline"/>
          <w:highlight w:val="yellow"/>
        </w:rPr>
        <w:t>but</w:t>
      </w:r>
      <w:r w:rsidRPr="00DE3F16">
        <w:rPr>
          <w:sz w:val="16"/>
        </w:rPr>
        <w:t xml:space="preserve"> </w:t>
      </w:r>
      <w:r w:rsidRPr="00DE3F16">
        <w:rPr>
          <w:rStyle w:val="StyleUnderline"/>
        </w:rPr>
        <w:t>even as the public health and economic toll mounted, issues linking public health,</w:t>
      </w:r>
      <w:r w:rsidRPr="00DE3F16">
        <w:rPr>
          <w:sz w:val="16"/>
        </w:rPr>
        <w:t xml:space="preserve"> systemic </w:t>
      </w:r>
      <w:r w:rsidRPr="00DE3F16">
        <w:rPr>
          <w:rStyle w:val="StyleUnderline"/>
        </w:rPr>
        <w:t xml:space="preserve">racism and </w:t>
      </w:r>
      <w:r w:rsidRPr="000C18BF">
        <w:rPr>
          <w:rStyle w:val="StyleUnderline"/>
          <w:highlight w:val="yellow"/>
        </w:rPr>
        <w:t>the criminal justice system</w:t>
      </w:r>
      <w:r w:rsidRPr="00DE3F16">
        <w:rPr>
          <w:rStyle w:val="StyleUnderline"/>
        </w:rPr>
        <w:t xml:space="preserve"> were </w:t>
      </w:r>
      <w:r w:rsidRPr="000C18BF">
        <w:rPr>
          <w:rStyle w:val="StyleUnderline"/>
          <w:highlight w:val="yellow"/>
        </w:rPr>
        <w:t xml:space="preserve">always </w:t>
      </w:r>
      <w:r w:rsidRPr="000C18BF">
        <w:rPr>
          <w:rStyle w:val="Emphasis"/>
          <w:highlight w:val="yellow"/>
        </w:rPr>
        <w:t>bubbling below the surface</w:t>
      </w:r>
      <w:r w:rsidRPr="00DE3F16">
        <w:rPr>
          <w:rStyle w:val="Emphasis"/>
        </w:rPr>
        <w:t>.</w:t>
      </w:r>
      <w:r w:rsidRPr="00DE3F16">
        <w:rPr>
          <w:sz w:val="16"/>
        </w:rPr>
        <w:t xml:space="preserve"> “We have more black people dying,” said Assemblywoman Rodneyse Bichotte, whose Brooklyn district has been the center of the public health crisis and recent protests. “We have more black people losing their businesses. We have more black people unemployed.” Another turning point came on May 25, </w:t>
      </w:r>
      <w:r w:rsidRPr="000C18BF">
        <w:rPr>
          <w:rStyle w:val="StyleUnderline"/>
          <w:highlight w:val="yellow"/>
        </w:rPr>
        <w:t xml:space="preserve">when </w:t>
      </w:r>
      <w:r w:rsidRPr="00D912DF">
        <w:rPr>
          <w:rStyle w:val="StyleUnderline"/>
        </w:rPr>
        <w:t xml:space="preserve">George </w:t>
      </w:r>
      <w:r w:rsidRPr="000C18BF">
        <w:rPr>
          <w:rStyle w:val="StyleUnderline"/>
          <w:highlight w:val="yellow"/>
        </w:rPr>
        <w:t>Floyd died</w:t>
      </w:r>
      <w:r w:rsidRPr="00DE3F16">
        <w:rPr>
          <w:sz w:val="16"/>
        </w:rPr>
        <w:t xml:space="preserve"> at the hands of Minneapolis police officers – </w:t>
      </w:r>
      <w:r w:rsidRPr="00DE3F16">
        <w:rPr>
          <w:rStyle w:val="StyleUnderline"/>
        </w:rPr>
        <w:t>and a confrontation between a white woman and black birdwatcher went viral</w:t>
      </w:r>
      <w:r w:rsidRPr="00DE3F16">
        <w:rPr>
          <w:sz w:val="16"/>
        </w:rPr>
        <w:t xml:space="preserve">. “Then </w:t>
      </w:r>
      <w:r w:rsidRPr="000C18BF">
        <w:rPr>
          <w:rStyle w:val="Emphasis"/>
          <w:highlight w:val="yellow"/>
        </w:rPr>
        <w:t>boom</w:t>
      </w:r>
      <w:r w:rsidRPr="00DE3F16">
        <w:rPr>
          <w:sz w:val="16"/>
        </w:rPr>
        <w:t xml:space="preserve">!” said Bichotte – and </w:t>
      </w:r>
      <w:r w:rsidRPr="000C18BF">
        <w:rPr>
          <w:rStyle w:val="Emphasis"/>
          <w:highlight w:val="yellow"/>
        </w:rPr>
        <w:t>criminal justice reform</w:t>
      </w:r>
      <w:r w:rsidRPr="00DE3F16">
        <w:rPr>
          <w:rStyle w:val="Emphasis"/>
        </w:rPr>
        <w:t xml:space="preserve"> once again </w:t>
      </w:r>
      <w:r w:rsidRPr="000C18BF">
        <w:rPr>
          <w:rStyle w:val="Emphasis"/>
          <w:highlight w:val="yellow"/>
        </w:rPr>
        <w:t>became the focus in</w:t>
      </w:r>
      <w:r w:rsidRPr="00DE3F16">
        <w:rPr>
          <w:rStyle w:val="Emphasis"/>
        </w:rPr>
        <w:t xml:space="preserve"> </w:t>
      </w:r>
      <w:r w:rsidRPr="00DE3F16">
        <w:rPr>
          <w:sz w:val="16"/>
        </w:rPr>
        <w:t>state</w:t>
      </w:r>
      <w:r w:rsidRPr="00DE3F16">
        <w:rPr>
          <w:rStyle w:val="Emphasis"/>
        </w:rPr>
        <w:t xml:space="preserve"> </w:t>
      </w:r>
      <w:r w:rsidRPr="000C18BF">
        <w:rPr>
          <w:rStyle w:val="Emphasis"/>
          <w:highlight w:val="yellow"/>
        </w:rPr>
        <w:t>politics</w:t>
      </w:r>
      <w:r w:rsidRPr="00DE3F16">
        <w:rPr>
          <w:rStyle w:val="Emphasis"/>
        </w:rPr>
        <w:t>.</w:t>
      </w:r>
    </w:p>
    <w:p w14:paraId="637C32D9" w14:textId="77777777" w:rsidR="002D7372" w:rsidRPr="00DE3F16" w:rsidRDefault="002D7372" w:rsidP="002D7372">
      <w:pPr>
        <w:rPr>
          <w:rStyle w:val="Emphasis"/>
        </w:rPr>
      </w:pPr>
    </w:p>
    <w:p w14:paraId="2EB79616" w14:textId="77777777" w:rsidR="002D7372" w:rsidRDefault="002D7372" w:rsidP="002D7372">
      <w:pPr>
        <w:pStyle w:val="Heading4"/>
      </w:pPr>
      <w:r>
        <w:t>COVID splits along partisan lines</w:t>
      </w:r>
    </w:p>
    <w:p w14:paraId="54058902" w14:textId="77777777" w:rsidR="002D7372" w:rsidRDefault="002D7372" w:rsidP="002D7372">
      <w:r w:rsidRPr="007467A7">
        <w:rPr>
          <w:rStyle w:val="Style13ptBold"/>
        </w:rPr>
        <w:t>Murray 20</w:t>
      </w:r>
      <w:r>
        <w:t xml:space="preserve"> --- Mark Murray, NBC News, “Sixty percent believe worst is yet to come for the U.S. in coronavirus pandemic”, March 15</w:t>
      </w:r>
      <w:r w:rsidRPr="007467A7">
        <w:rPr>
          <w:vertAlign w:val="superscript"/>
        </w:rPr>
        <w:t>th</w:t>
      </w:r>
      <w:r>
        <w:t xml:space="preserve"> 2020, </w:t>
      </w:r>
      <w:hyperlink r:id="rId141" w:history="1">
        <w:r w:rsidRPr="00276013">
          <w:rPr>
            <w:rStyle w:val="Hyperlink"/>
          </w:rPr>
          <w:t>https://www.nbcnews.com/politics/meet-the-press/sixty-percent-believe-worst-yet-come-u-s-coronavirus-pandemic-n1159106</w:t>
        </w:r>
      </w:hyperlink>
      <w:r>
        <w:t xml:space="preserve"> (BJN) </w:t>
      </w:r>
    </w:p>
    <w:p w14:paraId="7365E259" w14:textId="77777777" w:rsidR="002D7372" w:rsidRPr="007467A7" w:rsidRDefault="002D7372" w:rsidP="002D7372">
      <w:pPr>
        <w:rPr>
          <w:sz w:val="16"/>
        </w:rPr>
      </w:pPr>
      <w:r w:rsidRPr="007467A7">
        <w:rPr>
          <w:sz w:val="16"/>
        </w:rPr>
        <w:t xml:space="preserve">But </w:t>
      </w:r>
      <w:r w:rsidRPr="000C18BF">
        <w:rPr>
          <w:rStyle w:val="StyleUnderline"/>
          <w:highlight w:val="yellow"/>
        </w:rPr>
        <w:t>public attitudes about</w:t>
      </w:r>
      <w:r w:rsidRPr="007467A7">
        <w:rPr>
          <w:rStyle w:val="StyleUnderline"/>
        </w:rPr>
        <w:t xml:space="preserve"> the </w:t>
      </w:r>
      <w:r w:rsidRPr="000C18BF">
        <w:rPr>
          <w:rStyle w:val="StyleUnderline"/>
          <w:highlight w:val="yellow"/>
        </w:rPr>
        <w:t>coronavirus</w:t>
      </w:r>
      <w:r w:rsidRPr="007467A7">
        <w:rPr>
          <w:sz w:val="16"/>
        </w:rPr>
        <w:t xml:space="preserve"> — </w:t>
      </w:r>
      <w:r w:rsidRPr="007467A7">
        <w:rPr>
          <w:rStyle w:val="StyleUnderline"/>
        </w:rPr>
        <w:t>including</w:t>
      </w:r>
      <w:r w:rsidRPr="007467A7">
        <w:rPr>
          <w:sz w:val="16"/>
        </w:rPr>
        <w:t xml:space="preserve"> President Donald </w:t>
      </w:r>
      <w:r w:rsidRPr="007467A7">
        <w:rPr>
          <w:rStyle w:val="StyleUnderline"/>
        </w:rPr>
        <w:t>Trump's handling of it</w:t>
      </w:r>
      <w:r w:rsidRPr="007467A7">
        <w:rPr>
          <w:sz w:val="16"/>
        </w:rPr>
        <w:t xml:space="preserve"> — </w:t>
      </w:r>
      <w:r w:rsidRPr="000C18BF">
        <w:rPr>
          <w:rStyle w:val="Emphasis"/>
          <w:highlight w:val="yellow"/>
        </w:rPr>
        <w:t>are starkly divided along partisan lines</w:t>
      </w:r>
      <w:r w:rsidRPr="007467A7">
        <w:rPr>
          <w:sz w:val="16"/>
        </w:rPr>
        <w:t xml:space="preserve">, </w:t>
      </w:r>
      <w:r w:rsidRPr="007467A7">
        <w:rPr>
          <w:rStyle w:val="StyleUnderline"/>
        </w:rPr>
        <w:t xml:space="preserve">with nearly </w:t>
      </w:r>
      <w:r w:rsidRPr="00D912DF">
        <w:rPr>
          <w:rStyle w:val="StyleUnderline"/>
        </w:rPr>
        <w:t>9 in 10 Republican voters having confidence</w:t>
      </w:r>
      <w:r w:rsidRPr="00D912DF">
        <w:rPr>
          <w:sz w:val="16"/>
        </w:rPr>
        <w:t xml:space="preserve"> in</w:t>
      </w:r>
      <w:r w:rsidRPr="007467A7">
        <w:rPr>
          <w:sz w:val="16"/>
        </w:rPr>
        <w:t xml:space="preserve"> Trump's dealing with the outbreak, </w:t>
      </w:r>
      <w:r w:rsidRPr="007467A7">
        <w:rPr>
          <w:rStyle w:val="StyleUnderline"/>
        </w:rPr>
        <w:t>compared with just a sliver of Democrats who agree</w:t>
      </w:r>
      <w:r w:rsidRPr="007467A7">
        <w:rPr>
          <w:sz w:val="16"/>
        </w:rPr>
        <w:t xml:space="preserve">. Indeed, </w:t>
      </w:r>
      <w:r w:rsidRPr="000C18BF">
        <w:rPr>
          <w:rStyle w:val="StyleUnderline"/>
          <w:highlight w:val="yellow"/>
        </w:rPr>
        <w:t xml:space="preserve">45 percent of </w:t>
      </w:r>
      <w:r w:rsidRPr="00D912DF">
        <w:rPr>
          <w:rStyle w:val="StyleUnderline"/>
        </w:rPr>
        <w:t xml:space="preserve">all </w:t>
      </w:r>
      <w:r w:rsidRPr="000C18BF">
        <w:rPr>
          <w:rStyle w:val="StyleUnderline"/>
          <w:highlight w:val="yellow"/>
        </w:rPr>
        <w:t>voters approve of Trump's handling</w:t>
      </w:r>
      <w:r w:rsidRPr="007467A7">
        <w:rPr>
          <w:sz w:val="16"/>
        </w:rPr>
        <w:t xml:space="preserve"> of the issue, </w:t>
      </w:r>
      <w:r w:rsidRPr="007467A7">
        <w:rPr>
          <w:rStyle w:val="Emphasis"/>
        </w:rPr>
        <w:t xml:space="preserve">which is almost </w:t>
      </w:r>
      <w:r w:rsidRPr="000C18BF">
        <w:rPr>
          <w:rStyle w:val="Emphasis"/>
          <w:highlight w:val="yellow"/>
        </w:rPr>
        <w:t>identical to his overall job rating</w:t>
      </w:r>
      <w:r w:rsidRPr="007467A7">
        <w:rPr>
          <w:sz w:val="16"/>
        </w:rPr>
        <w:t xml:space="preserve"> in the poll. "What's clear is that we are at the beginning of the story of coronavirus in America, and Americans are beginning to understand what its impact could be," said Democratic pollster Jeff Horwitt of Hart Research Associates, who conducted the survey with Republican pollster Bill McInturff and his firm, Public Opinion Strategies. McInturff added that </w:t>
      </w:r>
      <w:r w:rsidRPr="007467A7">
        <w:rPr>
          <w:rStyle w:val="StyleUnderline"/>
        </w:rPr>
        <w:t>the coronavirus</w:t>
      </w:r>
      <w:r w:rsidRPr="007467A7">
        <w:rPr>
          <w:sz w:val="16"/>
        </w:rPr>
        <w:t xml:space="preserve"> — so far — </w:t>
      </w:r>
      <w:r w:rsidRPr="007467A7">
        <w:rPr>
          <w:rStyle w:val="StyleUnderline"/>
        </w:rPr>
        <w:t>has affected some states and cities disproportionately from other</w:t>
      </w:r>
      <w:r w:rsidRPr="007467A7">
        <w:rPr>
          <w:sz w:val="16"/>
        </w:rPr>
        <w:t xml:space="preserve"> parts of the country. "</w:t>
      </w:r>
      <w:r w:rsidRPr="000C18BF">
        <w:rPr>
          <w:rStyle w:val="Emphasis"/>
          <w:highlight w:val="yellow"/>
        </w:rPr>
        <w:t>It's a</w:t>
      </w:r>
      <w:r w:rsidRPr="007467A7">
        <w:rPr>
          <w:rStyle w:val="Emphasis"/>
        </w:rPr>
        <w:t xml:space="preserve"> very </w:t>
      </w:r>
      <w:r w:rsidRPr="000C18BF">
        <w:rPr>
          <w:rStyle w:val="Emphasis"/>
          <w:highlight w:val="yellow"/>
        </w:rPr>
        <w:t>big country with a lot of different people</w:t>
      </w:r>
      <w:r w:rsidRPr="000C18BF">
        <w:rPr>
          <w:sz w:val="16"/>
          <w:highlight w:val="yellow"/>
        </w:rPr>
        <w:t>,"</w:t>
      </w:r>
      <w:r w:rsidRPr="007467A7">
        <w:rPr>
          <w:sz w:val="16"/>
        </w:rPr>
        <w:t xml:space="preserve"> he said.</w:t>
      </w:r>
    </w:p>
    <w:p w14:paraId="26A95B42" w14:textId="77777777" w:rsidR="002D7372" w:rsidRDefault="002D7372" w:rsidP="002D7372"/>
    <w:p w14:paraId="4A1EAE3F" w14:textId="77777777" w:rsidR="002D7372" w:rsidRDefault="002D7372" w:rsidP="002D7372">
      <w:pPr>
        <w:pStyle w:val="Heading4"/>
      </w:pPr>
      <w:r>
        <w:t>COVID doesn’t hurt Trump</w:t>
      </w:r>
    </w:p>
    <w:p w14:paraId="160F745E" w14:textId="77777777" w:rsidR="002D7372" w:rsidRPr="007467A7" w:rsidRDefault="002D7372" w:rsidP="002D7372">
      <w:r w:rsidRPr="007467A7">
        <w:rPr>
          <w:rStyle w:val="Style13ptBold"/>
        </w:rPr>
        <w:t>VOA May 21st</w:t>
      </w:r>
      <w:r>
        <w:t xml:space="preserve"> 2020 --- Voice of America, “Trump Orders US Flags at Half-Staff for COVID-19 Victims”, May 2020, </w:t>
      </w:r>
      <w:hyperlink r:id="rId142" w:history="1">
        <w:r w:rsidRPr="00276013">
          <w:rPr>
            <w:rStyle w:val="Hyperlink"/>
          </w:rPr>
          <w:t>https://www.voanews.com/covid-19-pandemic/trump-orders-us-flags-half-staff-covid-19-victims</w:t>
        </w:r>
      </w:hyperlink>
      <w:r>
        <w:t xml:space="preserve"> (BJN) </w:t>
      </w:r>
    </w:p>
    <w:p w14:paraId="69EFE694" w14:textId="77777777" w:rsidR="002D7372" w:rsidRDefault="002D7372" w:rsidP="002D7372">
      <w:pPr>
        <w:rPr>
          <w:sz w:val="16"/>
        </w:rPr>
      </w:pPr>
      <w:r w:rsidRPr="00E679DF">
        <w:rPr>
          <w:rStyle w:val="StyleUnderline"/>
        </w:rPr>
        <w:t>Complaints from</w:t>
      </w:r>
      <w:r w:rsidRPr="007467A7">
        <w:rPr>
          <w:sz w:val="16"/>
        </w:rPr>
        <w:t xml:space="preserve"> many </w:t>
      </w:r>
      <w:r w:rsidRPr="007467A7">
        <w:rPr>
          <w:rStyle w:val="StyleUnderline"/>
        </w:rPr>
        <w:t>Democrats</w:t>
      </w:r>
      <w:r w:rsidRPr="007467A7">
        <w:rPr>
          <w:sz w:val="16"/>
        </w:rPr>
        <w:t xml:space="preserve"> and some governors </w:t>
      </w:r>
      <w:r w:rsidRPr="000C18BF">
        <w:rPr>
          <w:rStyle w:val="StyleUnderline"/>
          <w:highlight w:val="yellow"/>
        </w:rPr>
        <w:t>that the White House’s handling of</w:t>
      </w:r>
      <w:r w:rsidRPr="007467A7">
        <w:rPr>
          <w:sz w:val="16"/>
        </w:rPr>
        <w:t xml:space="preserve"> the </w:t>
      </w:r>
      <w:r w:rsidRPr="000C18BF">
        <w:rPr>
          <w:rStyle w:val="StyleUnderline"/>
          <w:highlight w:val="yellow"/>
        </w:rPr>
        <w:t>corona</w:t>
      </w:r>
      <w:r w:rsidRPr="007467A7">
        <w:rPr>
          <w:rStyle w:val="StyleUnderline"/>
        </w:rPr>
        <w:t>virus</w:t>
      </w:r>
      <w:r w:rsidRPr="007467A7">
        <w:rPr>
          <w:sz w:val="16"/>
        </w:rPr>
        <w:t xml:space="preserve"> outbreak </w:t>
      </w:r>
      <w:r w:rsidRPr="000C18BF">
        <w:rPr>
          <w:rStyle w:val="StyleUnderline"/>
          <w:highlight w:val="yellow"/>
        </w:rPr>
        <w:t>has been incoherent</w:t>
      </w:r>
      <w:r w:rsidRPr="000C18BF">
        <w:rPr>
          <w:sz w:val="16"/>
          <w:highlight w:val="yellow"/>
        </w:rPr>
        <w:t xml:space="preserve"> </w:t>
      </w:r>
      <w:r w:rsidRPr="000C18BF">
        <w:rPr>
          <w:rStyle w:val="Emphasis"/>
          <w:highlight w:val="yellow"/>
        </w:rPr>
        <w:t>has apparently had little effect on Trump’s</w:t>
      </w:r>
      <w:r w:rsidRPr="007467A7">
        <w:rPr>
          <w:rStyle w:val="Emphasis"/>
        </w:rPr>
        <w:t xml:space="preserve"> approval </w:t>
      </w:r>
      <w:r w:rsidRPr="000C18BF">
        <w:rPr>
          <w:rStyle w:val="Emphasis"/>
          <w:highlight w:val="yellow"/>
        </w:rPr>
        <w:t>rating</w:t>
      </w:r>
      <w:r w:rsidRPr="000C18BF">
        <w:rPr>
          <w:sz w:val="16"/>
          <w:highlight w:val="yellow"/>
        </w:rPr>
        <w:t xml:space="preserve">. </w:t>
      </w:r>
      <w:r w:rsidRPr="000C18BF">
        <w:rPr>
          <w:rStyle w:val="StyleUnderline"/>
          <w:highlight w:val="yellow"/>
        </w:rPr>
        <w:t>A new poll</w:t>
      </w:r>
      <w:r w:rsidRPr="007467A7">
        <w:rPr>
          <w:rStyle w:val="StyleUnderline"/>
        </w:rPr>
        <w:t xml:space="preserve"> </w:t>
      </w:r>
      <w:r w:rsidRPr="007467A7">
        <w:rPr>
          <w:sz w:val="16"/>
        </w:rPr>
        <w:t xml:space="preserve">by the Associated Press and University of Chicago </w:t>
      </w:r>
      <w:r w:rsidRPr="000C18BF">
        <w:rPr>
          <w:rStyle w:val="StyleUnderline"/>
          <w:highlight w:val="yellow"/>
        </w:rPr>
        <w:t>gives him a 41 percent</w:t>
      </w:r>
      <w:r w:rsidRPr="007467A7">
        <w:rPr>
          <w:rStyle w:val="StyleUnderline"/>
        </w:rPr>
        <w:t xml:space="preserve"> job approval rating</w:t>
      </w:r>
      <w:r w:rsidRPr="007467A7">
        <w:rPr>
          <w:sz w:val="16"/>
        </w:rPr>
        <w:t xml:space="preserve"> </w:t>
      </w:r>
      <w:r w:rsidRPr="007467A7">
        <w:rPr>
          <w:rStyle w:val="Emphasis"/>
        </w:rPr>
        <w:t xml:space="preserve">-- </w:t>
      </w:r>
      <w:r w:rsidRPr="000C18BF">
        <w:rPr>
          <w:rStyle w:val="Emphasis"/>
          <w:highlight w:val="yellow"/>
        </w:rPr>
        <w:t>a number that has been consistent t</w:t>
      </w:r>
      <w:r w:rsidRPr="007467A7">
        <w:rPr>
          <w:rStyle w:val="Emphasis"/>
        </w:rPr>
        <w:t>hroughout his presidency</w:t>
      </w:r>
      <w:r w:rsidRPr="007467A7">
        <w:rPr>
          <w:sz w:val="16"/>
        </w:rPr>
        <w:t>.</w:t>
      </w:r>
    </w:p>
    <w:p w14:paraId="336DB0F4" w14:textId="77777777" w:rsidR="002D7372" w:rsidRDefault="002D7372" w:rsidP="002D7372">
      <w:pPr>
        <w:rPr>
          <w:sz w:val="16"/>
        </w:rPr>
      </w:pPr>
    </w:p>
    <w:p w14:paraId="122A5DC8" w14:textId="63380A75" w:rsidR="002D7372" w:rsidRDefault="002D7372" w:rsidP="002D7372">
      <w:pPr>
        <w:pStyle w:val="Heading3"/>
      </w:pPr>
      <w:r>
        <w:t>Marijuana Link Blocks --- A2: Other Issues --- Economy Insert</w:t>
      </w:r>
    </w:p>
    <w:p w14:paraId="7E5C6CA9" w14:textId="77777777" w:rsidR="002D7372" w:rsidRDefault="002D7372" w:rsidP="002D7372"/>
    <w:p w14:paraId="3AC199A3" w14:textId="77777777" w:rsidR="002D7372" w:rsidRDefault="002D7372" w:rsidP="002D7372">
      <w:pPr>
        <w:pStyle w:val="Heading4"/>
      </w:pPr>
      <w:r>
        <w:t xml:space="preserve">Focus on the economy is insufficient --- trump needs a CJR win </w:t>
      </w:r>
      <w:r w:rsidRPr="00577693">
        <w:rPr>
          <w:rStyle w:val="Style13ptBold"/>
        </w:rPr>
        <w:t>--- *Note --- This card (highlighted slightly differently) is also an A2: Trump = Winning CJR Now*</w:t>
      </w:r>
    </w:p>
    <w:p w14:paraId="302FE100" w14:textId="77777777" w:rsidR="002D7372" w:rsidRDefault="002D7372" w:rsidP="002D7372">
      <w:r w:rsidRPr="00E66B66">
        <w:rPr>
          <w:rStyle w:val="Style13ptBold"/>
        </w:rPr>
        <w:t>Athey May 29th</w:t>
      </w:r>
      <w:r>
        <w:t xml:space="preserve"> 20 --- Amber Athey, Amber Athey is The Spectator’s Washington editor. She is a Tony Blankley fellow at the Steamboat Institute, “Where is the law and order President?”, Spectator, May 29</w:t>
      </w:r>
      <w:r w:rsidRPr="00E66B66">
        <w:rPr>
          <w:vertAlign w:val="superscript"/>
        </w:rPr>
        <w:t>th</w:t>
      </w:r>
      <w:r>
        <w:t xml:space="preserve"> 2020, </w:t>
      </w:r>
      <w:hyperlink r:id="rId143" w:history="1">
        <w:r w:rsidRPr="00276013">
          <w:rPr>
            <w:rStyle w:val="Hyperlink"/>
          </w:rPr>
          <w:t>https://spectator.us/law-order-president-trump-minneapolis-ivanka-jared/</w:t>
        </w:r>
      </w:hyperlink>
      <w:r>
        <w:t xml:space="preserve"> (BJN)</w:t>
      </w:r>
    </w:p>
    <w:p w14:paraId="37D78E39" w14:textId="77777777" w:rsidR="002D7372" w:rsidRPr="00E66B66" w:rsidRDefault="002D7372" w:rsidP="002D7372">
      <w:pPr>
        <w:rPr>
          <w:rStyle w:val="Emphasis"/>
        </w:rPr>
      </w:pPr>
      <w:r w:rsidRPr="00E66B66">
        <w:rPr>
          <w:sz w:val="16"/>
        </w:rPr>
        <w:t xml:space="preserve">His decision to send in the National Guard was correct but should have been done sooner, and was likely only agreed upon after hemming and hawing among certain members of the White House who are concerned the move could hurt Trump’s support among black voters. This is a cop out. </w:t>
      </w:r>
      <w:r w:rsidRPr="000C18BF">
        <w:rPr>
          <w:rStyle w:val="StyleUnderline"/>
          <w:highlight w:val="yellow"/>
        </w:rPr>
        <w:t>Trump</w:t>
      </w:r>
      <w:r w:rsidRPr="00E66B66">
        <w:rPr>
          <w:sz w:val="16"/>
        </w:rPr>
        <w:t xml:space="preserve"> already </w:t>
      </w:r>
      <w:r w:rsidRPr="000C18BF">
        <w:rPr>
          <w:rStyle w:val="StyleUnderline"/>
          <w:highlight w:val="yellow"/>
        </w:rPr>
        <w:t xml:space="preserve">has negligible support among black voters. </w:t>
      </w:r>
      <w:r w:rsidRPr="00577693">
        <w:rPr>
          <w:rStyle w:val="StyleUnderline"/>
        </w:rPr>
        <w:t>Despite</w:t>
      </w:r>
      <w:r w:rsidRPr="00E66B66">
        <w:rPr>
          <w:sz w:val="16"/>
        </w:rPr>
        <w:t xml:space="preserve"> Jared and Ivanka’s </w:t>
      </w:r>
      <w:r w:rsidRPr="00E66B66">
        <w:rPr>
          <w:rStyle w:val="StyleUnderline"/>
        </w:rPr>
        <w:t xml:space="preserve">wishful thinking, </w:t>
      </w:r>
      <w:r w:rsidRPr="00681E55">
        <w:rPr>
          <w:rStyle w:val="StyleUnderline"/>
        </w:rPr>
        <w:t>the First Step Act</w:t>
      </w:r>
      <w:r w:rsidRPr="00681E55">
        <w:rPr>
          <w:sz w:val="16"/>
        </w:rPr>
        <w:t xml:space="preserve"> </w:t>
      </w:r>
      <w:r w:rsidRPr="00681E55">
        <w:rPr>
          <w:rStyle w:val="StyleUnderline"/>
        </w:rPr>
        <w:t>and</w:t>
      </w:r>
      <w:r w:rsidRPr="00E66B66">
        <w:rPr>
          <w:sz w:val="16"/>
        </w:rPr>
        <w:t xml:space="preserve"> </w:t>
      </w:r>
      <w:r w:rsidRPr="000C18BF">
        <w:rPr>
          <w:rStyle w:val="Emphasis"/>
          <w:highlight w:val="yellow"/>
        </w:rPr>
        <w:t>low black unemployment</w:t>
      </w:r>
      <w:r w:rsidRPr="00E66B66">
        <w:rPr>
          <w:sz w:val="16"/>
        </w:rPr>
        <w:t xml:space="preserve"> </w:t>
      </w:r>
      <w:r w:rsidRPr="000C18BF">
        <w:rPr>
          <w:rStyle w:val="Emphasis"/>
          <w:highlight w:val="yellow"/>
        </w:rPr>
        <w:t>aren’t the policy bangers</w:t>
      </w:r>
      <w:r w:rsidRPr="000C18BF">
        <w:rPr>
          <w:sz w:val="16"/>
          <w:highlight w:val="yellow"/>
        </w:rPr>
        <w:t xml:space="preserve"> </w:t>
      </w:r>
      <w:r w:rsidRPr="000C18BF">
        <w:rPr>
          <w:rStyle w:val="StyleUnderline"/>
          <w:highlight w:val="yellow"/>
        </w:rPr>
        <w:t>that are going to win over lifelong Democrats. The administration’s</w:t>
      </w:r>
      <w:r w:rsidRPr="00E66B66">
        <w:rPr>
          <w:rStyle w:val="StyleUnderline"/>
        </w:rPr>
        <w:t xml:space="preserve"> overall </w:t>
      </w:r>
      <w:r w:rsidRPr="000C18BF">
        <w:rPr>
          <w:rStyle w:val="StyleUnderline"/>
          <w:highlight w:val="yellow"/>
        </w:rPr>
        <w:t>posture</w:t>
      </w:r>
      <w:r w:rsidRPr="00E66B66">
        <w:rPr>
          <w:rStyle w:val="StyleUnderline"/>
        </w:rPr>
        <w:t xml:space="preserve"> toward black Americans has been to implement programs that marginally help</w:t>
      </w:r>
      <w:r w:rsidRPr="00E66B66">
        <w:rPr>
          <w:sz w:val="16"/>
        </w:rPr>
        <w:t xml:space="preserve"> those communities </w:t>
      </w:r>
      <w:r w:rsidRPr="00E66B66">
        <w:rPr>
          <w:rStyle w:val="Emphasis"/>
        </w:rPr>
        <w:t xml:space="preserve">but </w:t>
      </w:r>
      <w:r w:rsidRPr="000C18BF">
        <w:rPr>
          <w:rStyle w:val="Emphasis"/>
          <w:highlight w:val="yellow"/>
        </w:rPr>
        <w:t>hardly address the bigger, structural issues</w:t>
      </w:r>
      <w:r w:rsidRPr="00E66B66">
        <w:rPr>
          <w:rStyle w:val="Emphasis"/>
        </w:rPr>
        <w:t xml:space="preserve"> facing them.</w:t>
      </w:r>
      <w:r>
        <w:rPr>
          <w:rStyle w:val="Emphasis"/>
        </w:rPr>
        <w:t xml:space="preserve"> </w:t>
      </w:r>
      <w:r w:rsidRPr="00E66B66">
        <w:rPr>
          <w:sz w:val="16"/>
        </w:rPr>
        <w:t xml:space="preserve">One of Trump’s most salient acknowledgments of the concerns of black people and their role in American society was during a Turning Point USA event at the White House when he said black Americans have built more of the country than they are given credit for. Yet he seemed content to allow people to burn down buildings for two days, terrorizing other people of color who wish to live in their neighborhoods in peace. </w:t>
      </w:r>
      <w:r w:rsidRPr="00E66B66">
        <w:rPr>
          <w:rStyle w:val="StyleUnderline"/>
        </w:rPr>
        <w:t xml:space="preserve">The idea that black Americans would be angry with Trump for stopping the violence is </w:t>
      </w:r>
      <w:r w:rsidRPr="00E66B66">
        <w:rPr>
          <w:rStyle w:val="Emphasis"/>
        </w:rPr>
        <w:t>absurd</w:t>
      </w:r>
      <w:r w:rsidRPr="00E66B66">
        <w:rPr>
          <w:sz w:val="16"/>
        </w:rPr>
        <w:t xml:space="preserve">, and doesn’t comport with the videos of young black men arming themselves to protect locally-owned small businesses from looters. Bringing opportunity zones to Minneapolis after the city has been destroyed won’t win </w:t>
      </w:r>
      <w:r w:rsidRPr="000C18BF">
        <w:rPr>
          <w:rStyle w:val="StyleUnderline"/>
          <w:highlight w:val="yellow"/>
        </w:rPr>
        <w:t>Trump</w:t>
      </w:r>
      <w:r w:rsidRPr="00E66B66">
        <w:rPr>
          <w:sz w:val="16"/>
        </w:rPr>
        <w:t xml:space="preserve"> any favors. He’d </w:t>
      </w:r>
      <w:r w:rsidRPr="000C18BF">
        <w:rPr>
          <w:rStyle w:val="StyleUnderline"/>
          <w:highlight w:val="yellow"/>
        </w:rPr>
        <w:t>garner much more respect</w:t>
      </w:r>
      <w:r w:rsidRPr="00E66B66">
        <w:rPr>
          <w:rStyle w:val="StyleUnderline"/>
        </w:rPr>
        <w:t xml:space="preserve"> </w:t>
      </w:r>
      <w:r w:rsidRPr="000C18BF">
        <w:rPr>
          <w:rStyle w:val="StyleUnderline"/>
          <w:highlight w:val="yellow"/>
        </w:rPr>
        <w:t>if he</w:t>
      </w:r>
      <w:r w:rsidRPr="00E66B66">
        <w:rPr>
          <w:rStyle w:val="StyleUnderline"/>
        </w:rPr>
        <w:t xml:space="preserve"> quashed the riots</w:t>
      </w:r>
      <w:r w:rsidRPr="00E66B66">
        <w:rPr>
          <w:sz w:val="16"/>
        </w:rPr>
        <w:t xml:space="preserve"> to save the city and its citizens, </w:t>
      </w:r>
      <w:r w:rsidRPr="00E66B66">
        <w:rPr>
          <w:rStyle w:val="StyleUnderline"/>
        </w:rPr>
        <w:t xml:space="preserve">and then </w:t>
      </w:r>
      <w:r w:rsidRPr="000C18BF">
        <w:rPr>
          <w:rStyle w:val="Emphasis"/>
          <w:highlight w:val="yellow"/>
        </w:rPr>
        <w:t>addressed the righteous anger people feel about police brutality</w:t>
      </w:r>
      <w:r w:rsidRPr="000C18BF">
        <w:rPr>
          <w:sz w:val="16"/>
          <w:highlight w:val="yellow"/>
        </w:rPr>
        <w:t xml:space="preserve"> </w:t>
      </w:r>
      <w:r w:rsidRPr="000C18BF">
        <w:rPr>
          <w:rStyle w:val="StyleUnderline"/>
          <w:highlight w:val="yellow"/>
        </w:rPr>
        <w:t>and</w:t>
      </w:r>
      <w:r w:rsidRPr="000C18BF">
        <w:rPr>
          <w:sz w:val="16"/>
          <w:highlight w:val="yellow"/>
        </w:rPr>
        <w:t xml:space="preserve"> </w:t>
      </w:r>
      <w:r w:rsidRPr="000C18BF">
        <w:rPr>
          <w:rStyle w:val="Emphasis"/>
          <w:highlight w:val="yellow"/>
        </w:rPr>
        <w:t>what his administration intends to do to combat it.</w:t>
      </w:r>
    </w:p>
    <w:p w14:paraId="6377F6A6" w14:textId="77777777" w:rsidR="002D7372" w:rsidRDefault="002D7372" w:rsidP="002D7372"/>
    <w:p w14:paraId="0C3E2542" w14:textId="77777777" w:rsidR="002D7372" w:rsidRDefault="002D7372" w:rsidP="002D7372">
      <w:pPr>
        <w:pStyle w:val="Heading4"/>
      </w:pPr>
      <w:r>
        <w:t>Economy doesn’t outweigh --- he’s losing to Biden IN SPITE OF high economy approval</w:t>
      </w:r>
    </w:p>
    <w:p w14:paraId="47281E7B" w14:textId="77777777" w:rsidR="002D7372" w:rsidRDefault="002D7372" w:rsidP="002D7372">
      <w:r w:rsidRPr="00DE3F16">
        <w:rPr>
          <w:rStyle w:val="Style13ptBold"/>
        </w:rPr>
        <w:t>Enten 20</w:t>
      </w:r>
      <w:r>
        <w:t xml:space="preserve"> --- Harry Enten, Senior Writer and Analyst, CNN Politics, “Trump is winning on the economy. That may not matter”, CNN, May 15, 2020, </w:t>
      </w:r>
      <w:hyperlink r:id="rId144" w:history="1">
        <w:r w:rsidRPr="00276013">
          <w:rPr>
            <w:rStyle w:val="Hyperlink"/>
          </w:rPr>
          <w:t>https://www.cnn.com/2020/05/15/politics/trump-economy-analysis/index.html</w:t>
        </w:r>
      </w:hyperlink>
      <w:r>
        <w:t xml:space="preserve"> (BJN) </w:t>
      </w:r>
    </w:p>
    <w:p w14:paraId="692635CA" w14:textId="77777777" w:rsidR="002D7372" w:rsidRPr="00DE3F16" w:rsidRDefault="002D7372" w:rsidP="002D7372">
      <w:pPr>
        <w:rPr>
          <w:sz w:val="16"/>
        </w:rPr>
      </w:pPr>
      <w:r w:rsidRPr="000C18BF">
        <w:rPr>
          <w:rStyle w:val="StyleUnderline"/>
          <w:highlight w:val="yellow"/>
        </w:rPr>
        <w:t>The US economy is contracting</w:t>
      </w:r>
      <w:r w:rsidRPr="00DE3F16">
        <w:rPr>
          <w:rStyle w:val="StyleUnderline"/>
        </w:rPr>
        <w:t>. Jobs have been shed</w:t>
      </w:r>
      <w:r w:rsidRPr="00DE3F16">
        <w:rPr>
          <w:sz w:val="16"/>
        </w:rPr>
        <w:t xml:space="preserve"> at a record pace </w:t>
      </w:r>
      <w:r w:rsidRPr="00DE3F16">
        <w:rPr>
          <w:rStyle w:val="StyleUnderline"/>
        </w:rPr>
        <w:t>during the coronavirus pandemic</w:t>
      </w:r>
      <w:r w:rsidRPr="00DE3F16">
        <w:rPr>
          <w:sz w:val="16"/>
        </w:rPr>
        <w:t xml:space="preserve">. </w:t>
      </w:r>
      <w:r w:rsidRPr="000C18BF">
        <w:rPr>
          <w:rStyle w:val="StyleUnderline"/>
          <w:highlight w:val="yellow"/>
        </w:rPr>
        <w:t>Normally, a president would be blamed</w:t>
      </w:r>
      <w:r w:rsidRPr="00DE3F16">
        <w:rPr>
          <w:sz w:val="16"/>
        </w:rPr>
        <w:t xml:space="preserve"> for the bad economy, </w:t>
      </w:r>
      <w:r w:rsidRPr="00577693">
        <w:rPr>
          <w:rStyle w:val="StyleUnderline"/>
        </w:rPr>
        <w:t>and his economic and overall approval ratings would be declining</w:t>
      </w:r>
      <w:r w:rsidRPr="00577693">
        <w:rPr>
          <w:sz w:val="16"/>
        </w:rPr>
        <w:t xml:space="preserve"> at a rapid pace. </w:t>
      </w:r>
      <w:r w:rsidRPr="000C18BF">
        <w:rPr>
          <w:rStyle w:val="StyleUnderline"/>
          <w:highlight w:val="yellow"/>
        </w:rPr>
        <w:t>Instead</w:t>
      </w:r>
      <w:r w:rsidRPr="000C18BF">
        <w:rPr>
          <w:sz w:val="16"/>
          <w:highlight w:val="yellow"/>
        </w:rPr>
        <w:t xml:space="preserve">, </w:t>
      </w:r>
      <w:r w:rsidRPr="000C18BF">
        <w:rPr>
          <w:rStyle w:val="Emphasis"/>
          <w:highlight w:val="yellow"/>
        </w:rPr>
        <w:t>Trump's more than holding his own</w:t>
      </w:r>
      <w:r w:rsidRPr="00577693">
        <w:rPr>
          <w:rStyle w:val="Emphasis"/>
        </w:rPr>
        <w:t xml:space="preserve"> on the economy</w:t>
      </w:r>
      <w:r w:rsidRPr="00577693">
        <w:rPr>
          <w:sz w:val="16"/>
        </w:rPr>
        <w:t xml:space="preserve">. Right now, </w:t>
      </w:r>
      <w:r w:rsidRPr="00577693">
        <w:rPr>
          <w:rStyle w:val="Emphasis"/>
        </w:rPr>
        <w:t>it's a strength for him</w:t>
      </w:r>
      <w:r w:rsidRPr="00577693">
        <w:rPr>
          <w:sz w:val="16"/>
        </w:rPr>
        <w:t xml:space="preserve">. </w:t>
      </w:r>
      <w:r w:rsidRPr="000C18BF">
        <w:rPr>
          <w:rStyle w:val="StyleUnderline"/>
          <w:highlight w:val="yellow"/>
        </w:rPr>
        <w:t>Such an edge may not matter</w:t>
      </w:r>
      <w:r w:rsidRPr="00577693">
        <w:rPr>
          <w:rStyle w:val="StyleUnderline"/>
        </w:rPr>
        <w:t xml:space="preserve">, however, </w:t>
      </w:r>
      <w:r w:rsidRPr="000C18BF">
        <w:rPr>
          <w:rStyle w:val="StyleUnderline"/>
          <w:highlight w:val="yellow"/>
        </w:rPr>
        <w:t>come</w:t>
      </w:r>
      <w:r w:rsidRPr="00577693">
        <w:rPr>
          <w:rStyle w:val="StyleUnderline"/>
        </w:rPr>
        <w:t xml:space="preserve"> this </w:t>
      </w:r>
      <w:r w:rsidRPr="000C18BF">
        <w:rPr>
          <w:rStyle w:val="StyleUnderline"/>
          <w:highlight w:val="yellow"/>
        </w:rPr>
        <w:t>fall</w:t>
      </w:r>
      <w:r w:rsidRPr="00577693">
        <w:rPr>
          <w:rStyle w:val="StyleUnderline"/>
        </w:rPr>
        <w:t>'s election. The latest CNN</w:t>
      </w:r>
      <w:r w:rsidRPr="00577693">
        <w:rPr>
          <w:sz w:val="16"/>
        </w:rPr>
        <w:t xml:space="preserve">/SSRS </w:t>
      </w:r>
      <w:r w:rsidRPr="00577693">
        <w:rPr>
          <w:rStyle w:val="StyleUnderline"/>
        </w:rPr>
        <w:t>national poll puts Trump's approval rating on the economy at</w:t>
      </w:r>
      <w:r w:rsidRPr="00DE3F16">
        <w:rPr>
          <w:rStyle w:val="StyleUnderline"/>
        </w:rPr>
        <w:t xml:space="preserve"> 50%. That's just a point below Trump's average since the</w:t>
      </w:r>
      <w:r w:rsidRPr="00DE3F16">
        <w:rPr>
          <w:sz w:val="16"/>
        </w:rPr>
        <w:t xml:space="preserve"> 2018 </w:t>
      </w:r>
      <w:r w:rsidRPr="00DE3F16">
        <w:rPr>
          <w:rStyle w:val="StyleUnderline"/>
        </w:rPr>
        <w:t>midterm</w:t>
      </w:r>
      <w:r w:rsidRPr="00DE3F16">
        <w:rPr>
          <w:sz w:val="16"/>
        </w:rPr>
        <w:t xml:space="preserve"> elections. It also matches what other polls are finding. Trump scored a 50% approval rating on the economy in an April Marist College poll and a 52% in AP-NORC survey. Moreover, </w:t>
      </w:r>
      <w:r w:rsidRPr="000C18BF">
        <w:rPr>
          <w:rStyle w:val="StyleUnderline"/>
          <w:highlight w:val="yellow"/>
        </w:rPr>
        <w:t>the President</w:t>
      </w:r>
      <w:r w:rsidRPr="00DE3F16">
        <w:rPr>
          <w:rStyle w:val="StyleUnderline"/>
        </w:rPr>
        <w:t xml:space="preserve"> seems to </w:t>
      </w:r>
      <w:r w:rsidRPr="000C18BF">
        <w:rPr>
          <w:rStyle w:val="StyleUnderline"/>
          <w:highlight w:val="yellow"/>
        </w:rPr>
        <w:t>still</w:t>
      </w:r>
      <w:r w:rsidRPr="00DE3F16">
        <w:rPr>
          <w:rStyle w:val="StyleUnderline"/>
        </w:rPr>
        <w:t xml:space="preserve"> be </w:t>
      </w:r>
      <w:r w:rsidRPr="000C18BF">
        <w:rPr>
          <w:rStyle w:val="Emphasis"/>
          <w:highlight w:val="yellow"/>
        </w:rPr>
        <w:t>winning on the economy vs</w:t>
      </w:r>
      <w:r w:rsidRPr="00DE3F16">
        <w:rPr>
          <w:rStyle w:val="Emphasis"/>
        </w:rPr>
        <w:t xml:space="preserve">. </w:t>
      </w:r>
      <w:r w:rsidRPr="00DE3F16">
        <w:rPr>
          <w:sz w:val="16"/>
        </w:rPr>
        <w:t xml:space="preserve">former Vice President Joe </w:t>
      </w:r>
      <w:r w:rsidRPr="000C18BF">
        <w:rPr>
          <w:rStyle w:val="Emphasis"/>
          <w:highlight w:val="yellow"/>
        </w:rPr>
        <w:t>Biden</w:t>
      </w:r>
      <w:r w:rsidRPr="00DE3F16">
        <w:rPr>
          <w:sz w:val="16"/>
        </w:rPr>
        <w:t xml:space="preserve">. In the CNN poll, </w:t>
      </w:r>
      <w:r w:rsidRPr="00DE3F16">
        <w:rPr>
          <w:rStyle w:val="StyleUnderline"/>
        </w:rPr>
        <w:t>Trump held a 12-point advantage when voters were asked who they trusted most to handle the economy</w:t>
      </w:r>
      <w:r w:rsidRPr="00DE3F16">
        <w:rPr>
          <w:sz w:val="16"/>
        </w:rPr>
        <w:t xml:space="preserve">. That's up from a 4-point margin for Trump last month. At first glance, </w:t>
      </w:r>
      <w:r w:rsidRPr="00DE3F16">
        <w:rPr>
          <w:rStyle w:val="Emphasis"/>
        </w:rPr>
        <w:t>it may be stunning that Trump's doing so well on the economy</w:t>
      </w:r>
      <w:r w:rsidRPr="00DE3F16">
        <w:rPr>
          <w:sz w:val="16"/>
        </w:rPr>
        <w:t xml:space="preserve">. </w:t>
      </w:r>
      <w:r w:rsidRPr="00DE3F16">
        <w:rPr>
          <w:rStyle w:val="StyleUnderline"/>
        </w:rPr>
        <w:t>By almost any objective measure, the economy is doing poorly right now.</w:t>
      </w:r>
      <w:r>
        <w:rPr>
          <w:rStyle w:val="StyleUnderline"/>
        </w:rPr>
        <w:t xml:space="preserve"> </w:t>
      </w:r>
      <w:r w:rsidRPr="00DE3F16">
        <w:rPr>
          <w:sz w:val="16"/>
        </w:rPr>
        <w:t xml:space="preserve">Trump's steadiness makes a lot more sense, though, if </w:t>
      </w:r>
      <w:r w:rsidRPr="000C18BF">
        <w:rPr>
          <w:rStyle w:val="StyleUnderline"/>
          <w:highlight w:val="yellow"/>
        </w:rPr>
        <w:t>Americans aren't blaming Trump</w:t>
      </w:r>
      <w:r w:rsidRPr="00DE3F16">
        <w:rPr>
          <w:sz w:val="16"/>
        </w:rPr>
        <w:t xml:space="preserve"> for the economic downturn. </w:t>
      </w:r>
      <w:r w:rsidRPr="00DE3F16">
        <w:rPr>
          <w:rStyle w:val="StyleUnderline"/>
        </w:rPr>
        <w:t>The coronavirus outbreak is a once-in-a-lifetime pandemic</w:t>
      </w:r>
      <w:r w:rsidRPr="00DE3F16">
        <w:rPr>
          <w:sz w:val="16"/>
        </w:rPr>
        <w:t xml:space="preserve"> that is affecting a lot of different countries. Most world leaders are experiencing bounces in their approval ratings. </w:t>
      </w:r>
      <w:r w:rsidRPr="00DE3F16">
        <w:rPr>
          <w:rStyle w:val="StyleUnderline"/>
        </w:rPr>
        <w:t>Americans are likely giving Trump a lot of slack</w:t>
      </w:r>
      <w:r w:rsidRPr="00DE3F16">
        <w:rPr>
          <w:sz w:val="16"/>
        </w:rPr>
        <w:t xml:space="preserve"> given the pandemic with concern to the economy. Polling shows, for instance, they prefer stay-at-home orders remain in place to ensure safety than opening back up the economy. Of course, Trump, perhaps believing that Americans' patience will run out, is now pushing back on those stay at home orders. </w:t>
      </w:r>
      <w:r w:rsidRPr="00DE3F16">
        <w:rPr>
          <w:rStyle w:val="StyleUnderline"/>
        </w:rPr>
        <w:t>Importantly, Americans believe that the economy will be in a better position next year</w:t>
      </w:r>
      <w:r w:rsidRPr="00DE3F16">
        <w:rPr>
          <w:sz w:val="16"/>
        </w:rPr>
        <w:t xml:space="preserve">. A majority, 57%, said in the CNN poll that current economic problems were a "temporary obstacle to economic growth and the economy will soon recover." </w:t>
      </w:r>
      <w:r w:rsidRPr="00DE3F16">
        <w:rPr>
          <w:rStyle w:val="StyleUnderline"/>
        </w:rPr>
        <w:t>All of these data points are good signs for Trump</w:t>
      </w:r>
      <w:r w:rsidRPr="00DE3F16">
        <w:rPr>
          <w:sz w:val="16"/>
        </w:rPr>
        <w:t xml:space="preserve">. </w:t>
      </w:r>
      <w:r w:rsidRPr="00DE3F16">
        <w:rPr>
          <w:rStyle w:val="Emphasis"/>
        </w:rPr>
        <w:t>The bad economy doesn't seem</w:t>
      </w:r>
      <w:r w:rsidRPr="00DE3F16">
        <w:rPr>
          <w:sz w:val="16"/>
        </w:rPr>
        <w:t xml:space="preserve">, right now, </w:t>
      </w:r>
      <w:r w:rsidRPr="00DE3F16">
        <w:rPr>
          <w:rStyle w:val="Emphasis"/>
        </w:rPr>
        <w:t>to be hurting him electorally too much</w:t>
      </w:r>
      <w:r w:rsidRPr="00DE3F16">
        <w:rPr>
          <w:sz w:val="16"/>
        </w:rPr>
        <w:t xml:space="preserve">, </w:t>
      </w:r>
      <w:r w:rsidRPr="00DE3F16">
        <w:rPr>
          <w:rStyle w:val="StyleUnderline"/>
        </w:rPr>
        <w:t>and it may never lead to the type of blowback</w:t>
      </w:r>
      <w:r w:rsidRPr="00DE3F16">
        <w:rPr>
          <w:sz w:val="16"/>
        </w:rPr>
        <w:t xml:space="preserve"> that past </w:t>
      </w:r>
      <w:r w:rsidRPr="00DE3F16">
        <w:rPr>
          <w:rStyle w:val="StyleUnderline"/>
        </w:rPr>
        <w:t>economic downturns have for the incumbent party.</w:t>
      </w:r>
      <w:r>
        <w:rPr>
          <w:rStyle w:val="StyleUnderline"/>
        </w:rPr>
        <w:t xml:space="preserve"> </w:t>
      </w:r>
      <w:r w:rsidRPr="000C18BF">
        <w:rPr>
          <w:rStyle w:val="StyleUnderline"/>
          <w:highlight w:val="yellow"/>
        </w:rPr>
        <w:t>The bad news for Trump is that</w:t>
      </w:r>
      <w:r w:rsidRPr="00DE3F16">
        <w:rPr>
          <w:rStyle w:val="StyleUnderline"/>
        </w:rPr>
        <w:t xml:space="preserve"> if you look at almost </w:t>
      </w:r>
      <w:r w:rsidRPr="000C18BF">
        <w:rPr>
          <w:rStyle w:val="StyleUnderline"/>
          <w:highlight w:val="yellow"/>
        </w:rPr>
        <w:t>every single poll</w:t>
      </w:r>
      <w:r w:rsidRPr="000C18BF">
        <w:rPr>
          <w:sz w:val="16"/>
          <w:highlight w:val="yellow"/>
        </w:rPr>
        <w:t xml:space="preserve">, </w:t>
      </w:r>
      <w:r w:rsidRPr="000C18BF">
        <w:rPr>
          <w:rStyle w:val="Emphasis"/>
          <w:highlight w:val="yellow"/>
        </w:rPr>
        <w:t>Trump is losing</w:t>
      </w:r>
      <w:r w:rsidRPr="00DE3F16">
        <w:rPr>
          <w:rStyle w:val="Emphasis"/>
        </w:rPr>
        <w:t xml:space="preserve"> to Biden</w:t>
      </w:r>
      <w:r w:rsidRPr="00DE3F16">
        <w:rPr>
          <w:sz w:val="16"/>
        </w:rPr>
        <w:t xml:space="preserve"> overall. </w:t>
      </w:r>
      <w:r w:rsidRPr="000C18BF">
        <w:rPr>
          <w:rStyle w:val="Emphasis"/>
          <w:highlight w:val="yellow"/>
        </w:rPr>
        <w:t>Even as he is winning on the economy</w:t>
      </w:r>
      <w:r w:rsidRPr="00DE3F16">
        <w:rPr>
          <w:sz w:val="16"/>
        </w:rPr>
        <w:t xml:space="preserve">, he is behind. The problem for the President is that </w:t>
      </w:r>
      <w:r w:rsidRPr="000C18BF">
        <w:rPr>
          <w:rStyle w:val="Emphasis"/>
          <w:highlight w:val="yellow"/>
        </w:rPr>
        <w:t xml:space="preserve">there's a lot more going on </w:t>
      </w:r>
      <w:r w:rsidRPr="00577693">
        <w:rPr>
          <w:rStyle w:val="Emphasis"/>
        </w:rPr>
        <w:t>than the economy</w:t>
      </w:r>
      <w:r w:rsidRPr="00DE3F16">
        <w:rPr>
          <w:sz w:val="16"/>
        </w:rPr>
        <w:t>. Trump's overall approval rating has consistently trailed his economic approval rating. Changes in Trump's approval rating has been disconnected from shifts in the economy.</w:t>
      </w:r>
    </w:p>
    <w:p w14:paraId="79EA6FCE" w14:textId="77777777" w:rsidR="002D7372" w:rsidRDefault="002D7372" w:rsidP="002D7372"/>
    <w:p w14:paraId="31D0217B" w14:textId="77777777" w:rsidR="002D7372" w:rsidRDefault="002D7372" w:rsidP="002D7372">
      <w:pPr>
        <w:pStyle w:val="Heading4"/>
      </w:pPr>
      <w:r>
        <w:t>Economy isn’t a 2020 issue</w:t>
      </w:r>
    </w:p>
    <w:p w14:paraId="18A1380A" w14:textId="77777777" w:rsidR="002D7372" w:rsidRDefault="002D7372" w:rsidP="002D7372">
      <w:r w:rsidRPr="001D14B6">
        <w:rPr>
          <w:rStyle w:val="Style13ptBold"/>
        </w:rPr>
        <w:t>Drutman June 10th</w:t>
      </w:r>
      <w:r>
        <w:t xml:space="preserve"> --- Lee Drutman is a senior fellow in the Political Reform program at New America, “Is Public Opinion Turning Against President Trump?”, 538, June 10</w:t>
      </w:r>
      <w:r w:rsidRPr="001D14B6">
        <w:rPr>
          <w:vertAlign w:val="superscript"/>
        </w:rPr>
        <w:t>th</w:t>
      </w:r>
      <w:r>
        <w:t xml:space="preserve"> 2020, </w:t>
      </w:r>
      <w:hyperlink r:id="rId145" w:history="1">
        <w:r w:rsidRPr="00276013">
          <w:rPr>
            <w:rStyle w:val="Hyperlink"/>
          </w:rPr>
          <w:t>https://fivethirtyeight.com/features/is-public-opinion-turning-against-president-trump/</w:t>
        </w:r>
      </w:hyperlink>
      <w:r>
        <w:t xml:space="preserve"> (BJN) </w:t>
      </w:r>
    </w:p>
    <w:p w14:paraId="7BEF8EA0" w14:textId="77777777" w:rsidR="002D7372" w:rsidRDefault="002D7372" w:rsidP="002D7372">
      <w:pPr>
        <w:rPr>
          <w:sz w:val="16"/>
        </w:rPr>
      </w:pPr>
      <w:r w:rsidRPr="001D14B6">
        <w:rPr>
          <w:sz w:val="16"/>
        </w:rPr>
        <w:t xml:space="preserve">That said, </w:t>
      </w:r>
      <w:r w:rsidRPr="000C18BF">
        <w:rPr>
          <w:rStyle w:val="Emphasis"/>
          <w:highlight w:val="yellow"/>
        </w:rPr>
        <w:t>I don’t think the economy will have</w:t>
      </w:r>
      <w:r w:rsidRPr="001D14B6">
        <w:rPr>
          <w:sz w:val="16"/>
        </w:rPr>
        <w:t xml:space="preserve"> that </w:t>
      </w:r>
      <w:r w:rsidRPr="001D14B6">
        <w:rPr>
          <w:rStyle w:val="Emphasis"/>
        </w:rPr>
        <w:t xml:space="preserve">much of </w:t>
      </w:r>
      <w:r w:rsidRPr="000C18BF">
        <w:rPr>
          <w:rStyle w:val="Emphasis"/>
          <w:highlight w:val="yellow"/>
        </w:rPr>
        <w:t>an effect</w:t>
      </w:r>
      <w:r w:rsidRPr="000C18BF">
        <w:rPr>
          <w:sz w:val="16"/>
          <w:highlight w:val="yellow"/>
        </w:rPr>
        <w:t xml:space="preserve">, </w:t>
      </w:r>
      <w:r w:rsidRPr="000C18BF">
        <w:rPr>
          <w:rStyle w:val="StyleUnderline"/>
          <w:highlight w:val="yellow"/>
        </w:rPr>
        <w:t>given how little he was rewarded for a good economy, and how little he’s been punished for a bad economy</w:t>
      </w:r>
      <w:r w:rsidRPr="001D14B6">
        <w:rPr>
          <w:sz w:val="16"/>
        </w:rPr>
        <w:t xml:space="preserve">. </w:t>
      </w:r>
      <w:r w:rsidRPr="001D14B6">
        <w:rPr>
          <w:rStyle w:val="StyleUnderline"/>
        </w:rPr>
        <w:t>There’s</w:t>
      </w:r>
      <w:r w:rsidRPr="001D14B6">
        <w:rPr>
          <w:sz w:val="16"/>
        </w:rPr>
        <w:t xml:space="preserve"> about </w:t>
      </w:r>
      <w:r w:rsidRPr="001D14B6">
        <w:rPr>
          <w:rStyle w:val="Emphasis"/>
        </w:rPr>
        <w:t>5 percent of the electorate</w:t>
      </w:r>
      <w:r w:rsidRPr="001D14B6">
        <w:rPr>
          <w:sz w:val="16"/>
        </w:rPr>
        <w:t xml:space="preserve"> </w:t>
      </w:r>
      <w:r w:rsidRPr="001D14B6">
        <w:rPr>
          <w:rStyle w:val="StyleUnderline"/>
        </w:rPr>
        <w:t>that seems to go back and forth on Trump</w:t>
      </w:r>
      <w:r w:rsidRPr="001D14B6">
        <w:rPr>
          <w:sz w:val="16"/>
        </w:rPr>
        <w:t xml:space="preserve">, mostly </w:t>
      </w:r>
      <w:r w:rsidRPr="001D14B6">
        <w:rPr>
          <w:rStyle w:val="Emphasis"/>
        </w:rPr>
        <w:t>based on how Trump behaves</w:t>
      </w:r>
      <w:r w:rsidRPr="001D14B6">
        <w:rPr>
          <w:sz w:val="16"/>
        </w:rPr>
        <w:t>, and how bad the coverage of him is. Based on regression to the mean, I’d guess Trump’s approval rating will go back up, unless there is some kind of cascade of elite Republicans turning on him.</w:t>
      </w:r>
    </w:p>
    <w:p w14:paraId="303F9CC4" w14:textId="77777777" w:rsidR="002D7372" w:rsidRDefault="002D7372" w:rsidP="002D7372"/>
    <w:p w14:paraId="136DE2CC" w14:textId="77777777" w:rsidR="002D7372" w:rsidRDefault="002D7372" w:rsidP="002D7372">
      <w:pPr>
        <w:pStyle w:val="Heading4"/>
      </w:pPr>
      <w:r>
        <w:t>Economy not key</w:t>
      </w:r>
    </w:p>
    <w:p w14:paraId="79A26C8B" w14:textId="77777777" w:rsidR="002D7372" w:rsidRPr="00543C26" w:rsidRDefault="002D7372" w:rsidP="002D7372">
      <w:r w:rsidRPr="00543C26">
        <w:rPr>
          <w:rStyle w:val="Style13ptBold"/>
        </w:rPr>
        <w:t>Seib 20</w:t>
      </w:r>
      <w:r>
        <w:t xml:space="preserve"> --- Gerald F. Seib, executive Washington editor for The Wall Street Journal, “Today, Voters’ Choice Isn’t All About the Economy”, Wall Street Journal, Jan. 20, 2020, </w:t>
      </w:r>
      <w:hyperlink r:id="rId146" w:history="1">
        <w:r w:rsidRPr="00276013">
          <w:rPr>
            <w:rStyle w:val="Hyperlink"/>
          </w:rPr>
          <w:t>https://www.wsj.com/articles/today-voters-choice-isnt-all-about-the-economy-11579532400</w:t>
        </w:r>
      </w:hyperlink>
      <w:r>
        <w:t xml:space="preserve"> (BJN) </w:t>
      </w:r>
    </w:p>
    <w:p w14:paraId="672B18CA" w14:textId="77777777" w:rsidR="002D7372" w:rsidRPr="00543C26" w:rsidRDefault="002D7372" w:rsidP="002D7372">
      <w:pPr>
        <w:rPr>
          <w:sz w:val="16"/>
        </w:rPr>
      </w:pPr>
      <w:r w:rsidRPr="000C18BF">
        <w:rPr>
          <w:rStyle w:val="StyleUnderline"/>
          <w:highlight w:val="yellow"/>
        </w:rPr>
        <w:t>In 2020</w:t>
      </w:r>
      <w:r w:rsidRPr="000C18BF">
        <w:rPr>
          <w:rStyle w:val="Emphasis"/>
          <w:highlight w:val="yellow"/>
        </w:rPr>
        <w:t>, it isn’t the economy</w:t>
      </w:r>
      <w:r w:rsidRPr="00543C26">
        <w:rPr>
          <w:rStyle w:val="Emphasis"/>
        </w:rPr>
        <w:t>, stupid</w:t>
      </w:r>
      <w:r w:rsidRPr="00543C26">
        <w:rPr>
          <w:sz w:val="16"/>
        </w:rPr>
        <w:t xml:space="preserve">—or, at least, not only the economy. </w:t>
      </w:r>
      <w:r w:rsidRPr="000C18BF">
        <w:rPr>
          <w:rStyle w:val="StyleUnderline"/>
          <w:highlight w:val="yellow"/>
        </w:rPr>
        <w:t>Traditionally, the</w:t>
      </w:r>
      <w:r w:rsidRPr="00543C26">
        <w:rPr>
          <w:rStyle w:val="StyleUnderline"/>
        </w:rPr>
        <w:t xml:space="preserve"> nation’s </w:t>
      </w:r>
      <w:r w:rsidRPr="000C18BF">
        <w:rPr>
          <w:rStyle w:val="StyleUnderline"/>
          <w:highlight w:val="yellow"/>
        </w:rPr>
        <w:t>economic performance is the most important factor</w:t>
      </w:r>
      <w:r w:rsidRPr="00543C26">
        <w:rPr>
          <w:rStyle w:val="StyleUnderline"/>
        </w:rPr>
        <w:t xml:space="preserve"> driving a presidential election.</w:t>
      </w:r>
      <w:r w:rsidRPr="00543C26">
        <w:rPr>
          <w:sz w:val="16"/>
        </w:rPr>
        <w:t xml:space="preserve"> Today, the economy overall, and certainly the stock market hovering over it, are strong. As President Trump is buffeted by the winds of the Senate impeachment trial under way this week, the economy represents a big safety net for him. </w:t>
      </w:r>
      <w:r w:rsidRPr="000C18BF">
        <w:rPr>
          <w:rStyle w:val="StyleUnderline"/>
          <w:highlight w:val="yellow"/>
        </w:rPr>
        <w:t>Yet</w:t>
      </w:r>
      <w:r w:rsidRPr="00543C26">
        <w:rPr>
          <w:sz w:val="16"/>
        </w:rPr>
        <w:t xml:space="preserve"> </w:t>
      </w:r>
      <w:r w:rsidRPr="00543C26">
        <w:rPr>
          <w:rStyle w:val="StyleUnderline"/>
        </w:rPr>
        <w:t xml:space="preserve">the effects of the </w:t>
      </w:r>
      <w:r w:rsidRPr="000C18BF">
        <w:rPr>
          <w:rStyle w:val="StyleUnderline"/>
          <w:highlight w:val="yellow"/>
        </w:rPr>
        <w:t>good economic news</w:t>
      </w:r>
      <w:r w:rsidRPr="000C18BF">
        <w:rPr>
          <w:sz w:val="16"/>
          <w:highlight w:val="yellow"/>
        </w:rPr>
        <w:t xml:space="preserve"> </w:t>
      </w:r>
      <w:r w:rsidRPr="00577693">
        <w:rPr>
          <w:rStyle w:val="Emphasis"/>
        </w:rPr>
        <w:t>don’t cut evenly or neatly across the land</w:t>
      </w:r>
      <w:r w:rsidRPr="00543C26">
        <w:rPr>
          <w:sz w:val="16"/>
        </w:rPr>
        <w:t xml:space="preserve">, </w:t>
      </w:r>
      <w:r w:rsidRPr="00543C26">
        <w:rPr>
          <w:rStyle w:val="StyleUnderline"/>
        </w:rPr>
        <w:t xml:space="preserve">and </w:t>
      </w:r>
      <w:r w:rsidRPr="000C18BF">
        <w:rPr>
          <w:rStyle w:val="StyleUnderline"/>
          <w:highlight w:val="yellow"/>
        </w:rPr>
        <w:t>political effects</w:t>
      </w:r>
      <w:r w:rsidRPr="00543C26">
        <w:rPr>
          <w:rStyle w:val="StyleUnderline"/>
        </w:rPr>
        <w:t xml:space="preserve"> simply </w:t>
      </w:r>
      <w:r w:rsidRPr="000C18BF">
        <w:rPr>
          <w:rStyle w:val="StyleUnderline"/>
          <w:highlight w:val="yellow"/>
        </w:rPr>
        <w:t>aren’t what analysts traditionally would have expected</w:t>
      </w:r>
      <w:r w:rsidRPr="00543C26">
        <w:rPr>
          <w:rStyle w:val="StyleUnderline"/>
        </w:rPr>
        <w:t>.</w:t>
      </w:r>
      <w:r>
        <w:rPr>
          <w:rStyle w:val="StyleUnderline"/>
        </w:rPr>
        <w:t xml:space="preserve"> </w:t>
      </w:r>
      <w:r w:rsidRPr="00543C26">
        <w:rPr>
          <w:rStyle w:val="StyleUnderline"/>
        </w:rPr>
        <w:t xml:space="preserve">Some of </w:t>
      </w:r>
      <w:r w:rsidRPr="000C18BF">
        <w:rPr>
          <w:rStyle w:val="StyleUnderline"/>
          <w:highlight w:val="yellow"/>
        </w:rPr>
        <w:t>those benefiting</w:t>
      </w:r>
      <w:r w:rsidRPr="00543C26">
        <w:rPr>
          <w:rStyle w:val="StyleUnderline"/>
        </w:rPr>
        <w:t xml:space="preserve"> most </w:t>
      </w:r>
      <w:r w:rsidRPr="000C18BF">
        <w:rPr>
          <w:rStyle w:val="StyleUnderline"/>
          <w:highlight w:val="yellow"/>
        </w:rPr>
        <w:t>from the Trump economy reside in urban areas</w:t>
      </w:r>
      <w:r w:rsidRPr="00543C26">
        <w:rPr>
          <w:rStyle w:val="StyleUnderline"/>
        </w:rPr>
        <w:t xml:space="preserve"> on the coasts</w:t>
      </w:r>
      <w:r w:rsidRPr="00543C26">
        <w:rPr>
          <w:sz w:val="16"/>
        </w:rPr>
        <w:t xml:space="preserve">. Yet </w:t>
      </w:r>
      <w:r w:rsidRPr="000C18BF">
        <w:rPr>
          <w:rStyle w:val="StyleUnderline"/>
          <w:highlight w:val="yellow"/>
        </w:rPr>
        <w:t xml:space="preserve">their hatred of the president burns hot </w:t>
      </w:r>
      <w:r w:rsidRPr="00577693">
        <w:rPr>
          <w:rStyle w:val="StyleUnderline"/>
        </w:rPr>
        <w:t>despite</w:t>
      </w:r>
      <w:r w:rsidRPr="00543C26">
        <w:rPr>
          <w:rStyle w:val="StyleUnderline"/>
        </w:rPr>
        <w:t xml:space="preserve"> the economic benefits they feel</w:t>
      </w:r>
      <w:r w:rsidRPr="00543C26">
        <w:rPr>
          <w:sz w:val="16"/>
        </w:rPr>
        <w:t xml:space="preserve">. </w:t>
      </w:r>
      <w:r w:rsidRPr="00543C26">
        <w:rPr>
          <w:rStyle w:val="StyleUnderline"/>
        </w:rPr>
        <w:t>Conversely, some of those who are still struggling in the Trump economy actually reside in the Trump strongholds of rural America</w:t>
      </w:r>
      <w:r w:rsidRPr="00543C26">
        <w:rPr>
          <w:sz w:val="16"/>
        </w:rPr>
        <w:t xml:space="preserve"> and the working-class neighborhoods of the Rust Belt. Yet their support of the president seems as staunch as ever. </w:t>
      </w:r>
      <w:r w:rsidRPr="00543C26">
        <w:rPr>
          <w:rStyle w:val="StyleUnderline"/>
        </w:rPr>
        <w:t xml:space="preserve">As </w:t>
      </w:r>
      <w:r w:rsidRPr="000C18BF">
        <w:rPr>
          <w:rStyle w:val="StyleUnderline"/>
          <w:highlight w:val="yellow"/>
        </w:rPr>
        <w:t>that suggests,</w:t>
      </w:r>
      <w:r w:rsidRPr="00543C26">
        <w:rPr>
          <w:rStyle w:val="StyleUnderline"/>
        </w:rPr>
        <w:t xml:space="preserve"> in the polarized politics of 2020, </w:t>
      </w:r>
      <w:r w:rsidRPr="000C18BF">
        <w:rPr>
          <w:rStyle w:val="Emphasis"/>
          <w:highlight w:val="yellow"/>
        </w:rPr>
        <w:t>other factors now loom large</w:t>
      </w:r>
      <w:r w:rsidRPr="00543C26">
        <w:rPr>
          <w:sz w:val="16"/>
        </w:rPr>
        <w:t xml:space="preserve"> in voters’ thinking and preferences. Cultural values and class are big, if not bigger, factors than is the economy in determining political attitudes. Trump supporters are supporters as much because of the president’s anti-elite rhetoric, his fight against undocumented immigrants and what they see as defense of traditional values as any substantive achievement; the reverse is true for Trump haters.</w:t>
      </w:r>
    </w:p>
    <w:p w14:paraId="7B62E6CE" w14:textId="77777777" w:rsidR="002D7372" w:rsidRDefault="002D7372" w:rsidP="002D7372"/>
    <w:p w14:paraId="1C3D5C7B" w14:textId="77777777" w:rsidR="002D7372" w:rsidRDefault="002D7372" w:rsidP="002D7372">
      <w:pPr>
        <w:pStyle w:val="Heading4"/>
      </w:pPr>
      <w:r>
        <w:t>Econ doesn’t outweigh</w:t>
      </w:r>
    </w:p>
    <w:p w14:paraId="7911A708" w14:textId="77777777" w:rsidR="002D7372" w:rsidRDefault="002D7372" w:rsidP="002D7372">
      <w:r w:rsidRPr="00EF5669">
        <w:rPr>
          <w:rStyle w:val="Style13ptBold"/>
        </w:rPr>
        <w:t>Bernstein May 27th</w:t>
      </w:r>
      <w:r>
        <w:t xml:space="preserve"> --- Jonathan Bernstein, Bloomberg Opinion columnist covering politics and policy. He taught political science at the University of Texas at San Antonio, “The Election Scenario Democrats Shouldn’t Dread”, Bloomberg Opinion, May 27, 2020, </w:t>
      </w:r>
      <w:hyperlink r:id="rId147" w:history="1">
        <w:r w:rsidRPr="00276013">
          <w:rPr>
            <w:rStyle w:val="Hyperlink"/>
          </w:rPr>
          <w:t>https://news.yahoo.com/election-scenario-democrats-shouldn-t-113005822.html</w:t>
        </w:r>
      </w:hyperlink>
      <w:r>
        <w:t xml:space="preserve"> (BJN) </w:t>
      </w:r>
    </w:p>
    <w:p w14:paraId="3541E1A2" w14:textId="77777777" w:rsidR="002D7372" w:rsidRPr="00EF5669" w:rsidRDefault="002D7372" w:rsidP="002D7372">
      <w:pPr>
        <w:rPr>
          <w:rStyle w:val="Emphasis"/>
        </w:rPr>
      </w:pPr>
      <w:r w:rsidRPr="00EF5669">
        <w:rPr>
          <w:sz w:val="16"/>
        </w:rPr>
        <w:t xml:space="preserve">That’s not all. Some </w:t>
      </w:r>
      <w:r w:rsidRPr="000C18BF">
        <w:rPr>
          <w:rStyle w:val="StyleUnderline"/>
          <w:highlight w:val="yellow"/>
        </w:rPr>
        <w:t>researchers believe</w:t>
      </w:r>
      <w:r w:rsidRPr="00EF5669">
        <w:rPr>
          <w:rStyle w:val="StyleUnderline"/>
        </w:rPr>
        <w:t xml:space="preserve"> that </w:t>
      </w:r>
      <w:r w:rsidRPr="000C18BF">
        <w:rPr>
          <w:rStyle w:val="StyleUnderline"/>
          <w:highlight w:val="yellow"/>
        </w:rPr>
        <w:t>the economy</w:t>
      </w:r>
      <w:r w:rsidRPr="000C18BF">
        <w:rPr>
          <w:sz w:val="16"/>
          <w:highlight w:val="yellow"/>
        </w:rPr>
        <w:t xml:space="preserve"> </w:t>
      </w:r>
      <w:r w:rsidRPr="000C18BF">
        <w:rPr>
          <w:rStyle w:val="Emphasis"/>
          <w:highlight w:val="yellow"/>
        </w:rPr>
        <w:t>doesn’t matter to election outcomes</w:t>
      </w:r>
      <w:r w:rsidRPr="00EF5669">
        <w:rPr>
          <w:sz w:val="16"/>
        </w:rPr>
        <w:t xml:space="preserve"> as much as it once did, </w:t>
      </w:r>
      <w:r w:rsidRPr="000C18BF">
        <w:rPr>
          <w:rStyle w:val="StyleUnderline"/>
          <w:highlight w:val="yellow"/>
        </w:rPr>
        <w:t>thanks to the high degree of partisan polarization</w:t>
      </w:r>
      <w:r w:rsidRPr="00EF5669">
        <w:rPr>
          <w:sz w:val="16"/>
        </w:rPr>
        <w:t xml:space="preserve"> between the parties. </w:t>
      </w:r>
      <w:r w:rsidRPr="00EF5669">
        <w:rPr>
          <w:rStyle w:val="StyleUnderline"/>
        </w:rPr>
        <w:t>That could explain the relatively minor shifts in Trump’s approval</w:t>
      </w:r>
      <w:r w:rsidRPr="00EF5669">
        <w:rPr>
          <w:sz w:val="16"/>
        </w:rPr>
        <w:t xml:space="preserve"> so far this year, </w:t>
      </w:r>
      <w:r w:rsidRPr="00EF5669">
        <w:rPr>
          <w:rStyle w:val="StyleUnderline"/>
        </w:rPr>
        <w:t xml:space="preserve">which might mean that </w:t>
      </w:r>
      <w:r w:rsidRPr="000C18BF">
        <w:rPr>
          <w:rStyle w:val="StyleUnderline"/>
          <w:highlight w:val="yellow"/>
        </w:rPr>
        <w:t xml:space="preserve">an economic rebound </w:t>
      </w:r>
      <w:r w:rsidRPr="000C18BF">
        <w:rPr>
          <w:rStyle w:val="Emphasis"/>
          <w:highlight w:val="yellow"/>
        </w:rPr>
        <w:t>wouldn’t do much for him.</w:t>
      </w:r>
    </w:p>
    <w:p w14:paraId="3B79C3EA" w14:textId="77777777" w:rsidR="002D7372" w:rsidRDefault="002D7372" w:rsidP="002D7372"/>
    <w:p w14:paraId="495DCD76" w14:textId="77777777" w:rsidR="002D7372" w:rsidRDefault="002D7372" w:rsidP="002D7372">
      <w:pPr>
        <w:pStyle w:val="Heading4"/>
      </w:pPr>
      <w:r>
        <w:t>Campaigning on an “economic rebound” wont help trump</w:t>
      </w:r>
    </w:p>
    <w:p w14:paraId="2E9FFF76" w14:textId="77777777" w:rsidR="002D7372" w:rsidRDefault="002D7372" w:rsidP="002D7372">
      <w:r w:rsidRPr="00607326">
        <w:rPr>
          <w:rStyle w:val="Style13ptBold"/>
        </w:rPr>
        <w:t>LIZZA &amp; LIPPMAN 20</w:t>
      </w:r>
      <w:r>
        <w:t xml:space="preserve"> --- RYAN LIZZA, Chief Washington Correspondent for POLITICO, and DANIEL LIPPMAN, Reporter covering the White House and Washington for POLITICO, “The general election scenario that Democrats are dreading”, 5/26/20, Politico, </w:t>
      </w:r>
      <w:hyperlink r:id="rId148" w:history="1">
        <w:r w:rsidRPr="00276013">
          <w:rPr>
            <w:rStyle w:val="Hyperlink"/>
          </w:rPr>
          <w:t>https://www.politico.com/news/2020/05/26/2020-election-democrats-281470</w:t>
        </w:r>
      </w:hyperlink>
      <w:r>
        <w:t xml:space="preserve"> (BJN) </w:t>
      </w:r>
    </w:p>
    <w:p w14:paraId="4B18124E" w14:textId="77777777" w:rsidR="002D7372" w:rsidRDefault="002D7372" w:rsidP="002D7372">
      <w:pPr>
        <w:rPr>
          <w:sz w:val="16"/>
        </w:rPr>
      </w:pPr>
      <w:r w:rsidRPr="00607326">
        <w:rPr>
          <w:sz w:val="16"/>
        </w:rPr>
        <w:t>When Obama ran for reelection in 2012, during the recovery from the Great Recession, he was able to point out that the unemployment rate was dropping about 1 point every year. But in a V-shaped recovery it would be much faster. “</w:t>
      </w:r>
      <w:r w:rsidRPr="00607326">
        <w:rPr>
          <w:rStyle w:val="StyleUnderline"/>
        </w:rPr>
        <w:t xml:space="preserve">The </w:t>
      </w:r>
      <w:r w:rsidRPr="000C18BF">
        <w:rPr>
          <w:rStyle w:val="StyleUnderline"/>
          <w:highlight w:val="yellow"/>
        </w:rPr>
        <w:t>Trump</w:t>
      </w:r>
      <w:r w:rsidRPr="00607326">
        <w:rPr>
          <w:rStyle w:val="StyleUnderline"/>
        </w:rPr>
        <w:t xml:space="preserve"> </w:t>
      </w:r>
      <w:r w:rsidRPr="000C18BF">
        <w:rPr>
          <w:rStyle w:val="StyleUnderline"/>
          <w:highlight w:val="yellow"/>
        </w:rPr>
        <w:t>argument will be he’s producing</w:t>
      </w:r>
      <w:r w:rsidRPr="00607326">
        <w:rPr>
          <w:sz w:val="16"/>
        </w:rPr>
        <w:t xml:space="preserve"> the </w:t>
      </w:r>
      <w:r w:rsidRPr="00607326">
        <w:rPr>
          <w:rStyle w:val="StyleUnderline"/>
        </w:rPr>
        <w:t>fastest</w:t>
      </w:r>
      <w:r w:rsidRPr="00607326">
        <w:rPr>
          <w:sz w:val="16"/>
        </w:rPr>
        <w:t xml:space="preserve"> job </w:t>
      </w:r>
      <w:r w:rsidRPr="000C18BF">
        <w:rPr>
          <w:rStyle w:val="StyleUnderline"/>
          <w:highlight w:val="yellow"/>
        </w:rPr>
        <w:t>growth</w:t>
      </w:r>
      <w:r w:rsidRPr="00607326">
        <w:rPr>
          <w:sz w:val="16"/>
        </w:rPr>
        <w:t xml:space="preserve"> and fastest economic growth </w:t>
      </w:r>
      <w:r w:rsidRPr="00607326">
        <w:rPr>
          <w:rStyle w:val="StyleUnderline"/>
        </w:rPr>
        <w:t>in history</w:t>
      </w:r>
      <w:r w:rsidRPr="00607326">
        <w:rPr>
          <w:sz w:val="16"/>
        </w:rPr>
        <w:t>. If he has any ability to do nuance he would say, ‘We are not there yet, reelect me to finish the job,’” Furman said. “</w:t>
      </w:r>
      <w:r w:rsidRPr="00607326">
        <w:rPr>
          <w:rStyle w:val="StyleUnderline"/>
        </w:rPr>
        <w:t xml:space="preserve">The </w:t>
      </w:r>
      <w:r w:rsidRPr="000C18BF">
        <w:rPr>
          <w:rStyle w:val="StyleUnderline"/>
          <w:highlight w:val="yellow"/>
        </w:rPr>
        <w:t xml:space="preserve">Biden argument will be the </w:t>
      </w:r>
      <w:r w:rsidRPr="000C18BF">
        <w:rPr>
          <w:rStyle w:val="Emphasis"/>
          <w:highlight w:val="yellow"/>
        </w:rPr>
        <w:t>unemployment rate is still 12 percent</w:t>
      </w:r>
      <w:r w:rsidRPr="00607326">
        <w:rPr>
          <w:sz w:val="16"/>
        </w:rPr>
        <w:t xml:space="preserve"> and even with those millions of jobs we are still down 15 million jobs and the only way for this to be fixed is new economic policies.” Austan </w:t>
      </w:r>
      <w:r w:rsidRPr="00607326">
        <w:rPr>
          <w:rStyle w:val="StyleUnderline"/>
        </w:rPr>
        <w:t>Goolsbee</w:t>
      </w:r>
      <w:r w:rsidRPr="00607326">
        <w:rPr>
          <w:sz w:val="16"/>
        </w:rPr>
        <w:t xml:space="preserve">, a predecessor to Furman as </w:t>
      </w:r>
      <w:r w:rsidRPr="00607326">
        <w:rPr>
          <w:rStyle w:val="StyleUnderline"/>
        </w:rPr>
        <w:t>chairman of the Council of Economic Advisers</w:t>
      </w:r>
      <w:r w:rsidRPr="00607326">
        <w:rPr>
          <w:sz w:val="16"/>
        </w:rPr>
        <w:t xml:space="preserve"> in the Obama White House, </w:t>
      </w:r>
      <w:r w:rsidRPr="00607326">
        <w:rPr>
          <w:rStyle w:val="StyleUnderline"/>
        </w:rPr>
        <w:t xml:space="preserve">said </w:t>
      </w:r>
      <w:r w:rsidRPr="000C18BF">
        <w:rPr>
          <w:rStyle w:val="StyleUnderline"/>
          <w:highlight w:val="yellow"/>
        </w:rPr>
        <w:t>the recovery would be</w:t>
      </w:r>
      <w:r w:rsidRPr="00607326">
        <w:rPr>
          <w:rStyle w:val="StyleUnderline"/>
        </w:rPr>
        <w:t xml:space="preserve"> more like </w:t>
      </w:r>
      <w:r w:rsidRPr="000C18BF">
        <w:rPr>
          <w:rStyle w:val="StyleUnderline"/>
          <w:highlight w:val="yellow"/>
        </w:rPr>
        <w:t xml:space="preserve">a </w:t>
      </w:r>
      <w:r w:rsidRPr="000C18BF">
        <w:rPr>
          <w:rStyle w:val="Emphasis"/>
          <w:highlight w:val="yellow"/>
        </w:rPr>
        <w:t>reverse check mark, rather than a V,</w:t>
      </w:r>
      <w:r w:rsidRPr="00607326">
        <w:rPr>
          <w:sz w:val="16"/>
        </w:rPr>
        <w:t xml:space="preserve"> </w:t>
      </w:r>
      <w:r w:rsidRPr="00607326">
        <w:rPr>
          <w:rStyle w:val="StyleUnderline"/>
        </w:rPr>
        <w:t xml:space="preserve">and that </w:t>
      </w:r>
      <w:r w:rsidRPr="00577693">
        <w:rPr>
          <w:rStyle w:val="StyleUnderline"/>
        </w:rPr>
        <w:t>Biden</w:t>
      </w:r>
      <w:r w:rsidRPr="00607326">
        <w:rPr>
          <w:sz w:val="16"/>
        </w:rPr>
        <w:t xml:space="preserve"> and Democrats </w:t>
      </w:r>
      <w:r w:rsidRPr="00607326">
        <w:rPr>
          <w:rStyle w:val="StyleUnderline"/>
        </w:rPr>
        <w:t>would need to point out that the explosive numbers predicted</w:t>
      </w:r>
      <w:r w:rsidRPr="00607326">
        <w:rPr>
          <w:sz w:val="16"/>
        </w:rPr>
        <w:t xml:space="preserve"> for the late summer and fall </w:t>
      </w:r>
      <w:r w:rsidRPr="00607326">
        <w:rPr>
          <w:rStyle w:val="StyleUnderline"/>
        </w:rPr>
        <w:t>will not erase all of the damage.</w:t>
      </w:r>
      <w:r>
        <w:rPr>
          <w:rStyle w:val="StyleUnderline"/>
        </w:rPr>
        <w:t xml:space="preserve"> </w:t>
      </w:r>
      <w:r w:rsidRPr="00607326">
        <w:rPr>
          <w:sz w:val="16"/>
        </w:rPr>
        <w:t>“</w:t>
      </w:r>
      <w:r w:rsidRPr="00607326">
        <w:rPr>
          <w:rStyle w:val="StyleUnderline"/>
        </w:rPr>
        <w:t xml:space="preserve">I view it as </w:t>
      </w:r>
      <w:r w:rsidRPr="000C18BF">
        <w:rPr>
          <w:rStyle w:val="StyleUnderline"/>
          <w:highlight w:val="yellow"/>
        </w:rPr>
        <w:t>Trump</w:t>
      </w:r>
      <w:r w:rsidRPr="00577693">
        <w:rPr>
          <w:rStyle w:val="StyleUnderline"/>
        </w:rPr>
        <w:t xml:space="preserve"> left the door open and five</w:t>
      </w:r>
      <w:r w:rsidRPr="00607326">
        <w:rPr>
          <w:rStyle w:val="StyleUnderline"/>
        </w:rPr>
        <w:t xml:space="preserve"> rats came in</w:t>
      </w:r>
      <w:r w:rsidRPr="00607326">
        <w:rPr>
          <w:sz w:val="16"/>
        </w:rPr>
        <w:t xml:space="preserve">to the kitchen </w:t>
      </w:r>
      <w:r w:rsidRPr="00607326">
        <w:rPr>
          <w:rStyle w:val="StyleUnderline"/>
        </w:rPr>
        <w:t xml:space="preserve">and you’re </w:t>
      </w:r>
      <w:r w:rsidRPr="000C18BF">
        <w:rPr>
          <w:rStyle w:val="StyleUnderline"/>
          <w:highlight w:val="yellow"/>
        </w:rPr>
        <w:t>going to brag</w:t>
      </w:r>
      <w:r w:rsidRPr="00607326">
        <w:rPr>
          <w:rStyle w:val="StyleUnderline"/>
        </w:rPr>
        <w:t>, ‘Look I got two of the rats out?’”</w:t>
      </w:r>
      <w:r w:rsidRPr="00607326">
        <w:rPr>
          <w:sz w:val="16"/>
        </w:rPr>
        <w:t xml:space="preserve"> Goolsbee said. “</w:t>
      </w:r>
      <w:r w:rsidRPr="000C18BF">
        <w:rPr>
          <w:rStyle w:val="Emphasis"/>
          <w:highlight w:val="yellow"/>
        </w:rPr>
        <w:t>There’s a high risk you look completely out of touch if you still have double-digit unemploymen</w:t>
      </w:r>
      <w:r w:rsidRPr="00607326">
        <w:rPr>
          <w:rStyle w:val="Emphasis"/>
        </w:rPr>
        <w:t>t</w:t>
      </w:r>
      <w:r w:rsidRPr="00607326">
        <w:rPr>
          <w:sz w:val="16"/>
        </w:rPr>
        <w:t xml:space="preserve"> rates.”</w:t>
      </w:r>
    </w:p>
    <w:p w14:paraId="75831C44" w14:textId="77777777" w:rsidR="002D7372" w:rsidRDefault="002D7372" w:rsidP="002D7372">
      <w:pPr>
        <w:rPr>
          <w:sz w:val="16"/>
        </w:rPr>
      </w:pPr>
    </w:p>
    <w:p w14:paraId="41E0460D" w14:textId="77777777" w:rsidR="002D7372" w:rsidRDefault="002D7372" w:rsidP="002D7372">
      <w:pPr>
        <w:pStyle w:val="Heading4"/>
      </w:pPr>
      <w:r>
        <w:t>Trump needs a new issue</w:t>
      </w:r>
    </w:p>
    <w:p w14:paraId="53EC498C" w14:textId="77777777" w:rsidR="002D7372" w:rsidRDefault="002D7372" w:rsidP="002D7372">
      <w:r w:rsidRPr="00E301E8">
        <w:rPr>
          <w:rStyle w:val="Style13ptBold"/>
        </w:rPr>
        <w:t>Karni 20</w:t>
      </w:r>
      <w:r>
        <w:t xml:space="preserve"> --- Annie Karni, NYT, “Inside the Dizzying Effort to Pitch Trump to Black Voters”, May 26</w:t>
      </w:r>
      <w:r w:rsidRPr="00CB7546">
        <w:rPr>
          <w:vertAlign w:val="superscript"/>
        </w:rPr>
        <w:t>th</w:t>
      </w:r>
      <w:r>
        <w:t xml:space="preserve"> 2020, </w:t>
      </w:r>
      <w:hyperlink r:id="rId149" w:history="1">
        <w:r w:rsidRPr="00276013">
          <w:rPr>
            <w:rStyle w:val="Hyperlink"/>
          </w:rPr>
          <w:t>https://www.nytimes.com/2020/05/26/us/politics/trump-biden-black-voters.html</w:t>
        </w:r>
      </w:hyperlink>
      <w:r>
        <w:t xml:space="preserve"> (BJN)</w:t>
      </w:r>
    </w:p>
    <w:p w14:paraId="2ACE5E1F" w14:textId="77777777" w:rsidR="002D7372" w:rsidRPr="00CB7546" w:rsidRDefault="002D7372" w:rsidP="002D7372">
      <w:pPr>
        <w:rPr>
          <w:sz w:val="16"/>
        </w:rPr>
      </w:pPr>
      <w:r w:rsidRPr="00CB7546">
        <w:rPr>
          <w:sz w:val="16"/>
        </w:rPr>
        <w:t xml:space="preserve">The </w:t>
      </w:r>
      <w:r w:rsidRPr="000C18BF">
        <w:rPr>
          <w:rStyle w:val="StyleUnderline"/>
          <w:highlight w:val="yellow"/>
        </w:rPr>
        <w:t>Trump</w:t>
      </w:r>
      <w:r w:rsidRPr="00CB7546">
        <w:rPr>
          <w:sz w:val="16"/>
        </w:rPr>
        <w:t xml:space="preserve"> campaign </w:t>
      </w:r>
      <w:r w:rsidRPr="000C18BF">
        <w:rPr>
          <w:rStyle w:val="StyleUnderline"/>
          <w:highlight w:val="yellow"/>
        </w:rPr>
        <w:t>has been eager to court black voters</w:t>
      </w:r>
      <w:r w:rsidRPr="00CB7546">
        <w:rPr>
          <w:sz w:val="16"/>
        </w:rPr>
        <w:t xml:space="preserve">, hoping to chip away at some of the overwhelming support Democrats enjoyed from them four years ago, when Mr. </w:t>
      </w:r>
      <w:r w:rsidRPr="00CB7546">
        <w:rPr>
          <w:rStyle w:val="StyleUnderline"/>
        </w:rPr>
        <w:t>Trump won just 8 percent of African-American votes</w:t>
      </w:r>
      <w:r w:rsidRPr="00CB7546">
        <w:rPr>
          <w:sz w:val="16"/>
        </w:rPr>
        <w:t xml:space="preserve">. His </w:t>
      </w:r>
      <w:r w:rsidRPr="000C18BF">
        <w:rPr>
          <w:rStyle w:val="StyleUnderline"/>
          <w:highlight w:val="yellow"/>
        </w:rPr>
        <w:t>advisers</w:t>
      </w:r>
      <w:r w:rsidRPr="00CB7546">
        <w:rPr>
          <w:sz w:val="16"/>
        </w:rPr>
        <w:t xml:space="preserve"> often </w:t>
      </w:r>
      <w:r w:rsidRPr="000C18BF">
        <w:rPr>
          <w:rStyle w:val="StyleUnderline"/>
          <w:highlight w:val="yellow"/>
        </w:rPr>
        <w:t>highlight</w:t>
      </w:r>
      <w:r w:rsidRPr="00CB7546">
        <w:rPr>
          <w:sz w:val="16"/>
        </w:rPr>
        <w:t xml:space="preserve"> the administration’s work on </w:t>
      </w:r>
      <w:r w:rsidRPr="000C18BF">
        <w:rPr>
          <w:rStyle w:val="Emphasis"/>
          <w:highlight w:val="yellow"/>
        </w:rPr>
        <w:t>criminal justice reform</w:t>
      </w:r>
      <w:r w:rsidRPr="00CB7546">
        <w:rPr>
          <w:sz w:val="16"/>
        </w:rPr>
        <w:t xml:space="preserve"> and financial support for historically black colleges and universities as twin planks of their appeal. Using gimmicks like campaign swag emblazoned with the word “Woke,” Trump campaign officials are aiming for black millennials who they think may have no cultural or personal affinity for Mr. Biden, a 77-year-old white Democrat. </w:t>
      </w:r>
      <w:r w:rsidRPr="00681E55">
        <w:rPr>
          <w:rStyle w:val="StyleUnderline"/>
        </w:rPr>
        <w:t xml:space="preserve">But </w:t>
      </w:r>
      <w:r w:rsidRPr="000C18BF">
        <w:rPr>
          <w:rStyle w:val="StyleUnderline"/>
          <w:highlight w:val="yellow"/>
        </w:rPr>
        <w:t>the campaign’s</w:t>
      </w:r>
      <w:r w:rsidRPr="00CB7546">
        <w:rPr>
          <w:rStyle w:val="StyleUnderline"/>
        </w:rPr>
        <w:t xml:space="preserve"> chief </w:t>
      </w:r>
      <w:r w:rsidRPr="000C18BF">
        <w:rPr>
          <w:rStyle w:val="StyleUnderline"/>
          <w:highlight w:val="yellow"/>
        </w:rPr>
        <w:t>pitch</w:t>
      </w:r>
      <w:r w:rsidRPr="00CB7546">
        <w:rPr>
          <w:rStyle w:val="StyleUnderline"/>
        </w:rPr>
        <w:t xml:space="preserve"> to black voters going into the 2020 presidential election — a </w:t>
      </w:r>
      <w:r w:rsidRPr="000C18BF">
        <w:rPr>
          <w:rStyle w:val="StyleUnderline"/>
          <w:highlight w:val="yellow"/>
        </w:rPr>
        <w:t>lower unemployment rate</w:t>
      </w:r>
      <w:r w:rsidRPr="00CB7546">
        <w:rPr>
          <w:rStyle w:val="StyleUnderline"/>
        </w:rPr>
        <w:t xml:space="preserve"> among African-Americans —</w:t>
      </w:r>
      <w:r w:rsidRPr="00CB7546">
        <w:rPr>
          <w:sz w:val="16"/>
        </w:rPr>
        <w:t xml:space="preserve"> </w:t>
      </w:r>
      <w:r w:rsidRPr="000C18BF">
        <w:rPr>
          <w:rStyle w:val="Emphasis"/>
          <w:highlight w:val="yellow"/>
        </w:rPr>
        <w:t>has eroded in the past few months</w:t>
      </w:r>
      <w:r w:rsidRPr="00CB7546">
        <w:rPr>
          <w:sz w:val="16"/>
        </w:rPr>
        <w:t>. And the Trump campaign has a lot to ignore in terms of comments from its own candidate, who has, in the past, made remarks widely seen as racist; over the Memorial Day weekend, the president promoted posts from a racist and sexist Twitter feed. Just increasing Mr. Trump’s share of black voters by a few percentage points would be a major challenge that spin room-style efforts like the “Black Voices” events would be hard-pressed to solve.</w:t>
      </w:r>
    </w:p>
    <w:p w14:paraId="49FD9212" w14:textId="77777777" w:rsidR="002D7372" w:rsidRDefault="002D7372" w:rsidP="002D7372"/>
    <w:p w14:paraId="5E8E87A1" w14:textId="77777777" w:rsidR="002D7372" w:rsidRDefault="002D7372" w:rsidP="002D7372">
      <w:pPr>
        <w:pStyle w:val="Heading3"/>
      </w:pPr>
      <w:r>
        <w:t>Marijuana Link Block --- A2: Economy Thumps --- Marijuana Specific Insert</w:t>
      </w:r>
    </w:p>
    <w:p w14:paraId="1CF60F72" w14:textId="77777777" w:rsidR="002D7372" w:rsidRDefault="002D7372" w:rsidP="002D7372"/>
    <w:p w14:paraId="79BB9710" w14:textId="77777777" w:rsidR="002D7372" w:rsidRPr="00006CF9" w:rsidRDefault="002D7372" w:rsidP="002D7372"/>
    <w:p w14:paraId="2C9F419E" w14:textId="77777777" w:rsidR="002D7372" w:rsidRPr="003C70C2" w:rsidRDefault="002D7372" w:rsidP="002D7372">
      <w:pPr>
        <w:pStyle w:val="Heading4"/>
      </w:pPr>
      <w:r>
        <w:t>Marijuana is an ECONOMIC WIN --- Trump rides it to reelection</w:t>
      </w:r>
    </w:p>
    <w:p w14:paraId="74A5072A" w14:textId="77777777" w:rsidR="002D7372" w:rsidRPr="003C70C2" w:rsidRDefault="002D7372" w:rsidP="002D7372">
      <w:r w:rsidRPr="003C70C2">
        <w:rPr>
          <w:rStyle w:val="Style13ptBold"/>
        </w:rPr>
        <w:t>Marks 19</w:t>
      </w:r>
      <w:r>
        <w:t xml:space="preserve"> --- </w:t>
      </w:r>
      <w:r w:rsidRPr="003C70C2">
        <w:t xml:space="preserve">Gene Marks is founder of The Marks Group, a small-business consulting firm. He has written on economic and financial issues for The Washington Post, The New York Times and The Guardian, “Cannabis can be Trump's secret weapon in trade war and election”, The Hill, June 2019, </w:t>
      </w:r>
      <w:hyperlink r:id="rId150" w:history="1">
        <w:r w:rsidRPr="003C70C2">
          <w:rPr>
            <w:rStyle w:val="Hyperlink"/>
          </w:rPr>
          <w:t>https://thehill.com/opinion/finance/448221-cannabis-can-be-trumps-secret-weapon-in-trade-war-and-for-2020</w:t>
        </w:r>
      </w:hyperlink>
      <w:r w:rsidRPr="003C70C2">
        <w:t xml:space="preserve"> (BJN) </w:t>
      </w:r>
    </w:p>
    <w:p w14:paraId="7A10BC02" w14:textId="77777777" w:rsidR="002D7372" w:rsidRPr="004162EE" w:rsidRDefault="002D7372" w:rsidP="002D7372">
      <w:pPr>
        <w:rPr>
          <w:sz w:val="16"/>
        </w:rPr>
      </w:pPr>
      <w:r w:rsidRPr="004162EE">
        <w:rPr>
          <w:rStyle w:val="StyleUnderline"/>
        </w:rPr>
        <w:t>In Colorado, there are more marijuana dispensaries than McDonalds and Starbucks</w:t>
      </w:r>
      <w:r w:rsidRPr="004162EE">
        <w:rPr>
          <w:sz w:val="16"/>
        </w:rPr>
        <w:t xml:space="preserve">. It’s not all fun and games either. </w:t>
      </w:r>
      <w:r w:rsidRPr="004162EE">
        <w:rPr>
          <w:rStyle w:val="StyleUnderline"/>
        </w:rPr>
        <w:t>At least one-in-five Americans are using cannabis to help with the treatment of pai</w:t>
      </w:r>
      <w:r w:rsidRPr="004162EE">
        <w:rPr>
          <w:sz w:val="16"/>
        </w:rPr>
        <w:t xml:space="preserve">n, and many </w:t>
      </w:r>
      <w:r w:rsidRPr="004162EE">
        <w:rPr>
          <w:rStyle w:val="StyleUnderline"/>
        </w:rPr>
        <w:t>experts agree that the</w:t>
      </w:r>
      <w:r w:rsidRPr="004162EE">
        <w:rPr>
          <w:sz w:val="16"/>
        </w:rPr>
        <w:t xml:space="preserve"> potential medical </w:t>
      </w:r>
      <w:r w:rsidRPr="004162EE">
        <w:rPr>
          <w:rStyle w:val="StyleUnderline"/>
        </w:rPr>
        <w:t>uses of cannabis are significant</w:t>
      </w:r>
      <w:r w:rsidRPr="004162EE">
        <w:rPr>
          <w:sz w:val="16"/>
        </w:rPr>
        <w:t>.</w:t>
      </w:r>
    </w:p>
    <w:p w14:paraId="6F098C57" w14:textId="77777777" w:rsidR="002D7372" w:rsidRPr="004162EE" w:rsidRDefault="002D7372" w:rsidP="002D7372">
      <w:pPr>
        <w:rPr>
          <w:sz w:val="16"/>
          <w:szCs w:val="16"/>
        </w:rPr>
      </w:pPr>
      <w:r w:rsidRPr="004162EE">
        <w:rPr>
          <w:sz w:val="16"/>
          <w:szCs w:val="16"/>
        </w:rPr>
        <w:t>The $60 billion is, by many accounts, a low estimate. Why? Because half of the U.S. still hasn’t fully legalized cannabis, and the federal government’s unwillingness to relax its rules that classify it as a Schedule 1 Controlled Substance keeps many businesses and financial firms from joining the party.</w:t>
      </w:r>
    </w:p>
    <w:p w14:paraId="5C59C9EF" w14:textId="77777777" w:rsidR="002D7372" w:rsidRPr="004162EE" w:rsidRDefault="002D7372" w:rsidP="002D7372">
      <w:pPr>
        <w:rPr>
          <w:sz w:val="16"/>
          <w:szCs w:val="16"/>
        </w:rPr>
      </w:pPr>
      <w:r w:rsidRPr="004162EE">
        <w:rPr>
          <w:sz w:val="16"/>
          <w:szCs w:val="16"/>
        </w:rPr>
        <w:t xml:space="preserve">So right now, while the feds turn a </w:t>
      </w:r>
      <w:r w:rsidRPr="004162EE">
        <w:rPr>
          <w:strike/>
          <w:sz w:val="16"/>
          <w:szCs w:val="16"/>
        </w:rPr>
        <w:t>blind</w:t>
      </w:r>
      <w:r w:rsidRPr="004162EE">
        <w:rPr>
          <w:sz w:val="16"/>
          <w:szCs w:val="16"/>
        </w:rPr>
        <w:t xml:space="preserve"> eye, the billions in tax revenues earned from the cannabis industry aren’t going to the U.S. Treasury. They’re going to the states. </w:t>
      </w:r>
    </w:p>
    <w:p w14:paraId="7BA4B80D" w14:textId="77777777" w:rsidR="002D7372" w:rsidRPr="004162EE" w:rsidRDefault="002D7372" w:rsidP="002D7372">
      <w:pPr>
        <w:rPr>
          <w:u w:val="single"/>
        </w:rPr>
      </w:pPr>
      <w:r w:rsidRPr="004162EE">
        <w:rPr>
          <w:sz w:val="16"/>
        </w:rPr>
        <w:t xml:space="preserve">Recently, </w:t>
      </w:r>
      <w:r w:rsidRPr="004162EE">
        <w:rPr>
          <w:rStyle w:val="StyleUnderline"/>
        </w:rPr>
        <w:t>there’s been a lot of debate at the FDA about relaxing those rules. But now, with the China trade escalating and threatening a potential recession in advance of an election year,</w:t>
      </w:r>
      <w:r w:rsidRPr="004162EE">
        <w:rPr>
          <w:sz w:val="16"/>
        </w:rPr>
        <w:t xml:space="preserve"> </w:t>
      </w:r>
      <w:r w:rsidRPr="004162EE">
        <w:rPr>
          <w:rStyle w:val="Emphasis"/>
        </w:rPr>
        <w:t>why should the president wait</w:t>
      </w:r>
      <w:r w:rsidRPr="004162EE">
        <w:rPr>
          <w:sz w:val="16"/>
        </w:rPr>
        <w:t xml:space="preserve">? Just </w:t>
      </w:r>
      <w:r w:rsidRPr="004162EE">
        <w:rPr>
          <w:rStyle w:val="StyleUnderline"/>
        </w:rPr>
        <w:t xml:space="preserve">think of the </w:t>
      </w:r>
      <w:r w:rsidRPr="004162EE">
        <w:rPr>
          <w:rStyle w:val="Emphasis"/>
        </w:rPr>
        <w:t>economic and political impact</w:t>
      </w:r>
      <w:r w:rsidRPr="004162EE">
        <w:rPr>
          <w:rStyle w:val="StyleUnderline"/>
        </w:rPr>
        <w:t xml:space="preserve"> that legalizing it would have for businesses and farmers across the country.</w:t>
      </w:r>
    </w:p>
    <w:p w14:paraId="7935CFF1" w14:textId="77777777" w:rsidR="002D7372" w:rsidRPr="004162EE" w:rsidRDefault="002D7372" w:rsidP="002D7372">
      <w:pPr>
        <w:rPr>
          <w:sz w:val="16"/>
        </w:rPr>
      </w:pPr>
      <w:r w:rsidRPr="004162EE">
        <w:rPr>
          <w:sz w:val="16"/>
        </w:rPr>
        <w:t>For example</w:t>
      </w:r>
      <w:r w:rsidRPr="004162EE">
        <w:rPr>
          <w:rStyle w:val="StyleUnderline"/>
        </w:rPr>
        <w:t>, the federal government would have an entirely new stream of tax revenue</w:t>
      </w:r>
      <w:r w:rsidRPr="004162EE">
        <w:rPr>
          <w:sz w:val="16"/>
        </w:rPr>
        <w:t>, and let's face it: If cigarette smokers are crazy enough to pay $15 a pack (most going to taxes), I bet most weed smokers aren’t going to put up much of a fight either.</w:t>
      </w:r>
    </w:p>
    <w:p w14:paraId="20774F42" w14:textId="77777777" w:rsidR="002D7372" w:rsidRPr="004162EE" w:rsidRDefault="002D7372" w:rsidP="002D7372">
      <w:pPr>
        <w:rPr>
          <w:sz w:val="16"/>
          <w:szCs w:val="16"/>
        </w:rPr>
      </w:pPr>
      <w:r w:rsidRPr="004162EE">
        <w:rPr>
          <w:sz w:val="16"/>
          <w:szCs w:val="16"/>
        </w:rPr>
        <w:t>Those taxes could be earmarked toward helping small farmers and small businesses that have been most impacted by the current tariff battle. When that battle eventually ends, I'm pretty sure the government will figure out another good use for the money.</w:t>
      </w:r>
    </w:p>
    <w:p w14:paraId="1C285073" w14:textId="77777777" w:rsidR="002D7372" w:rsidRPr="004162EE" w:rsidRDefault="002D7372" w:rsidP="002D7372">
      <w:pPr>
        <w:rPr>
          <w:sz w:val="16"/>
          <w:szCs w:val="16"/>
        </w:rPr>
      </w:pPr>
      <w:r w:rsidRPr="004162EE">
        <w:rPr>
          <w:sz w:val="16"/>
          <w:szCs w:val="16"/>
        </w:rPr>
        <w:t>The impact on farming, aside from any subsidies, could also be substantial. As I’ve written before, I’m sure some farmers are kicking themselves for staking their entire livelihoods on selling their product to one very large (and unreliable) customer in Asia, particularly when an incoming president has threatened trade action for years. Cannabis is a perfect way to diversify.</w:t>
      </w:r>
    </w:p>
    <w:p w14:paraId="51A30B77" w14:textId="77777777" w:rsidR="002D7372" w:rsidRPr="004162EE" w:rsidRDefault="002D7372" w:rsidP="002D7372">
      <w:pPr>
        <w:rPr>
          <w:sz w:val="16"/>
          <w:szCs w:val="16"/>
        </w:rPr>
      </w:pPr>
      <w:r w:rsidRPr="004162EE">
        <w:rPr>
          <w:sz w:val="16"/>
          <w:szCs w:val="16"/>
        </w:rPr>
        <w:t>"As farmers, we’re all tired of trying to maintain profitability with current commodity prices and we’re trying to diversify to keep up in today’s market," J.F. Foster, a Missouri farmer told the Farm Journal a few years before Trump became President Trump. "Indoors or outdoors, farming heads should be turning at the marijuana opportunity.”</w:t>
      </w:r>
    </w:p>
    <w:p w14:paraId="76FBBD34" w14:textId="77777777" w:rsidR="002D7372" w:rsidRPr="004162EE" w:rsidRDefault="002D7372" w:rsidP="002D7372">
      <w:pPr>
        <w:rPr>
          <w:sz w:val="16"/>
          <w:szCs w:val="16"/>
        </w:rPr>
      </w:pPr>
      <w:r w:rsidRPr="004162EE">
        <w:rPr>
          <w:sz w:val="16"/>
          <w:szCs w:val="16"/>
        </w:rPr>
        <w:t>With federal clearance — and even a little financial assistance — a good portion of those soybeans can be replaced by cannabis to feed the ever-growing demand around the world. It’s not like it’s not already being done by a few entrepreneurs under the radar.</w:t>
      </w:r>
    </w:p>
    <w:p w14:paraId="32966017" w14:textId="77777777" w:rsidR="002D7372" w:rsidRPr="004162EE" w:rsidRDefault="002D7372" w:rsidP="002D7372">
      <w:pPr>
        <w:rPr>
          <w:sz w:val="16"/>
          <w:szCs w:val="16"/>
        </w:rPr>
      </w:pPr>
      <w:r w:rsidRPr="004162EE">
        <w:rPr>
          <w:sz w:val="16"/>
          <w:szCs w:val="16"/>
        </w:rPr>
        <w:t>“You find marijuana in corn fields pretty much every year," one Canadian farmer who grows both corn and soybeans told United Press International. "It's pretty common around the county. Everybody runs across it."</w:t>
      </w:r>
    </w:p>
    <w:p w14:paraId="4DF110EC" w14:textId="77777777" w:rsidR="002D7372" w:rsidRPr="004162EE" w:rsidRDefault="002D7372" w:rsidP="002D7372">
      <w:pPr>
        <w:rPr>
          <w:sz w:val="16"/>
          <w:szCs w:val="16"/>
        </w:rPr>
      </w:pPr>
      <w:r w:rsidRPr="004162EE">
        <w:rPr>
          <w:sz w:val="16"/>
          <w:szCs w:val="16"/>
        </w:rPr>
        <w:t>Obviously, the de-regulation of cannabis would unleash and expand markets for accessories, farming equipment, specialized technology, financial services, transportation and all the other business-making opportunities that would provide jobs, economic security and even more tax revenues for the federal coffers.</w:t>
      </w:r>
    </w:p>
    <w:p w14:paraId="3422FAE9" w14:textId="77777777" w:rsidR="002D7372" w:rsidRPr="004162EE" w:rsidRDefault="002D7372" w:rsidP="002D7372">
      <w:pPr>
        <w:rPr>
          <w:b/>
          <w:iCs/>
          <w:u w:val="single"/>
        </w:rPr>
      </w:pPr>
      <w:r w:rsidRPr="004162EE">
        <w:rPr>
          <w:sz w:val="16"/>
        </w:rPr>
        <w:t xml:space="preserve">But here’s the best part: </w:t>
      </w:r>
      <w:r w:rsidRPr="004162EE">
        <w:rPr>
          <w:rStyle w:val="StyleUnderline"/>
        </w:rPr>
        <w:t xml:space="preserve">What better way for our president — </w:t>
      </w:r>
      <w:r w:rsidRPr="004162EE">
        <w:rPr>
          <w:rStyle w:val="Emphasis"/>
        </w:rPr>
        <w:t>the ultimate divider</w:t>
      </w:r>
      <w:r w:rsidRPr="004162EE">
        <w:rPr>
          <w:sz w:val="16"/>
        </w:rPr>
        <w:t xml:space="preserve"> — </w:t>
      </w:r>
      <w:r w:rsidRPr="004162EE">
        <w:rPr>
          <w:rStyle w:val="StyleUnderline"/>
        </w:rPr>
        <w:t>to actually bring our country together</w:t>
      </w:r>
      <w:r w:rsidRPr="004162EE">
        <w:rPr>
          <w:sz w:val="16"/>
        </w:rPr>
        <w:t xml:space="preserve">? </w:t>
      </w:r>
      <w:r w:rsidRPr="004162EE">
        <w:rPr>
          <w:rStyle w:val="StyleUnderline"/>
        </w:rPr>
        <w:t xml:space="preserve">Legalizing marijuana at the federal level would be a </w:t>
      </w:r>
      <w:r w:rsidRPr="004162EE">
        <w:rPr>
          <w:rStyle w:val="Emphasis"/>
        </w:rPr>
        <w:t>brilliant political move in an election year</w:t>
      </w:r>
      <w:r w:rsidRPr="004162EE">
        <w:rPr>
          <w:sz w:val="16"/>
        </w:rPr>
        <w:t xml:space="preserve"> </w:t>
      </w:r>
      <w:r w:rsidRPr="004162EE">
        <w:rPr>
          <w:rStyle w:val="StyleUnderline"/>
        </w:rPr>
        <w:t>where</w:t>
      </w:r>
      <w:r w:rsidRPr="004162EE">
        <w:rPr>
          <w:sz w:val="16"/>
        </w:rPr>
        <w:t xml:space="preserve"> </w:t>
      </w:r>
      <w:r w:rsidRPr="004162EE">
        <w:rPr>
          <w:rStyle w:val="Emphasis"/>
        </w:rPr>
        <w:t>every vote will matter</w:t>
      </w:r>
      <w:r w:rsidRPr="004162EE">
        <w:rPr>
          <w:sz w:val="16"/>
        </w:rPr>
        <w:t xml:space="preserve">. </w:t>
      </w:r>
      <w:r w:rsidRPr="004162EE">
        <w:rPr>
          <w:rStyle w:val="StyleUnderline"/>
        </w:rPr>
        <w:t>It would be applauded by farmers</w:t>
      </w:r>
      <w:r w:rsidRPr="004162EE">
        <w:rPr>
          <w:sz w:val="16"/>
        </w:rPr>
        <w:t xml:space="preserve"> in the president’s base </w:t>
      </w:r>
      <w:r w:rsidRPr="004162EE">
        <w:rPr>
          <w:rStyle w:val="StyleUnderline"/>
        </w:rPr>
        <w:t>and even young voters</w:t>
      </w:r>
      <w:r w:rsidRPr="004162EE">
        <w:rPr>
          <w:sz w:val="16"/>
        </w:rPr>
        <w:t xml:space="preserve"> </w:t>
      </w:r>
      <w:r w:rsidRPr="004162EE">
        <w:rPr>
          <w:rStyle w:val="Emphasis"/>
        </w:rPr>
        <w:t>who may be open to changing their opinion.</w:t>
      </w:r>
    </w:p>
    <w:p w14:paraId="3D0099EE" w14:textId="77777777" w:rsidR="002D7372" w:rsidRPr="004162EE" w:rsidRDefault="002D7372" w:rsidP="002D7372">
      <w:pPr>
        <w:rPr>
          <w:sz w:val="16"/>
        </w:rPr>
      </w:pPr>
      <w:r w:rsidRPr="004162EE">
        <w:rPr>
          <w:sz w:val="16"/>
        </w:rPr>
        <w:t xml:space="preserve">So what do you say, President Trump? </w:t>
      </w:r>
      <w:r w:rsidRPr="004162EE">
        <w:rPr>
          <w:rStyle w:val="StyleUnderline"/>
        </w:rPr>
        <w:t>With one quick signature</w:t>
      </w:r>
      <w:r w:rsidRPr="004162EE">
        <w:rPr>
          <w:sz w:val="16"/>
        </w:rPr>
        <w:t xml:space="preserve"> on an executive order, </w:t>
      </w:r>
      <w:r w:rsidRPr="004162EE">
        <w:rPr>
          <w:rStyle w:val="StyleUnderline"/>
        </w:rPr>
        <w:t>you can arm yourself with a powerful weapon to help you win this China trade war, help entrepreneurs</w:t>
      </w:r>
      <w:r w:rsidRPr="004162EE">
        <w:rPr>
          <w:sz w:val="16"/>
        </w:rPr>
        <w:t xml:space="preserve">, farmers and businesses across the country </w:t>
      </w:r>
      <w:r w:rsidRPr="004162EE">
        <w:rPr>
          <w:rStyle w:val="StyleUnderline"/>
        </w:rPr>
        <w:t>realize their economic dreams and reach out to a bunch of new potential supporters that may never have considered voting for you</w:t>
      </w:r>
      <w:r w:rsidRPr="004162EE">
        <w:rPr>
          <w:sz w:val="16"/>
        </w:rPr>
        <w:t>. All of that sir, will certainly help "Make America Great Again."</w:t>
      </w:r>
    </w:p>
    <w:p w14:paraId="5B1E1EC5" w14:textId="77777777" w:rsidR="002D7372" w:rsidRDefault="002D7372" w:rsidP="002D7372"/>
    <w:p w14:paraId="1FD988F8" w14:textId="62A0D659" w:rsidR="002D7372" w:rsidRDefault="000E6A4F" w:rsidP="002D7372">
      <w:pPr>
        <w:pStyle w:val="Heading3"/>
      </w:pPr>
      <w:r>
        <w:t>Marijuana</w:t>
      </w:r>
      <w:r w:rsidR="002D7372">
        <w:t xml:space="preserve"> Link Block --- A2: “Swing Voter” Theory Wrong</w:t>
      </w:r>
    </w:p>
    <w:p w14:paraId="7768500E" w14:textId="77777777" w:rsidR="002D7372" w:rsidRDefault="002D7372" w:rsidP="002D7372">
      <w:pPr>
        <w:rPr>
          <w:sz w:val="16"/>
        </w:rPr>
      </w:pPr>
    </w:p>
    <w:p w14:paraId="77D4319A" w14:textId="77777777" w:rsidR="002D7372" w:rsidRDefault="002D7372" w:rsidP="002D7372">
      <w:pPr>
        <w:pStyle w:val="Heading4"/>
      </w:pPr>
      <w:r>
        <w:t>No swing voter theory is wrong --- elections are decided by them</w:t>
      </w:r>
    </w:p>
    <w:p w14:paraId="227FDF5A" w14:textId="77777777" w:rsidR="002D7372" w:rsidRDefault="002D7372" w:rsidP="002D7372">
      <w:r w:rsidRPr="00BB7F10">
        <w:rPr>
          <w:rStyle w:val="Style13ptBold"/>
        </w:rPr>
        <w:t>FREEDLANDER 20</w:t>
      </w:r>
      <w:r>
        <w:t xml:space="preserve"> --- DAVID FREEDLANDER, writes about politics and culture for Politico, “An Unsettling New Theory: There Is No Swing Voter”, Politico, Feb 6</w:t>
      </w:r>
      <w:r w:rsidRPr="00BB7F10">
        <w:rPr>
          <w:vertAlign w:val="superscript"/>
        </w:rPr>
        <w:t>th</w:t>
      </w:r>
      <w:r>
        <w:t xml:space="preserve"> 2020, </w:t>
      </w:r>
      <w:hyperlink r:id="rId151" w:history="1">
        <w:r w:rsidRPr="00276013">
          <w:rPr>
            <w:rStyle w:val="Hyperlink"/>
          </w:rPr>
          <w:t>https://www.politico.com/news/magazine/2020/02/06/rachel-bitecofer-profile-election-forecasting-new-theory-108944</w:t>
        </w:r>
      </w:hyperlink>
      <w:r>
        <w:t xml:space="preserve"> (BJN) </w:t>
      </w:r>
    </w:p>
    <w:p w14:paraId="1EA843A8" w14:textId="77777777" w:rsidR="002D7372" w:rsidRPr="00AB0859" w:rsidRDefault="002D7372" w:rsidP="002D7372">
      <w:pPr>
        <w:rPr>
          <w:sz w:val="16"/>
        </w:rPr>
      </w:pPr>
      <w:r w:rsidRPr="00AB0859">
        <w:rPr>
          <w:sz w:val="16"/>
        </w:rPr>
        <w:t xml:space="preserve">“She has taken a Krassenstein Brothers approach at getting attention for her forecasts,” says the election forecaster Dave </w:t>
      </w:r>
      <w:r w:rsidRPr="000C18BF">
        <w:rPr>
          <w:rStyle w:val="StyleUnderline"/>
          <w:highlight w:val="yellow"/>
        </w:rPr>
        <w:t>Wasserman</w:t>
      </w:r>
      <w:r w:rsidRPr="00AB0859">
        <w:rPr>
          <w:rStyle w:val="StyleUnderline"/>
        </w:rPr>
        <w:t>, House editor of the Cook</w:t>
      </w:r>
      <w:r w:rsidRPr="00AB0859">
        <w:rPr>
          <w:sz w:val="16"/>
        </w:rPr>
        <w:t xml:space="preserve"> Political </w:t>
      </w:r>
      <w:r w:rsidRPr="00AB0859">
        <w:rPr>
          <w:rStyle w:val="StyleUnderline"/>
        </w:rPr>
        <w:t>Report</w:t>
      </w:r>
      <w:r w:rsidRPr="00AB0859">
        <w:rPr>
          <w:sz w:val="16"/>
        </w:rPr>
        <w:t xml:space="preserve">, referring to the pair of anti-Trump bros who gained over a million Twitter followers between </w:t>
      </w:r>
      <w:r w:rsidRPr="00822DB3">
        <w:rPr>
          <w:sz w:val="16"/>
        </w:rPr>
        <w:t>them, mostly by being some of the first people to reply to Trump tweets and by stirring up #Resistance memes. “</w:t>
      </w:r>
      <w:r w:rsidRPr="00822DB3">
        <w:rPr>
          <w:rStyle w:val="StyleUnderline"/>
        </w:rPr>
        <w:t>In my view that is unfair to the many thoughtful forecasters</w:t>
      </w:r>
      <w:r w:rsidRPr="00822DB3">
        <w:rPr>
          <w:sz w:val="16"/>
        </w:rPr>
        <w:t xml:space="preserve"> who</w:t>
      </w:r>
      <w:r w:rsidRPr="00AB0859">
        <w:rPr>
          <w:sz w:val="16"/>
        </w:rPr>
        <w:t xml:space="preserve"> don’t relentlessly self-promote.” </w:t>
      </w:r>
      <w:r w:rsidRPr="00AB0859">
        <w:rPr>
          <w:rStyle w:val="StyleUnderline"/>
        </w:rPr>
        <w:t xml:space="preserve">He </w:t>
      </w:r>
      <w:r w:rsidRPr="000C18BF">
        <w:rPr>
          <w:rStyle w:val="StyleUnderline"/>
          <w:highlight w:val="yellow"/>
        </w:rPr>
        <w:t>questions her central idea—that elections are won by turnout</w:t>
      </w:r>
      <w:r w:rsidRPr="00AB0859">
        <w:rPr>
          <w:rStyle w:val="StyleUnderline"/>
        </w:rPr>
        <w:t xml:space="preserve">, </w:t>
      </w:r>
      <w:r w:rsidRPr="00AB0859">
        <w:rPr>
          <w:sz w:val="16"/>
        </w:rPr>
        <w:t xml:space="preserve">and by people entering and exiting the electorate </w:t>
      </w:r>
      <w:r w:rsidRPr="000C18BF">
        <w:rPr>
          <w:rStyle w:val="StyleUnderline"/>
          <w:highlight w:val="yellow"/>
        </w:rPr>
        <w:t>rather than</w:t>
      </w:r>
      <w:r w:rsidRPr="00AB0859">
        <w:rPr>
          <w:rStyle w:val="StyleUnderline"/>
        </w:rPr>
        <w:t xml:space="preserve"> by </w:t>
      </w:r>
      <w:r w:rsidRPr="000C18BF">
        <w:rPr>
          <w:rStyle w:val="StyleUnderline"/>
          <w:highlight w:val="yellow"/>
        </w:rPr>
        <w:t>switching sides</w:t>
      </w:r>
      <w:r w:rsidRPr="00AB0859">
        <w:rPr>
          <w:sz w:val="16"/>
        </w:rPr>
        <w:t xml:space="preserve">—as one that </w:t>
      </w:r>
      <w:r w:rsidRPr="000C18BF">
        <w:rPr>
          <w:rStyle w:val="Emphasis"/>
          <w:highlight w:val="yellow"/>
        </w:rPr>
        <w:t>simply ignores</w:t>
      </w:r>
      <w:r w:rsidRPr="00AB0859">
        <w:rPr>
          <w:rStyle w:val="Emphasis"/>
        </w:rPr>
        <w:t xml:space="preserve"> many </w:t>
      </w:r>
      <w:r w:rsidRPr="000C18BF">
        <w:rPr>
          <w:rStyle w:val="Emphasis"/>
          <w:highlight w:val="yellow"/>
        </w:rPr>
        <w:t>basic observations</w:t>
      </w:r>
      <w:r w:rsidRPr="000C18BF">
        <w:rPr>
          <w:sz w:val="16"/>
          <w:highlight w:val="yellow"/>
        </w:rPr>
        <w:t xml:space="preserve"> </w:t>
      </w:r>
      <w:r w:rsidRPr="000C18BF">
        <w:rPr>
          <w:rStyle w:val="Emphasis"/>
          <w:highlight w:val="yellow"/>
        </w:rPr>
        <w:t>about how politics works.</w:t>
      </w:r>
      <w:r>
        <w:rPr>
          <w:rStyle w:val="Emphasis"/>
        </w:rPr>
        <w:t xml:space="preserve"> </w:t>
      </w:r>
      <w:r w:rsidRPr="00AB0859">
        <w:rPr>
          <w:sz w:val="16"/>
        </w:rPr>
        <w:t>“</w:t>
      </w:r>
      <w:r w:rsidRPr="000C18BF">
        <w:rPr>
          <w:rStyle w:val="StyleUnderline"/>
          <w:highlight w:val="yellow"/>
        </w:rPr>
        <w:t>The idea that turnout explains</w:t>
      </w:r>
      <w:r w:rsidRPr="00AB0859">
        <w:rPr>
          <w:rStyle w:val="StyleUnderline"/>
        </w:rPr>
        <w:t xml:space="preserve"> every </w:t>
      </w:r>
      <w:r w:rsidRPr="000C18BF">
        <w:rPr>
          <w:rStyle w:val="StyleUnderline"/>
          <w:highlight w:val="yellow"/>
        </w:rPr>
        <w:t>election result</w:t>
      </w:r>
      <w:r w:rsidRPr="000C18BF">
        <w:rPr>
          <w:rStyle w:val="Emphasis"/>
          <w:highlight w:val="yellow"/>
        </w:rPr>
        <w:t>, I am sorry</w:t>
      </w:r>
      <w:r w:rsidRPr="00AB0859">
        <w:rPr>
          <w:rStyle w:val="Emphasis"/>
        </w:rPr>
        <w:t xml:space="preserve">, but </w:t>
      </w:r>
      <w:r w:rsidRPr="000C18BF">
        <w:rPr>
          <w:rStyle w:val="Emphasis"/>
          <w:highlight w:val="yellow"/>
        </w:rPr>
        <w:t>that is just factually not true</w:t>
      </w:r>
      <w:r w:rsidRPr="00AB0859">
        <w:rPr>
          <w:sz w:val="16"/>
        </w:rPr>
        <w:t>,” said Wasserman. “</w:t>
      </w:r>
      <w:r w:rsidRPr="000C18BF">
        <w:rPr>
          <w:rStyle w:val="StyleUnderline"/>
          <w:highlight w:val="yellow"/>
        </w:rPr>
        <w:t xml:space="preserve">There are a </w:t>
      </w:r>
      <w:r w:rsidRPr="000C18BF">
        <w:rPr>
          <w:rStyle w:val="Emphasis"/>
          <w:highlight w:val="yellow"/>
        </w:rPr>
        <w:t>significant number</w:t>
      </w:r>
      <w:r w:rsidRPr="000C18BF">
        <w:rPr>
          <w:sz w:val="16"/>
          <w:highlight w:val="yellow"/>
        </w:rPr>
        <w:t xml:space="preserve"> </w:t>
      </w:r>
      <w:r w:rsidRPr="000C18BF">
        <w:rPr>
          <w:rStyle w:val="StyleUnderline"/>
          <w:highlight w:val="yellow"/>
        </w:rPr>
        <w:t>of persuadable voters</w:t>
      </w:r>
      <w:r w:rsidRPr="00AB0859">
        <w:rPr>
          <w:rStyle w:val="StyleUnderline"/>
        </w:rPr>
        <w:t xml:space="preserve"> who bounce back and forth</w:t>
      </w:r>
      <w:r w:rsidRPr="00AB0859">
        <w:rPr>
          <w:sz w:val="16"/>
        </w:rPr>
        <w:t xml:space="preserve"> </w:t>
      </w:r>
      <w:r w:rsidRPr="00AB0859">
        <w:rPr>
          <w:rStyle w:val="StyleUnderline"/>
        </w:rPr>
        <w:t>between the two parties depending on the candidates</w:t>
      </w:r>
      <w:r w:rsidRPr="00AB0859">
        <w:rPr>
          <w:sz w:val="16"/>
        </w:rPr>
        <w:t xml:space="preserve"> and depending on the year. </w:t>
      </w:r>
      <w:r w:rsidRPr="00AB0859">
        <w:rPr>
          <w:rStyle w:val="StyleUnderline"/>
        </w:rPr>
        <w:t xml:space="preserve">And </w:t>
      </w:r>
      <w:r w:rsidRPr="000C18BF">
        <w:rPr>
          <w:rStyle w:val="StyleUnderline"/>
          <w:highlight w:val="yellow"/>
        </w:rPr>
        <w:t>there are absolutely millions</w:t>
      </w:r>
      <w:r w:rsidRPr="00AB0859">
        <w:rPr>
          <w:rStyle w:val="StyleUnderline"/>
        </w:rPr>
        <w:t xml:space="preserve"> of voters who voted for</w:t>
      </w:r>
      <w:r w:rsidRPr="00AB0859">
        <w:rPr>
          <w:sz w:val="16"/>
        </w:rPr>
        <w:t xml:space="preserve"> Donald </w:t>
      </w:r>
      <w:r w:rsidRPr="00AB0859">
        <w:rPr>
          <w:rStyle w:val="StyleUnderline"/>
        </w:rPr>
        <w:t>Trump in 2016 and</w:t>
      </w:r>
      <w:r w:rsidRPr="00AB0859">
        <w:rPr>
          <w:sz w:val="16"/>
        </w:rPr>
        <w:t xml:space="preserve"> for a </w:t>
      </w:r>
      <w:r w:rsidRPr="00AB0859">
        <w:rPr>
          <w:rStyle w:val="StyleUnderline"/>
        </w:rPr>
        <w:t>Democratic</w:t>
      </w:r>
      <w:r w:rsidRPr="00AB0859">
        <w:rPr>
          <w:sz w:val="16"/>
        </w:rPr>
        <w:t xml:space="preserve"> congressional </w:t>
      </w:r>
      <w:r w:rsidRPr="00AB0859">
        <w:rPr>
          <w:rStyle w:val="StyleUnderline"/>
        </w:rPr>
        <w:t xml:space="preserve">candidate in 2018 and did so because </w:t>
      </w:r>
      <w:r w:rsidRPr="000C18BF">
        <w:rPr>
          <w:rStyle w:val="StyleUnderline"/>
          <w:highlight w:val="yellow"/>
        </w:rPr>
        <w:t xml:space="preserve">they were </w:t>
      </w:r>
      <w:r w:rsidRPr="000C18BF">
        <w:rPr>
          <w:rStyle w:val="Emphasis"/>
          <w:highlight w:val="yellow"/>
        </w:rPr>
        <w:t>persuaded</w:t>
      </w:r>
      <w:r w:rsidRPr="000C18BF">
        <w:rPr>
          <w:sz w:val="16"/>
          <w:highlight w:val="yellow"/>
        </w:rPr>
        <w:t xml:space="preserve"> </w:t>
      </w:r>
      <w:r w:rsidRPr="000C18BF">
        <w:rPr>
          <w:rStyle w:val="StyleUnderline"/>
          <w:highlight w:val="yellow"/>
        </w:rPr>
        <w:t>by</w:t>
      </w:r>
      <w:r w:rsidRPr="00AB0859">
        <w:rPr>
          <w:sz w:val="16"/>
        </w:rPr>
        <w:t xml:space="preserve"> Democratic </w:t>
      </w:r>
      <w:r w:rsidRPr="000C18BF">
        <w:rPr>
          <w:rStyle w:val="Emphasis"/>
          <w:highlight w:val="yellow"/>
        </w:rPr>
        <w:t>campaign outreach</w:t>
      </w:r>
      <w:r w:rsidRPr="00AB0859">
        <w:rPr>
          <w:rStyle w:val="Emphasis"/>
        </w:rPr>
        <w:t>.</w:t>
      </w:r>
      <w:r>
        <w:rPr>
          <w:rStyle w:val="Emphasis"/>
        </w:rPr>
        <w:t xml:space="preserve"> </w:t>
      </w:r>
      <w:r w:rsidRPr="00AB0859">
        <w:rPr>
          <w:sz w:val="16"/>
        </w:rPr>
        <w:t xml:space="preserve">“She would be well-served as an analyst,” Wasserman added, “if she </w:t>
      </w:r>
      <w:r w:rsidRPr="00AB0859">
        <w:rPr>
          <w:rStyle w:val="StyleUnderline"/>
        </w:rPr>
        <w:t>visit</w:t>
      </w:r>
      <w:r w:rsidRPr="00AB0859">
        <w:rPr>
          <w:sz w:val="16"/>
        </w:rPr>
        <w:t xml:space="preserve">ed </w:t>
      </w:r>
      <w:r w:rsidRPr="00AB0859">
        <w:rPr>
          <w:rStyle w:val="StyleUnderline"/>
        </w:rPr>
        <w:t xml:space="preserve">some of the </w:t>
      </w:r>
      <w:r w:rsidRPr="000C18BF">
        <w:rPr>
          <w:rStyle w:val="StyleUnderline"/>
          <w:highlight w:val="yellow"/>
        </w:rPr>
        <w:t>counties</w:t>
      </w:r>
      <w:r w:rsidRPr="00AB0859">
        <w:rPr>
          <w:rStyle w:val="StyleUnderline"/>
        </w:rPr>
        <w:t xml:space="preserve"> in Iowa </w:t>
      </w:r>
      <w:r w:rsidRPr="000C18BF">
        <w:rPr>
          <w:rStyle w:val="StyleUnderline"/>
          <w:highlight w:val="yellow"/>
        </w:rPr>
        <w:t xml:space="preserve">which voted </w:t>
      </w:r>
      <w:r w:rsidRPr="00822DB3">
        <w:rPr>
          <w:rStyle w:val="StyleUnderline"/>
        </w:rPr>
        <w:t xml:space="preserve">overwhelmingly </w:t>
      </w:r>
      <w:r w:rsidRPr="000C18BF">
        <w:rPr>
          <w:rStyle w:val="StyleUnderline"/>
          <w:highlight w:val="yellow"/>
        </w:rPr>
        <w:t>for Obama</w:t>
      </w:r>
      <w:r w:rsidRPr="00AB0859">
        <w:rPr>
          <w:sz w:val="16"/>
        </w:rPr>
        <w:t xml:space="preserve"> and </w:t>
      </w:r>
      <w:r w:rsidRPr="000C18BF">
        <w:rPr>
          <w:rStyle w:val="StyleUnderline"/>
          <w:highlight w:val="yellow"/>
        </w:rPr>
        <w:t>then</w:t>
      </w:r>
      <w:r w:rsidRPr="00AB0859">
        <w:rPr>
          <w:rStyle w:val="StyleUnderline"/>
        </w:rPr>
        <w:t xml:space="preserve"> overwhelmingly for </w:t>
      </w:r>
      <w:r w:rsidRPr="000C18BF">
        <w:rPr>
          <w:rStyle w:val="StyleUnderline"/>
          <w:highlight w:val="yellow"/>
        </w:rPr>
        <w:t>Trump</w:t>
      </w:r>
      <w:r w:rsidRPr="00AB0859">
        <w:rPr>
          <w:sz w:val="16"/>
        </w:rPr>
        <w:t xml:space="preserve">. </w:t>
      </w:r>
      <w:r w:rsidRPr="00AB0859">
        <w:rPr>
          <w:rStyle w:val="Emphasis"/>
        </w:rPr>
        <w:t xml:space="preserve">These </w:t>
      </w:r>
      <w:r w:rsidRPr="000C18BF">
        <w:rPr>
          <w:rStyle w:val="Emphasis"/>
          <w:highlight w:val="yellow"/>
        </w:rPr>
        <w:t>are not places where turnout explains the results</w:t>
      </w:r>
      <w:r w:rsidRPr="00AB0859">
        <w:rPr>
          <w:sz w:val="16"/>
        </w:rPr>
        <w:t xml:space="preserve">. She would learn that persuasion and </w:t>
      </w:r>
      <w:r w:rsidRPr="000C18BF">
        <w:rPr>
          <w:rStyle w:val="StyleUnderline"/>
          <w:highlight w:val="yellow"/>
        </w:rPr>
        <w:t>swing voters are</w:t>
      </w:r>
      <w:r w:rsidRPr="00AB0859">
        <w:rPr>
          <w:sz w:val="16"/>
        </w:rPr>
        <w:t xml:space="preserve"> the </w:t>
      </w:r>
      <w:r w:rsidRPr="000C18BF">
        <w:rPr>
          <w:rStyle w:val="Emphasis"/>
          <w:highlight w:val="yellow"/>
        </w:rPr>
        <w:t>dominant</w:t>
      </w:r>
      <w:r w:rsidRPr="00AB0859">
        <w:rPr>
          <w:sz w:val="16"/>
        </w:rPr>
        <w:t xml:space="preserve"> variable in presidential elections, </w:t>
      </w:r>
      <w:r w:rsidRPr="00AB0859">
        <w:rPr>
          <w:rStyle w:val="Emphasis"/>
        </w:rPr>
        <w:t xml:space="preserve">particularly </w:t>
      </w:r>
      <w:r w:rsidRPr="000C18BF">
        <w:rPr>
          <w:rStyle w:val="Emphasis"/>
          <w:highlight w:val="yellow"/>
        </w:rPr>
        <w:t>in</w:t>
      </w:r>
      <w:r w:rsidRPr="00AB0859">
        <w:rPr>
          <w:sz w:val="16"/>
        </w:rPr>
        <w:t xml:space="preserve"> those </w:t>
      </w:r>
      <w:r w:rsidRPr="000C18BF">
        <w:rPr>
          <w:rStyle w:val="Emphasis"/>
          <w:highlight w:val="yellow"/>
        </w:rPr>
        <w:t>battleground states</w:t>
      </w:r>
      <w:r w:rsidRPr="00AB0859">
        <w:rPr>
          <w:sz w:val="16"/>
        </w:rPr>
        <w:t>.”</w:t>
      </w:r>
    </w:p>
    <w:p w14:paraId="38385435" w14:textId="77777777" w:rsidR="002D7372" w:rsidRDefault="002D7372" w:rsidP="002D7372">
      <w:pPr>
        <w:rPr>
          <w:sz w:val="16"/>
        </w:rPr>
      </w:pPr>
    </w:p>
    <w:p w14:paraId="6403365D" w14:textId="77777777" w:rsidR="002D7372" w:rsidRDefault="002D7372" w:rsidP="002D7372">
      <w:pPr>
        <w:pStyle w:val="Heading4"/>
      </w:pPr>
      <w:r>
        <w:t xml:space="preserve">Swing voters key to the election </w:t>
      </w:r>
    </w:p>
    <w:p w14:paraId="6A498811" w14:textId="77777777" w:rsidR="002D7372" w:rsidRDefault="002D7372" w:rsidP="002D7372">
      <w:r w:rsidRPr="00BB7F10">
        <w:rPr>
          <w:rStyle w:val="Style13ptBold"/>
        </w:rPr>
        <w:t>Schaffner &amp; Bliss 20</w:t>
      </w:r>
      <w:r>
        <w:t xml:space="preserve"> --- Brian Schaffner is the Newhouse Professor of Civic Studies at Tufts University. Laurel Bliss is a research associate at Tufts., “10% of Trump 2016 voters might not vote for him in 2020”, Vox, Mar 10</w:t>
      </w:r>
      <w:r w:rsidRPr="00942AA6">
        <w:rPr>
          <w:vertAlign w:val="superscript"/>
        </w:rPr>
        <w:t>th</w:t>
      </w:r>
      <w:r>
        <w:t xml:space="preserve"> 2020, </w:t>
      </w:r>
      <w:hyperlink r:id="rId152" w:history="1">
        <w:r w:rsidRPr="00276013">
          <w:rPr>
            <w:rStyle w:val="Hyperlink"/>
          </w:rPr>
          <w:t>https://www.vox.com/2020/3/10/21173431/swing-voters-trump-2020</w:t>
        </w:r>
      </w:hyperlink>
      <w:r>
        <w:t xml:space="preserve"> (BJN) </w:t>
      </w:r>
    </w:p>
    <w:p w14:paraId="21F5DECD" w14:textId="77777777" w:rsidR="002D7372" w:rsidRPr="00BB7F10" w:rsidRDefault="002D7372" w:rsidP="002D7372">
      <w:pPr>
        <w:rPr>
          <w:rStyle w:val="StyleUnderline"/>
        </w:rPr>
      </w:pPr>
      <w:r w:rsidRPr="000C18BF">
        <w:rPr>
          <w:rStyle w:val="StyleUnderline"/>
          <w:highlight w:val="yellow"/>
        </w:rPr>
        <w:t>Why should campaigns focus on</w:t>
      </w:r>
      <w:r w:rsidRPr="00BB7F10">
        <w:rPr>
          <w:rStyle w:val="StyleUnderline"/>
        </w:rPr>
        <w:t xml:space="preserve"> </w:t>
      </w:r>
      <w:r w:rsidRPr="00BB7F10">
        <w:rPr>
          <w:sz w:val="14"/>
        </w:rPr>
        <w:t xml:space="preserve">persuading these potential </w:t>
      </w:r>
      <w:r w:rsidRPr="000C18BF">
        <w:rPr>
          <w:rStyle w:val="StyleUnderline"/>
          <w:highlight w:val="yellow"/>
        </w:rPr>
        <w:t>swing voters</w:t>
      </w:r>
      <w:r w:rsidRPr="00BB7F10">
        <w:rPr>
          <w:rStyle w:val="StyleUnderline"/>
        </w:rPr>
        <w:t xml:space="preserve"> rather than</w:t>
      </w:r>
      <w:r w:rsidRPr="00BB7F10">
        <w:rPr>
          <w:sz w:val="14"/>
        </w:rPr>
        <w:t xml:space="preserve"> turning out </w:t>
      </w:r>
      <w:r w:rsidRPr="00BB7F10">
        <w:rPr>
          <w:rStyle w:val="StyleUnderline"/>
        </w:rPr>
        <w:t>nonvoters</w:t>
      </w:r>
      <w:r w:rsidRPr="00BB7F10">
        <w:rPr>
          <w:sz w:val="14"/>
        </w:rPr>
        <w:t xml:space="preserve">? </w:t>
      </w:r>
      <w:r w:rsidRPr="000C18BF">
        <w:rPr>
          <w:rStyle w:val="StyleUnderline"/>
          <w:highlight w:val="yellow"/>
        </w:rPr>
        <w:t>Swing voters</w:t>
      </w:r>
      <w:r w:rsidRPr="00BB7F10">
        <w:rPr>
          <w:rStyle w:val="Emphasis"/>
        </w:rPr>
        <w:t xml:space="preserve"> </w:t>
      </w:r>
      <w:r w:rsidRPr="00BB7F10">
        <w:rPr>
          <w:sz w:val="14"/>
        </w:rPr>
        <w:t xml:space="preserve">might be </w:t>
      </w:r>
      <w:r w:rsidRPr="000C18BF">
        <w:rPr>
          <w:rStyle w:val="StyleUnderline"/>
          <w:highlight w:val="yellow"/>
        </w:rPr>
        <w:t>rare</w:t>
      </w:r>
      <w:r w:rsidRPr="000C18BF">
        <w:rPr>
          <w:sz w:val="14"/>
          <w:highlight w:val="yellow"/>
        </w:rPr>
        <w:t xml:space="preserve"> </w:t>
      </w:r>
      <w:r w:rsidRPr="000C18BF">
        <w:rPr>
          <w:rStyle w:val="StyleUnderline"/>
          <w:highlight w:val="yellow"/>
        </w:rPr>
        <w:t>but they</w:t>
      </w:r>
      <w:r w:rsidRPr="00BB7F10">
        <w:rPr>
          <w:sz w:val="14"/>
        </w:rPr>
        <w:t xml:space="preserve"> do </w:t>
      </w:r>
      <w:r w:rsidRPr="000C18BF">
        <w:rPr>
          <w:rStyle w:val="StyleUnderline"/>
          <w:highlight w:val="yellow"/>
        </w:rPr>
        <w:t>exist, and persuading them</w:t>
      </w:r>
      <w:r w:rsidRPr="000C18BF">
        <w:rPr>
          <w:sz w:val="14"/>
          <w:highlight w:val="yellow"/>
        </w:rPr>
        <w:t xml:space="preserve"> </w:t>
      </w:r>
      <w:r w:rsidRPr="000C18BF">
        <w:rPr>
          <w:rStyle w:val="Emphasis"/>
          <w:highlight w:val="yellow"/>
        </w:rPr>
        <w:t>can be particularly influential</w:t>
      </w:r>
      <w:r w:rsidRPr="000C18BF">
        <w:rPr>
          <w:sz w:val="14"/>
          <w:highlight w:val="yellow"/>
        </w:rPr>
        <w:t xml:space="preserve"> </w:t>
      </w:r>
      <w:r w:rsidRPr="00822DB3">
        <w:rPr>
          <w:rStyle w:val="StyleUnderline"/>
        </w:rPr>
        <w:t>for two reasons</w:t>
      </w:r>
      <w:r w:rsidRPr="00822DB3">
        <w:rPr>
          <w:sz w:val="14"/>
        </w:rPr>
        <w:t>.</w:t>
      </w:r>
      <w:r w:rsidRPr="00BB7F10">
        <w:rPr>
          <w:sz w:val="14"/>
        </w:rPr>
        <w:t xml:space="preserve"> </w:t>
      </w:r>
      <w:r w:rsidRPr="00BB7F10">
        <w:rPr>
          <w:rStyle w:val="Emphasis"/>
        </w:rPr>
        <w:t>First</w:t>
      </w:r>
      <w:r w:rsidRPr="00BB7F10">
        <w:rPr>
          <w:sz w:val="14"/>
        </w:rPr>
        <w:t xml:space="preserve">, </w:t>
      </w:r>
      <w:r w:rsidRPr="000C18BF">
        <w:rPr>
          <w:rStyle w:val="StyleUnderline"/>
          <w:highlight w:val="yellow"/>
        </w:rPr>
        <w:t>switching a person from opposing</w:t>
      </w:r>
      <w:r w:rsidRPr="00BB7F10">
        <w:rPr>
          <w:rStyle w:val="StyleUnderline"/>
        </w:rPr>
        <w:t xml:space="preserve"> your side </w:t>
      </w:r>
      <w:r w:rsidRPr="000C18BF">
        <w:rPr>
          <w:rStyle w:val="StyleUnderline"/>
          <w:highlight w:val="yellow"/>
        </w:rPr>
        <w:t>to supporting</w:t>
      </w:r>
      <w:r w:rsidRPr="00BB7F10">
        <w:rPr>
          <w:rStyle w:val="StyleUnderline"/>
        </w:rPr>
        <w:t xml:space="preserve"> it </w:t>
      </w:r>
      <w:r w:rsidRPr="000C18BF">
        <w:rPr>
          <w:rStyle w:val="StyleUnderline"/>
          <w:highlight w:val="yellow"/>
        </w:rPr>
        <w:t xml:space="preserve">has a </w:t>
      </w:r>
      <w:r w:rsidRPr="000C18BF">
        <w:rPr>
          <w:rStyle w:val="Emphasis"/>
          <w:highlight w:val="yellow"/>
        </w:rPr>
        <w:t>two-vote effect</w:t>
      </w:r>
      <w:r w:rsidRPr="00BB7F10">
        <w:rPr>
          <w:sz w:val="14"/>
        </w:rPr>
        <w:t xml:space="preserve"> on the margin: </w:t>
      </w:r>
      <w:r w:rsidRPr="00BB7F10">
        <w:rPr>
          <w:rStyle w:val="StyleUnderline"/>
        </w:rPr>
        <w:t>It subtracts one vote from your opponent and adds one vote to your tally.</w:t>
      </w:r>
      <w:r w:rsidRPr="00BB7F10">
        <w:rPr>
          <w:sz w:val="14"/>
        </w:rPr>
        <w:t xml:space="preserve"> </w:t>
      </w:r>
      <w:r w:rsidRPr="00BB7F10">
        <w:rPr>
          <w:rStyle w:val="StyleUnderline"/>
        </w:rPr>
        <w:t>Mobilizing an additional supporter to come out to vote has only half that impact</w:t>
      </w:r>
      <w:r w:rsidRPr="00BB7F10">
        <w:rPr>
          <w:sz w:val="14"/>
        </w:rPr>
        <w:t xml:space="preserve">. </w:t>
      </w:r>
      <w:r w:rsidRPr="00BB7F10">
        <w:rPr>
          <w:rStyle w:val="Emphasis"/>
        </w:rPr>
        <w:t>Second</w:t>
      </w:r>
      <w:r w:rsidRPr="00BB7F10">
        <w:rPr>
          <w:sz w:val="14"/>
        </w:rPr>
        <w:t xml:space="preserve">, </w:t>
      </w:r>
      <w:r w:rsidRPr="00BB7F10">
        <w:rPr>
          <w:rStyle w:val="StyleUnderline"/>
        </w:rPr>
        <w:t>mobilizing people to vote when they haven’t</w:t>
      </w:r>
      <w:r w:rsidRPr="00BB7F10">
        <w:rPr>
          <w:sz w:val="14"/>
        </w:rPr>
        <w:t xml:space="preserve"> </w:t>
      </w:r>
      <w:r w:rsidRPr="00BB7F10">
        <w:rPr>
          <w:rStyle w:val="StyleUnderline"/>
        </w:rPr>
        <w:t>done so before can be challenging</w:t>
      </w:r>
      <w:r w:rsidRPr="00BB7F10">
        <w:rPr>
          <w:sz w:val="14"/>
        </w:rPr>
        <w:t xml:space="preserve">. Even if Democrats can mobilize more nonvoters to get to the polls, it is not clear that this will help them in swing states like Wisconsin and Michigan, where many nonvoters fit the profile of Trump’s base. The Trump voters who might change their minds are mostly under 40 The dataset we used, a large academic election survey that YouGov has conducted online every year since 2006, allows us to better understand the share of 2016 Trump voters who are up for grabs. In November 2019, the survey interviewed 18,000 American adults who had been interviewed in 2016 about their vote, asking them how they planned to vote in 2020. They found that </w:t>
      </w:r>
      <w:r w:rsidRPr="000C18BF">
        <w:rPr>
          <w:rStyle w:val="StyleUnderline"/>
          <w:highlight w:val="yellow"/>
        </w:rPr>
        <w:t>most of Trump’s voters plan to stick with him</w:t>
      </w:r>
      <w:r w:rsidRPr="00BB7F10">
        <w:rPr>
          <w:sz w:val="14"/>
        </w:rPr>
        <w:t xml:space="preserve">: Ninety percent of those who voted for Trump in 2016 say they plan to vote for him again. </w:t>
      </w:r>
      <w:r w:rsidRPr="000C18BF">
        <w:rPr>
          <w:rStyle w:val="Emphasis"/>
          <w:highlight w:val="yellow"/>
        </w:rPr>
        <w:t>But 10 percent</w:t>
      </w:r>
      <w:r w:rsidRPr="00BB7F10">
        <w:rPr>
          <w:rStyle w:val="Emphasis"/>
        </w:rPr>
        <w:t xml:space="preserve"> seem to be </w:t>
      </w:r>
      <w:r w:rsidRPr="000C18BF">
        <w:rPr>
          <w:rStyle w:val="Emphasis"/>
          <w:highlight w:val="yellow"/>
        </w:rPr>
        <w:t>up for grabs</w:t>
      </w:r>
      <w:r w:rsidRPr="00BB7F10">
        <w:rPr>
          <w:sz w:val="14"/>
        </w:rPr>
        <w:t xml:space="preserve">. Four percent are already planning to vote for the Democratic candidate, and another 6 percent say that they are still undecided. By </w:t>
      </w:r>
      <w:r w:rsidRPr="00BB7F10">
        <w:rPr>
          <w:rStyle w:val="StyleUnderline"/>
        </w:rPr>
        <w:t xml:space="preserve">contrast, </w:t>
      </w:r>
      <w:r w:rsidRPr="00BB7F10">
        <w:rPr>
          <w:rStyle w:val="Emphasis"/>
        </w:rPr>
        <w:t>94</w:t>
      </w:r>
      <w:r w:rsidRPr="00BB7F10">
        <w:rPr>
          <w:rStyle w:val="StyleUnderline"/>
        </w:rPr>
        <w:t xml:space="preserve"> percent of Clinton voters are already committed to the Democrats: </w:t>
      </w:r>
      <w:r w:rsidRPr="00BB7F10">
        <w:rPr>
          <w:rStyle w:val="Emphasis"/>
        </w:rPr>
        <w:t>just 2 percent</w:t>
      </w:r>
      <w:r w:rsidRPr="00BB7F10">
        <w:rPr>
          <w:sz w:val="14"/>
        </w:rPr>
        <w:t xml:space="preserve"> of Clinton’s 2016 voters </w:t>
      </w:r>
      <w:r w:rsidRPr="00BB7F10">
        <w:rPr>
          <w:rStyle w:val="StyleUnderline"/>
        </w:rPr>
        <w:t>are planning to vote for Trump</w:t>
      </w:r>
      <w:r w:rsidRPr="00BB7F10">
        <w:rPr>
          <w:sz w:val="14"/>
        </w:rPr>
        <w:t xml:space="preserve"> in 2020, with another 4 percent undecided. The largest share of Trump’s support in 2016 came from baby boomers, and only 7 percent of them are considering abandoning him in 2020. </w:t>
      </w:r>
      <w:r w:rsidRPr="0039682A">
        <w:rPr>
          <w:rStyle w:val="StyleUnderline"/>
        </w:rPr>
        <w:t>Trump’s older supporters are</w:t>
      </w:r>
      <w:r w:rsidRPr="00BB7F10">
        <w:rPr>
          <w:rStyle w:val="StyleUnderline"/>
        </w:rPr>
        <w:t xml:space="preserve"> quite loyal to him. </w:t>
      </w:r>
      <w:r w:rsidRPr="000C18BF">
        <w:rPr>
          <w:rStyle w:val="StyleUnderline"/>
          <w:highlight w:val="yellow"/>
        </w:rPr>
        <w:t>Where Trump is losing the</w:t>
      </w:r>
      <w:r w:rsidRPr="00BB7F10">
        <w:rPr>
          <w:rStyle w:val="StyleUnderline"/>
        </w:rPr>
        <w:t xml:space="preserve"> most </w:t>
      </w:r>
      <w:r w:rsidRPr="000C18BF">
        <w:rPr>
          <w:rStyle w:val="StyleUnderline"/>
          <w:highlight w:val="yellow"/>
        </w:rPr>
        <w:t xml:space="preserve">support is among Americans </w:t>
      </w:r>
      <w:r w:rsidRPr="000C18BF">
        <w:rPr>
          <w:rStyle w:val="Emphasis"/>
          <w:highlight w:val="yellow"/>
        </w:rPr>
        <w:t>younger than 40</w:t>
      </w:r>
      <w:r w:rsidRPr="00BB7F10">
        <w:rPr>
          <w:sz w:val="14"/>
        </w:rPr>
        <w:t xml:space="preserve"> who voted for him in 2016. </w:t>
      </w:r>
      <w:r w:rsidRPr="00BB7F10">
        <w:rPr>
          <w:rStyle w:val="StyleUnderline"/>
        </w:rPr>
        <w:t>Younger voters are less certain</w:t>
      </w:r>
      <w:r w:rsidRPr="00BB7F10">
        <w:rPr>
          <w:sz w:val="14"/>
        </w:rPr>
        <w:t xml:space="preserve">, and as many as 20 percent of Trump’s younger voters are considering abandoning him: 9 percent of the millennial and Gen Z voters who supported Trump in 2016 are now planning to vote Democratic in 2020, and another 11 percent say they are not sure how they will vote. While the persuadable Trump voters are mostly distinguished by their age, they are also more likely to have college degrees and are more likely to be women when compared to the Trump base. They are also much more likely to identify as politically moderate. Considering that Trump only received about one-third of the vote among millennial and Gen Z voters in 2016, the fact that these voters are at least considering voting for a Democrat in 2020 is important. This erosion of support among younger Republicans continues a trend that has been taking hold since 2016, when many young Mitt Romney voters decided not to vote for Trump. This low support could sink even lower, chipping at the narrow margins we typically see in elections. </w:t>
      </w:r>
      <w:r w:rsidRPr="00BB7F10">
        <w:rPr>
          <w:rStyle w:val="StyleUnderline"/>
        </w:rPr>
        <w:t xml:space="preserve">Potential </w:t>
      </w:r>
      <w:r w:rsidRPr="000C18BF">
        <w:rPr>
          <w:rStyle w:val="StyleUnderline"/>
          <w:highlight w:val="yellow"/>
        </w:rPr>
        <w:t>swing voters are</w:t>
      </w:r>
      <w:r w:rsidRPr="000C18BF">
        <w:rPr>
          <w:sz w:val="14"/>
          <w:highlight w:val="yellow"/>
        </w:rPr>
        <w:t xml:space="preserve"> </w:t>
      </w:r>
      <w:r w:rsidRPr="000C18BF">
        <w:rPr>
          <w:rStyle w:val="Emphasis"/>
          <w:highlight w:val="yellow"/>
        </w:rPr>
        <w:t>less conservative than Trump’s base</w:t>
      </w:r>
      <w:r>
        <w:rPr>
          <w:rStyle w:val="Emphasis"/>
        </w:rPr>
        <w:t xml:space="preserve"> </w:t>
      </w:r>
      <w:r w:rsidRPr="00BB7F10">
        <w:rPr>
          <w:rStyle w:val="StyleUnderline"/>
        </w:rPr>
        <w:t>But just because these Trump voters say they are persuadable</w:t>
      </w:r>
      <w:r w:rsidRPr="00BB7F10">
        <w:rPr>
          <w:sz w:val="14"/>
        </w:rPr>
        <w:t xml:space="preserve"> now </w:t>
      </w:r>
      <w:r w:rsidRPr="00BB7F10">
        <w:rPr>
          <w:rStyle w:val="StyleUnderline"/>
        </w:rPr>
        <w:t>does not mean that Democrats will necessarily win them over</w:t>
      </w:r>
      <w:r w:rsidRPr="00BB7F10">
        <w:rPr>
          <w:sz w:val="14"/>
        </w:rPr>
        <w:t xml:space="preserve">. After all, the fact that these voters supported Trump in the first place means they are likely more ideologically conservative than the typical Democratic voter. The graph below shows how the 2016 Trump voters who are now unsure of how they’ll vote in 2020 compare to the Trump base (those who already say they’ll back him again in 2020), the Democratic base (Clinton voters who already plan to vote for the Democrat in November), and Trump voters who have already decided to vote for the Democrat. </w:t>
      </w:r>
      <w:r w:rsidRPr="00BB7F10">
        <w:rPr>
          <w:rStyle w:val="Emphasis"/>
        </w:rPr>
        <w:t>On several issues</w:t>
      </w:r>
      <w:r w:rsidRPr="00BB7F10">
        <w:rPr>
          <w:sz w:val="14"/>
        </w:rPr>
        <w:t xml:space="preserve">, </w:t>
      </w:r>
      <w:r w:rsidRPr="00BB7F10">
        <w:rPr>
          <w:rStyle w:val="StyleUnderline"/>
        </w:rPr>
        <w:t xml:space="preserve">the persuadable Trump voters do appear to have views that </w:t>
      </w:r>
      <w:r w:rsidRPr="00BB7F10">
        <w:rPr>
          <w:rStyle w:val="Emphasis"/>
        </w:rPr>
        <w:t>fit well with the Democratic agenda</w:t>
      </w:r>
      <w:r w:rsidRPr="00BB7F10">
        <w:rPr>
          <w:sz w:val="14"/>
        </w:rPr>
        <w:t xml:space="preserve">. For example, about two-thirds of persuadable Trump voters want a ban on discrimination based on sexual identity and oppose Trump’s decision to leave the Paris climate agreement, </w:t>
      </w:r>
      <w:r w:rsidRPr="00BB7F10">
        <w:rPr>
          <w:rStyle w:val="StyleUnderline"/>
        </w:rPr>
        <w:t>putting them at odds with the voters in Trump’s base.</w:t>
      </w:r>
    </w:p>
    <w:p w14:paraId="0D05E896" w14:textId="77777777" w:rsidR="002D7372" w:rsidRDefault="002D7372" w:rsidP="001D497A"/>
    <w:p w14:paraId="3E6AFF88" w14:textId="71AF8F8F" w:rsidR="0086529E" w:rsidRDefault="0086529E" w:rsidP="0086529E">
      <w:pPr>
        <w:pStyle w:val="Heading3"/>
      </w:pPr>
      <w:r>
        <w:t>Marijuana Link Block --- A2: Marijuana Not Key Issue</w:t>
      </w:r>
    </w:p>
    <w:p w14:paraId="29D9E092" w14:textId="77777777" w:rsidR="0086529E" w:rsidRDefault="0086529E" w:rsidP="0086529E"/>
    <w:p w14:paraId="208D5209" w14:textId="6890F012" w:rsidR="0086529E" w:rsidRDefault="0086529E" w:rsidP="0086529E"/>
    <w:p w14:paraId="1B56C359" w14:textId="77777777" w:rsidR="0086529E" w:rsidRPr="003D132F" w:rsidRDefault="0086529E" w:rsidP="0086529E"/>
    <w:p w14:paraId="47319B14" w14:textId="77777777" w:rsidR="0086529E" w:rsidRDefault="0086529E" w:rsidP="0086529E"/>
    <w:p w14:paraId="55171A77" w14:textId="76FF8F78" w:rsidR="0086529E" w:rsidRDefault="0086529E" w:rsidP="0086529E">
      <w:pPr>
        <w:pStyle w:val="Heading4"/>
      </w:pPr>
      <w:r>
        <w:t>Trump WILL make plan the theme of the campaign post-plan</w:t>
      </w:r>
    </w:p>
    <w:p w14:paraId="725F3D04" w14:textId="77777777" w:rsidR="0086529E" w:rsidRDefault="0086529E" w:rsidP="0086529E">
      <w:r w:rsidRPr="0089501C">
        <w:rPr>
          <w:rStyle w:val="Style13ptBold"/>
        </w:rPr>
        <w:t>Cheney-Rice 20</w:t>
      </w:r>
      <w:r>
        <w:t xml:space="preserve"> --- Zak Cheney-Rice, staff writer at New York Magazine where he covers race and inequality for Intelligencer, the publication's digital politics vertical, “On Criminal Justice, Biden Has No Moral Standing Over Trump” March 2020, </w:t>
      </w:r>
      <w:hyperlink r:id="rId153" w:history="1">
        <w:r w:rsidRPr="00276013">
          <w:rPr>
            <w:rStyle w:val="Hyperlink"/>
          </w:rPr>
          <w:t>https://nymag.com/intelligencer/2020/03/joe-bidens-criminal-justice-record-helps-trump.html</w:t>
        </w:r>
      </w:hyperlink>
      <w:r>
        <w:t xml:space="preserve"> (BJN)</w:t>
      </w:r>
    </w:p>
    <w:p w14:paraId="4AB4B0F9" w14:textId="77777777" w:rsidR="0086529E" w:rsidRPr="00726C45" w:rsidRDefault="0086529E" w:rsidP="0086529E">
      <w:pPr>
        <w:rPr>
          <w:u w:val="single"/>
        </w:rPr>
      </w:pPr>
      <w:r w:rsidRPr="00726C45">
        <w:rPr>
          <w:sz w:val="16"/>
        </w:rPr>
        <w:t xml:space="preserve">This may be moot in the wake of Super Tuesday. Trump’s less preferred outcome now seems to be the more likely one: a November showdown with Joe Biden. The former vice-president is more conservative than Sanders, hampering the prospects of a down-ballot GOP edge on that front. And like Sanders, he’s led Trump in most head-to-head polls, often by wider margins. Concerns early on within the administration that Trump would face Obama’s VP have led to costly missteps. The president hoped to turn Biden’s family ties to a Ukrainian energy company into an election-year scandal. He ended up offering Ukraine’s head of state aid in exchange for investigating Biden and his son Hunter, triggering a House investigation and a Senate impeachment trial. (Trump was acquitted in a mostly party-line vote.) But while a cascade of Hunter-focused Senate hearings isn’t out of the question as a Republican countermeasure, </w:t>
      </w:r>
      <w:r w:rsidRPr="000C18BF">
        <w:rPr>
          <w:rStyle w:val="StyleUnderline"/>
          <w:highlight w:val="yellow"/>
        </w:rPr>
        <w:t>Trump has</w:t>
      </w:r>
      <w:r w:rsidRPr="00726C45">
        <w:rPr>
          <w:sz w:val="16"/>
        </w:rPr>
        <w:t xml:space="preserve"> other </w:t>
      </w:r>
      <w:r w:rsidRPr="000C18BF">
        <w:rPr>
          <w:rStyle w:val="StyleUnderline"/>
          <w:highlight w:val="yellow"/>
        </w:rPr>
        <w:t xml:space="preserve">avenues for an </w:t>
      </w:r>
      <w:r w:rsidRPr="0089501C">
        <w:rPr>
          <w:rStyle w:val="StyleUnderline"/>
        </w:rPr>
        <w:t>offensive in mind.</w:t>
      </w:r>
    </w:p>
    <w:p w14:paraId="10F6174D" w14:textId="77777777" w:rsidR="0086529E" w:rsidRPr="0089501C" w:rsidRDefault="0086529E" w:rsidP="0086529E">
      <w:pPr>
        <w:rPr>
          <w:sz w:val="16"/>
        </w:rPr>
      </w:pPr>
      <w:r w:rsidRPr="00726C45">
        <w:rPr>
          <w:rStyle w:val="StyleUnderline"/>
        </w:rPr>
        <w:t>A preview has come in the form of his</w:t>
      </w:r>
      <w:r w:rsidRPr="00726C45">
        <w:rPr>
          <w:sz w:val="16"/>
        </w:rPr>
        <w:t xml:space="preserve"> recent </w:t>
      </w:r>
      <w:r w:rsidRPr="000C18BF">
        <w:rPr>
          <w:rStyle w:val="Emphasis"/>
          <w:highlight w:val="yellow"/>
        </w:rPr>
        <w:t>appeal</w:t>
      </w:r>
      <w:r w:rsidRPr="00726C45">
        <w:rPr>
          <w:rStyle w:val="Emphasis"/>
        </w:rPr>
        <w:t xml:space="preserve">s </w:t>
      </w:r>
      <w:r w:rsidRPr="000C18BF">
        <w:rPr>
          <w:rStyle w:val="Emphasis"/>
          <w:highlight w:val="yellow"/>
        </w:rPr>
        <w:t>to black voters</w:t>
      </w:r>
      <w:r w:rsidRPr="00726C45">
        <w:rPr>
          <w:sz w:val="16"/>
        </w:rPr>
        <w:t xml:space="preserve"> — </w:t>
      </w:r>
      <w:r w:rsidRPr="000C18BF">
        <w:rPr>
          <w:rStyle w:val="StyleUnderline"/>
          <w:highlight w:val="yellow"/>
        </w:rPr>
        <w:t>a demographic</w:t>
      </w:r>
      <w:r w:rsidRPr="00726C45">
        <w:rPr>
          <w:rStyle w:val="StyleUnderline"/>
        </w:rPr>
        <w:t xml:space="preserve"> that’s been </w:t>
      </w:r>
      <w:r w:rsidRPr="000C18BF">
        <w:rPr>
          <w:rStyle w:val="StyleUnderline"/>
          <w:highlight w:val="yellow"/>
        </w:rPr>
        <w:t>instrumental to</w:t>
      </w:r>
      <w:r w:rsidRPr="00726C45">
        <w:rPr>
          <w:rStyle w:val="StyleUnderline"/>
        </w:rPr>
        <w:t xml:space="preserve"> Joe Biden’s </w:t>
      </w:r>
      <w:r w:rsidRPr="000C18BF">
        <w:rPr>
          <w:rStyle w:val="StyleUnderline"/>
          <w:highlight w:val="yellow"/>
        </w:rPr>
        <w:t>success</w:t>
      </w:r>
      <w:r w:rsidRPr="00726C45">
        <w:rPr>
          <w:sz w:val="16"/>
        </w:rPr>
        <w:t xml:space="preserve"> in the primary. </w:t>
      </w:r>
      <w:r w:rsidRPr="000C18BF">
        <w:rPr>
          <w:rStyle w:val="StyleUnderline"/>
          <w:highlight w:val="yellow"/>
        </w:rPr>
        <w:t>Trump is going to try dampening black voter enthusiasm for Biden</w:t>
      </w:r>
      <w:r w:rsidRPr="000C18BF">
        <w:rPr>
          <w:sz w:val="16"/>
          <w:highlight w:val="yellow"/>
        </w:rPr>
        <w:t xml:space="preserve"> </w:t>
      </w:r>
      <w:r w:rsidRPr="000C18BF">
        <w:rPr>
          <w:rStyle w:val="Emphasis"/>
          <w:highlight w:val="yellow"/>
        </w:rPr>
        <w:t>by contrasting the two</w:t>
      </w:r>
      <w:r w:rsidRPr="00726C45">
        <w:rPr>
          <w:sz w:val="16"/>
        </w:rPr>
        <w:t xml:space="preserve"> men’s </w:t>
      </w:r>
      <w:r w:rsidRPr="000C18BF">
        <w:rPr>
          <w:rStyle w:val="Emphasis"/>
          <w:highlight w:val="yellow"/>
        </w:rPr>
        <w:t>criminal justice records</w:t>
      </w:r>
      <w:r w:rsidRPr="00726C45">
        <w:rPr>
          <w:sz w:val="16"/>
        </w:rPr>
        <w:t xml:space="preserve">. </w:t>
      </w:r>
      <w:r w:rsidRPr="000C18BF">
        <w:rPr>
          <w:rStyle w:val="StyleUnderline"/>
          <w:highlight w:val="yellow"/>
        </w:rPr>
        <w:t>The framing will be simple: Trump signed a</w:t>
      </w:r>
      <w:r w:rsidRPr="00726C45">
        <w:rPr>
          <w:sz w:val="16"/>
        </w:rPr>
        <w:t xml:space="preserve"> bipartisan </w:t>
      </w:r>
      <w:r w:rsidRPr="000C18BF">
        <w:rPr>
          <w:rStyle w:val="StyleUnderline"/>
          <w:highlight w:val="yellow"/>
        </w:rPr>
        <w:t>criminal-legal reform bill</w:t>
      </w:r>
      <w:r w:rsidRPr="00726C45">
        <w:rPr>
          <w:sz w:val="16"/>
        </w:rPr>
        <w:t xml:space="preserve">, the First Step Act, </w:t>
      </w:r>
      <w:r w:rsidRPr="00726C45">
        <w:rPr>
          <w:rStyle w:val="StyleUnderline"/>
        </w:rPr>
        <w:t>and has been generous with his pardon powers</w:t>
      </w:r>
      <w:r w:rsidRPr="00726C45">
        <w:rPr>
          <w:sz w:val="16"/>
        </w:rPr>
        <w:t xml:space="preserve"> toward unjustly imprisoned black people, like Alice Marie Johnson. This was the essence of his Super Bowl reelection ad and much of his State of the Union address. His son-in-law-turned-adviser Jared Kushner maintains that </w:t>
      </w:r>
      <w:r w:rsidRPr="000C18BF">
        <w:rPr>
          <w:rStyle w:val="StyleUnderline"/>
          <w:highlight w:val="yellow"/>
        </w:rPr>
        <w:t xml:space="preserve">such appeals </w:t>
      </w:r>
      <w:r w:rsidRPr="000C18BF">
        <w:rPr>
          <w:rStyle w:val="Emphasis"/>
          <w:highlight w:val="yellow"/>
        </w:rPr>
        <w:t>will resonate with black voters</w:t>
      </w:r>
      <w:r w:rsidRPr="00726C45">
        <w:rPr>
          <w:sz w:val="16"/>
        </w:rPr>
        <w:t xml:space="preserve">, </w:t>
      </w:r>
      <w:r w:rsidRPr="00726C45">
        <w:rPr>
          <w:rStyle w:val="Emphasis"/>
        </w:rPr>
        <w:t xml:space="preserve">especially </w:t>
      </w:r>
      <w:r w:rsidRPr="000C18BF">
        <w:rPr>
          <w:rStyle w:val="Emphasis"/>
          <w:highlight w:val="yellow"/>
        </w:rPr>
        <w:t>in</w:t>
      </w:r>
      <w:r w:rsidRPr="00726C45">
        <w:rPr>
          <w:rStyle w:val="Emphasis"/>
        </w:rPr>
        <w:t xml:space="preserve"> upper </w:t>
      </w:r>
      <w:r w:rsidRPr="000C6F6B">
        <w:rPr>
          <w:rStyle w:val="Emphasis"/>
        </w:rPr>
        <w:t>midwestern</w:t>
      </w:r>
      <w:r w:rsidRPr="00726C45">
        <w:rPr>
          <w:rStyle w:val="Emphasis"/>
        </w:rPr>
        <w:t xml:space="preserve"> swing </w:t>
      </w:r>
      <w:r w:rsidRPr="000C18BF">
        <w:rPr>
          <w:rStyle w:val="Emphasis"/>
          <w:highlight w:val="yellow"/>
        </w:rPr>
        <w:t>states</w:t>
      </w:r>
      <w:r w:rsidRPr="000C18BF">
        <w:rPr>
          <w:sz w:val="16"/>
          <w:highlight w:val="yellow"/>
        </w:rPr>
        <w:t xml:space="preserve"> </w:t>
      </w:r>
      <w:r w:rsidRPr="000C18BF">
        <w:rPr>
          <w:rStyle w:val="StyleUnderline"/>
          <w:highlight w:val="yellow"/>
        </w:rPr>
        <w:t>where the slightest chip in Dem</w:t>
      </w:r>
      <w:r w:rsidRPr="000C6F6B">
        <w:rPr>
          <w:rStyle w:val="StyleUnderline"/>
        </w:rPr>
        <w:t xml:space="preserve">ocrat </w:t>
      </w:r>
      <w:r w:rsidRPr="000C18BF">
        <w:rPr>
          <w:rStyle w:val="StyleUnderline"/>
          <w:highlight w:val="yellow"/>
        </w:rPr>
        <w:t>armor could cost them the region</w:t>
      </w:r>
      <w:r w:rsidRPr="00726C45">
        <w:rPr>
          <w:sz w:val="16"/>
        </w:rPr>
        <w:t>.</w:t>
      </w:r>
    </w:p>
    <w:p w14:paraId="4BE8AC74" w14:textId="77777777" w:rsidR="0086529E" w:rsidRPr="0089501C" w:rsidRDefault="0086529E" w:rsidP="0086529E">
      <w:pPr>
        <w:rPr>
          <w:sz w:val="16"/>
        </w:rPr>
      </w:pPr>
      <w:r w:rsidRPr="0089501C">
        <w:rPr>
          <w:sz w:val="16"/>
        </w:rPr>
        <w:t xml:space="preserve">Indeed, </w:t>
      </w:r>
      <w:r w:rsidRPr="0089501C">
        <w:rPr>
          <w:rStyle w:val="StyleUnderline"/>
        </w:rPr>
        <w:t>conventional wisdom holds that because the system harms black Americans</w:t>
      </w:r>
      <w:r w:rsidRPr="0089501C">
        <w:rPr>
          <w:sz w:val="16"/>
        </w:rPr>
        <w:t xml:space="preserve"> </w:t>
      </w:r>
      <w:r w:rsidRPr="0089501C">
        <w:rPr>
          <w:rStyle w:val="StyleUnderline"/>
        </w:rPr>
        <w:t>disproportionately, they are</w:t>
      </w:r>
      <w:r w:rsidRPr="0089501C">
        <w:rPr>
          <w:sz w:val="16"/>
        </w:rPr>
        <w:t xml:space="preserve"> uniquely </w:t>
      </w:r>
      <w:r w:rsidRPr="0089501C">
        <w:rPr>
          <w:rStyle w:val="StyleUnderline"/>
        </w:rPr>
        <w:t>susceptible to reformist appeals</w:t>
      </w:r>
      <w:r w:rsidRPr="0089501C">
        <w:rPr>
          <w:sz w:val="16"/>
        </w:rPr>
        <w:t xml:space="preserve"> from politicians. </w:t>
      </w:r>
      <w:r w:rsidRPr="000C6F6B">
        <w:rPr>
          <w:rStyle w:val="StyleUnderline"/>
        </w:rPr>
        <w:t>If this is true, it hasn’t been determinative</w:t>
      </w:r>
      <w:r w:rsidRPr="0089501C">
        <w:rPr>
          <w:sz w:val="16"/>
        </w:rPr>
        <w:t xml:space="preserve"> in the 2020 primary: Kamala </w:t>
      </w:r>
      <w:r w:rsidRPr="0089501C">
        <w:rPr>
          <w:rStyle w:val="StyleUnderline"/>
        </w:rPr>
        <w:t>Harris was a punitive prosecutor</w:t>
      </w:r>
      <w:r w:rsidRPr="0089501C">
        <w:rPr>
          <w:sz w:val="16"/>
        </w:rPr>
        <w:t xml:space="preserve"> in California </w:t>
      </w:r>
      <w:r w:rsidRPr="0089501C">
        <w:rPr>
          <w:rStyle w:val="StyleUnderline"/>
        </w:rPr>
        <w:t>and enjoyed higher rates of black support</w:t>
      </w:r>
      <w:r w:rsidRPr="0089501C">
        <w:rPr>
          <w:sz w:val="16"/>
        </w:rPr>
        <w:t xml:space="preserve"> than nearly all of her former competitors who’ve since dropped out. Michael </w:t>
      </w:r>
      <w:r w:rsidRPr="0089501C">
        <w:rPr>
          <w:rStyle w:val="StyleUnderline"/>
        </w:rPr>
        <w:t>Bloomberg, the longtime “stop and frisk” proponent</w:t>
      </w:r>
      <w:r w:rsidRPr="0089501C">
        <w:rPr>
          <w:sz w:val="16"/>
        </w:rPr>
        <w:t xml:space="preserve">, briefly </w:t>
      </w:r>
      <w:r w:rsidRPr="0089501C">
        <w:rPr>
          <w:rStyle w:val="StyleUnderline"/>
        </w:rPr>
        <w:t>polled higher among black voters than Sanders</w:t>
      </w:r>
      <w:r w:rsidRPr="0089501C">
        <w:rPr>
          <w:sz w:val="16"/>
        </w:rPr>
        <w:t xml:space="preserve">. And </w:t>
      </w:r>
      <w:r w:rsidRPr="0089501C">
        <w:rPr>
          <w:rStyle w:val="StyleUnderline"/>
        </w:rPr>
        <w:t>Biden has been the consensus candidate of most black Democrats</w:t>
      </w:r>
      <w:r w:rsidRPr="0089501C">
        <w:rPr>
          <w:sz w:val="16"/>
        </w:rPr>
        <w:t xml:space="preserve"> ever since he entered the race. </w:t>
      </w:r>
      <w:r w:rsidRPr="00CA6204">
        <w:rPr>
          <w:sz w:val="16"/>
        </w:rPr>
        <w:t xml:space="preserve">But </w:t>
      </w:r>
      <w:r w:rsidRPr="00CA6204">
        <w:rPr>
          <w:rStyle w:val="StyleUnderline"/>
        </w:rPr>
        <w:t>Trump’s</w:t>
      </w:r>
      <w:r w:rsidRPr="0089501C">
        <w:rPr>
          <w:sz w:val="16"/>
        </w:rPr>
        <w:t xml:space="preserve"> is not a meritless strategy. It has the benefit of a soft target. The president’s use of pardons on people like Johnson may indeed be an opportunistic means of laundering his own efforts to get his friends out of prison. The First Step Act may have fallen into his lap because Mitch McConnell thwarted President Obama’s chance to sign a similar bill in 2016; his </w:t>
      </w:r>
      <w:r w:rsidRPr="0089501C">
        <w:rPr>
          <w:rStyle w:val="StyleUnderline"/>
        </w:rPr>
        <w:t>rhetoric on criminal justice</w:t>
      </w:r>
      <w:r w:rsidRPr="0089501C">
        <w:rPr>
          <w:sz w:val="16"/>
        </w:rPr>
        <w:t xml:space="preserve"> may </w:t>
      </w:r>
      <w:r w:rsidRPr="0089501C">
        <w:rPr>
          <w:rStyle w:val="StyleUnderline"/>
        </w:rPr>
        <w:t>waffle between applauding second chances and touting the merits of executing people for selling drugs.</w:t>
      </w:r>
      <w:r w:rsidRPr="0089501C">
        <w:rPr>
          <w:sz w:val="16"/>
        </w:rPr>
        <w:t xml:space="preserve"> But while </w:t>
      </w:r>
      <w:r w:rsidRPr="000C18BF">
        <w:rPr>
          <w:rStyle w:val="StyleUnderline"/>
          <w:highlight w:val="yellow"/>
        </w:rPr>
        <w:t>Trump’s</w:t>
      </w:r>
      <w:r w:rsidRPr="0089501C">
        <w:rPr>
          <w:sz w:val="16"/>
        </w:rPr>
        <w:t xml:space="preserve"> status as a self-styled reformer is laughable, </w:t>
      </w:r>
      <w:r w:rsidRPr="000C18BF">
        <w:rPr>
          <w:rStyle w:val="StyleUnderline"/>
          <w:highlight w:val="yellow"/>
        </w:rPr>
        <w:t>Biden’s record is grotesque</w:t>
      </w:r>
      <w:r w:rsidRPr="0089501C">
        <w:rPr>
          <w:sz w:val="16"/>
        </w:rPr>
        <w:t>.</w:t>
      </w:r>
    </w:p>
    <w:p w14:paraId="382CC2EC" w14:textId="77777777" w:rsidR="0086529E" w:rsidRPr="0089501C" w:rsidRDefault="0086529E" w:rsidP="0086529E">
      <w:pPr>
        <w:rPr>
          <w:u w:val="single"/>
        </w:rPr>
      </w:pPr>
      <w:r w:rsidRPr="0089501C">
        <w:rPr>
          <w:sz w:val="16"/>
        </w:rPr>
        <w:t xml:space="preserve">Most of its lowlights </w:t>
      </w:r>
      <w:r w:rsidRPr="0089501C">
        <w:rPr>
          <w:rStyle w:val="StyleUnderline"/>
        </w:rPr>
        <w:t>occurred in the “tough on crime” 1980s and 1990s, when he was a senator.</w:t>
      </w:r>
      <w:r w:rsidRPr="0089501C">
        <w:rPr>
          <w:sz w:val="16"/>
        </w:rPr>
        <w:t xml:space="preserve"> (His presidential campaign platform calls for reversals of many policies he once championed — including disparities in crack and powder cocaine sentencing, ending cash bail and the death penalty, and providing more alternatives to imprisonment.) But back then, </w:t>
      </w:r>
      <w:r w:rsidRPr="0089501C">
        <w:rPr>
          <w:rStyle w:val="StyleUnderline"/>
        </w:rPr>
        <w:t>he</w:t>
      </w:r>
      <w:r w:rsidRPr="0089501C">
        <w:rPr>
          <w:sz w:val="16"/>
        </w:rPr>
        <w:t xml:space="preserve"> </w:t>
      </w:r>
      <w:r w:rsidRPr="0089501C">
        <w:rPr>
          <w:rStyle w:val="StyleUnderline"/>
        </w:rPr>
        <w:t xml:space="preserve">viciously characterized people who commit crimes as sociopathic “predators” who are beyond rehabilitation. </w:t>
      </w:r>
      <w:r w:rsidRPr="0089501C">
        <w:rPr>
          <w:sz w:val="16"/>
        </w:rPr>
        <w:t xml:space="preserve">He cast then-President Bush’s escalation of the War on Drugs as lacking “enough police officers to catch the violent thugs, enough prosecutors to convict them, enough judges to sentence them, or enough prison cells to put them away for a long time.” He </w:t>
      </w:r>
      <w:r w:rsidRPr="0089501C">
        <w:rPr>
          <w:rStyle w:val="StyleUnderline"/>
        </w:rPr>
        <w:t>authored the</w:t>
      </w:r>
      <w:r w:rsidRPr="0089501C">
        <w:rPr>
          <w:sz w:val="16"/>
        </w:rPr>
        <w:t xml:space="preserve"> 1994 Violent Crime Control and Law Enforcement Act — known colloquially as the 1994 Clinton </w:t>
      </w:r>
      <w:r w:rsidRPr="0089501C">
        <w:rPr>
          <w:rStyle w:val="StyleUnderline"/>
        </w:rPr>
        <w:t>crime bill,</w:t>
      </w:r>
      <w:r w:rsidRPr="0089501C">
        <w:rPr>
          <w:sz w:val="16"/>
        </w:rPr>
        <w:t xml:space="preserve"> but which Biden liked to call the “1994 Biden crime bill” as recently as 2015. </w:t>
      </w:r>
      <w:r w:rsidRPr="0089501C">
        <w:rPr>
          <w:rStyle w:val="StyleUnderline"/>
        </w:rPr>
        <w:t>Its main legacy is cruelty: It expanded the death penalty</w:t>
      </w:r>
      <w:r w:rsidRPr="0089501C">
        <w:rPr>
          <w:sz w:val="16"/>
        </w:rPr>
        <w:t xml:space="preserve">, </w:t>
      </w:r>
      <w:r w:rsidRPr="0089501C">
        <w:rPr>
          <w:rStyle w:val="StyleUnderline"/>
        </w:rPr>
        <w:t>eliminated education funding</w:t>
      </w:r>
      <w:r w:rsidRPr="0089501C">
        <w:rPr>
          <w:sz w:val="16"/>
        </w:rPr>
        <w:t xml:space="preserve"> for imprisoned students, </w:t>
      </w:r>
      <w:r w:rsidRPr="0089501C">
        <w:rPr>
          <w:rStyle w:val="StyleUnderline"/>
        </w:rPr>
        <w:t>created harsher sentencing guidelines</w:t>
      </w:r>
      <w:r w:rsidRPr="0089501C">
        <w:rPr>
          <w:sz w:val="16"/>
        </w:rPr>
        <w:t xml:space="preserve"> for a wide range of crimes, </w:t>
      </w:r>
      <w:r w:rsidRPr="0089501C">
        <w:rPr>
          <w:rStyle w:val="StyleUnderline"/>
        </w:rPr>
        <w:t>and increased funding for local police departments and corrections departments.</w:t>
      </w:r>
    </w:p>
    <w:p w14:paraId="283E96FA" w14:textId="77777777" w:rsidR="0086529E" w:rsidRPr="0089501C" w:rsidRDefault="0086529E" w:rsidP="0086529E">
      <w:pPr>
        <w:rPr>
          <w:sz w:val="16"/>
        </w:rPr>
      </w:pPr>
      <w:r w:rsidRPr="0089501C">
        <w:rPr>
          <w:rStyle w:val="StyleUnderline"/>
        </w:rPr>
        <w:t>All of this harmed black communities disproportionately</w:t>
      </w:r>
      <w:r w:rsidRPr="0089501C">
        <w:rPr>
          <w:sz w:val="16"/>
        </w:rPr>
        <w:t xml:space="preserve"> even as black officials — many of whom supported the 1994 bill anyway — were calling for robust investments in social services to supplement their requests for more responsive law enforcement. Biden’s bombast led a national crusade to ignore them. Perhaps more than any other official of the era, he embodied the Democratic impulse to outflank Republicans from the right by locking more people in jails and prisons. </w:t>
      </w:r>
      <w:r w:rsidRPr="0089501C">
        <w:rPr>
          <w:rStyle w:val="StyleUnderline"/>
        </w:rPr>
        <w:t>He helped catalyze the most dramatic expansion of the carceral state in the history of the country with the highest incarceration rate in the world.</w:t>
      </w:r>
      <w:r w:rsidRPr="0089501C">
        <w:rPr>
          <w:sz w:val="16"/>
        </w:rPr>
        <w:t xml:space="preserve"> </w:t>
      </w:r>
      <w:r w:rsidRPr="0089501C">
        <w:rPr>
          <w:rStyle w:val="StyleUnderline"/>
        </w:rPr>
        <w:t>He said he was “not at all” ashamed of his involvement as recently as 2016</w:t>
      </w:r>
      <w:r w:rsidRPr="0089501C">
        <w:rPr>
          <w:sz w:val="16"/>
        </w:rPr>
        <w:t>. His more recent apologies for the fallout are no less opportunistic than Bloomberg’s campaign-launch mea culpa for stop and frisk.</w:t>
      </w:r>
    </w:p>
    <w:p w14:paraId="0432B3FD" w14:textId="77777777" w:rsidR="0086529E" w:rsidRPr="0089501C" w:rsidRDefault="0086529E" w:rsidP="0086529E">
      <w:pPr>
        <w:rPr>
          <w:sz w:val="16"/>
        </w:rPr>
      </w:pPr>
      <w:r w:rsidRPr="0089501C">
        <w:rPr>
          <w:sz w:val="16"/>
        </w:rPr>
        <w:t xml:space="preserve">Luckily for Biden, this legacy has cost him little. His status as the primary’s front-runner was challenged by Sanders only briefly, and black voters across the South provided the foundation for his Super Tuesday rout. There’s widespread agreement among many Democrats that whatever Biden’s flaws, at least he’s a known quantity. “I know Joe. We know Joe. But most importantly, Joe knows us,” Representative James Clyburn told MSNBC of Biden’s relationship to South Carolina’s majority-black Democratic electorate. Whether this pattern replicates in Michigan and Wisconsin is yet to be seen. In the meantime, </w:t>
      </w:r>
      <w:r w:rsidRPr="000C18BF">
        <w:rPr>
          <w:rStyle w:val="Emphasis"/>
          <w:sz w:val="40"/>
          <w:szCs w:val="40"/>
          <w:highlight w:val="yellow"/>
        </w:rPr>
        <w:t>Trump is champing at the bit to</w:t>
      </w:r>
      <w:r w:rsidRPr="000C18BF">
        <w:rPr>
          <w:rStyle w:val="StyleUnderline"/>
          <w:highlight w:val="yellow"/>
        </w:rPr>
        <w:t xml:space="preserve"> </w:t>
      </w:r>
      <w:r w:rsidRPr="00CA6204">
        <w:rPr>
          <w:rStyle w:val="StyleUnderline"/>
        </w:rPr>
        <w:t>test</w:t>
      </w:r>
      <w:r w:rsidRPr="00CA6204">
        <w:rPr>
          <w:sz w:val="16"/>
        </w:rPr>
        <w:t xml:space="preserve"> Kushner’s </w:t>
      </w:r>
      <w:r w:rsidRPr="00CA6204">
        <w:rPr>
          <w:rStyle w:val="StyleUnderline"/>
        </w:rPr>
        <w:t>hypothesis and</w:t>
      </w:r>
      <w:r w:rsidRPr="0089501C">
        <w:rPr>
          <w:rStyle w:val="StyleUnderline"/>
        </w:rPr>
        <w:t xml:space="preserve"> </w:t>
      </w:r>
      <w:r w:rsidRPr="000C18BF">
        <w:rPr>
          <w:rStyle w:val="Emphasis"/>
          <w:sz w:val="40"/>
          <w:szCs w:val="40"/>
          <w:highlight w:val="yellow"/>
        </w:rPr>
        <w:t>position himself as rectifier</w:t>
      </w:r>
      <w:r w:rsidRPr="000C18BF">
        <w:rPr>
          <w:rStyle w:val="StyleUnderline"/>
          <w:highlight w:val="yellow"/>
        </w:rPr>
        <w:t xml:space="preserve"> of Biden’s </w:t>
      </w:r>
      <w:r w:rsidRPr="00CA6204">
        <w:rPr>
          <w:rStyle w:val="StyleUnderline"/>
        </w:rPr>
        <w:t xml:space="preserve">legislative </w:t>
      </w:r>
      <w:r w:rsidRPr="000C18BF">
        <w:rPr>
          <w:rStyle w:val="StyleUnderline"/>
          <w:highlight w:val="yellow"/>
        </w:rPr>
        <w:t>wrongs. A president whose defining legacies will include</w:t>
      </w:r>
      <w:r w:rsidRPr="0089501C">
        <w:rPr>
          <w:rStyle w:val="StyleUnderline"/>
        </w:rPr>
        <w:t xml:space="preserve"> resuming federal </w:t>
      </w:r>
      <w:r w:rsidRPr="000C18BF">
        <w:rPr>
          <w:rStyle w:val="StyleUnderline"/>
          <w:highlight w:val="yellow"/>
        </w:rPr>
        <w:t>executions</w:t>
      </w:r>
      <w:r w:rsidRPr="0089501C">
        <w:rPr>
          <w:rStyle w:val="StyleUnderline"/>
        </w:rPr>
        <w:t xml:space="preserve"> </w:t>
      </w:r>
      <w:r w:rsidRPr="000C18BF">
        <w:rPr>
          <w:rStyle w:val="StyleUnderline"/>
          <w:highlight w:val="yellow"/>
        </w:rPr>
        <w:t>and</w:t>
      </w:r>
      <w:r w:rsidRPr="0089501C">
        <w:rPr>
          <w:rStyle w:val="StyleUnderline"/>
        </w:rPr>
        <w:t xml:space="preserve"> locking migrant children in </w:t>
      </w:r>
      <w:r w:rsidRPr="000C18BF">
        <w:rPr>
          <w:rStyle w:val="StyleUnderline"/>
          <w:highlight w:val="yellow"/>
        </w:rPr>
        <w:t>cages</w:t>
      </w:r>
      <w:r w:rsidRPr="0089501C">
        <w:rPr>
          <w:sz w:val="16"/>
        </w:rPr>
        <w:t xml:space="preserve"> to punish their parents </w:t>
      </w:r>
      <w:r w:rsidRPr="000C18BF">
        <w:rPr>
          <w:rStyle w:val="StyleUnderline"/>
          <w:highlight w:val="yellow"/>
        </w:rPr>
        <w:t>has no moral standing when it comes to criminal justice</w:t>
      </w:r>
      <w:r w:rsidRPr="0089501C">
        <w:rPr>
          <w:sz w:val="16"/>
        </w:rPr>
        <w:t xml:space="preserve">, to be sure. </w:t>
      </w:r>
      <w:r w:rsidRPr="000C18BF">
        <w:rPr>
          <w:rStyle w:val="StyleUnderline"/>
          <w:highlight w:val="yellow"/>
        </w:rPr>
        <w:t>But</w:t>
      </w:r>
      <w:r w:rsidRPr="0089501C">
        <w:rPr>
          <w:sz w:val="16"/>
        </w:rPr>
        <w:t xml:space="preserve"> in his wildest dreams </w:t>
      </w:r>
      <w:r w:rsidRPr="000C18BF">
        <w:rPr>
          <w:rStyle w:val="StyleUnderline"/>
          <w:highlight w:val="yellow"/>
        </w:rPr>
        <w:t>he couldn’t have conjured an opponent with less than</w:t>
      </w:r>
      <w:r w:rsidRPr="0089501C">
        <w:rPr>
          <w:rStyle w:val="StyleUnderline"/>
        </w:rPr>
        <w:t xml:space="preserve"> Joe </w:t>
      </w:r>
      <w:r w:rsidRPr="000C18BF">
        <w:rPr>
          <w:rStyle w:val="StyleUnderline"/>
          <w:highlight w:val="yellow"/>
        </w:rPr>
        <w:t>Biden</w:t>
      </w:r>
      <w:r w:rsidRPr="0089501C">
        <w:rPr>
          <w:rStyle w:val="StyleUnderline"/>
        </w:rPr>
        <w:t>.</w:t>
      </w:r>
    </w:p>
    <w:p w14:paraId="282FA91C" w14:textId="77777777" w:rsidR="0086529E" w:rsidRDefault="0086529E" w:rsidP="0086529E"/>
    <w:p w14:paraId="5FDA3C91" w14:textId="77777777" w:rsidR="00983119" w:rsidRDefault="00983119" w:rsidP="001D497A"/>
    <w:p w14:paraId="09D0F663" w14:textId="77777777" w:rsidR="00006CF9" w:rsidRDefault="00006CF9" w:rsidP="00006CF9">
      <w:pPr>
        <w:pStyle w:val="Heading3"/>
      </w:pPr>
      <w:r>
        <w:t>Marijuana Link Block --- A2: Turn --- Hurts Trump With Base</w:t>
      </w:r>
    </w:p>
    <w:p w14:paraId="3088E0B3" w14:textId="23C10EB1" w:rsidR="00006CF9" w:rsidRDefault="00006CF9" w:rsidP="00006CF9"/>
    <w:p w14:paraId="2D8F4735" w14:textId="77777777" w:rsidR="002D7372" w:rsidRDefault="002D7372" w:rsidP="002D7372">
      <w:pPr>
        <w:pStyle w:val="Heading4"/>
      </w:pPr>
      <w:r>
        <w:t>Trump base support is locked in --- non-base voters outweigh</w:t>
      </w:r>
    </w:p>
    <w:p w14:paraId="6CAB7559" w14:textId="77777777" w:rsidR="002D7372" w:rsidRDefault="002D7372" w:rsidP="002D7372">
      <w:r w:rsidRPr="00F46665">
        <w:rPr>
          <w:rStyle w:val="Style13ptBold"/>
        </w:rPr>
        <w:t>Enten June 7th</w:t>
      </w:r>
      <w:r>
        <w:t xml:space="preserve"> --- Harry Enten, Senior Writer and Analyst, CNN Politics, “Trump's historically strong with his base -- and that's his problem”, CNN, June 7</w:t>
      </w:r>
      <w:r w:rsidRPr="00F46665">
        <w:rPr>
          <w:vertAlign w:val="superscript"/>
        </w:rPr>
        <w:t>th</w:t>
      </w:r>
      <w:r>
        <w:t xml:space="preserve"> 2020, </w:t>
      </w:r>
      <w:hyperlink r:id="rId154" w:history="1">
        <w:r w:rsidRPr="00276013">
          <w:rPr>
            <w:rStyle w:val="Hyperlink"/>
          </w:rPr>
          <w:t>https://www.cnn.com/2020/06/07/politics/trump-base-analysis/index.html</w:t>
        </w:r>
      </w:hyperlink>
      <w:r>
        <w:t xml:space="preserve"> (BJN) </w:t>
      </w:r>
    </w:p>
    <w:p w14:paraId="08C1C0E9" w14:textId="77777777" w:rsidR="002D7372" w:rsidRDefault="002D7372" w:rsidP="002D7372">
      <w:pPr>
        <w:rPr>
          <w:rStyle w:val="Emphasis"/>
        </w:rPr>
      </w:pPr>
      <w:r w:rsidRPr="00F46665">
        <w:rPr>
          <w:sz w:val="16"/>
        </w:rPr>
        <w:t xml:space="preserve">A new national Monmouth University poll finds that </w:t>
      </w:r>
      <w:r w:rsidRPr="0039682A">
        <w:rPr>
          <w:sz w:val="16"/>
        </w:rPr>
        <w:t xml:space="preserve">former Vice President Joe </w:t>
      </w:r>
      <w:r w:rsidRPr="0039682A">
        <w:rPr>
          <w:rStyle w:val="StyleUnderline"/>
        </w:rPr>
        <w:t>Biden leads</w:t>
      </w:r>
      <w:r w:rsidRPr="0039682A">
        <w:rPr>
          <w:sz w:val="16"/>
        </w:rPr>
        <w:t xml:space="preserve"> President Donald </w:t>
      </w:r>
      <w:r w:rsidRPr="0039682A">
        <w:rPr>
          <w:rStyle w:val="StyleUnderline"/>
        </w:rPr>
        <w:t>Trump by a 52% to 41% margin</w:t>
      </w:r>
      <w:r w:rsidRPr="0039682A">
        <w:rPr>
          <w:sz w:val="16"/>
        </w:rPr>
        <w:t xml:space="preserve">. Biden's advantage is confirmed by an NBC News/Wall Street Journal poll out Sunday morning putting Biden at 49% to Trump's 42%. Both polls show Trump with a substantial lead among self-identified Republicans: 93% to Biden's 5% (Monmouth) and 92% to 4% (NBC News/Wall Street Journal). What's the point: </w:t>
      </w:r>
      <w:r w:rsidRPr="000C18BF">
        <w:rPr>
          <w:rStyle w:val="StyleUnderline"/>
          <w:highlight w:val="yellow"/>
        </w:rPr>
        <w:t>Trump</w:t>
      </w:r>
      <w:r w:rsidRPr="0039682A">
        <w:rPr>
          <w:rStyle w:val="StyleUnderline"/>
        </w:rPr>
        <w:t xml:space="preserve"> has made a clear play during his presidency of </w:t>
      </w:r>
      <w:r w:rsidRPr="0039682A">
        <w:rPr>
          <w:sz w:val="16"/>
        </w:rPr>
        <w:t xml:space="preserve">satisfying the Republican base, and the polling indicates that this effort is clearly paying off. </w:t>
      </w:r>
      <w:r w:rsidRPr="0039682A">
        <w:rPr>
          <w:rStyle w:val="Emphasis"/>
        </w:rPr>
        <w:t xml:space="preserve">His </w:t>
      </w:r>
      <w:r w:rsidRPr="000C18BF">
        <w:rPr>
          <w:rStyle w:val="Emphasis"/>
          <w:highlight w:val="yellow"/>
        </w:rPr>
        <w:t>base is not abandoning</w:t>
      </w:r>
      <w:r w:rsidRPr="0039682A">
        <w:rPr>
          <w:rStyle w:val="Emphasis"/>
        </w:rPr>
        <w:t xml:space="preserve"> him</w:t>
      </w:r>
      <w:r w:rsidRPr="0039682A">
        <w:rPr>
          <w:sz w:val="16"/>
        </w:rPr>
        <w:t xml:space="preserve">, even as his overall numbers remain weak. </w:t>
      </w:r>
      <w:r w:rsidRPr="0039682A">
        <w:rPr>
          <w:rStyle w:val="StyleUnderline"/>
        </w:rPr>
        <w:t xml:space="preserve">Trump's problem is that </w:t>
      </w:r>
      <w:r w:rsidRPr="000C18BF">
        <w:rPr>
          <w:rStyle w:val="StyleUnderline"/>
          <w:highlight w:val="yellow"/>
        </w:rPr>
        <w:t xml:space="preserve">he's </w:t>
      </w:r>
      <w:r w:rsidRPr="000C18BF">
        <w:rPr>
          <w:rStyle w:val="Emphasis"/>
          <w:highlight w:val="yellow"/>
        </w:rPr>
        <w:t>pretty much tapped out this reservoir of support</w:t>
      </w:r>
      <w:r w:rsidRPr="0039682A">
        <w:rPr>
          <w:sz w:val="16"/>
        </w:rPr>
        <w:t>. After making a great effort to run</w:t>
      </w:r>
      <w:r w:rsidRPr="00F46665">
        <w:rPr>
          <w:sz w:val="16"/>
        </w:rPr>
        <w:t xml:space="preserve"> up the score in the primaries against basically no competition, </w:t>
      </w:r>
      <w:r w:rsidRPr="000C18BF">
        <w:rPr>
          <w:rStyle w:val="StyleUnderline"/>
          <w:highlight w:val="yellow"/>
        </w:rPr>
        <w:t>Trump's winning</w:t>
      </w:r>
      <w:r w:rsidRPr="00F46665">
        <w:rPr>
          <w:sz w:val="16"/>
        </w:rPr>
        <w:t xml:space="preserve"> a little less than </w:t>
      </w:r>
      <w:r w:rsidRPr="000C18BF">
        <w:rPr>
          <w:rStyle w:val="Emphasis"/>
          <w:highlight w:val="yellow"/>
        </w:rPr>
        <w:t>95% of</w:t>
      </w:r>
      <w:r w:rsidRPr="00F46665">
        <w:rPr>
          <w:rStyle w:val="Emphasis"/>
        </w:rPr>
        <w:t xml:space="preserve"> the </w:t>
      </w:r>
      <w:r w:rsidRPr="000C18BF">
        <w:rPr>
          <w:rStyle w:val="Emphasis"/>
          <w:highlight w:val="yellow"/>
        </w:rPr>
        <w:t>Republican</w:t>
      </w:r>
      <w:r w:rsidRPr="00F46665">
        <w:rPr>
          <w:sz w:val="16"/>
        </w:rPr>
        <w:t xml:space="preserve"> primary </w:t>
      </w:r>
      <w:r w:rsidRPr="00F46665">
        <w:rPr>
          <w:rStyle w:val="Emphasis"/>
        </w:rPr>
        <w:t>vote</w:t>
      </w:r>
      <w:r w:rsidRPr="00F46665">
        <w:rPr>
          <w:sz w:val="16"/>
        </w:rPr>
        <w:t xml:space="preserve"> overall. That looks a lot like the polling for the general election putting him at a little less than 95% of the Republican vote. </w:t>
      </w:r>
      <w:r w:rsidRPr="000C18BF">
        <w:rPr>
          <w:rStyle w:val="StyleUnderline"/>
          <w:highlight w:val="yellow"/>
        </w:rPr>
        <w:t>It's going to be difficult</w:t>
      </w:r>
      <w:r w:rsidRPr="00F46665">
        <w:rPr>
          <w:rStyle w:val="StyleUnderline"/>
        </w:rPr>
        <w:t xml:space="preserve"> for him </w:t>
      </w:r>
      <w:r w:rsidRPr="000C18BF">
        <w:rPr>
          <w:rStyle w:val="StyleUnderline"/>
          <w:highlight w:val="yellow"/>
        </w:rPr>
        <w:t>to get</w:t>
      </w:r>
      <w:r w:rsidRPr="00F46665">
        <w:rPr>
          <w:rStyle w:val="StyleUnderline"/>
        </w:rPr>
        <w:t xml:space="preserve"> much </w:t>
      </w:r>
      <w:r w:rsidRPr="000C18BF">
        <w:rPr>
          <w:rStyle w:val="StyleUnderline"/>
          <w:highlight w:val="yellow"/>
        </w:rPr>
        <w:t>beyond that</w:t>
      </w:r>
      <w:r w:rsidRPr="00F46665">
        <w:rPr>
          <w:rStyle w:val="StyleUnderline"/>
        </w:rPr>
        <w:t>.</w:t>
      </w:r>
      <w:r>
        <w:rPr>
          <w:rStyle w:val="StyleUnderline"/>
        </w:rPr>
        <w:t xml:space="preserve"> </w:t>
      </w:r>
      <w:r w:rsidRPr="00F46665">
        <w:rPr>
          <w:sz w:val="16"/>
        </w:rPr>
        <w:t xml:space="preserve">Indeed, </w:t>
      </w:r>
      <w:r w:rsidRPr="00F46665">
        <w:rPr>
          <w:rStyle w:val="StyleUnderline"/>
        </w:rPr>
        <w:t>Trump has higher support among Republican voters right now than any Republican</w:t>
      </w:r>
      <w:r w:rsidRPr="00F46665">
        <w:rPr>
          <w:sz w:val="16"/>
        </w:rPr>
        <w:t xml:space="preserve"> since at least 2000. You can see this in the ABC News/Washington Post poll. That one, like Monmouth's and NBC/Wall Street Journal's, has Trump nearly to 95% (at 94%), while Biden lingers at a mere 4%. Dating back to 2000, </w:t>
      </w:r>
      <w:r w:rsidRPr="00F46665">
        <w:rPr>
          <w:rStyle w:val="Emphasis"/>
        </w:rPr>
        <w:t>no Republican ever had more than 91%</w:t>
      </w:r>
      <w:r w:rsidRPr="00F46665">
        <w:rPr>
          <w:sz w:val="16"/>
        </w:rPr>
        <w:t xml:space="preserve"> of Republicans backing him at this point in ABC News/Washington Post polling. </w:t>
      </w:r>
      <w:r w:rsidRPr="00F46665">
        <w:rPr>
          <w:rStyle w:val="StyleUnderline"/>
        </w:rPr>
        <w:t>The average Republican had 84%</w:t>
      </w:r>
      <w:r w:rsidRPr="00F46665">
        <w:rPr>
          <w:sz w:val="16"/>
        </w:rPr>
        <w:t xml:space="preserve"> of Republicans behind him. A base-first strategy in those elections made a lot more sense than one during the Trump era. (The historic nature of these numbers holds if we include independents who lean Republican.) </w:t>
      </w:r>
      <w:r w:rsidRPr="000C18BF">
        <w:rPr>
          <w:rStyle w:val="StyleUnderline"/>
          <w:highlight w:val="yellow"/>
        </w:rPr>
        <w:t>Perhaps Trump believes he doesn't need to change</w:t>
      </w:r>
      <w:r w:rsidRPr="00F46665">
        <w:rPr>
          <w:rStyle w:val="StyleUnderline"/>
        </w:rPr>
        <w:t xml:space="preserve"> his strategies because he disregarded most people's advice and still won</w:t>
      </w:r>
      <w:r w:rsidRPr="00F46665">
        <w:rPr>
          <w:sz w:val="16"/>
        </w:rPr>
        <w:t xml:space="preserve"> in 2016. </w:t>
      </w:r>
      <w:r w:rsidRPr="000C18BF">
        <w:rPr>
          <w:rStyle w:val="Emphasis"/>
          <w:highlight w:val="yellow"/>
        </w:rPr>
        <w:t>That's a mistake</w:t>
      </w:r>
      <w:r w:rsidRPr="00F46665">
        <w:rPr>
          <w:sz w:val="16"/>
        </w:rPr>
        <w:t xml:space="preserve">. </w:t>
      </w:r>
      <w:r w:rsidRPr="0039682A">
        <w:rPr>
          <w:sz w:val="16"/>
        </w:rPr>
        <w:t xml:space="preserve">Beyond the fact that </w:t>
      </w:r>
      <w:r w:rsidRPr="0039682A">
        <w:rPr>
          <w:rStyle w:val="StyleUnderline"/>
        </w:rPr>
        <w:t>there's good evidence that Trump ran as much more of a moderate than he's governed, Trump</w:t>
      </w:r>
      <w:r w:rsidRPr="00F46665">
        <w:rPr>
          <w:rStyle w:val="StyleUnderline"/>
        </w:rPr>
        <w:t xml:space="preserve"> had a lot more room to grow with the base in 2016. </w:t>
      </w:r>
      <w:r w:rsidRPr="00F46665">
        <w:rPr>
          <w:sz w:val="16"/>
        </w:rPr>
        <w:t xml:space="preserve">He scored just 74% of self-identified Republicans in an ABC News/Washington Poll taken right around this point -- the lowest of any Republican since 2000. </w:t>
      </w:r>
      <w:r w:rsidRPr="000C18BF">
        <w:rPr>
          <w:rStyle w:val="StyleUnderline"/>
          <w:highlight w:val="yellow"/>
        </w:rPr>
        <w:t>Where Trump is weak</w:t>
      </w:r>
      <w:r w:rsidRPr="000C18BF">
        <w:rPr>
          <w:sz w:val="16"/>
          <w:highlight w:val="yellow"/>
        </w:rPr>
        <w:t xml:space="preserve"> </w:t>
      </w:r>
      <w:r w:rsidRPr="000C18BF">
        <w:rPr>
          <w:rStyle w:val="Emphasis"/>
          <w:highlight w:val="yellow"/>
        </w:rPr>
        <w:t>is outside the</w:t>
      </w:r>
      <w:r w:rsidRPr="00F46665">
        <w:rPr>
          <w:rStyle w:val="Emphasis"/>
        </w:rPr>
        <w:t xml:space="preserve"> Republican </w:t>
      </w:r>
      <w:r w:rsidRPr="000C18BF">
        <w:rPr>
          <w:rStyle w:val="Emphasis"/>
          <w:highlight w:val="yellow"/>
        </w:rPr>
        <w:t>base</w:t>
      </w:r>
      <w:r w:rsidRPr="00F46665">
        <w:rPr>
          <w:sz w:val="16"/>
        </w:rPr>
        <w:t xml:space="preserve">. In the ABC/Washington Post (the numbers are similar for Monmouth and NBC News/Wall Street Journal), </w:t>
      </w:r>
      <w:r w:rsidRPr="000C18BF">
        <w:rPr>
          <w:rStyle w:val="StyleUnderline"/>
          <w:highlight w:val="yellow"/>
        </w:rPr>
        <w:t xml:space="preserve">Trump's at </w:t>
      </w:r>
      <w:r w:rsidRPr="000C18BF">
        <w:rPr>
          <w:rStyle w:val="Emphasis"/>
          <w:highlight w:val="yellow"/>
        </w:rPr>
        <w:t>39% among independents</w:t>
      </w:r>
      <w:r w:rsidRPr="00F46665">
        <w:rPr>
          <w:rStyle w:val="StyleUnderline"/>
        </w:rPr>
        <w:t xml:space="preserve"> and 3% among Democrats</w:t>
      </w:r>
      <w:r w:rsidRPr="00F46665">
        <w:rPr>
          <w:sz w:val="16"/>
        </w:rPr>
        <w:t xml:space="preserve">. Both of </w:t>
      </w:r>
      <w:r w:rsidRPr="00F46665">
        <w:rPr>
          <w:rStyle w:val="StyleUnderline"/>
        </w:rPr>
        <w:t xml:space="preserve">those are </w:t>
      </w:r>
      <w:r w:rsidRPr="000C18BF">
        <w:rPr>
          <w:rStyle w:val="StyleUnderline"/>
          <w:highlight w:val="yellow"/>
        </w:rPr>
        <w:t>lower than any Republican at this point</w:t>
      </w:r>
      <w:r w:rsidRPr="00F46665">
        <w:rPr>
          <w:sz w:val="16"/>
        </w:rPr>
        <w:t xml:space="preserve"> in ABC News/Washington Post polling dating back to 2000. </w:t>
      </w:r>
      <w:r w:rsidRPr="00F46665">
        <w:rPr>
          <w:rStyle w:val="StyleUnderline"/>
        </w:rPr>
        <w:t xml:space="preserve">There is, in other words, a lot more potential support for Trump </w:t>
      </w:r>
      <w:r w:rsidRPr="00F46665">
        <w:rPr>
          <w:rStyle w:val="Emphasis"/>
        </w:rPr>
        <w:t>outside the core Republican base.</w:t>
      </w:r>
      <w:r w:rsidRPr="00F46665">
        <w:rPr>
          <w:sz w:val="16"/>
        </w:rPr>
        <w:t xml:space="preserve"> Trump, though, doesn't seem interested in making the effort. </w:t>
      </w:r>
      <w:r w:rsidRPr="000C18BF">
        <w:rPr>
          <w:rStyle w:val="StyleUnderline"/>
          <w:highlight w:val="yellow"/>
        </w:rPr>
        <w:t>If Trump doesn't switch things up, he may find that the other side's base is bigger</w:t>
      </w:r>
      <w:r w:rsidRPr="00F46665">
        <w:rPr>
          <w:rStyle w:val="StyleUnderline"/>
        </w:rPr>
        <w:t xml:space="preserve"> than his. Biden is winning a larger share of Democrats</w:t>
      </w:r>
      <w:r w:rsidRPr="00F46665">
        <w:rPr>
          <w:sz w:val="16"/>
        </w:rPr>
        <w:t xml:space="preserve"> in an average of live interview polls (including an NPR/PBS News Hour/Marist College poll) out this week (94%) </w:t>
      </w:r>
      <w:r w:rsidRPr="00F46665">
        <w:rPr>
          <w:rStyle w:val="StyleUnderline"/>
        </w:rPr>
        <w:t>than Trump is winning Republicans</w:t>
      </w:r>
      <w:r w:rsidRPr="00F46665">
        <w:rPr>
          <w:sz w:val="16"/>
        </w:rPr>
        <w:t xml:space="preserve"> (92%). The average poll, as has been true for almost every year on record, measured more Democrats than Republicans in this country</w:t>
      </w:r>
      <w:r w:rsidRPr="000C18BF">
        <w:rPr>
          <w:sz w:val="16"/>
          <w:highlight w:val="yellow"/>
        </w:rPr>
        <w:t xml:space="preserve">. </w:t>
      </w:r>
      <w:r w:rsidRPr="000C18BF">
        <w:rPr>
          <w:rStyle w:val="StyleUnderline"/>
          <w:highlight w:val="yellow"/>
        </w:rPr>
        <w:t>By continuing</w:t>
      </w:r>
      <w:r w:rsidRPr="00F46665">
        <w:rPr>
          <w:rStyle w:val="StyleUnderline"/>
        </w:rPr>
        <w:t xml:space="preserve"> his </w:t>
      </w:r>
      <w:r w:rsidRPr="000C18BF">
        <w:rPr>
          <w:rStyle w:val="StyleUnderline"/>
          <w:highlight w:val="yellow"/>
        </w:rPr>
        <w:t>base-first strategy</w:t>
      </w:r>
      <w:r w:rsidRPr="000C18BF">
        <w:rPr>
          <w:sz w:val="16"/>
          <w:highlight w:val="yellow"/>
        </w:rPr>
        <w:t xml:space="preserve">, </w:t>
      </w:r>
      <w:r w:rsidRPr="000C18BF">
        <w:rPr>
          <w:rStyle w:val="StyleUnderline"/>
          <w:highlight w:val="yellow"/>
        </w:rPr>
        <w:t>Trump</w:t>
      </w:r>
      <w:r w:rsidRPr="00F46665">
        <w:rPr>
          <w:sz w:val="16"/>
        </w:rPr>
        <w:t xml:space="preserve"> ensures that he won't see the bottom fall out. He </w:t>
      </w:r>
      <w:r w:rsidRPr="000C18BF">
        <w:rPr>
          <w:rStyle w:val="StyleUnderline"/>
          <w:highlight w:val="yellow"/>
        </w:rPr>
        <w:t>will find</w:t>
      </w:r>
      <w:r w:rsidRPr="00F46665">
        <w:rPr>
          <w:rStyle w:val="StyleUnderline"/>
        </w:rPr>
        <w:t>,</w:t>
      </w:r>
      <w:r w:rsidRPr="00F46665">
        <w:rPr>
          <w:sz w:val="16"/>
        </w:rPr>
        <w:t xml:space="preserve"> however, </w:t>
      </w:r>
      <w:r w:rsidRPr="00F46665">
        <w:rPr>
          <w:rStyle w:val="StyleUnderline"/>
        </w:rPr>
        <w:t>that</w:t>
      </w:r>
      <w:r w:rsidRPr="00F46665">
        <w:rPr>
          <w:sz w:val="16"/>
        </w:rPr>
        <w:t xml:space="preserve"> actually </w:t>
      </w:r>
      <w:r w:rsidRPr="00F46665">
        <w:rPr>
          <w:rStyle w:val="StyleUnderline"/>
        </w:rPr>
        <w:t xml:space="preserve">accumulating </w:t>
      </w:r>
      <w:r w:rsidRPr="000C18BF">
        <w:rPr>
          <w:rStyle w:val="StyleUnderline"/>
          <w:highlight w:val="yellow"/>
        </w:rPr>
        <w:t>the coalition needed to win</w:t>
      </w:r>
      <w:r w:rsidRPr="00F46665">
        <w:rPr>
          <w:sz w:val="16"/>
        </w:rPr>
        <w:t xml:space="preserve"> </w:t>
      </w:r>
      <w:r w:rsidRPr="00F46665">
        <w:rPr>
          <w:rStyle w:val="Emphasis"/>
        </w:rPr>
        <w:t xml:space="preserve">will be exceeding </w:t>
      </w:r>
      <w:r w:rsidRPr="000C18BF">
        <w:rPr>
          <w:rStyle w:val="Emphasis"/>
          <w:highlight w:val="yellow"/>
        </w:rPr>
        <w:t>difficult</w:t>
      </w:r>
      <w:r w:rsidRPr="00F46665">
        <w:rPr>
          <w:rStyle w:val="Emphasis"/>
        </w:rPr>
        <w:t>.</w:t>
      </w:r>
    </w:p>
    <w:p w14:paraId="405D6282" w14:textId="350DD36A" w:rsidR="00006CF9" w:rsidRDefault="00006CF9" w:rsidP="00006CF9"/>
    <w:p w14:paraId="6E744AD8" w14:textId="5A93B98A" w:rsidR="00006CF9" w:rsidRDefault="00006CF9" w:rsidP="00006CF9">
      <w:pPr>
        <w:pStyle w:val="Heading4"/>
      </w:pPr>
      <w:r>
        <w:t>GOP supports legalization</w:t>
      </w:r>
    </w:p>
    <w:p w14:paraId="7041C968" w14:textId="483D0AAC" w:rsidR="00006CF9" w:rsidRDefault="007B5921" w:rsidP="00006CF9">
      <w:r w:rsidRPr="007B5921">
        <w:rPr>
          <w:rStyle w:val="Style13ptBold"/>
        </w:rPr>
        <w:t>Akin 18</w:t>
      </w:r>
      <w:r>
        <w:t xml:space="preserve"> --- Stephanie Akin, Roll Call, “Majority of Republicans Want Legal Marijuana, Poll Shows”, Oct 22</w:t>
      </w:r>
      <w:r w:rsidRPr="007B5921">
        <w:rPr>
          <w:vertAlign w:val="superscript"/>
        </w:rPr>
        <w:t>nd</w:t>
      </w:r>
      <w:r>
        <w:t xml:space="preserve"> 2018, </w:t>
      </w:r>
      <w:hyperlink r:id="rId155" w:history="1">
        <w:r w:rsidRPr="00276013">
          <w:rPr>
            <w:rStyle w:val="Hyperlink"/>
          </w:rPr>
          <w:t>https://www.rollcall.com/2018/10/22/majority-of-republicans-want-legal-marijuana-poll-shows/</w:t>
        </w:r>
      </w:hyperlink>
      <w:r>
        <w:t xml:space="preserve"> (BJN) </w:t>
      </w:r>
    </w:p>
    <w:p w14:paraId="5E656B3A" w14:textId="68CF4CD0" w:rsidR="00006CF9" w:rsidRDefault="00006CF9" w:rsidP="00006CF9">
      <w:pPr>
        <w:rPr>
          <w:sz w:val="16"/>
        </w:rPr>
      </w:pPr>
      <w:r w:rsidRPr="000C18BF">
        <w:rPr>
          <w:rStyle w:val="StyleUnderline"/>
          <w:highlight w:val="yellow"/>
        </w:rPr>
        <w:t>Democrats</w:t>
      </w:r>
      <w:r w:rsidRPr="00006CF9">
        <w:rPr>
          <w:rStyle w:val="StyleUnderline"/>
        </w:rPr>
        <w:t xml:space="preserve"> and independents </w:t>
      </w:r>
      <w:r w:rsidRPr="000C18BF">
        <w:rPr>
          <w:rStyle w:val="StyleUnderline"/>
          <w:highlight w:val="yellow"/>
        </w:rPr>
        <w:t>remained</w:t>
      </w:r>
      <w:r w:rsidRPr="007B5921">
        <w:rPr>
          <w:sz w:val="16"/>
        </w:rPr>
        <w:t xml:space="preserve"> more </w:t>
      </w:r>
      <w:r w:rsidRPr="000C18BF">
        <w:rPr>
          <w:rStyle w:val="StyleUnderline"/>
          <w:highlight w:val="yellow"/>
        </w:rPr>
        <w:t>likely</w:t>
      </w:r>
      <w:r w:rsidRPr="007B5921">
        <w:rPr>
          <w:sz w:val="16"/>
        </w:rPr>
        <w:t xml:space="preserve"> than Republicans </w:t>
      </w:r>
      <w:r w:rsidRPr="000C18BF">
        <w:rPr>
          <w:rStyle w:val="StyleUnderline"/>
          <w:highlight w:val="yellow"/>
        </w:rPr>
        <w:t>to say marijuana should be legalized</w:t>
      </w:r>
      <w:r w:rsidRPr="00006CF9">
        <w:rPr>
          <w:rStyle w:val="StyleUnderline"/>
        </w:rPr>
        <w:t xml:space="preserve">, </w:t>
      </w:r>
      <w:r w:rsidRPr="007B5921">
        <w:rPr>
          <w:sz w:val="16"/>
        </w:rPr>
        <w:t xml:space="preserve">the poll found. </w:t>
      </w:r>
      <w:r w:rsidRPr="000C18BF">
        <w:rPr>
          <w:rStyle w:val="Emphasis"/>
          <w:highlight w:val="yellow"/>
        </w:rPr>
        <w:t>But</w:t>
      </w:r>
      <w:r w:rsidRPr="007B5921">
        <w:rPr>
          <w:sz w:val="16"/>
        </w:rPr>
        <w:t xml:space="preserve"> for the first time, </w:t>
      </w:r>
      <w:r w:rsidRPr="000C18BF">
        <w:rPr>
          <w:rStyle w:val="Emphasis"/>
          <w:highlight w:val="yellow"/>
        </w:rPr>
        <w:t>a majority of Republicans</w:t>
      </w:r>
      <w:r w:rsidRPr="007B5921">
        <w:rPr>
          <w:sz w:val="16"/>
        </w:rPr>
        <w:t xml:space="preserve"> — 51 percent — </w:t>
      </w:r>
      <w:r w:rsidRPr="00006CF9">
        <w:rPr>
          <w:rStyle w:val="StyleUnderline"/>
        </w:rPr>
        <w:t xml:space="preserve">also </w:t>
      </w:r>
      <w:r w:rsidRPr="000C18BF">
        <w:rPr>
          <w:rStyle w:val="StyleUnderline"/>
          <w:highlight w:val="yellow"/>
        </w:rPr>
        <w:t>expressed support for legalization</w:t>
      </w:r>
      <w:r w:rsidRPr="007B5921">
        <w:rPr>
          <w:sz w:val="16"/>
        </w:rPr>
        <w:t>. That’s up 9 percentage points from last year.</w:t>
      </w:r>
      <w:r w:rsidR="007B5921" w:rsidRPr="007B5921">
        <w:rPr>
          <w:sz w:val="16"/>
        </w:rPr>
        <w:t xml:space="preserve"> </w:t>
      </w:r>
      <w:r w:rsidRPr="007B5921">
        <w:rPr>
          <w:sz w:val="16"/>
        </w:rPr>
        <w:t xml:space="preserve">The Gallup figures were based on poll conducted Oct. 5-11. The margin of error was plus or minus 4 percentage points. </w:t>
      </w:r>
    </w:p>
    <w:p w14:paraId="73C2A9B7" w14:textId="0DF5CFBD" w:rsidR="007B5921" w:rsidRDefault="007B5921" w:rsidP="00006CF9">
      <w:pPr>
        <w:rPr>
          <w:sz w:val="16"/>
        </w:rPr>
      </w:pPr>
    </w:p>
    <w:p w14:paraId="1008E09C" w14:textId="3D4F5530" w:rsidR="007B5921" w:rsidRDefault="007B5921" w:rsidP="007B5921">
      <w:pPr>
        <w:pStyle w:val="Heading4"/>
      </w:pPr>
      <w:r>
        <w:t>Higher among trump voters in swing states</w:t>
      </w:r>
    </w:p>
    <w:p w14:paraId="2783DA38" w14:textId="6A25D2A7" w:rsidR="007B5921" w:rsidRDefault="007B5921" w:rsidP="007B5921">
      <w:r w:rsidRPr="007B5921">
        <w:rPr>
          <w:rStyle w:val="Style13ptBold"/>
        </w:rPr>
        <w:t>SARKISSIAN 19</w:t>
      </w:r>
      <w:r>
        <w:t xml:space="preserve"> --- AREK SARKISSIAN, “Trump doesn't inhale, but the cannabis industry is betting his supporters do”, Politico, 10/08/2019, </w:t>
      </w:r>
      <w:hyperlink r:id="rId156" w:history="1">
        <w:r w:rsidRPr="00276013">
          <w:rPr>
            <w:rStyle w:val="Hyperlink"/>
          </w:rPr>
          <w:t>https://www.politico.com/states/florida/story/2019/10/08/trump-doesnt-inhale-but-cannabis-is-betting-his-supporters-do-1221139</w:t>
        </w:r>
      </w:hyperlink>
      <w:r>
        <w:t xml:space="preserve"> (BJN) </w:t>
      </w:r>
    </w:p>
    <w:p w14:paraId="1D88CBF9" w14:textId="480F2F87" w:rsidR="007B5921" w:rsidRDefault="007B5921" w:rsidP="007B5921">
      <w:pPr>
        <w:rPr>
          <w:rStyle w:val="Emphasis"/>
        </w:rPr>
      </w:pPr>
      <w:r w:rsidRPr="000C18BF">
        <w:rPr>
          <w:rStyle w:val="StyleUnderline"/>
          <w:highlight w:val="yellow"/>
        </w:rPr>
        <w:t>A poll</w:t>
      </w:r>
      <w:r w:rsidRPr="007B5921">
        <w:rPr>
          <w:rStyle w:val="StyleUnderline"/>
        </w:rPr>
        <w:t xml:space="preserve"> </w:t>
      </w:r>
      <w:r w:rsidRPr="007B5921">
        <w:rPr>
          <w:sz w:val="16"/>
        </w:rPr>
        <w:t xml:space="preserve">commissioned </w:t>
      </w:r>
      <w:r w:rsidRPr="007B5921">
        <w:rPr>
          <w:rStyle w:val="StyleUnderline"/>
        </w:rPr>
        <w:t>by a cannabis industry</w:t>
      </w:r>
      <w:r w:rsidRPr="007B5921">
        <w:rPr>
          <w:sz w:val="16"/>
        </w:rPr>
        <w:t xml:space="preserve"> group </w:t>
      </w:r>
      <w:r w:rsidRPr="000C18BF">
        <w:rPr>
          <w:rStyle w:val="Emphasis"/>
          <w:highlight w:val="yellow"/>
        </w:rPr>
        <w:t>shows</w:t>
      </w:r>
      <w:r w:rsidRPr="007B5921">
        <w:rPr>
          <w:rStyle w:val="Emphasis"/>
        </w:rPr>
        <w:t xml:space="preserve"> </w:t>
      </w:r>
      <w:r w:rsidRPr="000C18BF">
        <w:rPr>
          <w:rStyle w:val="Emphasis"/>
          <w:highlight w:val="yellow"/>
        </w:rPr>
        <w:t>significant backing for legalization</w:t>
      </w:r>
      <w:r w:rsidRPr="000C18BF">
        <w:rPr>
          <w:sz w:val="16"/>
          <w:highlight w:val="yellow"/>
        </w:rPr>
        <w:t xml:space="preserve"> </w:t>
      </w:r>
      <w:r w:rsidRPr="000C18BF">
        <w:rPr>
          <w:rStyle w:val="StyleUnderline"/>
          <w:highlight w:val="yellow"/>
        </w:rPr>
        <w:t>from</w:t>
      </w:r>
      <w:r w:rsidRPr="007B5921">
        <w:rPr>
          <w:sz w:val="16"/>
        </w:rPr>
        <w:t xml:space="preserve"> </w:t>
      </w:r>
      <w:r w:rsidRPr="000C18BF">
        <w:rPr>
          <w:rStyle w:val="Emphasis"/>
          <w:highlight w:val="yellow"/>
        </w:rPr>
        <w:t>supporters of</w:t>
      </w:r>
      <w:r w:rsidRPr="007B5921">
        <w:rPr>
          <w:sz w:val="16"/>
        </w:rPr>
        <w:t xml:space="preserve"> President Donald </w:t>
      </w:r>
      <w:r w:rsidRPr="000C18BF">
        <w:rPr>
          <w:rStyle w:val="Emphasis"/>
          <w:highlight w:val="yellow"/>
        </w:rPr>
        <w:t>Trump</w:t>
      </w:r>
      <w:r w:rsidRPr="007B5921">
        <w:rPr>
          <w:sz w:val="16"/>
        </w:rPr>
        <w:t xml:space="preserve">, </w:t>
      </w:r>
      <w:r w:rsidRPr="007B5921">
        <w:rPr>
          <w:rStyle w:val="StyleUnderline"/>
        </w:rPr>
        <w:t>who is ramping up his</w:t>
      </w:r>
      <w:r w:rsidRPr="007B5921">
        <w:rPr>
          <w:sz w:val="16"/>
        </w:rPr>
        <w:t xml:space="preserve"> 2020 </w:t>
      </w:r>
      <w:r w:rsidRPr="007B5921">
        <w:rPr>
          <w:rStyle w:val="StyleUnderline"/>
        </w:rPr>
        <w:t xml:space="preserve">campaign in the battleground state </w:t>
      </w:r>
      <w:r w:rsidRPr="007B5921">
        <w:rPr>
          <w:sz w:val="16"/>
        </w:rPr>
        <w:t xml:space="preserve">where elections are won on razor-thin margins and turnout is everything. If the numbers bear out, </w:t>
      </w:r>
      <w:r w:rsidRPr="000C18BF">
        <w:rPr>
          <w:rStyle w:val="StyleUnderline"/>
          <w:highlight w:val="yellow"/>
        </w:rPr>
        <w:t>Trump voters could help set a record for popular support of recreational</w:t>
      </w:r>
      <w:r w:rsidRPr="007B5921">
        <w:rPr>
          <w:rStyle w:val="StyleUnderline"/>
        </w:rPr>
        <w:t xml:space="preserve"> marijuana </w:t>
      </w:r>
      <w:r w:rsidRPr="000C18BF">
        <w:rPr>
          <w:rStyle w:val="StyleUnderline"/>
          <w:highlight w:val="yellow"/>
        </w:rPr>
        <w:t>use. The poll</w:t>
      </w:r>
      <w:r w:rsidRPr="007B5921">
        <w:rPr>
          <w:rStyle w:val="StyleUnderline"/>
        </w:rPr>
        <w:t>,</w:t>
      </w:r>
      <w:r w:rsidRPr="007B5921">
        <w:rPr>
          <w:sz w:val="16"/>
        </w:rPr>
        <w:t xml:space="preserve"> conducted by Fabrizio, Lee &amp; Associates on behalf of the Make It Legal Florida Committee, </w:t>
      </w:r>
      <w:r w:rsidRPr="000C18BF">
        <w:rPr>
          <w:rStyle w:val="StyleUnderline"/>
          <w:highlight w:val="yellow"/>
        </w:rPr>
        <w:t>found that 67 percent o</w:t>
      </w:r>
      <w:r w:rsidRPr="007B5921">
        <w:rPr>
          <w:rStyle w:val="StyleUnderline"/>
        </w:rPr>
        <w:t xml:space="preserve">f likely </w:t>
      </w:r>
      <w:r w:rsidRPr="000C18BF">
        <w:rPr>
          <w:rStyle w:val="StyleUnderline"/>
          <w:highlight w:val="yellow"/>
        </w:rPr>
        <w:t>Florida voters support legalizing</w:t>
      </w:r>
      <w:r w:rsidRPr="007B5921">
        <w:rPr>
          <w:sz w:val="16"/>
        </w:rPr>
        <w:t xml:space="preserve"> recreational pot use. More than half of them — </w:t>
      </w:r>
      <w:r w:rsidRPr="007B5921">
        <w:rPr>
          <w:rStyle w:val="Emphasis"/>
        </w:rPr>
        <w:t>57 percent — are Trump fans.</w:t>
      </w:r>
    </w:p>
    <w:p w14:paraId="099F263D" w14:textId="398A9D9F" w:rsidR="007B5921" w:rsidRDefault="007B5921" w:rsidP="007B5921">
      <w:pPr>
        <w:rPr>
          <w:rStyle w:val="Emphasis"/>
        </w:rPr>
      </w:pPr>
    </w:p>
    <w:p w14:paraId="415C89A6" w14:textId="77777777" w:rsidR="002D7372" w:rsidRDefault="002D7372" w:rsidP="002D7372">
      <w:pPr>
        <w:pStyle w:val="Heading4"/>
      </w:pPr>
      <w:r w:rsidRPr="007B5921">
        <w:t>Link outweighs the turn --- trump needs to expand his base</w:t>
      </w:r>
    </w:p>
    <w:p w14:paraId="16198058" w14:textId="77777777" w:rsidR="002D7372" w:rsidRPr="007B5921" w:rsidRDefault="002D7372" w:rsidP="002D7372">
      <w:r w:rsidRPr="007B5921">
        <w:rPr>
          <w:rStyle w:val="Style13ptBold"/>
        </w:rPr>
        <w:t>Silver 18</w:t>
      </w:r>
      <w:r>
        <w:t xml:space="preserve"> --- Nate Silver, Founder/Editor 538, “Trump’s Base Isn’t Enough”, Nov 20</w:t>
      </w:r>
      <w:r w:rsidRPr="007B5921">
        <w:rPr>
          <w:vertAlign w:val="superscript"/>
        </w:rPr>
        <w:t>th</w:t>
      </w:r>
      <w:r>
        <w:t xml:space="preserve"> 2018, </w:t>
      </w:r>
      <w:hyperlink r:id="rId157" w:history="1">
        <w:r w:rsidRPr="00276013">
          <w:rPr>
            <w:rStyle w:val="Hyperlink"/>
          </w:rPr>
          <w:t>https://fivethirtyeight.com/features/trumps-base-isnt-enough/</w:t>
        </w:r>
      </w:hyperlink>
      <w:r>
        <w:t xml:space="preserve"> (BJN) </w:t>
      </w:r>
    </w:p>
    <w:p w14:paraId="6B5D7E0B" w14:textId="77777777" w:rsidR="002D7372" w:rsidRPr="00600D6C" w:rsidRDefault="002D7372" w:rsidP="002D7372">
      <w:pPr>
        <w:rPr>
          <w:sz w:val="16"/>
        </w:rPr>
      </w:pPr>
      <w:r w:rsidRPr="00600D6C">
        <w:rPr>
          <w:sz w:val="16"/>
        </w:rPr>
        <w:t xml:space="preserve">This year’s </w:t>
      </w:r>
      <w:r w:rsidRPr="007B5921">
        <w:rPr>
          <w:rStyle w:val="StyleUnderline"/>
        </w:rPr>
        <w:t>results</w:t>
      </w:r>
      <w:r w:rsidRPr="00600D6C">
        <w:rPr>
          <w:sz w:val="16"/>
        </w:rPr>
        <w:t xml:space="preserve"> do </w:t>
      </w:r>
      <w:r w:rsidRPr="007B5921">
        <w:rPr>
          <w:rStyle w:val="StyleUnderline"/>
        </w:rPr>
        <w:t xml:space="preserve">serve as a warning to </w:t>
      </w:r>
      <w:r w:rsidRPr="000C18BF">
        <w:rPr>
          <w:rStyle w:val="StyleUnderline"/>
          <w:highlight w:val="yellow"/>
        </w:rPr>
        <w:t>Trump</w:t>
      </w:r>
      <w:r w:rsidRPr="00600D6C">
        <w:rPr>
          <w:sz w:val="16"/>
        </w:rPr>
        <w:t xml:space="preserve"> in one important sense, however: </w:t>
      </w:r>
      <w:r w:rsidRPr="007B5921">
        <w:rPr>
          <w:rStyle w:val="Emphasis"/>
        </w:rPr>
        <w:t xml:space="preserve">His </w:t>
      </w:r>
      <w:r w:rsidRPr="000C18BF">
        <w:rPr>
          <w:rStyle w:val="Emphasis"/>
          <w:highlight w:val="yellow"/>
        </w:rPr>
        <w:t>base</w:t>
      </w:r>
      <w:r w:rsidRPr="00600D6C">
        <w:rPr>
          <w:sz w:val="16"/>
        </w:rPr>
        <w:t xml:space="preserve"> alone </w:t>
      </w:r>
      <w:r w:rsidRPr="000C18BF">
        <w:rPr>
          <w:rStyle w:val="Emphasis"/>
          <w:highlight w:val="yellow"/>
        </w:rPr>
        <w:t>will not be enough to win a second term</w:t>
      </w:r>
      <w:r w:rsidRPr="000C18BF">
        <w:rPr>
          <w:sz w:val="16"/>
          <w:highlight w:val="yellow"/>
        </w:rPr>
        <w:t>.</w:t>
      </w:r>
      <w:r w:rsidRPr="00600D6C">
        <w:rPr>
          <w:sz w:val="16"/>
        </w:rPr>
        <w:t xml:space="preserve"> </w:t>
      </w:r>
      <w:r w:rsidRPr="000C18BF">
        <w:rPr>
          <w:rStyle w:val="StyleUnderline"/>
          <w:highlight w:val="yellow"/>
        </w:rPr>
        <w:t>Throughout</w:t>
      </w:r>
      <w:r w:rsidRPr="00600D6C">
        <w:rPr>
          <w:sz w:val="16"/>
        </w:rPr>
        <w:t xml:space="preserve"> the stretch run of </w:t>
      </w:r>
      <w:r w:rsidRPr="007B5921">
        <w:rPr>
          <w:rStyle w:val="StyleUnderline"/>
        </w:rPr>
        <w:t>the</w:t>
      </w:r>
      <w:r w:rsidRPr="00600D6C">
        <w:rPr>
          <w:sz w:val="16"/>
        </w:rPr>
        <w:t xml:space="preserve"> 2018 </w:t>
      </w:r>
      <w:r w:rsidRPr="000C18BF">
        <w:rPr>
          <w:rStyle w:val="StyleUnderline"/>
          <w:highlight w:val="yellow"/>
        </w:rPr>
        <w:t>midterm</w:t>
      </w:r>
      <w:r w:rsidRPr="00600D6C">
        <w:rPr>
          <w:sz w:val="16"/>
        </w:rPr>
        <w:t xml:space="preserve"> campaign, </w:t>
      </w:r>
      <w:r w:rsidRPr="007B5921">
        <w:rPr>
          <w:rStyle w:val="StyleUnderline"/>
        </w:rPr>
        <w:t>Trump</w:t>
      </w:r>
      <w:r w:rsidRPr="00600D6C">
        <w:rPr>
          <w:sz w:val="16"/>
        </w:rPr>
        <w:t xml:space="preserve"> and Republicans </w:t>
      </w:r>
      <w:r w:rsidRPr="007B5921">
        <w:rPr>
          <w:rStyle w:val="StyleUnderline"/>
        </w:rPr>
        <w:t>highlighted</w:t>
      </w:r>
      <w:r w:rsidRPr="00600D6C">
        <w:rPr>
          <w:sz w:val="16"/>
        </w:rPr>
        <w:t xml:space="preserve"> highly charged </w:t>
      </w:r>
      <w:r w:rsidRPr="007B5921">
        <w:rPr>
          <w:rStyle w:val="StyleUnderline"/>
        </w:rPr>
        <w:t xml:space="preserve">partisan </w:t>
      </w:r>
      <w:r w:rsidRPr="0039682A">
        <w:rPr>
          <w:rStyle w:val="StyleUnderline"/>
        </w:rPr>
        <w:t>issues,</w:t>
      </w:r>
      <w:r w:rsidRPr="00600D6C">
        <w:rPr>
          <w:sz w:val="16"/>
        </w:rPr>
        <w:t xml:space="preserve"> from the Central American migrant caravan to Brett Kavanaugh’s confirmation to the Supreme Court. And </w:t>
      </w:r>
      <w:r w:rsidRPr="000C18BF">
        <w:rPr>
          <w:rStyle w:val="StyleUnderline"/>
          <w:highlight w:val="yellow"/>
        </w:rPr>
        <w:t>Republican voters</w:t>
      </w:r>
      <w:r w:rsidRPr="007B5921">
        <w:rPr>
          <w:rStyle w:val="StyleUnderline"/>
        </w:rPr>
        <w:t xml:space="preserve"> did indeed </w:t>
      </w:r>
      <w:r w:rsidRPr="000C18BF">
        <w:rPr>
          <w:rStyle w:val="StyleUnderline"/>
          <w:highlight w:val="yellow"/>
        </w:rPr>
        <w:t>turn out in very high numbers</w:t>
      </w:r>
      <w:r w:rsidRPr="00600D6C">
        <w:rPr>
          <w:sz w:val="16"/>
        </w:rPr>
        <w:t xml:space="preserve">: GOP candidates for the House received more than 50 million votes, more than the roughly 45 million they got in 2010. </w:t>
      </w:r>
      <w:r w:rsidRPr="007B5921">
        <w:rPr>
          <w:rStyle w:val="StyleUnderline"/>
        </w:rPr>
        <w:t xml:space="preserve">But </w:t>
      </w:r>
      <w:r w:rsidRPr="000C18BF">
        <w:rPr>
          <w:rStyle w:val="StyleUnderline"/>
          <w:highlight w:val="yellow"/>
        </w:rPr>
        <w:t>it wasn’t</w:t>
      </w:r>
      <w:r w:rsidRPr="007B5921">
        <w:rPr>
          <w:rStyle w:val="StyleUnderline"/>
        </w:rPr>
        <w:t xml:space="preserve"> enough,</w:t>
      </w:r>
      <w:r w:rsidRPr="007B5921">
        <w:rPr>
          <w:rStyle w:val="Emphasis"/>
        </w:rPr>
        <w:t xml:space="preserve"> or </w:t>
      </w:r>
      <w:r w:rsidRPr="000C18BF">
        <w:rPr>
          <w:rStyle w:val="Emphasis"/>
          <w:highlight w:val="yellow"/>
        </w:rPr>
        <w:t>even close to enough</w:t>
      </w:r>
      <w:r w:rsidRPr="000C18BF">
        <w:rPr>
          <w:sz w:val="16"/>
          <w:highlight w:val="yellow"/>
        </w:rPr>
        <w:t>.</w:t>
      </w:r>
      <w:r w:rsidRPr="00600D6C">
        <w:rPr>
          <w:sz w:val="16"/>
        </w:rPr>
        <w:t xml:space="preserve"> Problem No. 1 is that </w:t>
      </w:r>
      <w:r w:rsidRPr="000C18BF">
        <w:rPr>
          <w:rStyle w:val="StyleUnderline"/>
          <w:highlight w:val="yellow"/>
        </w:rPr>
        <w:t>Republicans los</w:t>
      </w:r>
      <w:r w:rsidRPr="007B5921">
        <w:rPr>
          <w:rStyle w:val="StyleUnderline"/>
        </w:rPr>
        <w:t xml:space="preserve">t among </w:t>
      </w:r>
      <w:r w:rsidRPr="000C18BF">
        <w:rPr>
          <w:rStyle w:val="StyleUnderline"/>
          <w:highlight w:val="yellow"/>
        </w:rPr>
        <w:t>swing voters:</w:t>
      </w:r>
      <w:r w:rsidRPr="007B5921">
        <w:rPr>
          <w:rStyle w:val="StyleUnderline"/>
        </w:rPr>
        <w:t xml:space="preserve"> Independent voters went for Democrats </w:t>
      </w:r>
      <w:r w:rsidRPr="000C18BF">
        <w:rPr>
          <w:rStyle w:val="StyleUnderline"/>
          <w:highlight w:val="yellow"/>
        </w:rPr>
        <w:t>by a 12-point margin</w:t>
      </w:r>
      <w:r w:rsidRPr="00600D6C">
        <w:rPr>
          <w:sz w:val="16"/>
        </w:rPr>
        <w:t xml:space="preserve">, and voters who voted for a third-party candidate in 2016 went to Democrats by 13 points. </w:t>
      </w:r>
      <w:r w:rsidRPr="007B5921">
        <w:rPr>
          <w:rStyle w:val="StyleUnderline"/>
        </w:rPr>
        <w:t>Trump and Republicans also have Problem No. 2, h</w:t>
      </w:r>
      <w:r w:rsidRPr="00600D6C">
        <w:rPr>
          <w:sz w:val="16"/>
        </w:rPr>
        <w:t xml:space="preserve">owever: </w:t>
      </w:r>
      <w:r w:rsidRPr="000C18BF">
        <w:rPr>
          <w:rStyle w:val="StyleUnderline"/>
          <w:highlight w:val="yellow"/>
        </w:rPr>
        <w:t>Their base is smaller than the Democratic</w:t>
      </w:r>
      <w:r w:rsidRPr="007B5921">
        <w:rPr>
          <w:rStyle w:val="StyleUnderline"/>
        </w:rPr>
        <w:t xml:space="preserve"> one</w:t>
      </w:r>
      <w:r w:rsidRPr="00600D6C">
        <w:rPr>
          <w:sz w:val="16"/>
        </w:rPr>
        <w:t xml:space="preserve">. This isn’t quite as much of a disadvantage as it might seem; the Democratic base is less cohesive and therefore harder to govern. Democratic voters are sometimes less likely to turn out, although that wasn’t a problem this year. And because Republican voters are concentrated in rural, agrarian states, the GOP has a big advantage in the Senate.1 Nonetheless, </w:t>
      </w:r>
      <w:r w:rsidRPr="007B5921">
        <w:rPr>
          <w:rStyle w:val="StyleUnderline"/>
        </w:rPr>
        <w:t>it</w:t>
      </w:r>
      <w:r w:rsidRPr="00600D6C">
        <w:rPr>
          <w:sz w:val="16"/>
        </w:rPr>
        <w:t xml:space="preserve"> does </w:t>
      </w:r>
      <w:r w:rsidRPr="007B5921">
        <w:rPr>
          <w:rStyle w:val="StyleUnderline"/>
        </w:rPr>
        <w:t>mean that Republicans can’t win the presidency by turning out their base alone</w:t>
      </w:r>
      <w:r w:rsidRPr="00600D6C">
        <w:rPr>
          <w:sz w:val="16"/>
        </w:rPr>
        <w:t xml:space="preserve">, </w:t>
      </w:r>
      <w:r w:rsidRPr="007B5921">
        <w:rPr>
          <w:rStyle w:val="StyleUnderline"/>
        </w:rPr>
        <w:t>a strategy that sometimes is available to Democrats</w:t>
      </w:r>
      <w:r w:rsidRPr="00600D6C">
        <w:rPr>
          <w:sz w:val="16"/>
        </w:rPr>
        <w:t xml:space="preserve">. (Obama won re-election in 2012 despite losing independents by 5 points because his base was larger.) In the exit polling era, </w:t>
      </w:r>
      <w:r w:rsidRPr="007B5921">
        <w:rPr>
          <w:rStyle w:val="StyleUnderline"/>
        </w:rPr>
        <w:t xml:space="preserve">Republicans have </w:t>
      </w:r>
      <w:r w:rsidRPr="007B5921">
        <w:rPr>
          <w:rStyle w:val="Emphasis"/>
        </w:rPr>
        <w:t>never once</w:t>
      </w:r>
      <w:r w:rsidRPr="007B5921">
        <w:rPr>
          <w:rStyle w:val="StyleUnderline"/>
        </w:rPr>
        <w:t xml:space="preserve"> had an advantage in party identification among voters in presidential years</w:t>
      </w:r>
      <w:r w:rsidRPr="00600D6C">
        <w:rPr>
          <w:sz w:val="16"/>
        </w:rPr>
        <w:t xml:space="preserve">. George W. Bush’s Republicans were able to fight Democrats to a draw in 2004, when party identification was even, but that was the exception rather than the rule. I don’t want to go too far out on a limb in terms of any sort of prediction for 2020. In fact, lest you think that the midterms were the first step toward an inevitable one-term Trump presidency, several facts bear repeating: Most incumbent presidents win re-election, and although Democrats had a strong midterm this year, midterm election results aren’t strongly correlated with what happens in the presidential election two years later. Moreover, presidential approval numbers can shift significantly over two years, so while Trump would probably lose an election today on the basis of his approval ratings, his ratings today aren’t strongly predictive of what they’ll be in November 2020. But presidents such as </w:t>
      </w:r>
      <w:r w:rsidRPr="007B5921">
        <w:rPr>
          <w:rStyle w:val="StyleUnderline"/>
        </w:rPr>
        <w:t>Reagan, Clinton and Obama, who recovered to win re-election</w:t>
      </w:r>
      <w:r w:rsidRPr="00600D6C">
        <w:rPr>
          <w:sz w:val="16"/>
        </w:rPr>
        <w:t xml:space="preserve"> after difficult midterms, </w:t>
      </w:r>
      <w:r w:rsidRPr="007B5921">
        <w:rPr>
          <w:rStyle w:val="StyleUnderline"/>
        </w:rPr>
        <w:t xml:space="preserve">didn’t do it without making some adjustments. </w:t>
      </w:r>
      <w:r w:rsidRPr="00600D6C">
        <w:rPr>
          <w:sz w:val="16"/>
        </w:rPr>
        <w:t xml:space="preserve">Both Reagan and Clinton took a more explicitly bipartisan approach after their midterm losses. Obama at least acknowledged the scope of his defeat, owning up to his “shellacking” after 2010, although an initially bipartisan tone in 2011 had given way to a more combative approach by 2012. All three presidents also benefited from recovering economies — and although the economy is very strong now, there is arguably more downside than upside for Trump (voters have high expectations, but growth is more likely than not to slow a bit). </w:t>
      </w:r>
      <w:r w:rsidRPr="000C18BF">
        <w:rPr>
          <w:rStyle w:val="StyleUnderline"/>
          <w:highlight w:val="yellow"/>
        </w:rPr>
        <w:t>Trump’s political instincts</w:t>
      </w:r>
      <w:r w:rsidRPr="00600D6C">
        <w:rPr>
          <w:sz w:val="16"/>
        </w:rPr>
        <w:t xml:space="preserve">, as strong as they are in certain ways, </w:t>
      </w:r>
      <w:r w:rsidRPr="000C18BF">
        <w:rPr>
          <w:rStyle w:val="Emphasis"/>
          <w:highlight w:val="yellow"/>
        </w:rPr>
        <w:t>may</w:t>
      </w:r>
      <w:r w:rsidRPr="00600D6C">
        <w:rPr>
          <w:rStyle w:val="Emphasis"/>
        </w:rPr>
        <w:t xml:space="preserve"> also </w:t>
      </w:r>
      <w:r w:rsidRPr="000C18BF">
        <w:rPr>
          <w:rStyle w:val="Emphasis"/>
          <w:highlight w:val="yellow"/>
        </w:rPr>
        <w:t>be miscalibrated</w:t>
      </w:r>
      <w:r w:rsidRPr="00600D6C">
        <w:rPr>
          <w:sz w:val="16"/>
        </w:rPr>
        <w:t xml:space="preserve">. </w:t>
      </w:r>
      <w:r w:rsidRPr="00600D6C">
        <w:rPr>
          <w:rStyle w:val="StyleUnderline"/>
        </w:rPr>
        <w:t>Trump would hate to acknowledge it, but he got most of the breaks in the 2016 election. He ran against a highly unpopular opponent</w:t>
      </w:r>
      <w:r w:rsidRPr="00600D6C">
        <w:rPr>
          <w:sz w:val="16"/>
        </w:rPr>
        <w:t xml:space="preserve"> in Clinton </w:t>
      </w:r>
      <w:r w:rsidRPr="00600D6C">
        <w:rPr>
          <w:rStyle w:val="StyleUnderline"/>
        </w:rPr>
        <w:t>and benefited from the Comey letter</w:t>
      </w:r>
      <w:r w:rsidRPr="00600D6C">
        <w:rPr>
          <w:sz w:val="16"/>
        </w:rPr>
        <w:t xml:space="preserve"> in the campaign’s final days. </w:t>
      </w:r>
      <w:r w:rsidRPr="00600D6C">
        <w:rPr>
          <w:rStyle w:val="StyleUnderline"/>
        </w:rPr>
        <w:t>He won the Electoral College despite losing the popular vote</w:t>
      </w:r>
      <w:r w:rsidRPr="00600D6C">
        <w:rPr>
          <w:sz w:val="16"/>
        </w:rPr>
        <w:t xml:space="preserve"> — an advantage that may or may not carry over to 2020, depending on whether voters in the Midwest are willing to give him the benefit of the doubt again. Meanwhile</w:t>
      </w:r>
      <w:r w:rsidRPr="0039682A">
        <w:rPr>
          <w:sz w:val="16"/>
        </w:rPr>
        <w:t xml:space="preserve">, </w:t>
      </w:r>
      <w:r w:rsidRPr="0039682A">
        <w:rPr>
          <w:rStyle w:val="StyleUnderline"/>
        </w:rPr>
        <w:t xml:space="preserve">this year’s </w:t>
      </w:r>
      <w:r w:rsidRPr="000C18BF">
        <w:rPr>
          <w:rStyle w:val="StyleUnderline"/>
          <w:highlight w:val="yellow"/>
        </w:rPr>
        <w:t>midterms</w:t>
      </w:r>
      <w:r w:rsidRPr="00600D6C">
        <w:rPr>
          <w:sz w:val="16"/>
        </w:rPr>
        <w:t xml:space="preserve"> — as well as the various congressional special elections that were contested this year and last year — </w:t>
      </w:r>
      <w:r w:rsidRPr="000C18BF">
        <w:rPr>
          <w:rStyle w:val="Emphasis"/>
          <w:highlight w:val="yellow"/>
        </w:rPr>
        <w:t xml:space="preserve">were fought </w:t>
      </w:r>
      <w:r w:rsidRPr="0039682A">
        <w:rPr>
          <w:rStyle w:val="Emphasis"/>
        </w:rPr>
        <w:t xml:space="preserve">largely </w:t>
      </w:r>
      <w:r w:rsidRPr="000C18BF">
        <w:rPr>
          <w:rStyle w:val="Emphasis"/>
          <w:highlight w:val="yellow"/>
        </w:rPr>
        <w:t>on red turf</w:t>
      </w:r>
      <w:r w:rsidRPr="00600D6C">
        <w:rPr>
          <w:sz w:val="16"/>
        </w:rPr>
        <w:t xml:space="preserve">, especially in the Senate, where Trump may well have helped Republican candidates in states such as Indiana and North Dakota. </w:t>
      </w:r>
      <w:r w:rsidRPr="000C18BF">
        <w:rPr>
          <w:rStyle w:val="StyleUnderline"/>
          <w:highlight w:val="yellow"/>
        </w:rPr>
        <w:t>The Republican</w:t>
      </w:r>
      <w:r w:rsidRPr="00600D6C">
        <w:rPr>
          <w:rStyle w:val="StyleUnderline"/>
        </w:rPr>
        <w:t xml:space="preserve"> play-to-the-</w:t>
      </w:r>
      <w:r w:rsidRPr="000C18BF">
        <w:rPr>
          <w:rStyle w:val="StyleUnderline"/>
          <w:highlight w:val="yellow"/>
        </w:rPr>
        <w:t>base strategy</w:t>
      </w:r>
      <w:r w:rsidRPr="000C18BF">
        <w:rPr>
          <w:sz w:val="16"/>
          <w:highlight w:val="yellow"/>
        </w:rPr>
        <w:t xml:space="preserve"> </w:t>
      </w:r>
      <w:r w:rsidRPr="000C18BF">
        <w:rPr>
          <w:rStyle w:val="Emphasis"/>
          <w:highlight w:val="yellow"/>
        </w:rPr>
        <w:t>was a disaster</w:t>
      </w:r>
      <w:r w:rsidRPr="00600D6C">
        <w:rPr>
          <w:sz w:val="16"/>
        </w:rPr>
        <w:t xml:space="preserve"> in the elections in Virginia in 2017 and in most swing states and suburban congressional districts this year, however. At the least, </w:t>
      </w:r>
      <w:r w:rsidRPr="00600D6C">
        <w:rPr>
          <w:rStyle w:val="StyleUnderline"/>
        </w:rPr>
        <w:t xml:space="preserve">odds are that </w:t>
      </w:r>
      <w:r w:rsidRPr="000C18BF">
        <w:rPr>
          <w:rStyle w:val="Emphasis"/>
          <w:highlight w:val="yellow"/>
        </w:rPr>
        <w:t>Trump needs a course-correction</w:t>
      </w:r>
      <w:r w:rsidRPr="00600D6C">
        <w:rPr>
          <w:sz w:val="16"/>
        </w:rPr>
        <w:t xml:space="preserve">, and </w:t>
      </w:r>
      <w:r w:rsidRPr="00600D6C">
        <w:rPr>
          <w:rStyle w:val="StyleUnderline"/>
        </w:rPr>
        <w:t>it’s anyone’s guess as to whether he’ll be willing to take one</w:t>
      </w:r>
      <w:r w:rsidRPr="00600D6C">
        <w:rPr>
          <w:sz w:val="16"/>
        </w:rPr>
        <w:t>. While there’s some speculation that Trump could move in a more bipartisan direction, that hasn’t really been apparent yet in his actions since the midterms, or at least not on a consistent basis. Instead, he’s spent the first fortnight after the midterms firing his attorney general, implying that Democrats were trying to steal elections in Florida, and bragging about how he’d give himself an A-plus rating as president. The next two years will less be a test of Trump’s willpower than one of his dexterity and even his humility — not qualities he’s been known to have in great measure.</w:t>
      </w:r>
    </w:p>
    <w:p w14:paraId="3D4BEAB0" w14:textId="0C4C2732" w:rsidR="00006CF9" w:rsidRDefault="00006CF9" w:rsidP="00006CF9">
      <w:pPr>
        <w:pStyle w:val="Heading3"/>
      </w:pPr>
      <w:r>
        <w:t>Marijuana Link Block --- A2: Plan Not Legalization</w:t>
      </w:r>
    </w:p>
    <w:p w14:paraId="60886A93" w14:textId="2B17AA3E" w:rsidR="00620340" w:rsidRDefault="00620340" w:rsidP="00620340"/>
    <w:p w14:paraId="45EADB20" w14:textId="77777777" w:rsidR="007C5128" w:rsidRDefault="007C5128" w:rsidP="00620340"/>
    <w:p w14:paraId="1C9BA428" w14:textId="735E68D8" w:rsidR="00620340" w:rsidRPr="00620340" w:rsidRDefault="00620340" w:rsidP="00620340">
      <w:pPr>
        <w:pStyle w:val="Heading4"/>
      </w:pPr>
      <w:r>
        <w:t>Regulation reforms gets trump the credit</w:t>
      </w:r>
    </w:p>
    <w:p w14:paraId="7D70B3F4" w14:textId="04E203FC" w:rsidR="00620340" w:rsidRDefault="00620340" w:rsidP="00006CF9">
      <w:r w:rsidRPr="00620340">
        <w:rPr>
          <w:rStyle w:val="Style13ptBold"/>
        </w:rPr>
        <w:t>Mohanty 19</w:t>
      </w:r>
      <w:r>
        <w:t xml:space="preserve"> --- Sushree Mohanty, a financial analyst with eight years of experience in finance, retail, and operations management, Market Realist, “President Trump: Is marijuana legalization a key weapon?”, 08/20/2019, </w:t>
      </w:r>
      <w:hyperlink r:id="rId158" w:history="1">
        <w:r w:rsidRPr="00276013">
          <w:rPr>
            <w:rStyle w:val="Hyperlink"/>
          </w:rPr>
          <w:t>https://420intel.com/articles/2019/08/21/president-trump-marijuana-legalization-key-weapon</w:t>
        </w:r>
      </w:hyperlink>
      <w:r>
        <w:t xml:space="preserve"> (BJN) </w:t>
      </w:r>
    </w:p>
    <w:p w14:paraId="08DC5C9C" w14:textId="77777777" w:rsidR="00620340" w:rsidRPr="00620340" w:rsidRDefault="00620340" w:rsidP="00006CF9">
      <w:pPr>
        <w:rPr>
          <w:sz w:val="16"/>
        </w:rPr>
      </w:pPr>
      <w:r w:rsidRPr="00620340">
        <w:rPr>
          <w:rStyle w:val="StyleUnderline"/>
        </w:rPr>
        <w:t>Many people wonder what</w:t>
      </w:r>
      <w:r w:rsidRPr="00620340">
        <w:rPr>
          <w:sz w:val="16"/>
        </w:rPr>
        <w:t xml:space="preserve"> President </w:t>
      </w:r>
      <w:r w:rsidRPr="00620340">
        <w:rPr>
          <w:rStyle w:val="StyleUnderline"/>
        </w:rPr>
        <w:t>Trump thinks about cannabis. He’s known to be very vocal</w:t>
      </w:r>
      <w:r w:rsidRPr="00620340">
        <w:rPr>
          <w:sz w:val="16"/>
        </w:rPr>
        <w:t xml:space="preserve"> about topics in his tweets, particularly tariff-related issues. However, President Trump hasn’t said much about cannabis yet. A Growth Op article in July discussed how Piper Jaffray analyst Michael Lavery discussed President Trump’s view on cannabis. He thinks that President </w:t>
      </w:r>
      <w:r w:rsidRPr="000C18BF">
        <w:rPr>
          <w:rStyle w:val="StyleUnderline"/>
          <w:highlight w:val="yellow"/>
        </w:rPr>
        <w:t>Trump could make marijuana</w:t>
      </w:r>
      <w:r w:rsidRPr="00620340">
        <w:rPr>
          <w:rStyle w:val="StyleUnderline"/>
        </w:rPr>
        <w:t xml:space="preserve"> legalization </w:t>
      </w:r>
      <w:r w:rsidRPr="000C18BF">
        <w:rPr>
          <w:rStyle w:val="StyleUnderline"/>
          <w:highlight w:val="yellow"/>
        </w:rPr>
        <w:t xml:space="preserve">one of his key </w:t>
      </w:r>
      <w:r w:rsidRPr="00620340">
        <w:rPr>
          <w:rStyle w:val="StyleUnderline"/>
        </w:rPr>
        <w:t xml:space="preserve">platforms </w:t>
      </w:r>
      <w:r w:rsidRPr="000C18BF">
        <w:rPr>
          <w:rStyle w:val="StyleUnderline"/>
          <w:highlight w:val="yellow"/>
        </w:rPr>
        <w:t>in</w:t>
      </w:r>
      <w:r w:rsidRPr="00620340">
        <w:rPr>
          <w:rStyle w:val="StyleUnderline"/>
        </w:rPr>
        <w:t xml:space="preserve"> the </w:t>
      </w:r>
      <w:r w:rsidRPr="000C18BF">
        <w:rPr>
          <w:rStyle w:val="StyleUnderline"/>
          <w:highlight w:val="yellow"/>
        </w:rPr>
        <w:t>2020</w:t>
      </w:r>
      <w:r w:rsidRPr="00620340">
        <w:rPr>
          <w:rStyle w:val="StyleUnderline"/>
        </w:rPr>
        <w:t xml:space="preserve"> election</w:t>
      </w:r>
      <w:r w:rsidRPr="00620340">
        <w:rPr>
          <w:sz w:val="16"/>
        </w:rPr>
        <w:t xml:space="preserve">. </w:t>
      </w:r>
      <w:r w:rsidRPr="00620340">
        <w:rPr>
          <w:rStyle w:val="StyleUnderline"/>
        </w:rPr>
        <w:t>Also</w:t>
      </w:r>
      <w:r w:rsidRPr="000C18BF">
        <w:rPr>
          <w:sz w:val="16"/>
          <w:highlight w:val="yellow"/>
        </w:rPr>
        <w:t xml:space="preserve">, </w:t>
      </w:r>
      <w:r w:rsidRPr="000C18BF">
        <w:rPr>
          <w:rStyle w:val="Emphasis"/>
          <w:highlight w:val="yellow"/>
        </w:rPr>
        <w:t>making cannabis regulations easier</w:t>
      </w:r>
      <w:r w:rsidRPr="000C18BF">
        <w:rPr>
          <w:sz w:val="16"/>
          <w:highlight w:val="yellow"/>
        </w:rPr>
        <w:t xml:space="preserve"> </w:t>
      </w:r>
      <w:r w:rsidRPr="000C18BF">
        <w:rPr>
          <w:rStyle w:val="StyleUnderline"/>
          <w:highlight w:val="yellow"/>
        </w:rPr>
        <w:t>could help</w:t>
      </w:r>
      <w:r w:rsidRPr="00620340">
        <w:rPr>
          <w:sz w:val="16"/>
        </w:rPr>
        <w:t xml:space="preserve"> President </w:t>
      </w:r>
      <w:r w:rsidRPr="000C18BF">
        <w:rPr>
          <w:rStyle w:val="StyleUnderline"/>
          <w:highlight w:val="yellow"/>
        </w:rPr>
        <w:t>Trump gain support from younger voters</w:t>
      </w:r>
      <w:r w:rsidRPr="00620340">
        <w:rPr>
          <w:sz w:val="16"/>
        </w:rPr>
        <w:t>. However, Lavery thinks that President Trump’s stance on cannabis legalization will depend on which Democrat candidate runs against him.</w:t>
      </w:r>
    </w:p>
    <w:p w14:paraId="2F779756" w14:textId="77777777" w:rsidR="00620340" w:rsidRDefault="00620340" w:rsidP="00006CF9"/>
    <w:p w14:paraId="2E3D3D92" w14:textId="605FEB94" w:rsidR="00600D6C" w:rsidRDefault="00620340" w:rsidP="00600D6C">
      <w:pPr>
        <w:pStyle w:val="Heading4"/>
      </w:pPr>
      <w:r>
        <w:t>Incremental reforms still gets trump credit --- and he’ll be sure to claim it</w:t>
      </w:r>
    </w:p>
    <w:p w14:paraId="6985B090" w14:textId="77777777" w:rsidR="00620340" w:rsidRDefault="00620340" w:rsidP="00620340">
      <w:r w:rsidRPr="00E113CC">
        <w:rPr>
          <w:rStyle w:val="Style13ptBold"/>
        </w:rPr>
        <w:t>Adams 19</w:t>
      </w:r>
      <w:r>
        <w:t xml:space="preserve"> --- Mike Adams, a contributing writer for The Fresh Toast, “President Trump Could Make Marijuana Legalization Key Issue In 2020 Election”, Fresh Toast, June 2019, </w:t>
      </w:r>
      <w:hyperlink r:id="rId159" w:history="1">
        <w:r w:rsidRPr="00276013">
          <w:rPr>
            <w:rStyle w:val="Hyperlink"/>
          </w:rPr>
          <w:t>https://thefreshtoast.com/cannabis/president-trump-could-make-marijuana-legalization-key-issue-in-2020-election/</w:t>
        </w:r>
      </w:hyperlink>
      <w:r>
        <w:t xml:space="preserve"> (BJN) </w:t>
      </w:r>
    </w:p>
    <w:p w14:paraId="48D37933" w14:textId="77777777" w:rsidR="00620340" w:rsidRPr="00ED305F" w:rsidRDefault="00620340" w:rsidP="00620340">
      <w:pPr>
        <w:rPr>
          <w:sz w:val="16"/>
        </w:rPr>
      </w:pPr>
      <w:r w:rsidRPr="00ED305F">
        <w:rPr>
          <w:sz w:val="16"/>
        </w:rPr>
        <w:t xml:space="preserve">Although President Donald Trump has remained mostly quiet on the issue of marijuana up to this point, some believe that could all change in the coming months. The word on the street, at least in the neighborhood of investment firm Piper Jaffray, is that </w:t>
      </w:r>
      <w:r w:rsidRPr="000C18BF">
        <w:rPr>
          <w:rStyle w:val="StyleUnderline"/>
          <w:highlight w:val="yellow"/>
        </w:rPr>
        <w:t>Trump could make marijuana legalization</w:t>
      </w:r>
      <w:r w:rsidRPr="00ED305F">
        <w:rPr>
          <w:sz w:val="16"/>
        </w:rPr>
        <w:t xml:space="preserve"> one of </w:t>
      </w:r>
      <w:r w:rsidRPr="000C18BF">
        <w:rPr>
          <w:rStyle w:val="StyleUnderline"/>
          <w:highlight w:val="yellow"/>
        </w:rPr>
        <w:t>his key issue</w:t>
      </w:r>
      <w:r w:rsidRPr="00ED305F">
        <w:rPr>
          <w:sz w:val="16"/>
        </w:rPr>
        <w:t xml:space="preserve">s </w:t>
      </w:r>
      <w:r w:rsidRPr="000C18BF">
        <w:rPr>
          <w:rStyle w:val="StyleUnderline"/>
          <w:highlight w:val="yellow"/>
        </w:rPr>
        <w:t>in</w:t>
      </w:r>
      <w:r w:rsidRPr="00ED305F">
        <w:rPr>
          <w:sz w:val="16"/>
        </w:rPr>
        <w:t xml:space="preserve"> the </w:t>
      </w:r>
      <w:r w:rsidRPr="000C18BF">
        <w:rPr>
          <w:rStyle w:val="StyleUnderline"/>
          <w:highlight w:val="yellow"/>
        </w:rPr>
        <w:t>2020</w:t>
      </w:r>
      <w:r w:rsidRPr="00ED305F">
        <w:rPr>
          <w:sz w:val="16"/>
        </w:rPr>
        <w:t xml:space="preserve"> election </w:t>
      </w:r>
      <w:r w:rsidRPr="000C18BF">
        <w:rPr>
          <w:rStyle w:val="StyleUnderline"/>
          <w:highlight w:val="yellow"/>
        </w:rPr>
        <w:t>in order to gain the support of younger voters</w:t>
      </w:r>
      <w:r w:rsidRPr="00ED305F">
        <w:rPr>
          <w:sz w:val="16"/>
        </w:rPr>
        <w:t>.</w:t>
      </w:r>
    </w:p>
    <w:p w14:paraId="73DD8126" w14:textId="77777777" w:rsidR="00620340" w:rsidRPr="00ED305F" w:rsidRDefault="00620340" w:rsidP="00620340">
      <w:pPr>
        <w:rPr>
          <w:sz w:val="16"/>
        </w:rPr>
      </w:pPr>
      <w:r w:rsidRPr="00ED305F">
        <w:rPr>
          <w:sz w:val="16"/>
        </w:rPr>
        <w:t xml:space="preserve">It was during a recent company conference on cannabis policy that analysts said the president would soon throw the marijuana legalization issue over his shoulder, </w:t>
      </w:r>
      <w:r w:rsidRPr="00E113CC">
        <w:rPr>
          <w:rStyle w:val="StyleUnderline"/>
        </w:rPr>
        <w:t xml:space="preserve">as a way </w:t>
      </w:r>
      <w:r w:rsidRPr="000C18BF">
        <w:rPr>
          <w:rStyle w:val="StyleUnderline"/>
          <w:highlight w:val="yellow"/>
        </w:rPr>
        <w:t xml:space="preserve">to </w:t>
      </w:r>
      <w:r w:rsidRPr="000C18BF">
        <w:rPr>
          <w:rStyle w:val="Emphasis"/>
          <w:highlight w:val="yellow"/>
        </w:rPr>
        <w:t>cinch his reelection</w:t>
      </w:r>
      <w:r w:rsidRPr="00ED305F">
        <w:rPr>
          <w:sz w:val="16"/>
        </w:rPr>
        <w:t>. They also believe that the administration will make a few small acts of good faith on the subject before then, perhaps setting federal legalization to take hold sometime in the next two to five years.</w:t>
      </w:r>
    </w:p>
    <w:p w14:paraId="13B09707" w14:textId="77777777" w:rsidR="00620340" w:rsidRPr="00ED305F" w:rsidRDefault="00620340" w:rsidP="00620340">
      <w:pPr>
        <w:rPr>
          <w:sz w:val="16"/>
        </w:rPr>
      </w:pPr>
      <w:r w:rsidRPr="00ED305F">
        <w:rPr>
          <w:sz w:val="16"/>
        </w:rPr>
        <w:t>“</w:t>
      </w:r>
      <w:r w:rsidRPr="00620340">
        <w:rPr>
          <w:rStyle w:val="StyleUnderline"/>
        </w:rPr>
        <w:t xml:space="preserve">By </w:t>
      </w:r>
      <w:r w:rsidRPr="000C18BF">
        <w:rPr>
          <w:rStyle w:val="Emphasis"/>
          <w:highlight w:val="yellow"/>
        </w:rPr>
        <w:t>supporting cannabis</w:t>
      </w:r>
      <w:r w:rsidRPr="000C18BF">
        <w:rPr>
          <w:rStyle w:val="StyleUnderline"/>
          <w:highlight w:val="yellow"/>
        </w:rPr>
        <w:t xml:space="preserve">, </w:t>
      </w:r>
      <w:r w:rsidRPr="00620340">
        <w:rPr>
          <w:rStyle w:val="StyleUnderline"/>
        </w:rPr>
        <w:t xml:space="preserve">Trump may be able to </w:t>
      </w:r>
      <w:r w:rsidRPr="00620340">
        <w:rPr>
          <w:rStyle w:val="Emphasis"/>
        </w:rPr>
        <w:t>i</w:t>
      </w:r>
      <w:r w:rsidRPr="000C18BF">
        <w:rPr>
          <w:rStyle w:val="Emphasis"/>
          <w:highlight w:val="yellow"/>
        </w:rPr>
        <w:t>ncrementally broaden his appeal</w:t>
      </w:r>
      <w:r w:rsidRPr="000C18BF">
        <w:rPr>
          <w:rStyle w:val="StyleUnderline"/>
          <w:highlight w:val="yellow"/>
        </w:rPr>
        <w:t xml:space="preserve"> with swing voters</w:t>
      </w:r>
      <w:r w:rsidRPr="00E113CC">
        <w:rPr>
          <w:rStyle w:val="StyleUnderline"/>
        </w:rPr>
        <w:t xml:space="preserve"> </w:t>
      </w:r>
      <w:r w:rsidRPr="000C18BF">
        <w:rPr>
          <w:rStyle w:val="StyleUnderline"/>
          <w:highlight w:val="yellow"/>
        </w:rPr>
        <w:t>without alienating his base</w:t>
      </w:r>
      <w:r w:rsidRPr="00E113CC">
        <w:rPr>
          <w:rStyle w:val="StyleUnderline"/>
        </w:rPr>
        <w:t>,”</w:t>
      </w:r>
      <w:r w:rsidRPr="00ED305F">
        <w:rPr>
          <w:sz w:val="16"/>
        </w:rPr>
        <w:t xml:space="preserve"> analyst Michael Lavery said during the meeting.</w:t>
      </w:r>
    </w:p>
    <w:p w14:paraId="789EA3B5" w14:textId="77777777" w:rsidR="00620340" w:rsidRPr="00ED305F" w:rsidRDefault="00620340" w:rsidP="00620340">
      <w:pPr>
        <w:rPr>
          <w:sz w:val="16"/>
        </w:rPr>
      </w:pPr>
      <w:r w:rsidRPr="00ED305F">
        <w:rPr>
          <w:sz w:val="16"/>
        </w:rPr>
        <w:t xml:space="preserve">One of the primary reasons that Trump may finally come out as pro-legalization is that </w:t>
      </w:r>
      <w:r w:rsidRPr="00E113CC">
        <w:rPr>
          <w:rStyle w:val="StyleUnderline"/>
        </w:rPr>
        <w:t>the majority of his Democratic opponents are in favor of this reform</w:t>
      </w:r>
      <w:r w:rsidRPr="00ED305F">
        <w:rPr>
          <w:sz w:val="16"/>
        </w:rPr>
        <w:t xml:space="preserve">. So far </w:t>
      </w:r>
      <w:r w:rsidRPr="000C18BF">
        <w:rPr>
          <w:rStyle w:val="StyleUnderline"/>
          <w:highlight w:val="yellow"/>
        </w:rPr>
        <w:t>the only Dem</w:t>
      </w:r>
      <w:r w:rsidRPr="00E113CC">
        <w:rPr>
          <w:rStyle w:val="StyleUnderline"/>
        </w:rPr>
        <w:t xml:space="preserve">ocratic candidate </w:t>
      </w:r>
      <w:r w:rsidRPr="000C18BF">
        <w:rPr>
          <w:rStyle w:val="StyleUnderline"/>
          <w:highlight w:val="yellow"/>
        </w:rPr>
        <w:t>to oppose</w:t>
      </w:r>
      <w:r w:rsidRPr="00E113CC">
        <w:rPr>
          <w:rStyle w:val="StyleUnderline"/>
        </w:rPr>
        <w:t xml:space="preserve"> nationwide marijuana </w:t>
      </w:r>
      <w:r w:rsidRPr="000C18BF">
        <w:rPr>
          <w:rStyle w:val="StyleUnderline"/>
          <w:highlight w:val="yellow"/>
        </w:rPr>
        <w:t>legalization is</w:t>
      </w:r>
      <w:r w:rsidRPr="00ED305F">
        <w:rPr>
          <w:sz w:val="16"/>
        </w:rPr>
        <w:t xml:space="preserve"> Joe </w:t>
      </w:r>
      <w:r w:rsidRPr="000C18BF">
        <w:rPr>
          <w:rStyle w:val="StyleUnderline"/>
          <w:highlight w:val="yellow"/>
        </w:rPr>
        <w:t>Biden</w:t>
      </w:r>
      <w:r w:rsidRPr="00ED305F">
        <w:rPr>
          <w:sz w:val="16"/>
        </w:rPr>
        <w:t>. The former Vice President doesn’t believe anyone should spend time in jail over pot possession, but he’s not a fan of full-scale legalization.</w:t>
      </w:r>
    </w:p>
    <w:p w14:paraId="78FB517C" w14:textId="77777777" w:rsidR="00620340" w:rsidRPr="00E113CC" w:rsidRDefault="00620340" w:rsidP="00620340">
      <w:pPr>
        <w:rPr>
          <w:u w:val="single"/>
        </w:rPr>
      </w:pPr>
      <w:r w:rsidRPr="00ED305F">
        <w:rPr>
          <w:sz w:val="16"/>
        </w:rPr>
        <w:t xml:space="preserve">Some Democrats have worried that </w:t>
      </w:r>
      <w:r w:rsidRPr="000C18BF">
        <w:rPr>
          <w:rStyle w:val="StyleUnderline"/>
          <w:highlight w:val="yellow"/>
        </w:rPr>
        <w:t xml:space="preserve">Trump could swoop in an </w:t>
      </w:r>
      <w:r w:rsidRPr="000C18BF">
        <w:rPr>
          <w:rStyle w:val="Emphasis"/>
          <w:highlight w:val="yellow"/>
        </w:rPr>
        <w:t>steal their thunder</w:t>
      </w:r>
      <w:r w:rsidRPr="00ED305F">
        <w:rPr>
          <w:sz w:val="16"/>
        </w:rPr>
        <w:t xml:space="preserve"> </w:t>
      </w:r>
      <w:r w:rsidRPr="00E113CC">
        <w:rPr>
          <w:rStyle w:val="StyleUnderline"/>
        </w:rPr>
        <w:t>on the marijuana issue for some time.</w:t>
      </w:r>
    </w:p>
    <w:p w14:paraId="5C71F044" w14:textId="77777777" w:rsidR="00620340" w:rsidRPr="00ED305F" w:rsidRDefault="00620340" w:rsidP="00620340">
      <w:pPr>
        <w:rPr>
          <w:sz w:val="16"/>
          <w:szCs w:val="16"/>
        </w:rPr>
      </w:pPr>
      <w:r w:rsidRPr="00ED305F">
        <w:rPr>
          <w:sz w:val="16"/>
          <w:szCs w:val="16"/>
        </w:rPr>
        <w:t>Last year, Representative Earl Blumenauer of Oregon, a founding member of the Congressional Cannabis Caucus, said in his “Blueprint For Federal Marijuana Legalization” that if Democrats do not act on the cannabis issue as part of their 2019 agenda, Trump is going to use it to get reelected.</w:t>
      </w:r>
    </w:p>
    <w:p w14:paraId="1A1B420A" w14:textId="77777777" w:rsidR="00620340" w:rsidRPr="00ED305F" w:rsidRDefault="00620340" w:rsidP="00620340">
      <w:pPr>
        <w:rPr>
          <w:sz w:val="16"/>
        </w:rPr>
      </w:pPr>
      <w:r w:rsidRPr="00ED305F">
        <w:rPr>
          <w:sz w:val="16"/>
        </w:rPr>
        <w:t xml:space="preserve">“If we fail to act swiftly, I fear as the 2020 election approaches, Donald </w:t>
      </w:r>
      <w:r w:rsidRPr="000C18BF">
        <w:rPr>
          <w:rStyle w:val="Emphasis"/>
          <w:highlight w:val="yellow"/>
        </w:rPr>
        <w:t>Trump will claim credit</w:t>
      </w:r>
      <w:r w:rsidRPr="00E113CC">
        <w:rPr>
          <w:rStyle w:val="StyleUnderline"/>
        </w:rPr>
        <w:t xml:space="preserve"> for our work in an effort to shore up support</w:t>
      </w:r>
      <w:r w:rsidRPr="00ED305F">
        <w:rPr>
          <w:sz w:val="16"/>
        </w:rPr>
        <w:t xml:space="preserve"> — </w:t>
      </w:r>
      <w:r w:rsidRPr="000C18BF">
        <w:rPr>
          <w:rStyle w:val="Emphasis"/>
          <w:highlight w:val="yellow"/>
        </w:rPr>
        <w:t>especially from young voters</w:t>
      </w:r>
      <w:r w:rsidRPr="00ED305F">
        <w:rPr>
          <w:sz w:val="16"/>
        </w:rPr>
        <w:t>,” he said. “Democrats must seize the moment.”</w:t>
      </w:r>
    </w:p>
    <w:p w14:paraId="34294082" w14:textId="77777777" w:rsidR="00620340" w:rsidRPr="00620340" w:rsidRDefault="00620340" w:rsidP="00620340"/>
    <w:p w14:paraId="2433B15F" w14:textId="77777777" w:rsidR="00600D6C" w:rsidRPr="00600D6C" w:rsidRDefault="00600D6C" w:rsidP="00600D6C"/>
    <w:p w14:paraId="676F8D02" w14:textId="77777777" w:rsidR="00006CF9" w:rsidRDefault="00006CF9" w:rsidP="00006CF9">
      <w:pPr>
        <w:pStyle w:val="Heading3"/>
      </w:pPr>
      <w:r>
        <w:t>Marijuana Link Block --- A2: No Link / Turn --- Trump Doesn’t Get Credit / Dems Do</w:t>
      </w:r>
    </w:p>
    <w:p w14:paraId="3D816C4E" w14:textId="0717802A" w:rsidR="00006CF9" w:rsidRDefault="00006CF9" w:rsidP="00006CF9"/>
    <w:p w14:paraId="2C0A773D" w14:textId="77777777" w:rsidR="007C5128" w:rsidRDefault="007C5128" w:rsidP="007C5128">
      <w:pPr>
        <w:pStyle w:val="Heading4"/>
      </w:pPr>
      <w:r>
        <w:t xml:space="preserve">Trump gets the credit --- Not Biden </w:t>
      </w:r>
    </w:p>
    <w:p w14:paraId="288D38C7" w14:textId="77777777" w:rsidR="007C5128" w:rsidRPr="001F29E7" w:rsidRDefault="007C5128" w:rsidP="007C5128">
      <w:r w:rsidRPr="001F29E7">
        <w:rPr>
          <w:rStyle w:val="Style13ptBold"/>
        </w:rPr>
        <w:t>Debenedetti June 3rd</w:t>
      </w:r>
      <w:r>
        <w:t xml:space="preserve"> --- Gabriel Debenedetti is the national correspondent for New York magazine, “Joe Biden’s New Bet”, New York Magazine, JUNE 3, 2020, </w:t>
      </w:r>
      <w:hyperlink r:id="rId160" w:history="1">
        <w:r w:rsidRPr="00276013">
          <w:rPr>
            <w:rStyle w:val="Hyperlink"/>
          </w:rPr>
          <w:t>https://nymag.com/intelligencer/2020/06/what-is-bidens-plan-for-beating-trump.html</w:t>
        </w:r>
      </w:hyperlink>
      <w:r>
        <w:t xml:space="preserve"> (BJN) </w:t>
      </w:r>
    </w:p>
    <w:p w14:paraId="4CC7E70F" w14:textId="77777777" w:rsidR="007C5128" w:rsidRPr="001F29E7" w:rsidRDefault="007C5128" w:rsidP="007C5128">
      <w:pPr>
        <w:rPr>
          <w:sz w:val="16"/>
        </w:rPr>
      </w:pPr>
      <w:r w:rsidRPr="001F29E7">
        <w:rPr>
          <w:sz w:val="16"/>
        </w:rPr>
        <w:t xml:space="preserve">Of course </w:t>
      </w:r>
      <w:r w:rsidRPr="000C18BF">
        <w:rPr>
          <w:rStyle w:val="Emphasis"/>
          <w:highlight w:val="yellow"/>
        </w:rPr>
        <w:t>Biden runs nothing right now;</w:t>
      </w:r>
      <w:r w:rsidRPr="000C18BF">
        <w:rPr>
          <w:sz w:val="16"/>
          <w:highlight w:val="yellow"/>
        </w:rPr>
        <w:t xml:space="preserve"> </w:t>
      </w:r>
      <w:r w:rsidRPr="000C18BF">
        <w:rPr>
          <w:rStyle w:val="StyleUnderline"/>
          <w:highlight w:val="yellow"/>
        </w:rPr>
        <w:t xml:space="preserve">he is in charge of </w:t>
      </w:r>
      <w:r w:rsidRPr="000C18BF">
        <w:rPr>
          <w:rStyle w:val="Emphasis"/>
          <w:highlight w:val="yellow"/>
        </w:rPr>
        <w:t>no police officers</w:t>
      </w:r>
      <w:r w:rsidRPr="001F29E7">
        <w:rPr>
          <w:rStyle w:val="Emphasis"/>
        </w:rPr>
        <w:t xml:space="preserve"> or soldiers</w:t>
      </w:r>
      <w:r w:rsidRPr="001F29E7">
        <w:rPr>
          <w:sz w:val="16"/>
        </w:rPr>
        <w:t xml:space="preserve">. </w:t>
      </w:r>
      <w:r w:rsidRPr="004C2A4B">
        <w:rPr>
          <w:rStyle w:val="StyleUnderline"/>
        </w:rPr>
        <w:t>And</w:t>
      </w:r>
      <w:r w:rsidRPr="001F29E7">
        <w:rPr>
          <w:rStyle w:val="StyleUnderline"/>
        </w:rPr>
        <w:t xml:space="preserve"> </w:t>
      </w:r>
      <w:r w:rsidRPr="004C2A4B">
        <w:rPr>
          <w:rStyle w:val="StyleUnderline"/>
        </w:rPr>
        <w:t xml:space="preserve">even in his capacity as a candidate, </w:t>
      </w:r>
      <w:r w:rsidRPr="000C18BF">
        <w:rPr>
          <w:rStyle w:val="Emphasis"/>
          <w:highlight w:val="yellow"/>
        </w:rPr>
        <w:t>he has struggled to gain the spotlight</w:t>
      </w:r>
      <w:r w:rsidRPr="001F29E7">
        <w:rPr>
          <w:sz w:val="16"/>
        </w:rPr>
        <w:t xml:space="preserve"> — </w:t>
      </w:r>
      <w:r w:rsidRPr="000C18BF">
        <w:rPr>
          <w:rStyle w:val="StyleUnderline"/>
          <w:highlight w:val="yellow"/>
        </w:rPr>
        <w:t>none of the major</w:t>
      </w:r>
      <w:r w:rsidRPr="001F29E7">
        <w:rPr>
          <w:rStyle w:val="StyleUnderline"/>
        </w:rPr>
        <w:t xml:space="preserve"> TV news </w:t>
      </w:r>
      <w:r w:rsidRPr="000C18BF">
        <w:rPr>
          <w:rStyle w:val="StyleUnderline"/>
          <w:highlight w:val="yellow"/>
        </w:rPr>
        <w:t>networks carried either of his</w:t>
      </w:r>
      <w:r w:rsidRPr="001F29E7">
        <w:rPr>
          <w:sz w:val="16"/>
        </w:rPr>
        <w:t xml:space="preserve"> Monday </w:t>
      </w:r>
      <w:r w:rsidRPr="000C18BF">
        <w:rPr>
          <w:rStyle w:val="StyleUnderline"/>
          <w:highlight w:val="yellow"/>
        </w:rPr>
        <w:t>events</w:t>
      </w:r>
      <w:r w:rsidRPr="001F29E7">
        <w:rPr>
          <w:sz w:val="16"/>
        </w:rPr>
        <w:t xml:space="preserve"> live; they ran his Tuesday morning speech, but not before some of his senior aides complained about the previous day. Those around him hope that whatever clips of him Americans have seen are a reminder of what a leader, or at least a functioning empathetic adult, looks like. “</w:t>
      </w:r>
      <w:r w:rsidRPr="000C18BF">
        <w:rPr>
          <w:rStyle w:val="Emphasis"/>
          <w:highlight w:val="yellow"/>
        </w:rPr>
        <w:t>The words of a president matter</w:t>
      </w:r>
      <w:r w:rsidRPr="000C18BF">
        <w:rPr>
          <w:rStyle w:val="StyleUnderline"/>
          <w:highlight w:val="yellow"/>
        </w:rPr>
        <w:t>, no matter how good or bad</w:t>
      </w:r>
      <w:r w:rsidRPr="001F29E7">
        <w:rPr>
          <w:rStyle w:val="StyleUnderline"/>
        </w:rPr>
        <w:t xml:space="preserve"> that president is,</w:t>
      </w:r>
      <w:r w:rsidRPr="001F29E7">
        <w:rPr>
          <w:sz w:val="16"/>
        </w:rPr>
        <w:t xml:space="preserve">” Biden told MSNBC’s Craig Melvin on Friday night, pointing out that he had held a long conversation with Floyd’s family members. “I was incredibly impressed with how, how significantly they had focused on what was at stake. I was incredibly impressed at their depth of their sense of the impact of not just their family, but the entire community,” Biden said. And he spoke to them, he said, about loss: “What I said to them was that I had just a little bit of sense, from different losses, what a black hole they felt like they’re in. They felt like they’re being sucked within this great void within their chest.” The next day was the fifth anniversary of the death of Biden’s son, Beau, from brain cancer. He gathered family at his home in Delaware for a private mass with a Catholic army chaplain. </w:t>
      </w:r>
    </w:p>
    <w:p w14:paraId="2B9C7392" w14:textId="77777777" w:rsidR="007C5128" w:rsidRDefault="007C5128" w:rsidP="00006CF9"/>
    <w:p w14:paraId="2924B95D" w14:textId="77777777" w:rsidR="00006CF9" w:rsidRDefault="00006CF9" w:rsidP="00006CF9">
      <w:pPr>
        <w:pStyle w:val="Heading4"/>
      </w:pPr>
      <w:r>
        <w:t>Both candidates oppose marijuana decrim --- whoever reverses first will win --- plan fiats its Trump</w:t>
      </w:r>
    </w:p>
    <w:p w14:paraId="00E7F423" w14:textId="77777777" w:rsidR="00006CF9" w:rsidRPr="00AF7BE0" w:rsidRDefault="00006CF9" w:rsidP="00006CF9">
      <w:r w:rsidRPr="00AF7BE0">
        <w:rPr>
          <w:rStyle w:val="Style13ptBold"/>
        </w:rPr>
        <w:t>Cowan 20</w:t>
      </w:r>
      <w:r>
        <w:t xml:space="preserve"> --- Richard Cowan, former National Director of NORML and Founder of CBD Seniors, “HOW MARIJUANA PROHIBITION MAY COST TRUMP A SECOND TERM – WILL BIDEN’S PROHIBITIONIST PAST CATCH UP WITH HIM?”, MARCH 30, 2020, LA Weekly, </w:t>
      </w:r>
      <w:hyperlink r:id="rId161" w:history="1">
        <w:r w:rsidRPr="00276013">
          <w:rPr>
            <w:rStyle w:val="Hyperlink"/>
          </w:rPr>
          <w:t>https://www.laweekly.com/how-marijuana-prohibition-may-cost-trump-a-second-term-will-bidens-prohibitionist-past-catch-up-with-him/</w:t>
        </w:r>
      </w:hyperlink>
      <w:r>
        <w:t xml:space="preserve"> (BJN) </w:t>
      </w:r>
    </w:p>
    <w:p w14:paraId="5D8DA3E7" w14:textId="77777777" w:rsidR="00006CF9" w:rsidRPr="006E1097" w:rsidRDefault="00006CF9" w:rsidP="00006CF9">
      <w:pPr>
        <w:rPr>
          <w:sz w:val="16"/>
          <w:szCs w:val="16"/>
        </w:rPr>
      </w:pPr>
      <w:r w:rsidRPr="006E1097">
        <w:rPr>
          <w:sz w:val="16"/>
          <w:szCs w:val="16"/>
        </w:rPr>
        <w:t>Last month, Justin Strekal, the Political Director for NORML, reported in The Hill:</w:t>
      </w:r>
    </w:p>
    <w:p w14:paraId="1DD5AFCF" w14:textId="77777777" w:rsidR="00006CF9" w:rsidRPr="007C5128" w:rsidRDefault="00006CF9" w:rsidP="00006CF9">
      <w:pPr>
        <w:rPr>
          <w:sz w:val="16"/>
          <w:szCs w:val="16"/>
        </w:rPr>
      </w:pPr>
      <w:r w:rsidRPr="006E1097">
        <w:rPr>
          <w:sz w:val="16"/>
          <w:szCs w:val="16"/>
        </w:rPr>
        <w:t xml:space="preserve">“Most recently, </w:t>
      </w:r>
      <w:r w:rsidRPr="007C5128">
        <w:rPr>
          <w:sz w:val="16"/>
          <w:szCs w:val="16"/>
        </w:rPr>
        <w:t xml:space="preserve">Marc Lotter, the director of strategic communications for </w:t>
      </w:r>
      <w:r w:rsidRPr="007C5128">
        <w:rPr>
          <w:rStyle w:val="StyleUnderline"/>
        </w:rPr>
        <w:t>Trump’s 2020 campaign, stated</w:t>
      </w:r>
      <w:r w:rsidRPr="007C5128">
        <w:rPr>
          <w:sz w:val="16"/>
          <w:szCs w:val="16"/>
        </w:rPr>
        <w:t xml:space="preserve"> in an interview that the administration </w:t>
      </w:r>
      <w:r w:rsidRPr="007C5128">
        <w:rPr>
          <w:rStyle w:val="StyleUnderline"/>
        </w:rPr>
        <w:t>is intent on keeping marijuana illegal</w:t>
      </w:r>
      <w:r w:rsidRPr="007C5128">
        <w:rPr>
          <w:sz w:val="16"/>
          <w:szCs w:val="16"/>
        </w:rPr>
        <w:t xml:space="preserve"> under federal law. ‘I think what the president is looking at is looking at this from a standpoint of a parent of a young person to make sure that we keep our kids away from drugs,’ he said. ‘They need to be kept illegal, that is the federal policy. I think the president has been pretty clear on his views on marijuana at the federal level, I know many states have taken a different path.’”</w:t>
      </w:r>
    </w:p>
    <w:p w14:paraId="29C663CE" w14:textId="77777777" w:rsidR="00006CF9" w:rsidRPr="007C5128" w:rsidRDefault="00006CF9" w:rsidP="00006CF9">
      <w:pPr>
        <w:rPr>
          <w:sz w:val="16"/>
          <w:szCs w:val="16"/>
        </w:rPr>
      </w:pPr>
      <w:r w:rsidRPr="007C5128">
        <w:rPr>
          <w:rStyle w:val="Emphasis"/>
        </w:rPr>
        <w:t xml:space="preserve">Now </w:t>
      </w:r>
      <w:r w:rsidRPr="000C18BF">
        <w:rPr>
          <w:rStyle w:val="Emphasis"/>
          <w:highlight w:val="yellow"/>
        </w:rPr>
        <w:t xml:space="preserve">consider </w:t>
      </w:r>
      <w:r w:rsidRPr="007C5128">
        <w:rPr>
          <w:rStyle w:val="Emphasis"/>
        </w:rPr>
        <w:t xml:space="preserve">the real world </w:t>
      </w:r>
      <w:r w:rsidRPr="000C18BF">
        <w:rPr>
          <w:rStyle w:val="Emphasis"/>
          <w:highlight w:val="yellow"/>
        </w:rPr>
        <w:t>politics</w:t>
      </w:r>
      <w:r w:rsidRPr="007C5128">
        <w:rPr>
          <w:sz w:val="16"/>
          <w:szCs w:val="16"/>
        </w:rPr>
        <w:t>:</w:t>
      </w:r>
    </w:p>
    <w:p w14:paraId="3AEF93E1" w14:textId="77777777" w:rsidR="00006CF9" w:rsidRPr="006E1097" w:rsidRDefault="00006CF9" w:rsidP="00006CF9">
      <w:pPr>
        <w:rPr>
          <w:sz w:val="16"/>
          <w:szCs w:val="16"/>
        </w:rPr>
      </w:pPr>
      <w:r w:rsidRPr="007C5128">
        <w:rPr>
          <w:sz w:val="16"/>
          <w:szCs w:val="16"/>
        </w:rPr>
        <w:t>On November 11 of last year, a survey by the respected Pew Research Center’s American Trends Panel concluded: “</w:t>
      </w:r>
      <w:r w:rsidRPr="007C5128">
        <w:rPr>
          <w:rStyle w:val="StyleUnderline"/>
        </w:rPr>
        <w:t>Two-thirds of Americans support marijuana legalization</w:t>
      </w:r>
      <w:r w:rsidRPr="006E1097">
        <w:rPr>
          <w:sz w:val="16"/>
          <w:szCs w:val="16"/>
        </w:rPr>
        <w:t>.”</w:t>
      </w:r>
    </w:p>
    <w:p w14:paraId="1408E181" w14:textId="77777777" w:rsidR="00006CF9" w:rsidRPr="006E1097" w:rsidRDefault="00006CF9" w:rsidP="00006CF9">
      <w:pPr>
        <w:rPr>
          <w:sz w:val="16"/>
          <w:szCs w:val="16"/>
        </w:rPr>
      </w:pPr>
      <w:r w:rsidRPr="006E1097">
        <w:rPr>
          <w:sz w:val="16"/>
          <w:szCs w:val="16"/>
        </w:rPr>
        <w:t xml:space="preserve">In fact, </w:t>
      </w:r>
      <w:r w:rsidRPr="000C18BF">
        <w:rPr>
          <w:rStyle w:val="Emphasis"/>
          <w:highlight w:val="yellow"/>
        </w:rPr>
        <w:t>only 8 percent</w:t>
      </w:r>
      <w:r w:rsidRPr="006E1097">
        <w:rPr>
          <w:rStyle w:val="StyleUnderline"/>
        </w:rPr>
        <w:t xml:space="preserve"> of the American people </w:t>
      </w:r>
      <w:r w:rsidRPr="000C18BF">
        <w:rPr>
          <w:rStyle w:val="StyleUnderline"/>
          <w:highlight w:val="yellow"/>
        </w:rPr>
        <w:t>are in favor of current</w:t>
      </w:r>
      <w:r w:rsidRPr="006E1097">
        <w:rPr>
          <w:rStyle w:val="StyleUnderline"/>
        </w:rPr>
        <w:t xml:space="preserve"> U.S. marijuana </w:t>
      </w:r>
      <w:r w:rsidRPr="000C18BF">
        <w:rPr>
          <w:rStyle w:val="StyleUnderline"/>
          <w:highlight w:val="yellow"/>
        </w:rPr>
        <w:t>prohibition</w:t>
      </w:r>
      <w:r w:rsidRPr="006E1097">
        <w:rPr>
          <w:sz w:val="16"/>
          <w:szCs w:val="16"/>
        </w:rPr>
        <w:t>, banning both medical and non-medical cannabis. Meanwhile in the “real world,” there were 663,367 marijuana arrests in the U.S. in 2018, and most were for simple possession. And those numbers are still largely unreported.</w:t>
      </w:r>
    </w:p>
    <w:p w14:paraId="33BFBF45" w14:textId="77777777" w:rsidR="00006CF9" w:rsidRPr="00AF7BE0" w:rsidRDefault="00006CF9" w:rsidP="00006CF9">
      <w:pPr>
        <w:rPr>
          <w:rStyle w:val="StyleUnderline"/>
        </w:rPr>
      </w:pPr>
      <w:r w:rsidRPr="006E1097">
        <w:rPr>
          <w:sz w:val="16"/>
          <w:szCs w:val="16"/>
        </w:rPr>
        <w:t>How is this possible? Actually, the politicians — and other so-called “</w:t>
      </w:r>
      <w:r w:rsidRPr="000C18BF">
        <w:rPr>
          <w:rStyle w:val="StyleUnderline"/>
          <w:highlight w:val="yellow"/>
        </w:rPr>
        <w:t>opinion leaders</w:t>
      </w:r>
      <w:r w:rsidRPr="006E1097">
        <w:rPr>
          <w:sz w:val="16"/>
          <w:szCs w:val="16"/>
        </w:rPr>
        <w:t xml:space="preserve">,” especially newspaper “Editorial Page” editors, </w:t>
      </w:r>
      <w:r w:rsidRPr="000C18BF">
        <w:rPr>
          <w:rStyle w:val="StyleUnderline"/>
          <w:highlight w:val="yellow"/>
        </w:rPr>
        <w:t>have</w:t>
      </w:r>
      <w:r w:rsidRPr="00AF7BE0">
        <w:rPr>
          <w:rStyle w:val="StyleUnderline"/>
        </w:rPr>
        <w:t xml:space="preserve"> consistently </w:t>
      </w:r>
      <w:r w:rsidRPr="000C18BF">
        <w:rPr>
          <w:rStyle w:val="StyleUnderline"/>
          <w:highlight w:val="yellow"/>
        </w:rPr>
        <w:t>lagged the public they supposedly lead</w:t>
      </w:r>
      <w:r w:rsidRPr="00AF7BE0">
        <w:rPr>
          <w:rStyle w:val="StyleUnderline"/>
        </w:rPr>
        <w:t>, but they simply don’t report the basic facts about how marijuana prohibition really works.</w:t>
      </w:r>
    </w:p>
    <w:p w14:paraId="5E1996C0" w14:textId="77777777" w:rsidR="00006CF9" w:rsidRPr="006E1097" w:rsidRDefault="00006CF9" w:rsidP="00006CF9">
      <w:pPr>
        <w:rPr>
          <w:sz w:val="16"/>
          <w:szCs w:val="16"/>
        </w:rPr>
      </w:pPr>
      <w:r w:rsidRPr="000C18BF">
        <w:rPr>
          <w:rStyle w:val="StyleUnderline"/>
          <w:highlight w:val="yellow"/>
        </w:rPr>
        <w:t>Who will tell</w:t>
      </w:r>
      <w:r w:rsidRPr="006E1097">
        <w:rPr>
          <w:sz w:val="16"/>
          <w:szCs w:val="16"/>
        </w:rPr>
        <w:t xml:space="preserve"> President </w:t>
      </w:r>
      <w:r w:rsidRPr="000C18BF">
        <w:rPr>
          <w:rStyle w:val="StyleUnderline"/>
          <w:highlight w:val="yellow"/>
        </w:rPr>
        <w:t>Trump that his marijuana policies are</w:t>
      </w:r>
      <w:r w:rsidRPr="00AF7BE0">
        <w:rPr>
          <w:rStyle w:val="StyleUnderline"/>
        </w:rPr>
        <w:t xml:space="preserve"> still being </w:t>
      </w:r>
      <w:r w:rsidRPr="000C18BF">
        <w:rPr>
          <w:rStyle w:val="StyleUnderline"/>
          <w:highlight w:val="yellow"/>
        </w:rPr>
        <w:t>set by</w:t>
      </w:r>
      <w:r w:rsidRPr="00AF7BE0">
        <w:rPr>
          <w:rStyle w:val="StyleUnderline"/>
        </w:rPr>
        <w:t xml:space="preserve"> </w:t>
      </w:r>
      <w:r w:rsidRPr="006E1097">
        <w:rPr>
          <w:sz w:val="16"/>
          <w:szCs w:val="16"/>
        </w:rPr>
        <w:t xml:space="preserve">Jeff </w:t>
      </w:r>
      <w:r w:rsidRPr="00AF7BE0">
        <w:rPr>
          <w:rStyle w:val="StyleUnderline"/>
        </w:rPr>
        <w:t>Sessions</w:t>
      </w:r>
      <w:r w:rsidRPr="006E1097">
        <w:rPr>
          <w:sz w:val="16"/>
          <w:szCs w:val="16"/>
        </w:rPr>
        <w:t xml:space="preserve"> and the </w:t>
      </w:r>
      <w:r w:rsidRPr="000C18BF">
        <w:rPr>
          <w:rStyle w:val="StyleUnderline"/>
          <w:highlight w:val="yellow"/>
        </w:rPr>
        <w:t>editorial pages he denounces</w:t>
      </w:r>
      <w:r w:rsidRPr="006E1097">
        <w:rPr>
          <w:sz w:val="16"/>
          <w:szCs w:val="16"/>
        </w:rPr>
        <w:t>, supported a massive flow of “Fake News” by utterly irresponsible and incompetent “journalists,” and by the most deeply entrenched bureaucrats, the deepest of the Deep State in the U.S. and the rest of the world (with very few exceptions).</w:t>
      </w:r>
    </w:p>
    <w:p w14:paraId="16B9380B" w14:textId="77777777" w:rsidR="00006CF9" w:rsidRPr="006E1097" w:rsidRDefault="00006CF9" w:rsidP="00006CF9">
      <w:pPr>
        <w:rPr>
          <w:sz w:val="16"/>
          <w:szCs w:val="16"/>
        </w:rPr>
      </w:pPr>
      <w:r w:rsidRPr="006E1097">
        <w:rPr>
          <w:sz w:val="16"/>
          <w:szCs w:val="16"/>
        </w:rPr>
        <w:t>In fact, the best two-word explanation for marijuana prohibition is still “Bad Journalism”… in the same newspapers that sedulously keep track of Trump’s lies.</w:t>
      </w:r>
    </w:p>
    <w:p w14:paraId="5AA7ADE0" w14:textId="77777777" w:rsidR="00006CF9" w:rsidRPr="006E1097" w:rsidRDefault="00006CF9" w:rsidP="00006CF9">
      <w:pPr>
        <w:rPr>
          <w:sz w:val="16"/>
          <w:szCs w:val="16"/>
        </w:rPr>
      </w:pPr>
      <w:r w:rsidRPr="00AF7BE0">
        <w:rPr>
          <w:rStyle w:val="StyleUnderline"/>
        </w:rPr>
        <w:t xml:space="preserve">And </w:t>
      </w:r>
      <w:r w:rsidRPr="000C18BF">
        <w:rPr>
          <w:rStyle w:val="StyleUnderline"/>
          <w:highlight w:val="yellow"/>
        </w:rPr>
        <w:t>then there’s</w:t>
      </w:r>
      <w:r w:rsidRPr="006E1097">
        <w:rPr>
          <w:sz w:val="16"/>
          <w:szCs w:val="16"/>
        </w:rPr>
        <w:t xml:space="preserve"> Joe </w:t>
      </w:r>
      <w:r w:rsidRPr="000C18BF">
        <w:rPr>
          <w:rStyle w:val="StyleUnderline"/>
          <w:highlight w:val="yellow"/>
        </w:rPr>
        <w:t>Biden</w:t>
      </w:r>
      <w:r w:rsidRPr="006E1097">
        <w:rPr>
          <w:sz w:val="16"/>
          <w:szCs w:val="16"/>
        </w:rPr>
        <w:t xml:space="preserve">, an old line Drug Warrior, who </w:t>
      </w:r>
      <w:r w:rsidRPr="00AF7BE0">
        <w:rPr>
          <w:rStyle w:val="StyleUnderline"/>
        </w:rPr>
        <w:t xml:space="preserve">recently </w:t>
      </w:r>
      <w:r w:rsidRPr="000C18BF">
        <w:rPr>
          <w:rStyle w:val="StyleUnderline"/>
          <w:highlight w:val="yellow"/>
        </w:rPr>
        <w:t>said that marijuana is a “gateway drug</w:t>
      </w:r>
      <w:r w:rsidRPr="00AF7BE0">
        <w:rPr>
          <w:rStyle w:val="StyleUnderline"/>
        </w:rPr>
        <w:t>,”</w:t>
      </w:r>
      <w:r w:rsidRPr="006E1097">
        <w:rPr>
          <w:sz w:val="16"/>
          <w:szCs w:val="16"/>
        </w:rPr>
        <w:t xml:space="preserve"> but quickly retreated. He has the advantage because he has to listen. Trump doesn’t.</w:t>
      </w:r>
    </w:p>
    <w:p w14:paraId="6DC646D6" w14:textId="77777777" w:rsidR="00006CF9" w:rsidRPr="006E1097" w:rsidRDefault="00006CF9" w:rsidP="00006CF9">
      <w:pPr>
        <w:rPr>
          <w:sz w:val="16"/>
          <w:szCs w:val="16"/>
        </w:rPr>
      </w:pPr>
      <w:r w:rsidRPr="006E1097">
        <w:rPr>
          <w:sz w:val="16"/>
          <w:szCs w:val="16"/>
        </w:rPr>
        <w:t xml:space="preserve">In fact, </w:t>
      </w:r>
      <w:r w:rsidRPr="00AF7BE0">
        <w:rPr>
          <w:rStyle w:val="StyleUnderline"/>
        </w:rPr>
        <w:t>Biden’s biggest electoral problem may depend on getting the “Bernie Bros</w:t>
      </w:r>
      <w:r w:rsidRPr="006E1097">
        <w:rPr>
          <w:sz w:val="16"/>
          <w:szCs w:val="16"/>
        </w:rPr>
        <w:t xml:space="preserve">” – Sanders’ disappointed leftist supporters – </w:t>
      </w:r>
      <w:r w:rsidRPr="00AF7BE0">
        <w:rPr>
          <w:rStyle w:val="StyleUnderline"/>
        </w:rPr>
        <w:t>out to vote in November</w:t>
      </w:r>
      <w:r w:rsidRPr="006E1097">
        <w:rPr>
          <w:sz w:val="16"/>
          <w:szCs w:val="16"/>
        </w:rPr>
        <w:t>. Sanders has been criticized for being out of touch with the American people, but on the marijuana issue, he was the only candidate to call for an immediate end to marijuana prohibition, which, as noted,  is the view of a substantial majority.</w:t>
      </w:r>
    </w:p>
    <w:p w14:paraId="6A985F20" w14:textId="77777777" w:rsidR="00006CF9" w:rsidRPr="006E1097" w:rsidRDefault="00006CF9" w:rsidP="00006CF9">
      <w:pPr>
        <w:rPr>
          <w:sz w:val="16"/>
          <w:szCs w:val="16"/>
        </w:rPr>
      </w:pPr>
      <w:r w:rsidRPr="006E1097">
        <w:rPr>
          <w:sz w:val="16"/>
          <w:szCs w:val="16"/>
        </w:rPr>
        <w:t xml:space="preserve">So, </w:t>
      </w:r>
      <w:r w:rsidRPr="000C18BF">
        <w:rPr>
          <w:rStyle w:val="StyleUnderline"/>
          <w:highlight w:val="yellow"/>
        </w:rPr>
        <w:t>who is going to</w:t>
      </w:r>
      <w:r w:rsidRPr="006E1097">
        <w:rPr>
          <w:sz w:val="16"/>
          <w:szCs w:val="16"/>
        </w:rPr>
        <w:t xml:space="preserve"> tell Uncle Joe? If we don’t, who will? And will he </w:t>
      </w:r>
      <w:r w:rsidRPr="000C18BF">
        <w:rPr>
          <w:rStyle w:val="StyleUnderline"/>
          <w:highlight w:val="yellow"/>
        </w:rPr>
        <w:t>listen</w:t>
      </w:r>
      <w:r w:rsidRPr="006E1097">
        <w:rPr>
          <w:sz w:val="16"/>
          <w:szCs w:val="16"/>
        </w:rPr>
        <w:t>? And if he doesn’t, will Trump?</w:t>
      </w:r>
    </w:p>
    <w:p w14:paraId="7286314E" w14:textId="77777777" w:rsidR="00006CF9" w:rsidRDefault="00006CF9" w:rsidP="00006CF9"/>
    <w:p w14:paraId="66DADF6C" w14:textId="27DE4C96" w:rsidR="001D497A" w:rsidRPr="001D497A" w:rsidRDefault="001D497A" w:rsidP="001D497A">
      <w:pPr>
        <w:pStyle w:val="Heading2"/>
      </w:pPr>
      <w:r>
        <w:t>Marijuana Court Links</w:t>
      </w:r>
    </w:p>
    <w:p w14:paraId="30DE5EBE" w14:textId="26D13E28" w:rsidR="008F4DBB" w:rsidRDefault="008F4DBB" w:rsidP="008F4DBB"/>
    <w:p w14:paraId="5F91064B" w14:textId="68565C42" w:rsidR="008F4DBB" w:rsidRDefault="008F4DBB" w:rsidP="008F4DBB">
      <w:pPr>
        <w:pStyle w:val="Heading3"/>
      </w:pPr>
      <w:r>
        <w:t>Marijuana Link Block --- A2: Courts Don’t Links</w:t>
      </w:r>
    </w:p>
    <w:p w14:paraId="59AB4E9A" w14:textId="77777777" w:rsidR="008F4DBB" w:rsidRDefault="008F4DBB" w:rsidP="008F4DBB"/>
    <w:p w14:paraId="1BF33E3E" w14:textId="77777777" w:rsidR="008F4DBB" w:rsidRDefault="008F4DBB" w:rsidP="008F4DBB">
      <w:pPr>
        <w:pStyle w:val="Heading4"/>
      </w:pPr>
      <w:r>
        <w:t>Trump takes credit for the plan</w:t>
      </w:r>
    </w:p>
    <w:p w14:paraId="5DA79143" w14:textId="77777777" w:rsidR="008F4DBB" w:rsidRDefault="008F4DBB" w:rsidP="008F4DBB">
      <w:r w:rsidRPr="00081F05">
        <w:rPr>
          <w:rStyle w:val="Style13ptBold"/>
        </w:rPr>
        <w:t>EDELMAN 17</w:t>
      </w:r>
      <w:r>
        <w:t xml:space="preserve"> --- ADAM EDELMAN, “Trump wants credit for every conservative Supreme Court swing decision”, New York Daily News, May 2017, </w:t>
      </w:r>
      <w:hyperlink r:id="rId162" w:history="1">
        <w:r w:rsidRPr="00276013">
          <w:rPr>
            <w:rStyle w:val="Hyperlink"/>
          </w:rPr>
          <w:t>https://www.nydailynews.com/news/politics/trump-credit-5-4-conservative-supreme-court-win-article-1.3123929</w:t>
        </w:r>
      </w:hyperlink>
      <w:r>
        <w:t xml:space="preserve"> (BJN)</w:t>
      </w:r>
    </w:p>
    <w:p w14:paraId="007C8EC9" w14:textId="77777777" w:rsidR="008F4DBB" w:rsidRDefault="008F4DBB" w:rsidP="008F4DBB">
      <w:pPr>
        <w:rPr>
          <w:sz w:val="16"/>
        </w:rPr>
      </w:pPr>
      <w:r w:rsidRPr="00081F05">
        <w:rPr>
          <w:sz w:val="16"/>
        </w:rPr>
        <w:t xml:space="preserve">President </w:t>
      </w:r>
      <w:r w:rsidRPr="000C18BF">
        <w:rPr>
          <w:rStyle w:val="StyleUnderline"/>
          <w:highlight w:val="yellow"/>
        </w:rPr>
        <w:t>Trump says he deserves credit for</w:t>
      </w:r>
      <w:r w:rsidRPr="000C18BF">
        <w:rPr>
          <w:sz w:val="16"/>
          <w:highlight w:val="yellow"/>
        </w:rPr>
        <w:t xml:space="preserve"> </w:t>
      </w:r>
      <w:r w:rsidRPr="000C18BF">
        <w:rPr>
          <w:rStyle w:val="Emphasis"/>
          <w:highlight w:val="yellow"/>
        </w:rPr>
        <w:t>every</w:t>
      </w:r>
      <w:r w:rsidRPr="00081F05">
        <w:rPr>
          <w:sz w:val="16"/>
        </w:rPr>
        <w:t xml:space="preserve"> conservative </w:t>
      </w:r>
      <w:r w:rsidRPr="000C18BF">
        <w:rPr>
          <w:rStyle w:val="Emphasis"/>
          <w:highlight w:val="yellow"/>
        </w:rPr>
        <w:t>Supreme Court</w:t>
      </w:r>
      <w:r w:rsidRPr="00081F05">
        <w:rPr>
          <w:rStyle w:val="Emphasis"/>
        </w:rPr>
        <w:t xml:space="preserve"> </w:t>
      </w:r>
      <w:r w:rsidRPr="00081F05">
        <w:rPr>
          <w:sz w:val="16"/>
        </w:rPr>
        <w:t>swing</w:t>
      </w:r>
      <w:r w:rsidRPr="00081F05">
        <w:rPr>
          <w:rStyle w:val="Emphasis"/>
        </w:rPr>
        <w:t xml:space="preserve"> </w:t>
      </w:r>
      <w:r w:rsidRPr="000C18BF">
        <w:rPr>
          <w:rStyle w:val="Emphasis"/>
          <w:highlight w:val="yellow"/>
        </w:rPr>
        <w:t>decision</w:t>
      </w:r>
      <w:r w:rsidRPr="00081F05">
        <w:rPr>
          <w:sz w:val="16"/>
        </w:rPr>
        <w:t>. "</w:t>
      </w:r>
      <w:r w:rsidRPr="000C18BF">
        <w:rPr>
          <w:rStyle w:val="StyleUnderline"/>
          <w:highlight w:val="yellow"/>
        </w:rPr>
        <w:t>Every</w:t>
      </w:r>
      <w:r w:rsidRPr="00081F05">
        <w:rPr>
          <w:rStyle w:val="StyleUnderline"/>
        </w:rPr>
        <w:t xml:space="preserve"> </w:t>
      </w:r>
      <w:r w:rsidRPr="00081F05">
        <w:rPr>
          <w:sz w:val="16"/>
        </w:rPr>
        <w:t>5-4</w:t>
      </w:r>
      <w:r w:rsidRPr="00081F05">
        <w:rPr>
          <w:rStyle w:val="StyleUnderline"/>
        </w:rPr>
        <w:t xml:space="preserve"> </w:t>
      </w:r>
      <w:r w:rsidRPr="000C18BF">
        <w:rPr>
          <w:rStyle w:val="StyleUnderline"/>
          <w:highlight w:val="yellow"/>
        </w:rPr>
        <w:t>decision</w:t>
      </w:r>
      <w:r w:rsidRPr="000C18BF">
        <w:rPr>
          <w:sz w:val="16"/>
          <w:highlight w:val="yellow"/>
        </w:rPr>
        <w:t xml:space="preserve"> </w:t>
      </w:r>
      <w:r w:rsidRPr="000C18BF">
        <w:rPr>
          <w:rStyle w:val="Emphasis"/>
          <w:highlight w:val="yellow"/>
        </w:rPr>
        <w:t>is because of me</w:t>
      </w:r>
      <w:r w:rsidRPr="000C18BF">
        <w:rPr>
          <w:sz w:val="16"/>
          <w:highlight w:val="yellow"/>
        </w:rPr>
        <w:t xml:space="preserve">," </w:t>
      </w:r>
      <w:r w:rsidRPr="000C18BF">
        <w:rPr>
          <w:rStyle w:val="StyleUnderline"/>
          <w:highlight w:val="yellow"/>
        </w:rPr>
        <w:t>Trump told the</w:t>
      </w:r>
      <w:r w:rsidRPr="00081F05">
        <w:rPr>
          <w:sz w:val="16"/>
        </w:rPr>
        <w:t xml:space="preserve"> Washington </w:t>
      </w:r>
      <w:r w:rsidRPr="000C18BF">
        <w:rPr>
          <w:rStyle w:val="StyleUnderline"/>
          <w:highlight w:val="yellow"/>
        </w:rPr>
        <w:t>Examiner</w:t>
      </w:r>
      <w:r w:rsidRPr="00081F05">
        <w:rPr>
          <w:sz w:val="16"/>
        </w:rPr>
        <w:t xml:space="preserve"> in an interview published Monday, </w:t>
      </w:r>
      <w:r w:rsidRPr="00081F05">
        <w:rPr>
          <w:rStyle w:val="StyleUnderline"/>
        </w:rPr>
        <w:t>saying that his nomination</w:t>
      </w:r>
      <w:r w:rsidRPr="00081F05">
        <w:rPr>
          <w:sz w:val="16"/>
        </w:rPr>
        <w:t xml:space="preserve"> of Neil Gorsuch </w:t>
      </w:r>
      <w:r w:rsidRPr="00081F05">
        <w:rPr>
          <w:rStyle w:val="StyleUnderline"/>
        </w:rPr>
        <w:t>to the high court had</w:t>
      </w:r>
      <w:r w:rsidRPr="00081F05">
        <w:rPr>
          <w:sz w:val="16"/>
        </w:rPr>
        <w:t xml:space="preserve"> likely </w:t>
      </w:r>
      <w:r w:rsidRPr="00081F05">
        <w:rPr>
          <w:rStyle w:val="StyleUnderline"/>
        </w:rPr>
        <w:t>swung the bench</w:t>
      </w:r>
      <w:r w:rsidRPr="00081F05">
        <w:rPr>
          <w:sz w:val="16"/>
        </w:rPr>
        <w:t xml:space="preserve"> to the right for decades.</w:t>
      </w:r>
    </w:p>
    <w:p w14:paraId="457E6785" w14:textId="77777777" w:rsidR="008F4DBB" w:rsidRDefault="008F4DBB" w:rsidP="008F4DBB">
      <w:pPr>
        <w:rPr>
          <w:sz w:val="16"/>
        </w:rPr>
      </w:pPr>
    </w:p>
    <w:p w14:paraId="1D56437E" w14:textId="77777777" w:rsidR="008F4DBB" w:rsidRPr="00081F05" w:rsidRDefault="008F4DBB" w:rsidP="008F4DBB">
      <w:pPr>
        <w:pStyle w:val="Heading4"/>
      </w:pPr>
      <w:r>
        <w:t>Voters pay attention</w:t>
      </w:r>
    </w:p>
    <w:p w14:paraId="1168067A" w14:textId="77777777" w:rsidR="008F4DBB" w:rsidRPr="00241FC4" w:rsidRDefault="008F4DBB" w:rsidP="008F4DBB">
      <w:pPr>
        <w:rPr>
          <w:rStyle w:val="StyleUnderline"/>
          <w:bCs/>
          <w:sz w:val="26"/>
          <w:u w:val="none"/>
        </w:rPr>
      </w:pPr>
      <w:r>
        <w:rPr>
          <w:rStyle w:val="Style13ptBold"/>
        </w:rPr>
        <w:t xml:space="preserve">Sunstein, ‘6 --- </w:t>
      </w:r>
      <w:r>
        <w:rPr>
          <w:rStyle w:val="Style13ptBold"/>
          <w:b w:val="0"/>
        </w:rPr>
        <w:t>Cass, Karl N. Llewellyn Distinguished Service Professor, Law School and Department of Political Science, University of Chicago, “Timing Controversial decisions”, Hofstra LR, lexis</w:t>
      </w:r>
    </w:p>
    <w:p w14:paraId="5ECD37A8" w14:textId="77777777" w:rsidR="008F4DBB" w:rsidRDefault="008F4DBB" w:rsidP="008F4DBB">
      <w:pPr>
        <w:rPr>
          <w:sz w:val="14"/>
        </w:rPr>
      </w:pPr>
      <w:r w:rsidRPr="00081F05">
        <w:rPr>
          <w:sz w:val="14"/>
        </w:rPr>
        <w:t xml:space="preserve">Introduction: The Problem Suppose that members of a state court are prepared to announce a highly controversial ruling. The court might be prepared to rule that a state must allow same-sex marriage, that a state may not continue affirmative action programs, or that a popular environmental statute is unconstitutional. Suppose too that the opinion is complete and ready to be made public. </w:t>
      </w:r>
      <w:r w:rsidRPr="000C18BF">
        <w:rPr>
          <w:rStyle w:val="StyleUnderline"/>
          <w:highlight w:val="yellow"/>
        </w:rPr>
        <w:t>Suppose</w:t>
      </w:r>
      <w:r w:rsidRPr="00241FC4">
        <w:rPr>
          <w:rStyle w:val="StyleUnderline"/>
        </w:rPr>
        <w:t xml:space="preserve"> </w:t>
      </w:r>
      <w:r w:rsidRPr="00081F05">
        <w:rPr>
          <w:sz w:val="14"/>
        </w:rPr>
        <w:t xml:space="preserve">finally </w:t>
      </w:r>
      <w:r w:rsidRPr="00241FC4">
        <w:rPr>
          <w:rStyle w:val="StyleUnderline"/>
        </w:rPr>
        <w:t xml:space="preserve">that </w:t>
      </w:r>
      <w:r w:rsidRPr="000C18BF">
        <w:rPr>
          <w:rStyle w:val="StyleUnderline"/>
          <w:highlight w:val="yellow"/>
        </w:rPr>
        <w:t>an</w:t>
      </w:r>
      <w:r w:rsidRPr="00241FC4">
        <w:rPr>
          <w:rStyle w:val="StyleUnderline"/>
        </w:rPr>
        <w:t xml:space="preserve"> </w:t>
      </w:r>
      <w:r w:rsidRPr="000C18BF">
        <w:rPr>
          <w:rStyle w:val="StyleUnderline"/>
          <w:highlight w:val="yellow"/>
        </w:rPr>
        <w:t>election will be held</w:t>
      </w:r>
      <w:r w:rsidRPr="00241FC4">
        <w:rPr>
          <w:rStyle w:val="StyleUnderline"/>
        </w:rPr>
        <w:t xml:space="preserve"> in a short time</w:t>
      </w:r>
      <w:r w:rsidRPr="00081F05">
        <w:rPr>
          <w:sz w:val="14"/>
        </w:rPr>
        <w:t xml:space="preserve">, and that </w:t>
      </w:r>
      <w:r w:rsidRPr="000C18BF">
        <w:rPr>
          <w:rStyle w:val="StyleUnderline"/>
          <w:highlight w:val="yellow"/>
        </w:rPr>
        <w:t>the court</w:t>
      </w:r>
      <w:r w:rsidRPr="00241FC4">
        <w:rPr>
          <w:rStyle w:val="StyleUnderline"/>
        </w:rPr>
        <w:t xml:space="preserve"> is aware that the ruling will have</w:t>
      </w:r>
      <w:r w:rsidRPr="00081F05">
        <w:rPr>
          <w:sz w:val="14"/>
        </w:rPr>
        <w:t xml:space="preserve"> at least some degree of </w:t>
      </w:r>
      <w:r w:rsidRPr="00241FC4">
        <w:rPr>
          <w:rStyle w:val="StyleUnderline"/>
        </w:rPr>
        <w:t>relevance to voters</w:t>
      </w:r>
      <w:r w:rsidRPr="00081F05">
        <w:rPr>
          <w:sz w:val="14"/>
        </w:rPr>
        <w:t xml:space="preserve">. In the most extreme cases, members of the court believe that </w:t>
      </w:r>
      <w:r w:rsidRPr="00241FC4">
        <w:rPr>
          <w:rStyle w:val="StyleUnderline"/>
        </w:rPr>
        <w:t xml:space="preserve">the </w:t>
      </w:r>
      <w:r w:rsidRPr="000C18BF">
        <w:rPr>
          <w:rStyle w:val="StyleUnderline"/>
          <w:highlight w:val="yellow"/>
        </w:rPr>
        <w:t xml:space="preserve">ruling will become a </w:t>
      </w:r>
      <w:r w:rsidRPr="000C18BF">
        <w:rPr>
          <w:rStyle w:val="Emphasis"/>
          <w:highlight w:val="yellow"/>
        </w:rPr>
        <w:t>highly salient</w:t>
      </w:r>
      <w:r w:rsidRPr="00241FC4">
        <w:rPr>
          <w:rStyle w:val="Emphasis"/>
        </w:rPr>
        <w:t xml:space="preserve"> </w:t>
      </w:r>
      <w:r w:rsidRPr="000C18BF">
        <w:rPr>
          <w:rStyle w:val="Emphasis"/>
          <w:highlight w:val="yellow"/>
        </w:rPr>
        <w:t>issue in the campaign</w:t>
      </w:r>
      <w:r w:rsidRPr="00241FC4">
        <w:rPr>
          <w:rStyle w:val="StyleUnderline"/>
        </w:rPr>
        <w:t xml:space="preserve"> and</w:t>
      </w:r>
      <w:r w:rsidRPr="00081F05">
        <w:rPr>
          <w:sz w:val="14"/>
        </w:rPr>
        <w:t xml:space="preserve"> that </w:t>
      </w:r>
      <w:r w:rsidRPr="000C18BF">
        <w:rPr>
          <w:rStyle w:val="Emphasis"/>
          <w:highlight w:val="yellow"/>
        </w:rPr>
        <w:t>many voters might be affected by the decision</w:t>
      </w:r>
      <w:r w:rsidRPr="00081F05">
        <w:rPr>
          <w:sz w:val="14"/>
        </w:rPr>
        <w:t xml:space="preserve">. Should the court refuse to issue the opinion until after the election? As far as I am aware, there is no serious scholarship on the question whether and when it is appropriate to wait to issue a controversial ruling until after an election. In this brief essay, I set out and evaluate an argument in favor of waiting. The central question is whether a court should not issue a controversial ruling under two conditions: (1) an election is about to occur; and (2) it is far from unreasonable to suppose that the decision will affect its outcome. Under those conditions, I shall [*2] suggest that there is a plausible argument that the court should wait before issuing the opinion. The ultimate conclusion cannot, however, be resolved in the abstract. As I will suggest, everything depends on whether voters will react rationally to the court's decision, or whether </w:t>
      </w:r>
      <w:r w:rsidRPr="00241FC4">
        <w:rPr>
          <w:rStyle w:val="StyleUnderline"/>
        </w:rPr>
        <w:t xml:space="preserve">the </w:t>
      </w:r>
      <w:r w:rsidRPr="00241FC4">
        <w:rPr>
          <w:rStyle w:val="Emphasis"/>
        </w:rPr>
        <w:t>proximity of the decision to the vote</w:t>
      </w:r>
      <w:r w:rsidRPr="00241FC4">
        <w:rPr>
          <w:rStyle w:val="StyleUnderline"/>
        </w:rPr>
        <w:t xml:space="preserve">, and its </w:t>
      </w:r>
      <w:r w:rsidRPr="00241FC4">
        <w:rPr>
          <w:rStyle w:val="Emphasis"/>
        </w:rPr>
        <w:t>exploitation by political entrepreneurs, will distort voters' judgments</w:t>
      </w:r>
      <w:r w:rsidRPr="00081F05">
        <w:rPr>
          <w:sz w:val="14"/>
        </w:rPr>
        <w:t xml:space="preserve">. There is also a question about judicial competence to assess the underlying empirical questions. If judges lack such competence, it might be best for them to ignore the possibility that their decisions might have electoral effects. My conclusion is that if courts are able to assess the underlying questions, and if the likelihood of distortion is high, there is a good argument that courts should wait before announcing their rulings, not least because little is likely to be lost by a delay. II. The Central Concern </w:t>
      </w:r>
      <w:r w:rsidRPr="00241FC4">
        <w:rPr>
          <w:rStyle w:val="StyleUnderline"/>
        </w:rPr>
        <w:t xml:space="preserve">In any election, voters have a large menu of items on which to focus. </w:t>
      </w:r>
      <w:r w:rsidRPr="00081F05">
        <w:rPr>
          <w:sz w:val="14"/>
        </w:rPr>
        <w:t>They might be concerned about national security, unemployment, climate change, abortion, energy independence, the stock market, the price of gasoline, or some combination of these</w:t>
      </w:r>
      <w:r w:rsidRPr="000C18BF">
        <w:rPr>
          <w:sz w:val="14"/>
          <w:highlight w:val="yellow"/>
        </w:rPr>
        <w:t xml:space="preserve">. </w:t>
      </w:r>
      <w:r w:rsidRPr="000C18BF">
        <w:rPr>
          <w:rStyle w:val="StyleUnderline"/>
          <w:highlight w:val="yellow"/>
        </w:rPr>
        <w:t>If there is a</w:t>
      </w:r>
      <w:r w:rsidRPr="00081F05">
        <w:rPr>
          <w:sz w:val="14"/>
        </w:rPr>
        <w:t xml:space="preserve"> highly </w:t>
      </w:r>
      <w:r w:rsidRPr="000C18BF">
        <w:rPr>
          <w:rStyle w:val="Emphasis"/>
          <w:highlight w:val="yellow"/>
        </w:rPr>
        <w:t>salient event</w:t>
      </w:r>
      <w:r w:rsidRPr="00241FC4">
        <w:rPr>
          <w:rStyle w:val="Emphasis"/>
        </w:rPr>
        <w:t xml:space="preserve"> immediately before the election, it might have a large role, simply because of its immediacy. </w:t>
      </w:r>
      <w:r w:rsidRPr="000C18BF">
        <w:rPr>
          <w:rStyle w:val="Emphasis"/>
          <w:highlight w:val="yellow"/>
        </w:rPr>
        <w:t>Such an "external shock" might well affect numerous votes</w:t>
      </w:r>
      <w:r w:rsidRPr="00081F05">
        <w:rPr>
          <w:sz w:val="14"/>
        </w:rPr>
        <w:t xml:space="preserve">. n1 Suppose, for example, that the nation faces a terrorist attack a month before a presidential election; that a natural disaster, two months before the election, devastates a city; that gasoline prices fall dramatically in the previous three months; or that the unemployment rate, in that time, suddenly spikes up. </w:t>
      </w:r>
      <w:r w:rsidRPr="000C18BF">
        <w:rPr>
          <w:rStyle w:val="StyleUnderline"/>
          <w:highlight w:val="yellow"/>
        </w:rPr>
        <w:t xml:space="preserve">The idea of the "October Surprise" signals the possibility that events of this kind might be expected to </w:t>
      </w:r>
      <w:r w:rsidRPr="000C18BF">
        <w:rPr>
          <w:rStyle w:val="Emphasis"/>
          <w:highlight w:val="yellow"/>
        </w:rPr>
        <w:t>influence electoral outcomes</w:t>
      </w:r>
      <w:r w:rsidRPr="00081F05">
        <w:rPr>
          <w:sz w:val="14"/>
        </w:rPr>
        <w:t xml:space="preserve">. </w:t>
      </w:r>
      <w:r w:rsidRPr="00241FC4">
        <w:rPr>
          <w:rStyle w:val="StyleUnderline"/>
        </w:rPr>
        <w:t xml:space="preserve">We know enough about human cognition to know that a salient incident </w:t>
      </w:r>
      <w:r w:rsidRPr="000C18BF">
        <w:rPr>
          <w:rStyle w:val="StyleUnderline"/>
          <w:highlight w:val="yellow"/>
        </w:rPr>
        <w:t xml:space="preserve">can have a </w:t>
      </w:r>
      <w:r w:rsidRPr="000C18BF">
        <w:rPr>
          <w:rStyle w:val="Emphasis"/>
          <w:highlight w:val="yellow"/>
        </w:rPr>
        <w:t>significant effect on people's judgments</w:t>
      </w:r>
      <w:r w:rsidRPr="00081F05">
        <w:rPr>
          <w:sz w:val="14"/>
        </w:rPr>
        <w:t xml:space="preserve">. A great deal remains to be learned about this subject. Let us simply stipulate that in imaginable circumstances, such an effect is likely. But perhaps there is nothing wrong with that effect. Perhaps </w:t>
      </w:r>
      <w:r w:rsidRPr="00241FC4">
        <w:rPr>
          <w:rStyle w:val="StyleUnderline"/>
        </w:rPr>
        <w:t>voters are</w:t>
      </w:r>
      <w:r w:rsidRPr="00081F05">
        <w:rPr>
          <w:sz w:val="14"/>
        </w:rPr>
        <w:t xml:space="preserve"> simply </w:t>
      </w:r>
      <w:r w:rsidRPr="00241FC4">
        <w:rPr>
          <w:rStyle w:val="StyleUnderline"/>
        </w:rPr>
        <w:t>updating on the basis of new information</w:t>
      </w:r>
      <w:r w:rsidRPr="00081F05">
        <w:rPr>
          <w:sz w:val="14"/>
        </w:rPr>
        <w:t xml:space="preserve">. If a terrorist strike occurs, voters learn that the nation is more vulnerable than they had [*3] thought. If unemployment jumps, the economy is apparently weaker than had appeared. If voters are rationally incorporating new information, then any external shock provides a legitimate and perhaps an invaluable input into voter decisions. We might make some distinctions here. If the relevant event is not self-consciously timed by anyone, then there is no effort to manipulate the system - and if voters will rationally incorporate the relevant information, nothing is amiss. But suppose that some person or institution has deliberately triggered a salient event, and done so at the appropriate time for maximum effect. The problem here is that </w:t>
      </w:r>
      <w:r w:rsidRPr="00241FC4">
        <w:rPr>
          <w:rStyle w:val="StyleUnderline"/>
        </w:rPr>
        <w:t>voters might be deceived, in a way that will affect their judgments</w:t>
      </w:r>
      <w:r w:rsidRPr="00081F05">
        <w:rPr>
          <w:sz w:val="14"/>
        </w:rPr>
        <w:t xml:space="preserve">. If voters are unaware of the manipulation, they might believe that, for example, gas prices or unemployment rates are falling, even though </w:t>
      </w:r>
      <w:r w:rsidRPr="000C18BF">
        <w:rPr>
          <w:rStyle w:val="StyleUnderline"/>
          <w:highlight w:val="yellow"/>
        </w:rPr>
        <w:t>these effects are</w:t>
      </w:r>
      <w:r w:rsidRPr="00081F05">
        <w:rPr>
          <w:sz w:val="14"/>
        </w:rPr>
        <w:t xml:space="preserve"> temporary ones, </w:t>
      </w:r>
      <w:r w:rsidRPr="000C18BF">
        <w:rPr>
          <w:rStyle w:val="Emphasis"/>
          <w:highlight w:val="yellow"/>
        </w:rPr>
        <w:t>made visible by self-interested politicians</w:t>
      </w:r>
      <w:r w:rsidRPr="00081F05">
        <w:rPr>
          <w:sz w:val="14"/>
        </w:rPr>
        <w:t xml:space="preserve"> who are unable or unwilling to maintain them for the long run. If a terrorist has been caught two weeks before the election, and if the timing of this event has been orchestrated to convince voters that an incumbent administration is winning the war on terror, then voters might be manipulated to believe that a victory is occurring when in reality it is not. Consider in this regard the controversial 2006 decision, by the Internal Revenue Service, to delay in the collection of back taxes until after the election, in part to avoid negative publicity. n2 Perhaps the political market can expose any real efforts at manipulation. Perhaps the market functions well enough to ensure that such efforts will be revealed as such. But suppose that political markets cannot be expected to work this well. Even if so, the conclusion does not speak to my question here: No one is arguing that courts should deliberatively time their announcements in order to influence the outcome of elections. Everyone agrees that any such effort would be illicit. The question is whether courts should deliberately time their announcements so as not to influence the outcome of elections. The discussion of the effect of manipulation of events shows why an affirmative answer is not implausible. </w:t>
      </w:r>
      <w:r w:rsidRPr="00241FC4">
        <w:rPr>
          <w:rStyle w:val="StyleUnderline"/>
        </w:rPr>
        <w:t xml:space="preserve">The risk is that a </w:t>
      </w:r>
      <w:r w:rsidRPr="00241FC4">
        <w:rPr>
          <w:rStyle w:val="Emphasis"/>
        </w:rPr>
        <w:t>recent judicial decision may distort voter behavior, simply because its timing gives undue salience to a particular issue.</w:t>
      </w:r>
      <w:r w:rsidRPr="00081F05">
        <w:rPr>
          <w:sz w:val="14"/>
        </w:rPr>
        <w:t xml:space="preserve"> No one doubts that </w:t>
      </w:r>
      <w:r w:rsidRPr="00241FC4">
        <w:rPr>
          <w:rStyle w:val="Emphasis"/>
        </w:rPr>
        <w:t>recent events can have large effects on public judgments</w:t>
      </w:r>
      <w:r w:rsidRPr="00081F05">
        <w:rPr>
          <w:sz w:val="14"/>
        </w:rPr>
        <w:t xml:space="preserve">. Consider the fact that public concern about risks usually tracks changes in the actual fluctuations in those risks. But public concern outruns actual fluctuations in the [*4] important case of "panics," bred by vivid illustrations that do not reflect changes in levels of danger. n3 </w:t>
      </w:r>
      <w:r w:rsidRPr="00241FC4">
        <w:rPr>
          <w:rStyle w:val="StyleUnderline"/>
        </w:rPr>
        <w:t>A "particularly vivid case or new finding that receives considerable media attention" played a major role in those leaps in public concern</w:t>
      </w:r>
      <w:r w:rsidRPr="00081F05">
        <w:rPr>
          <w:sz w:val="14"/>
        </w:rPr>
        <w:t>. n4 Legislation itself is often fueled by identifiable events, putting issues on the agenda that would otherwise be ignored. "</w:t>
      </w:r>
      <w:r w:rsidRPr="00241FC4">
        <w:rPr>
          <w:rStyle w:val="StyleUnderline"/>
        </w:rPr>
        <w:t>Availability cascades" occur when an available event spreads through the public, spurring attention to an issue that had formerly been neglected</w:t>
      </w:r>
      <w:r w:rsidRPr="00081F05">
        <w:rPr>
          <w:sz w:val="14"/>
        </w:rPr>
        <w:t xml:space="preserve">. n5 To take just one example, legislation calling for disclosure of toxic releases was spurred by a chemical accident at Bhopal, India, which focused media attention on the safety issues and led members of Congress to introduce right-to-know legislation. n6 The relevant legislation could not possibly have been enacted without the highly publicized Bhopal disaster. These points should be enough to suggest the possibility that </w:t>
      </w:r>
      <w:r w:rsidRPr="000C18BF">
        <w:rPr>
          <w:rStyle w:val="Emphasis"/>
          <w:highlight w:val="yellow"/>
        </w:rPr>
        <w:t>in a</w:t>
      </w:r>
      <w:r w:rsidRPr="00241FC4">
        <w:rPr>
          <w:rStyle w:val="Emphasis"/>
        </w:rPr>
        <w:t xml:space="preserve"> genuinely </w:t>
      </w:r>
      <w:r w:rsidRPr="000C18BF">
        <w:rPr>
          <w:rStyle w:val="Emphasis"/>
          <w:highlight w:val="yellow"/>
        </w:rPr>
        <w:t>close election, a salient judicial decision will have a large impact,</w:t>
      </w:r>
      <w:r w:rsidRPr="00241FC4">
        <w:rPr>
          <w:rStyle w:val="Emphasis"/>
        </w:rPr>
        <w:t xml:space="preserve"> perhaps even </w:t>
      </w:r>
      <w:r w:rsidRPr="000C18BF">
        <w:rPr>
          <w:rStyle w:val="Emphasis"/>
          <w:highlight w:val="yellow"/>
        </w:rPr>
        <w:t>altering its outcome</w:t>
      </w:r>
      <w:r w:rsidRPr="00241FC4">
        <w:rPr>
          <w:rStyle w:val="Emphasis"/>
        </w:rPr>
        <w:t>.</w:t>
      </w:r>
      <w:r>
        <w:rPr>
          <w:rStyle w:val="Emphasis"/>
        </w:rPr>
        <w:t xml:space="preserve"> </w:t>
      </w:r>
      <w:r w:rsidRPr="00081F05">
        <w:rPr>
          <w:sz w:val="14"/>
        </w:rPr>
        <w:t xml:space="preserve">Even if it is agreed that a highly visible event can have a large effect on political processes, we might insist that the effect can be salutary and sensible, as voters and representatives respond to a problem that had received too little concern. Undoubtedly sensible responses often occur. Unfortunately, the optimistic view seems unwarranted, for at least some of the time, the recent event produces a distorted judgment and undesirable law. n7 Let me therefore sketch a highly tentative principle: </w:t>
      </w:r>
      <w:r w:rsidRPr="00241FC4">
        <w:rPr>
          <w:rStyle w:val="StyleUnderline"/>
        </w:rPr>
        <w:t>To the extent that salient judicial decisions can significantly affect voters' judgments, such decisions should not be issued in the period immediately before an election</w:t>
      </w:r>
      <w:r w:rsidRPr="00081F05">
        <w:rPr>
          <w:sz w:val="14"/>
        </w:rPr>
        <w:t>. Of course this position would be vulnerable if a great deal were to be lost by the delay. But in ordinary circumstances, any delay will produce no harm at all; it is not important for a judicial decision to be announced in October rather than December. If the delay is costless, and if it avoids a potential distortion, why should courts refuse to delay?</w:t>
      </w:r>
    </w:p>
    <w:p w14:paraId="01DD10DC" w14:textId="77777777" w:rsidR="008F4DBB" w:rsidRDefault="008F4DBB" w:rsidP="008F4DBB">
      <w:pPr>
        <w:rPr>
          <w:sz w:val="14"/>
        </w:rPr>
      </w:pPr>
    </w:p>
    <w:p w14:paraId="18DC7FD2" w14:textId="3071566D" w:rsidR="008F4DBB" w:rsidRDefault="008F4DBB" w:rsidP="008F4DBB">
      <w:pPr>
        <w:pStyle w:val="Heading3"/>
      </w:pPr>
      <w:r>
        <w:t xml:space="preserve">Marijuana Link Block --- A2: Trump Doesn’t Get Credit For Courts </w:t>
      </w:r>
    </w:p>
    <w:p w14:paraId="5E206219" w14:textId="77777777" w:rsidR="008F4DBB" w:rsidRDefault="008F4DBB" w:rsidP="008F4DBB"/>
    <w:p w14:paraId="1B603C84" w14:textId="77777777" w:rsidR="008F4DBB" w:rsidRDefault="008F4DBB" w:rsidP="008F4DBB">
      <w:pPr>
        <w:pStyle w:val="Heading4"/>
      </w:pPr>
      <w:r>
        <w:t>Trump gets the credit</w:t>
      </w:r>
    </w:p>
    <w:p w14:paraId="55FE48DA" w14:textId="77777777" w:rsidR="008F4DBB" w:rsidRDefault="008F4DBB" w:rsidP="008F4DBB">
      <w:r w:rsidRPr="00221BD0">
        <w:rPr>
          <w:rStyle w:val="Style13ptBold"/>
        </w:rPr>
        <w:t>Berenson 19</w:t>
      </w:r>
      <w:r>
        <w:t xml:space="preserve"> --- Tessa Berenson, White House Correspondent for TIME Magazine, “For Donald Trump, Courts Are Another 2020 Battleground”, JULY 9, 2019 </w:t>
      </w:r>
      <w:hyperlink r:id="rId163" w:history="1">
        <w:r w:rsidRPr="00276013">
          <w:rPr>
            <w:rStyle w:val="Hyperlink"/>
          </w:rPr>
          <w:t>https://time.com/5622706/trump-supreme-court-census-obamacare-2020/</w:t>
        </w:r>
      </w:hyperlink>
      <w:r>
        <w:t xml:space="preserve"> (BJN) </w:t>
      </w:r>
    </w:p>
    <w:p w14:paraId="173DB62E" w14:textId="77777777" w:rsidR="008F4DBB" w:rsidRDefault="008F4DBB" w:rsidP="008F4DBB">
      <w:pPr>
        <w:rPr>
          <w:sz w:val="16"/>
        </w:rPr>
      </w:pPr>
      <w:r w:rsidRPr="00221BD0">
        <w:rPr>
          <w:sz w:val="16"/>
        </w:rPr>
        <w:t xml:space="preserve">But Trump’s 2016 experience seemed to show that fighting with judges worked. After Scalia died in February of 2016, Trump, in consultation with conservative legal advisors and with the support of Senate Majority Leader Mitch </w:t>
      </w:r>
      <w:r w:rsidRPr="00221BD0">
        <w:rPr>
          <w:rStyle w:val="StyleUnderline"/>
        </w:rPr>
        <w:t>McConnell, made an unprecedented pact with voters</w:t>
      </w:r>
      <w:r w:rsidRPr="00221BD0">
        <w:rPr>
          <w:sz w:val="16"/>
        </w:rPr>
        <w:t xml:space="preserve">: He released a list of judges and promised to nominate someone from that list to fill Scalia’s seat. </w:t>
      </w:r>
      <w:r w:rsidRPr="00221BD0">
        <w:rPr>
          <w:rStyle w:val="StyleUnderline"/>
        </w:rPr>
        <w:t>National exit polls showed that 21% of voters said</w:t>
      </w:r>
      <w:r w:rsidRPr="00221BD0">
        <w:rPr>
          <w:sz w:val="16"/>
        </w:rPr>
        <w:t xml:space="preserve"> the Supreme </w:t>
      </w:r>
      <w:r w:rsidRPr="00221BD0">
        <w:rPr>
          <w:rStyle w:val="StyleUnderline"/>
        </w:rPr>
        <w:t>Court appointment was “the most important factor” in their decision,</w:t>
      </w:r>
      <w:r w:rsidRPr="00221BD0">
        <w:rPr>
          <w:sz w:val="16"/>
        </w:rPr>
        <w:t xml:space="preserve"> and </w:t>
      </w:r>
      <w:r w:rsidRPr="00221BD0">
        <w:rPr>
          <w:rStyle w:val="StyleUnderline"/>
        </w:rPr>
        <w:t xml:space="preserve">those voters strongly favored </w:t>
      </w:r>
      <w:r w:rsidRPr="000C18BF">
        <w:rPr>
          <w:rStyle w:val="StyleUnderline"/>
          <w:highlight w:val="yellow"/>
        </w:rPr>
        <w:t>Trump</w:t>
      </w:r>
      <w:r w:rsidRPr="00221BD0">
        <w:rPr>
          <w:rStyle w:val="StyleUnderline"/>
        </w:rPr>
        <w:t>.</w:t>
      </w:r>
      <w:r w:rsidRPr="00221BD0">
        <w:rPr>
          <w:sz w:val="16"/>
        </w:rPr>
        <w:t xml:space="preserve"> Many in Trump’s orbit credit his list with sealing his 2016 victory, and some </w:t>
      </w:r>
      <w:r w:rsidRPr="00221BD0">
        <w:rPr>
          <w:rStyle w:val="StyleUnderline"/>
        </w:rPr>
        <w:t xml:space="preserve">political experts think his </w:t>
      </w:r>
      <w:r w:rsidRPr="000C18BF">
        <w:rPr>
          <w:rStyle w:val="StyleUnderline"/>
          <w:highlight w:val="yellow"/>
        </w:rPr>
        <w:t>continued emphasis on the court</w:t>
      </w:r>
      <w:r w:rsidRPr="000C18BF">
        <w:rPr>
          <w:sz w:val="16"/>
          <w:highlight w:val="yellow"/>
        </w:rPr>
        <w:t xml:space="preserve"> </w:t>
      </w:r>
      <w:r w:rsidRPr="000C18BF">
        <w:rPr>
          <w:rStyle w:val="Emphasis"/>
          <w:highlight w:val="yellow"/>
        </w:rPr>
        <w:t>will continue to boost him</w:t>
      </w:r>
      <w:r w:rsidRPr="00221BD0">
        <w:rPr>
          <w:rStyle w:val="Emphasis"/>
        </w:rPr>
        <w:t>.</w:t>
      </w:r>
      <w:r w:rsidRPr="00221BD0">
        <w:rPr>
          <w:sz w:val="16"/>
        </w:rPr>
        <w:t xml:space="preserve"> “Right-leaning </w:t>
      </w:r>
      <w:r w:rsidRPr="000C18BF">
        <w:rPr>
          <w:rStyle w:val="StyleUnderline"/>
          <w:highlight w:val="yellow"/>
        </w:rPr>
        <w:t>voters care</w:t>
      </w:r>
      <w:r w:rsidRPr="00221BD0">
        <w:rPr>
          <w:rStyle w:val="StyleUnderline"/>
        </w:rPr>
        <w:t xml:space="preserve"> more </w:t>
      </w:r>
      <w:r w:rsidRPr="000C18BF">
        <w:rPr>
          <w:rStyle w:val="StyleUnderline"/>
          <w:highlight w:val="yellow"/>
        </w:rPr>
        <w:t>about the</w:t>
      </w:r>
      <w:r w:rsidRPr="00221BD0">
        <w:rPr>
          <w:rStyle w:val="StyleUnderline"/>
        </w:rPr>
        <w:t xml:space="preserve"> Supreme </w:t>
      </w:r>
      <w:r w:rsidRPr="000C18BF">
        <w:rPr>
          <w:rStyle w:val="StyleUnderline"/>
          <w:highlight w:val="yellow"/>
        </w:rPr>
        <w:t>Court</w:t>
      </w:r>
      <w:r w:rsidRPr="00221BD0">
        <w:rPr>
          <w:rStyle w:val="StyleUnderline"/>
        </w:rPr>
        <w:t xml:space="preserve"> than left-leaning voters, </w:t>
      </w:r>
      <w:r w:rsidRPr="000C18BF">
        <w:rPr>
          <w:rStyle w:val="StyleUnderline"/>
          <w:highlight w:val="yellow"/>
        </w:rPr>
        <w:t>which gives Trump a major advantage</w:t>
      </w:r>
      <w:r w:rsidRPr="00221BD0">
        <w:rPr>
          <w:sz w:val="16"/>
        </w:rPr>
        <w:t xml:space="preserve"> in 2020 – </w:t>
      </w:r>
      <w:r w:rsidRPr="000C18BF">
        <w:rPr>
          <w:rStyle w:val="StyleUnderline"/>
          <w:highlight w:val="yellow"/>
        </w:rPr>
        <w:t>even amongst</w:t>
      </w:r>
      <w:r w:rsidRPr="00221BD0">
        <w:rPr>
          <w:rStyle w:val="StyleUnderline"/>
        </w:rPr>
        <w:t xml:space="preserve"> conservative </w:t>
      </w:r>
      <w:r w:rsidRPr="000C18BF">
        <w:rPr>
          <w:rStyle w:val="StyleUnderline"/>
          <w:highlight w:val="yellow"/>
        </w:rPr>
        <w:t>voters who</w:t>
      </w:r>
      <w:r w:rsidRPr="00221BD0">
        <w:rPr>
          <w:rStyle w:val="StyleUnderline"/>
        </w:rPr>
        <w:t xml:space="preserve"> </w:t>
      </w:r>
      <w:r w:rsidRPr="00221BD0">
        <w:rPr>
          <w:rStyle w:val="Emphasis"/>
        </w:rPr>
        <w:t xml:space="preserve">otherwise </w:t>
      </w:r>
      <w:r w:rsidRPr="000C18BF">
        <w:rPr>
          <w:rStyle w:val="Emphasis"/>
          <w:highlight w:val="yellow"/>
        </w:rPr>
        <w:t>hate him</w:t>
      </w:r>
      <w:r w:rsidRPr="00221BD0">
        <w:rPr>
          <w:sz w:val="16"/>
        </w:rPr>
        <w:t>,” tweeted Republican pollster Frank Luntz.</w:t>
      </w:r>
      <w:r>
        <w:rPr>
          <w:sz w:val="16"/>
        </w:rPr>
        <w:t xml:space="preserve"> Now, </w:t>
      </w:r>
      <w:r w:rsidRPr="000C18BF">
        <w:rPr>
          <w:rStyle w:val="StyleUnderline"/>
          <w:highlight w:val="yellow"/>
        </w:rPr>
        <w:t>heading into 2020</w:t>
      </w:r>
      <w:r w:rsidRPr="000C18BF">
        <w:rPr>
          <w:sz w:val="16"/>
          <w:highlight w:val="yellow"/>
        </w:rPr>
        <w:t xml:space="preserve">, </w:t>
      </w:r>
      <w:r w:rsidRPr="000C18BF">
        <w:rPr>
          <w:rStyle w:val="Emphasis"/>
          <w:highlight w:val="yellow"/>
        </w:rPr>
        <w:t>Trump “will use the court</w:t>
      </w:r>
      <w:r>
        <w:rPr>
          <w:sz w:val="16"/>
        </w:rPr>
        <w:t xml:space="preserve"> as a foil, </w:t>
      </w:r>
      <w:r w:rsidRPr="000C18BF">
        <w:rPr>
          <w:rStyle w:val="Emphasis"/>
          <w:highlight w:val="yellow"/>
        </w:rPr>
        <w:t>the same way</w:t>
      </w:r>
      <w:r>
        <w:rPr>
          <w:sz w:val="16"/>
        </w:rPr>
        <w:t xml:space="preserve"> conservatives used to rail against the Warren Court in the 1960s,” says Julian Zelizer, professor of history and public affairs at Princeton University. But, Zelizer notes, “His rhetoric is much more pointed than previous presidents.”</w:t>
      </w:r>
    </w:p>
    <w:p w14:paraId="3582B42A" w14:textId="77777777" w:rsidR="008F4DBB" w:rsidRDefault="008F4DBB" w:rsidP="008F4DBB">
      <w:pPr>
        <w:rPr>
          <w:sz w:val="16"/>
        </w:rPr>
      </w:pPr>
    </w:p>
    <w:p w14:paraId="72468499" w14:textId="295D112A" w:rsidR="008F4DBB" w:rsidRDefault="008F4DBB" w:rsidP="008F4DBB">
      <w:pPr>
        <w:pStyle w:val="Heading3"/>
      </w:pPr>
      <w:r>
        <w:t xml:space="preserve">Marijuana Link Block --- A2: Decision Not Announced Until Post-Election </w:t>
      </w:r>
    </w:p>
    <w:p w14:paraId="1659DD84" w14:textId="77777777" w:rsidR="008F4DBB" w:rsidRPr="00125D5D" w:rsidRDefault="008F4DBB" w:rsidP="008F4DBB"/>
    <w:p w14:paraId="1093D537" w14:textId="77777777" w:rsidR="008F4DBB" w:rsidRDefault="008F4DBB" w:rsidP="008F4DBB">
      <w:pPr>
        <w:pStyle w:val="Heading4"/>
      </w:pPr>
      <w:r>
        <w:t>Fiat means done at the soonest opportunity</w:t>
      </w:r>
    </w:p>
    <w:p w14:paraId="126764AB" w14:textId="77777777" w:rsidR="008F4DBB" w:rsidRDefault="008F4DBB" w:rsidP="008F4DBB"/>
    <w:p w14:paraId="238DA4C0" w14:textId="77777777" w:rsidR="008F4DBB" w:rsidRDefault="008F4DBB" w:rsidP="008F4DBB">
      <w:pPr>
        <w:pStyle w:val="Heading4"/>
      </w:pPr>
      <w:r>
        <w:t xml:space="preserve">That’s </w:t>
      </w:r>
      <w:r w:rsidRPr="00393CB6">
        <w:rPr>
          <w:u w:val="single"/>
        </w:rPr>
        <w:t>before</w:t>
      </w:r>
      <w:r>
        <w:t xml:space="preserve"> the election</w:t>
      </w:r>
    </w:p>
    <w:p w14:paraId="0BF62F2C" w14:textId="77777777" w:rsidR="008F4DBB" w:rsidRPr="00E0671B" w:rsidRDefault="008F4DBB" w:rsidP="008F4DBB">
      <w:r w:rsidRPr="00E0671B">
        <w:rPr>
          <w:rStyle w:val="Style13ptBold"/>
        </w:rPr>
        <w:t>Goldfarb 16 –</w:t>
      </w:r>
      <w:r>
        <w:t xml:space="preserve"> Ronald Goldfarb, Professor Emeritus at Middlesex County College, “Abortion Rights Questions are Back Before Supreme Court”, My Central Jersey, 8-23, http://www.mycentraljersey.com/story/money/business/ron-goldfarb/2016/08/23/abortion-rights-questions-back-before-supreme-court/89212944/</w:t>
      </w:r>
    </w:p>
    <w:p w14:paraId="7E7C6127" w14:textId="77777777" w:rsidR="008F4DBB" w:rsidRDefault="008F4DBB" w:rsidP="008F4DBB">
      <w:r>
        <w:t>Balancing the possible benefits of the Texas law with the right to the services of a professional abortion provider, the court found the “virtual absence of any health benefit.” In his opinion, Breyer wrote that the statute “vastly increases the obstacles confronting women without providing any benefit to women’s health capable of withstanding any meaningful scrutiny.” One fact that certainly played a part in the decision is that if the law were given full effect, the number of women living more than 200 miles from a provider would have increased by more than 7,000 percent.</w:t>
      </w:r>
    </w:p>
    <w:p w14:paraId="04A821E3" w14:textId="77777777" w:rsidR="008F4DBB" w:rsidRDefault="008F4DBB" w:rsidP="008F4DBB">
      <w:r>
        <w:t xml:space="preserve">Next time, we will look at some of the cases that </w:t>
      </w:r>
      <w:r w:rsidRPr="00E0671B">
        <w:rPr>
          <w:rStyle w:val="StyleUnderline"/>
        </w:rPr>
        <w:t xml:space="preserve">the </w:t>
      </w:r>
      <w:r w:rsidRPr="000C18BF">
        <w:rPr>
          <w:rStyle w:val="StyleUnderline"/>
          <w:highlight w:val="yellow"/>
        </w:rPr>
        <w:t>Supreme Court</w:t>
      </w:r>
      <w:r>
        <w:t xml:space="preserve"> already has agreed to decide in the </w:t>
      </w:r>
      <w:r w:rsidRPr="00E0671B">
        <w:rPr>
          <w:rStyle w:val="StyleUnderline"/>
        </w:rPr>
        <w:t xml:space="preserve">new </w:t>
      </w:r>
      <w:r w:rsidRPr="000C18BF">
        <w:rPr>
          <w:rStyle w:val="StyleUnderline"/>
          <w:highlight w:val="yellow"/>
        </w:rPr>
        <w:t>term</w:t>
      </w:r>
      <w:r>
        <w:t xml:space="preserve"> that </w:t>
      </w:r>
      <w:r w:rsidRPr="000C18BF">
        <w:rPr>
          <w:rStyle w:val="StyleUnderline"/>
          <w:highlight w:val="yellow"/>
        </w:rPr>
        <w:t>begins</w:t>
      </w:r>
      <w:r w:rsidRPr="00E0671B">
        <w:rPr>
          <w:rStyle w:val="StyleUnderline"/>
        </w:rPr>
        <w:t xml:space="preserve"> the </w:t>
      </w:r>
      <w:r w:rsidRPr="00E0671B">
        <w:rPr>
          <w:rStyle w:val="Emphasis"/>
        </w:rPr>
        <w:t xml:space="preserve">first Monday </w:t>
      </w:r>
      <w:r w:rsidRPr="000C18BF">
        <w:rPr>
          <w:rStyle w:val="Emphasis"/>
          <w:highlight w:val="yellow"/>
        </w:rPr>
        <w:t>in October</w:t>
      </w:r>
      <w:r>
        <w:t>.</w:t>
      </w:r>
    </w:p>
    <w:p w14:paraId="4128B9BC" w14:textId="77777777" w:rsidR="008F4DBB" w:rsidRDefault="008F4DBB" w:rsidP="008F4DBB"/>
    <w:p w14:paraId="526A4AF2" w14:textId="77777777" w:rsidR="008F4DBB" w:rsidRDefault="008F4DBB" w:rsidP="008F4DBB">
      <w:pPr>
        <w:pStyle w:val="Heading4"/>
      </w:pPr>
      <w:r>
        <w:t>That’s best:</w:t>
      </w:r>
    </w:p>
    <w:p w14:paraId="52CA0419" w14:textId="77777777" w:rsidR="008F4DBB" w:rsidRDefault="008F4DBB" w:rsidP="008F4DBB"/>
    <w:p w14:paraId="2B0C1949" w14:textId="77777777" w:rsidR="008F4DBB" w:rsidRDefault="008F4DBB" w:rsidP="008F4DBB">
      <w:pPr>
        <w:pStyle w:val="Heading4"/>
      </w:pPr>
      <w:r>
        <w:t>Key to ground---they allow indefinite delay, ruining time-sensitive Das</w:t>
      </w:r>
    </w:p>
    <w:p w14:paraId="0A32D612" w14:textId="77777777" w:rsidR="008F4DBB" w:rsidRDefault="008F4DBB" w:rsidP="008F4DBB"/>
    <w:p w14:paraId="5B4B2E21" w14:textId="77777777" w:rsidR="008F4DBB" w:rsidRDefault="008F4DBB" w:rsidP="008F4DBB">
      <w:pPr>
        <w:pStyle w:val="Heading4"/>
      </w:pPr>
      <w:r>
        <w:t xml:space="preserve">Key to elections---politics is the </w:t>
      </w:r>
      <w:r>
        <w:rPr>
          <w:u w:val="single"/>
        </w:rPr>
        <w:t>core obstacle</w:t>
      </w:r>
      <w:r>
        <w:t xml:space="preserve"> to change, especially </w:t>
      </w:r>
      <w:r>
        <w:rPr>
          <w:u w:val="single"/>
        </w:rPr>
        <w:t>now</w:t>
      </w:r>
      <w:r>
        <w:t>, months before the election---they bypass a key question, robbing ground and debates about a central issue</w:t>
      </w:r>
    </w:p>
    <w:p w14:paraId="6E358DAA" w14:textId="77777777" w:rsidR="008F4DBB" w:rsidRDefault="008F4DBB" w:rsidP="008F4DBB"/>
    <w:p w14:paraId="17889F42" w14:textId="77777777" w:rsidR="008F4DBB" w:rsidRDefault="008F4DBB" w:rsidP="008F4DBB">
      <w:pPr>
        <w:pStyle w:val="Heading4"/>
      </w:pPr>
      <w:r>
        <w:t>2AC specification is conditionality, making the Aff a moving target---it’s arbitrary and destroys clash</w:t>
      </w:r>
    </w:p>
    <w:p w14:paraId="6F525B0D" w14:textId="77777777" w:rsidR="008F4DBB" w:rsidRDefault="008F4DBB" w:rsidP="008F4DBB"/>
    <w:p w14:paraId="457BE4C7" w14:textId="77777777" w:rsidR="008F4DBB" w:rsidRPr="009F2628" w:rsidRDefault="008F4DBB" w:rsidP="008F4DBB">
      <w:pPr>
        <w:pStyle w:val="Heading4"/>
      </w:pPr>
      <w:r>
        <w:t xml:space="preserve">It’s </w:t>
      </w:r>
      <w:r>
        <w:rPr>
          <w:u w:val="single"/>
        </w:rPr>
        <w:t>real world</w:t>
      </w:r>
      <w:r>
        <w:t>---they can act instantly</w:t>
      </w:r>
    </w:p>
    <w:p w14:paraId="3D04853A" w14:textId="77777777" w:rsidR="008F4DBB" w:rsidRDefault="008F4DBB" w:rsidP="008F4DBB">
      <w:r w:rsidRPr="00341014">
        <w:rPr>
          <w:rStyle w:val="Heading21Char"/>
        </w:rPr>
        <w:t>Herz 2</w:t>
      </w:r>
      <w:r>
        <w:t xml:space="preserve"> – Michael Herz, Professor of Law at Cardozo School of Law, Yeshiva University, “The Supreme Court in Real Time: Haste, Waste, and Bush v. Gore”, </w:t>
      </w:r>
      <w:smartTag w:uri="urn:schemas-microsoft-com:office:smarttags" w:element="City">
        <w:r>
          <w:t>Akron</w:t>
        </w:r>
      </w:smartTag>
      <w:r>
        <w:t xml:space="preserve"> Law Review, 35 </w:t>
      </w:r>
      <w:smartTag w:uri="urn:schemas-microsoft-com:office:smarttags" w:element="place">
        <w:smartTag w:uri="urn:schemas-microsoft-com:office:smarttags" w:element="City">
          <w:r>
            <w:t>Akron</w:t>
          </w:r>
        </w:smartTag>
      </w:smartTag>
      <w:r>
        <w:t xml:space="preserve"> L. Rev. 185, Lexis</w:t>
      </w:r>
    </w:p>
    <w:p w14:paraId="7177E13A" w14:textId="77777777" w:rsidR="008F4DBB" w:rsidRDefault="008F4DBB" w:rsidP="008F4DBB">
      <w:pPr>
        <w:rPr>
          <w:sz w:val="16"/>
        </w:rPr>
      </w:pPr>
      <w:r w:rsidRPr="00341014">
        <w:rPr>
          <w:sz w:val="16"/>
        </w:rPr>
        <w:t xml:space="preserve">That day, President </w:t>
      </w:r>
      <w:r w:rsidRPr="000C18BF">
        <w:rPr>
          <w:rStyle w:val="StyleUnderline"/>
          <w:highlight w:val="yellow"/>
        </w:rPr>
        <w:t>Bush sought a stay</w:t>
      </w:r>
      <w:r w:rsidRPr="009F2628">
        <w:rPr>
          <w:rStyle w:val="StyleUnderline"/>
        </w:rPr>
        <w:t xml:space="preserve"> of the state Supreme Court's ruling from the United States Supreme Court.</w:t>
      </w:r>
      <w:r w:rsidRPr="00341014">
        <w:rPr>
          <w:sz w:val="16"/>
        </w:rPr>
        <w:t xml:space="preserve"> The lawyers argued that the recounts mandated by the state supreme court would run past the December 12 "deadline," were inconsistent with the state election statutes, and were arbitrary and standardless. Accordingly, they violated (1) the federal statutory provision governing congressional counting of electoral votes, </w:t>
      </w:r>
      <w:hyperlink r:id="rId164" w:anchor="n9" w:tgtFrame="_self" w:history="1">
        <w:r w:rsidRPr="00341014">
          <w:rPr>
            <w:sz w:val="16"/>
          </w:rPr>
          <w:t>9</w:t>
        </w:r>
      </w:hyperlink>
      <w:r w:rsidRPr="00341014">
        <w:rPr>
          <w:sz w:val="16"/>
        </w:rPr>
        <w:t xml:space="preserve"> (2) the constitutional allocation of authority to the state legislature to determine the manner in which the state selects its electors, </w:t>
      </w:r>
      <w:hyperlink r:id="rId165" w:anchor="n10" w:tgtFrame="_self" w:history="1">
        <w:r w:rsidRPr="00341014">
          <w:rPr>
            <w:sz w:val="16"/>
          </w:rPr>
          <w:t>10</w:t>
        </w:r>
      </w:hyperlink>
      <w:r w:rsidRPr="00341014">
        <w:rPr>
          <w:sz w:val="16"/>
        </w:rPr>
        <w:t xml:space="preserve"> and (3) the equal protection and due process clauses. </w:t>
      </w:r>
      <w:hyperlink r:id="rId166" w:anchor="n11" w:tgtFrame="_self" w:history="1">
        <w:r w:rsidRPr="00341014">
          <w:rPr>
            <w:sz w:val="16"/>
          </w:rPr>
          <w:t>11</w:t>
        </w:r>
      </w:hyperlink>
      <w:r w:rsidRPr="00341014">
        <w:rPr>
          <w:sz w:val="16"/>
        </w:rPr>
        <w:t xml:space="preserve"> The Court granted the stay the next day, Saturday, December 9, and, treating the petition for a stay as a petition for certiorari, granted certiorari as well. </w:t>
      </w:r>
      <w:hyperlink r:id="rId167" w:anchor="n12" w:tgtFrame="_self" w:history="1">
        <w:r w:rsidRPr="00341014">
          <w:rPr>
            <w:sz w:val="16"/>
          </w:rPr>
          <w:t>12</w:t>
        </w:r>
      </w:hyperlink>
      <w:r w:rsidRPr="00341014">
        <w:rPr>
          <w:sz w:val="16"/>
        </w:rPr>
        <w:t xml:space="preserve"> </w:t>
      </w:r>
      <w:r w:rsidRPr="009F2628">
        <w:rPr>
          <w:rStyle w:val="StyleUnderline"/>
        </w:rPr>
        <w:t>Briefs were due</w:t>
      </w:r>
      <w:r w:rsidRPr="00341014">
        <w:rPr>
          <w:sz w:val="16"/>
        </w:rPr>
        <w:t xml:space="preserve"> by 4:00 p.m. on December 10, and oral argument set for 10:00 a.m. Monday, December 11. </w:t>
      </w:r>
      <w:hyperlink r:id="rId168" w:anchor="n13" w:tgtFrame="_self" w:history="1">
        <w:r w:rsidRPr="00341014">
          <w:rPr>
            <w:sz w:val="16"/>
          </w:rPr>
          <w:t>13</w:t>
        </w:r>
      </w:hyperlink>
      <w:r w:rsidRPr="00341014">
        <w:rPr>
          <w:sz w:val="16"/>
        </w:rPr>
        <w:t xml:space="preserve"> </w:t>
      </w:r>
      <w:r w:rsidRPr="000C18BF">
        <w:rPr>
          <w:rStyle w:val="StyleUnderline"/>
          <w:highlight w:val="yellow"/>
        </w:rPr>
        <w:t>The Court handed down its decision</w:t>
      </w:r>
      <w:r w:rsidRPr="009F2628">
        <w:rPr>
          <w:rStyle w:val="StyleUnderline"/>
        </w:rPr>
        <w:t xml:space="preserve"> at a little before 10:00 p.m. </w:t>
      </w:r>
      <w:r w:rsidRPr="000C18BF">
        <w:rPr>
          <w:rStyle w:val="StyleUnderline"/>
          <w:highlight w:val="yellow"/>
        </w:rPr>
        <w:t xml:space="preserve">the </w:t>
      </w:r>
      <w:r w:rsidRPr="000C18BF">
        <w:rPr>
          <w:rStyle w:val="Emphasis"/>
          <w:highlight w:val="yellow"/>
        </w:rPr>
        <w:t>following evening</w:t>
      </w:r>
      <w:r w:rsidRPr="009F2628">
        <w:rPr>
          <w:rStyle w:val="StyleUnderline"/>
        </w:rPr>
        <w:t xml:space="preserve">. </w:t>
      </w:r>
      <w:hyperlink r:id="rId169" w:anchor="n14" w:tgtFrame="_self" w:history="1">
        <w:r w:rsidRPr="009F2628">
          <w:rPr>
            <w:rStyle w:val="StyleUnderline"/>
          </w:rPr>
          <w:t>14</w:t>
        </w:r>
      </w:hyperlink>
      <w:r w:rsidRPr="009F2628">
        <w:rPr>
          <w:rStyle w:val="StyleUnderline"/>
        </w:rPr>
        <w:t xml:space="preserve">  Only four similar instances come to mind in which </w:t>
      </w:r>
      <w:r w:rsidRPr="000C18BF">
        <w:rPr>
          <w:rStyle w:val="StyleUnderline"/>
          <w:highlight w:val="yellow"/>
        </w:rPr>
        <w:t>the</w:t>
      </w:r>
      <w:r w:rsidRPr="009F2628">
        <w:rPr>
          <w:rStyle w:val="StyleUnderline"/>
        </w:rPr>
        <w:t xml:space="preserve"> modern </w:t>
      </w:r>
      <w:r w:rsidRPr="000C18BF">
        <w:rPr>
          <w:rStyle w:val="StyleUnderline"/>
          <w:highlight w:val="yellow"/>
        </w:rPr>
        <w:t xml:space="preserve">Court considered cases involving </w:t>
      </w:r>
      <w:r w:rsidRPr="000C18BF">
        <w:rPr>
          <w:rStyle w:val="Emphasis"/>
          <w:highlight w:val="yellow"/>
        </w:rPr>
        <w:t>matters of great</w:t>
      </w:r>
      <w:r w:rsidRPr="009F2628">
        <w:rPr>
          <w:rStyle w:val="Emphasis"/>
        </w:rPr>
        <w:t xml:space="preserve"> national </w:t>
      </w:r>
      <w:r w:rsidRPr="000C18BF">
        <w:rPr>
          <w:rStyle w:val="Emphasis"/>
          <w:highlight w:val="yellow"/>
        </w:rPr>
        <w:t>importance</w:t>
      </w:r>
      <w:r w:rsidRPr="000C18BF">
        <w:rPr>
          <w:rStyle w:val="StyleUnderline"/>
          <w:highlight w:val="yellow"/>
        </w:rPr>
        <w:t xml:space="preserve"> on a </w:t>
      </w:r>
      <w:r w:rsidRPr="000C18BF">
        <w:rPr>
          <w:rStyle w:val="Emphasis"/>
          <w:highlight w:val="yellow"/>
        </w:rPr>
        <w:t>highly expedited</w:t>
      </w:r>
      <w:r w:rsidRPr="000C18BF">
        <w:rPr>
          <w:rStyle w:val="StyleUnderline"/>
          <w:highlight w:val="yellow"/>
        </w:rPr>
        <w:t xml:space="preserve"> schedule</w:t>
      </w:r>
      <w:r w:rsidRPr="009F2628">
        <w:rPr>
          <w:rStyle w:val="StyleUnderline"/>
        </w:rPr>
        <w:t xml:space="preserve">. The steel seizure case, </w:t>
      </w:r>
      <w:hyperlink r:id="rId170" w:anchor="n15" w:tgtFrame="_self" w:history="1">
        <w:r w:rsidRPr="009F2628">
          <w:rPr>
            <w:rStyle w:val="StyleUnderline"/>
          </w:rPr>
          <w:t>15</w:t>
        </w:r>
      </w:hyperlink>
      <w:r w:rsidRPr="009F2628">
        <w:rPr>
          <w:rStyle w:val="StyleUnderline"/>
        </w:rPr>
        <w:t xml:space="preserve"> the Nixon tapes case, </w:t>
      </w:r>
      <w:hyperlink r:id="rId171" w:anchor="n16" w:tgtFrame="_self" w:history="1">
        <w:r w:rsidRPr="009F2628">
          <w:rPr>
            <w:rStyle w:val="StyleUnderline"/>
          </w:rPr>
          <w:t>16</w:t>
        </w:r>
      </w:hyperlink>
      <w:r w:rsidRPr="009F2628">
        <w:rPr>
          <w:rStyle w:val="StyleUnderline"/>
        </w:rPr>
        <w:t xml:space="preserve"> the Iranian assets case, </w:t>
      </w:r>
      <w:hyperlink r:id="rId172" w:anchor="n17" w:tgtFrame="_self" w:history="1">
        <w:r w:rsidRPr="009F2628">
          <w:rPr>
            <w:rStyle w:val="StyleUnderline"/>
          </w:rPr>
          <w:t>17</w:t>
        </w:r>
      </w:hyperlink>
      <w:r w:rsidRPr="009F2628">
        <w:rPr>
          <w:rStyle w:val="StyleUnderline"/>
        </w:rPr>
        <w:t xml:space="preserve"> and the Pentagon Papers case </w:t>
      </w:r>
      <w:hyperlink r:id="rId173" w:anchor="n18" w:tgtFrame="_self" w:history="1">
        <w:r w:rsidRPr="009F2628">
          <w:rPr>
            <w:rStyle w:val="StyleUnderline"/>
          </w:rPr>
          <w:t>18</w:t>
        </w:r>
      </w:hyperlink>
      <w:r w:rsidRPr="009F2628">
        <w:rPr>
          <w:rStyle w:val="StyleUnderline"/>
        </w:rPr>
        <w:t xml:space="preserve"> were all  [*189]  </w:t>
      </w:r>
      <w:r w:rsidRPr="000C18BF">
        <w:rPr>
          <w:rStyle w:val="StyleUnderline"/>
          <w:highlight w:val="yellow"/>
        </w:rPr>
        <w:t>litigated in</w:t>
      </w:r>
      <w:r w:rsidRPr="009F2628">
        <w:rPr>
          <w:rStyle w:val="StyleUnderline"/>
        </w:rPr>
        <w:t xml:space="preserve"> a matter of </w:t>
      </w:r>
      <w:r w:rsidRPr="000C18BF">
        <w:rPr>
          <w:rStyle w:val="StyleUnderline"/>
          <w:highlight w:val="yellow"/>
        </w:rPr>
        <w:t>weeks</w:t>
      </w:r>
      <w:r w:rsidRPr="009F2628">
        <w:rPr>
          <w:rStyle w:val="StyleUnderline"/>
        </w:rPr>
        <w:t xml:space="preserve"> or months </w:t>
      </w:r>
      <w:r w:rsidRPr="000C18BF">
        <w:rPr>
          <w:rStyle w:val="StyleUnderline"/>
          <w:highlight w:val="yellow"/>
        </w:rPr>
        <w:t xml:space="preserve">and produced </w:t>
      </w:r>
      <w:r w:rsidRPr="000C18BF">
        <w:rPr>
          <w:rStyle w:val="Emphasis"/>
          <w:highlight w:val="yellow"/>
        </w:rPr>
        <w:t>almost instant</w:t>
      </w:r>
      <w:r w:rsidRPr="000C18BF">
        <w:rPr>
          <w:rStyle w:val="StyleUnderline"/>
          <w:highlight w:val="yellow"/>
        </w:rPr>
        <w:t xml:space="preserve"> opinions</w:t>
      </w:r>
      <w:r w:rsidRPr="009F2628">
        <w:rPr>
          <w:rStyle w:val="StyleUnderline"/>
        </w:rPr>
        <w:t xml:space="preserve"> from the Supreme </w:t>
      </w:r>
      <w:r w:rsidRPr="00B33C61">
        <w:rPr>
          <w:rStyle w:val="StyleUnderline"/>
        </w:rPr>
        <w:t>Court (19, 16, 8, and 4 days after oral argument, respectively).</w:t>
      </w:r>
      <w:r w:rsidRPr="00341014">
        <w:rPr>
          <w:sz w:val="16"/>
        </w:rPr>
        <w:t xml:space="preserve"> But these are rarities. And even by these standards Bush v. Gore set new records for speed--for the overall litigation, for the briefing schedule, and for the period within which the Court reached its decision.</w:t>
      </w:r>
      <w:r>
        <w:rPr>
          <w:sz w:val="16"/>
        </w:rPr>
        <w:t xml:space="preserve">  </w:t>
      </w:r>
      <w:r w:rsidRPr="00341014">
        <w:rPr>
          <w:sz w:val="16"/>
        </w:rPr>
        <w:t xml:space="preserve">The speed of Bush v. Gore is less striking when compared to the standards of an earlier time. The Supreme Court once decided cases much more quickly than is the current norm. During the period from 1815 to 1835, for example, the Court decided 66 constitutional cases with full opinion; 17 of those opinions were handed down within five days of the argument, including several of the Court's most significant rulings. </w:t>
      </w:r>
      <w:hyperlink r:id="rId174" w:anchor="n19" w:tgtFrame="_self" w:history="1">
        <w:r w:rsidRPr="00341014">
          <w:rPr>
            <w:sz w:val="16"/>
          </w:rPr>
          <w:t>19</w:t>
        </w:r>
      </w:hyperlink>
      <w:r w:rsidRPr="00341014">
        <w:rPr>
          <w:sz w:val="16"/>
        </w:rPr>
        <w:t xml:space="preserve"> "By contemporary standards, the Marshall Court was breathtakingly swift to render decisions." </w:t>
      </w:r>
      <w:hyperlink r:id="rId175" w:anchor="n20" w:tgtFrame="_self" w:history="1">
        <w:r w:rsidRPr="00341014">
          <w:rPr>
            <w:sz w:val="16"/>
          </w:rPr>
          <w:t>20</w:t>
        </w:r>
      </w:hyperlink>
      <w:r w:rsidRPr="00341014">
        <w:rPr>
          <w:sz w:val="16"/>
        </w:rPr>
        <w:t xml:space="preserve"> By the following century, the pace had slowed. Robert Post has calculated that during the 1912-1920 Terms the Court averaged 63.7 days from the argument of a case to the announcement of a full opinion. </w:t>
      </w:r>
      <w:hyperlink r:id="rId176" w:anchor="n21" w:tgtFrame="_self" w:history="1">
        <w:r w:rsidRPr="00341014">
          <w:rPr>
            <w:sz w:val="16"/>
          </w:rPr>
          <w:t>21</w:t>
        </w:r>
      </w:hyperlink>
      <w:r w:rsidRPr="00341014">
        <w:rPr>
          <w:sz w:val="16"/>
        </w:rPr>
        <w:t xml:space="preserve"> In contrast, during the 1993-1998 Terms the Court took an average of 91.1 days after argument to hand down its decision. </w:t>
      </w:r>
      <w:hyperlink r:id="rId177" w:anchor="n22" w:tgtFrame="_self" w:history="1">
        <w:r w:rsidRPr="00341014">
          <w:rPr>
            <w:sz w:val="16"/>
          </w:rPr>
          <w:t>22</w:t>
        </w:r>
      </w:hyperlink>
      <w:r>
        <w:rPr>
          <w:sz w:val="16"/>
        </w:rPr>
        <w:t xml:space="preserve"> </w:t>
      </w:r>
    </w:p>
    <w:p w14:paraId="1F086223" w14:textId="77777777" w:rsidR="008F4DBB" w:rsidRDefault="008F4DBB" w:rsidP="008F4DBB">
      <w:pPr>
        <w:rPr>
          <w:sz w:val="16"/>
        </w:rPr>
      </w:pPr>
    </w:p>
    <w:p w14:paraId="1FA99A21" w14:textId="77777777" w:rsidR="008F4DBB" w:rsidRDefault="008F4DBB" w:rsidP="008F4DBB">
      <w:pPr>
        <w:rPr>
          <w:sz w:val="16"/>
        </w:rPr>
      </w:pPr>
    </w:p>
    <w:p w14:paraId="488AAD6B" w14:textId="5F2A5024" w:rsidR="008F4DBB" w:rsidRDefault="008F4DBB" w:rsidP="008F4DBB">
      <w:pPr>
        <w:pStyle w:val="Heading4"/>
      </w:pPr>
      <w:r>
        <w:t>Ground outweighs “real world” for fiat interpretations – the reason fiat exists is to bypass “real world” for sake of ground and good debate – anything else is indistinct from “bottom of docket”</w:t>
      </w:r>
    </w:p>
    <w:p w14:paraId="0B2BBC03" w14:textId="77777777" w:rsidR="008F4DBB" w:rsidRDefault="008F4DBB" w:rsidP="008F4DBB"/>
    <w:p w14:paraId="27D88646" w14:textId="77777777" w:rsidR="008F4DBB" w:rsidRDefault="008F4DBB" w:rsidP="008F4DBB">
      <w:pPr>
        <w:rPr>
          <w:sz w:val="16"/>
        </w:rPr>
      </w:pPr>
    </w:p>
    <w:p w14:paraId="38A3F456" w14:textId="77777777" w:rsidR="008F4DBB" w:rsidRPr="0059149E" w:rsidRDefault="008F4DBB" w:rsidP="008F4DBB"/>
    <w:p w14:paraId="04E156F8" w14:textId="77777777" w:rsidR="008F4DBB" w:rsidRDefault="008F4DBB" w:rsidP="008F4DBB"/>
    <w:p w14:paraId="53D225C2" w14:textId="77777777" w:rsidR="008F4DBB" w:rsidRPr="0059149E" w:rsidRDefault="008F4DBB" w:rsidP="008F4DBB"/>
    <w:p w14:paraId="3FFF701F" w14:textId="2251323D" w:rsidR="008F4DBB" w:rsidRDefault="008F4DBB" w:rsidP="008F4DBB">
      <w:pPr>
        <w:pStyle w:val="Heading3"/>
      </w:pPr>
      <w:r>
        <w:t>Marijuana Link Block --- A2: Decision Not Announced Until Post-Election --- Ext --- Decision Announced ASAP</w:t>
      </w:r>
    </w:p>
    <w:p w14:paraId="457D3DA3" w14:textId="77777777" w:rsidR="008F4DBB" w:rsidRDefault="008F4DBB" w:rsidP="008F4DBB"/>
    <w:p w14:paraId="70B27106" w14:textId="77777777" w:rsidR="008F4DBB" w:rsidRPr="00E3117A" w:rsidRDefault="008F4DBB" w:rsidP="008F4DBB">
      <w:pPr>
        <w:pStyle w:val="Heading4"/>
      </w:pPr>
      <w:r>
        <w:t>Normal means is immediate announcement</w:t>
      </w:r>
    </w:p>
    <w:p w14:paraId="08A6F915" w14:textId="77777777" w:rsidR="008F4DBB" w:rsidRDefault="008F4DBB" w:rsidP="008F4DBB">
      <w:r w:rsidRPr="00E3117A">
        <w:rPr>
          <w:rStyle w:val="Heading21Char"/>
        </w:rPr>
        <w:t>Segal 5</w:t>
      </w:r>
      <w:r>
        <w:t xml:space="preserve"> (Jeffrey Allan, Professor of Political Science – SUNY Stony Brook, The Supreme Court in the American Legal System, p. 275-276)</w:t>
      </w:r>
    </w:p>
    <w:p w14:paraId="08AE3E86" w14:textId="77777777" w:rsidR="008F4DBB" w:rsidRPr="00E3117A" w:rsidRDefault="008F4DBB" w:rsidP="008F4DBB">
      <w:pPr>
        <w:autoSpaceDE w:val="0"/>
        <w:autoSpaceDN w:val="0"/>
        <w:adjustRightInd w:val="0"/>
        <w:rPr>
          <w:sz w:val="16"/>
        </w:rPr>
      </w:pPr>
      <w:r w:rsidRPr="00E3117A">
        <w:rPr>
          <w:sz w:val="16"/>
        </w:rPr>
        <w:t>CASE SELECTION</w:t>
      </w:r>
    </w:p>
    <w:p w14:paraId="1FA14E62" w14:textId="77777777" w:rsidR="008F4DBB" w:rsidRDefault="008F4DBB" w:rsidP="008F4DBB">
      <w:pPr>
        <w:autoSpaceDE w:val="0"/>
        <w:autoSpaceDN w:val="0"/>
        <w:adjustRightInd w:val="0"/>
        <w:rPr>
          <w:sz w:val="16"/>
        </w:rPr>
      </w:pPr>
      <w:r w:rsidRPr="00E3117A">
        <w:rPr>
          <w:sz w:val="16"/>
        </w:rPr>
        <w:t>The procedure that the Court employs to select the cases that it wishes to decide is formally uncomplicated. But because the justices provide very little informa</w:t>
      </w:r>
      <w:r w:rsidRPr="00E3117A">
        <w:rPr>
          <w:sz w:val="16"/>
        </w:rPr>
        <w:softHyphen/>
        <w:t>tion about this stage of their decision making, we do not know whether its oper</w:t>
      </w:r>
      <w:r w:rsidRPr="00E3117A">
        <w:rPr>
          <w:sz w:val="16"/>
        </w:rPr>
        <w:softHyphen/>
        <w:t xml:space="preserve">ation is comparably simple. However, we can infer that the procedure the Court uses to choose its cases does work efficiently. </w:t>
      </w:r>
      <w:r w:rsidRPr="000C18BF">
        <w:rPr>
          <w:rStyle w:val="StyleUnderline"/>
          <w:highlight w:val="yellow"/>
        </w:rPr>
        <w:t>The justices</w:t>
      </w:r>
      <w:r w:rsidRPr="009F2628">
        <w:rPr>
          <w:rStyle w:val="StyleUnderline"/>
        </w:rPr>
        <w:t xml:space="preserve"> manage to </w:t>
      </w:r>
      <w:r w:rsidRPr="000C18BF">
        <w:rPr>
          <w:rStyle w:val="Emphasis"/>
          <w:highlight w:val="yellow"/>
        </w:rPr>
        <w:t>stay abreast</w:t>
      </w:r>
      <w:r w:rsidRPr="000C18BF">
        <w:rPr>
          <w:rStyle w:val="StyleUnderline"/>
          <w:highlight w:val="yellow"/>
        </w:rPr>
        <w:t xml:space="preserve"> of their docket, unlike</w:t>
      </w:r>
      <w:r w:rsidRPr="009F2628">
        <w:rPr>
          <w:rStyle w:val="StyleUnderline"/>
        </w:rPr>
        <w:t xml:space="preserve"> judges in </w:t>
      </w:r>
      <w:r w:rsidRPr="000C18BF">
        <w:rPr>
          <w:rStyle w:val="StyleUnderline"/>
          <w:highlight w:val="yellow"/>
        </w:rPr>
        <w:t>the</w:t>
      </w:r>
      <w:r w:rsidRPr="009F2628">
        <w:rPr>
          <w:rStyle w:val="StyleUnderline"/>
        </w:rPr>
        <w:t xml:space="preserve"> vast </w:t>
      </w:r>
      <w:r w:rsidRPr="000C18BF">
        <w:rPr>
          <w:rStyle w:val="StyleUnderline"/>
          <w:highlight w:val="yellow"/>
        </w:rPr>
        <w:t>majority of courts</w:t>
      </w:r>
      <w:r w:rsidRPr="009F2628">
        <w:rPr>
          <w:rStyle w:val="StyleUnderline"/>
        </w:rPr>
        <w:t xml:space="preserve">, state and federal. </w:t>
      </w:r>
      <w:r w:rsidRPr="000C18BF">
        <w:rPr>
          <w:rStyle w:val="Emphasis"/>
          <w:highlight w:val="yellow"/>
        </w:rPr>
        <w:t>Little time elapses</w:t>
      </w:r>
      <w:r w:rsidRPr="000C18BF">
        <w:rPr>
          <w:rStyle w:val="StyleUnderline"/>
          <w:highlight w:val="yellow"/>
        </w:rPr>
        <w:t xml:space="preserve"> between receipt of a case and its disposition</w:t>
      </w:r>
      <w:r w:rsidRPr="009F2628">
        <w:t xml:space="preserve">: </w:t>
      </w:r>
      <w:r w:rsidRPr="00E3117A">
        <w:rPr>
          <w:sz w:val="16"/>
        </w:rPr>
        <w:t>A decision not to hear a case may be made within a week or two, but not for several months if the case reaches the Court during the summer, when it is not in session. Cases that the Court agrees to review are almost always heard and decided within a year. Finally, lay and professional criticism is notable by its absence, whereas assuredly if an affected or interested public considered the Court dilatory or thought it was ducking important issues, criticism would be swift.</w:t>
      </w:r>
    </w:p>
    <w:p w14:paraId="457CCB53" w14:textId="707E323A" w:rsidR="008F4DBB" w:rsidRDefault="008F4DBB" w:rsidP="008F4DBB"/>
    <w:p w14:paraId="3459C4B8" w14:textId="23115B7B" w:rsidR="00E01CD4" w:rsidRDefault="00DE2554" w:rsidP="00E01CD4">
      <w:pPr>
        <w:pStyle w:val="Heading1"/>
      </w:pPr>
      <w:r>
        <w:t>**</w:t>
      </w:r>
      <w:r w:rsidR="000D3ED7">
        <w:t>2NC/1NR</w:t>
      </w:r>
      <w:r w:rsidR="00F703E0">
        <w:t xml:space="preserve"> </w:t>
      </w:r>
      <w:r w:rsidR="000D3ED7">
        <w:t>Links --- ICE</w:t>
      </w:r>
      <w:r>
        <w:t>**</w:t>
      </w:r>
      <w:r w:rsidR="00E01CD4">
        <w:t xml:space="preserve"> </w:t>
      </w:r>
    </w:p>
    <w:p w14:paraId="2665D09D" w14:textId="77777777" w:rsidR="00E01CD4" w:rsidRPr="00E01CD4" w:rsidRDefault="00E01CD4" w:rsidP="00E01CD4"/>
    <w:p w14:paraId="48014075" w14:textId="175A1492" w:rsidR="008F4DBB" w:rsidRDefault="00C652D0" w:rsidP="008F4DBB">
      <w:pPr>
        <w:pStyle w:val="Heading2"/>
      </w:pPr>
      <w:r>
        <w:t>ICE</w:t>
      </w:r>
      <w:r w:rsidR="001D497A">
        <w:t xml:space="preserve"> Ext</w:t>
      </w:r>
    </w:p>
    <w:p w14:paraId="75D3EB52" w14:textId="5DF79ED2" w:rsidR="001D497A" w:rsidRDefault="001D497A" w:rsidP="001D497A"/>
    <w:p w14:paraId="11F4E27E" w14:textId="77777777" w:rsidR="002F4978" w:rsidRDefault="002F4978" w:rsidP="002F4978">
      <w:pPr>
        <w:pStyle w:val="Heading3"/>
      </w:pPr>
      <w:r>
        <w:t>ICE Link Block --- 2NC Ext</w:t>
      </w:r>
    </w:p>
    <w:p w14:paraId="7AA1B970" w14:textId="77777777" w:rsidR="002F4978" w:rsidRDefault="002F4978" w:rsidP="002F4978"/>
    <w:p w14:paraId="2953EA56" w14:textId="6F8191B4" w:rsidR="002F4978" w:rsidRDefault="002F4978" w:rsidP="003120F9">
      <w:pPr>
        <w:pStyle w:val="Heading4"/>
      </w:pPr>
      <w:r>
        <w:t xml:space="preserve">Abolish ICE hands Trump the election --- Extend Scott --- He’s losing now and desperately trying to attach the “defund the police” label to democrats --- its failing --- but abolish ICE would be a HUGE opportunity --- EASY for Republicans to make that connection </w:t>
      </w:r>
      <w:r w:rsidR="003120F9">
        <w:t xml:space="preserve">--- IMPOSSIBLE for dems to get wiggle room on “defining defund” when they JUST VOTED to eliminate a law enforcement branch </w:t>
      </w:r>
    </w:p>
    <w:p w14:paraId="7105D785" w14:textId="77777777" w:rsidR="003120F9" w:rsidRPr="003120F9" w:rsidRDefault="003120F9" w:rsidP="003120F9"/>
    <w:p w14:paraId="0BEBC2F7" w14:textId="6B0BF82C" w:rsidR="002F4978" w:rsidRDefault="002F4978" w:rsidP="002F4978">
      <w:pPr>
        <w:pStyle w:val="Heading4"/>
      </w:pPr>
      <w:r>
        <w:t>Democrats are successfully avoiding “Defund police” as a wedge issue now --- abolishing ICE would push it to the forefront</w:t>
      </w:r>
      <w:r w:rsidR="00AF60ED">
        <w:t xml:space="preserve"> forcing Biden to take a position --- either way he loses </w:t>
      </w:r>
    </w:p>
    <w:p w14:paraId="6EA32F8E" w14:textId="77777777" w:rsidR="002F4978" w:rsidRDefault="002F4978" w:rsidP="002F4978">
      <w:r w:rsidRPr="00CA2B02">
        <w:rPr>
          <w:rStyle w:val="Style13ptBold"/>
        </w:rPr>
        <w:t>Antle June 9th</w:t>
      </w:r>
      <w:r>
        <w:t xml:space="preserve"> --- W. James Antle III, Politics Editor, Wash Ex,“Trump camp working furiously to tie Biden to 'defund the police'”, June 9</w:t>
      </w:r>
      <w:r w:rsidRPr="00CA2B02">
        <w:rPr>
          <w:vertAlign w:val="superscript"/>
        </w:rPr>
        <w:t>th</w:t>
      </w:r>
      <w:r>
        <w:t xml:space="preserve"> 2020, </w:t>
      </w:r>
      <w:hyperlink r:id="rId178" w:history="1">
        <w:r w:rsidRPr="00276013">
          <w:rPr>
            <w:rStyle w:val="Hyperlink"/>
          </w:rPr>
          <w:t>https://www.washingtonexaminer.com/news/trump-camp-working-furiously-to-tie-biden-to-defund-the-police</w:t>
        </w:r>
      </w:hyperlink>
      <w:r>
        <w:t xml:space="preserve"> (BJN) </w:t>
      </w:r>
    </w:p>
    <w:p w14:paraId="056452C6" w14:textId="77777777" w:rsidR="002F4978" w:rsidRPr="00CA2B02" w:rsidRDefault="002F4978" w:rsidP="002F4978">
      <w:pPr>
        <w:rPr>
          <w:sz w:val="16"/>
        </w:rPr>
      </w:pPr>
      <w:r w:rsidRPr="00CA2B02">
        <w:rPr>
          <w:sz w:val="16"/>
        </w:rPr>
        <w:t xml:space="preserve">President </w:t>
      </w:r>
      <w:r w:rsidRPr="000C18BF">
        <w:rPr>
          <w:rStyle w:val="StyleUnderline"/>
          <w:highlight w:val="yellow"/>
        </w:rPr>
        <w:t>Trump’s reelection campaign sees</w:t>
      </w:r>
      <w:r w:rsidRPr="00CA2B02">
        <w:rPr>
          <w:sz w:val="16"/>
        </w:rPr>
        <w:t xml:space="preserve"> the “</w:t>
      </w:r>
      <w:r w:rsidRPr="000C18BF">
        <w:rPr>
          <w:rStyle w:val="StyleUnderline"/>
          <w:highlight w:val="yellow"/>
        </w:rPr>
        <w:t>defund the police</w:t>
      </w:r>
      <w:r w:rsidRPr="00F17CC4">
        <w:rPr>
          <w:rStyle w:val="StyleUnderline"/>
        </w:rPr>
        <w:t>” proposals catching on in left-wing circles</w:t>
      </w:r>
      <w:r w:rsidRPr="00CA2B02">
        <w:rPr>
          <w:sz w:val="16"/>
        </w:rPr>
        <w:t xml:space="preserve"> </w:t>
      </w:r>
      <w:r w:rsidRPr="000C18BF">
        <w:rPr>
          <w:rStyle w:val="Emphasis"/>
          <w:highlight w:val="yellow"/>
        </w:rPr>
        <w:t>as an albatross to hang around</w:t>
      </w:r>
      <w:r w:rsidRPr="00CA2B02">
        <w:rPr>
          <w:sz w:val="16"/>
        </w:rPr>
        <w:t xml:space="preserve"> Joe </w:t>
      </w:r>
      <w:r w:rsidRPr="000C18BF">
        <w:rPr>
          <w:rStyle w:val="Emphasis"/>
          <w:highlight w:val="yellow"/>
        </w:rPr>
        <w:t>Biden’s neck</w:t>
      </w:r>
      <w:r w:rsidRPr="000C18BF">
        <w:rPr>
          <w:sz w:val="16"/>
          <w:highlight w:val="yellow"/>
        </w:rPr>
        <w:t xml:space="preserve">, </w:t>
      </w:r>
      <w:r w:rsidRPr="000C18BF">
        <w:rPr>
          <w:rStyle w:val="StyleUnderline"/>
          <w:highlight w:val="yellow"/>
        </w:rPr>
        <w:t>forcing the</w:t>
      </w:r>
      <w:r w:rsidRPr="00CA2B02">
        <w:rPr>
          <w:sz w:val="16"/>
        </w:rPr>
        <w:t xml:space="preserve"> presumptive Democratic </w:t>
      </w:r>
      <w:r w:rsidRPr="000C18BF">
        <w:rPr>
          <w:rStyle w:val="StyleUnderline"/>
          <w:highlight w:val="yellow"/>
        </w:rPr>
        <w:t>nominee</w:t>
      </w:r>
      <w:r w:rsidRPr="00F17CC4">
        <w:rPr>
          <w:rStyle w:val="StyleUnderline"/>
        </w:rPr>
        <w:t xml:space="preserve"> either </w:t>
      </w:r>
      <w:r w:rsidRPr="000C18BF">
        <w:rPr>
          <w:rStyle w:val="StyleUnderline"/>
          <w:highlight w:val="yellow"/>
        </w:rPr>
        <w:t>to identify with or disavow</w:t>
      </w:r>
      <w:r w:rsidRPr="00CA2B02">
        <w:rPr>
          <w:sz w:val="16"/>
        </w:rPr>
        <w:t xml:space="preserve"> emphatically the latest leftist cause.</w:t>
      </w:r>
    </w:p>
    <w:p w14:paraId="74C836E4" w14:textId="77777777" w:rsidR="002F4978" w:rsidRPr="00CA2B02" w:rsidRDefault="002F4978" w:rsidP="002F4978">
      <w:pPr>
        <w:rPr>
          <w:sz w:val="16"/>
        </w:rPr>
      </w:pPr>
      <w:r w:rsidRPr="000C18BF">
        <w:rPr>
          <w:rStyle w:val="StyleUnderline"/>
          <w:highlight w:val="yellow"/>
        </w:rPr>
        <w:t>The idea</w:t>
      </w:r>
      <w:r w:rsidRPr="00CA2B02">
        <w:rPr>
          <w:sz w:val="16"/>
        </w:rPr>
        <w:t xml:space="preserve"> of redirecting law enforcement funding to social services, or even disbanding police departments altogether, has gained ground among activists taking to the streets to protest against George Floyd’s death at the hands of a Minneapolis police officer. It </w:t>
      </w:r>
      <w:r w:rsidRPr="000C18BF">
        <w:rPr>
          <w:rStyle w:val="StyleUnderline"/>
          <w:highlight w:val="yellow"/>
        </w:rPr>
        <w:t xml:space="preserve">has emerged as a </w:t>
      </w:r>
      <w:r w:rsidRPr="000C18BF">
        <w:rPr>
          <w:rStyle w:val="Emphasis"/>
          <w:highlight w:val="yellow"/>
        </w:rPr>
        <w:t>wedge issue</w:t>
      </w:r>
      <w:r w:rsidRPr="00CA2B02">
        <w:rPr>
          <w:sz w:val="16"/>
        </w:rPr>
        <w:t xml:space="preserve"> </w:t>
      </w:r>
      <w:r w:rsidRPr="00F17CC4">
        <w:rPr>
          <w:rStyle w:val="StyleUnderline"/>
        </w:rPr>
        <w:t>for Republicans as Trump increasingly finds himself the target of these demonstrations</w:t>
      </w:r>
      <w:r w:rsidRPr="00CA2B02">
        <w:rPr>
          <w:sz w:val="16"/>
        </w:rPr>
        <w:t xml:space="preserve">. </w:t>
      </w:r>
      <w:r w:rsidRPr="000C18BF">
        <w:rPr>
          <w:rStyle w:val="Emphasis"/>
          <w:highlight w:val="yellow"/>
        </w:rPr>
        <w:t>Democrats are hoping they can isolate the issue to the left flank</w:t>
      </w:r>
      <w:r w:rsidRPr="00CA2B02">
        <w:rPr>
          <w:sz w:val="16"/>
        </w:rPr>
        <w:t xml:space="preserve"> of their party without alienating the activists, </w:t>
      </w:r>
      <w:r w:rsidRPr="000C18BF">
        <w:rPr>
          <w:rStyle w:val="StyleUnderline"/>
          <w:highlight w:val="yellow"/>
        </w:rPr>
        <w:t>much as they did with</w:t>
      </w:r>
      <w:r w:rsidRPr="00F17CC4">
        <w:rPr>
          <w:rStyle w:val="StyleUnderline"/>
        </w:rPr>
        <w:t xml:space="preserve"> calls to</w:t>
      </w:r>
      <w:r w:rsidRPr="00CA2B02">
        <w:rPr>
          <w:sz w:val="16"/>
        </w:rPr>
        <w:t xml:space="preserve"> “</w:t>
      </w:r>
      <w:r w:rsidRPr="000C18BF">
        <w:rPr>
          <w:rStyle w:val="Emphasis"/>
          <w:highlight w:val="yellow"/>
        </w:rPr>
        <w:t>abolish ICE</w:t>
      </w:r>
      <w:r w:rsidRPr="00CA2B02">
        <w:rPr>
          <w:sz w:val="16"/>
        </w:rPr>
        <w:t xml:space="preserve">” </w:t>
      </w:r>
      <w:r w:rsidRPr="00F17CC4">
        <w:rPr>
          <w:rStyle w:val="StyleUnderline"/>
        </w:rPr>
        <w:t>during the</w:t>
      </w:r>
      <w:r w:rsidRPr="00CA2B02">
        <w:rPr>
          <w:sz w:val="16"/>
        </w:rPr>
        <w:t xml:space="preserve"> 2018 midterm election campaign.</w:t>
      </w:r>
    </w:p>
    <w:p w14:paraId="3FEEB52D" w14:textId="77777777" w:rsidR="002F4978" w:rsidRPr="00CA2B02" w:rsidRDefault="002F4978" w:rsidP="002F4978">
      <w:pPr>
        <w:rPr>
          <w:sz w:val="16"/>
        </w:rPr>
      </w:pPr>
      <w:r w:rsidRPr="000C18BF">
        <w:rPr>
          <w:rStyle w:val="StyleUnderline"/>
          <w:highlight w:val="yellow"/>
        </w:rPr>
        <w:t>Trump</w:t>
      </w:r>
      <w:r w:rsidRPr="00CA2B02">
        <w:rPr>
          <w:sz w:val="16"/>
        </w:rPr>
        <w:t xml:space="preserve"> and his supporters </w:t>
      </w:r>
      <w:r w:rsidRPr="00F17CC4">
        <w:rPr>
          <w:rStyle w:val="StyleUnderline"/>
        </w:rPr>
        <w:t xml:space="preserve">launched an all-out assault on defunding the police Monday, undeterred by the Biden campaign’s </w:t>
      </w:r>
      <w:r w:rsidRPr="000C18BF">
        <w:rPr>
          <w:rStyle w:val="StyleUnderline"/>
          <w:highlight w:val="yellow"/>
        </w:rPr>
        <w:t>statement that</w:t>
      </w:r>
      <w:r w:rsidRPr="00CA2B02">
        <w:rPr>
          <w:sz w:val="16"/>
        </w:rPr>
        <w:t xml:space="preserve"> the Democrat does not support these proposals. “</w:t>
      </w:r>
      <w:r w:rsidRPr="00F17CC4">
        <w:rPr>
          <w:rStyle w:val="StyleUnderline"/>
        </w:rPr>
        <w:t>There won’t be defunding,” the president said at a White House law enforcement roundtable. “There won’t be dismantling of our police</w:t>
      </w:r>
      <w:r w:rsidRPr="00CA2B02">
        <w:rPr>
          <w:sz w:val="16"/>
        </w:rPr>
        <w:t>. There’s not going to be any disbanding of our police.” White House press secretary Kayleigh McEnany described Trump as “appalled by the ‘defund the police’ movement” during Monday’s briefing.</w:t>
      </w:r>
    </w:p>
    <w:p w14:paraId="43A94C00" w14:textId="77777777" w:rsidR="002F4978" w:rsidRPr="00CA2B02" w:rsidRDefault="002F4978" w:rsidP="002F4978">
      <w:pPr>
        <w:rPr>
          <w:sz w:val="16"/>
        </w:rPr>
      </w:pPr>
      <w:r w:rsidRPr="000C18BF">
        <w:rPr>
          <w:rStyle w:val="Emphasis"/>
          <w:highlight w:val="yellow"/>
        </w:rPr>
        <w:t>Biden "owns this movement</w:t>
      </w:r>
      <w:r w:rsidRPr="000C18BF">
        <w:rPr>
          <w:sz w:val="16"/>
          <w:highlight w:val="yellow"/>
        </w:rPr>
        <w:t xml:space="preserve">,” </w:t>
      </w:r>
      <w:r w:rsidRPr="00AF60ED">
        <w:rPr>
          <w:rStyle w:val="StyleUnderline"/>
        </w:rPr>
        <w:t>said</w:t>
      </w:r>
      <w:r w:rsidRPr="00AF60ED">
        <w:rPr>
          <w:sz w:val="16"/>
        </w:rPr>
        <w:t xml:space="preserve"> former Chester County, </w:t>
      </w:r>
      <w:r w:rsidRPr="00AF60ED">
        <w:rPr>
          <w:rStyle w:val="StyleUnderline"/>
        </w:rPr>
        <w:t>Pennsylvania, Sheriff</w:t>
      </w:r>
      <w:r w:rsidRPr="00AF60ED">
        <w:rPr>
          <w:sz w:val="16"/>
        </w:rPr>
        <w:t xml:space="preserve"> Carolyn "Bunny" Welsh in a conference call organized by the Trump campaign. “He has basically turned his back on law enforcement.” Former Ohio Secretary of State Ken Blackwell said police defunders were “stuck on stupid.” Not</w:t>
      </w:r>
      <w:r w:rsidRPr="00CA2B02">
        <w:rPr>
          <w:sz w:val="16"/>
        </w:rPr>
        <w:t xml:space="preserve"> long after this call was completed, the Biden campaign stated flatly, “Vice President Biden does not believe that police should be defunded.”</w:t>
      </w:r>
    </w:p>
    <w:p w14:paraId="50D56EDF" w14:textId="77777777" w:rsidR="002F4978" w:rsidRPr="00CA2B02" w:rsidRDefault="002F4978" w:rsidP="002F4978">
      <w:pPr>
        <w:rPr>
          <w:sz w:val="16"/>
          <w:szCs w:val="16"/>
        </w:rPr>
      </w:pPr>
      <w:r w:rsidRPr="00CA2B02">
        <w:rPr>
          <w:sz w:val="16"/>
          <w:szCs w:val="16"/>
        </w:rPr>
        <w:t>"Joe Biden cannot be let off the hook after his campaign issued a weak statement from a mid-level staffer,” said Trump campaign communications director Tim Murtaugh after Biden’s team disavowed the movement. Murtaugh had previously complained, “Joe Biden’s campaign has managed only a feeble no comment. … As the protesters like to say, silence is agreement.”</w:t>
      </w:r>
    </w:p>
    <w:p w14:paraId="270B36CE" w14:textId="77777777" w:rsidR="002F4978" w:rsidRPr="00CA2B02" w:rsidRDefault="002F4978" w:rsidP="002F4978">
      <w:pPr>
        <w:rPr>
          <w:sz w:val="16"/>
        </w:rPr>
      </w:pPr>
      <w:r w:rsidRPr="00CA2B02">
        <w:rPr>
          <w:sz w:val="16"/>
        </w:rPr>
        <w:t xml:space="preserve">Now, Team Trump is demanding to hear from the candidate himself. “Let’s not forget that </w:t>
      </w:r>
      <w:r w:rsidRPr="00CA2B02">
        <w:rPr>
          <w:rStyle w:val="StyleUnderline"/>
        </w:rPr>
        <w:t xml:space="preserve">a Biden campaign statement isn’t worth the paper it's printed on,” Trump campaign rapid response director Andrew Clark said </w:t>
      </w:r>
      <w:r w:rsidRPr="00CA2B02">
        <w:rPr>
          <w:sz w:val="16"/>
        </w:rPr>
        <w:t>in a statement. “Last year, the Biden campaign insisted their candidate still opposed taxpayer-funded abortions — right before Biden himself abandoned the position he held for half a century. More recently, the Biden campaign insisted Biden opposed a moratorium on deportations before clarifying that, in fact, he did [not].”</w:t>
      </w:r>
    </w:p>
    <w:p w14:paraId="744255D9" w14:textId="77777777" w:rsidR="002F4978" w:rsidRPr="00CA2B02" w:rsidRDefault="002F4978" w:rsidP="002F4978">
      <w:pPr>
        <w:rPr>
          <w:sz w:val="16"/>
        </w:rPr>
      </w:pPr>
      <w:r w:rsidRPr="000C18BF">
        <w:rPr>
          <w:rStyle w:val="StyleUnderline"/>
          <w:highlight w:val="yellow"/>
        </w:rPr>
        <w:t>The 77-year-old Biden has</w:t>
      </w:r>
      <w:r w:rsidRPr="00CA2B02">
        <w:rPr>
          <w:rStyle w:val="StyleUnderline"/>
        </w:rPr>
        <w:t xml:space="preserve">, at times, </w:t>
      </w:r>
      <w:r w:rsidRPr="000C18BF">
        <w:rPr>
          <w:rStyle w:val="StyleUnderline"/>
          <w:highlight w:val="yellow"/>
        </w:rPr>
        <w:t>struggled to keep up with the leftward lurch of the Dem</w:t>
      </w:r>
      <w:r w:rsidRPr="00CA2B02">
        <w:rPr>
          <w:sz w:val="16"/>
        </w:rPr>
        <w:t xml:space="preserve">ocratic </w:t>
      </w:r>
      <w:r w:rsidRPr="000C18BF">
        <w:rPr>
          <w:rStyle w:val="StyleUnderline"/>
          <w:highlight w:val="yellow"/>
        </w:rPr>
        <w:t>Party</w:t>
      </w:r>
      <w:r w:rsidRPr="00CA2B02">
        <w:rPr>
          <w:sz w:val="16"/>
        </w:rPr>
        <w:t xml:space="preserve"> on a host of issues as political conditions have changed since he arrived in Washington in the early 1970s. But he also managed to defeat a number of more liberal candidates in the Democratic primaries en route to the nomination. The concern is whether he can sustain the enthusiasm that eluded Hillary Clinton when she lost to Trump in 2016.</w:t>
      </w:r>
    </w:p>
    <w:p w14:paraId="2FE45DF2" w14:textId="77777777" w:rsidR="002F4978" w:rsidRDefault="002F4978" w:rsidP="002F4978">
      <w:pPr>
        <w:rPr>
          <w:rStyle w:val="StyleUnderline"/>
        </w:rPr>
      </w:pPr>
    </w:p>
    <w:p w14:paraId="580956D2" w14:textId="57705F66" w:rsidR="002F4978" w:rsidRDefault="002F4978" w:rsidP="002F4978">
      <w:pPr>
        <w:pStyle w:val="Heading3"/>
      </w:pPr>
      <w:r>
        <w:t>ICE Link Block --- Abolish = Defund Ext</w:t>
      </w:r>
    </w:p>
    <w:p w14:paraId="79548CDE" w14:textId="77777777" w:rsidR="002F4978" w:rsidRPr="008F4DBB" w:rsidRDefault="002F4978" w:rsidP="002F4978"/>
    <w:p w14:paraId="3BAD0940" w14:textId="77777777" w:rsidR="002F4978" w:rsidRPr="008F4DBB" w:rsidRDefault="002F4978" w:rsidP="002F4978"/>
    <w:p w14:paraId="12513179" w14:textId="77777777" w:rsidR="002F4978" w:rsidRDefault="002F4978" w:rsidP="002F4978">
      <w:pPr>
        <w:pStyle w:val="Heading4"/>
      </w:pPr>
      <w:r>
        <w:t>Abolish ICE gets spun into “Abolish police” --- Trump wins</w:t>
      </w:r>
    </w:p>
    <w:p w14:paraId="4FE39A7D" w14:textId="77777777" w:rsidR="002F4978" w:rsidRPr="000215F1" w:rsidRDefault="002F4978" w:rsidP="002F4978">
      <w:r w:rsidRPr="00475651">
        <w:rPr>
          <w:rStyle w:val="Style13ptBold"/>
        </w:rPr>
        <w:t>McManus June 12th</w:t>
      </w:r>
      <w:r>
        <w:t xml:space="preserve"> --- Doyle McManus writes for the Los Angeles Times, “‘Defund the police?’ Remember ‘Abolish ICE’”, Herald-Tribune, June 12</w:t>
      </w:r>
      <w:r w:rsidRPr="00475651">
        <w:rPr>
          <w:vertAlign w:val="superscript"/>
        </w:rPr>
        <w:t>th</w:t>
      </w:r>
      <w:r>
        <w:t xml:space="preserve"> 2020, </w:t>
      </w:r>
      <w:hyperlink r:id="rId179" w:history="1">
        <w:r w:rsidRPr="00276013">
          <w:rPr>
            <w:rStyle w:val="Hyperlink"/>
          </w:rPr>
          <w:t>https://www.heraldtribune.com/opinion/20200612/defund-police-remember-abolish-ice</w:t>
        </w:r>
      </w:hyperlink>
      <w:r>
        <w:t xml:space="preserve"> (BJN) </w:t>
      </w:r>
    </w:p>
    <w:p w14:paraId="69AA9BB4" w14:textId="77777777" w:rsidR="002F4978" w:rsidRPr="000215F1" w:rsidRDefault="002F4978" w:rsidP="002F4978">
      <w:pPr>
        <w:rPr>
          <w:rStyle w:val="Emphasis"/>
        </w:rPr>
      </w:pPr>
      <w:r w:rsidRPr="000215F1">
        <w:rPr>
          <w:sz w:val="16"/>
        </w:rPr>
        <w:t>Anybody remember “</w:t>
      </w:r>
      <w:r w:rsidRPr="000C18BF">
        <w:rPr>
          <w:rStyle w:val="StyleUnderline"/>
          <w:highlight w:val="yellow"/>
        </w:rPr>
        <w:t>Abolish ICE</w:t>
      </w:r>
      <w:r w:rsidRPr="000215F1">
        <w:rPr>
          <w:rStyle w:val="StyleUnderline"/>
        </w:rPr>
        <w:t>?”</w:t>
      </w:r>
      <w:r w:rsidRPr="000215F1">
        <w:rPr>
          <w:sz w:val="16"/>
        </w:rPr>
        <w:t xml:space="preserve"> That </w:t>
      </w:r>
      <w:r w:rsidRPr="000C18BF">
        <w:rPr>
          <w:rStyle w:val="StyleUnderline"/>
          <w:highlight w:val="yellow"/>
        </w:rPr>
        <w:t>was progressives’</w:t>
      </w:r>
      <w:r w:rsidRPr="000215F1">
        <w:rPr>
          <w:rStyle w:val="StyleUnderline"/>
        </w:rPr>
        <w:t xml:space="preserve"> impassioned cry</w:t>
      </w:r>
      <w:r w:rsidRPr="000215F1">
        <w:rPr>
          <w:sz w:val="16"/>
        </w:rPr>
        <w:t xml:space="preserve"> last year after Immigrations and Customs Enforcement agents imprisoned undocumented immigrant children in cages. </w:t>
      </w:r>
      <w:r w:rsidRPr="000215F1">
        <w:rPr>
          <w:rStyle w:val="StyleUnderline"/>
        </w:rPr>
        <w:t xml:space="preserve">It was a </w:t>
      </w:r>
      <w:r w:rsidRPr="000C18BF">
        <w:rPr>
          <w:rStyle w:val="StyleUnderline"/>
          <w:highlight w:val="yellow"/>
        </w:rPr>
        <w:t>litmus test of compassion</w:t>
      </w:r>
      <w:r w:rsidRPr="000215F1">
        <w:rPr>
          <w:rStyle w:val="StyleUnderline"/>
        </w:rPr>
        <w:t xml:space="preserve"> for Democrats running for president.</w:t>
      </w:r>
      <w:r>
        <w:rPr>
          <w:rStyle w:val="StyleUnderline"/>
        </w:rPr>
        <w:t xml:space="preserve"> </w:t>
      </w:r>
      <w:r w:rsidRPr="000215F1">
        <w:rPr>
          <w:sz w:val="16"/>
        </w:rPr>
        <w:t xml:space="preserve">Sen. Kirsten Gillibrand of New York said yes, “abolish ICE.” Sen. Elizabeth Warren of Massachusetts said she’d “replace” the agency. Sen. Bernie Sanders of Vermont said he’d “restructure” it. But Joe </w:t>
      </w:r>
      <w:r w:rsidRPr="000C18BF">
        <w:rPr>
          <w:rStyle w:val="StyleUnderline"/>
          <w:highlight w:val="yellow"/>
        </w:rPr>
        <w:t>Biden</w:t>
      </w:r>
      <w:r w:rsidRPr="000215F1">
        <w:rPr>
          <w:sz w:val="16"/>
        </w:rPr>
        <w:t xml:space="preserve">, the leading moderate in the race, </w:t>
      </w:r>
      <w:r w:rsidRPr="000C18BF">
        <w:rPr>
          <w:rStyle w:val="StyleUnderline"/>
          <w:highlight w:val="yellow"/>
        </w:rPr>
        <w:t>refused</w:t>
      </w:r>
      <w:r w:rsidRPr="000215F1">
        <w:rPr>
          <w:sz w:val="16"/>
        </w:rPr>
        <w:t xml:space="preserve"> to get near the idea. </w:t>
      </w:r>
      <w:r w:rsidRPr="000C18BF">
        <w:rPr>
          <w:rStyle w:val="StyleUnderline"/>
          <w:highlight w:val="yellow"/>
        </w:rPr>
        <w:t>Eventually, “Abolish ICE” disappeared — and Biden won</w:t>
      </w:r>
      <w:r w:rsidRPr="000215F1">
        <w:rPr>
          <w:sz w:val="16"/>
        </w:rPr>
        <w:t xml:space="preserve"> the nomination. </w:t>
      </w:r>
      <w:r w:rsidRPr="000215F1">
        <w:rPr>
          <w:rStyle w:val="StyleUnderline"/>
        </w:rPr>
        <w:t>Now</w:t>
      </w:r>
      <w:r w:rsidRPr="000215F1">
        <w:rPr>
          <w:sz w:val="16"/>
        </w:rPr>
        <w:t xml:space="preserve">, after George Floyd’s death under the knee of a Minneapolis police officer, </w:t>
      </w:r>
      <w:r w:rsidRPr="000C18BF">
        <w:rPr>
          <w:rStyle w:val="StyleUnderline"/>
          <w:highlight w:val="yellow"/>
        </w:rPr>
        <w:t>progressive groups have raised a new banner: “Defund the police</w:t>
      </w:r>
      <w:r w:rsidRPr="000C18BF">
        <w:rPr>
          <w:sz w:val="16"/>
          <w:highlight w:val="yellow"/>
        </w:rPr>
        <w:t xml:space="preserve">.” </w:t>
      </w:r>
      <w:r w:rsidRPr="000C18BF">
        <w:rPr>
          <w:rStyle w:val="Emphasis"/>
          <w:highlight w:val="yellow"/>
        </w:rPr>
        <w:t>It may be the worst political slogan ever coined</w:t>
      </w:r>
      <w:r w:rsidRPr="000215F1">
        <w:rPr>
          <w:sz w:val="16"/>
        </w:rPr>
        <w:t xml:space="preserve">. For one thing, its proponents say it doesn’t mean what it sounds like — </w:t>
      </w:r>
      <w:r w:rsidRPr="000215F1">
        <w:rPr>
          <w:rStyle w:val="StyleUnderline"/>
        </w:rPr>
        <w:t>the</w:t>
      </w:r>
      <w:r w:rsidRPr="000215F1">
        <w:rPr>
          <w:sz w:val="16"/>
        </w:rPr>
        <w:t xml:space="preserve"> abolition of police departments, a </w:t>
      </w:r>
      <w:r w:rsidRPr="000C18BF">
        <w:rPr>
          <w:rStyle w:val="StyleUnderline"/>
          <w:highlight w:val="yellow"/>
        </w:rPr>
        <w:t>proposal</w:t>
      </w:r>
      <w:r w:rsidRPr="000215F1">
        <w:rPr>
          <w:sz w:val="16"/>
        </w:rPr>
        <w:t xml:space="preserve"> that </w:t>
      </w:r>
      <w:r w:rsidRPr="000C18BF">
        <w:rPr>
          <w:rStyle w:val="Emphasis"/>
          <w:highlight w:val="yellow"/>
        </w:rPr>
        <w:t>would be an election year gift to</w:t>
      </w:r>
      <w:r w:rsidRPr="000215F1">
        <w:rPr>
          <w:sz w:val="16"/>
        </w:rPr>
        <w:t xml:space="preserve"> President Donald </w:t>
      </w:r>
      <w:r w:rsidRPr="000C18BF">
        <w:rPr>
          <w:rStyle w:val="Emphasis"/>
          <w:highlight w:val="yellow"/>
        </w:rPr>
        <w:t>Trump</w:t>
      </w:r>
      <w:r w:rsidRPr="000215F1">
        <w:rPr>
          <w:sz w:val="16"/>
        </w:rPr>
        <w:t xml:space="preserve">. The defunders say they want to trim police budgets and redirect the money to social services, and let cops go back to solving crimes and other core functions. Even then, the idea is massively unpopular. A Yahoo News/YouGov poll last week found </w:t>
      </w:r>
      <w:r w:rsidRPr="000215F1">
        <w:rPr>
          <w:rStyle w:val="StyleUnderline"/>
        </w:rPr>
        <w:t>only 16% of Democrats favor cuts</w:t>
      </w:r>
      <w:r w:rsidRPr="000215F1">
        <w:rPr>
          <w:sz w:val="16"/>
        </w:rPr>
        <w:t xml:space="preserve"> in police funding. </w:t>
      </w:r>
      <w:r w:rsidRPr="000215F1">
        <w:rPr>
          <w:rStyle w:val="Emphasis"/>
        </w:rPr>
        <w:t>Republicans are even less enthusiastic.</w:t>
      </w:r>
    </w:p>
    <w:p w14:paraId="5124309D" w14:textId="77777777" w:rsidR="002F4978" w:rsidRDefault="002F4978" w:rsidP="002F4978"/>
    <w:p w14:paraId="5A40D474" w14:textId="77777777" w:rsidR="002F4978" w:rsidRDefault="002F4978" w:rsidP="002F4978">
      <w:pPr>
        <w:pStyle w:val="Heading4"/>
      </w:pPr>
      <w:r>
        <w:t>“Defund the police” label dooms democrats in 2020</w:t>
      </w:r>
    </w:p>
    <w:p w14:paraId="04234F1E" w14:textId="77777777" w:rsidR="002F4978" w:rsidRPr="00ED1C7E" w:rsidRDefault="002F4978" w:rsidP="002F4978">
      <w:r w:rsidRPr="00ED1C7E">
        <w:rPr>
          <w:rStyle w:val="Style13ptBold"/>
        </w:rPr>
        <w:t>PEOPLES June 9th</w:t>
      </w:r>
      <w:r>
        <w:t xml:space="preserve"> --- STEVE PEOPLES et al, AP News, “Key Democrats spurn push to defund police amid Trump attacks”, June 9</w:t>
      </w:r>
      <w:r w:rsidRPr="00ED1C7E">
        <w:rPr>
          <w:vertAlign w:val="superscript"/>
        </w:rPr>
        <w:t>th</w:t>
      </w:r>
      <w:r>
        <w:t xml:space="preserve"> 2020, </w:t>
      </w:r>
      <w:hyperlink r:id="rId180" w:history="1">
        <w:r w:rsidRPr="00276013">
          <w:rPr>
            <w:rStyle w:val="Hyperlink"/>
          </w:rPr>
          <w:t>https://apnews.com/3e6226c495f63ea8551f0d997af9412b</w:t>
        </w:r>
      </w:hyperlink>
      <w:r>
        <w:t xml:space="preserve"> (BJN) </w:t>
      </w:r>
    </w:p>
    <w:p w14:paraId="599EF7BB" w14:textId="77777777" w:rsidR="002F4978" w:rsidRPr="00ED1C7E" w:rsidRDefault="002F4978" w:rsidP="002F4978">
      <w:pPr>
        <w:rPr>
          <w:sz w:val="16"/>
        </w:rPr>
      </w:pPr>
      <w:r w:rsidRPr="00ED1C7E">
        <w:rPr>
          <w:sz w:val="16"/>
        </w:rPr>
        <w:t xml:space="preserve">WASHINGTON (AP) — President Donald </w:t>
      </w:r>
      <w:r w:rsidRPr="000C18BF">
        <w:rPr>
          <w:rStyle w:val="StyleUnderline"/>
          <w:highlight w:val="yellow"/>
        </w:rPr>
        <w:t>Trump and his allies have seized on calls to “defund the police”</w:t>
      </w:r>
      <w:r w:rsidRPr="0028407C">
        <w:rPr>
          <w:rStyle w:val="StyleUnderline"/>
        </w:rPr>
        <w:t xml:space="preserve"> as a dangerous example of Democratic overreach as he fights for momentum amid crises that threaten his reelection.</w:t>
      </w:r>
      <w:r>
        <w:rPr>
          <w:rStyle w:val="StyleUnderline"/>
        </w:rPr>
        <w:t xml:space="preserve"> </w:t>
      </w:r>
      <w:r w:rsidRPr="00ED1C7E">
        <w:rPr>
          <w:sz w:val="16"/>
        </w:rPr>
        <w:t xml:space="preserve">Key </w:t>
      </w:r>
      <w:r w:rsidRPr="0028407C">
        <w:rPr>
          <w:rStyle w:val="StyleUnderline"/>
        </w:rPr>
        <w:t>Democrats</w:t>
      </w:r>
      <w:r w:rsidRPr="00ED1C7E">
        <w:rPr>
          <w:sz w:val="16"/>
        </w:rPr>
        <w:t xml:space="preserve">, including presumptive presidential nominee Joe Biden, </w:t>
      </w:r>
      <w:r w:rsidRPr="0028407C">
        <w:rPr>
          <w:rStyle w:val="StyleUnderline"/>
        </w:rPr>
        <w:t>are distancing themselves from the “defund” push</w:t>
      </w:r>
      <w:r w:rsidRPr="00ED1C7E">
        <w:rPr>
          <w:sz w:val="16"/>
        </w:rPr>
        <w:t xml:space="preserve">, which some supporters say is a symbolic commitment to end systemic racism and shift policing priorities rather than an actual plan to eliminate law enforcement agencies. But </w:t>
      </w:r>
      <w:r w:rsidRPr="000C18BF">
        <w:rPr>
          <w:rStyle w:val="StyleUnderline"/>
          <w:highlight w:val="yellow"/>
        </w:rPr>
        <w:t>confusion over the proposal’s intent</w:t>
      </w:r>
      <w:r w:rsidRPr="0028407C">
        <w:rPr>
          <w:rStyle w:val="StyleUnderline"/>
        </w:rPr>
        <w:t xml:space="preserve"> has </w:t>
      </w:r>
      <w:r w:rsidRPr="000C18BF">
        <w:rPr>
          <w:rStyle w:val="StyleUnderline"/>
          <w:highlight w:val="yellow"/>
        </w:rPr>
        <w:t>created an opportunity for the Republican</w:t>
      </w:r>
      <w:r w:rsidRPr="00ED1C7E">
        <w:rPr>
          <w:sz w:val="16"/>
        </w:rPr>
        <w:t xml:space="preserve"> president, who has struggled to navigate the delicate debate over racial justice, risking support from people of color, suburban women and independents less than five months before Election Day. Facing increasing pressure to weigh in, Biden addressed the issue Monday in an interview with “CBS Evening News.” “I don’t support defunding the police. I support conditioning federal aid to police based on whether or not they meet certain basic standards of decency, honorableness and, in fact, are able to demonstrate they can protect the community, everybody in the community,” Biden said. Other opponents of the movement include Sen. Cory Booker, D-N.J., a former presidential candidate and one of two black Democratic senators, and Rep. Karen Bass, D-Calif., head of the Congressional Black Caucus. NAACP President Derrick Johnson, in an interview, also declined to endorse calls to defund the police. “I support the energy behind it. I don’t know what that substantively means. As I’m talking to people about the concept, I’ve gotten three different explanations,” said Johnson, who has criticized Trump. “We know there has to be a change in the culture of policing in this country.” </w:t>
      </w:r>
      <w:r w:rsidRPr="000C18BF">
        <w:rPr>
          <w:rStyle w:val="StyleUnderline"/>
          <w:highlight w:val="yellow"/>
        </w:rPr>
        <w:t>Dem</w:t>
      </w:r>
      <w:r w:rsidRPr="0028407C">
        <w:rPr>
          <w:rStyle w:val="StyleUnderline"/>
        </w:rPr>
        <w:t xml:space="preserve">ocrats are </w:t>
      </w:r>
      <w:r w:rsidRPr="000C18BF">
        <w:rPr>
          <w:rStyle w:val="StyleUnderline"/>
          <w:highlight w:val="yellow"/>
        </w:rPr>
        <w:t>well-positioned to win over the political center</w:t>
      </w:r>
      <w:r w:rsidRPr="0028407C">
        <w:rPr>
          <w:rStyle w:val="StyleUnderline"/>
        </w:rPr>
        <w:t xml:space="preserve"> this fall</w:t>
      </w:r>
      <w:r w:rsidRPr="00ED1C7E">
        <w:rPr>
          <w:sz w:val="16"/>
        </w:rPr>
        <w:t xml:space="preserve">, according to Republican pollster Frank Luntz, who said Trump’s uneven actions and rhetoric at a time of sweeping social unrest are “killing him.” Luntz added, </w:t>
      </w:r>
      <w:r w:rsidRPr="000C18BF">
        <w:rPr>
          <w:rStyle w:val="Emphasis"/>
          <w:highlight w:val="yellow"/>
        </w:rPr>
        <w:t>however</w:t>
      </w:r>
      <w:r w:rsidRPr="00ED1C7E">
        <w:rPr>
          <w:sz w:val="16"/>
        </w:rPr>
        <w:t xml:space="preserve">, that </w:t>
      </w:r>
      <w:r w:rsidRPr="0028407C">
        <w:rPr>
          <w:rStyle w:val="StyleUnderline"/>
        </w:rPr>
        <w:t xml:space="preserve">Democrats </w:t>
      </w:r>
      <w:r w:rsidRPr="000C18BF">
        <w:rPr>
          <w:rStyle w:val="StyleUnderline"/>
          <w:highlight w:val="yellow"/>
        </w:rPr>
        <w:t>risk their advantage by embracing policies</w:t>
      </w:r>
      <w:r w:rsidRPr="000C18BF">
        <w:rPr>
          <w:sz w:val="16"/>
          <w:highlight w:val="yellow"/>
        </w:rPr>
        <w:t xml:space="preserve"> </w:t>
      </w:r>
      <w:r w:rsidRPr="000C18BF">
        <w:rPr>
          <w:rStyle w:val="Emphasis"/>
          <w:highlight w:val="yellow"/>
        </w:rPr>
        <w:t>viewed as radical</w:t>
      </w:r>
      <w:r w:rsidRPr="00ED1C7E">
        <w:rPr>
          <w:sz w:val="16"/>
        </w:rPr>
        <w:t xml:space="preserve"> following the death of George Floyd in Minneapolis. The handcuffed black man died after a white officer pressed his knee into Floyd’s neck for more than eight minutes. </w:t>
      </w:r>
      <w:r w:rsidRPr="000C18BF">
        <w:rPr>
          <w:rStyle w:val="StyleUnderline"/>
          <w:highlight w:val="yellow"/>
        </w:rPr>
        <w:t>Municipal</w:t>
      </w:r>
      <w:r w:rsidRPr="0028407C">
        <w:rPr>
          <w:rStyle w:val="StyleUnderline"/>
        </w:rPr>
        <w:t xml:space="preserve"> </w:t>
      </w:r>
      <w:r w:rsidRPr="000C18BF">
        <w:rPr>
          <w:rStyle w:val="StyleUnderline"/>
          <w:highlight w:val="yellow"/>
        </w:rPr>
        <w:t>officials</w:t>
      </w:r>
      <w:r w:rsidRPr="0028407C">
        <w:rPr>
          <w:rStyle w:val="StyleUnderline"/>
        </w:rPr>
        <w:t xml:space="preserve"> in Minneapolis have </w:t>
      </w:r>
      <w:r w:rsidRPr="000C18BF">
        <w:rPr>
          <w:rStyle w:val="StyleUnderline"/>
          <w:highlight w:val="yellow"/>
        </w:rPr>
        <w:t>endorsed the “defund the police” language</w:t>
      </w:r>
      <w:r w:rsidRPr="00ED1C7E">
        <w:rPr>
          <w:sz w:val="16"/>
        </w:rPr>
        <w:t xml:space="preserve"> backed by some civil rights activists and a handful of progressive House Democrats. Protesters over the weekend also painted “DEFUND THE POLICE” in large yellow letters on a street close to the White House. </w:t>
      </w:r>
      <w:r w:rsidRPr="000C18BF">
        <w:rPr>
          <w:rStyle w:val="Emphasis"/>
          <w:highlight w:val="yellow"/>
        </w:rPr>
        <w:t>But there was little evidence that the effort was gaining momentum</w:t>
      </w:r>
      <w:r w:rsidRPr="0028407C">
        <w:rPr>
          <w:rStyle w:val="Emphasis"/>
        </w:rPr>
        <w:t xml:space="preserve"> in Congress</w:t>
      </w:r>
      <w:r w:rsidRPr="00ED1C7E">
        <w:rPr>
          <w:sz w:val="16"/>
        </w:rPr>
        <w:t xml:space="preserve">. </w:t>
      </w:r>
      <w:r w:rsidRPr="0028407C">
        <w:rPr>
          <w:rStyle w:val="StyleUnderline"/>
        </w:rPr>
        <w:t xml:space="preserve">Some </w:t>
      </w:r>
      <w:r w:rsidRPr="000C18BF">
        <w:rPr>
          <w:rStyle w:val="StyleUnderline"/>
          <w:highlight w:val="yellow"/>
        </w:rPr>
        <w:t xml:space="preserve">Democrats described it as </w:t>
      </w:r>
      <w:r w:rsidRPr="000C18BF">
        <w:rPr>
          <w:rStyle w:val="Emphasis"/>
          <w:highlight w:val="yellow"/>
        </w:rPr>
        <w:t>bad politics</w:t>
      </w:r>
      <w:r w:rsidRPr="0028407C">
        <w:rPr>
          <w:rStyle w:val="StyleUnderline"/>
        </w:rPr>
        <w:t>,</w:t>
      </w:r>
      <w:r w:rsidRPr="00ED1C7E">
        <w:rPr>
          <w:sz w:val="16"/>
        </w:rPr>
        <w:t xml:space="preserve"> even if most Democrats shared the desire to overhaul policing. Former Sen. Heidi Heitkamp, D-N.D., a white moderate who lost her 2018 reelection bid, said “defund the police” is “a horrible name” that misconstrues the goal. “By starting with the word ‘defund,’ you’ve left the impression that you are doing something much more radical than what needs to be done,” said Heitkamp, a leader of the One Country Project, which is trying to help Democrats connect better with rural voters. She said the term left her frustrated that “there’s going to be somebody who’s going to try to find an opportunity in this, especially among the Republican Party, and use it now as an excuse not to address what is a very real problem in America.” That’s largely what played out as </w:t>
      </w:r>
      <w:r w:rsidRPr="00ED1C7E">
        <w:rPr>
          <w:rStyle w:val="StyleUnderline"/>
        </w:rPr>
        <w:t>the Trump campaign and congressional Republicans sought to link Democrats to the defund effort.</w:t>
      </w:r>
      <w:r>
        <w:rPr>
          <w:rStyle w:val="StyleUnderline"/>
        </w:rPr>
        <w:t xml:space="preserve"> </w:t>
      </w:r>
      <w:r w:rsidRPr="00ED1C7E">
        <w:rPr>
          <w:sz w:val="16"/>
        </w:rPr>
        <w:t xml:space="preserve">“This year has seen the lowest crime numbers in our Country’s recorded history, and now the Radical Left Democrats want to Defund and Abandon our Police,” Trump declared on social media. “Sorry, I want LAW &amp; ORDER!” The House GOP campaign arm sent out emails condemning “defund the police” and connecting it to Democratic candidates. “No industry is safe from Democrats’ abolish culture,” said Michael McAdams, a spokesman for the National Republican Congressional Committee. “First they wanted to abolish private health insurance, then it was capitalism and now it’s the police. What’s next, the fire department?” Democrats on Capitol Hill unveiled a sweeping proposal Monday to address police brutality that did not include plans to strip funding from the police. The Justice in Policing Act would limit legal protections for police, create a national database of excessive-force incidents and ban chokeholds, among other changes. Rep. Greg Meeks, a member of the Congressional Black Caucus and a group of moderate House Democrats called the New Democrat Coalition, said Trump’s tweets accusing Democrats of seeking to abolish the police are a diversion. “It sounds like the guy that’s the 45th president is trying to distract from what the real issue is, the brutality and the murder of George Floyd,” said Meeks, who represents New York. “And we’re not going to allow them to do that.” Democratic Rep. Matt Cartwright, who is white and represents a Trump-leaning district in northeastern Pennsylvania, rejected calls to defund the police outright. “I don’t care how it’s named, I’m not for that,” he said, while noting he’s joined protest marches in his district. Asked </w:t>
      </w:r>
      <w:r w:rsidRPr="00ED1C7E">
        <w:rPr>
          <w:rStyle w:val="StyleUnderline"/>
        </w:rPr>
        <w:t>if GOP use of the term “</w:t>
      </w:r>
      <w:r w:rsidRPr="000C18BF">
        <w:rPr>
          <w:rStyle w:val="StyleUnderline"/>
          <w:highlight w:val="yellow"/>
        </w:rPr>
        <w:t>defund the police” might erode</w:t>
      </w:r>
      <w:r w:rsidRPr="00ED1C7E">
        <w:rPr>
          <w:sz w:val="16"/>
        </w:rPr>
        <w:t xml:space="preserve"> his </w:t>
      </w:r>
      <w:r w:rsidRPr="000C18BF">
        <w:rPr>
          <w:rStyle w:val="Emphasis"/>
          <w:highlight w:val="yellow"/>
        </w:rPr>
        <w:t>support</w:t>
      </w:r>
      <w:r w:rsidRPr="00ED1C7E">
        <w:rPr>
          <w:sz w:val="16"/>
        </w:rPr>
        <w:t>, Cartwright said, “</w:t>
      </w:r>
      <w:r w:rsidRPr="000C18BF">
        <w:rPr>
          <w:rStyle w:val="Emphasis"/>
          <w:highlight w:val="yellow"/>
        </w:rPr>
        <w:t>If they can get voters to believe</w:t>
      </w:r>
      <w:r w:rsidRPr="00ED1C7E">
        <w:rPr>
          <w:sz w:val="16"/>
        </w:rPr>
        <w:t xml:space="preserve"> that lie about me, I suppose. Am I afraid of it? No.”</w:t>
      </w:r>
    </w:p>
    <w:p w14:paraId="4292A5DD" w14:textId="77777777" w:rsidR="002F4978" w:rsidRDefault="002F4978" w:rsidP="002F4978"/>
    <w:p w14:paraId="0C7853A4" w14:textId="77777777" w:rsidR="002F4978" w:rsidRDefault="002F4978" w:rsidP="002F4978">
      <w:pPr>
        <w:pStyle w:val="Heading4"/>
      </w:pPr>
      <w:r>
        <w:t>Perception that democrats are pro “defunding the police” costs them the election</w:t>
      </w:r>
    </w:p>
    <w:p w14:paraId="7F2D78C4" w14:textId="77777777" w:rsidR="002F4978" w:rsidRDefault="002F4978" w:rsidP="002F4978">
      <w:r w:rsidRPr="00ED1C7E">
        <w:rPr>
          <w:rStyle w:val="Style13ptBold"/>
        </w:rPr>
        <w:t>Schoen June 7th</w:t>
      </w:r>
      <w:r>
        <w:t xml:space="preserve"> --- Douglas Schoen a consultant who served as an adviser to President Bill Clinton and to the campaign of Mayor Michael Bloomberg, “Defunding police will lead to Republican victory this year”, The Hill, June 7</w:t>
      </w:r>
      <w:r w:rsidRPr="00ED1C7E">
        <w:rPr>
          <w:vertAlign w:val="superscript"/>
        </w:rPr>
        <w:t>th</w:t>
      </w:r>
      <w:r>
        <w:t xml:space="preserve"> 2020, </w:t>
      </w:r>
      <w:hyperlink r:id="rId181" w:history="1">
        <w:r w:rsidRPr="00276013">
          <w:rPr>
            <w:rStyle w:val="Hyperlink"/>
          </w:rPr>
          <w:t>https://thehill.com/opinion/campaign/501511-defund-the-police-and-republicans-will-win</w:t>
        </w:r>
      </w:hyperlink>
      <w:r>
        <w:t xml:space="preserve"> (BJN) </w:t>
      </w:r>
    </w:p>
    <w:p w14:paraId="0E7EEE44" w14:textId="77777777" w:rsidR="002F4978" w:rsidRPr="00ED1C7E" w:rsidRDefault="002F4978" w:rsidP="002F4978">
      <w:pPr>
        <w:rPr>
          <w:sz w:val="16"/>
        </w:rPr>
      </w:pPr>
      <w:r w:rsidRPr="00ED1C7E">
        <w:rPr>
          <w:sz w:val="16"/>
        </w:rPr>
        <w:t xml:space="preserve">In the wake of the death of George Floyd, protests have swept the nation, calling for overdue systemic reforms in law enforcement mechanisms. It is clear that immediate action must be taken to reform the police, given that inaction in the last half century has allowed racist and brutal measures to stand. However, </w:t>
      </w:r>
      <w:r w:rsidRPr="000C18BF">
        <w:rPr>
          <w:rStyle w:val="StyleUnderline"/>
          <w:highlight w:val="yellow"/>
        </w:rPr>
        <w:t>the idea from Dem</w:t>
      </w:r>
      <w:r w:rsidRPr="00ED1C7E">
        <w:rPr>
          <w:rStyle w:val="StyleUnderline"/>
        </w:rPr>
        <w:t xml:space="preserve">ocrats to </w:t>
      </w:r>
      <w:r w:rsidRPr="000C18BF">
        <w:rPr>
          <w:rStyle w:val="StyleUnderline"/>
          <w:highlight w:val="yellow"/>
        </w:rPr>
        <w:t>defund</w:t>
      </w:r>
      <w:r w:rsidRPr="00ED1C7E">
        <w:rPr>
          <w:sz w:val="16"/>
        </w:rPr>
        <w:t xml:space="preserve"> or abolish </w:t>
      </w:r>
      <w:r w:rsidRPr="000C18BF">
        <w:rPr>
          <w:rStyle w:val="StyleUnderline"/>
          <w:highlight w:val="yellow"/>
        </w:rPr>
        <w:t>the police</w:t>
      </w:r>
      <w:r w:rsidRPr="00ED1C7E">
        <w:rPr>
          <w:sz w:val="16"/>
        </w:rPr>
        <w:t xml:space="preserve"> entirely </w:t>
      </w:r>
      <w:r w:rsidRPr="000C18BF">
        <w:rPr>
          <w:rStyle w:val="Emphasis"/>
          <w:highlight w:val="yellow"/>
        </w:rPr>
        <w:t>is dangerous from any political</w:t>
      </w:r>
      <w:r w:rsidRPr="00ED1C7E">
        <w:rPr>
          <w:sz w:val="16"/>
        </w:rPr>
        <w:t xml:space="preserve"> and practical </w:t>
      </w:r>
      <w:r w:rsidRPr="000C18BF">
        <w:rPr>
          <w:rStyle w:val="Emphasis"/>
          <w:highlight w:val="yellow"/>
        </w:rPr>
        <w:t>perspective</w:t>
      </w:r>
      <w:r w:rsidRPr="00ED1C7E">
        <w:rPr>
          <w:sz w:val="16"/>
        </w:rPr>
        <w:t>.</w:t>
      </w:r>
    </w:p>
    <w:p w14:paraId="3687724F" w14:textId="77777777" w:rsidR="002F4978" w:rsidRPr="00ED1C7E" w:rsidRDefault="002F4978" w:rsidP="002F4978">
      <w:pPr>
        <w:rPr>
          <w:rStyle w:val="Emphasis"/>
        </w:rPr>
      </w:pPr>
      <w:r w:rsidRPr="00ED1C7E">
        <w:rPr>
          <w:sz w:val="16"/>
        </w:rPr>
        <w:t xml:space="preserve">If Democrats persist with </w:t>
      </w:r>
      <w:r w:rsidRPr="000C18BF">
        <w:rPr>
          <w:rStyle w:val="StyleUnderline"/>
          <w:highlight w:val="yellow"/>
        </w:rPr>
        <w:t>this rhetoric</w:t>
      </w:r>
      <w:r w:rsidRPr="00ED1C7E">
        <w:rPr>
          <w:sz w:val="16"/>
        </w:rPr>
        <w:t xml:space="preserve"> about disbanding law enforcement in the midst of the pandemic and the protests, which have at times been violent or involved looting, then they </w:t>
      </w:r>
      <w:r w:rsidRPr="00ED1C7E">
        <w:rPr>
          <w:rStyle w:val="StyleUnderline"/>
        </w:rPr>
        <w:t xml:space="preserve">will be </w:t>
      </w:r>
      <w:r w:rsidRPr="000C18BF">
        <w:rPr>
          <w:rStyle w:val="StyleUnderline"/>
          <w:highlight w:val="yellow"/>
        </w:rPr>
        <w:t>playing right into the hands of</w:t>
      </w:r>
      <w:r w:rsidRPr="00ED1C7E">
        <w:rPr>
          <w:sz w:val="16"/>
        </w:rPr>
        <w:t xml:space="preserve"> President </w:t>
      </w:r>
      <w:r w:rsidRPr="000C18BF">
        <w:rPr>
          <w:rStyle w:val="StyleUnderline"/>
          <w:highlight w:val="yellow"/>
        </w:rPr>
        <w:t>Trump</w:t>
      </w:r>
      <w:r w:rsidRPr="00ED1C7E">
        <w:rPr>
          <w:sz w:val="16"/>
        </w:rPr>
        <w:t xml:space="preserve"> </w:t>
      </w:r>
      <w:r w:rsidRPr="00ED1C7E">
        <w:rPr>
          <w:rStyle w:val="StyleUnderline"/>
        </w:rPr>
        <w:t xml:space="preserve">and </w:t>
      </w:r>
      <w:r w:rsidRPr="000C18BF">
        <w:rPr>
          <w:rStyle w:val="StyleUnderline"/>
          <w:highlight w:val="yellow"/>
        </w:rPr>
        <w:t>will</w:t>
      </w:r>
      <w:r w:rsidRPr="000C18BF">
        <w:rPr>
          <w:sz w:val="16"/>
          <w:highlight w:val="yellow"/>
        </w:rPr>
        <w:t xml:space="preserve"> </w:t>
      </w:r>
      <w:r w:rsidRPr="000C18BF">
        <w:rPr>
          <w:rStyle w:val="Emphasis"/>
          <w:highlight w:val="yellow"/>
        </w:rPr>
        <w:t>increase his chances to win the election</w:t>
      </w:r>
      <w:r w:rsidRPr="00ED1C7E">
        <w:rPr>
          <w:sz w:val="16"/>
        </w:rPr>
        <w:t xml:space="preserve"> this year. </w:t>
      </w:r>
      <w:r w:rsidRPr="00ED1C7E">
        <w:rPr>
          <w:rStyle w:val="StyleUnderline"/>
        </w:rPr>
        <w:t xml:space="preserve">Ultimately, calling to reduce the police </w:t>
      </w:r>
      <w:r w:rsidRPr="000C18BF">
        <w:rPr>
          <w:rStyle w:val="StyleUnderline"/>
          <w:highlight w:val="yellow"/>
        </w:rPr>
        <w:t>will simply make people feel unsafe</w:t>
      </w:r>
      <w:r w:rsidRPr="00ED1C7E">
        <w:rPr>
          <w:rStyle w:val="StyleUnderline"/>
        </w:rPr>
        <w:t xml:space="preserve">, insecure, </w:t>
      </w:r>
      <w:r w:rsidRPr="000C18BF">
        <w:rPr>
          <w:rStyle w:val="StyleUnderline"/>
          <w:highlight w:val="yellow"/>
        </w:rPr>
        <w:t>and</w:t>
      </w:r>
      <w:r w:rsidRPr="00ED1C7E">
        <w:rPr>
          <w:rStyle w:val="StyleUnderline"/>
        </w:rPr>
        <w:t xml:space="preserve"> in my view </w:t>
      </w:r>
      <w:r w:rsidRPr="000C18BF">
        <w:rPr>
          <w:rStyle w:val="StyleUnderline"/>
          <w:highlight w:val="yellow"/>
        </w:rPr>
        <w:t xml:space="preserve">less </w:t>
      </w:r>
      <w:r w:rsidRPr="000C18BF">
        <w:rPr>
          <w:rStyle w:val="Emphasis"/>
          <w:highlight w:val="yellow"/>
        </w:rPr>
        <w:t>likely to vote for Democrats.</w:t>
      </w:r>
    </w:p>
    <w:p w14:paraId="0538FEBE" w14:textId="77777777" w:rsidR="002F4978" w:rsidRPr="00ED1C7E" w:rsidRDefault="002F4978" w:rsidP="002F4978">
      <w:pPr>
        <w:rPr>
          <w:sz w:val="16"/>
          <w:szCs w:val="16"/>
        </w:rPr>
      </w:pPr>
      <w:r w:rsidRPr="00ED1C7E">
        <w:rPr>
          <w:sz w:val="16"/>
          <w:szCs w:val="16"/>
        </w:rPr>
        <w:t>But some Democrats in Congress embrace this idea, including Alexandria Ocasio Cortez and Ilhan Omar, who lambasted the police departments in New York and Minneapolis. While his latest leadership failures have forced moderate Republicans and a vast number of independents to move away from Trump, and potentially toward the Democrats, there is little support for defunding the police. This signals that if Democrats continue calling for this action, it could hurt them badly at the polls this November.</w:t>
      </w:r>
    </w:p>
    <w:p w14:paraId="769181C8" w14:textId="77777777" w:rsidR="002F4978" w:rsidRPr="00ED1C7E" w:rsidRDefault="002F4978" w:rsidP="002F4978">
      <w:pPr>
        <w:rPr>
          <w:sz w:val="16"/>
        </w:rPr>
      </w:pPr>
      <w:r w:rsidRPr="00ED1C7E">
        <w:rPr>
          <w:sz w:val="16"/>
        </w:rPr>
        <w:t xml:space="preserve">Indeed, </w:t>
      </w:r>
      <w:r w:rsidRPr="00ED1C7E">
        <w:rPr>
          <w:rStyle w:val="StyleUnderline"/>
        </w:rPr>
        <w:t>most Americans do not really want to cut funding for the police</w:t>
      </w:r>
      <w:r w:rsidRPr="00ED1C7E">
        <w:rPr>
          <w:sz w:val="16"/>
        </w:rPr>
        <w:t xml:space="preserve">. A recent poll on race and justice found </w:t>
      </w:r>
      <w:r w:rsidRPr="00ED1C7E">
        <w:rPr>
          <w:rStyle w:val="StyleUnderline"/>
        </w:rPr>
        <w:t>less than a fifth of Americans favor a reduction of police departments</w:t>
      </w:r>
      <w:r w:rsidRPr="00ED1C7E">
        <w:rPr>
          <w:sz w:val="16"/>
        </w:rPr>
        <w:t xml:space="preserve"> and more than half of them are opposed. However, a strong majority of Americans support police reform measures to reduce deadly force encounters, including training for police on how to lower conflict and avoid using force, outfitting officers with body cameras, and using an early warning system to identify any problem officers.</w:t>
      </w:r>
    </w:p>
    <w:p w14:paraId="472CCFCA" w14:textId="77777777" w:rsidR="002F4978" w:rsidRPr="00ED1C7E" w:rsidRDefault="002F4978" w:rsidP="002F4978">
      <w:pPr>
        <w:rPr>
          <w:sz w:val="16"/>
        </w:rPr>
      </w:pPr>
      <w:r w:rsidRPr="000C18BF">
        <w:rPr>
          <w:rStyle w:val="StyleUnderline"/>
          <w:highlight w:val="yellow"/>
        </w:rPr>
        <w:t xml:space="preserve">This is why Democrats should </w:t>
      </w:r>
      <w:r w:rsidRPr="000C18BF">
        <w:rPr>
          <w:rStyle w:val="Emphasis"/>
          <w:highlight w:val="yellow"/>
        </w:rPr>
        <w:t>not advocate for defunding</w:t>
      </w:r>
      <w:r w:rsidRPr="00ED1C7E">
        <w:rPr>
          <w:rStyle w:val="Emphasis"/>
        </w:rPr>
        <w:t xml:space="preserve"> the police</w:t>
      </w:r>
      <w:r w:rsidRPr="00ED1C7E">
        <w:rPr>
          <w:sz w:val="16"/>
        </w:rPr>
        <w:t>. They have to instead push for programs at the state and local levels to produce better trained police, focusing on the tactics to lower conflict and holding police accountable for any misconduct. Beyond police reform, Democrats need a principled and specific policy agenda to address and tackle all the social and economic problems that are causing this civil unrest, including health care reform, educational initiatives, and vocational training.</w:t>
      </w:r>
    </w:p>
    <w:p w14:paraId="1D2C5539" w14:textId="77777777" w:rsidR="002F4978" w:rsidRPr="00ED1C7E" w:rsidRDefault="002F4978" w:rsidP="002F4978">
      <w:pPr>
        <w:rPr>
          <w:sz w:val="16"/>
        </w:rPr>
      </w:pPr>
      <w:r w:rsidRPr="00ED1C7E">
        <w:rPr>
          <w:sz w:val="16"/>
        </w:rPr>
        <w:t xml:space="preserve">To be sure, </w:t>
      </w:r>
      <w:r w:rsidRPr="00ED1C7E">
        <w:rPr>
          <w:rStyle w:val="StyleUnderline"/>
        </w:rPr>
        <w:t xml:space="preserve">this moment is a turning point for Democrats. </w:t>
      </w:r>
      <w:r w:rsidRPr="000C18BF">
        <w:rPr>
          <w:rStyle w:val="StyleUnderline"/>
          <w:highlight w:val="yellow"/>
        </w:rPr>
        <w:t xml:space="preserve">The party must </w:t>
      </w:r>
      <w:r w:rsidRPr="000C18BF">
        <w:rPr>
          <w:rStyle w:val="Emphasis"/>
          <w:highlight w:val="yellow"/>
        </w:rPr>
        <w:t>shift away from rhetoric</w:t>
      </w:r>
      <w:r w:rsidRPr="00ED1C7E">
        <w:rPr>
          <w:rStyle w:val="StyleUnderline"/>
        </w:rPr>
        <w:t xml:space="preserve"> </w:t>
      </w:r>
      <w:r w:rsidRPr="00ED1C7E">
        <w:rPr>
          <w:sz w:val="16"/>
        </w:rPr>
        <w:t xml:space="preserve">about protests, regardless of however justifiable such rhetoric is, </w:t>
      </w:r>
      <w:r w:rsidRPr="000C18BF">
        <w:rPr>
          <w:rStyle w:val="StyleUnderline"/>
          <w:highlight w:val="yellow"/>
        </w:rPr>
        <w:t>and</w:t>
      </w:r>
      <w:r w:rsidRPr="00ED1C7E">
        <w:rPr>
          <w:rStyle w:val="StyleUnderline"/>
        </w:rPr>
        <w:t xml:space="preserve"> away from the idea of reducing law enforcement to </w:t>
      </w:r>
      <w:r w:rsidRPr="000C18BF">
        <w:rPr>
          <w:rStyle w:val="StyleUnderline"/>
          <w:highlight w:val="yellow"/>
        </w:rPr>
        <w:t xml:space="preserve">attract </w:t>
      </w:r>
      <w:r w:rsidRPr="000C18BF">
        <w:rPr>
          <w:rStyle w:val="Emphasis"/>
          <w:highlight w:val="yellow"/>
        </w:rPr>
        <w:t>critical moderate voters</w:t>
      </w:r>
      <w:r w:rsidRPr="00ED1C7E">
        <w:rPr>
          <w:sz w:val="16"/>
        </w:rPr>
        <w:t xml:space="preserve">. </w:t>
      </w:r>
      <w:r w:rsidRPr="00ED1C7E">
        <w:rPr>
          <w:rStyle w:val="StyleUnderline"/>
        </w:rPr>
        <w:t>Democrats must also keep from playing into the rhetoric of Trump</w:t>
      </w:r>
      <w:r w:rsidRPr="00ED1C7E">
        <w:rPr>
          <w:sz w:val="16"/>
        </w:rPr>
        <w:t>, which showcases that he remains committed to law and order above all, in a way reminiscent of Richard Nixon.</w:t>
      </w:r>
    </w:p>
    <w:p w14:paraId="48CE2135" w14:textId="77777777" w:rsidR="002F4978" w:rsidRPr="00ED1C7E" w:rsidRDefault="002F4978" w:rsidP="002F4978">
      <w:pPr>
        <w:rPr>
          <w:sz w:val="16"/>
          <w:szCs w:val="16"/>
        </w:rPr>
      </w:pPr>
      <w:r w:rsidRPr="00ED1C7E">
        <w:rPr>
          <w:sz w:val="16"/>
          <w:szCs w:val="16"/>
        </w:rPr>
        <w:t>Similar to the present era, the period leading to the 1968 election was a time of great civil unrest. There were riots across the country following the assassination of Martin Luther King, while the Democratic National Convention in Chicago turned into a place for protests against the war, which were led by left wing activist groups. Some will recall that it had culminated in a televised riot with police clashing with protesters.</w:t>
      </w:r>
    </w:p>
    <w:p w14:paraId="26DCBC42" w14:textId="77777777" w:rsidR="002F4978" w:rsidRPr="00ED1C7E" w:rsidRDefault="002F4978" w:rsidP="002F4978">
      <w:pPr>
        <w:rPr>
          <w:sz w:val="16"/>
          <w:szCs w:val="16"/>
        </w:rPr>
      </w:pPr>
      <w:r w:rsidRPr="00ED1C7E">
        <w:rPr>
          <w:sz w:val="16"/>
          <w:szCs w:val="16"/>
        </w:rPr>
        <w:t>After this historic civil unrest, Democrats took a more liberal foreign policy perspective while focusing mainly on social and racial justice issues at the expense of economic issues. Their opposition to law and order and strong ideological lurch to the left enabled Nixon to use his southern strategy to appeal to the silent majority and win in 1968 and once more in 1972.</w:t>
      </w:r>
    </w:p>
    <w:p w14:paraId="7D2EE6D2" w14:textId="77777777" w:rsidR="002F4978" w:rsidRPr="00ED1C7E" w:rsidRDefault="002F4978" w:rsidP="002F4978">
      <w:pPr>
        <w:rPr>
          <w:rStyle w:val="StyleUnderline"/>
        </w:rPr>
      </w:pPr>
      <w:r w:rsidRPr="000C18BF">
        <w:rPr>
          <w:rStyle w:val="StyleUnderline"/>
          <w:highlight w:val="yellow"/>
        </w:rPr>
        <w:t>There are those who say this is a different era, as voters are more diverse and more sympathetic</w:t>
      </w:r>
      <w:r w:rsidRPr="00ED1C7E">
        <w:rPr>
          <w:rStyle w:val="StyleUnderline"/>
        </w:rPr>
        <w:t xml:space="preserve"> to the issues of racial justice and income equality</w:t>
      </w:r>
      <w:r w:rsidRPr="00ED1C7E">
        <w:rPr>
          <w:sz w:val="16"/>
        </w:rPr>
        <w:t xml:space="preserve">. Some also note the lead that Joe Biden has in the polls. I would tell them that </w:t>
      </w:r>
      <w:r w:rsidRPr="000C18BF">
        <w:rPr>
          <w:rStyle w:val="StyleUnderline"/>
          <w:highlight w:val="yellow"/>
        </w:rPr>
        <w:t>for suburban white moderates, a key bloc</w:t>
      </w:r>
      <w:r w:rsidRPr="00ED1C7E">
        <w:rPr>
          <w:rStyle w:val="StyleUnderline"/>
        </w:rPr>
        <w:t xml:space="preserve"> for both parties in 2020, </w:t>
      </w:r>
      <w:r w:rsidRPr="000C18BF">
        <w:rPr>
          <w:rStyle w:val="StyleUnderline"/>
          <w:highlight w:val="yellow"/>
        </w:rPr>
        <w:t>a threat of Democrats moving too far left</w:t>
      </w:r>
      <w:r w:rsidRPr="00ED1C7E">
        <w:rPr>
          <w:sz w:val="16"/>
        </w:rPr>
        <w:t xml:space="preserve"> along </w:t>
      </w:r>
      <w:r w:rsidRPr="00ED1C7E">
        <w:rPr>
          <w:rStyle w:val="StyleUnderline"/>
        </w:rPr>
        <w:t>with</w:t>
      </w:r>
      <w:r w:rsidRPr="00ED1C7E">
        <w:rPr>
          <w:sz w:val="16"/>
        </w:rPr>
        <w:t xml:space="preserve"> policy </w:t>
      </w:r>
      <w:r w:rsidRPr="000C18BF">
        <w:rPr>
          <w:rStyle w:val="StyleUnderline"/>
          <w:highlight w:val="yellow"/>
        </w:rPr>
        <w:t>initiatives such as defunding the police</w:t>
      </w:r>
      <w:r w:rsidRPr="000C18BF">
        <w:rPr>
          <w:sz w:val="16"/>
          <w:highlight w:val="yellow"/>
        </w:rPr>
        <w:t xml:space="preserve"> </w:t>
      </w:r>
      <w:r w:rsidRPr="000C18BF">
        <w:rPr>
          <w:rStyle w:val="StyleUnderline"/>
          <w:highlight w:val="yellow"/>
        </w:rPr>
        <w:t>could certainly make this a much closer election</w:t>
      </w:r>
      <w:r w:rsidRPr="00ED1C7E">
        <w:rPr>
          <w:sz w:val="16"/>
        </w:rPr>
        <w:t xml:space="preserve"> between Biden and Trump </w:t>
      </w:r>
      <w:r w:rsidRPr="00ED1C7E">
        <w:rPr>
          <w:rStyle w:val="StyleUnderline"/>
        </w:rPr>
        <w:t>than it might seem to be at this moment.</w:t>
      </w:r>
    </w:p>
    <w:p w14:paraId="0B5A04FF" w14:textId="77777777" w:rsidR="002F4978" w:rsidRDefault="002F4978" w:rsidP="002F4978"/>
    <w:p w14:paraId="10CBE109" w14:textId="77777777" w:rsidR="002F4978" w:rsidRDefault="002F4978" w:rsidP="002F4978">
      <w:pPr>
        <w:pStyle w:val="Heading3"/>
      </w:pPr>
      <w:r>
        <w:t xml:space="preserve">ICE Link Block --- Suburban Voters Key </w:t>
      </w:r>
    </w:p>
    <w:p w14:paraId="7884C16D" w14:textId="23DBE523" w:rsidR="002F4978" w:rsidRDefault="002F4978" w:rsidP="002F4978"/>
    <w:p w14:paraId="45F22909" w14:textId="53D4A8FA" w:rsidR="004A474B" w:rsidRDefault="004A474B" w:rsidP="004A474B">
      <w:pPr>
        <w:pStyle w:val="Heading4"/>
      </w:pPr>
      <w:r>
        <w:t>Suburbs key</w:t>
      </w:r>
    </w:p>
    <w:p w14:paraId="198F461E" w14:textId="77777777" w:rsidR="00AF60ED" w:rsidRDefault="00AF60ED" w:rsidP="00AF60ED">
      <w:pPr>
        <w:pStyle w:val="Heading4"/>
      </w:pPr>
      <w:r>
        <w:t>Suburbs key</w:t>
      </w:r>
    </w:p>
    <w:p w14:paraId="2881B3DB" w14:textId="77777777" w:rsidR="00AF60ED" w:rsidRPr="00FB620D" w:rsidRDefault="00AF60ED" w:rsidP="00AF60ED">
      <w:r w:rsidRPr="00FB620D">
        <w:rPr>
          <w:rStyle w:val="Style13ptBold"/>
        </w:rPr>
        <w:t>KOTKIN 19</w:t>
      </w:r>
      <w:r>
        <w:t xml:space="preserve"> ---</w:t>
      </w:r>
      <w:r w:rsidRPr="00FB620D">
        <w:t xml:space="preserve"> JOEL KOTKIN, R.C. Hobbs Presidential Fellow in Urban Futures, “The next election will be decided by the suburbs: Joel Kotkin”, LA Daily News, December 15th 2019, </w:t>
      </w:r>
      <w:hyperlink r:id="rId182" w:history="1">
        <w:r w:rsidRPr="00FB620D">
          <w:rPr>
            <w:rStyle w:val="Hyperlink"/>
          </w:rPr>
          <w:t>https://www.dailynews.com/2019/12/15/the-next-election-will-be-decided-by-the-suburbs-joel-kotkin/</w:t>
        </w:r>
      </w:hyperlink>
      <w:r w:rsidRPr="00FB620D">
        <w:t xml:space="preserve"> (BJN) </w:t>
      </w:r>
    </w:p>
    <w:p w14:paraId="12DDB2ED" w14:textId="77777777" w:rsidR="00AF60ED" w:rsidRPr="00FB620D" w:rsidRDefault="00AF60ED" w:rsidP="00AF60ED">
      <w:pPr>
        <w:rPr>
          <w:sz w:val="16"/>
        </w:rPr>
      </w:pPr>
      <w:r w:rsidRPr="000C18BF">
        <w:rPr>
          <w:rStyle w:val="StyleUnderline"/>
          <w:highlight w:val="yellow"/>
        </w:rPr>
        <w:t xml:space="preserve">The fate of </w:t>
      </w:r>
      <w:r w:rsidRPr="00072033">
        <w:rPr>
          <w:rStyle w:val="StyleUnderline"/>
        </w:rPr>
        <w:t xml:space="preserve">the </w:t>
      </w:r>
      <w:r w:rsidRPr="000C18BF">
        <w:rPr>
          <w:rStyle w:val="StyleUnderline"/>
          <w:highlight w:val="yellow"/>
        </w:rPr>
        <w:t>2020</w:t>
      </w:r>
      <w:r w:rsidRPr="00FB620D">
        <w:rPr>
          <w:rStyle w:val="StyleUnderline"/>
        </w:rPr>
        <w:t xml:space="preserve"> election</w:t>
      </w:r>
      <w:r w:rsidRPr="00FB620D">
        <w:rPr>
          <w:sz w:val="16"/>
        </w:rPr>
        <w:t xml:space="preserve">, whether for Congress or the White House, </w:t>
      </w:r>
      <w:r w:rsidRPr="000C18BF">
        <w:rPr>
          <w:rStyle w:val="Emphasis"/>
          <w:highlight w:val="yellow"/>
        </w:rPr>
        <w:t>will be decided in the suburbs</w:t>
      </w:r>
      <w:r w:rsidRPr="00FB620D">
        <w:rPr>
          <w:sz w:val="16"/>
        </w:rPr>
        <w:t xml:space="preserve">. </w:t>
      </w:r>
      <w:r w:rsidRPr="000C18BF">
        <w:rPr>
          <w:rStyle w:val="StyleUnderline"/>
          <w:highlight w:val="yellow"/>
        </w:rPr>
        <w:t>Neither the pro-Trump countryside nor</w:t>
      </w:r>
      <w:r w:rsidRPr="00FB620D">
        <w:rPr>
          <w:rStyle w:val="StyleUnderline"/>
        </w:rPr>
        <w:t xml:space="preserve"> the intensely </w:t>
      </w:r>
      <w:r w:rsidRPr="000C18BF">
        <w:rPr>
          <w:rStyle w:val="StyleUnderline"/>
          <w:highlight w:val="yellow"/>
        </w:rPr>
        <w:t>anti-Trump urban core have enough voters</w:t>
      </w:r>
      <w:r w:rsidRPr="00FB620D">
        <w:rPr>
          <w:sz w:val="16"/>
        </w:rPr>
        <w:t xml:space="preserve"> to put their preferred candidates in office. </w:t>
      </w:r>
      <w:r w:rsidRPr="000C18BF">
        <w:rPr>
          <w:rStyle w:val="Emphasis"/>
          <w:highlight w:val="yellow"/>
        </w:rPr>
        <w:t>It’s the suburbs</w:t>
      </w:r>
      <w:r w:rsidRPr="000C18BF">
        <w:rPr>
          <w:sz w:val="16"/>
          <w:highlight w:val="yellow"/>
        </w:rPr>
        <w:t xml:space="preserve"> </w:t>
      </w:r>
      <w:r w:rsidRPr="000C18BF">
        <w:rPr>
          <w:rStyle w:val="StyleUnderline"/>
          <w:highlight w:val="yellow"/>
        </w:rPr>
        <w:t xml:space="preserve">that are home to </w:t>
      </w:r>
      <w:r w:rsidRPr="00072033">
        <w:rPr>
          <w:rStyle w:val="StyleUnderline"/>
        </w:rPr>
        <w:t>the majority</w:t>
      </w:r>
      <w:r w:rsidRPr="00FB620D">
        <w:rPr>
          <w:rStyle w:val="StyleUnderline"/>
        </w:rPr>
        <w:t xml:space="preserve"> of all voters and over </w:t>
      </w:r>
      <w:r w:rsidRPr="000C18BF">
        <w:rPr>
          <w:rStyle w:val="StyleUnderline"/>
          <w:highlight w:val="yellow"/>
        </w:rPr>
        <w:t>80 percent</w:t>
      </w:r>
      <w:r w:rsidRPr="00FB620D">
        <w:rPr>
          <w:rStyle w:val="StyleUnderline"/>
        </w:rPr>
        <w:t xml:space="preserve"> of residents</w:t>
      </w:r>
      <w:r w:rsidRPr="00FB620D">
        <w:rPr>
          <w:sz w:val="16"/>
        </w:rPr>
        <w:t xml:space="preserve"> of the major metropolitan areas. During the heady early Obama years, some progressives saw the suburbs as outdated, rejected by millennials and major businesses. Dense urban America was the future, and it was solidly Democratic. Yet that future never arrived. The country’s three biggest core cities – New York, Los Angeles and Chicago – are now once again losing population. Nor are these cities, as some imagine, gaining over suburbs economically. Indeed, a new Harvard study demonstrates that between 1970 and 2010, suburban areas have overall steadily increased their economic advantages: The share of suburbs making up the top ranks of all urban and suburban neighborhoods (measured as the top quartile) went from roughly two-thirds in 1970 to almost three-quarters by 2010. GOP’s weakening hand in suburbs. Historically </w:t>
      </w:r>
      <w:r w:rsidRPr="000C18BF">
        <w:rPr>
          <w:rStyle w:val="StyleUnderline"/>
          <w:highlight w:val="yellow"/>
        </w:rPr>
        <w:t>the suburbs have tilted to the right</w:t>
      </w:r>
      <w:r w:rsidRPr="00FB620D">
        <w:rPr>
          <w:rStyle w:val="StyleUnderline"/>
        </w:rPr>
        <w:t xml:space="preserve"> and constituted</w:t>
      </w:r>
      <w:r>
        <w:rPr>
          <w:rStyle w:val="StyleUnderline"/>
        </w:rPr>
        <w:t xml:space="preserve"> </w:t>
      </w:r>
      <w:r w:rsidRPr="00FB620D">
        <w:rPr>
          <w:rStyle w:val="StyleUnderline"/>
        </w:rPr>
        <w:t>a core part of the successful GOP</w:t>
      </w:r>
      <w:r w:rsidRPr="00FB620D">
        <w:rPr>
          <w:sz w:val="16"/>
        </w:rPr>
        <w:t xml:space="preserve"> </w:t>
      </w:r>
      <w:r w:rsidRPr="00FB620D">
        <w:rPr>
          <w:rStyle w:val="StyleUnderline"/>
        </w:rPr>
        <w:t>coalition</w:t>
      </w:r>
      <w:r w:rsidRPr="00FB620D">
        <w:rPr>
          <w:sz w:val="16"/>
        </w:rPr>
        <w:t xml:space="preserve">. </w:t>
      </w:r>
      <w:r w:rsidRPr="000C18BF">
        <w:rPr>
          <w:rStyle w:val="Emphasis"/>
          <w:highlight w:val="yellow"/>
        </w:rPr>
        <w:t>But this assumption is no longer valid</w:t>
      </w:r>
      <w:r w:rsidRPr="00FB620D">
        <w:rPr>
          <w:rStyle w:val="Emphasis"/>
        </w:rPr>
        <w:t>.</w:t>
      </w:r>
      <w:r w:rsidRPr="00FB620D">
        <w:rPr>
          <w:sz w:val="16"/>
        </w:rPr>
        <w:t xml:space="preserve"> In 2016, </w:t>
      </w:r>
      <w:r w:rsidRPr="00FB620D">
        <w:rPr>
          <w:rStyle w:val="StyleUnderline"/>
        </w:rPr>
        <w:t>the suburbs voted 50 to 45 for Trump</w:t>
      </w:r>
      <w:r w:rsidRPr="00FB620D">
        <w:rPr>
          <w:sz w:val="16"/>
        </w:rPr>
        <w:t xml:space="preserve"> but </w:t>
      </w:r>
      <w:r w:rsidRPr="00FB620D">
        <w:rPr>
          <w:rStyle w:val="StyleUnderline"/>
        </w:rPr>
        <w:t>two years later the suburban electorate tilted blue</w:t>
      </w:r>
      <w:r w:rsidRPr="00FB620D">
        <w:rPr>
          <w:sz w:val="16"/>
        </w:rPr>
        <w:t xml:space="preserve">, going Democratic by 52 percent, effectively handing the House back to the Democrats. The GOP losses were most profound in two fast growing suburban archetypes: highly educated communities and those dominated by minority groups and immigrants. This anti-Trump suburban pushback was most evident in large metro areas such as Southern California, where many immigrants have settled. But now suburbs even in the less diverse and deepest red states seem capable of turning. </w:t>
      </w:r>
      <w:r w:rsidRPr="00072033">
        <w:rPr>
          <w:rStyle w:val="StyleUnderline"/>
        </w:rPr>
        <w:t xml:space="preserve">In 2019, </w:t>
      </w:r>
      <w:r w:rsidRPr="000C18BF">
        <w:rPr>
          <w:rStyle w:val="StyleUnderline"/>
          <w:highlight w:val="yellow"/>
        </w:rPr>
        <w:t>Democrats swept suburban districts</w:t>
      </w:r>
      <w:r w:rsidRPr="00FB620D">
        <w:rPr>
          <w:rStyle w:val="StyleUnderline"/>
        </w:rPr>
        <w:t xml:space="preserve"> in GOP-leaning, </w:t>
      </w:r>
      <w:r w:rsidRPr="000C18BF">
        <w:rPr>
          <w:rStyle w:val="StyleUnderline"/>
          <w:highlight w:val="yellow"/>
        </w:rPr>
        <w:t>overwhelmingly</w:t>
      </w:r>
      <w:r w:rsidRPr="00FB620D">
        <w:rPr>
          <w:rStyle w:val="StyleUnderline"/>
        </w:rPr>
        <w:t xml:space="preserve"> non-immigrant states</w:t>
      </w:r>
      <w:r w:rsidRPr="00FB620D">
        <w:rPr>
          <w:sz w:val="16"/>
        </w:rPr>
        <w:t xml:space="preserve"> like Kentucky and Louisiana as well as Virginia. The losses were most notable when candidates, like Kentucky Governor Matt Bevin, mimicked the crude political style of President Trump, and played mostly to the “base”, which may also be the focus of his re-election campaign. The Democrats, smelling blood, are targeting suburban voters in the coming election as well. Can the Republicans return to suburban supremacy? The Republican road to recovery in suburbia lies in shifting away from the Trump model so effective in large swaths of small town and rural America. This is not to say that they shouldn’t embrace the remarkable economic record of the last four years; income and employment growth are easily the party’s best defining issue. But even if Trump manages to get away with his “no Mr. Nice Guy” shtick, his would be imitators may not. Suburban middle-class families may enjoy Republican prosperity, but they are also concerned about issues like schools, guns and basic infrastructure. Nominating Trumpettes is not the way to build a suburban majority. Some GOP leaders, like Georgia’s Governor Brian Kemp, seem to have learned this lesson by appointing to the Senate a conservative but presentable businesswoman, Kelly Loeffler, instead of the rabid Trumpista Rep. Doug Collins. Most critical of all may be the issue of race. Once largely white, the suburbs are increasingly diverse, and home to most of all ethnic groups. Republican losses in places like north Dallas, west Houston, northern Virginia and Orange County were at least in part a reaction against the fulminations of Trump, particularly against immigrants. Yet there are some effective ways to swing some of these voters back. Suburban ethnic voters tend to be socially moderate but may not like seeing their local governments and schools, often the main reason for moving there, turned into progressive re-education camps. This is particularly true of Asians, a now largely suburban population, who may discover that Democratic leveling policies are not in sync with their achievement-oriented worldview. Democrats to the rescue? If Republicans are cursed with their reactionary countryside fringe, the Democrats are burdened by the increasingly extremism of their own dense urban base. Democrats from Roosevelt to Clinton embraced suburbanization as a move up for the working and middle classes, but the party’s fervently pro-density intellectual core has longed disdained America’s predominant geography. Some advocate radical measures such as siphoning tax revenues from suburbs to keep them from “cannibalizing” jobs and retail sales while others fantasize about carving up the suburban carcass, envisioning three-car garages “subdivided into rental units with street front cafés, shops and other local businesses” while abandoned pools would become skateboard parks. In recent years the anti-suburban mentality has crystalized around efforts to eliminate the single-family zoned community. In California, Oregon, Minneapolis and even Charlotte, progressives have put in place policies that seek to forcibly densify, often against their will, bucolic suburban communities. This drive for forced density, notes Mother Jones’ Kevin Drum, could prove “political suicide” for the Democrats. “The whole point of living in the suburbs is that it’s not the big city, “he suggests. “This means that trying to convince suburbanites to become more like big cities is simply hopeless. They will fight you in the streets, fight you in the fields, fight you on the beaches, etc. They will never surrender.” Density may appeal to the wealthy, well-educated and childless but not so much the middle income, less super-educated families. The optics are not good when Harvard professor Elizabeth Warren, able to afford an expensive private school for her offspring and a $2.4 million house in a pricey part of Cambridge, or multi-billionaire Michael Bloomberg , with his huge Manhattan townhouse, sprawling getaway in Bermuda as well as numerous other abodes, start telling people to live small for the benefit of society, or the planet. California, of course, is second to none when it comes to gentry hypocrisy. Gavin Newsom, who before taking office lived in a $6 million Marin estate, last year, decided not to occupy the official Governor’s mansion downtown. Instead he made Sacramento’s highest priced house purchase, the $3.7 million 12,000-square-foot, six-bedroom house in suburban Fair Oaks, a half hour from the statehouse, a residence far more lavish than the mostly far smaller suburban homes his planning minions largely seek to eliminate. Ahead: Trench warfare in suburbia Given both parties’ vulnerabilities, </w:t>
      </w:r>
      <w:r w:rsidRPr="000C18BF">
        <w:rPr>
          <w:rStyle w:val="StyleUnderline"/>
          <w:highlight w:val="yellow"/>
        </w:rPr>
        <w:t>we can expect the 2020 campaign to be hotly contested in suburb</w:t>
      </w:r>
      <w:r w:rsidRPr="00072033">
        <w:rPr>
          <w:rStyle w:val="StyleUnderline"/>
        </w:rPr>
        <w:t>an</w:t>
      </w:r>
      <w:r w:rsidRPr="00FB620D">
        <w:rPr>
          <w:rStyle w:val="StyleUnderline"/>
        </w:rPr>
        <w:t xml:space="preserve"> areas.</w:t>
      </w:r>
      <w:r w:rsidRPr="00FB620D">
        <w:rPr>
          <w:sz w:val="16"/>
        </w:rPr>
        <w:t xml:space="preserve"> In contrast to the image of house-to-house urban battles, the next election will more resemble World War One style trench warfare, a grinding contest across a vast periphery. As one analyst put it: “</w:t>
      </w:r>
      <w:r w:rsidRPr="000C18BF">
        <w:rPr>
          <w:rStyle w:val="Emphasis"/>
          <w:highlight w:val="yellow"/>
        </w:rPr>
        <w:t>Suburbs are the new Florida</w:t>
      </w:r>
      <w:r w:rsidRPr="00FB620D">
        <w:rPr>
          <w:sz w:val="16"/>
        </w:rPr>
        <w:t>.”</w:t>
      </w:r>
    </w:p>
    <w:p w14:paraId="35AFABF9" w14:textId="77777777" w:rsidR="004A474B" w:rsidRDefault="004A474B" w:rsidP="002F4978"/>
    <w:p w14:paraId="46B087A0" w14:textId="29A2DCC8" w:rsidR="003120F9" w:rsidRDefault="003120F9" w:rsidP="003120F9">
      <w:pPr>
        <w:pStyle w:val="Heading4"/>
      </w:pPr>
      <w:r>
        <w:t>Suburbs key</w:t>
      </w:r>
    </w:p>
    <w:p w14:paraId="106F4462" w14:textId="04DB92E4" w:rsidR="003120F9" w:rsidRDefault="003120F9" w:rsidP="002F4978">
      <w:r w:rsidRPr="003120F9">
        <w:rPr>
          <w:rStyle w:val="Style13ptBold"/>
        </w:rPr>
        <w:t>Karson 19</w:t>
      </w:r>
      <w:r>
        <w:t xml:space="preserve"> --- Kendall Karson, ABC News, “Democrats target suburban voters in key battlegrounds ahead of 2020”, Sept 2019, </w:t>
      </w:r>
      <w:hyperlink r:id="rId183" w:history="1">
        <w:r w:rsidRPr="00276013">
          <w:rPr>
            <w:rStyle w:val="Hyperlink"/>
          </w:rPr>
          <w:t>https://abcnews.go.com/Politics/democrats-target-suburban-voters-key-battlegrounds-ahead-2020/story?id=65498364</w:t>
        </w:r>
      </w:hyperlink>
      <w:r>
        <w:t xml:space="preserve"> (BJN) </w:t>
      </w:r>
    </w:p>
    <w:p w14:paraId="19D1E5EB" w14:textId="6B743C4F" w:rsidR="003120F9" w:rsidRPr="003120F9" w:rsidRDefault="003120F9" w:rsidP="002F4978">
      <w:pPr>
        <w:rPr>
          <w:sz w:val="16"/>
        </w:rPr>
      </w:pPr>
      <w:r w:rsidRPr="000C18BF">
        <w:rPr>
          <w:rStyle w:val="StyleUnderline"/>
          <w:highlight w:val="yellow"/>
        </w:rPr>
        <w:t>Democrats</w:t>
      </w:r>
      <w:r w:rsidRPr="003120F9">
        <w:rPr>
          <w:rStyle w:val="StyleUnderline"/>
        </w:rPr>
        <w:t xml:space="preserve"> say they </w:t>
      </w:r>
      <w:r w:rsidRPr="000C18BF">
        <w:rPr>
          <w:rStyle w:val="StyleUnderline"/>
          <w:highlight w:val="yellow"/>
        </w:rPr>
        <w:t>are mounting a major push</w:t>
      </w:r>
      <w:r w:rsidRPr="003120F9">
        <w:rPr>
          <w:sz w:val="16"/>
        </w:rPr>
        <w:t xml:space="preserve"> across battleground states </w:t>
      </w:r>
      <w:r w:rsidRPr="000C18BF">
        <w:rPr>
          <w:rStyle w:val="StyleUnderline"/>
          <w:highlight w:val="yellow"/>
        </w:rPr>
        <w:t>to court suburban voters</w:t>
      </w:r>
      <w:r w:rsidRPr="000C18BF">
        <w:rPr>
          <w:sz w:val="16"/>
          <w:highlight w:val="yellow"/>
        </w:rPr>
        <w:t xml:space="preserve"> </w:t>
      </w:r>
      <w:r w:rsidRPr="000C18BF">
        <w:rPr>
          <w:rStyle w:val="Emphasis"/>
          <w:highlight w:val="yellow"/>
        </w:rPr>
        <w:t>-- a key voting demographic</w:t>
      </w:r>
      <w:r w:rsidRPr="000C18BF">
        <w:rPr>
          <w:sz w:val="16"/>
          <w:highlight w:val="yellow"/>
        </w:rPr>
        <w:t xml:space="preserve"> </w:t>
      </w:r>
      <w:r w:rsidRPr="000C18BF">
        <w:rPr>
          <w:rStyle w:val="StyleUnderline"/>
          <w:highlight w:val="yellow"/>
        </w:rPr>
        <w:t>that was</w:t>
      </w:r>
      <w:r w:rsidRPr="003120F9">
        <w:rPr>
          <w:rStyle w:val="StyleUnderline"/>
        </w:rPr>
        <w:t xml:space="preserve"> </w:t>
      </w:r>
      <w:r w:rsidRPr="003120F9">
        <w:rPr>
          <w:rStyle w:val="Emphasis"/>
        </w:rPr>
        <w:t xml:space="preserve">once </w:t>
      </w:r>
      <w:r w:rsidRPr="000C18BF">
        <w:rPr>
          <w:rStyle w:val="Emphasis"/>
          <w:highlight w:val="yellow"/>
        </w:rPr>
        <w:t>the bedrock</w:t>
      </w:r>
      <w:r w:rsidRPr="000C18BF">
        <w:rPr>
          <w:sz w:val="16"/>
          <w:highlight w:val="yellow"/>
        </w:rPr>
        <w:t xml:space="preserve"> </w:t>
      </w:r>
      <w:r w:rsidRPr="000C18BF">
        <w:rPr>
          <w:rStyle w:val="StyleUnderline"/>
          <w:highlight w:val="yellow"/>
        </w:rPr>
        <w:t>of the GOP</w:t>
      </w:r>
      <w:r w:rsidRPr="003120F9">
        <w:rPr>
          <w:sz w:val="16"/>
        </w:rPr>
        <w:t xml:space="preserve"> but has been shifting away from the party in the era of President Donald Trump. </w:t>
      </w:r>
      <w:r w:rsidRPr="000C18BF">
        <w:rPr>
          <w:rStyle w:val="StyleUnderline"/>
          <w:highlight w:val="yellow"/>
        </w:rPr>
        <w:t>The effort</w:t>
      </w:r>
      <w:r w:rsidRPr="003120F9">
        <w:rPr>
          <w:sz w:val="16"/>
        </w:rPr>
        <w:t xml:space="preserve">, which will target areas that </w:t>
      </w:r>
      <w:r w:rsidRPr="000C18BF">
        <w:rPr>
          <w:rStyle w:val="Emphasis"/>
          <w:highlight w:val="yellow"/>
        </w:rPr>
        <w:t>will</w:t>
      </w:r>
      <w:r w:rsidRPr="003120F9">
        <w:rPr>
          <w:sz w:val="16"/>
        </w:rPr>
        <w:t xml:space="preserve"> likely </w:t>
      </w:r>
      <w:r w:rsidRPr="000C18BF">
        <w:rPr>
          <w:rStyle w:val="Emphasis"/>
          <w:highlight w:val="yellow"/>
        </w:rPr>
        <w:t>define the 2020 presidential contest</w:t>
      </w:r>
      <w:r w:rsidRPr="003120F9">
        <w:rPr>
          <w:sz w:val="16"/>
        </w:rPr>
        <w:t>, kicks off on Thursday with a roundtable event, hosted by Democratic National Committee Chair Tom Perez, alongside local Texas residents in the suburbs of Harris County.</w:t>
      </w:r>
    </w:p>
    <w:p w14:paraId="7F94B3A1" w14:textId="12202058" w:rsidR="001D497A" w:rsidRDefault="001D497A" w:rsidP="001D497A">
      <w:pPr>
        <w:pStyle w:val="Heading2"/>
      </w:pPr>
      <w:r>
        <w:t>ICE A2s</w:t>
      </w:r>
    </w:p>
    <w:p w14:paraId="75858085" w14:textId="1DA06322" w:rsidR="001D497A" w:rsidRDefault="001D497A" w:rsidP="001D497A"/>
    <w:p w14:paraId="70CF53A9" w14:textId="77777777" w:rsidR="002F4978" w:rsidRDefault="002F4978" w:rsidP="002F4978">
      <w:pPr>
        <w:pStyle w:val="Heading3"/>
      </w:pPr>
      <w:r>
        <w:t>ICE Link Block --- A2: Trump Gets Blame</w:t>
      </w:r>
    </w:p>
    <w:p w14:paraId="5CC96CA9" w14:textId="66A85564" w:rsidR="002F4978" w:rsidRDefault="002F4978" w:rsidP="002F4978"/>
    <w:p w14:paraId="62E0D1D7" w14:textId="0FD8E4DB" w:rsidR="004B7C3C" w:rsidRDefault="004B7C3C" w:rsidP="004B7C3C">
      <w:pPr>
        <w:pStyle w:val="Heading4"/>
      </w:pPr>
      <w:r>
        <w:t>Normal means is president vetos and congress overrides with all democrats backing --- the interp that trump signs the aff should be rejected --- anti-educational and no political science lit to test</w:t>
      </w:r>
    </w:p>
    <w:p w14:paraId="0ED05C09" w14:textId="77777777" w:rsidR="004B7C3C" w:rsidRPr="004B7C3C" w:rsidRDefault="004B7C3C" w:rsidP="004B7C3C"/>
    <w:p w14:paraId="5B1AA34D" w14:textId="7EA8213D" w:rsidR="00275C15" w:rsidRDefault="00275C15" w:rsidP="00275C15">
      <w:pPr>
        <w:pStyle w:val="Heading4"/>
      </w:pPr>
      <w:r>
        <w:t>Plan is Congress</w:t>
      </w:r>
    </w:p>
    <w:p w14:paraId="483DD96B" w14:textId="256C62B3" w:rsidR="00275C15" w:rsidRDefault="00275C15" w:rsidP="002F4978">
      <w:r w:rsidRPr="00275C15">
        <w:rPr>
          <w:rStyle w:val="Style13ptBold"/>
        </w:rPr>
        <w:t>Lind 19</w:t>
      </w:r>
      <w:r>
        <w:t xml:space="preserve"> --- Dara Lind, Senior Correspondent, covered immigration in some form for about a decade, “Julián Castro wants to radically restrict immigration enforcement”, Vox, April 2019, </w:t>
      </w:r>
      <w:hyperlink r:id="rId184" w:history="1">
        <w:r w:rsidRPr="00276013">
          <w:rPr>
            <w:rStyle w:val="Hyperlink"/>
          </w:rPr>
          <w:t>https://www.vox.com/2019/4/2/18291584/2020-immigration-democrats-policy-castro-abolish-ice</w:t>
        </w:r>
      </w:hyperlink>
      <w:r>
        <w:t xml:space="preserve"> (BJN) </w:t>
      </w:r>
    </w:p>
    <w:p w14:paraId="79A73AAB" w14:textId="6A677AC4" w:rsidR="000C70EF" w:rsidRDefault="00275C15" w:rsidP="002F4978">
      <w:pPr>
        <w:rPr>
          <w:sz w:val="14"/>
        </w:rPr>
      </w:pPr>
      <w:r w:rsidRPr="000C18BF">
        <w:rPr>
          <w:rStyle w:val="StyleUnderline"/>
          <w:highlight w:val="yellow"/>
        </w:rPr>
        <w:t>Dismantling</w:t>
      </w:r>
      <w:r w:rsidRPr="00275C15">
        <w:rPr>
          <w:sz w:val="14"/>
        </w:rPr>
        <w:t xml:space="preserve"> — or at least restructuring — the </w:t>
      </w:r>
      <w:r w:rsidRPr="000C18BF">
        <w:rPr>
          <w:rStyle w:val="StyleUnderline"/>
          <w:highlight w:val="yellow"/>
        </w:rPr>
        <w:t>post 9/11 immigration-enforcement system</w:t>
      </w:r>
      <w:r w:rsidRPr="00275C15">
        <w:rPr>
          <w:sz w:val="14"/>
        </w:rPr>
        <w:t xml:space="preserve"> </w:t>
      </w:r>
      <w:r w:rsidRPr="00275C15">
        <w:rPr>
          <w:rStyle w:val="StyleUnderline"/>
        </w:rPr>
        <w:t>Castro’s plan</w:t>
      </w:r>
      <w:r w:rsidRPr="00275C15">
        <w:rPr>
          <w:sz w:val="14"/>
        </w:rPr>
        <w:t xml:space="preserve"> isn’t just focused on the border. It </w:t>
      </w:r>
      <w:r w:rsidRPr="00275C15">
        <w:rPr>
          <w:rStyle w:val="StyleUnderline"/>
        </w:rPr>
        <w:t>essentially calls for the government to get out of the business of routine immigration enforcement.</w:t>
      </w:r>
      <w:r>
        <w:rPr>
          <w:rStyle w:val="StyleUnderline"/>
        </w:rPr>
        <w:t xml:space="preserve"> </w:t>
      </w:r>
      <w:r w:rsidRPr="000C18BF">
        <w:rPr>
          <w:rStyle w:val="Emphasis"/>
          <w:highlight w:val="yellow"/>
        </w:rPr>
        <w:t>I</w:t>
      </w:r>
      <w:r w:rsidRPr="00275C15">
        <w:rPr>
          <w:sz w:val="14"/>
        </w:rPr>
        <w:t xml:space="preserve">mmigration and </w:t>
      </w:r>
      <w:r w:rsidRPr="000C18BF">
        <w:rPr>
          <w:rStyle w:val="Emphasis"/>
          <w:highlight w:val="yellow"/>
        </w:rPr>
        <w:t>C</w:t>
      </w:r>
      <w:r w:rsidRPr="00275C15">
        <w:rPr>
          <w:sz w:val="14"/>
        </w:rPr>
        <w:t xml:space="preserve">ustoms </w:t>
      </w:r>
      <w:r w:rsidRPr="000C18BF">
        <w:rPr>
          <w:rStyle w:val="Emphasis"/>
          <w:highlight w:val="yellow"/>
        </w:rPr>
        <w:t>E</w:t>
      </w:r>
      <w:r w:rsidRPr="00275C15">
        <w:rPr>
          <w:sz w:val="14"/>
        </w:rPr>
        <w:t xml:space="preserve">nforcement would retain its investigations unit, but </w:t>
      </w:r>
      <w:r w:rsidRPr="00275C15">
        <w:rPr>
          <w:rStyle w:val="StyleUnderline"/>
        </w:rPr>
        <w:t>Enforcement and Removal Operations</w:t>
      </w:r>
      <w:r w:rsidRPr="00275C15">
        <w:rPr>
          <w:sz w:val="14"/>
        </w:rPr>
        <w:t xml:space="preserve"> — which is responsible for routine arrests and detention and deportation of unauthorized immigrants — </w:t>
      </w:r>
      <w:r w:rsidRPr="00275C15">
        <w:rPr>
          <w:rStyle w:val="StyleUnderline"/>
        </w:rPr>
        <w:t>would see its functions split over</w:t>
      </w:r>
      <w:r w:rsidRPr="00275C15">
        <w:rPr>
          <w:sz w:val="14"/>
        </w:rPr>
        <w:t xml:space="preserve"> different agencies under </w:t>
      </w:r>
      <w:r w:rsidRPr="00275C15">
        <w:rPr>
          <w:rStyle w:val="StyleUnderline"/>
        </w:rPr>
        <w:t>DHS and the Department of Justice. As a result, the Castro campaign told Vox, immigration enforcement “would prioritize individuals with serious criminal convictions</w:t>
      </w:r>
      <w:r w:rsidRPr="00275C15">
        <w:rPr>
          <w:sz w:val="14"/>
        </w:rPr>
        <w:t xml:space="preserve">, threats to national security, and multiple reentries with a criminal history.” </w:t>
      </w:r>
      <w:r w:rsidRPr="00275C15">
        <w:rPr>
          <w:rStyle w:val="StyleUnderline"/>
        </w:rPr>
        <w:t>Customs and Border Protection would be steered away from routine immigration enforcement</w:t>
      </w:r>
      <w:r w:rsidRPr="00275C15">
        <w:rPr>
          <w:sz w:val="14"/>
        </w:rPr>
        <w:t xml:space="preserve"> within the United States (where it has broad latitude to operate within 100 miles of a US border). </w:t>
      </w:r>
      <w:r w:rsidRPr="00275C15">
        <w:rPr>
          <w:rStyle w:val="StyleUnderline"/>
        </w:rPr>
        <w:t>DHS would stop signing agreements with local law enforcement agencies</w:t>
      </w:r>
      <w:r w:rsidRPr="00275C15">
        <w:rPr>
          <w:sz w:val="14"/>
        </w:rPr>
        <w:t xml:space="preserve"> (known as 287(g) agreements) to help enforce immigration law — undoing one of the key tools that 21st-century presidents have used as a “force multiplier.” </w:t>
      </w:r>
      <w:r w:rsidRPr="00275C15">
        <w:rPr>
          <w:rStyle w:val="StyleUnderline"/>
        </w:rPr>
        <w:t>Immigration detention would only be used in the most serious cases</w:t>
      </w:r>
      <w:r w:rsidRPr="00275C15">
        <w:rPr>
          <w:sz w:val="14"/>
        </w:rPr>
        <w:t xml:space="preserve"> — and since the plan promises to end the use of private prisons, which account for the overwhelming majority of immigration detention facilities, it wouldn’t really have much flexibility as to what those cases were. Immigration courts would be removed from the attorney general’s authority. Right now, immigration courts are at best quasi-independent; they’re under the Department of Justice, and the attorney general has power to set court precedent and regulate caseload. (Under Jeff Sessions and his successors, the Trump DOJ has used these powers aggressively.) The Castro proposal, echoing a call that’s been gaining steam among immigration lawyers and advocates, would turn immigration courts into “Article I” courts — like tax court — with more independence. Some of </w:t>
      </w:r>
      <w:r w:rsidRPr="00275C15">
        <w:rPr>
          <w:rStyle w:val="StyleUnderline"/>
        </w:rPr>
        <w:t>these proposals</w:t>
      </w:r>
      <w:r w:rsidRPr="00275C15">
        <w:rPr>
          <w:sz w:val="14"/>
        </w:rPr>
        <w:t xml:space="preserve"> </w:t>
      </w:r>
      <w:r w:rsidRPr="000C18BF">
        <w:rPr>
          <w:rStyle w:val="Emphasis"/>
          <w:highlight w:val="yellow"/>
        </w:rPr>
        <w:t>would require Congress</w:t>
      </w:r>
      <w:r w:rsidRPr="00275C15">
        <w:rPr>
          <w:sz w:val="14"/>
        </w:rPr>
        <w:t xml:space="preserve"> to pass them — </w:t>
      </w:r>
      <w:r w:rsidRPr="00275C15">
        <w:rPr>
          <w:rStyle w:val="StyleUnderline"/>
        </w:rPr>
        <w:t>namely</w:t>
      </w:r>
      <w:r w:rsidRPr="00275C15">
        <w:rPr>
          <w:sz w:val="14"/>
        </w:rPr>
        <w:t xml:space="preserve">, the ones </w:t>
      </w:r>
      <w:r w:rsidRPr="00275C15">
        <w:rPr>
          <w:rStyle w:val="StyleUnderline"/>
        </w:rPr>
        <w:t>reorganizing parts of federal agencies</w:t>
      </w:r>
      <w:r w:rsidRPr="00275C15">
        <w:rPr>
          <w:sz w:val="14"/>
        </w:rPr>
        <w:t>. Others wouldn’t. But it’s important to think of the two of them together because of the structure of immigration enforcement as it exists right now, where a lot of power is delegated to the executive branch but in practice, policy is often made by the agents on the ground.</w:t>
      </w:r>
    </w:p>
    <w:p w14:paraId="1EDDA592" w14:textId="77777777" w:rsidR="004B7C3C" w:rsidRPr="00275C15" w:rsidRDefault="004B7C3C" w:rsidP="004B7C3C"/>
    <w:p w14:paraId="3C387965" w14:textId="74056135" w:rsidR="000C70EF" w:rsidRDefault="000C70EF" w:rsidP="000C70EF">
      <w:pPr>
        <w:pStyle w:val="Heading4"/>
      </w:pPr>
      <w:r>
        <w:t>Only Congress can abolish ICE</w:t>
      </w:r>
    </w:p>
    <w:p w14:paraId="6E35A7D8" w14:textId="60AA8DAD" w:rsidR="000C70EF" w:rsidRDefault="000C70EF" w:rsidP="002F4978">
      <w:r w:rsidRPr="000C70EF">
        <w:rPr>
          <w:rStyle w:val="Style13ptBold"/>
        </w:rPr>
        <w:t>MPT 18</w:t>
      </w:r>
      <w:r>
        <w:t xml:space="preserve"> --- MILLENNIAL POLITICS TEAM, Posts attributed to the Millennial Politics Team are a collaboration amongst the Millennial Politics contributors, “Zephyr Teachout Wants to Redefine Criminality as New York Attorney General”, July 24</w:t>
      </w:r>
      <w:r w:rsidRPr="000C70EF">
        <w:rPr>
          <w:vertAlign w:val="superscript"/>
        </w:rPr>
        <w:t>th</w:t>
      </w:r>
      <w:r>
        <w:t xml:space="preserve"> 2018, </w:t>
      </w:r>
      <w:hyperlink r:id="rId185" w:history="1">
        <w:r w:rsidRPr="00276013">
          <w:rPr>
            <w:rStyle w:val="Hyperlink"/>
          </w:rPr>
          <w:t>https://millennialpolitics.co/zephyr-teachout-poverty/</w:t>
        </w:r>
      </w:hyperlink>
      <w:r>
        <w:t xml:space="preserve"> (BJN) </w:t>
      </w:r>
    </w:p>
    <w:p w14:paraId="0AEEDDD2" w14:textId="77777777" w:rsidR="002F4978" w:rsidRPr="000C70EF" w:rsidRDefault="002F4978" w:rsidP="002F4978">
      <w:pPr>
        <w:rPr>
          <w:sz w:val="16"/>
        </w:rPr>
      </w:pPr>
      <w:r w:rsidRPr="000C70EF">
        <w:rPr>
          <w:rStyle w:val="StyleUnderline"/>
        </w:rPr>
        <w:t>Though</w:t>
      </w:r>
      <w:r w:rsidRPr="000C70EF">
        <w:rPr>
          <w:sz w:val="16"/>
        </w:rPr>
        <w:t xml:space="preserve"> the #</w:t>
      </w:r>
      <w:r w:rsidRPr="000C18BF">
        <w:rPr>
          <w:rStyle w:val="StyleUnderline"/>
          <w:highlight w:val="yellow"/>
        </w:rPr>
        <w:t>AbolishICE</w:t>
      </w:r>
      <w:r w:rsidRPr="000C70EF">
        <w:rPr>
          <w:rStyle w:val="StyleUnderline"/>
        </w:rPr>
        <w:t xml:space="preserve"> movement </w:t>
      </w:r>
      <w:r w:rsidRPr="000C18BF">
        <w:rPr>
          <w:rStyle w:val="StyleUnderline"/>
          <w:highlight w:val="yellow"/>
        </w:rPr>
        <w:t>is picking up steam</w:t>
      </w:r>
      <w:r w:rsidRPr="000C70EF">
        <w:rPr>
          <w:rStyle w:val="StyleUnderline"/>
        </w:rPr>
        <w:t xml:space="preserve"> </w:t>
      </w:r>
      <w:r w:rsidRPr="000C70EF">
        <w:rPr>
          <w:sz w:val="16"/>
        </w:rPr>
        <w:t xml:space="preserve">with progressive congressional candidates, </w:t>
      </w:r>
      <w:r w:rsidRPr="000C18BF">
        <w:rPr>
          <w:rStyle w:val="StyleUnderline"/>
          <w:highlight w:val="yellow"/>
        </w:rPr>
        <w:t>candidates for</w:t>
      </w:r>
      <w:r w:rsidRPr="000C70EF">
        <w:rPr>
          <w:sz w:val="16"/>
        </w:rPr>
        <w:t xml:space="preserve"> non-federal </w:t>
      </w:r>
      <w:r w:rsidRPr="000C18BF">
        <w:rPr>
          <w:rStyle w:val="StyleUnderline"/>
          <w:highlight w:val="yellow"/>
        </w:rPr>
        <w:t>offices have been reluctant to join the call</w:t>
      </w:r>
      <w:r w:rsidRPr="000C70EF">
        <w:rPr>
          <w:sz w:val="16"/>
        </w:rPr>
        <w:t xml:space="preserve"> to abolish the federal government’s detention and deportation force. </w:t>
      </w:r>
      <w:r w:rsidRPr="000C18BF">
        <w:rPr>
          <w:rStyle w:val="StyleUnderline"/>
          <w:highlight w:val="yellow"/>
        </w:rPr>
        <w:t>The excuse</w:t>
      </w:r>
      <w:r w:rsidRPr="000C70EF">
        <w:rPr>
          <w:sz w:val="16"/>
        </w:rPr>
        <w:t xml:space="preserve"> often given </w:t>
      </w:r>
      <w:r w:rsidRPr="000C18BF">
        <w:rPr>
          <w:rStyle w:val="StyleUnderline"/>
          <w:highlight w:val="yellow"/>
        </w:rPr>
        <w:t xml:space="preserve">is that </w:t>
      </w:r>
      <w:r w:rsidRPr="000C18BF">
        <w:rPr>
          <w:rStyle w:val="Emphasis"/>
          <w:highlight w:val="yellow"/>
        </w:rPr>
        <w:t>only Congress can abolish ICE</w:t>
      </w:r>
      <w:r w:rsidRPr="000C18BF">
        <w:rPr>
          <w:sz w:val="16"/>
          <w:highlight w:val="yellow"/>
        </w:rPr>
        <w:t xml:space="preserve">, </w:t>
      </w:r>
      <w:r w:rsidRPr="000C18BF">
        <w:rPr>
          <w:rStyle w:val="StyleUnderline"/>
          <w:highlight w:val="yellow"/>
        </w:rPr>
        <w:t>which is</w:t>
      </w:r>
      <w:r w:rsidRPr="000C70EF">
        <w:rPr>
          <w:sz w:val="16"/>
        </w:rPr>
        <w:t xml:space="preserve"> technically </w:t>
      </w:r>
      <w:r w:rsidRPr="000C18BF">
        <w:rPr>
          <w:rStyle w:val="StyleUnderline"/>
          <w:highlight w:val="yellow"/>
        </w:rPr>
        <w:t>true</w:t>
      </w:r>
      <w:r w:rsidRPr="000C70EF">
        <w:rPr>
          <w:sz w:val="16"/>
        </w:rPr>
        <w:t>. However, candidates for state and local offices can still stand for justice and serve as allies to the undocumented citizens they aim to represent. Moreover, if they truly want to make their cities and states sanctuaries, they must stand for the abolition of ICE. Currently, the only major-party Attorney General candidate brave enough to call for the abolition of ICE is New York’s Zephyr Teachout, who wrote that the “essential structure of the agency encourages lawlessness, cruelty and arbitrary abuses of power.” In an NBC News opinion piece explaining why she supports the #AbolishICE movement,  she made the case against the agency’s very existence, irrespective of who sits in the Oval Office:</w:t>
      </w:r>
    </w:p>
    <w:p w14:paraId="05F3AD2E" w14:textId="77777777" w:rsidR="002F4978" w:rsidRDefault="002F4978" w:rsidP="002F4978">
      <w:pPr>
        <w:pStyle w:val="Heading3"/>
      </w:pPr>
      <w:r>
        <w:t xml:space="preserve">ICE Link Block --- A2: Turn --- Plan Helps With Latinx Voters </w:t>
      </w:r>
    </w:p>
    <w:p w14:paraId="70475EC0" w14:textId="5FD2559D" w:rsidR="002F4978" w:rsidRDefault="002F4978" w:rsidP="002F4978"/>
    <w:p w14:paraId="232B4ED7" w14:textId="5C6A9F89" w:rsidR="004E09AF" w:rsidRDefault="004E09AF" w:rsidP="004E09AF">
      <w:pPr>
        <w:pStyle w:val="Heading4"/>
      </w:pPr>
      <w:r>
        <w:t>The turn makes zero sense --- if Latinx voters support Trump now --- its because they DONT CARE or even SUPPORT his immigration policies --- Dems eliminating ICE wont win them back</w:t>
      </w:r>
    </w:p>
    <w:p w14:paraId="3B0EC87F" w14:textId="77777777" w:rsidR="007E64EE" w:rsidRDefault="007E64EE" w:rsidP="004E09AF"/>
    <w:p w14:paraId="1DAAB760" w14:textId="02EA43BA" w:rsidR="004E09AF" w:rsidRDefault="004E09AF" w:rsidP="004E09AF">
      <w:pPr>
        <w:pStyle w:val="Heading4"/>
      </w:pPr>
      <w:r>
        <w:t xml:space="preserve">Trump </w:t>
      </w:r>
      <w:r w:rsidR="007E64EE">
        <w:t>won 33% of the Latinx vote in 2016 --- hes UNDERPERFORMING that now --- its impossible for Dems to do better</w:t>
      </w:r>
    </w:p>
    <w:p w14:paraId="6B33908F" w14:textId="485AE051" w:rsidR="004E09AF" w:rsidRPr="004E09AF" w:rsidRDefault="007E64EE" w:rsidP="004E09AF">
      <w:r w:rsidRPr="007E64EE">
        <w:rPr>
          <w:rStyle w:val="Style13ptBold"/>
        </w:rPr>
        <w:t>Reyes 20</w:t>
      </w:r>
      <w:r>
        <w:t xml:space="preserve"> --- Raul A. Reyes, a lawyer, is a member of the USA Today Board of Contributors, “Hispanic Republicans? Yep, and they're here to stay, says author Geraldo Cadava” June 2, 2020, </w:t>
      </w:r>
      <w:hyperlink r:id="rId186" w:history="1">
        <w:r w:rsidRPr="00276013">
          <w:rPr>
            <w:rStyle w:val="Hyperlink"/>
          </w:rPr>
          <w:t>https://www.nbcnews.com/news/latino/hispanic-republicans-yep-they-re-here-stay-says-author-geraldo-n1215556</w:t>
        </w:r>
      </w:hyperlink>
      <w:r>
        <w:t xml:space="preserve"> (BJN)</w:t>
      </w:r>
    </w:p>
    <w:p w14:paraId="4EDE02AF" w14:textId="0B2A8FDA" w:rsidR="007E64EE" w:rsidRDefault="004E09AF" w:rsidP="004E09AF">
      <w:pPr>
        <w:rPr>
          <w:sz w:val="16"/>
        </w:rPr>
      </w:pPr>
      <w:r w:rsidRPr="004E09AF">
        <w:rPr>
          <w:rStyle w:val="StyleUnderline"/>
        </w:rPr>
        <w:t>Cadava, an associate professor of history and Latino/a studies</w:t>
      </w:r>
      <w:r w:rsidRPr="007E64EE">
        <w:rPr>
          <w:sz w:val="16"/>
        </w:rPr>
        <w:t xml:space="preserve"> at Northwestern University, </w:t>
      </w:r>
      <w:r w:rsidRPr="004E09AF">
        <w:rPr>
          <w:rStyle w:val="StyleUnderline"/>
        </w:rPr>
        <w:t>hopes</w:t>
      </w:r>
      <w:r w:rsidRPr="007E64EE">
        <w:rPr>
          <w:sz w:val="16"/>
        </w:rPr>
        <w:t xml:space="preserve"> his book </w:t>
      </w:r>
      <w:r w:rsidRPr="004E09AF">
        <w:rPr>
          <w:rStyle w:val="StyleUnderline"/>
        </w:rPr>
        <w:t>will provide insight</w:t>
      </w:r>
      <w:r w:rsidRPr="007E64EE">
        <w:rPr>
          <w:sz w:val="16"/>
        </w:rPr>
        <w:t xml:space="preserve"> into the coming election.</w:t>
      </w:r>
      <w:r w:rsidR="007E64EE" w:rsidRPr="007E64EE">
        <w:rPr>
          <w:sz w:val="16"/>
        </w:rPr>
        <w:t xml:space="preserve"> </w:t>
      </w:r>
      <w:r w:rsidRPr="007E64EE">
        <w:rPr>
          <w:sz w:val="16"/>
        </w:rPr>
        <w:t>"</w:t>
      </w:r>
      <w:r w:rsidRPr="004E09AF">
        <w:rPr>
          <w:rStyle w:val="StyleUnderline"/>
        </w:rPr>
        <w:t xml:space="preserve">My main goal was to explain the phenomenon that seems very perplexing to the media and Americans </w:t>
      </w:r>
      <w:r w:rsidRPr="007E64EE">
        <w:rPr>
          <w:rStyle w:val="StyleUnderline"/>
        </w:rPr>
        <w:t>in general</w:t>
      </w:r>
      <w:r w:rsidRPr="007E64EE">
        <w:rPr>
          <w:sz w:val="16"/>
        </w:rPr>
        <w:t>," he said. "</w:t>
      </w:r>
      <w:r w:rsidRPr="007E64EE">
        <w:rPr>
          <w:rStyle w:val="StyleUnderline"/>
        </w:rPr>
        <w:t>To many people, the idea that there is</w:t>
      </w:r>
      <w:r w:rsidRPr="007E64EE">
        <w:rPr>
          <w:sz w:val="16"/>
        </w:rPr>
        <w:t xml:space="preserve"> consistent, significant </w:t>
      </w:r>
      <w:r w:rsidRPr="007E64EE">
        <w:rPr>
          <w:rStyle w:val="StyleUnderline"/>
        </w:rPr>
        <w:t>Hispanic support for Republicans is</w:t>
      </w:r>
      <w:r w:rsidRPr="007E64EE">
        <w:rPr>
          <w:sz w:val="16"/>
        </w:rPr>
        <w:t xml:space="preserve"> something of </w:t>
      </w:r>
      <w:r w:rsidRPr="007E64EE">
        <w:rPr>
          <w:rStyle w:val="StyleUnderline"/>
        </w:rPr>
        <w:t>a mystery</w:t>
      </w:r>
      <w:r w:rsidRPr="007E64EE">
        <w:rPr>
          <w:sz w:val="16"/>
        </w:rPr>
        <w:t>."</w:t>
      </w:r>
      <w:r w:rsidR="007E64EE" w:rsidRPr="007E64EE">
        <w:rPr>
          <w:sz w:val="16"/>
        </w:rPr>
        <w:t xml:space="preserve"> </w:t>
      </w:r>
      <w:r w:rsidRPr="007E64EE">
        <w:rPr>
          <w:sz w:val="16"/>
        </w:rPr>
        <w:t xml:space="preserve">President Donald </w:t>
      </w:r>
      <w:r w:rsidRPr="000C18BF">
        <w:rPr>
          <w:rStyle w:val="StyleUnderline"/>
          <w:highlight w:val="yellow"/>
        </w:rPr>
        <w:t>Trump won</w:t>
      </w:r>
      <w:r w:rsidRPr="007E64EE">
        <w:rPr>
          <w:sz w:val="16"/>
        </w:rPr>
        <w:t xml:space="preserve"> almost a </w:t>
      </w:r>
      <w:r w:rsidRPr="000C18BF">
        <w:rPr>
          <w:rStyle w:val="StyleUnderline"/>
          <w:highlight w:val="yellow"/>
        </w:rPr>
        <w:t>third of the Latino vote in 2016</w:t>
      </w:r>
      <w:r w:rsidRPr="004E09AF">
        <w:rPr>
          <w:rStyle w:val="StyleUnderline"/>
        </w:rPr>
        <w:t>.</w:t>
      </w:r>
      <w:r w:rsidRPr="007E64EE">
        <w:rPr>
          <w:sz w:val="16"/>
        </w:rPr>
        <w:t xml:space="preserve"> But according to Cadava, </w:t>
      </w:r>
      <w:r w:rsidRPr="000C18BF">
        <w:rPr>
          <w:rStyle w:val="Emphasis"/>
          <w:highlight w:val="yellow"/>
        </w:rPr>
        <w:t>that should not be seen as an aberration</w:t>
      </w:r>
      <w:r w:rsidRPr="007E64EE">
        <w:rPr>
          <w:sz w:val="16"/>
        </w:rPr>
        <w:t xml:space="preserve">; rather, </w:t>
      </w:r>
      <w:r w:rsidRPr="000C18BF">
        <w:rPr>
          <w:rStyle w:val="Emphasis"/>
          <w:highlight w:val="yellow"/>
        </w:rPr>
        <w:t>it is the</w:t>
      </w:r>
      <w:r w:rsidRPr="004E09AF">
        <w:rPr>
          <w:rStyle w:val="Emphasis"/>
        </w:rPr>
        <w:t xml:space="preserve"> continuation of a long </w:t>
      </w:r>
      <w:r w:rsidRPr="000C18BF">
        <w:rPr>
          <w:rStyle w:val="Emphasis"/>
          <w:highlight w:val="yellow"/>
        </w:rPr>
        <w:t>pattern</w:t>
      </w:r>
      <w:r w:rsidRPr="007E64EE">
        <w:rPr>
          <w:sz w:val="16"/>
        </w:rPr>
        <w:t xml:space="preserve">. "Since Nixon's re-election in 1972, </w:t>
      </w:r>
      <w:r w:rsidRPr="000C18BF">
        <w:rPr>
          <w:rStyle w:val="StyleUnderline"/>
          <w:highlight w:val="yellow"/>
        </w:rPr>
        <w:t xml:space="preserve">Republican candidates have </w:t>
      </w:r>
      <w:r w:rsidRPr="000C18BF">
        <w:rPr>
          <w:rStyle w:val="Emphasis"/>
          <w:highlight w:val="yellow"/>
        </w:rPr>
        <w:t>pretty consistently wo</w:t>
      </w:r>
      <w:r w:rsidRPr="004E09AF">
        <w:rPr>
          <w:rStyle w:val="Emphasis"/>
        </w:rPr>
        <w:t>n</w:t>
      </w:r>
      <w:r w:rsidRPr="007E64EE">
        <w:rPr>
          <w:sz w:val="16"/>
        </w:rPr>
        <w:t xml:space="preserve"> between </w:t>
      </w:r>
      <w:r w:rsidRPr="000C18BF">
        <w:rPr>
          <w:rStyle w:val="StyleUnderline"/>
          <w:highlight w:val="yellow"/>
        </w:rPr>
        <w:t>one-quarter and one-third</w:t>
      </w:r>
      <w:r w:rsidRPr="004E09AF">
        <w:rPr>
          <w:rStyle w:val="StyleUnderline"/>
        </w:rPr>
        <w:t xml:space="preserve"> of the Hispanic vote."</w:t>
      </w:r>
      <w:r w:rsidR="007E64EE">
        <w:rPr>
          <w:rStyle w:val="StyleUnderline"/>
        </w:rPr>
        <w:t xml:space="preserve"> </w:t>
      </w:r>
      <w:r w:rsidRPr="007E64EE">
        <w:rPr>
          <w:sz w:val="16"/>
        </w:rPr>
        <w:t xml:space="preserve">Overall, </w:t>
      </w:r>
      <w:r w:rsidRPr="007E64EE">
        <w:rPr>
          <w:rStyle w:val="StyleUnderline"/>
        </w:rPr>
        <w:t>most Latinos support Democratic candidates</w:t>
      </w:r>
      <w:r w:rsidRPr="007E64EE">
        <w:rPr>
          <w:sz w:val="16"/>
        </w:rPr>
        <w:t xml:space="preserve">. </w:t>
      </w:r>
      <w:r w:rsidRPr="007E64EE">
        <w:rPr>
          <w:rStyle w:val="Emphasis"/>
        </w:rPr>
        <w:t>But</w:t>
      </w:r>
      <w:r w:rsidRPr="007E64EE">
        <w:rPr>
          <w:sz w:val="16"/>
        </w:rPr>
        <w:t xml:space="preserve"> Cadava says </w:t>
      </w:r>
      <w:r w:rsidRPr="007E64EE">
        <w:rPr>
          <w:rStyle w:val="StyleUnderline"/>
        </w:rPr>
        <w:t>the GOP's</w:t>
      </w:r>
      <w:r w:rsidRPr="007E64EE">
        <w:rPr>
          <w:sz w:val="16"/>
        </w:rPr>
        <w:t xml:space="preserve"> national </w:t>
      </w:r>
      <w:r w:rsidRPr="007E64EE">
        <w:rPr>
          <w:rStyle w:val="StyleUnderline"/>
        </w:rPr>
        <w:t>strategy is</w:t>
      </w:r>
      <w:r w:rsidRPr="007E64EE">
        <w:rPr>
          <w:sz w:val="16"/>
        </w:rPr>
        <w:t xml:space="preserve"> not to win all of the Latino vote. Rather, as long as they can </w:t>
      </w:r>
      <w:r w:rsidRPr="007E64EE">
        <w:rPr>
          <w:rStyle w:val="StyleUnderline"/>
        </w:rPr>
        <w:t>hold on to a certain segment</w:t>
      </w:r>
      <w:r w:rsidRPr="007E64EE">
        <w:rPr>
          <w:sz w:val="16"/>
        </w:rPr>
        <w:t xml:space="preserve"> of Hispanic voters, </w:t>
      </w:r>
      <w:r w:rsidRPr="007E64EE">
        <w:rPr>
          <w:rStyle w:val="StyleUnderline"/>
        </w:rPr>
        <w:t>they can prevent Democrats from winning</w:t>
      </w:r>
      <w:r w:rsidRPr="007E64EE">
        <w:rPr>
          <w:sz w:val="16"/>
        </w:rPr>
        <w:t xml:space="preserve"> in key swing states like </w:t>
      </w:r>
      <w:r w:rsidRPr="007E64EE">
        <w:rPr>
          <w:rStyle w:val="StyleUnderline"/>
        </w:rPr>
        <w:t>Arizona and Florida.</w:t>
      </w:r>
      <w:r w:rsidR="007E64EE" w:rsidRPr="007E64EE">
        <w:rPr>
          <w:sz w:val="16"/>
        </w:rPr>
        <w:t xml:space="preserve"> </w:t>
      </w:r>
      <w:r w:rsidRPr="007E64EE">
        <w:rPr>
          <w:sz w:val="16"/>
        </w:rPr>
        <w:t xml:space="preserve">While many people assume demographic change will be a boon to the Democratic Party, in Cadava's view, that is not necessarily the case. Like </w:t>
      </w:r>
      <w:r w:rsidRPr="007E64EE">
        <w:rPr>
          <w:rStyle w:val="StyleUnderline"/>
        </w:rPr>
        <w:t xml:space="preserve">other Americans, Latinos' political preferences are based on </w:t>
      </w:r>
      <w:r w:rsidRPr="007E64EE">
        <w:rPr>
          <w:rStyle w:val="Emphasis"/>
        </w:rPr>
        <w:t>myriad factors</w:t>
      </w:r>
      <w:r w:rsidRPr="007E64EE">
        <w:rPr>
          <w:sz w:val="16"/>
        </w:rPr>
        <w:t>, such as military service, their countries of origin and their long-term partisan identities. "</w:t>
      </w:r>
      <w:r w:rsidRPr="007E64EE">
        <w:rPr>
          <w:rStyle w:val="StyleUnderline"/>
        </w:rPr>
        <w:t>Hispanic Republicans are far more complex than the simplified notion that they are Catholics and Cubans</w:t>
      </w:r>
      <w:r w:rsidRPr="007E64EE">
        <w:rPr>
          <w:sz w:val="16"/>
        </w:rPr>
        <w:t>," he said.</w:t>
      </w:r>
      <w:r w:rsidR="007E64EE" w:rsidRPr="007E64EE">
        <w:rPr>
          <w:sz w:val="16"/>
        </w:rPr>
        <w:t xml:space="preserve"> </w:t>
      </w:r>
      <w:r w:rsidRPr="007E64EE">
        <w:rPr>
          <w:sz w:val="16"/>
        </w:rPr>
        <w:t>It is instructive, Cadava believes, to acknowledge the GOP's decades-long efforts to cultivate Hispanics. From 1972 to 1992, he posits, the Republican Party was more hospitable to Latinos than it was from 1992 to 2012.</w:t>
      </w:r>
      <w:r w:rsidR="007E64EE" w:rsidRPr="007E64EE">
        <w:rPr>
          <w:sz w:val="16"/>
        </w:rPr>
        <w:t xml:space="preserve"> </w:t>
      </w:r>
      <w:r w:rsidRPr="007E64EE">
        <w:rPr>
          <w:sz w:val="16"/>
        </w:rPr>
        <w:t xml:space="preserve">And the loyalty created in the past has proved enduring. Because </w:t>
      </w:r>
      <w:r w:rsidRPr="007E64EE">
        <w:rPr>
          <w:rStyle w:val="StyleUnderline"/>
        </w:rPr>
        <w:t>some Latinos have been voting Republican their entire lives</w:t>
      </w:r>
      <w:r w:rsidRPr="007E64EE">
        <w:rPr>
          <w:sz w:val="16"/>
        </w:rPr>
        <w:t xml:space="preserve">, </w:t>
      </w:r>
      <w:r w:rsidRPr="007E64EE">
        <w:rPr>
          <w:rStyle w:val="Emphasis"/>
        </w:rPr>
        <w:t xml:space="preserve">they </w:t>
      </w:r>
      <w:r w:rsidRPr="000C18BF">
        <w:rPr>
          <w:rStyle w:val="Emphasis"/>
          <w:highlight w:val="yellow"/>
        </w:rPr>
        <w:t>will not</w:t>
      </w:r>
      <w:r w:rsidRPr="007E64EE">
        <w:rPr>
          <w:sz w:val="16"/>
        </w:rPr>
        <w:t xml:space="preserve"> necessarily </w:t>
      </w:r>
      <w:r w:rsidRPr="000C18BF">
        <w:rPr>
          <w:rStyle w:val="Emphasis"/>
          <w:highlight w:val="yellow"/>
        </w:rPr>
        <w:t>abandon their party</w:t>
      </w:r>
      <w:r w:rsidRPr="007E64EE">
        <w:rPr>
          <w:sz w:val="16"/>
        </w:rPr>
        <w:t xml:space="preserve"> even </w:t>
      </w:r>
      <w:r w:rsidRPr="000C18BF">
        <w:rPr>
          <w:rStyle w:val="Emphasis"/>
          <w:highlight w:val="yellow"/>
        </w:rPr>
        <w:t>amid criticism of Trump</w:t>
      </w:r>
      <w:r w:rsidRPr="007E64EE">
        <w:rPr>
          <w:rStyle w:val="Emphasis"/>
        </w:rPr>
        <w:t xml:space="preserve"> for espousing xenophobia</w:t>
      </w:r>
      <w:r w:rsidRPr="007E64EE">
        <w:rPr>
          <w:sz w:val="16"/>
        </w:rPr>
        <w:t xml:space="preserve"> and racism.</w:t>
      </w:r>
      <w:r w:rsidR="007E64EE" w:rsidRPr="007E64EE">
        <w:rPr>
          <w:sz w:val="16"/>
        </w:rPr>
        <w:t xml:space="preserve"> </w:t>
      </w:r>
      <w:r w:rsidRPr="007E64EE">
        <w:rPr>
          <w:sz w:val="16"/>
        </w:rPr>
        <w:t xml:space="preserve">"Decades ago, </w:t>
      </w:r>
      <w:r w:rsidRPr="007E64EE">
        <w:rPr>
          <w:rStyle w:val="StyleUnderline"/>
        </w:rPr>
        <w:t>Hispanic Republicans voted for the man, like Reagan</w:t>
      </w:r>
      <w:r w:rsidRPr="007E64EE">
        <w:rPr>
          <w:sz w:val="16"/>
        </w:rPr>
        <w:t xml:space="preserve"> or Bush, not the party," Cadava said. "</w:t>
      </w:r>
      <w:r w:rsidRPr="007E64EE">
        <w:rPr>
          <w:rStyle w:val="StyleUnderline"/>
        </w:rPr>
        <w:t>Now that script has flipped. Hispanic Republicans support the party</w:t>
      </w:r>
      <w:r w:rsidRPr="007E64EE">
        <w:rPr>
          <w:sz w:val="16"/>
        </w:rPr>
        <w:t>, which they believe in, even if they don't love the man. Either way, the GOP retains a crucial bloc of support from what will be the largest ethnic minority group in the 2020 election."</w:t>
      </w:r>
      <w:r w:rsidR="007E64EE" w:rsidRPr="007E64EE">
        <w:rPr>
          <w:sz w:val="16"/>
        </w:rPr>
        <w:t xml:space="preserve"> </w:t>
      </w:r>
      <w:r w:rsidRPr="007E64EE">
        <w:rPr>
          <w:sz w:val="16"/>
        </w:rPr>
        <w:t xml:space="preserve">Political scientist Stephen Nuño-Perez, senior analyst at the research firm Latino Decisions (and a former NBC Latino contributor), said </w:t>
      </w:r>
      <w:r w:rsidRPr="007E64EE">
        <w:rPr>
          <w:rStyle w:val="StyleUnderline"/>
        </w:rPr>
        <w:t>there are several misconceptions about Hispanic voters. "</w:t>
      </w:r>
      <w:r w:rsidRPr="000C18BF">
        <w:rPr>
          <w:rStyle w:val="StyleUnderline"/>
          <w:highlight w:val="yellow"/>
        </w:rPr>
        <w:t>People assume that Latino Republicans are a contradiction</w:t>
      </w:r>
      <w:r w:rsidRPr="007E64EE">
        <w:rPr>
          <w:rStyle w:val="StyleUnderline"/>
        </w:rPr>
        <w:t xml:space="preserve"> in terms</w:t>
      </w:r>
      <w:r w:rsidRPr="007E64EE">
        <w:rPr>
          <w:sz w:val="16"/>
        </w:rPr>
        <w:t xml:space="preserve">, </w:t>
      </w:r>
      <w:r w:rsidRPr="000C18BF">
        <w:rPr>
          <w:rStyle w:val="Emphasis"/>
          <w:highlight w:val="yellow"/>
        </w:rPr>
        <w:t>which is wrong</w:t>
      </w:r>
      <w:r w:rsidRPr="007E64EE">
        <w:rPr>
          <w:sz w:val="16"/>
        </w:rPr>
        <w:t>," Nuño-Perez said. "</w:t>
      </w:r>
      <w:r w:rsidRPr="007E64EE">
        <w:rPr>
          <w:rStyle w:val="StyleUnderline"/>
        </w:rPr>
        <w:t>There have always been Latinos drawn to Republican values and policies</w:t>
      </w:r>
      <w:r w:rsidRPr="007E64EE">
        <w:rPr>
          <w:sz w:val="16"/>
        </w:rPr>
        <w:t>, and Latinos exhibit many of the same characteristics of other Republicans."</w:t>
      </w:r>
      <w:r w:rsidR="007E64EE" w:rsidRPr="007E64EE">
        <w:rPr>
          <w:sz w:val="16"/>
        </w:rPr>
        <w:t xml:space="preserve"> </w:t>
      </w:r>
      <w:r w:rsidRPr="007E64EE">
        <w:rPr>
          <w:sz w:val="16"/>
        </w:rPr>
        <w:t xml:space="preserve">The battle for the Latino electorate, Nuño-Perez said, has been a subplot of both major parties for 60 years. "I don't think it is exciting to say, but </w:t>
      </w:r>
      <w:r w:rsidRPr="007E64EE">
        <w:rPr>
          <w:rStyle w:val="StyleUnderline"/>
        </w:rPr>
        <w:t>Latino voters are in many ways just like everyone else: very diverse, and their voting is based on a combination of self-interest, aspiration, policy views, religion and notions of belonging and identity."</w:t>
      </w:r>
      <w:r w:rsidR="007E64EE">
        <w:rPr>
          <w:rStyle w:val="StyleUnderline"/>
        </w:rPr>
        <w:t xml:space="preserve"> </w:t>
      </w:r>
      <w:r w:rsidR="007E64EE" w:rsidRPr="007E64EE">
        <w:rPr>
          <w:sz w:val="16"/>
        </w:rPr>
        <w:t xml:space="preserve">In May, a Hispanic Republican candidate flipped a seat in Southern California from blue to red when former Navy fighter pilot Mike Garcia won a special election in California's 25th Congressional District. </w:t>
      </w:r>
      <w:r w:rsidR="007E64EE" w:rsidRPr="000C18BF">
        <w:rPr>
          <w:rStyle w:val="StyleUnderline"/>
          <w:highlight w:val="yellow"/>
        </w:rPr>
        <w:t>A poll</w:t>
      </w:r>
      <w:r w:rsidR="007E64EE" w:rsidRPr="007E64EE">
        <w:rPr>
          <w:sz w:val="16"/>
        </w:rPr>
        <w:t xml:space="preserve"> in April by Latino Decisions </w:t>
      </w:r>
      <w:r w:rsidR="007E64EE" w:rsidRPr="000C18BF">
        <w:rPr>
          <w:rStyle w:val="StyleUnderline"/>
          <w:highlight w:val="yellow"/>
        </w:rPr>
        <w:t>found</w:t>
      </w:r>
      <w:r w:rsidR="007E64EE" w:rsidRPr="007E64EE">
        <w:rPr>
          <w:rStyle w:val="StyleUnderline"/>
        </w:rPr>
        <w:t xml:space="preserve"> that 59 percent of registered Latino voters support</w:t>
      </w:r>
      <w:r w:rsidR="007E64EE" w:rsidRPr="007E64EE">
        <w:rPr>
          <w:sz w:val="16"/>
        </w:rPr>
        <w:t xml:space="preserve"> Joe </w:t>
      </w:r>
      <w:r w:rsidR="007E64EE" w:rsidRPr="007E64EE">
        <w:rPr>
          <w:rStyle w:val="StyleUnderline"/>
        </w:rPr>
        <w:t>Biden</w:t>
      </w:r>
      <w:r w:rsidR="007E64EE" w:rsidRPr="007E64EE">
        <w:rPr>
          <w:sz w:val="16"/>
        </w:rPr>
        <w:t xml:space="preserve"> for president, </w:t>
      </w:r>
      <w:r w:rsidR="007E64EE" w:rsidRPr="007E64EE">
        <w:rPr>
          <w:rStyle w:val="StyleUnderline"/>
        </w:rPr>
        <w:t xml:space="preserve">while </w:t>
      </w:r>
      <w:r w:rsidR="007E64EE" w:rsidRPr="000C18BF">
        <w:rPr>
          <w:rStyle w:val="StyleUnderline"/>
          <w:highlight w:val="yellow"/>
        </w:rPr>
        <w:t>22 percent support Trump</w:t>
      </w:r>
      <w:r w:rsidR="007E64EE" w:rsidRPr="007E64EE">
        <w:rPr>
          <w:sz w:val="16"/>
        </w:rPr>
        <w:t xml:space="preserve"> for re-election. </w:t>
      </w:r>
      <w:r w:rsidR="007E64EE" w:rsidRPr="007E64EE">
        <w:rPr>
          <w:rStyle w:val="StyleUnderline"/>
        </w:rPr>
        <w:t xml:space="preserve">While </w:t>
      </w:r>
      <w:r w:rsidR="007E64EE" w:rsidRPr="000C18BF">
        <w:rPr>
          <w:rStyle w:val="StyleUnderline"/>
          <w:highlight w:val="yellow"/>
        </w:rPr>
        <w:t xml:space="preserve">such figures indicate </w:t>
      </w:r>
      <w:r w:rsidR="007E64EE" w:rsidRPr="000C18BF">
        <w:rPr>
          <w:rStyle w:val="Emphasis"/>
          <w:highlight w:val="yellow"/>
        </w:rPr>
        <w:t>strong Latino support for Biden</w:t>
      </w:r>
      <w:r w:rsidR="007E64EE" w:rsidRPr="000C18BF">
        <w:rPr>
          <w:sz w:val="16"/>
          <w:highlight w:val="yellow"/>
        </w:rPr>
        <w:t>,</w:t>
      </w:r>
      <w:r w:rsidR="007E64EE" w:rsidRPr="007E64EE">
        <w:rPr>
          <w:sz w:val="16"/>
        </w:rPr>
        <w:t xml:space="preserve"> some Democrats have been worried about his Latino outreach.</w:t>
      </w:r>
    </w:p>
    <w:p w14:paraId="7ADD65D3" w14:textId="615C5F49" w:rsidR="007E64EE" w:rsidRDefault="007E64EE" w:rsidP="004E09AF">
      <w:pPr>
        <w:rPr>
          <w:sz w:val="16"/>
        </w:rPr>
      </w:pPr>
    </w:p>
    <w:p w14:paraId="2FC067E2" w14:textId="0160A20C" w:rsidR="007E64EE" w:rsidRDefault="007E64EE" w:rsidP="004E09AF">
      <w:pPr>
        <w:rPr>
          <w:sz w:val="16"/>
        </w:rPr>
      </w:pPr>
    </w:p>
    <w:p w14:paraId="733569B8" w14:textId="1660AA7E" w:rsidR="00DF48A8" w:rsidRDefault="00DF48A8" w:rsidP="00DF48A8">
      <w:pPr>
        <w:pStyle w:val="Heading4"/>
      </w:pPr>
      <w:r>
        <w:t>Biden doesn’t need to EXPAND his lead with Hispanic voters as long as he MAINTAINS his lead with white suburban voters --- hes up IN SPITE of underperforming</w:t>
      </w:r>
    </w:p>
    <w:p w14:paraId="15795754" w14:textId="378EAA7A" w:rsidR="00DF48A8" w:rsidRPr="00DF48A8" w:rsidRDefault="00DF48A8" w:rsidP="00DF48A8">
      <w:r w:rsidRPr="00DF48A8">
        <w:rPr>
          <w:rStyle w:val="Style13ptBold"/>
        </w:rPr>
        <w:t>Enten June 11th</w:t>
      </w:r>
      <w:r>
        <w:t xml:space="preserve"> --- Harry Enten, Senior Writer and Analyst, CNN Politics, “Biden is doing worse than Clinton among Hispanic voters”, CNN, June 11, 2020, </w:t>
      </w:r>
      <w:hyperlink r:id="rId187" w:history="1">
        <w:r w:rsidRPr="00276013">
          <w:rPr>
            <w:rStyle w:val="Hyperlink"/>
          </w:rPr>
          <w:t>https://www.cnn.com/2020/06/11/politics/biden-hispanic-voters-analysis/index.html</w:t>
        </w:r>
      </w:hyperlink>
      <w:r>
        <w:t xml:space="preserve"> (BJN) </w:t>
      </w:r>
    </w:p>
    <w:p w14:paraId="47F30CE8" w14:textId="600E6317" w:rsidR="007E64EE" w:rsidRDefault="007E64EE" w:rsidP="004E09AF">
      <w:pPr>
        <w:rPr>
          <w:sz w:val="16"/>
        </w:rPr>
      </w:pPr>
      <w:r>
        <w:rPr>
          <w:sz w:val="16"/>
        </w:rPr>
        <w:t xml:space="preserve">Joe </w:t>
      </w:r>
      <w:r w:rsidRPr="000C18BF">
        <w:rPr>
          <w:rStyle w:val="StyleUnderline"/>
          <w:highlight w:val="yellow"/>
        </w:rPr>
        <w:t>Biden is reaching heights</w:t>
      </w:r>
      <w:r w:rsidRPr="007E64EE">
        <w:rPr>
          <w:rStyle w:val="StyleUnderline"/>
        </w:rPr>
        <w:t xml:space="preserve"> that</w:t>
      </w:r>
      <w:r>
        <w:rPr>
          <w:sz w:val="16"/>
        </w:rPr>
        <w:t xml:space="preserve"> Hillary </w:t>
      </w:r>
      <w:r w:rsidRPr="000C18BF">
        <w:rPr>
          <w:rStyle w:val="StyleUnderline"/>
          <w:highlight w:val="yellow"/>
        </w:rPr>
        <w:t>Clinton</w:t>
      </w:r>
      <w:r w:rsidRPr="000C18BF">
        <w:rPr>
          <w:sz w:val="16"/>
          <w:highlight w:val="yellow"/>
        </w:rPr>
        <w:t xml:space="preserve"> </w:t>
      </w:r>
      <w:r w:rsidRPr="000C18BF">
        <w:rPr>
          <w:rStyle w:val="Emphasis"/>
          <w:highlight w:val="yellow"/>
        </w:rPr>
        <w:t>never did</w:t>
      </w:r>
      <w:r w:rsidRPr="007E64EE">
        <w:rPr>
          <w:rStyle w:val="Emphasis"/>
        </w:rPr>
        <w:t xml:space="preserve"> </w:t>
      </w:r>
      <w:r>
        <w:rPr>
          <w:sz w:val="16"/>
        </w:rPr>
        <w:t xml:space="preserve">this late in the campaign against Donald Trump. </w:t>
      </w:r>
      <w:r w:rsidRPr="007E64EE">
        <w:rPr>
          <w:rStyle w:val="StyleUnderline"/>
        </w:rPr>
        <w:t xml:space="preserve">The former vice </w:t>
      </w:r>
      <w:r>
        <w:rPr>
          <w:sz w:val="16"/>
        </w:rPr>
        <w:t xml:space="preserve">president </w:t>
      </w:r>
      <w:r w:rsidRPr="000C18BF">
        <w:rPr>
          <w:rStyle w:val="Emphasis"/>
          <w:highlight w:val="yellow"/>
        </w:rPr>
        <w:t>holds a</w:t>
      </w:r>
      <w:r w:rsidRPr="007E64EE">
        <w:rPr>
          <w:rStyle w:val="Emphasis"/>
        </w:rPr>
        <w:t xml:space="preserve"> significant national </w:t>
      </w:r>
      <w:r w:rsidRPr="000C18BF">
        <w:rPr>
          <w:rStyle w:val="Emphasis"/>
          <w:highlight w:val="yellow"/>
        </w:rPr>
        <w:t>lead</w:t>
      </w:r>
      <w:r>
        <w:rPr>
          <w:sz w:val="16"/>
        </w:rPr>
        <w:t xml:space="preserve"> of around 10 points </w:t>
      </w:r>
      <w:r w:rsidRPr="000C18BF">
        <w:rPr>
          <w:rStyle w:val="Emphasis"/>
          <w:highlight w:val="yellow"/>
        </w:rPr>
        <w:t xml:space="preserve">and is over 50% </w:t>
      </w:r>
      <w:r w:rsidRPr="003D1434">
        <w:rPr>
          <w:rStyle w:val="Emphasis"/>
        </w:rPr>
        <w:t>support</w:t>
      </w:r>
      <w:r>
        <w:rPr>
          <w:sz w:val="16"/>
        </w:rPr>
        <w:t>.</w:t>
      </w:r>
    </w:p>
    <w:p w14:paraId="16D77AE5" w14:textId="77777777" w:rsidR="007E64EE" w:rsidRDefault="007E64EE" w:rsidP="004E09AF">
      <w:pPr>
        <w:rPr>
          <w:sz w:val="16"/>
        </w:rPr>
      </w:pPr>
      <w:r w:rsidRPr="000C18BF">
        <w:rPr>
          <w:rStyle w:val="StyleUnderline"/>
          <w:highlight w:val="yellow"/>
        </w:rPr>
        <w:t>Yet</w:t>
      </w:r>
      <w:r w:rsidRPr="007E64EE">
        <w:rPr>
          <w:rStyle w:val="StyleUnderline"/>
        </w:rPr>
        <w:t xml:space="preserve"> a look at recent polls suggests </w:t>
      </w:r>
      <w:r w:rsidRPr="000C18BF">
        <w:rPr>
          <w:rStyle w:val="StyleUnderline"/>
          <w:highlight w:val="yellow"/>
        </w:rPr>
        <w:t>Trump is outperforming</w:t>
      </w:r>
      <w:r>
        <w:rPr>
          <w:sz w:val="16"/>
        </w:rPr>
        <w:t xml:space="preserve"> where he was four years ago </w:t>
      </w:r>
      <w:r w:rsidRPr="000C18BF">
        <w:rPr>
          <w:rStyle w:val="StyleUnderline"/>
          <w:highlight w:val="yellow"/>
        </w:rPr>
        <w:t>with</w:t>
      </w:r>
      <w:r>
        <w:rPr>
          <w:sz w:val="16"/>
        </w:rPr>
        <w:t xml:space="preserve"> a key part of the Democratic coalition: </w:t>
      </w:r>
      <w:r w:rsidRPr="000C18BF">
        <w:rPr>
          <w:rStyle w:val="StyleUnderline"/>
          <w:highlight w:val="yellow"/>
        </w:rPr>
        <w:t>Hispanics. This could have implications for</w:t>
      </w:r>
      <w:r w:rsidRPr="007E64EE">
        <w:rPr>
          <w:rStyle w:val="StyleUnderline"/>
        </w:rPr>
        <w:t xml:space="preserve"> what electoral </w:t>
      </w:r>
      <w:r w:rsidRPr="000C18BF">
        <w:rPr>
          <w:rStyle w:val="StyleUnderline"/>
          <w:highlight w:val="yellow"/>
        </w:rPr>
        <w:t>strategy Biden</w:t>
      </w:r>
      <w:r w:rsidRPr="007E64EE">
        <w:rPr>
          <w:rStyle w:val="StyleUnderline"/>
        </w:rPr>
        <w:t xml:space="preserve"> may </w:t>
      </w:r>
      <w:r w:rsidRPr="000C18BF">
        <w:rPr>
          <w:rStyle w:val="StyleUnderline"/>
          <w:highlight w:val="yellow"/>
        </w:rPr>
        <w:t>need</w:t>
      </w:r>
      <w:r>
        <w:rPr>
          <w:sz w:val="16"/>
        </w:rPr>
        <w:t xml:space="preserve"> to take into the fall if he is to beat the President.</w:t>
      </w:r>
    </w:p>
    <w:p w14:paraId="3B033E76" w14:textId="77777777" w:rsidR="007E64EE" w:rsidRDefault="007E64EE" w:rsidP="004E09AF">
      <w:pPr>
        <w:rPr>
          <w:sz w:val="16"/>
        </w:rPr>
      </w:pPr>
      <w:r w:rsidRPr="007E64EE">
        <w:rPr>
          <w:rStyle w:val="StyleUnderline"/>
        </w:rPr>
        <w:t>Clinton crushed Trump with Hispanic</w:t>
      </w:r>
      <w:r>
        <w:rPr>
          <w:sz w:val="16"/>
        </w:rPr>
        <w:t xml:space="preserve"> registered </w:t>
      </w:r>
      <w:r w:rsidRPr="007E64EE">
        <w:rPr>
          <w:rStyle w:val="StyleUnderline"/>
        </w:rPr>
        <w:t>voters</w:t>
      </w:r>
      <w:r>
        <w:rPr>
          <w:sz w:val="16"/>
        </w:rPr>
        <w:t xml:space="preserve"> in the final 2016 preelection polls. She led by </w:t>
      </w:r>
      <w:r w:rsidRPr="007E64EE">
        <w:rPr>
          <w:rStyle w:val="StyleUnderline"/>
        </w:rPr>
        <w:t>61% to 23%.</w:t>
      </w:r>
      <w:r>
        <w:rPr>
          <w:sz w:val="16"/>
        </w:rPr>
        <w:t xml:space="preserve"> (I use the preelection polls for an apples-to-apples comparison for current polling.)</w:t>
      </w:r>
    </w:p>
    <w:p w14:paraId="08FABB5B" w14:textId="77777777" w:rsidR="007E64EE" w:rsidRDefault="007E64EE" w:rsidP="004E09AF">
      <w:pPr>
        <w:rPr>
          <w:sz w:val="16"/>
        </w:rPr>
      </w:pPr>
      <w:r w:rsidRPr="00DF48A8">
        <w:rPr>
          <w:rStyle w:val="StyleUnderline"/>
        </w:rPr>
        <w:t>Biden, on the other hand, holds an average 58% to 33% lead</w:t>
      </w:r>
      <w:r>
        <w:rPr>
          <w:sz w:val="16"/>
        </w:rPr>
        <w:t xml:space="preserve"> </w:t>
      </w:r>
      <w:r w:rsidRPr="00DF48A8">
        <w:rPr>
          <w:rStyle w:val="StyleUnderline"/>
        </w:rPr>
        <w:t>among Hispanic registered voters</w:t>
      </w:r>
      <w:r>
        <w:rPr>
          <w:sz w:val="16"/>
        </w:rPr>
        <w:t xml:space="preserve"> in an average of eight live interview polls taken over the last two months. These eight polls were ones for which I could procure a breakdown among white, Hispanic and black voters. All told we are looking at somewhere around 700 to 800 Hispanic voters total.</w:t>
      </w:r>
    </w:p>
    <w:p w14:paraId="08CA3CCF" w14:textId="77777777" w:rsidR="007E64EE" w:rsidRDefault="007E64EE" w:rsidP="004E09AF">
      <w:pPr>
        <w:rPr>
          <w:sz w:val="16"/>
        </w:rPr>
      </w:pPr>
      <w:r>
        <w:rPr>
          <w:sz w:val="16"/>
        </w:rPr>
        <w:t>If we examine polls conducted over the last three months (so that we're looking at 15 polls and well over 1,000 interviews), it's Biden 58% to Trump's 32%.</w:t>
      </w:r>
    </w:p>
    <w:p w14:paraId="2581BC26" w14:textId="77777777" w:rsidR="007E64EE" w:rsidRDefault="007E64EE" w:rsidP="004E09AF">
      <w:pPr>
        <w:rPr>
          <w:sz w:val="16"/>
        </w:rPr>
      </w:pPr>
      <w:r>
        <w:rPr>
          <w:sz w:val="16"/>
        </w:rPr>
        <w:t xml:space="preserve">Doing the math, </w:t>
      </w:r>
      <w:r w:rsidRPr="00DF48A8">
        <w:rPr>
          <w:rStyle w:val="StyleUnderline"/>
        </w:rPr>
        <w:t>Biden's margin of</w:t>
      </w:r>
      <w:r>
        <w:rPr>
          <w:sz w:val="16"/>
        </w:rPr>
        <w:t xml:space="preserve"> about </w:t>
      </w:r>
      <w:r w:rsidRPr="00DF48A8">
        <w:rPr>
          <w:rStyle w:val="StyleUnderline"/>
        </w:rPr>
        <w:t>25 points is</w:t>
      </w:r>
      <w:r>
        <w:rPr>
          <w:sz w:val="16"/>
        </w:rPr>
        <w:t xml:space="preserve"> more than </w:t>
      </w:r>
      <w:r w:rsidRPr="00DF48A8">
        <w:rPr>
          <w:rStyle w:val="StyleUnderline"/>
        </w:rPr>
        <w:t>10 points lower than Clinton's</w:t>
      </w:r>
      <w:r>
        <w:rPr>
          <w:sz w:val="16"/>
        </w:rPr>
        <w:t>. This is more because Trump is doing better without third party candidates than Biden taking a lower share of the vote, though both seem to be occurring to some degree.</w:t>
      </w:r>
    </w:p>
    <w:p w14:paraId="6B59A774" w14:textId="77777777" w:rsidR="007E64EE" w:rsidRDefault="007E64EE" w:rsidP="004E09AF">
      <w:pPr>
        <w:rPr>
          <w:sz w:val="16"/>
        </w:rPr>
      </w:pPr>
      <w:r w:rsidRPr="000C18BF">
        <w:rPr>
          <w:rStyle w:val="StyleUnderline"/>
          <w:highlight w:val="yellow"/>
        </w:rPr>
        <w:t xml:space="preserve">Biden's weaker margin is occurring </w:t>
      </w:r>
      <w:r w:rsidRPr="000C18BF">
        <w:rPr>
          <w:rStyle w:val="Emphasis"/>
          <w:highlight w:val="yellow"/>
        </w:rPr>
        <w:t>even as he is doing better overall</w:t>
      </w:r>
      <w:r>
        <w:rPr>
          <w:sz w:val="16"/>
        </w:rPr>
        <w:t xml:space="preserve">. In the last two months, </w:t>
      </w:r>
      <w:r w:rsidRPr="000C18BF">
        <w:rPr>
          <w:rStyle w:val="StyleUnderline"/>
          <w:highlight w:val="yellow"/>
        </w:rPr>
        <w:t>Biden's margin over Trump overall is</w:t>
      </w:r>
      <w:r w:rsidRPr="00DF48A8">
        <w:rPr>
          <w:rStyle w:val="StyleUnderline"/>
        </w:rPr>
        <w:t xml:space="preserve"> </w:t>
      </w:r>
      <w:r w:rsidRPr="00DF48A8">
        <w:rPr>
          <w:rStyle w:val="Emphasis"/>
        </w:rPr>
        <w:t xml:space="preserve">nearly </w:t>
      </w:r>
      <w:r w:rsidRPr="000C18BF">
        <w:rPr>
          <w:rStyle w:val="Emphasis"/>
          <w:highlight w:val="yellow"/>
        </w:rPr>
        <w:t>double in</w:t>
      </w:r>
      <w:r w:rsidRPr="00DF48A8">
        <w:rPr>
          <w:rStyle w:val="Emphasis"/>
        </w:rPr>
        <w:t xml:space="preserve"> these eight </w:t>
      </w:r>
      <w:r w:rsidRPr="000C18BF">
        <w:rPr>
          <w:rStyle w:val="Emphasis"/>
          <w:highlight w:val="yellow"/>
        </w:rPr>
        <w:t>polls</w:t>
      </w:r>
      <w:r>
        <w:rPr>
          <w:sz w:val="16"/>
        </w:rPr>
        <w:t xml:space="preserve"> (9 points) </w:t>
      </w:r>
      <w:r w:rsidRPr="000C18BF">
        <w:rPr>
          <w:rStyle w:val="Emphasis"/>
          <w:highlight w:val="yellow"/>
        </w:rPr>
        <w:t>what Clinton's was</w:t>
      </w:r>
      <w:r>
        <w:rPr>
          <w:sz w:val="16"/>
        </w:rPr>
        <w:t xml:space="preserve"> among registered voters (5 points) in the final 2016 polls of registered voters.</w:t>
      </w:r>
    </w:p>
    <w:p w14:paraId="464C7409" w14:textId="77777777" w:rsidR="007E64EE" w:rsidRDefault="007E64EE" w:rsidP="004E09AF">
      <w:pPr>
        <w:rPr>
          <w:sz w:val="16"/>
        </w:rPr>
      </w:pPr>
      <w:r>
        <w:rPr>
          <w:sz w:val="16"/>
        </w:rPr>
        <w:t>Biden's relative weakness with Hispanics extends back to the Democratic primary. In the caucuses and primaries where Hispanics made up at least 5% of primary voters or caucusgoers in the entrance and exit polls, Biden averaged 32% of their vote. He averaged 38% of the vote overall in these contests.</w:t>
      </w:r>
    </w:p>
    <w:p w14:paraId="3A6DFF3B" w14:textId="77777777" w:rsidR="007E64EE" w:rsidRPr="00DF48A8" w:rsidRDefault="007E64EE" w:rsidP="004E09AF">
      <w:pPr>
        <w:rPr>
          <w:rStyle w:val="Emphasis"/>
        </w:rPr>
      </w:pPr>
      <w:r w:rsidRPr="00DF48A8">
        <w:rPr>
          <w:rStyle w:val="StyleUnderline"/>
        </w:rPr>
        <w:t>Biden is managing to do better than Clinton</w:t>
      </w:r>
      <w:r>
        <w:rPr>
          <w:sz w:val="16"/>
        </w:rPr>
        <w:t xml:space="preserve"> overall </w:t>
      </w:r>
      <w:r w:rsidRPr="000C18BF">
        <w:rPr>
          <w:rStyle w:val="Emphasis"/>
          <w:highlight w:val="yellow"/>
        </w:rPr>
        <w:t>because of how he is doing with black and white voters.</w:t>
      </w:r>
    </w:p>
    <w:p w14:paraId="19E2B16A" w14:textId="77777777" w:rsidR="007E64EE" w:rsidRDefault="007E64EE" w:rsidP="004E09AF">
      <w:pPr>
        <w:rPr>
          <w:sz w:val="16"/>
        </w:rPr>
      </w:pPr>
      <w:r w:rsidRPr="000C18BF">
        <w:rPr>
          <w:rStyle w:val="StyleUnderline"/>
          <w:highlight w:val="yellow"/>
        </w:rPr>
        <w:t xml:space="preserve">Biden, </w:t>
      </w:r>
      <w:r w:rsidRPr="003D1434">
        <w:rPr>
          <w:rStyle w:val="StyleUnderline"/>
        </w:rPr>
        <w:t>while trailing Trump, still</w:t>
      </w:r>
      <w:r w:rsidRPr="00DF48A8">
        <w:rPr>
          <w:rStyle w:val="StyleUnderline"/>
        </w:rPr>
        <w:t xml:space="preserve"> </w:t>
      </w:r>
      <w:r w:rsidRPr="000C18BF">
        <w:rPr>
          <w:rStyle w:val="Emphasis"/>
          <w:highlight w:val="yellow"/>
        </w:rPr>
        <w:t>vastly overperforms Clinton among white voters</w:t>
      </w:r>
      <w:r>
        <w:rPr>
          <w:sz w:val="16"/>
        </w:rPr>
        <w:t>. Trump is ahead of Biden by 50% to 44% over the last two months. The President's margin with white voters has been cut in half from the 51% to 37% he enjoyed in the final polls of 2016. As The New York Times' Nate Cohn points out, Biden is doing better among whites with and without college degrees.</w:t>
      </w:r>
    </w:p>
    <w:p w14:paraId="74818B01" w14:textId="77777777" w:rsidR="007E64EE" w:rsidRDefault="007E64EE" w:rsidP="004E09AF">
      <w:pPr>
        <w:rPr>
          <w:sz w:val="16"/>
        </w:rPr>
      </w:pPr>
      <w:r>
        <w:rPr>
          <w:sz w:val="16"/>
        </w:rPr>
        <w:t xml:space="preserve">Additionally, </w:t>
      </w:r>
      <w:r w:rsidRPr="00DF48A8">
        <w:rPr>
          <w:rStyle w:val="StyleUnderline"/>
        </w:rPr>
        <w:t>he's basically holding Clinton's ground with black voters</w:t>
      </w:r>
      <w:r>
        <w:rPr>
          <w:sz w:val="16"/>
        </w:rPr>
        <w:t>. He averages an 83% to 8% lead with black voters over the last two months. Clinton was ahead 83% to 5% in the final 2016 polls.</w:t>
      </w:r>
    </w:p>
    <w:p w14:paraId="1F4B71A0" w14:textId="77777777" w:rsidR="007E64EE" w:rsidRDefault="007E64EE" w:rsidP="004E09AF">
      <w:pPr>
        <w:rPr>
          <w:sz w:val="16"/>
        </w:rPr>
      </w:pPr>
      <w:r>
        <w:rPr>
          <w:sz w:val="16"/>
        </w:rPr>
        <w:t>Now, we'll obviously have to see if the current contours of the election stay the same. There's no guarantee that they do.</w:t>
      </w:r>
    </w:p>
    <w:p w14:paraId="47F7BF48" w14:textId="77777777" w:rsidR="007E64EE" w:rsidRDefault="007E64EE" w:rsidP="004E09AF">
      <w:pPr>
        <w:rPr>
          <w:sz w:val="16"/>
        </w:rPr>
      </w:pPr>
      <w:r w:rsidRPr="00DF48A8">
        <w:rPr>
          <w:rStyle w:val="StyleUnderline"/>
        </w:rPr>
        <w:t>If</w:t>
      </w:r>
      <w:r>
        <w:rPr>
          <w:sz w:val="16"/>
        </w:rPr>
        <w:t xml:space="preserve">, however, </w:t>
      </w:r>
      <w:r w:rsidRPr="00DF48A8">
        <w:rPr>
          <w:rStyle w:val="StyleUnderline"/>
        </w:rPr>
        <w:t>the current racial and ethnic voting patterns remain</w:t>
      </w:r>
      <w:r>
        <w:rPr>
          <w:sz w:val="16"/>
        </w:rPr>
        <w:t xml:space="preserve"> relatively constant, </w:t>
      </w:r>
      <w:r w:rsidRPr="00DF48A8">
        <w:rPr>
          <w:rStyle w:val="StyleUnderline"/>
        </w:rPr>
        <w:t xml:space="preserve">then it makes a big difference in Biden's easiest path to 270 electoral votes. </w:t>
      </w:r>
      <w:r w:rsidRPr="000C18BF">
        <w:rPr>
          <w:rStyle w:val="StyleUnderline"/>
          <w:highlight w:val="yellow"/>
        </w:rPr>
        <w:t>White voters</w:t>
      </w:r>
      <w:r>
        <w:rPr>
          <w:sz w:val="16"/>
        </w:rPr>
        <w:t xml:space="preserve"> tend to </w:t>
      </w:r>
      <w:r w:rsidRPr="000C18BF">
        <w:rPr>
          <w:rStyle w:val="StyleUnderline"/>
          <w:highlight w:val="yellow"/>
        </w:rPr>
        <w:t>make up a much larger share of the electorate in the northern battlegrounds</w:t>
      </w:r>
      <w:r>
        <w:rPr>
          <w:sz w:val="16"/>
        </w:rPr>
        <w:t xml:space="preserve"> (e.g. </w:t>
      </w:r>
      <w:r w:rsidRPr="00DF48A8">
        <w:rPr>
          <w:rStyle w:val="StyleUnderline"/>
        </w:rPr>
        <w:t>Michigan, Pennsylvania and Wisconsin</w:t>
      </w:r>
      <w:r>
        <w:rPr>
          <w:sz w:val="16"/>
        </w:rPr>
        <w:t>) than they do in the Sun Belt (e.g. Arizona, Florida, Georgia and Texas). Hispanic voters, meanwhile, are quite prevalent in many of the Sun Belt states.</w:t>
      </w:r>
    </w:p>
    <w:p w14:paraId="60B3E899" w14:textId="42CF71D4" w:rsidR="007E64EE" w:rsidRDefault="007E64EE" w:rsidP="004E09AF">
      <w:pPr>
        <w:rPr>
          <w:sz w:val="16"/>
        </w:rPr>
      </w:pPr>
      <w:r w:rsidRPr="000C18BF">
        <w:rPr>
          <w:rStyle w:val="StyleUnderline"/>
          <w:highlight w:val="yellow"/>
        </w:rPr>
        <w:t>This could mean Biden's best chance</w:t>
      </w:r>
      <w:r w:rsidRPr="00DF48A8">
        <w:rPr>
          <w:rStyle w:val="StyleUnderline"/>
        </w:rPr>
        <w:t xml:space="preserve"> to accumulate 270 electoral votes </w:t>
      </w:r>
      <w:r w:rsidRPr="000C18BF">
        <w:rPr>
          <w:rStyle w:val="StyleUnderline"/>
          <w:highlight w:val="yellow"/>
        </w:rPr>
        <w:t>goes through the north</w:t>
      </w:r>
      <w:r w:rsidRPr="000C18BF">
        <w:rPr>
          <w:sz w:val="16"/>
          <w:highlight w:val="yellow"/>
        </w:rPr>
        <w:t xml:space="preserve">, </w:t>
      </w:r>
      <w:r w:rsidRPr="000C18BF">
        <w:rPr>
          <w:rStyle w:val="Emphasis"/>
          <w:highlight w:val="yellow"/>
        </w:rPr>
        <w:t>like</w:t>
      </w:r>
      <w:r>
        <w:rPr>
          <w:sz w:val="16"/>
        </w:rPr>
        <w:t xml:space="preserve"> the president he served under, Barack </w:t>
      </w:r>
      <w:r w:rsidRPr="000C18BF">
        <w:rPr>
          <w:rStyle w:val="Emphasis"/>
          <w:highlight w:val="yellow"/>
        </w:rPr>
        <w:t>Obama</w:t>
      </w:r>
      <w:r>
        <w:rPr>
          <w:sz w:val="16"/>
        </w:rPr>
        <w:t>.</w:t>
      </w:r>
    </w:p>
    <w:p w14:paraId="2B4E996D" w14:textId="77777777" w:rsidR="00DF48A8" w:rsidRDefault="00DF48A8" w:rsidP="004E09AF">
      <w:pPr>
        <w:rPr>
          <w:sz w:val="16"/>
        </w:rPr>
      </w:pPr>
    </w:p>
    <w:p w14:paraId="42CC28F4" w14:textId="555BEE3D" w:rsidR="004E09AF" w:rsidRDefault="00DF48A8" w:rsidP="004E09AF">
      <w:pPr>
        <w:pStyle w:val="Heading4"/>
      </w:pPr>
      <w:r>
        <w:t xml:space="preserve">Florida proves Biden can make up the difference with white suburban voters </w:t>
      </w:r>
    </w:p>
    <w:p w14:paraId="761A0B0C" w14:textId="6752CD1B" w:rsidR="004E09AF" w:rsidRPr="004E09AF" w:rsidRDefault="004E09AF" w:rsidP="004E09AF">
      <w:r w:rsidRPr="004E09AF">
        <w:rPr>
          <w:rStyle w:val="Style13ptBold"/>
        </w:rPr>
        <w:t>Rakich 20</w:t>
      </w:r>
      <w:r>
        <w:t xml:space="preserve"> --- Nathaniel Rakich, elections analyst, 538, “Are Arizona, Georgia And Texas Really In Play?”, May 27</w:t>
      </w:r>
      <w:r w:rsidRPr="004E09AF">
        <w:rPr>
          <w:vertAlign w:val="superscript"/>
        </w:rPr>
        <w:t>th</w:t>
      </w:r>
      <w:r>
        <w:t xml:space="preserve"> 2020, </w:t>
      </w:r>
      <w:hyperlink r:id="rId188" w:history="1">
        <w:r w:rsidRPr="00276013">
          <w:rPr>
            <w:rStyle w:val="Hyperlink"/>
          </w:rPr>
          <w:t>https://fivethirtyeight.com/features/are-arizona-georgia-and-texas-really-in-play/</w:t>
        </w:r>
      </w:hyperlink>
      <w:r>
        <w:t xml:space="preserve"> (BJN) </w:t>
      </w:r>
    </w:p>
    <w:p w14:paraId="7D0AEFEC" w14:textId="0F55B130" w:rsidR="002F4978" w:rsidRPr="004E09AF" w:rsidRDefault="004A474B" w:rsidP="002F4978">
      <w:pPr>
        <w:rPr>
          <w:rStyle w:val="Emphasis"/>
        </w:rPr>
      </w:pPr>
      <w:r w:rsidRPr="000C18BF">
        <w:rPr>
          <w:rStyle w:val="StyleUnderline"/>
          <w:highlight w:val="yellow"/>
        </w:rPr>
        <w:t>Florida is</w:t>
      </w:r>
      <w:r w:rsidRPr="004E09AF">
        <w:rPr>
          <w:sz w:val="16"/>
        </w:rPr>
        <w:t xml:space="preserve"> definitely still </w:t>
      </w:r>
      <w:r w:rsidRPr="000C18BF">
        <w:rPr>
          <w:rStyle w:val="StyleUnderline"/>
          <w:highlight w:val="yellow"/>
        </w:rPr>
        <w:t>a swing state</w:t>
      </w:r>
      <w:r w:rsidRPr="004E09AF">
        <w:rPr>
          <w:sz w:val="16"/>
        </w:rPr>
        <w:t xml:space="preserve">; it’s not as inelastic as the 2018 results implied. </w:t>
      </w:r>
      <w:r w:rsidRPr="000C18BF">
        <w:rPr>
          <w:rStyle w:val="StyleUnderline"/>
          <w:highlight w:val="yellow"/>
        </w:rPr>
        <w:t>The Dem</w:t>
      </w:r>
      <w:r w:rsidRPr="004A474B">
        <w:rPr>
          <w:rStyle w:val="StyleUnderline"/>
        </w:rPr>
        <w:t xml:space="preserve">ocratic </w:t>
      </w:r>
      <w:r w:rsidRPr="000C18BF">
        <w:rPr>
          <w:rStyle w:val="StyleUnderline"/>
          <w:highlight w:val="yellow"/>
        </w:rPr>
        <w:t>nominee</w:t>
      </w:r>
      <w:r w:rsidRPr="004E09AF">
        <w:rPr>
          <w:rStyle w:val="StyleUnderline"/>
        </w:rPr>
        <w:t xml:space="preserve">s </w:t>
      </w:r>
      <w:r w:rsidRPr="000C18BF">
        <w:rPr>
          <w:rStyle w:val="StyleUnderline"/>
          <w:highlight w:val="yellow"/>
        </w:rPr>
        <w:t>for</w:t>
      </w:r>
      <w:r w:rsidRPr="004E09AF">
        <w:rPr>
          <w:rStyle w:val="StyleUnderline"/>
        </w:rPr>
        <w:t xml:space="preserve"> </w:t>
      </w:r>
      <w:r w:rsidRPr="000C18BF">
        <w:rPr>
          <w:rStyle w:val="StyleUnderline"/>
          <w:highlight w:val="yellow"/>
        </w:rPr>
        <w:t>governor</w:t>
      </w:r>
      <w:r w:rsidRPr="004E09AF">
        <w:rPr>
          <w:rStyle w:val="StyleUnderline"/>
        </w:rPr>
        <w:t xml:space="preserve"> and senator,</w:t>
      </w:r>
      <w:r w:rsidRPr="004E09AF">
        <w:rPr>
          <w:sz w:val="16"/>
        </w:rPr>
        <w:t xml:space="preserve"> Andrew Gillum and Bill Nelson, still </w:t>
      </w:r>
      <w:r w:rsidRPr="000C18BF">
        <w:rPr>
          <w:rStyle w:val="StyleUnderline"/>
          <w:highlight w:val="yellow"/>
        </w:rPr>
        <w:t>outperformed</w:t>
      </w:r>
      <w:r w:rsidRPr="004E09AF">
        <w:rPr>
          <w:sz w:val="16"/>
        </w:rPr>
        <w:t xml:space="preserve"> Hillary </w:t>
      </w:r>
      <w:r w:rsidRPr="000C18BF">
        <w:rPr>
          <w:rStyle w:val="StyleUnderline"/>
          <w:highlight w:val="yellow"/>
        </w:rPr>
        <w:t>Clinton</w:t>
      </w:r>
      <w:r w:rsidRPr="004A474B">
        <w:rPr>
          <w:rStyle w:val="StyleUnderline"/>
        </w:rPr>
        <w:t xml:space="preserve"> in most counties; they just underperformed Clinton in</w:t>
      </w:r>
      <w:r w:rsidRPr="004E09AF">
        <w:rPr>
          <w:sz w:val="16"/>
        </w:rPr>
        <w:t xml:space="preserve"> a few key areas, especially </w:t>
      </w:r>
      <w:r w:rsidRPr="004A474B">
        <w:rPr>
          <w:rStyle w:val="StyleUnderline"/>
        </w:rPr>
        <w:t xml:space="preserve">Miami-Dade </w:t>
      </w:r>
      <w:r w:rsidRPr="004E09AF">
        <w:rPr>
          <w:sz w:val="16"/>
        </w:rPr>
        <w:t>County. (This article by Florida Democratic consultant Matthew Isbell does a great job showing that.)</w:t>
      </w:r>
      <w:r w:rsidR="004E09AF" w:rsidRPr="004E09AF">
        <w:rPr>
          <w:sz w:val="16"/>
        </w:rPr>
        <w:t xml:space="preserve"> </w:t>
      </w:r>
      <w:r w:rsidRPr="004E09AF">
        <w:rPr>
          <w:rStyle w:val="StyleUnderline"/>
        </w:rPr>
        <w:t>The reason for this</w:t>
      </w:r>
      <w:r w:rsidRPr="004A474B">
        <w:rPr>
          <w:rStyle w:val="StyleUnderline"/>
        </w:rPr>
        <w:t xml:space="preserve"> is probably that their </w:t>
      </w:r>
      <w:r w:rsidRPr="000C18BF">
        <w:rPr>
          <w:rStyle w:val="StyleUnderline"/>
          <w:highlight w:val="yellow"/>
        </w:rPr>
        <w:t>Republican</w:t>
      </w:r>
      <w:r w:rsidRPr="004A474B">
        <w:rPr>
          <w:rStyle w:val="StyleUnderline"/>
        </w:rPr>
        <w:t xml:space="preserve"> </w:t>
      </w:r>
      <w:r w:rsidRPr="000C18BF">
        <w:rPr>
          <w:rStyle w:val="StyleUnderline"/>
          <w:highlight w:val="yellow"/>
        </w:rPr>
        <w:t>opponents</w:t>
      </w:r>
      <w:r w:rsidRPr="004E09AF">
        <w:rPr>
          <w:sz w:val="16"/>
        </w:rPr>
        <w:t xml:space="preserve">, Ron DeSantis and Rick Scott, </w:t>
      </w:r>
      <w:r w:rsidRPr="000C18BF">
        <w:rPr>
          <w:rStyle w:val="StyleUnderline"/>
          <w:highlight w:val="yellow"/>
        </w:rPr>
        <w:t xml:space="preserve">did a </w:t>
      </w:r>
      <w:r w:rsidRPr="000C18BF">
        <w:rPr>
          <w:rStyle w:val="Emphasis"/>
          <w:highlight w:val="yellow"/>
        </w:rPr>
        <w:t>lot better</w:t>
      </w:r>
      <w:r w:rsidRPr="000C18BF">
        <w:rPr>
          <w:rStyle w:val="StyleUnderline"/>
          <w:highlight w:val="yellow"/>
        </w:rPr>
        <w:t xml:space="preserve"> among Hispanic voters than Trump did</w:t>
      </w:r>
      <w:r w:rsidRPr="004E09AF">
        <w:rPr>
          <w:sz w:val="16"/>
        </w:rPr>
        <w:t xml:space="preserve">. According to exit polls, </w:t>
      </w:r>
      <w:r w:rsidRPr="000C18BF">
        <w:rPr>
          <w:rStyle w:val="StyleUnderline"/>
          <w:highlight w:val="yellow"/>
        </w:rPr>
        <w:t xml:space="preserve">Trump </w:t>
      </w:r>
      <w:r w:rsidRPr="000C18BF">
        <w:rPr>
          <w:rStyle w:val="Emphasis"/>
          <w:highlight w:val="yellow"/>
        </w:rPr>
        <w:t>got 35 percent</w:t>
      </w:r>
      <w:r w:rsidRPr="004E09AF">
        <w:rPr>
          <w:sz w:val="16"/>
        </w:rPr>
        <w:t xml:space="preserve"> </w:t>
      </w:r>
      <w:r w:rsidRPr="004A474B">
        <w:rPr>
          <w:rStyle w:val="StyleUnderline"/>
        </w:rPr>
        <w:t xml:space="preserve">of the Latino vote </w:t>
      </w:r>
      <w:r w:rsidRPr="004E09AF">
        <w:rPr>
          <w:sz w:val="16"/>
        </w:rPr>
        <w:t xml:space="preserve">in Florida in 2016, </w:t>
      </w:r>
      <w:r w:rsidRPr="004A474B">
        <w:rPr>
          <w:rStyle w:val="StyleUnderline"/>
        </w:rPr>
        <w:t xml:space="preserve">while </w:t>
      </w:r>
      <w:r w:rsidRPr="000C18BF">
        <w:rPr>
          <w:rStyle w:val="StyleUnderline"/>
          <w:highlight w:val="yellow"/>
        </w:rPr>
        <w:t>DeSantis got</w:t>
      </w:r>
      <w:r w:rsidRPr="000C18BF">
        <w:rPr>
          <w:sz w:val="16"/>
          <w:highlight w:val="yellow"/>
        </w:rPr>
        <w:t xml:space="preserve"> </w:t>
      </w:r>
      <w:r w:rsidRPr="000C18BF">
        <w:rPr>
          <w:rStyle w:val="Emphasis"/>
          <w:highlight w:val="yellow"/>
        </w:rPr>
        <w:t>44 percent</w:t>
      </w:r>
      <w:r w:rsidRPr="004E09AF">
        <w:rPr>
          <w:sz w:val="16"/>
        </w:rPr>
        <w:t xml:space="preserve"> and Scott got 45 percent. In 2020</w:t>
      </w:r>
      <w:r w:rsidRPr="004E09AF">
        <w:rPr>
          <w:rStyle w:val="StyleUnderline"/>
        </w:rPr>
        <w:t xml:space="preserve">, </w:t>
      </w:r>
      <w:r w:rsidRPr="000C18BF">
        <w:rPr>
          <w:rStyle w:val="StyleUnderline"/>
          <w:highlight w:val="yellow"/>
        </w:rPr>
        <w:t>I don’t think Trump will be able to match DeSantis</w:t>
      </w:r>
      <w:r w:rsidRPr="004E09AF">
        <w:rPr>
          <w:rStyle w:val="StyleUnderline"/>
        </w:rPr>
        <w:t>’s</w:t>
      </w:r>
      <w:r w:rsidRPr="004E09AF">
        <w:rPr>
          <w:sz w:val="16"/>
        </w:rPr>
        <w:t xml:space="preserve"> and Scott’s </w:t>
      </w:r>
      <w:r w:rsidRPr="004E09AF">
        <w:rPr>
          <w:rStyle w:val="StyleUnderline"/>
        </w:rPr>
        <w:t>numbers</w:t>
      </w:r>
      <w:r w:rsidRPr="004E09AF">
        <w:rPr>
          <w:sz w:val="16"/>
        </w:rPr>
        <w:t>.</w:t>
      </w:r>
      <w:r w:rsidR="004E09AF" w:rsidRPr="004E09AF">
        <w:rPr>
          <w:sz w:val="16"/>
        </w:rPr>
        <w:t xml:space="preserve"> </w:t>
      </w:r>
      <w:r w:rsidRPr="000C18BF">
        <w:rPr>
          <w:rStyle w:val="StyleUnderline"/>
          <w:highlight w:val="yellow"/>
        </w:rPr>
        <w:t>So if Biden can pair Clinton’s performance</w:t>
      </w:r>
      <w:r w:rsidRPr="004E09AF">
        <w:rPr>
          <w:sz w:val="16"/>
        </w:rPr>
        <w:t xml:space="preserve"> among Hispanic Floridians </w:t>
      </w:r>
      <w:r w:rsidRPr="000C18BF">
        <w:rPr>
          <w:rStyle w:val="Emphasis"/>
          <w:highlight w:val="yellow"/>
        </w:rPr>
        <w:t>with</w:t>
      </w:r>
      <w:r w:rsidRPr="000C18BF">
        <w:rPr>
          <w:sz w:val="16"/>
          <w:highlight w:val="yellow"/>
        </w:rPr>
        <w:t xml:space="preserve"> </w:t>
      </w:r>
      <w:r w:rsidRPr="000C18BF">
        <w:rPr>
          <w:rStyle w:val="StyleUnderline"/>
          <w:highlight w:val="yellow"/>
        </w:rPr>
        <w:t>Nelson’s</w:t>
      </w:r>
      <w:r w:rsidRPr="004E09AF">
        <w:rPr>
          <w:rStyle w:val="StyleUnderline"/>
        </w:rPr>
        <w:t xml:space="preserve"> and Gillum’s</w:t>
      </w:r>
      <w:r w:rsidRPr="004E09AF">
        <w:rPr>
          <w:sz w:val="16"/>
        </w:rPr>
        <w:t xml:space="preserve"> </w:t>
      </w:r>
      <w:r w:rsidRPr="000C18BF">
        <w:rPr>
          <w:rStyle w:val="StyleUnderline"/>
          <w:highlight w:val="yellow"/>
        </w:rPr>
        <w:t>among other voters</w:t>
      </w:r>
      <w:r w:rsidRPr="000C18BF">
        <w:rPr>
          <w:sz w:val="16"/>
          <w:highlight w:val="yellow"/>
        </w:rPr>
        <w:t xml:space="preserve">, </w:t>
      </w:r>
      <w:r w:rsidRPr="000C18BF">
        <w:rPr>
          <w:rStyle w:val="Emphasis"/>
          <w:highlight w:val="yellow"/>
        </w:rPr>
        <w:t xml:space="preserve">he can absolutely win </w:t>
      </w:r>
      <w:r w:rsidRPr="004E09AF">
        <w:rPr>
          <w:rStyle w:val="Emphasis"/>
        </w:rPr>
        <w:t>Florida</w:t>
      </w:r>
      <w:r w:rsidRPr="000C18BF">
        <w:rPr>
          <w:rStyle w:val="Emphasis"/>
          <w:highlight w:val="yellow"/>
        </w:rPr>
        <w:t>.</w:t>
      </w:r>
    </w:p>
    <w:p w14:paraId="2D07C9B9" w14:textId="061A095D" w:rsidR="001D497A" w:rsidRPr="001D497A" w:rsidRDefault="001D497A" w:rsidP="001D497A">
      <w:pPr>
        <w:pStyle w:val="Heading2"/>
      </w:pPr>
      <w:r>
        <w:t>ICE Court Links</w:t>
      </w:r>
    </w:p>
    <w:p w14:paraId="6215D6F8" w14:textId="5B4CE3C1" w:rsidR="008F4DBB" w:rsidRDefault="008F4DBB" w:rsidP="008F4DBB"/>
    <w:p w14:paraId="4A311D71" w14:textId="77777777" w:rsidR="0048568C" w:rsidRDefault="0048568C" w:rsidP="0048568C"/>
    <w:p w14:paraId="21302D50" w14:textId="500B1D55" w:rsidR="00C652D0" w:rsidRDefault="00C652D0" w:rsidP="00C652D0">
      <w:pPr>
        <w:pStyle w:val="Heading3"/>
      </w:pPr>
      <w:r>
        <w:t>ICE Link Block --- A2: Courts Shield</w:t>
      </w:r>
    </w:p>
    <w:p w14:paraId="55712C88" w14:textId="17906AC7" w:rsidR="00C652D0" w:rsidRDefault="00C652D0" w:rsidP="00C652D0"/>
    <w:p w14:paraId="1A5D1123" w14:textId="6F670D3F" w:rsidR="00DF48A8" w:rsidRDefault="00DF48A8" w:rsidP="00DF48A8">
      <w:pPr>
        <w:pStyle w:val="Heading4"/>
      </w:pPr>
      <w:r>
        <w:t>No shielding --- Puts democrats on the defensive --- the story is the way its framed around democrats --- GOP will campaign on restoring ICE --- Democrats can’t</w:t>
      </w:r>
    </w:p>
    <w:p w14:paraId="16215396" w14:textId="77777777" w:rsidR="00DF48A8" w:rsidRDefault="00DF48A8" w:rsidP="00C652D0"/>
    <w:p w14:paraId="5F954202" w14:textId="5F74231E" w:rsidR="008305AC" w:rsidRPr="00241FC4" w:rsidRDefault="00DF48A8" w:rsidP="008305AC">
      <w:pPr>
        <w:pStyle w:val="Heading4"/>
      </w:pPr>
      <w:r>
        <w:t xml:space="preserve">Controversial rulings get politicized </w:t>
      </w:r>
    </w:p>
    <w:p w14:paraId="63545F41" w14:textId="77777777" w:rsidR="003D1434" w:rsidRPr="00241FC4" w:rsidRDefault="003D1434" w:rsidP="003D1434">
      <w:pPr>
        <w:rPr>
          <w:rStyle w:val="StyleUnderline"/>
          <w:bCs/>
          <w:sz w:val="26"/>
          <w:u w:val="none"/>
        </w:rPr>
      </w:pPr>
      <w:r>
        <w:rPr>
          <w:rStyle w:val="Style13ptBold"/>
        </w:rPr>
        <w:t xml:space="preserve">Sunstein, ‘6 --- </w:t>
      </w:r>
      <w:r>
        <w:rPr>
          <w:rStyle w:val="Style13ptBold"/>
          <w:b w:val="0"/>
        </w:rPr>
        <w:t>Cass, Karl N. Llewellyn Distinguished Service Professor, Law School and Department of Political Science, University of Chicago, “Timing Controversial decisions”, Hofstra LR, lexis</w:t>
      </w:r>
    </w:p>
    <w:p w14:paraId="36D7252B" w14:textId="77777777" w:rsidR="003D1434" w:rsidRDefault="003D1434" w:rsidP="003D1434">
      <w:pPr>
        <w:rPr>
          <w:sz w:val="14"/>
        </w:rPr>
      </w:pPr>
      <w:r w:rsidRPr="00081F05">
        <w:rPr>
          <w:sz w:val="14"/>
        </w:rPr>
        <w:t xml:space="preserve">Introduction: The Problem Suppose that members of a state court are prepared to announce a highly controversial ruling. The court might be prepared to rule that a state must allow same-sex marriage, that a state may not continue affirmative action programs, or that a popular environmental statute is unconstitutional. Suppose too that the opinion is complete and ready to be made public. </w:t>
      </w:r>
      <w:r w:rsidRPr="000C18BF">
        <w:rPr>
          <w:rStyle w:val="StyleUnderline"/>
          <w:highlight w:val="yellow"/>
        </w:rPr>
        <w:t>Suppose</w:t>
      </w:r>
      <w:r w:rsidRPr="00241FC4">
        <w:rPr>
          <w:rStyle w:val="StyleUnderline"/>
        </w:rPr>
        <w:t xml:space="preserve"> </w:t>
      </w:r>
      <w:r w:rsidRPr="00081F05">
        <w:rPr>
          <w:sz w:val="14"/>
        </w:rPr>
        <w:t xml:space="preserve">finally </w:t>
      </w:r>
      <w:r w:rsidRPr="00241FC4">
        <w:rPr>
          <w:rStyle w:val="StyleUnderline"/>
        </w:rPr>
        <w:t xml:space="preserve">that </w:t>
      </w:r>
      <w:r w:rsidRPr="000C18BF">
        <w:rPr>
          <w:rStyle w:val="StyleUnderline"/>
          <w:highlight w:val="yellow"/>
        </w:rPr>
        <w:t>an</w:t>
      </w:r>
      <w:r w:rsidRPr="00241FC4">
        <w:rPr>
          <w:rStyle w:val="StyleUnderline"/>
        </w:rPr>
        <w:t xml:space="preserve"> </w:t>
      </w:r>
      <w:r w:rsidRPr="000C18BF">
        <w:rPr>
          <w:rStyle w:val="StyleUnderline"/>
          <w:highlight w:val="yellow"/>
        </w:rPr>
        <w:t>election will be held</w:t>
      </w:r>
      <w:r w:rsidRPr="00241FC4">
        <w:rPr>
          <w:rStyle w:val="StyleUnderline"/>
        </w:rPr>
        <w:t xml:space="preserve"> in a short time</w:t>
      </w:r>
      <w:r w:rsidRPr="00081F05">
        <w:rPr>
          <w:sz w:val="14"/>
        </w:rPr>
        <w:t xml:space="preserve">, and that </w:t>
      </w:r>
      <w:r w:rsidRPr="000C18BF">
        <w:rPr>
          <w:rStyle w:val="StyleUnderline"/>
          <w:highlight w:val="yellow"/>
        </w:rPr>
        <w:t>the court</w:t>
      </w:r>
      <w:r w:rsidRPr="00241FC4">
        <w:rPr>
          <w:rStyle w:val="StyleUnderline"/>
        </w:rPr>
        <w:t xml:space="preserve"> is aware that the ruling will have</w:t>
      </w:r>
      <w:r w:rsidRPr="00081F05">
        <w:rPr>
          <w:sz w:val="14"/>
        </w:rPr>
        <w:t xml:space="preserve"> at least some degree of </w:t>
      </w:r>
      <w:r w:rsidRPr="00241FC4">
        <w:rPr>
          <w:rStyle w:val="StyleUnderline"/>
        </w:rPr>
        <w:t>relevance to voters</w:t>
      </w:r>
      <w:r w:rsidRPr="00081F05">
        <w:rPr>
          <w:sz w:val="14"/>
        </w:rPr>
        <w:t xml:space="preserve">. In the most extreme cases, members of the court believe that </w:t>
      </w:r>
      <w:r w:rsidRPr="00241FC4">
        <w:rPr>
          <w:rStyle w:val="StyleUnderline"/>
        </w:rPr>
        <w:t xml:space="preserve">the </w:t>
      </w:r>
      <w:r w:rsidRPr="000C18BF">
        <w:rPr>
          <w:rStyle w:val="StyleUnderline"/>
          <w:highlight w:val="yellow"/>
        </w:rPr>
        <w:t xml:space="preserve">ruling will become a </w:t>
      </w:r>
      <w:r w:rsidRPr="000C18BF">
        <w:rPr>
          <w:rStyle w:val="Emphasis"/>
          <w:highlight w:val="yellow"/>
        </w:rPr>
        <w:t>highly salient</w:t>
      </w:r>
      <w:r w:rsidRPr="00241FC4">
        <w:rPr>
          <w:rStyle w:val="Emphasis"/>
        </w:rPr>
        <w:t xml:space="preserve"> </w:t>
      </w:r>
      <w:r w:rsidRPr="000C18BF">
        <w:rPr>
          <w:rStyle w:val="Emphasis"/>
          <w:highlight w:val="yellow"/>
        </w:rPr>
        <w:t>issue in the campaign</w:t>
      </w:r>
      <w:r w:rsidRPr="00241FC4">
        <w:rPr>
          <w:rStyle w:val="StyleUnderline"/>
        </w:rPr>
        <w:t xml:space="preserve"> and</w:t>
      </w:r>
      <w:r w:rsidRPr="00081F05">
        <w:rPr>
          <w:sz w:val="14"/>
        </w:rPr>
        <w:t xml:space="preserve"> that </w:t>
      </w:r>
      <w:r w:rsidRPr="000C18BF">
        <w:rPr>
          <w:rStyle w:val="Emphasis"/>
          <w:highlight w:val="yellow"/>
        </w:rPr>
        <w:t>many voters might be affected by the decision</w:t>
      </w:r>
      <w:r w:rsidRPr="00081F05">
        <w:rPr>
          <w:sz w:val="14"/>
        </w:rPr>
        <w:t xml:space="preserve">. Should the court refuse to issue the opinion until after the election? As far as I am aware, there is no serious scholarship on the question whether and when it is appropriate to wait to issue a controversial ruling until after an election. In this brief essay, I set out and evaluate an argument in favor of waiting. The central question is whether a court should not issue a controversial ruling under two conditions: (1) an election is about to occur; and (2) it is far from unreasonable to suppose that the decision will affect its outcome. Under those conditions, I shall [*2] suggest that there is a plausible argument that the court should wait before issuing the opinion. The ultimate conclusion cannot, however, be resolved in the abstract. As I will suggest, everything depends on whether voters will react rationally to the court's decision, or whether </w:t>
      </w:r>
      <w:r w:rsidRPr="00241FC4">
        <w:rPr>
          <w:rStyle w:val="StyleUnderline"/>
        </w:rPr>
        <w:t xml:space="preserve">the </w:t>
      </w:r>
      <w:r w:rsidRPr="00241FC4">
        <w:rPr>
          <w:rStyle w:val="Emphasis"/>
        </w:rPr>
        <w:t>proximity of the decision to the vote</w:t>
      </w:r>
      <w:r w:rsidRPr="00241FC4">
        <w:rPr>
          <w:rStyle w:val="StyleUnderline"/>
        </w:rPr>
        <w:t xml:space="preserve">, and its </w:t>
      </w:r>
      <w:r w:rsidRPr="00241FC4">
        <w:rPr>
          <w:rStyle w:val="Emphasis"/>
        </w:rPr>
        <w:t>exploitation by political entrepreneurs, will distort voters' judgments</w:t>
      </w:r>
      <w:r w:rsidRPr="00081F05">
        <w:rPr>
          <w:sz w:val="14"/>
        </w:rPr>
        <w:t xml:space="preserve">. There is also a question about judicial competence to assess the underlying empirical questions. If judges lack such competence, it might be best for them to ignore the possibility that their decisions might have electoral effects. My conclusion is that if courts are able to assess the underlying questions, and if the likelihood of distortion is high, there is a good argument that courts should wait before announcing their rulings, not least because little is likely to be lost by a delay. II. The Central Concern </w:t>
      </w:r>
      <w:r w:rsidRPr="00241FC4">
        <w:rPr>
          <w:rStyle w:val="StyleUnderline"/>
        </w:rPr>
        <w:t xml:space="preserve">In any election, voters have a large menu of items on which to focus. </w:t>
      </w:r>
      <w:r w:rsidRPr="00081F05">
        <w:rPr>
          <w:sz w:val="14"/>
        </w:rPr>
        <w:t>They might be concerned about national security, unemployment, climate change, abortion, energy independence, the stock market, the price of gasoline, or some combination of these</w:t>
      </w:r>
      <w:r w:rsidRPr="000C18BF">
        <w:rPr>
          <w:sz w:val="14"/>
          <w:highlight w:val="yellow"/>
        </w:rPr>
        <w:t xml:space="preserve">. </w:t>
      </w:r>
      <w:r w:rsidRPr="000C18BF">
        <w:rPr>
          <w:rStyle w:val="StyleUnderline"/>
          <w:highlight w:val="yellow"/>
        </w:rPr>
        <w:t>If there is a</w:t>
      </w:r>
      <w:r w:rsidRPr="00081F05">
        <w:rPr>
          <w:sz w:val="14"/>
        </w:rPr>
        <w:t xml:space="preserve"> highly </w:t>
      </w:r>
      <w:r w:rsidRPr="000C18BF">
        <w:rPr>
          <w:rStyle w:val="Emphasis"/>
          <w:highlight w:val="yellow"/>
        </w:rPr>
        <w:t>salient event</w:t>
      </w:r>
      <w:r w:rsidRPr="00241FC4">
        <w:rPr>
          <w:rStyle w:val="Emphasis"/>
        </w:rPr>
        <w:t xml:space="preserve"> immediately before the election, it might have a large role, simply because of its immediacy. </w:t>
      </w:r>
      <w:r w:rsidRPr="000C18BF">
        <w:rPr>
          <w:rStyle w:val="Emphasis"/>
          <w:highlight w:val="yellow"/>
        </w:rPr>
        <w:t>Such an "external shock" might well affect numerous votes</w:t>
      </w:r>
      <w:r w:rsidRPr="00081F05">
        <w:rPr>
          <w:sz w:val="14"/>
        </w:rPr>
        <w:t xml:space="preserve">. n1 Suppose, for example, that the nation faces a terrorist attack a month before a presidential election; that a natural disaster, two months before the election, devastates a city; that gasoline prices fall dramatically in the previous three months; or that the unemployment rate, in that time, suddenly spikes up. </w:t>
      </w:r>
      <w:r w:rsidRPr="000C18BF">
        <w:rPr>
          <w:rStyle w:val="StyleUnderline"/>
          <w:highlight w:val="yellow"/>
        </w:rPr>
        <w:t xml:space="preserve">The idea of the "October Surprise" signals the possibility that events of this kind might be expected to </w:t>
      </w:r>
      <w:r w:rsidRPr="000C18BF">
        <w:rPr>
          <w:rStyle w:val="Emphasis"/>
          <w:highlight w:val="yellow"/>
        </w:rPr>
        <w:t>influence electoral outcomes</w:t>
      </w:r>
      <w:r w:rsidRPr="00081F05">
        <w:rPr>
          <w:sz w:val="14"/>
        </w:rPr>
        <w:t xml:space="preserve">. </w:t>
      </w:r>
      <w:r w:rsidRPr="00241FC4">
        <w:rPr>
          <w:rStyle w:val="StyleUnderline"/>
        </w:rPr>
        <w:t xml:space="preserve">We know enough about human cognition to know that a salient incident </w:t>
      </w:r>
      <w:r w:rsidRPr="000C18BF">
        <w:rPr>
          <w:rStyle w:val="StyleUnderline"/>
          <w:highlight w:val="yellow"/>
        </w:rPr>
        <w:t xml:space="preserve">can have a </w:t>
      </w:r>
      <w:r w:rsidRPr="000C18BF">
        <w:rPr>
          <w:rStyle w:val="Emphasis"/>
          <w:highlight w:val="yellow"/>
        </w:rPr>
        <w:t>significant effect on people's judgments</w:t>
      </w:r>
      <w:r w:rsidRPr="00081F05">
        <w:rPr>
          <w:sz w:val="14"/>
        </w:rPr>
        <w:t xml:space="preserve">. A great deal remains to be learned about this subject. Let us simply stipulate that in imaginable circumstances, such an effect is likely. But perhaps there is nothing wrong with that effect. Perhaps </w:t>
      </w:r>
      <w:r w:rsidRPr="00241FC4">
        <w:rPr>
          <w:rStyle w:val="StyleUnderline"/>
        </w:rPr>
        <w:t>voters are</w:t>
      </w:r>
      <w:r w:rsidRPr="00081F05">
        <w:rPr>
          <w:sz w:val="14"/>
        </w:rPr>
        <w:t xml:space="preserve"> simply </w:t>
      </w:r>
      <w:r w:rsidRPr="00241FC4">
        <w:rPr>
          <w:rStyle w:val="StyleUnderline"/>
        </w:rPr>
        <w:t>updating on the basis of new information</w:t>
      </w:r>
      <w:r w:rsidRPr="00081F05">
        <w:rPr>
          <w:sz w:val="14"/>
        </w:rPr>
        <w:t xml:space="preserve">. If a terrorist strike occurs, voters learn that the nation is more vulnerable than they had [*3] thought. If unemployment jumps, the economy is apparently weaker than had appeared. If voters are rationally incorporating new information, then any external shock provides a legitimate and perhaps an invaluable input into voter decisions. We might make some distinctions here. If the relevant event is not self-consciously timed by anyone, then there is no effort to manipulate the system - and if voters will rationally incorporate the relevant information, nothing is amiss. But suppose that some person or institution has deliberately triggered a salient event, and done so at the appropriate time for maximum effect. The problem here is that </w:t>
      </w:r>
      <w:r w:rsidRPr="00241FC4">
        <w:rPr>
          <w:rStyle w:val="StyleUnderline"/>
        </w:rPr>
        <w:t>voters might be deceived, in a way that will affect their judgments</w:t>
      </w:r>
      <w:r w:rsidRPr="00081F05">
        <w:rPr>
          <w:sz w:val="14"/>
        </w:rPr>
        <w:t xml:space="preserve">. If voters are unaware of the manipulation, they might believe that, for example, gas prices or unemployment rates are falling, even though </w:t>
      </w:r>
      <w:r w:rsidRPr="000C18BF">
        <w:rPr>
          <w:rStyle w:val="StyleUnderline"/>
          <w:highlight w:val="yellow"/>
        </w:rPr>
        <w:t>these effects are</w:t>
      </w:r>
      <w:r w:rsidRPr="00081F05">
        <w:rPr>
          <w:sz w:val="14"/>
        </w:rPr>
        <w:t xml:space="preserve"> temporary ones, </w:t>
      </w:r>
      <w:r w:rsidRPr="000C18BF">
        <w:rPr>
          <w:rStyle w:val="Emphasis"/>
          <w:highlight w:val="yellow"/>
        </w:rPr>
        <w:t>made visible by self-interested politicians</w:t>
      </w:r>
      <w:r w:rsidRPr="00081F05">
        <w:rPr>
          <w:sz w:val="14"/>
        </w:rPr>
        <w:t xml:space="preserve"> who are unable or unwilling to maintain them for the long run. If a terrorist has been caught two weeks before the election, and if the timing of this event has been orchestrated to convince voters that an incumbent administration is winning the war on terror, then voters might be manipulated to believe that a victory is occurring when in reality it is not. Consider in this regard the controversial 2006 decision, by the Internal Revenue Service, to delay in the collection of back taxes until after the election, in part to avoid negative publicity. n2 Perhaps the political market can expose any real efforts at manipulation. Perhaps the market functions well enough to ensure that such efforts will be revealed as such. But suppose that political markets cannot be expected to work this well. Even if so, the conclusion does not speak to my question here: No one is arguing that courts should deliberatively time their announcements in order to influence the outcome of elections. Everyone agrees that any such effort would be illicit. The question is whether courts should deliberately time their announcements so as not to influence the outcome of elections. The discussion of the effect of manipulation of events shows why an affirmative answer is not implausible. </w:t>
      </w:r>
      <w:r w:rsidRPr="00241FC4">
        <w:rPr>
          <w:rStyle w:val="StyleUnderline"/>
        </w:rPr>
        <w:t xml:space="preserve">The risk is that a </w:t>
      </w:r>
      <w:r w:rsidRPr="00241FC4">
        <w:rPr>
          <w:rStyle w:val="Emphasis"/>
        </w:rPr>
        <w:t>recent judicial decision may distort voter behavior, simply because its timing gives undue salience to a particular issue.</w:t>
      </w:r>
      <w:r w:rsidRPr="00081F05">
        <w:rPr>
          <w:sz w:val="14"/>
        </w:rPr>
        <w:t xml:space="preserve"> No one doubts that </w:t>
      </w:r>
      <w:r w:rsidRPr="00241FC4">
        <w:rPr>
          <w:rStyle w:val="Emphasis"/>
        </w:rPr>
        <w:t>recent events can have large effects on public judgments</w:t>
      </w:r>
      <w:r w:rsidRPr="00081F05">
        <w:rPr>
          <w:sz w:val="14"/>
        </w:rPr>
        <w:t xml:space="preserve">. Consider the fact that public concern about risks usually tracks changes in the actual fluctuations in those risks. But public concern outruns actual fluctuations in the [*4] important case of "panics," bred by vivid illustrations that do not reflect changes in levels of danger. n3 </w:t>
      </w:r>
      <w:r w:rsidRPr="00241FC4">
        <w:rPr>
          <w:rStyle w:val="StyleUnderline"/>
        </w:rPr>
        <w:t>A "particularly vivid case or new finding that receives considerable media attention" played a major role in those leaps in public concern</w:t>
      </w:r>
      <w:r w:rsidRPr="00081F05">
        <w:rPr>
          <w:sz w:val="14"/>
        </w:rPr>
        <w:t>. n4 Legislation itself is often fueled by identifiable events, putting issues on the agenda that would otherwise be ignored. "</w:t>
      </w:r>
      <w:r w:rsidRPr="00241FC4">
        <w:rPr>
          <w:rStyle w:val="StyleUnderline"/>
        </w:rPr>
        <w:t>Availability cascades" occur when an available event spreads through the public, spurring attention to an issue that had formerly been neglected</w:t>
      </w:r>
      <w:r w:rsidRPr="00081F05">
        <w:rPr>
          <w:sz w:val="14"/>
        </w:rPr>
        <w:t xml:space="preserve">. n5 To take just one example, legislation calling for disclosure of toxic releases was spurred by a chemical accident at Bhopal, India, which focused media attention on the safety issues and led members of Congress to introduce right-to-know legislation. n6 The relevant legislation could not possibly have been enacted without the highly publicized Bhopal disaster. These points should be enough to suggest the possibility that </w:t>
      </w:r>
      <w:r w:rsidRPr="000C18BF">
        <w:rPr>
          <w:rStyle w:val="Emphasis"/>
          <w:highlight w:val="yellow"/>
        </w:rPr>
        <w:t>in a</w:t>
      </w:r>
      <w:r w:rsidRPr="00241FC4">
        <w:rPr>
          <w:rStyle w:val="Emphasis"/>
        </w:rPr>
        <w:t xml:space="preserve"> genuinely </w:t>
      </w:r>
      <w:r w:rsidRPr="000C18BF">
        <w:rPr>
          <w:rStyle w:val="Emphasis"/>
          <w:highlight w:val="yellow"/>
        </w:rPr>
        <w:t>close election, a salient judicial decision will have a large impact,</w:t>
      </w:r>
      <w:r w:rsidRPr="00241FC4">
        <w:rPr>
          <w:rStyle w:val="Emphasis"/>
        </w:rPr>
        <w:t xml:space="preserve"> perhaps even </w:t>
      </w:r>
      <w:r w:rsidRPr="000C18BF">
        <w:rPr>
          <w:rStyle w:val="Emphasis"/>
          <w:highlight w:val="yellow"/>
        </w:rPr>
        <w:t>altering its outcome</w:t>
      </w:r>
      <w:r w:rsidRPr="00241FC4">
        <w:rPr>
          <w:rStyle w:val="Emphasis"/>
        </w:rPr>
        <w:t>.</w:t>
      </w:r>
      <w:r>
        <w:rPr>
          <w:rStyle w:val="Emphasis"/>
        </w:rPr>
        <w:t xml:space="preserve"> </w:t>
      </w:r>
      <w:r w:rsidRPr="00081F05">
        <w:rPr>
          <w:sz w:val="14"/>
        </w:rPr>
        <w:t xml:space="preserve">Even if it is agreed that a highly visible event can have a large effect on political processes, we might insist that the effect can be salutary and sensible, as voters and representatives respond to a problem that had received too little concern. Undoubtedly sensible responses often occur. Unfortunately, the optimistic view seems unwarranted, for at least some of the time, the recent event produces a distorted judgment and undesirable law. n7 Let me therefore sketch a highly tentative principle: </w:t>
      </w:r>
      <w:r w:rsidRPr="00241FC4">
        <w:rPr>
          <w:rStyle w:val="StyleUnderline"/>
        </w:rPr>
        <w:t>To the extent that salient judicial decisions can significantly affect voters' judgments, such decisions should not be issued in the period immediately before an election</w:t>
      </w:r>
      <w:r w:rsidRPr="00081F05">
        <w:rPr>
          <w:sz w:val="14"/>
        </w:rPr>
        <w:t>. Of course this position would be vulnerable if a great deal were to be lost by the delay. But in ordinary circumstances, any delay will produce no harm at all; it is not important for a judicial decision to be announced in October rather than December. If the delay is costless, and if it avoids a potential distortion, why should courts refuse to delay?</w:t>
      </w:r>
    </w:p>
    <w:p w14:paraId="293A56CB" w14:textId="77777777" w:rsidR="008305AC" w:rsidRDefault="008305AC" w:rsidP="008305AC"/>
    <w:p w14:paraId="3E206863" w14:textId="77777777" w:rsidR="008305AC" w:rsidRDefault="008305AC" w:rsidP="008305AC">
      <w:pPr>
        <w:pStyle w:val="Heading4"/>
      </w:pPr>
      <w:r>
        <w:t>Electoral effects are significant – timing ensures voter overreaction and salience</w:t>
      </w:r>
    </w:p>
    <w:p w14:paraId="7C51721B" w14:textId="77777777" w:rsidR="008305AC" w:rsidRPr="00241FC4" w:rsidRDefault="008305AC" w:rsidP="008305AC">
      <w:pPr>
        <w:rPr>
          <w:rStyle w:val="StyleUnderline"/>
          <w:bCs/>
          <w:sz w:val="26"/>
          <w:u w:val="none"/>
        </w:rPr>
      </w:pPr>
      <w:r>
        <w:rPr>
          <w:rStyle w:val="Style13ptBold"/>
        </w:rPr>
        <w:t xml:space="preserve">Sunstein, ‘6 --- </w:t>
      </w:r>
      <w:r>
        <w:rPr>
          <w:rStyle w:val="Style13ptBold"/>
          <w:b w:val="0"/>
        </w:rPr>
        <w:t>Cass, Karl N. Llewellyn Distinguished Service Professor, Law School and Department of Political Science, University of Chicago, “Timing Controversial decisions”, Hofstra LR, lexis</w:t>
      </w:r>
    </w:p>
    <w:p w14:paraId="5B937556" w14:textId="77777777" w:rsidR="008305AC" w:rsidRPr="00241FC4" w:rsidRDefault="008305AC" w:rsidP="008305AC">
      <w:pPr>
        <w:rPr>
          <w:sz w:val="16"/>
        </w:rPr>
      </w:pPr>
      <w:r w:rsidRPr="00241FC4">
        <w:rPr>
          <w:sz w:val="16"/>
        </w:rPr>
        <w:t xml:space="preserve">Informing electoral judgment. The premise of the third objection is certainly correct. </w:t>
      </w:r>
      <w:r w:rsidRPr="00241FC4">
        <w:rPr>
          <w:rStyle w:val="StyleUnderline"/>
        </w:rPr>
        <w:t xml:space="preserve">Often a </w:t>
      </w:r>
      <w:r w:rsidRPr="000C18BF">
        <w:rPr>
          <w:rStyle w:val="StyleUnderline"/>
          <w:highlight w:val="yellow"/>
        </w:rPr>
        <w:t>judicial decision</w:t>
      </w:r>
      <w:r w:rsidRPr="00241FC4">
        <w:rPr>
          <w:rStyle w:val="StyleUnderline"/>
        </w:rPr>
        <w:t xml:space="preserve"> is a legitimate part of political debate, and it deserves to </w:t>
      </w:r>
      <w:r w:rsidRPr="000C18BF">
        <w:rPr>
          <w:rStyle w:val="StyleUnderline"/>
          <w:highlight w:val="yellow"/>
        </w:rPr>
        <w:t>play a role in a campaign</w:t>
      </w:r>
      <w:r w:rsidRPr="00241FC4">
        <w:rPr>
          <w:sz w:val="16"/>
        </w:rPr>
        <w:t xml:space="preserve">. Suppose, for [*7] example, that a state court has invalidated a series of environmental regulations, or struck down the practice of capital punishment, or called for same-sex marriage. If so, </w:t>
      </w:r>
      <w:r w:rsidRPr="000C18BF">
        <w:rPr>
          <w:rStyle w:val="StyleUnderline"/>
          <w:highlight w:val="yellow"/>
        </w:rPr>
        <w:t>voters</w:t>
      </w:r>
      <w:r w:rsidRPr="00241FC4">
        <w:rPr>
          <w:rStyle w:val="StyleUnderline"/>
        </w:rPr>
        <w:t xml:space="preserve"> are entitled to </w:t>
      </w:r>
      <w:r w:rsidRPr="000C18BF">
        <w:rPr>
          <w:rStyle w:val="StyleUnderline"/>
          <w:highlight w:val="yellow"/>
        </w:rPr>
        <w:t>take account of those decisions</w:t>
      </w:r>
      <w:r w:rsidRPr="00241FC4">
        <w:rPr>
          <w:rStyle w:val="StyleUnderline"/>
        </w:rPr>
        <w:t xml:space="preserve"> in casting their votes, especially when the electoral process is able to overturn judicial decisions</w:t>
      </w:r>
      <w:r w:rsidRPr="00241FC4">
        <w:rPr>
          <w:sz w:val="16"/>
        </w:rPr>
        <w:t xml:space="preserve"> (for example, through amendments to the state constitution). </w:t>
      </w:r>
      <w:r w:rsidRPr="00241FC4">
        <w:rPr>
          <w:rStyle w:val="StyleUnderline"/>
        </w:rPr>
        <w:t xml:space="preserve">And if voters are rational updaters, </w:t>
      </w:r>
      <w:r w:rsidRPr="000C18BF">
        <w:rPr>
          <w:rStyle w:val="StyleUnderline"/>
          <w:highlight w:val="yellow"/>
        </w:rPr>
        <w:t>this</w:t>
      </w:r>
      <w:r w:rsidRPr="00241FC4">
        <w:rPr>
          <w:rStyle w:val="StyleUnderline"/>
        </w:rPr>
        <w:t xml:space="preserve"> </w:t>
      </w:r>
      <w:r w:rsidRPr="00241FC4">
        <w:rPr>
          <w:rStyle w:val="Emphasis"/>
        </w:rPr>
        <w:t xml:space="preserve">consideration </w:t>
      </w:r>
      <w:r w:rsidRPr="000C18BF">
        <w:rPr>
          <w:rStyle w:val="Emphasis"/>
          <w:highlight w:val="yellow"/>
        </w:rPr>
        <w:t>would seem to be decisive</w:t>
      </w:r>
      <w:r w:rsidRPr="00241FC4">
        <w:rPr>
          <w:sz w:val="16"/>
        </w:rPr>
        <w:t xml:space="preserve">. Why deprive voters of relevant information before they vote? But suppose that </w:t>
      </w:r>
      <w:r w:rsidRPr="00241FC4">
        <w:rPr>
          <w:rStyle w:val="StyleUnderline"/>
        </w:rPr>
        <w:t xml:space="preserve">significant numbers of </w:t>
      </w:r>
      <w:r w:rsidRPr="000C18BF">
        <w:rPr>
          <w:rStyle w:val="StyleUnderline"/>
          <w:highlight w:val="yellow"/>
        </w:rPr>
        <w:t>voters are prone to overreaction</w:t>
      </w:r>
      <w:r w:rsidRPr="00241FC4">
        <w:rPr>
          <w:sz w:val="16"/>
        </w:rPr>
        <w:t xml:space="preserve"> - that </w:t>
      </w:r>
      <w:r w:rsidRPr="000C18BF">
        <w:rPr>
          <w:rStyle w:val="StyleUnderline"/>
          <w:highlight w:val="yellow"/>
        </w:rPr>
        <w:t xml:space="preserve">their votes will be </w:t>
      </w:r>
      <w:r w:rsidRPr="000C18BF">
        <w:rPr>
          <w:rStyle w:val="Emphasis"/>
          <w:highlight w:val="yellow"/>
        </w:rPr>
        <w:t>affected by the immediacy</w:t>
      </w:r>
      <w:r w:rsidRPr="00241FC4">
        <w:rPr>
          <w:rStyle w:val="Emphasis"/>
        </w:rPr>
        <w:t xml:space="preserve"> of the judicial decision</w:t>
      </w:r>
      <w:r w:rsidRPr="00241FC4">
        <w:rPr>
          <w:sz w:val="16"/>
        </w:rPr>
        <w:t xml:space="preserve">, and that if some months had passed, the decision would have been put into proper perspective. If this is so, the assessment of the timing issue is not simple. By delaying a decision, the court deprives citizens of relevant information. </w:t>
      </w:r>
      <w:r w:rsidRPr="00241FC4">
        <w:rPr>
          <w:rStyle w:val="StyleUnderline"/>
        </w:rPr>
        <w:t xml:space="preserve">By issuing the decision, </w:t>
      </w:r>
      <w:r w:rsidRPr="000C18BF">
        <w:rPr>
          <w:rStyle w:val="StyleUnderline"/>
          <w:highlight w:val="yellow"/>
        </w:rPr>
        <w:t xml:space="preserve">the court might </w:t>
      </w:r>
      <w:r w:rsidRPr="000C18BF">
        <w:rPr>
          <w:rStyle w:val="Emphasis"/>
          <w:highlight w:val="yellow"/>
        </w:rPr>
        <w:t>distort the electoral process</w:t>
      </w:r>
      <w:r w:rsidRPr="000C18BF">
        <w:rPr>
          <w:rStyle w:val="StyleUnderline"/>
          <w:highlight w:val="yellow"/>
        </w:rPr>
        <w:t xml:space="preserve"> by giving</w:t>
      </w:r>
      <w:r w:rsidRPr="00241FC4">
        <w:rPr>
          <w:rStyle w:val="StyleUnderline"/>
        </w:rPr>
        <w:t xml:space="preserve"> </w:t>
      </w:r>
      <w:r w:rsidRPr="00241FC4">
        <w:rPr>
          <w:rStyle w:val="Emphasis"/>
        </w:rPr>
        <w:t xml:space="preserve">undue </w:t>
      </w:r>
      <w:r w:rsidRPr="000C18BF">
        <w:rPr>
          <w:rStyle w:val="Emphasis"/>
          <w:highlight w:val="yellow"/>
        </w:rPr>
        <w:t>salience to a single event</w:t>
      </w:r>
      <w:r w:rsidRPr="00241FC4">
        <w:rPr>
          <w:sz w:val="16"/>
        </w:rPr>
        <w:t xml:space="preserve">. n11 There is no easy way out of this dilemma. The conclusion would seem to depend on an empirical judgment about whether the distortion is expected to be serious. If not, a delay has no motivation; if so, the court would seem to have good reason to wait. It is important here that if citizens do not like the court's decision, and if their objections survive a period of deliberation, then little is lost in a delay. </w:t>
      </w:r>
      <w:r w:rsidRPr="00241FC4">
        <w:rPr>
          <w:rStyle w:val="Emphasis"/>
        </w:rPr>
        <w:t>Representatives are highly likely to respond to an immensely unpopular decision</w:t>
      </w:r>
      <w:r w:rsidRPr="00241FC4">
        <w:rPr>
          <w:sz w:val="16"/>
        </w:rPr>
        <w:t xml:space="preserve">, even if it is issued a month after the election. Hence the decision to hold the decision does not deprive voters of ultimate control. I conclude, with some tentativeness, that if a </w:t>
      </w:r>
      <w:r w:rsidRPr="00241FC4">
        <w:rPr>
          <w:rStyle w:val="StyleUnderline"/>
        </w:rPr>
        <w:t xml:space="preserve">judicial decision is likely to produce a </w:t>
      </w:r>
      <w:r w:rsidRPr="00241FC4">
        <w:rPr>
          <w:rStyle w:val="Emphasis"/>
        </w:rPr>
        <w:t>short-term overreaction by the public</w:t>
      </w:r>
      <w:r w:rsidRPr="00241FC4">
        <w:rPr>
          <w:sz w:val="16"/>
        </w:rPr>
        <w:t xml:space="preserve">, the better practice might well be to avoid issuing it. Questions of judicial competence. There is a final problem. Suppose that courts do not have good tools for answering the key empirical questions. Suppose that they do not know whether a decision would have significant electoral effects, or that their judgments about the rationality of voters' reactions are highly unreliable. If so, courts might do well to adopt a firm rule against considering those questions, or at least a strong presumption, to be overcome only in the most compelling circumstances. But if courts have adequate tools, they might do well to time their decisions so as not to produce electoral distortions. [*8] IV. Not a Conclusion My main goal here has been to raise a problem, not to resolve it. If </w:t>
      </w:r>
      <w:r w:rsidRPr="00241FC4">
        <w:rPr>
          <w:rStyle w:val="StyleUnderline"/>
        </w:rPr>
        <w:t xml:space="preserve">particular </w:t>
      </w:r>
      <w:r w:rsidRPr="000C18BF">
        <w:rPr>
          <w:rStyle w:val="StyleUnderline"/>
          <w:highlight w:val="yellow"/>
        </w:rPr>
        <w:t xml:space="preserve">events can have </w:t>
      </w:r>
      <w:r w:rsidRPr="000C18BF">
        <w:rPr>
          <w:rStyle w:val="Emphasis"/>
          <w:highlight w:val="yellow"/>
        </w:rPr>
        <w:t>large effects on voters by virtue of their timing</w:t>
      </w:r>
      <w:r w:rsidRPr="00241FC4">
        <w:rPr>
          <w:sz w:val="16"/>
        </w:rPr>
        <w:t xml:space="preserve">, and if </w:t>
      </w:r>
      <w:r w:rsidRPr="00241FC4">
        <w:rPr>
          <w:rStyle w:val="StyleUnderline"/>
        </w:rPr>
        <w:t>those events can distort</w:t>
      </w:r>
      <w:r w:rsidRPr="00241FC4">
        <w:rPr>
          <w:sz w:val="16"/>
        </w:rPr>
        <w:t xml:space="preserve"> rather than inform </w:t>
      </w:r>
      <w:r w:rsidRPr="00241FC4">
        <w:rPr>
          <w:rStyle w:val="StyleUnderline"/>
        </w:rPr>
        <w:t>deliberation, there is a good reason for courts to hold especially controversial decisions rather than to issue them immediately before an election</w:t>
      </w:r>
      <w:r w:rsidRPr="00241FC4">
        <w:rPr>
          <w:sz w:val="16"/>
        </w:rPr>
        <w:t xml:space="preserve">. Most of the time, little or nothing is lost by delay. It is true that the argument for waiting is effectively answered if voters are rational updaters, giving recent information no more weight than it deserves; but I have offered some reasons for doubts on that score. My suggestion has been that judges might plausibly delay their </w:t>
      </w:r>
      <w:r w:rsidRPr="000C18BF">
        <w:rPr>
          <w:rStyle w:val="StyleUnderline"/>
          <w:highlight w:val="yellow"/>
        </w:rPr>
        <w:t>decision</w:t>
      </w:r>
      <w:r w:rsidRPr="000C18BF">
        <w:rPr>
          <w:sz w:val="16"/>
          <w:highlight w:val="yellow"/>
        </w:rPr>
        <w:t>s</w:t>
      </w:r>
      <w:r w:rsidRPr="00241FC4">
        <w:rPr>
          <w:sz w:val="16"/>
        </w:rPr>
        <w:t xml:space="preserve"> if the </w:t>
      </w:r>
      <w:r w:rsidRPr="000C18BF">
        <w:rPr>
          <w:rStyle w:val="Emphasis"/>
          <w:highlight w:val="yellow"/>
        </w:rPr>
        <w:t>risk of a significant electoral effect</w:t>
      </w:r>
      <w:r w:rsidRPr="00241FC4">
        <w:rPr>
          <w:sz w:val="16"/>
        </w:rPr>
        <w:t xml:space="preserve"> is serious and if </w:t>
      </w:r>
      <w:r w:rsidRPr="000C18BF">
        <w:rPr>
          <w:rStyle w:val="Emphasis"/>
          <w:highlight w:val="yellow"/>
        </w:rPr>
        <w:t>the public's judgment would be inflamed</w:t>
      </w:r>
      <w:r w:rsidRPr="000C18BF">
        <w:rPr>
          <w:sz w:val="16"/>
          <w:highlight w:val="yellow"/>
        </w:rPr>
        <w:t xml:space="preserve"> and</w:t>
      </w:r>
      <w:r w:rsidRPr="00241FC4">
        <w:rPr>
          <w:sz w:val="16"/>
        </w:rPr>
        <w:t xml:space="preserve"> distorted rather than rational - at least if courts have adequate tools for answering the empirical questions.</w:t>
      </w:r>
    </w:p>
    <w:p w14:paraId="43094413" w14:textId="77777777" w:rsidR="008305AC" w:rsidRDefault="008305AC" w:rsidP="008305AC"/>
    <w:p w14:paraId="558572F4" w14:textId="77777777" w:rsidR="008305AC" w:rsidRPr="00CD5E34" w:rsidRDefault="008305AC" w:rsidP="008305AC"/>
    <w:p w14:paraId="591771FE" w14:textId="77777777" w:rsidR="008305AC" w:rsidRDefault="008305AC" w:rsidP="008305AC"/>
    <w:p w14:paraId="49B6D9AD" w14:textId="77777777" w:rsidR="008305AC" w:rsidRPr="0059149E" w:rsidRDefault="008305AC" w:rsidP="008305AC"/>
    <w:p w14:paraId="602F6B0A" w14:textId="77777777" w:rsidR="00DF48A8" w:rsidRDefault="00DF48A8" w:rsidP="00DF48A8">
      <w:pPr>
        <w:pStyle w:val="Heading3"/>
      </w:pPr>
      <w:r>
        <w:t xml:space="preserve">CJR Link Block --- A2: Decision Not Announced Until Post-Election </w:t>
      </w:r>
    </w:p>
    <w:p w14:paraId="162A406B" w14:textId="77777777" w:rsidR="00DF48A8" w:rsidRPr="00125D5D" w:rsidRDefault="00DF48A8" w:rsidP="00DF48A8"/>
    <w:p w14:paraId="6DF5FDEB" w14:textId="77777777" w:rsidR="00DF48A8" w:rsidRDefault="00DF48A8" w:rsidP="00DF48A8">
      <w:pPr>
        <w:pStyle w:val="Heading4"/>
      </w:pPr>
      <w:r>
        <w:t>Fiat means done at the soonest opportunity</w:t>
      </w:r>
    </w:p>
    <w:p w14:paraId="111B114B" w14:textId="77777777" w:rsidR="00DF48A8" w:rsidRDefault="00DF48A8" w:rsidP="00DF48A8"/>
    <w:p w14:paraId="56731388" w14:textId="77777777" w:rsidR="00DF48A8" w:rsidRDefault="00DF48A8" w:rsidP="00DF48A8">
      <w:pPr>
        <w:pStyle w:val="Heading4"/>
      </w:pPr>
      <w:r>
        <w:t xml:space="preserve">That’s </w:t>
      </w:r>
      <w:r w:rsidRPr="00393CB6">
        <w:rPr>
          <w:u w:val="single"/>
        </w:rPr>
        <w:t>before</w:t>
      </w:r>
      <w:r>
        <w:t xml:space="preserve"> the election</w:t>
      </w:r>
    </w:p>
    <w:p w14:paraId="17C12578" w14:textId="77777777" w:rsidR="00DF48A8" w:rsidRPr="00E0671B" w:rsidRDefault="00DF48A8" w:rsidP="00DF48A8">
      <w:r w:rsidRPr="00E0671B">
        <w:rPr>
          <w:rStyle w:val="Style13ptBold"/>
        </w:rPr>
        <w:t>Goldfarb 16 –</w:t>
      </w:r>
      <w:r>
        <w:t xml:space="preserve"> Ronald Goldfarb, Professor Emeritus at Middlesex County College, “Abortion Rights Questions are Back Before Supreme Court”, My Central Jersey, 8-23, http://www.mycentraljersey.com/story/money/business/ron-goldfarb/2016/08/23/abortion-rights-questions-back-before-supreme-court/89212944/</w:t>
      </w:r>
    </w:p>
    <w:p w14:paraId="67C736FF" w14:textId="77777777" w:rsidR="00DF48A8" w:rsidRDefault="00DF48A8" w:rsidP="00DF48A8">
      <w:r>
        <w:t>Balancing the possible benefits of the Texas law with the right to the services of a professional abortion provider, the court found the “virtual absence of any health benefit.” In his opinion, Breyer wrote that the statute “vastly increases the obstacles confronting women without providing any benefit to women’s health capable of withstanding any meaningful scrutiny.” One fact that certainly played a part in the decision is that if the law were given full effect, the number of women living more than 200 miles from a provider would have increased by more than 7,000 percent.</w:t>
      </w:r>
    </w:p>
    <w:p w14:paraId="6095BCA3" w14:textId="77777777" w:rsidR="00DF48A8" w:rsidRDefault="00DF48A8" w:rsidP="00DF48A8">
      <w:r>
        <w:t xml:space="preserve">Next time, we will look at some of the cases that </w:t>
      </w:r>
      <w:r w:rsidRPr="00E0671B">
        <w:rPr>
          <w:rStyle w:val="StyleUnderline"/>
        </w:rPr>
        <w:t xml:space="preserve">the </w:t>
      </w:r>
      <w:r w:rsidRPr="000C18BF">
        <w:rPr>
          <w:rStyle w:val="StyleUnderline"/>
          <w:highlight w:val="yellow"/>
        </w:rPr>
        <w:t>Supreme Court</w:t>
      </w:r>
      <w:r>
        <w:t xml:space="preserve"> already has agreed to decide in the </w:t>
      </w:r>
      <w:r w:rsidRPr="00E0671B">
        <w:rPr>
          <w:rStyle w:val="StyleUnderline"/>
        </w:rPr>
        <w:t xml:space="preserve">new </w:t>
      </w:r>
      <w:r w:rsidRPr="000C18BF">
        <w:rPr>
          <w:rStyle w:val="StyleUnderline"/>
          <w:highlight w:val="yellow"/>
        </w:rPr>
        <w:t>term</w:t>
      </w:r>
      <w:r>
        <w:t xml:space="preserve"> that </w:t>
      </w:r>
      <w:r w:rsidRPr="000C18BF">
        <w:rPr>
          <w:rStyle w:val="StyleUnderline"/>
          <w:highlight w:val="yellow"/>
        </w:rPr>
        <w:t>begins</w:t>
      </w:r>
      <w:r w:rsidRPr="00E0671B">
        <w:rPr>
          <w:rStyle w:val="StyleUnderline"/>
        </w:rPr>
        <w:t xml:space="preserve"> the </w:t>
      </w:r>
      <w:r w:rsidRPr="00E0671B">
        <w:rPr>
          <w:rStyle w:val="Emphasis"/>
        </w:rPr>
        <w:t xml:space="preserve">first Monday </w:t>
      </w:r>
      <w:r w:rsidRPr="000C18BF">
        <w:rPr>
          <w:rStyle w:val="Emphasis"/>
          <w:highlight w:val="yellow"/>
        </w:rPr>
        <w:t>in October</w:t>
      </w:r>
      <w:r>
        <w:t>.</w:t>
      </w:r>
    </w:p>
    <w:p w14:paraId="6B72978C" w14:textId="77777777" w:rsidR="00DF48A8" w:rsidRDefault="00DF48A8" w:rsidP="00DF48A8"/>
    <w:p w14:paraId="262CCA00" w14:textId="77777777" w:rsidR="00DF48A8" w:rsidRDefault="00DF48A8" w:rsidP="00DF48A8">
      <w:pPr>
        <w:pStyle w:val="Heading4"/>
      </w:pPr>
      <w:r>
        <w:t>That’s best:</w:t>
      </w:r>
    </w:p>
    <w:p w14:paraId="1F4E2A75" w14:textId="77777777" w:rsidR="00DF48A8" w:rsidRDefault="00DF48A8" w:rsidP="00DF48A8"/>
    <w:p w14:paraId="14BF96C9" w14:textId="77777777" w:rsidR="00DF48A8" w:rsidRDefault="00DF48A8" w:rsidP="00DF48A8">
      <w:pPr>
        <w:pStyle w:val="Heading4"/>
      </w:pPr>
      <w:r>
        <w:t>Key to ground---they allow indefinite delay, ruining time-sensitive Das</w:t>
      </w:r>
    </w:p>
    <w:p w14:paraId="15084D0D" w14:textId="77777777" w:rsidR="00DF48A8" w:rsidRDefault="00DF48A8" w:rsidP="00DF48A8"/>
    <w:p w14:paraId="7A80AFC1" w14:textId="77777777" w:rsidR="00DF48A8" w:rsidRDefault="00DF48A8" w:rsidP="00DF48A8">
      <w:pPr>
        <w:pStyle w:val="Heading4"/>
      </w:pPr>
      <w:r>
        <w:t xml:space="preserve">Key to elections---politics is the </w:t>
      </w:r>
      <w:r>
        <w:rPr>
          <w:u w:val="single"/>
        </w:rPr>
        <w:t>core obstacle</w:t>
      </w:r>
      <w:r>
        <w:t xml:space="preserve"> to change, especially </w:t>
      </w:r>
      <w:r>
        <w:rPr>
          <w:u w:val="single"/>
        </w:rPr>
        <w:t>now</w:t>
      </w:r>
      <w:r>
        <w:t>, months before the election---they bypass a key question, robbing ground and debates about a central issue</w:t>
      </w:r>
    </w:p>
    <w:p w14:paraId="35E37C9E" w14:textId="77777777" w:rsidR="00DF48A8" w:rsidRDefault="00DF48A8" w:rsidP="00DF48A8"/>
    <w:p w14:paraId="73309CD3" w14:textId="77777777" w:rsidR="00DF48A8" w:rsidRDefault="00DF48A8" w:rsidP="00DF48A8">
      <w:pPr>
        <w:pStyle w:val="Heading4"/>
      </w:pPr>
      <w:r>
        <w:t>2AC specification is conditionality, making the Aff a moving target---it’s arbitrary and destroys clash</w:t>
      </w:r>
    </w:p>
    <w:p w14:paraId="2AFD4C48" w14:textId="77777777" w:rsidR="00DF48A8" w:rsidRDefault="00DF48A8" w:rsidP="00DF48A8"/>
    <w:p w14:paraId="526422EC" w14:textId="77777777" w:rsidR="00DF48A8" w:rsidRPr="009F2628" w:rsidRDefault="00DF48A8" w:rsidP="00DF48A8">
      <w:pPr>
        <w:pStyle w:val="Heading4"/>
      </w:pPr>
      <w:r>
        <w:t xml:space="preserve">It’s </w:t>
      </w:r>
      <w:r>
        <w:rPr>
          <w:u w:val="single"/>
        </w:rPr>
        <w:t>real world</w:t>
      </w:r>
      <w:r>
        <w:t>---they can act instantly</w:t>
      </w:r>
    </w:p>
    <w:p w14:paraId="669C9D7C" w14:textId="77777777" w:rsidR="00DF48A8" w:rsidRDefault="00DF48A8" w:rsidP="00DF48A8">
      <w:r w:rsidRPr="00341014">
        <w:rPr>
          <w:rStyle w:val="Heading21Char"/>
        </w:rPr>
        <w:t>Herz 2</w:t>
      </w:r>
      <w:r>
        <w:t xml:space="preserve"> – Michael Herz, Professor of Law at Cardozo School of Law, Yeshiva University, “The Supreme Court in Real Time: Haste, Waste, and Bush v. Gore”, </w:t>
      </w:r>
      <w:smartTag w:uri="urn:schemas-microsoft-com:office:smarttags" w:element="City">
        <w:r>
          <w:t>Akron</w:t>
        </w:r>
      </w:smartTag>
      <w:r>
        <w:t xml:space="preserve"> Law Review, 35 </w:t>
      </w:r>
      <w:smartTag w:uri="urn:schemas-microsoft-com:office:smarttags" w:element="place">
        <w:smartTag w:uri="urn:schemas-microsoft-com:office:smarttags" w:element="City">
          <w:r>
            <w:t>Akron</w:t>
          </w:r>
        </w:smartTag>
      </w:smartTag>
      <w:r>
        <w:t xml:space="preserve"> L. Rev. 185, Lexis</w:t>
      </w:r>
    </w:p>
    <w:p w14:paraId="21529183" w14:textId="77777777" w:rsidR="00DF48A8" w:rsidRDefault="00DF48A8" w:rsidP="00DF48A8">
      <w:pPr>
        <w:rPr>
          <w:sz w:val="16"/>
        </w:rPr>
      </w:pPr>
      <w:r w:rsidRPr="00341014">
        <w:rPr>
          <w:sz w:val="16"/>
        </w:rPr>
        <w:t xml:space="preserve">That day, President </w:t>
      </w:r>
      <w:r w:rsidRPr="000C18BF">
        <w:rPr>
          <w:rStyle w:val="StyleUnderline"/>
          <w:highlight w:val="yellow"/>
        </w:rPr>
        <w:t>Bush sought a stay</w:t>
      </w:r>
      <w:r w:rsidRPr="009F2628">
        <w:rPr>
          <w:rStyle w:val="StyleUnderline"/>
        </w:rPr>
        <w:t xml:space="preserve"> of the state Supreme Court's ruling from the United States Supreme Court.</w:t>
      </w:r>
      <w:r w:rsidRPr="00341014">
        <w:rPr>
          <w:sz w:val="16"/>
        </w:rPr>
        <w:t xml:space="preserve"> The lawyers argued that the recounts mandated by the state supreme court would run past the December 12 "deadline," were inconsistent with the state election statutes, and were arbitrary and standardless. Accordingly, they violated (1) the federal statutory provision governing congressional counting of electoral votes, </w:t>
      </w:r>
      <w:hyperlink r:id="rId189" w:anchor="n9" w:tgtFrame="_self" w:history="1">
        <w:r w:rsidRPr="00341014">
          <w:rPr>
            <w:sz w:val="16"/>
          </w:rPr>
          <w:t>9</w:t>
        </w:r>
      </w:hyperlink>
      <w:r w:rsidRPr="00341014">
        <w:rPr>
          <w:sz w:val="16"/>
        </w:rPr>
        <w:t xml:space="preserve"> (2) the constitutional allocation of authority to the state legislature to determine the manner in which the state selects its electors, </w:t>
      </w:r>
      <w:hyperlink r:id="rId190" w:anchor="n10" w:tgtFrame="_self" w:history="1">
        <w:r w:rsidRPr="00341014">
          <w:rPr>
            <w:sz w:val="16"/>
          </w:rPr>
          <w:t>10</w:t>
        </w:r>
      </w:hyperlink>
      <w:r w:rsidRPr="00341014">
        <w:rPr>
          <w:sz w:val="16"/>
        </w:rPr>
        <w:t xml:space="preserve"> and (3) the equal protection and due process clauses. </w:t>
      </w:r>
      <w:hyperlink r:id="rId191" w:anchor="n11" w:tgtFrame="_self" w:history="1">
        <w:r w:rsidRPr="00341014">
          <w:rPr>
            <w:sz w:val="16"/>
          </w:rPr>
          <w:t>11</w:t>
        </w:r>
      </w:hyperlink>
      <w:r w:rsidRPr="00341014">
        <w:rPr>
          <w:sz w:val="16"/>
        </w:rPr>
        <w:t xml:space="preserve"> The Court granted the stay the next day, Saturday, December 9, and, treating the petition for a stay as a petition for certiorari, granted certiorari as well. </w:t>
      </w:r>
      <w:hyperlink r:id="rId192" w:anchor="n12" w:tgtFrame="_self" w:history="1">
        <w:r w:rsidRPr="00341014">
          <w:rPr>
            <w:sz w:val="16"/>
          </w:rPr>
          <w:t>12</w:t>
        </w:r>
      </w:hyperlink>
      <w:r w:rsidRPr="00341014">
        <w:rPr>
          <w:sz w:val="16"/>
        </w:rPr>
        <w:t xml:space="preserve"> </w:t>
      </w:r>
      <w:r w:rsidRPr="009F2628">
        <w:rPr>
          <w:rStyle w:val="StyleUnderline"/>
        </w:rPr>
        <w:t>Briefs were due</w:t>
      </w:r>
      <w:r w:rsidRPr="00341014">
        <w:rPr>
          <w:sz w:val="16"/>
        </w:rPr>
        <w:t xml:space="preserve"> by 4:00 p.m. on December 10, and oral argument set for 10:00 a.m. Monday, December 11. </w:t>
      </w:r>
      <w:hyperlink r:id="rId193" w:anchor="n13" w:tgtFrame="_self" w:history="1">
        <w:r w:rsidRPr="00341014">
          <w:rPr>
            <w:sz w:val="16"/>
          </w:rPr>
          <w:t>13</w:t>
        </w:r>
      </w:hyperlink>
      <w:r w:rsidRPr="00341014">
        <w:rPr>
          <w:sz w:val="16"/>
        </w:rPr>
        <w:t xml:space="preserve"> </w:t>
      </w:r>
      <w:r w:rsidRPr="000C18BF">
        <w:rPr>
          <w:rStyle w:val="StyleUnderline"/>
          <w:highlight w:val="yellow"/>
        </w:rPr>
        <w:t>The Court handed down its decision</w:t>
      </w:r>
      <w:r w:rsidRPr="009F2628">
        <w:rPr>
          <w:rStyle w:val="StyleUnderline"/>
        </w:rPr>
        <w:t xml:space="preserve"> at a little before 10:00 p.m. </w:t>
      </w:r>
      <w:r w:rsidRPr="000C18BF">
        <w:rPr>
          <w:rStyle w:val="StyleUnderline"/>
          <w:highlight w:val="yellow"/>
        </w:rPr>
        <w:t xml:space="preserve">the </w:t>
      </w:r>
      <w:r w:rsidRPr="000C18BF">
        <w:rPr>
          <w:rStyle w:val="Emphasis"/>
          <w:highlight w:val="yellow"/>
        </w:rPr>
        <w:t>following evening</w:t>
      </w:r>
      <w:r w:rsidRPr="009F2628">
        <w:rPr>
          <w:rStyle w:val="StyleUnderline"/>
        </w:rPr>
        <w:t xml:space="preserve">. </w:t>
      </w:r>
      <w:hyperlink r:id="rId194" w:anchor="n14" w:tgtFrame="_self" w:history="1">
        <w:r w:rsidRPr="009F2628">
          <w:rPr>
            <w:rStyle w:val="StyleUnderline"/>
          </w:rPr>
          <w:t>14</w:t>
        </w:r>
      </w:hyperlink>
      <w:r w:rsidRPr="009F2628">
        <w:rPr>
          <w:rStyle w:val="StyleUnderline"/>
        </w:rPr>
        <w:t xml:space="preserve">  Only four similar instances come to mind in which </w:t>
      </w:r>
      <w:r w:rsidRPr="000C18BF">
        <w:rPr>
          <w:rStyle w:val="StyleUnderline"/>
          <w:highlight w:val="yellow"/>
        </w:rPr>
        <w:t>the</w:t>
      </w:r>
      <w:r w:rsidRPr="009F2628">
        <w:rPr>
          <w:rStyle w:val="StyleUnderline"/>
        </w:rPr>
        <w:t xml:space="preserve"> modern </w:t>
      </w:r>
      <w:r w:rsidRPr="000C18BF">
        <w:rPr>
          <w:rStyle w:val="StyleUnderline"/>
          <w:highlight w:val="yellow"/>
        </w:rPr>
        <w:t xml:space="preserve">Court considered cases involving </w:t>
      </w:r>
      <w:r w:rsidRPr="000C18BF">
        <w:rPr>
          <w:rStyle w:val="Emphasis"/>
          <w:highlight w:val="yellow"/>
        </w:rPr>
        <w:t>matters of great</w:t>
      </w:r>
      <w:r w:rsidRPr="009F2628">
        <w:rPr>
          <w:rStyle w:val="Emphasis"/>
        </w:rPr>
        <w:t xml:space="preserve"> national </w:t>
      </w:r>
      <w:r w:rsidRPr="000C18BF">
        <w:rPr>
          <w:rStyle w:val="Emphasis"/>
          <w:highlight w:val="yellow"/>
        </w:rPr>
        <w:t>importance</w:t>
      </w:r>
      <w:r w:rsidRPr="000C18BF">
        <w:rPr>
          <w:rStyle w:val="StyleUnderline"/>
          <w:highlight w:val="yellow"/>
        </w:rPr>
        <w:t xml:space="preserve"> on a </w:t>
      </w:r>
      <w:r w:rsidRPr="000C18BF">
        <w:rPr>
          <w:rStyle w:val="Emphasis"/>
          <w:highlight w:val="yellow"/>
        </w:rPr>
        <w:t>highly expedited</w:t>
      </w:r>
      <w:r w:rsidRPr="000C18BF">
        <w:rPr>
          <w:rStyle w:val="StyleUnderline"/>
          <w:highlight w:val="yellow"/>
        </w:rPr>
        <w:t xml:space="preserve"> schedule</w:t>
      </w:r>
      <w:r w:rsidRPr="009F2628">
        <w:rPr>
          <w:rStyle w:val="StyleUnderline"/>
        </w:rPr>
        <w:t xml:space="preserve">. The steel seizure case, </w:t>
      </w:r>
      <w:hyperlink r:id="rId195" w:anchor="n15" w:tgtFrame="_self" w:history="1">
        <w:r w:rsidRPr="009F2628">
          <w:rPr>
            <w:rStyle w:val="StyleUnderline"/>
          </w:rPr>
          <w:t>15</w:t>
        </w:r>
      </w:hyperlink>
      <w:r w:rsidRPr="009F2628">
        <w:rPr>
          <w:rStyle w:val="StyleUnderline"/>
        </w:rPr>
        <w:t xml:space="preserve"> the Nixon tapes case, </w:t>
      </w:r>
      <w:hyperlink r:id="rId196" w:anchor="n16" w:tgtFrame="_self" w:history="1">
        <w:r w:rsidRPr="009F2628">
          <w:rPr>
            <w:rStyle w:val="StyleUnderline"/>
          </w:rPr>
          <w:t>16</w:t>
        </w:r>
      </w:hyperlink>
      <w:r w:rsidRPr="009F2628">
        <w:rPr>
          <w:rStyle w:val="StyleUnderline"/>
        </w:rPr>
        <w:t xml:space="preserve"> the Iranian assets case, </w:t>
      </w:r>
      <w:hyperlink r:id="rId197" w:anchor="n17" w:tgtFrame="_self" w:history="1">
        <w:r w:rsidRPr="009F2628">
          <w:rPr>
            <w:rStyle w:val="StyleUnderline"/>
          </w:rPr>
          <w:t>17</w:t>
        </w:r>
      </w:hyperlink>
      <w:r w:rsidRPr="009F2628">
        <w:rPr>
          <w:rStyle w:val="StyleUnderline"/>
        </w:rPr>
        <w:t xml:space="preserve"> and the Pentagon Papers case </w:t>
      </w:r>
      <w:hyperlink r:id="rId198" w:anchor="n18" w:tgtFrame="_self" w:history="1">
        <w:r w:rsidRPr="009F2628">
          <w:rPr>
            <w:rStyle w:val="StyleUnderline"/>
          </w:rPr>
          <w:t>18</w:t>
        </w:r>
      </w:hyperlink>
      <w:r w:rsidRPr="009F2628">
        <w:rPr>
          <w:rStyle w:val="StyleUnderline"/>
        </w:rPr>
        <w:t xml:space="preserve"> were all  [*189]  </w:t>
      </w:r>
      <w:r w:rsidRPr="000C18BF">
        <w:rPr>
          <w:rStyle w:val="StyleUnderline"/>
          <w:highlight w:val="yellow"/>
        </w:rPr>
        <w:t>litigated in</w:t>
      </w:r>
      <w:r w:rsidRPr="009F2628">
        <w:rPr>
          <w:rStyle w:val="StyleUnderline"/>
        </w:rPr>
        <w:t xml:space="preserve"> a matter of </w:t>
      </w:r>
      <w:r w:rsidRPr="000C18BF">
        <w:rPr>
          <w:rStyle w:val="StyleUnderline"/>
          <w:highlight w:val="yellow"/>
        </w:rPr>
        <w:t>weeks</w:t>
      </w:r>
      <w:r w:rsidRPr="009F2628">
        <w:rPr>
          <w:rStyle w:val="StyleUnderline"/>
        </w:rPr>
        <w:t xml:space="preserve"> or months </w:t>
      </w:r>
      <w:r w:rsidRPr="000C18BF">
        <w:rPr>
          <w:rStyle w:val="StyleUnderline"/>
          <w:highlight w:val="yellow"/>
        </w:rPr>
        <w:t xml:space="preserve">and produced </w:t>
      </w:r>
      <w:r w:rsidRPr="000C18BF">
        <w:rPr>
          <w:rStyle w:val="Emphasis"/>
          <w:highlight w:val="yellow"/>
        </w:rPr>
        <w:t>almost instant</w:t>
      </w:r>
      <w:r w:rsidRPr="000C18BF">
        <w:rPr>
          <w:rStyle w:val="StyleUnderline"/>
          <w:highlight w:val="yellow"/>
        </w:rPr>
        <w:t xml:space="preserve"> opinions</w:t>
      </w:r>
      <w:r w:rsidRPr="009F2628">
        <w:rPr>
          <w:rStyle w:val="StyleUnderline"/>
        </w:rPr>
        <w:t xml:space="preserve"> from the Supreme </w:t>
      </w:r>
      <w:r w:rsidRPr="00B33C61">
        <w:rPr>
          <w:rStyle w:val="StyleUnderline"/>
        </w:rPr>
        <w:t>Court (19, 16, 8, and 4 days after oral argument, respectively).</w:t>
      </w:r>
      <w:r w:rsidRPr="00341014">
        <w:rPr>
          <w:sz w:val="16"/>
        </w:rPr>
        <w:t xml:space="preserve"> But these are rarities. And even by these standards Bush v. Gore set new records for speed--for the overall litigation, for the briefing schedule, and for the period within which the Court reached its decision.</w:t>
      </w:r>
      <w:r>
        <w:rPr>
          <w:sz w:val="16"/>
        </w:rPr>
        <w:t xml:space="preserve">  </w:t>
      </w:r>
      <w:r w:rsidRPr="00341014">
        <w:rPr>
          <w:sz w:val="16"/>
        </w:rPr>
        <w:t xml:space="preserve">The speed of Bush v. Gore is less striking when compared to the standards of an earlier time. The Supreme Court once decided cases much more quickly than is the current norm. During the period from 1815 to 1835, for example, the Court decided 66 constitutional cases with full opinion; 17 of those opinions were handed down within five days of the argument, including several of the Court's most significant rulings. </w:t>
      </w:r>
      <w:hyperlink r:id="rId199" w:anchor="n19" w:tgtFrame="_self" w:history="1">
        <w:r w:rsidRPr="00341014">
          <w:rPr>
            <w:sz w:val="16"/>
          </w:rPr>
          <w:t>19</w:t>
        </w:r>
      </w:hyperlink>
      <w:r w:rsidRPr="00341014">
        <w:rPr>
          <w:sz w:val="16"/>
        </w:rPr>
        <w:t xml:space="preserve"> "By contemporary standards, the Marshall Court was breathtakingly swift to render decisions." </w:t>
      </w:r>
      <w:hyperlink r:id="rId200" w:anchor="n20" w:tgtFrame="_self" w:history="1">
        <w:r w:rsidRPr="00341014">
          <w:rPr>
            <w:sz w:val="16"/>
          </w:rPr>
          <w:t>20</w:t>
        </w:r>
      </w:hyperlink>
      <w:r w:rsidRPr="00341014">
        <w:rPr>
          <w:sz w:val="16"/>
        </w:rPr>
        <w:t xml:space="preserve"> By the following century, the pace had slowed. Robert Post has calculated that during the 1912-1920 Terms the Court averaged 63.7 days from the argument of a case to the announcement of a full opinion. </w:t>
      </w:r>
      <w:hyperlink r:id="rId201" w:anchor="n21" w:tgtFrame="_self" w:history="1">
        <w:r w:rsidRPr="00341014">
          <w:rPr>
            <w:sz w:val="16"/>
          </w:rPr>
          <w:t>21</w:t>
        </w:r>
      </w:hyperlink>
      <w:r w:rsidRPr="00341014">
        <w:rPr>
          <w:sz w:val="16"/>
        </w:rPr>
        <w:t xml:space="preserve"> In contrast, during the 1993-1998 Terms the Court took an average of 91.1 days after argument to hand down its decision. </w:t>
      </w:r>
      <w:hyperlink r:id="rId202" w:anchor="n22" w:tgtFrame="_self" w:history="1">
        <w:r w:rsidRPr="00341014">
          <w:rPr>
            <w:sz w:val="16"/>
          </w:rPr>
          <w:t>22</w:t>
        </w:r>
      </w:hyperlink>
      <w:r>
        <w:rPr>
          <w:sz w:val="16"/>
        </w:rPr>
        <w:t xml:space="preserve"> </w:t>
      </w:r>
    </w:p>
    <w:p w14:paraId="77A524E7" w14:textId="77777777" w:rsidR="00DF48A8" w:rsidRDefault="00DF48A8" w:rsidP="00DF48A8">
      <w:pPr>
        <w:rPr>
          <w:sz w:val="16"/>
        </w:rPr>
      </w:pPr>
    </w:p>
    <w:p w14:paraId="1585BBB7" w14:textId="77777777" w:rsidR="00DF48A8" w:rsidRDefault="00DF48A8" w:rsidP="00DF48A8">
      <w:pPr>
        <w:rPr>
          <w:sz w:val="16"/>
        </w:rPr>
      </w:pPr>
    </w:p>
    <w:p w14:paraId="467F1074" w14:textId="77777777" w:rsidR="00DF48A8" w:rsidRDefault="00DF48A8" w:rsidP="00DF48A8">
      <w:pPr>
        <w:pStyle w:val="Heading4"/>
      </w:pPr>
      <w:r>
        <w:t>Ground outweighs “real world” for fiat interpretations – the entire reason fiat exists is to bypass “real world” for sake of ground and good debate – anything else is indistinct from “bottom of docket”</w:t>
      </w:r>
    </w:p>
    <w:p w14:paraId="13A71C18" w14:textId="77777777" w:rsidR="00DF48A8" w:rsidRDefault="00DF48A8" w:rsidP="00DF48A8"/>
    <w:p w14:paraId="0CED720E" w14:textId="77777777" w:rsidR="00DF48A8" w:rsidRDefault="00DF48A8" w:rsidP="00DF48A8">
      <w:pPr>
        <w:rPr>
          <w:sz w:val="16"/>
        </w:rPr>
      </w:pPr>
    </w:p>
    <w:p w14:paraId="0C3D3272" w14:textId="77777777" w:rsidR="00DF48A8" w:rsidRPr="0059149E" w:rsidRDefault="00DF48A8" w:rsidP="00DF48A8"/>
    <w:p w14:paraId="22C4EB19" w14:textId="77777777" w:rsidR="00DF48A8" w:rsidRDefault="00DF48A8" w:rsidP="00DF48A8"/>
    <w:p w14:paraId="777BF3F2" w14:textId="77777777" w:rsidR="00DF48A8" w:rsidRPr="0059149E" w:rsidRDefault="00DF48A8" w:rsidP="00DF48A8"/>
    <w:p w14:paraId="694A9142" w14:textId="77777777" w:rsidR="00DF48A8" w:rsidRDefault="00DF48A8" w:rsidP="00DF48A8">
      <w:pPr>
        <w:pStyle w:val="Heading3"/>
      </w:pPr>
      <w:r>
        <w:t>CJR Link Block --- A2: Decision Not Announced Until Post-Election --- Ext --- Decision Announced ASAP</w:t>
      </w:r>
    </w:p>
    <w:p w14:paraId="6CB3850A" w14:textId="77777777" w:rsidR="00DF48A8" w:rsidRDefault="00DF48A8" w:rsidP="00DF48A8"/>
    <w:p w14:paraId="3E03B856" w14:textId="77777777" w:rsidR="00DF48A8" w:rsidRPr="00E3117A" w:rsidRDefault="00DF48A8" w:rsidP="00DF48A8">
      <w:pPr>
        <w:pStyle w:val="Heading4"/>
      </w:pPr>
      <w:r>
        <w:t>Normal means is immediate announcement</w:t>
      </w:r>
    </w:p>
    <w:p w14:paraId="2FC37DB4" w14:textId="77777777" w:rsidR="00DF48A8" w:rsidRDefault="00DF48A8" w:rsidP="00DF48A8">
      <w:r w:rsidRPr="00E3117A">
        <w:rPr>
          <w:rStyle w:val="Heading21Char"/>
        </w:rPr>
        <w:t>Segal 5</w:t>
      </w:r>
      <w:r>
        <w:t xml:space="preserve"> (Jeffrey Allan, Professor of Political Science – SUNY Stony Brook, The Supreme Court in the American Legal System, p. 275-276)</w:t>
      </w:r>
    </w:p>
    <w:p w14:paraId="79BA40A6" w14:textId="77777777" w:rsidR="00DF48A8" w:rsidRPr="00E3117A" w:rsidRDefault="00DF48A8" w:rsidP="00DF48A8">
      <w:pPr>
        <w:autoSpaceDE w:val="0"/>
        <w:autoSpaceDN w:val="0"/>
        <w:adjustRightInd w:val="0"/>
        <w:rPr>
          <w:sz w:val="16"/>
        </w:rPr>
      </w:pPr>
      <w:r w:rsidRPr="00E3117A">
        <w:rPr>
          <w:sz w:val="16"/>
        </w:rPr>
        <w:t>CASE SELECTION</w:t>
      </w:r>
    </w:p>
    <w:p w14:paraId="794F0D79" w14:textId="77777777" w:rsidR="00DF48A8" w:rsidRDefault="00DF48A8" w:rsidP="00DF48A8">
      <w:pPr>
        <w:autoSpaceDE w:val="0"/>
        <w:autoSpaceDN w:val="0"/>
        <w:adjustRightInd w:val="0"/>
        <w:rPr>
          <w:sz w:val="16"/>
        </w:rPr>
      </w:pPr>
      <w:r w:rsidRPr="00E3117A">
        <w:rPr>
          <w:sz w:val="16"/>
        </w:rPr>
        <w:t>The procedure that the Court employs to select the cases that it wishes to decide is formally uncomplicated. But because the justices provide very little informa</w:t>
      </w:r>
      <w:r w:rsidRPr="00E3117A">
        <w:rPr>
          <w:sz w:val="16"/>
        </w:rPr>
        <w:softHyphen/>
        <w:t>tion about this stage of their decision making, we do not know whether its oper</w:t>
      </w:r>
      <w:r w:rsidRPr="00E3117A">
        <w:rPr>
          <w:sz w:val="16"/>
        </w:rPr>
        <w:softHyphen/>
        <w:t xml:space="preserve">ation is comparably simple. However, we can infer that the procedure the Court uses to choose its cases does work efficiently. </w:t>
      </w:r>
      <w:r w:rsidRPr="000C18BF">
        <w:rPr>
          <w:rStyle w:val="StyleUnderline"/>
          <w:highlight w:val="yellow"/>
        </w:rPr>
        <w:t>The justices</w:t>
      </w:r>
      <w:r w:rsidRPr="009F2628">
        <w:rPr>
          <w:rStyle w:val="StyleUnderline"/>
        </w:rPr>
        <w:t xml:space="preserve"> manage to </w:t>
      </w:r>
      <w:r w:rsidRPr="000C18BF">
        <w:rPr>
          <w:rStyle w:val="Emphasis"/>
          <w:highlight w:val="yellow"/>
        </w:rPr>
        <w:t>stay abreast</w:t>
      </w:r>
      <w:r w:rsidRPr="000C18BF">
        <w:rPr>
          <w:rStyle w:val="StyleUnderline"/>
          <w:highlight w:val="yellow"/>
        </w:rPr>
        <w:t xml:space="preserve"> of their docket, unlike</w:t>
      </w:r>
      <w:r w:rsidRPr="009F2628">
        <w:rPr>
          <w:rStyle w:val="StyleUnderline"/>
        </w:rPr>
        <w:t xml:space="preserve"> judges in </w:t>
      </w:r>
      <w:r w:rsidRPr="000C18BF">
        <w:rPr>
          <w:rStyle w:val="StyleUnderline"/>
          <w:highlight w:val="yellow"/>
        </w:rPr>
        <w:t>the</w:t>
      </w:r>
      <w:r w:rsidRPr="009F2628">
        <w:rPr>
          <w:rStyle w:val="StyleUnderline"/>
        </w:rPr>
        <w:t xml:space="preserve"> vast </w:t>
      </w:r>
      <w:r w:rsidRPr="000C18BF">
        <w:rPr>
          <w:rStyle w:val="StyleUnderline"/>
          <w:highlight w:val="yellow"/>
        </w:rPr>
        <w:t>majority of courts</w:t>
      </w:r>
      <w:r w:rsidRPr="009F2628">
        <w:rPr>
          <w:rStyle w:val="StyleUnderline"/>
        </w:rPr>
        <w:t xml:space="preserve">, state and federal. </w:t>
      </w:r>
      <w:r w:rsidRPr="000C18BF">
        <w:rPr>
          <w:rStyle w:val="Emphasis"/>
          <w:highlight w:val="yellow"/>
        </w:rPr>
        <w:t>Little time elapses</w:t>
      </w:r>
      <w:r w:rsidRPr="000C18BF">
        <w:rPr>
          <w:rStyle w:val="StyleUnderline"/>
          <w:highlight w:val="yellow"/>
        </w:rPr>
        <w:t xml:space="preserve"> between receipt of a case and its disposition</w:t>
      </w:r>
      <w:r w:rsidRPr="009F2628">
        <w:t xml:space="preserve">: </w:t>
      </w:r>
      <w:r w:rsidRPr="00E3117A">
        <w:rPr>
          <w:sz w:val="16"/>
        </w:rPr>
        <w:t>A decision not to hear a case may be made within a week or two, but not for several months if the case reaches the Court during the summer, when it is not in session. Cases that the Court agrees to review are almost always heard and decided within a year. Finally, lay and professional criticism is notable by its absence, whereas assuredly if an affected or interested public considered the Court dilatory or thought it was ducking important issues, criticism would be swift.</w:t>
      </w:r>
    </w:p>
    <w:p w14:paraId="68F5144F" w14:textId="77777777" w:rsidR="008F4DBB" w:rsidRPr="008F4DBB" w:rsidRDefault="008F4DBB" w:rsidP="008F4DBB"/>
    <w:p w14:paraId="5384F7C4" w14:textId="2F21F970" w:rsidR="008F4DBB" w:rsidRDefault="008F4DBB" w:rsidP="008F4DBB"/>
    <w:p w14:paraId="3712CF0C" w14:textId="211F0539" w:rsidR="006D7EE9" w:rsidRDefault="00DE2554" w:rsidP="006D7EE9">
      <w:pPr>
        <w:pStyle w:val="Heading1"/>
      </w:pPr>
      <w:r>
        <w:t>**</w:t>
      </w:r>
      <w:r w:rsidR="000D3ED7">
        <w:t>2NC/1NR</w:t>
      </w:r>
      <w:r w:rsidR="00F703E0">
        <w:t xml:space="preserve"> </w:t>
      </w:r>
      <w:r w:rsidR="000D3ED7">
        <w:t xml:space="preserve">Impacts --- </w:t>
      </w:r>
      <w:r w:rsidR="007D2814">
        <w:t>Retrenchment</w:t>
      </w:r>
      <w:r>
        <w:t>**</w:t>
      </w:r>
    </w:p>
    <w:p w14:paraId="359A3694" w14:textId="6C09AD6C" w:rsidR="006D7EE9" w:rsidRDefault="006D7EE9" w:rsidP="006D7EE9"/>
    <w:p w14:paraId="19C76B28" w14:textId="77777777" w:rsidR="00F703E0" w:rsidRDefault="00F703E0" w:rsidP="006D7EE9"/>
    <w:p w14:paraId="5346B212" w14:textId="77777777" w:rsidR="00E90FA3" w:rsidRDefault="00E90FA3" w:rsidP="00E90FA3">
      <w:pPr>
        <w:pStyle w:val="Heading2"/>
      </w:pPr>
      <w:r>
        <w:t>Retrenchment Impact Exts</w:t>
      </w:r>
    </w:p>
    <w:p w14:paraId="5A2A387A" w14:textId="09556518" w:rsidR="00E90FA3" w:rsidRDefault="00E90FA3" w:rsidP="00E90FA3"/>
    <w:p w14:paraId="1888BA72" w14:textId="30849204" w:rsidR="00F703E0" w:rsidRDefault="00F703E0" w:rsidP="00F703E0">
      <w:pPr>
        <w:pStyle w:val="Heading3"/>
      </w:pPr>
      <w:r>
        <w:t>Retrenchment Impact Add-On</w:t>
      </w:r>
    </w:p>
    <w:p w14:paraId="50657770" w14:textId="77777777" w:rsidR="00F703E0" w:rsidRPr="00F703E0" w:rsidRDefault="00F703E0" w:rsidP="00F703E0"/>
    <w:p w14:paraId="5FA3DD3A" w14:textId="77777777" w:rsidR="00F703E0" w:rsidRDefault="00F703E0" w:rsidP="00F703E0">
      <w:pPr>
        <w:pStyle w:val="Heading4"/>
      </w:pPr>
      <w:r>
        <w:t>Trump election causes global retrenchment – multiple scenarios for nuclear war</w:t>
      </w:r>
    </w:p>
    <w:p w14:paraId="2C6AD63C" w14:textId="77777777" w:rsidR="00F703E0" w:rsidRDefault="00F703E0" w:rsidP="00F703E0">
      <w:r w:rsidRPr="009E443B">
        <w:rPr>
          <w:rStyle w:val="Style13ptBold"/>
        </w:rPr>
        <w:t>WRIGHT 20</w:t>
      </w:r>
      <w:r>
        <w:t xml:space="preserve"> --- THOMAS WRIGHT is Director of the Center on the United States and Europe and a Senior Fellow in the Project on International Order and Strategy at the Brookings Institution, “The Folly of Retrenchment”, Foreign Affairs, April 2020, </w:t>
      </w:r>
      <w:hyperlink r:id="rId203" w:history="1">
        <w:r w:rsidRPr="00276013">
          <w:rPr>
            <w:rStyle w:val="Hyperlink"/>
          </w:rPr>
          <w:t>https://www.foreignaffairs.com/articles/2020-02-10/folly-retrenchment</w:t>
        </w:r>
      </w:hyperlink>
      <w:r>
        <w:t xml:space="preserve"> (BJN)</w:t>
      </w:r>
    </w:p>
    <w:p w14:paraId="19A97F4F" w14:textId="77777777" w:rsidR="00F703E0" w:rsidRPr="009E443B" w:rsidRDefault="00F703E0" w:rsidP="00F703E0">
      <w:pPr>
        <w:rPr>
          <w:sz w:val="16"/>
        </w:rPr>
      </w:pPr>
      <w:r w:rsidRPr="009E443B">
        <w:rPr>
          <w:sz w:val="16"/>
        </w:rPr>
        <w:t xml:space="preserve">President Donald Trump has questioned the utility of the United States’ alliances and its forward military presence in Europe, Asia, and the Middle East. He has displayed little regard for a shared community of free societies and is drawn to authoritarian leaders. So far, Trump’s views are not shared by the vast majority of leading Republicans. Almost all leading Democrats, for their part, are committed to the United States’ traditional role in Europe and Asia, if not in the Middle East. </w:t>
      </w:r>
      <w:r w:rsidRPr="000C18BF">
        <w:rPr>
          <w:rStyle w:val="StyleUnderline"/>
          <w:highlight w:val="yellow"/>
        </w:rPr>
        <w:t>Trump has struggled to convert his worldview into</w:t>
      </w:r>
      <w:r w:rsidRPr="00571C1A">
        <w:rPr>
          <w:rStyle w:val="StyleUnderline"/>
        </w:rPr>
        <w:t xml:space="preserve"> </w:t>
      </w:r>
      <w:r w:rsidRPr="000C18BF">
        <w:rPr>
          <w:rStyle w:val="StyleUnderline"/>
          <w:highlight w:val="yellow"/>
        </w:rPr>
        <w:t>policy</w:t>
      </w:r>
      <w:r w:rsidRPr="009E443B">
        <w:rPr>
          <w:sz w:val="16"/>
        </w:rPr>
        <w:t xml:space="preserve">, and in many respects, </w:t>
      </w:r>
      <w:r w:rsidRPr="00571C1A">
        <w:rPr>
          <w:rStyle w:val="StyleUnderline"/>
        </w:rPr>
        <w:t>his administration has increased U.S. military commitments</w:t>
      </w:r>
      <w:r w:rsidRPr="000C18BF">
        <w:rPr>
          <w:sz w:val="16"/>
          <w:highlight w:val="yellow"/>
        </w:rPr>
        <w:t xml:space="preserve">. </w:t>
      </w:r>
      <w:r w:rsidRPr="000C18BF">
        <w:rPr>
          <w:rStyle w:val="Emphasis"/>
          <w:highlight w:val="yellow"/>
        </w:rPr>
        <w:t>But if Trump wins</w:t>
      </w:r>
      <w:r w:rsidRPr="00571C1A">
        <w:rPr>
          <w:rStyle w:val="Emphasis"/>
        </w:rPr>
        <w:t xml:space="preserve"> reelection, </w:t>
      </w:r>
      <w:r w:rsidRPr="000C18BF">
        <w:rPr>
          <w:rStyle w:val="Emphasis"/>
          <w:highlight w:val="yellow"/>
        </w:rPr>
        <w:t>that could change</w:t>
      </w:r>
      <w:r w:rsidRPr="00571C1A">
        <w:rPr>
          <w:rStyle w:val="Emphasis"/>
        </w:rPr>
        <w:t xml:space="preserve"> quickly</w:t>
      </w:r>
      <w:r w:rsidRPr="009E443B">
        <w:rPr>
          <w:sz w:val="16"/>
        </w:rPr>
        <w:t xml:space="preserve">, as </w:t>
      </w:r>
      <w:r w:rsidRPr="000C18BF">
        <w:rPr>
          <w:rStyle w:val="StyleUnderline"/>
          <w:highlight w:val="yellow"/>
        </w:rPr>
        <w:t>he would feel more empowered</w:t>
      </w:r>
      <w:r w:rsidRPr="009E443B">
        <w:rPr>
          <w:sz w:val="16"/>
        </w:rPr>
        <w:t xml:space="preserve"> and Washington would need to adjust to the reality that Americans had reconfirmed their support for a more inward-looking approach to world affairs. At a private speech in November, according to press reports, John Bolton, Trump’s former national security adviser, even predicted that </w:t>
      </w:r>
      <w:r w:rsidRPr="000C18BF">
        <w:rPr>
          <w:rStyle w:val="StyleUnderline"/>
          <w:highlight w:val="yellow"/>
        </w:rPr>
        <w:t>Trump could</w:t>
      </w:r>
      <w:r w:rsidRPr="00571C1A">
        <w:rPr>
          <w:rStyle w:val="StyleUnderline"/>
        </w:rPr>
        <w:t xml:space="preserve"> </w:t>
      </w:r>
      <w:r w:rsidRPr="00571C1A">
        <w:rPr>
          <w:rStyle w:val="Emphasis"/>
        </w:rPr>
        <w:t>pull out of NATO</w:t>
      </w:r>
      <w:r w:rsidRPr="009E443B">
        <w:rPr>
          <w:sz w:val="16"/>
        </w:rPr>
        <w:t xml:space="preserve"> in a second term. The receptiveness of the American people to </w:t>
      </w:r>
      <w:r w:rsidRPr="00571C1A">
        <w:rPr>
          <w:rStyle w:val="StyleUnderline"/>
        </w:rPr>
        <w:t>Trump’s “America first” rhetoric</w:t>
      </w:r>
      <w:r w:rsidRPr="009E443B">
        <w:rPr>
          <w:sz w:val="16"/>
        </w:rPr>
        <w:t xml:space="preserve"> has revealed that there is a market for a foreign policy in which the United States plays a smaller role in the world.</w:t>
      </w:r>
    </w:p>
    <w:p w14:paraId="1685C66E" w14:textId="77777777" w:rsidR="00F703E0" w:rsidRPr="009E443B" w:rsidRDefault="00F703E0" w:rsidP="00F703E0">
      <w:pPr>
        <w:rPr>
          <w:sz w:val="16"/>
        </w:rPr>
      </w:pPr>
      <w:r w:rsidRPr="009E443B">
        <w:rPr>
          <w:sz w:val="16"/>
        </w:rPr>
        <w:t xml:space="preserve">Amid the shifting political winds, a growing chorus of voices in the policy community, from the left and the right, </w:t>
      </w:r>
      <w:r w:rsidRPr="00571C1A">
        <w:rPr>
          <w:rStyle w:val="StyleUnderline"/>
        </w:rPr>
        <w:t xml:space="preserve">is </w:t>
      </w:r>
      <w:r w:rsidRPr="000C18BF">
        <w:rPr>
          <w:rStyle w:val="StyleUnderline"/>
          <w:highlight w:val="yellow"/>
        </w:rPr>
        <w:t>call</w:t>
      </w:r>
      <w:r w:rsidRPr="00571C1A">
        <w:rPr>
          <w:rStyle w:val="StyleUnderline"/>
        </w:rPr>
        <w:t xml:space="preserve">ing </w:t>
      </w:r>
      <w:r w:rsidRPr="000C18BF">
        <w:rPr>
          <w:rStyle w:val="StyleUnderline"/>
          <w:highlight w:val="yellow"/>
        </w:rPr>
        <w:t>for</w:t>
      </w:r>
      <w:r w:rsidRPr="00571C1A">
        <w:rPr>
          <w:rStyle w:val="StyleUnderline"/>
        </w:rPr>
        <w:t xml:space="preserve"> a strategy of </w:t>
      </w:r>
      <w:r w:rsidRPr="000C18BF">
        <w:rPr>
          <w:rStyle w:val="Emphasis"/>
          <w:highlight w:val="yellow"/>
        </w:rPr>
        <w:t>global retrenchment</w:t>
      </w:r>
      <w:r w:rsidRPr="009E443B">
        <w:rPr>
          <w:sz w:val="16"/>
        </w:rPr>
        <w:t xml:space="preserve">, </w:t>
      </w:r>
      <w:r w:rsidRPr="00571C1A">
        <w:rPr>
          <w:rStyle w:val="StyleUnderline"/>
        </w:rPr>
        <w:t xml:space="preserve">whereby the </w:t>
      </w:r>
      <w:r w:rsidRPr="009E443B">
        <w:rPr>
          <w:rStyle w:val="StyleUnderline"/>
        </w:rPr>
        <w:t>United States would withdraw its forces from around the world and reduce its security commitments</w:t>
      </w:r>
      <w:r w:rsidRPr="009E443B">
        <w:rPr>
          <w:sz w:val="16"/>
        </w:rPr>
        <w:t>. Leading scholars and policy experts, such as Barry Posen and Ian Bremmer, have called on the United States to significantly reduce its role in Europe and Asia, including withdrawing from NATO. In 2019, a new think tank, the Quincy Institute for Responsible Statecraft, set up shop, with funding from the conservative Charles Koch Foundation and the liberal philanthropist George Soros. Its mission, in its own words, is to advocate “a new foreign policy centered on diplomatic engagement and military restraint.”</w:t>
      </w:r>
    </w:p>
    <w:p w14:paraId="251A1D70" w14:textId="77777777" w:rsidR="00F703E0" w:rsidRPr="00571C1A" w:rsidRDefault="00F703E0" w:rsidP="00F703E0">
      <w:pPr>
        <w:rPr>
          <w:rStyle w:val="Emphasis"/>
        </w:rPr>
      </w:pPr>
      <w:r w:rsidRPr="00571C1A">
        <w:rPr>
          <w:rStyle w:val="StyleUnderline"/>
        </w:rPr>
        <w:t>Global retrenchment</w:t>
      </w:r>
      <w:r w:rsidRPr="009E443B">
        <w:rPr>
          <w:sz w:val="16"/>
        </w:rPr>
        <w:t xml:space="preserve"> is fast emerging as the most coherent and ready-made alternative to the United States’ postwar strategy. Yet pursuing it </w:t>
      </w:r>
      <w:r w:rsidRPr="00571C1A">
        <w:rPr>
          <w:rStyle w:val="StyleUnderline"/>
        </w:rPr>
        <w:t xml:space="preserve">would </w:t>
      </w:r>
      <w:r w:rsidRPr="009E443B">
        <w:rPr>
          <w:rStyle w:val="StyleUnderline"/>
        </w:rPr>
        <w:t xml:space="preserve">be a </w:t>
      </w:r>
      <w:r w:rsidRPr="009E443B">
        <w:rPr>
          <w:rStyle w:val="Emphasis"/>
        </w:rPr>
        <w:t>grave mistake</w:t>
      </w:r>
      <w:r w:rsidRPr="009E443B">
        <w:rPr>
          <w:sz w:val="16"/>
        </w:rPr>
        <w:t xml:space="preserve">. </w:t>
      </w:r>
      <w:r w:rsidRPr="009E443B">
        <w:rPr>
          <w:rStyle w:val="StyleUnderline"/>
        </w:rPr>
        <w:t>By dissolving U.S. alliances and ending the forward presence</w:t>
      </w:r>
      <w:r w:rsidRPr="009E443B">
        <w:rPr>
          <w:sz w:val="16"/>
        </w:rPr>
        <w:t xml:space="preserve"> of U.S. forces, </w:t>
      </w:r>
      <w:r w:rsidRPr="000C18BF">
        <w:rPr>
          <w:rStyle w:val="StyleUnderline"/>
          <w:highlight w:val="yellow"/>
        </w:rPr>
        <w:t>this</w:t>
      </w:r>
      <w:r w:rsidRPr="009E443B">
        <w:rPr>
          <w:rStyle w:val="StyleUnderline"/>
        </w:rPr>
        <w:t xml:space="preserve"> strategy </w:t>
      </w:r>
      <w:r w:rsidRPr="000C18BF">
        <w:rPr>
          <w:rStyle w:val="StyleUnderline"/>
          <w:highlight w:val="yellow"/>
        </w:rPr>
        <w:t xml:space="preserve">would </w:t>
      </w:r>
      <w:r w:rsidRPr="000C18BF">
        <w:rPr>
          <w:rStyle w:val="Emphasis"/>
          <w:highlight w:val="yellow"/>
        </w:rPr>
        <w:t>destabilize</w:t>
      </w:r>
      <w:r w:rsidRPr="00571C1A">
        <w:rPr>
          <w:rStyle w:val="Emphasis"/>
        </w:rPr>
        <w:t xml:space="preserve"> the </w:t>
      </w:r>
      <w:r w:rsidRPr="000C18BF">
        <w:rPr>
          <w:rStyle w:val="Emphasis"/>
          <w:highlight w:val="yellow"/>
        </w:rPr>
        <w:t>regional security orders</w:t>
      </w:r>
      <w:r w:rsidRPr="009E443B">
        <w:rPr>
          <w:sz w:val="16"/>
        </w:rPr>
        <w:t xml:space="preserve"> in Europe and Asia. </w:t>
      </w:r>
      <w:r w:rsidRPr="009E443B">
        <w:rPr>
          <w:rStyle w:val="StyleUnderline"/>
        </w:rPr>
        <w:t>It would</w:t>
      </w:r>
      <w:r w:rsidRPr="009E443B">
        <w:rPr>
          <w:sz w:val="16"/>
        </w:rPr>
        <w:t xml:space="preserve"> also </w:t>
      </w:r>
      <w:r w:rsidRPr="009E443B">
        <w:rPr>
          <w:rStyle w:val="StyleUnderline"/>
        </w:rPr>
        <w:t xml:space="preserve">increase the risk of </w:t>
      </w:r>
      <w:r w:rsidRPr="009E443B">
        <w:rPr>
          <w:rStyle w:val="Emphasis"/>
        </w:rPr>
        <w:t>nuclear proliferation</w:t>
      </w:r>
      <w:r w:rsidRPr="009E443B">
        <w:rPr>
          <w:rStyle w:val="StyleUnderline"/>
        </w:rPr>
        <w:t xml:space="preserve">, empower right-wing </w:t>
      </w:r>
      <w:r w:rsidRPr="009E443B">
        <w:rPr>
          <w:rStyle w:val="Emphasis"/>
        </w:rPr>
        <w:t>nationalists</w:t>
      </w:r>
      <w:r w:rsidRPr="009E443B">
        <w:rPr>
          <w:sz w:val="16"/>
        </w:rPr>
        <w:t xml:space="preserve"> in Europe, </w:t>
      </w:r>
      <w:r w:rsidRPr="00571C1A">
        <w:rPr>
          <w:rStyle w:val="StyleUnderline"/>
        </w:rPr>
        <w:t xml:space="preserve">and aggravate the threat of </w:t>
      </w:r>
      <w:r w:rsidRPr="00571C1A">
        <w:rPr>
          <w:rStyle w:val="Emphasis"/>
        </w:rPr>
        <w:t xml:space="preserve">major-power conflict. </w:t>
      </w:r>
    </w:p>
    <w:p w14:paraId="75E8235B" w14:textId="77777777" w:rsidR="00F703E0" w:rsidRPr="009E443B" w:rsidRDefault="00F703E0" w:rsidP="00F703E0">
      <w:pPr>
        <w:rPr>
          <w:sz w:val="12"/>
          <w:szCs w:val="12"/>
        </w:rPr>
      </w:pPr>
      <w:r w:rsidRPr="009E443B">
        <w:rPr>
          <w:sz w:val="12"/>
          <w:szCs w:val="12"/>
        </w:rPr>
        <w:t>This is not to say that U.S. strategy should never change. The United States has regularly increased and decreased its presence around the world as threats have risen and ebbed. Even though Washington followed a strategy of containment throughout the Cold War, that took various forms, which meant the difference between war and peace in Vietnam, between an arms race and arms control, and between détente and an all-out attempt to defeat the Soviets. After the fall of the Soviet Union, the United States changed course again, expanding its alliances to include many countries that had previously been part of the Warsaw Pact.</w:t>
      </w:r>
    </w:p>
    <w:p w14:paraId="65A159CF" w14:textId="77777777" w:rsidR="00F703E0" w:rsidRPr="009E443B" w:rsidRDefault="00F703E0" w:rsidP="00F703E0">
      <w:pPr>
        <w:rPr>
          <w:sz w:val="16"/>
        </w:rPr>
      </w:pPr>
      <w:r w:rsidRPr="009E443B">
        <w:rPr>
          <w:sz w:val="16"/>
        </w:rPr>
        <w:t xml:space="preserve">Likewise, the United States will now have to do less in some areas and more in others as it shifts its focus from counterterrorism and reform in the Middle East toward great-power competition with China and Russia. But </w:t>
      </w:r>
      <w:r w:rsidRPr="00571C1A">
        <w:rPr>
          <w:rStyle w:val="StyleUnderline"/>
        </w:rPr>
        <w:t xml:space="preserve">advocates of global retrenchment are not so much proposing changes within a strategy as they are calling for the </w:t>
      </w:r>
      <w:r w:rsidRPr="00571C1A">
        <w:rPr>
          <w:rStyle w:val="Emphasis"/>
        </w:rPr>
        <w:t>wholesale replacement</w:t>
      </w:r>
      <w:r w:rsidRPr="009E443B">
        <w:rPr>
          <w:sz w:val="16"/>
        </w:rPr>
        <w:t xml:space="preserve"> </w:t>
      </w:r>
      <w:r w:rsidRPr="00571C1A">
        <w:rPr>
          <w:rStyle w:val="StyleUnderline"/>
        </w:rPr>
        <w:t>of one that has been in place since World War II. What the United States needs now is</w:t>
      </w:r>
      <w:r w:rsidRPr="009E443B">
        <w:rPr>
          <w:sz w:val="16"/>
        </w:rPr>
        <w:t xml:space="preserve"> a careful pruning of its </w:t>
      </w:r>
      <w:r w:rsidRPr="00571C1A">
        <w:rPr>
          <w:rStyle w:val="StyleUnderline"/>
        </w:rPr>
        <w:t>overseas commitments</w:t>
      </w:r>
      <w:r w:rsidRPr="009E443B">
        <w:rPr>
          <w:sz w:val="16"/>
        </w:rPr>
        <w:t>—</w:t>
      </w:r>
      <w:r w:rsidRPr="00571C1A">
        <w:rPr>
          <w:rStyle w:val="Emphasis"/>
        </w:rPr>
        <w:t>not</w:t>
      </w:r>
      <w:r w:rsidRPr="009E443B">
        <w:rPr>
          <w:sz w:val="16"/>
        </w:rPr>
        <w:t xml:space="preserve"> the </w:t>
      </w:r>
      <w:r w:rsidRPr="00571C1A">
        <w:rPr>
          <w:rStyle w:val="Emphasis"/>
        </w:rPr>
        <w:t>indiscriminate abandonment</w:t>
      </w:r>
      <w:r w:rsidRPr="009E443B">
        <w:rPr>
          <w:sz w:val="16"/>
        </w:rPr>
        <w:t xml:space="preserve"> of a strategy that has served it well for decades. </w:t>
      </w:r>
    </w:p>
    <w:p w14:paraId="79FF4EDC" w14:textId="77777777" w:rsidR="00F703E0" w:rsidRPr="009E443B" w:rsidRDefault="00F703E0" w:rsidP="00F703E0">
      <w:pPr>
        <w:rPr>
          <w:sz w:val="12"/>
          <w:szCs w:val="12"/>
        </w:rPr>
      </w:pPr>
      <w:r w:rsidRPr="009E443B">
        <w:rPr>
          <w:sz w:val="12"/>
          <w:szCs w:val="12"/>
        </w:rPr>
        <w:t>RETRENCHMENT REDUX</w:t>
      </w:r>
    </w:p>
    <w:p w14:paraId="52814701" w14:textId="77777777" w:rsidR="00F703E0" w:rsidRPr="009E443B" w:rsidRDefault="00F703E0" w:rsidP="00F703E0">
      <w:pPr>
        <w:rPr>
          <w:sz w:val="12"/>
          <w:szCs w:val="12"/>
        </w:rPr>
      </w:pPr>
      <w:r w:rsidRPr="009E443B">
        <w:rPr>
          <w:sz w:val="12"/>
          <w:szCs w:val="12"/>
        </w:rPr>
        <w:t xml:space="preserve">Support for retrenchment stems from the view that the United States has overextended itself in countries that have little bearing on its national interest. According to this perspective, which is closely associated with the realist school of international relations, the United States is fundamentally secure thanks to its geography, nuclear arsenal, and military advantage. Yet the country has nonetheless chosen to pursue a strategy of “liberal hegemony,” using force in an unwise attempt to perpetuate a liberal international order (one that, as evidenced by U.S. support for authoritarian regimes, is not so liberal, after all). Washington, the argument goes, has distracted itself with costly overseas commitments and interventions that breed resentment and encourage free-riding abroad. </w:t>
      </w:r>
    </w:p>
    <w:p w14:paraId="448DDF95" w14:textId="77777777" w:rsidR="00F703E0" w:rsidRPr="009E443B" w:rsidRDefault="00F703E0" w:rsidP="00F703E0">
      <w:pPr>
        <w:rPr>
          <w:sz w:val="12"/>
          <w:szCs w:val="12"/>
        </w:rPr>
      </w:pPr>
      <w:r w:rsidRPr="009E443B">
        <w:rPr>
          <w:sz w:val="12"/>
          <w:szCs w:val="12"/>
        </w:rPr>
        <w:t xml:space="preserve">Critics of the status quo argue that the United States must take two steps to change its ways. The first is retrenchment itself: the action of withdrawing from many of the United States’ existing commitments, such as the ongoing military interventions in the Middle East and one-sided alliances in Europe and Asia. The second is restraint: the strategy of defining U.S. interests narrowly, refusing to launch wars unless vital interests are directly threatened and Congress authorizes such action, compelling other nations to take care of their own security, and relying more on diplomatic, economic, and political tools. </w:t>
      </w:r>
    </w:p>
    <w:p w14:paraId="11C73864" w14:textId="77777777" w:rsidR="00F703E0" w:rsidRPr="009E443B" w:rsidRDefault="00F703E0" w:rsidP="00F703E0">
      <w:pPr>
        <w:rPr>
          <w:sz w:val="16"/>
        </w:rPr>
      </w:pPr>
      <w:r w:rsidRPr="009E443B">
        <w:rPr>
          <w:sz w:val="16"/>
        </w:rPr>
        <w:t xml:space="preserve">In practice, </w:t>
      </w:r>
      <w:r w:rsidRPr="00571C1A">
        <w:rPr>
          <w:rStyle w:val="StyleUnderline"/>
        </w:rPr>
        <w:t>this approach means ending U.S. military operations</w:t>
      </w:r>
      <w:r w:rsidRPr="009E443B">
        <w:rPr>
          <w:sz w:val="16"/>
        </w:rPr>
        <w:t xml:space="preserve"> in Afghanistan, </w:t>
      </w:r>
      <w:r w:rsidRPr="00571C1A">
        <w:rPr>
          <w:rStyle w:val="StyleUnderline"/>
        </w:rPr>
        <w:t>withdrawing U.S. forces</w:t>
      </w:r>
      <w:r w:rsidRPr="009E443B">
        <w:rPr>
          <w:sz w:val="16"/>
        </w:rPr>
        <w:t xml:space="preserve"> from the Middle East, </w:t>
      </w:r>
      <w:r w:rsidRPr="00571C1A">
        <w:rPr>
          <w:rStyle w:val="StyleUnderline"/>
        </w:rPr>
        <w:t>relying on an over-the-horizon force that can uphold U.S. national interests, and no longer taking on responsibility for the security of other states</w:t>
      </w:r>
      <w:r w:rsidRPr="009E443B">
        <w:rPr>
          <w:sz w:val="16"/>
        </w:rPr>
        <w:t>. As for alliances, Posen has argued that the United States should abandon the mutual-defense provision of NATO, replace the organization “with a new, more limited security cooperation agreement,” and reduce U.S. commitments to Japan, South Korea, and Taiwan. On the question of China, realists have split in recent years. Some, such as the scholar John Mearsheimer, contend that even as the United States retrenches elsewhere, in Asia, it must contain the threat of China, whereas others, such as Posen, argue that nations in the region are perfectly capable of doing the job themselves.</w:t>
      </w:r>
    </w:p>
    <w:p w14:paraId="22CAFEF7" w14:textId="77777777" w:rsidR="00F703E0" w:rsidRPr="009E443B" w:rsidRDefault="00F703E0" w:rsidP="00F703E0">
      <w:pPr>
        <w:rPr>
          <w:sz w:val="12"/>
          <w:szCs w:val="12"/>
        </w:rPr>
      </w:pPr>
      <w:r w:rsidRPr="009E443B">
        <w:rPr>
          <w:sz w:val="12"/>
          <w:szCs w:val="12"/>
        </w:rPr>
        <w:t>Since Trump’s election, some progressive foreign policy thinkers have joined the retrenchment camp. They diverge from other progressives, who advocate maintaining the United States’ current role. Like the realists, progressive retrenchers hold the view that the United States is safe because of its geography and the size of its military. Where these progressives break from the realists, however, is on the question of what will happen if the United States pulls back. While the realists favoring retrenchment have few illusions about the sort of regional competition that will break out in the absence of U.S. dominance, the progressives expect that the world will become more peaceful and cooperative, because Washington can still manage tensions through diplomatic, economic, and political tools. The immediate focus of the progressives is the so-called forever wars—U.S. military involvement in Afghanistan, Iraq, Syria, and the broader war on terrorism—as well as the defense budget and overseas bases.</w:t>
      </w:r>
    </w:p>
    <w:p w14:paraId="60A40AC4" w14:textId="77777777" w:rsidR="00F703E0" w:rsidRPr="009E443B" w:rsidRDefault="00F703E0" w:rsidP="00F703E0">
      <w:pPr>
        <w:rPr>
          <w:sz w:val="12"/>
          <w:szCs w:val="12"/>
        </w:rPr>
      </w:pPr>
      <w:r w:rsidRPr="009E443B">
        <w:rPr>
          <w:sz w:val="12"/>
          <w:szCs w:val="12"/>
        </w:rPr>
        <w:t>Although the progressives have a less developed vision of how to implement retrenchment than the realists, they do provide some guideposts. Stephen Wertheim, a co-founder of the Quincy Institute, has called for bringing home many of the U.S. soldiers serving abroad, “leaving small forces to protect commercial sea lanes,” as part of an effort to “deprive presidents of the temptation to answer every problem with a violent solution.” He argues that U.S. allies may believe that the United States has been inflating regional threats and thus conclude that they do not need to increase their conventional or nuclear forces. Another progressive thinker, Peter Beinart, has argued that the United States should accept Chinese and Russian spheres of influence, a strategy that would include abandoning Taiwan.</w:t>
      </w:r>
    </w:p>
    <w:p w14:paraId="103DF485" w14:textId="77777777" w:rsidR="00F703E0" w:rsidRPr="009E443B" w:rsidRDefault="00F703E0" w:rsidP="00F703E0">
      <w:pPr>
        <w:rPr>
          <w:sz w:val="12"/>
          <w:szCs w:val="12"/>
        </w:rPr>
      </w:pPr>
      <w:r w:rsidRPr="009E443B">
        <w:rPr>
          <w:sz w:val="12"/>
          <w:szCs w:val="12"/>
        </w:rPr>
        <w:t>IS LESS REALLY MORE?</w:t>
      </w:r>
    </w:p>
    <w:p w14:paraId="33DA5AB3" w14:textId="77777777" w:rsidR="00F703E0" w:rsidRPr="00571C1A" w:rsidRDefault="00F703E0" w:rsidP="00F703E0">
      <w:pPr>
        <w:rPr>
          <w:rStyle w:val="StyleUnderline"/>
        </w:rPr>
      </w:pPr>
      <w:r w:rsidRPr="009E443B">
        <w:rPr>
          <w:sz w:val="16"/>
        </w:rPr>
        <w:t xml:space="preserve">The realists and the progressives arguing for </w:t>
      </w:r>
      <w:r w:rsidRPr="000C18BF">
        <w:rPr>
          <w:rStyle w:val="StyleUnderline"/>
          <w:highlight w:val="yellow"/>
        </w:rPr>
        <w:t>retrenchment</w:t>
      </w:r>
      <w:r w:rsidRPr="009E443B">
        <w:rPr>
          <w:sz w:val="16"/>
        </w:rPr>
        <w:t xml:space="preserve"> differ in their assumptions, logic, and intentions. The realists tend to be more pessimistic about the prospects for peace and frame their arguments in hardheaded terms, whereas the progressives downplay the consequences of American withdrawal and make a moral case against the current grand strategy. But they </w:t>
      </w:r>
      <w:r w:rsidRPr="00571C1A">
        <w:rPr>
          <w:rStyle w:val="StyleUnderline"/>
        </w:rPr>
        <w:t xml:space="preserve">share a common claim: that the United States would be better off if it dramatically reduced its global military footprint and security commitments. </w:t>
      </w:r>
    </w:p>
    <w:p w14:paraId="5AD64A56" w14:textId="77777777" w:rsidR="00F703E0" w:rsidRPr="009E443B" w:rsidRDefault="00F703E0" w:rsidP="00F703E0">
      <w:pPr>
        <w:rPr>
          <w:rStyle w:val="StyleUnderline"/>
        </w:rPr>
      </w:pPr>
      <w:r w:rsidRPr="00571C1A">
        <w:rPr>
          <w:rStyle w:val="Emphasis"/>
        </w:rPr>
        <w:t xml:space="preserve">This </w:t>
      </w:r>
      <w:r w:rsidRPr="000C18BF">
        <w:rPr>
          <w:rStyle w:val="Emphasis"/>
          <w:highlight w:val="yellow"/>
        </w:rPr>
        <w:t>is a false promise</w:t>
      </w:r>
      <w:r w:rsidRPr="00571C1A">
        <w:rPr>
          <w:rStyle w:val="Emphasis"/>
        </w:rPr>
        <w:t>, for a number of reasons</w:t>
      </w:r>
      <w:r w:rsidRPr="009E443B">
        <w:rPr>
          <w:sz w:val="16"/>
        </w:rPr>
        <w:t xml:space="preserve">. First, </w:t>
      </w:r>
      <w:r w:rsidRPr="00571C1A">
        <w:rPr>
          <w:rStyle w:val="StyleUnderline"/>
        </w:rPr>
        <w:t>retrenchment would worsen regional security</w:t>
      </w:r>
      <w:r w:rsidRPr="009E443B">
        <w:rPr>
          <w:sz w:val="16"/>
        </w:rPr>
        <w:t xml:space="preserve"> competition in Europe and Asia. The realists recognize that the U.S. military presence in Europe and Asia does dampen security competition, but they claim that it does so at too high a price—and one that, at any rate, should be paid by U.S. allies in the regions themselves. Although </w:t>
      </w:r>
      <w:r w:rsidRPr="000C18BF">
        <w:rPr>
          <w:rStyle w:val="StyleUnderline"/>
          <w:highlight w:val="yellow"/>
        </w:rPr>
        <w:t>pulling back would invite regional security competition</w:t>
      </w:r>
      <w:r w:rsidRPr="009E443B">
        <w:rPr>
          <w:sz w:val="16"/>
        </w:rPr>
        <w:t xml:space="preserve">, realist retrenchers admit, the United States could be safer in a more dangerous world because </w:t>
      </w:r>
      <w:r w:rsidRPr="009E443B">
        <w:rPr>
          <w:rStyle w:val="StyleUnderline"/>
        </w:rPr>
        <w:t>regional rivals</w:t>
      </w:r>
      <w:r w:rsidRPr="009E443B">
        <w:rPr>
          <w:sz w:val="16"/>
        </w:rPr>
        <w:t xml:space="preserve"> would </w:t>
      </w:r>
      <w:r w:rsidRPr="009E443B">
        <w:rPr>
          <w:rStyle w:val="StyleUnderline"/>
        </w:rPr>
        <w:t>check one another</w:t>
      </w:r>
      <w:r w:rsidRPr="009E443B">
        <w:rPr>
          <w:sz w:val="16"/>
        </w:rPr>
        <w:t xml:space="preserve">. This </w:t>
      </w:r>
      <w:r w:rsidRPr="009E443B">
        <w:rPr>
          <w:rStyle w:val="Emphasis"/>
        </w:rPr>
        <w:t>is a perilous gambit</w:t>
      </w:r>
      <w:r w:rsidRPr="009E443B">
        <w:rPr>
          <w:sz w:val="16"/>
        </w:rPr>
        <w:t xml:space="preserve">, however, </w:t>
      </w:r>
      <w:r w:rsidRPr="009E443B">
        <w:rPr>
          <w:rStyle w:val="StyleUnderline"/>
        </w:rPr>
        <w:t xml:space="preserve">because </w:t>
      </w:r>
      <w:r w:rsidRPr="000C18BF">
        <w:rPr>
          <w:rStyle w:val="StyleUnderline"/>
          <w:highlight w:val="yellow"/>
        </w:rPr>
        <w:t>regional conflicts</w:t>
      </w:r>
      <w:r w:rsidRPr="009E443B">
        <w:rPr>
          <w:rStyle w:val="StyleUnderline"/>
        </w:rPr>
        <w:t xml:space="preserve"> often end up implicating U.S. interests. They might</w:t>
      </w:r>
      <w:r w:rsidRPr="009E443B">
        <w:rPr>
          <w:sz w:val="16"/>
        </w:rPr>
        <w:t xml:space="preserve"> thus </w:t>
      </w:r>
      <w:r w:rsidRPr="000C18BF">
        <w:rPr>
          <w:rStyle w:val="StyleUnderline"/>
          <w:highlight w:val="yellow"/>
        </w:rPr>
        <w:t>end up drawing the U</w:t>
      </w:r>
      <w:r w:rsidRPr="009E443B">
        <w:rPr>
          <w:rStyle w:val="StyleUnderline"/>
        </w:rPr>
        <w:t xml:space="preserve">nited </w:t>
      </w:r>
      <w:r w:rsidRPr="000C18BF">
        <w:rPr>
          <w:rStyle w:val="StyleUnderline"/>
          <w:highlight w:val="yellow"/>
        </w:rPr>
        <w:t>S</w:t>
      </w:r>
      <w:r w:rsidRPr="009E443B">
        <w:rPr>
          <w:rStyle w:val="StyleUnderline"/>
        </w:rPr>
        <w:t xml:space="preserve">tates </w:t>
      </w:r>
      <w:r w:rsidRPr="000C18BF">
        <w:rPr>
          <w:rStyle w:val="StyleUnderline"/>
          <w:highlight w:val="yellow"/>
        </w:rPr>
        <w:t>back in</w:t>
      </w:r>
      <w:r w:rsidRPr="009E443B">
        <w:rPr>
          <w:rStyle w:val="StyleUnderline"/>
        </w:rPr>
        <w:t xml:space="preserve"> after it has left</w:t>
      </w:r>
      <w:r w:rsidRPr="009E443B">
        <w:rPr>
          <w:sz w:val="16"/>
        </w:rPr>
        <w:t>—</w:t>
      </w:r>
      <w:r w:rsidRPr="000C18BF">
        <w:rPr>
          <w:rStyle w:val="Emphasis"/>
          <w:highlight w:val="yellow"/>
        </w:rPr>
        <w:t>resulting in a much more dangerous venture</w:t>
      </w:r>
      <w:r w:rsidRPr="009E443B">
        <w:rPr>
          <w:sz w:val="16"/>
        </w:rPr>
        <w:t xml:space="preserve"> than heading off the conflict in the first place by staying. Realist </w:t>
      </w:r>
      <w:r w:rsidRPr="009E443B">
        <w:rPr>
          <w:rStyle w:val="StyleUnderline"/>
        </w:rPr>
        <w:t xml:space="preserve">retrenchment reveals a hubris that the United States can control consequences and prevent crises from erupting into war. </w:t>
      </w:r>
    </w:p>
    <w:p w14:paraId="69EE9FC1" w14:textId="77777777" w:rsidR="00F703E0" w:rsidRPr="009E443B" w:rsidRDefault="00F703E0" w:rsidP="00F703E0">
      <w:pPr>
        <w:rPr>
          <w:rStyle w:val="Emphasis"/>
        </w:rPr>
      </w:pPr>
      <w:r w:rsidRPr="009E443B">
        <w:rPr>
          <w:rStyle w:val="StyleUnderline"/>
        </w:rPr>
        <w:t>A U.S. pullback</w:t>
      </w:r>
      <w:r w:rsidRPr="009E443B">
        <w:rPr>
          <w:sz w:val="16"/>
        </w:rPr>
        <w:t xml:space="preserve"> from Europe or Asia </w:t>
      </w:r>
      <w:r w:rsidRPr="009E443B">
        <w:rPr>
          <w:rStyle w:val="StyleUnderline"/>
        </w:rPr>
        <w:t>is more likely to</w:t>
      </w:r>
      <w:r w:rsidRPr="009E443B">
        <w:rPr>
          <w:sz w:val="16"/>
        </w:rPr>
        <w:t xml:space="preserve"> </w:t>
      </w:r>
      <w:r w:rsidRPr="009E443B">
        <w:rPr>
          <w:rStyle w:val="Emphasis"/>
        </w:rPr>
        <w:t>embolden regional powers.</w:t>
      </w:r>
    </w:p>
    <w:p w14:paraId="02739924" w14:textId="77777777" w:rsidR="00F703E0" w:rsidRPr="009E443B" w:rsidRDefault="00F703E0" w:rsidP="00F703E0">
      <w:pPr>
        <w:rPr>
          <w:rStyle w:val="StyleUnderline"/>
        </w:rPr>
      </w:pPr>
      <w:r w:rsidRPr="009E443B">
        <w:rPr>
          <w:sz w:val="16"/>
        </w:rPr>
        <w:t xml:space="preserve">The progressives’ view of regional security is similarly flawed. These retrenchers reject the idea that regional security competition will intensify if the United States leaves. In fact, they argue, U.S. alliances often promote competition, as in the Middle East, where U.S. support for Saudi Arabia and the United Arab Emirates has emboldened those countries in their cold war with Iran. But this logic does not apply to Europe or Asia, where U.S. allies have behaved responsibly. </w:t>
      </w:r>
      <w:r w:rsidRPr="009E443B">
        <w:rPr>
          <w:rStyle w:val="StyleUnderline"/>
        </w:rPr>
        <w:t>A U</w:t>
      </w:r>
      <w:r w:rsidRPr="000C18BF">
        <w:rPr>
          <w:rStyle w:val="StyleUnderline"/>
          <w:highlight w:val="yellow"/>
        </w:rPr>
        <w:t>.S. pullback</w:t>
      </w:r>
      <w:r w:rsidRPr="009E443B">
        <w:rPr>
          <w:rStyle w:val="StyleUnderline"/>
        </w:rPr>
        <w:t xml:space="preserve"> from those places </w:t>
      </w:r>
      <w:r w:rsidRPr="000C18BF">
        <w:rPr>
          <w:rStyle w:val="StyleUnderline"/>
          <w:highlight w:val="yellow"/>
        </w:rPr>
        <w:t>is</w:t>
      </w:r>
      <w:r w:rsidRPr="009E443B">
        <w:rPr>
          <w:rStyle w:val="StyleUnderline"/>
        </w:rPr>
        <w:t xml:space="preserve"> more </w:t>
      </w:r>
      <w:r w:rsidRPr="000C18BF">
        <w:rPr>
          <w:rStyle w:val="StyleUnderline"/>
          <w:highlight w:val="yellow"/>
        </w:rPr>
        <w:t>likely to embolden</w:t>
      </w:r>
      <w:r w:rsidRPr="009E443B">
        <w:rPr>
          <w:rStyle w:val="StyleUnderline"/>
        </w:rPr>
        <w:t xml:space="preserve"> the </w:t>
      </w:r>
      <w:r w:rsidRPr="000C18BF">
        <w:rPr>
          <w:rStyle w:val="StyleUnderline"/>
          <w:highlight w:val="yellow"/>
        </w:rPr>
        <w:t>regional powers</w:t>
      </w:r>
      <w:r w:rsidRPr="000C18BF">
        <w:rPr>
          <w:sz w:val="16"/>
          <w:highlight w:val="yellow"/>
        </w:rPr>
        <w:t>.</w:t>
      </w:r>
      <w:r w:rsidRPr="009E443B">
        <w:rPr>
          <w:sz w:val="16"/>
        </w:rPr>
        <w:t xml:space="preserve"> Since 2008, </w:t>
      </w:r>
      <w:r w:rsidRPr="009E443B">
        <w:rPr>
          <w:rStyle w:val="StyleUnderline"/>
        </w:rPr>
        <w:t xml:space="preserve">Russia has invaded two of its neighbors that are not members of NATO, and if the Baltic states were no longer protected by a U.S. security guarantee, it is conceivable that </w:t>
      </w:r>
      <w:r w:rsidRPr="000C18BF">
        <w:rPr>
          <w:rStyle w:val="Emphasis"/>
          <w:highlight w:val="yellow"/>
        </w:rPr>
        <w:t>Russia would test</w:t>
      </w:r>
      <w:r w:rsidRPr="009E443B">
        <w:rPr>
          <w:rStyle w:val="Emphasis"/>
        </w:rPr>
        <w:t xml:space="preserve"> the boundaries </w:t>
      </w:r>
      <w:r w:rsidRPr="000C18BF">
        <w:rPr>
          <w:rStyle w:val="Emphasis"/>
          <w:highlight w:val="yellow"/>
        </w:rPr>
        <w:t>with gray-zone warfare</w:t>
      </w:r>
      <w:r w:rsidRPr="009E443B">
        <w:rPr>
          <w:sz w:val="16"/>
        </w:rPr>
        <w:t xml:space="preserve">. In East Asia, </w:t>
      </w:r>
      <w:r w:rsidRPr="009E443B">
        <w:rPr>
          <w:rStyle w:val="StyleUnderline"/>
        </w:rPr>
        <w:t>a U.S. withdrawal would force Japan to increase its defense capabilities and change its constitution to enable it to compete with China on its own, straining relations with South Korea.</w:t>
      </w:r>
    </w:p>
    <w:p w14:paraId="27C6AE61" w14:textId="77777777" w:rsidR="00F703E0" w:rsidRPr="009E443B" w:rsidRDefault="00F703E0" w:rsidP="00F703E0">
      <w:pPr>
        <w:rPr>
          <w:sz w:val="16"/>
        </w:rPr>
      </w:pPr>
      <w:r w:rsidRPr="009E443B">
        <w:rPr>
          <w:rStyle w:val="StyleUnderline"/>
        </w:rPr>
        <w:t xml:space="preserve">The second problem with retrenchment involves </w:t>
      </w:r>
      <w:r w:rsidRPr="009E443B">
        <w:rPr>
          <w:rStyle w:val="Emphasis"/>
        </w:rPr>
        <w:t>nuclear proliferation</w:t>
      </w:r>
      <w:r w:rsidRPr="009E443B">
        <w:rPr>
          <w:sz w:val="16"/>
        </w:rPr>
        <w:t xml:space="preserve">. </w:t>
      </w:r>
      <w:r w:rsidRPr="000C18BF">
        <w:rPr>
          <w:rStyle w:val="StyleUnderline"/>
          <w:highlight w:val="yellow"/>
        </w:rPr>
        <w:t>If the United States pulled out</w:t>
      </w:r>
      <w:r w:rsidRPr="009E443B">
        <w:rPr>
          <w:rStyle w:val="StyleUnderline"/>
        </w:rPr>
        <w:t xml:space="preserve"> of NATO or ended its alliance with Japan</w:t>
      </w:r>
      <w:r w:rsidRPr="009E443B">
        <w:rPr>
          <w:sz w:val="16"/>
        </w:rPr>
        <w:t xml:space="preserve">, as many realist advocates of retrenchment recommend, some of its </w:t>
      </w:r>
      <w:r w:rsidRPr="000C18BF">
        <w:rPr>
          <w:rStyle w:val="StyleUnderline"/>
          <w:highlight w:val="yellow"/>
        </w:rPr>
        <w:t>allies</w:t>
      </w:r>
      <w:r w:rsidRPr="009E443B">
        <w:rPr>
          <w:rStyle w:val="StyleUnderline"/>
        </w:rPr>
        <w:t>, no longer protected by the U.S. nuclear umbrella</w:t>
      </w:r>
      <w:r w:rsidRPr="009E443B">
        <w:rPr>
          <w:sz w:val="16"/>
        </w:rPr>
        <w:t xml:space="preserve">, </w:t>
      </w:r>
      <w:r w:rsidRPr="000C18BF">
        <w:rPr>
          <w:rStyle w:val="Emphasis"/>
          <w:highlight w:val="yellow"/>
        </w:rPr>
        <w:t>would</w:t>
      </w:r>
      <w:r w:rsidRPr="009E443B">
        <w:rPr>
          <w:sz w:val="16"/>
        </w:rPr>
        <w:t xml:space="preserve"> be tempted to </w:t>
      </w:r>
      <w:r w:rsidRPr="000C18BF">
        <w:rPr>
          <w:rStyle w:val="Emphasis"/>
          <w:highlight w:val="yellow"/>
        </w:rPr>
        <w:t>acquire</w:t>
      </w:r>
      <w:r w:rsidRPr="000C18BF">
        <w:rPr>
          <w:sz w:val="16"/>
          <w:highlight w:val="yellow"/>
        </w:rPr>
        <w:t xml:space="preserve"> </w:t>
      </w:r>
      <w:r w:rsidRPr="000C18BF">
        <w:rPr>
          <w:rStyle w:val="Emphasis"/>
          <w:highlight w:val="yellow"/>
        </w:rPr>
        <w:t>nuclear weapons</w:t>
      </w:r>
      <w:r w:rsidRPr="009E443B">
        <w:rPr>
          <w:sz w:val="16"/>
        </w:rPr>
        <w:t xml:space="preserve"> of their own. Unlike the progressives for retrenchment, the realists are comfortable with that result, since they see deterrence as a stabilizing force. Most Americans are not so sanguine, and rightly so. </w:t>
      </w:r>
      <w:r w:rsidRPr="00097186">
        <w:rPr>
          <w:rStyle w:val="StyleUnderline"/>
        </w:rPr>
        <w:t xml:space="preserve">There are </w:t>
      </w:r>
      <w:r w:rsidRPr="000C18BF">
        <w:rPr>
          <w:rStyle w:val="StyleUnderline"/>
          <w:highlight w:val="yellow"/>
        </w:rPr>
        <w:t>good reasons to worry</w:t>
      </w:r>
      <w:r w:rsidRPr="009E443B">
        <w:rPr>
          <w:rStyle w:val="StyleUnderline"/>
        </w:rPr>
        <w:t xml:space="preserve"> about nuclear proliferation</w:t>
      </w:r>
      <w:r w:rsidRPr="009E443B">
        <w:rPr>
          <w:sz w:val="16"/>
        </w:rPr>
        <w:t xml:space="preserve">: </w:t>
      </w:r>
      <w:r w:rsidRPr="000C18BF">
        <w:rPr>
          <w:rStyle w:val="Emphasis"/>
          <w:highlight w:val="yellow"/>
        </w:rPr>
        <w:t>nuclear</w:t>
      </w:r>
      <w:r w:rsidRPr="009E443B">
        <w:rPr>
          <w:sz w:val="16"/>
        </w:rPr>
        <w:t xml:space="preserve"> materials could end up in the hands of </w:t>
      </w:r>
      <w:r w:rsidRPr="000C18BF">
        <w:rPr>
          <w:rStyle w:val="Emphasis"/>
          <w:highlight w:val="yellow"/>
        </w:rPr>
        <w:t>terrorists</w:t>
      </w:r>
      <w:r w:rsidRPr="009E443B">
        <w:rPr>
          <w:sz w:val="16"/>
        </w:rPr>
        <w:t xml:space="preserve">, states with less experience might be more prone to </w:t>
      </w:r>
      <w:r w:rsidRPr="009E443B">
        <w:rPr>
          <w:rStyle w:val="Emphasis"/>
        </w:rPr>
        <w:t xml:space="preserve">nuclear </w:t>
      </w:r>
      <w:r w:rsidRPr="000C18BF">
        <w:rPr>
          <w:rStyle w:val="Emphasis"/>
          <w:highlight w:val="yellow"/>
        </w:rPr>
        <w:t>accidents</w:t>
      </w:r>
      <w:r w:rsidRPr="009E443B">
        <w:rPr>
          <w:sz w:val="16"/>
        </w:rPr>
        <w:t xml:space="preserve">, and nuclear powers in close proximity have </w:t>
      </w:r>
      <w:r w:rsidRPr="000C18BF">
        <w:rPr>
          <w:rStyle w:val="Emphasis"/>
          <w:highlight w:val="yellow"/>
        </w:rPr>
        <w:t>shorter response times</w:t>
      </w:r>
      <w:r w:rsidRPr="009E443B">
        <w:rPr>
          <w:sz w:val="16"/>
        </w:rPr>
        <w:t xml:space="preserve"> </w:t>
      </w:r>
      <w:r w:rsidRPr="009E443B">
        <w:rPr>
          <w:rStyle w:val="StyleUnderline"/>
        </w:rPr>
        <w:t>and thus</w:t>
      </w:r>
      <w:r w:rsidRPr="009E443B">
        <w:rPr>
          <w:sz w:val="16"/>
        </w:rPr>
        <w:t xml:space="preserve"> </w:t>
      </w:r>
      <w:r w:rsidRPr="000C18BF">
        <w:rPr>
          <w:rStyle w:val="Emphasis"/>
          <w:highlight w:val="yellow"/>
        </w:rPr>
        <w:t>conflicts</w:t>
      </w:r>
      <w:r w:rsidRPr="009E443B">
        <w:rPr>
          <w:sz w:val="16"/>
        </w:rPr>
        <w:t xml:space="preserve"> among them have a greater chance of </w:t>
      </w:r>
      <w:r w:rsidRPr="000C18BF">
        <w:rPr>
          <w:rStyle w:val="Emphasis"/>
          <w:highlight w:val="yellow"/>
        </w:rPr>
        <w:t>spiraling into escalation</w:t>
      </w:r>
      <w:r w:rsidRPr="000C18BF">
        <w:rPr>
          <w:sz w:val="16"/>
          <w:highlight w:val="yellow"/>
        </w:rPr>
        <w:t>.</w:t>
      </w:r>
    </w:p>
    <w:p w14:paraId="0C1C90D7" w14:textId="77777777" w:rsidR="00F703E0" w:rsidRPr="009E443B" w:rsidRDefault="00F703E0" w:rsidP="00F703E0">
      <w:pPr>
        <w:rPr>
          <w:rStyle w:val="StyleUnderline"/>
        </w:rPr>
      </w:pPr>
      <w:r w:rsidRPr="009E443B">
        <w:rPr>
          <w:rStyle w:val="StyleUnderline"/>
        </w:rPr>
        <w:t xml:space="preserve">Third, </w:t>
      </w:r>
      <w:r w:rsidRPr="000C18BF">
        <w:rPr>
          <w:rStyle w:val="StyleUnderline"/>
          <w:highlight w:val="yellow"/>
        </w:rPr>
        <w:t xml:space="preserve">retrenchment would </w:t>
      </w:r>
      <w:r w:rsidRPr="000C18BF">
        <w:rPr>
          <w:rStyle w:val="Emphasis"/>
          <w:highlight w:val="yellow"/>
        </w:rPr>
        <w:t>heighten nationalism</w:t>
      </w:r>
      <w:r w:rsidRPr="009E443B">
        <w:rPr>
          <w:rStyle w:val="Emphasis"/>
        </w:rPr>
        <w:t xml:space="preserve"> and xenophobia</w:t>
      </w:r>
      <w:r w:rsidRPr="009E443B">
        <w:rPr>
          <w:sz w:val="16"/>
        </w:rPr>
        <w:t xml:space="preserve">. In Europe, a U.S. withdrawal would send the message that every country must fend for itself. It would therefore empower the far-right groups already making this claim—such as the Alternative for Germany, the League in Italy, and the National Front in France—while undermining the centrist democratic leaders there who told their populations that they could rely on the United States and NATO. As a result, </w:t>
      </w:r>
      <w:r w:rsidRPr="009E443B">
        <w:rPr>
          <w:rStyle w:val="StyleUnderline"/>
        </w:rPr>
        <w:t xml:space="preserve">Washington would lose leverage over the domestic </w:t>
      </w:r>
      <w:r w:rsidRPr="00097186">
        <w:rPr>
          <w:rStyle w:val="StyleUnderline"/>
        </w:rPr>
        <w:t>politics of individual allies, particularly younger and more fragile democracies</w:t>
      </w:r>
      <w:r w:rsidRPr="00097186">
        <w:rPr>
          <w:sz w:val="16"/>
        </w:rPr>
        <w:t xml:space="preserve"> such as Poland. And since </w:t>
      </w:r>
      <w:r w:rsidRPr="00097186">
        <w:rPr>
          <w:rStyle w:val="StyleUnderline"/>
        </w:rPr>
        <w:t>these nationalist populist groups are almost always protectionist, retrenchment</w:t>
      </w:r>
      <w:r w:rsidRPr="009E443B">
        <w:rPr>
          <w:rStyle w:val="StyleUnderline"/>
        </w:rPr>
        <w:t xml:space="preserve"> </w:t>
      </w:r>
      <w:r w:rsidRPr="000C18BF">
        <w:rPr>
          <w:rStyle w:val="StyleUnderline"/>
          <w:highlight w:val="yellow"/>
        </w:rPr>
        <w:t xml:space="preserve">would </w:t>
      </w:r>
      <w:r w:rsidRPr="000C18BF">
        <w:rPr>
          <w:rStyle w:val="Emphasis"/>
          <w:highlight w:val="yellow"/>
        </w:rPr>
        <w:t>damage U.S. economic interests</w:t>
      </w:r>
      <w:r w:rsidRPr="000C18BF">
        <w:rPr>
          <w:sz w:val="16"/>
          <w:highlight w:val="yellow"/>
        </w:rPr>
        <w:t>,</w:t>
      </w:r>
      <w:r w:rsidRPr="009E443B">
        <w:rPr>
          <w:sz w:val="16"/>
        </w:rPr>
        <w:t xml:space="preserve"> as well. Even more alarming, </w:t>
      </w:r>
      <w:r w:rsidRPr="009E443B">
        <w:rPr>
          <w:rStyle w:val="StyleUnderline"/>
        </w:rPr>
        <w:t>many of the right-wing nationalists that retrenchment would empower have called for greater accommodation of China and Russia.</w:t>
      </w:r>
    </w:p>
    <w:p w14:paraId="3EED4B2B" w14:textId="77777777" w:rsidR="00F703E0" w:rsidRPr="009E443B" w:rsidRDefault="00F703E0" w:rsidP="00F703E0">
      <w:pPr>
        <w:rPr>
          <w:sz w:val="16"/>
        </w:rPr>
      </w:pPr>
      <w:r w:rsidRPr="009E443B">
        <w:rPr>
          <w:rStyle w:val="StyleUnderline"/>
        </w:rPr>
        <w:t xml:space="preserve">A fourth problem concerns regional stability after global retrenchment. The </w:t>
      </w:r>
      <w:r w:rsidRPr="000C18BF">
        <w:rPr>
          <w:rStyle w:val="StyleUnderline"/>
          <w:highlight w:val="yellow"/>
        </w:rPr>
        <w:t>most likely</w:t>
      </w:r>
      <w:r w:rsidRPr="009E443B">
        <w:rPr>
          <w:rStyle w:val="StyleUnderline"/>
        </w:rPr>
        <w:t xml:space="preserve"> end</w:t>
      </w:r>
      <w:r w:rsidRPr="009E443B">
        <w:rPr>
          <w:sz w:val="16"/>
        </w:rPr>
        <w:t xml:space="preserve"> state is a spheres-of-influence system, </w:t>
      </w:r>
      <w:r w:rsidRPr="009E443B">
        <w:rPr>
          <w:rStyle w:val="StyleUnderline"/>
        </w:rPr>
        <w:t xml:space="preserve">whereby </w:t>
      </w:r>
      <w:r w:rsidRPr="000C18BF">
        <w:rPr>
          <w:rStyle w:val="Emphasis"/>
          <w:highlight w:val="yellow"/>
        </w:rPr>
        <w:t>China and Russia dominate their neighbors</w:t>
      </w:r>
      <w:r w:rsidRPr="009E443B">
        <w:rPr>
          <w:sz w:val="16"/>
        </w:rPr>
        <w:t xml:space="preserve">, but </w:t>
      </w:r>
      <w:r w:rsidRPr="000C18BF">
        <w:rPr>
          <w:rStyle w:val="StyleUnderline"/>
          <w:highlight w:val="yellow"/>
        </w:rPr>
        <w:t xml:space="preserve">such an order is </w:t>
      </w:r>
      <w:r w:rsidRPr="000C18BF">
        <w:rPr>
          <w:rStyle w:val="Emphasis"/>
          <w:highlight w:val="yellow"/>
        </w:rPr>
        <w:t>inherently unstable</w:t>
      </w:r>
      <w:r w:rsidRPr="009E443B">
        <w:rPr>
          <w:rStyle w:val="Emphasis"/>
        </w:rPr>
        <w:t>.</w:t>
      </w:r>
      <w:r w:rsidRPr="009E443B">
        <w:rPr>
          <w:sz w:val="16"/>
        </w:rPr>
        <w:t xml:space="preserve"> The lines of demarcation for such spheres tend to be unclear, and there is no guarantee that China and Russia will not seek to move them outward over time. Moreover, </w:t>
      </w:r>
      <w:r w:rsidRPr="009E443B">
        <w:rPr>
          <w:rStyle w:val="StyleUnderline"/>
        </w:rPr>
        <w:t>the United States cannot simply grant other major powers a sphere of influence</w:t>
      </w:r>
      <w:r w:rsidRPr="009E443B">
        <w:rPr>
          <w:sz w:val="16"/>
        </w:rPr>
        <w:t xml:space="preserve">—the countries that would fall into those realms have agency, too. </w:t>
      </w:r>
      <w:r w:rsidRPr="009E443B">
        <w:rPr>
          <w:rStyle w:val="StyleUnderline"/>
        </w:rPr>
        <w:t>If the United States ceded Taiwan to China</w:t>
      </w:r>
      <w:r w:rsidRPr="009E443B">
        <w:rPr>
          <w:sz w:val="16"/>
        </w:rPr>
        <w:t xml:space="preserve">, for example, </w:t>
      </w:r>
      <w:r w:rsidRPr="009E443B">
        <w:rPr>
          <w:rStyle w:val="StyleUnderline"/>
        </w:rPr>
        <w:t>the Taiwanese people could say no</w:t>
      </w:r>
      <w:r w:rsidRPr="009E443B">
        <w:rPr>
          <w:sz w:val="16"/>
        </w:rPr>
        <w:t xml:space="preserve">. The current U.S. policy toward the country is working and may be sustainable. </w:t>
      </w:r>
      <w:r w:rsidRPr="009E443B">
        <w:rPr>
          <w:rStyle w:val="StyleUnderline"/>
        </w:rPr>
        <w:t xml:space="preserve">Withdrawing support from Taiwan against its will </w:t>
      </w:r>
      <w:r w:rsidRPr="000C18BF">
        <w:rPr>
          <w:rStyle w:val="StyleUnderline"/>
          <w:highlight w:val="yellow"/>
        </w:rPr>
        <w:t xml:space="preserve">would </w:t>
      </w:r>
      <w:r w:rsidRPr="000C18BF">
        <w:rPr>
          <w:rStyle w:val="Emphasis"/>
          <w:highlight w:val="yellow"/>
        </w:rPr>
        <w:t>plunge cross-strait</w:t>
      </w:r>
      <w:r w:rsidRPr="009E443B">
        <w:rPr>
          <w:rStyle w:val="Emphasis"/>
        </w:rPr>
        <w:t xml:space="preserve"> relations </w:t>
      </w:r>
      <w:r w:rsidRPr="000C18BF">
        <w:rPr>
          <w:rStyle w:val="Emphasis"/>
          <w:highlight w:val="yellow"/>
        </w:rPr>
        <w:t>into chaos</w:t>
      </w:r>
      <w:r w:rsidRPr="009E443B">
        <w:rPr>
          <w:rStyle w:val="StyleUnderline"/>
        </w:rPr>
        <w:t>.</w:t>
      </w:r>
      <w:r w:rsidRPr="009E443B">
        <w:rPr>
          <w:sz w:val="16"/>
        </w:rPr>
        <w:t xml:space="preserve"> </w:t>
      </w:r>
      <w:r w:rsidRPr="009E443B">
        <w:rPr>
          <w:rStyle w:val="StyleUnderline"/>
        </w:rPr>
        <w:t>The entire idea of letting regional powers have their own spheres of influence has an imperial air that is at odds with modern principles of sovereignty and international law.</w:t>
      </w:r>
    </w:p>
    <w:p w14:paraId="2C140ECE" w14:textId="77777777" w:rsidR="00F703E0" w:rsidRDefault="00F703E0" w:rsidP="00E90FA3"/>
    <w:p w14:paraId="32315F5D" w14:textId="6E74CE86" w:rsidR="00480DED" w:rsidRDefault="00480DED" w:rsidP="00480DED">
      <w:pPr>
        <w:pStyle w:val="Heading3"/>
      </w:pPr>
      <w:r>
        <w:t xml:space="preserve">Retrenchment Impact --- Overview </w:t>
      </w:r>
    </w:p>
    <w:p w14:paraId="2AE72595" w14:textId="321EBD73" w:rsidR="00480DED" w:rsidRDefault="00480DED" w:rsidP="00480DED"/>
    <w:p w14:paraId="6056ACE5" w14:textId="68DD7B3E" w:rsidR="00480DED" w:rsidRDefault="00480DED" w:rsidP="00480DED">
      <w:pPr>
        <w:pStyle w:val="Heading4"/>
      </w:pPr>
      <w:r>
        <w:t>Trump reelection outweighs and turns the case --- extend WRIGHT --- 2020 allows him to implement his foreign policy agenda --- no constraints --- causes total US retrenchment from global affairs --- multiple scenarios for extinction;</w:t>
      </w:r>
    </w:p>
    <w:p w14:paraId="13CDE054" w14:textId="77777777" w:rsidR="00480DED" w:rsidRPr="00480DED" w:rsidRDefault="00480DED" w:rsidP="00480DED"/>
    <w:p w14:paraId="741B7F5A" w14:textId="0DD2960F" w:rsidR="00480DED" w:rsidRDefault="00480DED" w:rsidP="00480DED">
      <w:pPr>
        <w:pStyle w:val="Heading4"/>
      </w:pPr>
      <w:r>
        <w:t>a) power competition --- drawdown leads to multiple regional powers filling the vacuum --- Russia and China would invade neighbor states --- triggers conflict in all hotspots</w:t>
      </w:r>
    </w:p>
    <w:p w14:paraId="10BAC9D4" w14:textId="5C23B215" w:rsidR="00480DED" w:rsidRDefault="00480DED" w:rsidP="00480DED"/>
    <w:p w14:paraId="6073B8FA" w14:textId="6770282C" w:rsidR="00480DED" w:rsidRDefault="00480DED" w:rsidP="00480DED">
      <w:pPr>
        <w:pStyle w:val="Heading4"/>
      </w:pPr>
      <w:r>
        <w:t>b) Global prolif --- allies wouldn’t trust security guarantees --- or trump would outright end them --- they’d acquire weapons SWIFTLY --- miscalc inevitable</w:t>
      </w:r>
    </w:p>
    <w:p w14:paraId="54C1FCBF" w14:textId="62D3715F" w:rsidR="00480DED" w:rsidRDefault="00480DED" w:rsidP="00480DED"/>
    <w:p w14:paraId="64B144FE" w14:textId="4CEB4994" w:rsidR="00480DED" w:rsidRDefault="00480DED" w:rsidP="00480DED">
      <w:pPr>
        <w:pStyle w:val="Heading4"/>
      </w:pPr>
      <w:r>
        <w:t>c) Turns economy and civil rights impacts --- Trump exports nationalism and xenophobia globally --- which independently leads to shutdown of globalization collapsing the economy</w:t>
      </w:r>
    </w:p>
    <w:p w14:paraId="0A52E7E5" w14:textId="14C2E30B" w:rsidR="00DC6DA2" w:rsidRDefault="00DC6DA2" w:rsidP="00DC6DA2"/>
    <w:p w14:paraId="1DE12FB7" w14:textId="77777777" w:rsidR="00ED5751" w:rsidRDefault="00ED5751" w:rsidP="00ED5751">
      <w:pPr>
        <w:pStyle w:val="Heading4"/>
      </w:pPr>
      <w:r>
        <w:t>EVEN IF Trump is checked --- allies will ASSUME they’re on their own --- triggers the impact</w:t>
      </w:r>
    </w:p>
    <w:p w14:paraId="62F0440A" w14:textId="77777777" w:rsidR="00ED5751" w:rsidRPr="00ED5751" w:rsidRDefault="00ED5751" w:rsidP="00ED5751">
      <w:r w:rsidRPr="00ED5751">
        <w:rPr>
          <w:rStyle w:val="Style13ptBold"/>
        </w:rPr>
        <w:t>Kehoe 18</w:t>
      </w:r>
      <w:r>
        <w:t xml:space="preserve"> --- John Kehoe Senior writer, Financial Review, “Eight years of Donald Trump would be a global game changer”, Financial Review, June 5</w:t>
      </w:r>
      <w:r w:rsidRPr="00ED5751">
        <w:rPr>
          <w:vertAlign w:val="superscript"/>
        </w:rPr>
        <w:t>th</w:t>
      </w:r>
      <w:r>
        <w:t xml:space="preserve"> 2018, </w:t>
      </w:r>
      <w:hyperlink r:id="rId204" w:history="1">
        <w:r w:rsidRPr="005A667F">
          <w:rPr>
            <w:rStyle w:val="Hyperlink"/>
          </w:rPr>
          <w:t>https://www.afr.com/opinion/eight-years-of-donald-trump-would-be-a-global-game-changer-20180603-h10w2r</w:t>
        </w:r>
      </w:hyperlink>
      <w:r>
        <w:t xml:space="preserve"> (BJN) </w:t>
      </w:r>
    </w:p>
    <w:p w14:paraId="366F1531" w14:textId="77777777" w:rsidR="00ED5751" w:rsidRPr="00ED5751" w:rsidRDefault="00ED5751" w:rsidP="00ED5751">
      <w:pPr>
        <w:rPr>
          <w:rStyle w:val="StyleUnderline"/>
        </w:rPr>
      </w:pPr>
      <w:r w:rsidRPr="00ED5751">
        <w:rPr>
          <w:rStyle w:val="StyleUnderline"/>
        </w:rPr>
        <w:t>The world will</w:t>
      </w:r>
      <w:r w:rsidRPr="00ED5751">
        <w:rPr>
          <w:sz w:val="16"/>
        </w:rPr>
        <w:t xml:space="preserve"> probably </w:t>
      </w:r>
      <w:r w:rsidRPr="00ED5751">
        <w:rPr>
          <w:rStyle w:val="StyleUnderline"/>
        </w:rPr>
        <w:t>survive four years of</w:t>
      </w:r>
      <w:r w:rsidRPr="00ED5751">
        <w:rPr>
          <w:sz w:val="16"/>
        </w:rPr>
        <w:t xml:space="preserve"> Donald </w:t>
      </w:r>
      <w:r w:rsidRPr="00ED5751">
        <w:rPr>
          <w:rStyle w:val="StyleUnderline"/>
        </w:rPr>
        <w:t>Trump's</w:t>
      </w:r>
      <w:r w:rsidRPr="00ED5751">
        <w:rPr>
          <w:sz w:val="16"/>
        </w:rPr>
        <w:t xml:space="preserve"> turbulent presidency, </w:t>
      </w:r>
      <w:r w:rsidRPr="00ED5751">
        <w:rPr>
          <w:rStyle w:val="StyleUnderline"/>
        </w:rPr>
        <w:t xml:space="preserve">but </w:t>
      </w:r>
      <w:r w:rsidRPr="000C18BF">
        <w:rPr>
          <w:rStyle w:val="StyleUnderline"/>
          <w:highlight w:val="yellow"/>
        </w:rPr>
        <w:t>if he wins a second term</w:t>
      </w:r>
      <w:r w:rsidRPr="00ED5751">
        <w:rPr>
          <w:sz w:val="16"/>
        </w:rPr>
        <w:t xml:space="preserve"> at the 2020 election </w:t>
      </w:r>
      <w:r w:rsidRPr="000C18BF">
        <w:rPr>
          <w:rStyle w:val="Emphasis"/>
          <w:highlight w:val="yellow"/>
        </w:rPr>
        <w:t>the</w:t>
      </w:r>
      <w:r w:rsidRPr="00ED5751">
        <w:rPr>
          <w:rStyle w:val="Emphasis"/>
        </w:rPr>
        <w:t xml:space="preserve"> global </w:t>
      </w:r>
      <w:r w:rsidRPr="000C18BF">
        <w:rPr>
          <w:rStyle w:val="Emphasis"/>
          <w:highlight w:val="yellow"/>
        </w:rPr>
        <w:t>ramifications will be far more consequential</w:t>
      </w:r>
      <w:r w:rsidRPr="00ED5751">
        <w:rPr>
          <w:sz w:val="16"/>
        </w:rPr>
        <w:t xml:space="preserve">. Foreign </w:t>
      </w:r>
      <w:r w:rsidRPr="000C18BF">
        <w:rPr>
          <w:rStyle w:val="StyleUnderline"/>
          <w:highlight w:val="yellow"/>
        </w:rPr>
        <w:t>allies appear to be trying to "wait out"</w:t>
      </w:r>
      <w:r w:rsidRPr="00ED5751">
        <w:rPr>
          <w:rStyle w:val="StyleUnderline"/>
        </w:rPr>
        <w:t xml:space="preserve"> four years</w:t>
      </w:r>
      <w:r w:rsidRPr="00ED5751">
        <w:rPr>
          <w:sz w:val="16"/>
        </w:rPr>
        <w:t xml:space="preserve"> of destabilising Trump leadership </w:t>
      </w:r>
      <w:r w:rsidRPr="000C18BF">
        <w:rPr>
          <w:rStyle w:val="StyleUnderline"/>
          <w:highlight w:val="yellow"/>
        </w:rPr>
        <w:t>and work</w:t>
      </w:r>
      <w:r w:rsidRPr="00ED5751">
        <w:rPr>
          <w:rStyle w:val="StyleUnderline"/>
        </w:rPr>
        <w:t xml:space="preserve"> as constructively as possible</w:t>
      </w:r>
      <w:r w:rsidRPr="00ED5751">
        <w:rPr>
          <w:sz w:val="16"/>
        </w:rPr>
        <w:t xml:space="preserve"> with the broad United States political system. </w:t>
      </w:r>
      <w:r w:rsidRPr="000C18BF">
        <w:rPr>
          <w:rStyle w:val="Emphasis"/>
          <w:highlight w:val="yellow"/>
        </w:rPr>
        <w:t>Yet eight years of Trump</w:t>
      </w:r>
      <w:r w:rsidRPr="00ED5751">
        <w:rPr>
          <w:sz w:val="16"/>
        </w:rPr>
        <w:t xml:space="preserve"> – a distinct possibility – </w:t>
      </w:r>
      <w:r w:rsidRPr="000C18BF">
        <w:rPr>
          <w:rStyle w:val="Emphasis"/>
          <w:highlight w:val="yellow"/>
        </w:rPr>
        <w:t>could</w:t>
      </w:r>
      <w:r w:rsidRPr="00ED5751">
        <w:rPr>
          <w:rStyle w:val="Emphasis"/>
        </w:rPr>
        <w:t xml:space="preserve"> fundamentally </w:t>
      </w:r>
      <w:r w:rsidRPr="000C18BF">
        <w:rPr>
          <w:rStyle w:val="Emphasis"/>
          <w:highlight w:val="yellow"/>
        </w:rPr>
        <w:t xml:space="preserve">reshape the international order. </w:t>
      </w:r>
      <w:r w:rsidRPr="000C18BF">
        <w:rPr>
          <w:rStyle w:val="StyleUnderline"/>
          <w:highlight w:val="yellow"/>
        </w:rPr>
        <w:t>America's</w:t>
      </w:r>
      <w:r w:rsidRPr="00ED5751">
        <w:rPr>
          <w:rStyle w:val="StyleUnderline"/>
        </w:rPr>
        <w:t xml:space="preserve"> foreign </w:t>
      </w:r>
      <w:r w:rsidRPr="000C18BF">
        <w:rPr>
          <w:rStyle w:val="StyleUnderline"/>
          <w:highlight w:val="yellow"/>
        </w:rPr>
        <w:t xml:space="preserve">partners </w:t>
      </w:r>
      <w:r w:rsidRPr="000C18BF">
        <w:rPr>
          <w:rStyle w:val="Emphasis"/>
          <w:highlight w:val="yellow"/>
        </w:rPr>
        <w:t xml:space="preserve">would be </w:t>
      </w:r>
      <w:r w:rsidRPr="00ED5751">
        <w:rPr>
          <w:rStyle w:val="Emphasis"/>
        </w:rPr>
        <w:t>forced to</w:t>
      </w:r>
      <w:r w:rsidRPr="00ED5751">
        <w:rPr>
          <w:sz w:val="16"/>
        </w:rPr>
        <w:t xml:space="preserve"> contemplate </w:t>
      </w:r>
      <w:r w:rsidRPr="000C18BF">
        <w:rPr>
          <w:rStyle w:val="Emphasis"/>
          <w:highlight w:val="yellow"/>
        </w:rPr>
        <w:t>moving on</w:t>
      </w:r>
      <w:r w:rsidRPr="00ED5751">
        <w:rPr>
          <w:sz w:val="16"/>
        </w:rPr>
        <w:t xml:space="preserve"> </w:t>
      </w:r>
      <w:r w:rsidRPr="00ED5751">
        <w:rPr>
          <w:rStyle w:val="StyleUnderline"/>
        </w:rPr>
        <w:t>and t</w:t>
      </w:r>
      <w:r w:rsidRPr="000C18BF">
        <w:rPr>
          <w:rStyle w:val="StyleUnderline"/>
          <w:highlight w:val="yellow"/>
        </w:rPr>
        <w:t xml:space="preserve">o </w:t>
      </w:r>
      <w:r w:rsidRPr="000C18BF">
        <w:rPr>
          <w:rStyle w:val="Emphasis"/>
          <w:highlight w:val="yellow"/>
        </w:rPr>
        <w:t>rely less on an unpredictable US</w:t>
      </w:r>
      <w:r w:rsidRPr="00ED5751">
        <w:rPr>
          <w:sz w:val="16"/>
        </w:rPr>
        <w:t xml:space="preserve"> – not outright ditching alliances but </w:t>
      </w:r>
      <w:r w:rsidRPr="00ED5751">
        <w:rPr>
          <w:rStyle w:val="StyleUnderline"/>
        </w:rPr>
        <w:t>hedging more towards other players.</w:t>
      </w:r>
    </w:p>
    <w:p w14:paraId="138CDC04" w14:textId="77777777" w:rsidR="00ED5751" w:rsidRDefault="00ED5751" w:rsidP="00DC6DA2"/>
    <w:p w14:paraId="6BBA1DED" w14:textId="636CEB9B" w:rsidR="00617B5F" w:rsidRDefault="00617B5F" w:rsidP="00617B5F">
      <w:pPr>
        <w:pStyle w:val="Heading4"/>
      </w:pPr>
      <w:r>
        <w:t>Trump reelection causes extinction --- fully implements retrenchment --- no checks</w:t>
      </w:r>
    </w:p>
    <w:p w14:paraId="6C007341" w14:textId="77777777" w:rsidR="00DC6DA2" w:rsidRDefault="00DC6DA2" w:rsidP="00DC6DA2">
      <w:r w:rsidRPr="00DC6DA2">
        <w:rPr>
          <w:rStyle w:val="Style13ptBold"/>
        </w:rPr>
        <w:t>FISCHER 20</w:t>
      </w:r>
      <w:r>
        <w:t xml:space="preserve"> --- JOSCHKA FISCHER, German Foreign Minister and Vice Chancellor from 1998-2005, “The West’s Final Countdown?”, Project Syndicate, Feb 27</w:t>
      </w:r>
      <w:r w:rsidRPr="00DC6DA2">
        <w:rPr>
          <w:vertAlign w:val="superscript"/>
        </w:rPr>
        <w:t>th</w:t>
      </w:r>
      <w:r>
        <w:t xml:space="preserve"> (!!) 2020, </w:t>
      </w:r>
      <w:hyperlink r:id="rId205" w:history="1">
        <w:r w:rsidRPr="00276013">
          <w:rPr>
            <w:rStyle w:val="Hyperlink"/>
          </w:rPr>
          <w:t>https://www.project-syndicate.org/commentary/europe-and-the-trump-election-by-joschka-fischer-2020-02</w:t>
        </w:r>
      </w:hyperlink>
      <w:r>
        <w:t xml:space="preserve"> (BJN) </w:t>
      </w:r>
    </w:p>
    <w:p w14:paraId="685265A5" w14:textId="77777777" w:rsidR="00DC6DA2" w:rsidRPr="00DC6DA2" w:rsidRDefault="00DC6DA2" w:rsidP="00DC6DA2">
      <w:pPr>
        <w:rPr>
          <w:sz w:val="16"/>
          <w:szCs w:val="16"/>
        </w:rPr>
      </w:pPr>
      <w:r w:rsidRPr="00DC6DA2">
        <w:rPr>
          <w:sz w:val="16"/>
          <w:szCs w:val="16"/>
        </w:rPr>
        <w:t xml:space="preserve">With the US presidential election approaching, no one can say they didn't foresee </w:t>
      </w:r>
      <w:r w:rsidRPr="000C18BF">
        <w:rPr>
          <w:rStyle w:val="StyleUnderline"/>
          <w:highlight w:val="yellow"/>
        </w:rPr>
        <w:t>the possibility of</w:t>
      </w:r>
      <w:r w:rsidRPr="00DC6DA2">
        <w:rPr>
          <w:sz w:val="16"/>
          <w:szCs w:val="16"/>
        </w:rPr>
        <w:t xml:space="preserve"> Donald </w:t>
      </w:r>
      <w:r w:rsidRPr="000C18BF">
        <w:rPr>
          <w:rStyle w:val="StyleUnderline"/>
          <w:highlight w:val="yellow"/>
        </w:rPr>
        <w:t>Trump winning</w:t>
      </w:r>
      <w:r w:rsidRPr="00DC6DA2">
        <w:rPr>
          <w:rStyle w:val="StyleUnderline"/>
        </w:rPr>
        <w:t xml:space="preserve"> a second term</w:t>
      </w:r>
      <w:r w:rsidRPr="00DC6DA2">
        <w:rPr>
          <w:sz w:val="16"/>
          <w:szCs w:val="16"/>
        </w:rPr>
        <w:t xml:space="preserve"> – an event that </w:t>
      </w:r>
      <w:r w:rsidRPr="000C18BF">
        <w:rPr>
          <w:rStyle w:val="Emphasis"/>
          <w:highlight w:val="yellow"/>
        </w:rPr>
        <w:t>would pose an existential threat to the</w:t>
      </w:r>
      <w:r w:rsidRPr="00DC6DA2">
        <w:rPr>
          <w:sz w:val="16"/>
          <w:szCs w:val="16"/>
        </w:rPr>
        <w:t xml:space="preserve"> very idea of "the </w:t>
      </w:r>
      <w:r w:rsidRPr="000C18BF">
        <w:rPr>
          <w:rStyle w:val="Emphasis"/>
          <w:highlight w:val="yellow"/>
        </w:rPr>
        <w:t>West</w:t>
      </w:r>
      <w:r w:rsidRPr="00DC6DA2">
        <w:rPr>
          <w:sz w:val="16"/>
          <w:szCs w:val="16"/>
        </w:rPr>
        <w:t>." So why are European leaders spending their time squabbling over agriculture subsidies?</w:t>
      </w:r>
    </w:p>
    <w:p w14:paraId="3C124D79" w14:textId="77777777" w:rsidR="00DC6DA2" w:rsidRPr="00DC6DA2" w:rsidRDefault="00DC6DA2" w:rsidP="00DC6DA2">
      <w:pPr>
        <w:rPr>
          <w:rStyle w:val="StyleUnderline"/>
        </w:rPr>
      </w:pPr>
      <w:r w:rsidRPr="00DC6DA2">
        <w:rPr>
          <w:sz w:val="16"/>
          <w:szCs w:val="16"/>
        </w:rPr>
        <w:t xml:space="preserve">BERLIN – The year is still young, but its historical significance is already clear. At least as far as the West is concerned, foreseeable </w:t>
      </w:r>
      <w:r w:rsidRPr="000C18BF">
        <w:rPr>
          <w:rStyle w:val="StyleUnderline"/>
          <w:highlight w:val="yellow"/>
        </w:rPr>
        <w:t>events</w:t>
      </w:r>
      <w:r w:rsidRPr="00DC6DA2">
        <w:rPr>
          <w:rStyle w:val="StyleUnderline"/>
        </w:rPr>
        <w:t xml:space="preserve"> in the coming months </w:t>
      </w:r>
      <w:r w:rsidRPr="000C18BF">
        <w:rPr>
          <w:rStyle w:val="StyleUnderline"/>
          <w:highlight w:val="yellow"/>
        </w:rPr>
        <w:t>will have a</w:t>
      </w:r>
      <w:r w:rsidRPr="00DC6DA2">
        <w:rPr>
          <w:rStyle w:val="StyleUnderline"/>
        </w:rPr>
        <w:t xml:space="preserve">n </w:t>
      </w:r>
      <w:r w:rsidRPr="00DC6DA2">
        <w:rPr>
          <w:rStyle w:val="Emphasis"/>
        </w:rPr>
        <w:t xml:space="preserve">overwhelming and </w:t>
      </w:r>
      <w:r w:rsidRPr="000C18BF">
        <w:rPr>
          <w:rStyle w:val="Emphasis"/>
          <w:highlight w:val="yellow"/>
        </w:rPr>
        <w:t>decisive impact on the future</w:t>
      </w:r>
      <w:r w:rsidRPr="00DC6DA2">
        <w:rPr>
          <w:sz w:val="16"/>
          <w:szCs w:val="16"/>
        </w:rPr>
        <w:t xml:space="preserve">. </w:t>
      </w:r>
      <w:r w:rsidRPr="00DC6DA2">
        <w:rPr>
          <w:rStyle w:val="StyleUnderline"/>
        </w:rPr>
        <w:t>The moment of truth will come</w:t>
      </w:r>
      <w:r w:rsidRPr="00DC6DA2">
        <w:rPr>
          <w:sz w:val="16"/>
          <w:szCs w:val="16"/>
        </w:rPr>
        <w:t xml:space="preserve"> on November 3, 2020, </w:t>
      </w:r>
      <w:r w:rsidRPr="00DC6DA2">
        <w:rPr>
          <w:rStyle w:val="StyleUnderline"/>
        </w:rPr>
        <w:t>when voters</w:t>
      </w:r>
      <w:r w:rsidRPr="00DC6DA2">
        <w:rPr>
          <w:sz w:val="16"/>
          <w:szCs w:val="16"/>
        </w:rPr>
        <w:t xml:space="preserve"> in the United States </w:t>
      </w:r>
      <w:r w:rsidRPr="00DC6DA2">
        <w:rPr>
          <w:rStyle w:val="StyleUnderline"/>
        </w:rPr>
        <w:t>elect the</w:t>
      </w:r>
      <w:r w:rsidRPr="00DC6DA2">
        <w:rPr>
          <w:sz w:val="16"/>
          <w:szCs w:val="16"/>
        </w:rPr>
        <w:t xml:space="preserve"> country’s </w:t>
      </w:r>
      <w:r w:rsidRPr="00DC6DA2">
        <w:rPr>
          <w:rStyle w:val="StyleUnderline"/>
        </w:rPr>
        <w:t>next president.</w:t>
      </w:r>
    </w:p>
    <w:p w14:paraId="2532EF54" w14:textId="77777777" w:rsidR="00DC6DA2" w:rsidRPr="00DC6DA2" w:rsidRDefault="00DC6DA2" w:rsidP="00DC6DA2">
      <w:pPr>
        <w:rPr>
          <w:sz w:val="16"/>
          <w:szCs w:val="16"/>
        </w:rPr>
      </w:pPr>
      <w:r w:rsidRPr="00DC6DA2">
        <w:rPr>
          <w:sz w:val="16"/>
          <w:szCs w:val="16"/>
        </w:rPr>
        <w:t xml:space="preserve">To be sure, US presidential elections have always been globally important, because they determine who will lead the world’s most powerful country for the next four years. But the stakes are much higher this time. </w:t>
      </w:r>
      <w:r w:rsidRPr="000C18BF">
        <w:rPr>
          <w:rStyle w:val="StyleUnderline"/>
          <w:highlight w:val="yellow"/>
        </w:rPr>
        <w:t>The re-election of</w:t>
      </w:r>
      <w:r w:rsidRPr="00DC6DA2">
        <w:rPr>
          <w:sz w:val="16"/>
          <w:szCs w:val="16"/>
        </w:rPr>
        <w:t xml:space="preserve"> President Donald </w:t>
      </w:r>
      <w:r w:rsidRPr="000C18BF">
        <w:rPr>
          <w:rStyle w:val="StyleUnderline"/>
          <w:highlight w:val="yellow"/>
        </w:rPr>
        <w:t xml:space="preserve">Trump could spell the </w:t>
      </w:r>
      <w:r w:rsidRPr="000C18BF">
        <w:rPr>
          <w:rStyle w:val="Emphasis"/>
          <w:highlight w:val="yellow"/>
        </w:rPr>
        <w:t>end of the liberal</w:t>
      </w:r>
      <w:r w:rsidRPr="00DC6DA2">
        <w:rPr>
          <w:rStyle w:val="Emphasis"/>
        </w:rPr>
        <w:t xml:space="preserve"> world </w:t>
      </w:r>
      <w:r w:rsidRPr="000C18BF">
        <w:rPr>
          <w:rStyle w:val="Emphasis"/>
          <w:highlight w:val="yellow"/>
        </w:rPr>
        <w:t>order</w:t>
      </w:r>
      <w:r w:rsidRPr="00DC6DA2">
        <w:rPr>
          <w:sz w:val="16"/>
          <w:szCs w:val="16"/>
        </w:rPr>
        <w:t xml:space="preserve"> and the system of alliances that America has fostered since the 1940s.</w:t>
      </w:r>
    </w:p>
    <w:p w14:paraId="2E143139" w14:textId="77777777" w:rsidR="00DC6DA2" w:rsidRPr="00DC6DA2" w:rsidRDefault="00DC6DA2" w:rsidP="00DC6DA2">
      <w:pPr>
        <w:rPr>
          <w:b/>
          <w:iCs/>
          <w:u w:val="single"/>
        </w:rPr>
      </w:pPr>
      <w:r w:rsidRPr="000C18BF">
        <w:rPr>
          <w:rStyle w:val="StyleUnderline"/>
          <w:highlight w:val="yellow"/>
        </w:rPr>
        <w:t>Departing from</w:t>
      </w:r>
      <w:r w:rsidRPr="00DC6DA2">
        <w:rPr>
          <w:sz w:val="16"/>
          <w:szCs w:val="16"/>
        </w:rPr>
        <w:t xml:space="preserve"> America’s tradition of </w:t>
      </w:r>
      <w:r w:rsidRPr="000C18BF">
        <w:rPr>
          <w:rStyle w:val="StyleUnderline"/>
          <w:highlight w:val="yellow"/>
        </w:rPr>
        <w:t>global leadership</w:t>
      </w:r>
      <w:r w:rsidRPr="000C18BF">
        <w:rPr>
          <w:sz w:val="16"/>
          <w:szCs w:val="16"/>
          <w:highlight w:val="yellow"/>
        </w:rPr>
        <w:t xml:space="preserve">, </w:t>
      </w:r>
      <w:r w:rsidRPr="000C18BF">
        <w:rPr>
          <w:rStyle w:val="Emphasis"/>
          <w:highlight w:val="yellow"/>
        </w:rPr>
        <w:t>Trump favors</w:t>
      </w:r>
      <w:r w:rsidRPr="00DC6DA2">
        <w:rPr>
          <w:rStyle w:val="Emphasis"/>
        </w:rPr>
        <w:t xml:space="preserve"> a </w:t>
      </w:r>
      <w:r w:rsidRPr="000C18BF">
        <w:rPr>
          <w:rStyle w:val="Emphasis"/>
          <w:highlight w:val="yellow"/>
        </w:rPr>
        <w:t>narrow</w:t>
      </w:r>
      <w:r w:rsidRPr="00DC6DA2">
        <w:rPr>
          <w:rStyle w:val="Emphasis"/>
        </w:rPr>
        <w:t xml:space="preserve">-minded </w:t>
      </w:r>
      <w:r w:rsidRPr="000C18BF">
        <w:rPr>
          <w:rStyle w:val="Emphasis"/>
          <w:highlight w:val="yellow"/>
        </w:rPr>
        <w:t>nationalism</w:t>
      </w:r>
      <w:r w:rsidRPr="00DC6DA2">
        <w:rPr>
          <w:sz w:val="16"/>
          <w:szCs w:val="16"/>
        </w:rPr>
        <w:t xml:space="preserve">, and has shown little restraint in undermining US democracy itself, not least by challenging the separation of powers and other core institutions. </w:t>
      </w:r>
      <w:r w:rsidRPr="000C18BF">
        <w:rPr>
          <w:rStyle w:val="StyleUnderline"/>
          <w:highlight w:val="yellow"/>
        </w:rPr>
        <w:t>Should Trump win</w:t>
      </w:r>
      <w:r w:rsidRPr="00DC6DA2">
        <w:rPr>
          <w:sz w:val="16"/>
          <w:szCs w:val="16"/>
        </w:rPr>
        <w:t xml:space="preserve"> in November, </w:t>
      </w:r>
      <w:r w:rsidRPr="000C18BF">
        <w:rPr>
          <w:rStyle w:val="Emphasis"/>
          <w:highlight w:val="yellow"/>
        </w:rPr>
        <w:t>he will have a mandate to wreak havoc</w:t>
      </w:r>
      <w:r w:rsidRPr="00DC6DA2">
        <w:rPr>
          <w:rStyle w:val="Emphasis"/>
        </w:rPr>
        <w:t xml:space="preserve"> for another four years</w:t>
      </w:r>
      <w:r w:rsidRPr="00DC6DA2">
        <w:rPr>
          <w:sz w:val="16"/>
          <w:szCs w:val="16"/>
        </w:rPr>
        <w:t xml:space="preserve">. </w:t>
      </w:r>
      <w:r w:rsidRPr="00DC6DA2">
        <w:rPr>
          <w:rStyle w:val="StyleUnderline"/>
        </w:rPr>
        <w:t>T</w:t>
      </w:r>
      <w:r w:rsidRPr="000C18BF">
        <w:rPr>
          <w:rStyle w:val="StyleUnderline"/>
          <w:highlight w:val="yellow"/>
        </w:rPr>
        <w:t>he result</w:t>
      </w:r>
      <w:r w:rsidRPr="00DC6DA2">
        <w:rPr>
          <w:rStyle w:val="StyleUnderline"/>
        </w:rPr>
        <w:t xml:space="preserve"> will fit the description</w:t>
      </w:r>
      <w:r w:rsidRPr="00DC6DA2">
        <w:rPr>
          <w:sz w:val="16"/>
          <w:szCs w:val="16"/>
        </w:rPr>
        <w:t xml:space="preserve"> he offered in his first inaugural address: </w:t>
      </w:r>
      <w:r w:rsidRPr="00DC6DA2">
        <w:rPr>
          <w:rStyle w:val="Emphasis"/>
        </w:rPr>
        <w:t xml:space="preserve">American </w:t>
      </w:r>
      <w:r w:rsidRPr="000C18BF">
        <w:rPr>
          <w:rStyle w:val="Emphasis"/>
          <w:highlight w:val="yellow"/>
        </w:rPr>
        <w:t>carnage</w:t>
      </w:r>
      <w:r w:rsidRPr="00DC6DA2">
        <w:rPr>
          <w:rStyle w:val="Emphasis"/>
        </w:rPr>
        <w:t>.</w:t>
      </w:r>
    </w:p>
    <w:p w14:paraId="57B12B07" w14:textId="77777777" w:rsidR="00DC6DA2" w:rsidRPr="00DC6DA2" w:rsidRDefault="00DC6DA2" w:rsidP="00DC6DA2">
      <w:pPr>
        <w:rPr>
          <w:sz w:val="16"/>
          <w:szCs w:val="16"/>
        </w:rPr>
      </w:pPr>
      <w:r w:rsidRPr="00DC6DA2">
        <w:rPr>
          <w:rStyle w:val="StyleUnderline"/>
        </w:rPr>
        <w:t xml:space="preserve">Make no mistake: </w:t>
      </w:r>
      <w:r w:rsidRPr="000C18BF">
        <w:rPr>
          <w:rStyle w:val="StyleUnderline"/>
          <w:highlight w:val="yellow"/>
        </w:rPr>
        <w:t>it makes a big difference whether Trump is in</w:t>
      </w:r>
      <w:r w:rsidRPr="00DC6DA2">
        <w:rPr>
          <w:rStyle w:val="StyleUnderline"/>
        </w:rPr>
        <w:t xml:space="preserve"> office </w:t>
      </w:r>
      <w:r w:rsidRPr="000C18BF">
        <w:rPr>
          <w:rStyle w:val="StyleUnderline"/>
          <w:highlight w:val="yellow"/>
        </w:rPr>
        <w:t>for eight years rather than</w:t>
      </w:r>
      <w:r w:rsidRPr="00DC6DA2">
        <w:rPr>
          <w:rStyle w:val="StyleUnderline"/>
        </w:rPr>
        <w:t xml:space="preserve"> just </w:t>
      </w:r>
      <w:r w:rsidRPr="000C18BF">
        <w:rPr>
          <w:rStyle w:val="StyleUnderline"/>
          <w:highlight w:val="yellow"/>
        </w:rPr>
        <w:t>four</w:t>
      </w:r>
      <w:r w:rsidRPr="00DC6DA2">
        <w:rPr>
          <w:sz w:val="16"/>
          <w:szCs w:val="16"/>
        </w:rPr>
        <w:t>. In addition to Americans, Europeans would be the first to feel the consequences of a second Trump term. The fact is that Europe remains almost existentially dependent on the US, both economically and for its security. This dependence is a legacy of the twentieth century, with its two world wars and its long Cold War. Such deeply rooted historical realities cannot be easily or quickly reversed. Already, Trump has forced Europe to pursue its own sovereignty; but achieving that end will not come easily or cheaply.</w:t>
      </w:r>
    </w:p>
    <w:p w14:paraId="42CC84C8" w14:textId="77777777" w:rsidR="00DC6DA2" w:rsidRPr="00DC6DA2" w:rsidRDefault="00DC6DA2" w:rsidP="00DC6DA2">
      <w:pPr>
        <w:rPr>
          <w:sz w:val="16"/>
          <w:szCs w:val="16"/>
        </w:rPr>
      </w:pPr>
      <w:r w:rsidRPr="00DC6DA2">
        <w:rPr>
          <w:sz w:val="16"/>
          <w:szCs w:val="16"/>
        </w:rPr>
        <w:t xml:space="preserve">When Trump was elected in 2016, almost everyone both inside and outside the US was caught by surprise. </w:t>
      </w:r>
      <w:r w:rsidRPr="00DC6DA2">
        <w:rPr>
          <w:rStyle w:val="StyleUnderline"/>
        </w:rPr>
        <w:t>In 2020, no one will make the same mistake again</w:t>
      </w:r>
      <w:r w:rsidRPr="00DC6DA2">
        <w:rPr>
          <w:sz w:val="16"/>
          <w:szCs w:val="16"/>
        </w:rPr>
        <w:t xml:space="preserve">. But </w:t>
      </w:r>
      <w:r w:rsidRPr="00DC6DA2">
        <w:rPr>
          <w:rStyle w:val="StyleUnderline"/>
        </w:rPr>
        <w:t>nor can anyone claim not to know what they are getting with Trump</w:t>
      </w:r>
      <w:r w:rsidRPr="00DC6DA2">
        <w:rPr>
          <w:sz w:val="16"/>
          <w:szCs w:val="16"/>
        </w:rPr>
        <w:t xml:space="preserve">. </w:t>
      </w:r>
      <w:r w:rsidRPr="00DC6DA2">
        <w:rPr>
          <w:rStyle w:val="StyleUnderline"/>
        </w:rPr>
        <w:t>He may be a stranger to the truth</w:t>
      </w:r>
      <w:r w:rsidRPr="00DC6DA2">
        <w:rPr>
          <w:sz w:val="16"/>
          <w:szCs w:val="16"/>
        </w:rPr>
        <w:t xml:space="preserve">, </w:t>
      </w:r>
      <w:r w:rsidRPr="00DC6DA2">
        <w:rPr>
          <w:rStyle w:val="Emphasis"/>
        </w:rPr>
        <w:t>but he has stayed mostly true to his campaign promises</w:t>
      </w:r>
      <w:r w:rsidRPr="00DC6DA2">
        <w:rPr>
          <w:sz w:val="16"/>
          <w:szCs w:val="16"/>
        </w:rPr>
        <w:t>.</w:t>
      </w:r>
    </w:p>
    <w:p w14:paraId="3B0ED34F" w14:textId="77777777" w:rsidR="00DC6DA2" w:rsidRPr="00DC6DA2" w:rsidRDefault="00DC6DA2" w:rsidP="00DC6DA2">
      <w:pPr>
        <w:rPr>
          <w:sz w:val="16"/>
          <w:szCs w:val="16"/>
        </w:rPr>
      </w:pPr>
      <w:r w:rsidRPr="00DC6DA2">
        <w:rPr>
          <w:sz w:val="16"/>
          <w:szCs w:val="16"/>
        </w:rPr>
        <w:t xml:space="preserve">That said, </w:t>
      </w:r>
      <w:r w:rsidRPr="000C18BF">
        <w:rPr>
          <w:rStyle w:val="StyleUnderline"/>
          <w:highlight w:val="yellow"/>
        </w:rPr>
        <w:t>it would be wrong to expect merely four more years</w:t>
      </w:r>
      <w:r w:rsidRPr="00DC6DA2">
        <w:rPr>
          <w:rStyle w:val="StyleUnderline"/>
        </w:rPr>
        <w:t xml:space="preserve"> of the same. </w:t>
      </w:r>
      <w:r w:rsidRPr="000C18BF">
        <w:rPr>
          <w:rStyle w:val="StyleUnderline"/>
          <w:highlight w:val="yellow"/>
        </w:rPr>
        <w:t>If Trump is re-elected, he will</w:t>
      </w:r>
      <w:r w:rsidRPr="00DC6DA2">
        <w:rPr>
          <w:sz w:val="16"/>
          <w:szCs w:val="16"/>
        </w:rPr>
        <w:t xml:space="preserve"> most likely </w:t>
      </w:r>
      <w:r w:rsidRPr="000C18BF">
        <w:rPr>
          <w:rStyle w:val="StyleUnderline"/>
          <w:highlight w:val="yellow"/>
        </w:rPr>
        <w:t>behave</w:t>
      </w:r>
      <w:r w:rsidRPr="000C18BF">
        <w:rPr>
          <w:sz w:val="16"/>
          <w:szCs w:val="16"/>
          <w:highlight w:val="yellow"/>
        </w:rPr>
        <w:t xml:space="preserve"> </w:t>
      </w:r>
      <w:r w:rsidRPr="000C18BF">
        <w:rPr>
          <w:rStyle w:val="Emphasis"/>
          <w:highlight w:val="yellow"/>
        </w:rPr>
        <w:t>even more radically</w:t>
      </w:r>
      <w:r w:rsidRPr="00DC6DA2">
        <w:rPr>
          <w:rStyle w:val="Emphasis"/>
        </w:rPr>
        <w:t xml:space="preserve"> and </w:t>
      </w:r>
      <w:r w:rsidRPr="000C18BF">
        <w:rPr>
          <w:rStyle w:val="Emphasis"/>
          <w:highlight w:val="yellow"/>
        </w:rPr>
        <w:t>without restraint</w:t>
      </w:r>
      <w:r w:rsidRPr="00DC6DA2">
        <w:rPr>
          <w:rStyle w:val="StyleUnderline"/>
        </w:rPr>
        <w:t>. He will be fully convinced that he is the “chosen one,” having successfully withstood</w:t>
      </w:r>
      <w:r w:rsidRPr="00DC6DA2">
        <w:rPr>
          <w:sz w:val="16"/>
          <w:szCs w:val="16"/>
        </w:rPr>
        <w:t xml:space="preserve"> perfidious </w:t>
      </w:r>
      <w:r w:rsidRPr="00DC6DA2">
        <w:rPr>
          <w:rStyle w:val="StyleUnderline"/>
        </w:rPr>
        <w:t>attacks by the opposition</w:t>
      </w:r>
      <w:r w:rsidRPr="00DC6DA2">
        <w:rPr>
          <w:sz w:val="16"/>
          <w:szCs w:val="16"/>
        </w:rPr>
        <w:t xml:space="preserve">, the old </w:t>
      </w:r>
      <w:r w:rsidRPr="00DC6DA2">
        <w:rPr>
          <w:rStyle w:val="StyleUnderline"/>
        </w:rPr>
        <w:t>establishment</w:t>
      </w:r>
      <w:r w:rsidRPr="00DC6DA2">
        <w:rPr>
          <w:sz w:val="16"/>
          <w:szCs w:val="16"/>
        </w:rPr>
        <w:t>, the media, and the “</w:t>
      </w:r>
      <w:r w:rsidRPr="00DC6DA2">
        <w:rPr>
          <w:rStyle w:val="StyleUnderline"/>
        </w:rPr>
        <w:t xml:space="preserve">deep state.” </w:t>
      </w:r>
      <w:r w:rsidRPr="000C18BF">
        <w:rPr>
          <w:rStyle w:val="StyleUnderline"/>
          <w:highlight w:val="yellow"/>
        </w:rPr>
        <w:t>Who would be left to stop him</w:t>
      </w:r>
      <w:r w:rsidRPr="00DC6DA2">
        <w:rPr>
          <w:rStyle w:val="StyleUnderline"/>
        </w:rPr>
        <w:t>, or</w:t>
      </w:r>
      <w:r w:rsidRPr="00DC6DA2">
        <w:rPr>
          <w:sz w:val="16"/>
          <w:szCs w:val="16"/>
        </w:rPr>
        <w:t xml:space="preserve"> at least to </w:t>
      </w:r>
      <w:r w:rsidRPr="00DC6DA2">
        <w:rPr>
          <w:rStyle w:val="StyleUnderline"/>
        </w:rPr>
        <w:t>chasten him</w:t>
      </w:r>
      <w:r w:rsidRPr="00DC6DA2">
        <w:rPr>
          <w:sz w:val="16"/>
          <w:szCs w:val="16"/>
        </w:rPr>
        <w:t>?</w:t>
      </w:r>
    </w:p>
    <w:p w14:paraId="215243D1" w14:textId="77777777" w:rsidR="00DC6DA2" w:rsidRPr="00DC6DA2" w:rsidRDefault="00DC6DA2" w:rsidP="00DC6DA2"/>
    <w:p w14:paraId="531367D7" w14:textId="77777777" w:rsidR="00DC6DA2" w:rsidRDefault="00DC6DA2" w:rsidP="00E90FA3"/>
    <w:p w14:paraId="3EB410A8" w14:textId="3C1A8F75" w:rsidR="00E90FA3" w:rsidRDefault="00E90FA3" w:rsidP="00E90FA3"/>
    <w:p w14:paraId="61FE4C93" w14:textId="0C6F67D4" w:rsidR="007D2814" w:rsidRDefault="007D2814" w:rsidP="007D2814">
      <w:pPr>
        <w:pStyle w:val="Heading3"/>
      </w:pPr>
      <w:r>
        <w:t>Retrenchment --- Heg Terminal Impacts</w:t>
      </w:r>
    </w:p>
    <w:p w14:paraId="4761C7AA" w14:textId="1824EE1D" w:rsidR="007D2814" w:rsidRDefault="007D2814" w:rsidP="007D2814"/>
    <w:p w14:paraId="44568C45" w14:textId="77777777" w:rsidR="00281FD1" w:rsidRDefault="00281FD1" w:rsidP="00281FD1">
      <w:pPr>
        <w:pStyle w:val="Heading4"/>
      </w:pPr>
      <w:r>
        <w:t xml:space="preserve">Triggers great power wars and economic collapse </w:t>
      </w:r>
    </w:p>
    <w:p w14:paraId="474FFE98" w14:textId="2A920831" w:rsidR="00281FD1" w:rsidRPr="00CE64CE" w:rsidRDefault="00281FD1" w:rsidP="00281FD1">
      <w:r w:rsidRPr="00281FD1">
        <w:rPr>
          <w:rStyle w:val="Style13ptBold"/>
        </w:rPr>
        <w:t>Daalder &amp; Kagan 16</w:t>
      </w:r>
      <w:r>
        <w:t xml:space="preserve"> --- </w:t>
      </w:r>
      <w:r w:rsidRPr="00281FD1">
        <w:t xml:space="preserve">Ivo Daalder and Robert Kagan, U.S. ambassador to NATO from 2009 to 2013, is president of the Chicago Council on Global Affairs. Robert Kagan is a senior fellow at the Brookings Institution and a contributing columnist for The Post, “The U.S. can’t afford to end its global leadership role”, April 22, 2016, </w:t>
      </w:r>
      <w:hyperlink r:id="rId206" w:history="1">
        <w:r w:rsidRPr="00276013">
          <w:rPr>
            <w:rStyle w:val="Hyperlink"/>
          </w:rPr>
          <w:t>https://www.washingtonpost.com/opinions/the-us-cant-afford-to-end-its-global-leadership-role/2016/04/22/da297be0-062a-11e6-b283-e79d81c63c1b_story.html?noredirect=on&amp;utm_term=.586a2714c747</w:t>
        </w:r>
      </w:hyperlink>
      <w:r>
        <w:t xml:space="preserve"> (BJN)</w:t>
      </w:r>
    </w:p>
    <w:p w14:paraId="62E6EAA7" w14:textId="77777777" w:rsidR="00281FD1" w:rsidRDefault="00281FD1" w:rsidP="00281FD1">
      <w:pPr>
        <w:rPr>
          <w:u w:val="single"/>
        </w:rPr>
      </w:pPr>
      <w:r w:rsidRPr="00CE64CE">
        <w:rPr>
          <w:u w:val="single"/>
        </w:rPr>
        <w:t>The economic, political and security strategy that the United States has pursued for more than seven decades, under Democratic and Republican administrations alike, is today widely questioned by large segments of the American public and is under attack by leading political candidates in both parties</w:t>
      </w:r>
      <w:r w:rsidRPr="00CE64CE">
        <w:rPr>
          <w:sz w:val="16"/>
        </w:rPr>
        <w:t>. Many Americans no longer seem to value the liberal international order that the United States created after World War II and sustained throughout the Cold War and beyond. Or perhaps they take it for granted and have lost sight of the essential role the United States plays in supporting the international</w:t>
      </w:r>
      <w:r w:rsidRPr="00B81468">
        <w:rPr>
          <w:sz w:val="16"/>
        </w:rPr>
        <w:t xml:space="preserve"> environment from which they benefit greatly. </w:t>
      </w:r>
      <w:r w:rsidRPr="00B81468">
        <w:rPr>
          <w:u w:val="single"/>
        </w:rPr>
        <w:t xml:space="preserve">The unprecedented prosperity made possible by free and open markets and thriving international trade; the spread of democracy; and the avoidance of major conflict among great powers: All these remarkable accomplishments have depended on sustained U.S. engagement around the world. </w:t>
      </w:r>
      <w:r w:rsidRPr="00B81468">
        <w:rPr>
          <w:sz w:val="16"/>
        </w:rPr>
        <w:t xml:space="preserve">Yet politicians in both parties dangle before the public the vision of an America freed from the burdens of leadership. What these politicians don’t say, perhaps because </w:t>
      </w:r>
      <w:r w:rsidRPr="0016791F">
        <w:rPr>
          <w:sz w:val="16"/>
        </w:rPr>
        <w:t>they don’t understand it themselves, is that the price of ending our engagement would far outweigh its costs</w:t>
      </w:r>
      <w:r w:rsidRPr="0016791F">
        <w:rPr>
          <w:u w:val="single"/>
        </w:rPr>
        <w:t>. The international order created by the United States today faces challenges greater than at any time since the height of the Col</w:t>
      </w:r>
      <w:r w:rsidRPr="00B81468">
        <w:rPr>
          <w:u w:val="single"/>
        </w:rPr>
        <w:t xml:space="preserve">d War. </w:t>
      </w:r>
      <w:r w:rsidRPr="000C18BF">
        <w:rPr>
          <w:highlight w:val="yellow"/>
          <w:u w:val="single"/>
        </w:rPr>
        <w:t>Rising authoritarian powers in Asia and Europe threaten to undermine the security structures</w:t>
      </w:r>
      <w:r w:rsidRPr="00B81468">
        <w:rPr>
          <w:u w:val="single"/>
        </w:rPr>
        <w:t xml:space="preserve"> that have kept the peace since World War II. </w:t>
      </w:r>
      <w:r w:rsidRPr="000C18BF">
        <w:rPr>
          <w:highlight w:val="yellow"/>
          <w:u w:val="single"/>
        </w:rPr>
        <w:t xml:space="preserve">Russia invaded Ukraine </w:t>
      </w:r>
      <w:r w:rsidRPr="0016791F">
        <w:rPr>
          <w:u w:val="single"/>
        </w:rPr>
        <w:t>and has seized some of its territory. In East Asia</w:t>
      </w:r>
      <w:r w:rsidRPr="000C18BF">
        <w:rPr>
          <w:highlight w:val="yellow"/>
          <w:u w:val="single"/>
        </w:rPr>
        <w:t xml:space="preserve">, an </w:t>
      </w:r>
      <w:r w:rsidRPr="0016791F">
        <w:rPr>
          <w:u w:val="single"/>
        </w:rPr>
        <w:t xml:space="preserve">increasingly </w:t>
      </w:r>
      <w:r w:rsidRPr="000C18BF">
        <w:rPr>
          <w:highlight w:val="yellow"/>
          <w:u w:val="single"/>
        </w:rPr>
        <w:t>aggressive China seeks to control the sea lanes</w:t>
      </w:r>
      <w:r w:rsidRPr="00B81468">
        <w:rPr>
          <w:u w:val="single"/>
        </w:rPr>
        <w:t xml:space="preserve"> through which a large share of global commerce flows</w:t>
      </w:r>
      <w:r w:rsidRPr="0016791F">
        <w:rPr>
          <w:u w:val="single"/>
        </w:rPr>
        <w:t>. In the Middle East</w:t>
      </w:r>
      <w:r w:rsidRPr="000C18BF">
        <w:rPr>
          <w:highlight w:val="yellow"/>
          <w:u w:val="single"/>
        </w:rPr>
        <w:t xml:space="preserve">, Iran pursues hegemony by supporting Hezbollah </w:t>
      </w:r>
      <w:r w:rsidRPr="0016791F">
        <w:rPr>
          <w:u w:val="single"/>
        </w:rPr>
        <w:t xml:space="preserve">and </w:t>
      </w:r>
      <w:r w:rsidRPr="000C18BF">
        <w:rPr>
          <w:highlight w:val="yellow"/>
          <w:u w:val="single"/>
        </w:rPr>
        <w:t xml:space="preserve">Hamas and the </w:t>
      </w:r>
      <w:r w:rsidRPr="0016791F">
        <w:rPr>
          <w:u w:val="single"/>
        </w:rPr>
        <w:t xml:space="preserve">bloody </w:t>
      </w:r>
      <w:r w:rsidRPr="000C18BF">
        <w:rPr>
          <w:highlight w:val="yellow"/>
          <w:u w:val="single"/>
        </w:rPr>
        <w:t>tyranny in Syria</w:t>
      </w:r>
      <w:r w:rsidRPr="00B81468">
        <w:rPr>
          <w:u w:val="single"/>
        </w:rPr>
        <w:t>. The Islamic State controls more territory than any terrorist group in history, brutally imposing its extreme vision of Islam and striking at targets throughout the Middle East, North Africa and Europe.</w:t>
      </w:r>
      <w:r>
        <w:rPr>
          <w:u w:val="single"/>
        </w:rPr>
        <w:t xml:space="preserve"> </w:t>
      </w:r>
      <w:r w:rsidRPr="0016791F">
        <w:rPr>
          <w:u w:val="single"/>
        </w:rPr>
        <w:t>None of these threats will simply go away</w:t>
      </w:r>
      <w:r w:rsidRPr="00B81468">
        <w:rPr>
          <w:u w:val="single"/>
        </w:rPr>
        <w:t xml:space="preserve">. </w:t>
      </w:r>
      <w:r w:rsidRPr="000C18BF">
        <w:rPr>
          <w:highlight w:val="yellow"/>
          <w:u w:val="single"/>
        </w:rPr>
        <w:t>Nor will the U</w:t>
      </w:r>
      <w:r w:rsidRPr="00B81468">
        <w:rPr>
          <w:u w:val="single"/>
        </w:rPr>
        <w:t xml:space="preserve">nited </w:t>
      </w:r>
      <w:r w:rsidRPr="000C18BF">
        <w:rPr>
          <w:highlight w:val="yellow"/>
          <w:u w:val="single"/>
        </w:rPr>
        <w:t>S</w:t>
      </w:r>
      <w:r w:rsidRPr="00B81468">
        <w:rPr>
          <w:u w:val="single"/>
        </w:rPr>
        <w:t xml:space="preserve">tates </w:t>
      </w:r>
      <w:r w:rsidRPr="000C18BF">
        <w:rPr>
          <w:highlight w:val="yellow"/>
          <w:u w:val="single"/>
        </w:rPr>
        <w:t>be spared if the international order collapses</w:t>
      </w:r>
      <w:r w:rsidRPr="00B81468">
        <w:rPr>
          <w:u w:val="single"/>
        </w:rPr>
        <w:t>, as it did twice in the 20th century</w:t>
      </w:r>
      <w:r w:rsidRPr="00B81468">
        <w:rPr>
          <w:sz w:val="16"/>
        </w:rPr>
        <w:t xml:space="preserve">. In the 21st century, oceans provide no security. Nor do walls along borders. Nor would cutting off the United States from the international economy by trashing trade agreements and erecting barriers to commerce. </w:t>
      </w:r>
      <w:r w:rsidRPr="00B81468">
        <w:rPr>
          <w:u w:val="single"/>
        </w:rPr>
        <w:t xml:space="preserve">Instead of following the irresponsible counsel of demagogues, </w:t>
      </w:r>
      <w:r w:rsidRPr="000C18BF">
        <w:rPr>
          <w:highlight w:val="yellow"/>
          <w:u w:val="single"/>
        </w:rPr>
        <w:t>we need to restore</w:t>
      </w:r>
      <w:r w:rsidRPr="00B81468">
        <w:rPr>
          <w:u w:val="single"/>
        </w:rPr>
        <w:t xml:space="preserve"> a bipartisan foreign policy consensus around renewing </w:t>
      </w:r>
      <w:r w:rsidRPr="000C18BF">
        <w:rPr>
          <w:highlight w:val="yellow"/>
          <w:u w:val="single"/>
        </w:rPr>
        <w:t>U.S. global leadership</w:t>
      </w:r>
      <w:r w:rsidRPr="00B81468">
        <w:rPr>
          <w:u w:val="single"/>
        </w:rPr>
        <w:t xml:space="preserve">. Despite predictions of a “post-American world,” U.S. capacities remain considerable. </w:t>
      </w:r>
      <w:r w:rsidRPr="00B81468">
        <w:rPr>
          <w:sz w:val="16"/>
        </w:rPr>
        <w:t xml:space="preserve">The U.S. economy remains the most dynamic in the world. The widely touted “rise of the rest” — the idea that the United States was being overtaken by the economies of Brazil, Russia, India and China — has proved to be a myth. The dollar remains the world’s reserve currency, and people across the globe seek U.S. investment and entrepreneurial skills to help their flagging economies. U.S. institutions of higher learning remain the world’s best and attract students from every corner of the globe. The political values that the United States stands for remain potent forces for change. Even at a time of resurgent autocracy, popular demands for greater freedom can be heard in Russia, China, Iran and elsewhere, and those peoples look to the United States for support, both moral and material. </w:t>
      </w:r>
      <w:r w:rsidRPr="00B81468">
        <w:rPr>
          <w:u w:val="single"/>
        </w:rPr>
        <w:t>And our strategic position remains strong. The United States has more than 50 allies and partners around the world. Russia and China between them have no more than a handful.</w:t>
      </w:r>
      <w:r>
        <w:rPr>
          <w:u w:val="single"/>
        </w:rPr>
        <w:t xml:space="preserve"> </w:t>
      </w:r>
      <w:r w:rsidRPr="00B81468">
        <w:rPr>
          <w:sz w:val="16"/>
        </w:rPr>
        <w:t xml:space="preserve">The task ahead is to play on these strengths and provide the kind of leadership that many around the world seek and that the American public can support. For the past two years, under the auspices of the World Economic Forum, we have worked with a diverse, bipartisan group of Americans and representatives from other countries to put together the broad outlines of a strategy for renewed U.S. leadership. There is nothing magical about our proposals. </w:t>
      </w:r>
      <w:r w:rsidRPr="000C18BF">
        <w:rPr>
          <w:highlight w:val="yellow"/>
          <w:u w:val="single"/>
        </w:rPr>
        <w:t>The strategies to sustain the</w:t>
      </w:r>
      <w:r w:rsidRPr="00282176">
        <w:rPr>
          <w:u w:val="single"/>
        </w:rPr>
        <w:t xml:space="preserve"> present </w:t>
      </w:r>
      <w:r w:rsidRPr="000C18BF">
        <w:rPr>
          <w:highlight w:val="yellow"/>
          <w:u w:val="single"/>
        </w:rPr>
        <w:t>international ord</w:t>
      </w:r>
      <w:r w:rsidRPr="00282176">
        <w:rPr>
          <w:u w:val="single"/>
        </w:rPr>
        <w:t xml:space="preserve">er are much the same as the strategies that created it. But they </w:t>
      </w:r>
      <w:r w:rsidRPr="000C18BF">
        <w:rPr>
          <w:highlight w:val="yellow"/>
          <w:u w:val="single"/>
        </w:rPr>
        <w:t>need to be adapted</w:t>
      </w:r>
      <w:r w:rsidRPr="00282176">
        <w:rPr>
          <w:u w:val="single"/>
        </w:rPr>
        <w:t xml:space="preserve"> and updated to meet new challenges and take advantage of new opportunities. For instance, </w:t>
      </w:r>
      <w:r w:rsidRPr="000C18BF">
        <w:rPr>
          <w:highlight w:val="yellow"/>
          <w:u w:val="single"/>
        </w:rPr>
        <w:t>one prime task today is to strengthen the international economy,</w:t>
      </w:r>
      <w:r w:rsidRPr="00282176">
        <w:rPr>
          <w:u w:val="single"/>
        </w:rPr>
        <w:t xml:space="preserve"> from which the American people derive so many benefits. This means passing trade agreements that strengthen ties between the United States and the vast economies of East Asia and Europe.</w:t>
      </w:r>
      <w:r w:rsidRPr="00B81468">
        <w:rPr>
          <w:sz w:val="16"/>
        </w:rPr>
        <w:t xml:space="preserve"> Contrary to what demagogues in both parties claim, ordinary Americans stand to gain significantly from the recently negotiated Trans-Pacific Partnership. According to the Peterson Institute for International Economics, the agreement will increase annual real incomes in the United States by $131 billion. The United States also needs to work to reform existing international institutions, such as the International Monetary Fund, so that rising economic powers such as China feel a greater stake in them, while also working with new institutions such as the Asian Infrastructure Investment Bank to ensure that they reinforce rather than undermine liberal economic norms. The revolution in energy, which has made the United States one of the world’s leading suppliers, offers another powerful advantage. With the right mix of policies, the United States could help allies in Europe and Asia diversify their sources of supply and thus reduce their vulnerability to Russian manipulation. Nations such as Russia and Iran that rely heavily on hydrocarbon exports would be weakened, as would the OPEC oil cartel. The overall result would be a relative increase in our power and ability to sustain the order. The world has come to recognize that education, creativity and innovation are key to prosperity, and most see the United States as a leader in these areas. Other nations want access to the American market, American finance and American innovation. Businesspeople around the world seek to build up their own Silicon Valleys and other U.S.-style centers of entrepreneurship. The U.S. government can do a better job of working with the private sector in collaborating with developing countries. And Americans need to be more, not less, welcoming to immigrants. Students studying at our world-class universities, entrepreneurs innovating in our high-tech incubators and immigrants searching for new opportunities for their families strengthen the United States and show the world the opportunities offered by democracy. </w:t>
      </w:r>
      <w:r w:rsidRPr="00B81468">
        <w:rPr>
          <w:u w:val="single"/>
        </w:rPr>
        <w:t xml:space="preserve">Finally, the United States needs to do more to reassure allies that it will be there to back them up if they face aggression. </w:t>
      </w:r>
      <w:r w:rsidRPr="000C18BF">
        <w:rPr>
          <w:highlight w:val="yellow"/>
          <w:u w:val="single"/>
        </w:rPr>
        <w:t>Would-be adversaries need to know that they would do better by integrating themselves</w:t>
      </w:r>
      <w:r w:rsidRPr="00B81468">
        <w:rPr>
          <w:u w:val="single"/>
        </w:rPr>
        <w:t xml:space="preserve"> into the present international order </w:t>
      </w:r>
      <w:r w:rsidRPr="000C18BF">
        <w:rPr>
          <w:highlight w:val="yellow"/>
          <w:u w:val="single"/>
        </w:rPr>
        <w:t>than</w:t>
      </w:r>
      <w:r w:rsidRPr="00B81468">
        <w:rPr>
          <w:u w:val="single"/>
        </w:rPr>
        <w:t xml:space="preserve"> by trying </w:t>
      </w:r>
      <w:r w:rsidRPr="000C18BF">
        <w:rPr>
          <w:highlight w:val="yellow"/>
          <w:u w:val="single"/>
        </w:rPr>
        <w:t>to undermine it.</w:t>
      </w:r>
      <w:r w:rsidRPr="00B81468">
        <w:rPr>
          <w:sz w:val="16"/>
        </w:rPr>
        <w:t xml:space="preserve"> Accomplishing this, however, requires ending budget sequestration and increasing spending on defense and on all the other tools of international affairs. This investment would be more than paid for by the global security it would provide. All these efforts are interrelated, and, indeed, a key task for responsible political leaders will be to show how the pieces fit together: how trade enhances security, how military power undergirds prosperity and how providing access to American education strengthens the forces dedicated to a more open and freer world. Above all, Americans need to be reminded what is at stake. </w:t>
      </w:r>
      <w:r w:rsidRPr="00B81468">
        <w:rPr>
          <w:u w:val="single"/>
        </w:rPr>
        <w:t xml:space="preserve">Many </w:t>
      </w:r>
      <w:r w:rsidRPr="000C18BF">
        <w:rPr>
          <w:highlight w:val="yellow"/>
          <w:u w:val="single"/>
        </w:rPr>
        <w:t>millions</w:t>
      </w:r>
      <w:r w:rsidRPr="00B81468">
        <w:rPr>
          <w:u w:val="single"/>
        </w:rPr>
        <w:t xml:space="preserve"> around the world </w:t>
      </w:r>
      <w:r w:rsidRPr="000C18BF">
        <w:rPr>
          <w:highlight w:val="yellow"/>
          <w:u w:val="single"/>
        </w:rPr>
        <w:t>have benefited from an international order</w:t>
      </w:r>
      <w:r w:rsidRPr="00B81468">
        <w:rPr>
          <w:u w:val="single"/>
        </w:rPr>
        <w:t xml:space="preserve"> that has raised standards of living, opened political systems and preserved the general peace. But no nation and no people have benefited more than Americans. And </w:t>
      </w:r>
      <w:r w:rsidRPr="000C18BF">
        <w:rPr>
          <w:highlight w:val="yellow"/>
          <w:u w:val="single"/>
        </w:rPr>
        <w:t>no nation has a greater role to play in preserving this system for future generations</w:t>
      </w:r>
      <w:r w:rsidRPr="00B81468">
        <w:rPr>
          <w:u w:val="single"/>
        </w:rPr>
        <w:t>.</w:t>
      </w:r>
    </w:p>
    <w:p w14:paraId="5BCF8CB9" w14:textId="77777777" w:rsidR="00281FD1" w:rsidRDefault="00281FD1" w:rsidP="007D2814"/>
    <w:p w14:paraId="1F1091CC" w14:textId="77777777" w:rsidR="007D2814" w:rsidRPr="005138F9" w:rsidRDefault="007D2814" w:rsidP="007D2814">
      <w:pPr>
        <w:pStyle w:val="Heading4"/>
      </w:pPr>
      <w:r>
        <w:t xml:space="preserve">Every global hotpot goes </w:t>
      </w:r>
      <w:r>
        <w:rPr>
          <w:u w:val="single"/>
        </w:rPr>
        <w:t>nuclear</w:t>
      </w:r>
      <w:r>
        <w:t xml:space="preserve"> and it triggers </w:t>
      </w:r>
      <w:r>
        <w:rPr>
          <w:u w:val="single"/>
        </w:rPr>
        <w:t>their impact</w:t>
      </w:r>
      <w:r>
        <w:t xml:space="preserve"> by collapsing the economy</w:t>
      </w:r>
    </w:p>
    <w:p w14:paraId="59B6114E" w14:textId="77777777" w:rsidR="007D2814" w:rsidRDefault="007D2814" w:rsidP="007D2814">
      <w:r w:rsidRPr="00FC301E">
        <w:rPr>
          <w:rStyle w:val="Style13ptBold"/>
        </w:rPr>
        <w:t>Brands 15 –</w:t>
      </w:r>
      <w:r>
        <w:t xml:space="preserve"> Hal Brands, PhD in International Relations, Faculty at the Sanford School of Public Policy at Duke University and the Elliott School of International Affairs at George Washington University, “Fools Rush Out? The Flawed Logic of Offshore Balancing”, Washington Quarterly, p. 7-28</w:t>
      </w:r>
    </w:p>
    <w:p w14:paraId="38C2C124" w14:textId="77777777" w:rsidR="007D2814" w:rsidRDefault="007D2814" w:rsidP="007D2814"/>
    <w:p w14:paraId="227859D2" w14:textId="77777777" w:rsidR="007D2814" w:rsidRDefault="007D2814" w:rsidP="007D2814">
      <w:pPr>
        <w:rPr>
          <w:sz w:val="16"/>
        </w:rPr>
      </w:pPr>
      <w:r w:rsidRPr="00FC301E">
        <w:rPr>
          <w:sz w:val="16"/>
        </w:rPr>
        <w:t xml:space="preserve">The fundamental reason is that </w:t>
      </w:r>
      <w:r w:rsidRPr="00FC301E">
        <w:rPr>
          <w:u w:val="single"/>
        </w:rPr>
        <w:t>both U.S. influence and international stability are thoroughly interwoven with a robust U.S. forward presence.</w:t>
      </w:r>
      <w:r w:rsidRPr="00FC301E">
        <w:rPr>
          <w:sz w:val="16"/>
        </w:rPr>
        <w:t xml:space="preserve"> Regarding influence, </w:t>
      </w:r>
      <w:r w:rsidRPr="00FC301E">
        <w:rPr>
          <w:u w:val="single"/>
        </w:rPr>
        <w:t>the protection that Washington has afforded its allies has equally afforded the United States great sway over those allies’ policies</w:t>
      </w:r>
      <w:r w:rsidRPr="00FC301E">
        <w:rPr>
          <w:sz w:val="16"/>
        </w:rPr>
        <w:t xml:space="preserve">.43 </w:t>
      </w:r>
      <w:r w:rsidRPr="00FC301E">
        <w:rPr>
          <w:u w:val="single"/>
        </w:rPr>
        <w:t>During the Cold War and after</w:t>
      </w:r>
      <w:r w:rsidRPr="00FC301E">
        <w:rPr>
          <w:sz w:val="16"/>
        </w:rPr>
        <w:t xml:space="preserve">, for instance, </w:t>
      </w:r>
      <w:r w:rsidRPr="00FC301E">
        <w:rPr>
          <w:u w:val="single"/>
        </w:rPr>
        <w:t>the</w:t>
      </w:r>
      <w:r w:rsidRPr="00FC301E">
        <w:rPr>
          <w:sz w:val="16"/>
        </w:rPr>
        <w:t xml:space="preserve"> </w:t>
      </w:r>
      <w:r w:rsidRPr="00FC301E">
        <w:rPr>
          <w:u w:val="single"/>
        </w:rPr>
        <w:t>U</w:t>
      </w:r>
      <w:r w:rsidRPr="00FC301E">
        <w:rPr>
          <w:sz w:val="16"/>
        </w:rPr>
        <w:t xml:space="preserve">nited </w:t>
      </w:r>
      <w:r w:rsidRPr="00FC301E">
        <w:rPr>
          <w:u w:val="single"/>
        </w:rPr>
        <w:t>S</w:t>
      </w:r>
      <w:r w:rsidRPr="00FC301E">
        <w:rPr>
          <w:sz w:val="16"/>
        </w:rPr>
        <w:t xml:space="preserve">tates </w:t>
      </w:r>
      <w:r w:rsidRPr="00FC301E">
        <w:rPr>
          <w:u w:val="single"/>
        </w:rPr>
        <w:t>has used the influence provided by its security posture to veto allies’ pursuit of nuclear weapons</w:t>
      </w:r>
      <w:r w:rsidRPr="00FC301E">
        <w:rPr>
          <w:sz w:val="16"/>
        </w:rPr>
        <w:t xml:space="preserve">, </w:t>
      </w:r>
      <w:r w:rsidRPr="00FC301E">
        <w:rPr>
          <w:u w:val="single"/>
        </w:rPr>
        <w:t>to obtain more advantageous terms in financial and trade agreements</w:t>
      </w:r>
      <w:r w:rsidRPr="00FC301E">
        <w:rPr>
          <w:sz w:val="16"/>
        </w:rPr>
        <w:t xml:space="preserve">, and even to affect the composition of allied nations’ governments.44 More broadly, it has used its alliances as vehicles for shaping political, security, and economic agendas in key regions and bilateral relationships, thus giving the United States an outsized voice on a range of important issues. To be clear, this influence has never been as pervasive as U.S. officials might like, or as some observers might imagine. But by any reasonable standard of comparison, it has nonetheless been remarkable. </w:t>
      </w:r>
      <w:r w:rsidRPr="00FC301E">
        <w:rPr>
          <w:u w:val="single"/>
        </w:rPr>
        <w:t>One can tell a similar story about the relative stability of the post-war order</w:t>
      </w:r>
      <w:r w:rsidRPr="00FC301E">
        <w:rPr>
          <w:sz w:val="16"/>
        </w:rPr>
        <w:t>. As even some leading offshore balancers have acknowledged</w:t>
      </w:r>
      <w:r w:rsidRPr="00FC301E">
        <w:rPr>
          <w:u w:val="single"/>
        </w:rPr>
        <w:t>, the lack of conflict in regions like Europe in recent decades is not something that has occurred naturally</w:t>
      </w:r>
      <w:r w:rsidRPr="00FC301E">
        <w:rPr>
          <w:sz w:val="16"/>
        </w:rPr>
        <w:t xml:space="preserve">. </w:t>
      </w:r>
      <w:r w:rsidRPr="00FC301E">
        <w:rPr>
          <w:u w:val="single"/>
        </w:rPr>
        <w:t xml:space="preserve">It has occurred because the </w:t>
      </w:r>
      <w:r w:rsidRPr="000C18BF">
        <w:rPr>
          <w:highlight w:val="yellow"/>
          <w:u w:val="single"/>
        </w:rPr>
        <w:t>“American pacifier”</w:t>
      </w:r>
      <w:r w:rsidRPr="00FC301E">
        <w:rPr>
          <w:u w:val="single"/>
        </w:rPr>
        <w:t xml:space="preserve"> has suppressed precisely the dynamics that previously fostered geopolitical turmoil. That pacifier has </w:t>
      </w:r>
      <w:r w:rsidRPr="000C18BF">
        <w:rPr>
          <w:highlight w:val="yellow"/>
          <w:u w:val="single"/>
        </w:rPr>
        <w:t xml:space="preserve">limited </w:t>
      </w:r>
      <w:r w:rsidRPr="000C18BF">
        <w:rPr>
          <w:rStyle w:val="Emphasis"/>
          <w:highlight w:val="yellow"/>
        </w:rPr>
        <w:t>arms races</w:t>
      </w:r>
      <w:r w:rsidRPr="000C18BF">
        <w:rPr>
          <w:highlight w:val="yellow"/>
          <w:u w:val="single"/>
        </w:rPr>
        <w:t xml:space="preserve"> and</w:t>
      </w:r>
      <w:r w:rsidRPr="00FC301E">
        <w:rPr>
          <w:u w:val="single"/>
        </w:rPr>
        <w:t xml:space="preserve"> security </w:t>
      </w:r>
      <w:r w:rsidRPr="000C18BF">
        <w:rPr>
          <w:rStyle w:val="Emphasis"/>
          <w:highlight w:val="yellow"/>
        </w:rPr>
        <w:t>competitions</w:t>
      </w:r>
      <w:r w:rsidRPr="00FC301E">
        <w:rPr>
          <w:u w:val="single"/>
        </w:rPr>
        <w:t xml:space="preserve"> by providing the protection that allows other countries to under-build their militaries. It has soothed historical rivalries by affording a climate of security in which powerful countries like Germany and Japan could be revived economically and reintegrated into thriving and fairly cooperative regional orders.</w:t>
      </w:r>
      <w:r w:rsidRPr="00FC301E">
        <w:rPr>
          <w:sz w:val="16"/>
        </w:rPr>
        <w:t xml:space="preserve"> </w:t>
      </w:r>
      <w:r w:rsidRPr="00FC301E">
        <w:rPr>
          <w:u w:val="single"/>
        </w:rPr>
        <w:t xml:space="preserve">It has induced caution in the behavior of allies and adversaries alike, </w:t>
      </w:r>
      <w:r w:rsidRPr="000C18BF">
        <w:rPr>
          <w:rStyle w:val="Emphasis"/>
          <w:highlight w:val="yellow"/>
        </w:rPr>
        <w:t>deterring aggression</w:t>
      </w:r>
      <w:r w:rsidRPr="00FC301E">
        <w:rPr>
          <w:u w:val="single"/>
        </w:rPr>
        <w:t xml:space="preserve"> and dissuading other destabilizing behavior</w:t>
      </w:r>
      <w:r w:rsidRPr="00FC301E">
        <w:rPr>
          <w:sz w:val="16"/>
        </w:rPr>
        <w:t xml:space="preserve">. As John Mearsheimer has noted, the United States “effectively acts as a night watchman,” lending order to an otherwise disorderly and anarchical environment.45 </w:t>
      </w:r>
      <w:r w:rsidRPr="00FC301E">
        <w:rPr>
          <w:u w:val="single"/>
        </w:rPr>
        <w:t xml:space="preserve">What would happen </w:t>
      </w:r>
      <w:r w:rsidRPr="000C18BF">
        <w:rPr>
          <w:highlight w:val="yellow"/>
          <w:u w:val="single"/>
        </w:rPr>
        <w:t>if Washington backed away</w:t>
      </w:r>
      <w:r w:rsidRPr="00FC301E">
        <w:rPr>
          <w:u w:val="single"/>
        </w:rPr>
        <w:t xml:space="preserve"> from this role</w:t>
      </w:r>
      <w:r w:rsidRPr="00FC301E">
        <w:rPr>
          <w:sz w:val="16"/>
        </w:rPr>
        <w:t xml:space="preserve">? The most logical answer is that </w:t>
      </w:r>
      <w:r w:rsidRPr="00FC301E">
        <w:rPr>
          <w:u w:val="single"/>
        </w:rPr>
        <w:t xml:space="preserve">both U.S. influence and </w:t>
      </w:r>
      <w:r w:rsidRPr="000C18BF">
        <w:rPr>
          <w:rStyle w:val="Emphasis"/>
          <w:highlight w:val="yellow"/>
        </w:rPr>
        <w:t>global stability</w:t>
      </w:r>
      <w:r w:rsidRPr="000C18BF">
        <w:rPr>
          <w:highlight w:val="yellow"/>
          <w:u w:val="single"/>
        </w:rPr>
        <w:t xml:space="preserve"> would suffer</w:t>
      </w:r>
      <w:r w:rsidRPr="00FC301E">
        <w:rPr>
          <w:sz w:val="16"/>
        </w:rPr>
        <w:t xml:space="preserve">. </w:t>
      </w:r>
      <w:r w:rsidRPr="00FC301E">
        <w:rPr>
          <w:u w:val="single"/>
        </w:rPr>
        <w:t>With respect to influence,</w:t>
      </w:r>
      <w:r w:rsidRPr="00FC301E">
        <w:rPr>
          <w:sz w:val="16"/>
        </w:rPr>
        <w:t xml:space="preserve"> </w:t>
      </w:r>
      <w:r w:rsidRPr="00FC301E">
        <w:rPr>
          <w:u w:val="single"/>
        </w:rPr>
        <w:t>the</w:t>
      </w:r>
      <w:r w:rsidRPr="00FC301E">
        <w:rPr>
          <w:sz w:val="16"/>
        </w:rPr>
        <w:t xml:space="preserve"> </w:t>
      </w:r>
      <w:r w:rsidRPr="00FC301E">
        <w:rPr>
          <w:u w:val="single"/>
        </w:rPr>
        <w:t>U</w:t>
      </w:r>
      <w:r w:rsidRPr="00FC301E">
        <w:rPr>
          <w:sz w:val="16"/>
        </w:rPr>
        <w:t xml:space="preserve">nited </w:t>
      </w:r>
      <w:r w:rsidRPr="00FC301E">
        <w:rPr>
          <w:u w:val="single"/>
        </w:rPr>
        <w:t>S</w:t>
      </w:r>
      <w:r w:rsidRPr="00FC301E">
        <w:rPr>
          <w:sz w:val="16"/>
        </w:rPr>
        <w:t xml:space="preserve">tates </w:t>
      </w:r>
      <w:r w:rsidRPr="00FC301E">
        <w:rPr>
          <w:u w:val="single"/>
        </w:rPr>
        <w:t>would</w:t>
      </w:r>
      <w:r w:rsidRPr="00FC301E">
        <w:rPr>
          <w:sz w:val="16"/>
        </w:rPr>
        <w:t xml:space="preserve"> effectively </w:t>
      </w:r>
      <w:r w:rsidRPr="00FC301E">
        <w:rPr>
          <w:u w:val="single"/>
        </w:rPr>
        <w:t>be surrendering the most powerful bargaining chip it has traditionally wielded in dealing with friends and allies,</w:t>
      </w:r>
      <w:r w:rsidRPr="00FC301E">
        <w:rPr>
          <w:sz w:val="16"/>
        </w:rPr>
        <w:t xml:space="preserve"> </w:t>
      </w:r>
      <w:r w:rsidRPr="00FC301E">
        <w:rPr>
          <w:u w:val="single"/>
        </w:rPr>
        <w:t>and jeopardizing the position of leadership it has used to shape bilateral and regional agendas for decades. The consequences would seem no less damaging where stability is concerned</w:t>
      </w:r>
      <w:r w:rsidRPr="00FC301E">
        <w:rPr>
          <w:sz w:val="16"/>
        </w:rPr>
        <w:t xml:space="preserve">. As offshore balancers have argued, it may be that U.S. retrenchment would force local powers to spend more on defense, while perhaps assuaging certain points of friction with countries that feel threatened or encircled by U.S. presence. But it equally stands to reason that </w:t>
      </w:r>
      <w:r w:rsidRPr="00FC301E">
        <w:rPr>
          <w:u w:val="single"/>
        </w:rPr>
        <w:t xml:space="preserve">removing the American pacifier would liberate the more destabilizing influences that U.S. policy had previously stifled. Long-dormant </w:t>
      </w:r>
      <w:r w:rsidRPr="000C18BF">
        <w:rPr>
          <w:highlight w:val="yellow"/>
          <w:u w:val="single"/>
        </w:rPr>
        <w:t>security competitions might reawaken</w:t>
      </w:r>
      <w:r w:rsidRPr="00FC301E">
        <w:rPr>
          <w:u w:val="single"/>
        </w:rPr>
        <w:t xml:space="preserve"> as countries armed themselves more vigorously</w:t>
      </w:r>
      <w:r w:rsidRPr="00FC301E">
        <w:rPr>
          <w:sz w:val="16"/>
        </w:rPr>
        <w:t xml:space="preserve">; </w:t>
      </w:r>
      <w:r w:rsidRPr="00FC301E">
        <w:rPr>
          <w:u w:val="single"/>
        </w:rPr>
        <w:t>historical antagonisms</w:t>
      </w:r>
      <w:r w:rsidRPr="00FC301E">
        <w:rPr>
          <w:sz w:val="16"/>
        </w:rPr>
        <w:t xml:space="preserve"> </w:t>
      </w:r>
      <w:r w:rsidRPr="00FC301E">
        <w:rPr>
          <w:u w:val="single"/>
        </w:rPr>
        <w:t>between old rivals might reemerge in the absence of a robust U.S. presence and the reassurance it provides</w:t>
      </w:r>
      <w:r w:rsidRPr="00FC301E">
        <w:rPr>
          <w:sz w:val="16"/>
        </w:rPr>
        <w:t xml:space="preserve">. Moreover, </w:t>
      </w:r>
      <w:r w:rsidRPr="00FC301E">
        <w:rPr>
          <w:u w:val="single"/>
        </w:rPr>
        <w:t>countries that seek to revise existing regional orders in their favor</w:t>
      </w:r>
      <w:r w:rsidRPr="00FC301E">
        <w:rPr>
          <w:sz w:val="16"/>
        </w:rPr>
        <w:t xml:space="preserve">—think </w:t>
      </w:r>
      <w:r w:rsidRPr="000C18BF">
        <w:rPr>
          <w:rStyle w:val="Emphasis"/>
          <w:highlight w:val="yellow"/>
        </w:rPr>
        <w:t>Russia</w:t>
      </w:r>
      <w:r w:rsidRPr="00FC301E">
        <w:rPr>
          <w:sz w:val="16"/>
        </w:rPr>
        <w:t xml:space="preserve"> in </w:t>
      </w:r>
      <w:r w:rsidRPr="000C18BF">
        <w:rPr>
          <w:rStyle w:val="Emphasis"/>
          <w:highlight w:val="yellow"/>
        </w:rPr>
        <w:t>Europe</w:t>
      </w:r>
      <w:r w:rsidRPr="00FC301E">
        <w:rPr>
          <w:sz w:val="16"/>
        </w:rPr>
        <w:t xml:space="preserve">, or </w:t>
      </w:r>
      <w:r w:rsidRPr="000C18BF">
        <w:rPr>
          <w:rStyle w:val="Emphasis"/>
          <w:highlight w:val="yellow"/>
        </w:rPr>
        <w:t>China</w:t>
      </w:r>
      <w:r w:rsidRPr="00FC301E">
        <w:rPr>
          <w:sz w:val="16"/>
        </w:rPr>
        <w:t xml:space="preserve"> in Asia—might indeed applaud U.S. retrenchment, but </w:t>
      </w:r>
      <w:r w:rsidRPr="00FC301E">
        <w:rPr>
          <w:u w:val="single"/>
        </w:rPr>
        <w:t xml:space="preserve">they </w:t>
      </w:r>
      <w:r w:rsidRPr="000C18BF">
        <w:rPr>
          <w:highlight w:val="yellow"/>
          <w:u w:val="single"/>
        </w:rPr>
        <w:t>might</w:t>
      </w:r>
      <w:r w:rsidRPr="00FC301E">
        <w:rPr>
          <w:u w:val="single"/>
        </w:rPr>
        <w:t xml:space="preserve"> just as plausibly feel empowered to more </w:t>
      </w:r>
      <w:r w:rsidRPr="000C18BF">
        <w:rPr>
          <w:highlight w:val="yellow"/>
          <w:u w:val="single"/>
        </w:rPr>
        <w:t>assertively press</w:t>
      </w:r>
      <w:r w:rsidRPr="00FC301E">
        <w:rPr>
          <w:u w:val="single"/>
        </w:rPr>
        <w:t xml:space="preserve"> their interests</w:t>
      </w:r>
      <w:r w:rsidRPr="00FC301E">
        <w:rPr>
          <w:sz w:val="16"/>
        </w:rPr>
        <w:t>. If the United States has been a kind of Leviathan in key regions, Mearsheimer acknowledges, then “</w:t>
      </w:r>
      <w:r w:rsidRPr="00FC301E">
        <w:rPr>
          <w:u w:val="single"/>
        </w:rPr>
        <w:t>take away that Leviathan and there is likely to be big trouble</w:t>
      </w:r>
      <w:r w:rsidRPr="00FC301E">
        <w:rPr>
          <w:sz w:val="16"/>
        </w:rPr>
        <w:t xml:space="preserve">.”46 Scanning the global horizon today, </w:t>
      </w:r>
      <w:r w:rsidRPr="00FC301E">
        <w:rPr>
          <w:u w:val="single"/>
        </w:rPr>
        <w:t>one can easily see where such trouble might arise. In Europe,</w:t>
      </w:r>
      <w:r w:rsidRPr="00FC301E">
        <w:rPr>
          <w:sz w:val="16"/>
        </w:rPr>
        <w:t xml:space="preserve"> </w:t>
      </w:r>
      <w:r w:rsidRPr="00FC301E">
        <w:rPr>
          <w:u w:val="single"/>
        </w:rPr>
        <w:t>a revisionist Russia is already destabilizing its neighbors and contesting the post-Cold War settlement in the region.</w:t>
      </w:r>
      <w:r w:rsidRPr="00FC301E">
        <w:rPr>
          <w:sz w:val="16"/>
        </w:rPr>
        <w:t xml:space="preserve"> </w:t>
      </w:r>
      <w:r w:rsidRPr="00FC301E">
        <w:rPr>
          <w:u w:val="single"/>
        </w:rPr>
        <w:t xml:space="preserve">In the Gulf and broader Middle East, the threat of </w:t>
      </w:r>
      <w:r w:rsidRPr="000C18BF">
        <w:rPr>
          <w:highlight w:val="yellow"/>
          <w:u w:val="single"/>
        </w:rPr>
        <w:t>Iran</w:t>
      </w:r>
      <w:r w:rsidRPr="00FC301E">
        <w:rPr>
          <w:u w:val="single"/>
        </w:rPr>
        <w:t xml:space="preserve">ian ascendancy has </w:t>
      </w:r>
      <w:r w:rsidRPr="000C18BF">
        <w:rPr>
          <w:highlight w:val="yellow"/>
          <w:u w:val="single"/>
        </w:rPr>
        <w:t>stoked</w:t>
      </w:r>
      <w:r w:rsidRPr="00FC301E">
        <w:rPr>
          <w:u w:val="single"/>
        </w:rPr>
        <w:t xml:space="preserve"> region-wide tensions manifesting in </w:t>
      </w:r>
      <w:r w:rsidRPr="000C18BF">
        <w:rPr>
          <w:highlight w:val="yellow"/>
          <w:u w:val="single"/>
        </w:rPr>
        <w:t>proxy wars</w:t>
      </w:r>
      <w:r w:rsidRPr="00FC301E">
        <w:rPr>
          <w:u w:val="single"/>
        </w:rPr>
        <w:t xml:space="preserve"> and hints of an incipient arms race, even as that region also contends with a severe threat to its stability in the form of the Islamic State. In East Asia, a rising China is challenging the regional status quo in numerous ways, sounding alarms among its neighbors—many of whom also have historical grievances against each other. </w:t>
      </w:r>
      <w:r w:rsidRPr="00FC301E">
        <w:rPr>
          <w:sz w:val="16"/>
        </w:rPr>
        <w:t xml:space="preserve">In these circumstances, </w:t>
      </w:r>
      <w:r w:rsidRPr="00FC301E">
        <w:rPr>
          <w:u w:val="single"/>
        </w:rPr>
        <w:t>removing the American pacifier would likely yield not low-cost stability, but increased conflict and upheaval. That conflict and upheaval</w:t>
      </w:r>
      <w:r w:rsidRPr="00FC301E">
        <w:rPr>
          <w:sz w:val="16"/>
        </w:rPr>
        <w:t xml:space="preserve">, in turn, </w:t>
      </w:r>
      <w:r w:rsidRPr="00FC301E">
        <w:rPr>
          <w:u w:val="single"/>
        </w:rPr>
        <w:t>would be quite damaging to U.S. interests</w:t>
      </w:r>
      <w:r w:rsidRPr="00FC301E">
        <w:rPr>
          <w:sz w:val="16"/>
        </w:rPr>
        <w:t xml:space="preserve"> even if it did not result in the nightmare scenario of a hostile power dominating a key region. </w:t>
      </w:r>
      <w:r w:rsidRPr="000C18BF">
        <w:rPr>
          <w:highlight w:val="yellow"/>
          <w:u w:val="single"/>
        </w:rPr>
        <w:t>It is hard to imagine</w:t>
      </w:r>
      <w:r w:rsidRPr="00FC301E">
        <w:rPr>
          <w:sz w:val="16"/>
        </w:rPr>
        <w:t xml:space="preserve">, for instance, </w:t>
      </w:r>
      <w:r w:rsidRPr="00FC301E">
        <w:rPr>
          <w:u w:val="single"/>
        </w:rPr>
        <w:t xml:space="preserve">that </w:t>
      </w:r>
      <w:r w:rsidRPr="000C18BF">
        <w:rPr>
          <w:highlight w:val="yellow"/>
          <w:u w:val="single"/>
        </w:rPr>
        <w:t>increased instability</w:t>
      </w:r>
      <w:r w:rsidRPr="00FC301E">
        <w:rPr>
          <w:u w:val="single"/>
        </w:rPr>
        <w:t xml:space="preserve"> and acrimony </w:t>
      </w:r>
      <w:r w:rsidRPr="000C18BF">
        <w:rPr>
          <w:highlight w:val="yellow"/>
          <w:u w:val="single"/>
        </w:rPr>
        <w:t>would produce</w:t>
      </w:r>
      <w:r w:rsidRPr="00FC301E">
        <w:rPr>
          <w:u w:val="single"/>
        </w:rPr>
        <w:t xml:space="preserve"> the </w:t>
      </w:r>
      <w:r w:rsidRPr="000C18BF">
        <w:rPr>
          <w:highlight w:val="yellow"/>
          <w:u w:val="single"/>
        </w:rPr>
        <w:t>robust</w:t>
      </w:r>
      <w:r w:rsidRPr="00FC301E">
        <w:rPr>
          <w:u w:val="single"/>
        </w:rPr>
        <w:t xml:space="preserve"> multilateral </w:t>
      </w:r>
      <w:r w:rsidRPr="000C18BF">
        <w:rPr>
          <w:highlight w:val="yellow"/>
          <w:u w:val="single"/>
        </w:rPr>
        <w:t>cooperation</w:t>
      </w:r>
      <w:r w:rsidRPr="00FC301E">
        <w:rPr>
          <w:u w:val="single"/>
        </w:rPr>
        <w:t xml:space="preserve"> necessary </w:t>
      </w:r>
      <w:r w:rsidRPr="000C18BF">
        <w:rPr>
          <w:highlight w:val="yellow"/>
          <w:u w:val="single"/>
        </w:rPr>
        <w:t>to deal with</w:t>
      </w:r>
      <w:r w:rsidRPr="00FC301E">
        <w:rPr>
          <w:u w:val="single"/>
        </w:rPr>
        <w:t xml:space="preserve"> transnational threats from </w:t>
      </w:r>
      <w:r w:rsidRPr="000C18BF">
        <w:rPr>
          <w:rStyle w:val="Emphasis"/>
          <w:highlight w:val="yellow"/>
        </w:rPr>
        <w:t>pandemics</w:t>
      </w:r>
      <w:r w:rsidRPr="00FC301E">
        <w:rPr>
          <w:u w:val="single"/>
        </w:rPr>
        <w:t xml:space="preserve"> to piracy. More </w:t>
      </w:r>
      <w:r w:rsidRPr="000C18BF">
        <w:rPr>
          <w:highlight w:val="yellow"/>
          <w:u w:val="single"/>
        </w:rPr>
        <w:t>problematic</w:t>
      </w:r>
      <w:r w:rsidRPr="00FC301E">
        <w:rPr>
          <w:u w:val="single"/>
        </w:rPr>
        <w:t xml:space="preserve"> still </w:t>
      </w:r>
      <w:r w:rsidRPr="000C18BF">
        <w:rPr>
          <w:highlight w:val="yellow"/>
          <w:u w:val="single"/>
        </w:rPr>
        <w:t>might be</w:t>
      </w:r>
      <w:r w:rsidRPr="00FC301E">
        <w:rPr>
          <w:u w:val="single"/>
        </w:rPr>
        <w:t xml:space="preserve"> the </w:t>
      </w:r>
      <w:r w:rsidRPr="000C18BF">
        <w:rPr>
          <w:rStyle w:val="Emphasis"/>
          <w:highlight w:val="yellow"/>
        </w:rPr>
        <w:t>economic consequences</w:t>
      </w:r>
      <w:r w:rsidRPr="00FC301E">
        <w:rPr>
          <w:u w:val="single"/>
        </w:rPr>
        <w:t>.</w:t>
      </w:r>
      <w:r w:rsidRPr="00FC301E">
        <w:rPr>
          <w:sz w:val="16"/>
        </w:rPr>
        <w:t xml:space="preserve"> As scholars like Michael Mandelbaum have argued, </w:t>
      </w:r>
      <w:r w:rsidRPr="00FC301E">
        <w:rPr>
          <w:u w:val="single"/>
        </w:rPr>
        <w:t xml:space="preserve">the </w:t>
      </w:r>
      <w:r w:rsidRPr="000C18BF">
        <w:rPr>
          <w:highlight w:val="yellow"/>
          <w:u w:val="single"/>
        </w:rPr>
        <w:t>enormous</w:t>
      </w:r>
      <w:r w:rsidRPr="00FC301E">
        <w:rPr>
          <w:u w:val="single"/>
        </w:rPr>
        <w:t xml:space="preserve"> progress toward global </w:t>
      </w:r>
      <w:r w:rsidRPr="000C18BF">
        <w:rPr>
          <w:highlight w:val="yellow"/>
          <w:u w:val="single"/>
        </w:rPr>
        <w:t>prosperity</w:t>
      </w:r>
      <w:r w:rsidRPr="00FC301E">
        <w:rPr>
          <w:u w:val="single"/>
        </w:rPr>
        <w:t xml:space="preserve"> and integration that has occurred since World War II</w:t>
      </w:r>
      <w:r w:rsidRPr="00FC301E">
        <w:rPr>
          <w:sz w:val="16"/>
        </w:rPr>
        <w:t xml:space="preserve"> (and now the Cold War) </w:t>
      </w:r>
      <w:r w:rsidRPr="000C18BF">
        <w:rPr>
          <w:highlight w:val="yellow"/>
          <w:u w:val="single"/>
        </w:rPr>
        <w:t>has come in the climate of</w:t>
      </w:r>
      <w:r w:rsidRPr="00FC301E">
        <w:rPr>
          <w:u w:val="single"/>
        </w:rPr>
        <w:t xml:space="preserve"> relative stability and </w:t>
      </w:r>
      <w:r w:rsidRPr="000C18BF">
        <w:rPr>
          <w:highlight w:val="yellow"/>
          <w:u w:val="single"/>
        </w:rPr>
        <w:t>security provided</w:t>
      </w:r>
      <w:r w:rsidRPr="00FC301E">
        <w:rPr>
          <w:u w:val="single"/>
        </w:rPr>
        <w:t xml:space="preserve"> largely by the U</w:t>
      </w:r>
      <w:r w:rsidRPr="00FC301E">
        <w:rPr>
          <w:sz w:val="16"/>
        </w:rPr>
        <w:t xml:space="preserve">nited </w:t>
      </w:r>
      <w:r w:rsidRPr="00FC301E">
        <w:rPr>
          <w:u w:val="single"/>
        </w:rPr>
        <w:t>S</w:t>
      </w:r>
      <w:r w:rsidRPr="00FC301E">
        <w:rPr>
          <w:sz w:val="16"/>
        </w:rPr>
        <w:t xml:space="preserve">tates.47 </w:t>
      </w:r>
      <w:r w:rsidRPr="000C18BF">
        <w:rPr>
          <w:highlight w:val="yellow"/>
          <w:u w:val="single"/>
        </w:rPr>
        <w:t>One</w:t>
      </w:r>
      <w:r w:rsidRPr="00FC301E">
        <w:rPr>
          <w:u w:val="single"/>
        </w:rPr>
        <w:t xml:space="preserve"> simply </w:t>
      </w:r>
      <w:r w:rsidRPr="000C18BF">
        <w:rPr>
          <w:highlight w:val="yellow"/>
          <w:u w:val="single"/>
        </w:rPr>
        <w:t>cannot</w:t>
      </w:r>
      <w:r w:rsidRPr="00FC301E">
        <w:rPr>
          <w:u w:val="single"/>
        </w:rPr>
        <w:t xml:space="preserve"> confidently </w:t>
      </w:r>
      <w:r w:rsidRPr="000C18BF">
        <w:rPr>
          <w:highlight w:val="yellow"/>
          <w:u w:val="single"/>
        </w:rPr>
        <w:t>predict</w:t>
      </w:r>
      <w:r w:rsidRPr="00FC301E">
        <w:rPr>
          <w:u w:val="single"/>
        </w:rPr>
        <w:t xml:space="preserve"> that </w:t>
      </w:r>
      <w:r w:rsidRPr="000C18BF">
        <w:rPr>
          <w:highlight w:val="yellow"/>
          <w:u w:val="single"/>
        </w:rPr>
        <w:t>this</w:t>
      </w:r>
      <w:r w:rsidRPr="00FC301E">
        <w:rPr>
          <w:u w:val="single"/>
        </w:rPr>
        <w:t xml:space="preserve"> progress </w:t>
      </w:r>
      <w:r w:rsidRPr="000C18BF">
        <w:rPr>
          <w:highlight w:val="yellow"/>
          <w:u w:val="single"/>
        </w:rPr>
        <w:t>would endure</w:t>
      </w:r>
      <w:r w:rsidRPr="00FC301E">
        <w:rPr>
          <w:u w:val="single"/>
        </w:rPr>
        <w:t xml:space="preserve"> amid escalating geopolitical competition in regions of enormous importance to the world economy</w:t>
      </w:r>
      <w:r w:rsidRPr="00FC301E">
        <w:rPr>
          <w:sz w:val="16"/>
          <w:szCs w:val="16"/>
        </w:rPr>
        <w:t xml:space="preserve">. </w:t>
      </w:r>
      <w:r w:rsidRPr="00FC301E">
        <w:rPr>
          <w:sz w:val="16"/>
        </w:rPr>
        <w:t xml:space="preserve">Perhaps </w:t>
      </w:r>
      <w:r w:rsidRPr="00FC301E">
        <w:rPr>
          <w:u w:val="single"/>
        </w:rPr>
        <w:t>the greatest risk that a strategy of offshore balancing would run</w:t>
      </w:r>
      <w:r w:rsidRPr="00FC301E">
        <w:rPr>
          <w:sz w:val="16"/>
        </w:rPr>
        <w:t xml:space="preserve">, of course, </w:t>
      </w:r>
      <w:r w:rsidRPr="00FC301E">
        <w:rPr>
          <w:u w:val="single"/>
        </w:rPr>
        <w:t>is that a key region might not be able to maintain its own balance following U.S. retrenchment</w:t>
      </w:r>
      <w:r w:rsidRPr="00FC301E">
        <w:rPr>
          <w:sz w:val="16"/>
        </w:rPr>
        <w:t xml:space="preserve">. That prospect might have seemed far-fetched in the early post-Cold War era, and it remains unlikely in the immediate future. But </w:t>
      </w:r>
      <w:r w:rsidRPr="00FC301E">
        <w:rPr>
          <w:u w:val="single"/>
        </w:rPr>
        <w:t>in East Asia particularly, the rise and growing assertiveness of China has highlighted the medium- to long-term danger that a hostile power could in fact gain regional primacy. If China’s economy continues to grow rapidly</w:t>
      </w:r>
      <w:r w:rsidRPr="00FC301E">
        <w:rPr>
          <w:sz w:val="16"/>
        </w:rPr>
        <w:t xml:space="preserve">, and if Beijing continues to increase military spending by 10 percent or more each year, </w:t>
      </w:r>
      <w:r w:rsidRPr="00FC301E">
        <w:rPr>
          <w:u w:val="single"/>
        </w:rPr>
        <w:t>then its neighbors will ultimately face grave challenges in containing Chinese power even if they join forces in that endeavor</w:t>
      </w:r>
      <w:r w:rsidRPr="00FC301E">
        <w:rPr>
          <w:sz w:val="16"/>
        </w:rPr>
        <w:t xml:space="preserve">. This possibility, ironically, is one to which leading advocates of retrenchment have been attuned. “The United States will have to play a key role in countering China,” Mearshimer writes, “because its Asian neighbors are not strong enough to do it by themselves.”48 If this is true, however, then </w:t>
      </w:r>
      <w:r w:rsidRPr="00FC301E">
        <w:rPr>
          <w:u w:val="single"/>
        </w:rPr>
        <w:t>offshore balancing becomes a dangerous and potentially self-defeating strategy</w:t>
      </w:r>
      <w:r w:rsidRPr="00FC301E">
        <w:rPr>
          <w:sz w:val="16"/>
        </w:rPr>
        <w:t xml:space="preserve">. As mentioned above, </w:t>
      </w:r>
      <w:r w:rsidRPr="000C18BF">
        <w:rPr>
          <w:highlight w:val="yellow"/>
          <w:u w:val="single"/>
        </w:rPr>
        <w:t>it could lead</w:t>
      </w:r>
      <w:r w:rsidRPr="00FC301E">
        <w:rPr>
          <w:u w:val="single"/>
        </w:rPr>
        <w:t xml:space="preserve"> countries like </w:t>
      </w:r>
      <w:r w:rsidRPr="000C18BF">
        <w:rPr>
          <w:highlight w:val="yellow"/>
          <w:u w:val="single"/>
        </w:rPr>
        <w:t>Japan and</w:t>
      </w:r>
      <w:r w:rsidRPr="00FC301E">
        <w:rPr>
          <w:u w:val="single"/>
        </w:rPr>
        <w:t xml:space="preserve"> South </w:t>
      </w:r>
      <w:r w:rsidRPr="000C18BF">
        <w:rPr>
          <w:highlight w:val="yellow"/>
          <w:u w:val="single"/>
        </w:rPr>
        <w:t xml:space="preserve">Korea to seek </w:t>
      </w:r>
      <w:r w:rsidRPr="000C18BF">
        <w:rPr>
          <w:rStyle w:val="Emphasis"/>
          <w:highlight w:val="yellow"/>
        </w:rPr>
        <w:t>nuclear weapons</w:t>
      </w:r>
      <w:r w:rsidRPr="00FC301E">
        <w:rPr>
          <w:sz w:val="16"/>
        </w:rPr>
        <w:t xml:space="preserve">, thereby </w:t>
      </w:r>
      <w:r w:rsidRPr="00FC301E">
        <w:rPr>
          <w:u w:val="single"/>
        </w:rPr>
        <w:t>stoking arms races and elevating regional tensions</w:t>
      </w:r>
      <w:r w:rsidRPr="00FC301E">
        <w:rPr>
          <w:sz w:val="16"/>
        </w:rPr>
        <w:t xml:space="preserve">. Alternatively, and perhaps more worryingly, </w:t>
      </w:r>
      <w:r w:rsidRPr="00FC301E">
        <w:rPr>
          <w:u w:val="single"/>
        </w:rPr>
        <w:t>it might encourage the scenario that offshore balancers seek to avoid, by easing China’s ascent to regional hegemony.</w:t>
      </w:r>
      <w:r w:rsidRPr="00FC301E">
        <w:rPr>
          <w:sz w:val="16"/>
        </w:rPr>
        <w:t xml:space="preserve"> As Robert Gilpin has written, “</w:t>
      </w:r>
      <w:r w:rsidRPr="00FC301E">
        <w:rPr>
          <w:u w:val="single"/>
        </w:rPr>
        <w:t>Retrenchment by its very nature is an indication of relative weakness and declining power, and thus retrenchment can have a deteriorating effect on relations with allies and rivals</w:t>
      </w:r>
      <w:r w:rsidRPr="00FC301E">
        <w:rPr>
          <w:sz w:val="16"/>
        </w:rPr>
        <w:t>.”</w:t>
      </w:r>
      <w:r w:rsidRPr="00FC301E">
        <w:rPr>
          <w:sz w:val="16"/>
          <w:szCs w:val="16"/>
        </w:rPr>
        <w:t xml:space="preserve">49 </w:t>
      </w:r>
      <w:r w:rsidRPr="00FC301E">
        <w:rPr>
          <w:u w:val="single"/>
        </w:rPr>
        <w:t>In East Asia today, U.S. allies rely on U.S. reassurance to navigate increasingly fraught relationships with a more assertive China precisely because they understand that they will have great trouble balancing Beijing on their own</w:t>
      </w:r>
      <w:r w:rsidRPr="00FC301E">
        <w:rPr>
          <w:sz w:val="16"/>
        </w:rPr>
        <w:t>. A significant U.S. retrenchment might therefore tempt these countries to acquiesce to, or bandwagon with, a rising China if they felt that prospects for successful resistance were diminishing as the United States retreated.50 In the same vein, retrenchment would compromise alliance relationships, basing agreements, and other assets that might help Washington check Chinese power in the first place—and that would allow the United States to surge additional forces into theater in a crisis. In sum, if one expects that Asian countries will be unable to counter China themselves, then reducing U.S. influence and leverage in the region is a curious policy. Offshore balancing might promise to preserve a stable and advantageous environment while reducing U.S. burdens. But upon closer analysis, the probable outcomes of the strategy seem more perilous and destabilizing than its proponents acknowledge.</w:t>
      </w:r>
    </w:p>
    <w:p w14:paraId="7E1A9BA9" w14:textId="77777777" w:rsidR="007D2814" w:rsidRPr="00A90BDD" w:rsidRDefault="007D2814" w:rsidP="007D2814">
      <w:pPr>
        <w:pStyle w:val="Heading4"/>
        <w:rPr>
          <w:rFonts w:cs="Times New Roman"/>
          <w:u w:val="single"/>
        </w:rPr>
      </w:pPr>
      <w:r w:rsidRPr="00A90BDD">
        <w:rPr>
          <w:rFonts w:cs="Times New Roman"/>
        </w:rPr>
        <w:t xml:space="preserve">Decline </w:t>
      </w:r>
      <w:r w:rsidRPr="00A90BDD">
        <w:rPr>
          <w:rFonts w:cs="Times New Roman"/>
          <w:u w:val="single"/>
        </w:rPr>
        <w:t>emboldens</w:t>
      </w:r>
      <w:r w:rsidRPr="00A90BDD">
        <w:rPr>
          <w:rFonts w:cs="Times New Roman"/>
        </w:rPr>
        <w:t xml:space="preserve"> China, Russia, and Iran---causes </w:t>
      </w:r>
      <w:r w:rsidRPr="00A90BDD">
        <w:rPr>
          <w:rFonts w:cs="Times New Roman"/>
          <w:u w:val="single"/>
        </w:rPr>
        <w:t>counter-balancing</w:t>
      </w:r>
      <w:r w:rsidRPr="00A90BDD">
        <w:rPr>
          <w:rFonts w:cs="Times New Roman"/>
        </w:rPr>
        <w:t xml:space="preserve"> and </w:t>
      </w:r>
      <w:r w:rsidRPr="00A90BDD">
        <w:rPr>
          <w:rFonts w:cs="Times New Roman"/>
          <w:u w:val="single"/>
        </w:rPr>
        <w:t>transition wars</w:t>
      </w:r>
    </w:p>
    <w:p w14:paraId="5DD2A272" w14:textId="77777777" w:rsidR="007D2814" w:rsidRDefault="007D2814" w:rsidP="007D2814">
      <w:r w:rsidRPr="00A90BDD">
        <w:rPr>
          <w:rStyle w:val="Style13ptBold"/>
        </w:rPr>
        <w:t>Twining, 17</w:t>
      </w:r>
      <w:r w:rsidRPr="00A90BDD">
        <w:t xml:space="preserve"> - director of the Asia Program at The German Marshall Fund of the United States, based in Washington, DC, MPhil &amp; PhD degrees from Oxford University (Daniel, "Abandoning the Liberal International Order for a Spheres-of-Influence World is a Trap for America…," </w:t>
      </w:r>
      <w:r w:rsidRPr="00A90BDD">
        <w:rPr>
          <w:i/>
        </w:rPr>
        <w:t>Medium</w:t>
      </w:r>
      <w:r w:rsidRPr="00A90BDD">
        <w:t xml:space="preserve">, 3-21-2017, </w:t>
      </w:r>
      <w:hyperlink r:id="rId207" w:history="1">
        <w:r w:rsidRPr="004133CA">
          <w:rPr>
            <w:rStyle w:val="Hyperlink"/>
          </w:rPr>
          <w:t>https://medium.com/out-of-order/abandoning-the-liberal-international-order-for-a-spheres-of-influence-world-is-a-trap-for-america-7bfcdbb83df4</w:t>
        </w:r>
      </w:hyperlink>
      <w:r w:rsidRPr="00A90BDD">
        <w:t>)</w:t>
      </w:r>
    </w:p>
    <w:p w14:paraId="74AED996" w14:textId="77777777" w:rsidR="007D2814" w:rsidRPr="00A90BDD" w:rsidRDefault="007D2814" w:rsidP="007D2814"/>
    <w:p w14:paraId="72DE3817" w14:textId="77777777" w:rsidR="007D2814" w:rsidRDefault="007D2814" w:rsidP="007D2814">
      <w:pPr>
        <w:rPr>
          <w:sz w:val="16"/>
        </w:rPr>
      </w:pPr>
      <w:r w:rsidRPr="000C18BF">
        <w:rPr>
          <w:rStyle w:val="StyleUnderline"/>
          <w:highlight w:val="yellow"/>
        </w:rPr>
        <w:t>The liberal</w:t>
      </w:r>
      <w:r w:rsidRPr="009038FC">
        <w:rPr>
          <w:rStyle w:val="StyleUnderline"/>
        </w:rPr>
        <w:t xml:space="preserve"> world </w:t>
      </w:r>
      <w:r w:rsidRPr="000C18BF">
        <w:rPr>
          <w:rStyle w:val="StyleUnderline"/>
          <w:highlight w:val="yellow"/>
        </w:rPr>
        <w:t xml:space="preserve">order is </w:t>
      </w:r>
      <w:r w:rsidRPr="000C18BF">
        <w:rPr>
          <w:rStyle w:val="Emphasis"/>
          <w:highlight w:val="yellow"/>
        </w:rPr>
        <w:t>under assault</w:t>
      </w:r>
      <w:r w:rsidRPr="00A90BDD">
        <w:rPr>
          <w:sz w:val="16"/>
        </w:rPr>
        <w:t xml:space="preserve">. Polls suggest an American ambivalence about upholding the rules-based global system. Populists are besieging governing elites in the West while Russia works strategically to destabilize European and American governments through propaganda and proxies. </w:t>
      </w:r>
      <w:r w:rsidRPr="000C18BF">
        <w:rPr>
          <w:rStyle w:val="StyleUnderline"/>
          <w:highlight w:val="yellow"/>
        </w:rPr>
        <w:t>A rising China wants to create a global system that is not U.S.-centric</w:t>
      </w:r>
      <w:r w:rsidRPr="00A90BDD">
        <w:rPr>
          <w:sz w:val="16"/>
        </w:rPr>
        <w:t xml:space="preserve">, one </w:t>
      </w:r>
      <w:r w:rsidRPr="00A90BDD">
        <w:rPr>
          <w:rStyle w:val="StyleUnderline"/>
        </w:rPr>
        <w:t>in which</w:t>
      </w:r>
      <w:r w:rsidRPr="00A90BDD">
        <w:rPr>
          <w:sz w:val="16"/>
        </w:rPr>
        <w:t xml:space="preserve"> </w:t>
      </w:r>
      <w:r w:rsidRPr="00A90BDD">
        <w:rPr>
          <w:rStyle w:val="StyleUnderline"/>
        </w:rPr>
        <w:t>smaller powers defer to bigger ones</w:t>
      </w:r>
      <w:r w:rsidRPr="00A90BDD">
        <w:rPr>
          <w:sz w:val="16"/>
        </w:rPr>
        <w:t xml:space="preserve"> and norms of democracy and rule of law do not prevail. Meanwhile, the U.S. alliance system looks adrift while competitors in China and Russia appear to be on the march.</w:t>
      </w:r>
      <w:r>
        <w:rPr>
          <w:sz w:val="16"/>
        </w:rPr>
        <w:t xml:space="preserve"> </w:t>
      </w:r>
      <w:r w:rsidRPr="00A90BDD">
        <w:rPr>
          <w:sz w:val="16"/>
        </w:rPr>
        <w:t xml:space="preserve">If it holds, </w:t>
      </w:r>
      <w:r w:rsidRPr="000C18BF">
        <w:rPr>
          <w:rStyle w:val="StyleUnderline"/>
          <w:highlight w:val="yellow"/>
        </w:rPr>
        <w:t xml:space="preserve">this trend could produce a </w:t>
      </w:r>
      <w:r w:rsidRPr="000C18BF">
        <w:rPr>
          <w:rStyle w:val="Emphasis"/>
          <w:highlight w:val="yellow"/>
        </w:rPr>
        <w:t>spheres-of-influence world</w:t>
      </w:r>
      <w:r w:rsidRPr="000C18BF">
        <w:rPr>
          <w:rFonts w:eastAsia="Calibri"/>
          <w:sz w:val="16"/>
          <w:highlight w:val="yellow"/>
        </w:rPr>
        <w:t> </w:t>
      </w:r>
      <w:r w:rsidRPr="000C18BF">
        <w:rPr>
          <w:sz w:val="16"/>
          <w:highlight w:val="yellow"/>
        </w:rPr>
        <w:t>—</w:t>
      </w:r>
      <w:r w:rsidRPr="000C18BF">
        <w:rPr>
          <w:rFonts w:eastAsia="Calibri"/>
          <w:sz w:val="16"/>
          <w:highlight w:val="yellow"/>
        </w:rPr>
        <w:t> </w:t>
      </w:r>
      <w:r w:rsidRPr="000C18BF">
        <w:rPr>
          <w:rStyle w:val="StyleUnderline"/>
          <w:highlight w:val="yellow"/>
        </w:rPr>
        <w:t>which</w:t>
      </w:r>
      <w:r w:rsidRPr="00A90BDD">
        <w:rPr>
          <w:sz w:val="16"/>
        </w:rPr>
        <w:t xml:space="preserve"> many, including the current presidents of the United States, </w:t>
      </w:r>
      <w:r w:rsidRPr="00A90BDD">
        <w:rPr>
          <w:rStyle w:val="StyleUnderline"/>
        </w:rPr>
        <w:t>China</w:t>
      </w:r>
      <w:r w:rsidRPr="00A90BDD">
        <w:rPr>
          <w:sz w:val="16"/>
        </w:rPr>
        <w:t xml:space="preserve">, </w:t>
      </w:r>
      <w:r w:rsidRPr="00A90BDD">
        <w:rPr>
          <w:rStyle w:val="StyleUnderline"/>
        </w:rPr>
        <w:t>and Russia</w:t>
      </w:r>
      <w:r w:rsidRPr="00A90BDD">
        <w:rPr>
          <w:sz w:val="16"/>
        </w:rPr>
        <w:t xml:space="preserve">, </w:t>
      </w:r>
      <w:r w:rsidRPr="00A90BDD">
        <w:rPr>
          <w:rStyle w:val="StyleUnderline"/>
        </w:rPr>
        <w:t xml:space="preserve">find </w:t>
      </w:r>
      <w:r w:rsidRPr="00A90BDD">
        <w:rPr>
          <w:rStyle w:val="Emphasis"/>
        </w:rPr>
        <w:t>intuitively attractive</w:t>
      </w:r>
      <w:r w:rsidRPr="00A90BDD">
        <w:rPr>
          <w:sz w:val="16"/>
        </w:rPr>
        <w:t xml:space="preserve">. But were such an order to replace one based on global integration and American leadership in the geopolitical cockpits of Europe and Asia, </w:t>
      </w:r>
      <w:r w:rsidRPr="00A90BDD">
        <w:rPr>
          <w:rStyle w:val="StyleUnderline"/>
        </w:rPr>
        <w:t xml:space="preserve">it </w:t>
      </w:r>
      <w:r w:rsidRPr="000C18BF">
        <w:rPr>
          <w:rStyle w:val="StyleUnderline"/>
          <w:highlight w:val="yellow"/>
        </w:rPr>
        <w:t>would</w:t>
      </w:r>
      <w:r w:rsidRPr="00A90BDD">
        <w:rPr>
          <w:rStyle w:val="StyleUnderline"/>
        </w:rPr>
        <w:t xml:space="preserve"> only </w:t>
      </w:r>
      <w:r w:rsidRPr="000C18BF">
        <w:rPr>
          <w:rStyle w:val="StyleUnderline"/>
          <w:highlight w:val="yellow"/>
        </w:rPr>
        <w:t xml:space="preserve">engender </w:t>
      </w:r>
      <w:r w:rsidRPr="000C18BF">
        <w:rPr>
          <w:rStyle w:val="Emphasis"/>
          <w:highlight w:val="yellow"/>
        </w:rPr>
        <w:t>insecurity</w:t>
      </w:r>
      <w:r w:rsidRPr="000C18BF">
        <w:rPr>
          <w:rStyle w:val="StyleUnderline"/>
          <w:highlight w:val="yellow"/>
        </w:rPr>
        <w:t xml:space="preserve"> and </w:t>
      </w:r>
      <w:r w:rsidRPr="000C18BF">
        <w:rPr>
          <w:rStyle w:val="Emphasis"/>
          <w:highlight w:val="yellow"/>
        </w:rPr>
        <w:t>conflict</w:t>
      </w:r>
      <w:r w:rsidRPr="000C18BF">
        <w:rPr>
          <w:sz w:val="16"/>
          <w:highlight w:val="yellow"/>
        </w:rPr>
        <w:t xml:space="preserve">. </w:t>
      </w:r>
      <w:r w:rsidRPr="000C18BF">
        <w:rPr>
          <w:rStyle w:val="StyleUnderline"/>
          <w:highlight w:val="yellow"/>
        </w:rPr>
        <w:t>In</w:t>
      </w:r>
      <w:r w:rsidRPr="009038FC">
        <w:rPr>
          <w:rStyle w:val="StyleUnderline"/>
        </w:rPr>
        <w:t xml:space="preserve"> </w:t>
      </w:r>
      <w:r w:rsidRPr="00966FC3">
        <w:rPr>
          <w:rStyle w:val="StyleUnderline"/>
        </w:rPr>
        <w:t xml:space="preserve">a </w:t>
      </w:r>
      <w:r w:rsidRPr="000C18BF">
        <w:rPr>
          <w:rStyle w:val="StyleUnderline"/>
          <w:highlight w:val="yellow"/>
        </w:rPr>
        <w:t>spheres</w:t>
      </w:r>
      <w:r w:rsidRPr="00A90BDD">
        <w:rPr>
          <w:rStyle w:val="StyleUnderline"/>
        </w:rPr>
        <w:t xml:space="preserve">-of-influence </w:t>
      </w:r>
      <w:r w:rsidRPr="00966FC3">
        <w:rPr>
          <w:rStyle w:val="StyleUnderline"/>
        </w:rPr>
        <w:t>world</w:t>
      </w:r>
      <w:r w:rsidRPr="00A90BDD">
        <w:rPr>
          <w:sz w:val="16"/>
        </w:rPr>
        <w:t xml:space="preserve">, </w:t>
      </w:r>
      <w:r w:rsidRPr="000C18BF">
        <w:rPr>
          <w:rStyle w:val="StyleUnderline"/>
          <w:highlight w:val="yellow"/>
        </w:rPr>
        <w:t>great powers order their regions</w:t>
      </w:r>
      <w:r w:rsidRPr="00A90BDD">
        <w:rPr>
          <w:sz w:val="16"/>
        </w:rPr>
        <w:t xml:space="preserve">. The United States would go back to a “Monroe Doctrine” version of grand strategy; </w:t>
      </w:r>
      <w:r w:rsidRPr="000C18BF">
        <w:rPr>
          <w:rStyle w:val="StyleUnderline"/>
          <w:highlight w:val="yellow"/>
        </w:rPr>
        <w:t>Russia</w:t>
      </w:r>
      <w:r w:rsidRPr="00A90BDD">
        <w:rPr>
          <w:rStyle w:val="StyleUnderline"/>
        </w:rPr>
        <w:t xml:space="preserve"> would dominate</w:t>
      </w:r>
      <w:r w:rsidRPr="00A90BDD">
        <w:rPr>
          <w:sz w:val="16"/>
        </w:rPr>
        <w:t xml:space="preserve"> the </w:t>
      </w:r>
      <w:r w:rsidRPr="00A90BDD">
        <w:rPr>
          <w:rStyle w:val="StyleUnderline"/>
        </w:rPr>
        <w:t>former Soviet space</w:t>
      </w:r>
      <w:r w:rsidRPr="00A90BDD">
        <w:rPr>
          <w:sz w:val="16"/>
        </w:rPr>
        <w:t xml:space="preserve">; </w:t>
      </w:r>
      <w:r w:rsidRPr="000C18BF">
        <w:rPr>
          <w:rStyle w:val="StyleUnderline"/>
          <w:highlight w:val="yellow"/>
        </w:rPr>
        <w:t>China</w:t>
      </w:r>
      <w:r w:rsidRPr="00A90BDD">
        <w:rPr>
          <w:rStyle w:val="StyleUnderline"/>
        </w:rPr>
        <w:t xml:space="preserve"> would govern East Asia</w:t>
      </w:r>
      <w:r w:rsidRPr="00A90BDD">
        <w:rPr>
          <w:sz w:val="16"/>
        </w:rPr>
        <w:t xml:space="preserve">, </w:t>
      </w:r>
      <w:r w:rsidRPr="00A90BDD">
        <w:rPr>
          <w:rStyle w:val="StyleUnderline"/>
        </w:rPr>
        <w:t xml:space="preserve">and </w:t>
      </w:r>
      <w:r w:rsidRPr="000C18BF">
        <w:rPr>
          <w:rStyle w:val="StyleUnderline"/>
          <w:highlight w:val="yellow"/>
        </w:rPr>
        <w:t>India</w:t>
      </w:r>
      <w:r w:rsidRPr="00A90BDD">
        <w:rPr>
          <w:rStyle w:val="StyleUnderline"/>
        </w:rPr>
        <w:t xml:space="preserve"> South Asia</w:t>
      </w:r>
      <w:r w:rsidRPr="00A90BDD">
        <w:rPr>
          <w:sz w:val="16"/>
        </w:rPr>
        <w:t>. The problem with this kind of order, however, is several-fold.</w:t>
      </w:r>
      <w:r>
        <w:rPr>
          <w:sz w:val="16"/>
        </w:rPr>
        <w:t xml:space="preserve"> </w:t>
      </w:r>
      <w:r w:rsidRPr="00A90BDD">
        <w:rPr>
          <w:sz w:val="16"/>
        </w:rPr>
        <w:t xml:space="preserve">Too many </w:t>
      </w:r>
      <w:r w:rsidRPr="000C18BF">
        <w:rPr>
          <w:rStyle w:val="Emphasis"/>
          <w:highlight w:val="yellow"/>
        </w:rPr>
        <w:t>spheres overlap</w:t>
      </w:r>
      <w:r w:rsidRPr="000C18BF">
        <w:rPr>
          <w:sz w:val="16"/>
          <w:highlight w:val="yellow"/>
        </w:rPr>
        <w:t xml:space="preserve"> </w:t>
      </w:r>
      <w:r w:rsidRPr="000C18BF">
        <w:rPr>
          <w:rStyle w:val="StyleUnderline"/>
          <w:highlight w:val="yellow"/>
        </w:rPr>
        <w:t xml:space="preserve">in ways that would </w:t>
      </w:r>
      <w:r w:rsidRPr="000C18BF">
        <w:rPr>
          <w:rStyle w:val="Emphasis"/>
          <w:highlight w:val="yellow"/>
        </w:rPr>
        <w:t>generate conflict</w:t>
      </w:r>
      <w:r w:rsidRPr="00A90BDD">
        <w:rPr>
          <w:sz w:val="16"/>
        </w:rPr>
        <w:t xml:space="preserve"> </w:t>
      </w:r>
      <w:r w:rsidRPr="00A90BDD">
        <w:rPr>
          <w:rStyle w:val="StyleUnderline"/>
        </w:rPr>
        <w:t>rather than clean lines of responsibility</w:t>
      </w:r>
      <w:r w:rsidRPr="00A90BDD">
        <w:rPr>
          <w:sz w:val="16"/>
        </w:rPr>
        <w:t xml:space="preserve">. </w:t>
      </w:r>
      <w:r w:rsidRPr="000C18BF">
        <w:rPr>
          <w:rStyle w:val="StyleUnderline"/>
          <w:highlight w:val="yellow"/>
        </w:rPr>
        <w:t>Japan would oppose Chinese suzerainty</w:t>
      </w:r>
      <w:r w:rsidRPr="00A90BDD">
        <w:rPr>
          <w:rStyle w:val="StyleUnderline"/>
        </w:rPr>
        <w:t xml:space="preserve"> in East Asia, including </w:t>
      </w:r>
      <w:r w:rsidRPr="000C18BF">
        <w:rPr>
          <w:rStyle w:val="StyleUnderline"/>
          <w:highlight w:val="yellow"/>
        </w:rPr>
        <w:t xml:space="preserve">by </w:t>
      </w:r>
      <w:r w:rsidRPr="000C18BF">
        <w:rPr>
          <w:rStyle w:val="Emphasis"/>
          <w:highlight w:val="yellow"/>
        </w:rPr>
        <w:t>developing nuclear weapons</w:t>
      </w:r>
      <w:r w:rsidRPr="00A90BDD">
        <w:rPr>
          <w:sz w:val="16"/>
        </w:rPr>
        <w:t xml:space="preserve">; </w:t>
      </w:r>
      <w:r w:rsidRPr="000C18BF">
        <w:rPr>
          <w:rStyle w:val="StyleUnderline"/>
          <w:highlight w:val="yellow"/>
        </w:rPr>
        <w:t xml:space="preserve">India and China would </w:t>
      </w:r>
      <w:r w:rsidRPr="000C18BF">
        <w:rPr>
          <w:rStyle w:val="Emphasis"/>
          <w:highlight w:val="yellow"/>
        </w:rPr>
        <w:t>compete vigorously</w:t>
      </w:r>
      <w:r w:rsidRPr="00A90BDD">
        <w:rPr>
          <w:sz w:val="16"/>
        </w:rPr>
        <w:t xml:space="preserve"> </w:t>
      </w:r>
      <w:r w:rsidRPr="00A90BDD">
        <w:rPr>
          <w:rStyle w:val="StyleUnderline"/>
        </w:rPr>
        <w:t>in Southeast Asia</w:t>
      </w:r>
      <w:r w:rsidRPr="00A90BDD">
        <w:rPr>
          <w:sz w:val="16"/>
        </w:rPr>
        <w:t xml:space="preserve">; </w:t>
      </w:r>
      <w:r w:rsidRPr="000C18BF">
        <w:rPr>
          <w:rStyle w:val="StyleUnderline"/>
          <w:highlight w:val="yellow"/>
        </w:rPr>
        <w:t xml:space="preserve">Russia and China would </w:t>
      </w:r>
      <w:r w:rsidRPr="000C18BF">
        <w:rPr>
          <w:rStyle w:val="Emphasis"/>
          <w:highlight w:val="yellow"/>
        </w:rPr>
        <w:t>contest</w:t>
      </w:r>
      <w:r w:rsidRPr="00A90BDD">
        <w:rPr>
          <w:rStyle w:val="Emphasis"/>
        </w:rPr>
        <w:t xml:space="preserve"> the </w:t>
      </w:r>
      <w:r w:rsidRPr="000C18BF">
        <w:rPr>
          <w:rStyle w:val="Emphasis"/>
          <w:highlight w:val="yellow"/>
        </w:rPr>
        <w:t>resources</w:t>
      </w:r>
      <w:r w:rsidRPr="00A90BDD">
        <w:rPr>
          <w:rStyle w:val="StyleUnderline"/>
        </w:rPr>
        <w:t xml:space="preserve"> and loyalties of Central Asia</w:t>
      </w:r>
      <w:r w:rsidRPr="00A90BDD">
        <w:rPr>
          <w:sz w:val="16"/>
        </w:rPr>
        <w:t xml:space="preserve">; </w:t>
      </w:r>
      <w:r w:rsidRPr="000C18BF">
        <w:rPr>
          <w:rStyle w:val="StyleUnderline"/>
          <w:highlight w:val="yellow"/>
        </w:rPr>
        <w:t>Europe and Russia would clash</w:t>
      </w:r>
      <w:r w:rsidRPr="00A90BDD">
        <w:rPr>
          <w:rStyle w:val="StyleUnderline"/>
        </w:rPr>
        <w:t xml:space="preserve"> over primacy of Central and Eastern Europe</w:t>
      </w:r>
      <w:r w:rsidRPr="00A90BDD">
        <w:rPr>
          <w:sz w:val="16"/>
        </w:rPr>
        <w:t xml:space="preserve">. </w:t>
      </w:r>
      <w:r w:rsidRPr="000C18BF">
        <w:rPr>
          <w:rStyle w:val="StyleUnderline"/>
          <w:highlight w:val="yellow"/>
        </w:rPr>
        <w:t>The Middle East would be an</w:t>
      </w:r>
      <w:r w:rsidRPr="00A90BDD">
        <w:rPr>
          <w:rStyle w:val="StyleUnderline"/>
        </w:rPr>
        <w:t xml:space="preserve"> even more </w:t>
      </w:r>
      <w:r w:rsidRPr="00966FC3">
        <w:rPr>
          <w:rStyle w:val="StyleUnderline"/>
        </w:rPr>
        <w:t xml:space="preserve">likely </w:t>
      </w:r>
      <w:r w:rsidRPr="000C18BF">
        <w:rPr>
          <w:rStyle w:val="StyleUnderline"/>
          <w:highlight w:val="yellow"/>
        </w:rPr>
        <w:t xml:space="preserve">arena for </w:t>
      </w:r>
      <w:r w:rsidRPr="000C18BF">
        <w:rPr>
          <w:rStyle w:val="Emphasis"/>
          <w:highlight w:val="yellow"/>
        </w:rPr>
        <w:t>hot war</w:t>
      </w:r>
      <w:r w:rsidRPr="000C18BF">
        <w:rPr>
          <w:rStyle w:val="StyleUnderline"/>
          <w:highlight w:val="yellow"/>
        </w:rPr>
        <w:t xml:space="preserve"> between Saudi</w:t>
      </w:r>
      <w:r w:rsidRPr="00A90BDD">
        <w:rPr>
          <w:rStyle w:val="StyleUnderline"/>
        </w:rPr>
        <w:t xml:space="preserve"> Arabia </w:t>
      </w:r>
      <w:r w:rsidRPr="000C18BF">
        <w:rPr>
          <w:rStyle w:val="StyleUnderline"/>
          <w:highlight w:val="yellow"/>
        </w:rPr>
        <w:t>and Iran</w:t>
      </w:r>
      <w:r w:rsidRPr="00A90BDD">
        <w:rPr>
          <w:sz w:val="16"/>
        </w:rPr>
        <w:t xml:space="preserve">, </w:t>
      </w:r>
      <w:r w:rsidRPr="00A90BDD">
        <w:rPr>
          <w:rStyle w:val="StyleUnderline"/>
        </w:rPr>
        <w:t>and Turkey would contest regions</w:t>
      </w:r>
      <w:r w:rsidRPr="00A90BDD">
        <w:rPr>
          <w:sz w:val="16"/>
        </w:rPr>
        <w:t xml:space="preserve"> also </w:t>
      </w:r>
      <w:r w:rsidRPr="00A90BDD">
        <w:rPr>
          <w:rStyle w:val="StyleUnderline"/>
        </w:rPr>
        <w:t>claimed by Russia</w:t>
      </w:r>
      <w:r w:rsidRPr="00A90BDD">
        <w:rPr>
          <w:sz w:val="16"/>
        </w:rPr>
        <w:t xml:space="preserve">, </w:t>
      </w:r>
      <w:r w:rsidRPr="00A90BDD">
        <w:rPr>
          <w:rStyle w:val="StyleUnderline"/>
        </w:rPr>
        <w:t>Europe</w:t>
      </w:r>
      <w:r w:rsidRPr="00A90BDD">
        <w:rPr>
          <w:sz w:val="16"/>
        </w:rPr>
        <w:t xml:space="preserve">, </w:t>
      </w:r>
      <w:r w:rsidRPr="00A90BDD">
        <w:rPr>
          <w:rStyle w:val="StyleUnderline"/>
        </w:rPr>
        <w:t>and</w:t>
      </w:r>
      <w:r w:rsidRPr="00A90BDD">
        <w:rPr>
          <w:sz w:val="16"/>
        </w:rPr>
        <w:t xml:space="preserve"> possibly </w:t>
      </w:r>
      <w:r w:rsidRPr="00A90BDD">
        <w:rPr>
          <w:rStyle w:val="StyleUnderline"/>
        </w:rPr>
        <w:t>China</w:t>
      </w:r>
      <w:r w:rsidRPr="00A90BDD">
        <w:rPr>
          <w:sz w:val="16"/>
        </w:rPr>
        <w:t>.</w:t>
      </w:r>
      <w:r>
        <w:rPr>
          <w:sz w:val="16"/>
        </w:rPr>
        <w:t xml:space="preserve"> </w:t>
      </w:r>
      <w:r w:rsidRPr="00A90BDD">
        <w:rPr>
          <w:rStyle w:val="StyleUnderline"/>
        </w:rPr>
        <w:t>Russia</w:t>
      </w:r>
      <w:r w:rsidRPr="00A90BDD">
        <w:rPr>
          <w:sz w:val="16"/>
        </w:rPr>
        <w:t xml:space="preserve">, like the Soviet Empire before it, </w:t>
      </w:r>
      <w:r w:rsidRPr="00A90BDD">
        <w:rPr>
          <w:rStyle w:val="StyleUnderline"/>
        </w:rPr>
        <w:t>would keep pushing west until it met enough hard power to stop it</w:t>
      </w:r>
      <w:r w:rsidRPr="00A90BDD">
        <w:rPr>
          <w:sz w:val="16"/>
        </w:rPr>
        <w:t>.</w:t>
      </w:r>
      <w:r>
        <w:rPr>
          <w:sz w:val="16"/>
        </w:rPr>
        <w:t xml:space="preserve"> </w:t>
      </w:r>
      <w:r w:rsidRPr="000C18BF">
        <w:rPr>
          <w:rStyle w:val="StyleUnderline"/>
          <w:highlight w:val="yellow"/>
        </w:rPr>
        <w:t>A spheres</w:t>
      </w:r>
      <w:r w:rsidRPr="00A90BDD">
        <w:rPr>
          <w:rStyle w:val="StyleUnderline"/>
        </w:rPr>
        <w:t xml:space="preserve"> of influence </w:t>
      </w:r>
      <w:r w:rsidRPr="000C18BF">
        <w:rPr>
          <w:rStyle w:val="StyleUnderline"/>
          <w:highlight w:val="yellow"/>
        </w:rPr>
        <w:t>world</w:t>
      </w:r>
      <w:r w:rsidRPr="000C18BF">
        <w:rPr>
          <w:sz w:val="16"/>
          <w:highlight w:val="yellow"/>
        </w:rPr>
        <w:t xml:space="preserve"> </w:t>
      </w:r>
      <w:r w:rsidRPr="000C18BF">
        <w:rPr>
          <w:rStyle w:val="StyleUnderline"/>
          <w:highlight w:val="yellow"/>
        </w:rPr>
        <w:t>would</w:t>
      </w:r>
      <w:r w:rsidRPr="00A90BDD">
        <w:rPr>
          <w:sz w:val="16"/>
        </w:rPr>
        <w:t xml:space="preserve"> also </w:t>
      </w:r>
      <w:r w:rsidRPr="000C18BF">
        <w:rPr>
          <w:rStyle w:val="Emphasis"/>
          <w:highlight w:val="yellow"/>
        </w:rPr>
        <w:t>sharpen great power competition</w:t>
      </w:r>
      <w:r w:rsidRPr="00A90BDD">
        <w:rPr>
          <w:sz w:val="16"/>
        </w:rPr>
        <w:t xml:space="preserve"> </w:t>
      </w:r>
      <w:r w:rsidRPr="00A90BDD">
        <w:rPr>
          <w:rStyle w:val="StyleUnderline"/>
        </w:rPr>
        <w:t>outside of each region</w:t>
      </w:r>
      <w:r w:rsidRPr="00A90BDD">
        <w:rPr>
          <w:sz w:val="16"/>
        </w:rPr>
        <w:t xml:space="preserve">. </w:t>
      </w:r>
      <w:r w:rsidRPr="000C18BF">
        <w:rPr>
          <w:rStyle w:val="StyleUnderline"/>
          <w:highlight w:val="yellow"/>
        </w:rPr>
        <w:t xml:space="preserve">Regional hegemony is a </w:t>
      </w:r>
      <w:r w:rsidRPr="000C18BF">
        <w:rPr>
          <w:rStyle w:val="Emphasis"/>
          <w:highlight w:val="yellow"/>
        </w:rPr>
        <w:t>springboard</w:t>
      </w:r>
      <w:r w:rsidRPr="000C18BF">
        <w:rPr>
          <w:rStyle w:val="StyleUnderline"/>
          <w:highlight w:val="yellow"/>
        </w:rPr>
        <w:t xml:space="preserve"> for global contestation</w:t>
      </w:r>
      <w:r w:rsidRPr="000C18BF">
        <w:rPr>
          <w:sz w:val="16"/>
          <w:highlight w:val="yellow"/>
        </w:rPr>
        <w:t xml:space="preserve">. </w:t>
      </w:r>
      <w:r w:rsidRPr="000C18BF">
        <w:rPr>
          <w:rStyle w:val="StyleUnderline"/>
          <w:highlight w:val="yellow"/>
        </w:rPr>
        <w:t>China would be more likely to challenge the U</w:t>
      </w:r>
      <w:r w:rsidRPr="00A90BDD">
        <w:rPr>
          <w:rStyle w:val="StyleUnderline"/>
        </w:rPr>
        <w:t xml:space="preserve">nited </w:t>
      </w:r>
      <w:r w:rsidRPr="000C18BF">
        <w:rPr>
          <w:rStyle w:val="StyleUnderline"/>
          <w:highlight w:val="yellow"/>
        </w:rPr>
        <w:t>S</w:t>
      </w:r>
      <w:r w:rsidRPr="00A90BDD">
        <w:rPr>
          <w:rStyle w:val="StyleUnderline"/>
        </w:rPr>
        <w:t xml:space="preserve">tates out-of-area if it had subdued </w:t>
      </w:r>
      <w:r w:rsidRPr="00A90BDD">
        <w:rPr>
          <w:rStyle w:val="Emphasis"/>
        </w:rPr>
        <w:t>strategic competition</w:t>
      </w:r>
      <w:r w:rsidRPr="00A90BDD">
        <w:rPr>
          <w:sz w:val="16"/>
        </w:rPr>
        <w:t xml:space="preserve"> in its own region. </w:t>
      </w:r>
      <w:r w:rsidRPr="00A90BDD">
        <w:rPr>
          <w:rStyle w:val="StyleUnderline"/>
        </w:rPr>
        <w:t>Russia</w:t>
      </w:r>
      <w:r w:rsidRPr="00A90BDD">
        <w:rPr>
          <w:sz w:val="16"/>
        </w:rPr>
        <w:t xml:space="preserve">, like the Soviet Empire before it, </w:t>
      </w:r>
      <w:r w:rsidRPr="00A90BDD">
        <w:rPr>
          <w:rStyle w:val="StyleUnderline"/>
        </w:rPr>
        <w:t>would keep pushing west until it met enough hard power to stop it</w:t>
      </w:r>
      <w:r w:rsidRPr="00A90BDD">
        <w:rPr>
          <w:sz w:val="16"/>
        </w:rPr>
        <w:t>. (The fact that Russian troops marched through Paris during the Napoleonic Wars demonstrates that the limits of Russian power need not be confined to the former Warsaw Pact).</w:t>
      </w:r>
      <w:r>
        <w:rPr>
          <w:sz w:val="16"/>
        </w:rPr>
        <w:t xml:space="preserve"> </w:t>
      </w:r>
      <w:r w:rsidRPr="00A90BDD">
        <w:rPr>
          <w:sz w:val="16"/>
        </w:rPr>
        <w:t>American leaders have long understood that a “Fortress America” approach is a source of national insecurity. Franklin Roosevelt made this case in a series of “fireside chats” in the run-up to America’s participation in World War II</w:t>
      </w:r>
      <w:r w:rsidRPr="00A90BDD">
        <w:rPr>
          <w:rFonts w:eastAsia="Calibri"/>
          <w:sz w:val="16"/>
        </w:rPr>
        <w:t> </w:t>
      </w:r>
      <w:r w:rsidRPr="00A90BDD">
        <w:rPr>
          <w:sz w:val="16"/>
        </w:rPr>
        <w:t>—</w:t>
      </w:r>
      <w:r w:rsidRPr="00A90BDD">
        <w:rPr>
          <w:rFonts w:eastAsia="Calibri"/>
          <w:sz w:val="16"/>
        </w:rPr>
        <w:t> </w:t>
      </w:r>
      <w:r w:rsidRPr="00A90BDD">
        <w:rPr>
          <w:sz w:val="16"/>
        </w:rPr>
        <w:t>even before the advent of the far more sophisticated power-projection technologies that exist today. Roosevelt and his generals well understood that the United States could not be safe if hostile powers controlled Europe and Asia, despite the wide oceans separating North America from both theaters.</w:t>
      </w:r>
      <w:r>
        <w:rPr>
          <w:sz w:val="16"/>
        </w:rPr>
        <w:t xml:space="preserve"> </w:t>
      </w:r>
      <w:r w:rsidRPr="000C18BF">
        <w:rPr>
          <w:sz w:val="16"/>
          <w:highlight w:val="yellow"/>
        </w:rPr>
        <w:t xml:space="preserve">A </w:t>
      </w:r>
      <w:r w:rsidRPr="000C18BF">
        <w:rPr>
          <w:rStyle w:val="StyleUnderline"/>
          <w:highlight w:val="yellow"/>
        </w:rPr>
        <w:t>spheres</w:t>
      </w:r>
      <w:r w:rsidRPr="00A90BDD">
        <w:rPr>
          <w:rStyle w:val="StyleUnderline"/>
        </w:rPr>
        <w:t xml:space="preserve">-of-influence </w:t>
      </w:r>
      <w:r w:rsidRPr="000C18BF">
        <w:rPr>
          <w:rStyle w:val="StyleUnderline"/>
          <w:highlight w:val="yellow"/>
        </w:rPr>
        <w:t>world would</w:t>
      </w:r>
      <w:r w:rsidRPr="00A90BDD">
        <w:rPr>
          <w:sz w:val="16"/>
        </w:rPr>
        <w:t xml:space="preserve"> also </w:t>
      </w:r>
      <w:r w:rsidRPr="000C18BF">
        <w:rPr>
          <w:rStyle w:val="Emphasis"/>
          <w:highlight w:val="yellow"/>
        </w:rPr>
        <w:t>crack up</w:t>
      </w:r>
      <w:r w:rsidRPr="000C18BF">
        <w:rPr>
          <w:sz w:val="16"/>
          <w:highlight w:val="yellow"/>
        </w:rPr>
        <w:t xml:space="preserve"> </w:t>
      </w:r>
      <w:r w:rsidRPr="000C18BF">
        <w:rPr>
          <w:rStyle w:val="StyleUnderline"/>
          <w:highlight w:val="yellow"/>
        </w:rPr>
        <w:t>the integrated</w:t>
      </w:r>
      <w:r w:rsidRPr="00A90BDD">
        <w:rPr>
          <w:rStyle w:val="StyleUnderline"/>
        </w:rPr>
        <w:t xml:space="preserve"> global </w:t>
      </w:r>
      <w:r w:rsidRPr="000C18BF">
        <w:rPr>
          <w:rStyle w:val="StyleUnderline"/>
          <w:highlight w:val="yellow"/>
        </w:rPr>
        <w:t>economy</w:t>
      </w:r>
      <w:r w:rsidRPr="00A90BDD">
        <w:rPr>
          <w:sz w:val="16"/>
        </w:rPr>
        <w:t xml:space="preserve"> that underlies the miracle in human welfare that has lifted billions out of poverty in past decades. </w:t>
      </w:r>
      <w:r w:rsidRPr="000C18BF">
        <w:rPr>
          <w:rStyle w:val="StyleUnderline"/>
          <w:highlight w:val="yellow"/>
        </w:rPr>
        <w:t>It would replicate</w:t>
      </w:r>
      <w:r w:rsidRPr="00A90BDD">
        <w:rPr>
          <w:rStyle w:val="StyleUnderline"/>
        </w:rPr>
        <w:t xml:space="preserve"> the </w:t>
      </w:r>
      <w:r w:rsidRPr="000C18BF">
        <w:rPr>
          <w:rStyle w:val="Emphasis"/>
          <w:highlight w:val="yellow"/>
        </w:rPr>
        <w:t>exclusive economic blocs</w:t>
      </w:r>
      <w:r w:rsidRPr="00A90BDD">
        <w:rPr>
          <w:sz w:val="16"/>
        </w:rPr>
        <w:t xml:space="preserve"> </w:t>
      </w:r>
      <w:r w:rsidRPr="00A90BDD">
        <w:rPr>
          <w:rStyle w:val="StyleUnderline"/>
        </w:rPr>
        <w:t>of the 1930s</w:t>
      </w:r>
      <w:r w:rsidRPr="00A90BDD">
        <w:rPr>
          <w:sz w:val="16"/>
        </w:rPr>
        <w:t xml:space="preserve">, </w:t>
      </w:r>
      <w:r w:rsidRPr="00A90BDD">
        <w:rPr>
          <w:rStyle w:val="StyleUnderline"/>
        </w:rPr>
        <w:t>including an East Asia</w:t>
      </w:r>
      <w:r w:rsidRPr="00A90BDD">
        <w:rPr>
          <w:sz w:val="16"/>
        </w:rPr>
        <w:t xml:space="preserve"> “co-prosperity sphere,” </w:t>
      </w:r>
      <w:r w:rsidRPr="000C18BF">
        <w:rPr>
          <w:rStyle w:val="StyleUnderline"/>
          <w:highlight w:val="yellow"/>
        </w:rPr>
        <w:t>seeding conflict</w:t>
      </w:r>
      <w:r w:rsidRPr="00A90BDD">
        <w:rPr>
          <w:rStyle w:val="StyleUnderline"/>
        </w:rPr>
        <w:t xml:space="preserve"> and undercutting prosperity</w:t>
      </w:r>
      <w:r w:rsidRPr="00A90BDD">
        <w:rPr>
          <w:sz w:val="16"/>
        </w:rPr>
        <w:t>.</w:t>
      </w:r>
      <w:r>
        <w:rPr>
          <w:sz w:val="16"/>
        </w:rPr>
        <w:t xml:space="preserve"> </w:t>
      </w:r>
      <w:r w:rsidRPr="00A90BDD">
        <w:rPr>
          <w:sz w:val="16"/>
        </w:rPr>
        <w:t>A real-world and real-time example of what happens when American power retreats in an effort to encourage regional powers to solve their own problems is the mess in Syria. It has produced the greatest refugee crisis since 1945</w:t>
      </w:r>
      <w:r w:rsidRPr="00A90BDD">
        <w:rPr>
          <w:rFonts w:eastAsia="Calibri"/>
          <w:sz w:val="16"/>
        </w:rPr>
        <w:t> </w:t>
      </w:r>
      <w:r w:rsidRPr="00A90BDD">
        <w:rPr>
          <w:sz w:val="16"/>
        </w:rPr>
        <w:t>—</w:t>
      </w:r>
      <w:r w:rsidRPr="00A90BDD">
        <w:rPr>
          <w:rFonts w:eastAsia="Calibri"/>
          <w:sz w:val="16"/>
        </w:rPr>
        <w:t> </w:t>
      </w:r>
      <w:r w:rsidRPr="00A90BDD">
        <w:rPr>
          <w:sz w:val="16"/>
        </w:rPr>
        <w:t>a stain on the consciousness of human civilization</w:t>
      </w:r>
      <w:r w:rsidRPr="00A90BDD">
        <w:rPr>
          <w:rFonts w:eastAsia="Calibri"/>
          <w:sz w:val="16"/>
        </w:rPr>
        <w:t> </w:t>
      </w:r>
      <w:r w:rsidRPr="00A90BDD">
        <w:rPr>
          <w:sz w:val="16"/>
        </w:rPr>
        <w:t>—</w:t>
      </w:r>
      <w:r w:rsidRPr="00A90BDD">
        <w:rPr>
          <w:rFonts w:eastAsia="Calibri"/>
          <w:sz w:val="16"/>
        </w:rPr>
        <w:t> </w:t>
      </w:r>
      <w:r w:rsidRPr="00A90BDD">
        <w:rPr>
          <w:sz w:val="16"/>
        </w:rPr>
        <w:t>and has led many to conclude that the Middle Eastern order of states dating to the end of World War 1 is collapsing.</w:t>
      </w:r>
      <w:r>
        <w:rPr>
          <w:sz w:val="16"/>
        </w:rPr>
        <w:t xml:space="preserve"> </w:t>
      </w:r>
      <w:r w:rsidRPr="00A90BDD">
        <w:rPr>
          <w:sz w:val="16"/>
        </w:rPr>
        <w:t>President Obama pursued an express policy of retracting American military power from the Middle East, including withdrawing all troops from Iraq and refusing to intervene militarily when President Assad used chemical weapons against his own people, despite a red-line injunction from the United States not to do so. Obama and his White House political advisors believed that American withdrawal from the Arab Middle East (if not from the ironclad U.S. commitment to Israel) would lead a new balance of power to form, one policed by regional powers rather than by America</w:t>
      </w:r>
      <w:r w:rsidRPr="00DC073D">
        <w:rPr>
          <w:sz w:val="16"/>
        </w:rPr>
        <w:t xml:space="preserve">. </w:t>
      </w:r>
      <w:r w:rsidRPr="00DC073D">
        <w:rPr>
          <w:rStyle w:val="StyleUnderline"/>
        </w:rPr>
        <w:t>This flawed</w:t>
      </w:r>
      <w:r w:rsidRPr="00DC073D">
        <w:rPr>
          <w:sz w:val="16"/>
        </w:rPr>
        <w:t xml:space="preserve">, amoral, and </w:t>
      </w:r>
      <w:r w:rsidRPr="00DC073D">
        <w:rPr>
          <w:rStyle w:val="StyleUnderline"/>
        </w:rPr>
        <w:t xml:space="preserve">un-strategic approach has led to a series of </w:t>
      </w:r>
      <w:r w:rsidRPr="00DC073D">
        <w:rPr>
          <w:rStyle w:val="Emphasis"/>
        </w:rPr>
        <w:t>hot wars</w:t>
      </w:r>
      <w:r w:rsidRPr="00DC073D">
        <w:rPr>
          <w:rStyle w:val="Emphasis"/>
          <w:rFonts w:eastAsia="Calibri"/>
        </w:rPr>
        <w:t> </w:t>
      </w:r>
      <w:r w:rsidRPr="00DC073D">
        <w:rPr>
          <w:sz w:val="16"/>
        </w:rPr>
        <w:t>—</w:t>
      </w:r>
      <w:r w:rsidRPr="00DC073D">
        <w:rPr>
          <w:rFonts w:eastAsia="Calibri"/>
          <w:sz w:val="16"/>
        </w:rPr>
        <w:t> </w:t>
      </w:r>
      <w:r w:rsidRPr="00DC073D">
        <w:rPr>
          <w:sz w:val="16"/>
        </w:rPr>
        <w:t xml:space="preserve">in </w:t>
      </w:r>
      <w:r w:rsidRPr="00DC073D">
        <w:rPr>
          <w:rStyle w:val="StyleUnderline"/>
        </w:rPr>
        <w:t>Syria</w:t>
      </w:r>
      <w:r w:rsidRPr="00DC073D">
        <w:rPr>
          <w:sz w:val="16"/>
        </w:rPr>
        <w:t xml:space="preserve">, </w:t>
      </w:r>
      <w:r w:rsidRPr="00DC073D">
        <w:rPr>
          <w:rStyle w:val="StyleUnderline"/>
        </w:rPr>
        <w:t>Iraq</w:t>
      </w:r>
      <w:r w:rsidRPr="00DC073D">
        <w:rPr>
          <w:sz w:val="16"/>
        </w:rPr>
        <w:t xml:space="preserve">, </w:t>
      </w:r>
      <w:r w:rsidRPr="00DC073D">
        <w:rPr>
          <w:rStyle w:val="StyleUnderline"/>
        </w:rPr>
        <w:t>and</w:t>
      </w:r>
      <w:r w:rsidRPr="00DC073D">
        <w:rPr>
          <w:sz w:val="16"/>
        </w:rPr>
        <w:t xml:space="preserve"> </w:t>
      </w:r>
      <w:r w:rsidRPr="00DC073D">
        <w:rPr>
          <w:rStyle w:val="StyleUnderline"/>
        </w:rPr>
        <w:t>Yemen</w:t>
      </w:r>
      <w:r w:rsidRPr="00DC073D">
        <w:rPr>
          <w:rFonts w:eastAsia="Calibri"/>
          <w:sz w:val="16"/>
        </w:rPr>
        <w:t> </w:t>
      </w:r>
      <w:r w:rsidRPr="00DC073D">
        <w:rPr>
          <w:sz w:val="16"/>
        </w:rPr>
        <w:t>—</w:t>
      </w:r>
      <w:r w:rsidRPr="00DC073D">
        <w:rPr>
          <w:rFonts w:eastAsia="Calibri"/>
          <w:sz w:val="16"/>
        </w:rPr>
        <w:t> </w:t>
      </w:r>
      <w:r w:rsidRPr="00DC073D">
        <w:rPr>
          <w:sz w:val="16"/>
        </w:rPr>
        <w:t xml:space="preserve">the </w:t>
      </w:r>
      <w:r w:rsidRPr="00DC073D">
        <w:rPr>
          <w:rStyle w:val="StyleUnderline"/>
        </w:rPr>
        <w:t>collapse of Arab allies’ confidence in the United States as an ally</w:t>
      </w:r>
      <w:r w:rsidRPr="00DC073D">
        <w:rPr>
          <w:sz w:val="16"/>
        </w:rPr>
        <w:t xml:space="preserve">, </w:t>
      </w:r>
      <w:r w:rsidRPr="00DC073D">
        <w:rPr>
          <w:rStyle w:val="StyleUnderline"/>
        </w:rPr>
        <w:t>as well</w:t>
      </w:r>
      <w:r w:rsidRPr="00A90BDD">
        <w:rPr>
          <w:rStyle w:val="StyleUnderline"/>
        </w:rPr>
        <w:t xml:space="preserve"> as</w:t>
      </w:r>
      <w:r w:rsidRPr="00A90BDD">
        <w:rPr>
          <w:sz w:val="16"/>
        </w:rPr>
        <w:t xml:space="preserve"> an </w:t>
      </w:r>
      <w:r w:rsidRPr="00A90BDD">
        <w:rPr>
          <w:rStyle w:val="Emphasis"/>
        </w:rPr>
        <w:t>intensified cold war</w:t>
      </w:r>
      <w:r w:rsidRPr="00A90BDD">
        <w:rPr>
          <w:rStyle w:val="StyleUnderline"/>
        </w:rPr>
        <w:t xml:space="preserve"> with Iran</w:t>
      </w:r>
      <w:r w:rsidRPr="00A90BDD">
        <w:rPr>
          <w:sz w:val="16"/>
        </w:rPr>
        <w:t xml:space="preserve">. </w:t>
      </w:r>
      <w:r w:rsidRPr="00A90BDD">
        <w:rPr>
          <w:rStyle w:val="StyleUnderline"/>
        </w:rPr>
        <w:t>Despite the international agreement</w:t>
      </w:r>
      <w:r w:rsidRPr="00A90BDD">
        <w:rPr>
          <w:sz w:val="16"/>
        </w:rPr>
        <w:t xml:space="preserve"> freezing Iran’s nuclear program, </w:t>
      </w:r>
      <w:r w:rsidRPr="00A90BDD">
        <w:rPr>
          <w:rStyle w:val="StyleUnderline"/>
        </w:rPr>
        <w:t xml:space="preserve">Iran’s support for terrorism and hostile insurgencies targeting American allies across its region actually </w:t>
      </w:r>
      <w:r w:rsidRPr="00A90BDD">
        <w:rPr>
          <w:rStyle w:val="Emphasis"/>
        </w:rPr>
        <w:t>intensified</w:t>
      </w:r>
      <w:r w:rsidRPr="00A90BDD">
        <w:rPr>
          <w:rStyle w:val="StyleUnderline"/>
        </w:rPr>
        <w:t xml:space="preserve"> during this period</w:t>
      </w:r>
      <w:r w:rsidRPr="00A90BDD">
        <w:rPr>
          <w:sz w:val="16"/>
        </w:rPr>
        <w:t>.</w:t>
      </w:r>
      <w:r>
        <w:rPr>
          <w:sz w:val="16"/>
        </w:rPr>
        <w:t xml:space="preserve"> </w:t>
      </w:r>
      <w:r w:rsidRPr="00A90BDD">
        <w:rPr>
          <w:sz w:val="16"/>
        </w:rPr>
        <w:t xml:space="preserve">A </w:t>
      </w:r>
      <w:r w:rsidRPr="000C18BF">
        <w:rPr>
          <w:rStyle w:val="StyleUnderline"/>
          <w:highlight w:val="yellow"/>
        </w:rPr>
        <w:t>spheres</w:t>
      </w:r>
      <w:r w:rsidRPr="00A90BDD">
        <w:rPr>
          <w:rStyle w:val="StyleUnderline"/>
        </w:rPr>
        <w:t>-of-influence</w:t>
      </w:r>
      <w:r w:rsidRPr="00A90BDD">
        <w:rPr>
          <w:sz w:val="16"/>
        </w:rPr>
        <w:t xml:space="preserve"> world </w:t>
      </w:r>
      <w:r w:rsidRPr="000C18BF">
        <w:rPr>
          <w:rStyle w:val="StyleUnderline"/>
          <w:highlight w:val="yellow"/>
        </w:rPr>
        <w:t>leaves weaker states to become the victims of stronger</w:t>
      </w:r>
      <w:r w:rsidRPr="00A90BDD">
        <w:rPr>
          <w:sz w:val="16"/>
        </w:rPr>
        <w:t xml:space="preserve"> or more </w:t>
      </w:r>
      <w:r w:rsidRPr="00A90BDD">
        <w:rPr>
          <w:rStyle w:val="StyleUnderline"/>
        </w:rPr>
        <w:t xml:space="preserve">aggressive </w:t>
      </w:r>
      <w:r w:rsidRPr="000C18BF">
        <w:rPr>
          <w:rStyle w:val="StyleUnderline"/>
          <w:highlight w:val="yellow"/>
        </w:rPr>
        <w:t>ones</w:t>
      </w:r>
      <w:r w:rsidRPr="00A90BDD">
        <w:rPr>
          <w:sz w:val="16"/>
        </w:rPr>
        <w:t xml:space="preserve">, </w:t>
      </w:r>
      <w:r w:rsidRPr="00DC073D">
        <w:rPr>
          <w:sz w:val="16"/>
        </w:rPr>
        <w:t xml:space="preserve">and </w:t>
      </w:r>
      <w:r w:rsidRPr="000C18BF">
        <w:rPr>
          <w:rStyle w:val="StyleUnderline"/>
          <w:highlight w:val="yellow"/>
        </w:rPr>
        <w:t xml:space="preserve">it seeds </w:t>
      </w:r>
      <w:r w:rsidRPr="000C18BF">
        <w:rPr>
          <w:rStyle w:val="Emphasis"/>
          <w:highlight w:val="yellow"/>
        </w:rPr>
        <w:t>insecurity</w:t>
      </w:r>
      <w:r w:rsidRPr="000C18BF">
        <w:rPr>
          <w:rStyle w:val="StyleUnderline"/>
          <w:highlight w:val="yellow"/>
        </w:rPr>
        <w:t xml:space="preserve"> by</w:t>
      </w:r>
      <w:r w:rsidRPr="000C18BF">
        <w:rPr>
          <w:sz w:val="16"/>
          <w:highlight w:val="yellow"/>
        </w:rPr>
        <w:t xml:space="preserve"> </w:t>
      </w:r>
      <w:r w:rsidRPr="000C18BF">
        <w:rPr>
          <w:rStyle w:val="StyleUnderline"/>
          <w:highlight w:val="yellow"/>
        </w:rPr>
        <w:t>removing</w:t>
      </w:r>
      <w:r w:rsidRPr="00A90BDD">
        <w:rPr>
          <w:rStyle w:val="StyleUnderline"/>
        </w:rPr>
        <w:t xml:space="preserve"> the reassuring variable of </w:t>
      </w:r>
      <w:r w:rsidRPr="000C18BF">
        <w:rPr>
          <w:rStyle w:val="StyleUnderline"/>
          <w:highlight w:val="yellow"/>
        </w:rPr>
        <w:t>American military guarantees</w:t>
      </w:r>
      <w:r w:rsidRPr="00A90BDD">
        <w:rPr>
          <w:rStyle w:val="StyleUnderline"/>
        </w:rPr>
        <w:t xml:space="preserve"> and presence</w:t>
      </w:r>
      <w:r>
        <w:rPr>
          <w:sz w:val="16"/>
        </w:rPr>
        <w:t xml:space="preserve"> </w:t>
      </w:r>
      <w:r w:rsidRPr="00A90BDD">
        <w:rPr>
          <w:sz w:val="16"/>
        </w:rPr>
        <w:t xml:space="preserve">This experience underlines a core problem with a </w:t>
      </w:r>
      <w:r w:rsidRPr="00A90BDD">
        <w:rPr>
          <w:rStyle w:val="StyleUnderline"/>
        </w:rPr>
        <w:t>spheres-of-influence</w:t>
      </w:r>
      <w:r w:rsidRPr="00A90BDD">
        <w:rPr>
          <w:sz w:val="16"/>
        </w:rPr>
        <w:t xml:space="preserve"> world. It leaves weaker states to become the victims of stronger or more aggressive ones, and it seeds insecurity by removing the reassuring variable of American military guarantees and presence. </w:t>
      </w:r>
      <w:r w:rsidRPr="00A90BDD">
        <w:rPr>
          <w:rStyle w:val="StyleUnderline"/>
        </w:rPr>
        <w:t xml:space="preserve">It </w:t>
      </w:r>
      <w:r w:rsidRPr="00A90BDD">
        <w:rPr>
          <w:rStyle w:val="Emphasis"/>
        </w:rPr>
        <w:t>emboldens American adversaries</w:t>
      </w:r>
      <w:r w:rsidRPr="00A90BDD">
        <w:rPr>
          <w:rStyle w:val="StyleUnderline"/>
        </w:rPr>
        <w:t xml:space="preserve"> and leads American allies to take self-help measures that themselves may </w:t>
      </w:r>
      <w:r w:rsidRPr="00A90BDD">
        <w:rPr>
          <w:rStyle w:val="Emphasis"/>
        </w:rPr>
        <w:t>undercut</w:t>
      </w:r>
      <w:r w:rsidRPr="00A90BDD">
        <w:rPr>
          <w:rStyle w:val="StyleUnderline"/>
        </w:rPr>
        <w:t xml:space="preserve"> American security interests</w:t>
      </w:r>
      <w:r w:rsidRPr="00A90BDD">
        <w:rPr>
          <w:sz w:val="16"/>
        </w:rPr>
        <w:t>.</w:t>
      </w:r>
      <w:r>
        <w:rPr>
          <w:sz w:val="16"/>
        </w:rPr>
        <w:t xml:space="preserve"> </w:t>
      </w:r>
      <w:r w:rsidRPr="00A90BDD">
        <w:rPr>
          <w:sz w:val="16"/>
        </w:rPr>
        <w:t xml:space="preserve">A </w:t>
      </w:r>
      <w:r w:rsidRPr="000C18BF">
        <w:rPr>
          <w:rStyle w:val="StyleUnderline"/>
          <w:highlight w:val="yellow"/>
        </w:rPr>
        <w:t>spheres</w:t>
      </w:r>
      <w:r w:rsidRPr="00A90BDD">
        <w:rPr>
          <w:rStyle w:val="StyleUnderline"/>
        </w:rPr>
        <w:t>-of-influence world</w:t>
      </w:r>
      <w:r w:rsidRPr="00A90BDD">
        <w:rPr>
          <w:sz w:val="16"/>
        </w:rPr>
        <w:t xml:space="preserve"> would also </w:t>
      </w:r>
      <w:r w:rsidRPr="000C18BF">
        <w:rPr>
          <w:rStyle w:val="StyleUnderline"/>
          <w:highlight w:val="yellow"/>
        </w:rPr>
        <w:t>produce contestation of the</w:t>
      </w:r>
      <w:r w:rsidRPr="00A90BDD">
        <w:rPr>
          <w:rStyle w:val="StyleUnderline"/>
        </w:rPr>
        <w:t xml:space="preserve"> open </w:t>
      </w:r>
      <w:r w:rsidRPr="000C18BF">
        <w:rPr>
          <w:rStyle w:val="StyleUnderline"/>
          <w:highlight w:val="yellow"/>
        </w:rPr>
        <w:t>global commons</w:t>
      </w:r>
      <w:r w:rsidRPr="00A90BDD">
        <w:rPr>
          <w:sz w:val="16"/>
        </w:rPr>
        <w:t xml:space="preserve"> </w:t>
      </w:r>
      <w:r w:rsidRPr="00A90BDD">
        <w:rPr>
          <w:rStyle w:val="StyleUnderline"/>
        </w:rPr>
        <w:t xml:space="preserve">that are the basis for the </w:t>
      </w:r>
      <w:r w:rsidRPr="00A90BDD">
        <w:rPr>
          <w:rStyle w:val="Emphasis"/>
        </w:rPr>
        <w:t>unprecedented prosperity</w:t>
      </w:r>
      <w:r w:rsidRPr="00A90BDD">
        <w:rPr>
          <w:sz w:val="16"/>
        </w:rPr>
        <w:t xml:space="preserve"> produced by the liberal international economic order. </w:t>
      </w:r>
      <w:r w:rsidRPr="00A90BDD">
        <w:rPr>
          <w:rStyle w:val="StyleUnderline"/>
        </w:rPr>
        <w:t xml:space="preserve">Should </w:t>
      </w:r>
      <w:r w:rsidRPr="000C18BF">
        <w:rPr>
          <w:rStyle w:val="StyleUnderline"/>
          <w:highlight w:val="yellow"/>
        </w:rPr>
        <w:t>the</w:t>
      </w:r>
      <w:r w:rsidRPr="00A90BDD">
        <w:rPr>
          <w:rStyle w:val="StyleUnderline"/>
        </w:rPr>
        <w:t xml:space="preserve"> Indian and Pacific </w:t>
      </w:r>
      <w:r w:rsidRPr="000C18BF">
        <w:rPr>
          <w:rStyle w:val="StyleUnderline"/>
          <w:highlight w:val="yellow"/>
        </w:rPr>
        <w:t>Oceans</w:t>
      </w:r>
      <w:r w:rsidRPr="00A90BDD">
        <w:rPr>
          <w:sz w:val="16"/>
        </w:rPr>
        <w:t xml:space="preserve">, or the </w:t>
      </w:r>
      <w:r w:rsidRPr="00A90BDD">
        <w:rPr>
          <w:rStyle w:val="StyleUnderline"/>
        </w:rPr>
        <w:t>Arctic and Mediterranean Seas</w:t>
      </w:r>
      <w:r w:rsidRPr="00A90BDD">
        <w:rPr>
          <w:sz w:val="16"/>
        </w:rPr>
        <w:t xml:space="preserve">, </w:t>
      </w:r>
      <w:r w:rsidRPr="000C18BF">
        <w:rPr>
          <w:rStyle w:val="StyleUnderline"/>
          <w:highlight w:val="yellow"/>
        </w:rPr>
        <w:t>become arenas of great-power conflict</w:t>
      </w:r>
      <w:r w:rsidRPr="00A90BDD">
        <w:rPr>
          <w:sz w:val="16"/>
        </w:rPr>
        <w:t xml:space="preserve"> (like the South China Sea already has thanks to China’s militarization and unilateral assertion of sovereignty over it) </w:t>
      </w:r>
      <w:r w:rsidRPr="00A90BDD">
        <w:rPr>
          <w:rStyle w:val="StyleUnderline"/>
        </w:rPr>
        <w:t>as leading states seek to incorporate them into their privileged zones of control</w:t>
      </w:r>
      <w:r w:rsidRPr="00A90BDD">
        <w:rPr>
          <w:sz w:val="16"/>
        </w:rPr>
        <w:t xml:space="preserve">, </w:t>
      </w:r>
      <w:r w:rsidRPr="000C18BF">
        <w:rPr>
          <w:rStyle w:val="StyleUnderline"/>
          <w:highlight w:val="yellow"/>
        </w:rPr>
        <w:t xml:space="preserve">economic globalization would </w:t>
      </w:r>
      <w:r w:rsidRPr="000C18BF">
        <w:rPr>
          <w:rStyle w:val="Emphasis"/>
          <w:highlight w:val="yellow"/>
        </w:rPr>
        <w:t>collapse</w:t>
      </w:r>
      <w:r w:rsidRPr="00A90BDD">
        <w:rPr>
          <w:rStyle w:val="StyleUnderline"/>
        </w:rPr>
        <w:t>, harming the economies of every major power</w:t>
      </w:r>
      <w:r w:rsidRPr="00DC073D">
        <w:rPr>
          <w:rStyle w:val="StyleUnderline"/>
        </w:rPr>
        <w:t>.</w:t>
      </w:r>
      <w:r w:rsidRPr="00DC073D">
        <w:rPr>
          <w:sz w:val="16"/>
        </w:rPr>
        <w:t xml:space="preserve"> </w:t>
      </w:r>
      <w:r w:rsidRPr="000C18BF">
        <w:rPr>
          <w:rStyle w:val="StyleUnderline"/>
          <w:highlight w:val="yellow"/>
        </w:rPr>
        <w:t>The U</w:t>
      </w:r>
      <w:r w:rsidRPr="00DC073D">
        <w:rPr>
          <w:rStyle w:val="StyleUnderline"/>
        </w:rPr>
        <w:t>nited</w:t>
      </w:r>
      <w:r w:rsidRPr="00A90BDD">
        <w:rPr>
          <w:rStyle w:val="StyleUnderline"/>
        </w:rPr>
        <w:t xml:space="preserve"> </w:t>
      </w:r>
      <w:r w:rsidRPr="000C18BF">
        <w:rPr>
          <w:rStyle w:val="StyleUnderline"/>
          <w:highlight w:val="yellow"/>
        </w:rPr>
        <w:t>S</w:t>
      </w:r>
      <w:r w:rsidRPr="00A90BDD">
        <w:rPr>
          <w:rStyle w:val="StyleUnderline"/>
        </w:rPr>
        <w:t>tates</w:t>
      </w:r>
      <w:r w:rsidRPr="00A90BDD">
        <w:rPr>
          <w:sz w:val="16"/>
        </w:rPr>
        <w:t xml:space="preserve">, because of its sheer power and resource base as well as its relative geographical isolation, </w:t>
      </w:r>
      <w:r w:rsidRPr="000C18BF">
        <w:rPr>
          <w:rStyle w:val="StyleUnderline"/>
          <w:highlight w:val="yellow"/>
        </w:rPr>
        <w:t>might do OK</w:t>
      </w:r>
      <w:r w:rsidRPr="00A90BDD">
        <w:rPr>
          <w:sz w:val="16"/>
        </w:rPr>
        <w:t xml:space="preserve"> in a spheres-of-influence world. Most of </w:t>
      </w:r>
      <w:r w:rsidRPr="000C18BF">
        <w:rPr>
          <w:rStyle w:val="StyleUnderline"/>
          <w:highlight w:val="yellow"/>
        </w:rPr>
        <w:t>America’s</w:t>
      </w:r>
      <w:r w:rsidRPr="00A90BDD">
        <w:rPr>
          <w:rStyle w:val="StyleUnderline"/>
        </w:rPr>
        <w:t xml:space="preserve"> friends and </w:t>
      </w:r>
      <w:r w:rsidRPr="000C18BF">
        <w:rPr>
          <w:rStyle w:val="StyleUnderline"/>
          <w:highlight w:val="yellow"/>
        </w:rPr>
        <w:t>allies would not</w:t>
      </w:r>
      <w:r w:rsidRPr="000C18BF">
        <w:rPr>
          <w:sz w:val="16"/>
          <w:highlight w:val="yellow"/>
        </w:rPr>
        <w:t xml:space="preserve">. </w:t>
      </w:r>
      <w:r w:rsidRPr="000C18BF">
        <w:rPr>
          <w:rStyle w:val="StyleUnderline"/>
          <w:highlight w:val="yellow"/>
        </w:rPr>
        <w:t>Their weakening</w:t>
      </w:r>
      <w:r w:rsidRPr="00A90BDD">
        <w:rPr>
          <w:rStyle w:val="StyleUnderline"/>
        </w:rPr>
        <w:t xml:space="preserve"> and insecurity </w:t>
      </w:r>
      <w:r w:rsidRPr="000C18BF">
        <w:rPr>
          <w:rStyle w:val="StyleUnderline"/>
          <w:highlight w:val="yellow"/>
        </w:rPr>
        <w:t>would</w:t>
      </w:r>
      <w:r w:rsidRPr="00A90BDD">
        <w:rPr>
          <w:rStyle w:val="StyleUnderline"/>
        </w:rPr>
        <w:t xml:space="preserve"> in turn </w:t>
      </w:r>
      <w:r w:rsidRPr="000C18BF">
        <w:rPr>
          <w:rStyle w:val="StyleUnderline"/>
          <w:highlight w:val="yellow"/>
        </w:rPr>
        <w:t>render the U</w:t>
      </w:r>
      <w:r w:rsidRPr="00A90BDD">
        <w:rPr>
          <w:rStyle w:val="StyleUnderline"/>
        </w:rPr>
        <w:t xml:space="preserve">nited </w:t>
      </w:r>
      <w:r w:rsidRPr="000C18BF">
        <w:rPr>
          <w:rStyle w:val="StyleUnderline"/>
          <w:highlight w:val="yellow"/>
        </w:rPr>
        <w:t>S</w:t>
      </w:r>
      <w:r w:rsidRPr="00A90BDD">
        <w:rPr>
          <w:rStyle w:val="StyleUnderline"/>
        </w:rPr>
        <w:t xml:space="preserve">tates weaker and </w:t>
      </w:r>
      <w:r w:rsidRPr="00DC073D">
        <w:rPr>
          <w:rStyle w:val="StyleUnderline"/>
        </w:rPr>
        <w:t xml:space="preserve">more </w:t>
      </w:r>
      <w:r w:rsidRPr="000C18BF">
        <w:rPr>
          <w:rStyle w:val="StyleUnderline"/>
          <w:highlight w:val="yellow"/>
        </w:rPr>
        <w:t>insecure</w:t>
      </w:r>
      <w:r w:rsidRPr="00A90BDD">
        <w:rPr>
          <w:rFonts w:eastAsia="Calibri"/>
          <w:sz w:val="16"/>
        </w:rPr>
        <w:t> </w:t>
      </w:r>
      <w:r w:rsidRPr="00A90BDD">
        <w:rPr>
          <w:sz w:val="16"/>
        </w:rPr>
        <w:t>—</w:t>
      </w:r>
      <w:r w:rsidRPr="00A90BDD">
        <w:rPr>
          <w:rFonts w:eastAsia="Calibri"/>
          <w:sz w:val="16"/>
        </w:rPr>
        <w:t> </w:t>
      </w:r>
      <w:r w:rsidRPr="00A90BDD">
        <w:rPr>
          <w:sz w:val="16"/>
        </w:rPr>
        <w:t xml:space="preserve">since </w:t>
      </w:r>
      <w:r w:rsidRPr="000C18BF">
        <w:rPr>
          <w:rStyle w:val="StyleUnderline"/>
          <w:highlight w:val="yellow"/>
        </w:rPr>
        <w:t xml:space="preserve">U.S. allies are </w:t>
      </w:r>
      <w:r w:rsidRPr="000C18BF">
        <w:rPr>
          <w:rStyle w:val="Emphasis"/>
          <w:highlight w:val="yellow"/>
        </w:rPr>
        <w:t>force-multipliers</w:t>
      </w:r>
      <w:r w:rsidRPr="000C18BF">
        <w:rPr>
          <w:sz w:val="16"/>
          <w:highlight w:val="yellow"/>
        </w:rPr>
        <w:t xml:space="preserve"> </w:t>
      </w:r>
      <w:r w:rsidRPr="000C18BF">
        <w:rPr>
          <w:rStyle w:val="StyleUnderline"/>
          <w:highlight w:val="yellow"/>
        </w:rPr>
        <w:t>for American hard and soft power</w:t>
      </w:r>
      <w:r w:rsidRPr="00A90BDD">
        <w:rPr>
          <w:sz w:val="16"/>
        </w:rPr>
        <w:t xml:space="preserve">, and since norms like </w:t>
      </w:r>
      <w:r w:rsidRPr="00A90BDD">
        <w:rPr>
          <w:rStyle w:val="StyleUnderline"/>
        </w:rPr>
        <w:t>freedom of the global commons</w:t>
      </w:r>
      <w:r w:rsidRPr="00A90BDD">
        <w:rPr>
          <w:sz w:val="16"/>
        </w:rPr>
        <w:t xml:space="preserve"> </w:t>
      </w:r>
      <w:r w:rsidRPr="00A90BDD">
        <w:rPr>
          <w:rStyle w:val="StyleUnderline"/>
        </w:rPr>
        <w:t>are</w:t>
      </w:r>
      <w:r w:rsidRPr="00A90BDD">
        <w:rPr>
          <w:sz w:val="16"/>
        </w:rPr>
        <w:t xml:space="preserve"> in fact </w:t>
      </w:r>
      <w:r w:rsidRPr="00A90BDD">
        <w:rPr>
          <w:rStyle w:val="StyleUnderline"/>
        </w:rPr>
        <w:t>underwritten by that power</w:t>
      </w:r>
      <w:r w:rsidRPr="00A90BDD">
        <w:rPr>
          <w:sz w:val="16"/>
        </w:rPr>
        <w:t>.</w:t>
      </w:r>
      <w:r>
        <w:rPr>
          <w:sz w:val="16"/>
        </w:rPr>
        <w:t xml:space="preserve"> </w:t>
      </w:r>
      <w:r w:rsidRPr="00A90BDD">
        <w:rPr>
          <w:sz w:val="16"/>
        </w:rPr>
        <w:t xml:space="preserve">More broadly, </w:t>
      </w:r>
      <w:r w:rsidRPr="00A90BDD">
        <w:rPr>
          <w:rStyle w:val="StyleUnderline"/>
        </w:rPr>
        <w:t xml:space="preserve">such </w:t>
      </w:r>
      <w:r w:rsidRPr="000C18BF">
        <w:rPr>
          <w:rStyle w:val="StyleUnderline"/>
          <w:highlight w:val="yellow"/>
        </w:rPr>
        <w:t>a transition</w:t>
      </w:r>
      <w:r w:rsidRPr="000C18BF">
        <w:rPr>
          <w:sz w:val="16"/>
          <w:highlight w:val="yellow"/>
        </w:rPr>
        <w:t xml:space="preserve"> </w:t>
      </w:r>
      <w:r w:rsidRPr="000C18BF">
        <w:rPr>
          <w:rStyle w:val="StyleUnderline"/>
          <w:highlight w:val="yellow"/>
        </w:rPr>
        <w:t>would</w:t>
      </w:r>
      <w:r w:rsidRPr="00A90BDD">
        <w:rPr>
          <w:sz w:val="16"/>
        </w:rPr>
        <w:t xml:space="preserve"> also likely </w:t>
      </w:r>
      <w:r w:rsidRPr="000C18BF">
        <w:rPr>
          <w:rStyle w:val="StyleUnderline"/>
          <w:highlight w:val="yellow"/>
        </w:rPr>
        <w:t>lead to</w:t>
      </w:r>
      <w:r w:rsidRPr="00A90BDD">
        <w:rPr>
          <w:rStyle w:val="StyleUnderline"/>
        </w:rPr>
        <w:t xml:space="preserve"> the kind of </w:t>
      </w:r>
      <w:r w:rsidRPr="000C18BF">
        <w:rPr>
          <w:rStyle w:val="Emphasis"/>
          <w:highlight w:val="yellow"/>
        </w:rPr>
        <w:t>hot wars</w:t>
      </w:r>
      <w:r w:rsidRPr="000C18BF">
        <w:rPr>
          <w:rStyle w:val="StyleUnderline"/>
          <w:highlight w:val="yellow"/>
        </w:rPr>
        <w:t xml:space="preserve"> that </w:t>
      </w:r>
      <w:r w:rsidRPr="000C18BF">
        <w:rPr>
          <w:rStyle w:val="Emphasis"/>
          <w:highlight w:val="yellow"/>
        </w:rPr>
        <w:t>reorder the international balance of power</w:t>
      </w:r>
      <w:r w:rsidRPr="00A90BDD">
        <w:rPr>
          <w:sz w:val="16"/>
        </w:rPr>
        <w:t xml:space="preserve">, </w:t>
      </w:r>
      <w:r w:rsidRPr="00A90BDD">
        <w:rPr>
          <w:rStyle w:val="StyleUnderline"/>
        </w:rPr>
        <w:t>including</w:t>
      </w:r>
      <w:r w:rsidRPr="00A90BDD">
        <w:rPr>
          <w:sz w:val="16"/>
        </w:rPr>
        <w:t xml:space="preserve"> by </w:t>
      </w:r>
      <w:r w:rsidRPr="00A90BDD">
        <w:rPr>
          <w:rStyle w:val="Emphasis"/>
        </w:rPr>
        <w:t>incentivizing aggressive states to push out and assert regional dominion</w:t>
      </w:r>
      <w:r w:rsidRPr="00A90BDD">
        <w:rPr>
          <w:sz w:val="16"/>
        </w:rPr>
        <w:t xml:space="preserve">, </w:t>
      </w:r>
      <w:r w:rsidRPr="00A90BDD">
        <w:rPr>
          <w:rStyle w:val="StyleUnderline"/>
        </w:rPr>
        <w:t>knowing that America does not have the will or interest to oppose them</w:t>
      </w:r>
      <w:r w:rsidRPr="00A90BDD">
        <w:rPr>
          <w:sz w:val="16"/>
        </w:rPr>
        <w:t>.</w:t>
      </w:r>
      <w:r>
        <w:rPr>
          <w:sz w:val="16"/>
        </w:rPr>
        <w:t xml:space="preserve"> </w:t>
      </w:r>
      <w:r w:rsidRPr="00A90BDD">
        <w:rPr>
          <w:rStyle w:val="StyleUnderline"/>
        </w:rPr>
        <w:t xml:space="preserve">The fact that </w:t>
      </w:r>
      <w:r w:rsidRPr="00A90BDD">
        <w:rPr>
          <w:sz w:val="16"/>
        </w:rPr>
        <w:t xml:space="preserve">U.S. </w:t>
      </w:r>
      <w:r w:rsidRPr="00A90BDD">
        <w:rPr>
          <w:rStyle w:val="StyleUnderline"/>
        </w:rPr>
        <w:t>competitors</w:t>
      </w:r>
      <w:r w:rsidRPr="00A90BDD">
        <w:rPr>
          <w:sz w:val="16"/>
        </w:rPr>
        <w:t xml:space="preserve"> such as </w:t>
      </w:r>
      <w:r w:rsidRPr="00A90BDD">
        <w:rPr>
          <w:rStyle w:val="StyleUnderline"/>
        </w:rPr>
        <w:t>Russia</w:t>
      </w:r>
      <w:r w:rsidRPr="00A90BDD">
        <w:rPr>
          <w:sz w:val="16"/>
        </w:rPr>
        <w:t xml:space="preserve">, </w:t>
      </w:r>
      <w:r w:rsidRPr="00A90BDD">
        <w:rPr>
          <w:rStyle w:val="StyleUnderline"/>
        </w:rPr>
        <w:t>China</w:t>
      </w:r>
      <w:r w:rsidRPr="00A90BDD">
        <w:rPr>
          <w:sz w:val="16"/>
        </w:rPr>
        <w:t xml:space="preserve">, </w:t>
      </w:r>
      <w:r w:rsidRPr="00A90BDD">
        <w:rPr>
          <w:rStyle w:val="StyleUnderline"/>
        </w:rPr>
        <w:t>and Iran</w:t>
      </w:r>
      <w:r w:rsidRPr="00A90BDD">
        <w:rPr>
          <w:rFonts w:eastAsia="Calibri"/>
          <w:sz w:val="16"/>
        </w:rPr>
        <w:t> </w:t>
      </w:r>
      <w:r w:rsidRPr="00A90BDD">
        <w:rPr>
          <w:sz w:val="16"/>
        </w:rPr>
        <w:t>—</w:t>
      </w:r>
      <w:r w:rsidRPr="00A90BDD">
        <w:rPr>
          <w:rFonts w:eastAsia="Calibri"/>
          <w:sz w:val="16"/>
        </w:rPr>
        <w:t> </w:t>
      </w:r>
      <w:r w:rsidRPr="00A90BDD">
        <w:rPr>
          <w:sz w:val="16"/>
        </w:rPr>
        <w:t>all of whom want to weaken the American-led world order</w:t>
      </w:r>
      <w:r w:rsidRPr="00A90BDD">
        <w:rPr>
          <w:rFonts w:eastAsia="Calibri"/>
          <w:sz w:val="16"/>
        </w:rPr>
        <w:t> </w:t>
      </w:r>
      <w:r w:rsidRPr="00A90BDD">
        <w:rPr>
          <w:sz w:val="16"/>
        </w:rPr>
        <w:t>—</w:t>
      </w:r>
      <w:r w:rsidRPr="00A90BDD">
        <w:rPr>
          <w:rFonts w:eastAsia="Calibri"/>
          <w:sz w:val="16"/>
        </w:rPr>
        <w:t> </w:t>
      </w:r>
      <w:r w:rsidRPr="00A90BDD">
        <w:rPr>
          <w:rStyle w:val="StyleUnderline"/>
        </w:rPr>
        <w:t>would welcome a spheres-of-influence world is another reason for Americans to oppose it</w:t>
      </w:r>
      <w:r w:rsidRPr="00A90BDD">
        <w:rPr>
          <w:sz w:val="16"/>
        </w:rPr>
        <w:t>. It would also be ironic if the United States were to back away from its historic commitment to shaping a world that is an idealized vision of America itself</w:t>
      </w:r>
      <w:r w:rsidRPr="00A90BDD">
        <w:rPr>
          <w:rFonts w:eastAsia="Calibri"/>
          <w:sz w:val="16"/>
        </w:rPr>
        <w:t> </w:t>
      </w:r>
      <w:r w:rsidRPr="00A90BDD">
        <w:rPr>
          <w:sz w:val="16"/>
        </w:rPr>
        <w:t>—</w:t>
      </w:r>
      <w:r w:rsidRPr="00A90BDD">
        <w:rPr>
          <w:rFonts w:eastAsia="Calibri"/>
          <w:sz w:val="16"/>
        </w:rPr>
        <w:t> </w:t>
      </w:r>
      <w:r w:rsidRPr="00A90BDD">
        <w:rPr>
          <w:sz w:val="16"/>
        </w:rPr>
        <w:t>one ruled by laws, norms, institutions, markets, and peaceful settlement of disputes.</w:t>
      </w:r>
    </w:p>
    <w:p w14:paraId="521ABA13" w14:textId="77777777" w:rsidR="007D2814" w:rsidRPr="00DE1D93" w:rsidRDefault="007D2814" w:rsidP="007D2814">
      <w:pPr>
        <w:pStyle w:val="Heading4"/>
      </w:pPr>
      <w:r>
        <w:t xml:space="preserve">Global nuclear war </w:t>
      </w:r>
    </w:p>
    <w:p w14:paraId="66613E25" w14:textId="77777777" w:rsidR="007D2814" w:rsidRDefault="007D2814" w:rsidP="007D2814">
      <w:r w:rsidRPr="001A037F">
        <w:rPr>
          <w:rStyle w:val="Style13ptBold"/>
        </w:rPr>
        <w:t>Khalilzad 16 –</w:t>
      </w:r>
      <w:r>
        <w:t xml:space="preserve"> Zalmay </w:t>
      </w:r>
      <w:r w:rsidRPr="001A037F">
        <w:t>Khalilzad</w:t>
      </w:r>
      <w:r>
        <w:t xml:space="preserve">, former U.S. ambassador to the United Nations, counselor at the CSIS, 3/23/16, “4 Lessons about America's Role in the World,” http://nationalinterest.org/feature/4-lessons-about-americas-role-the-world-15574?page=show </w:t>
      </w:r>
    </w:p>
    <w:p w14:paraId="3B9A0A14" w14:textId="77777777" w:rsidR="007D2814" w:rsidRPr="00205E07" w:rsidRDefault="007D2814" w:rsidP="007D2814">
      <w:pPr>
        <w:rPr>
          <w:sz w:val="16"/>
          <w:szCs w:val="16"/>
        </w:rPr>
      </w:pPr>
      <w:r w:rsidRPr="79EC3894">
        <w:rPr>
          <w:sz w:val="16"/>
          <w:szCs w:val="16"/>
        </w:rPr>
        <w:t xml:space="preserve">Ultimately, however, we concluded that </w:t>
      </w:r>
      <w:r w:rsidRPr="000C18BF">
        <w:rPr>
          <w:rStyle w:val="StyleUnderline"/>
          <w:highlight w:val="yellow"/>
        </w:rPr>
        <w:t>the U</w:t>
      </w:r>
      <w:r w:rsidRPr="79EC3894">
        <w:rPr>
          <w:sz w:val="16"/>
          <w:szCs w:val="16"/>
        </w:rPr>
        <w:t xml:space="preserve">nited </w:t>
      </w:r>
      <w:r w:rsidRPr="000C18BF">
        <w:rPr>
          <w:rStyle w:val="StyleUnderline"/>
          <w:highlight w:val="yellow"/>
        </w:rPr>
        <w:t>S</w:t>
      </w:r>
      <w:r w:rsidRPr="79EC3894">
        <w:rPr>
          <w:sz w:val="16"/>
          <w:szCs w:val="16"/>
        </w:rPr>
        <w:t xml:space="preserve">tates </w:t>
      </w:r>
      <w:r w:rsidRPr="000C18BF">
        <w:rPr>
          <w:rStyle w:val="StyleUnderline"/>
          <w:highlight w:val="yellow"/>
        </w:rPr>
        <w:t xml:space="preserve">has a strong interest in </w:t>
      </w:r>
      <w:r w:rsidRPr="000C18BF">
        <w:rPr>
          <w:rStyle w:val="Emphasis"/>
          <w:highlight w:val="yellow"/>
        </w:rPr>
        <w:t>precluding</w:t>
      </w:r>
      <w:r w:rsidRPr="00205E07">
        <w:rPr>
          <w:rStyle w:val="Emphasis"/>
        </w:rPr>
        <w:t xml:space="preserve"> the emergence of </w:t>
      </w:r>
      <w:r w:rsidRPr="000C18BF">
        <w:rPr>
          <w:rStyle w:val="Emphasis"/>
          <w:highlight w:val="yellow"/>
        </w:rPr>
        <w:t>another bipolar world</w:t>
      </w:r>
      <w:r w:rsidRPr="79EC3894">
        <w:rPr>
          <w:sz w:val="16"/>
          <w:szCs w:val="16"/>
        </w:rPr>
        <w:t>—as in the Cold War—</w:t>
      </w:r>
      <w:r w:rsidRPr="000C18BF">
        <w:rPr>
          <w:rStyle w:val="StyleUnderline"/>
          <w:highlight w:val="yellow"/>
        </w:rPr>
        <w:t>or</w:t>
      </w:r>
      <w:r w:rsidRPr="00DE1D93">
        <w:rPr>
          <w:rStyle w:val="StyleUnderline"/>
        </w:rPr>
        <w:t xml:space="preserve"> a world of </w:t>
      </w:r>
      <w:r w:rsidRPr="000C18BF">
        <w:rPr>
          <w:rStyle w:val="Emphasis"/>
          <w:highlight w:val="yellow"/>
        </w:rPr>
        <w:t>many</w:t>
      </w:r>
      <w:r w:rsidRPr="00205E07">
        <w:rPr>
          <w:rStyle w:val="Emphasis"/>
        </w:rPr>
        <w:t xml:space="preserve"> great </w:t>
      </w:r>
      <w:r w:rsidRPr="000C18BF">
        <w:rPr>
          <w:rStyle w:val="Emphasis"/>
          <w:highlight w:val="yellow"/>
        </w:rPr>
        <w:t>powers</w:t>
      </w:r>
      <w:r w:rsidRPr="79EC3894">
        <w:rPr>
          <w:sz w:val="16"/>
          <w:szCs w:val="16"/>
        </w:rPr>
        <w:t xml:space="preserve">, as existed before the two world wars. </w:t>
      </w:r>
      <w:r w:rsidRPr="000C18BF">
        <w:rPr>
          <w:rStyle w:val="StyleUnderline"/>
          <w:highlight w:val="yellow"/>
        </w:rPr>
        <w:t>Multipolarity led to</w:t>
      </w:r>
      <w:r w:rsidRPr="00205E07">
        <w:rPr>
          <w:rStyle w:val="StyleUnderline"/>
        </w:rPr>
        <w:t xml:space="preserve"> two </w:t>
      </w:r>
      <w:r w:rsidRPr="000C18BF">
        <w:rPr>
          <w:rStyle w:val="StyleUnderline"/>
          <w:highlight w:val="yellow"/>
        </w:rPr>
        <w:t>world wars</w:t>
      </w:r>
      <w:r w:rsidRPr="00DE1D93">
        <w:rPr>
          <w:rStyle w:val="StyleUnderline"/>
        </w:rPr>
        <w:t xml:space="preserve"> and </w:t>
      </w:r>
      <w:r w:rsidRPr="000C18BF">
        <w:rPr>
          <w:rStyle w:val="StyleUnderline"/>
          <w:highlight w:val="yellow"/>
        </w:rPr>
        <w:t>bipolarity resulted in</w:t>
      </w:r>
      <w:r w:rsidRPr="00205E07">
        <w:rPr>
          <w:rStyle w:val="StyleUnderline"/>
        </w:rPr>
        <w:t xml:space="preserve"> a</w:t>
      </w:r>
      <w:r w:rsidRPr="79EC3894">
        <w:rPr>
          <w:sz w:val="16"/>
          <w:szCs w:val="16"/>
        </w:rPr>
        <w:t xml:space="preserve"> protracted </w:t>
      </w:r>
      <w:r w:rsidRPr="00205E07">
        <w:rPr>
          <w:rStyle w:val="StyleUnderline"/>
        </w:rPr>
        <w:t xml:space="preserve">worldwide struggle with the </w:t>
      </w:r>
      <w:r w:rsidRPr="000C18BF">
        <w:rPr>
          <w:rStyle w:val="Emphasis"/>
          <w:highlight w:val="yellow"/>
        </w:rPr>
        <w:t>risk of nuclear annihilation</w:t>
      </w:r>
      <w:r w:rsidRPr="000C18BF">
        <w:rPr>
          <w:rStyle w:val="StyleUnderline"/>
          <w:highlight w:val="yellow"/>
        </w:rPr>
        <w:t>. To avoid a return</w:t>
      </w:r>
      <w:r w:rsidRPr="00205E07">
        <w:rPr>
          <w:rStyle w:val="StyleUnderline"/>
        </w:rPr>
        <w:t xml:space="preserve"> such circumstances</w:t>
      </w:r>
      <w:r w:rsidRPr="79EC3894">
        <w:rPr>
          <w:sz w:val="16"/>
          <w:szCs w:val="16"/>
        </w:rPr>
        <w:t xml:space="preserve">, Secretary of Defense Dick Cheney ultimately agreed that </w:t>
      </w:r>
      <w:r w:rsidRPr="000C18BF">
        <w:rPr>
          <w:rStyle w:val="StyleUnderline"/>
          <w:highlight w:val="yellow"/>
        </w:rPr>
        <w:t>our objective must be to prevent a hostile power to dominate a “critical region</w:t>
      </w:r>
      <w:r w:rsidRPr="00205E07">
        <w:rPr>
          <w:rStyle w:val="StyleUnderline"/>
        </w:rPr>
        <w:t>,” which would</w:t>
      </w:r>
      <w:r w:rsidRPr="79EC3894">
        <w:rPr>
          <w:sz w:val="16"/>
          <w:szCs w:val="16"/>
        </w:rPr>
        <w:t xml:space="preserve"> give it the resources, industrial capabilities and population to </w:t>
      </w:r>
      <w:r w:rsidRPr="00205E07">
        <w:rPr>
          <w:rStyle w:val="Emphasis"/>
        </w:rPr>
        <w:t>pose a global challenge</w:t>
      </w:r>
      <w:r w:rsidRPr="79EC3894">
        <w:rPr>
          <w:sz w:val="16"/>
          <w:szCs w:val="16"/>
        </w:rPr>
        <w:t xml:space="preserve">. This insight has guided U.S. defense policy throughout the post–Cold War era. </w:t>
      </w:r>
    </w:p>
    <w:p w14:paraId="1F8165AD" w14:textId="77777777" w:rsidR="007D2814" w:rsidRPr="00205E07" w:rsidRDefault="007D2814" w:rsidP="007D2814">
      <w:pPr>
        <w:rPr>
          <w:sz w:val="16"/>
          <w:szCs w:val="16"/>
        </w:rPr>
      </w:pPr>
      <w:r w:rsidRPr="000C18BF">
        <w:rPr>
          <w:rStyle w:val="StyleUnderline"/>
          <w:highlight w:val="yellow"/>
        </w:rPr>
        <w:t>Giving major powers the green light</w:t>
      </w:r>
      <w:r w:rsidRPr="00DE1D93">
        <w:rPr>
          <w:rStyle w:val="StyleUnderline"/>
        </w:rPr>
        <w:t xml:space="preserve"> to establish spheres of influence </w:t>
      </w:r>
      <w:r w:rsidRPr="000C18BF">
        <w:rPr>
          <w:rStyle w:val="StyleUnderline"/>
          <w:highlight w:val="yellow"/>
        </w:rPr>
        <w:t xml:space="preserve">would produce a multipolar world and </w:t>
      </w:r>
      <w:r w:rsidRPr="000C18BF">
        <w:rPr>
          <w:rStyle w:val="Emphasis"/>
          <w:highlight w:val="yellow"/>
        </w:rPr>
        <w:t>risk</w:t>
      </w:r>
      <w:r w:rsidRPr="79EC3894">
        <w:rPr>
          <w:sz w:val="16"/>
          <w:szCs w:val="16"/>
        </w:rPr>
        <w:t xml:space="preserve"> the return of </w:t>
      </w:r>
      <w:r w:rsidRPr="000C18BF">
        <w:rPr>
          <w:rStyle w:val="Emphasis"/>
          <w:highlight w:val="yellow"/>
        </w:rPr>
        <w:t>war between</w:t>
      </w:r>
      <w:r w:rsidRPr="00205E07">
        <w:rPr>
          <w:rStyle w:val="Emphasis"/>
        </w:rPr>
        <w:t xml:space="preserve"> the </w:t>
      </w:r>
      <w:r w:rsidRPr="000C18BF">
        <w:rPr>
          <w:rStyle w:val="Emphasis"/>
          <w:highlight w:val="yellow"/>
        </w:rPr>
        <w:t>major powers</w:t>
      </w:r>
      <w:r w:rsidRPr="79EC3894">
        <w:rPr>
          <w:sz w:val="16"/>
          <w:szCs w:val="16"/>
        </w:rPr>
        <w:t xml:space="preserve">. Without a stabilizing U.S. presence in the Persian Gulf and U.S. relationships with Jordan and the Gulf States, Iran could shut down oil shipments in its supposed sphere of influence. A similar scenario in fact played out during the 1987 “tanker war” of the Iran-Iraq war, which eventually escalated into a direct military conflict between the United States and Iran. Iran’s nuclear program makes these scenarios even more dangerous. </w:t>
      </w:r>
    </w:p>
    <w:p w14:paraId="42267178" w14:textId="77777777" w:rsidR="007D2814" w:rsidRDefault="007D2814" w:rsidP="007D2814">
      <w:r w:rsidRPr="000C18BF">
        <w:rPr>
          <w:rStyle w:val="StyleUnderline"/>
          <w:highlight w:val="yellow"/>
        </w:rPr>
        <w:t>The U</w:t>
      </w:r>
      <w:r w:rsidRPr="79EC3894">
        <w:rPr>
          <w:sz w:val="16"/>
          <w:szCs w:val="16"/>
        </w:rPr>
        <w:t xml:space="preserve">nited </w:t>
      </w:r>
      <w:r w:rsidRPr="000C18BF">
        <w:rPr>
          <w:rStyle w:val="StyleUnderline"/>
          <w:highlight w:val="yellow"/>
        </w:rPr>
        <w:t>S</w:t>
      </w:r>
      <w:r w:rsidRPr="79EC3894">
        <w:rPr>
          <w:sz w:val="16"/>
          <w:szCs w:val="16"/>
        </w:rPr>
        <w:t xml:space="preserve">tates </w:t>
      </w:r>
      <w:r w:rsidRPr="000C18BF">
        <w:rPr>
          <w:rStyle w:val="StyleUnderline"/>
          <w:highlight w:val="yellow"/>
        </w:rPr>
        <w:t>can manage the rise</w:t>
      </w:r>
      <w:r w:rsidRPr="00205E07">
        <w:rPr>
          <w:rStyle w:val="StyleUnderline"/>
        </w:rPr>
        <w:t xml:space="preserve"> and resurgence </w:t>
      </w:r>
      <w:r w:rsidRPr="000C18BF">
        <w:rPr>
          <w:rStyle w:val="StyleUnderline"/>
          <w:highlight w:val="yellow"/>
        </w:rPr>
        <w:t xml:space="preserve">of great powers like </w:t>
      </w:r>
      <w:r w:rsidRPr="000C18BF">
        <w:rPr>
          <w:rStyle w:val="Emphasis"/>
          <w:highlight w:val="yellow"/>
        </w:rPr>
        <w:t>China, Russia and Iran</w:t>
      </w:r>
      <w:r w:rsidRPr="00205E07">
        <w:rPr>
          <w:rStyle w:val="StyleUnderline"/>
        </w:rPr>
        <w:t xml:space="preserve"> at an acceptable cost </w:t>
      </w:r>
      <w:r w:rsidRPr="000C18BF">
        <w:rPr>
          <w:rStyle w:val="StyleUnderline"/>
          <w:highlight w:val="yellow"/>
        </w:rPr>
        <w:t>without ceding</w:t>
      </w:r>
      <w:r w:rsidRPr="00205E07">
        <w:rPr>
          <w:rStyle w:val="StyleUnderline"/>
        </w:rPr>
        <w:t xml:space="preserve"> entire </w:t>
      </w:r>
      <w:r w:rsidRPr="000C18BF">
        <w:rPr>
          <w:rStyle w:val="StyleUnderline"/>
          <w:highlight w:val="yellow"/>
        </w:rPr>
        <w:t>spheres of influence</w:t>
      </w:r>
      <w:r w:rsidRPr="79EC3894">
        <w:rPr>
          <w:sz w:val="16"/>
          <w:szCs w:val="16"/>
        </w:rPr>
        <w:t xml:space="preserve">. The key is to focus on normalizing the geopolitics of the Middle East, Europe and the Asia-Pacific, which the United States can do by strengthening its transatlantic and transpacific alliances and adapting them to the new, dangerous circumstances on the horizon. </w:t>
      </w:r>
      <w:r w:rsidRPr="00DE1D93">
        <w:rPr>
          <w:rStyle w:val="StyleUnderline"/>
        </w:rPr>
        <w:t>The U</w:t>
      </w:r>
      <w:r w:rsidRPr="79EC3894">
        <w:rPr>
          <w:sz w:val="16"/>
          <w:szCs w:val="16"/>
        </w:rPr>
        <w:t xml:space="preserve">nited </w:t>
      </w:r>
      <w:r w:rsidRPr="00DE1D93">
        <w:rPr>
          <w:rStyle w:val="StyleUnderline"/>
        </w:rPr>
        <w:t>S</w:t>
      </w:r>
      <w:r w:rsidRPr="79EC3894">
        <w:rPr>
          <w:sz w:val="16"/>
          <w:szCs w:val="16"/>
        </w:rPr>
        <w:t xml:space="preserve">tates </w:t>
      </w:r>
      <w:r w:rsidRPr="00DE1D93">
        <w:rPr>
          <w:rStyle w:val="StyleUnderline"/>
        </w:rPr>
        <w:t>should promote a balance of power in key regions while seeking opportunities to reconcile differences among major actors</w:t>
      </w:r>
      <w:r w:rsidRPr="00DE1D93">
        <w:t>.</w:t>
      </w:r>
    </w:p>
    <w:p w14:paraId="6821731A" w14:textId="77777777" w:rsidR="007D2814" w:rsidRPr="007D2814" w:rsidRDefault="007D2814" w:rsidP="007D2814"/>
    <w:p w14:paraId="1CEFC0EB" w14:textId="7F40529A" w:rsidR="00E90FA3" w:rsidRDefault="00E90FA3" w:rsidP="00E90FA3">
      <w:pPr>
        <w:pStyle w:val="Heading3"/>
      </w:pPr>
      <w:r>
        <w:t xml:space="preserve">Retrenchment --- </w:t>
      </w:r>
      <w:r w:rsidR="007D2814">
        <w:t>Alliances Terminal Impact</w:t>
      </w:r>
    </w:p>
    <w:p w14:paraId="34C8C094" w14:textId="3CBC9CC3" w:rsidR="00E90FA3" w:rsidRDefault="00E90FA3" w:rsidP="00E90FA3"/>
    <w:p w14:paraId="07E5B2D9" w14:textId="77777777" w:rsidR="0098358C" w:rsidRDefault="0098358C" w:rsidP="0098358C">
      <w:pPr>
        <w:pStyle w:val="Heading4"/>
      </w:pPr>
      <w:r>
        <w:t>Alliances deter war --- extinction</w:t>
      </w:r>
    </w:p>
    <w:p w14:paraId="120AE947" w14:textId="77777777" w:rsidR="0098358C" w:rsidRDefault="0098358C" w:rsidP="0098358C">
      <w:r w:rsidRPr="00FF6B5E">
        <w:rPr>
          <w:rStyle w:val="Style13ptBold"/>
        </w:rPr>
        <w:t>Rapp-Hooper 20</w:t>
      </w:r>
      <w:r>
        <w:t xml:space="preserve"> --- Mira Rapp-Hooper, Stephen A. Schwarzman Senior Fellow for Asia Studies at the Council on Foreign Relations and a Senior Fellow at Yale Law School’s Paul Tsai China Center, “Saving America’s Alliances”, Foreign Affairs, April 2020, </w:t>
      </w:r>
      <w:hyperlink r:id="rId208" w:history="1">
        <w:r w:rsidRPr="00276013">
          <w:rPr>
            <w:rStyle w:val="Hyperlink"/>
          </w:rPr>
          <w:t>https://www.foreignaffairs.com/articles/united-states/2020-02-10/saving-americas-alliances</w:t>
        </w:r>
      </w:hyperlink>
      <w:r>
        <w:t xml:space="preserve"> (BJN) </w:t>
      </w:r>
    </w:p>
    <w:p w14:paraId="47A41658" w14:textId="77777777" w:rsidR="0098358C" w:rsidRPr="00FF6B5E" w:rsidRDefault="0098358C" w:rsidP="0098358C">
      <w:pPr>
        <w:rPr>
          <w:sz w:val="16"/>
        </w:rPr>
      </w:pPr>
      <w:r w:rsidRPr="000C18BF">
        <w:rPr>
          <w:rStyle w:val="StyleUnderline"/>
          <w:highlight w:val="yellow"/>
        </w:rPr>
        <w:t>The stakes of</w:t>
      </w:r>
      <w:r w:rsidRPr="00FF6B5E">
        <w:rPr>
          <w:rStyle w:val="StyleUnderline"/>
        </w:rPr>
        <w:t xml:space="preserve"> failing to reform</w:t>
      </w:r>
      <w:r w:rsidRPr="00FF6B5E">
        <w:rPr>
          <w:sz w:val="16"/>
        </w:rPr>
        <w:t xml:space="preserve"> </w:t>
      </w:r>
      <w:r w:rsidRPr="000C18BF">
        <w:rPr>
          <w:rStyle w:val="StyleUnderline"/>
          <w:highlight w:val="yellow"/>
        </w:rPr>
        <w:t>the alliance system</w:t>
      </w:r>
      <w:r w:rsidRPr="000C18BF">
        <w:rPr>
          <w:sz w:val="16"/>
          <w:highlight w:val="yellow"/>
        </w:rPr>
        <w:t xml:space="preserve"> </w:t>
      </w:r>
      <w:r w:rsidRPr="000C18BF">
        <w:rPr>
          <w:rStyle w:val="Emphasis"/>
          <w:highlight w:val="yellow"/>
        </w:rPr>
        <w:t>could scarcely be higher</w:t>
      </w:r>
      <w:r w:rsidRPr="00FF6B5E">
        <w:rPr>
          <w:sz w:val="16"/>
        </w:rPr>
        <w:t xml:space="preserve">. </w:t>
      </w:r>
      <w:r w:rsidRPr="00FF6B5E">
        <w:rPr>
          <w:rStyle w:val="StyleUnderline"/>
        </w:rPr>
        <w:t xml:space="preserve">If </w:t>
      </w:r>
      <w:r w:rsidRPr="000C18BF">
        <w:rPr>
          <w:rStyle w:val="StyleUnderline"/>
          <w:highlight w:val="yellow"/>
        </w:rPr>
        <w:t>Washington</w:t>
      </w:r>
      <w:r w:rsidRPr="00FF6B5E">
        <w:rPr>
          <w:rStyle w:val="StyleUnderline"/>
        </w:rPr>
        <w:t xml:space="preserve"> does not act, it </w:t>
      </w:r>
      <w:r w:rsidRPr="000C18BF">
        <w:rPr>
          <w:rStyle w:val="StyleUnderline"/>
          <w:highlight w:val="yellow"/>
        </w:rPr>
        <w:t>will miss the opportunity to protect its</w:t>
      </w:r>
      <w:r w:rsidRPr="00FF6B5E">
        <w:rPr>
          <w:rStyle w:val="StyleUnderline"/>
        </w:rPr>
        <w:t xml:space="preserve"> dearest </w:t>
      </w:r>
      <w:r w:rsidRPr="000C18BF">
        <w:rPr>
          <w:rStyle w:val="StyleUnderline"/>
          <w:highlight w:val="yellow"/>
        </w:rPr>
        <w:t>interests</w:t>
      </w:r>
      <w:r w:rsidRPr="00FF6B5E">
        <w:rPr>
          <w:rStyle w:val="StyleUnderline"/>
        </w:rPr>
        <w:t xml:space="preserve"> </w:t>
      </w:r>
      <w:r w:rsidRPr="00FF6B5E">
        <w:rPr>
          <w:sz w:val="16"/>
        </w:rPr>
        <w:t xml:space="preserve">on relatively favorable terms, </w:t>
      </w:r>
      <w:r w:rsidRPr="000C18BF">
        <w:rPr>
          <w:rStyle w:val="StyleUnderline"/>
          <w:highlight w:val="yellow"/>
        </w:rPr>
        <w:t>before China</w:t>
      </w:r>
      <w:r w:rsidRPr="00FF6B5E">
        <w:rPr>
          <w:rStyle w:val="StyleUnderline"/>
        </w:rPr>
        <w:t xml:space="preserve">’s growing power </w:t>
      </w:r>
      <w:r w:rsidRPr="000C18BF">
        <w:rPr>
          <w:rStyle w:val="StyleUnderline"/>
          <w:highlight w:val="yellow"/>
        </w:rPr>
        <w:t xml:space="preserve">and Russia’s </w:t>
      </w:r>
      <w:r w:rsidRPr="000C18BF">
        <w:rPr>
          <w:rStyle w:val="Emphasis"/>
          <w:highlight w:val="yellow"/>
        </w:rPr>
        <w:t>revanchism</w:t>
      </w:r>
      <w:r w:rsidRPr="00FF6B5E">
        <w:rPr>
          <w:rStyle w:val="StyleUnderline"/>
        </w:rPr>
        <w:t xml:space="preserve"> </w:t>
      </w:r>
      <w:r w:rsidRPr="00FF6B5E">
        <w:rPr>
          <w:rStyle w:val="Emphasis"/>
        </w:rPr>
        <w:t>undermine the system’s proven guarantees</w:t>
      </w:r>
      <w:r w:rsidRPr="00FF6B5E">
        <w:rPr>
          <w:sz w:val="16"/>
        </w:rPr>
        <w:t xml:space="preserve">. The reform agenda recommended here is vast, but it is far less burdensome than a U.S. foreign policy that cannot rely on allies. </w:t>
      </w:r>
      <w:r w:rsidRPr="00FF6B5E">
        <w:rPr>
          <w:rStyle w:val="StyleUnderline"/>
        </w:rPr>
        <w:t>The United States can no more go it alone now than it could in</w:t>
      </w:r>
      <w:r w:rsidRPr="00FF6B5E">
        <w:rPr>
          <w:sz w:val="16"/>
        </w:rPr>
        <w:t xml:space="preserve"> the immediate </w:t>
      </w:r>
      <w:r w:rsidRPr="00FF6B5E">
        <w:rPr>
          <w:rStyle w:val="StyleUnderline"/>
        </w:rPr>
        <w:t>postwar years.</w:t>
      </w:r>
      <w:r w:rsidRPr="00FF6B5E">
        <w:rPr>
          <w:sz w:val="16"/>
        </w:rPr>
        <w:t xml:space="preserve"> Whether the United States has alliances or not, American security and prosperity will still require an open and independent Asia and Europe. </w:t>
      </w:r>
      <w:r w:rsidRPr="000C18BF">
        <w:rPr>
          <w:rStyle w:val="StyleUnderline"/>
          <w:highlight w:val="yellow"/>
        </w:rPr>
        <w:t>Even if Washington pulled back</w:t>
      </w:r>
      <w:r w:rsidRPr="00FF6B5E">
        <w:rPr>
          <w:sz w:val="16"/>
        </w:rPr>
        <w:t xml:space="preserve"> from both theaters, </w:t>
      </w:r>
      <w:r w:rsidRPr="00FF6B5E">
        <w:rPr>
          <w:rStyle w:val="StyleUnderline"/>
        </w:rPr>
        <w:t xml:space="preserve">the United States </w:t>
      </w:r>
      <w:r w:rsidRPr="000C18BF">
        <w:rPr>
          <w:rStyle w:val="StyleUnderline"/>
          <w:highlight w:val="yellow"/>
        </w:rPr>
        <w:t>would still face</w:t>
      </w:r>
      <w:r w:rsidRPr="00FF6B5E">
        <w:rPr>
          <w:rStyle w:val="StyleUnderline"/>
        </w:rPr>
        <w:t xml:space="preserve"> cyber</w:t>
      </w:r>
      <w:r w:rsidRPr="000C18BF">
        <w:rPr>
          <w:rStyle w:val="StyleUnderline"/>
          <w:highlight w:val="yellow"/>
        </w:rPr>
        <w:t>attacks</w:t>
      </w:r>
      <w:r w:rsidRPr="00FF6B5E">
        <w:rPr>
          <w:rStyle w:val="StyleUnderline"/>
        </w:rPr>
        <w:t>, financial and infrastructural disruptions, and assaults on its democratic institutions</w:t>
      </w:r>
      <w:r w:rsidRPr="00FF6B5E">
        <w:rPr>
          <w:sz w:val="16"/>
        </w:rPr>
        <w:t xml:space="preserve">. And </w:t>
      </w:r>
      <w:r w:rsidRPr="000C18BF">
        <w:rPr>
          <w:rStyle w:val="StyleUnderline"/>
          <w:highlight w:val="yellow"/>
        </w:rPr>
        <w:t xml:space="preserve">by retrenching, Washington would </w:t>
      </w:r>
      <w:r w:rsidRPr="000C18BF">
        <w:rPr>
          <w:rStyle w:val="Emphasis"/>
          <w:highlight w:val="yellow"/>
        </w:rPr>
        <w:t>lose whatever readiness</w:t>
      </w:r>
      <w:r w:rsidRPr="00FF6B5E">
        <w:rPr>
          <w:rStyle w:val="Emphasis"/>
        </w:rPr>
        <w:t xml:space="preserve"> for conflict </w:t>
      </w:r>
      <w:r w:rsidRPr="000C18BF">
        <w:rPr>
          <w:rStyle w:val="Emphasis"/>
          <w:highlight w:val="yellow"/>
        </w:rPr>
        <w:t>it</w:t>
      </w:r>
      <w:r w:rsidRPr="00FF6B5E">
        <w:rPr>
          <w:rStyle w:val="Emphasis"/>
        </w:rPr>
        <w:t xml:space="preserve"> currently </w:t>
      </w:r>
      <w:r w:rsidRPr="000C18BF">
        <w:rPr>
          <w:rStyle w:val="Emphasis"/>
          <w:highlight w:val="yellow"/>
        </w:rPr>
        <w:t>has</w:t>
      </w:r>
      <w:r w:rsidRPr="000C18BF">
        <w:rPr>
          <w:sz w:val="16"/>
          <w:highlight w:val="yellow"/>
        </w:rPr>
        <w:t xml:space="preserve">. </w:t>
      </w:r>
      <w:r w:rsidRPr="000C18BF">
        <w:rPr>
          <w:rStyle w:val="StyleUnderline"/>
          <w:highlight w:val="yellow"/>
        </w:rPr>
        <w:t>If the country</w:t>
      </w:r>
      <w:r w:rsidRPr="00FF6B5E">
        <w:rPr>
          <w:rStyle w:val="StyleUnderline"/>
        </w:rPr>
        <w:t xml:space="preserve"> </w:t>
      </w:r>
      <w:r w:rsidRPr="00FF6B5E">
        <w:rPr>
          <w:sz w:val="16"/>
        </w:rPr>
        <w:t xml:space="preserve">later </w:t>
      </w:r>
      <w:r w:rsidRPr="000C18BF">
        <w:rPr>
          <w:rStyle w:val="StyleUnderline"/>
          <w:highlight w:val="yellow"/>
        </w:rPr>
        <w:t>joined a war a</w:t>
      </w:r>
      <w:r w:rsidRPr="00FF6B5E">
        <w:rPr>
          <w:rStyle w:val="StyleUnderline"/>
        </w:rPr>
        <w:t xml:space="preserve">broad, </w:t>
      </w:r>
      <w:r w:rsidRPr="000C18BF">
        <w:rPr>
          <w:rStyle w:val="StyleUnderline"/>
          <w:highlight w:val="yellow"/>
        </w:rPr>
        <w:t>it would have</w:t>
      </w:r>
      <w:r w:rsidRPr="00FF6B5E">
        <w:rPr>
          <w:rStyle w:val="StyleUnderline"/>
        </w:rPr>
        <w:t xml:space="preserve"> to do so only after </w:t>
      </w:r>
      <w:r w:rsidRPr="000C18BF">
        <w:rPr>
          <w:rStyle w:val="Emphasis"/>
          <w:highlight w:val="yellow"/>
        </w:rPr>
        <w:t>significant time delays</w:t>
      </w:r>
      <w:r w:rsidRPr="000C18BF">
        <w:rPr>
          <w:sz w:val="16"/>
          <w:highlight w:val="yellow"/>
        </w:rPr>
        <w:t xml:space="preserve"> </w:t>
      </w:r>
      <w:r w:rsidRPr="000C18BF">
        <w:rPr>
          <w:rStyle w:val="StyleUnderline"/>
          <w:highlight w:val="yellow"/>
        </w:rPr>
        <w:t>and</w:t>
      </w:r>
      <w:r w:rsidRPr="000C18BF">
        <w:rPr>
          <w:sz w:val="16"/>
          <w:highlight w:val="yellow"/>
        </w:rPr>
        <w:t xml:space="preserve"> </w:t>
      </w:r>
      <w:r w:rsidRPr="000C18BF">
        <w:rPr>
          <w:rStyle w:val="Emphasis"/>
          <w:highlight w:val="yellow"/>
        </w:rPr>
        <w:t>without</w:t>
      </w:r>
      <w:r w:rsidRPr="00FF6B5E">
        <w:rPr>
          <w:rStyle w:val="Emphasis"/>
        </w:rPr>
        <w:t xml:space="preserve"> the allied </w:t>
      </w:r>
      <w:r w:rsidRPr="000C18BF">
        <w:rPr>
          <w:rStyle w:val="Emphasis"/>
          <w:highlight w:val="yellow"/>
        </w:rPr>
        <w:t>coop</w:t>
      </w:r>
      <w:r w:rsidRPr="00FF6B5E">
        <w:rPr>
          <w:rStyle w:val="Emphasis"/>
        </w:rPr>
        <w:t>eration</w:t>
      </w:r>
      <w:r w:rsidRPr="00FF6B5E">
        <w:rPr>
          <w:sz w:val="16"/>
        </w:rPr>
        <w:t xml:space="preserve"> </w:t>
      </w:r>
      <w:r w:rsidRPr="000C18BF">
        <w:rPr>
          <w:rStyle w:val="StyleUnderline"/>
          <w:highlight w:val="yellow"/>
        </w:rPr>
        <w:t xml:space="preserve">that might have </w:t>
      </w:r>
      <w:r w:rsidRPr="000C18BF">
        <w:rPr>
          <w:rStyle w:val="Emphasis"/>
          <w:highlight w:val="yellow"/>
        </w:rPr>
        <w:t>allowed it to prevail</w:t>
      </w:r>
      <w:r w:rsidRPr="00FF6B5E">
        <w:rPr>
          <w:rStyle w:val="Emphasis"/>
        </w:rPr>
        <w:t>.</w:t>
      </w:r>
      <w:r w:rsidRPr="00FF6B5E">
        <w:rPr>
          <w:rStyle w:val="StyleUnderline"/>
        </w:rPr>
        <w:t xml:space="preserve"> Put simply</w:t>
      </w:r>
      <w:r w:rsidRPr="00FF6B5E">
        <w:rPr>
          <w:sz w:val="16"/>
        </w:rPr>
        <w:t xml:space="preserve">, </w:t>
      </w:r>
      <w:r w:rsidRPr="000C18BF">
        <w:rPr>
          <w:rStyle w:val="StyleUnderline"/>
          <w:highlight w:val="yellow"/>
        </w:rPr>
        <w:t xml:space="preserve">the United States might </w:t>
      </w:r>
      <w:r w:rsidRPr="000C18BF">
        <w:rPr>
          <w:rStyle w:val="Emphasis"/>
          <w:highlight w:val="yellow"/>
        </w:rPr>
        <w:t>fall into a conflict that it could have</w:t>
      </w:r>
      <w:r w:rsidRPr="00FF6B5E">
        <w:rPr>
          <w:rStyle w:val="Emphasis"/>
        </w:rPr>
        <w:t xml:space="preserve"> instead </w:t>
      </w:r>
      <w:r w:rsidRPr="000C18BF">
        <w:rPr>
          <w:rStyle w:val="Emphasis"/>
          <w:highlight w:val="yellow"/>
        </w:rPr>
        <w:t>deterred</w:t>
      </w:r>
      <w:r w:rsidRPr="00FF6B5E">
        <w:rPr>
          <w:sz w:val="16"/>
        </w:rPr>
        <w:t xml:space="preserve">—one </w:t>
      </w:r>
      <w:r w:rsidRPr="000C18BF">
        <w:rPr>
          <w:rStyle w:val="StyleUnderline"/>
          <w:highlight w:val="yellow"/>
        </w:rPr>
        <w:t>now waged with</w:t>
      </w:r>
      <w:r w:rsidRPr="000C18BF">
        <w:rPr>
          <w:sz w:val="16"/>
          <w:highlight w:val="yellow"/>
        </w:rPr>
        <w:t xml:space="preserve"> </w:t>
      </w:r>
      <w:r w:rsidRPr="000C18BF">
        <w:rPr>
          <w:rStyle w:val="Emphasis"/>
          <w:highlight w:val="yellow"/>
        </w:rPr>
        <w:t>hypersonic</w:t>
      </w:r>
      <w:r w:rsidRPr="00FF6B5E">
        <w:rPr>
          <w:rStyle w:val="Emphasis"/>
        </w:rPr>
        <w:t xml:space="preserve"> speed and </w:t>
      </w:r>
      <w:r w:rsidRPr="000C18BF">
        <w:rPr>
          <w:rStyle w:val="Emphasis"/>
          <w:highlight w:val="yellow"/>
        </w:rPr>
        <w:t>destruction</w:t>
      </w:r>
      <w:r w:rsidRPr="00FF6B5E">
        <w:rPr>
          <w:sz w:val="16"/>
        </w:rPr>
        <w:t xml:space="preserve">. </w:t>
      </w:r>
      <w:r w:rsidRPr="00FF6B5E">
        <w:rPr>
          <w:rStyle w:val="StyleUnderline"/>
        </w:rPr>
        <w:t>The United States’ alliance system endured because it advanced the country’s security</w:t>
      </w:r>
      <w:r w:rsidRPr="00FF6B5E">
        <w:rPr>
          <w:sz w:val="16"/>
        </w:rPr>
        <w:t xml:space="preserve"> and prosperity at a reasonable cost. The network outlasted the Soviet Union, the foe that it was meant to combat, and weathered drastic changes in the nature of conflict. If reformed, </w:t>
      </w:r>
      <w:r w:rsidRPr="000C18BF">
        <w:rPr>
          <w:rStyle w:val="StyleUnderline"/>
          <w:highlight w:val="yellow"/>
        </w:rPr>
        <w:t>this</w:t>
      </w:r>
      <w:r w:rsidRPr="00FF6B5E">
        <w:rPr>
          <w:rStyle w:val="StyleUnderline"/>
        </w:rPr>
        <w:t xml:space="preserve"> remarkable </w:t>
      </w:r>
      <w:r w:rsidRPr="000C18BF">
        <w:rPr>
          <w:rStyle w:val="StyleUnderline"/>
          <w:highlight w:val="yellow"/>
        </w:rPr>
        <w:t xml:space="preserve">system can </w:t>
      </w:r>
      <w:r w:rsidRPr="000C18BF">
        <w:rPr>
          <w:rStyle w:val="Emphasis"/>
          <w:highlight w:val="yellow"/>
        </w:rPr>
        <w:t>again serve</w:t>
      </w:r>
      <w:r w:rsidRPr="000C18BF">
        <w:rPr>
          <w:sz w:val="16"/>
          <w:highlight w:val="yellow"/>
        </w:rPr>
        <w:t xml:space="preserve"> </w:t>
      </w:r>
      <w:r w:rsidRPr="000C18BF">
        <w:rPr>
          <w:rStyle w:val="StyleUnderline"/>
          <w:highlight w:val="yellow"/>
        </w:rPr>
        <w:t>as the fulcrum of</w:t>
      </w:r>
      <w:r w:rsidRPr="00FF6B5E">
        <w:rPr>
          <w:rStyle w:val="StyleUnderline"/>
        </w:rPr>
        <w:t xml:space="preserve"> U.S. grand strategy and provide defense and </w:t>
      </w:r>
      <w:r w:rsidRPr="000C18BF">
        <w:rPr>
          <w:rStyle w:val="StyleUnderline"/>
          <w:highlight w:val="yellow"/>
        </w:rPr>
        <w:t>deterrence</w:t>
      </w:r>
      <w:r w:rsidRPr="00FF6B5E">
        <w:rPr>
          <w:rStyle w:val="StyleUnderline"/>
        </w:rPr>
        <w:t xml:space="preserve"> for decades</w:t>
      </w:r>
      <w:r w:rsidRPr="00FF6B5E">
        <w:rPr>
          <w:sz w:val="16"/>
        </w:rPr>
        <w:t xml:space="preserve"> to come. </w:t>
      </w:r>
      <w:r w:rsidRPr="00FF6B5E">
        <w:rPr>
          <w:rStyle w:val="StyleUnderline"/>
        </w:rPr>
        <w:t>If neglected</w:t>
      </w:r>
      <w:r w:rsidRPr="00FF6B5E">
        <w:rPr>
          <w:sz w:val="16"/>
        </w:rPr>
        <w:t xml:space="preserve">, </w:t>
      </w:r>
      <w:r w:rsidRPr="00FF6B5E">
        <w:rPr>
          <w:rStyle w:val="Emphasis"/>
        </w:rPr>
        <w:t>it will become irrelevant, just when it is needed most</w:t>
      </w:r>
      <w:r w:rsidRPr="00FF6B5E">
        <w:rPr>
          <w:sz w:val="16"/>
        </w:rPr>
        <w:t>.</w:t>
      </w:r>
    </w:p>
    <w:p w14:paraId="2AD6A787" w14:textId="77777777" w:rsidR="0098358C" w:rsidRDefault="0098358C" w:rsidP="00E90FA3"/>
    <w:p w14:paraId="1490B301" w14:textId="77777777" w:rsidR="00E90FA3" w:rsidRDefault="00E90FA3" w:rsidP="00E90FA3">
      <w:pPr>
        <w:pStyle w:val="Heading4"/>
      </w:pPr>
      <w:r>
        <w:t>Alliances solve extinction</w:t>
      </w:r>
    </w:p>
    <w:p w14:paraId="0E2FDA8C" w14:textId="77777777" w:rsidR="00E90FA3" w:rsidRPr="00341954" w:rsidRDefault="00E90FA3" w:rsidP="00E90FA3">
      <w:r>
        <w:rPr>
          <w:rStyle w:val="Style13ptBold"/>
        </w:rPr>
        <w:t>Brands, 17</w:t>
      </w:r>
      <w:r>
        <w:t xml:space="preserve"> </w:t>
      </w:r>
      <w:r w:rsidRPr="00341954">
        <w:t>(Hal Brands – PhD in History @ Yale, Henry A. Kissinger Distinguished Professor of Global Affairs at the Johns Hopkins University School of Advanced International Studies, Senior Fellow at the Center for Strategic and Budgetary Assessments and the Foreign Policy Research Institute. Peter D. Feaver – PhD @ Harvard, Professor of Political Science and Public Policy at Duke University, Director of the Triangle Institute for Security Studies, Director of the Duke Program in American Grand Strategy. “What Are America’s Alliances Good For?” Summer 2017, The US Army War College Quarterly Parameters, https://www.hsdl.org/?view&amp;did=803998)</w:t>
      </w:r>
    </w:p>
    <w:p w14:paraId="5CDFF4A4" w14:textId="77777777" w:rsidR="00E90FA3" w:rsidRDefault="00E90FA3" w:rsidP="00E90FA3">
      <w:pPr>
        <w:rPr>
          <w:sz w:val="16"/>
        </w:rPr>
      </w:pPr>
      <w:r w:rsidRPr="00415E5C">
        <w:rPr>
          <w:sz w:val="16"/>
        </w:rPr>
        <w:t>Geostrategic Influence and Global Stability</w:t>
      </w:r>
      <w:r>
        <w:rPr>
          <w:sz w:val="16"/>
        </w:rPr>
        <w:t xml:space="preserve"> </w:t>
      </w:r>
      <w:r w:rsidRPr="00415E5C">
        <w:rPr>
          <w:sz w:val="16"/>
        </w:rPr>
        <w:t xml:space="preserve">If </w:t>
      </w:r>
      <w:r w:rsidRPr="000C18BF">
        <w:rPr>
          <w:rStyle w:val="StyleUnderline"/>
          <w:highlight w:val="yellow"/>
        </w:rPr>
        <w:t>alliances</w:t>
      </w:r>
      <w:r w:rsidRPr="00415E5C">
        <w:rPr>
          <w:sz w:val="16"/>
        </w:rPr>
        <w:t xml:space="preserve"> are thus helpful in terms of the conflicts America wages, they </w:t>
      </w:r>
      <w:r w:rsidRPr="000C18BF">
        <w:rPr>
          <w:rStyle w:val="StyleUnderline"/>
          <w:highlight w:val="yellow"/>
        </w:rPr>
        <w:t>are</w:t>
      </w:r>
      <w:r w:rsidRPr="00415E5C">
        <w:rPr>
          <w:sz w:val="16"/>
        </w:rPr>
        <w:t xml:space="preserve"> </w:t>
      </w:r>
      <w:r w:rsidRPr="00415E5C">
        <w:rPr>
          <w:rStyle w:val="StyleUnderline"/>
        </w:rPr>
        <w:t xml:space="preserve">more </w:t>
      </w:r>
      <w:r w:rsidRPr="000C18BF">
        <w:rPr>
          <w:rStyle w:val="StyleUnderline"/>
          <w:highlight w:val="yellow"/>
        </w:rPr>
        <w:t>helpful</w:t>
      </w:r>
      <w:r w:rsidRPr="00415E5C">
        <w:rPr>
          <w:rStyle w:val="StyleUnderline"/>
        </w:rPr>
        <w:t xml:space="preserve"> still </w:t>
      </w:r>
      <w:r w:rsidRPr="000C18BF">
        <w:rPr>
          <w:rStyle w:val="StyleUnderline"/>
          <w:highlight w:val="yellow"/>
        </w:rPr>
        <w:t>in terms</w:t>
      </w:r>
      <w:r w:rsidRPr="00415E5C">
        <w:rPr>
          <w:sz w:val="16"/>
        </w:rPr>
        <w:t xml:space="preserve"> </w:t>
      </w:r>
      <w:r w:rsidRPr="000C18BF">
        <w:rPr>
          <w:rStyle w:val="StyleUnderline"/>
          <w:highlight w:val="yellow"/>
        </w:rPr>
        <w:t>of the</w:t>
      </w:r>
      <w:r w:rsidRPr="00415E5C">
        <w:rPr>
          <w:sz w:val="16"/>
        </w:rPr>
        <w:t xml:space="preserve"> </w:t>
      </w:r>
      <w:r w:rsidRPr="000C18BF">
        <w:rPr>
          <w:rStyle w:val="Emphasis"/>
          <w:highlight w:val="yellow"/>
        </w:rPr>
        <w:t>conflicts they prevent</w:t>
      </w:r>
      <w:r w:rsidRPr="00415E5C">
        <w:rPr>
          <w:sz w:val="16"/>
        </w:rPr>
        <w:t xml:space="preserve"> </w:t>
      </w:r>
      <w:r w:rsidRPr="00415E5C">
        <w:rPr>
          <w:rStyle w:val="StyleUnderline"/>
        </w:rPr>
        <w:t>and the</w:t>
      </w:r>
      <w:r w:rsidRPr="00415E5C">
        <w:rPr>
          <w:sz w:val="16"/>
        </w:rPr>
        <w:t xml:space="preserve"> </w:t>
      </w:r>
      <w:r w:rsidRPr="00415E5C">
        <w:rPr>
          <w:rStyle w:val="Emphasis"/>
        </w:rPr>
        <w:t>broader geostrategic influence</w:t>
      </w:r>
      <w:r w:rsidRPr="00415E5C">
        <w:rPr>
          <w:sz w:val="16"/>
        </w:rPr>
        <w:t xml:space="preserve"> </w:t>
      </w:r>
      <w:r w:rsidRPr="00415E5C">
        <w:rPr>
          <w:rStyle w:val="StyleUnderline"/>
        </w:rPr>
        <w:t>they confer</w:t>
      </w:r>
      <w:r w:rsidRPr="00415E5C">
        <w:rPr>
          <w:sz w:val="16"/>
        </w:rPr>
        <w:t xml:space="preserve">. Indeed, although the ultimate test of America’s alliances lies in their efficacy as warfighting coalitions, </w:t>
      </w:r>
      <w:r w:rsidRPr="00415E5C">
        <w:rPr>
          <w:rStyle w:val="StyleUnderline"/>
        </w:rPr>
        <w:t>the most powerful benefits</w:t>
      </w:r>
      <w:r w:rsidRPr="00415E5C">
        <w:rPr>
          <w:sz w:val="16"/>
        </w:rPr>
        <w:t xml:space="preserve"> </w:t>
      </w:r>
      <w:r w:rsidRPr="00415E5C">
        <w:rPr>
          <w:rStyle w:val="StyleUnderline"/>
        </w:rPr>
        <w:t>they provide come in the</w:t>
      </w:r>
      <w:r w:rsidRPr="00415E5C">
        <w:rPr>
          <w:sz w:val="16"/>
        </w:rPr>
        <w:t xml:space="preserve"> </w:t>
      </w:r>
      <w:r w:rsidRPr="00415E5C">
        <w:rPr>
          <w:rStyle w:val="StyleUnderline"/>
        </w:rPr>
        <w:t>normal course of</w:t>
      </w:r>
      <w:r w:rsidRPr="00415E5C">
        <w:rPr>
          <w:sz w:val="16"/>
        </w:rPr>
        <w:t xml:space="preserve"> </w:t>
      </w:r>
      <w:r w:rsidRPr="00415E5C">
        <w:rPr>
          <w:rStyle w:val="Emphasis"/>
        </w:rPr>
        <w:t>peacetime geostrategic management</w:t>
      </w:r>
      <w:r w:rsidRPr="00415E5C">
        <w:rPr>
          <w:sz w:val="16"/>
        </w:rPr>
        <w:t xml:space="preserve"> </w:t>
      </w:r>
      <w:r w:rsidRPr="00415E5C">
        <w:rPr>
          <w:rStyle w:val="StyleUnderline"/>
        </w:rPr>
        <w:t>and competition</w:t>
      </w:r>
      <w:r w:rsidRPr="00415E5C">
        <w:rPr>
          <w:sz w:val="16"/>
        </w:rPr>
        <w:t>.</w:t>
      </w:r>
      <w:r>
        <w:rPr>
          <w:sz w:val="16"/>
        </w:rPr>
        <w:t xml:space="preserve"> </w:t>
      </w:r>
      <w:r w:rsidRPr="00415E5C">
        <w:rPr>
          <w:sz w:val="16"/>
        </w:rPr>
        <w:t xml:space="preserve">First, </w:t>
      </w:r>
      <w:r w:rsidRPr="00415E5C">
        <w:rPr>
          <w:rStyle w:val="StyleUnderline"/>
        </w:rPr>
        <w:t>US alliances bind many of the</w:t>
      </w:r>
      <w:r w:rsidRPr="00415E5C">
        <w:rPr>
          <w:sz w:val="16"/>
        </w:rPr>
        <w:t xml:space="preserve"> </w:t>
      </w:r>
      <w:r w:rsidRPr="00415E5C">
        <w:rPr>
          <w:rStyle w:val="StyleUnderline"/>
        </w:rPr>
        <w:t>richest and most militarily capable countries in the world to</w:t>
      </w:r>
      <w:r w:rsidRPr="00415E5C">
        <w:rPr>
          <w:sz w:val="16"/>
        </w:rPr>
        <w:t xml:space="preserve"> </w:t>
      </w:r>
      <w:r w:rsidRPr="00415E5C">
        <w:rPr>
          <w:rStyle w:val="StyleUnderline"/>
        </w:rPr>
        <w:t>Washington</w:t>
      </w:r>
      <w:r w:rsidRPr="00415E5C">
        <w:rPr>
          <w:sz w:val="16"/>
        </w:rPr>
        <w:t xml:space="preserve"> </w:t>
      </w:r>
      <w:r w:rsidRPr="00415E5C">
        <w:rPr>
          <w:rStyle w:val="StyleUnderline"/>
        </w:rPr>
        <w:t>through</w:t>
      </w:r>
      <w:r w:rsidRPr="00415E5C">
        <w:rPr>
          <w:sz w:val="16"/>
        </w:rPr>
        <w:t xml:space="preserve"> </w:t>
      </w:r>
      <w:r w:rsidRPr="00F41EBF">
        <w:rPr>
          <w:rStyle w:val="StyleUnderline"/>
        </w:rPr>
        <w:t>enduring relationships of deep cooperation</w:t>
      </w:r>
      <w:r w:rsidRPr="00415E5C">
        <w:rPr>
          <w:sz w:val="16"/>
        </w:rPr>
        <w:t xml:space="preserve">. </w:t>
      </w:r>
      <w:r w:rsidRPr="00415E5C">
        <w:rPr>
          <w:rStyle w:val="StyleUnderline"/>
        </w:rPr>
        <w:t>Alliances reflect</w:t>
      </w:r>
      <w:r w:rsidRPr="00415E5C">
        <w:rPr>
          <w:sz w:val="16"/>
        </w:rPr>
        <w:t xml:space="preserve"> </w:t>
      </w:r>
      <w:r w:rsidRPr="00415E5C">
        <w:rPr>
          <w:rStyle w:val="StyleUnderline"/>
        </w:rPr>
        <w:t>shared interests</w:t>
      </w:r>
      <w:r w:rsidRPr="00415E5C">
        <w:rPr>
          <w:sz w:val="16"/>
        </w:rPr>
        <w:t xml:space="preserve"> rather than creating them, of course, </w:t>
      </w:r>
      <w:r w:rsidRPr="00415E5C">
        <w:rPr>
          <w:rStyle w:val="StyleUnderline"/>
        </w:rPr>
        <w:t>and</w:t>
      </w:r>
      <w:r w:rsidRPr="00415E5C">
        <w:rPr>
          <w:sz w:val="16"/>
        </w:rPr>
        <w:t xml:space="preserve"> </w:t>
      </w:r>
      <w:r w:rsidRPr="00415E5C">
        <w:rPr>
          <w:rStyle w:val="StyleUnderline"/>
        </w:rPr>
        <w:t>the</w:t>
      </w:r>
      <w:r w:rsidRPr="00415E5C">
        <w:rPr>
          <w:sz w:val="16"/>
        </w:rPr>
        <w:t xml:space="preserve"> </w:t>
      </w:r>
      <w:r w:rsidRPr="00415E5C">
        <w:rPr>
          <w:rStyle w:val="Emphasis"/>
        </w:rPr>
        <w:t>U</w:t>
      </w:r>
      <w:r w:rsidRPr="00415E5C">
        <w:rPr>
          <w:sz w:val="16"/>
        </w:rPr>
        <w:t xml:space="preserve">nited </w:t>
      </w:r>
      <w:r w:rsidRPr="00415E5C">
        <w:rPr>
          <w:rStyle w:val="Emphasis"/>
        </w:rPr>
        <w:t>S</w:t>
      </w:r>
      <w:r w:rsidRPr="00415E5C">
        <w:rPr>
          <w:sz w:val="16"/>
        </w:rPr>
        <w:t xml:space="preserve">tates </w:t>
      </w:r>
      <w:r w:rsidRPr="00415E5C">
        <w:rPr>
          <w:rStyle w:val="StyleUnderline"/>
        </w:rPr>
        <w:t>would</w:t>
      </w:r>
      <w:r w:rsidRPr="00415E5C">
        <w:rPr>
          <w:sz w:val="16"/>
        </w:rPr>
        <w:t xml:space="preserve"> presumably </w:t>
      </w:r>
      <w:r w:rsidRPr="00415E5C">
        <w:rPr>
          <w:rStyle w:val="StyleUnderline"/>
        </w:rPr>
        <w:t>have close ties to</w:t>
      </w:r>
      <w:r w:rsidRPr="00415E5C">
        <w:rPr>
          <w:sz w:val="16"/>
        </w:rPr>
        <w:t xml:space="preserve"> </w:t>
      </w:r>
      <w:r w:rsidRPr="00415E5C">
        <w:rPr>
          <w:rStyle w:val="StyleUnderline"/>
        </w:rPr>
        <w:t>countries such as</w:t>
      </w:r>
      <w:r w:rsidRPr="00415E5C">
        <w:rPr>
          <w:sz w:val="16"/>
        </w:rPr>
        <w:t xml:space="preserve"> </w:t>
      </w:r>
      <w:r w:rsidRPr="00415E5C">
        <w:rPr>
          <w:rStyle w:val="StyleUnderline"/>
        </w:rPr>
        <w:t>the</w:t>
      </w:r>
      <w:r w:rsidRPr="00415E5C">
        <w:rPr>
          <w:sz w:val="16"/>
        </w:rPr>
        <w:t xml:space="preserve"> </w:t>
      </w:r>
      <w:r w:rsidRPr="00415E5C">
        <w:rPr>
          <w:rStyle w:val="Emphasis"/>
        </w:rPr>
        <w:t>U</w:t>
      </w:r>
      <w:r w:rsidRPr="00415E5C">
        <w:rPr>
          <w:sz w:val="16"/>
        </w:rPr>
        <w:t xml:space="preserve">nited </w:t>
      </w:r>
      <w:r w:rsidRPr="00415E5C">
        <w:rPr>
          <w:rStyle w:val="Emphasis"/>
        </w:rPr>
        <w:t>K</w:t>
      </w:r>
      <w:r w:rsidRPr="00415E5C">
        <w:rPr>
          <w:sz w:val="16"/>
        </w:rPr>
        <w:t xml:space="preserve">ingdom </w:t>
      </w:r>
      <w:r w:rsidRPr="00415E5C">
        <w:rPr>
          <w:rStyle w:val="StyleUnderline"/>
        </w:rPr>
        <w:t>even without formal alliances</w:t>
      </w:r>
      <w:r w:rsidRPr="00415E5C">
        <w:rPr>
          <w:sz w:val="16"/>
        </w:rPr>
        <w:t xml:space="preserve">. </w:t>
      </w:r>
      <w:r w:rsidRPr="00415E5C">
        <w:rPr>
          <w:rStyle w:val="Emphasis"/>
        </w:rPr>
        <w:t>But</w:t>
      </w:r>
      <w:r w:rsidRPr="00415E5C">
        <w:rPr>
          <w:sz w:val="16"/>
        </w:rPr>
        <w:t xml:space="preserve"> </w:t>
      </w:r>
      <w:r w:rsidRPr="000C18BF">
        <w:rPr>
          <w:rStyle w:val="StyleUnderline"/>
          <w:highlight w:val="yellow"/>
        </w:rPr>
        <w:t>alliances</w:t>
      </w:r>
      <w:r w:rsidRPr="00415E5C">
        <w:rPr>
          <w:sz w:val="16"/>
        </w:rPr>
        <w:t xml:space="preserve"> nonetheless </w:t>
      </w:r>
      <w:r w:rsidRPr="000C18BF">
        <w:rPr>
          <w:rStyle w:val="StyleUnderline"/>
          <w:highlight w:val="yellow"/>
        </w:rPr>
        <w:t>serve</w:t>
      </w:r>
      <w:r w:rsidRPr="000C18BF">
        <w:rPr>
          <w:sz w:val="16"/>
          <w:highlight w:val="yellow"/>
        </w:rPr>
        <w:t xml:space="preserve"> </w:t>
      </w:r>
      <w:r w:rsidRPr="000C18BF">
        <w:rPr>
          <w:rStyle w:val="StyleUnderline"/>
          <w:highlight w:val="yellow"/>
        </w:rPr>
        <w:t>as</w:t>
      </w:r>
      <w:r w:rsidRPr="00415E5C">
        <w:rPr>
          <w:sz w:val="16"/>
        </w:rPr>
        <w:t xml:space="preserve"> </w:t>
      </w:r>
      <w:r w:rsidRPr="000C18BF">
        <w:rPr>
          <w:rStyle w:val="Emphasis"/>
          <w:highlight w:val="yellow"/>
        </w:rPr>
        <w:t>“hoops of steel.”</w:t>
      </w:r>
      <w:r w:rsidRPr="00415E5C">
        <w:rPr>
          <w:sz w:val="16"/>
        </w:rPr>
        <w:t xml:space="preserve"> </w:t>
      </w:r>
      <w:r w:rsidRPr="00415E5C">
        <w:rPr>
          <w:rStyle w:val="StyleUnderline"/>
        </w:rPr>
        <w:t>They</w:t>
      </w:r>
      <w:r w:rsidRPr="00415E5C">
        <w:rPr>
          <w:sz w:val="16"/>
        </w:rPr>
        <w:t xml:space="preserve"> </w:t>
      </w:r>
      <w:r w:rsidRPr="00415E5C">
        <w:rPr>
          <w:rStyle w:val="StyleUnderline"/>
        </w:rPr>
        <w:t xml:space="preserve">help </w:t>
      </w:r>
      <w:r w:rsidRPr="000C18BF">
        <w:rPr>
          <w:rStyle w:val="StyleUnderline"/>
          <w:highlight w:val="yellow"/>
        </w:rPr>
        <w:t>create</w:t>
      </w:r>
      <w:r w:rsidRPr="00415E5C">
        <w:rPr>
          <w:sz w:val="16"/>
        </w:rPr>
        <w:t xml:space="preserve"> a sense of </w:t>
      </w:r>
      <w:r w:rsidRPr="000C18BF">
        <w:rPr>
          <w:rStyle w:val="Emphasis"/>
          <w:highlight w:val="yellow"/>
        </w:rPr>
        <w:t>permanence</w:t>
      </w:r>
      <w:r w:rsidRPr="00415E5C">
        <w:rPr>
          <w:sz w:val="16"/>
        </w:rPr>
        <w:t xml:space="preserve"> and shared purpose in key relationships; they </w:t>
      </w:r>
      <w:r w:rsidRPr="000C18BF">
        <w:rPr>
          <w:rStyle w:val="StyleUnderline"/>
          <w:highlight w:val="yellow"/>
        </w:rPr>
        <w:t>provide forums for</w:t>
      </w:r>
      <w:r w:rsidRPr="00415E5C">
        <w:rPr>
          <w:sz w:val="16"/>
        </w:rPr>
        <w:t xml:space="preserve"> regular interaction and </w:t>
      </w:r>
      <w:r w:rsidRPr="000C18BF">
        <w:rPr>
          <w:rStyle w:val="Emphasis"/>
          <w:highlight w:val="yellow"/>
        </w:rPr>
        <w:t>cooperation</w:t>
      </w:r>
      <w:r w:rsidRPr="00415E5C">
        <w:rPr>
          <w:sz w:val="16"/>
        </w:rPr>
        <w:t xml:space="preserve">; they </w:t>
      </w:r>
      <w:r w:rsidRPr="000C18BF">
        <w:rPr>
          <w:rStyle w:val="StyleUnderline"/>
          <w:highlight w:val="yellow"/>
        </w:rPr>
        <w:t>conduce to</w:t>
      </w:r>
      <w:r w:rsidRPr="00415E5C">
        <w:rPr>
          <w:sz w:val="16"/>
        </w:rPr>
        <w:t xml:space="preserve"> </w:t>
      </w:r>
      <w:r w:rsidRPr="00415E5C">
        <w:rPr>
          <w:rStyle w:val="Emphasis"/>
        </w:rPr>
        <w:t xml:space="preserve">deeply </w:t>
      </w:r>
      <w:r w:rsidRPr="000C18BF">
        <w:rPr>
          <w:rStyle w:val="Emphasis"/>
          <w:highlight w:val="yellow"/>
        </w:rPr>
        <w:t>institutionalized exchanges</w:t>
      </w:r>
      <w:r w:rsidRPr="00415E5C">
        <w:rPr>
          <w:sz w:val="16"/>
        </w:rPr>
        <w:t xml:space="preserve"> (of intelligence, personnel, and other assets) </w:t>
      </w:r>
      <w:r w:rsidRPr="00415E5C">
        <w:rPr>
          <w:rStyle w:val="StyleUnderline"/>
        </w:rPr>
        <w:t>that</w:t>
      </w:r>
      <w:r w:rsidRPr="00415E5C">
        <w:rPr>
          <w:sz w:val="16"/>
        </w:rPr>
        <w:t xml:space="preserve"> </w:t>
      </w:r>
      <w:r w:rsidRPr="00415E5C">
        <w:rPr>
          <w:rStyle w:val="StyleUnderline"/>
        </w:rPr>
        <w:t>insulate and perpetuate friendly associations</w:t>
      </w:r>
      <w:r w:rsidRPr="00415E5C">
        <w:rPr>
          <w:sz w:val="16"/>
        </w:rPr>
        <w:t xml:space="preserve"> </w:t>
      </w:r>
      <w:r w:rsidRPr="000C18BF">
        <w:rPr>
          <w:rStyle w:val="Emphasis"/>
          <w:highlight w:val="yellow"/>
        </w:rPr>
        <w:t>even when</w:t>
      </w:r>
      <w:r w:rsidRPr="00415E5C">
        <w:rPr>
          <w:rStyle w:val="Emphasis"/>
        </w:rPr>
        <w:t xml:space="preserve"> political </w:t>
      </w:r>
      <w:r w:rsidRPr="000C18BF">
        <w:rPr>
          <w:rStyle w:val="Emphasis"/>
          <w:highlight w:val="yellow"/>
        </w:rPr>
        <w:t>leaders clash</w:t>
      </w:r>
      <w:r w:rsidRPr="00415E5C">
        <w:rPr>
          <w:sz w:val="16"/>
        </w:rPr>
        <w:t xml:space="preserve">.38 </w:t>
      </w:r>
      <w:r w:rsidRPr="00415E5C">
        <w:rPr>
          <w:rStyle w:val="StyleUnderline"/>
        </w:rPr>
        <w:t>And</w:t>
      </w:r>
      <w:r w:rsidRPr="00415E5C">
        <w:rPr>
          <w:sz w:val="16"/>
        </w:rPr>
        <w:t xml:space="preserve"> </w:t>
      </w:r>
      <w:r w:rsidRPr="00415E5C">
        <w:rPr>
          <w:rStyle w:val="StyleUnderline"/>
        </w:rPr>
        <w:t>insofar as US alliances serve these purposes with respect to</w:t>
      </w:r>
      <w:r w:rsidRPr="00415E5C">
        <w:rPr>
          <w:sz w:val="16"/>
        </w:rPr>
        <w:t xml:space="preserve"> immensely influential countries in </w:t>
      </w:r>
      <w:r w:rsidRPr="00415E5C">
        <w:rPr>
          <w:rStyle w:val="StyleUnderline"/>
        </w:rPr>
        <w:t>Europe and the Asia-Pacific</w:t>
      </w:r>
      <w:r w:rsidRPr="00415E5C">
        <w:rPr>
          <w:sz w:val="16"/>
        </w:rPr>
        <w:t xml:space="preserve">, </w:t>
      </w:r>
      <w:r w:rsidRPr="00415E5C">
        <w:rPr>
          <w:rStyle w:val="StyleUnderline"/>
        </w:rPr>
        <w:t>they help Washington preserve a significant</w:t>
      </w:r>
      <w:r w:rsidRPr="00415E5C">
        <w:rPr>
          <w:sz w:val="16"/>
        </w:rPr>
        <w:t xml:space="preserve"> </w:t>
      </w:r>
      <w:r w:rsidRPr="00415E5C">
        <w:rPr>
          <w:rStyle w:val="Emphasis"/>
        </w:rPr>
        <w:t>overbalance of power</w:t>
      </w:r>
      <w:r w:rsidRPr="00415E5C">
        <w:rPr>
          <w:sz w:val="16"/>
        </w:rPr>
        <w:t xml:space="preserve"> </w:t>
      </w:r>
      <w:r w:rsidRPr="00415E5C">
        <w:rPr>
          <w:rStyle w:val="StyleUnderline"/>
        </w:rPr>
        <w:t>vis-à-vis any competitor</w:t>
      </w:r>
      <w:r w:rsidRPr="00415E5C">
        <w:rPr>
          <w:sz w:val="16"/>
        </w:rPr>
        <w:t>.</w:t>
      </w:r>
      <w:r>
        <w:rPr>
          <w:sz w:val="16"/>
        </w:rPr>
        <w:t xml:space="preserve"> </w:t>
      </w:r>
      <w:r w:rsidRPr="00415E5C">
        <w:rPr>
          <w:sz w:val="16"/>
        </w:rPr>
        <w:t xml:space="preserve">Second, </w:t>
      </w:r>
      <w:r w:rsidRPr="000C18BF">
        <w:rPr>
          <w:rStyle w:val="StyleUnderline"/>
          <w:highlight w:val="yellow"/>
        </w:rPr>
        <w:t>alliances</w:t>
      </w:r>
      <w:r w:rsidRPr="00415E5C">
        <w:rPr>
          <w:sz w:val="16"/>
        </w:rPr>
        <w:t xml:space="preserve"> </w:t>
      </w:r>
      <w:r w:rsidRPr="000C18BF">
        <w:rPr>
          <w:rStyle w:val="StyleUnderline"/>
          <w:highlight w:val="yellow"/>
        </w:rPr>
        <w:t>have a</w:t>
      </w:r>
      <w:r w:rsidRPr="00415E5C">
        <w:rPr>
          <w:sz w:val="16"/>
        </w:rPr>
        <w:t xml:space="preserve"> </w:t>
      </w:r>
      <w:r w:rsidRPr="000C18BF">
        <w:rPr>
          <w:rStyle w:val="Emphasis"/>
          <w:highlight w:val="yellow"/>
        </w:rPr>
        <w:t>strong deterrent effect</w:t>
      </w:r>
      <w:r w:rsidRPr="00415E5C">
        <w:rPr>
          <w:sz w:val="16"/>
        </w:rPr>
        <w:t xml:space="preserve"> </w:t>
      </w:r>
      <w:r w:rsidRPr="000C18BF">
        <w:rPr>
          <w:rStyle w:val="StyleUnderline"/>
          <w:highlight w:val="yellow"/>
        </w:rPr>
        <w:t>on</w:t>
      </w:r>
      <w:r w:rsidRPr="00415E5C">
        <w:rPr>
          <w:sz w:val="16"/>
        </w:rPr>
        <w:t xml:space="preserve"> </w:t>
      </w:r>
      <w:r w:rsidRPr="00415E5C">
        <w:rPr>
          <w:rStyle w:val="StyleUnderline"/>
        </w:rPr>
        <w:t xml:space="preserve">would-be </w:t>
      </w:r>
      <w:r w:rsidRPr="000C18BF">
        <w:rPr>
          <w:rStyle w:val="StyleUnderline"/>
          <w:highlight w:val="yellow"/>
        </w:rPr>
        <w:t>aggressors</w:t>
      </w:r>
      <w:r w:rsidRPr="00415E5C">
        <w:rPr>
          <w:sz w:val="16"/>
        </w:rPr>
        <w:t xml:space="preserve">. </w:t>
      </w:r>
      <w:r w:rsidRPr="00415E5C">
        <w:rPr>
          <w:rStyle w:val="StyleUnderline"/>
        </w:rPr>
        <w:t>American alliances</w:t>
      </w:r>
      <w:r w:rsidRPr="00415E5C">
        <w:rPr>
          <w:sz w:val="16"/>
        </w:rPr>
        <w:t xml:space="preserve"> </w:t>
      </w:r>
      <w:r w:rsidRPr="000C18BF">
        <w:rPr>
          <w:rStyle w:val="Emphasis"/>
          <w:highlight w:val="yellow"/>
        </w:rPr>
        <w:t>lay down “redlines”</w:t>
      </w:r>
      <w:r w:rsidRPr="00415E5C">
        <w:rPr>
          <w:sz w:val="16"/>
        </w:rPr>
        <w:t xml:space="preserve"> </w:t>
      </w:r>
      <w:r w:rsidRPr="00415E5C">
        <w:rPr>
          <w:rStyle w:val="StyleUnderline"/>
        </w:rPr>
        <w:t xml:space="preserve">regarding areas </w:t>
      </w:r>
      <w:r w:rsidRPr="000C18BF">
        <w:rPr>
          <w:rStyle w:val="StyleUnderline"/>
          <w:highlight w:val="yellow"/>
        </w:rPr>
        <w:t>in which territorial aggression is impermissible</w:t>
      </w:r>
      <w:r w:rsidRPr="00415E5C">
        <w:rPr>
          <w:sz w:val="16"/>
        </w:rPr>
        <w:t xml:space="preserve">; </w:t>
      </w:r>
      <w:r w:rsidRPr="00415E5C">
        <w:rPr>
          <w:rStyle w:val="StyleUnderline"/>
        </w:rPr>
        <w:t>they complicate the calculus of</w:t>
      </w:r>
      <w:r w:rsidRPr="00415E5C">
        <w:rPr>
          <w:sz w:val="16"/>
        </w:rPr>
        <w:t xml:space="preserve"> </w:t>
      </w:r>
      <w:r w:rsidRPr="00415E5C">
        <w:rPr>
          <w:rStyle w:val="StyleUnderline"/>
        </w:rPr>
        <w:t>any potential aggressor</w:t>
      </w:r>
      <w:r w:rsidRPr="00415E5C">
        <w:rPr>
          <w:sz w:val="16"/>
        </w:rPr>
        <w:t xml:space="preserve"> </w:t>
      </w:r>
      <w:r w:rsidRPr="00415E5C">
        <w:rPr>
          <w:rStyle w:val="StyleUnderline"/>
        </w:rPr>
        <w:t>by</w:t>
      </w:r>
      <w:r w:rsidRPr="00415E5C">
        <w:rPr>
          <w:sz w:val="16"/>
        </w:rPr>
        <w:t xml:space="preserve"> </w:t>
      </w:r>
      <w:r w:rsidRPr="00415E5C">
        <w:rPr>
          <w:rStyle w:val="StyleUnderline"/>
        </w:rPr>
        <w:t>raising</w:t>
      </w:r>
      <w:r w:rsidRPr="00415E5C">
        <w:rPr>
          <w:sz w:val="16"/>
        </w:rPr>
        <w:t xml:space="preserve"> </w:t>
      </w:r>
      <w:r w:rsidRPr="00415E5C">
        <w:rPr>
          <w:rStyle w:val="StyleUnderline"/>
        </w:rPr>
        <w:t>the</w:t>
      </w:r>
      <w:r w:rsidRPr="00415E5C">
        <w:rPr>
          <w:sz w:val="16"/>
        </w:rPr>
        <w:t xml:space="preserve"> strong </w:t>
      </w:r>
      <w:r w:rsidRPr="00415E5C">
        <w:rPr>
          <w:rStyle w:val="StyleUnderline"/>
        </w:rPr>
        <w:t>possibility that an attack on a US ally</w:t>
      </w:r>
      <w:r w:rsidRPr="00415E5C">
        <w:rPr>
          <w:sz w:val="16"/>
        </w:rPr>
        <w:t xml:space="preserve"> </w:t>
      </w:r>
      <w:r w:rsidRPr="00415E5C">
        <w:rPr>
          <w:rStyle w:val="StyleUnderline"/>
        </w:rPr>
        <w:t>will</w:t>
      </w:r>
      <w:r w:rsidRPr="00415E5C">
        <w:rPr>
          <w:sz w:val="16"/>
        </w:rPr>
        <w:t xml:space="preserve"> </w:t>
      </w:r>
      <w:r w:rsidRPr="00415E5C">
        <w:rPr>
          <w:rStyle w:val="StyleUnderline"/>
        </w:rPr>
        <w:t>mean a fight with the world’s most formidable military</w:t>
      </w:r>
      <w:r w:rsidRPr="00415E5C">
        <w:rPr>
          <w:sz w:val="16"/>
        </w:rPr>
        <w:t xml:space="preserve">. </w:t>
      </w:r>
      <w:r w:rsidRPr="00415E5C">
        <w:rPr>
          <w:rStyle w:val="StyleUnderline"/>
        </w:rPr>
        <w:t>The proposition that</w:t>
      </w:r>
      <w:r w:rsidRPr="00415E5C">
        <w:rPr>
          <w:sz w:val="16"/>
        </w:rPr>
        <w:t xml:space="preserve"> “</w:t>
      </w:r>
      <w:r w:rsidRPr="00415E5C">
        <w:rPr>
          <w:rStyle w:val="Emphasis"/>
        </w:rPr>
        <w:t xml:space="preserve">defensive </w:t>
      </w:r>
      <w:r w:rsidRPr="00AA5285">
        <w:rPr>
          <w:rStyle w:val="Emphasis"/>
        </w:rPr>
        <w:t xml:space="preserve">alliances </w:t>
      </w:r>
      <w:r w:rsidRPr="000C18BF">
        <w:rPr>
          <w:rStyle w:val="Emphasis"/>
          <w:highlight w:val="yellow"/>
        </w:rPr>
        <w:t>deter the</w:t>
      </w:r>
      <w:r w:rsidRPr="00415E5C">
        <w:rPr>
          <w:rStyle w:val="Emphasis"/>
        </w:rPr>
        <w:t xml:space="preserve"> </w:t>
      </w:r>
      <w:r w:rsidRPr="000C18BF">
        <w:rPr>
          <w:rStyle w:val="Emphasis"/>
          <w:highlight w:val="yellow"/>
        </w:rPr>
        <w:t>initiation of disputes</w:t>
      </w:r>
      <w:r w:rsidRPr="00415E5C">
        <w:rPr>
          <w:sz w:val="16"/>
        </w:rPr>
        <w:t xml:space="preserve">” </w:t>
      </w:r>
      <w:r w:rsidRPr="000C18BF">
        <w:rPr>
          <w:rStyle w:val="StyleUnderline"/>
          <w:highlight w:val="yellow"/>
        </w:rPr>
        <w:t>is</w:t>
      </w:r>
      <w:r w:rsidRPr="00415E5C">
        <w:rPr>
          <w:sz w:val="16"/>
        </w:rPr>
        <w:t xml:space="preserve">, in fact, </w:t>
      </w:r>
      <w:r w:rsidRPr="000C18BF">
        <w:rPr>
          <w:rStyle w:val="Emphasis"/>
          <w:highlight w:val="yellow"/>
        </w:rPr>
        <w:t>supported by empirical evidence</w:t>
      </w:r>
      <w:r w:rsidRPr="00415E5C">
        <w:rPr>
          <w:sz w:val="16"/>
        </w:rPr>
        <w:t>, and the forward deployment of troops strengthens this deterrence further still.39</w:t>
      </w:r>
      <w:r>
        <w:rPr>
          <w:sz w:val="16"/>
        </w:rPr>
        <w:t xml:space="preserve"> </w:t>
      </w:r>
      <w:r w:rsidRPr="00415E5C">
        <w:rPr>
          <w:rStyle w:val="StyleUnderline"/>
        </w:rPr>
        <w:t>NATO</w:t>
      </w:r>
      <w:r w:rsidRPr="00415E5C">
        <w:rPr>
          <w:sz w:val="16"/>
        </w:rPr>
        <w:t xml:space="preserve"> clearly </w:t>
      </w:r>
      <w:r w:rsidRPr="00415E5C">
        <w:rPr>
          <w:rStyle w:val="StyleUnderline"/>
        </w:rPr>
        <w:t>had an important deterrent effect on Soviet calculations</w:t>
      </w:r>
      <w:r w:rsidRPr="00415E5C">
        <w:rPr>
          <w:sz w:val="16"/>
        </w:rPr>
        <w:t xml:space="preserve"> </w:t>
      </w:r>
      <w:r w:rsidRPr="00415E5C">
        <w:rPr>
          <w:rStyle w:val="StyleUnderline"/>
        </w:rPr>
        <w:t>during the Cold War</w:t>
      </w:r>
      <w:r w:rsidRPr="00415E5C">
        <w:rPr>
          <w:sz w:val="16"/>
        </w:rPr>
        <w:t xml:space="preserve">, for instance; </w:t>
      </w:r>
      <w:r w:rsidRPr="00415E5C">
        <w:rPr>
          <w:rStyle w:val="StyleUnderline"/>
        </w:rPr>
        <w:t>more recently</w:t>
      </w:r>
      <w:r w:rsidRPr="00415E5C">
        <w:rPr>
          <w:sz w:val="16"/>
        </w:rPr>
        <w:t xml:space="preserve">, </w:t>
      </w:r>
      <w:r w:rsidRPr="00415E5C">
        <w:rPr>
          <w:rStyle w:val="StyleUnderline"/>
        </w:rPr>
        <w:t>Russia</w:t>
      </w:r>
      <w:r w:rsidRPr="00415E5C">
        <w:rPr>
          <w:sz w:val="16"/>
        </w:rPr>
        <w:t xml:space="preserve"> has </w:t>
      </w:r>
      <w:r w:rsidRPr="00415E5C">
        <w:rPr>
          <w:rStyle w:val="StyleUnderline"/>
        </w:rPr>
        <w:t>behaved most aggressively toward</w:t>
      </w:r>
      <w:r w:rsidRPr="00415E5C">
        <w:rPr>
          <w:sz w:val="16"/>
        </w:rPr>
        <w:t xml:space="preserve"> </w:t>
      </w:r>
      <w:r w:rsidRPr="00415E5C">
        <w:rPr>
          <w:rStyle w:val="StyleUnderline"/>
        </w:rPr>
        <w:t>countries</w:t>
      </w:r>
      <w:r w:rsidRPr="00415E5C">
        <w:rPr>
          <w:sz w:val="16"/>
        </w:rPr>
        <w:t xml:space="preserve"> </w:t>
      </w:r>
      <w:r w:rsidRPr="00415E5C">
        <w:rPr>
          <w:rStyle w:val="StyleUnderline"/>
        </w:rPr>
        <w:t>lacking US alliance guarantee</w:t>
      </w:r>
      <w:r w:rsidRPr="00415E5C">
        <w:rPr>
          <w:sz w:val="16"/>
        </w:rPr>
        <w:t xml:space="preserve">s (Georgia and Ukraine), </w:t>
      </w:r>
      <w:r w:rsidRPr="00415E5C">
        <w:rPr>
          <w:rStyle w:val="StyleUnderline"/>
        </w:rPr>
        <w:t>rather than toward those countries possessing them</w:t>
      </w:r>
      <w:r w:rsidRPr="00415E5C">
        <w:rPr>
          <w:sz w:val="16"/>
        </w:rPr>
        <w:t xml:space="preserve"> (the Baltic states or Poland). In other words, </w:t>
      </w:r>
      <w:r w:rsidRPr="00415E5C">
        <w:rPr>
          <w:rStyle w:val="StyleUnderline"/>
        </w:rPr>
        <w:t>alliances make the geostrategic status quo</w:t>
      </w:r>
      <w:r w:rsidRPr="00415E5C">
        <w:rPr>
          <w:sz w:val="16"/>
        </w:rPr>
        <w:t>—</w:t>
      </w:r>
      <w:r w:rsidRPr="00415E5C">
        <w:rPr>
          <w:rStyle w:val="StyleUnderline"/>
        </w:rPr>
        <w:t xml:space="preserve">which is enormously favorable to the </w:t>
      </w:r>
      <w:r w:rsidRPr="00415E5C">
        <w:rPr>
          <w:rStyle w:val="Emphasis"/>
        </w:rPr>
        <w:t>U</w:t>
      </w:r>
      <w:r w:rsidRPr="00415E5C">
        <w:rPr>
          <w:sz w:val="16"/>
        </w:rPr>
        <w:t xml:space="preserve">nited </w:t>
      </w:r>
      <w:r w:rsidRPr="00415E5C">
        <w:rPr>
          <w:rStyle w:val="Emphasis"/>
        </w:rPr>
        <w:t>S</w:t>
      </w:r>
      <w:r w:rsidRPr="00415E5C">
        <w:rPr>
          <w:sz w:val="16"/>
        </w:rPr>
        <w:t>tates—</w:t>
      </w:r>
      <w:r w:rsidRPr="00415E5C">
        <w:rPr>
          <w:rStyle w:val="StyleUnderline"/>
        </w:rPr>
        <w:t>far</w:t>
      </w:r>
      <w:r w:rsidRPr="00415E5C">
        <w:rPr>
          <w:sz w:val="16"/>
        </w:rPr>
        <w:t xml:space="preserve"> </w:t>
      </w:r>
      <w:r w:rsidRPr="00415E5C">
        <w:rPr>
          <w:rStyle w:val="Emphasis"/>
        </w:rPr>
        <w:t>“stickier”</w:t>
      </w:r>
      <w:r w:rsidRPr="00415E5C">
        <w:rPr>
          <w:sz w:val="16"/>
        </w:rPr>
        <w:t xml:space="preserve"> </w:t>
      </w:r>
      <w:r w:rsidRPr="00415E5C">
        <w:rPr>
          <w:rStyle w:val="StyleUnderline"/>
        </w:rPr>
        <w:t>than it might otherwise be</w:t>
      </w:r>
      <w:r w:rsidRPr="00415E5C">
        <w:rPr>
          <w:sz w:val="16"/>
        </w:rPr>
        <w:t>.</w:t>
      </w:r>
      <w:r>
        <w:rPr>
          <w:sz w:val="16"/>
        </w:rPr>
        <w:t xml:space="preserve"> </w:t>
      </w:r>
      <w:r w:rsidRPr="00415E5C">
        <w:rPr>
          <w:sz w:val="16"/>
        </w:rPr>
        <w:t xml:space="preserve">Third, and related to this second benefit, </w:t>
      </w:r>
      <w:r w:rsidRPr="000C18BF">
        <w:rPr>
          <w:rStyle w:val="StyleUnderline"/>
          <w:highlight w:val="yellow"/>
        </w:rPr>
        <w:t>alliances</w:t>
      </w:r>
      <w:r w:rsidRPr="003766AE">
        <w:rPr>
          <w:sz w:val="16"/>
        </w:rPr>
        <w:t xml:space="preserve"> </w:t>
      </w:r>
      <w:r w:rsidRPr="003766AE">
        <w:rPr>
          <w:rStyle w:val="Emphasis"/>
        </w:rPr>
        <w:t>tamp down international instability</w:t>
      </w:r>
      <w:r w:rsidRPr="00415E5C">
        <w:rPr>
          <w:sz w:val="16"/>
        </w:rPr>
        <w:t xml:space="preserve"> </w:t>
      </w:r>
      <w:r w:rsidRPr="00415E5C">
        <w:rPr>
          <w:rStyle w:val="StyleUnderline"/>
        </w:rPr>
        <w:t>more broadly</w:t>
      </w:r>
      <w:r w:rsidRPr="00415E5C">
        <w:rPr>
          <w:sz w:val="16"/>
        </w:rPr>
        <w:t xml:space="preserve">. </w:t>
      </w:r>
      <w:r w:rsidRPr="00415E5C">
        <w:rPr>
          <w:rStyle w:val="StyleUnderline"/>
        </w:rPr>
        <w:t>American security guarantees</w:t>
      </w:r>
      <w:r w:rsidRPr="00415E5C">
        <w:rPr>
          <w:sz w:val="16"/>
        </w:rPr>
        <w:t xml:space="preserve"> </w:t>
      </w:r>
      <w:r w:rsidRPr="000C18BF">
        <w:rPr>
          <w:rStyle w:val="StyleUnderline"/>
          <w:highlight w:val="yellow"/>
        </w:rPr>
        <w:t>allow</w:t>
      </w:r>
      <w:r w:rsidRPr="00415E5C">
        <w:rPr>
          <w:rStyle w:val="StyleUnderline"/>
        </w:rPr>
        <w:t xml:space="preserve"> US </w:t>
      </w:r>
      <w:r w:rsidRPr="000C18BF">
        <w:rPr>
          <w:rStyle w:val="StyleUnderline"/>
          <w:highlight w:val="yellow"/>
        </w:rPr>
        <w:t>allies to</w:t>
      </w:r>
      <w:r w:rsidRPr="00415E5C">
        <w:rPr>
          <w:sz w:val="16"/>
        </w:rPr>
        <w:t xml:space="preserve"> </w:t>
      </w:r>
      <w:r w:rsidRPr="000C18BF">
        <w:rPr>
          <w:rStyle w:val="Emphasis"/>
          <w:highlight w:val="yellow"/>
        </w:rPr>
        <w:t>underbuild their</w:t>
      </w:r>
      <w:r w:rsidRPr="00415E5C">
        <w:rPr>
          <w:rStyle w:val="Emphasis"/>
        </w:rPr>
        <w:t xml:space="preserve"> own </w:t>
      </w:r>
      <w:r w:rsidRPr="000C18BF">
        <w:rPr>
          <w:rStyle w:val="Emphasis"/>
          <w:highlight w:val="yellow"/>
        </w:rPr>
        <w:t>militaries</w:t>
      </w:r>
      <w:r w:rsidRPr="00415E5C">
        <w:rPr>
          <w:sz w:val="16"/>
        </w:rPr>
        <w:t xml:space="preserve">; while always annoying and problematic when taken to extremes, </w:t>
      </w:r>
      <w:r w:rsidRPr="000C18BF">
        <w:rPr>
          <w:rStyle w:val="StyleUnderline"/>
          <w:highlight w:val="yellow"/>
        </w:rPr>
        <w:t>this</w:t>
      </w:r>
      <w:r w:rsidRPr="00415E5C">
        <w:rPr>
          <w:sz w:val="16"/>
        </w:rPr>
        <w:t xml:space="preserve"> </w:t>
      </w:r>
      <w:r w:rsidRPr="00415E5C">
        <w:rPr>
          <w:rStyle w:val="StyleUnderline"/>
        </w:rPr>
        <w:t>phenomenon also</w:t>
      </w:r>
      <w:r w:rsidRPr="00415E5C">
        <w:rPr>
          <w:sz w:val="16"/>
        </w:rPr>
        <w:t xml:space="preserve"> </w:t>
      </w:r>
      <w:r w:rsidRPr="000C18BF">
        <w:rPr>
          <w:rStyle w:val="Emphasis"/>
          <w:highlight w:val="yellow"/>
        </w:rPr>
        <w:t>helps avert the arms races</w:t>
      </w:r>
      <w:r w:rsidRPr="00415E5C">
        <w:rPr>
          <w:sz w:val="16"/>
        </w:rPr>
        <w:t xml:space="preserve"> </w:t>
      </w:r>
      <w:r w:rsidRPr="00415E5C">
        <w:rPr>
          <w:rStyle w:val="StyleUnderline"/>
        </w:rPr>
        <w:t>and</w:t>
      </w:r>
      <w:r w:rsidRPr="00415E5C">
        <w:rPr>
          <w:sz w:val="16"/>
        </w:rPr>
        <w:t xml:space="preserve"> </w:t>
      </w:r>
      <w:r w:rsidRPr="00415E5C">
        <w:rPr>
          <w:rStyle w:val="Emphasis"/>
        </w:rPr>
        <w:t>febrile security competitions</w:t>
      </w:r>
      <w:r w:rsidRPr="00415E5C">
        <w:rPr>
          <w:sz w:val="16"/>
        </w:rPr>
        <w:t xml:space="preserve"> </w:t>
      </w:r>
      <w:r w:rsidRPr="00415E5C">
        <w:rPr>
          <w:rStyle w:val="StyleUnderline"/>
        </w:rPr>
        <w:t>that plagued Europe and East Asia in earlier eras</w:t>
      </w:r>
      <w:r w:rsidRPr="00415E5C">
        <w:rPr>
          <w:sz w:val="16"/>
        </w:rPr>
        <w:t xml:space="preserve">. In fact, </w:t>
      </w:r>
      <w:r w:rsidRPr="00415E5C">
        <w:rPr>
          <w:rStyle w:val="StyleUnderline"/>
        </w:rPr>
        <w:t>US alliances are as useful in managing tensions among America’s allies as they are in constraining America’s adversaries</w:t>
      </w:r>
      <w:r w:rsidRPr="00415E5C">
        <w:rPr>
          <w:sz w:val="16"/>
        </w:rPr>
        <w:t>.</w:t>
      </w:r>
      <w:r>
        <w:rPr>
          <w:sz w:val="16"/>
        </w:rPr>
        <w:t xml:space="preserve"> </w:t>
      </w:r>
      <w:r w:rsidRPr="00415E5C">
        <w:rPr>
          <w:sz w:val="16"/>
        </w:rPr>
        <w:t xml:space="preserve">NATO was always intended to keep the “Americans in” and the “Germans down” as well as the “Russians out”; </w:t>
      </w:r>
      <w:r w:rsidRPr="00415E5C">
        <w:rPr>
          <w:rStyle w:val="StyleUnderline"/>
        </w:rPr>
        <w:t>US presence</w:t>
      </w:r>
      <w:r w:rsidRPr="00415E5C">
        <w:rPr>
          <w:sz w:val="16"/>
        </w:rPr>
        <w:t xml:space="preserve">, along with the creation of a framework in which France and Germany were incentivized to cooperate rather than compete with one another, </w:t>
      </w:r>
      <w:r w:rsidRPr="00415E5C">
        <w:rPr>
          <w:rStyle w:val="StyleUnderline"/>
        </w:rPr>
        <w:t>would help stifle any resurgence of tensions between these historical rivals</w:t>
      </w:r>
      <w:r w:rsidRPr="00415E5C">
        <w:rPr>
          <w:sz w:val="16"/>
        </w:rPr>
        <w:t xml:space="preserve">.40 Similarly, </w:t>
      </w:r>
      <w:r w:rsidRPr="00415E5C">
        <w:rPr>
          <w:rStyle w:val="StyleUnderline"/>
        </w:rPr>
        <w:t>US alliance guarantees in the Asia-Pacific</w:t>
      </w:r>
      <w:r w:rsidRPr="00415E5C">
        <w:rPr>
          <w:sz w:val="16"/>
        </w:rPr>
        <w:t xml:space="preserve"> </w:t>
      </w:r>
      <w:r w:rsidRPr="00415E5C">
        <w:rPr>
          <w:rStyle w:val="StyleUnderline"/>
        </w:rPr>
        <w:t>were designed</w:t>
      </w:r>
      <w:r w:rsidRPr="00415E5C">
        <w:rPr>
          <w:sz w:val="16"/>
        </w:rPr>
        <w:t xml:space="preserve">, in part, </w:t>
      </w:r>
      <w:r w:rsidRPr="00415E5C">
        <w:rPr>
          <w:rStyle w:val="StyleUnderline"/>
        </w:rPr>
        <w:t>to create a</w:t>
      </w:r>
      <w:r w:rsidRPr="00415E5C">
        <w:rPr>
          <w:sz w:val="16"/>
        </w:rPr>
        <w:t xml:space="preserve"> </w:t>
      </w:r>
      <w:r w:rsidRPr="00415E5C">
        <w:rPr>
          <w:rStyle w:val="Emphasis"/>
        </w:rPr>
        <w:t>climate of security</w:t>
      </w:r>
      <w:r w:rsidRPr="00415E5C">
        <w:rPr>
          <w:sz w:val="16"/>
        </w:rPr>
        <w:t xml:space="preserve"> </w:t>
      </w:r>
      <w:r w:rsidRPr="00415E5C">
        <w:rPr>
          <w:rStyle w:val="StyleUnderline"/>
        </w:rPr>
        <w:t>in which Japan could be revived economically</w:t>
      </w:r>
      <w:r w:rsidRPr="00415E5C">
        <w:rPr>
          <w:sz w:val="16"/>
        </w:rPr>
        <w:t xml:space="preserve"> </w:t>
      </w:r>
      <w:r w:rsidRPr="00415E5C">
        <w:rPr>
          <w:rStyle w:val="StyleUnderline"/>
        </w:rPr>
        <w:t>without threatening its neighbors</w:t>
      </w:r>
      <w:r w:rsidRPr="00415E5C">
        <w:rPr>
          <w:sz w:val="16"/>
        </w:rPr>
        <w:t xml:space="preserve">, </w:t>
      </w:r>
      <w:r w:rsidRPr="00415E5C">
        <w:rPr>
          <w:rStyle w:val="StyleUnderline"/>
        </w:rPr>
        <w:t>just as</w:t>
      </w:r>
      <w:r w:rsidRPr="00415E5C">
        <w:rPr>
          <w:sz w:val="16"/>
        </w:rPr>
        <w:t xml:space="preserve"> the expansion of </w:t>
      </w:r>
      <w:r w:rsidRPr="00415E5C">
        <w:rPr>
          <w:rStyle w:val="StyleUnderline"/>
        </w:rPr>
        <w:t>NATO</w:t>
      </w:r>
      <w:r w:rsidRPr="00415E5C">
        <w:rPr>
          <w:sz w:val="16"/>
        </w:rPr>
        <w:t xml:space="preserve"> after the Cold War </w:t>
      </w:r>
      <w:r w:rsidRPr="00415E5C">
        <w:rPr>
          <w:rStyle w:val="StyleUnderline"/>
        </w:rPr>
        <w:t>helped prevent incipient rivalries and territorial irredentism</w:t>
      </w:r>
      <w:r w:rsidRPr="00415E5C">
        <w:rPr>
          <w:sz w:val="16"/>
        </w:rPr>
        <w:t xml:space="preserve"> among former members of the Warsaw Pact.41 </w:t>
      </w:r>
      <w:r w:rsidRPr="00415E5C">
        <w:rPr>
          <w:rStyle w:val="StyleUnderline"/>
        </w:rPr>
        <w:t>US alliances</w:t>
      </w:r>
      <w:r w:rsidRPr="00415E5C">
        <w:rPr>
          <w:sz w:val="16"/>
        </w:rPr>
        <w:t xml:space="preserve"> </w:t>
      </w:r>
      <w:r w:rsidRPr="00415E5C">
        <w:rPr>
          <w:rStyle w:val="Emphasis"/>
        </w:rPr>
        <w:t>keep things quiet</w:t>
      </w:r>
      <w:r w:rsidRPr="00415E5C">
        <w:rPr>
          <w:sz w:val="16"/>
        </w:rPr>
        <w:t xml:space="preserve"> </w:t>
      </w:r>
      <w:r w:rsidRPr="00415E5C">
        <w:rPr>
          <w:rStyle w:val="StyleUnderline"/>
        </w:rPr>
        <w:t>in regions Washington cannot ignore</w:t>
      </w:r>
      <w:r w:rsidRPr="00415E5C">
        <w:rPr>
          <w:sz w:val="16"/>
        </w:rPr>
        <w:t xml:space="preserve">, thereby </w:t>
      </w:r>
      <w:r w:rsidRPr="00415E5C">
        <w:rPr>
          <w:rStyle w:val="StyleUnderline"/>
        </w:rPr>
        <w:t>fostering a</w:t>
      </w:r>
      <w:r w:rsidRPr="00415E5C">
        <w:rPr>
          <w:sz w:val="16"/>
        </w:rPr>
        <w:t xml:space="preserve"> </w:t>
      </w:r>
      <w:r w:rsidRPr="00415E5C">
        <w:rPr>
          <w:rStyle w:val="Emphasis"/>
        </w:rPr>
        <w:t>climate of peace</w:t>
      </w:r>
      <w:r w:rsidRPr="00415E5C">
        <w:rPr>
          <w:sz w:val="16"/>
        </w:rPr>
        <w:t xml:space="preserve"> in which America and its partners can flourish.</w:t>
      </w:r>
      <w:r>
        <w:rPr>
          <w:sz w:val="16"/>
        </w:rPr>
        <w:t xml:space="preserve"> </w:t>
      </w:r>
      <w:r w:rsidRPr="00415E5C">
        <w:rPr>
          <w:sz w:val="16"/>
        </w:rPr>
        <w:t xml:space="preserve">Fourth, </w:t>
      </w:r>
      <w:r w:rsidRPr="00415E5C">
        <w:rPr>
          <w:rStyle w:val="StyleUnderline"/>
        </w:rPr>
        <w:t xml:space="preserve">US </w:t>
      </w:r>
      <w:r w:rsidRPr="000C18BF">
        <w:rPr>
          <w:rStyle w:val="StyleUnderline"/>
          <w:highlight w:val="yellow"/>
        </w:rPr>
        <w:t>alliances</w:t>
      </w:r>
      <w:r w:rsidRPr="00415E5C">
        <w:rPr>
          <w:sz w:val="16"/>
        </w:rPr>
        <w:t xml:space="preserve"> </w:t>
      </w:r>
      <w:r w:rsidRPr="000C18BF">
        <w:rPr>
          <w:rStyle w:val="StyleUnderline"/>
          <w:highlight w:val="yellow"/>
        </w:rPr>
        <w:t>impede</w:t>
      </w:r>
      <w:r w:rsidRPr="00415E5C">
        <w:rPr>
          <w:sz w:val="16"/>
        </w:rPr>
        <w:t xml:space="preserve"> </w:t>
      </w:r>
      <w:r w:rsidRPr="00415E5C">
        <w:rPr>
          <w:rStyle w:val="Emphasis"/>
        </w:rPr>
        <w:t>dangerous geostrategic phenomena</w:t>
      </w:r>
      <w:r w:rsidRPr="00415E5C">
        <w:rPr>
          <w:sz w:val="16"/>
        </w:rPr>
        <w:t xml:space="preserve"> </w:t>
      </w:r>
      <w:r w:rsidRPr="00415E5C">
        <w:rPr>
          <w:rStyle w:val="StyleUnderline"/>
        </w:rPr>
        <w:t>such as</w:t>
      </w:r>
      <w:r w:rsidRPr="00415E5C">
        <w:rPr>
          <w:sz w:val="16"/>
        </w:rPr>
        <w:t xml:space="preserve"> </w:t>
      </w:r>
      <w:r w:rsidRPr="000C18BF">
        <w:rPr>
          <w:rStyle w:val="Emphasis"/>
          <w:highlight w:val="yellow"/>
        </w:rPr>
        <w:t>nuclear proliferation</w:t>
      </w:r>
      <w:r w:rsidRPr="00415E5C">
        <w:rPr>
          <w:sz w:val="16"/>
        </w:rPr>
        <w:t xml:space="preserve">. As scholars such as Francis Gavin have emphasized, </w:t>
      </w:r>
      <w:r w:rsidRPr="00415E5C">
        <w:rPr>
          <w:rStyle w:val="StyleUnderline"/>
        </w:rPr>
        <w:t xml:space="preserve">US </w:t>
      </w:r>
      <w:r w:rsidRPr="000C18BF">
        <w:rPr>
          <w:rStyle w:val="StyleUnderline"/>
          <w:highlight w:val="yellow"/>
        </w:rPr>
        <w:t>security guarantees</w:t>
      </w:r>
      <w:r w:rsidRPr="00415E5C">
        <w:rPr>
          <w:sz w:val="16"/>
        </w:rPr>
        <w:t xml:space="preserve"> and forward deployments </w:t>
      </w:r>
      <w:r w:rsidRPr="00415E5C">
        <w:rPr>
          <w:rStyle w:val="StyleUnderline"/>
        </w:rPr>
        <w:t xml:space="preserve">have </w:t>
      </w:r>
      <w:r w:rsidRPr="000C18BF">
        <w:rPr>
          <w:rStyle w:val="StyleUnderline"/>
          <w:highlight w:val="yellow"/>
        </w:rPr>
        <w:t>played a</w:t>
      </w:r>
      <w:r w:rsidRPr="00415E5C">
        <w:rPr>
          <w:sz w:val="16"/>
        </w:rPr>
        <w:t xml:space="preserve"> </w:t>
      </w:r>
      <w:r w:rsidRPr="000C18BF">
        <w:rPr>
          <w:rStyle w:val="Emphasis"/>
          <w:highlight w:val="yellow"/>
        </w:rPr>
        <w:t>critical role</w:t>
      </w:r>
      <w:r w:rsidRPr="00415E5C">
        <w:rPr>
          <w:sz w:val="16"/>
        </w:rPr>
        <w:t xml:space="preserve"> </w:t>
      </w:r>
      <w:r w:rsidRPr="000C18BF">
        <w:rPr>
          <w:rStyle w:val="StyleUnderline"/>
          <w:highlight w:val="yellow"/>
        </w:rPr>
        <w:t>in convincing</w:t>
      </w:r>
      <w:r w:rsidRPr="00415E5C">
        <w:rPr>
          <w:sz w:val="16"/>
        </w:rPr>
        <w:t xml:space="preserve"> </w:t>
      </w:r>
      <w:r w:rsidRPr="00415E5C">
        <w:rPr>
          <w:rStyle w:val="StyleUnderline"/>
        </w:rPr>
        <w:t>historically insecure, technologically advanced countries</w:t>
      </w:r>
      <w:r w:rsidRPr="00415E5C">
        <w:rPr>
          <w:sz w:val="16"/>
        </w:rPr>
        <w:t>—</w:t>
      </w:r>
      <w:r w:rsidRPr="000C18BF">
        <w:rPr>
          <w:rStyle w:val="Emphasis"/>
          <w:highlight w:val="yellow"/>
        </w:rPr>
        <w:t>Germany</w:t>
      </w:r>
      <w:r w:rsidRPr="00415E5C">
        <w:rPr>
          <w:sz w:val="16"/>
        </w:rPr>
        <w:t xml:space="preserve">, </w:t>
      </w:r>
      <w:r w:rsidRPr="000C18BF">
        <w:rPr>
          <w:rStyle w:val="Emphasis"/>
          <w:highlight w:val="yellow"/>
        </w:rPr>
        <w:t>Japan</w:t>
      </w:r>
      <w:r w:rsidRPr="00415E5C">
        <w:rPr>
          <w:sz w:val="16"/>
        </w:rPr>
        <w:t xml:space="preserve">, </w:t>
      </w:r>
      <w:r w:rsidRPr="000C18BF">
        <w:rPr>
          <w:rStyle w:val="Emphasis"/>
          <w:highlight w:val="yellow"/>
        </w:rPr>
        <w:t>Taiwan</w:t>
      </w:r>
      <w:r w:rsidRPr="00415E5C">
        <w:rPr>
          <w:sz w:val="16"/>
        </w:rPr>
        <w:t xml:space="preserve">, </w:t>
      </w:r>
      <w:r w:rsidRPr="000C18BF">
        <w:rPr>
          <w:rStyle w:val="Emphasis"/>
          <w:highlight w:val="yellow"/>
        </w:rPr>
        <w:t>South Korea</w:t>
      </w:r>
      <w:r w:rsidRPr="00415E5C">
        <w:rPr>
          <w:sz w:val="16"/>
        </w:rPr>
        <w:t>, among others—</w:t>
      </w:r>
      <w:r w:rsidRPr="000C18BF">
        <w:rPr>
          <w:rStyle w:val="StyleUnderline"/>
          <w:highlight w:val="yellow"/>
        </w:rPr>
        <w:t>to</w:t>
      </w:r>
      <w:r w:rsidRPr="00415E5C">
        <w:rPr>
          <w:sz w:val="16"/>
        </w:rPr>
        <w:t xml:space="preserve"> </w:t>
      </w:r>
      <w:r w:rsidRPr="000C18BF">
        <w:rPr>
          <w:rStyle w:val="Emphasis"/>
          <w:highlight w:val="yellow"/>
        </w:rPr>
        <w:t>forego possession</w:t>
      </w:r>
      <w:r w:rsidRPr="00415E5C">
        <w:rPr>
          <w:sz w:val="16"/>
        </w:rPr>
        <w:t xml:space="preserve"> </w:t>
      </w:r>
      <w:r w:rsidRPr="00415E5C">
        <w:rPr>
          <w:rStyle w:val="StyleUnderline"/>
        </w:rPr>
        <w:t>of the world’s absolute weapon</w:t>
      </w:r>
      <w:r w:rsidRPr="00415E5C">
        <w:rPr>
          <w:sz w:val="16"/>
        </w:rPr>
        <w:t xml:space="preserve">. In several of these cases, moreover, </w:t>
      </w:r>
      <w:r w:rsidRPr="00415E5C">
        <w:rPr>
          <w:rStyle w:val="StyleUnderline"/>
        </w:rPr>
        <w:t>the</w:t>
      </w:r>
      <w:r w:rsidRPr="00415E5C">
        <w:rPr>
          <w:sz w:val="16"/>
        </w:rPr>
        <w:t xml:space="preserve"> </w:t>
      </w:r>
      <w:r w:rsidRPr="00415E5C">
        <w:rPr>
          <w:rStyle w:val="Emphasis"/>
        </w:rPr>
        <w:t>U</w:t>
      </w:r>
      <w:r w:rsidRPr="00415E5C">
        <w:rPr>
          <w:sz w:val="16"/>
        </w:rPr>
        <w:t xml:space="preserve">nited </w:t>
      </w:r>
      <w:r w:rsidRPr="00415E5C">
        <w:rPr>
          <w:rStyle w:val="Emphasis"/>
        </w:rPr>
        <w:t>S</w:t>
      </w:r>
      <w:r w:rsidRPr="00415E5C">
        <w:rPr>
          <w:sz w:val="16"/>
        </w:rPr>
        <w:t xml:space="preserve">tates </w:t>
      </w:r>
      <w:r w:rsidRPr="00415E5C">
        <w:rPr>
          <w:rStyle w:val="StyleUnderline"/>
        </w:rPr>
        <w:t xml:space="preserve">has used the security leverage provided by </w:t>
      </w:r>
      <w:r w:rsidRPr="000C18BF">
        <w:rPr>
          <w:rStyle w:val="StyleUnderline"/>
          <w:highlight w:val="yellow"/>
        </w:rPr>
        <w:t>alliance guarantees</w:t>
      </w:r>
      <w:r w:rsidRPr="00415E5C">
        <w:rPr>
          <w:sz w:val="16"/>
        </w:rPr>
        <w:t xml:space="preserve"> </w:t>
      </w:r>
      <w:r w:rsidRPr="00415E5C">
        <w:rPr>
          <w:rStyle w:val="StyleUnderline"/>
        </w:rPr>
        <w:t>to</w:t>
      </w:r>
      <w:r w:rsidRPr="00415E5C">
        <w:rPr>
          <w:sz w:val="16"/>
        </w:rPr>
        <w:t xml:space="preserve"> </w:t>
      </w:r>
      <w:r w:rsidRPr="000C18BF">
        <w:rPr>
          <w:rStyle w:val="Emphasis"/>
          <w:highlight w:val="yellow"/>
        </w:rPr>
        <w:t>dissuade allies from pursuing the bomb</w:t>
      </w:r>
      <w:r w:rsidRPr="00415E5C">
        <w:rPr>
          <w:sz w:val="16"/>
        </w:rPr>
        <w:t xml:space="preserve"> </w:t>
      </w:r>
      <w:r w:rsidRPr="000C18BF">
        <w:rPr>
          <w:rStyle w:val="StyleUnderline"/>
          <w:highlight w:val="yellow"/>
        </w:rPr>
        <w:t>after they</w:t>
      </w:r>
      <w:r w:rsidRPr="00415E5C">
        <w:rPr>
          <w:rStyle w:val="StyleUnderline"/>
        </w:rPr>
        <w:t xml:space="preserve"> had given indications of their intent to </w:t>
      </w:r>
      <w:r w:rsidRPr="000C18BF">
        <w:rPr>
          <w:rStyle w:val="StyleUnderline"/>
          <w:highlight w:val="yellow"/>
        </w:rPr>
        <w:t>start</w:t>
      </w:r>
      <w:r w:rsidRPr="00415E5C">
        <w:rPr>
          <w:rStyle w:val="StyleUnderline"/>
        </w:rPr>
        <w:t xml:space="preserve"> down that path</w:t>
      </w:r>
      <w:r w:rsidRPr="00415E5C">
        <w:rPr>
          <w:sz w:val="16"/>
        </w:rPr>
        <w:t xml:space="preserve">.42 </w:t>
      </w:r>
      <w:r w:rsidRPr="00415E5C">
        <w:rPr>
          <w:rStyle w:val="StyleUnderline"/>
        </w:rPr>
        <w:t>If</w:t>
      </w:r>
      <w:r w:rsidRPr="00415E5C">
        <w:rPr>
          <w:sz w:val="16"/>
        </w:rPr>
        <w:t xml:space="preserve">, as seems likely, </w:t>
      </w:r>
      <w:r w:rsidRPr="00415E5C">
        <w:rPr>
          <w:rStyle w:val="StyleUnderline"/>
        </w:rPr>
        <w:t>a world with more nuclear powers is likely to be a more dangerous world</w:t>
      </w:r>
      <w:r w:rsidRPr="00415E5C">
        <w:rPr>
          <w:sz w:val="16"/>
        </w:rPr>
        <w:t xml:space="preserve"> </w:t>
      </w:r>
      <w:r w:rsidRPr="00415E5C">
        <w:rPr>
          <w:rStyle w:val="StyleUnderline"/>
        </w:rPr>
        <w:t>in which</w:t>
      </w:r>
      <w:r w:rsidRPr="00415E5C">
        <w:rPr>
          <w:sz w:val="16"/>
        </w:rPr>
        <w:t xml:space="preserve"> </w:t>
      </w:r>
      <w:r w:rsidRPr="00415E5C">
        <w:rPr>
          <w:rStyle w:val="Emphasis"/>
        </w:rPr>
        <w:t>crises more frequently take on a nuclear dimension</w:t>
      </w:r>
      <w:r w:rsidRPr="00415E5C">
        <w:rPr>
          <w:sz w:val="16"/>
        </w:rPr>
        <w:t xml:space="preserve"> </w:t>
      </w:r>
      <w:r w:rsidRPr="00415E5C">
        <w:rPr>
          <w:rStyle w:val="StyleUnderline"/>
        </w:rPr>
        <w:t>and</w:t>
      </w:r>
      <w:r w:rsidRPr="00415E5C">
        <w:rPr>
          <w:sz w:val="16"/>
        </w:rPr>
        <w:t xml:space="preserve"> </w:t>
      </w:r>
      <w:r w:rsidRPr="000C18BF">
        <w:rPr>
          <w:rStyle w:val="Emphasis"/>
          <w:highlight w:val="yellow"/>
        </w:rPr>
        <w:t>the risk of nuclear conflict is higher</w:t>
      </w:r>
      <w:r w:rsidRPr="00415E5C">
        <w:rPr>
          <w:sz w:val="16"/>
        </w:rPr>
        <w:t xml:space="preserve">, </w:t>
      </w:r>
      <w:r w:rsidRPr="000C18BF">
        <w:rPr>
          <w:rStyle w:val="StyleUnderline"/>
          <w:highlight w:val="yellow"/>
        </w:rPr>
        <w:t>then the</w:t>
      </w:r>
      <w:r w:rsidRPr="00415E5C">
        <w:rPr>
          <w:sz w:val="16"/>
        </w:rPr>
        <w:t xml:space="preserve"> </w:t>
      </w:r>
      <w:r w:rsidRPr="000C18BF">
        <w:rPr>
          <w:rStyle w:val="StyleUnderline"/>
          <w:highlight w:val="yellow"/>
        </w:rPr>
        <w:t>value of</w:t>
      </w:r>
      <w:r w:rsidRPr="00415E5C">
        <w:rPr>
          <w:rStyle w:val="StyleUnderline"/>
        </w:rPr>
        <w:t xml:space="preserve"> </w:t>
      </w:r>
      <w:r w:rsidRPr="000C18BF">
        <w:rPr>
          <w:rStyle w:val="StyleUnderline"/>
          <w:highlight w:val="yellow"/>
        </w:rPr>
        <w:t>American alliances looms large</w:t>
      </w:r>
      <w:r w:rsidRPr="00415E5C">
        <w:rPr>
          <w:rStyle w:val="StyleUnderline"/>
        </w:rPr>
        <w:t xml:space="preserve"> indeed</w:t>
      </w:r>
      <w:r w:rsidRPr="00415E5C">
        <w:rPr>
          <w:sz w:val="16"/>
        </w:rPr>
        <w:t>.</w:t>
      </w:r>
      <w:r>
        <w:rPr>
          <w:sz w:val="16"/>
        </w:rPr>
        <w:t xml:space="preserve"> </w:t>
      </w:r>
      <w:r w:rsidRPr="00415E5C">
        <w:rPr>
          <w:sz w:val="16"/>
        </w:rPr>
        <w:t xml:space="preserve">In sum, </w:t>
      </w:r>
      <w:r w:rsidRPr="00415E5C">
        <w:rPr>
          <w:rStyle w:val="StyleUnderline"/>
        </w:rPr>
        <w:t>as the framers of the</w:t>
      </w:r>
      <w:r w:rsidRPr="00415E5C">
        <w:rPr>
          <w:sz w:val="16"/>
        </w:rPr>
        <w:t xml:space="preserve"> </w:t>
      </w:r>
      <w:r w:rsidRPr="00415E5C">
        <w:rPr>
          <w:rStyle w:val="StyleUnderline"/>
        </w:rPr>
        <w:t>post-World War II order understood</w:t>
      </w:r>
      <w:r w:rsidRPr="00415E5C">
        <w:rPr>
          <w:sz w:val="16"/>
        </w:rPr>
        <w:t xml:space="preserve">, </w:t>
      </w:r>
      <w:r w:rsidRPr="00415E5C">
        <w:rPr>
          <w:rStyle w:val="StyleUnderline"/>
        </w:rPr>
        <w:t>phenomena such as</w:t>
      </w:r>
      <w:r w:rsidRPr="00415E5C">
        <w:rPr>
          <w:sz w:val="16"/>
        </w:rPr>
        <w:t xml:space="preserve"> </w:t>
      </w:r>
      <w:r w:rsidRPr="00415E5C">
        <w:rPr>
          <w:rStyle w:val="Emphasis"/>
        </w:rPr>
        <w:t xml:space="preserve">massive </w:t>
      </w:r>
      <w:r w:rsidRPr="003766AE">
        <w:rPr>
          <w:rStyle w:val="Emphasis"/>
        </w:rPr>
        <w:t>instability</w:t>
      </w:r>
      <w:r w:rsidRPr="003766AE">
        <w:rPr>
          <w:sz w:val="16"/>
        </w:rPr>
        <w:t xml:space="preserve">, </w:t>
      </w:r>
      <w:r w:rsidRPr="003766AE">
        <w:rPr>
          <w:rStyle w:val="Emphasis"/>
        </w:rPr>
        <w:t>arms racing</w:t>
      </w:r>
      <w:r w:rsidRPr="003766AE">
        <w:rPr>
          <w:sz w:val="16"/>
        </w:rPr>
        <w:t xml:space="preserve">, </w:t>
      </w:r>
      <w:r w:rsidRPr="003766AE">
        <w:rPr>
          <w:rStyle w:val="StyleUnderline"/>
        </w:rPr>
        <w:t>and</w:t>
      </w:r>
      <w:r w:rsidRPr="003766AE">
        <w:rPr>
          <w:sz w:val="16"/>
        </w:rPr>
        <w:t xml:space="preserve"> </w:t>
      </w:r>
      <w:r w:rsidRPr="003766AE">
        <w:rPr>
          <w:rStyle w:val="Emphasis"/>
        </w:rPr>
        <w:t>violence</w:t>
      </w:r>
      <w:r w:rsidRPr="003766AE">
        <w:rPr>
          <w:sz w:val="16"/>
        </w:rPr>
        <w:t xml:space="preserve"> in key regions </w:t>
      </w:r>
      <w:r w:rsidRPr="003766AE">
        <w:rPr>
          <w:rStyle w:val="StyleUnderline"/>
        </w:rPr>
        <w:t>would eventually imperil the</w:t>
      </w:r>
      <w:r w:rsidRPr="003766AE">
        <w:rPr>
          <w:sz w:val="16"/>
        </w:rPr>
        <w:t xml:space="preserve"> </w:t>
      </w:r>
      <w:r w:rsidRPr="003766AE">
        <w:rPr>
          <w:rStyle w:val="Emphasis"/>
        </w:rPr>
        <w:t>U</w:t>
      </w:r>
      <w:r w:rsidRPr="003766AE">
        <w:rPr>
          <w:sz w:val="16"/>
        </w:rPr>
        <w:t xml:space="preserve">nited </w:t>
      </w:r>
      <w:r w:rsidRPr="003766AE">
        <w:rPr>
          <w:rStyle w:val="Emphasis"/>
        </w:rPr>
        <w:t>S</w:t>
      </w:r>
      <w:r w:rsidRPr="003766AE">
        <w:rPr>
          <w:sz w:val="16"/>
        </w:rPr>
        <w:t xml:space="preserve">tates </w:t>
      </w:r>
      <w:r w:rsidRPr="003766AE">
        <w:rPr>
          <w:rStyle w:val="StyleUnderline"/>
        </w:rPr>
        <w:t>itself</w:t>
      </w:r>
      <w:r w:rsidRPr="003766AE">
        <w:rPr>
          <w:sz w:val="16"/>
        </w:rPr>
        <w:t xml:space="preserve">.43 Whatever modest reduction in short-term costs might come from pursuing a “free hand” or isolationist strategy was thus more than lost by the expense of fighting and winning a major war to restore order. </w:t>
      </w:r>
      <w:r w:rsidRPr="003766AE">
        <w:rPr>
          <w:rStyle w:val="StyleUnderline"/>
        </w:rPr>
        <w:t>Accordingly</w:t>
      </w:r>
      <w:r w:rsidRPr="003766AE">
        <w:rPr>
          <w:sz w:val="16"/>
        </w:rPr>
        <w:t xml:space="preserve">, </w:t>
      </w:r>
      <w:r w:rsidRPr="003766AE">
        <w:rPr>
          <w:rStyle w:val="StyleUnderline"/>
        </w:rPr>
        <w:t>America’s peacetime alliance system represents a</w:t>
      </w:r>
      <w:r w:rsidRPr="003766AE">
        <w:rPr>
          <w:sz w:val="16"/>
        </w:rPr>
        <w:t xml:space="preserve"> cheaper, more prudent </w:t>
      </w:r>
      <w:r w:rsidRPr="003766AE">
        <w:rPr>
          <w:rStyle w:val="StyleUnderline"/>
        </w:rPr>
        <w:t>alternative for maximizing</w:t>
      </w:r>
      <w:r w:rsidRPr="00415E5C">
        <w:rPr>
          <w:rStyle w:val="StyleUnderline"/>
        </w:rPr>
        <w:t xml:space="preserve"> US influence while</w:t>
      </w:r>
      <w:r w:rsidRPr="00415E5C">
        <w:rPr>
          <w:sz w:val="16"/>
        </w:rPr>
        <w:t xml:space="preserve"> also </w:t>
      </w:r>
      <w:r w:rsidRPr="00415E5C">
        <w:rPr>
          <w:rStyle w:val="Emphasis"/>
        </w:rPr>
        <w:t>preventing raging instability</w:t>
      </w:r>
      <w:r w:rsidRPr="00415E5C">
        <w:rPr>
          <w:sz w:val="16"/>
        </w:rPr>
        <w:t xml:space="preserve"> </w:t>
      </w:r>
      <w:r w:rsidRPr="00415E5C">
        <w:rPr>
          <w:rStyle w:val="StyleUnderline"/>
        </w:rPr>
        <w:t>by</w:t>
      </w:r>
      <w:r w:rsidRPr="00415E5C">
        <w:rPr>
          <w:sz w:val="16"/>
        </w:rPr>
        <w:t xml:space="preserve"> </w:t>
      </w:r>
      <w:r w:rsidRPr="00415E5C">
        <w:rPr>
          <w:rStyle w:val="Emphasis"/>
        </w:rPr>
        <w:t>deterring aggression</w:t>
      </w:r>
      <w:r w:rsidRPr="00415E5C">
        <w:rPr>
          <w:sz w:val="16"/>
        </w:rPr>
        <w:t xml:space="preserve"> </w:t>
      </w:r>
      <w:r w:rsidRPr="00415E5C">
        <w:rPr>
          <w:rStyle w:val="StyleUnderline"/>
        </w:rPr>
        <w:t>and</w:t>
      </w:r>
      <w:r w:rsidRPr="00415E5C">
        <w:rPr>
          <w:sz w:val="16"/>
        </w:rPr>
        <w:t xml:space="preserve"> </w:t>
      </w:r>
      <w:r w:rsidRPr="00415E5C">
        <w:rPr>
          <w:rStyle w:val="Emphasis"/>
        </w:rPr>
        <w:t>managing rivalries</w:t>
      </w:r>
      <w:r w:rsidRPr="00415E5C">
        <w:rPr>
          <w:sz w:val="16"/>
        </w:rPr>
        <w:t xml:space="preserve"> </w:t>
      </w:r>
      <w:r w:rsidRPr="00415E5C">
        <w:rPr>
          <w:rStyle w:val="StyleUnderline"/>
        </w:rPr>
        <w:t>among friends</w:t>
      </w:r>
      <w:r w:rsidRPr="00415E5C">
        <w:rPr>
          <w:sz w:val="16"/>
        </w:rPr>
        <w:t>. The fact that so many observers seem to have forgotten why, precisely, America has alliances in the first place is an ironic testament to just how well the system has succeeded.</w:t>
      </w:r>
    </w:p>
    <w:p w14:paraId="16B911DF" w14:textId="77777777" w:rsidR="00E90FA3" w:rsidRPr="008D1BAB" w:rsidRDefault="00E90FA3" w:rsidP="00E90FA3"/>
    <w:p w14:paraId="2579620B" w14:textId="77777777" w:rsidR="00EC0EA2" w:rsidRPr="004F27A1" w:rsidRDefault="00EC0EA2" w:rsidP="00EC0EA2">
      <w:pPr>
        <w:pStyle w:val="Heading4"/>
        <w:rPr>
          <w:rFonts w:asciiTheme="minorHAnsi" w:hAnsiTheme="minorHAnsi" w:cstheme="minorHAnsi"/>
        </w:rPr>
      </w:pPr>
      <w:r w:rsidRPr="004F27A1">
        <w:rPr>
          <w:rFonts w:asciiTheme="minorHAnsi" w:hAnsiTheme="minorHAnsi" w:cstheme="minorHAnsi"/>
        </w:rPr>
        <w:t xml:space="preserve">Strong alliance system enables effective U.S. leadership that stops global nuclear war involving rising great powers </w:t>
      </w:r>
    </w:p>
    <w:p w14:paraId="3CB310EB" w14:textId="77777777" w:rsidR="00EC0EA2" w:rsidRPr="004F27A1" w:rsidRDefault="00EC0EA2" w:rsidP="00EC0EA2">
      <w:pPr>
        <w:rPr>
          <w:rFonts w:asciiTheme="minorHAnsi" w:hAnsiTheme="minorHAnsi" w:cstheme="minorHAnsi"/>
        </w:rPr>
      </w:pPr>
      <w:r w:rsidRPr="004F27A1">
        <w:rPr>
          <w:rStyle w:val="Style13ptBold"/>
          <w:rFonts w:asciiTheme="minorHAnsi" w:hAnsiTheme="minorHAnsi" w:cstheme="minorHAnsi"/>
        </w:rPr>
        <w:t>Henricksen 17 –</w:t>
      </w:r>
      <w:r w:rsidRPr="004F27A1">
        <w:rPr>
          <w:rFonts w:asciiTheme="minorHAnsi" w:hAnsiTheme="minorHAnsi" w:cstheme="minorHAnsi"/>
        </w:rPr>
        <w:t xml:space="preserve"> Thomas H. Henricksen 3-23, emeritus senior fellow at the Hoover Institution, 3/23/17, “Post-American World Order,” </w:t>
      </w:r>
      <w:hyperlink r:id="rId209" w:history="1">
        <w:r w:rsidRPr="004F27A1">
          <w:rPr>
            <w:rFonts w:asciiTheme="minorHAnsi" w:hAnsiTheme="minorHAnsi" w:cstheme="minorHAnsi"/>
          </w:rPr>
          <w:t>http://www.hoover.org/research/post-american-world-order</w:t>
        </w:r>
      </w:hyperlink>
    </w:p>
    <w:p w14:paraId="3C9CE7CE" w14:textId="77777777" w:rsidR="00EC0EA2" w:rsidRPr="004F27A1" w:rsidRDefault="00EC0EA2" w:rsidP="00EC0EA2">
      <w:pPr>
        <w:rPr>
          <w:rFonts w:asciiTheme="minorHAnsi" w:hAnsiTheme="minorHAnsi" w:cstheme="minorHAnsi"/>
          <w:sz w:val="16"/>
        </w:rPr>
      </w:pPr>
      <w:r w:rsidRPr="004F27A1">
        <w:rPr>
          <w:rFonts w:asciiTheme="minorHAnsi" w:hAnsiTheme="minorHAnsi" w:cstheme="minorHAnsi"/>
          <w:sz w:val="16"/>
        </w:rPr>
        <w:t xml:space="preserve">What </w:t>
      </w:r>
      <w:r w:rsidRPr="000C18BF">
        <w:rPr>
          <w:rStyle w:val="StyleUnderline"/>
          <w:rFonts w:asciiTheme="minorHAnsi" w:hAnsiTheme="minorHAnsi" w:cstheme="minorHAnsi"/>
          <w:highlight w:val="yellow"/>
        </w:rPr>
        <w:t>China and Russia</w:t>
      </w:r>
      <w:r w:rsidRPr="004F27A1">
        <w:rPr>
          <w:rFonts w:asciiTheme="minorHAnsi" w:hAnsiTheme="minorHAnsi" w:cstheme="minorHAnsi"/>
          <w:sz w:val="16"/>
        </w:rPr>
        <w:t xml:space="preserve"> have in common is that both </w:t>
      </w:r>
      <w:r w:rsidRPr="000C18BF">
        <w:rPr>
          <w:rStyle w:val="StyleUnderline"/>
          <w:rFonts w:asciiTheme="minorHAnsi" w:hAnsiTheme="minorHAnsi" w:cstheme="minorHAnsi"/>
          <w:highlight w:val="yellow"/>
        </w:rPr>
        <w:t>are</w:t>
      </w:r>
      <w:r w:rsidRPr="004F27A1">
        <w:rPr>
          <w:rStyle w:val="StyleUnderline"/>
          <w:rFonts w:asciiTheme="minorHAnsi" w:hAnsiTheme="minorHAnsi" w:cstheme="minorHAnsi"/>
        </w:rPr>
        <w:t xml:space="preserve"> engaged in </w:t>
      </w:r>
      <w:r w:rsidRPr="000C18BF">
        <w:rPr>
          <w:rStyle w:val="Emphasis"/>
          <w:rFonts w:asciiTheme="minorHAnsi" w:hAnsiTheme="minorHAnsi" w:cstheme="minorHAnsi"/>
          <w:highlight w:val="yellow"/>
        </w:rPr>
        <w:t>advancing</w:t>
      </w:r>
      <w:r w:rsidRPr="004F27A1">
        <w:rPr>
          <w:rStyle w:val="Emphasis"/>
          <w:rFonts w:asciiTheme="minorHAnsi" w:hAnsiTheme="minorHAnsi" w:cstheme="minorHAnsi"/>
        </w:rPr>
        <w:t xml:space="preserve"> their </w:t>
      </w:r>
      <w:r w:rsidRPr="000C18BF">
        <w:rPr>
          <w:rStyle w:val="Emphasis"/>
          <w:rFonts w:asciiTheme="minorHAnsi" w:hAnsiTheme="minorHAnsi" w:cstheme="minorHAnsi"/>
          <w:highlight w:val="yellow"/>
        </w:rPr>
        <w:t>spheres of influence</w:t>
      </w:r>
      <w:r w:rsidRPr="004F27A1">
        <w:rPr>
          <w:rStyle w:val="StyleUnderline"/>
          <w:rFonts w:asciiTheme="minorHAnsi" w:hAnsiTheme="minorHAnsi" w:cstheme="minorHAnsi"/>
        </w:rPr>
        <w:t xml:space="preserve"> in their neighborhoods and beyond. </w:t>
      </w:r>
      <w:r w:rsidRPr="000C18BF">
        <w:rPr>
          <w:rStyle w:val="StyleUnderline"/>
          <w:rFonts w:asciiTheme="minorHAnsi" w:hAnsiTheme="minorHAnsi" w:cstheme="minorHAnsi"/>
          <w:highlight w:val="yellow"/>
        </w:rPr>
        <w:t>Both</w:t>
      </w:r>
      <w:r w:rsidRPr="004F27A1">
        <w:rPr>
          <w:rStyle w:val="StyleUnderline"/>
          <w:rFonts w:asciiTheme="minorHAnsi" w:hAnsiTheme="minorHAnsi" w:cstheme="minorHAnsi"/>
        </w:rPr>
        <w:t xml:space="preserve"> also </w:t>
      </w:r>
      <w:r w:rsidRPr="000C18BF">
        <w:rPr>
          <w:rStyle w:val="StyleUnderline"/>
          <w:rFonts w:asciiTheme="minorHAnsi" w:hAnsiTheme="minorHAnsi" w:cstheme="minorHAnsi"/>
          <w:highlight w:val="yellow"/>
        </w:rPr>
        <w:t xml:space="preserve">seek to </w:t>
      </w:r>
      <w:r w:rsidRPr="000C18BF">
        <w:rPr>
          <w:rStyle w:val="Emphasis"/>
          <w:rFonts w:asciiTheme="minorHAnsi" w:hAnsiTheme="minorHAnsi" w:cstheme="minorHAnsi"/>
          <w:highlight w:val="yellow"/>
        </w:rPr>
        <w:t>crack the</w:t>
      </w:r>
      <w:r w:rsidRPr="004F27A1">
        <w:rPr>
          <w:rStyle w:val="Emphasis"/>
          <w:rFonts w:asciiTheme="minorHAnsi" w:hAnsiTheme="minorHAnsi" w:cstheme="minorHAnsi"/>
        </w:rPr>
        <w:t xml:space="preserve"> Western </w:t>
      </w:r>
      <w:r w:rsidRPr="000C18BF">
        <w:rPr>
          <w:rStyle w:val="Emphasis"/>
          <w:rFonts w:asciiTheme="minorHAnsi" w:hAnsiTheme="minorHAnsi" w:cstheme="minorHAnsi"/>
          <w:highlight w:val="yellow"/>
        </w:rPr>
        <w:t>liberal</w:t>
      </w:r>
      <w:r w:rsidRPr="004F27A1">
        <w:rPr>
          <w:rStyle w:val="Emphasis"/>
          <w:rFonts w:asciiTheme="minorHAnsi" w:hAnsiTheme="minorHAnsi" w:cstheme="minorHAnsi"/>
        </w:rPr>
        <w:t xml:space="preserve"> world </w:t>
      </w:r>
      <w:r w:rsidRPr="000C18BF">
        <w:rPr>
          <w:rStyle w:val="Emphasis"/>
          <w:rFonts w:asciiTheme="minorHAnsi" w:hAnsiTheme="minorHAnsi" w:cstheme="minorHAnsi"/>
          <w:highlight w:val="yellow"/>
        </w:rPr>
        <w:t>order</w:t>
      </w:r>
      <w:r w:rsidRPr="004F27A1">
        <w:rPr>
          <w:rFonts w:asciiTheme="minorHAnsi" w:hAnsiTheme="minorHAnsi" w:cstheme="minorHAnsi"/>
          <w:sz w:val="16"/>
        </w:rPr>
        <w:t>. The United States, meanwhile, has become blasé about its former leadership position in the Western hemisphere, where China’s companies have entered into business deals, some with strategic implications. Washington, without a hint of nostalgia, treats the Monroe Doctrine as a relic of yesteryear’s Yankee imperialism in Latin America.</w:t>
      </w:r>
    </w:p>
    <w:p w14:paraId="6A759AE8" w14:textId="77777777" w:rsidR="00EC0EA2" w:rsidRPr="004F27A1" w:rsidRDefault="00EC0EA2" w:rsidP="00EC0EA2">
      <w:pPr>
        <w:rPr>
          <w:rFonts w:asciiTheme="minorHAnsi" w:hAnsiTheme="minorHAnsi" w:cstheme="minorHAnsi"/>
          <w:sz w:val="16"/>
        </w:rPr>
      </w:pPr>
      <w:r w:rsidRPr="004F27A1">
        <w:rPr>
          <w:rFonts w:asciiTheme="minorHAnsi" w:hAnsiTheme="minorHAnsi" w:cstheme="minorHAnsi"/>
          <w:sz w:val="16"/>
        </w:rPr>
        <w:t xml:space="preserve">These </w:t>
      </w:r>
      <w:r w:rsidRPr="004F27A1">
        <w:rPr>
          <w:rStyle w:val="StyleUnderline"/>
          <w:rFonts w:asciiTheme="minorHAnsi" w:hAnsiTheme="minorHAnsi" w:cstheme="minorHAnsi"/>
        </w:rPr>
        <w:t>newly assertive major powers are not alone in shattering the post-Cold War order</w:t>
      </w:r>
      <w:r w:rsidRPr="004F27A1">
        <w:rPr>
          <w:rFonts w:asciiTheme="minorHAnsi" w:hAnsiTheme="minorHAnsi" w:cstheme="minorHAnsi"/>
          <w:sz w:val="16"/>
        </w:rPr>
        <w:t xml:space="preserve">, which witnessed the unrivaled predominance of the United States—the “indispensable nation,” in the words of the Clinton administration. Trouble-making </w:t>
      </w:r>
      <w:r w:rsidRPr="000C18BF">
        <w:rPr>
          <w:rStyle w:val="Emphasis"/>
          <w:rFonts w:asciiTheme="minorHAnsi" w:hAnsiTheme="minorHAnsi" w:cstheme="minorHAnsi"/>
          <w:highlight w:val="yellow"/>
        </w:rPr>
        <w:t>regional powers</w:t>
      </w:r>
      <w:r w:rsidRPr="004F27A1">
        <w:rPr>
          <w:rStyle w:val="StyleUnderline"/>
          <w:rFonts w:asciiTheme="minorHAnsi" w:hAnsiTheme="minorHAnsi" w:cstheme="minorHAnsi"/>
        </w:rPr>
        <w:t xml:space="preserve">, such as </w:t>
      </w:r>
      <w:r w:rsidRPr="000C18BF">
        <w:rPr>
          <w:rStyle w:val="Emphasis"/>
          <w:rFonts w:asciiTheme="minorHAnsi" w:hAnsiTheme="minorHAnsi" w:cstheme="minorHAnsi"/>
          <w:highlight w:val="yellow"/>
        </w:rPr>
        <w:t>Iran, Syria, and North Korea</w:t>
      </w:r>
      <w:r w:rsidRPr="004F27A1">
        <w:rPr>
          <w:rFonts w:asciiTheme="minorHAnsi" w:hAnsiTheme="minorHAnsi" w:cstheme="minorHAnsi"/>
          <w:sz w:val="16"/>
        </w:rPr>
        <w:t xml:space="preserve"> either </w:t>
      </w:r>
      <w:r w:rsidRPr="000C18BF">
        <w:rPr>
          <w:rStyle w:val="StyleUnderline"/>
          <w:rFonts w:asciiTheme="minorHAnsi" w:hAnsiTheme="minorHAnsi" w:cstheme="minorHAnsi"/>
          <w:highlight w:val="yellow"/>
        </w:rPr>
        <w:t>spread</w:t>
      </w:r>
      <w:r w:rsidRPr="004F27A1">
        <w:rPr>
          <w:rStyle w:val="StyleUnderline"/>
          <w:rFonts w:asciiTheme="minorHAnsi" w:hAnsiTheme="minorHAnsi" w:cstheme="minorHAnsi"/>
        </w:rPr>
        <w:t xml:space="preserve"> terrorism</w:t>
      </w:r>
      <w:r w:rsidRPr="004F27A1">
        <w:rPr>
          <w:rFonts w:asciiTheme="minorHAnsi" w:hAnsiTheme="minorHAnsi" w:cstheme="minorHAnsi"/>
          <w:sz w:val="16"/>
        </w:rPr>
        <w:t xml:space="preserve">, provoke </w:t>
      </w:r>
      <w:r w:rsidRPr="000C18BF">
        <w:rPr>
          <w:rStyle w:val="StyleUnderline"/>
          <w:rFonts w:asciiTheme="minorHAnsi" w:hAnsiTheme="minorHAnsi" w:cstheme="minorHAnsi"/>
          <w:highlight w:val="yellow"/>
        </w:rPr>
        <w:t>instability, or</w:t>
      </w:r>
      <w:r w:rsidRPr="004F27A1">
        <w:rPr>
          <w:rFonts w:asciiTheme="minorHAnsi" w:hAnsiTheme="minorHAnsi" w:cstheme="minorHAnsi"/>
          <w:sz w:val="16"/>
        </w:rPr>
        <w:t xml:space="preserve"> arm themselves with longer-range missiles and </w:t>
      </w:r>
      <w:r w:rsidRPr="000C18BF">
        <w:rPr>
          <w:rStyle w:val="Emphasis"/>
          <w:rFonts w:asciiTheme="minorHAnsi" w:hAnsiTheme="minorHAnsi" w:cstheme="minorHAnsi"/>
          <w:highlight w:val="yellow"/>
        </w:rPr>
        <w:t>nuclear weapons</w:t>
      </w:r>
      <w:r w:rsidRPr="004F27A1">
        <w:rPr>
          <w:rFonts w:asciiTheme="minorHAnsi" w:hAnsiTheme="minorHAnsi" w:cstheme="minorHAnsi"/>
          <w:sz w:val="16"/>
        </w:rPr>
        <w:t>. While they were independent actors a few years ago, each of these pariah regimes increasingly aligns with the two chief U.S. adversaries. Iran and Syria cozy up to Russia, and North Korea depends for fuel and food on a China that hypocritically protests that it lacks influence over a nuclear-armed Pyongyang.</w:t>
      </w:r>
    </w:p>
    <w:p w14:paraId="3CC4A4A7" w14:textId="77777777" w:rsidR="00EC0EA2" w:rsidRPr="004F27A1" w:rsidRDefault="00EC0EA2" w:rsidP="00EC0EA2">
      <w:pPr>
        <w:rPr>
          <w:rFonts w:asciiTheme="minorHAnsi" w:hAnsiTheme="minorHAnsi" w:cstheme="minorHAnsi"/>
          <w:sz w:val="16"/>
        </w:rPr>
      </w:pPr>
      <w:r w:rsidRPr="004F27A1">
        <w:rPr>
          <w:rFonts w:asciiTheme="minorHAnsi" w:hAnsiTheme="minorHAnsi" w:cstheme="minorHAnsi"/>
          <w:sz w:val="16"/>
        </w:rPr>
        <w:t>Western Europe, once a powerful but independently minded U.S. ally, has faltered. Its slippage is evident in the refugee crisis, its sagging economies, its 20 percent youth unemployment rate, and its reluctance to fund an adequate military defense in the face of Russia’s continuing provocations, including cyber-attacks, disinformation campaigns, and fake news stories. Europe’s paltry defense reflects the continent’s lost belief in its own purpose—and even, some might say, its own civilization.</w:t>
      </w:r>
    </w:p>
    <w:p w14:paraId="5EED637F" w14:textId="77777777" w:rsidR="00EC0EA2" w:rsidRPr="004F27A1" w:rsidRDefault="00EC0EA2" w:rsidP="00EC0EA2">
      <w:pPr>
        <w:rPr>
          <w:rFonts w:asciiTheme="minorHAnsi" w:hAnsiTheme="minorHAnsi" w:cstheme="minorHAnsi"/>
          <w:sz w:val="16"/>
        </w:rPr>
      </w:pPr>
      <w:r w:rsidRPr="004F27A1">
        <w:rPr>
          <w:rFonts w:asciiTheme="minorHAnsi" w:hAnsiTheme="minorHAnsi" w:cstheme="minorHAnsi"/>
          <w:sz w:val="16"/>
        </w:rPr>
        <w:t>Sino-Russian Partnering</w:t>
      </w:r>
    </w:p>
    <w:p w14:paraId="540EEE41" w14:textId="77777777" w:rsidR="00EC0EA2" w:rsidRPr="004F27A1" w:rsidRDefault="00EC0EA2" w:rsidP="00EC0EA2">
      <w:pPr>
        <w:rPr>
          <w:rFonts w:asciiTheme="minorHAnsi" w:hAnsiTheme="minorHAnsi" w:cstheme="minorHAnsi"/>
          <w:sz w:val="16"/>
        </w:rPr>
      </w:pPr>
      <w:r w:rsidRPr="004F27A1">
        <w:rPr>
          <w:rFonts w:asciiTheme="minorHAnsi" w:hAnsiTheme="minorHAnsi" w:cstheme="minorHAnsi"/>
          <w:sz w:val="16"/>
        </w:rPr>
        <w:t xml:space="preserve">Little of this threatening world existed when the United States enjoyed its unipolar moment after the eclipse of its Soviet nemesis, and even after the 9/11 terrorist attacks. </w:t>
      </w:r>
      <w:r w:rsidRPr="004F27A1">
        <w:rPr>
          <w:rStyle w:val="StyleUnderline"/>
          <w:rFonts w:asciiTheme="minorHAnsi" w:hAnsiTheme="minorHAnsi" w:cstheme="minorHAnsi"/>
        </w:rPr>
        <w:t>The emergent world, divided between the U</w:t>
      </w:r>
      <w:r w:rsidRPr="004F27A1">
        <w:rPr>
          <w:rFonts w:asciiTheme="minorHAnsi" w:hAnsiTheme="minorHAnsi" w:cstheme="minorHAnsi"/>
          <w:sz w:val="16"/>
        </w:rPr>
        <w:t xml:space="preserve">nited </w:t>
      </w:r>
      <w:r w:rsidRPr="004F27A1">
        <w:rPr>
          <w:rStyle w:val="StyleUnderline"/>
          <w:rFonts w:asciiTheme="minorHAnsi" w:hAnsiTheme="minorHAnsi" w:cstheme="minorHAnsi"/>
        </w:rPr>
        <w:t>S</w:t>
      </w:r>
      <w:r w:rsidRPr="004F27A1">
        <w:rPr>
          <w:rFonts w:asciiTheme="minorHAnsi" w:hAnsiTheme="minorHAnsi" w:cstheme="minorHAnsi"/>
          <w:sz w:val="16"/>
        </w:rPr>
        <w:t xml:space="preserve">tates, </w:t>
      </w:r>
      <w:r w:rsidRPr="004F27A1">
        <w:rPr>
          <w:rStyle w:val="StyleUnderline"/>
          <w:rFonts w:asciiTheme="minorHAnsi" w:hAnsiTheme="minorHAnsi" w:cstheme="minorHAnsi"/>
        </w:rPr>
        <w:t>China, and Russia, points to the new global order</w:t>
      </w:r>
      <w:r w:rsidRPr="004F27A1">
        <w:rPr>
          <w:rFonts w:asciiTheme="minorHAnsi" w:hAnsiTheme="minorHAnsi" w:cstheme="minorHAnsi"/>
          <w:sz w:val="16"/>
        </w:rPr>
        <w:t>. Particularly worrisome are the warming relations between Beijing and Moscow, despite Chinese designs on Siberian lands and resources. Overcoming a centuries-old rivalry, the recent Sino-Russian rapprochement compounds Washington’s difficulties.</w:t>
      </w:r>
    </w:p>
    <w:p w14:paraId="5BD71BC3" w14:textId="77777777" w:rsidR="00EC0EA2" w:rsidRPr="004F27A1" w:rsidRDefault="00EC0EA2" w:rsidP="00EC0EA2">
      <w:pPr>
        <w:rPr>
          <w:rFonts w:asciiTheme="minorHAnsi" w:hAnsiTheme="minorHAnsi" w:cstheme="minorHAnsi"/>
          <w:sz w:val="16"/>
        </w:rPr>
      </w:pPr>
      <w:r w:rsidRPr="004F27A1">
        <w:rPr>
          <w:rFonts w:asciiTheme="minorHAnsi" w:hAnsiTheme="minorHAnsi" w:cstheme="minorHAnsi"/>
          <w:sz w:val="16"/>
        </w:rPr>
        <w:t>Separating Russia from China, as Kissinger and Nixon did, would be a sensible goal for President Trump. It has always been a wise recourse to divide one’s adversaries. Besides, the United States and Russia have worked together in the past. During the World War II, they collaborated against the Third Reich. And during the Cold War, they cooperated in nuclear arms treaties and wheat deals, while mutually trying to skirt a flashpoint that could end in a nuclear war. Washington can work to steer the Kremlin, as it has done before, toward acceptable conduct with its neighbors before Russia can be more than a tactical ally in the great game with China. In the immediate future, the United States can adopt international and domestic approaches to cope with Russian and Chinese territorial expansionism.</w:t>
      </w:r>
    </w:p>
    <w:p w14:paraId="6650F41C" w14:textId="77777777" w:rsidR="00EC0EA2" w:rsidRPr="004F27A1" w:rsidRDefault="00EC0EA2" w:rsidP="00EC0EA2">
      <w:pPr>
        <w:rPr>
          <w:rFonts w:asciiTheme="minorHAnsi" w:hAnsiTheme="minorHAnsi" w:cstheme="minorHAnsi"/>
          <w:sz w:val="16"/>
        </w:rPr>
      </w:pPr>
      <w:r w:rsidRPr="004F27A1">
        <w:rPr>
          <w:rFonts w:asciiTheme="minorHAnsi" w:hAnsiTheme="minorHAnsi" w:cstheme="minorHAnsi"/>
          <w:sz w:val="16"/>
        </w:rPr>
        <w:t xml:space="preserve">The </w:t>
      </w:r>
      <w:r w:rsidRPr="000C18BF">
        <w:rPr>
          <w:rStyle w:val="StyleUnderline"/>
          <w:rFonts w:asciiTheme="minorHAnsi" w:hAnsiTheme="minorHAnsi" w:cstheme="minorHAnsi"/>
          <w:highlight w:val="yellow"/>
        </w:rPr>
        <w:t>tensions stoked by</w:t>
      </w:r>
      <w:r w:rsidRPr="004F27A1">
        <w:rPr>
          <w:rFonts w:asciiTheme="minorHAnsi" w:hAnsiTheme="minorHAnsi" w:cstheme="minorHAnsi"/>
          <w:sz w:val="16"/>
        </w:rPr>
        <w:t xml:space="preserve"> the </w:t>
      </w:r>
      <w:r w:rsidRPr="000C18BF">
        <w:rPr>
          <w:rStyle w:val="StyleUnderline"/>
          <w:rFonts w:asciiTheme="minorHAnsi" w:hAnsiTheme="minorHAnsi" w:cstheme="minorHAnsi"/>
          <w:highlight w:val="yellow"/>
        </w:rPr>
        <w:t>assertive regimes</w:t>
      </w:r>
      <w:r w:rsidRPr="004F27A1">
        <w:rPr>
          <w:rFonts w:asciiTheme="minorHAnsi" w:hAnsiTheme="minorHAnsi" w:cstheme="minorHAnsi"/>
          <w:sz w:val="16"/>
        </w:rPr>
        <w:t xml:space="preserve"> in the Kremlin or Tiananmen Square </w:t>
      </w:r>
      <w:r w:rsidRPr="000C18BF">
        <w:rPr>
          <w:rStyle w:val="StyleUnderline"/>
          <w:rFonts w:asciiTheme="minorHAnsi" w:hAnsiTheme="minorHAnsi" w:cstheme="minorHAnsi"/>
          <w:highlight w:val="yellow"/>
        </w:rPr>
        <w:t xml:space="preserve">could </w:t>
      </w:r>
      <w:r w:rsidRPr="000C18BF">
        <w:rPr>
          <w:rStyle w:val="Emphasis"/>
          <w:rFonts w:asciiTheme="minorHAnsi" w:hAnsiTheme="minorHAnsi" w:cstheme="minorHAnsi"/>
          <w:highlight w:val="yellow"/>
        </w:rPr>
        <w:t>spark</w:t>
      </w:r>
      <w:r w:rsidRPr="004F27A1">
        <w:rPr>
          <w:rStyle w:val="Emphasis"/>
          <w:rFonts w:asciiTheme="minorHAnsi" w:hAnsiTheme="minorHAnsi" w:cstheme="minorHAnsi"/>
        </w:rPr>
        <w:t xml:space="preserve"> a political or military incident</w:t>
      </w:r>
      <w:r w:rsidRPr="004F27A1">
        <w:rPr>
          <w:rStyle w:val="StyleUnderline"/>
          <w:rFonts w:asciiTheme="minorHAnsi" w:hAnsiTheme="minorHAnsi" w:cstheme="minorHAnsi"/>
        </w:rPr>
        <w:t xml:space="preserve"> that might set off a chain reaction leading to </w:t>
      </w:r>
      <w:r w:rsidRPr="000C18BF">
        <w:rPr>
          <w:rStyle w:val="StyleUnderline"/>
          <w:rFonts w:asciiTheme="minorHAnsi" w:hAnsiTheme="minorHAnsi" w:cstheme="minorHAnsi"/>
          <w:highlight w:val="yellow"/>
        </w:rPr>
        <w:t>a</w:t>
      </w:r>
      <w:r w:rsidRPr="000C18BF">
        <w:rPr>
          <w:rFonts w:asciiTheme="minorHAnsi" w:hAnsiTheme="minorHAnsi" w:cstheme="minorHAnsi"/>
          <w:sz w:val="16"/>
          <w:highlight w:val="yellow"/>
        </w:rPr>
        <w:t xml:space="preserve"> </w:t>
      </w:r>
      <w:r w:rsidRPr="000C18BF">
        <w:rPr>
          <w:rStyle w:val="Emphasis"/>
          <w:rFonts w:asciiTheme="minorHAnsi" w:hAnsiTheme="minorHAnsi" w:cstheme="minorHAnsi"/>
          <w:highlight w:val="yellow"/>
        </w:rPr>
        <w:t>large-scale war</w:t>
      </w:r>
      <w:r w:rsidRPr="004F27A1">
        <w:rPr>
          <w:rFonts w:asciiTheme="minorHAnsi" w:hAnsiTheme="minorHAnsi" w:cstheme="minorHAnsi"/>
          <w:sz w:val="16"/>
        </w:rPr>
        <w:t xml:space="preserve">. Historically, powerful rivalries nearly always lead to at least skirmishes, if not a full-blown war. </w:t>
      </w:r>
      <w:r w:rsidRPr="000C18BF">
        <w:rPr>
          <w:rStyle w:val="StyleUnderline"/>
          <w:rFonts w:asciiTheme="minorHAnsi" w:hAnsiTheme="minorHAnsi" w:cstheme="minorHAnsi"/>
          <w:highlight w:val="yellow"/>
        </w:rPr>
        <w:t>The</w:t>
      </w:r>
      <w:r w:rsidRPr="004F27A1">
        <w:rPr>
          <w:rStyle w:val="StyleUnderline"/>
          <w:rFonts w:asciiTheme="minorHAnsi" w:hAnsiTheme="minorHAnsi" w:cstheme="minorHAnsi"/>
        </w:rPr>
        <w:t xml:space="preserve"> anomalous </w:t>
      </w:r>
      <w:r w:rsidRPr="000C18BF">
        <w:rPr>
          <w:rStyle w:val="StyleUnderline"/>
          <w:rFonts w:asciiTheme="minorHAnsi" w:hAnsiTheme="minorHAnsi" w:cstheme="minorHAnsi"/>
          <w:highlight w:val="yellow"/>
        </w:rPr>
        <w:t>Cold War</w:t>
      </w:r>
      <w:r w:rsidRPr="004F27A1">
        <w:rPr>
          <w:rStyle w:val="StyleUnderline"/>
          <w:rFonts w:asciiTheme="minorHAnsi" w:hAnsiTheme="minorHAnsi" w:cstheme="minorHAnsi"/>
        </w:rPr>
        <w:t xml:space="preserve"> era</w:t>
      </w:r>
      <w:r w:rsidRPr="004F27A1">
        <w:rPr>
          <w:rFonts w:asciiTheme="minorHAnsi" w:hAnsiTheme="minorHAnsi" w:cstheme="minorHAnsi"/>
          <w:sz w:val="16"/>
        </w:rPr>
        <w:t xml:space="preserve"> </w:t>
      </w:r>
      <w:r w:rsidRPr="000C18BF">
        <w:rPr>
          <w:rStyle w:val="Emphasis"/>
          <w:rFonts w:asciiTheme="minorHAnsi" w:hAnsiTheme="minorHAnsi" w:cstheme="minorHAnsi"/>
          <w:highlight w:val="yellow"/>
        </w:rPr>
        <w:t>spared</w:t>
      </w:r>
      <w:r w:rsidRPr="004F27A1">
        <w:rPr>
          <w:rFonts w:asciiTheme="minorHAnsi" w:hAnsiTheme="minorHAnsi" w:cstheme="minorHAnsi"/>
          <w:sz w:val="16"/>
        </w:rPr>
        <w:t xml:space="preserve"> the United States and Soviet Russia a direct conflict, largely from concerns that one would trigger a </w:t>
      </w:r>
      <w:r w:rsidRPr="000C18BF">
        <w:rPr>
          <w:rStyle w:val="Emphasis"/>
          <w:rFonts w:asciiTheme="minorHAnsi" w:hAnsiTheme="minorHAnsi" w:cstheme="minorHAnsi"/>
          <w:highlight w:val="yellow"/>
        </w:rPr>
        <w:t>nuclear exchange destroying</w:t>
      </w:r>
      <w:r w:rsidRPr="004F27A1">
        <w:rPr>
          <w:rFonts w:asciiTheme="minorHAnsi" w:hAnsiTheme="minorHAnsi" w:cstheme="minorHAnsi"/>
          <w:sz w:val="16"/>
        </w:rPr>
        <w:t xml:space="preserve"> both states and much of </w:t>
      </w:r>
      <w:r w:rsidRPr="000C18BF">
        <w:rPr>
          <w:rStyle w:val="Emphasis"/>
          <w:rFonts w:asciiTheme="minorHAnsi" w:hAnsiTheme="minorHAnsi" w:cstheme="minorHAnsi"/>
          <w:highlight w:val="yellow"/>
        </w:rPr>
        <w:t>the world</w:t>
      </w:r>
      <w:r w:rsidRPr="004F27A1">
        <w:rPr>
          <w:rStyle w:val="StyleUnderline"/>
          <w:rFonts w:asciiTheme="minorHAnsi" w:hAnsiTheme="minorHAnsi" w:cstheme="minorHAnsi"/>
        </w:rPr>
        <w:t xml:space="preserve">. Such a </w:t>
      </w:r>
      <w:r w:rsidRPr="000C18BF">
        <w:rPr>
          <w:rStyle w:val="StyleUnderline"/>
          <w:rFonts w:asciiTheme="minorHAnsi" w:hAnsiTheme="minorHAnsi" w:cstheme="minorHAnsi"/>
          <w:highlight w:val="yellow"/>
        </w:rPr>
        <w:t xml:space="preserve">repetition </w:t>
      </w:r>
      <w:r w:rsidRPr="000C18BF">
        <w:rPr>
          <w:rStyle w:val="Emphasis"/>
          <w:rFonts w:asciiTheme="minorHAnsi" w:hAnsiTheme="minorHAnsi" w:cstheme="minorHAnsi"/>
          <w:highlight w:val="yellow"/>
        </w:rPr>
        <w:t>might</w:t>
      </w:r>
      <w:r w:rsidRPr="000C18BF">
        <w:rPr>
          <w:rStyle w:val="StyleUnderline"/>
          <w:rFonts w:asciiTheme="minorHAnsi" w:hAnsiTheme="minorHAnsi" w:cstheme="minorHAnsi"/>
          <w:highlight w:val="yellow"/>
        </w:rPr>
        <w:t xml:space="preserve"> reoccur in the unfolding</w:t>
      </w:r>
      <w:r w:rsidRPr="004F27A1">
        <w:rPr>
          <w:rFonts w:asciiTheme="minorHAnsi" w:hAnsiTheme="minorHAnsi" w:cstheme="minorHAnsi"/>
          <w:sz w:val="16"/>
        </w:rPr>
        <w:t xml:space="preserve"> three-cornered </w:t>
      </w:r>
      <w:r w:rsidRPr="004F27A1">
        <w:rPr>
          <w:rStyle w:val="StyleUnderline"/>
          <w:rFonts w:asciiTheme="minorHAnsi" w:hAnsiTheme="minorHAnsi" w:cstheme="minorHAnsi"/>
        </w:rPr>
        <w:t xml:space="preserve">geopolitical </w:t>
      </w:r>
      <w:r w:rsidRPr="000C18BF">
        <w:rPr>
          <w:rStyle w:val="StyleUnderline"/>
          <w:rFonts w:asciiTheme="minorHAnsi" w:hAnsiTheme="minorHAnsi" w:cstheme="minorHAnsi"/>
          <w:highlight w:val="yellow"/>
        </w:rPr>
        <w:t>world</w:t>
      </w:r>
      <w:r w:rsidRPr="004F27A1">
        <w:rPr>
          <w:rFonts w:asciiTheme="minorHAnsi" w:hAnsiTheme="minorHAnsi" w:cstheme="minorHAnsi"/>
          <w:sz w:val="16"/>
        </w:rPr>
        <w:t>. It seems safe to acknowledge that an ascendant China and a resurgent Russia will persist in their geo-strategic ambitions.</w:t>
      </w:r>
    </w:p>
    <w:p w14:paraId="4AB1C211" w14:textId="77777777" w:rsidR="00EC0EA2" w:rsidRPr="004F27A1" w:rsidRDefault="00EC0EA2" w:rsidP="00EC0EA2">
      <w:pPr>
        <w:rPr>
          <w:rFonts w:asciiTheme="minorHAnsi" w:hAnsiTheme="minorHAnsi" w:cstheme="minorHAnsi"/>
          <w:sz w:val="16"/>
        </w:rPr>
      </w:pPr>
      <w:r w:rsidRPr="004F27A1">
        <w:rPr>
          <w:rFonts w:asciiTheme="minorHAnsi" w:hAnsiTheme="minorHAnsi" w:cstheme="minorHAnsi"/>
          <w:sz w:val="16"/>
        </w:rPr>
        <w:t>What Is To Be Done?</w:t>
      </w:r>
    </w:p>
    <w:p w14:paraId="206EF599" w14:textId="77777777" w:rsidR="00EC0EA2" w:rsidRPr="004F27A1" w:rsidRDefault="00EC0EA2" w:rsidP="00EC0EA2">
      <w:pPr>
        <w:rPr>
          <w:rFonts w:asciiTheme="minorHAnsi" w:hAnsiTheme="minorHAnsi" w:cstheme="minorHAnsi"/>
          <w:sz w:val="16"/>
        </w:rPr>
      </w:pPr>
      <w:r w:rsidRPr="004F27A1">
        <w:rPr>
          <w:rFonts w:asciiTheme="minorHAnsi" w:hAnsiTheme="minorHAnsi" w:cstheme="minorHAnsi"/>
          <w:sz w:val="16"/>
        </w:rPr>
        <w:t>The first marching order is to dodge any kind of perpetual war of the sort that George Orwell outlined in  “1984,” which engulfed the three super states of Eastasia, Eurasia, and Oceania, and made possible the totalitarian Big Brother regime. A long-running Cold War-type confrontation would almost certainly take another form than the one that ran from 1945 until the downfall of the Soviet Union.</w:t>
      </w:r>
    </w:p>
    <w:p w14:paraId="5BD0A5E1" w14:textId="77777777" w:rsidR="00EC0EA2" w:rsidRPr="004F27A1" w:rsidRDefault="00EC0EA2" w:rsidP="00EC0EA2">
      <w:pPr>
        <w:rPr>
          <w:rFonts w:asciiTheme="minorHAnsi" w:hAnsiTheme="minorHAnsi" w:cstheme="minorHAnsi"/>
          <w:sz w:val="16"/>
        </w:rPr>
      </w:pPr>
      <w:r w:rsidRPr="004F27A1">
        <w:rPr>
          <w:rFonts w:asciiTheme="minorHAnsi" w:hAnsiTheme="minorHAnsi" w:cstheme="minorHAnsi"/>
          <w:sz w:val="16"/>
        </w:rPr>
        <w:t xml:space="preserve">What prescriptions can be offered in the face of the escalating competition among the three global powers? First, by staying militarily and economically strong, the United States will have the resources to deter its peers’ hawkish behavior that might otherwise trigger a major conflict. Judging by the history of the Cold War, </w:t>
      </w:r>
      <w:r w:rsidRPr="000C18BF">
        <w:rPr>
          <w:rStyle w:val="StyleUnderline"/>
          <w:rFonts w:asciiTheme="minorHAnsi" w:hAnsiTheme="minorHAnsi" w:cstheme="minorHAnsi"/>
          <w:highlight w:val="yellow"/>
        </w:rPr>
        <w:t>the</w:t>
      </w:r>
      <w:r w:rsidRPr="004F27A1">
        <w:rPr>
          <w:rStyle w:val="StyleUnderline"/>
          <w:rFonts w:asciiTheme="minorHAnsi" w:hAnsiTheme="minorHAnsi" w:cstheme="minorHAnsi"/>
        </w:rPr>
        <w:t xml:space="preserve"> coming </w:t>
      </w:r>
      <w:r w:rsidRPr="000C18BF">
        <w:rPr>
          <w:rStyle w:val="StyleUnderline"/>
          <w:rFonts w:asciiTheme="minorHAnsi" w:hAnsiTheme="minorHAnsi" w:cstheme="minorHAnsi"/>
          <w:highlight w:val="yellow"/>
        </w:rPr>
        <w:t>strategic chess match</w:t>
      </w:r>
      <w:r w:rsidRPr="004F27A1">
        <w:rPr>
          <w:rStyle w:val="StyleUnderline"/>
          <w:rFonts w:asciiTheme="minorHAnsi" w:hAnsiTheme="minorHAnsi" w:cstheme="minorHAnsi"/>
        </w:rPr>
        <w:t xml:space="preserve"> with Russia and China </w:t>
      </w:r>
      <w:r w:rsidRPr="000C18BF">
        <w:rPr>
          <w:rStyle w:val="StyleUnderline"/>
          <w:rFonts w:asciiTheme="minorHAnsi" w:hAnsiTheme="minorHAnsi" w:cstheme="minorHAnsi"/>
          <w:highlight w:val="yellow"/>
        </w:rPr>
        <w:t>will prove tense</w:t>
      </w:r>
      <w:r w:rsidRPr="004F27A1">
        <w:rPr>
          <w:rStyle w:val="StyleUnderline"/>
          <w:rFonts w:asciiTheme="minorHAnsi" w:hAnsiTheme="minorHAnsi" w:cstheme="minorHAnsi"/>
        </w:rPr>
        <w:t xml:space="preserve"> and demanding</w:t>
      </w:r>
      <w:r w:rsidRPr="004F27A1">
        <w:rPr>
          <w:rFonts w:asciiTheme="minorHAnsi" w:hAnsiTheme="minorHAnsi" w:cstheme="minorHAnsi"/>
          <w:sz w:val="16"/>
        </w:rPr>
        <w:t>—</w:t>
      </w:r>
      <w:r w:rsidRPr="000C18BF">
        <w:rPr>
          <w:rStyle w:val="StyleUnderline"/>
          <w:rFonts w:asciiTheme="minorHAnsi" w:hAnsiTheme="minorHAnsi" w:cstheme="minorHAnsi"/>
          <w:highlight w:val="yellow"/>
        </w:rPr>
        <w:t>since</w:t>
      </w:r>
      <w:r w:rsidRPr="000C18BF">
        <w:rPr>
          <w:rFonts w:asciiTheme="minorHAnsi" w:hAnsiTheme="minorHAnsi" w:cstheme="minorHAnsi"/>
          <w:sz w:val="16"/>
          <w:highlight w:val="yellow"/>
        </w:rPr>
        <w:t xml:space="preserve"> </w:t>
      </w:r>
      <w:r w:rsidRPr="000C18BF">
        <w:rPr>
          <w:rStyle w:val="Emphasis"/>
          <w:rFonts w:asciiTheme="minorHAnsi" w:hAnsiTheme="minorHAnsi" w:cstheme="minorHAnsi"/>
          <w:highlight w:val="yellow"/>
        </w:rPr>
        <w:t>all</w:t>
      </w:r>
      <w:r w:rsidRPr="004F27A1">
        <w:rPr>
          <w:rStyle w:val="Emphasis"/>
          <w:rFonts w:asciiTheme="minorHAnsi" w:hAnsiTheme="minorHAnsi" w:cstheme="minorHAnsi"/>
        </w:rPr>
        <w:t xml:space="preserve"> the </w:t>
      </w:r>
      <w:r w:rsidRPr="000C18BF">
        <w:rPr>
          <w:rStyle w:val="Emphasis"/>
          <w:rFonts w:asciiTheme="minorHAnsi" w:hAnsiTheme="minorHAnsi" w:cstheme="minorHAnsi"/>
          <w:highlight w:val="yellow"/>
        </w:rPr>
        <w:t>countries boast nuclear arms</w:t>
      </w:r>
      <w:r w:rsidRPr="004F27A1">
        <w:rPr>
          <w:rFonts w:asciiTheme="minorHAnsi" w:hAnsiTheme="minorHAnsi" w:cstheme="minorHAnsi"/>
          <w:sz w:val="16"/>
        </w:rPr>
        <w:t xml:space="preserve"> and long-range ballistic missiles. Next, </w:t>
      </w:r>
      <w:r w:rsidRPr="000C18BF">
        <w:rPr>
          <w:rStyle w:val="StyleUnderline"/>
          <w:rFonts w:asciiTheme="minorHAnsi" w:hAnsiTheme="minorHAnsi" w:cstheme="minorHAnsi"/>
          <w:highlight w:val="yellow"/>
        </w:rPr>
        <w:t>the U</w:t>
      </w:r>
      <w:r w:rsidRPr="004F27A1">
        <w:rPr>
          <w:rFonts w:asciiTheme="minorHAnsi" w:hAnsiTheme="minorHAnsi" w:cstheme="minorHAnsi"/>
          <w:sz w:val="16"/>
        </w:rPr>
        <w:t xml:space="preserve">nited </w:t>
      </w:r>
      <w:r w:rsidRPr="000C18BF">
        <w:rPr>
          <w:rStyle w:val="StyleUnderline"/>
          <w:rFonts w:asciiTheme="minorHAnsi" w:hAnsiTheme="minorHAnsi" w:cstheme="minorHAnsi"/>
          <w:highlight w:val="yellow"/>
        </w:rPr>
        <w:t>S</w:t>
      </w:r>
      <w:r w:rsidRPr="004F27A1">
        <w:rPr>
          <w:rFonts w:asciiTheme="minorHAnsi" w:hAnsiTheme="minorHAnsi" w:cstheme="minorHAnsi"/>
          <w:sz w:val="16"/>
        </w:rPr>
        <w:t xml:space="preserve">tates </w:t>
      </w:r>
      <w:r w:rsidRPr="000C18BF">
        <w:rPr>
          <w:rStyle w:val="StyleUnderline"/>
          <w:rFonts w:asciiTheme="minorHAnsi" w:hAnsiTheme="minorHAnsi" w:cstheme="minorHAnsi"/>
          <w:highlight w:val="yellow"/>
        </w:rPr>
        <w:t>should widen and sustain</w:t>
      </w:r>
      <w:r w:rsidRPr="004F27A1">
        <w:rPr>
          <w:rStyle w:val="StyleUnderline"/>
          <w:rFonts w:asciiTheme="minorHAnsi" w:hAnsiTheme="minorHAnsi" w:cstheme="minorHAnsi"/>
        </w:rPr>
        <w:t xml:space="preserve"> willing </w:t>
      </w:r>
      <w:r w:rsidRPr="000C18BF">
        <w:rPr>
          <w:rStyle w:val="StyleUnderline"/>
          <w:rFonts w:asciiTheme="minorHAnsi" w:hAnsiTheme="minorHAnsi" w:cstheme="minorHAnsi"/>
          <w:highlight w:val="yellow"/>
        </w:rPr>
        <w:t>coalitions of partners, something at which America excels</w:t>
      </w:r>
      <w:r w:rsidRPr="004F27A1">
        <w:rPr>
          <w:rFonts w:asciiTheme="minorHAnsi" w:hAnsiTheme="minorHAnsi" w:cstheme="minorHAnsi"/>
          <w:sz w:val="16"/>
        </w:rPr>
        <w:t>, and at which China and Russia fail conspicuously.</w:t>
      </w:r>
    </w:p>
    <w:p w14:paraId="6E788486" w14:textId="77777777" w:rsidR="00EC0EA2" w:rsidRPr="004F27A1" w:rsidRDefault="00EC0EA2" w:rsidP="00EC0EA2">
      <w:pPr>
        <w:rPr>
          <w:rFonts w:asciiTheme="minorHAnsi" w:hAnsiTheme="minorHAnsi" w:cstheme="minorHAnsi"/>
          <w:sz w:val="16"/>
        </w:rPr>
      </w:pPr>
      <w:r w:rsidRPr="000C18BF">
        <w:rPr>
          <w:rStyle w:val="StyleUnderline"/>
          <w:rFonts w:asciiTheme="minorHAnsi" w:hAnsiTheme="minorHAnsi" w:cstheme="minorHAnsi"/>
          <w:highlight w:val="yellow"/>
        </w:rPr>
        <w:t xml:space="preserve">There can be </w:t>
      </w:r>
      <w:r w:rsidRPr="000C18BF">
        <w:rPr>
          <w:rStyle w:val="Emphasis"/>
          <w:rFonts w:asciiTheme="minorHAnsi" w:hAnsiTheme="minorHAnsi" w:cstheme="minorHAnsi"/>
          <w:highlight w:val="yellow"/>
        </w:rPr>
        <w:t>little</w:t>
      </w:r>
      <w:r w:rsidRPr="004F27A1">
        <w:rPr>
          <w:rStyle w:val="Emphasis"/>
          <w:rFonts w:asciiTheme="minorHAnsi" w:hAnsiTheme="minorHAnsi" w:cstheme="minorHAnsi"/>
        </w:rPr>
        <w:t xml:space="preserve"> room for </w:t>
      </w:r>
      <w:r w:rsidRPr="000C18BF">
        <w:rPr>
          <w:rStyle w:val="Emphasis"/>
          <w:rFonts w:asciiTheme="minorHAnsi" w:hAnsiTheme="minorHAnsi" w:cstheme="minorHAnsi"/>
          <w:highlight w:val="yellow"/>
        </w:rPr>
        <w:t>error</w:t>
      </w:r>
      <w:r w:rsidRPr="004F27A1">
        <w:rPr>
          <w:rStyle w:val="StyleUnderline"/>
          <w:rFonts w:asciiTheme="minorHAnsi" w:hAnsiTheme="minorHAnsi" w:cstheme="minorHAnsi"/>
        </w:rPr>
        <w:t xml:space="preserve"> in</w:t>
      </w:r>
      <w:r w:rsidRPr="004F27A1">
        <w:rPr>
          <w:rFonts w:asciiTheme="minorHAnsi" w:hAnsiTheme="minorHAnsi" w:cstheme="minorHAnsi"/>
          <w:sz w:val="16"/>
        </w:rPr>
        <w:t xml:space="preserve"> fraught </w:t>
      </w:r>
      <w:r w:rsidRPr="004F27A1">
        <w:rPr>
          <w:rStyle w:val="Emphasis"/>
          <w:rFonts w:asciiTheme="minorHAnsi" w:hAnsiTheme="minorHAnsi" w:cstheme="minorHAnsi"/>
        </w:rPr>
        <w:t xml:space="preserve">crises </w:t>
      </w:r>
      <w:r w:rsidRPr="000C18BF">
        <w:rPr>
          <w:rStyle w:val="Emphasis"/>
          <w:rFonts w:asciiTheme="minorHAnsi" w:hAnsiTheme="minorHAnsi" w:cstheme="minorHAnsi"/>
          <w:highlight w:val="yellow"/>
        </w:rPr>
        <w:t>among nuclear</w:t>
      </w:r>
      <w:r w:rsidRPr="004F27A1">
        <w:rPr>
          <w:rStyle w:val="Emphasis"/>
          <w:rFonts w:asciiTheme="minorHAnsi" w:hAnsiTheme="minorHAnsi" w:cstheme="minorHAnsi"/>
        </w:rPr>
        <w:t>-weaponized</w:t>
      </w:r>
      <w:r w:rsidRPr="004F27A1">
        <w:rPr>
          <w:rFonts w:asciiTheme="minorHAnsi" w:hAnsiTheme="minorHAnsi" w:cstheme="minorHAnsi"/>
          <w:sz w:val="16"/>
        </w:rPr>
        <w:t xml:space="preserve"> and </w:t>
      </w:r>
      <w:r w:rsidRPr="000C18BF">
        <w:rPr>
          <w:rStyle w:val="Emphasis"/>
          <w:rFonts w:asciiTheme="minorHAnsi" w:hAnsiTheme="minorHAnsi" w:cstheme="minorHAnsi"/>
          <w:highlight w:val="yellow"/>
        </w:rPr>
        <w:t>hostile powers</w:t>
      </w:r>
      <w:r w:rsidRPr="004F27A1">
        <w:rPr>
          <w:rFonts w:asciiTheme="minorHAnsi" w:hAnsiTheme="minorHAnsi" w:cstheme="minorHAnsi"/>
          <w:sz w:val="16"/>
        </w:rPr>
        <w:t xml:space="preserve">. Short- and long-term standoffs are likely, as they were during the Cold War. Thus, </w:t>
      </w:r>
      <w:r w:rsidRPr="004F27A1">
        <w:rPr>
          <w:rStyle w:val="StyleUnderline"/>
          <w:rFonts w:asciiTheme="minorHAnsi" w:hAnsiTheme="minorHAnsi" w:cstheme="minorHAnsi"/>
        </w:rPr>
        <w:t>the playbook</w:t>
      </w:r>
      <w:r w:rsidRPr="004F27A1">
        <w:rPr>
          <w:rFonts w:asciiTheme="minorHAnsi" w:hAnsiTheme="minorHAnsi" w:cstheme="minorHAnsi"/>
          <w:sz w:val="16"/>
        </w:rPr>
        <w:t xml:space="preserve">, in part, </w:t>
      </w:r>
      <w:r w:rsidRPr="004F27A1">
        <w:rPr>
          <w:rStyle w:val="StyleUnderline"/>
          <w:rFonts w:asciiTheme="minorHAnsi" w:hAnsiTheme="minorHAnsi" w:cstheme="minorHAnsi"/>
        </w:rPr>
        <w:t xml:space="preserve">involves a </w:t>
      </w:r>
      <w:r w:rsidRPr="004F27A1">
        <w:rPr>
          <w:rStyle w:val="Emphasis"/>
          <w:rFonts w:asciiTheme="minorHAnsi" w:hAnsiTheme="minorHAnsi" w:cstheme="minorHAnsi"/>
        </w:rPr>
        <w:t>waiting game</w:t>
      </w:r>
      <w:r w:rsidRPr="004F27A1">
        <w:rPr>
          <w:rStyle w:val="StyleUnderline"/>
          <w:rFonts w:asciiTheme="minorHAnsi" w:hAnsiTheme="minorHAnsi" w:cstheme="minorHAnsi"/>
        </w:rPr>
        <w:t xml:space="preserve"> in which each power looks to its rivals to suffer</w:t>
      </w:r>
      <w:r w:rsidRPr="004F27A1">
        <w:rPr>
          <w:rFonts w:asciiTheme="minorHAnsi" w:hAnsiTheme="minorHAnsi" w:cstheme="minorHAnsi"/>
          <w:sz w:val="16"/>
        </w:rPr>
        <w:t xml:space="preserve"> grievous </w:t>
      </w:r>
      <w:r w:rsidRPr="004F27A1">
        <w:rPr>
          <w:rStyle w:val="StyleUnderline"/>
          <w:rFonts w:asciiTheme="minorHAnsi" w:hAnsiTheme="minorHAnsi" w:cstheme="minorHAnsi"/>
        </w:rPr>
        <w:t>internal problems</w:t>
      </w:r>
      <w:r w:rsidRPr="004F27A1">
        <w:rPr>
          <w:rFonts w:asciiTheme="minorHAnsi" w:hAnsiTheme="minorHAnsi" w:cstheme="minorHAnsi"/>
          <w:sz w:val="16"/>
        </w:rPr>
        <w:t xml:space="preserve"> which could entail a collapse, as happened to the Soviet Union.</w:t>
      </w:r>
    </w:p>
    <w:p w14:paraId="54EF46C4" w14:textId="77777777" w:rsidR="00E90FA3" w:rsidRPr="00CB6249" w:rsidRDefault="00E90FA3" w:rsidP="00E90FA3"/>
    <w:p w14:paraId="7A7AB43A" w14:textId="77777777" w:rsidR="00E90FA3" w:rsidRDefault="00E90FA3" w:rsidP="00E90FA3">
      <w:pPr>
        <w:pStyle w:val="Heading3"/>
      </w:pPr>
      <w:r>
        <w:t>Retrenchment Impact --- Economy Impact Add-On</w:t>
      </w:r>
    </w:p>
    <w:p w14:paraId="50610BE8" w14:textId="77777777" w:rsidR="00E90FA3" w:rsidRDefault="00E90FA3" w:rsidP="00E90FA3"/>
    <w:p w14:paraId="3612A06B" w14:textId="77777777" w:rsidR="00E90FA3" w:rsidRDefault="00E90FA3" w:rsidP="00E90FA3">
      <w:pPr>
        <w:pStyle w:val="Heading4"/>
      </w:pPr>
      <w:r>
        <w:t>Wright says retrenchment collapses the economy --- that’s extinction</w:t>
      </w:r>
    </w:p>
    <w:p w14:paraId="03A0FA3F" w14:textId="77777777" w:rsidR="00E90FA3" w:rsidRPr="000B390F" w:rsidRDefault="00E90FA3" w:rsidP="00E90FA3">
      <w:r w:rsidRPr="000B390F">
        <w:rPr>
          <w:rStyle w:val="Style13ptBold"/>
        </w:rPr>
        <w:t>Mann 14</w:t>
      </w:r>
      <w:r w:rsidRPr="000B390F">
        <w:t xml:space="preserve"> – Eric Mann is a special agent with a United States federal agency, with significant domestic and international counterintelligence and counter-terrorism experience. Worked as a special assistant for a U.S. Senator and served as a presidential appointee for the U.S. Congress. He is currently responsible for an internal security and vulnerability assessment program. Bachelors @ University of South Carolina, Graduate degree in Homeland Security @ Georgetown. “AUSTERITY, ECONOMIC DECLINE, AND FINANCIAL WEAPONS OF WAR: A NEW PARADIGM FOR GLOBAL SECURITY,” May 2014, </w:t>
      </w:r>
      <w:hyperlink r:id="rId210" w:history="1">
        <w:r w:rsidRPr="000B390F">
          <w:rPr>
            <w:rStyle w:val="Hyperlink"/>
          </w:rPr>
          <w:t>https://jscholarship.library.jhu.edu/bitstream/handle/1774.2/37262/MANN-THESIS-2014.pdf</w:t>
        </w:r>
      </w:hyperlink>
    </w:p>
    <w:p w14:paraId="51AD0067" w14:textId="77777777" w:rsidR="00E90FA3" w:rsidRPr="000B390F" w:rsidRDefault="00E90FA3" w:rsidP="00E90FA3"/>
    <w:p w14:paraId="74F54E20" w14:textId="77777777" w:rsidR="00E90FA3" w:rsidRPr="000B390F" w:rsidRDefault="00E90FA3" w:rsidP="00E90FA3">
      <w:pPr>
        <w:rPr>
          <w:sz w:val="14"/>
        </w:rPr>
      </w:pPr>
      <w:r w:rsidRPr="000B390F">
        <w:rPr>
          <w:sz w:val="14"/>
        </w:rPr>
        <w:t xml:space="preserve">The conclusions reached in this thesis demonstrate how </w:t>
      </w:r>
      <w:r w:rsidRPr="000C18BF">
        <w:rPr>
          <w:rStyle w:val="StyleUnderline"/>
          <w:highlight w:val="yellow"/>
        </w:rPr>
        <w:t>economic considerations</w:t>
      </w:r>
      <w:r w:rsidRPr="000B390F">
        <w:rPr>
          <w:rStyle w:val="StyleUnderline"/>
        </w:rPr>
        <w:t xml:space="preserve"> within states </w:t>
      </w:r>
      <w:r w:rsidRPr="000C18BF">
        <w:rPr>
          <w:rStyle w:val="StyleUnderline"/>
          <w:highlight w:val="yellow"/>
        </w:rPr>
        <w:t xml:space="preserve">can figure </w:t>
      </w:r>
      <w:r w:rsidRPr="000C18BF">
        <w:rPr>
          <w:rStyle w:val="Emphasis"/>
          <w:highlight w:val="yellow"/>
        </w:rPr>
        <w:t>prominently into</w:t>
      </w:r>
      <w:r w:rsidRPr="000B390F">
        <w:rPr>
          <w:rStyle w:val="Emphasis"/>
        </w:rPr>
        <w:t xml:space="preserve"> the calculus for </w:t>
      </w:r>
      <w:r w:rsidRPr="000C18BF">
        <w:rPr>
          <w:rStyle w:val="Emphasis"/>
          <w:highlight w:val="yellow"/>
        </w:rPr>
        <w:t>future conflicts</w:t>
      </w:r>
      <w:r w:rsidRPr="000B390F">
        <w:rPr>
          <w:sz w:val="14"/>
        </w:rPr>
        <w:t xml:space="preserve">. The findings also suggest that </w:t>
      </w:r>
      <w:r w:rsidRPr="000B390F">
        <w:rPr>
          <w:rStyle w:val="StyleUnderline"/>
        </w:rPr>
        <w:t>security issues with economic or financial underpinnings will transcend classical determinants of war and conflict, and change the manner by which rival states engage in hostile acts toward one another</w:t>
      </w:r>
      <w:r w:rsidRPr="000B390F">
        <w:rPr>
          <w:sz w:val="14"/>
        </w:rPr>
        <w:t xml:space="preserve">. The research shows that </w:t>
      </w:r>
      <w:r w:rsidRPr="000B390F">
        <w:rPr>
          <w:rStyle w:val="StyleUnderline"/>
        </w:rPr>
        <w:t xml:space="preserve">security concerns emanating from </w:t>
      </w:r>
      <w:r w:rsidRPr="000C18BF">
        <w:rPr>
          <w:rStyle w:val="StyleUnderline"/>
          <w:highlight w:val="yellow"/>
        </w:rPr>
        <w:t>economic uncertainty</w:t>
      </w:r>
      <w:r w:rsidRPr="000B390F">
        <w:rPr>
          <w:rStyle w:val="StyleUnderline"/>
        </w:rPr>
        <w:t xml:space="preserve"> and the inherent vulnerabilities within global financial markets </w:t>
      </w:r>
      <w:r w:rsidRPr="000C18BF">
        <w:rPr>
          <w:rStyle w:val="StyleUnderline"/>
          <w:highlight w:val="yellow"/>
        </w:rPr>
        <w:t>will present new challenges for national security</w:t>
      </w:r>
      <w:r w:rsidRPr="000B390F">
        <w:rPr>
          <w:rStyle w:val="StyleUnderline"/>
        </w:rPr>
        <w:t xml:space="preserve">, </w:t>
      </w:r>
      <w:r w:rsidRPr="000C18BF">
        <w:rPr>
          <w:rStyle w:val="StyleUnderline"/>
          <w:highlight w:val="yellow"/>
        </w:rPr>
        <w:t>and</w:t>
      </w:r>
      <w:r w:rsidRPr="000B390F">
        <w:rPr>
          <w:rStyle w:val="StyleUnderline"/>
        </w:rPr>
        <w:t xml:space="preserve"> provide developing </w:t>
      </w:r>
      <w:r w:rsidRPr="000C18BF">
        <w:rPr>
          <w:rStyle w:val="StyleUnderline"/>
          <w:highlight w:val="yellow"/>
        </w:rPr>
        <w:t>states new asymmetric options for balancing</w:t>
      </w:r>
      <w:r w:rsidRPr="000B390F">
        <w:rPr>
          <w:rStyle w:val="StyleUnderline"/>
        </w:rPr>
        <w:t xml:space="preserve"> </w:t>
      </w:r>
      <w:r w:rsidRPr="000C18BF">
        <w:rPr>
          <w:rStyle w:val="StyleUnderline"/>
          <w:highlight w:val="yellow"/>
        </w:rPr>
        <w:t>against stronger states</w:t>
      </w:r>
      <w:r w:rsidRPr="000B390F">
        <w:rPr>
          <w:rStyle w:val="StyleUnderline"/>
        </w:rPr>
        <w:t>.</w:t>
      </w:r>
      <w:r w:rsidRPr="000B390F">
        <w:rPr>
          <w:sz w:val="12"/>
        </w:rPr>
        <w:t>¶</w:t>
      </w:r>
      <w:r w:rsidRPr="000B390F">
        <w:rPr>
          <w:sz w:val="14"/>
        </w:rPr>
        <w:t xml:space="preserve"> </w:t>
      </w:r>
      <w:r w:rsidRPr="000B390F">
        <w:rPr>
          <w:rStyle w:val="StyleUnderline"/>
        </w:rPr>
        <w:t>The security areas</w:t>
      </w:r>
      <w:r w:rsidRPr="000B390F">
        <w:rPr>
          <w:sz w:val="14"/>
        </w:rPr>
        <w:t xml:space="preserve">, identified in the proceeding chapters, </w:t>
      </w:r>
      <w:r w:rsidRPr="000B390F">
        <w:rPr>
          <w:rStyle w:val="StyleUnderline"/>
        </w:rPr>
        <w:t xml:space="preserve">are </w:t>
      </w:r>
      <w:r w:rsidRPr="000C18BF">
        <w:rPr>
          <w:rStyle w:val="StyleUnderline"/>
          <w:highlight w:val="yellow"/>
        </w:rPr>
        <w:t xml:space="preserve">likely to mature into </w:t>
      </w:r>
      <w:r w:rsidRPr="000C18BF">
        <w:rPr>
          <w:rStyle w:val="Emphasis"/>
          <w:highlight w:val="yellow"/>
        </w:rPr>
        <w:t>global security threats</w:t>
      </w:r>
      <w:r w:rsidRPr="000B390F">
        <w:rPr>
          <w:rStyle w:val="StyleUnderline"/>
        </w:rPr>
        <w:t xml:space="preserve"> in the immediate future</w:t>
      </w:r>
      <w:r w:rsidRPr="000B390F">
        <w:rPr>
          <w:sz w:val="14"/>
        </w:rPr>
        <w:t xml:space="preserve">. As the case study on South Korea suggest, </w:t>
      </w:r>
      <w:r w:rsidRPr="000B390F">
        <w:rPr>
          <w:rStyle w:val="StyleUnderline"/>
        </w:rPr>
        <w:t xml:space="preserve">the overlapping security issues associated with economic decline and reduced military spending by the United States will </w:t>
      </w:r>
      <w:r w:rsidRPr="000B390F">
        <w:rPr>
          <w:rStyle w:val="Emphasis"/>
        </w:rPr>
        <w:t>affect allied confidence in America’s security guarantees</w:t>
      </w:r>
      <w:r w:rsidRPr="000B390F">
        <w:rPr>
          <w:sz w:val="14"/>
        </w:rPr>
        <w:t xml:space="preserve">. The study shows that </w:t>
      </w:r>
      <w:r w:rsidRPr="000B390F">
        <w:rPr>
          <w:rStyle w:val="StyleUnderline"/>
        </w:rPr>
        <w:t xml:space="preserve">this outcome could cause </w:t>
      </w:r>
      <w:r w:rsidRPr="000B390F">
        <w:rPr>
          <w:rStyle w:val="Emphasis"/>
        </w:rPr>
        <w:t>regional instability</w:t>
      </w:r>
      <w:r w:rsidRPr="000B390F">
        <w:rPr>
          <w:rStyle w:val="StyleUnderline"/>
        </w:rPr>
        <w:t xml:space="preserve"> or realignments of strategic partnerships in the Asia-pacific region with ramifications for U.S. national security</w:t>
      </w:r>
      <w:r w:rsidRPr="000B390F">
        <w:rPr>
          <w:sz w:val="14"/>
        </w:rPr>
        <w:t xml:space="preserve">. </w:t>
      </w:r>
      <w:r w:rsidRPr="000C18BF">
        <w:rPr>
          <w:rStyle w:val="StyleUnderline"/>
          <w:highlight w:val="yellow"/>
        </w:rPr>
        <w:t>Rival states</w:t>
      </w:r>
      <w:r w:rsidRPr="000B390F">
        <w:rPr>
          <w:rStyle w:val="StyleUnderline"/>
        </w:rPr>
        <w:t xml:space="preserve"> and non-state groups </w:t>
      </w:r>
      <w:r w:rsidRPr="000C18BF">
        <w:rPr>
          <w:rStyle w:val="StyleUnderline"/>
          <w:highlight w:val="yellow"/>
        </w:rPr>
        <w:t>may</w:t>
      </w:r>
      <w:r w:rsidRPr="000B390F">
        <w:rPr>
          <w:rStyle w:val="StyleUnderline"/>
        </w:rPr>
        <w:t xml:space="preserve"> also </w:t>
      </w:r>
      <w:r w:rsidRPr="000C18BF">
        <w:rPr>
          <w:rStyle w:val="StyleUnderline"/>
          <w:highlight w:val="yellow"/>
        </w:rPr>
        <w:t xml:space="preserve">become </w:t>
      </w:r>
      <w:r w:rsidRPr="000C18BF">
        <w:rPr>
          <w:rStyle w:val="Emphasis"/>
          <w:highlight w:val="yellow"/>
        </w:rPr>
        <w:t>emboldened to challenge America</w:t>
      </w:r>
      <w:r w:rsidRPr="000B390F">
        <w:rPr>
          <w:rStyle w:val="Emphasis"/>
        </w:rPr>
        <w:t>’s status</w:t>
      </w:r>
      <w:r w:rsidRPr="000B390F">
        <w:rPr>
          <w:sz w:val="14"/>
        </w:rPr>
        <w:t xml:space="preserve"> in the unipolar international system.</w:t>
      </w:r>
      <w:r w:rsidRPr="000B390F">
        <w:rPr>
          <w:sz w:val="12"/>
        </w:rPr>
        <w:t>¶</w:t>
      </w:r>
      <w:r w:rsidRPr="000B390F">
        <w:rPr>
          <w:sz w:val="14"/>
        </w:rPr>
        <w:t xml:space="preserve"> </w:t>
      </w:r>
      <w:r w:rsidRPr="000B390F">
        <w:rPr>
          <w:rStyle w:val="StyleUnderline"/>
        </w:rPr>
        <w:t xml:space="preserve">The potential risks associated with </w:t>
      </w:r>
      <w:r w:rsidRPr="000B390F">
        <w:rPr>
          <w:rStyle w:val="Emphasis"/>
        </w:rPr>
        <w:t xml:space="preserve">stolen or </w:t>
      </w:r>
      <w:r w:rsidRPr="000C18BF">
        <w:rPr>
          <w:rStyle w:val="Emphasis"/>
          <w:highlight w:val="yellow"/>
        </w:rPr>
        <w:t>loose WMD</w:t>
      </w:r>
      <w:r w:rsidRPr="000B390F">
        <w:rPr>
          <w:sz w:val="14"/>
        </w:rPr>
        <w:t xml:space="preserve">, </w:t>
      </w:r>
      <w:r w:rsidRPr="000B390F">
        <w:rPr>
          <w:rStyle w:val="StyleUnderline"/>
        </w:rPr>
        <w:t xml:space="preserve">resulting from poor security, </w:t>
      </w:r>
      <w:r w:rsidRPr="000C18BF">
        <w:rPr>
          <w:rStyle w:val="StyleUnderline"/>
          <w:highlight w:val="yellow"/>
        </w:rPr>
        <w:t>can</w:t>
      </w:r>
      <w:r w:rsidRPr="000B390F">
        <w:rPr>
          <w:rStyle w:val="StyleUnderline"/>
        </w:rPr>
        <w:t xml:space="preserve"> also </w:t>
      </w:r>
      <w:r w:rsidRPr="000C18BF">
        <w:rPr>
          <w:rStyle w:val="StyleUnderline"/>
          <w:highlight w:val="yellow"/>
        </w:rPr>
        <w:t>pose a threat to</w:t>
      </w:r>
      <w:r w:rsidRPr="000B390F">
        <w:rPr>
          <w:rStyle w:val="StyleUnderline"/>
        </w:rPr>
        <w:t xml:space="preserve"> U.S. national </w:t>
      </w:r>
      <w:r w:rsidRPr="000C18BF">
        <w:rPr>
          <w:rStyle w:val="StyleUnderline"/>
          <w:highlight w:val="yellow"/>
        </w:rPr>
        <w:t>security</w:t>
      </w:r>
      <w:r w:rsidRPr="000B390F">
        <w:rPr>
          <w:sz w:val="14"/>
        </w:rPr>
        <w:t xml:space="preserve">. The case study on Pakistan, Syria and North Korea show how </w:t>
      </w:r>
      <w:r w:rsidRPr="000B390F">
        <w:rPr>
          <w:rStyle w:val="StyleUnderline"/>
        </w:rPr>
        <w:t xml:space="preserve">financial constraints affect weapons security making weapons vulnerable to theft, and how </w:t>
      </w:r>
      <w:r w:rsidRPr="000C18BF">
        <w:rPr>
          <w:rStyle w:val="StyleUnderline"/>
          <w:highlight w:val="yellow"/>
        </w:rPr>
        <w:t>financial factors can influence WMD proliferation</w:t>
      </w:r>
      <w:r w:rsidRPr="000B390F">
        <w:rPr>
          <w:sz w:val="14"/>
        </w:rPr>
        <w:t xml:space="preserve"> by contributing to the motivating factors behind a trusted insider’s decision to sell weapons technology. The </w:t>
      </w:r>
      <w:r w:rsidRPr="000B390F">
        <w:rPr>
          <w:rStyle w:val="StyleUnderline"/>
        </w:rPr>
        <w:t xml:space="preserve">inherent </w:t>
      </w:r>
      <w:r w:rsidRPr="000C18BF">
        <w:rPr>
          <w:rStyle w:val="StyleUnderline"/>
          <w:highlight w:val="yellow"/>
        </w:rPr>
        <w:t>vulnerabilities within</w:t>
      </w:r>
      <w:r w:rsidRPr="000B390F">
        <w:rPr>
          <w:rStyle w:val="StyleUnderline"/>
        </w:rPr>
        <w:t xml:space="preserve"> the global financial </w:t>
      </w:r>
      <w:r w:rsidRPr="000C18BF">
        <w:rPr>
          <w:rStyle w:val="StyleUnderline"/>
          <w:highlight w:val="yellow"/>
        </w:rPr>
        <w:t>markets will provide terrorists’</w:t>
      </w:r>
      <w:r w:rsidRPr="000B390F">
        <w:rPr>
          <w:rStyle w:val="StyleUnderline"/>
        </w:rPr>
        <w:t xml:space="preserve"> organizations and other non-state groups</w:t>
      </w:r>
      <w:r w:rsidRPr="000B390F">
        <w:rPr>
          <w:sz w:val="14"/>
        </w:rPr>
        <w:t xml:space="preserve">, who object to the current international system or distribution of power, </w:t>
      </w:r>
      <w:r w:rsidRPr="000B390F">
        <w:rPr>
          <w:rStyle w:val="StyleUnderline"/>
        </w:rPr>
        <w:t xml:space="preserve">with </w:t>
      </w:r>
      <w:r w:rsidRPr="000C18BF">
        <w:rPr>
          <w:rStyle w:val="StyleUnderline"/>
          <w:highlight w:val="yellow"/>
        </w:rPr>
        <w:t>opportunities to</w:t>
      </w:r>
      <w:r w:rsidRPr="000B390F">
        <w:rPr>
          <w:rStyle w:val="StyleUnderline"/>
        </w:rPr>
        <w:t xml:space="preserve"> disrupt global finance and perhaps </w:t>
      </w:r>
      <w:r w:rsidRPr="000C18BF">
        <w:rPr>
          <w:rStyle w:val="StyleUnderline"/>
          <w:highlight w:val="yellow"/>
        </w:rPr>
        <w:t>weaken America’s status</w:t>
      </w:r>
      <w:r w:rsidRPr="000B390F">
        <w:rPr>
          <w:sz w:val="14"/>
        </w:rPr>
        <w:t xml:space="preserve">. </w:t>
      </w:r>
    </w:p>
    <w:p w14:paraId="01C3123F" w14:textId="77777777" w:rsidR="00E90FA3" w:rsidRDefault="00E90FA3" w:rsidP="00E90FA3"/>
    <w:p w14:paraId="339FAEAA" w14:textId="77777777" w:rsidR="00E90FA3" w:rsidRDefault="00E90FA3" w:rsidP="00E90FA3">
      <w:pPr>
        <w:pStyle w:val="Heading3"/>
      </w:pPr>
      <w:r>
        <w:t>Retrenchment Impact --- Russia Impact Add-On</w:t>
      </w:r>
    </w:p>
    <w:p w14:paraId="0FFC76F2" w14:textId="77777777" w:rsidR="00E90FA3" w:rsidRDefault="00E90FA3" w:rsidP="00E90FA3"/>
    <w:p w14:paraId="636BDB75" w14:textId="77777777" w:rsidR="00E90FA3" w:rsidRDefault="00E90FA3" w:rsidP="00E90FA3"/>
    <w:p w14:paraId="3BCF0486" w14:textId="77777777" w:rsidR="00E90FA3" w:rsidRDefault="00E90FA3" w:rsidP="00E90FA3">
      <w:pPr>
        <w:pStyle w:val="Heading4"/>
      </w:pPr>
      <w:r>
        <w:t>Wright says retrenchment triggers Russia adventurism --- that’s extinction</w:t>
      </w:r>
    </w:p>
    <w:p w14:paraId="0FED6D89" w14:textId="77777777" w:rsidR="00E90FA3" w:rsidRPr="008429C7" w:rsidRDefault="00E90FA3" w:rsidP="00E90FA3">
      <w:r w:rsidRPr="00CB6249">
        <w:rPr>
          <w:rStyle w:val="Style13ptBold"/>
        </w:rPr>
        <w:t>Dury 17</w:t>
      </w:r>
      <w:r>
        <w:t xml:space="preserve"> --- </w:t>
      </w:r>
      <w:r w:rsidRPr="005B4847">
        <w:t>C</w:t>
      </w:r>
      <w:r w:rsidRPr="00CB6249">
        <w:t xml:space="preserve">olin Drury journalist for VICE, citing Ian Shield, associate lecturer in international relations at Anglia Ruskin University, Vladimir Zhirinovsky who is a Russian lawmaker, Keri Giles, associate fellow with the UK foreign-policy think tank Chatham House, “What Would Happen if Russia and Europe Went to War?,” VICE, 2017 </w:t>
      </w:r>
      <w:hyperlink r:id="rId211" w:history="1">
        <w:r w:rsidRPr="00CB6249">
          <w:rPr>
            <w:rStyle w:val="Hyperlink"/>
          </w:rPr>
          <w:t>https://www.vice.com/en_us/article/4xe5a3/what-would-happen-if-russia-and-europe-went-to-war</w:t>
        </w:r>
      </w:hyperlink>
      <w:r>
        <w:t xml:space="preserve"> (BJN)</w:t>
      </w:r>
    </w:p>
    <w:p w14:paraId="228FE6FB" w14:textId="77777777" w:rsidR="00E90FA3" w:rsidRDefault="00E90FA3" w:rsidP="00E90FA3">
      <w:pPr>
        <w:rPr>
          <w:sz w:val="16"/>
        </w:rPr>
      </w:pPr>
      <w:r w:rsidRPr="00DF0A91">
        <w:rPr>
          <w:sz w:val="16"/>
        </w:rPr>
        <w:t xml:space="preserve">But peace is not inevitable. If you think Europe can't descend into a bar fight like drunks at closing time again, know you're not the first to believe it. Some people dreamed something similar during the Concert of Europe—a system put in place to uphold the balance of power in the mid-19th century—and again in the four decades of calm that followed the 1870–71 Franco-Prussian conflict. The second period ended with WWI. So they misjudged that. Could we also have misjudged the proximity of mass conflict in the 21st century? Some say so. Security experts are increasingly investigating scenarios where a stronger Russia on one side and Europe's NATO allies on the other go from diplomatic tensions to full on slapping each other. This, they stress, is unlikely. But if global events have taught us anything, it's that unlikely doesn't mean impossible. In fact, the above could happen in three simple steps. One: Donald Trump makes good on his hints and pulls the US out of NATO. Two: An emboldened Vladimir </w:t>
      </w:r>
      <w:r w:rsidRPr="000C18BF">
        <w:rPr>
          <w:rStyle w:val="StyleUnderline"/>
          <w:highlight w:val="yellow"/>
        </w:rPr>
        <w:t>Putin decides to help himself to the Baltic states</w:t>
      </w:r>
      <w:r w:rsidRPr="00DF0A91">
        <w:rPr>
          <w:sz w:val="16"/>
        </w:rPr>
        <w:t>—Lithuania, Latvia, Estonia—</w:t>
      </w:r>
      <w:r w:rsidRPr="00DF0A91">
        <w:rPr>
          <w:rStyle w:val="StyleUnderline"/>
        </w:rPr>
        <w:t>he has long believed should be part</w:t>
      </w:r>
      <w:r w:rsidRPr="00DF0A91">
        <w:rPr>
          <w:sz w:val="16"/>
        </w:rPr>
        <w:t xml:space="preserve"> of Russia. Three: </w:t>
      </w:r>
      <w:r w:rsidRPr="00DF0A91">
        <w:rPr>
          <w:rStyle w:val="StyleUnderline"/>
        </w:rPr>
        <w:t xml:space="preserve">Given these states have been NATO members since 2004, the rest of the </w:t>
      </w:r>
      <w:r w:rsidRPr="00462F8D">
        <w:rPr>
          <w:rStyle w:val="StyleUnderline"/>
        </w:rPr>
        <w:t>alliance—the UK, Germany, France, and others—go to their aid</w:t>
      </w:r>
      <w:r w:rsidRPr="00462F8D">
        <w:rPr>
          <w:sz w:val="16"/>
        </w:rPr>
        <w:t xml:space="preserve">. </w:t>
      </w:r>
      <w:r w:rsidRPr="000C18BF">
        <w:rPr>
          <w:rStyle w:val="StyleUnderline"/>
          <w:highlight w:val="yellow"/>
        </w:rPr>
        <w:t>The result? "</w:t>
      </w:r>
      <w:r w:rsidRPr="000C18BF">
        <w:rPr>
          <w:rStyle w:val="Emphasis"/>
          <w:highlight w:val="yellow"/>
        </w:rPr>
        <w:t>Hiroshimas and Nagasakis everywhere</w:t>
      </w:r>
      <w:r w:rsidRPr="00462F8D">
        <w:rPr>
          <w:sz w:val="16"/>
        </w:rPr>
        <w:t>," reckoned the Russian lawmaker Vladimir Zhirinovsky when discussing the possibility last year. So that's not ideal. But could Russia and Europe really go to war? And if they did, how would that work out? Be warned: As Keir Giles, associate fellow with the UK foreign-policy think tank Chatham House, that is a nonprofit, nongovernmental organization based in London tells me,</w:t>
      </w:r>
      <w:r w:rsidRPr="00DF0A91">
        <w:rPr>
          <w:sz w:val="16"/>
        </w:rPr>
        <w:t xml:space="preserve"> "There's not much good news." WATCH: The Special Ops Olympics—War Games 1. Tensions Rise </w:t>
      </w:r>
      <w:r w:rsidRPr="00DF0A91">
        <w:rPr>
          <w:rStyle w:val="StyleUnderline"/>
        </w:rPr>
        <w:t xml:space="preserve">Tensions between Russia and Europe are always high. Even so, the present </w:t>
      </w:r>
      <w:r w:rsidRPr="00E75CA9">
        <w:rPr>
          <w:rStyle w:val="StyleUnderline"/>
        </w:rPr>
        <w:t>unease is ominous.</w:t>
      </w:r>
      <w:r w:rsidRPr="00E75CA9">
        <w:rPr>
          <w:sz w:val="16"/>
        </w:rPr>
        <w:t xml:space="preserve"> On one hand, </w:t>
      </w:r>
      <w:r w:rsidRPr="00E75CA9">
        <w:rPr>
          <w:rStyle w:val="StyleUnderline"/>
        </w:rPr>
        <w:t>Russia has been holding major nuclear drills for 40 million citizens, sending submarines into the territorial waters of other nations and running mock bombing missions on the edge of British airspace</w:t>
      </w:r>
      <w:r w:rsidRPr="00E75CA9">
        <w:rPr>
          <w:sz w:val="16"/>
        </w:rPr>
        <w:t xml:space="preserve">. </w:t>
      </w:r>
      <w:r w:rsidRPr="00E75CA9">
        <w:rPr>
          <w:rStyle w:val="StyleUnderline"/>
        </w:rPr>
        <w:t>Forcibly annexing part of another country, This behavior isn't generally viewed as good neighborliness</w:t>
      </w:r>
      <w:r w:rsidRPr="00E75CA9">
        <w:rPr>
          <w:sz w:val="16"/>
        </w:rPr>
        <w:t xml:space="preserve">, either. Yet NATO isn't entirely averse to mucking things up. The alliance has almost 10,000 troops in countries that border Russia, while a two-week war game featuring thousands of personnel and 50 aircrafts is being held in Scotland right now. The enemy state in such rehearsals is often given a somewhat unambiguous name: the Reds. 2. The Flash Point It's not wildly anti-Russian to say the current administration favors the countries that border the Baltic Sea—Estonia, Latvia, and Lithuania. Putin believes these former Soviet states should never have become independent: Each has a large Russian population and strategically excellent sea ports. He's certainly not keen on them being NATO members and sees the alliance—not without rationale—as encircling Russia. "If you compress a spring," he warned in 2014, "eventually it will snap back." With America gone, that snap back could happen instantly. "They would move on the Baltic states more or less immediately," says Giles, who is also director of the Conflict Studies Research Center in Oxfordshire. "Putin believes Russian security requires the Baltic states under its domain. But you need to look further. It's hard to put a definitive border on how far </w:t>
      </w:r>
      <w:r w:rsidRPr="00E75CA9">
        <w:rPr>
          <w:rStyle w:val="StyleUnderline"/>
        </w:rPr>
        <w:t>ambitious Russians think the frontier should expand. But certainly you're looking at Poland and Finland too</w:t>
      </w:r>
      <w:r w:rsidRPr="00E75CA9">
        <w:rPr>
          <w:sz w:val="16"/>
        </w:rPr>
        <w:t xml:space="preserve">." 3. Internet Down! Shots Fired! Photo by Sean MacEntee via Flickr In 2015, a study by research institute the RAND Corporation concluded </w:t>
      </w:r>
      <w:r w:rsidRPr="00E75CA9">
        <w:rPr>
          <w:rStyle w:val="StyleUnderline"/>
        </w:rPr>
        <w:t>it would take just 60 hours for Russia to overrun Lithuania</w:t>
      </w:r>
      <w:r w:rsidRPr="00E75CA9">
        <w:rPr>
          <w:sz w:val="16"/>
        </w:rPr>
        <w:t>, Latvia, and Estonia. Giles, however, believes the signs would be there sometime in advance. "</w:t>
      </w:r>
      <w:r w:rsidRPr="00E75CA9">
        <w:rPr>
          <w:rStyle w:val="StyleUnderline"/>
        </w:rPr>
        <w:t>There would be a noticeable rise in Russian diplomacy and media focusing on issues that could give rationale for an armed intervention,"</w:t>
      </w:r>
      <w:r w:rsidRPr="00E75CA9">
        <w:rPr>
          <w:sz w:val="16"/>
        </w:rPr>
        <w:t xml:space="preserve"> he says. </w:t>
      </w:r>
      <w:r w:rsidRPr="00E75CA9">
        <w:rPr>
          <w:rStyle w:val="StyleUnderline"/>
        </w:rPr>
        <w:t>On some pretense, such as a peacekeeping mission, thousands of troops would gather on the border</w:t>
      </w:r>
      <w:r w:rsidRPr="00E75CA9">
        <w:rPr>
          <w:sz w:val="16"/>
        </w:rPr>
        <w:t xml:space="preserve">. In the days before any invasion or attack, </w:t>
      </w:r>
      <w:r w:rsidRPr="00E75CA9">
        <w:rPr>
          <w:rStyle w:val="StyleUnderline"/>
        </w:rPr>
        <w:t>the target's internet would be shut down</w:t>
      </w:r>
      <w:r w:rsidRPr="00E75CA9">
        <w:rPr>
          <w:sz w:val="16"/>
        </w:rPr>
        <w:t xml:space="preserve"> or disrupted by specialist telecommunications soldiers. Power supplies would fail, and ATMs would stop functioning . Cellphones and TV signals would be jammed. Perhaps most ominously, </w:t>
      </w:r>
      <w:r w:rsidRPr="00E75CA9">
        <w:rPr>
          <w:rStyle w:val="StyleUnderline"/>
        </w:rPr>
        <w:t>personalized texts would be sent direct to opposition</w:t>
      </w:r>
      <w:r w:rsidRPr="00DF0A91">
        <w:rPr>
          <w:rStyle w:val="StyleUnderline"/>
        </w:rPr>
        <w:t xml:space="preserve"> officials, soldiers, and citizens, creating confusion</w:t>
      </w:r>
      <w:r w:rsidRPr="00DF0A91">
        <w:rPr>
          <w:sz w:val="16"/>
        </w:rPr>
        <w:t xml:space="preserve"> and panic. In some cases, these texts would appear to come from someone already in the recipient's phone book. "In the right circumstances, this could be enough," says Giles. "Russia doesn't need to roll tanks across a border. They can stage an attack without a military presence. </w:t>
      </w:r>
      <w:r w:rsidRPr="00E75CA9">
        <w:rPr>
          <w:rStyle w:val="StyleUnderline"/>
        </w:rPr>
        <w:t xml:space="preserve">Misinformation and </w:t>
      </w:r>
      <w:r w:rsidRPr="000C18BF">
        <w:rPr>
          <w:rStyle w:val="StyleUnderline"/>
          <w:highlight w:val="yellow"/>
        </w:rPr>
        <w:t xml:space="preserve">civil disorder could lead to regime change </w:t>
      </w:r>
      <w:r w:rsidRPr="00E75CA9">
        <w:rPr>
          <w:rStyle w:val="StyleUnderline"/>
        </w:rPr>
        <w:t>with a client government of Moscow taking charge</w:t>
      </w:r>
      <w:r w:rsidRPr="00E75CA9">
        <w:rPr>
          <w:sz w:val="16"/>
        </w:rPr>
        <w:t>. That would meet Russia's security and economic objectives." And if no</w:t>
      </w:r>
      <w:r w:rsidRPr="00DF0A91">
        <w:rPr>
          <w:sz w:val="16"/>
        </w:rPr>
        <w:t xml:space="preserve"> such regime change happened? Think hybrid warfare: all the above combined with the sudden movement of troops into the country. "We don't know how exactly an occupation would look, but </w:t>
      </w:r>
      <w:r w:rsidRPr="000C18BF">
        <w:rPr>
          <w:rStyle w:val="Emphasis"/>
          <w:highlight w:val="yellow"/>
        </w:rPr>
        <w:t>Russia does practice this scenario</w:t>
      </w:r>
      <w:r w:rsidRPr="000C18BF">
        <w:rPr>
          <w:sz w:val="16"/>
          <w:highlight w:val="yellow"/>
        </w:rPr>
        <w:t>,"</w:t>
      </w:r>
      <w:r w:rsidRPr="00DF0A91">
        <w:rPr>
          <w:sz w:val="16"/>
        </w:rPr>
        <w:t xml:space="preserve"> says Giles. "What we do know is it would be over pretty swiftly." 4. NATO: Fight or Fall </w:t>
      </w:r>
      <w:r w:rsidRPr="00DF0A91">
        <w:rPr>
          <w:rStyle w:val="StyleUnderline"/>
        </w:rPr>
        <w:t xml:space="preserve">Once diplomacy fails, the hard fact is </w:t>
      </w:r>
      <w:r w:rsidRPr="00E75CA9">
        <w:rPr>
          <w:rStyle w:val="StyleUnderline"/>
        </w:rPr>
        <w:t>that a US-less NATO almost certainly doesn't have the firepower to win a war with Russia</w:t>
      </w:r>
      <w:r w:rsidRPr="00E75CA9">
        <w:rPr>
          <w:sz w:val="16"/>
        </w:rPr>
        <w:t xml:space="preserve">. We'll ignore nuclear weapons for now and keep things conventional. Russia has more men (the reserves alone are 2.5 million strong) and hardware. As a single country, its chain of command is better streamlined. Soldiers are battle-hardened from Ukraine and Syria. After a decade of $40 billion-a-year military upgrades, its weaponry—such as the Pantsir-S1, a tank that can literally destroy cruise missiles—is superior too. </w:t>
      </w:r>
      <w:r w:rsidRPr="00E75CA9">
        <w:rPr>
          <w:rStyle w:val="StyleUnderline"/>
        </w:rPr>
        <w:t>It's also possible some NATO members would withdraw</w:t>
      </w:r>
      <w:r w:rsidRPr="00E75CA9">
        <w:rPr>
          <w:sz w:val="16"/>
        </w:rPr>
        <w:t xml:space="preserve">—in particular Turkey, given the warm relationship between President Putin and President Recep Erdoğan. That's 600,000 men—the second-biggest contingent after the US—gone. </w:t>
      </w:r>
      <w:r w:rsidRPr="00E75CA9">
        <w:rPr>
          <w:rStyle w:val="StyleUnderline"/>
        </w:rPr>
        <w:t>The result would be the last of NATO facing an existential decision: Fight and probably lose, or, in this scenario, cut the Baltic states loose</w:t>
      </w:r>
      <w:r w:rsidRPr="00E75CA9">
        <w:rPr>
          <w:sz w:val="16"/>
        </w:rPr>
        <w:t>. Or, as Ian Shield, associate lecturer in international relations at Anglia Ruskin University, puts it: "</w:t>
      </w:r>
      <w:r w:rsidRPr="00E75CA9">
        <w:rPr>
          <w:sz w:val="16"/>
          <w:szCs w:val="16"/>
        </w:rPr>
        <w:t>The choice would be between reneging on the treaty—which would certainly lead to the disintegration of NATO and probably, by extension, the whole European order—or participating in a cataclysmic war extendi</w:t>
      </w:r>
      <w:r w:rsidRPr="00E75CA9">
        <w:rPr>
          <w:sz w:val="16"/>
        </w:rPr>
        <w:t xml:space="preserve">ng up to nuclear weapons." Rock and a hard place, basically. 5. War on the Ground Ballistic short range missiles. Photo via Wikimedia Let's carry on gaming, though, and say NATO engages Russia. How does that go? Not well for either side, says Shields: "On any battlefield, </w:t>
      </w:r>
      <w:r w:rsidRPr="00E75CA9">
        <w:rPr>
          <w:rStyle w:val="StyleUnderline"/>
        </w:rPr>
        <w:t>there would be annihilation</w:t>
      </w:r>
      <w:r w:rsidRPr="00E75CA9">
        <w:rPr>
          <w:sz w:val="16"/>
        </w:rPr>
        <w:t xml:space="preserve">—although these wouldn't be battlefields like we have previously known. </w:t>
      </w:r>
      <w:r w:rsidRPr="00E75CA9">
        <w:rPr>
          <w:rStyle w:val="StyleUnderline"/>
        </w:rPr>
        <w:t>Missiles and artillery have far greater range and precision, meaning enemy posts, infrastructure, armories, and ev</w:t>
      </w:r>
      <w:r w:rsidRPr="00DF0A91">
        <w:rPr>
          <w:rStyle w:val="StyleUnderline"/>
        </w:rPr>
        <w:t>en entire towns could be destroyed from within home territory. What you have is fewer individual battles but far greater destruction</w:t>
      </w:r>
      <w:r w:rsidRPr="00DF0A91">
        <w:rPr>
          <w:sz w:val="16"/>
        </w:rPr>
        <w:t xml:space="preserve">. If neither side backed down, </w:t>
      </w:r>
      <w:r w:rsidRPr="00DF0A91">
        <w:rPr>
          <w:rStyle w:val="StyleUnderline"/>
        </w:rPr>
        <w:t xml:space="preserve">entire swathes of </w:t>
      </w:r>
      <w:r w:rsidRPr="000C18BF">
        <w:rPr>
          <w:rStyle w:val="StyleUnderline"/>
          <w:highlight w:val="yellow"/>
        </w:rPr>
        <w:t>Europe</w:t>
      </w:r>
      <w:r w:rsidRPr="00DF0A91">
        <w:rPr>
          <w:sz w:val="16"/>
        </w:rPr>
        <w:t>—it's impossible to know where—</w:t>
      </w:r>
      <w:r w:rsidRPr="000C18BF">
        <w:rPr>
          <w:rStyle w:val="StyleUnderline"/>
          <w:highlight w:val="yellow"/>
        </w:rPr>
        <w:t xml:space="preserve">would be </w:t>
      </w:r>
      <w:r w:rsidRPr="00DF0A91">
        <w:rPr>
          <w:rStyle w:val="StyleUnderline"/>
        </w:rPr>
        <w:t xml:space="preserve">reduced to </w:t>
      </w:r>
      <w:r w:rsidRPr="000C18BF">
        <w:rPr>
          <w:rStyle w:val="StyleUnderline"/>
          <w:highlight w:val="yellow"/>
        </w:rPr>
        <w:t>rubble. The death toll</w:t>
      </w:r>
      <w:r w:rsidRPr="00DF0A91">
        <w:rPr>
          <w:rStyle w:val="StyleUnderline"/>
        </w:rPr>
        <w:t xml:space="preserve">s would be </w:t>
      </w:r>
      <w:r w:rsidRPr="000C18BF">
        <w:rPr>
          <w:rStyle w:val="StyleUnderline"/>
          <w:highlight w:val="yellow"/>
        </w:rPr>
        <w:t>unimaginable</w:t>
      </w:r>
      <w:r w:rsidRPr="00DF0A91">
        <w:rPr>
          <w:sz w:val="16"/>
        </w:rPr>
        <w:t xml:space="preserve">." </w:t>
      </w:r>
      <w:r w:rsidRPr="00DF0A91">
        <w:rPr>
          <w:rStyle w:val="StyleUnderline"/>
        </w:rPr>
        <w:t>Britain wouldn't be safe</w:t>
      </w:r>
      <w:r w:rsidRPr="00DF0A91">
        <w:rPr>
          <w:sz w:val="16"/>
        </w:rPr>
        <w:t xml:space="preserve">; the English Channel has become a hopelessly outdated moat. "Russian aircrafts wouldn't need to even enter British </w:t>
      </w:r>
      <w:r w:rsidRPr="00E75CA9">
        <w:rPr>
          <w:sz w:val="16"/>
        </w:rPr>
        <w:t xml:space="preserve">airspace," says Shields. "They could land precision strikes from well outside." </w:t>
      </w:r>
      <w:r w:rsidRPr="00E75CA9">
        <w:rPr>
          <w:rStyle w:val="StyleUnderline"/>
        </w:rPr>
        <w:t>Both sides would wrestle for control of the seas around Scandinavia. Cyber attacks, meanwhile, could shut down transport infrastructure, hospitals, media, and utilities</w:t>
      </w:r>
      <w:r w:rsidRPr="00E75CA9">
        <w:rPr>
          <w:sz w:val="16"/>
        </w:rPr>
        <w:t xml:space="preserve">. Russia's main advantage amid the carnage would be two-fold. First, because it has more weaponry and men, it can, essentially, keep blasting away longer. Second, its sheer landmass means it could better absorb the devastation: </w:t>
      </w:r>
      <w:r w:rsidRPr="00E75CA9">
        <w:rPr>
          <w:rStyle w:val="StyleUnderline"/>
        </w:rPr>
        <w:t>NATO could wipe out every single structure hundreds of miles into its adversary's territory, and Moscow wouldn't even be scratched</w:t>
      </w:r>
      <w:r w:rsidRPr="00E75CA9">
        <w:rPr>
          <w:sz w:val="16"/>
        </w:rPr>
        <w:t>. 6. Going Nuclear As any history student knows, it doesn't matter if you have 7,000 nuclear weapons (Russia) or 200 (Britain and France); their cataclysmic qualities level things up. The thought goes that the pressing of the</w:t>
      </w:r>
      <w:r w:rsidRPr="00DF0A91">
        <w:rPr>
          <w:sz w:val="16"/>
        </w:rPr>
        <w:t xml:space="preserve"> red button means MAD: mutually assured destruction. </w:t>
      </w:r>
      <w:r w:rsidRPr="00DF0A91">
        <w:rPr>
          <w:rStyle w:val="StyleUnderline"/>
        </w:rPr>
        <w:t>If one side starts throwing warheads about, the other responds in kind</w:t>
      </w:r>
      <w:r w:rsidRPr="00DF0A91">
        <w:rPr>
          <w:sz w:val="16"/>
        </w:rPr>
        <w:t xml:space="preserve">. Both adversaries are wiped out. Right? Wrong. "What Russia has in its arsenal that the West doesn't is tactical nuclear weapons," explains Giles. "These are not big city-leveling nukes, but ones that can destroy battlefields or neighborhoods. The West had these weapons but got rid of them. So its only response to a tactical nuclear strike would be a full nuclear attack. Which is self-defeating because it would also ensure their own destruction. The West is missing several rungs on the escalation ladder that Russia has built into its strategy." Nonetheless, </w:t>
      </w:r>
      <w:r w:rsidRPr="00DF0A91">
        <w:rPr>
          <w:rStyle w:val="StyleUnderline"/>
        </w:rPr>
        <w:t xml:space="preserve">once things go nuclear, it </w:t>
      </w:r>
      <w:r w:rsidRPr="00E75CA9">
        <w:rPr>
          <w:rStyle w:val="StyleUnderline"/>
        </w:rPr>
        <w:t>all becomes unpredictable: cities wiped out, millions dead.</w:t>
      </w:r>
      <w:r w:rsidRPr="00DF0A91">
        <w:rPr>
          <w:rStyle w:val="StyleUnderline"/>
        </w:rPr>
        <w:t xml:space="preserve"> At this point, even the most advanced strategists tend to stop plotting possible paths</w:t>
      </w:r>
      <w:r w:rsidRPr="00DF0A91">
        <w:rPr>
          <w:sz w:val="16"/>
        </w:rPr>
        <w:t xml:space="preserve">. 7. But Cheer Up If </w:t>
      </w:r>
      <w:r w:rsidRPr="00DF0A91">
        <w:rPr>
          <w:rStyle w:val="Emphasis"/>
        </w:rPr>
        <w:t xml:space="preserve">the US leaving NATO is </w:t>
      </w:r>
      <w:r w:rsidRPr="000C18BF">
        <w:rPr>
          <w:rStyle w:val="Emphasis"/>
          <w:highlight w:val="yellow"/>
        </w:rPr>
        <w:t>a gateway to Armageddon</w:t>
      </w:r>
      <w:r w:rsidRPr="00DF0A91">
        <w:rPr>
          <w:sz w:val="16"/>
        </w:rPr>
        <w:t xml:space="preserve">, the good news is it seems increasingly unlikely. </w:t>
      </w:r>
      <w:r w:rsidRPr="00DF0A91">
        <w:rPr>
          <w:rStyle w:val="StyleUnderline"/>
        </w:rPr>
        <w:t xml:space="preserve">Trump </w:t>
      </w:r>
      <w:r w:rsidRPr="00E75CA9">
        <w:rPr>
          <w:rStyle w:val="StyleUnderline"/>
        </w:rPr>
        <w:t>probably won't ditch the alliance</w:t>
      </w:r>
      <w:r w:rsidRPr="00E75CA9">
        <w:rPr>
          <w:sz w:val="16"/>
        </w:rPr>
        <w:t>. That's because it</w:t>
      </w:r>
      <w:r w:rsidRPr="00E75CA9">
        <w:rPr>
          <w:rStyle w:val="StyleUnderline"/>
        </w:rPr>
        <w:t xml:space="preserve"> doesn't only keep the US secure; it's also politically and economically advantageous. It gives Washington influence in Europe and protects a vast and prosperous continent that—and this is important—spends much of its wealth with American companies</w:t>
      </w:r>
      <w:r w:rsidRPr="00E75CA9">
        <w:rPr>
          <w:sz w:val="16"/>
        </w:rPr>
        <w:t xml:space="preserve">. That said, maybe </w:t>
      </w:r>
      <w:r w:rsidRPr="00E75CA9">
        <w:rPr>
          <w:rStyle w:val="Emphasis"/>
        </w:rPr>
        <w:t>it's still worth remembering peace here really does hang by threads</w:t>
      </w:r>
      <w:r w:rsidRPr="00E75CA9">
        <w:rPr>
          <w:sz w:val="16"/>
        </w:rPr>
        <w:t>. Maybe go out and play</w:t>
      </w:r>
      <w:r w:rsidRPr="00DF0A91">
        <w:rPr>
          <w:sz w:val="16"/>
        </w:rPr>
        <w:t xml:space="preserve"> more.</w:t>
      </w:r>
    </w:p>
    <w:p w14:paraId="059CE63B" w14:textId="77777777" w:rsidR="00E90FA3" w:rsidRDefault="00E90FA3" w:rsidP="00E90FA3">
      <w:pPr>
        <w:rPr>
          <w:rFonts w:eastAsiaTheme="majorEastAsia" w:cstheme="majorBidi"/>
          <w:b/>
          <w:iCs/>
          <w:sz w:val="26"/>
        </w:rPr>
      </w:pPr>
    </w:p>
    <w:p w14:paraId="6F391E00" w14:textId="77777777" w:rsidR="00E90FA3" w:rsidRDefault="00E90FA3" w:rsidP="00E90FA3">
      <w:pPr>
        <w:pStyle w:val="Heading3"/>
      </w:pPr>
      <w:r>
        <w:t>Retrenchment Impact --- China Impact Add-On</w:t>
      </w:r>
    </w:p>
    <w:p w14:paraId="7D40EB85" w14:textId="77777777" w:rsidR="00E90FA3" w:rsidRDefault="00E90FA3" w:rsidP="00E90FA3"/>
    <w:p w14:paraId="3E984188" w14:textId="77777777" w:rsidR="00E90FA3" w:rsidRDefault="00E90FA3" w:rsidP="00E90FA3">
      <w:pPr>
        <w:pStyle w:val="Heading4"/>
      </w:pPr>
      <w:r>
        <w:t>Wright says retrenchment causes China to invade neighbors --- that’s extinction</w:t>
      </w:r>
    </w:p>
    <w:p w14:paraId="7216CDC1" w14:textId="77777777" w:rsidR="00E90FA3" w:rsidRPr="00A664DE" w:rsidRDefault="00E90FA3" w:rsidP="00E90FA3">
      <w:pPr>
        <w:rPr>
          <w:rFonts w:eastAsia="Calibri" w:cs="Arial"/>
        </w:rPr>
      </w:pPr>
      <w:r w:rsidRPr="00A664DE">
        <w:rPr>
          <w:rFonts w:eastAsia="Calibri"/>
          <w:b/>
          <w:bCs/>
          <w:sz w:val="26"/>
        </w:rPr>
        <w:t>Adams 14</w:t>
      </w:r>
      <w:r w:rsidRPr="00A664DE">
        <w:rPr>
          <w:rFonts w:eastAsia="Calibri" w:cs="Arial"/>
        </w:rPr>
        <w:t xml:space="preserve"> – Shar Adams, Reporter for the Epoch Times, Citing Desmond Ball, Professor in the Strategic and Defence Studies Centre at the Australian National University, “Asian Cold War: Escalating Conflict in North-East Asia Bigger Threat Than War on Terror”, Epoch Times, 10-13, http://m.theepochtimes.com/n3/1014683-asian-cold-war-escalating-conflict-in-north-east-asia-bigger-threat-than-war-on-terror/</w:t>
      </w:r>
    </w:p>
    <w:p w14:paraId="6FE04CA9" w14:textId="77777777" w:rsidR="00E90FA3" w:rsidRDefault="00E90FA3" w:rsidP="00E90FA3">
      <w:pPr>
        <w:rPr>
          <w:rFonts w:eastAsia="Calibri" w:cs="Arial"/>
          <w:sz w:val="16"/>
        </w:rPr>
      </w:pPr>
      <w:r w:rsidRPr="004B17EE">
        <w:rPr>
          <w:rFonts w:eastAsia="Calibri" w:cs="Arial"/>
          <w:sz w:val="16"/>
        </w:rPr>
        <w:t xml:space="preserve">The world may be focused on the “war on terror”, but </w:t>
      </w:r>
      <w:r w:rsidRPr="00A664DE">
        <w:rPr>
          <w:rFonts w:eastAsia="Cambria"/>
          <w:u w:val="single"/>
        </w:rPr>
        <w:t xml:space="preserve">the arms build up in </w:t>
      </w:r>
      <w:r w:rsidRPr="000C18BF">
        <w:rPr>
          <w:rFonts w:eastAsia="Cambria"/>
          <w:highlight w:val="yellow"/>
          <w:u w:val="single"/>
        </w:rPr>
        <w:t>North-East Asia poses a</w:t>
      </w:r>
      <w:r w:rsidRPr="00A664DE">
        <w:rPr>
          <w:rFonts w:eastAsia="Cambria"/>
          <w:u w:val="single"/>
        </w:rPr>
        <w:t xml:space="preserve"> far greater </w:t>
      </w:r>
      <w:r w:rsidRPr="000C18BF">
        <w:rPr>
          <w:rFonts w:eastAsia="Cambria"/>
          <w:highlight w:val="yellow"/>
          <w:u w:val="single"/>
        </w:rPr>
        <w:t xml:space="preserve">threat to </w:t>
      </w:r>
      <w:r w:rsidRPr="000C18BF">
        <w:rPr>
          <w:rFonts w:eastAsia="Calibri" w:cs="Arial"/>
          <w:b/>
          <w:iCs/>
          <w:highlight w:val="yellow"/>
          <w:u w:val="single"/>
          <w:bdr w:val="single" w:sz="12" w:space="0" w:color="auto"/>
        </w:rPr>
        <w:t>global stability</w:t>
      </w:r>
      <w:r w:rsidRPr="004B17EE">
        <w:rPr>
          <w:rFonts w:eastAsia="Calibri" w:cs="Arial"/>
          <w:sz w:val="16"/>
        </w:rPr>
        <w:t xml:space="preserve">, says Professor Desmond Ball, a senior defence and security expert at the Australian National University (ANU). A former head of ANU’s Strategic &amp; Defence Studies Centre, Professor Ball is no lightweight when it comes to security concerns. It is Professor Ball’s </w:t>
      </w:r>
      <w:r w:rsidRPr="00A664DE">
        <w:rPr>
          <w:rFonts w:eastAsia="Cambria"/>
          <w:u w:val="single"/>
        </w:rPr>
        <w:t xml:space="preserve">expertise in </w:t>
      </w:r>
      <w:r w:rsidRPr="00A664DE">
        <w:rPr>
          <w:rFonts w:eastAsia="Calibri" w:cs="Arial"/>
          <w:b/>
          <w:iCs/>
          <w:u w:val="single"/>
          <w:bdr w:val="single" w:sz="12" w:space="0" w:color="auto"/>
        </w:rPr>
        <w:t>c</w:t>
      </w:r>
      <w:r w:rsidRPr="00A664DE">
        <w:rPr>
          <w:rFonts w:eastAsia="Cambria"/>
          <w:u w:val="single"/>
        </w:rPr>
        <w:t xml:space="preserve">ommand and </w:t>
      </w:r>
      <w:r w:rsidRPr="00A664DE">
        <w:rPr>
          <w:rFonts w:eastAsia="Calibri" w:cs="Arial"/>
          <w:b/>
          <w:iCs/>
          <w:u w:val="single"/>
          <w:bdr w:val="single" w:sz="12" w:space="0" w:color="auto"/>
        </w:rPr>
        <w:t>c</w:t>
      </w:r>
      <w:r w:rsidRPr="00A664DE">
        <w:rPr>
          <w:rFonts w:eastAsia="Cambria"/>
          <w:u w:val="single"/>
        </w:rPr>
        <w:t>ontrol systems</w:t>
      </w:r>
      <w:r w:rsidRPr="004B17EE">
        <w:rPr>
          <w:rFonts w:eastAsia="Calibri" w:cs="Arial"/>
          <w:sz w:val="16"/>
        </w:rPr>
        <w:t xml:space="preserve">, particularly in relation to nuclear war, that </w:t>
      </w:r>
      <w:r w:rsidRPr="00A664DE">
        <w:rPr>
          <w:rFonts w:eastAsia="Cambria"/>
          <w:u w:val="single"/>
        </w:rPr>
        <w:t>underlies</w:t>
      </w:r>
      <w:r w:rsidRPr="004B17EE">
        <w:rPr>
          <w:rFonts w:eastAsia="Calibri" w:cs="Arial"/>
          <w:sz w:val="16"/>
        </w:rPr>
        <w:t xml:space="preserve"> his </w:t>
      </w:r>
      <w:r w:rsidRPr="00A664DE">
        <w:rPr>
          <w:rFonts w:eastAsia="Cambria"/>
          <w:u w:val="single"/>
        </w:rPr>
        <w:t>concerns</w:t>
      </w:r>
      <w:r w:rsidRPr="004B17EE">
        <w:rPr>
          <w:rFonts w:eastAsia="Calibri" w:cs="Arial"/>
          <w:sz w:val="16"/>
        </w:rPr>
        <w:t xml:space="preserve"> about North-East Asia. </w:t>
      </w:r>
      <w:r w:rsidRPr="00A664DE">
        <w:rPr>
          <w:rFonts w:eastAsia="Cambria"/>
          <w:u w:val="single"/>
        </w:rPr>
        <w:t>“</w:t>
      </w:r>
      <w:r w:rsidRPr="000C18BF">
        <w:rPr>
          <w:rFonts w:eastAsia="Cambria"/>
          <w:highlight w:val="yellow"/>
          <w:u w:val="single"/>
        </w:rPr>
        <w:t>N</w:t>
      </w:r>
      <w:r w:rsidRPr="00A664DE">
        <w:rPr>
          <w:rFonts w:eastAsia="Cambria"/>
          <w:u w:val="single"/>
        </w:rPr>
        <w:t>orth</w:t>
      </w:r>
      <w:r w:rsidRPr="000C18BF">
        <w:rPr>
          <w:rFonts w:eastAsia="Cambria"/>
          <w:highlight w:val="yellow"/>
          <w:u w:val="single"/>
        </w:rPr>
        <w:t>-E</w:t>
      </w:r>
      <w:r w:rsidRPr="00A664DE">
        <w:rPr>
          <w:rFonts w:eastAsia="Cambria"/>
          <w:u w:val="single"/>
        </w:rPr>
        <w:t xml:space="preserve">ast </w:t>
      </w:r>
      <w:r w:rsidRPr="000C18BF">
        <w:rPr>
          <w:rFonts w:eastAsia="Cambria"/>
          <w:highlight w:val="yellow"/>
          <w:u w:val="single"/>
        </w:rPr>
        <w:t>Asia has</w:t>
      </w:r>
      <w:r w:rsidRPr="00A664DE">
        <w:rPr>
          <w:rFonts w:eastAsia="Cambria"/>
          <w:u w:val="single"/>
        </w:rPr>
        <w:t xml:space="preserve"> now </w:t>
      </w:r>
      <w:r w:rsidRPr="000C18BF">
        <w:rPr>
          <w:rFonts w:eastAsia="Cambria"/>
          <w:highlight w:val="yellow"/>
          <w:u w:val="single"/>
        </w:rPr>
        <w:t xml:space="preserve">become the </w:t>
      </w:r>
      <w:r w:rsidRPr="000C18BF">
        <w:rPr>
          <w:rFonts w:eastAsia="Calibri" w:cs="Arial"/>
          <w:b/>
          <w:iCs/>
          <w:highlight w:val="yellow"/>
          <w:u w:val="single"/>
          <w:bdr w:val="single" w:sz="12" w:space="0" w:color="auto"/>
        </w:rPr>
        <w:t>most disturbing part of the globe</w:t>
      </w:r>
      <w:r w:rsidRPr="004B17EE">
        <w:rPr>
          <w:rFonts w:eastAsia="Calibri" w:cs="Arial"/>
          <w:sz w:val="16"/>
        </w:rPr>
        <w:t xml:space="preserve">,” Prof Ball told Epoch Times in an exclusive interview. </w:t>
      </w:r>
      <w:r w:rsidRPr="00A664DE">
        <w:rPr>
          <w:rFonts w:eastAsia="Cambria"/>
          <w:u w:val="single"/>
        </w:rPr>
        <w:t>China, Japan and South Korea – countries that are “</w:t>
      </w:r>
      <w:r w:rsidRPr="00A664DE">
        <w:rPr>
          <w:rFonts w:eastAsia="Calibri" w:cs="Arial"/>
          <w:b/>
          <w:iCs/>
          <w:u w:val="single"/>
          <w:bdr w:val="single" w:sz="12" w:space="0" w:color="auto"/>
        </w:rPr>
        <w:t>economic engines of the global economy</w:t>
      </w:r>
      <w:r w:rsidRPr="00A664DE">
        <w:rPr>
          <w:rFonts w:eastAsia="Cambria"/>
          <w:u w:val="single"/>
        </w:rPr>
        <w:t xml:space="preserve">” – are embroiled in an </w:t>
      </w:r>
      <w:r w:rsidRPr="00A664DE">
        <w:rPr>
          <w:rFonts w:eastAsia="Calibri" w:cs="Arial"/>
          <w:b/>
          <w:iCs/>
          <w:u w:val="single"/>
          <w:bdr w:val="single" w:sz="12" w:space="0" w:color="auto"/>
        </w:rPr>
        <w:t>arms race of unprecedented proportions</w:t>
      </w:r>
      <w:r w:rsidRPr="00A664DE">
        <w:rPr>
          <w:rFonts w:eastAsia="Cambria"/>
          <w:u w:val="single"/>
        </w:rPr>
        <w:t>, punctuated by “very dangerous military activities”</w:t>
      </w:r>
      <w:r w:rsidRPr="004B17EE">
        <w:rPr>
          <w:rFonts w:eastAsia="Calibri" w:cs="Arial"/>
          <w:sz w:val="16"/>
        </w:rPr>
        <w:t xml:space="preserve">, he says. </w:t>
      </w:r>
      <w:r w:rsidRPr="00A664DE">
        <w:rPr>
          <w:rFonts w:eastAsia="Cambria"/>
          <w:u w:val="single"/>
        </w:rPr>
        <w:t xml:space="preserve">Unlike the arms race seen during the Cold War, however, </w:t>
      </w:r>
      <w:r w:rsidRPr="000C18BF">
        <w:rPr>
          <w:rFonts w:eastAsia="Cambria"/>
          <w:highlight w:val="yellow"/>
          <w:u w:val="single"/>
        </w:rPr>
        <w:t xml:space="preserve">there are </w:t>
      </w:r>
      <w:r w:rsidRPr="000C18BF">
        <w:rPr>
          <w:rFonts w:eastAsia="Calibri" w:cs="Arial"/>
          <w:b/>
          <w:iCs/>
          <w:highlight w:val="yellow"/>
          <w:u w:val="single"/>
          <w:bdr w:val="single" w:sz="12" w:space="0" w:color="auto"/>
        </w:rPr>
        <w:t>no mechanisms</w:t>
      </w:r>
      <w:r w:rsidRPr="00A664DE">
        <w:rPr>
          <w:rFonts w:eastAsia="Calibri" w:cs="Arial"/>
          <w:b/>
          <w:iCs/>
          <w:u w:val="single"/>
          <w:bdr w:val="single" w:sz="12" w:space="0" w:color="auto"/>
        </w:rPr>
        <w:t xml:space="preserve"> in place </w:t>
      </w:r>
      <w:r w:rsidRPr="000C18BF">
        <w:rPr>
          <w:rFonts w:eastAsia="Calibri" w:cs="Arial"/>
          <w:b/>
          <w:iCs/>
          <w:highlight w:val="yellow"/>
          <w:u w:val="single"/>
          <w:bdr w:val="single" w:sz="12" w:space="0" w:color="auto"/>
        </w:rPr>
        <w:t>to constrain</w:t>
      </w:r>
      <w:r w:rsidRPr="00A664DE">
        <w:rPr>
          <w:rFonts w:eastAsia="Calibri" w:cs="Arial"/>
          <w:b/>
          <w:iCs/>
          <w:u w:val="single"/>
          <w:bdr w:val="single" w:sz="12" w:space="0" w:color="auto"/>
        </w:rPr>
        <w:t xml:space="preserve"> the military </w:t>
      </w:r>
      <w:r w:rsidRPr="000C18BF">
        <w:rPr>
          <w:rFonts w:eastAsia="Calibri" w:cs="Arial"/>
          <w:b/>
          <w:iCs/>
          <w:highlight w:val="yellow"/>
          <w:u w:val="single"/>
          <w:bdr w:val="single" w:sz="12" w:space="0" w:color="auto"/>
        </w:rPr>
        <w:t>escalation</w:t>
      </w:r>
      <w:r w:rsidRPr="000C18BF">
        <w:rPr>
          <w:rFonts w:eastAsia="Cambria"/>
          <w:highlight w:val="yellow"/>
          <w:u w:val="single"/>
        </w:rPr>
        <w:t xml:space="preserve"> in Asia</w:t>
      </w:r>
      <w:r w:rsidRPr="004B17EE">
        <w:rPr>
          <w:rFonts w:eastAsia="Calibri" w:cs="Arial"/>
          <w:sz w:val="16"/>
        </w:rPr>
        <w:t xml:space="preserve">. </w:t>
      </w:r>
      <w:r w:rsidRPr="00A664DE">
        <w:rPr>
          <w:rFonts w:eastAsia="Cambria"/>
          <w:u w:val="single"/>
        </w:rPr>
        <w:t xml:space="preserve">“Indeed, </w:t>
      </w:r>
      <w:r w:rsidRPr="000C18BF">
        <w:rPr>
          <w:rFonts w:eastAsia="Cambria"/>
          <w:highlight w:val="yellow"/>
          <w:u w:val="single"/>
        </w:rPr>
        <w:t xml:space="preserve">the </w:t>
      </w:r>
      <w:r w:rsidRPr="000C18BF">
        <w:rPr>
          <w:rFonts w:eastAsia="Calibri" w:cs="Arial"/>
          <w:b/>
          <w:iCs/>
          <w:highlight w:val="yellow"/>
          <w:u w:val="single"/>
          <w:bdr w:val="single" w:sz="12" w:space="0" w:color="auto"/>
        </w:rPr>
        <w:t>escalation dynamic</w:t>
      </w:r>
      <w:r w:rsidRPr="000C18BF">
        <w:rPr>
          <w:rFonts w:eastAsia="Cambria"/>
          <w:highlight w:val="yellow"/>
          <w:u w:val="single"/>
        </w:rPr>
        <w:t xml:space="preserve"> could </w:t>
      </w:r>
      <w:r w:rsidRPr="000C18BF">
        <w:rPr>
          <w:rFonts w:eastAsia="Calibri" w:cs="Arial"/>
          <w:b/>
          <w:iCs/>
          <w:highlight w:val="yellow"/>
          <w:u w:val="single"/>
          <w:bdr w:val="single" w:sz="12" w:space="0" w:color="auto"/>
        </w:rPr>
        <w:t>move very rapidly</w:t>
      </w:r>
      <w:r w:rsidRPr="00A664DE">
        <w:rPr>
          <w:rFonts w:eastAsia="Calibri" w:cs="Arial"/>
          <w:b/>
          <w:iCs/>
          <w:u w:val="single"/>
          <w:bdr w:val="single" w:sz="12" w:space="0" w:color="auto"/>
        </w:rPr>
        <w:t xml:space="preserve"> and strongly </w:t>
      </w:r>
      <w:r w:rsidRPr="000C18BF">
        <w:rPr>
          <w:rFonts w:eastAsia="Calibri" w:cs="Arial"/>
          <w:b/>
          <w:iCs/>
          <w:highlight w:val="yellow"/>
          <w:u w:val="single"/>
          <w:bdr w:val="single" w:sz="12" w:space="0" w:color="auto"/>
        </w:rPr>
        <w:t>to</w:t>
      </w:r>
      <w:r w:rsidRPr="00A664DE">
        <w:rPr>
          <w:rFonts w:eastAsia="Calibri" w:cs="Arial"/>
          <w:b/>
          <w:iCs/>
          <w:u w:val="single"/>
          <w:bdr w:val="single" w:sz="12" w:space="0" w:color="auto"/>
        </w:rPr>
        <w:t xml:space="preserve"> large scale conflict</w:t>
      </w:r>
      <w:r w:rsidRPr="00A664DE">
        <w:rPr>
          <w:rFonts w:eastAsia="Cambria"/>
          <w:u w:val="single"/>
        </w:rPr>
        <w:t xml:space="preserve">, including </w:t>
      </w:r>
      <w:r w:rsidRPr="000C18BF">
        <w:rPr>
          <w:rFonts w:eastAsia="Calibri" w:cs="Arial"/>
          <w:b/>
          <w:iCs/>
          <w:highlight w:val="yellow"/>
          <w:u w:val="single"/>
          <w:bdr w:val="single" w:sz="12" w:space="0" w:color="auto"/>
        </w:rPr>
        <w:t>nuclear conflict</w:t>
      </w:r>
      <w:r w:rsidRPr="00A664DE">
        <w:rPr>
          <w:rFonts w:eastAsia="Cambria"/>
          <w:u w:val="single"/>
        </w:rPr>
        <w:t>,”</w:t>
      </w:r>
      <w:r w:rsidRPr="004B17EE">
        <w:rPr>
          <w:rFonts w:eastAsia="Calibri" w:cs="Arial"/>
          <w:sz w:val="16"/>
        </w:rPr>
        <w:t xml:space="preserve"> said Prof Ball. </w:t>
      </w:r>
      <w:r w:rsidRPr="00A664DE">
        <w:rPr>
          <w:rFonts w:eastAsia="Cambria"/>
          <w:u w:val="single"/>
        </w:rPr>
        <w:t xml:space="preserve">“It is happening as we watch.” </w:t>
      </w:r>
      <w:r w:rsidRPr="004B17EE">
        <w:rPr>
          <w:rFonts w:eastAsia="Calibri" w:cs="Arial"/>
          <w:sz w:val="16"/>
        </w:rPr>
        <w:t xml:space="preserve">Arms Race </w:t>
      </w:r>
      <w:r w:rsidRPr="000C18BF">
        <w:rPr>
          <w:rFonts w:eastAsia="Cambria"/>
          <w:highlight w:val="yellow"/>
          <w:u w:val="single"/>
        </w:rPr>
        <w:t>Military spending in Asia has grown steadily over the last decade</w:t>
      </w:r>
      <w:r w:rsidRPr="004B17EE">
        <w:rPr>
          <w:rFonts w:eastAsia="Calibri" w:cs="Arial"/>
          <w:sz w:val="16"/>
        </w:rPr>
        <w:t xml:space="preserve">. According to a 2013 Stockholm International Peace Research Institute report, China is now the world’s second largest military spender behind the United States, spending an estimated $188 billion in 2013. Japan and South Korea are also among the world’s top 10 military spenders. When North Korea and Taiwan are included, </w:t>
      </w:r>
      <w:r w:rsidRPr="00A664DE">
        <w:rPr>
          <w:rFonts w:eastAsia="Cambria"/>
          <w:u w:val="single"/>
        </w:rPr>
        <w:t>North-East Asian countries constitute around 85 per cent of military spending in Asia</w:t>
      </w:r>
      <w:r w:rsidRPr="004B17EE">
        <w:rPr>
          <w:rFonts w:eastAsia="Calibri" w:cs="Arial"/>
          <w:sz w:val="16"/>
        </w:rPr>
        <w:t>. But what is more disturbing, Prof Ball says, is the motivation for the acquisitions. “</w:t>
      </w:r>
      <w:r w:rsidRPr="00A664DE">
        <w:rPr>
          <w:rFonts w:eastAsia="Cambria"/>
          <w:u w:val="single"/>
        </w:rPr>
        <w:t>The primary reason</w:t>
      </w:r>
      <w:r w:rsidRPr="004B17EE">
        <w:rPr>
          <w:rFonts w:eastAsia="Calibri" w:cs="Arial"/>
          <w:sz w:val="16"/>
        </w:rPr>
        <w:t xml:space="preserve"> now for the acquisitions, whether they are air warfare destroyers, missiles or defense submarines, </w:t>
      </w:r>
      <w:r w:rsidRPr="00A664DE">
        <w:rPr>
          <w:rFonts w:eastAsia="Cambria"/>
          <w:u w:val="single"/>
        </w:rPr>
        <w:t>is simply to match what the other [countries] are getting</w:t>
      </w:r>
      <w:r w:rsidRPr="004B17EE">
        <w:rPr>
          <w:rFonts w:eastAsia="Calibri" w:cs="Arial"/>
          <w:sz w:val="16"/>
        </w:rPr>
        <w:t xml:space="preserve">,” he said. While he believes it is likely that Japan would have embarked on military modernisation, he says it is China’s military provocation of countries across Asia that is fuelling the build-up. Since </w:t>
      </w:r>
      <w:r w:rsidRPr="000C18BF">
        <w:rPr>
          <w:rFonts w:eastAsia="Cambria"/>
          <w:highlight w:val="yellow"/>
          <w:u w:val="single"/>
        </w:rPr>
        <w:t>China</w:t>
      </w:r>
      <w:r w:rsidRPr="004B17EE">
        <w:rPr>
          <w:rFonts w:eastAsia="Calibri" w:cs="Arial"/>
          <w:sz w:val="16"/>
        </w:rPr>
        <w:t xml:space="preserve"> lay claim to all of the South China Sea, it </w:t>
      </w:r>
      <w:r w:rsidRPr="000C18BF">
        <w:rPr>
          <w:rFonts w:eastAsia="Cambria"/>
          <w:highlight w:val="yellow"/>
          <w:u w:val="single"/>
        </w:rPr>
        <w:t xml:space="preserve">has escalated </w:t>
      </w:r>
      <w:r w:rsidRPr="000C18BF">
        <w:rPr>
          <w:rFonts w:eastAsia="Calibri" w:cs="Arial"/>
          <w:b/>
          <w:iCs/>
          <w:highlight w:val="yellow"/>
          <w:u w:val="single"/>
          <w:bdr w:val="single" w:sz="12" w:space="0" w:color="auto"/>
        </w:rPr>
        <w:t>territorial disputes</w:t>
      </w:r>
      <w:r w:rsidRPr="004B17EE">
        <w:rPr>
          <w:rFonts w:eastAsia="Calibri" w:cs="Arial"/>
          <w:sz w:val="16"/>
        </w:rPr>
        <w:t xml:space="preserve"> with Vietnam, the Philippines and Malaysia. </w:t>
      </w:r>
      <w:r w:rsidRPr="00A664DE">
        <w:rPr>
          <w:rFonts w:eastAsia="Cambria"/>
          <w:u w:val="single"/>
        </w:rPr>
        <w:t>What started with skirmishes between locals and Chinese fishing boats or navy vessels has now become territorial grabs</w:t>
      </w:r>
      <w:r w:rsidRPr="004B17EE">
        <w:rPr>
          <w:rFonts w:eastAsia="Calibri" w:cs="Arial"/>
          <w:sz w:val="16"/>
        </w:rPr>
        <w:t xml:space="preserve"> – island building on contested rocky outcrops. In a sign of things to come, the South China Morning Post reported in June: “China is looking to expand its biggest installation in the Spratly Islands into a fully formed artificial island, complete with airstrip and sea port, to better project its military strength in the South China Sea.” According to Filipino media, the artificial island falls within the Philippines’ 200-mile Exclusive Economic Zone. Prof Ball says China’s behaviour in the South China Sea is provocative, but “in the scale of what we are talking about, that is nothing” compared with conflicts in North-East Asia, where </w:t>
      </w:r>
      <w:r w:rsidRPr="00A664DE">
        <w:rPr>
          <w:rFonts w:eastAsia="Cambria"/>
          <w:u w:val="single"/>
        </w:rPr>
        <w:t>China and Japan are contesting claims over the</w:t>
      </w:r>
      <w:r w:rsidRPr="004B17EE">
        <w:rPr>
          <w:rFonts w:eastAsia="Calibri" w:cs="Arial"/>
          <w:sz w:val="16"/>
        </w:rPr>
        <w:t xml:space="preserve"> Tokyo-controlled </w:t>
      </w:r>
      <w:r w:rsidRPr="00A664DE">
        <w:rPr>
          <w:rFonts w:eastAsia="Calibri" w:cs="Arial"/>
          <w:b/>
          <w:iCs/>
          <w:u w:val="single"/>
          <w:bdr w:val="single" w:sz="12" w:space="0" w:color="auto"/>
        </w:rPr>
        <w:t>Senkaku Islands</w:t>
      </w:r>
      <w:r w:rsidRPr="004B17EE">
        <w:rPr>
          <w:rFonts w:eastAsia="Calibri" w:cs="Arial"/>
          <w:sz w:val="16"/>
        </w:rPr>
        <w:t xml:space="preserve"> (claimed as the Diaoyus by China). Of the Senkakus conflict, Prof Ball says: “</w:t>
      </w:r>
      <w:r w:rsidRPr="000C18BF">
        <w:rPr>
          <w:rFonts w:eastAsia="Cambria"/>
          <w:highlight w:val="yellow"/>
          <w:u w:val="single"/>
        </w:rPr>
        <w:t xml:space="preserve">We are talking about </w:t>
      </w:r>
      <w:r w:rsidRPr="000C18BF">
        <w:rPr>
          <w:rFonts w:eastAsia="Calibri" w:cs="Arial"/>
          <w:b/>
          <w:iCs/>
          <w:highlight w:val="yellow"/>
          <w:u w:val="single"/>
          <w:bdr w:val="single" w:sz="12" w:space="0" w:color="auto"/>
        </w:rPr>
        <w:t>actual footsteps towards nuclear war</w:t>
      </w:r>
      <w:r w:rsidRPr="004B17EE">
        <w:rPr>
          <w:rFonts w:eastAsia="Calibri" w:cs="Arial"/>
          <w:sz w:val="16"/>
        </w:rPr>
        <w:t xml:space="preserve"> – submarines and missiles.” Chinese and Japanese activity in the Senkakus region has escalated to the point where sometimes </w:t>
      </w:r>
      <w:r w:rsidRPr="00A664DE">
        <w:rPr>
          <w:rFonts w:eastAsia="Cambria"/>
          <w:u w:val="single"/>
        </w:rPr>
        <w:t>there are “at least 40 aircraft jostling” over the contested area</w:t>
      </w:r>
      <w:r w:rsidRPr="004B17EE">
        <w:rPr>
          <w:rFonts w:eastAsia="Calibri" w:cs="Arial"/>
          <w:sz w:val="16"/>
        </w:rPr>
        <w:t xml:space="preserve">, he said. Alarm bells were set off near the Senkakus in January last year when a Chinese military vessel trained its fire-control radar on a Japanese naval destroyer. The incident spurred the Japanese Defense Ministry to go public about that event and reveal another incident from a few days prior, when a Chinese frigate directed fire-control radar at a Japanese military helicopter. Fire-control radars are not like surveillance or early warning radars – they have one purpose and that is to lock onto a target in order to fire a missile. “Someone does that to us, we fire back,” Prof Ball said. Counter Measures Needed Prof Ball is recognised for encouraging openness and transparency, and for his advocacy of multilateral institutions. He has been called one of the region’s “most energetic and activist leaders in establishing forums for security dialogue and measures for building confidence”. In his experience visiting China over the years, however, Prof Ball says </w:t>
      </w:r>
      <w:r w:rsidRPr="00A664DE">
        <w:rPr>
          <w:rFonts w:eastAsia="Cambria"/>
          <w:u w:val="single"/>
        </w:rPr>
        <w:t>gaining open dialogue</w:t>
      </w:r>
      <w:r w:rsidRPr="004B17EE">
        <w:rPr>
          <w:rFonts w:eastAsia="Calibri" w:cs="Arial"/>
          <w:sz w:val="16"/>
        </w:rPr>
        <w:t xml:space="preserve"> and transparency </w:t>
      </w:r>
      <w:r w:rsidRPr="00A664DE">
        <w:rPr>
          <w:rFonts w:eastAsia="Cambria"/>
          <w:u w:val="single"/>
        </w:rPr>
        <w:t xml:space="preserve">with Chinese military leaders is </w:t>
      </w:r>
      <w:r w:rsidRPr="00A664DE">
        <w:rPr>
          <w:rFonts w:eastAsia="Calibri" w:cs="Arial"/>
          <w:b/>
          <w:iCs/>
          <w:u w:val="single"/>
          <w:bdr w:val="single" w:sz="12" w:space="0" w:color="auto"/>
        </w:rPr>
        <w:t>difficult</w:t>
      </w:r>
      <w:r w:rsidRPr="004B17EE">
        <w:rPr>
          <w:rFonts w:eastAsia="Calibri" w:cs="Arial"/>
          <w:sz w:val="16"/>
        </w:rPr>
        <w:t xml:space="preserve">. He recounted a private meeting with a Chinese admiral shortly after the fire-control radar incident. Prof Ball had seen direct evidence of the encounter – “tapes of the radar frequencies, the pulse rates and the pulse repetition frequencies” – and wanted to know what had happened on the Chinese side and why it took place. “In a private meeting, I asked the admiral why … and he denied it to my face,” Prof Ball said. The Chinese admiral would not even concede that an incident had happened. “I don’t see the point of this sort of dialogue,” he added. </w:t>
      </w:r>
      <w:r w:rsidRPr="000C18BF">
        <w:rPr>
          <w:rFonts w:eastAsia="Cambria"/>
          <w:highlight w:val="yellow"/>
          <w:u w:val="single"/>
        </w:rPr>
        <w:t xml:space="preserve">With </w:t>
      </w:r>
      <w:r w:rsidRPr="00A664DE">
        <w:rPr>
          <w:rFonts w:eastAsia="Calibri" w:cs="Arial"/>
          <w:b/>
          <w:iCs/>
          <w:u w:val="single"/>
          <w:bdr w:val="single" w:sz="12" w:space="0" w:color="auto"/>
        </w:rPr>
        <w:t xml:space="preserve">so </w:t>
      </w:r>
      <w:r w:rsidRPr="000C18BF">
        <w:rPr>
          <w:rFonts w:eastAsia="Calibri" w:cs="Arial"/>
          <w:b/>
          <w:iCs/>
          <w:highlight w:val="yellow"/>
          <w:u w:val="single"/>
          <w:bdr w:val="single" w:sz="12" w:space="0" w:color="auto"/>
        </w:rPr>
        <w:t>many players</w:t>
      </w:r>
      <w:r w:rsidRPr="000C18BF">
        <w:rPr>
          <w:rFonts w:eastAsia="Cambria"/>
          <w:highlight w:val="yellow"/>
          <w:u w:val="single"/>
        </w:rPr>
        <w:t xml:space="preserve"> in the region and </w:t>
      </w:r>
      <w:r w:rsidRPr="000C18BF">
        <w:rPr>
          <w:rFonts w:eastAsia="Calibri" w:cs="Arial"/>
          <w:b/>
          <w:iCs/>
          <w:highlight w:val="yellow"/>
          <w:u w:val="single"/>
          <w:bdr w:val="single" w:sz="12" w:space="0" w:color="auto"/>
        </w:rPr>
        <w:t>few barriers against conflict escalation</w:t>
      </w:r>
      <w:r w:rsidRPr="000C18BF">
        <w:rPr>
          <w:rFonts w:eastAsia="Cambria"/>
          <w:highlight w:val="yellow"/>
          <w:u w:val="single"/>
        </w:rPr>
        <w:t xml:space="preserve">, the North-East Asian </w:t>
      </w:r>
      <w:r w:rsidRPr="00A664DE">
        <w:rPr>
          <w:rFonts w:eastAsia="Cambria"/>
          <w:u w:val="single"/>
        </w:rPr>
        <w:t xml:space="preserve">nuclear </w:t>
      </w:r>
      <w:r w:rsidRPr="000C18BF">
        <w:rPr>
          <w:rFonts w:eastAsia="Cambria"/>
          <w:highlight w:val="yellow"/>
          <w:u w:val="single"/>
        </w:rPr>
        <w:t>arms race is</w:t>
      </w:r>
      <w:r w:rsidRPr="00A664DE">
        <w:rPr>
          <w:rFonts w:eastAsia="Cambria"/>
          <w:u w:val="single"/>
        </w:rPr>
        <w:t xml:space="preserve"> </w:t>
      </w:r>
      <w:r w:rsidRPr="00A664DE">
        <w:rPr>
          <w:rFonts w:eastAsia="Calibri" w:cs="Arial"/>
          <w:b/>
          <w:iCs/>
          <w:u w:val="single"/>
          <w:bdr w:val="single" w:sz="12" w:space="0" w:color="auto"/>
        </w:rPr>
        <w:t xml:space="preserve">now </w:t>
      </w:r>
      <w:r w:rsidRPr="000C18BF">
        <w:rPr>
          <w:rFonts w:eastAsia="Calibri" w:cs="Arial"/>
          <w:b/>
          <w:iCs/>
          <w:highlight w:val="yellow"/>
          <w:u w:val="single"/>
          <w:bdr w:val="single" w:sz="12" w:space="0" w:color="auto"/>
        </w:rPr>
        <w:t xml:space="preserve">far more </w:t>
      </w:r>
      <w:r w:rsidRPr="00A664DE">
        <w:rPr>
          <w:rFonts w:eastAsia="Calibri" w:cs="Arial"/>
          <w:b/>
          <w:iCs/>
          <w:u w:val="single"/>
          <w:bdr w:val="single" w:sz="12" w:space="0" w:color="auto"/>
        </w:rPr>
        <w:t xml:space="preserve">complex and </w:t>
      </w:r>
      <w:r w:rsidRPr="000C18BF">
        <w:rPr>
          <w:rFonts w:eastAsia="Calibri" w:cs="Arial"/>
          <w:b/>
          <w:iCs/>
          <w:highlight w:val="yellow"/>
          <w:u w:val="single"/>
          <w:bdr w:val="single" w:sz="12" w:space="0" w:color="auto"/>
        </w:rPr>
        <w:t>dangerous</w:t>
      </w:r>
      <w:r w:rsidRPr="000C18BF">
        <w:rPr>
          <w:rFonts w:eastAsia="Cambria"/>
          <w:highlight w:val="yellow"/>
          <w:u w:val="single"/>
        </w:rPr>
        <w:t xml:space="preserve"> than the Cold War</w:t>
      </w:r>
      <w:r w:rsidRPr="004B17EE">
        <w:rPr>
          <w:rFonts w:eastAsia="Calibri" w:cs="Arial"/>
          <w:sz w:val="16"/>
        </w:rPr>
        <w:t xml:space="preserve">, he says. </w:t>
      </w:r>
      <w:r w:rsidRPr="00A664DE">
        <w:rPr>
          <w:rFonts w:eastAsia="Cambria"/>
          <w:u w:val="single"/>
        </w:rPr>
        <w:t>In the Cold War, there were mechanisms at each level of potential confrontation, including a direct hotline</w:t>
      </w:r>
      <w:r w:rsidRPr="004B17EE">
        <w:rPr>
          <w:rFonts w:eastAsia="Calibri" w:cs="Arial"/>
          <w:sz w:val="16"/>
        </w:rPr>
        <w:t xml:space="preserve"> between the US and Soviet leaders. “</w:t>
      </w:r>
      <w:r w:rsidRPr="00A664DE">
        <w:rPr>
          <w:rFonts w:eastAsia="Cambria"/>
          <w:u w:val="single"/>
        </w:rPr>
        <w:t xml:space="preserve">Once things get serious here, [there is] </w:t>
      </w:r>
      <w:r w:rsidRPr="00A664DE">
        <w:rPr>
          <w:rFonts w:eastAsia="Calibri" w:cs="Arial"/>
          <w:b/>
          <w:iCs/>
          <w:u w:val="single"/>
          <w:bdr w:val="single" w:sz="12" w:space="0" w:color="auto"/>
        </w:rPr>
        <w:t>nothing to slow things down</w:t>
      </w:r>
      <w:r w:rsidRPr="004B17EE">
        <w:rPr>
          <w:rFonts w:eastAsia="Calibri" w:cs="Arial"/>
          <w:sz w:val="16"/>
        </w:rPr>
        <w:t xml:space="preserve">. On the contrary, </w:t>
      </w:r>
      <w:r w:rsidRPr="00A664DE">
        <w:rPr>
          <w:rFonts w:eastAsia="Cambria"/>
          <w:u w:val="single"/>
        </w:rPr>
        <w:t xml:space="preserve">you have all the incentives to </w:t>
      </w:r>
      <w:r w:rsidRPr="00A664DE">
        <w:rPr>
          <w:rFonts w:eastAsia="Calibri" w:cs="Arial"/>
          <w:b/>
          <w:iCs/>
          <w:u w:val="single"/>
          <w:bdr w:val="single" w:sz="12" w:space="0" w:color="auto"/>
        </w:rPr>
        <w:t>go first</w:t>
      </w:r>
      <w:r w:rsidRPr="004B17EE">
        <w:rPr>
          <w:rFonts w:eastAsia="Calibri" w:cs="Arial"/>
          <w:sz w:val="16"/>
        </w:rPr>
        <w:t>,” he said.</w:t>
      </w:r>
    </w:p>
    <w:p w14:paraId="0AE9F0CD" w14:textId="17E178AD" w:rsidR="00E90FA3" w:rsidRDefault="00E90FA3" w:rsidP="00E90FA3"/>
    <w:p w14:paraId="11DB3076" w14:textId="20DED006" w:rsidR="00281FD1" w:rsidRDefault="00281FD1" w:rsidP="00281FD1"/>
    <w:p w14:paraId="56AA9C0A" w14:textId="1CA4059C" w:rsidR="007D2814" w:rsidRDefault="007D2814" w:rsidP="007D2814">
      <w:pPr>
        <w:pStyle w:val="Heading2"/>
      </w:pPr>
      <w:r>
        <w:t>Retrenchment A2s</w:t>
      </w:r>
    </w:p>
    <w:p w14:paraId="5B77FFD2" w14:textId="77777777" w:rsidR="007D2814" w:rsidRPr="007D2814" w:rsidRDefault="007D2814" w:rsidP="007D2814"/>
    <w:p w14:paraId="4BC79042" w14:textId="50B218FF" w:rsidR="00E90FA3" w:rsidRDefault="00E90FA3" w:rsidP="00E90FA3">
      <w:pPr>
        <w:pStyle w:val="Heading3"/>
      </w:pPr>
      <w:r>
        <w:t>Retrenchment Impact --- A2: Trump = All Talk</w:t>
      </w:r>
      <w:r w:rsidR="00EC0EA2">
        <w:t xml:space="preserve"> / Checks Solve</w:t>
      </w:r>
    </w:p>
    <w:p w14:paraId="41F61F20" w14:textId="77777777" w:rsidR="00E90FA3" w:rsidRDefault="00E90FA3" w:rsidP="00E90FA3"/>
    <w:p w14:paraId="1A14DEBA" w14:textId="77777777" w:rsidR="00E90FA3" w:rsidRDefault="00E90FA3" w:rsidP="00E90FA3"/>
    <w:p w14:paraId="2DB13FB7" w14:textId="77777777" w:rsidR="00E90FA3" w:rsidRDefault="00E90FA3" w:rsidP="00E90FA3">
      <w:pPr>
        <w:pStyle w:val="Heading4"/>
      </w:pPr>
      <w:r>
        <w:t xml:space="preserve">Re-election emboldens trump to fulfill his radical foreign policy --- that’s WRIGHT </w:t>
      </w:r>
    </w:p>
    <w:p w14:paraId="03E62786" w14:textId="77777777" w:rsidR="00E90FA3" w:rsidRDefault="00E90FA3" w:rsidP="00E90FA3"/>
    <w:p w14:paraId="2F870391" w14:textId="77777777" w:rsidR="00E90FA3" w:rsidRDefault="00E90FA3" w:rsidP="00E90FA3">
      <w:pPr>
        <w:pStyle w:val="Heading4"/>
      </w:pPr>
      <w:r>
        <w:t>Second term will be different</w:t>
      </w:r>
    </w:p>
    <w:p w14:paraId="69A09AE1" w14:textId="77777777" w:rsidR="00E90FA3" w:rsidRDefault="00E90FA3" w:rsidP="00E90FA3">
      <w:bookmarkStart w:id="10" w:name="_Hlk43041147"/>
      <w:r w:rsidRPr="00364714">
        <w:rPr>
          <w:rStyle w:val="Style13ptBold"/>
        </w:rPr>
        <w:t>Fitch 20</w:t>
      </w:r>
      <w:r>
        <w:t xml:space="preserve"> --- Fitch Solutions Country Risk &amp; Industry Research is a product of Fitch Solutions Group, Risk Management Cimpany, Focus Economics top 3 economic forecasters worldwide, “What Would A Trump Second Term Mean For US Foreign Policy?”, Jan 2020, </w:t>
      </w:r>
      <w:hyperlink r:id="rId212" w:history="1">
        <w:r w:rsidRPr="00276013">
          <w:rPr>
            <w:rStyle w:val="Hyperlink"/>
          </w:rPr>
          <w:t>https://www.fitchsolutions.com/country-risk-sovereigns/what-would-trump-second-term-mean-us-foreign-policy-16-01-2020</w:t>
        </w:r>
      </w:hyperlink>
      <w:r>
        <w:t xml:space="preserve"> (BJN)</w:t>
      </w:r>
    </w:p>
    <w:bookmarkEnd w:id="10"/>
    <w:p w14:paraId="51629556" w14:textId="77777777" w:rsidR="00E90FA3" w:rsidRPr="00364714" w:rsidRDefault="00E90FA3" w:rsidP="00E90FA3">
      <w:pPr>
        <w:rPr>
          <w:sz w:val="16"/>
        </w:rPr>
      </w:pPr>
      <w:r w:rsidRPr="00364714">
        <w:rPr>
          <w:rStyle w:val="StyleUnderline"/>
        </w:rPr>
        <w:t xml:space="preserve">In this scenario, </w:t>
      </w:r>
      <w:r w:rsidRPr="000C18BF">
        <w:rPr>
          <w:rStyle w:val="StyleUnderline"/>
          <w:highlight w:val="yellow"/>
        </w:rPr>
        <w:t>Trump seeks</w:t>
      </w:r>
      <w:r w:rsidRPr="00364714">
        <w:rPr>
          <w:sz w:val="16"/>
        </w:rPr>
        <w:t xml:space="preserve"> to deliver more </w:t>
      </w:r>
      <w:r w:rsidRPr="000C18BF">
        <w:rPr>
          <w:rStyle w:val="StyleUnderline"/>
          <w:highlight w:val="yellow"/>
        </w:rPr>
        <w:t>dramatic changes</w:t>
      </w:r>
      <w:r w:rsidRPr="00364714">
        <w:rPr>
          <w:rStyle w:val="StyleUnderline"/>
        </w:rPr>
        <w:t xml:space="preserve"> to the international system </w:t>
      </w:r>
      <w:r w:rsidRPr="000C18BF">
        <w:rPr>
          <w:rStyle w:val="StyleUnderline"/>
          <w:highlight w:val="yellow"/>
        </w:rPr>
        <w:t>in his second term.</w:t>
      </w:r>
      <w:r w:rsidRPr="000C18BF">
        <w:rPr>
          <w:sz w:val="16"/>
          <w:highlight w:val="yellow"/>
        </w:rPr>
        <w:t xml:space="preserve"> </w:t>
      </w:r>
      <w:r w:rsidRPr="000C18BF">
        <w:rPr>
          <w:rStyle w:val="Emphasis"/>
          <w:highlight w:val="yellow"/>
        </w:rPr>
        <w:t>This could happen for three reasons</w:t>
      </w:r>
      <w:r w:rsidRPr="00364714">
        <w:rPr>
          <w:sz w:val="16"/>
        </w:rPr>
        <w:t xml:space="preserve">. </w:t>
      </w:r>
      <w:r w:rsidRPr="00364714">
        <w:rPr>
          <w:rStyle w:val="StyleUnderline"/>
        </w:rPr>
        <w:t>Firstly</w:t>
      </w:r>
      <w:r w:rsidRPr="00364714">
        <w:rPr>
          <w:sz w:val="16"/>
        </w:rPr>
        <w:t xml:space="preserve">, </w:t>
      </w:r>
      <w:r w:rsidRPr="000C18BF">
        <w:rPr>
          <w:rStyle w:val="StyleUnderline"/>
          <w:highlight w:val="yellow"/>
        </w:rPr>
        <w:t xml:space="preserve">Trump could interpret his re-election as a </w:t>
      </w:r>
      <w:r w:rsidRPr="000C18BF">
        <w:rPr>
          <w:rStyle w:val="Emphasis"/>
          <w:highlight w:val="yellow"/>
        </w:rPr>
        <w:t>vindication</w:t>
      </w:r>
      <w:r w:rsidRPr="000C18BF">
        <w:rPr>
          <w:rStyle w:val="StyleUnderline"/>
          <w:highlight w:val="yellow"/>
        </w:rPr>
        <w:t xml:space="preserve"> of his</w:t>
      </w:r>
      <w:r w:rsidRPr="00364714">
        <w:rPr>
          <w:sz w:val="16"/>
        </w:rPr>
        <w:t xml:space="preserve"> more radical </w:t>
      </w:r>
      <w:r w:rsidRPr="000C18BF">
        <w:rPr>
          <w:rStyle w:val="StyleUnderline"/>
          <w:highlight w:val="yellow"/>
        </w:rPr>
        <w:t>ideas</w:t>
      </w:r>
      <w:r w:rsidRPr="00364714">
        <w:rPr>
          <w:sz w:val="16"/>
        </w:rPr>
        <w:t xml:space="preserve">. Secondly, </w:t>
      </w:r>
      <w:r w:rsidRPr="000C18BF">
        <w:rPr>
          <w:rStyle w:val="StyleUnderline"/>
          <w:highlight w:val="yellow"/>
        </w:rPr>
        <w:t xml:space="preserve">Trump has a </w:t>
      </w:r>
      <w:r w:rsidRPr="000C18BF">
        <w:rPr>
          <w:rStyle w:val="Emphasis"/>
          <w:highlight w:val="yellow"/>
        </w:rPr>
        <w:t>clear penchant for risk-taking</w:t>
      </w:r>
      <w:r w:rsidRPr="000C18BF">
        <w:rPr>
          <w:sz w:val="16"/>
          <w:highlight w:val="yellow"/>
        </w:rPr>
        <w:t>,</w:t>
      </w:r>
      <w:r w:rsidRPr="00364714">
        <w:rPr>
          <w:sz w:val="16"/>
        </w:rPr>
        <w:t xml:space="preserve"> </w:t>
      </w:r>
      <w:r w:rsidRPr="000C18BF">
        <w:rPr>
          <w:rStyle w:val="StyleUnderline"/>
          <w:highlight w:val="yellow"/>
        </w:rPr>
        <w:t>and</w:t>
      </w:r>
      <w:r w:rsidRPr="00364714">
        <w:rPr>
          <w:sz w:val="16"/>
        </w:rPr>
        <w:t xml:space="preserve"> could sustain this into his second term. </w:t>
      </w:r>
      <w:r w:rsidRPr="00364714">
        <w:rPr>
          <w:rStyle w:val="StyleUnderline"/>
        </w:rPr>
        <w:t xml:space="preserve">Thirdly, </w:t>
      </w:r>
      <w:r w:rsidRPr="000C18BF">
        <w:rPr>
          <w:rStyle w:val="StyleUnderline"/>
          <w:highlight w:val="yellow"/>
        </w:rPr>
        <w:t>Trump could appoint new</w:t>
      </w:r>
      <w:r w:rsidRPr="00364714">
        <w:rPr>
          <w:rStyle w:val="StyleUnderline"/>
        </w:rPr>
        <w:t xml:space="preserve"> defence and foreign policy </w:t>
      </w:r>
      <w:r w:rsidRPr="000C18BF">
        <w:rPr>
          <w:rStyle w:val="StyleUnderline"/>
          <w:highlight w:val="yellow"/>
        </w:rPr>
        <w:t>officials more attuned to his thinking</w:t>
      </w:r>
      <w:r w:rsidRPr="00364714">
        <w:rPr>
          <w:sz w:val="16"/>
        </w:rPr>
        <w:t xml:space="preserve">, who would put up </w:t>
      </w:r>
      <w:r w:rsidRPr="000C18BF">
        <w:rPr>
          <w:rStyle w:val="StyleUnderline"/>
          <w:highlight w:val="yellow"/>
        </w:rPr>
        <w:t>less resistance to</w:t>
      </w:r>
      <w:r w:rsidRPr="00D04497">
        <w:rPr>
          <w:rStyle w:val="StyleUnderline"/>
        </w:rPr>
        <w:t xml:space="preserve"> his </w:t>
      </w:r>
      <w:r w:rsidRPr="000C18BF">
        <w:rPr>
          <w:rStyle w:val="StyleUnderline"/>
          <w:highlight w:val="yellow"/>
        </w:rPr>
        <w:t>changes</w:t>
      </w:r>
      <w:r w:rsidRPr="00364714">
        <w:rPr>
          <w:sz w:val="16"/>
        </w:rPr>
        <w:t xml:space="preserve">. </w:t>
      </w:r>
    </w:p>
    <w:p w14:paraId="4E07D7C9" w14:textId="39744360" w:rsidR="00E90FA3" w:rsidRDefault="00E90FA3" w:rsidP="00E90FA3"/>
    <w:p w14:paraId="3C4982A2" w14:textId="5C5D993F" w:rsidR="00CC487D" w:rsidRDefault="00CC487D" w:rsidP="00CC487D">
      <w:pPr>
        <w:pStyle w:val="Heading4"/>
      </w:pPr>
      <w:r>
        <w:t>No checks --- trump does it all by tweet</w:t>
      </w:r>
    </w:p>
    <w:p w14:paraId="0DCCDF21" w14:textId="5B7F395A" w:rsidR="00CC487D" w:rsidRPr="00CC487D" w:rsidRDefault="00CC487D" w:rsidP="00CC487D">
      <w:r w:rsidRPr="00CC487D">
        <w:rPr>
          <w:rStyle w:val="Style13ptBold"/>
        </w:rPr>
        <w:t>Clark 20</w:t>
      </w:r>
      <w:r>
        <w:t xml:space="preserve"> --- Wesley K. Clark is a former NATO Supreme Allied Commander. He is a senior fellow at the UCLA Burkle Center for International Relations, “Can The Liberal World Order Survive Another Four Years of Trump?”, Washington Monthly, April/May/June 2020, </w:t>
      </w:r>
      <w:hyperlink r:id="rId213" w:history="1">
        <w:r w:rsidRPr="005A667F">
          <w:rPr>
            <w:rStyle w:val="Hyperlink"/>
          </w:rPr>
          <w:t>https://washingtonmonthly.com/magazine/april-may-june-2020/can-the-liberal-world-order-survive-another-four-years-of-trump/</w:t>
        </w:r>
      </w:hyperlink>
      <w:r>
        <w:t xml:space="preserve"> (BJN) </w:t>
      </w:r>
    </w:p>
    <w:p w14:paraId="0FD9C6B9" w14:textId="48499602" w:rsidR="00CC487D" w:rsidRPr="00CC487D" w:rsidRDefault="00CC487D" w:rsidP="00E90FA3">
      <w:pPr>
        <w:rPr>
          <w:sz w:val="16"/>
        </w:rPr>
      </w:pPr>
      <w:r w:rsidRPr="00CC487D">
        <w:rPr>
          <w:sz w:val="16"/>
        </w:rPr>
        <w:t xml:space="preserve">Donald Trump’s critics have often charged him with ignorance and a lack of a strategic approach to foreign policy. This is a profound misunderstanding of the president. In fact, </w:t>
      </w:r>
      <w:r w:rsidRPr="000C18BF">
        <w:rPr>
          <w:rStyle w:val="StyleUnderline"/>
          <w:highlight w:val="yellow"/>
        </w:rPr>
        <w:t>Trump has always had a</w:t>
      </w:r>
      <w:r w:rsidRPr="00CC487D">
        <w:rPr>
          <w:rStyle w:val="StyleUnderline"/>
        </w:rPr>
        <w:t xml:space="preserve"> certain </w:t>
      </w:r>
      <w:r w:rsidRPr="000C18BF">
        <w:rPr>
          <w:rStyle w:val="StyleUnderline"/>
          <w:highlight w:val="yellow"/>
        </w:rPr>
        <w:t>strategy, based on his “</w:t>
      </w:r>
      <w:r w:rsidRPr="000C18BF">
        <w:rPr>
          <w:rStyle w:val="Emphasis"/>
          <w:highlight w:val="yellow"/>
        </w:rPr>
        <w:t>gut</w:t>
      </w:r>
      <w:r w:rsidRPr="00CC487D">
        <w:rPr>
          <w:rStyle w:val="StyleUnderline"/>
        </w:rPr>
        <w:t>”</w:t>
      </w:r>
      <w:r w:rsidRPr="00CC487D">
        <w:rPr>
          <w:sz w:val="16"/>
        </w:rPr>
        <w:t xml:space="preserve"> and his experience with international business and business personalities. </w:t>
      </w:r>
      <w:r w:rsidRPr="00CC487D">
        <w:rPr>
          <w:rStyle w:val="StyleUnderline"/>
        </w:rPr>
        <w:t>It is a strategy built on old-style U.S. isolationism</w:t>
      </w:r>
      <w:r w:rsidRPr="00CC487D">
        <w:rPr>
          <w:sz w:val="16"/>
        </w:rPr>
        <w:t xml:space="preserve"> and an appreciation of the new realities of international business. </w:t>
      </w:r>
      <w:r w:rsidRPr="000C18BF">
        <w:rPr>
          <w:rStyle w:val="Emphasis"/>
          <w:highlight w:val="yellow"/>
        </w:rPr>
        <w:t>His reelection</w:t>
      </w:r>
      <w:r w:rsidRPr="000C18BF">
        <w:rPr>
          <w:rStyle w:val="StyleUnderline"/>
          <w:highlight w:val="yellow"/>
        </w:rPr>
        <w:t xml:space="preserve"> will confirm a</w:t>
      </w:r>
      <w:r w:rsidRPr="00CC487D">
        <w:rPr>
          <w:rStyle w:val="StyleUnderline"/>
        </w:rPr>
        <w:t xml:space="preserve"> profound </w:t>
      </w:r>
      <w:r w:rsidRPr="000C18BF">
        <w:rPr>
          <w:rStyle w:val="StyleUnderline"/>
          <w:highlight w:val="yellow"/>
        </w:rPr>
        <w:t>realignment</w:t>
      </w:r>
      <w:r w:rsidRPr="00CC487D">
        <w:rPr>
          <w:rStyle w:val="StyleUnderline"/>
        </w:rPr>
        <w:t xml:space="preserve"> </w:t>
      </w:r>
      <w:r w:rsidRPr="000C18BF">
        <w:rPr>
          <w:rStyle w:val="StyleUnderline"/>
          <w:highlight w:val="yellow"/>
        </w:rPr>
        <w:t>in</w:t>
      </w:r>
      <w:r w:rsidRPr="00CC487D">
        <w:rPr>
          <w:rStyle w:val="StyleUnderline"/>
        </w:rPr>
        <w:t xml:space="preserve"> U.S. security policies and U.S. </w:t>
      </w:r>
      <w:r w:rsidRPr="000C18BF">
        <w:rPr>
          <w:rStyle w:val="StyleUnderline"/>
          <w:highlight w:val="yellow"/>
        </w:rPr>
        <w:t>military priorities</w:t>
      </w:r>
      <w:r w:rsidRPr="00CC487D">
        <w:rPr>
          <w:rStyle w:val="StyleUnderline"/>
        </w:rPr>
        <w:t>.</w:t>
      </w:r>
      <w:r w:rsidRPr="00CC487D">
        <w:rPr>
          <w:sz w:val="16"/>
        </w:rPr>
        <w:t xml:space="preserve"> This strategy will be based on transactional values and uninhibited by history and experience. For more than 70 years the United States has maintained its powerful grip on western Europe, an outgrowth of World War II and the subsequent Cold War challenge of the Soviet Union. The principal instrument of U.S. influence has been NATO, in which the U.S. provided the dominant military component while the Europeans provided the geography, and a lesser degree of financial commitment and defense resources. It was a matter of mutual using—we used the Europeans’ diplomatic and financial clout to serve what we believed were vital U.S. interests, not only in Europe but also beyond, and they got a powerful security umbrella, under which they could devote proportionately greater resources to social welfare without fear of renewed intra-European conflict. With more than 500 million people, a GDP that rivals our own, and a culture that largely shares our own values, Europe was our natural partner—and the transatlantic partnership has been hugely successful in promoting peace and prosperity. </w:t>
      </w:r>
      <w:r w:rsidRPr="000C18BF">
        <w:rPr>
          <w:rStyle w:val="StyleUnderline"/>
          <w:highlight w:val="yellow"/>
        </w:rPr>
        <w:t>After his reelection</w:t>
      </w:r>
      <w:r w:rsidRPr="00CC487D">
        <w:rPr>
          <w:sz w:val="16"/>
        </w:rPr>
        <w:t xml:space="preserve">, President </w:t>
      </w:r>
      <w:r w:rsidRPr="000C18BF">
        <w:rPr>
          <w:rStyle w:val="Emphasis"/>
          <w:highlight w:val="yellow"/>
        </w:rPr>
        <w:t>Trump is likely to gut NATO</w:t>
      </w:r>
      <w:r w:rsidRPr="00CC487D">
        <w:rPr>
          <w:rStyle w:val="Emphasis"/>
        </w:rPr>
        <w:t xml:space="preserve"> </w:t>
      </w:r>
      <w:r w:rsidRPr="00CC487D">
        <w:rPr>
          <w:sz w:val="16"/>
        </w:rPr>
        <w:t xml:space="preserve">of its significance. Expect policy changes </w:t>
      </w:r>
      <w:r w:rsidRPr="000C18BF">
        <w:rPr>
          <w:rStyle w:val="Emphasis"/>
          <w:highlight w:val="yellow"/>
        </w:rPr>
        <w:t>by tweet</w:t>
      </w:r>
      <w:r w:rsidRPr="00CC487D">
        <w:rPr>
          <w:rStyle w:val="Emphasis"/>
        </w:rPr>
        <w:t>.</w:t>
      </w:r>
      <w:r w:rsidRPr="00CC487D">
        <w:rPr>
          <w:sz w:val="16"/>
        </w:rPr>
        <w:t xml:space="preserve"> </w:t>
      </w:r>
      <w:r w:rsidRPr="000C18BF">
        <w:rPr>
          <w:rStyle w:val="StyleUnderline"/>
          <w:highlight w:val="yellow"/>
        </w:rPr>
        <w:t>Russia will no longer be seen as a threat</w:t>
      </w:r>
      <w:r w:rsidRPr="00CC487D">
        <w:rPr>
          <w:sz w:val="16"/>
        </w:rPr>
        <w:t xml:space="preserve">. </w:t>
      </w:r>
      <w:r w:rsidRPr="00CC487D">
        <w:rPr>
          <w:rStyle w:val="StyleUnderline"/>
        </w:rPr>
        <w:t>NATO enlargement will cease</w:t>
      </w:r>
      <w:r w:rsidRPr="00CC487D">
        <w:rPr>
          <w:sz w:val="16"/>
        </w:rPr>
        <w:t xml:space="preserve">, and </w:t>
      </w:r>
      <w:r w:rsidRPr="000C18BF">
        <w:rPr>
          <w:rStyle w:val="StyleUnderline"/>
          <w:highlight w:val="yellow"/>
        </w:rPr>
        <w:t>support for Ukraine and Georgia will</w:t>
      </w:r>
      <w:r w:rsidRPr="00CC487D">
        <w:rPr>
          <w:rStyle w:val="StyleUnderline"/>
        </w:rPr>
        <w:t xml:space="preserve"> be </w:t>
      </w:r>
      <w:r w:rsidRPr="000C18BF">
        <w:rPr>
          <w:rStyle w:val="StyleUnderline"/>
          <w:highlight w:val="yellow"/>
        </w:rPr>
        <w:t>curtail</w:t>
      </w:r>
      <w:r w:rsidRPr="00CC487D">
        <w:rPr>
          <w:rStyle w:val="StyleUnderline"/>
        </w:rPr>
        <w:t>ed</w:t>
      </w:r>
      <w:r w:rsidRPr="00CC487D">
        <w:rPr>
          <w:sz w:val="16"/>
        </w:rPr>
        <w:t xml:space="preserve">. Countries will be expected to spend more than 2 percent of their GDP on defense, and they will pay more for U.S. troop presence and exercises. </w:t>
      </w:r>
      <w:r w:rsidRPr="000C18BF">
        <w:rPr>
          <w:rStyle w:val="StyleUnderline"/>
          <w:highlight w:val="yellow"/>
        </w:rPr>
        <w:t>Article 5</w:t>
      </w:r>
      <w:r w:rsidRPr="00CC487D">
        <w:rPr>
          <w:sz w:val="16"/>
        </w:rPr>
        <w:t>—collective defense—</w:t>
      </w:r>
      <w:r w:rsidRPr="000C18BF">
        <w:rPr>
          <w:rStyle w:val="StyleUnderline"/>
          <w:highlight w:val="yellow"/>
        </w:rPr>
        <w:t>will be conditioned</w:t>
      </w:r>
      <w:r w:rsidRPr="00CC487D">
        <w:rPr>
          <w:sz w:val="16"/>
        </w:rPr>
        <w:t xml:space="preserve">. Security arrangements will be created with the United Kingdom outside NATO, and NATO will be held hostage to more favorable U.S. trade terms. Should the European Union resist U.S. economic pressures, the president will bring leverage through diminished American support for NATO. </w:t>
      </w:r>
      <w:r w:rsidRPr="000C18BF">
        <w:rPr>
          <w:rStyle w:val="StyleUnderline"/>
          <w:highlight w:val="yellow"/>
        </w:rPr>
        <w:t>The consequence will be an opening for Russia to exploit</w:t>
      </w:r>
      <w:r w:rsidRPr="00CC487D">
        <w:rPr>
          <w:rStyle w:val="StyleUnderline"/>
        </w:rPr>
        <w:t xml:space="preserve"> the particular </w:t>
      </w:r>
      <w:r w:rsidRPr="000C18BF">
        <w:rPr>
          <w:rStyle w:val="StyleUnderline"/>
          <w:highlight w:val="yellow"/>
        </w:rPr>
        <w:t>weaknes</w:t>
      </w:r>
      <w:r w:rsidRPr="00CC487D">
        <w:rPr>
          <w:rStyle w:val="StyleUnderline"/>
        </w:rPr>
        <w:t>ses</w:t>
      </w:r>
      <w:r w:rsidRPr="00CC487D">
        <w:rPr>
          <w:sz w:val="16"/>
        </w:rPr>
        <w:t xml:space="preserve"> of each of these countries, politically, economically, or informationally, further weakening not only NATO but also the EU. Europe, including western Europe, will be open for deeper penetration by Russia and China.</w:t>
      </w:r>
    </w:p>
    <w:p w14:paraId="2CCA74FD" w14:textId="77777777" w:rsidR="00480DED" w:rsidRPr="00480DED" w:rsidRDefault="00480DED" w:rsidP="00480DED"/>
    <w:p w14:paraId="30C2E1B3" w14:textId="590A3639" w:rsidR="00480DED" w:rsidRDefault="00480DED" w:rsidP="00480DED">
      <w:pPr>
        <w:pStyle w:val="Heading4"/>
      </w:pPr>
      <w:r>
        <w:t xml:space="preserve">Trump wants retrenchment and reelection emboldens him --- no checks --- extinction </w:t>
      </w:r>
    </w:p>
    <w:p w14:paraId="3F59575C" w14:textId="77777777" w:rsidR="00480DED" w:rsidRDefault="00480DED" w:rsidP="00480DED">
      <w:r w:rsidRPr="009241D9">
        <w:rPr>
          <w:rStyle w:val="Style13ptBold"/>
        </w:rPr>
        <w:t>Brattberg &amp; Whineray 20</w:t>
      </w:r>
      <w:r>
        <w:t xml:space="preserve"> --- ERIK BRATTBERG, director of the Europe Program and a fellow at the Carnegie Endowment for International Peace in Washington, DAVID WHINERAY, was a nonresident fellow in the Europe Program at the Carnegie Endowment for International Peace in Washington, DC., “How Europe Views Transatlantic Relations Ahead of the 2020 U.S. Election”, Feb 2020, </w:t>
      </w:r>
      <w:hyperlink r:id="rId214" w:history="1">
        <w:r w:rsidRPr="00276013">
          <w:rPr>
            <w:rStyle w:val="Hyperlink"/>
          </w:rPr>
          <w:t>https://carnegieendowment.org/2020/02/20/how-europe-views-transatlantic-relations-ahead-of-2020-u.s.-election-pub-81049</w:t>
        </w:r>
      </w:hyperlink>
      <w:r>
        <w:t xml:space="preserve"> (BJN)</w:t>
      </w:r>
    </w:p>
    <w:p w14:paraId="61793B43" w14:textId="77777777" w:rsidR="00480DED" w:rsidRPr="000A5F2D" w:rsidRDefault="00480DED" w:rsidP="00480DED">
      <w:pPr>
        <w:rPr>
          <w:sz w:val="16"/>
        </w:rPr>
      </w:pPr>
      <w:r w:rsidRPr="000A5F2D">
        <w:rPr>
          <w:sz w:val="16"/>
        </w:rPr>
        <w:t xml:space="preserve">Many </w:t>
      </w:r>
      <w:r w:rsidRPr="000A5F2D">
        <w:rPr>
          <w:rStyle w:val="StyleUnderline"/>
        </w:rPr>
        <w:t>European diplomats</w:t>
      </w:r>
      <w:r w:rsidRPr="000A5F2D">
        <w:rPr>
          <w:sz w:val="16"/>
        </w:rPr>
        <w:t xml:space="preserve"> have mixed feelings about the prospect of a second-term Trump administration. On the one hand, they </w:t>
      </w:r>
      <w:r w:rsidRPr="000A5F2D">
        <w:rPr>
          <w:rStyle w:val="StyleUnderline"/>
        </w:rPr>
        <w:t>broadly expect</w:t>
      </w:r>
      <w:r w:rsidRPr="000A5F2D">
        <w:rPr>
          <w:sz w:val="16"/>
        </w:rPr>
        <w:t xml:space="preserve"> that </w:t>
      </w:r>
      <w:r w:rsidRPr="000A5F2D">
        <w:rPr>
          <w:rStyle w:val="StyleUnderline"/>
        </w:rPr>
        <w:t>transatlantic tensions</w:t>
      </w:r>
      <w:r w:rsidRPr="000A5F2D">
        <w:rPr>
          <w:sz w:val="16"/>
        </w:rPr>
        <w:t xml:space="preserve"> </w:t>
      </w:r>
      <w:r w:rsidRPr="000A5F2D">
        <w:rPr>
          <w:rStyle w:val="Emphasis"/>
        </w:rPr>
        <w:t>would increase</w:t>
      </w:r>
      <w:r w:rsidRPr="000A5F2D">
        <w:rPr>
          <w:sz w:val="16"/>
        </w:rPr>
        <w:t xml:space="preserve"> </w:t>
      </w:r>
      <w:r w:rsidRPr="000A5F2D">
        <w:rPr>
          <w:rStyle w:val="StyleUnderline"/>
        </w:rPr>
        <w:t xml:space="preserve">if the president gets four more </w:t>
      </w:r>
      <w:r w:rsidRPr="000A5F2D">
        <w:rPr>
          <w:sz w:val="16"/>
        </w:rPr>
        <w:t xml:space="preserve">years in office, particularly on already contentious issues like trade, climate change, and defense spending. As one commented, “the fear is that we have not hit rock bottom yet.” </w:t>
      </w:r>
      <w:r w:rsidRPr="000A5F2D">
        <w:rPr>
          <w:rStyle w:val="StyleUnderline"/>
        </w:rPr>
        <w:t xml:space="preserve">Many fear that </w:t>
      </w:r>
      <w:r w:rsidRPr="000C18BF">
        <w:rPr>
          <w:rStyle w:val="StyleUnderline"/>
          <w:highlight w:val="yellow"/>
        </w:rPr>
        <w:t xml:space="preserve">a reelected Trump would </w:t>
      </w:r>
      <w:r w:rsidRPr="000C18BF">
        <w:rPr>
          <w:rStyle w:val="Emphasis"/>
          <w:highlight w:val="yellow"/>
        </w:rPr>
        <w:t>feel emboldened</w:t>
      </w:r>
      <w:r w:rsidRPr="000C18BF">
        <w:rPr>
          <w:rStyle w:val="StyleUnderline"/>
          <w:highlight w:val="yellow"/>
        </w:rPr>
        <w:t xml:space="preserve"> to</w:t>
      </w:r>
      <w:r w:rsidRPr="000A5F2D">
        <w:rPr>
          <w:sz w:val="16"/>
        </w:rPr>
        <w:t xml:space="preserve"> double down on his America First instincts, including possibly by “</w:t>
      </w:r>
      <w:r w:rsidRPr="000C18BF">
        <w:rPr>
          <w:rStyle w:val="StyleUnderline"/>
          <w:highlight w:val="yellow"/>
        </w:rPr>
        <w:t>tear</w:t>
      </w:r>
      <w:r w:rsidRPr="000A5F2D">
        <w:rPr>
          <w:sz w:val="16"/>
        </w:rPr>
        <w:t xml:space="preserve">ing </w:t>
      </w:r>
      <w:r w:rsidRPr="000C18BF">
        <w:rPr>
          <w:rStyle w:val="StyleUnderline"/>
          <w:highlight w:val="yellow"/>
        </w:rPr>
        <w:t>down</w:t>
      </w:r>
      <w:r w:rsidRPr="000A5F2D">
        <w:rPr>
          <w:rStyle w:val="StyleUnderline"/>
        </w:rPr>
        <w:t xml:space="preserve"> multilateral </w:t>
      </w:r>
      <w:r w:rsidRPr="000C18BF">
        <w:rPr>
          <w:rStyle w:val="StyleUnderline"/>
          <w:highlight w:val="yellow"/>
        </w:rPr>
        <w:t>institutions</w:t>
      </w:r>
      <w:r w:rsidRPr="000A5F2D">
        <w:rPr>
          <w:sz w:val="16"/>
        </w:rPr>
        <w:t>” or “</w:t>
      </w:r>
      <w:r w:rsidRPr="000A5F2D">
        <w:rPr>
          <w:rStyle w:val="StyleUnderline"/>
        </w:rPr>
        <w:t>ganging up with authoritarian strongmen</w:t>
      </w:r>
      <w:r w:rsidRPr="000A5F2D">
        <w:rPr>
          <w:sz w:val="16"/>
        </w:rPr>
        <w:t xml:space="preserve"> around the world like Russian President Vladimir </w:t>
      </w:r>
      <w:r w:rsidRPr="000A5F2D">
        <w:rPr>
          <w:rStyle w:val="StyleUnderline"/>
        </w:rPr>
        <w:t>Putin</w:t>
      </w:r>
      <w:r w:rsidRPr="000A5F2D">
        <w:rPr>
          <w:sz w:val="16"/>
        </w:rPr>
        <w:t>,” as one ambassador put it.</w:t>
      </w:r>
    </w:p>
    <w:p w14:paraId="02E36730" w14:textId="77777777" w:rsidR="00480DED" w:rsidRPr="000A5F2D" w:rsidRDefault="00480DED" w:rsidP="00480DED">
      <w:pPr>
        <w:rPr>
          <w:u w:val="single"/>
        </w:rPr>
      </w:pPr>
      <w:r w:rsidRPr="000A5F2D">
        <w:rPr>
          <w:sz w:val="16"/>
        </w:rPr>
        <w:t xml:space="preserve">Some </w:t>
      </w:r>
      <w:r w:rsidRPr="000A5F2D">
        <w:rPr>
          <w:rStyle w:val="StyleUnderline"/>
        </w:rPr>
        <w:t>ambassadors express</w:t>
      </w:r>
      <w:r w:rsidRPr="000A5F2D">
        <w:rPr>
          <w:sz w:val="16"/>
        </w:rPr>
        <w:t xml:space="preserve"> particular </w:t>
      </w:r>
      <w:r w:rsidRPr="000A5F2D">
        <w:rPr>
          <w:rStyle w:val="StyleUnderline"/>
        </w:rPr>
        <w:t>concern about the future of NATO,</w:t>
      </w:r>
      <w:r w:rsidRPr="000A5F2D">
        <w:rPr>
          <w:sz w:val="16"/>
        </w:rPr>
        <w:t xml:space="preserve"> including questioning whether Trump, if reelected, would even maintain U.S. membership or commitment to Article 5. As one senior interviewee said, “</w:t>
      </w:r>
      <w:r w:rsidRPr="000C18BF">
        <w:rPr>
          <w:rStyle w:val="StyleUnderline"/>
          <w:highlight w:val="yellow"/>
        </w:rPr>
        <w:t>things Trump</w:t>
      </w:r>
      <w:r w:rsidRPr="000A5F2D">
        <w:rPr>
          <w:rStyle w:val="StyleUnderline"/>
        </w:rPr>
        <w:t xml:space="preserve"> has </w:t>
      </w:r>
      <w:r w:rsidRPr="000C18BF">
        <w:rPr>
          <w:rStyle w:val="StyleUnderline"/>
          <w:highlight w:val="yellow"/>
        </w:rPr>
        <w:t>mentioned in passing, such as whether NATO</w:t>
      </w:r>
      <w:r w:rsidRPr="000A5F2D">
        <w:rPr>
          <w:rStyle w:val="StyleUnderline"/>
        </w:rPr>
        <w:t xml:space="preserve"> membership </w:t>
      </w:r>
      <w:r w:rsidRPr="000C18BF">
        <w:rPr>
          <w:rStyle w:val="StyleUnderline"/>
          <w:highlight w:val="yellow"/>
        </w:rPr>
        <w:t>is serving the U</w:t>
      </w:r>
      <w:r w:rsidRPr="000A5F2D">
        <w:rPr>
          <w:rStyle w:val="StyleUnderline"/>
        </w:rPr>
        <w:t xml:space="preserve">nited </w:t>
      </w:r>
      <w:r w:rsidRPr="000C18BF">
        <w:rPr>
          <w:rStyle w:val="StyleUnderline"/>
          <w:highlight w:val="yellow"/>
        </w:rPr>
        <w:t>S</w:t>
      </w:r>
      <w:r w:rsidRPr="000A5F2D">
        <w:rPr>
          <w:rStyle w:val="StyleUnderline"/>
        </w:rPr>
        <w:t>tates</w:t>
      </w:r>
      <w:r w:rsidRPr="000A5F2D">
        <w:rPr>
          <w:sz w:val="16"/>
        </w:rPr>
        <w:t xml:space="preserve">, </w:t>
      </w:r>
      <w:r w:rsidRPr="000C18BF">
        <w:rPr>
          <w:rStyle w:val="Emphasis"/>
          <w:highlight w:val="yellow"/>
        </w:rPr>
        <w:t>could come to the fore</w:t>
      </w:r>
      <w:r w:rsidRPr="000A5F2D">
        <w:rPr>
          <w:rStyle w:val="Emphasis"/>
        </w:rPr>
        <w:t xml:space="preserve"> again</w:t>
      </w:r>
      <w:r w:rsidRPr="000A5F2D">
        <w:rPr>
          <w:sz w:val="16"/>
        </w:rPr>
        <w:t xml:space="preserve"> </w:t>
      </w:r>
      <w:r w:rsidRPr="000A5F2D">
        <w:rPr>
          <w:rStyle w:val="StyleUnderline"/>
        </w:rPr>
        <w:t xml:space="preserve">and </w:t>
      </w:r>
      <w:r w:rsidRPr="000A5F2D">
        <w:rPr>
          <w:rStyle w:val="Emphasis"/>
        </w:rPr>
        <w:t>not just be raised behind closed doors</w:t>
      </w:r>
      <w:r w:rsidRPr="000A5F2D">
        <w:rPr>
          <w:sz w:val="16"/>
        </w:rPr>
        <w:t xml:space="preserve">” </w:t>
      </w:r>
      <w:r w:rsidRPr="000C18BF">
        <w:rPr>
          <w:rStyle w:val="StyleUnderline"/>
          <w:highlight w:val="yellow"/>
        </w:rPr>
        <w:t>during a second term</w:t>
      </w:r>
      <w:r w:rsidRPr="000A5F2D">
        <w:rPr>
          <w:sz w:val="16"/>
        </w:rPr>
        <w:t xml:space="preserve">. To cope with this risk, European diplomats acknowledge the need for their countries to do even more to demonstrate why NATO works and to increase strategic discussions in NATO on China and terrorism in the Middle East, issues on which Trump wants the alliance to do more. On the trade front, </w:t>
      </w:r>
      <w:r w:rsidRPr="000A5F2D">
        <w:rPr>
          <w:rStyle w:val="StyleUnderline"/>
        </w:rPr>
        <w:t>they are</w:t>
      </w:r>
      <w:r w:rsidRPr="000A5F2D">
        <w:rPr>
          <w:sz w:val="16"/>
        </w:rPr>
        <w:t xml:space="preserve"> particularly </w:t>
      </w:r>
      <w:r w:rsidRPr="000A5F2D">
        <w:rPr>
          <w:rStyle w:val="StyleUnderline"/>
        </w:rPr>
        <w:t>worried about the prospect of</w:t>
      </w:r>
      <w:r w:rsidRPr="000A5F2D">
        <w:rPr>
          <w:sz w:val="16"/>
        </w:rPr>
        <w:t xml:space="preserve"> further tariffs on the EU (including the looming threat of car tariffs), </w:t>
      </w:r>
      <w:r w:rsidRPr="000A5F2D">
        <w:rPr>
          <w:rStyle w:val="StyleUnderline"/>
        </w:rPr>
        <w:t>a complete breakdown of the World Trade Organization</w:t>
      </w:r>
      <w:r w:rsidRPr="000A5F2D">
        <w:rPr>
          <w:sz w:val="16"/>
        </w:rPr>
        <w:t xml:space="preserve"> system, </w:t>
      </w:r>
      <w:r w:rsidRPr="000A5F2D">
        <w:rPr>
          <w:rStyle w:val="StyleUnderline"/>
        </w:rPr>
        <w:t>more U.S. overreliance on the use of extraterritorial sanctions, and an intensification of economic decoupling between the United States and China.</w:t>
      </w:r>
    </w:p>
    <w:p w14:paraId="68FA5ADA" w14:textId="77777777" w:rsidR="00480DED" w:rsidRPr="000A5F2D" w:rsidRDefault="00480DED" w:rsidP="00480DED">
      <w:pPr>
        <w:rPr>
          <w:sz w:val="16"/>
        </w:rPr>
      </w:pPr>
      <w:r w:rsidRPr="000A5F2D">
        <w:rPr>
          <w:sz w:val="16"/>
        </w:rPr>
        <w:t xml:space="preserve">In general, </w:t>
      </w:r>
      <w:r w:rsidRPr="000A5F2D">
        <w:rPr>
          <w:rStyle w:val="StyleUnderline"/>
        </w:rPr>
        <w:t xml:space="preserve">many of the ambassadors expect that </w:t>
      </w:r>
      <w:r w:rsidRPr="000C18BF">
        <w:rPr>
          <w:rStyle w:val="StyleUnderline"/>
          <w:highlight w:val="yellow"/>
        </w:rPr>
        <w:t>the president’s adversarial discourse</w:t>
      </w:r>
      <w:r w:rsidRPr="000A5F2D">
        <w:rPr>
          <w:sz w:val="16"/>
        </w:rPr>
        <w:t xml:space="preserve"> toward Europe </w:t>
      </w:r>
      <w:r w:rsidRPr="000C18BF">
        <w:rPr>
          <w:rStyle w:val="StyleUnderline"/>
          <w:highlight w:val="yellow"/>
        </w:rPr>
        <w:t>would</w:t>
      </w:r>
      <w:r w:rsidRPr="000A5F2D">
        <w:rPr>
          <w:sz w:val="16"/>
        </w:rPr>
        <w:t xml:space="preserve"> continue, and perhaps even </w:t>
      </w:r>
      <w:r w:rsidRPr="000C18BF">
        <w:rPr>
          <w:rStyle w:val="StyleUnderline"/>
          <w:highlight w:val="yellow"/>
        </w:rPr>
        <w:t>worsen, during a second term</w:t>
      </w:r>
      <w:r w:rsidRPr="000A5F2D">
        <w:rPr>
          <w:rStyle w:val="StyleUnderline"/>
        </w:rPr>
        <w:t>.</w:t>
      </w:r>
      <w:r w:rsidRPr="000A5F2D">
        <w:rPr>
          <w:sz w:val="16"/>
        </w:rPr>
        <w:t xml:space="preserve"> As for U.S. foreign policy more widely, </w:t>
      </w:r>
      <w:r w:rsidRPr="000A5F2D">
        <w:rPr>
          <w:rStyle w:val="StyleUnderline"/>
        </w:rPr>
        <w:t xml:space="preserve">European diplomats expect that </w:t>
      </w:r>
      <w:r w:rsidRPr="000C18BF">
        <w:rPr>
          <w:rStyle w:val="StyleUnderline"/>
          <w:highlight w:val="yellow"/>
        </w:rPr>
        <w:t>U.S. isolationism</w:t>
      </w:r>
      <w:r w:rsidRPr="000A5F2D">
        <w:rPr>
          <w:rStyle w:val="StyleUnderline"/>
        </w:rPr>
        <w:t xml:space="preserve"> and retrenchment</w:t>
      </w:r>
      <w:r w:rsidRPr="000A5F2D">
        <w:rPr>
          <w:sz w:val="16"/>
        </w:rPr>
        <w:t xml:space="preserve"> </w:t>
      </w:r>
      <w:r w:rsidRPr="000C18BF">
        <w:rPr>
          <w:rStyle w:val="Emphasis"/>
          <w:highlight w:val="yellow"/>
        </w:rPr>
        <w:t>would grow</w:t>
      </w:r>
      <w:r w:rsidRPr="000A5F2D">
        <w:rPr>
          <w:rStyle w:val="Emphasis"/>
        </w:rPr>
        <w:t xml:space="preserve"> under a second-term</w:t>
      </w:r>
      <w:r w:rsidRPr="000A5F2D">
        <w:rPr>
          <w:sz w:val="16"/>
        </w:rPr>
        <w:t xml:space="preserve"> Trump administration. Some also </w:t>
      </w:r>
      <w:r w:rsidRPr="000A5F2D">
        <w:rPr>
          <w:rStyle w:val="StyleUnderline"/>
        </w:rPr>
        <w:t>fear that</w:t>
      </w:r>
      <w:r w:rsidRPr="000A5F2D">
        <w:rPr>
          <w:sz w:val="16"/>
        </w:rPr>
        <w:t xml:space="preserve"> adversaries such as </w:t>
      </w:r>
      <w:r w:rsidRPr="000C18BF">
        <w:rPr>
          <w:rStyle w:val="StyleUnderline"/>
          <w:highlight w:val="yellow"/>
        </w:rPr>
        <w:t>Russia and China would</w:t>
      </w:r>
      <w:r w:rsidRPr="000A5F2D">
        <w:rPr>
          <w:rStyle w:val="StyleUnderline"/>
        </w:rPr>
        <w:t xml:space="preserve"> step in to </w:t>
      </w:r>
      <w:r w:rsidRPr="000C18BF">
        <w:rPr>
          <w:rStyle w:val="StyleUnderline"/>
          <w:highlight w:val="yellow"/>
        </w:rPr>
        <w:t>fill the vacuums</w:t>
      </w:r>
      <w:r w:rsidRPr="000A5F2D">
        <w:rPr>
          <w:rStyle w:val="StyleUnderline"/>
        </w:rPr>
        <w:t xml:space="preserve"> such U.S. withdrawals</w:t>
      </w:r>
      <w:r w:rsidRPr="000A5F2D">
        <w:rPr>
          <w:sz w:val="16"/>
        </w:rPr>
        <w:t xml:space="preserve"> </w:t>
      </w:r>
      <w:r w:rsidRPr="000C18BF">
        <w:rPr>
          <w:rStyle w:val="Emphasis"/>
          <w:highlight w:val="yellow"/>
        </w:rPr>
        <w:t>would create</w:t>
      </w:r>
      <w:r w:rsidRPr="000A5F2D">
        <w:rPr>
          <w:rStyle w:val="Emphasis"/>
        </w:rPr>
        <w:t xml:space="preserve"> or that </w:t>
      </w:r>
      <w:r w:rsidRPr="000C18BF">
        <w:rPr>
          <w:rStyle w:val="Emphasis"/>
          <w:highlight w:val="yellow"/>
        </w:rPr>
        <w:t>an international crisis</w:t>
      </w:r>
      <w:r w:rsidRPr="000A5F2D">
        <w:rPr>
          <w:sz w:val="16"/>
        </w:rPr>
        <w:t xml:space="preserve"> could </w:t>
      </w:r>
      <w:r w:rsidRPr="000A5F2D">
        <w:rPr>
          <w:rStyle w:val="Emphasis"/>
        </w:rPr>
        <w:t>erupt</w:t>
      </w:r>
      <w:r w:rsidRPr="000A5F2D">
        <w:rPr>
          <w:rStyle w:val="StyleUnderline"/>
        </w:rPr>
        <w:t xml:space="preserve"> </w:t>
      </w:r>
      <w:r w:rsidRPr="000C18BF">
        <w:rPr>
          <w:rStyle w:val="StyleUnderline"/>
          <w:highlight w:val="yellow"/>
        </w:rPr>
        <w:t>in Asia or the Mid</w:t>
      </w:r>
      <w:r w:rsidRPr="000A5F2D">
        <w:rPr>
          <w:rStyle w:val="StyleUnderline"/>
        </w:rPr>
        <w:t xml:space="preserve">dle </w:t>
      </w:r>
      <w:r w:rsidRPr="000C18BF">
        <w:rPr>
          <w:rStyle w:val="StyleUnderline"/>
          <w:highlight w:val="yellow"/>
        </w:rPr>
        <w:t>East</w:t>
      </w:r>
      <w:r w:rsidRPr="000A5F2D">
        <w:rPr>
          <w:rStyle w:val="StyleUnderline"/>
        </w:rPr>
        <w:t xml:space="preserve"> as a result of Trump’s uncertain leadership</w:t>
      </w:r>
      <w:r w:rsidRPr="000A5F2D">
        <w:rPr>
          <w:sz w:val="16"/>
        </w:rPr>
        <w:t>.</w:t>
      </w:r>
    </w:p>
    <w:p w14:paraId="2FFE3371" w14:textId="5DE40AE0" w:rsidR="00480DED" w:rsidRDefault="00480DED" w:rsidP="00E90FA3"/>
    <w:p w14:paraId="10821F80" w14:textId="499FC804" w:rsidR="00C3237C" w:rsidRDefault="00C3237C" w:rsidP="00C3237C">
      <w:pPr>
        <w:pStyle w:val="Heading4"/>
      </w:pPr>
      <w:r>
        <w:t xml:space="preserve">It’s not just about “boots on the ground” --- Trump has and will continue to “retrench” from allies and treaties --- triggers the impact </w:t>
      </w:r>
    </w:p>
    <w:p w14:paraId="4FC0C0C0" w14:textId="77777777" w:rsidR="00C3237C" w:rsidRPr="00AF67FF" w:rsidRDefault="00C3237C" w:rsidP="00C3237C">
      <w:r w:rsidRPr="00AF67FF">
        <w:rPr>
          <w:rStyle w:val="Style13ptBold"/>
        </w:rPr>
        <w:t>STARR 19</w:t>
      </w:r>
      <w:r>
        <w:t xml:space="preserve"> --- PAUL STARR is a professor of sociology and public affairs at Princeton and a winner of the Pulitzer Prize for General Nonfiction, “Trump’s Second Term”, May 2019, </w:t>
      </w:r>
      <w:hyperlink r:id="rId215" w:history="1">
        <w:r w:rsidRPr="00276013">
          <w:rPr>
            <w:rStyle w:val="Hyperlink"/>
          </w:rPr>
          <w:t>https://www.theatlantic.com/magazine/archive/2019/05/trump-2020-second-term/585994/</w:t>
        </w:r>
      </w:hyperlink>
      <w:r>
        <w:t xml:space="preserve"> (BJN)</w:t>
      </w:r>
    </w:p>
    <w:p w14:paraId="30AF534D" w14:textId="77777777" w:rsidR="00C3237C" w:rsidRPr="00AA4E7C" w:rsidRDefault="00C3237C" w:rsidP="00C3237C">
      <w:pPr>
        <w:rPr>
          <w:sz w:val="14"/>
        </w:rPr>
      </w:pPr>
      <w:r w:rsidRPr="00AA4E7C">
        <w:rPr>
          <w:sz w:val="14"/>
        </w:rPr>
        <w:t xml:space="preserve">The </w:t>
      </w:r>
      <w:r w:rsidRPr="000C18BF">
        <w:rPr>
          <w:rStyle w:val="StyleUnderline"/>
          <w:highlight w:val="yellow"/>
        </w:rPr>
        <w:t>2020</w:t>
      </w:r>
      <w:r w:rsidRPr="00AA4E7C">
        <w:rPr>
          <w:sz w:val="14"/>
        </w:rPr>
        <w:t xml:space="preserve"> election </w:t>
      </w:r>
      <w:r w:rsidRPr="000C18BF">
        <w:rPr>
          <w:rStyle w:val="StyleUnderline"/>
          <w:highlight w:val="yellow"/>
        </w:rPr>
        <w:t>will</w:t>
      </w:r>
      <w:r w:rsidRPr="00AA4E7C">
        <w:rPr>
          <w:sz w:val="14"/>
        </w:rPr>
        <w:t xml:space="preserve"> </w:t>
      </w:r>
      <w:r w:rsidRPr="00882FC4">
        <w:rPr>
          <w:rStyle w:val="StyleUnderline"/>
        </w:rPr>
        <w:t xml:space="preserve">also </w:t>
      </w:r>
      <w:r w:rsidRPr="000C18BF">
        <w:rPr>
          <w:rStyle w:val="StyleUnderline"/>
          <w:highlight w:val="yellow"/>
        </w:rPr>
        <w:t>determine whether the U.S. continues</w:t>
      </w:r>
      <w:r w:rsidRPr="00882FC4">
        <w:rPr>
          <w:rStyle w:val="StyleUnderline"/>
        </w:rPr>
        <w:t xml:space="preserve"> on </w:t>
      </w:r>
      <w:r w:rsidRPr="000C18BF">
        <w:rPr>
          <w:rStyle w:val="StyleUnderline"/>
          <w:highlight w:val="yellow"/>
        </w:rPr>
        <w:t>a course that</w:t>
      </w:r>
      <w:r w:rsidRPr="00882FC4">
        <w:rPr>
          <w:rStyle w:val="StyleUnderline"/>
        </w:rPr>
        <w:t xml:space="preserve"> all but </w:t>
      </w:r>
      <w:r w:rsidRPr="000C18BF">
        <w:rPr>
          <w:rStyle w:val="StyleUnderline"/>
          <w:highlight w:val="yellow"/>
        </w:rPr>
        <w:t>guarantees</w:t>
      </w:r>
      <w:r w:rsidRPr="00882FC4">
        <w:rPr>
          <w:rStyle w:val="StyleUnderline"/>
        </w:rPr>
        <w:t xml:space="preserve"> another kind of runaway global change—a stepped-up </w:t>
      </w:r>
      <w:r w:rsidRPr="000C18BF">
        <w:rPr>
          <w:rStyle w:val="StyleUnderline"/>
          <w:highlight w:val="yellow"/>
        </w:rPr>
        <w:t>arms race, and</w:t>
      </w:r>
      <w:r w:rsidRPr="00882FC4">
        <w:rPr>
          <w:rStyle w:val="StyleUnderline"/>
        </w:rPr>
        <w:t xml:space="preserve"> with it a </w:t>
      </w:r>
      <w:r w:rsidRPr="00882FC4">
        <w:rPr>
          <w:rStyle w:val="Emphasis"/>
        </w:rPr>
        <w:t xml:space="preserve">heightened risk of </w:t>
      </w:r>
      <w:r w:rsidRPr="000C18BF">
        <w:rPr>
          <w:rStyle w:val="Emphasis"/>
          <w:highlight w:val="yellow"/>
        </w:rPr>
        <w:t>nuclear accidents and</w:t>
      </w:r>
      <w:r w:rsidRPr="00882FC4">
        <w:rPr>
          <w:rStyle w:val="Emphasis"/>
        </w:rPr>
        <w:t xml:space="preserve"> nuclear </w:t>
      </w:r>
      <w:r w:rsidRPr="000C18BF">
        <w:rPr>
          <w:rStyle w:val="Emphasis"/>
          <w:highlight w:val="yellow"/>
        </w:rPr>
        <w:t>war</w:t>
      </w:r>
      <w:r w:rsidRPr="00AA4E7C">
        <w:rPr>
          <w:sz w:val="14"/>
        </w:rPr>
        <w:t xml:space="preserve">. </w:t>
      </w:r>
      <w:r w:rsidRPr="00882FC4">
        <w:rPr>
          <w:rStyle w:val="StyleUnderline"/>
        </w:rPr>
        <w:t xml:space="preserve">Trump’s “America first” doctrine, attacks on America’s alliances, and unilateral </w:t>
      </w:r>
      <w:r w:rsidRPr="000C18BF">
        <w:rPr>
          <w:rStyle w:val="StyleUnderline"/>
          <w:highlight w:val="yellow"/>
        </w:rPr>
        <w:t>withdrawal from</w:t>
      </w:r>
      <w:r w:rsidRPr="00882FC4">
        <w:rPr>
          <w:rStyle w:val="StyleUnderline"/>
        </w:rPr>
        <w:t xml:space="preserve"> arms-control </w:t>
      </w:r>
      <w:r w:rsidRPr="000C18BF">
        <w:rPr>
          <w:rStyle w:val="StyleUnderline"/>
          <w:highlight w:val="yellow"/>
        </w:rPr>
        <w:t>treaties have made the world</w:t>
      </w:r>
      <w:r w:rsidRPr="00882FC4">
        <w:rPr>
          <w:rStyle w:val="StyleUnderline"/>
        </w:rPr>
        <w:t xml:space="preserve"> far </w:t>
      </w:r>
      <w:r w:rsidRPr="000C18BF">
        <w:rPr>
          <w:rStyle w:val="StyleUnderline"/>
          <w:highlight w:val="yellow"/>
        </w:rPr>
        <w:t>more dangerous</w:t>
      </w:r>
      <w:r w:rsidRPr="00AA4E7C">
        <w:rPr>
          <w:sz w:val="14"/>
        </w:rPr>
        <w:t xml:space="preserve">. After pulling the United States out of the Iran nuclear agreement (in so doing, badly damaging America’s reputation as both an ally and a negotiating partner), Trump </w:t>
      </w:r>
      <w:hyperlink r:id="rId216" w:history="1">
        <w:r w:rsidRPr="00AA4E7C">
          <w:rPr>
            <w:sz w:val="14"/>
          </w:rPr>
          <w:t>failed to secure from North Korea</w:t>
        </w:r>
      </w:hyperlink>
      <w:r w:rsidRPr="00AA4E7C">
        <w:rPr>
          <w:sz w:val="14"/>
        </w:rPr>
        <w:t xml:space="preserve"> anything approaching the Iran deal’s terms, leaving Kim Jong Un not only unchecked but with increased international standing. Many world leaders are hoping that Trump’s presidency is a blip—that he will lose in 2020, and that his successor will renew America’s commitments to its allies and to the principles of multilateralism and nonproliferation. </w:t>
      </w:r>
      <w:r w:rsidRPr="000C18BF">
        <w:rPr>
          <w:rStyle w:val="StyleUnderline"/>
          <w:highlight w:val="yellow"/>
        </w:rPr>
        <w:t>If he is reelected</w:t>
      </w:r>
      <w:r w:rsidRPr="00882FC4">
        <w:rPr>
          <w:rStyle w:val="StyleUnderline"/>
        </w:rPr>
        <w:t>, however</w:t>
      </w:r>
      <w:r w:rsidRPr="00AA4E7C">
        <w:rPr>
          <w:sz w:val="14"/>
        </w:rPr>
        <w:t xml:space="preserve">, </w:t>
      </w:r>
      <w:r w:rsidRPr="000C18BF">
        <w:rPr>
          <w:rStyle w:val="StyleUnderline"/>
          <w:highlight w:val="yellow"/>
        </w:rPr>
        <w:t>several countries may opt to pursue nuclear weapons</w:t>
      </w:r>
      <w:r w:rsidRPr="00AA4E7C">
        <w:rPr>
          <w:sz w:val="14"/>
        </w:rPr>
        <w:t xml:space="preserve">, </w:t>
      </w:r>
      <w:r w:rsidRPr="00882FC4">
        <w:rPr>
          <w:rStyle w:val="StyleUnderline"/>
        </w:rPr>
        <w:t>especially those in regions that have relied on American security guarantees, such as the Middle East and Northeast Asia</w:t>
      </w:r>
      <w:r w:rsidRPr="00AA4E7C">
        <w:rPr>
          <w:sz w:val="14"/>
        </w:rPr>
        <w:t xml:space="preserve">. </w:t>
      </w:r>
      <w:r w:rsidRPr="000C18BF">
        <w:rPr>
          <w:rStyle w:val="StyleUnderline"/>
          <w:highlight w:val="yellow"/>
        </w:rPr>
        <w:t>At stake is</w:t>
      </w:r>
      <w:r w:rsidRPr="00882FC4">
        <w:rPr>
          <w:rStyle w:val="StyleUnderline"/>
        </w:rPr>
        <w:t xml:space="preserve"> the </w:t>
      </w:r>
      <w:r w:rsidRPr="000C18BF">
        <w:rPr>
          <w:rStyle w:val="Emphasis"/>
          <w:highlight w:val="yellow"/>
        </w:rPr>
        <w:t>global nonproliferation</w:t>
      </w:r>
      <w:r w:rsidRPr="00882FC4">
        <w:rPr>
          <w:rStyle w:val="Emphasis"/>
        </w:rPr>
        <w:t xml:space="preserve"> </w:t>
      </w:r>
      <w:r w:rsidRPr="00AA4E7C">
        <w:rPr>
          <w:rStyle w:val="StyleUnderline"/>
        </w:rPr>
        <w:t>regime</w:t>
      </w:r>
      <w:r w:rsidRPr="00AA4E7C">
        <w:rPr>
          <w:sz w:val="14"/>
        </w:rPr>
        <w:t xml:space="preserve"> that the United States and other countries have maintained over the past several decades to persuade nonnuclear powers to stay that way. That this regime has largely succeeded is a tribute to a combination of tactics, including U.S. bilateral and alliance-based defense commitments to nonnuclear countries, punishments and incentives, and pledges by the U.S. and Russia—as the world’s leading nuclear powers—to make dramatic cuts to their own arsenals. </w:t>
      </w:r>
      <w:r w:rsidRPr="00AA4E7C">
        <w:rPr>
          <w:sz w:val="14"/>
          <w:szCs w:val="16"/>
        </w:rPr>
        <w:t xml:space="preserve">In his first term, Trump has begun to undermine the nonproliferation regime and dismantle the remaining arms-control treaties between Washington and Moscow. In October, </w:t>
      </w:r>
      <w:hyperlink r:id="rId217" w:history="1">
        <w:r w:rsidRPr="00AA4E7C">
          <w:rPr>
            <w:rStyle w:val="Hyperlink"/>
            <w:sz w:val="14"/>
            <w:szCs w:val="16"/>
          </w:rPr>
          <w:t>he announced that the U.S. would withdraw from the Intermediate-Range Nuclear Forces (INF) Treaty</w:t>
        </w:r>
      </w:hyperlink>
      <w:r w:rsidRPr="00AA4E7C">
        <w:rPr>
          <w:sz w:val="14"/>
          <w:szCs w:val="16"/>
        </w:rPr>
        <w:t xml:space="preserve"> signed in 1987 by Ronald Reagan and Mikhail Gorbachev. While the Russian violations of the treaty that Trump cited are inexcusable, he has made no effort to hold Russia to its obligations—to the contrary, by destroying the treaty, he has let Russia off the hook. What’s more, he has displayed no interest in extending New START, which since 2011 has limited the strategic nuclear arsenals of Russia and the United States. If the treaty is allowed to expire, 2021 will mark the first year since 1972 without a legally binding agreement in place to control and reduce the deadliest arsenals ever created. </w:t>
      </w:r>
      <w:r w:rsidRPr="000C18BF">
        <w:rPr>
          <w:rStyle w:val="StyleUnderline"/>
          <w:highlight w:val="yellow"/>
        </w:rPr>
        <w:t>The prospect of a new nuclear arms race is</w:t>
      </w:r>
      <w:r w:rsidRPr="00AA4E7C">
        <w:rPr>
          <w:rStyle w:val="StyleUnderline"/>
        </w:rPr>
        <w:t xml:space="preserve"> suddenly </w:t>
      </w:r>
      <w:r w:rsidRPr="000C18BF">
        <w:rPr>
          <w:rStyle w:val="StyleUnderline"/>
          <w:highlight w:val="yellow"/>
        </w:rPr>
        <w:t>very real</w:t>
      </w:r>
      <w:r w:rsidRPr="00882FC4">
        <w:rPr>
          <w:rStyle w:val="StyleUnderline"/>
        </w:rPr>
        <w:t>.</w:t>
      </w:r>
      <w:r w:rsidRPr="00AA4E7C">
        <w:rPr>
          <w:sz w:val="14"/>
        </w:rPr>
        <w:t xml:space="preserve"> With the end of verifiable limits on American and Russian nuclear weapons, both countries will lose the right to inspect each other’s arsenal, and will face greater uncertainty about each other’s capabilities and intentions. Already, rhetoric has taken an ominous turn: After Trump suspended U.S. participation in the INF Treaty on February 2, Vladimir Putin quickly followed suit and promised a “symmetrical response” to new American weapons. Trump replied a few days later in his State of the Union address, threatening to “outspend and out-innovate all others by far” in weapons development. The treaties signed by the United States and Russia beginning in the 1980s have resulted in the elimination of </w:t>
      </w:r>
      <w:hyperlink r:id="rId218" w:history="1">
        <w:r w:rsidRPr="00AA4E7C">
          <w:rPr>
            <w:sz w:val="14"/>
          </w:rPr>
          <w:t>nearly 90 percent of their nuclear weapons</w:t>
        </w:r>
      </w:hyperlink>
      <w:r w:rsidRPr="00AA4E7C">
        <w:rPr>
          <w:sz w:val="14"/>
        </w:rPr>
        <w:t xml:space="preserve">; the end of the Cold War seemed to confirm that those weapons had limited military utility. Now—as the U.S. and Russia abandon their commitment to arms control, and Trump’s “America first” approach causes countries such as </w:t>
      </w:r>
      <w:hyperlink r:id="rId219" w:history="1">
        <w:r w:rsidRPr="00AA4E7C">
          <w:rPr>
            <w:sz w:val="14"/>
          </w:rPr>
          <w:t>Japan</w:t>
        </w:r>
      </w:hyperlink>
      <w:r w:rsidRPr="00AA4E7C">
        <w:rPr>
          <w:sz w:val="14"/>
        </w:rPr>
        <w:t xml:space="preserve"> and </w:t>
      </w:r>
      <w:hyperlink r:id="rId220" w:history="1">
        <w:r w:rsidRPr="00AA4E7C">
          <w:rPr>
            <w:sz w:val="14"/>
          </w:rPr>
          <w:t>Saudi Arabia</w:t>
        </w:r>
      </w:hyperlink>
      <w:r w:rsidRPr="00AA4E7C">
        <w:rPr>
          <w:sz w:val="14"/>
        </w:rPr>
        <w:t xml:space="preserve"> to question the durability of U.S. security guarantees—the stage is being set for more states to go nuclear and for the U.S. and Russia to ramp up weapons development. This breathtaking historical reversal would, like global warming, likely feed on itself, becoming more and more difficult to undo.</w:t>
      </w:r>
    </w:p>
    <w:p w14:paraId="69B70BB7" w14:textId="77777777" w:rsidR="00C3237C" w:rsidRDefault="00C3237C" w:rsidP="00E90FA3"/>
    <w:p w14:paraId="1DEE282B" w14:textId="77777777" w:rsidR="00E90FA3" w:rsidRDefault="00E90FA3" w:rsidP="00E90FA3">
      <w:pPr>
        <w:pStyle w:val="Heading3"/>
      </w:pPr>
      <w:r>
        <w:t>Retrenchment Impact --- A2: No Allied Prolif</w:t>
      </w:r>
    </w:p>
    <w:p w14:paraId="5487AD8C" w14:textId="77777777" w:rsidR="00E90FA3" w:rsidRDefault="00E90FA3" w:rsidP="00E90FA3"/>
    <w:p w14:paraId="7419A8FA" w14:textId="77777777" w:rsidR="00E90FA3" w:rsidRDefault="00E90FA3" w:rsidP="00E90FA3">
      <w:pPr>
        <w:pStyle w:val="Heading4"/>
      </w:pPr>
      <w:r>
        <w:t xml:space="preserve">Your evidence doesn’t assume the tidal wave of instability from trump re-election </w:t>
      </w:r>
    </w:p>
    <w:p w14:paraId="177465D9" w14:textId="77777777" w:rsidR="00E90FA3" w:rsidRPr="00F40A03" w:rsidRDefault="00E90FA3" w:rsidP="00E90FA3">
      <w:r w:rsidRPr="00F40A03">
        <w:rPr>
          <w:rStyle w:val="Style13ptBold"/>
        </w:rPr>
        <w:t>Hurlburt 20</w:t>
      </w:r>
      <w:r>
        <w:t xml:space="preserve"> --- Heather Hurlburt, director of the New Models of Policy Change project at New America's Political Reform program, “11 Months From Today A second term for Trump seems more possible than ever. But what would it look like?”, Feb 17th 2020, https://nymag.com/intelligencer/2020/02/donald-trump-second-term-predictions.html (BJN) </w:t>
      </w:r>
    </w:p>
    <w:p w14:paraId="67740661" w14:textId="77777777" w:rsidR="00E90FA3" w:rsidRPr="00F40A03" w:rsidRDefault="00E90FA3" w:rsidP="00E90FA3">
      <w:pPr>
        <w:rPr>
          <w:b/>
          <w:iCs/>
          <w:u w:val="single"/>
        </w:rPr>
      </w:pPr>
      <w:r w:rsidRPr="00F40A03">
        <w:rPr>
          <w:sz w:val="16"/>
        </w:rPr>
        <w:t xml:space="preserve">Trump seems poised to allow the last of the </w:t>
      </w:r>
      <w:r w:rsidRPr="000C18BF">
        <w:rPr>
          <w:rStyle w:val="StyleUnderline"/>
          <w:highlight w:val="yellow"/>
        </w:rPr>
        <w:t>deals limiting</w:t>
      </w:r>
      <w:r w:rsidRPr="00F40A03">
        <w:rPr>
          <w:rStyle w:val="StyleUnderline"/>
        </w:rPr>
        <w:t xml:space="preserve"> U.S. and Russian </w:t>
      </w:r>
      <w:r w:rsidRPr="000C18BF">
        <w:rPr>
          <w:rStyle w:val="StyleUnderline"/>
          <w:highlight w:val="yellow"/>
        </w:rPr>
        <w:t>arsenals</w:t>
      </w:r>
      <w:r w:rsidRPr="00F40A03">
        <w:rPr>
          <w:sz w:val="16"/>
        </w:rPr>
        <w:t xml:space="preserve">, the New START Treaty, </w:t>
      </w:r>
      <w:r w:rsidRPr="000C18BF">
        <w:rPr>
          <w:rStyle w:val="StyleUnderline"/>
          <w:highlight w:val="yellow"/>
        </w:rPr>
        <w:t>to expire in 2021</w:t>
      </w:r>
      <w:r w:rsidRPr="00F40A03">
        <w:rPr>
          <w:sz w:val="16"/>
        </w:rPr>
        <w:t xml:space="preserve">. Meanwhile, </w:t>
      </w:r>
      <w:r w:rsidRPr="000C18BF">
        <w:rPr>
          <w:rStyle w:val="StyleUnderline"/>
          <w:highlight w:val="yellow"/>
        </w:rPr>
        <w:t>his defense team is eager to build</w:t>
      </w:r>
      <w:r w:rsidRPr="00F40A03">
        <w:rPr>
          <w:rStyle w:val="StyleUnderline"/>
        </w:rPr>
        <w:t xml:space="preserve"> several types of </w:t>
      </w:r>
      <w:r w:rsidRPr="000C18BF">
        <w:rPr>
          <w:rStyle w:val="StyleUnderline"/>
          <w:highlight w:val="yellow"/>
        </w:rPr>
        <w:t>new</w:t>
      </w:r>
      <w:r w:rsidRPr="00F40A03">
        <w:rPr>
          <w:rStyle w:val="StyleUnderline"/>
        </w:rPr>
        <w:t xml:space="preserve"> nuclear </w:t>
      </w:r>
      <w:r w:rsidRPr="000C18BF">
        <w:rPr>
          <w:rStyle w:val="StyleUnderline"/>
          <w:highlight w:val="yellow"/>
        </w:rPr>
        <w:t>weapons</w:t>
      </w:r>
      <w:r w:rsidRPr="00F40A03">
        <w:rPr>
          <w:rStyle w:val="StyleUnderline"/>
        </w:rPr>
        <w:t xml:space="preserve"> </w:t>
      </w:r>
      <w:r w:rsidRPr="00F40A03">
        <w:rPr>
          <w:sz w:val="16"/>
        </w:rPr>
        <w:t xml:space="preserve">on top of the estimated 6,185 we already have (second only to Russia’s total). </w:t>
      </w:r>
      <w:r w:rsidRPr="00F40A03">
        <w:rPr>
          <w:rStyle w:val="StyleUnderline"/>
        </w:rPr>
        <w:t>The</w:t>
      </w:r>
      <w:r w:rsidRPr="00F40A03">
        <w:rPr>
          <w:sz w:val="16"/>
        </w:rPr>
        <w:t xml:space="preserve"> just unveiled federal </w:t>
      </w:r>
      <w:r w:rsidRPr="00F40A03">
        <w:rPr>
          <w:rStyle w:val="StyleUnderline"/>
        </w:rPr>
        <w:t xml:space="preserve">budget would bring </w:t>
      </w:r>
      <w:r w:rsidRPr="00F40A03">
        <w:rPr>
          <w:sz w:val="16"/>
        </w:rPr>
        <w:t xml:space="preserve">spending for maintaining and developing </w:t>
      </w:r>
      <w:r w:rsidRPr="00F40A03">
        <w:rPr>
          <w:rStyle w:val="StyleUnderline"/>
        </w:rPr>
        <w:t>nuclear warheads 50 percent above its level</w:t>
      </w:r>
      <w:r w:rsidRPr="00F40A03">
        <w:rPr>
          <w:sz w:val="16"/>
        </w:rPr>
        <w:t xml:space="preserve"> when Trump took office. </w:t>
      </w:r>
      <w:r w:rsidRPr="000C18BF">
        <w:rPr>
          <w:rStyle w:val="StyleUnderline"/>
          <w:highlight w:val="yellow"/>
        </w:rPr>
        <w:t>Trump</w:t>
      </w:r>
      <w:r w:rsidRPr="00F40A03">
        <w:rPr>
          <w:rStyle w:val="StyleUnderline"/>
        </w:rPr>
        <w:t xml:space="preserve"> has spoken </w:t>
      </w:r>
      <w:r w:rsidRPr="000C18BF">
        <w:rPr>
          <w:rStyle w:val="StyleUnderline"/>
          <w:highlight w:val="yellow"/>
        </w:rPr>
        <w:t>eager</w:t>
      </w:r>
      <w:r w:rsidRPr="00F40A03">
        <w:rPr>
          <w:rStyle w:val="StyleUnderline"/>
        </w:rPr>
        <w:t xml:space="preserve">ly </w:t>
      </w:r>
      <w:r w:rsidRPr="000C18BF">
        <w:rPr>
          <w:rStyle w:val="StyleUnderline"/>
          <w:highlight w:val="yellow"/>
        </w:rPr>
        <w:t xml:space="preserve">about </w:t>
      </w:r>
      <w:r w:rsidRPr="000C18BF">
        <w:rPr>
          <w:rStyle w:val="Emphasis"/>
          <w:highlight w:val="yellow"/>
        </w:rPr>
        <w:t>resuming nuclear testing</w:t>
      </w:r>
      <w:r w:rsidRPr="00F40A03">
        <w:rPr>
          <w:rStyle w:val="Emphasis"/>
        </w:rPr>
        <w:t>,</w:t>
      </w:r>
      <w:r w:rsidRPr="00F40A03">
        <w:rPr>
          <w:sz w:val="16"/>
        </w:rPr>
        <w:t xml:space="preserve"> which the U.S. has not done since George H.W. Bush, though we are still contending with the health and environmental consequences. </w:t>
      </w:r>
      <w:r w:rsidRPr="000C18BF">
        <w:rPr>
          <w:rStyle w:val="StyleUnderline"/>
          <w:highlight w:val="yellow"/>
        </w:rPr>
        <w:t>That might</w:t>
      </w:r>
      <w:r w:rsidRPr="00F40A03">
        <w:rPr>
          <w:rStyle w:val="StyleUnderline"/>
        </w:rPr>
        <w:t xml:space="preserve"> well </w:t>
      </w:r>
      <w:r w:rsidRPr="000C18BF">
        <w:rPr>
          <w:rStyle w:val="Emphasis"/>
          <w:highlight w:val="yellow"/>
        </w:rPr>
        <w:t>open</w:t>
      </w:r>
      <w:r w:rsidRPr="00F40A03">
        <w:rPr>
          <w:rStyle w:val="Emphasis"/>
        </w:rPr>
        <w:t xml:space="preserve"> a rush of </w:t>
      </w:r>
      <w:r w:rsidRPr="000C18BF">
        <w:rPr>
          <w:rStyle w:val="Emphasis"/>
          <w:highlight w:val="yellow"/>
        </w:rPr>
        <w:t>other nations following suit</w:t>
      </w:r>
      <w:r w:rsidRPr="00F40A03">
        <w:rPr>
          <w:rStyle w:val="Emphasis"/>
        </w:rPr>
        <w:t>.</w:t>
      </w:r>
    </w:p>
    <w:p w14:paraId="69259B31" w14:textId="77777777" w:rsidR="00E90FA3" w:rsidRDefault="00E90FA3" w:rsidP="00E90FA3">
      <w:pPr>
        <w:rPr>
          <w:sz w:val="16"/>
        </w:rPr>
      </w:pPr>
      <w:r w:rsidRPr="00F40A03">
        <w:rPr>
          <w:rStyle w:val="StyleUnderline"/>
        </w:rPr>
        <w:t>North Korea</w:t>
      </w:r>
      <w:r w:rsidRPr="00F40A03">
        <w:rPr>
          <w:sz w:val="16"/>
        </w:rPr>
        <w:t xml:space="preserve">, meanwhile, </w:t>
      </w:r>
      <w:r w:rsidRPr="00F40A03">
        <w:rPr>
          <w:rStyle w:val="StyleUnderline"/>
        </w:rPr>
        <w:t>is</w:t>
      </w:r>
      <w:r w:rsidRPr="00F40A03">
        <w:rPr>
          <w:sz w:val="16"/>
        </w:rPr>
        <w:t xml:space="preserve"> very </w:t>
      </w:r>
      <w:r w:rsidRPr="00F40A03">
        <w:rPr>
          <w:rStyle w:val="StyleUnderline"/>
        </w:rPr>
        <w:t>likely to achieve a missile that can reliably deliver a nuclear warhead to the East Coast during a second Trump term</w:t>
      </w:r>
      <w:r w:rsidRPr="00F40A03">
        <w:rPr>
          <w:sz w:val="16"/>
        </w:rPr>
        <w:t xml:space="preserve"> — even as it grows its arsenal. </w:t>
      </w:r>
      <w:r w:rsidRPr="00F40A03">
        <w:rPr>
          <w:rStyle w:val="StyleUnderline"/>
        </w:rPr>
        <w:t xml:space="preserve">It increasingly looks as if </w:t>
      </w:r>
      <w:r w:rsidRPr="000C18BF">
        <w:rPr>
          <w:rStyle w:val="StyleUnderline"/>
          <w:highlight w:val="yellow"/>
        </w:rPr>
        <w:t>a second Trump term would</w:t>
      </w:r>
      <w:r w:rsidRPr="00F40A03">
        <w:rPr>
          <w:rStyle w:val="StyleUnderline"/>
        </w:rPr>
        <w:t xml:space="preserve"> also </w:t>
      </w:r>
      <w:r w:rsidRPr="000C18BF">
        <w:rPr>
          <w:rStyle w:val="StyleUnderline"/>
          <w:highlight w:val="yellow"/>
        </w:rPr>
        <w:t>see Iran restart its program</w:t>
      </w:r>
      <w:r w:rsidRPr="00F40A03">
        <w:rPr>
          <w:sz w:val="16"/>
        </w:rPr>
        <w:t xml:space="preserve"> full speed. </w:t>
      </w:r>
      <w:r w:rsidRPr="00F40A03">
        <w:rPr>
          <w:rStyle w:val="StyleUnderline"/>
        </w:rPr>
        <w:t xml:space="preserve">Those two events, </w:t>
      </w:r>
      <w:r w:rsidRPr="000C18BF">
        <w:rPr>
          <w:rStyle w:val="StyleUnderline"/>
          <w:highlight w:val="yellow"/>
        </w:rPr>
        <w:t>plus</w:t>
      </w:r>
      <w:r w:rsidRPr="00F40A03">
        <w:rPr>
          <w:rStyle w:val="StyleUnderline"/>
        </w:rPr>
        <w:t xml:space="preserve"> Trump’s threats to </w:t>
      </w:r>
      <w:r w:rsidRPr="000C18BF">
        <w:rPr>
          <w:rStyle w:val="StyleUnderline"/>
          <w:highlight w:val="yellow"/>
        </w:rPr>
        <w:t>withdraw</w:t>
      </w:r>
      <w:r w:rsidRPr="00F40A03">
        <w:rPr>
          <w:rStyle w:val="StyleUnderline"/>
        </w:rPr>
        <w:t xml:space="preserve"> U.S.</w:t>
      </w:r>
      <w:r w:rsidRPr="00F40A03">
        <w:rPr>
          <w:sz w:val="16"/>
        </w:rPr>
        <w:t xml:space="preserve"> nuclear </w:t>
      </w:r>
      <w:r w:rsidRPr="000C18BF">
        <w:rPr>
          <w:rStyle w:val="StyleUnderline"/>
          <w:highlight w:val="yellow"/>
        </w:rPr>
        <w:t>deterrence from our allies, has</w:t>
      </w:r>
      <w:r w:rsidRPr="00F40A03">
        <w:rPr>
          <w:rStyle w:val="StyleUnderline"/>
        </w:rPr>
        <w:t xml:space="preserve"> voices in </w:t>
      </w:r>
      <w:r w:rsidRPr="000C18BF">
        <w:rPr>
          <w:rStyle w:val="StyleUnderline"/>
          <w:highlight w:val="yellow"/>
        </w:rPr>
        <w:t>Germany, Japan, South Korea, Saudi Arabia, and Turkey</w:t>
      </w:r>
      <w:r w:rsidRPr="00F40A03">
        <w:rPr>
          <w:sz w:val="16"/>
        </w:rPr>
        <w:t xml:space="preserve"> — among others </w:t>
      </w:r>
      <w:r w:rsidRPr="00F40A03">
        <w:rPr>
          <w:rStyle w:val="StyleUnderline"/>
        </w:rPr>
        <w:t xml:space="preserve">— </w:t>
      </w:r>
      <w:r w:rsidRPr="000C18BF">
        <w:rPr>
          <w:rStyle w:val="StyleUnderline"/>
          <w:highlight w:val="yellow"/>
        </w:rPr>
        <w:t>saying their countries should get their own weapons</w:t>
      </w:r>
      <w:r w:rsidRPr="00F40A03">
        <w:rPr>
          <w:sz w:val="16"/>
        </w:rPr>
        <w:t>. Those who believe a world with more nuclear powers is more stable would get a chance to see their theory play out. So would the rest of us.</w:t>
      </w:r>
    </w:p>
    <w:p w14:paraId="62BF8C7A" w14:textId="7C42B7D5" w:rsidR="00E90FA3" w:rsidRDefault="00E90FA3" w:rsidP="00E90FA3"/>
    <w:p w14:paraId="7D357215" w14:textId="3B16DB61" w:rsidR="00EC0EA2" w:rsidRDefault="008A3D5C" w:rsidP="00EC0EA2">
      <w:pPr>
        <w:pStyle w:val="Heading4"/>
      </w:pPr>
      <w:r>
        <w:t>Japan is on the brink</w:t>
      </w:r>
    </w:p>
    <w:p w14:paraId="06667815" w14:textId="77777777" w:rsidR="00EC0EA2" w:rsidRDefault="00EC0EA2" w:rsidP="00EC0EA2">
      <w:r>
        <w:rPr>
          <w:rStyle w:val="Style13ptBold"/>
        </w:rPr>
        <w:t xml:space="preserve">Adelstein 18 </w:t>
      </w:r>
      <w:r>
        <w:t>— [Jake Adelstein, investigative journalist in Japan since 1993. Considered one of the foremost experts on organized crime in Japan, "Is Japan About to Hit Its Nuclear Tipping Point?," Daily Beast, 2-15-2018, https://www.thedailybeast.com/is-japan-about-to-hit-its-nuclear-tipping-point]</w:t>
      </w:r>
    </w:p>
    <w:p w14:paraId="24197933" w14:textId="77777777" w:rsidR="00EC0EA2" w:rsidRPr="001A560D" w:rsidRDefault="00EC0EA2" w:rsidP="00EC0EA2">
      <w:pPr>
        <w:rPr>
          <w:b/>
          <w:u w:val="single"/>
        </w:rPr>
      </w:pPr>
      <w:r w:rsidRPr="000C18BF">
        <w:rPr>
          <w:rStyle w:val="StyleUnderline"/>
          <w:highlight w:val="yellow"/>
        </w:rPr>
        <w:t>The hawkish government of</w:t>
      </w:r>
      <w:r w:rsidRPr="00345D77">
        <w:rPr>
          <w:rStyle w:val="StyleUnderline"/>
        </w:rPr>
        <w:t xml:space="preserve"> </w:t>
      </w:r>
      <w:r w:rsidRPr="002359A7">
        <w:rPr>
          <w:sz w:val="16"/>
        </w:rPr>
        <w:t xml:space="preserve">Prime Minister Shinzo </w:t>
      </w:r>
      <w:r w:rsidRPr="000C18BF">
        <w:rPr>
          <w:rStyle w:val="StyleUnderline"/>
          <w:highlight w:val="yellow"/>
        </w:rPr>
        <w:t>Abe</w:t>
      </w:r>
      <w:r w:rsidRPr="00345D77">
        <w:rPr>
          <w:rStyle w:val="StyleUnderline"/>
        </w:rPr>
        <w:t xml:space="preserve"> and his ruling coalition </w:t>
      </w:r>
      <w:r w:rsidRPr="000C18BF">
        <w:rPr>
          <w:rStyle w:val="StyleUnderline"/>
          <w:highlight w:val="yellow"/>
        </w:rPr>
        <w:t>are exploiting</w:t>
      </w:r>
      <w:r w:rsidRPr="00345D77">
        <w:rPr>
          <w:rStyle w:val="StyleUnderline"/>
        </w:rPr>
        <w:t xml:space="preserve"> real and unreal </w:t>
      </w:r>
      <w:r w:rsidRPr="000C18BF">
        <w:rPr>
          <w:rStyle w:val="StyleUnderline"/>
          <w:highlight w:val="yellow"/>
        </w:rPr>
        <w:t>fears</w:t>
      </w:r>
      <w:r w:rsidRPr="00345D77">
        <w:rPr>
          <w:rStyle w:val="StyleUnderline"/>
        </w:rPr>
        <w:t xml:space="preserve"> of a North Korean nuclear attack </w:t>
      </w:r>
      <w:r w:rsidRPr="000C18BF">
        <w:rPr>
          <w:rStyle w:val="StyleUnderline"/>
          <w:highlight w:val="yellow"/>
        </w:rPr>
        <w:t>to drum up support for a Japan that can wage war</w:t>
      </w:r>
      <w:r w:rsidRPr="00345D77">
        <w:rPr>
          <w:rStyle w:val="StyleUnderline"/>
        </w:rPr>
        <w:t>,</w:t>
      </w:r>
      <w:r w:rsidRPr="002359A7">
        <w:rPr>
          <w:sz w:val="16"/>
        </w:rPr>
        <w:t xml:space="preserve"> and </w:t>
      </w:r>
      <w:r w:rsidRPr="000C18BF">
        <w:rPr>
          <w:rStyle w:val="StyleUnderline"/>
          <w:highlight w:val="yellow"/>
        </w:rPr>
        <w:t>possibly</w:t>
      </w:r>
      <w:r w:rsidRPr="00345D77">
        <w:rPr>
          <w:rStyle w:val="StyleUnderline"/>
        </w:rPr>
        <w:t xml:space="preserve"> as a prelude to pushing harder </w:t>
      </w:r>
      <w:r w:rsidRPr="000C18BF">
        <w:rPr>
          <w:rStyle w:val="StyleUnderline"/>
          <w:highlight w:val="yellow"/>
        </w:rPr>
        <w:t>for nuclear weapons</w:t>
      </w:r>
      <w:r w:rsidRPr="00345D77">
        <w:rPr>
          <w:rStyle w:val="StyleUnderline"/>
        </w:rPr>
        <w:t xml:space="preserve"> development.</w:t>
      </w:r>
    </w:p>
    <w:p w14:paraId="004B5C84" w14:textId="77777777" w:rsidR="00EC0EA2" w:rsidRPr="002359A7" w:rsidRDefault="00EC0EA2" w:rsidP="00EC0EA2">
      <w:pPr>
        <w:rPr>
          <w:sz w:val="16"/>
        </w:rPr>
      </w:pPr>
      <w:r w:rsidRPr="002359A7">
        <w:rPr>
          <w:sz w:val="16"/>
        </w:rPr>
        <w:t>At a minimum, it should be apparent to the world that this administration has no interest in nuclear disarmament, and is preparing for a possible showdown.</w:t>
      </w:r>
    </w:p>
    <w:p w14:paraId="6628F643" w14:textId="77777777" w:rsidR="00EC0EA2" w:rsidRPr="002359A7" w:rsidRDefault="00EC0EA2" w:rsidP="00EC0EA2">
      <w:pPr>
        <w:rPr>
          <w:sz w:val="16"/>
        </w:rPr>
      </w:pPr>
      <w:r w:rsidRPr="002359A7">
        <w:rPr>
          <w:sz w:val="16"/>
        </w:rPr>
        <w:t>This week, The Ministry of Culture, Education and Science announced that in the Risk Management manual distributed to schools nationwide, it would be urging teachers to conduct missile evacuation drills. That should ratchet up the paranoia a few notches.</w:t>
      </w:r>
    </w:p>
    <w:p w14:paraId="4C7C5F07" w14:textId="77777777" w:rsidR="00EC0EA2" w:rsidRPr="002359A7" w:rsidRDefault="00EC0EA2" w:rsidP="00EC0EA2">
      <w:pPr>
        <w:rPr>
          <w:sz w:val="16"/>
        </w:rPr>
      </w:pPr>
      <w:r w:rsidRPr="002359A7">
        <w:rPr>
          <w:sz w:val="16"/>
        </w:rPr>
        <w:t>North Korean leader Kim Jong Un announced last year that his country’s nuclear program is now complete, after the “successful” launch of a new missile that threatens all of the continental United States. But Japan has been in the crosshairs of the hermit kingdom for some time, and the storm over Kim’s atomic posturing has reignited a simmering, almost taboo, debate about nuclear weapons here.</w:t>
      </w:r>
    </w:p>
    <w:p w14:paraId="5A566CFA" w14:textId="77777777" w:rsidR="00EC0EA2" w:rsidRPr="002359A7" w:rsidRDefault="00EC0EA2" w:rsidP="00EC0EA2">
      <w:pPr>
        <w:rPr>
          <w:sz w:val="16"/>
        </w:rPr>
      </w:pPr>
      <w:r w:rsidRPr="002359A7">
        <w:rPr>
          <w:sz w:val="16"/>
        </w:rPr>
        <w:t xml:space="preserve">The question isn’t whether Japan could become a nuclear weapons power. There’s really no doubt about that. But should it? And when? And if so, politically, how? </w:t>
      </w:r>
    </w:p>
    <w:p w14:paraId="409FA011" w14:textId="77777777" w:rsidR="00EC0EA2" w:rsidRPr="002359A7" w:rsidRDefault="00EC0EA2" w:rsidP="00EC0EA2">
      <w:pPr>
        <w:rPr>
          <w:sz w:val="16"/>
        </w:rPr>
      </w:pPr>
      <w:r w:rsidRPr="002359A7">
        <w:rPr>
          <w:sz w:val="16"/>
        </w:rPr>
        <w:t>Japan As A Nuclear Power</w:t>
      </w:r>
    </w:p>
    <w:p w14:paraId="46CC7F92" w14:textId="77777777" w:rsidR="00EC0EA2" w:rsidRPr="002359A7" w:rsidRDefault="00EC0EA2" w:rsidP="00EC0EA2">
      <w:pPr>
        <w:rPr>
          <w:sz w:val="16"/>
        </w:rPr>
      </w:pPr>
      <w:r w:rsidRPr="002359A7">
        <w:rPr>
          <w:rStyle w:val="StyleUnderline"/>
        </w:rPr>
        <w:t>Japan’s consumer nuclear energy industry has</w:t>
      </w:r>
      <w:r w:rsidRPr="00345D77">
        <w:rPr>
          <w:rStyle w:val="StyleUnderline"/>
        </w:rPr>
        <w:t xml:space="preserve"> generated </w:t>
      </w:r>
      <w:r w:rsidRPr="000C18BF">
        <w:rPr>
          <w:rStyle w:val="StyleUnderline"/>
          <w:highlight w:val="yellow"/>
        </w:rPr>
        <w:t>enough plutonium to make</w:t>
      </w:r>
      <w:r w:rsidRPr="00345D77">
        <w:rPr>
          <w:rStyle w:val="StyleUnderline"/>
        </w:rPr>
        <w:t xml:space="preserve"> an estimated </w:t>
      </w:r>
      <w:r w:rsidRPr="000C18BF">
        <w:rPr>
          <w:rStyle w:val="StyleUnderline"/>
          <w:highlight w:val="yellow"/>
        </w:rPr>
        <w:t>5,000</w:t>
      </w:r>
      <w:r w:rsidRPr="00345D77">
        <w:rPr>
          <w:rStyle w:val="StyleUnderline"/>
        </w:rPr>
        <w:t xml:space="preserve"> nuclear </w:t>
      </w:r>
      <w:r w:rsidRPr="000C18BF">
        <w:rPr>
          <w:rStyle w:val="StyleUnderline"/>
          <w:highlight w:val="yellow"/>
        </w:rPr>
        <w:t>warheads</w:t>
      </w:r>
      <w:r w:rsidRPr="002359A7">
        <w:rPr>
          <w:sz w:val="16"/>
        </w:rPr>
        <w:t xml:space="preserve">, this has long stood as an implicit threat. As former Defense Minister Satoshi Morimoto once declared, </w:t>
      </w:r>
      <w:r w:rsidRPr="00345D77">
        <w:rPr>
          <w:rStyle w:val="StyleUnderline"/>
        </w:rPr>
        <w:t>Japan’s commercial nuclear power reactors have “very great defensive deterrent functions</w:t>
      </w:r>
      <w:r w:rsidRPr="002359A7">
        <w:rPr>
          <w:sz w:val="16"/>
        </w:rPr>
        <w:t>.” He was implying that the plants Japan has built to make reactor fuel could be used to make fuel for nuclear arms, if Japan ever decides to do so.</w:t>
      </w:r>
    </w:p>
    <w:p w14:paraId="2E46E440" w14:textId="77777777" w:rsidR="00EC0EA2" w:rsidRPr="001A560D" w:rsidRDefault="00EC0EA2" w:rsidP="00EC0EA2">
      <w:pPr>
        <w:rPr>
          <w:b/>
          <w:u w:val="single"/>
        </w:rPr>
      </w:pPr>
      <w:r w:rsidRPr="002359A7">
        <w:rPr>
          <w:sz w:val="16"/>
        </w:rPr>
        <w:t xml:space="preserve">In case anyone missed the point, </w:t>
      </w:r>
      <w:r w:rsidRPr="00345D77">
        <w:rPr>
          <w:rStyle w:val="StyleUnderline"/>
        </w:rPr>
        <w:t xml:space="preserve">in the spring of 2016, </w:t>
      </w:r>
      <w:r w:rsidRPr="000C18BF">
        <w:rPr>
          <w:rStyle w:val="StyleUnderline"/>
          <w:highlight w:val="yellow"/>
        </w:rPr>
        <w:t>the Abe government explicitly stated</w:t>
      </w:r>
      <w:r w:rsidRPr="00345D77">
        <w:rPr>
          <w:rStyle w:val="StyleUnderline"/>
        </w:rPr>
        <w:t xml:space="preserve"> that </w:t>
      </w:r>
      <w:r w:rsidRPr="000C18BF">
        <w:rPr>
          <w:rStyle w:val="StyleUnderline"/>
          <w:highlight w:val="yellow"/>
        </w:rPr>
        <w:t>there is nothing in the</w:t>
      </w:r>
      <w:r w:rsidRPr="00345D77">
        <w:rPr>
          <w:rStyle w:val="StyleUnderline"/>
        </w:rPr>
        <w:t xml:space="preserve"> nation’s </w:t>
      </w:r>
      <w:r w:rsidRPr="000C18BF">
        <w:rPr>
          <w:rStyle w:val="StyleUnderline"/>
          <w:highlight w:val="yellow"/>
        </w:rPr>
        <w:t>Constitution that forbids</w:t>
      </w:r>
      <w:r w:rsidRPr="00345D77">
        <w:rPr>
          <w:rStyle w:val="StyleUnderline"/>
        </w:rPr>
        <w:t xml:space="preserve"> pacifist </w:t>
      </w:r>
      <w:r w:rsidRPr="000C18BF">
        <w:rPr>
          <w:rStyle w:val="StyleUnderline"/>
          <w:highlight w:val="yellow"/>
        </w:rPr>
        <w:t>Japan from possessing</w:t>
      </w:r>
      <w:r w:rsidRPr="00345D77">
        <w:rPr>
          <w:rStyle w:val="StyleUnderline"/>
        </w:rPr>
        <w:t xml:space="preserve"> or using </w:t>
      </w:r>
      <w:r w:rsidRPr="000C18BF">
        <w:rPr>
          <w:rStyle w:val="StyleUnderline"/>
          <w:highlight w:val="yellow"/>
        </w:rPr>
        <w:t>nuclear weapons</w:t>
      </w:r>
      <w:r w:rsidRPr="00345D77">
        <w:rPr>
          <w:rStyle w:val="StyleUnderline"/>
        </w:rPr>
        <w:t>.</w:t>
      </w:r>
    </w:p>
    <w:p w14:paraId="70AF276A" w14:textId="77777777" w:rsidR="00EC0EA2" w:rsidRPr="00C91247" w:rsidRDefault="00EC0EA2" w:rsidP="00EC0EA2">
      <w:pPr>
        <w:rPr>
          <w:sz w:val="16"/>
        </w:rPr>
      </w:pPr>
      <w:r w:rsidRPr="002359A7">
        <w:rPr>
          <w:sz w:val="16"/>
        </w:rPr>
        <w:t xml:space="preserve">Later in 2016, then-Vice President Joe </w:t>
      </w:r>
      <w:r w:rsidRPr="000C18BF">
        <w:rPr>
          <w:rStyle w:val="StyleUnderline"/>
          <w:highlight w:val="yellow"/>
        </w:rPr>
        <w:t>Biden reminded</w:t>
      </w:r>
      <w:r w:rsidRPr="001A560D">
        <w:rPr>
          <w:rStyle w:val="StyleUnderline"/>
        </w:rPr>
        <w:t xml:space="preserve"> Chinese President </w:t>
      </w:r>
      <w:r w:rsidRPr="000C18BF">
        <w:rPr>
          <w:rStyle w:val="StyleUnderline"/>
          <w:highlight w:val="yellow"/>
        </w:rPr>
        <w:t>Xi</w:t>
      </w:r>
      <w:r w:rsidRPr="001A560D">
        <w:rPr>
          <w:rStyle w:val="StyleUnderline"/>
        </w:rPr>
        <w:t xml:space="preserve"> Jinping that </w:t>
      </w:r>
      <w:r w:rsidRPr="000C18BF">
        <w:rPr>
          <w:rStyle w:val="StyleUnderline"/>
          <w:highlight w:val="yellow"/>
        </w:rPr>
        <w:t>Japan has the capacity to acquire</w:t>
      </w:r>
      <w:r w:rsidRPr="001A560D">
        <w:rPr>
          <w:rStyle w:val="StyleUnderline"/>
        </w:rPr>
        <w:t xml:space="preserve"> nuclear weapons “virtually </w:t>
      </w:r>
      <w:r w:rsidRPr="000C18BF">
        <w:rPr>
          <w:rStyle w:val="StyleUnderline"/>
          <w:highlight w:val="yellow"/>
        </w:rPr>
        <w:t>overnight.”</w:t>
      </w:r>
      <w:r w:rsidRPr="002359A7">
        <w:rPr>
          <w:sz w:val="16"/>
        </w:rPr>
        <w:t xml:space="preserve"> And that wasn’t a gaffe. </w:t>
      </w:r>
      <w:r w:rsidRPr="000C18BF">
        <w:rPr>
          <w:rStyle w:val="StyleUnderline"/>
          <w:highlight w:val="yellow"/>
        </w:rPr>
        <w:t xml:space="preserve">Japan has </w:t>
      </w:r>
      <w:r w:rsidRPr="002359A7">
        <w:rPr>
          <w:rStyle w:val="StyleUnderline"/>
        </w:rPr>
        <w:t xml:space="preserve">the </w:t>
      </w:r>
      <w:r w:rsidRPr="000C18BF">
        <w:rPr>
          <w:rStyle w:val="StyleUnderline"/>
          <w:highlight w:val="yellow"/>
        </w:rPr>
        <w:t>tech</w:t>
      </w:r>
      <w:r w:rsidRPr="001A560D">
        <w:rPr>
          <w:rStyle w:val="StyleUnderline"/>
        </w:rPr>
        <w:t xml:space="preserve">nology. </w:t>
      </w:r>
      <w:r w:rsidRPr="000C18BF">
        <w:rPr>
          <w:rStyle w:val="StyleUnderline"/>
          <w:highlight w:val="yellow"/>
        </w:rPr>
        <w:t>It has</w:t>
      </w:r>
      <w:r w:rsidRPr="001A560D">
        <w:rPr>
          <w:rStyle w:val="StyleUnderline"/>
        </w:rPr>
        <w:t xml:space="preserve"> the </w:t>
      </w:r>
      <w:r w:rsidRPr="000C18BF">
        <w:rPr>
          <w:rStyle w:val="StyleUnderline"/>
          <w:highlight w:val="yellow"/>
        </w:rPr>
        <w:t>materials</w:t>
      </w:r>
      <w:r w:rsidRPr="001A560D">
        <w:rPr>
          <w:rStyle w:val="StyleUnderline"/>
        </w:rPr>
        <w:t>.</w:t>
      </w:r>
      <w:r w:rsidRPr="002359A7">
        <w:rPr>
          <w:sz w:val="16"/>
        </w:rPr>
        <w:t xml:space="preserve"> Biden then suggested that Xi Jinping should put a leash on North Korea and its nuclear program. That suggestion does not seem to have been heeded.</w:t>
      </w:r>
    </w:p>
    <w:p w14:paraId="0A88083E" w14:textId="49E9B2A3" w:rsidR="00EC0EA2" w:rsidRDefault="00EC0EA2" w:rsidP="00EC0EA2">
      <w:pPr>
        <w:pStyle w:val="Heading3"/>
      </w:pPr>
      <w:r>
        <w:t xml:space="preserve">Retrenchment Impact --- A2: No Prolif --- No Capability </w:t>
      </w:r>
    </w:p>
    <w:p w14:paraId="25770224" w14:textId="77777777" w:rsidR="00EC0EA2" w:rsidRPr="00EC0EA2" w:rsidRDefault="00EC0EA2" w:rsidP="00EC0EA2"/>
    <w:p w14:paraId="1FB0FA62" w14:textId="7599E961" w:rsidR="00EC0EA2" w:rsidRPr="009F49B3" w:rsidRDefault="00EC0EA2" w:rsidP="00EC0EA2">
      <w:pPr>
        <w:pStyle w:val="Heading4"/>
      </w:pPr>
      <w:r>
        <w:t xml:space="preserve">Allies have capability </w:t>
      </w:r>
    </w:p>
    <w:p w14:paraId="63823C7E" w14:textId="77777777" w:rsidR="00EC0EA2" w:rsidRPr="00450AE0" w:rsidRDefault="00EC0EA2" w:rsidP="00EC0EA2">
      <w:r w:rsidRPr="00450AE0">
        <w:rPr>
          <w:rStyle w:val="Style13ptBold"/>
        </w:rPr>
        <w:t>Samuels 13</w:t>
      </w:r>
      <w:r>
        <w:t xml:space="preserve"> – </w:t>
      </w:r>
      <w:r w:rsidRPr="00450AE0">
        <w:t xml:space="preserve">Richard J. Samuels, Ford International Professor of Political Science and Director of the Center for International Studies @ MIT, and James L. Schoff, Senior Associate in the Asia Program at the Carnegie Endowment for International Peace, 13 </w:t>
      </w:r>
    </w:p>
    <w:p w14:paraId="1657A523" w14:textId="77777777" w:rsidR="00EC0EA2" w:rsidRPr="00450AE0" w:rsidRDefault="00EC0EA2" w:rsidP="00EC0EA2">
      <w:r w:rsidRPr="00450AE0">
        <w:t>"Japan’s Nuclear Hedge: Beyond "Allergy" and Breakout", July 15 2013, National Bureau of Asian Research, MIT Open Access Articles, http://www.nbr.org/publications/element.aspx?id=705</w:t>
      </w:r>
    </w:p>
    <w:p w14:paraId="3B66F0C1" w14:textId="2C9B3051" w:rsidR="00EC0EA2" w:rsidRDefault="00EC0EA2" w:rsidP="00EC0EA2">
      <w:pPr>
        <w:rPr>
          <w:sz w:val="16"/>
        </w:rPr>
      </w:pPr>
      <w:r w:rsidRPr="009F49B3">
        <w:rPr>
          <w:rStyle w:val="StyleUnderline"/>
        </w:rPr>
        <w:t>Studies of Japan’s nuclear options do not agree on how quickly the country could establish a robust, survivable, independent nuclear deterrent</w:t>
      </w:r>
      <w:r w:rsidRPr="009F49B3">
        <w:rPr>
          <w:sz w:val="16"/>
        </w:rPr>
        <w:t xml:space="preserve">—a much more challenging task than building a few bombs. </w:t>
      </w:r>
      <w:r w:rsidRPr="009F49B3">
        <w:rPr>
          <w:rStyle w:val="StyleUnderline"/>
        </w:rPr>
        <w:t>Some conclude that Japan is technically capable of developing a nuclear weapon within a year (some studies even suggest six months or less), whereas others argue that it would take at least a decade</w:t>
      </w:r>
      <w:r w:rsidRPr="009F49B3">
        <w:rPr>
          <w:sz w:val="16"/>
        </w:rPr>
        <w:t xml:space="preserve">.35 </w:t>
      </w:r>
      <w:r w:rsidRPr="009F49B3">
        <w:rPr>
          <w:rStyle w:val="StyleUnderline"/>
        </w:rPr>
        <w:t>It is widely acknowledged that Japan lacks expertise on bomb and warhead design, reliable delivery vehicles, intelligence and counterintelligence capabilities designed to protect and hide assets from a potential first strike, a comprehensive command-andcontrol system, and infrastructure to safely test weapons.</w:t>
      </w:r>
      <w:r w:rsidRPr="009F49B3">
        <w:rPr>
          <w:sz w:val="16"/>
        </w:rPr>
        <w:t xml:space="preserve">36 These are not trivial constraints that could be overcome immediately. For example, if Japan wanted a sea-based deterrent—an attractive option given its greater survivability—it would have to develop ballistic-missile submarines and possibly nuclear-powered ones. Likewise, the use of reactor-grade plutonium, though not impossible (and not likely Japan’s first choice), would create new difficulties and take additional time. There is, of course, </w:t>
      </w:r>
      <w:r w:rsidRPr="000C18BF">
        <w:rPr>
          <w:rStyle w:val="StyleUnderline"/>
          <w:highlight w:val="yellow"/>
        </w:rPr>
        <w:t>an alternative</w:t>
      </w:r>
      <w:r w:rsidRPr="009F49B3">
        <w:rPr>
          <w:rStyle w:val="StyleUnderline"/>
        </w:rPr>
        <w:t xml:space="preserve"> and more likely </w:t>
      </w:r>
      <w:r w:rsidRPr="000C18BF">
        <w:rPr>
          <w:rStyle w:val="StyleUnderline"/>
          <w:highlight w:val="yellow"/>
        </w:rPr>
        <w:t>route</w:t>
      </w:r>
      <w:r w:rsidRPr="009F49B3">
        <w:rPr>
          <w:rStyle w:val="StyleUnderline"/>
        </w:rPr>
        <w:t>—</w:t>
      </w:r>
      <w:r w:rsidRPr="000C18BF">
        <w:rPr>
          <w:rStyle w:val="StyleUnderline"/>
          <w:highlight w:val="yellow"/>
        </w:rPr>
        <w:t>using</w:t>
      </w:r>
      <w:r w:rsidRPr="009F49B3">
        <w:rPr>
          <w:rStyle w:val="StyleUnderline"/>
        </w:rPr>
        <w:t xml:space="preserve"> highly enriched uranium (</w:t>
      </w:r>
      <w:r w:rsidRPr="000C18BF">
        <w:rPr>
          <w:rStyle w:val="StyleUnderline"/>
          <w:highlight w:val="yellow"/>
        </w:rPr>
        <w:t>HEU</w:t>
      </w:r>
      <w:r w:rsidRPr="009F49B3">
        <w:rPr>
          <w:rStyle w:val="StyleUnderline"/>
        </w:rPr>
        <w:t xml:space="preserve">). </w:t>
      </w:r>
      <w:r w:rsidRPr="000C18BF">
        <w:rPr>
          <w:rStyle w:val="StyleUnderline"/>
          <w:highlight w:val="yellow"/>
        </w:rPr>
        <w:t>The</w:t>
      </w:r>
      <w:r w:rsidRPr="009F49B3">
        <w:rPr>
          <w:rStyle w:val="StyleUnderline"/>
        </w:rPr>
        <w:t xml:space="preserve"> controversial </w:t>
      </w:r>
      <w:r w:rsidRPr="000C18BF">
        <w:rPr>
          <w:rStyle w:val="StyleUnderline"/>
          <w:highlight w:val="yellow"/>
        </w:rPr>
        <w:t xml:space="preserve">Rokkasho </w:t>
      </w:r>
      <w:r w:rsidRPr="00815A49">
        <w:rPr>
          <w:rStyle w:val="StyleUnderline"/>
        </w:rPr>
        <w:t>nuclear</w:t>
      </w:r>
      <w:r w:rsidRPr="009F49B3">
        <w:rPr>
          <w:rStyle w:val="StyleUnderline"/>
        </w:rPr>
        <w:t xml:space="preserve"> </w:t>
      </w:r>
      <w:r w:rsidRPr="000C18BF">
        <w:rPr>
          <w:rStyle w:val="StyleUnderline"/>
          <w:highlight w:val="yellow"/>
        </w:rPr>
        <w:t>enrichment plant has</w:t>
      </w:r>
      <w:r w:rsidRPr="009F49B3">
        <w:rPr>
          <w:rStyle w:val="StyleUnderline"/>
        </w:rPr>
        <w:t xml:space="preserve"> sophisticated </w:t>
      </w:r>
      <w:r w:rsidRPr="000C18BF">
        <w:rPr>
          <w:rStyle w:val="StyleUnderline"/>
          <w:highlight w:val="yellow"/>
        </w:rPr>
        <w:t>centrifuges that provide Japan with</w:t>
      </w:r>
      <w:r w:rsidRPr="009F49B3">
        <w:rPr>
          <w:rStyle w:val="StyleUnderline"/>
        </w:rPr>
        <w:t xml:space="preserve"> a </w:t>
      </w:r>
      <w:r w:rsidRPr="000C18BF">
        <w:rPr>
          <w:rStyle w:val="StyleUnderline"/>
          <w:highlight w:val="yellow"/>
        </w:rPr>
        <w:t>uranium-enrichment</w:t>
      </w:r>
      <w:r w:rsidRPr="009F49B3">
        <w:rPr>
          <w:rStyle w:val="StyleUnderline"/>
        </w:rPr>
        <w:t xml:space="preserve"> capability</w:t>
      </w:r>
      <w:r w:rsidRPr="009F49B3">
        <w:rPr>
          <w:sz w:val="16"/>
        </w:rPr>
        <w:t xml:space="preserve">. Another, less likely, path to producing weapons-grade HEU could be a laser isotope-separation process, which Japan dabbled in for years before inefficiencies led to a cutback on implementation plans in 2001. Although laser enrichment is not commercially attractive, the know-how and equipment remain in Japan, and as we learned in the case of South Korea in 2004, experiments to produce HEU in small doses can be difficult for IAEA inspectors to detect.37 </w:t>
      </w:r>
      <w:r w:rsidRPr="009F49B3">
        <w:rPr>
          <w:rStyle w:val="StyleUnderline"/>
        </w:rPr>
        <w:t xml:space="preserve">There are other skills in which </w:t>
      </w:r>
      <w:r w:rsidRPr="000C18BF">
        <w:rPr>
          <w:rStyle w:val="StyleUnderline"/>
          <w:highlight w:val="yellow"/>
        </w:rPr>
        <w:t>Japanese researchers excel</w:t>
      </w:r>
      <w:r w:rsidRPr="009F49B3">
        <w:rPr>
          <w:rStyle w:val="StyleUnderline"/>
        </w:rPr>
        <w:t xml:space="preserve"> that are often neglected </w:t>
      </w:r>
      <w:r w:rsidRPr="000C18BF">
        <w:rPr>
          <w:rStyle w:val="StyleUnderline"/>
          <w:highlight w:val="yellow"/>
        </w:rPr>
        <w:t>in</w:t>
      </w:r>
      <w:r w:rsidRPr="009F49B3">
        <w:rPr>
          <w:rStyle w:val="StyleUnderline"/>
        </w:rPr>
        <w:t xml:space="preserve"> discussions of Japan’s latent deterrent. These include high-speed framing </w:t>
      </w:r>
      <w:r w:rsidRPr="000C18BF">
        <w:rPr>
          <w:rStyle w:val="StyleUnderline"/>
          <w:highlight w:val="yellow"/>
        </w:rPr>
        <w:t>radiography</w:t>
      </w:r>
      <w:r w:rsidRPr="009F49B3">
        <w:rPr>
          <w:rStyle w:val="StyleUnderline"/>
        </w:rPr>
        <w:t xml:space="preserve">, </w:t>
      </w:r>
      <w:r w:rsidRPr="000C18BF">
        <w:rPr>
          <w:rStyle w:val="StyleUnderline"/>
          <w:highlight w:val="yellow"/>
        </w:rPr>
        <w:t>heavymetal</w:t>
      </w:r>
      <w:r w:rsidRPr="009F49B3">
        <w:rPr>
          <w:rStyle w:val="StyleUnderline"/>
        </w:rPr>
        <w:t xml:space="preserve"> shock </w:t>
      </w:r>
      <w:r w:rsidRPr="000C18BF">
        <w:rPr>
          <w:rStyle w:val="StyleUnderline"/>
          <w:highlight w:val="yellow"/>
        </w:rPr>
        <w:t>physics</w:t>
      </w:r>
      <w:r w:rsidRPr="009F49B3">
        <w:rPr>
          <w:rStyle w:val="StyleUnderline"/>
        </w:rPr>
        <w:t xml:space="preserve">, </w:t>
      </w:r>
      <w:r w:rsidRPr="000C18BF">
        <w:rPr>
          <w:rStyle w:val="StyleUnderline"/>
          <w:highlight w:val="yellow"/>
        </w:rPr>
        <w:t>radiation hydrodynamics</w:t>
      </w:r>
      <w:r w:rsidRPr="009F49B3">
        <w:rPr>
          <w:rStyle w:val="StyleUnderline"/>
        </w:rPr>
        <w:t xml:space="preserve">, </w:t>
      </w:r>
      <w:r w:rsidRPr="000C18BF">
        <w:rPr>
          <w:rStyle w:val="StyleUnderline"/>
          <w:highlight w:val="yellow"/>
        </w:rPr>
        <w:t>and explosive shaping</w:t>
      </w:r>
      <w:r w:rsidRPr="009F49B3">
        <w:rPr>
          <w:rStyle w:val="StyleUnderline"/>
        </w:rPr>
        <w:t xml:space="preserve">. Knowledge in </w:t>
      </w:r>
      <w:r w:rsidRPr="000C18BF">
        <w:rPr>
          <w:rStyle w:val="StyleUnderline"/>
          <w:highlight w:val="yellow"/>
        </w:rPr>
        <w:t>these</w:t>
      </w:r>
      <w:r w:rsidRPr="009F49B3">
        <w:rPr>
          <w:rStyle w:val="StyleUnderline"/>
        </w:rPr>
        <w:t xml:space="preserve"> areas and others that </w:t>
      </w:r>
      <w:r w:rsidRPr="000C18BF">
        <w:rPr>
          <w:rStyle w:val="StyleUnderline"/>
          <w:highlight w:val="yellow"/>
        </w:rPr>
        <w:t>are basic for development of a</w:t>
      </w:r>
      <w:r w:rsidRPr="009F49B3">
        <w:rPr>
          <w:rStyle w:val="StyleUnderline"/>
        </w:rPr>
        <w:t xml:space="preserve"> thermo</w:t>
      </w:r>
      <w:r w:rsidRPr="000C18BF">
        <w:rPr>
          <w:rStyle w:val="StyleUnderline"/>
          <w:highlight w:val="yellow"/>
        </w:rPr>
        <w:t>nuclear device</w:t>
      </w:r>
      <w:r w:rsidRPr="009F49B3">
        <w:rPr>
          <w:rStyle w:val="StyleUnderline"/>
        </w:rPr>
        <w:t xml:space="preserve"> is </w:t>
      </w:r>
      <w:r w:rsidRPr="006963A7">
        <w:rPr>
          <w:rStyle w:val="StyleUnderline"/>
        </w:rPr>
        <w:t xml:space="preserve">scattered throughout Japan’s industrial and research communities. </w:t>
      </w:r>
      <w:r w:rsidRPr="000C18BF">
        <w:rPr>
          <w:rStyle w:val="StyleUnderline"/>
          <w:highlight w:val="yellow"/>
        </w:rPr>
        <w:t>It is not uncommon for Japanese</w:t>
      </w:r>
      <w:r w:rsidRPr="009F49B3">
        <w:rPr>
          <w:rStyle w:val="StyleUnderline"/>
        </w:rPr>
        <w:t xml:space="preserve"> research </w:t>
      </w:r>
      <w:r w:rsidRPr="000C18BF">
        <w:rPr>
          <w:rStyle w:val="StyleUnderline"/>
          <w:highlight w:val="yellow"/>
        </w:rPr>
        <w:t>scientists to attend</w:t>
      </w:r>
      <w:r w:rsidRPr="009F49B3">
        <w:rPr>
          <w:rStyle w:val="StyleUnderline"/>
        </w:rPr>
        <w:t xml:space="preserve"> and present papers at international </w:t>
      </w:r>
      <w:r w:rsidRPr="000C18BF">
        <w:rPr>
          <w:rStyle w:val="StyleUnderline"/>
          <w:highlight w:val="yellow"/>
        </w:rPr>
        <w:t>conferences on</w:t>
      </w:r>
      <w:r w:rsidRPr="009F49B3">
        <w:rPr>
          <w:rStyle w:val="StyleUnderline"/>
        </w:rPr>
        <w:t xml:space="preserve"> shock compression or high-speed </w:t>
      </w:r>
      <w:r w:rsidRPr="000C18BF">
        <w:rPr>
          <w:rStyle w:val="StyleUnderline"/>
          <w:highlight w:val="yellow"/>
        </w:rPr>
        <w:t>photonics</w:t>
      </w:r>
      <w:r w:rsidRPr="009F49B3">
        <w:rPr>
          <w:rStyle w:val="StyleUnderline"/>
        </w:rPr>
        <w:t xml:space="preserve"> also </w:t>
      </w:r>
      <w:r w:rsidRPr="000C18BF">
        <w:rPr>
          <w:rStyle w:val="StyleUnderline"/>
          <w:highlight w:val="yellow"/>
        </w:rPr>
        <w:t>attended by nuclear weapons scientists</w:t>
      </w:r>
      <w:r w:rsidRPr="009F49B3">
        <w:rPr>
          <w:rStyle w:val="StyleUnderline"/>
        </w:rPr>
        <w:t xml:space="preserve"> from the United States, Russia, and China</w:t>
      </w:r>
      <w:r w:rsidRPr="009F49B3">
        <w:rPr>
          <w:sz w:val="16"/>
        </w:rPr>
        <w:t xml:space="preserve">.38 These research activities have practical application in a wide range of non-military areas and are not necessarily telltale signs of a secret nuclear weapons research program. Indeed, while some policymakers in Tokyo would like to foster closer ties between Japan’s scientists and defense planners, a wide gulf remains between the two communities. 39 It </w:t>
      </w:r>
      <w:r w:rsidRPr="009F49B3">
        <w:rPr>
          <w:rStyle w:val="StyleUnderline"/>
        </w:rPr>
        <w:t>also appears that Japan lacks deep experience with other activities relevant to a weapons program such as plutonium metallurgy or beryllium machining, which could be helpful</w:t>
      </w:r>
      <w:r w:rsidRPr="009F49B3">
        <w:rPr>
          <w:sz w:val="16"/>
        </w:rPr>
        <w:t xml:space="preserve"> depending on what path Japan chose. </w:t>
      </w:r>
      <w:r w:rsidRPr="009F49B3">
        <w:rPr>
          <w:rStyle w:val="StyleUnderline"/>
        </w:rPr>
        <w:t xml:space="preserve">Still, </w:t>
      </w:r>
      <w:r w:rsidRPr="000C18BF">
        <w:rPr>
          <w:rStyle w:val="StyleUnderline"/>
          <w:highlight w:val="yellow"/>
        </w:rPr>
        <w:t>Japan</w:t>
      </w:r>
      <w:r w:rsidRPr="009F49B3">
        <w:rPr>
          <w:rStyle w:val="StyleUnderline"/>
        </w:rPr>
        <w:t xml:space="preserve"> clearly </w:t>
      </w:r>
      <w:r w:rsidRPr="000C18BF">
        <w:rPr>
          <w:rStyle w:val="StyleUnderline"/>
          <w:highlight w:val="yellow"/>
        </w:rPr>
        <w:t xml:space="preserve">has mature capabilities </w:t>
      </w:r>
      <w:r w:rsidRPr="006963A7">
        <w:rPr>
          <w:rStyle w:val="StyleUnderline"/>
        </w:rPr>
        <w:t>in certain areas, capabilities</w:t>
      </w:r>
      <w:r w:rsidRPr="009F49B3">
        <w:rPr>
          <w:rStyle w:val="StyleUnderline"/>
        </w:rPr>
        <w:t xml:space="preserve"> that are as </w:t>
      </w:r>
      <w:r w:rsidRPr="000C18BF">
        <w:rPr>
          <w:rStyle w:val="StyleUnderline"/>
          <w:highlight w:val="yellow"/>
        </w:rPr>
        <w:t xml:space="preserve">relevant to </w:t>
      </w:r>
      <w:r w:rsidRPr="006963A7">
        <w:rPr>
          <w:rStyle w:val="StyleUnderline"/>
        </w:rPr>
        <w:t xml:space="preserve">its </w:t>
      </w:r>
      <w:r w:rsidRPr="000C18BF">
        <w:rPr>
          <w:rStyle w:val="StyleUnderline"/>
          <w:highlight w:val="yellow"/>
        </w:rPr>
        <w:t xml:space="preserve">nuclear </w:t>
      </w:r>
      <w:r w:rsidRPr="006963A7">
        <w:rPr>
          <w:rStyle w:val="StyleUnderline"/>
        </w:rPr>
        <w:t>hedge</w:t>
      </w:r>
      <w:r w:rsidRPr="009F49B3">
        <w:rPr>
          <w:rStyle w:val="StyleUnderline"/>
        </w:rPr>
        <w:t xml:space="preserve"> as the country’s plutonium stockpile. It is also evident that national policy recognizes the value of these programs in preventing both the United States and potential adversaries from taking Japan’s non-nuclear status for granted. In short, </w:t>
      </w:r>
      <w:r w:rsidRPr="000C18BF">
        <w:rPr>
          <w:rStyle w:val="StyleUnderline"/>
          <w:highlight w:val="yellow"/>
        </w:rPr>
        <w:t>given Japan’s level of tech</w:t>
      </w:r>
      <w:r w:rsidRPr="009F49B3">
        <w:rPr>
          <w:rStyle w:val="StyleUnderline"/>
        </w:rPr>
        <w:t xml:space="preserve">nological </w:t>
      </w:r>
      <w:r w:rsidRPr="000C18BF">
        <w:rPr>
          <w:rStyle w:val="StyleUnderline"/>
          <w:highlight w:val="yellow"/>
        </w:rPr>
        <w:t xml:space="preserve">sophistication, </w:t>
      </w:r>
      <w:r w:rsidRPr="006963A7">
        <w:rPr>
          <w:rStyle w:val="StyleUnderline"/>
        </w:rPr>
        <w:t>stable civil-military relations, accessible</w:t>
      </w:r>
      <w:r w:rsidRPr="009F49B3">
        <w:rPr>
          <w:rStyle w:val="StyleUnderline"/>
        </w:rPr>
        <w:t xml:space="preserve"> and </w:t>
      </w:r>
      <w:r w:rsidRPr="006963A7">
        <w:rPr>
          <w:rStyle w:val="StyleUnderline"/>
        </w:rPr>
        <w:t>plentiful</w:t>
      </w:r>
      <w:r w:rsidRPr="009F49B3">
        <w:rPr>
          <w:rStyle w:val="StyleUnderline"/>
        </w:rPr>
        <w:t xml:space="preserve"> </w:t>
      </w:r>
      <w:r w:rsidRPr="000C18BF">
        <w:rPr>
          <w:rStyle w:val="StyleUnderline"/>
          <w:highlight w:val="yellow"/>
        </w:rPr>
        <w:t>plutonium</w:t>
      </w:r>
      <w:r w:rsidRPr="009F49B3">
        <w:rPr>
          <w:rStyle w:val="StyleUnderline"/>
        </w:rPr>
        <w:t xml:space="preserve"> stockpiles, self-contained </w:t>
      </w:r>
      <w:r w:rsidRPr="000C18BF">
        <w:rPr>
          <w:rStyle w:val="StyleUnderline"/>
          <w:highlight w:val="yellow"/>
        </w:rPr>
        <w:t>nuclear fuel cycle</w:t>
      </w:r>
      <w:r w:rsidRPr="009F49B3">
        <w:rPr>
          <w:rStyle w:val="StyleUnderline"/>
        </w:rPr>
        <w:t xml:space="preserve">, </w:t>
      </w:r>
      <w:r w:rsidRPr="000C18BF">
        <w:rPr>
          <w:rStyle w:val="StyleUnderline"/>
          <w:highlight w:val="yellow"/>
        </w:rPr>
        <w:t xml:space="preserve">and history </w:t>
      </w:r>
      <w:r w:rsidRPr="006963A7">
        <w:rPr>
          <w:rStyle w:val="StyleUnderline"/>
        </w:rPr>
        <w:t>of success in “spinning on” commercial technologies</w:t>
      </w:r>
      <w:r w:rsidRPr="009F49B3">
        <w:rPr>
          <w:rStyle w:val="StyleUnderline"/>
        </w:rPr>
        <w:t xml:space="preserve">, </w:t>
      </w:r>
      <w:r w:rsidRPr="000C18BF">
        <w:rPr>
          <w:rStyle w:val="StyleUnderline"/>
          <w:highlight w:val="yellow"/>
        </w:rPr>
        <w:t>the country’s nuclear hedge remains intact and credible</w:t>
      </w:r>
      <w:r w:rsidRPr="000C18BF">
        <w:rPr>
          <w:sz w:val="16"/>
          <w:highlight w:val="yellow"/>
        </w:rPr>
        <w:t>.40</w:t>
      </w:r>
    </w:p>
    <w:p w14:paraId="5899537D" w14:textId="77777777" w:rsidR="00EC0EA2" w:rsidRDefault="00EC0EA2" w:rsidP="00EC0EA2">
      <w:pPr>
        <w:rPr>
          <w:sz w:val="16"/>
        </w:rPr>
      </w:pPr>
    </w:p>
    <w:p w14:paraId="772EE910" w14:textId="219816A8" w:rsidR="00EC0EA2" w:rsidRDefault="00EC0EA2" w:rsidP="00EC0EA2">
      <w:pPr>
        <w:pStyle w:val="Heading4"/>
      </w:pPr>
      <w:r>
        <w:t xml:space="preserve">Recycling program = capability </w:t>
      </w:r>
    </w:p>
    <w:p w14:paraId="5DAFF98E" w14:textId="77777777" w:rsidR="00EC0EA2" w:rsidRPr="00450AE0" w:rsidRDefault="00EC0EA2" w:rsidP="00EC0EA2">
      <w:r w:rsidRPr="00450AE0">
        <w:rPr>
          <w:rStyle w:val="Style13ptBold"/>
        </w:rPr>
        <w:t>Tabuchi 14</w:t>
      </w:r>
      <w:r>
        <w:t xml:space="preserve"> – </w:t>
      </w:r>
      <w:r w:rsidRPr="00450AE0">
        <w:t>Hiroko Tabuchi, reporter @ The NYT, APRIL 9, 2014, "Japan Pushes Plan to Stockpile Plutonium, Despite Proliferation Risks", New York Times, www.nytimes.com/2014/04/10/world/asia/japan-pushes-plan-to-stockpile-plutonium-despite-proliferation-risks.html?_r=0</w:t>
      </w:r>
    </w:p>
    <w:p w14:paraId="4305A868" w14:textId="62A9EB65" w:rsidR="00EC0EA2" w:rsidRDefault="00EC0EA2" w:rsidP="00EC0EA2">
      <w:pPr>
        <w:rPr>
          <w:sz w:val="16"/>
        </w:rPr>
      </w:pPr>
      <w:r w:rsidRPr="00100C22">
        <w:rPr>
          <w:sz w:val="16"/>
        </w:rPr>
        <w:t xml:space="preserve">TOKYO — </w:t>
      </w:r>
      <w:r w:rsidRPr="00D138E5">
        <w:rPr>
          <w:rStyle w:val="StyleUnderline"/>
        </w:rPr>
        <w:t xml:space="preserve">Just weeks after </w:t>
      </w:r>
      <w:r w:rsidRPr="000C18BF">
        <w:rPr>
          <w:rStyle w:val="StyleUnderline"/>
          <w:highlight w:val="yellow"/>
        </w:rPr>
        <w:t>Japan</w:t>
      </w:r>
      <w:r w:rsidRPr="00D138E5">
        <w:rPr>
          <w:rStyle w:val="StyleUnderline"/>
        </w:rPr>
        <w:t xml:space="preserve"> agreed to give up a cache of weapons-grade plutonium, the country </w:t>
      </w:r>
      <w:r w:rsidRPr="000C18BF">
        <w:rPr>
          <w:rStyle w:val="StyleUnderline"/>
          <w:highlight w:val="yellow"/>
        </w:rPr>
        <w:t>is set to push</w:t>
      </w:r>
      <w:r w:rsidRPr="00D138E5">
        <w:rPr>
          <w:rStyle w:val="StyleUnderline"/>
        </w:rPr>
        <w:t xml:space="preserve"> ahead </w:t>
      </w:r>
      <w:r w:rsidRPr="000C18BF">
        <w:rPr>
          <w:rStyle w:val="StyleUnderline"/>
          <w:highlight w:val="yellow"/>
        </w:rPr>
        <w:t>with a program that would</w:t>
      </w:r>
      <w:r w:rsidRPr="00D138E5">
        <w:rPr>
          <w:rStyle w:val="StyleUnderline"/>
        </w:rPr>
        <w:t xml:space="preserve"> </w:t>
      </w:r>
      <w:r w:rsidRPr="000C18BF">
        <w:rPr>
          <w:rStyle w:val="StyleUnderline"/>
          <w:highlight w:val="yellow"/>
        </w:rPr>
        <w:t xml:space="preserve">produce new stockpiles of the material, </w:t>
      </w:r>
      <w:r w:rsidRPr="000C18BF">
        <w:rPr>
          <w:rStyle w:val="Emphasis"/>
          <w:highlight w:val="yellow"/>
        </w:rPr>
        <w:t>creating a proliferation risk</w:t>
      </w:r>
      <w:r w:rsidRPr="00100C22">
        <w:rPr>
          <w:rStyle w:val="Emphasis"/>
        </w:rPr>
        <w:t xml:space="preserve"> for decades to come</w:t>
      </w:r>
      <w:r w:rsidRPr="00100C22">
        <w:rPr>
          <w:sz w:val="16"/>
        </w:rPr>
        <w:t xml:space="preserve">. Though </w:t>
      </w:r>
      <w:r w:rsidRPr="00100C22">
        <w:rPr>
          <w:rStyle w:val="StyleUnderline"/>
        </w:rPr>
        <w:t xml:space="preserve">that </w:t>
      </w:r>
      <w:r w:rsidRPr="000C18BF">
        <w:rPr>
          <w:rStyle w:val="StyleUnderline"/>
          <w:highlight w:val="yellow"/>
        </w:rPr>
        <w:t>additional plutonium</w:t>
      </w:r>
      <w:r w:rsidRPr="00100C22">
        <w:rPr>
          <w:sz w:val="16"/>
        </w:rPr>
        <w:t xml:space="preserve"> would not be the grade that is most desirable for bombs, and is therefore less of a threat, it </w:t>
      </w:r>
      <w:r w:rsidRPr="000C18BF">
        <w:rPr>
          <w:rStyle w:val="StyleUnderline"/>
          <w:highlight w:val="yellow"/>
        </w:rPr>
        <w:t>could</w:t>
      </w:r>
      <w:r w:rsidRPr="00100C22">
        <w:rPr>
          <w:sz w:val="16"/>
        </w:rPr>
        <w:t xml:space="preserve"> — in knowledgeable hands and with some work and time — </w:t>
      </w:r>
      <w:r w:rsidRPr="00100C22">
        <w:rPr>
          <w:rStyle w:val="StyleUnderline"/>
        </w:rPr>
        <w:t xml:space="preserve">be used to </w:t>
      </w:r>
      <w:r w:rsidRPr="000C18BF">
        <w:rPr>
          <w:rStyle w:val="StyleUnderline"/>
          <w:highlight w:val="yellow"/>
        </w:rPr>
        <w:t>make a weapon</w:t>
      </w:r>
      <w:r w:rsidRPr="00100C22">
        <w:rPr>
          <w:rStyle w:val="StyleUnderline"/>
        </w:rPr>
        <w:t>. The newly created stockpiles would add to tons of other plutonium already being stored in Japan.</w:t>
      </w:r>
      <w:r>
        <w:rPr>
          <w:rStyle w:val="StyleUnderline"/>
        </w:rPr>
        <w:t xml:space="preserve"> </w:t>
      </w:r>
      <w:r w:rsidRPr="00100C22">
        <w:rPr>
          <w:rStyle w:val="StyleUnderline"/>
        </w:rPr>
        <w:t xml:space="preserve">“The government made a big deal out of returning several hundred kilograms of plutonium, but it brushes over the fact that </w:t>
      </w:r>
      <w:r w:rsidRPr="000C18BF">
        <w:rPr>
          <w:rStyle w:val="StyleUnderline"/>
          <w:highlight w:val="yellow"/>
        </w:rPr>
        <w:t>Japan has so much more</w:t>
      </w:r>
      <w:r w:rsidRPr="00100C22">
        <w:rPr>
          <w:rStyle w:val="StyleUnderline"/>
        </w:rPr>
        <w:t>,”</w:t>
      </w:r>
      <w:r w:rsidRPr="00100C22">
        <w:rPr>
          <w:sz w:val="16"/>
        </w:rPr>
        <w:t xml:space="preserve"> said Sumio Mabuchi, an opposition lawmaker who served as adviser to the government in the early days of the 2011 Fukushima disaster. “It’s hypocritical.” </w:t>
      </w:r>
      <w:r w:rsidRPr="00100C22">
        <w:rPr>
          <w:rStyle w:val="StyleUnderline"/>
        </w:rPr>
        <w:t>Plutonium staying in Japan would be used for a nuclear recycling program that has become one of the most contentious parts of the nation’s first comprehensive energy plan since the Fukushima nuclear disaster</w:t>
      </w:r>
      <w:r w:rsidRPr="00100C22">
        <w:rPr>
          <w:sz w:val="16"/>
        </w:rPr>
        <w:t xml:space="preserve">. The plan is expected to be approved by the cabinet as early as Friday. The recycling program, which seeks to separate plutonium from used nuclear fuel so it can be reused to power reactors, is seen by supporters as a way of ensuring resource-poor Japan more energy independence. The program has helped delay the energy plan’s approval, with even some members of the governing party worried by its cost and by criticism from proliferation experts at home and abroad. Those </w:t>
      </w:r>
      <w:r w:rsidRPr="00100C22">
        <w:rPr>
          <w:rStyle w:val="StyleUnderline"/>
        </w:rPr>
        <w:t xml:space="preserve">experts fear </w:t>
      </w:r>
      <w:r w:rsidRPr="000C18BF">
        <w:rPr>
          <w:rStyle w:val="StyleUnderline"/>
          <w:highlight w:val="yellow"/>
        </w:rPr>
        <w:t>the plutonium</w:t>
      </w:r>
      <w:r w:rsidRPr="00100C22">
        <w:rPr>
          <w:rStyle w:val="StyleUnderline"/>
        </w:rPr>
        <w:t xml:space="preserve"> produced by recycling </w:t>
      </w:r>
      <w:r w:rsidRPr="000C18BF">
        <w:rPr>
          <w:rStyle w:val="StyleUnderline"/>
          <w:highlight w:val="yellow"/>
        </w:rPr>
        <w:t>would create an inviting target for terrorists</w:t>
      </w:r>
      <w:r w:rsidRPr="00100C22">
        <w:rPr>
          <w:rStyle w:val="StyleUnderline"/>
        </w:rPr>
        <w:t xml:space="preserve"> </w:t>
      </w:r>
      <w:r w:rsidRPr="000C18BF">
        <w:rPr>
          <w:rStyle w:val="StyleUnderline"/>
          <w:highlight w:val="yellow"/>
        </w:rPr>
        <w:t>to steal or attack</w:t>
      </w:r>
      <w:r w:rsidRPr="00100C22">
        <w:rPr>
          <w:rStyle w:val="StyleUnderline"/>
        </w:rPr>
        <w:t xml:space="preserve">, and </w:t>
      </w:r>
      <w:r w:rsidRPr="003B67A6">
        <w:rPr>
          <w:rStyle w:val="StyleUnderline"/>
        </w:rPr>
        <w:t>American</w:t>
      </w:r>
      <w:r w:rsidRPr="00100C22">
        <w:rPr>
          <w:rStyle w:val="StyleUnderline"/>
        </w:rPr>
        <w:t xml:space="preserve"> officials have been quietly pressing Japan not to build up larger stocks of the material. </w:t>
      </w:r>
      <w:r w:rsidRPr="000C18BF">
        <w:rPr>
          <w:rStyle w:val="StyleUnderline"/>
          <w:highlight w:val="yellow"/>
        </w:rPr>
        <w:t>The plutonium is</w:t>
      </w:r>
      <w:r w:rsidRPr="00100C22">
        <w:rPr>
          <w:rStyle w:val="StyleUnderline"/>
        </w:rPr>
        <w:t xml:space="preserve"> far </w:t>
      </w:r>
      <w:r w:rsidRPr="000C18BF">
        <w:rPr>
          <w:rStyle w:val="StyleUnderline"/>
          <w:highlight w:val="yellow"/>
        </w:rPr>
        <w:t>easier to</w:t>
      </w:r>
      <w:r w:rsidRPr="00100C22">
        <w:rPr>
          <w:rStyle w:val="StyleUnderline"/>
        </w:rPr>
        <w:t xml:space="preserve"> </w:t>
      </w:r>
      <w:r w:rsidRPr="000C18BF">
        <w:rPr>
          <w:rStyle w:val="StyleUnderline"/>
          <w:highlight w:val="yellow"/>
        </w:rPr>
        <w:t>use in weapons than</w:t>
      </w:r>
      <w:r w:rsidRPr="00100C22">
        <w:rPr>
          <w:rStyle w:val="StyleUnderline"/>
        </w:rPr>
        <w:t xml:space="preserve"> the </w:t>
      </w:r>
      <w:r w:rsidRPr="000C18BF">
        <w:rPr>
          <w:rStyle w:val="StyleUnderline"/>
          <w:highlight w:val="yellow"/>
        </w:rPr>
        <w:t>uranium</w:t>
      </w:r>
      <w:r w:rsidRPr="00100C22">
        <w:rPr>
          <w:rStyle w:val="StyleUnderline"/>
        </w:rPr>
        <w:t xml:space="preserve"> that has been used to power most of Japan’s nuclear reactors.</w:t>
      </w:r>
      <w:r>
        <w:rPr>
          <w:rStyle w:val="StyleUnderline"/>
        </w:rPr>
        <w:t xml:space="preserve"> </w:t>
      </w:r>
      <w:r w:rsidRPr="00100C22">
        <w:rPr>
          <w:rStyle w:val="StyleUnderline"/>
        </w:rPr>
        <w:t xml:space="preserve">For the many Japanese frightened of atomic power after the Fukushima Daiichi disaster, </w:t>
      </w:r>
      <w:r w:rsidRPr="000C18BF">
        <w:rPr>
          <w:rStyle w:val="StyleUnderline"/>
          <w:highlight w:val="yellow"/>
        </w:rPr>
        <w:t>the</w:t>
      </w:r>
      <w:r w:rsidRPr="00100C22">
        <w:rPr>
          <w:rStyle w:val="StyleUnderline"/>
        </w:rPr>
        <w:t xml:space="preserve"> government’s continued </w:t>
      </w:r>
      <w:r w:rsidRPr="000C18BF">
        <w:rPr>
          <w:rStyle w:val="StyleUnderline"/>
          <w:highlight w:val="yellow"/>
        </w:rPr>
        <w:t>push for recycling</w:t>
      </w:r>
      <w:r w:rsidRPr="00100C22">
        <w:rPr>
          <w:rStyle w:val="StyleUnderline"/>
        </w:rPr>
        <w:t xml:space="preserve"> after years of missteps </w:t>
      </w:r>
      <w:r w:rsidRPr="000C18BF">
        <w:rPr>
          <w:rStyle w:val="StyleUnderline"/>
          <w:highlight w:val="yellow"/>
        </w:rPr>
        <w:t>is a</w:t>
      </w:r>
      <w:r w:rsidRPr="00100C22">
        <w:rPr>
          <w:rStyle w:val="StyleUnderline"/>
        </w:rPr>
        <w:t xml:space="preserve"> worrisome </w:t>
      </w:r>
      <w:r w:rsidRPr="000C18BF">
        <w:rPr>
          <w:rStyle w:val="StyleUnderline"/>
          <w:highlight w:val="yellow"/>
        </w:rPr>
        <w:t>sign</w:t>
      </w:r>
      <w:r w:rsidRPr="00100C22">
        <w:rPr>
          <w:rStyle w:val="StyleUnderline"/>
        </w:rPr>
        <w:t xml:space="preserve"> that </w:t>
      </w:r>
      <w:r w:rsidRPr="000C18BF">
        <w:rPr>
          <w:rStyle w:val="StyleUnderline"/>
          <w:highlight w:val="yellow"/>
        </w:rPr>
        <w:t>the gov</w:t>
      </w:r>
      <w:r w:rsidRPr="00100C22">
        <w:rPr>
          <w:rStyle w:val="StyleUnderline"/>
        </w:rPr>
        <w:t xml:space="preserve">ernment </w:t>
      </w:r>
      <w:r w:rsidRPr="000C18BF">
        <w:rPr>
          <w:rStyle w:val="StyleUnderline"/>
          <w:highlight w:val="yellow"/>
        </w:rPr>
        <w:t>plans a robust nuclear energy program</w:t>
      </w:r>
      <w:r w:rsidRPr="00100C22">
        <w:rPr>
          <w:rStyle w:val="StyleUnderline"/>
        </w:rPr>
        <w:t xml:space="preserve"> in the future despite promises to eventually reduce the nation’s use of atomic power.</w:t>
      </w:r>
      <w:r w:rsidRPr="00100C22">
        <w:rPr>
          <w:sz w:val="16"/>
        </w:rPr>
        <w:t xml:space="preserve"> (The country’s functioning nuclear reactors have been idled while they undergo more stringent safety checks introduced after the accident.) The plans also mean Japan is committed to using a mixed plutonium-uranium fuel for reactors that is considered somewhat more dangerous than uranium fuel if there is an accident. The mixture, called mixed oxide fuel, is necessary because plutonium produced by recycling cannot be used alone in the reactors. </w:t>
      </w:r>
      <w:r w:rsidRPr="00100C22">
        <w:rPr>
          <w:rStyle w:val="StyleUnderline"/>
        </w:rPr>
        <w:t>Japan’s intent to grow its plutonium inventory is also becoming a new irritant in Tokyo’s relations with its Asian neighbors, threatening to further destabilize a region already mired in disputes over territory and wartime history. This month, China accused Japan of stockpiling plutonium and uranium “far exceeding its normal needs.” The implication is that Japan wants to retain the plutonium in case it decided to pursue its own nuclear weapons program.</w:t>
      </w:r>
      <w:r>
        <w:rPr>
          <w:rStyle w:val="StyleUnderline"/>
        </w:rPr>
        <w:t xml:space="preserve"> </w:t>
      </w:r>
      <w:r w:rsidRPr="00100C22">
        <w:rPr>
          <w:sz w:val="16"/>
        </w:rPr>
        <w:t xml:space="preserve">For Prime Minister Shinzo Abe and other proponents of recycling, the risks are outweighed by the benefit of more energy independence — a goal of Japanese leaders for decades. </w:t>
      </w:r>
      <w:r w:rsidRPr="00100C22">
        <w:rPr>
          <w:rStyle w:val="StyleUnderline"/>
        </w:rPr>
        <w:t xml:space="preserve">While uranium remains widely available, and cheap, </w:t>
      </w:r>
      <w:r w:rsidRPr="000C18BF">
        <w:rPr>
          <w:rStyle w:val="StyleUnderline"/>
          <w:highlight w:val="yellow"/>
        </w:rPr>
        <w:t>the Abe administration says</w:t>
      </w:r>
      <w:r w:rsidRPr="00100C22">
        <w:rPr>
          <w:rStyle w:val="StyleUnderline"/>
        </w:rPr>
        <w:t xml:space="preserve"> Japan’s nuclear program should not be vulnerable to disruptions of supply or a possible rise in costs.</w:t>
      </w:r>
      <w:r>
        <w:rPr>
          <w:rStyle w:val="StyleUnderline"/>
        </w:rPr>
        <w:t xml:space="preserve"> </w:t>
      </w:r>
      <w:r w:rsidRPr="00100C22">
        <w:rPr>
          <w:rStyle w:val="StyleUnderline"/>
        </w:rPr>
        <w:t>“</w:t>
      </w:r>
      <w:r w:rsidRPr="000C18BF">
        <w:rPr>
          <w:rStyle w:val="StyleUnderline"/>
          <w:highlight w:val="yellow"/>
        </w:rPr>
        <w:t>Japan must continue with the nuclear fuel cycle</w:t>
      </w:r>
      <w:r w:rsidRPr="00100C22">
        <w:rPr>
          <w:rStyle w:val="StyleUnderline"/>
        </w:rPr>
        <w:t>,”</w:t>
      </w:r>
      <w:r w:rsidRPr="00100C22">
        <w:rPr>
          <w:sz w:val="16"/>
        </w:rPr>
        <w:t xml:space="preserve"> said Kazuo Ishikawa, a former Trade Ministry official who worked on energy policy. “Japan’s energy security depends on it.” Anxiety over Japan’s planned recycling program stretches back decades. As some countries, including Britain and Russia, have opted to reprocess plutonium for nuclear fuel, the United States under Presidents Gerald R. Ford and Jimmy Carter turned away from the idea in good part because it was considered a possible new path to a bomb. The fear was that other countries would be more inclined to start the programs if the United States did so, creating stocks of plutonium around the world. The stockpiles in Japan have been especially worrisome to American officials because they are lightly protected. Until recently, the Rokkasho Reprocessing Plant, where much of the plutonium is stored and where new plutonium will be extracted from spent fuel, was protected by unarmed guards since civilians cannot carry firearms under Japanese law. </w:t>
      </w:r>
      <w:r w:rsidRPr="00100C22">
        <w:rPr>
          <w:rStyle w:val="StyleUnderline"/>
        </w:rPr>
        <w:t>Armed policemen are now stationed at the plant for backup, but foreign nuclear proliferation experts worry the lightly armed guards would not be a match for terrorists.</w:t>
      </w:r>
      <w:r w:rsidRPr="00100C22">
        <w:rPr>
          <w:sz w:val="16"/>
        </w:rPr>
        <w:t xml:space="preserve"> </w:t>
      </w:r>
      <w:r w:rsidRPr="00100C22">
        <w:rPr>
          <w:rStyle w:val="StyleUnderline"/>
        </w:rPr>
        <w:t>People working at the plant, meanwhile, do not undergo criminal or terrorist background checks</w:t>
      </w:r>
      <w:r w:rsidRPr="00100C22">
        <w:rPr>
          <w:sz w:val="16"/>
        </w:rPr>
        <w:t xml:space="preserve">, according to officials at the plant, though there are plans to begin doing some vetting of employees’ backgrounds. </w:t>
      </w:r>
      <w:r w:rsidRPr="00100C22">
        <w:rPr>
          <w:rStyle w:val="StyleUnderline"/>
        </w:rPr>
        <w:t>The plant has not yet begun extracting new plutonium while it awaits final regulatory approval, but the energy plan is expected to create more pressure for a swift start.</w:t>
      </w:r>
      <w:r w:rsidRPr="00100C22">
        <w:rPr>
          <w:sz w:val="16"/>
        </w:rPr>
        <w:t xml:space="preserve"> (The plutonium already there was reprocessed abroad.)</w:t>
      </w:r>
    </w:p>
    <w:p w14:paraId="2BB85CA8" w14:textId="77777777" w:rsidR="00EC0EA2" w:rsidRPr="00361C4E" w:rsidRDefault="00EC0EA2" w:rsidP="00EC0EA2">
      <w:pPr>
        <w:rPr>
          <w:sz w:val="16"/>
        </w:rPr>
      </w:pPr>
    </w:p>
    <w:p w14:paraId="4B1A863B" w14:textId="77777777" w:rsidR="00EC0EA2" w:rsidRDefault="00EC0EA2" w:rsidP="00EC0EA2">
      <w:pPr>
        <w:pStyle w:val="Heading4"/>
      </w:pPr>
      <w:r>
        <w:t xml:space="preserve">Japan has a huge supply of plutonium </w:t>
      </w:r>
    </w:p>
    <w:p w14:paraId="539C6737" w14:textId="77777777" w:rsidR="00EC0EA2" w:rsidRPr="00450AE0" w:rsidRDefault="00EC0EA2" w:rsidP="00EC0EA2">
      <w:r w:rsidRPr="00450AE0">
        <w:rPr>
          <w:rStyle w:val="Style13ptBold"/>
        </w:rPr>
        <w:t>Iwata 15</w:t>
      </w:r>
      <w:r>
        <w:t xml:space="preserve"> – </w:t>
      </w:r>
      <w:r w:rsidRPr="00450AE0">
        <w:t>MARI IWATA, reporter @ The WSJ, July 15, 2015, Japan’s Plutonium Stockpile Creates a Nuclear Headache, The Wall Street Journal, www.wsj.com/articles/japans-plutonium-stockpile-creates-a-nuclear-headache-1436934838</w:t>
      </w:r>
    </w:p>
    <w:p w14:paraId="32308465" w14:textId="5AC76023" w:rsidR="00EC0EA2" w:rsidRDefault="00EC0EA2" w:rsidP="00EC0EA2">
      <w:pPr>
        <w:rPr>
          <w:rStyle w:val="StyleUnderline"/>
        </w:rPr>
      </w:pPr>
      <w:r w:rsidRPr="004604EC">
        <w:rPr>
          <w:sz w:val="16"/>
        </w:rPr>
        <w:t>TOKYO—</w:t>
      </w:r>
      <w:r w:rsidRPr="000C18BF">
        <w:rPr>
          <w:rStyle w:val="StyleUnderline"/>
          <w:highlight w:val="yellow"/>
        </w:rPr>
        <w:t>As Japan prepares for the return of nuclear</w:t>
      </w:r>
      <w:r w:rsidRPr="000C487D">
        <w:rPr>
          <w:rStyle w:val="StyleUnderline"/>
        </w:rPr>
        <w:t xml:space="preserve">-generated </w:t>
      </w:r>
      <w:r w:rsidRPr="000C18BF">
        <w:rPr>
          <w:rStyle w:val="StyleUnderline"/>
          <w:highlight w:val="yellow"/>
        </w:rPr>
        <w:t>electricity</w:t>
      </w:r>
      <w:r w:rsidRPr="000C487D">
        <w:rPr>
          <w:rStyle w:val="StyleUnderline"/>
        </w:rPr>
        <w:t xml:space="preserve"> to its grid next month after a two-year hiatus, </w:t>
      </w:r>
      <w:r w:rsidRPr="000C18BF">
        <w:rPr>
          <w:rStyle w:val="StyleUnderline"/>
          <w:highlight w:val="yellow"/>
        </w:rPr>
        <w:t>an old problem</w:t>
      </w:r>
      <w:r w:rsidRPr="000C487D">
        <w:rPr>
          <w:rStyle w:val="StyleUnderline"/>
        </w:rPr>
        <w:t xml:space="preserve"> has </w:t>
      </w:r>
      <w:r w:rsidRPr="000C18BF">
        <w:rPr>
          <w:rStyle w:val="StyleUnderline"/>
          <w:highlight w:val="yellow"/>
        </w:rPr>
        <w:t>resurfaced</w:t>
      </w:r>
      <w:r w:rsidRPr="000C487D">
        <w:rPr>
          <w:rStyle w:val="StyleUnderline"/>
        </w:rPr>
        <w:t xml:space="preserve">: what to do with </w:t>
      </w:r>
      <w:r w:rsidRPr="000C18BF">
        <w:rPr>
          <w:rStyle w:val="StyleUnderline"/>
          <w:highlight w:val="yellow"/>
        </w:rPr>
        <w:t>its huge pile of plutonium</w:t>
      </w:r>
      <w:r w:rsidRPr="004604EC">
        <w:rPr>
          <w:sz w:val="16"/>
        </w:rPr>
        <w:t xml:space="preserve">. Two </w:t>
      </w:r>
      <w:r w:rsidRPr="000C487D">
        <w:rPr>
          <w:rStyle w:val="StyleUnderline"/>
        </w:rPr>
        <w:t>nuclear reactors</w:t>
      </w:r>
      <w:r w:rsidRPr="004604EC">
        <w:rPr>
          <w:sz w:val="16"/>
        </w:rPr>
        <w:t xml:space="preserve"> on Japan’s southern island of Kyushu are set to resume operations as soon as mid-August, with another reactor on nearby Shikoku island likely to restart several months later. They </w:t>
      </w:r>
      <w:r w:rsidRPr="000C487D">
        <w:rPr>
          <w:rStyle w:val="StyleUnderline"/>
        </w:rPr>
        <w:t xml:space="preserve">will be the first </w:t>
      </w:r>
      <w:r w:rsidRPr="000C18BF">
        <w:rPr>
          <w:rStyle w:val="StyleUnderline"/>
          <w:highlight w:val="yellow"/>
        </w:rPr>
        <w:t>to restart</w:t>
      </w:r>
      <w:r w:rsidRPr="000C487D">
        <w:rPr>
          <w:rStyle w:val="StyleUnderline"/>
        </w:rPr>
        <w:t xml:space="preserve"> under new Japanese regulations adopted after the Fukushima disaster in March 2011. One side-effect is that it </w:t>
      </w:r>
      <w:r w:rsidRPr="000C18BF">
        <w:rPr>
          <w:rStyle w:val="StyleUnderline"/>
          <w:highlight w:val="yellow"/>
        </w:rPr>
        <w:t>will</w:t>
      </w:r>
      <w:r w:rsidRPr="000C487D">
        <w:rPr>
          <w:rStyle w:val="StyleUnderline"/>
        </w:rPr>
        <w:t xml:space="preserve"> likely </w:t>
      </w:r>
      <w:r w:rsidRPr="000C18BF">
        <w:rPr>
          <w:rStyle w:val="StyleUnderline"/>
          <w:highlight w:val="yellow"/>
        </w:rPr>
        <w:t>add to Japan’s reserves of plutonium</w:t>
      </w:r>
      <w:r w:rsidRPr="000C487D">
        <w:rPr>
          <w:rStyle w:val="StyleUnderline"/>
        </w:rPr>
        <w:t xml:space="preserve">, which is generated when nuclear fuels are burned in power generation. </w:t>
      </w:r>
      <w:r w:rsidRPr="000C18BF">
        <w:rPr>
          <w:rStyle w:val="StyleUnderline"/>
          <w:highlight w:val="yellow"/>
        </w:rPr>
        <w:t>If</w:t>
      </w:r>
      <w:r w:rsidRPr="000C487D">
        <w:rPr>
          <w:rStyle w:val="StyleUnderline"/>
        </w:rPr>
        <w:t xml:space="preserve"> it is then </w:t>
      </w:r>
      <w:r w:rsidRPr="000C18BF">
        <w:rPr>
          <w:rStyle w:val="StyleUnderline"/>
          <w:highlight w:val="yellow"/>
        </w:rPr>
        <w:t xml:space="preserve">separated from spent fuels, </w:t>
      </w:r>
      <w:r w:rsidRPr="000C18BF">
        <w:rPr>
          <w:rStyle w:val="Emphasis"/>
          <w:highlight w:val="yellow"/>
        </w:rPr>
        <w:t>it can</w:t>
      </w:r>
      <w:r w:rsidRPr="000C487D">
        <w:rPr>
          <w:rStyle w:val="Emphasis"/>
        </w:rPr>
        <w:t xml:space="preserve"> potentially </w:t>
      </w:r>
      <w:r w:rsidRPr="000C18BF">
        <w:rPr>
          <w:rStyle w:val="Emphasis"/>
          <w:highlight w:val="yellow"/>
        </w:rPr>
        <w:t>be made into</w:t>
      </w:r>
      <w:r w:rsidRPr="000C487D">
        <w:rPr>
          <w:rStyle w:val="Emphasis"/>
        </w:rPr>
        <w:t xml:space="preserve"> atomic </w:t>
      </w:r>
      <w:r w:rsidRPr="000C18BF">
        <w:rPr>
          <w:rStyle w:val="Emphasis"/>
          <w:highlight w:val="yellow"/>
        </w:rPr>
        <w:t>bombs. With 47 metric tons of</w:t>
      </w:r>
      <w:r w:rsidRPr="000C487D">
        <w:rPr>
          <w:rStyle w:val="Emphasis"/>
        </w:rPr>
        <w:t xml:space="preserve"> separated </w:t>
      </w:r>
      <w:r w:rsidRPr="000C18BF">
        <w:rPr>
          <w:rStyle w:val="Emphasis"/>
          <w:highlight w:val="yellow"/>
        </w:rPr>
        <w:t>plutonium</w:t>
      </w:r>
      <w:r w:rsidRPr="000C487D">
        <w:rPr>
          <w:rStyle w:val="Emphasis"/>
        </w:rPr>
        <w:t xml:space="preserve">, </w:t>
      </w:r>
      <w:r w:rsidRPr="000C18BF">
        <w:rPr>
          <w:rStyle w:val="Emphasis"/>
          <w:highlight w:val="yellow"/>
        </w:rPr>
        <w:t>Japan already has the largest stockpile</w:t>
      </w:r>
      <w:r w:rsidRPr="000C487D">
        <w:rPr>
          <w:rStyle w:val="Emphasis"/>
        </w:rPr>
        <w:t xml:space="preserve"> of any country that isn’t a nuclear power. </w:t>
      </w:r>
      <w:r w:rsidRPr="000C487D">
        <w:rPr>
          <w:rStyle w:val="StyleUnderline"/>
        </w:rPr>
        <w:t>That, in turn, is a headache for Japan and its key ally, the U.S., which has been leading global efforts to restrict nuclear weapons proliferation.</w:t>
      </w:r>
      <w:r w:rsidRPr="004604EC">
        <w:rPr>
          <w:sz w:val="16"/>
        </w:rPr>
        <w:t xml:space="preserve"> </w:t>
      </w:r>
      <w:r w:rsidRPr="000C18BF">
        <w:rPr>
          <w:rStyle w:val="Emphasis"/>
          <w:highlight w:val="yellow"/>
        </w:rPr>
        <w:t>“This is</w:t>
      </w:r>
      <w:r w:rsidRPr="000C487D">
        <w:rPr>
          <w:rStyle w:val="Emphasis"/>
        </w:rPr>
        <w:t xml:space="preserve"> such </w:t>
      </w:r>
      <w:r w:rsidRPr="000C18BF">
        <w:rPr>
          <w:rStyle w:val="Emphasis"/>
          <w:highlight w:val="yellow"/>
        </w:rPr>
        <w:t>an exceptionally large amount</w:t>
      </w:r>
      <w:r w:rsidRPr="000C487D">
        <w:rPr>
          <w:rStyle w:val="Emphasis"/>
        </w:rPr>
        <w:t xml:space="preserve"> that </w:t>
      </w:r>
      <w:r w:rsidRPr="000C18BF">
        <w:rPr>
          <w:rStyle w:val="Emphasis"/>
          <w:highlight w:val="yellow"/>
        </w:rPr>
        <w:t>it would be difficult</w:t>
      </w:r>
      <w:r w:rsidRPr="000C487D">
        <w:rPr>
          <w:rStyle w:val="Emphasis"/>
        </w:rPr>
        <w:t xml:space="preserve"> </w:t>
      </w:r>
      <w:r w:rsidRPr="000C18BF">
        <w:rPr>
          <w:rStyle w:val="Emphasis"/>
          <w:highlight w:val="yellow"/>
        </w:rPr>
        <w:t>for the U.S. to answer if it’s asked why Washington leaves Japan alone while it presses other countries to meet strict nonprolif</w:t>
      </w:r>
      <w:r w:rsidRPr="000C487D">
        <w:rPr>
          <w:rStyle w:val="Emphasis"/>
        </w:rPr>
        <w:t xml:space="preserve">eration </w:t>
      </w:r>
      <w:r w:rsidRPr="000C18BF">
        <w:rPr>
          <w:rStyle w:val="Emphasis"/>
          <w:highlight w:val="yellow"/>
        </w:rPr>
        <w:t>demands</w:t>
      </w:r>
      <w:r w:rsidRPr="000C487D">
        <w:rPr>
          <w:rStyle w:val="Emphasis"/>
        </w:rPr>
        <w:t>,”</w:t>
      </w:r>
      <w:r w:rsidRPr="004604EC">
        <w:rPr>
          <w:sz w:val="16"/>
        </w:rPr>
        <w:t xml:space="preserve"> </w:t>
      </w:r>
      <w:r w:rsidRPr="000C487D">
        <w:rPr>
          <w:rStyle w:val="StyleUnderline"/>
        </w:rPr>
        <w:t xml:space="preserve">said Nobumasa Akiyama, nuclear security policy professor at the Hitotsubashi University. </w:t>
      </w:r>
      <w:r w:rsidRPr="004604EC">
        <w:rPr>
          <w:sz w:val="16"/>
        </w:rPr>
        <w:t xml:space="preserve">Japan’s plutonium pile already dwarfs that of most countries. Germany, another signatory of nuclear nonproliferation treaties which doesn’t own nuclear weapons, had only 3 tons of separated plutonium at the end of 2013, according to the International Atomic Energy Agency. </w:t>
      </w:r>
      <w:r w:rsidRPr="000C487D">
        <w:rPr>
          <w:rStyle w:val="StyleUnderline"/>
        </w:rPr>
        <w:t>Even major nuclear powers such as the U.S. and Russia only possess 49 tons and 52 tons respectively of separated plutonium not already used in nuclear weapons</w:t>
      </w:r>
      <w:r w:rsidRPr="004604EC">
        <w:rPr>
          <w:sz w:val="16"/>
        </w:rPr>
        <w:t xml:space="preserve">, according to the same data. </w:t>
      </w:r>
      <w:r w:rsidRPr="000C18BF">
        <w:rPr>
          <w:rStyle w:val="StyleUnderline"/>
          <w:highlight w:val="yellow"/>
        </w:rPr>
        <w:t>Neighboring countries</w:t>
      </w:r>
      <w:r w:rsidRPr="000C487D">
        <w:rPr>
          <w:rStyle w:val="StyleUnderline"/>
        </w:rPr>
        <w:t xml:space="preserve">, particularly South Korea and China, have long </w:t>
      </w:r>
      <w:r w:rsidRPr="000C18BF">
        <w:rPr>
          <w:rStyle w:val="StyleUnderline"/>
          <w:highlight w:val="yellow"/>
        </w:rPr>
        <w:t>question</w:t>
      </w:r>
      <w:r w:rsidRPr="000C487D">
        <w:rPr>
          <w:rStyle w:val="StyleUnderline"/>
        </w:rPr>
        <w:t xml:space="preserve">ed </w:t>
      </w:r>
      <w:r w:rsidRPr="000C18BF">
        <w:rPr>
          <w:rStyle w:val="StyleUnderline"/>
          <w:highlight w:val="yellow"/>
        </w:rPr>
        <w:t>why Japan</w:t>
      </w:r>
      <w:r w:rsidRPr="000C487D">
        <w:rPr>
          <w:rStyle w:val="StyleUnderline"/>
        </w:rPr>
        <w:t xml:space="preserve">—which has signed international nonproliferation agreements -- </w:t>
      </w:r>
      <w:r w:rsidRPr="000C18BF">
        <w:rPr>
          <w:rStyle w:val="StyleUnderline"/>
          <w:highlight w:val="yellow"/>
        </w:rPr>
        <w:t>needs so much plutonium</w:t>
      </w:r>
      <w:r w:rsidRPr="004604EC">
        <w:rPr>
          <w:rStyle w:val="StyleUnderline"/>
        </w:rPr>
        <w:t>. China’s foreign ministry said that Beijing has repeatedly urged Japan to reduce its stockpiles of nuclear material and doesn’t want to see those stockpiles increase. “Reducing inventory of sensitive nuclear materials is the consensus among international communities, and it will help to reduce risks to nuclear proliferation and security,”</w:t>
      </w:r>
      <w:r w:rsidRPr="004604EC">
        <w:rPr>
          <w:sz w:val="16"/>
        </w:rPr>
        <w:t xml:space="preserve"> the foreign ministry said in a statement. </w:t>
      </w:r>
      <w:r w:rsidRPr="004604EC">
        <w:rPr>
          <w:rStyle w:val="StyleUnderline"/>
        </w:rPr>
        <w:t>It called on Japan to “take practical actions for an early settlement of its sensitive nuclear materials supply and demand imbalances, and in particular not to take actions to exacerbate the imbalances.”</w:t>
      </w:r>
      <w:r w:rsidRPr="004604EC">
        <w:rPr>
          <w:sz w:val="16"/>
        </w:rPr>
        <w:t xml:space="preserve"> China’s Atomic Energy Authority and defense ministry didn’t respond to requests for comment. </w:t>
      </w:r>
      <w:r w:rsidRPr="004604EC">
        <w:rPr>
          <w:rStyle w:val="StyleUnderline"/>
        </w:rPr>
        <w:t>The existence of the Japanese surplus doesn’t only cause tensions regionally. Countries like Turkey and Egypt have pressed for the right to reprocess spent nuclear fuel to obtain the fuel. Some experts say there is even a risk terrorists could somehow get hold of the plutonium.</w:t>
      </w:r>
    </w:p>
    <w:p w14:paraId="2DC00704" w14:textId="77777777" w:rsidR="00EC0EA2" w:rsidRPr="00AF4321" w:rsidRDefault="00EC0EA2" w:rsidP="00EC0EA2">
      <w:pPr>
        <w:rPr>
          <w:u w:val="single"/>
        </w:rPr>
      </w:pPr>
    </w:p>
    <w:p w14:paraId="0A53E140" w14:textId="77777777" w:rsidR="00EC0EA2" w:rsidRDefault="00EC0EA2" w:rsidP="00EC0EA2">
      <w:pPr>
        <w:pStyle w:val="Heading4"/>
        <w:rPr>
          <w:rStyle w:val="Style13ptBold"/>
          <w:b/>
        </w:rPr>
      </w:pPr>
      <w:r>
        <w:rPr>
          <w:rStyle w:val="Style13ptBold"/>
          <w:b/>
        </w:rPr>
        <w:t>Japan can build a bomb– experts agree</w:t>
      </w:r>
    </w:p>
    <w:p w14:paraId="4EF4FD76" w14:textId="77777777" w:rsidR="00EC0EA2" w:rsidRDefault="00EC0EA2" w:rsidP="00EC0EA2">
      <w:pPr>
        <w:rPr>
          <w:rStyle w:val="Style13ptBold"/>
        </w:rPr>
      </w:pPr>
      <w:r>
        <w:rPr>
          <w:rStyle w:val="Style13ptBold"/>
        </w:rPr>
        <w:t>Keck 14</w:t>
      </w:r>
    </w:p>
    <w:p w14:paraId="27AC6DF6" w14:textId="77777777" w:rsidR="00EC0EA2" w:rsidRDefault="00EC0EA2" w:rsidP="00EC0EA2">
      <w:r>
        <w:t>Zachary Keck, former managing editor at The Diplomat, The Diplomat, “Japan and China’s Dispute Goes Nuclear”, March 18, 2014, http://thediplomat.com/2014/03/japan-and-chinas-dispute-goes-nuclear/</w:t>
      </w:r>
    </w:p>
    <w:p w14:paraId="1D0344E5" w14:textId="77777777" w:rsidR="00EC0EA2" w:rsidRDefault="00EC0EA2" w:rsidP="00EC0EA2">
      <w:r w:rsidRPr="000C18BF">
        <w:rPr>
          <w:rStyle w:val="StyleUnderline"/>
          <w:highlight w:val="yellow"/>
        </w:rPr>
        <w:t xml:space="preserve">Japan has one of the </w:t>
      </w:r>
      <w:r w:rsidRPr="000C18BF">
        <w:rPr>
          <w:rStyle w:val="Emphasis"/>
          <w:highlight w:val="yellow"/>
        </w:rPr>
        <w:t>most advanced civilian nuclear programs</w:t>
      </w:r>
      <w:r w:rsidRPr="000C18BF">
        <w:rPr>
          <w:rStyle w:val="StyleUnderline"/>
          <w:highlight w:val="yellow"/>
        </w:rPr>
        <w:t xml:space="preserve"> of any country</w:t>
      </w:r>
      <w:r>
        <w:rPr>
          <w:rStyle w:val="StyleUnderline"/>
        </w:rPr>
        <w:t xml:space="preserve"> without nuclear weapons</w:t>
      </w:r>
      <w:r>
        <w:t xml:space="preserve">. According to NBC News, </w:t>
      </w:r>
      <w:r w:rsidRPr="000C18BF">
        <w:rPr>
          <w:rStyle w:val="StyleUnderline"/>
          <w:highlight w:val="yellow"/>
        </w:rPr>
        <w:t>Tokyo has 9 tons of plutonium stockpiled in</w:t>
      </w:r>
      <w:r>
        <w:rPr>
          <w:rStyle w:val="StyleUnderline"/>
        </w:rPr>
        <w:t xml:space="preserve"> different places throughout </w:t>
      </w:r>
      <w:r w:rsidRPr="000C18BF">
        <w:rPr>
          <w:rStyle w:val="StyleUnderline"/>
          <w:highlight w:val="yellow"/>
        </w:rPr>
        <w:t>Japan</w:t>
      </w:r>
      <w:r>
        <w:rPr>
          <w:rStyle w:val="StyleUnderline"/>
        </w:rPr>
        <w:t xml:space="preserve">, while </w:t>
      </w:r>
      <w:r w:rsidRPr="000C18BF">
        <w:rPr>
          <w:rStyle w:val="StyleUnderline"/>
          <w:highlight w:val="yellow"/>
        </w:rPr>
        <w:t>35</w:t>
      </w:r>
      <w:r>
        <w:rPr>
          <w:rStyle w:val="StyleUnderline"/>
        </w:rPr>
        <w:t xml:space="preserve"> tons of Japanese plutonium is stockpiled </w:t>
      </w:r>
      <w:r w:rsidRPr="000C18BF">
        <w:rPr>
          <w:rStyle w:val="StyleUnderline"/>
          <w:highlight w:val="yellow"/>
        </w:rPr>
        <w:t>in</w:t>
      </w:r>
      <w:r>
        <w:rPr>
          <w:rStyle w:val="StyleUnderline"/>
        </w:rPr>
        <w:t xml:space="preserve"> different countries in </w:t>
      </w:r>
      <w:r w:rsidRPr="000C18BF">
        <w:rPr>
          <w:rStyle w:val="StyleUnderline"/>
          <w:highlight w:val="yellow"/>
        </w:rPr>
        <w:t>Europe</w:t>
      </w:r>
      <w:r>
        <w:rPr>
          <w:rStyle w:val="StyleUnderline"/>
        </w:rPr>
        <w:t xml:space="preserve">. Only about 5 to 10 kilograms is needed to produce a nuclear weapon. </w:t>
      </w:r>
      <w:r w:rsidRPr="000C18BF">
        <w:rPr>
          <w:rStyle w:val="StyleUnderline"/>
          <w:highlight w:val="yellow"/>
        </w:rPr>
        <w:t>Japan</w:t>
      </w:r>
      <w:r>
        <w:rPr>
          <w:rStyle w:val="StyleUnderline"/>
        </w:rPr>
        <w:t xml:space="preserve"> also </w:t>
      </w:r>
      <w:r w:rsidRPr="000C18BF">
        <w:rPr>
          <w:rStyle w:val="StyleUnderline"/>
          <w:highlight w:val="yellow"/>
        </w:rPr>
        <w:t>has</w:t>
      </w:r>
      <w:r>
        <w:rPr>
          <w:rStyle w:val="StyleUnderline"/>
        </w:rPr>
        <w:t xml:space="preserve"> an additional 1.2 tons of </w:t>
      </w:r>
      <w:r w:rsidRPr="000C18BF">
        <w:rPr>
          <w:rStyle w:val="StyleUnderline"/>
          <w:highlight w:val="yellow"/>
        </w:rPr>
        <w:t>enriched uranium</w:t>
      </w:r>
      <w:r>
        <w:t xml:space="preserve">. It is also building a fast-breeder plutonium reactor in Rokkasho that will produce 8 tons of plutonium annually. Many </w:t>
      </w:r>
      <w:r w:rsidRPr="000C18BF">
        <w:rPr>
          <w:rStyle w:val="Emphasis"/>
          <w:highlight w:val="yellow"/>
        </w:rPr>
        <w:t>experts</w:t>
      </w:r>
      <w:r w:rsidRPr="000C18BF">
        <w:rPr>
          <w:rStyle w:val="StyleUnderline"/>
          <w:highlight w:val="yellow"/>
        </w:rPr>
        <w:t xml:space="preserve"> believe</w:t>
      </w:r>
      <w:r>
        <w:rPr>
          <w:rStyle w:val="StyleUnderline"/>
        </w:rPr>
        <w:t xml:space="preserve"> that </w:t>
      </w:r>
      <w:r w:rsidRPr="000C18BF">
        <w:rPr>
          <w:rStyle w:val="StyleUnderline"/>
          <w:highlight w:val="yellow"/>
        </w:rPr>
        <w:t>Japan could produce nuclear weapons</w:t>
      </w:r>
      <w:r>
        <w:rPr>
          <w:rStyle w:val="StyleUnderline"/>
        </w:rPr>
        <w:t xml:space="preserve"> </w:t>
      </w:r>
      <w:r>
        <w:rPr>
          <w:rStyle w:val="Emphasis"/>
        </w:rPr>
        <w:t>within 6 months</w:t>
      </w:r>
      <w:r>
        <w:rPr>
          <w:rStyle w:val="StyleUnderline"/>
        </w:rPr>
        <w:t xml:space="preserve"> of deciding to do so</w:t>
      </w:r>
      <w:r>
        <w:t xml:space="preserve">, and some believe that Tokyo is pursuing a “nuclear hedging” strategy. </w:t>
      </w:r>
      <w:r>
        <w:rPr>
          <w:rStyle w:val="StyleUnderline"/>
        </w:rPr>
        <w:t>Japan has done little to mollify these concerns</w:t>
      </w:r>
      <w:r>
        <w:t>. In fact, it has often encouraged them, with a Japanese official recently saying off the record that “Japan already has the technical capability [to build a nuclear bomb], and has had it since the 1980s.”</w:t>
      </w:r>
    </w:p>
    <w:p w14:paraId="2176C675" w14:textId="77777777" w:rsidR="00EC0EA2" w:rsidRDefault="00EC0EA2" w:rsidP="00EC0EA2"/>
    <w:p w14:paraId="64A831FF" w14:textId="7D552143" w:rsidR="00EC0EA2" w:rsidRDefault="00EC0EA2" w:rsidP="00EC0EA2">
      <w:pPr>
        <w:pStyle w:val="Heading3"/>
      </w:pPr>
      <w:r>
        <w:t>Retrenchment Impact --- A2: No Prolif --- A2 Constitution prevents</w:t>
      </w:r>
    </w:p>
    <w:p w14:paraId="45E9F81B" w14:textId="77777777" w:rsidR="00EC0EA2" w:rsidRPr="00EC0EA2" w:rsidRDefault="00EC0EA2" w:rsidP="00EC0EA2"/>
    <w:p w14:paraId="2392E605" w14:textId="77777777" w:rsidR="00EC0EA2" w:rsidRPr="00CD4451" w:rsidRDefault="00EC0EA2" w:rsidP="00EC0EA2">
      <w:pPr>
        <w:pStyle w:val="Heading4"/>
      </w:pPr>
      <w:r>
        <w:t>Japan is on the verge of revising the constitution for self defense</w:t>
      </w:r>
    </w:p>
    <w:p w14:paraId="558F143F" w14:textId="77777777" w:rsidR="00EC0EA2" w:rsidRDefault="00EC0EA2" w:rsidP="00EC0EA2">
      <w:r>
        <w:rPr>
          <w:rStyle w:val="Style13ptBold"/>
        </w:rPr>
        <w:t>Wright 18</w:t>
      </w:r>
      <w:r>
        <w:t>— [John Wright, U.S. Air Force officer, pilot, and a Mike and Maureen Mansfield Fellow. He is a Foreign Area Officer who specializes in Japan, The Diplomat, "Constitutional Revision: A (Tiny) Step Forward for Japan's Self-Defense Forces," Diplomat, 8-16-2018, https://thediplomat.com/2018/08/constitutional-revision-a-tiny-step-forward-for-japans-self-defense-forces/]</w:t>
      </w:r>
    </w:p>
    <w:p w14:paraId="6D08AB32" w14:textId="77777777" w:rsidR="00EC0EA2" w:rsidRPr="0046137F" w:rsidRDefault="00EC0EA2" w:rsidP="00EC0EA2">
      <w:pPr>
        <w:rPr>
          <w:sz w:val="16"/>
        </w:rPr>
      </w:pPr>
      <w:r w:rsidRPr="000C18BF">
        <w:rPr>
          <w:rStyle w:val="StyleUnderline"/>
          <w:highlight w:val="yellow"/>
        </w:rPr>
        <w:t>Japan has never been closer to revising its</w:t>
      </w:r>
      <w:r w:rsidRPr="00EC694D">
        <w:rPr>
          <w:rStyle w:val="StyleUnderline"/>
        </w:rPr>
        <w:t xml:space="preserve"> postwar </w:t>
      </w:r>
      <w:r w:rsidRPr="000C18BF">
        <w:rPr>
          <w:rStyle w:val="StyleUnderline"/>
          <w:highlight w:val="yellow"/>
        </w:rPr>
        <w:t>constitution</w:t>
      </w:r>
      <w:r w:rsidRPr="00EC694D">
        <w:rPr>
          <w:rStyle w:val="StyleUnderline"/>
        </w:rPr>
        <w:t xml:space="preserve"> than it is now</w:t>
      </w:r>
      <w:r w:rsidRPr="0046137F">
        <w:rPr>
          <w:sz w:val="16"/>
        </w:rPr>
        <w:t>. Japan’s constitution, promulgated in 1947, stands uniquely among other constitutions without a single amendment. The political party at the government’s helm, the Liberal Democratic Party (LDP), has announced via Prime Minister Shinzo Abe that it is seeking to revise the constitution in the very near future.</w:t>
      </w:r>
    </w:p>
    <w:p w14:paraId="009C961A" w14:textId="77777777" w:rsidR="00EC0EA2" w:rsidRPr="00EC694D" w:rsidRDefault="00EC0EA2" w:rsidP="00EC0EA2">
      <w:pPr>
        <w:rPr>
          <w:b/>
          <w:u w:val="single"/>
        </w:rPr>
      </w:pPr>
      <w:r w:rsidRPr="00EC694D">
        <w:rPr>
          <w:rStyle w:val="StyleUnderline"/>
        </w:rPr>
        <w:t>While revisions are being discussed</w:t>
      </w:r>
      <w:r w:rsidRPr="0046137F">
        <w:rPr>
          <w:sz w:val="16"/>
        </w:rPr>
        <w:t xml:space="preserve"> about education reform and upper house electoral distributions, </w:t>
      </w:r>
      <w:r w:rsidRPr="0046137F">
        <w:rPr>
          <w:rStyle w:val="StyleUnderline"/>
        </w:rPr>
        <w:t>the most controversial</w:t>
      </w:r>
      <w:r w:rsidRPr="0046137F">
        <w:rPr>
          <w:sz w:val="16"/>
        </w:rPr>
        <w:t xml:space="preserve"> part of the plan — </w:t>
      </w:r>
      <w:r w:rsidRPr="0046137F">
        <w:rPr>
          <w:rStyle w:val="StyleUnderline"/>
        </w:rPr>
        <w:t>altering Article 9</w:t>
      </w:r>
      <w:r w:rsidRPr="0046137F">
        <w:rPr>
          <w:sz w:val="16"/>
        </w:rPr>
        <w:t xml:space="preserve"> — and its effect on the Japan </w:t>
      </w:r>
      <w:r w:rsidRPr="000C18BF">
        <w:rPr>
          <w:rStyle w:val="StyleUnderline"/>
          <w:highlight w:val="yellow"/>
        </w:rPr>
        <w:t>Self-Defense Forces</w:t>
      </w:r>
      <w:r w:rsidRPr="0046137F">
        <w:rPr>
          <w:sz w:val="16"/>
        </w:rPr>
        <w:t xml:space="preserve"> (JSDF) </w:t>
      </w:r>
      <w:r w:rsidRPr="000C18BF">
        <w:rPr>
          <w:rStyle w:val="StyleUnderline"/>
          <w:highlight w:val="yellow"/>
        </w:rPr>
        <w:t xml:space="preserve">stands out </w:t>
      </w:r>
      <w:r w:rsidRPr="0046137F">
        <w:rPr>
          <w:rStyle w:val="StyleUnderline"/>
        </w:rPr>
        <w:t>as the raison d’être for the proposed amendments.</w:t>
      </w:r>
      <w:r w:rsidRPr="0046137F">
        <w:rPr>
          <w:sz w:val="16"/>
        </w:rPr>
        <w:t xml:space="preserve"> While a constitutional revision could work wonders for the overworked and underappreciated JSDF, the </w:t>
      </w:r>
      <w:r w:rsidRPr="00EC694D">
        <w:rPr>
          <w:rStyle w:val="StyleUnderline"/>
        </w:rPr>
        <w:t>revisions that will actually happen will likely be underwhelming from a military perspective.</w:t>
      </w:r>
    </w:p>
    <w:p w14:paraId="12371D85" w14:textId="77777777" w:rsidR="00EC0EA2" w:rsidRPr="0046137F" w:rsidRDefault="00EC0EA2" w:rsidP="00EC0EA2">
      <w:pPr>
        <w:rPr>
          <w:sz w:val="16"/>
        </w:rPr>
      </w:pPr>
      <w:r w:rsidRPr="0046137F">
        <w:rPr>
          <w:sz w:val="16"/>
        </w:rPr>
        <w:t>A Dream Beginning with Yoshida</w:t>
      </w:r>
    </w:p>
    <w:p w14:paraId="67742206" w14:textId="77777777" w:rsidR="00EC0EA2" w:rsidRPr="0046137F" w:rsidRDefault="00EC0EA2" w:rsidP="00EC0EA2">
      <w:pPr>
        <w:rPr>
          <w:sz w:val="16"/>
        </w:rPr>
      </w:pPr>
      <w:r w:rsidRPr="000C18BF">
        <w:rPr>
          <w:rStyle w:val="StyleUnderline"/>
          <w:highlight w:val="yellow"/>
        </w:rPr>
        <w:t>Rearmament</w:t>
      </w:r>
      <w:r w:rsidRPr="00EC694D">
        <w:rPr>
          <w:rStyle w:val="StyleUnderline"/>
        </w:rPr>
        <w:t xml:space="preserve"> and JSDF reform </w:t>
      </w:r>
      <w:r w:rsidRPr="000C18BF">
        <w:rPr>
          <w:rStyle w:val="StyleUnderline"/>
          <w:highlight w:val="yellow"/>
        </w:rPr>
        <w:t>has always been linked</w:t>
      </w:r>
      <w:r w:rsidRPr="00EC694D">
        <w:rPr>
          <w:rStyle w:val="StyleUnderline"/>
        </w:rPr>
        <w:t xml:space="preserve"> with constitutional revision</w:t>
      </w:r>
      <w:r w:rsidRPr="0046137F">
        <w:rPr>
          <w:sz w:val="16"/>
        </w:rPr>
        <w:t>. In U.S. Army Colonel Frank Kowalski’s seminal work, An Inoffensive Rearmament, he relates the creation of the JSDF during the U.S. occupation of Japan. Kowalski recounts Prime Minister Shigeru Yoshida’s famous response to the outbreak of the Korean War: When told the news that U.S. forces would be emptying the Japanese home islands for duty on the Korean peninsula, Yoshida remarked it was like a “gift from the gods.”</w:t>
      </w:r>
    </w:p>
    <w:p w14:paraId="6D4A3A0C" w14:textId="77777777" w:rsidR="00EC0EA2" w:rsidRPr="0046137F" w:rsidRDefault="00EC0EA2" w:rsidP="00EC0EA2">
      <w:pPr>
        <w:rPr>
          <w:sz w:val="16"/>
        </w:rPr>
      </w:pPr>
      <w:r w:rsidRPr="0046137F">
        <w:rPr>
          <w:sz w:val="16"/>
        </w:rPr>
        <w:t xml:space="preserve">While this is often attributed to the domestic economic boom that followed — </w:t>
      </w:r>
      <w:r w:rsidRPr="00EC694D">
        <w:rPr>
          <w:rStyle w:val="StyleUnderline"/>
        </w:rPr>
        <w:t>the U.S. sourced $2 billion in defense contracts from Japan –there is another interpretation: A significant reason for Yoshida’s optimism was the opportunity for Japanese domestic rearmament to fill the void left by the departing U.S. military</w:t>
      </w:r>
      <w:r w:rsidRPr="0046137F">
        <w:rPr>
          <w:sz w:val="16"/>
        </w:rPr>
        <w:t>. With that came a potentially accelerated return to full sovereignty, eventually earned in 1951 via the Treaty of San Francisco. The form the nascent JSDF took as they were mobilized while the Americans deployed to Korea was shaped in part by the need to skirt Japan’s constitutional limits, and the first form the JSDF took persists in many ways to this day. As such, constitutional revision is the best method to change the JSDF’s form, and therefore its function.</w:t>
      </w:r>
    </w:p>
    <w:p w14:paraId="53A1DC3D" w14:textId="77777777" w:rsidR="00EC0EA2" w:rsidRPr="00EC694D" w:rsidRDefault="00EC0EA2" w:rsidP="00EC0EA2">
      <w:pPr>
        <w:rPr>
          <w:b/>
          <w:u w:val="single"/>
        </w:rPr>
      </w:pPr>
      <w:r w:rsidRPr="0046137F">
        <w:rPr>
          <w:sz w:val="16"/>
        </w:rPr>
        <w:t xml:space="preserve">Since Yoshida’s premiership, in some conservative Japanese minds revision of the U.S.-imposed constitution has been tied to dishonorable defeat and an urge to reclaim Japan’s lost right to use force. Indeed, </w:t>
      </w:r>
      <w:r w:rsidRPr="000C18BF">
        <w:rPr>
          <w:rStyle w:val="StyleUnderline"/>
          <w:highlight w:val="yellow"/>
        </w:rPr>
        <w:t>unfettering Japan’s military power has been a main objective of Japan’s conservative enterprise</w:t>
      </w:r>
      <w:r w:rsidRPr="0046137F">
        <w:rPr>
          <w:sz w:val="16"/>
        </w:rPr>
        <w:t xml:space="preserve"> since Yoshida, albeit an objective that usually takes a back seat to more urgent political realities. In this regard, constitutional revision is one of the few avenues that can affect meaningful and badly needed JSDF reform quickly and effectively, but </w:t>
      </w:r>
      <w:r w:rsidRPr="00EC694D">
        <w:rPr>
          <w:rStyle w:val="StyleUnderline"/>
        </w:rPr>
        <w:t>endless constitutional reinterpretations (</w:t>
      </w:r>
      <w:r w:rsidRPr="0046137F">
        <w:rPr>
          <w:sz w:val="16"/>
        </w:rPr>
        <w:t xml:space="preserve">kenpo kaishaku) </w:t>
      </w:r>
      <w:r w:rsidRPr="00EC694D">
        <w:rPr>
          <w:rStyle w:val="StyleUnderline"/>
        </w:rPr>
        <w:t>continue to inch the Japanese defense enterprise forward with or without constitutional amendments.</w:t>
      </w:r>
    </w:p>
    <w:p w14:paraId="038AEFFF" w14:textId="77777777" w:rsidR="00EC0EA2" w:rsidRPr="0046137F" w:rsidRDefault="00EC0EA2" w:rsidP="00EC0EA2">
      <w:pPr>
        <w:rPr>
          <w:sz w:val="16"/>
        </w:rPr>
      </w:pPr>
      <w:r w:rsidRPr="0046137F">
        <w:rPr>
          <w:sz w:val="16"/>
        </w:rPr>
        <w:t>This begs the question: What could the revisions provide the JSDF if military operational change continues via constitutional interpretation, with or without amendments?</w:t>
      </w:r>
    </w:p>
    <w:p w14:paraId="0425C954" w14:textId="77777777" w:rsidR="00EC0EA2" w:rsidRPr="0046137F" w:rsidRDefault="00EC0EA2" w:rsidP="00EC0EA2">
      <w:pPr>
        <w:rPr>
          <w:sz w:val="16"/>
        </w:rPr>
      </w:pPr>
      <w:r w:rsidRPr="0046137F">
        <w:rPr>
          <w:sz w:val="16"/>
        </w:rPr>
        <w:t>Amend Now to Amend Later</w:t>
      </w:r>
    </w:p>
    <w:p w14:paraId="38A95E21" w14:textId="77777777" w:rsidR="00EC0EA2" w:rsidRPr="0046137F" w:rsidRDefault="00EC0EA2" w:rsidP="00EC0EA2">
      <w:pPr>
        <w:rPr>
          <w:sz w:val="16"/>
        </w:rPr>
      </w:pPr>
      <w:r w:rsidRPr="0046137F">
        <w:rPr>
          <w:sz w:val="16"/>
        </w:rPr>
        <w:t>The answers are pride and precedent</w:t>
      </w:r>
      <w:r w:rsidRPr="00EC694D">
        <w:rPr>
          <w:rStyle w:val="StyleUnderline"/>
        </w:rPr>
        <w:t xml:space="preserve">. </w:t>
      </w:r>
      <w:r w:rsidRPr="0046137F">
        <w:rPr>
          <w:rStyle w:val="StyleUnderline"/>
        </w:rPr>
        <w:t>Abe</w:t>
      </w:r>
      <w:r w:rsidRPr="00EC694D">
        <w:rPr>
          <w:rStyle w:val="StyleUnderline"/>
        </w:rPr>
        <w:t xml:space="preserve"> and the LDP are seeking to, once and for all, legitimize the existence of the JSDF in the face of Article 9’s clear statement prohibiting the keeping of war materiel. </w:t>
      </w:r>
      <w:r w:rsidRPr="000C18BF">
        <w:rPr>
          <w:rStyle w:val="StyleUnderline"/>
          <w:highlight w:val="yellow"/>
        </w:rPr>
        <w:t>The hope is</w:t>
      </w:r>
      <w:r w:rsidRPr="00EC694D">
        <w:rPr>
          <w:rStyle w:val="StyleUnderline"/>
        </w:rPr>
        <w:t xml:space="preserve"> that once this step is taken, </w:t>
      </w:r>
      <w:r w:rsidRPr="000C18BF">
        <w:rPr>
          <w:rStyle w:val="StyleUnderline"/>
          <w:highlight w:val="yellow"/>
        </w:rPr>
        <w:t>future revisions can be</w:t>
      </w:r>
      <w:r w:rsidRPr="00EC694D">
        <w:rPr>
          <w:rStyle w:val="StyleUnderline"/>
        </w:rPr>
        <w:t xml:space="preserve"> more realistically </w:t>
      </w:r>
      <w:r w:rsidRPr="000C18BF">
        <w:rPr>
          <w:rStyle w:val="StyleUnderline"/>
          <w:highlight w:val="yellow"/>
        </w:rPr>
        <w:t>accomplished.</w:t>
      </w:r>
      <w:r w:rsidRPr="00EC694D">
        <w:rPr>
          <w:rStyle w:val="StyleUnderline"/>
        </w:rPr>
        <w:t xml:space="preserve"> </w:t>
      </w:r>
      <w:r w:rsidRPr="0046137F">
        <w:rPr>
          <w:sz w:val="16"/>
        </w:rPr>
        <w:t>Assuming a real amendment can be accomplished, future (and more aggressive) amendments may be easier to swallow. And the LDP has published hints of what these future amendments may entail: Since 2012 a copy of an ideal LDP-drafted constitution has been on their website for all to see. In it, Article 9 has been revised to subtly give back the right of belligerency to the state. The draft goes on in Section 2 to stipulate the creation of a National Armed Forces and designates the prime minister as commander in chief. The draft pledges this armed force to help guarantee safety and order not just in Japan but in the wider international community as well. In Section 3, the document clearly authorizes the creation of an army, navy, air force, and any other service as decided via legislative process.</w:t>
      </w:r>
    </w:p>
    <w:p w14:paraId="548CDDD2" w14:textId="77777777" w:rsidR="00EC0EA2" w:rsidRPr="0046137F" w:rsidRDefault="00EC0EA2" w:rsidP="00EC0EA2">
      <w:pPr>
        <w:rPr>
          <w:sz w:val="16"/>
        </w:rPr>
      </w:pPr>
      <w:r w:rsidRPr="00EC694D">
        <w:rPr>
          <w:rStyle w:val="StyleUnderline"/>
        </w:rPr>
        <w:t>While this draft may raise eyebrows, the fact is it does not mesh with political reality and can’t be counted on to accurately lay out JSDF reform in the near future</w:t>
      </w:r>
      <w:r w:rsidRPr="0046137F">
        <w:rPr>
          <w:sz w:val="16"/>
        </w:rPr>
        <w:t>. Rather, as the 2020 Tokyo Olympics deadline for constitutional revision declared by Abe in May of last year approaches, Abe and his supporters have framed the proposed revisions to Article 9 as merely revising the constitution to be more in line with reality by formalizing the existence and purpose of the JSDF.</w:t>
      </w:r>
    </w:p>
    <w:p w14:paraId="3B26A638" w14:textId="77777777" w:rsidR="00EC0EA2" w:rsidRPr="0046137F" w:rsidRDefault="00EC0EA2" w:rsidP="00EC0EA2">
      <w:pPr>
        <w:rPr>
          <w:sz w:val="16"/>
        </w:rPr>
      </w:pPr>
      <w:r w:rsidRPr="0046137F">
        <w:rPr>
          <w:sz w:val="16"/>
        </w:rPr>
        <w:t>But neither the 2012 draft nor Abe’s plan address actual JSDF shortfalls and military needs. The problems of the region remain with or without successful amendment, and declaring from the mountaintops that the JSDF are legitimate does nothing to change Japan’s security situation.</w:t>
      </w:r>
    </w:p>
    <w:p w14:paraId="54C37F85" w14:textId="77777777" w:rsidR="00EC0EA2" w:rsidRPr="0046137F" w:rsidRDefault="00EC0EA2" w:rsidP="00EC0EA2">
      <w:pPr>
        <w:rPr>
          <w:sz w:val="16"/>
        </w:rPr>
      </w:pPr>
      <w:r w:rsidRPr="0046137F">
        <w:rPr>
          <w:sz w:val="16"/>
        </w:rPr>
        <w:t>There is good reason Abe and his party rarely mention their 2012 draft; any whiff of revision has so far been met with hisses from opposition politicians and pacifist groups, and trepidation from his political allies and Komeito coalition members. In April 2017, after Abe first officially stated his interest in revising the constitution soon, the Asahi Shimbun predictably launched a critical editorial stating constitutional revision should be avoided or delayed because people have enjoyed the present state of the constitution for the past 70 years. From a military perspective, this is akin to saying an army shouldn’t modernize its weapons because the only one the soldiers have ever known still shoots straight. This of course ignores the critical danger resulting from not modernizing at all.</w:t>
      </w:r>
    </w:p>
    <w:p w14:paraId="6AFFEE9A" w14:textId="77777777" w:rsidR="00EC0EA2" w:rsidRPr="0046137F" w:rsidRDefault="00EC0EA2" w:rsidP="00EC0EA2">
      <w:pPr>
        <w:rPr>
          <w:sz w:val="16"/>
        </w:rPr>
      </w:pPr>
      <w:r w:rsidRPr="0046137F">
        <w:rPr>
          <w:sz w:val="16"/>
        </w:rPr>
        <w:t>Indeed, criticism like this makes it patently clear that Abe’s opposition at this point have not taken military readiness into account in their critiques, which is inappropriate for the current Indo-Pacific security situation. It also reveals the degree with which the LDP owns the national defense political narrative. Rather, the opposition seems more geared to simply being anti-Abe, as evinced by two main gripes: anti-Abenomics, a subject which resonates fairly well with those suffering under a stagnant economy; and anti-constitutional revision, which in Japan is an emotional debate first and foremost and a national defense debate second. This bodes poorly for the JSDF, which must do its increasingly-challenging job everyday regardless of national feeling. It seems the JSDF is being left behind with no discernible plan for meaningful reform in any current amendment proposal.</w:t>
      </w:r>
    </w:p>
    <w:p w14:paraId="77716940" w14:textId="77777777" w:rsidR="00EC0EA2" w:rsidRPr="0046137F" w:rsidRDefault="00EC0EA2" w:rsidP="00EC0EA2">
      <w:pPr>
        <w:rPr>
          <w:sz w:val="16"/>
        </w:rPr>
      </w:pPr>
      <w:r w:rsidRPr="00EC694D">
        <w:rPr>
          <w:rStyle w:val="StyleUnderline"/>
        </w:rPr>
        <w:t xml:space="preserve">Any constitutional revision that stands to immediately benefit the JSDF must include one or both of two key areas: organization and legitimacy. Clearly, </w:t>
      </w:r>
      <w:r w:rsidRPr="000C18BF">
        <w:rPr>
          <w:rStyle w:val="StyleUnderline"/>
          <w:highlight w:val="yellow"/>
        </w:rPr>
        <w:t>Abe’s proposed amendments would enhance legitimacy, and would benefit the JSDF enormously</w:t>
      </w:r>
      <w:r w:rsidRPr="00EC694D">
        <w:rPr>
          <w:rStyle w:val="StyleUnderline"/>
        </w:rPr>
        <w:t xml:space="preserve">; their primary mission of </w:t>
      </w:r>
      <w:r w:rsidRPr="000C18BF">
        <w:rPr>
          <w:rStyle w:val="StyleUnderline"/>
          <w:highlight w:val="yellow"/>
        </w:rPr>
        <w:t>national defense would at last be set in stone</w:t>
      </w:r>
      <w:r w:rsidRPr="0046137F">
        <w:rPr>
          <w:sz w:val="16"/>
        </w:rPr>
        <w:t>, and the JSDF would have something to point to when people focus too sharply on their natural disaster relief mission. However, losing out on an opportunity to organizationally reform the JSDF sells the JSDF short. Changes that would come with the return of an authorized offensive capability, complete with unfettered restrictions to conduct joint and international exercises, combat deployments, formalized joint activities, and contingency war planning, would go a long way toward enhanced operational success, as well as strategic regional balance in a renewed era of great power competition. Even a milder version of the 2012 draft would probably be operationally better for the JSDF than simply codifying their existence.</w:t>
      </w:r>
    </w:p>
    <w:p w14:paraId="54DFBE40" w14:textId="77777777" w:rsidR="00EC0EA2" w:rsidRPr="0046137F" w:rsidRDefault="00EC0EA2" w:rsidP="00EC0EA2">
      <w:pPr>
        <w:rPr>
          <w:sz w:val="16"/>
        </w:rPr>
      </w:pPr>
      <w:r w:rsidRPr="0046137F">
        <w:rPr>
          <w:sz w:val="16"/>
        </w:rPr>
        <w:t>Abe the Reviser</w:t>
      </w:r>
    </w:p>
    <w:p w14:paraId="26927CC9" w14:textId="77777777" w:rsidR="00EC0EA2" w:rsidRPr="0046137F" w:rsidRDefault="00EC0EA2" w:rsidP="00EC0EA2">
      <w:pPr>
        <w:rPr>
          <w:sz w:val="16"/>
        </w:rPr>
      </w:pPr>
      <w:r w:rsidRPr="0046137F">
        <w:rPr>
          <w:sz w:val="16"/>
        </w:rPr>
        <w:t xml:space="preserve">In any case, </w:t>
      </w:r>
      <w:r w:rsidRPr="00EC694D">
        <w:rPr>
          <w:rStyle w:val="StyleUnderline"/>
        </w:rPr>
        <w:t>the job of chasing any reforms and getting the most effective possible revision for the JSDF has fallen to one man: Shinzo Abe. He should not be underestimated in this regard</w:t>
      </w:r>
      <w:r w:rsidRPr="000C18BF">
        <w:rPr>
          <w:sz w:val="16"/>
          <w:highlight w:val="yellow"/>
        </w:rPr>
        <w:t xml:space="preserve">. </w:t>
      </w:r>
      <w:r w:rsidRPr="000C18BF">
        <w:rPr>
          <w:rStyle w:val="Emphasis"/>
          <w:highlight w:val="yellow"/>
        </w:rPr>
        <w:t>Constitutional revision has been one of the main political goals of the LDP since it was founded by Abe’s grandfather</w:t>
      </w:r>
      <w:r w:rsidRPr="0046137F">
        <w:rPr>
          <w:sz w:val="16"/>
        </w:rPr>
        <w:t xml:space="preserve">, Nobusuke Kishi, in 1955, a scant two years before Kishi himself assumed the premiership. Revision, therefore, is a deeply personal matter for Abe. </w:t>
      </w:r>
      <w:r w:rsidRPr="00EC694D">
        <w:rPr>
          <w:rStyle w:val="StyleUnderline"/>
        </w:rPr>
        <w:t>In traditional Japanese inherited political fashion, Abe intends — and likely feels it is necessary — to accomplish what his grandfather could not</w:t>
      </w:r>
      <w:r w:rsidRPr="0046137F">
        <w:rPr>
          <w:sz w:val="16"/>
        </w:rPr>
        <w:t xml:space="preserve">. </w:t>
      </w:r>
      <w:r w:rsidRPr="000C18BF">
        <w:rPr>
          <w:rStyle w:val="StyleUnderline"/>
          <w:highlight w:val="yellow"/>
        </w:rPr>
        <w:t>To let the chance</w:t>
      </w:r>
      <w:r w:rsidRPr="00EC694D">
        <w:rPr>
          <w:rStyle w:val="StyleUnderline"/>
        </w:rPr>
        <w:t xml:space="preserve"> to revise the constitution </w:t>
      </w:r>
      <w:r w:rsidRPr="000C18BF">
        <w:rPr>
          <w:rStyle w:val="StyleUnderline"/>
          <w:highlight w:val="yellow"/>
        </w:rPr>
        <w:t>slip by is something Abe cannot live with</w:t>
      </w:r>
      <w:r w:rsidRPr="0046137F">
        <w:rPr>
          <w:sz w:val="16"/>
        </w:rPr>
        <w:t>, because of both personal belief and his inherited legacy. Assuming Abe again wins the LDP presidential election in September, we can expect an attempt at constitutional revision before his third — and final — term ends.</w:t>
      </w:r>
    </w:p>
    <w:p w14:paraId="5CC9F532" w14:textId="77777777" w:rsidR="00EC0EA2" w:rsidRDefault="00EC0EA2" w:rsidP="00EC0EA2">
      <w:pPr>
        <w:pStyle w:val="Heading4"/>
      </w:pPr>
      <w:r>
        <w:br/>
        <w:t xml:space="preserve">Uniquely true now – constitutional reinterpretation toward militarization </w:t>
      </w:r>
    </w:p>
    <w:p w14:paraId="4AD0789F" w14:textId="77777777" w:rsidR="00EC0EA2" w:rsidRPr="00A74078" w:rsidRDefault="00EC0EA2" w:rsidP="00EC0EA2">
      <w:pPr>
        <w:rPr>
          <w:rStyle w:val="Style13ptBold"/>
          <w:b w:val="0"/>
        </w:rPr>
      </w:pPr>
      <w:r w:rsidRPr="00A74078">
        <w:rPr>
          <w:rStyle w:val="Style13ptBold"/>
        </w:rPr>
        <w:t xml:space="preserve">Mohammed 15 </w:t>
      </w:r>
      <w:r w:rsidRPr="00A74078">
        <w:t>[Arshad Mohammed</w:t>
      </w:r>
      <w:r>
        <w:t xml:space="preserve"> (Reuters Foreign Policy Correspondent, </w:t>
      </w:r>
      <w:r w:rsidRPr="00A74078">
        <w:t>, “U.S., Japan unveil new defense guidelines for global Japanese role”, Reuters, 4/28/15, http://www.reuters.com/article/2015/04/28/us-usa-japan-defense-idUSKBN0NI08O20150428]</w:t>
      </w:r>
    </w:p>
    <w:p w14:paraId="3AB05676" w14:textId="77777777" w:rsidR="00EC0EA2" w:rsidRPr="00A74078" w:rsidRDefault="00EC0EA2" w:rsidP="00EC0EA2">
      <w:r w:rsidRPr="000C18BF">
        <w:rPr>
          <w:rStyle w:val="StyleUnderline"/>
          <w:highlight w:val="yellow"/>
        </w:rPr>
        <w:t>Japan and the United States unveiled</w:t>
      </w:r>
      <w:r w:rsidRPr="00EF7848">
        <w:rPr>
          <w:rStyle w:val="StyleUnderline"/>
        </w:rPr>
        <w:t xml:space="preserve"> new </w:t>
      </w:r>
      <w:r w:rsidRPr="000C18BF">
        <w:rPr>
          <w:rStyle w:val="StyleUnderline"/>
          <w:highlight w:val="yellow"/>
        </w:rPr>
        <w:t>guidelines for</w:t>
      </w:r>
      <w:r w:rsidRPr="00EF7848">
        <w:rPr>
          <w:rStyle w:val="StyleUnderline"/>
        </w:rPr>
        <w:t xml:space="preserve"> </w:t>
      </w:r>
      <w:r w:rsidRPr="000C18BF">
        <w:rPr>
          <w:rStyle w:val="StyleUnderline"/>
          <w:highlight w:val="yellow"/>
        </w:rPr>
        <w:t>defense</w:t>
      </w:r>
      <w:r w:rsidRPr="00EF7848">
        <w:rPr>
          <w:rStyle w:val="StyleUnderline"/>
        </w:rPr>
        <w:t xml:space="preserve"> </w:t>
      </w:r>
      <w:r w:rsidRPr="00096BEC">
        <w:rPr>
          <w:rStyle w:val="StyleUnderline"/>
        </w:rPr>
        <w:t>cooperation</w:t>
      </w:r>
      <w:r w:rsidRPr="00EF7848">
        <w:rPr>
          <w:rStyle w:val="StyleUnderline"/>
        </w:rPr>
        <w:t xml:space="preserve"> </w:t>
      </w:r>
      <w:r w:rsidRPr="00A74078">
        <w:t xml:space="preserve">on Monday, </w:t>
      </w:r>
      <w:r w:rsidRPr="000C18BF">
        <w:rPr>
          <w:rStyle w:val="StyleUnderline"/>
          <w:highlight w:val="yellow"/>
        </w:rPr>
        <w:t xml:space="preserve">reflecting </w:t>
      </w:r>
      <w:r w:rsidRPr="000C18BF">
        <w:rPr>
          <w:rStyle w:val="Emphasis"/>
          <w:highlight w:val="yellow"/>
        </w:rPr>
        <w:t>Japan's willingness to take on a more robust</w:t>
      </w:r>
      <w:r w:rsidRPr="00A74078">
        <w:rPr>
          <w:rStyle w:val="Emphasis"/>
        </w:rPr>
        <w:t xml:space="preserve"> international </w:t>
      </w:r>
      <w:r w:rsidRPr="000C18BF">
        <w:rPr>
          <w:rStyle w:val="Emphasis"/>
          <w:highlight w:val="yellow"/>
        </w:rPr>
        <w:t>role</w:t>
      </w:r>
      <w:r w:rsidRPr="000C18BF">
        <w:rPr>
          <w:rStyle w:val="StyleUnderline"/>
          <w:highlight w:val="yellow"/>
        </w:rPr>
        <w:t xml:space="preserve"> at a time of growing Chinese power and rising concerns about</w:t>
      </w:r>
      <w:r w:rsidRPr="00EF7848">
        <w:rPr>
          <w:rStyle w:val="StyleUnderline"/>
        </w:rPr>
        <w:t xml:space="preserve"> nuclear-armed </w:t>
      </w:r>
      <w:r w:rsidRPr="000C18BF">
        <w:rPr>
          <w:rStyle w:val="StyleUnderline"/>
          <w:highlight w:val="yellow"/>
        </w:rPr>
        <w:t>North Korea</w:t>
      </w:r>
      <w:r w:rsidRPr="00EF7848">
        <w:rPr>
          <w:rStyle w:val="StyleUnderline"/>
        </w:rPr>
        <w:t>.</w:t>
      </w:r>
      <w:r>
        <w:rPr>
          <w:rStyle w:val="StyleUnderline"/>
        </w:rPr>
        <w:t xml:space="preserve"> </w:t>
      </w:r>
      <w:r w:rsidRPr="000C18BF">
        <w:rPr>
          <w:rStyle w:val="StyleUnderline"/>
          <w:highlight w:val="yellow"/>
        </w:rPr>
        <w:t xml:space="preserve">Washington told Japanese leaders </w:t>
      </w:r>
      <w:r w:rsidRPr="000C18BF">
        <w:rPr>
          <w:rStyle w:val="Emphasis"/>
          <w:highlight w:val="yellow"/>
        </w:rPr>
        <w:t>its commitment to Japan's security remained "iron-clad</w:t>
      </w:r>
      <w:r w:rsidRPr="00A74078">
        <w:rPr>
          <w:rStyle w:val="Emphasis"/>
        </w:rPr>
        <w:t>"</w:t>
      </w:r>
      <w:r w:rsidRPr="00EF7848">
        <w:rPr>
          <w:rStyle w:val="StyleUnderline"/>
        </w:rPr>
        <w:t xml:space="preserve"> and covered all territories under Tokyo's administration</w:t>
      </w:r>
      <w:r w:rsidRPr="00A74078">
        <w:t xml:space="preserve">, including tiny East China Sea islets that Japan disputes with Beijing. A centerpiece of Japanese Prime Minster Shinzo Abe's U.S. visit this week for talks with President Barack Obama, </w:t>
      </w:r>
      <w:r w:rsidRPr="000C18BF">
        <w:rPr>
          <w:rStyle w:val="StyleUnderline"/>
          <w:highlight w:val="yellow"/>
        </w:rPr>
        <w:t xml:space="preserve">the guidelines are part of </w:t>
      </w:r>
      <w:r w:rsidRPr="000C18BF">
        <w:rPr>
          <w:rStyle w:val="Emphasis"/>
          <w:highlight w:val="yellow"/>
        </w:rPr>
        <w:t>Abe's</w:t>
      </w:r>
      <w:r w:rsidRPr="00A74078">
        <w:rPr>
          <w:rStyle w:val="Emphasis"/>
        </w:rPr>
        <w:t xml:space="preserve"> wider </w:t>
      </w:r>
      <w:r w:rsidRPr="000C18BF">
        <w:rPr>
          <w:rStyle w:val="Emphasis"/>
          <w:highlight w:val="yellow"/>
        </w:rPr>
        <w:t>signal that Japan is ready to take</w:t>
      </w:r>
      <w:r w:rsidRPr="00A74078">
        <w:rPr>
          <w:rStyle w:val="Emphasis"/>
        </w:rPr>
        <w:t xml:space="preserve"> more </w:t>
      </w:r>
      <w:r w:rsidRPr="000C18BF">
        <w:rPr>
          <w:rStyle w:val="Emphasis"/>
          <w:highlight w:val="yellow"/>
        </w:rPr>
        <w:t>responsibility for its security</w:t>
      </w:r>
      <w:r w:rsidRPr="00A74078">
        <w:t xml:space="preserve"> as China modernizes its military and flexes its muscles in Asia. </w:t>
      </w:r>
      <w:r w:rsidRPr="000C18BF">
        <w:rPr>
          <w:rStyle w:val="StyleUnderline"/>
          <w:highlight w:val="yellow"/>
        </w:rPr>
        <w:t>The guidelines</w:t>
      </w:r>
      <w:r w:rsidRPr="00EF7848">
        <w:rPr>
          <w:rStyle w:val="StyleUnderline"/>
        </w:rPr>
        <w:t xml:space="preserve"> </w:t>
      </w:r>
      <w:r w:rsidRPr="000C18BF">
        <w:rPr>
          <w:rStyle w:val="StyleUnderline"/>
          <w:highlight w:val="yellow"/>
        </w:rPr>
        <w:t>allow</w:t>
      </w:r>
      <w:r w:rsidRPr="00EF7848">
        <w:rPr>
          <w:rStyle w:val="StyleUnderline"/>
        </w:rPr>
        <w:t xml:space="preserve"> for global </w:t>
      </w:r>
      <w:r w:rsidRPr="000C18BF">
        <w:rPr>
          <w:rStyle w:val="StyleUnderline"/>
          <w:highlight w:val="yellow"/>
        </w:rPr>
        <w:t>cooperation militarily</w:t>
      </w:r>
      <w:r w:rsidRPr="00A74078">
        <w:t xml:space="preserve">, ranging from defense against ballistic missiles, cyber and space attacks as well as maritime security. </w:t>
      </w:r>
      <w:r w:rsidRPr="000C18BF">
        <w:rPr>
          <w:rStyle w:val="StyleUnderline"/>
          <w:highlight w:val="yellow"/>
        </w:rPr>
        <w:t>They follow a cabinet resolution</w:t>
      </w:r>
      <w:r w:rsidRPr="00EF7848">
        <w:rPr>
          <w:rStyle w:val="StyleUnderline"/>
        </w:rPr>
        <w:t xml:space="preserve"> last year </w:t>
      </w:r>
      <w:r w:rsidRPr="000C18BF">
        <w:rPr>
          <w:rStyle w:val="StyleUnderline"/>
          <w:highlight w:val="yellow"/>
        </w:rPr>
        <w:t>reinterpreting Japan's</w:t>
      </w:r>
      <w:r w:rsidRPr="00EF7848">
        <w:rPr>
          <w:rStyle w:val="StyleUnderline"/>
        </w:rPr>
        <w:t xml:space="preserve"> post-World War Two pacifist </w:t>
      </w:r>
      <w:r w:rsidRPr="000C18BF">
        <w:rPr>
          <w:rStyle w:val="StyleUnderline"/>
          <w:highlight w:val="yellow"/>
        </w:rPr>
        <w:t>constitution</w:t>
      </w:r>
      <w:r w:rsidRPr="00EF7848">
        <w:rPr>
          <w:rStyle w:val="StyleUnderline"/>
        </w:rPr>
        <w:t>.</w:t>
      </w:r>
      <w:r>
        <w:rPr>
          <w:rStyle w:val="StyleUnderline"/>
        </w:rPr>
        <w:t xml:space="preserve"> </w:t>
      </w:r>
      <w:r w:rsidRPr="00A74078">
        <w:rPr>
          <w:rStyle w:val="Emphasis"/>
        </w:rPr>
        <w:t>The resolution allows the exercise of the right to "collective self-defense."</w:t>
      </w:r>
      <w:r w:rsidRPr="00A74078">
        <w:t xml:space="preserve"> This means, for example, that Japan could shoot down missiles heading toward the United States and come to the aid of third countries under attack. At a joint news conference with Japan's foreign and defense ministers, U.S. Secretary of State John </w:t>
      </w:r>
      <w:r w:rsidRPr="000C18BF">
        <w:rPr>
          <w:rStyle w:val="StyleUnderline"/>
          <w:highlight w:val="yellow"/>
        </w:rPr>
        <w:t>Kerry called the</w:t>
      </w:r>
      <w:r w:rsidRPr="00EF7848">
        <w:rPr>
          <w:rStyle w:val="StyleUnderline"/>
        </w:rPr>
        <w:t xml:space="preserve"> </w:t>
      </w:r>
      <w:r w:rsidRPr="00A74078">
        <w:t>first</w:t>
      </w:r>
      <w:r w:rsidRPr="00EF7848">
        <w:rPr>
          <w:rStyle w:val="StyleUnderline"/>
        </w:rPr>
        <w:t xml:space="preserve"> revision of the </w:t>
      </w:r>
      <w:r w:rsidRPr="000C18BF">
        <w:rPr>
          <w:rStyle w:val="StyleUnderline"/>
          <w:highlight w:val="yellow"/>
        </w:rPr>
        <w:t>guidelines</w:t>
      </w:r>
      <w:r w:rsidRPr="00EF7848">
        <w:rPr>
          <w:rStyle w:val="StyleUnderline"/>
        </w:rPr>
        <w:t xml:space="preserve"> </w:t>
      </w:r>
      <w:r w:rsidRPr="00A74078">
        <w:t>since 1997</w:t>
      </w:r>
      <w:r w:rsidRPr="00EF7848">
        <w:rPr>
          <w:rStyle w:val="StyleUnderline"/>
        </w:rPr>
        <w:t xml:space="preserve"> </w:t>
      </w:r>
      <w:r w:rsidRPr="000C18BF">
        <w:rPr>
          <w:rStyle w:val="StyleUnderline"/>
          <w:highlight w:val="yellow"/>
        </w:rPr>
        <w:t>"an historic transition</w:t>
      </w:r>
      <w:r w:rsidRPr="00EF7848">
        <w:rPr>
          <w:rStyle w:val="StyleUnderline"/>
        </w:rPr>
        <w:t>."</w:t>
      </w:r>
      <w:r>
        <w:rPr>
          <w:rStyle w:val="StyleUnderline"/>
        </w:rPr>
        <w:t xml:space="preserve"> </w:t>
      </w:r>
      <w:r w:rsidRPr="00A74078">
        <w:t xml:space="preserve">In a pointed message to Beijing over its increasing assertiveness in Northeast and Southeast Asia, Kerry said the United States rejected any suggestion that freedom of navigation and overflight were "privileges granted by big states to small ones subject to the whim and fancy of the big state." </w:t>
      </w:r>
      <w:r w:rsidRPr="00EF7848">
        <w:rPr>
          <w:rStyle w:val="StyleUnderline"/>
        </w:rPr>
        <w:t>The guidelines are expected to lead to greater U.S.-Japan coordination</w:t>
      </w:r>
      <w:r w:rsidRPr="00A74078">
        <w:t xml:space="preserve"> in the South China Sea, where China and other regional states have competing claims on scattered islands. However, at the news conference, Japanese Defense Minister Gen Nakatani and Foreign Minister Fumio Kishida repeatedly dodged questions about the possibility of joint patrolling of Asian sea lanes, saying legislation in Japan had still to be worked out and regional countries consulted. ANXIETY OVER CHINESE RECLAMATION WORK Asked about joint patrols, Obama's chief East Asia adviser, Evan Medeiros, said </w:t>
      </w:r>
      <w:r w:rsidRPr="00A74078">
        <w:rPr>
          <w:rStyle w:val="Emphasis"/>
        </w:rPr>
        <w:t>Washington and Tokyo were "in lock step"</w:t>
      </w:r>
      <w:r w:rsidRPr="00A74078">
        <w:rPr>
          <w:rStyle w:val="StyleUnderline"/>
        </w:rPr>
        <w:t xml:space="preserve"> on the need for freedom of navigation and unimpeded commerce</w:t>
      </w:r>
      <w:r w:rsidRPr="00A74078">
        <w:t xml:space="preserve"> and that China's reclamation and building work on disputed South China Sea reefs presented "real challenges." "The speed, the scale and the scope of this is very problematic .. raising anxiety,” he told reporters, adding that China's statement this month that reclaimed land would be used for defense had "raised all sorts of questions among Southeast Asian countries, in the United States, in Tokyo about what China’s long-term strategic intentions are." Kerry stressed that Washington would stick to its obligations to protect Japan, saying, "Our treaty commitment to Japan's security remains iron-clad and covers all territories under Japan's administration." Despite U.S. assurances of its military commitment, worries have persisted in Tokyo that one day Washington, which is reining in defense spending and is deeply intertwined economically with China, may not come to Japan's defense. Patrol ships and military aircraft from rival claimants in the East China and South China seas routinely shadow each other near contested territory, raising fears that an unintended collision or other incident could develop into a larger clash. </w:t>
      </w:r>
      <w:r w:rsidRPr="00A74078">
        <w:rPr>
          <w:rStyle w:val="StyleUnderline"/>
        </w:rPr>
        <w:t>The guidelines eliminate geographic restrictions that had largely limited joint work to the defense of Japan</w:t>
      </w:r>
      <w:r w:rsidRPr="00A74078">
        <w:t xml:space="preserve"> and the surrounding area, a senior U.S. official said. "We will be able to do globally what we’ve been able to do in the defense of Japan and regionally," the official said. The changes allow greater coordination and information sharing and allow increased cooperation in cybersecurity and defense of assets in space. While saying the guidelines were "not specifically aimed" at China and highlighting the threat from North Korea, U.S. Defense Secretary Ash Carter told the news conference: “The answer for this region isn’t for anybody to throw their weight around.” Obama, who meets Abe on Tuesday, has said Japanese-controlled isles are covered by a bilateral treaty obliging the United States to defend Japan, but Washington has made clear it does not want to get dragged into a Sino-Japanese conflict. </w:t>
      </w:r>
      <w:r w:rsidRPr="000C18BF">
        <w:rPr>
          <w:rStyle w:val="Emphasis"/>
          <w:highlight w:val="yellow"/>
        </w:rPr>
        <w:t>The revisions to the guidelines reflect a profound evolution in Japanese security policy and represent the most dramatic shift</w:t>
      </w:r>
      <w:r w:rsidRPr="00A74078">
        <w:rPr>
          <w:rStyle w:val="Emphasis"/>
        </w:rPr>
        <w:t xml:space="preserve"> since Japan's military was rebuilt after World War Two. </w:t>
      </w:r>
      <w:r w:rsidRPr="00A74078">
        <w:rPr>
          <w:rStyle w:val="StyleUnderline"/>
        </w:rPr>
        <w:t xml:space="preserve">The constitutional </w:t>
      </w:r>
      <w:r w:rsidRPr="000C18BF">
        <w:rPr>
          <w:rStyle w:val="StyleUnderline"/>
          <w:highlight w:val="yellow"/>
        </w:rPr>
        <w:t>reinterpretation</w:t>
      </w:r>
      <w:r w:rsidRPr="00A74078">
        <w:t xml:space="preserve"> still needs to be enabled by legislation later this year, but </w:t>
      </w:r>
      <w:r w:rsidRPr="000C18BF">
        <w:rPr>
          <w:rStyle w:val="StyleUnderline"/>
          <w:highlight w:val="yellow"/>
        </w:rPr>
        <w:t>will also allow Japan to take action such as mine-sweeping</w:t>
      </w:r>
      <w:r w:rsidRPr="00A74078">
        <w:rPr>
          <w:rStyle w:val="StyleUnderline"/>
        </w:rPr>
        <w:t xml:space="preserve"> during hostilities</w:t>
      </w:r>
      <w:r w:rsidRPr="00A74078">
        <w:t xml:space="preserve"> in the Hormuz Strait </w:t>
      </w:r>
      <w:r w:rsidRPr="00A74078">
        <w:rPr>
          <w:rStyle w:val="StyleUnderline"/>
        </w:rPr>
        <w:t>and provide logistical support for U.S. forces beyond Japan's immediate neighborhood</w:t>
      </w:r>
      <w:r w:rsidRPr="00A74078">
        <w:t xml:space="preserve"> without a specific law for each operation, Japanese lawmakers and government sources say.</w:t>
      </w:r>
    </w:p>
    <w:p w14:paraId="19F1B985" w14:textId="77777777" w:rsidR="00EC0EA2" w:rsidRPr="009C0010" w:rsidRDefault="00EC0EA2" w:rsidP="00EC0EA2">
      <w:pPr>
        <w:pStyle w:val="Heading4"/>
      </w:pPr>
      <w:r>
        <w:t>Political support exists for constitutional revision – new voters, youth support and political allies</w:t>
      </w:r>
    </w:p>
    <w:p w14:paraId="6966F62F" w14:textId="77777777" w:rsidR="00EC0EA2" w:rsidRDefault="00EC0EA2" w:rsidP="00EC0EA2">
      <w:r>
        <w:rPr>
          <w:rStyle w:val="Style13ptBold"/>
        </w:rPr>
        <w:t xml:space="preserve">Harney 15 </w:t>
      </w:r>
      <w:r>
        <w:t xml:space="preserve">---- </w:t>
      </w:r>
      <w:r w:rsidRPr="009C0010">
        <w:t xml:space="preserve">Stephen, syndicated columnist focused on Japan writing from Forbes, M.A. in International Economics (Johns Hopkins SAIS), B.A. in Political Science and Government (San Diego State University-California State University), “How to 'Meet China Halfway' In Managing Japan-China and U.S.-Japan Security Relations,” 6/29, </w:t>
      </w:r>
      <w:hyperlink r:id="rId221" w:anchor="f446cc64e44d" w:history="1">
        <w:r w:rsidRPr="007B39FD">
          <w:rPr>
            <w:rStyle w:val="Hyperlink"/>
          </w:rPr>
          <w:t>http://www.forbes.com/sites/stephenharner/2015/06/29/how-to-meet-china-halfway-in-managing-japan-china-and-u-s-japan-security-relations/#f446cc64e44d</w:t>
        </w:r>
      </w:hyperlink>
    </w:p>
    <w:p w14:paraId="2DFF653B" w14:textId="77777777" w:rsidR="00EC0EA2" w:rsidRDefault="00EC0EA2" w:rsidP="00EC0EA2"/>
    <w:p w14:paraId="39DB6173" w14:textId="0C12D970" w:rsidR="00EC0EA2" w:rsidRDefault="00EC0EA2" w:rsidP="00EC0EA2">
      <w:pPr>
        <w:rPr>
          <w:sz w:val="16"/>
        </w:rPr>
      </w:pPr>
      <w:r w:rsidRPr="009C0010">
        <w:rPr>
          <w:sz w:val="16"/>
        </w:rPr>
        <w:t xml:space="preserve">Last week, the </w:t>
      </w:r>
      <w:r w:rsidRPr="000C18BF">
        <w:rPr>
          <w:rStyle w:val="StyleUnderline"/>
          <w:highlight w:val="yellow"/>
        </w:rPr>
        <w:t>Diet</w:t>
      </w:r>
      <w:r w:rsidRPr="009C0010">
        <w:rPr>
          <w:sz w:val="16"/>
        </w:rPr>
        <w:t xml:space="preserve">’s Upper House </w:t>
      </w:r>
      <w:r w:rsidRPr="008128B2">
        <w:rPr>
          <w:rStyle w:val="StyleUnderline"/>
        </w:rPr>
        <w:t xml:space="preserve">passed legislation </w:t>
      </w:r>
      <w:r w:rsidRPr="000C18BF">
        <w:rPr>
          <w:rStyle w:val="StyleUnderline"/>
          <w:highlight w:val="yellow"/>
        </w:rPr>
        <w:t>lower</w:t>
      </w:r>
      <w:r w:rsidRPr="009C0010">
        <w:rPr>
          <w:sz w:val="16"/>
        </w:rPr>
        <w:t xml:space="preserve"> the minimum </w:t>
      </w:r>
      <w:r w:rsidRPr="000C18BF">
        <w:rPr>
          <w:rStyle w:val="StyleUnderline"/>
          <w:highlight w:val="yellow"/>
        </w:rPr>
        <w:t>voting age</w:t>
      </w:r>
      <w:r w:rsidRPr="009C0010">
        <w:rPr>
          <w:sz w:val="16"/>
        </w:rPr>
        <w:t xml:space="preserve"> for Japanese from 20 to 18. By this act, </w:t>
      </w:r>
      <w:r w:rsidRPr="008128B2">
        <w:rPr>
          <w:rStyle w:val="StyleUnderline"/>
        </w:rPr>
        <w:t xml:space="preserve">Japanese </w:t>
      </w:r>
      <w:r w:rsidRPr="000C18BF">
        <w:rPr>
          <w:rStyle w:val="StyleUnderline"/>
          <w:highlight w:val="yellow"/>
        </w:rPr>
        <w:t>politics</w:t>
      </w:r>
      <w:r w:rsidRPr="009C0010">
        <w:rPr>
          <w:sz w:val="16"/>
        </w:rPr>
        <w:t xml:space="preserve"> will </w:t>
      </w:r>
      <w:r w:rsidRPr="000C18BF">
        <w:rPr>
          <w:rStyle w:val="StyleUnderline"/>
          <w:highlight w:val="yellow"/>
        </w:rPr>
        <w:t>gain</w:t>
      </w:r>
      <w:r w:rsidRPr="009C0010">
        <w:rPr>
          <w:sz w:val="16"/>
        </w:rPr>
        <w:t xml:space="preserve"> some </w:t>
      </w:r>
      <w:r w:rsidRPr="000C18BF">
        <w:rPr>
          <w:rStyle w:val="Emphasis"/>
          <w:highlight w:val="yellow"/>
        </w:rPr>
        <w:t>2.4 million</w:t>
      </w:r>
      <w:r w:rsidRPr="009C0010">
        <w:rPr>
          <w:sz w:val="16"/>
        </w:rPr>
        <w:t xml:space="preserve"> </w:t>
      </w:r>
      <w:r w:rsidRPr="008128B2">
        <w:rPr>
          <w:rStyle w:val="StyleUnderline"/>
        </w:rPr>
        <w:t>new</w:t>
      </w:r>
      <w:r w:rsidRPr="009C0010">
        <w:rPr>
          <w:sz w:val="16"/>
        </w:rPr>
        <w:t xml:space="preserve"> potential </w:t>
      </w:r>
      <w:r w:rsidRPr="000C18BF">
        <w:rPr>
          <w:rStyle w:val="StyleUnderline"/>
          <w:highlight w:val="yellow"/>
        </w:rPr>
        <w:t>voters</w:t>
      </w:r>
      <w:r w:rsidRPr="008128B2">
        <w:rPr>
          <w:rStyle w:val="StyleUnderline"/>
        </w:rPr>
        <w:t>, all eligible</w:t>
      </w:r>
      <w:r w:rsidRPr="009C0010">
        <w:rPr>
          <w:sz w:val="16"/>
        </w:rPr>
        <w:t xml:space="preserve"> to vote in next summer’s important upper House of Councillors elections. </w:t>
      </w:r>
      <w:r w:rsidRPr="008128B2">
        <w:rPr>
          <w:rStyle w:val="StyleUnderline"/>
        </w:rPr>
        <w:t>Abe’s conservative/</w:t>
      </w:r>
      <w:r w:rsidRPr="000C18BF">
        <w:rPr>
          <w:rStyle w:val="StyleUnderline"/>
          <w:highlight w:val="yellow"/>
        </w:rPr>
        <w:t>nationalistic</w:t>
      </w:r>
      <w:r w:rsidRPr="009C0010">
        <w:rPr>
          <w:sz w:val="16"/>
        </w:rPr>
        <w:t xml:space="preserve"> Liberal Democratic Party (</w:t>
      </w:r>
      <w:r w:rsidRPr="000C18BF">
        <w:rPr>
          <w:rStyle w:val="StyleUnderline"/>
          <w:highlight w:val="yellow"/>
        </w:rPr>
        <w:t>LDP</w:t>
      </w:r>
      <w:r w:rsidRPr="009C0010">
        <w:rPr>
          <w:sz w:val="16"/>
        </w:rPr>
        <w:t xml:space="preserve">), now </w:t>
      </w:r>
      <w:r w:rsidRPr="000C18BF">
        <w:rPr>
          <w:rStyle w:val="Emphasis"/>
          <w:highlight w:val="yellow"/>
        </w:rPr>
        <w:t>seek</w:t>
      </w:r>
      <w:r w:rsidRPr="009C0010">
        <w:rPr>
          <w:rStyle w:val="Emphasis"/>
        </w:rPr>
        <w:t xml:space="preserve">ing </w:t>
      </w:r>
      <w:r w:rsidRPr="000C18BF">
        <w:rPr>
          <w:rStyle w:val="Emphasis"/>
          <w:highlight w:val="yellow"/>
        </w:rPr>
        <w:t>to ally</w:t>
      </w:r>
      <w:r w:rsidRPr="000C18BF">
        <w:rPr>
          <w:rStyle w:val="StyleUnderline"/>
          <w:highlight w:val="yellow"/>
        </w:rPr>
        <w:t xml:space="preserve"> with</w:t>
      </w:r>
      <w:r w:rsidRPr="009C0010">
        <w:rPr>
          <w:sz w:val="16"/>
        </w:rPr>
        <w:t xml:space="preserve"> the </w:t>
      </w:r>
      <w:r w:rsidRPr="000C18BF">
        <w:rPr>
          <w:rStyle w:val="StyleUnderline"/>
          <w:highlight w:val="yellow"/>
        </w:rPr>
        <w:t>similar</w:t>
      </w:r>
      <w:r w:rsidRPr="008128B2">
        <w:rPr>
          <w:rStyle w:val="StyleUnderline"/>
        </w:rPr>
        <w:t>ly nationalistic</w:t>
      </w:r>
      <w:r w:rsidRPr="009C0010">
        <w:rPr>
          <w:sz w:val="16"/>
        </w:rPr>
        <w:t xml:space="preserve"> Osaka-based Japan Restoration Party led by Osaka mayor </w:t>
      </w:r>
      <w:r w:rsidRPr="000C18BF">
        <w:rPr>
          <w:rStyle w:val="StyleUnderline"/>
          <w:highlight w:val="yellow"/>
        </w:rPr>
        <w:t>Hashimoto</w:t>
      </w:r>
      <w:r w:rsidRPr="009C0010">
        <w:rPr>
          <w:sz w:val="16"/>
        </w:rPr>
        <w:t xml:space="preserve"> Toru, </w:t>
      </w:r>
      <w:r w:rsidRPr="008128B2">
        <w:rPr>
          <w:rStyle w:val="StyleUnderline"/>
        </w:rPr>
        <w:t>hope to enlist</w:t>
      </w:r>
      <w:r w:rsidRPr="009C0010">
        <w:rPr>
          <w:sz w:val="16"/>
        </w:rPr>
        <w:t xml:space="preserve"> these </w:t>
      </w:r>
      <w:r w:rsidRPr="008128B2">
        <w:rPr>
          <w:rStyle w:val="StyleUnderline"/>
        </w:rPr>
        <w:t xml:space="preserve">new voters </w:t>
      </w:r>
      <w:r w:rsidRPr="000C18BF">
        <w:rPr>
          <w:rStyle w:val="StyleUnderline"/>
          <w:highlight w:val="yellow"/>
        </w:rPr>
        <w:t>to elect</w:t>
      </w:r>
      <w:r w:rsidRPr="009C0010">
        <w:rPr>
          <w:sz w:val="16"/>
        </w:rPr>
        <w:t xml:space="preserve"> to the Upper House </w:t>
      </w:r>
      <w:r w:rsidRPr="000C18BF">
        <w:rPr>
          <w:rStyle w:val="StyleUnderline"/>
          <w:highlight w:val="yellow"/>
        </w:rPr>
        <w:t>delegates who</w:t>
      </w:r>
      <w:r w:rsidRPr="009C0010">
        <w:rPr>
          <w:sz w:val="16"/>
        </w:rPr>
        <w:t xml:space="preserve"> will </w:t>
      </w:r>
      <w:r w:rsidRPr="000C18BF">
        <w:rPr>
          <w:rStyle w:val="StyleUnderline"/>
          <w:highlight w:val="yellow"/>
        </w:rPr>
        <w:t>support</w:t>
      </w:r>
      <w:r w:rsidRPr="008128B2">
        <w:rPr>
          <w:rStyle w:val="StyleUnderline"/>
        </w:rPr>
        <w:t xml:space="preserve"> </w:t>
      </w:r>
      <w:r w:rsidRPr="000C18BF">
        <w:rPr>
          <w:rStyle w:val="StyleUnderline"/>
          <w:highlight w:val="yellow"/>
        </w:rPr>
        <w:t>Abe’s proposal to</w:t>
      </w:r>
      <w:r w:rsidRPr="008128B2">
        <w:rPr>
          <w:rStyle w:val="StyleUnderline"/>
        </w:rPr>
        <w:t xml:space="preserve"> revise the constitution to</w:t>
      </w:r>
      <w:r w:rsidRPr="009C0010">
        <w:rPr>
          <w:sz w:val="16"/>
        </w:rPr>
        <w:t>, most importantly,</w:t>
      </w:r>
      <w:r w:rsidRPr="008128B2">
        <w:rPr>
          <w:rStyle w:val="StyleUnderline"/>
        </w:rPr>
        <w:t xml:space="preserve"> </w:t>
      </w:r>
      <w:r w:rsidRPr="000C18BF">
        <w:rPr>
          <w:rStyle w:val="Emphasis"/>
          <w:highlight w:val="yellow"/>
        </w:rPr>
        <w:t>remove Article 9</w:t>
      </w:r>
      <w:r w:rsidRPr="009C0010">
        <w:rPr>
          <w:sz w:val="16"/>
        </w:rPr>
        <w:t>‘s prohibitions on maintaining armies and making war.</w:t>
      </w:r>
      <w:r w:rsidRPr="008128B2">
        <w:rPr>
          <w:rStyle w:val="StyleUnderline"/>
        </w:rPr>
        <w:t xml:space="preserve"> It is</w:t>
      </w:r>
      <w:r w:rsidRPr="009C0010">
        <w:rPr>
          <w:sz w:val="16"/>
        </w:rPr>
        <w:t xml:space="preserve"> </w:t>
      </w:r>
      <w:r w:rsidRPr="009C0010">
        <w:rPr>
          <w:rStyle w:val="Emphasis"/>
        </w:rPr>
        <w:t>undoubtedly true</w:t>
      </w:r>
      <w:r w:rsidRPr="009C0010">
        <w:rPr>
          <w:sz w:val="16"/>
        </w:rPr>
        <w:t xml:space="preserve"> that </w:t>
      </w:r>
      <w:r w:rsidRPr="000C18BF">
        <w:rPr>
          <w:rStyle w:val="StyleUnderline"/>
          <w:highlight w:val="yellow"/>
        </w:rPr>
        <w:t>Abe</w:t>
      </w:r>
      <w:r w:rsidRPr="009C0010">
        <w:rPr>
          <w:sz w:val="16"/>
        </w:rPr>
        <w:t xml:space="preserve">’s LDP </w:t>
      </w:r>
      <w:r w:rsidRPr="008128B2">
        <w:rPr>
          <w:rStyle w:val="StyleUnderline"/>
        </w:rPr>
        <w:t>and other parties</w:t>
      </w:r>
      <w:r w:rsidRPr="009C0010">
        <w:rPr>
          <w:sz w:val="16"/>
        </w:rPr>
        <w:t xml:space="preserve"> aiming to revise the constitution </w:t>
      </w:r>
      <w:r w:rsidRPr="008128B2">
        <w:rPr>
          <w:rStyle w:val="StyleUnderline"/>
        </w:rPr>
        <w:t xml:space="preserve">have </w:t>
      </w:r>
      <w:r w:rsidRPr="000C18BF">
        <w:rPr>
          <w:rStyle w:val="StyleUnderline"/>
          <w:highlight w:val="yellow"/>
        </w:rPr>
        <w:t>conducted polls</w:t>
      </w:r>
      <w:r w:rsidRPr="009C0010">
        <w:rPr>
          <w:sz w:val="16"/>
        </w:rPr>
        <w:t xml:space="preserve"> and otherwise discerned </w:t>
      </w:r>
      <w:r w:rsidRPr="008128B2">
        <w:rPr>
          <w:rStyle w:val="StyleUnderline"/>
        </w:rPr>
        <w:t xml:space="preserve">that </w:t>
      </w:r>
      <w:r w:rsidRPr="000C18BF">
        <w:rPr>
          <w:rStyle w:val="StyleUnderline"/>
          <w:highlight w:val="yellow"/>
        </w:rPr>
        <w:t xml:space="preserve">younger voters will </w:t>
      </w:r>
      <w:r w:rsidRPr="008128B2">
        <w:rPr>
          <w:rStyle w:val="StyleUnderline"/>
        </w:rPr>
        <w:t xml:space="preserve">be more inclined to </w:t>
      </w:r>
      <w:r w:rsidRPr="000C18BF">
        <w:rPr>
          <w:rStyle w:val="Emphasis"/>
          <w:highlight w:val="yellow"/>
        </w:rPr>
        <w:t>support revision</w:t>
      </w:r>
      <w:r w:rsidRPr="009C0010">
        <w:rPr>
          <w:sz w:val="16"/>
        </w:rPr>
        <w:t xml:space="preserve"> than has b</w:t>
      </w:r>
      <w:r>
        <w:rPr>
          <w:sz w:val="16"/>
        </w:rPr>
        <w:t xml:space="preserve">een true among voters to date. </w:t>
      </w:r>
    </w:p>
    <w:p w14:paraId="4A2C665E" w14:textId="77777777" w:rsidR="00EC0EA2" w:rsidRDefault="00EC0EA2" w:rsidP="00EC0EA2">
      <w:pPr>
        <w:rPr>
          <w:sz w:val="16"/>
        </w:rPr>
      </w:pPr>
    </w:p>
    <w:p w14:paraId="30364A87" w14:textId="24600555" w:rsidR="00EC0EA2" w:rsidRDefault="00EC0EA2" w:rsidP="00EC0EA2">
      <w:pPr>
        <w:pStyle w:val="Heading3"/>
      </w:pPr>
      <w:r>
        <w:t>Retrenchment Impact --- A2: No Prolif --- Legal Limits</w:t>
      </w:r>
      <w:r>
        <w:br/>
      </w:r>
    </w:p>
    <w:p w14:paraId="2DD5D70A" w14:textId="77777777" w:rsidR="00EC0EA2" w:rsidRDefault="00EC0EA2" w:rsidP="00EC0EA2">
      <w:pPr>
        <w:pStyle w:val="Heading4"/>
      </w:pPr>
      <w:r>
        <w:t xml:space="preserve">There are no constitutional or statutory checks on nuclear weapons---they’re </w:t>
      </w:r>
      <w:r w:rsidRPr="00AC539A">
        <w:rPr>
          <w:u w:val="single"/>
        </w:rPr>
        <w:t>rapidly shedding</w:t>
      </w:r>
      <w:r>
        <w:t xml:space="preserve"> limits on the military</w:t>
      </w:r>
    </w:p>
    <w:p w14:paraId="7FA764BC" w14:textId="77777777" w:rsidR="00EC0EA2" w:rsidRDefault="00EC0EA2" w:rsidP="00EC0EA2">
      <w:r>
        <w:t xml:space="preserve">Lindsay </w:t>
      </w:r>
      <w:r w:rsidRPr="00D02ABB">
        <w:rPr>
          <w:rStyle w:val="Style13ptBold"/>
        </w:rPr>
        <w:t xml:space="preserve">Hughes </w:t>
      </w:r>
      <w:r>
        <w:rPr>
          <w:rStyle w:val="Style13ptBold"/>
        </w:rPr>
        <w:t>16</w:t>
      </w:r>
      <w:r>
        <w:t xml:space="preserve">, Research Analyst for Future Directions International, Australian think tank, “Japan Inching Toward Nuclear War Footing and Washington’s Need to be Decisive,” 3/18/16, </w:t>
      </w:r>
      <w:hyperlink r:id="rId222" w:history="1">
        <w:r w:rsidRPr="002D1679">
          <w:rPr>
            <w:rStyle w:val="Hyperlink"/>
          </w:rPr>
          <w:t>http://www.brinknews.com/japan-inching-toward-nuclear-war-footing-and-washingtons-need-to-be-decisive/</w:t>
        </w:r>
      </w:hyperlink>
    </w:p>
    <w:p w14:paraId="53D072C9" w14:textId="77777777" w:rsidR="00EC0EA2" w:rsidRPr="00547813" w:rsidRDefault="00EC0EA2" w:rsidP="00EC0EA2"/>
    <w:p w14:paraId="7ED077D6" w14:textId="77777777" w:rsidR="00EC0EA2" w:rsidRPr="00AC539A" w:rsidRDefault="00EC0EA2" w:rsidP="00EC0EA2">
      <w:pPr>
        <w:rPr>
          <w:sz w:val="16"/>
        </w:rPr>
      </w:pPr>
      <w:r w:rsidRPr="00AC539A">
        <w:rPr>
          <w:sz w:val="16"/>
        </w:rPr>
        <w:t xml:space="preserve">Japan has put in place various pieces of legislative constraints on acquiring nuclear weapons. For instance, the Basic Law on Atomic Energy, which was enacted in 1955, stipulates that any research and use of nuclear energy must be restricted to peaceful uses. </w:t>
      </w:r>
      <w:r w:rsidRPr="000C18BF">
        <w:rPr>
          <w:rStyle w:val="StyleUnderline"/>
          <w:highlight w:val="yellow"/>
        </w:rPr>
        <w:t>In</w:t>
      </w:r>
      <w:r w:rsidRPr="008128B2">
        <w:rPr>
          <w:rStyle w:val="StyleUnderline"/>
        </w:rPr>
        <w:t xml:space="preserve"> June </w:t>
      </w:r>
      <w:r w:rsidRPr="000C18BF">
        <w:rPr>
          <w:rStyle w:val="StyleUnderline"/>
          <w:highlight w:val="yellow"/>
        </w:rPr>
        <w:t>2012</w:t>
      </w:r>
      <w:r w:rsidRPr="00AC539A">
        <w:rPr>
          <w:sz w:val="16"/>
        </w:rPr>
        <w:t xml:space="preserve">, however, </w:t>
      </w:r>
      <w:r w:rsidRPr="000C18BF">
        <w:rPr>
          <w:rStyle w:val="StyleUnderline"/>
          <w:highlight w:val="yellow"/>
        </w:rPr>
        <w:t>Japan</w:t>
      </w:r>
      <w:r w:rsidRPr="008128B2">
        <w:rPr>
          <w:rStyle w:val="StyleUnderline"/>
        </w:rPr>
        <w:t xml:space="preserve">’s Diet </w:t>
      </w:r>
      <w:r w:rsidRPr="000C18BF">
        <w:rPr>
          <w:rStyle w:val="StyleUnderline"/>
          <w:highlight w:val="yellow"/>
        </w:rPr>
        <w:t>amended the</w:t>
      </w:r>
      <w:r w:rsidRPr="008128B2">
        <w:rPr>
          <w:rStyle w:val="StyleUnderline"/>
        </w:rPr>
        <w:t xml:space="preserve"> Basic Law </w:t>
      </w:r>
      <w:r w:rsidRPr="000C18BF">
        <w:rPr>
          <w:rStyle w:val="StyleUnderline"/>
          <w:highlight w:val="yellow"/>
        </w:rPr>
        <w:t xml:space="preserve">by </w:t>
      </w:r>
      <w:r w:rsidRPr="000C18BF">
        <w:rPr>
          <w:rStyle w:val="Emphasis"/>
          <w:highlight w:val="yellow"/>
        </w:rPr>
        <w:t>inserting</w:t>
      </w:r>
      <w:r w:rsidRPr="00AC539A">
        <w:rPr>
          <w:rStyle w:val="Emphasis"/>
        </w:rPr>
        <w:t xml:space="preserve"> the phrase “</w:t>
      </w:r>
      <w:r w:rsidRPr="000C18BF">
        <w:rPr>
          <w:rStyle w:val="Emphasis"/>
          <w:highlight w:val="yellow"/>
        </w:rPr>
        <w:t>national security</w:t>
      </w:r>
      <w:r w:rsidRPr="00AC539A">
        <w:rPr>
          <w:sz w:val="16"/>
        </w:rPr>
        <w:t xml:space="preserve">,” thus indicating that </w:t>
      </w:r>
      <w:r w:rsidRPr="008128B2">
        <w:rPr>
          <w:rStyle w:val="StyleUnderline"/>
        </w:rPr>
        <w:t>national security could also be an element of the use of nuclear power</w:t>
      </w:r>
      <w:r w:rsidRPr="00AC539A">
        <w:rPr>
          <w:sz w:val="16"/>
        </w:rPr>
        <w:t xml:space="preserve">. This led to the almost immediate criticism that </w:t>
      </w:r>
      <w:r w:rsidRPr="000C18BF">
        <w:rPr>
          <w:rStyle w:val="StyleUnderline"/>
          <w:highlight w:val="yellow"/>
        </w:rPr>
        <w:t>Japan could</w:t>
      </w:r>
      <w:r w:rsidRPr="008128B2">
        <w:rPr>
          <w:rStyle w:val="StyleUnderline"/>
        </w:rPr>
        <w:t xml:space="preserve"> now </w:t>
      </w:r>
      <w:r w:rsidRPr="000C18BF">
        <w:rPr>
          <w:rStyle w:val="StyleUnderline"/>
          <w:highlight w:val="yellow"/>
        </w:rPr>
        <w:t>use nuclear technology for military purposes</w:t>
      </w:r>
      <w:r w:rsidRPr="008128B2">
        <w:rPr>
          <w:rStyle w:val="StyleUnderline"/>
        </w:rPr>
        <w:t>.</w:t>
      </w:r>
    </w:p>
    <w:p w14:paraId="1E923F63" w14:textId="77777777" w:rsidR="00EC0EA2" w:rsidRPr="00AC539A" w:rsidRDefault="00EC0EA2" w:rsidP="00EC0EA2">
      <w:pPr>
        <w:rPr>
          <w:sz w:val="16"/>
        </w:rPr>
      </w:pPr>
      <w:r w:rsidRPr="00AC539A">
        <w:rPr>
          <w:sz w:val="16"/>
        </w:rPr>
        <w:t xml:space="preserve">There is some validity to this criticism. In contrast to general opinion, </w:t>
      </w:r>
      <w:r w:rsidRPr="000C18BF">
        <w:rPr>
          <w:rStyle w:val="StyleUnderline"/>
          <w:highlight w:val="yellow"/>
        </w:rPr>
        <w:t xml:space="preserve">there is </w:t>
      </w:r>
      <w:r w:rsidRPr="000C18BF">
        <w:rPr>
          <w:rStyle w:val="Emphasis"/>
          <w:highlight w:val="yellow"/>
        </w:rPr>
        <w:t>no</w:t>
      </w:r>
      <w:r w:rsidRPr="00AC539A">
        <w:rPr>
          <w:rStyle w:val="Emphasis"/>
        </w:rPr>
        <w:t xml:space="preserve"> true </w:t>
      </w:r>
      <w:r w:rsidRPr="000C18BF">
        <w:rPr>
          <w:rStyle w:val="Emphasis"/>
          <w:highlight w:val="yellow"/>
        </w:rPr>
        <w:t>constitutional prohibition</w:t>
      </w:r>
      <w:r w:rsidRPr="000C18BF">
        <w:rPr>
          <w:rStyle w:val="StyleUnderline"/>
          <w:highlight w:val="yellow"/>
        </w:rPr>
        <w:t xml:space="preserve"> of nuclear weapons</w:t>
      </w:r>
      <w:r w:rsidRPr="00AC539A">
        <w:rPr>
          <w:sz w:val="16"/>
        </w:rPr>
        <w:t xml:space="preserve">. The famous </w:t>
      </w:r>
      <w:r w:rsidRPr="008128B2">
        <w:rPr>
          <w:rStyle w:val="StyleUnderline"/>
        </w:rPr>
        <w:t>Article 9</w:t>
      </w:r>
      <w:r w:rsidRPr="00AC539A">
        <w:rPr>
          <w:sz w:val="16"/>
        </w:rPr>
        <w:t xml:space="preserve"> of the Japanese Constitution casts aside war as a “sovereign right of the nation and the threat or use of force as means of settling international disputes.” This Article </w:t>
      </w:r>
      <w:r w:rsidRPr="008128B2">
        <w:rPr>
          <w:rStyle w:val="StyleUnderline"/>
        </w:rPr>
        <w:t>has been amended over time to suit contemporary factors</w:t>
      </w:r>
      <w:r w:rsidRPr="00AC539A">
        <w:rPr>
          <w:sz w:val="16"/>
        </w:rPr>
        <w:t xml:space="preserve">. In the aftermath of the Korean War, Clause 2 of Article 9, which states that “land, sea and air forces, as well as other war potential, will never be maintained” was reinterpreted so as to permit a “military capability that does not exceed the minimum necessary level for self-defense.” This gave rise to Japan’s Self-Defense Forces. Taken to its logical conclusion, however, that interpretation implies that </w:t>
      </w:r>
      <w:r w:rsidRPr="008128B2">
        <w:rPr>
          <w:rStyle w:val="StyleUnderline"/>
        </w:rPr>
        <w:t xml:space="preserve">nuclear weapons could also be </w:t>
      </w:r>
      <w:r w:rsidRPr="005F16DA">
        <w:rPr>
          <w:rStyle w:val="Emphasis"/>
        </w:rPr>
        <w:t>permissible</w:t>
      </w:r>
      <w:r w:rsidRPr="00AC539A">
        <w:rPr>
          <w:sz w:val="16"/>
        </w:rPr>
        <w:t xml:space="preserve">, </w:t>
      </w:r>
      <w:r w:rsidRPr="008128B2">
        <w:rPr>
          <w:rStyle w:val="StyleUnderline"/>
        </w:rPr>
        <w:t>provided they remained within that minimum necessary level</w:t>
      </w:r>
      <w:r w:rsidRPr="00AC539A">
        <w:rPr>
          <w:sz w:val="16"/>
        </w:rPr>
        <w:t>. Interestingly, Prime Minister Abe used this interpretation during his first administration in 2006 to acquire a military in place of the Self-Defense Forces.</w:t>
      </w:r>
    </w:p>
    <w:p w14:paraId="6B966924" w14:textId="77777777" w:rsidR="00EC0EA2" w:rsidRPr="00AC539A" w:rsidRDefault="00EC0EA2" w:rsidP="00EC0EA2">
      <w:pPr>
        <w:rPr>
          <w:sz w:val="16"/>
        </w:rPr>
      </w:pPr>
      <w:r w:rsidRPr="000C18BF">
        <w:rPr>
          <w:rStyle w:val="StyleUnderline"/>
          <w:highlight w:val="yellow"/>
        </w:rPr>
        <w:t xml:space="preserve">Japan has </w:t>
      </w:r>
      <w:r w:rsidRPr="000C18BF">
        <w:rPr>
          <w:rStyle w:val="Emphasis"/>
          <w:highlight w:val="yellow"/>
        </w:rPr>
        <w:t>shed many</w:t>
      </w:r>
      <w:r w:rsidRPr="00AC539A">
        <w:rPr>
          <w:rStyle w:val="Emphasis"/>
        </w:rPr>
        <w:t xml:space="preserve"> of the </w:t>
      </w:r>
      <w:r w:rsidRPr="000C18BF">
        <w:rPr>
          <w:rStyle w:val="Emphasis"/>
          <w:highlight w:val="yellow"/>
        </w:rPr>
        <w:t>constraints</w:t>
      </w:r>
      <w:r w:rsidRPr="000C18BF">
        <w:rPr>
          <w:rStyle w:val="StyleUnderline"/>
          <w:highlight w:val="yellow"/>
        </w:rPr>
        <w:t xml:space="preserve"> imposed upon</w:t>
      </w:r>
      <w:r w:rsidRPr="008128B2">
        <w:rPr>
          <w:rStyle w:val="StyleUnderline"/>
        </w:rPr>
        <w:t xml:space="preserve"> its </w:t>
      </w:r>
      <w:r w:rsidRPr="000C18BF">
        <w:rPr>
          <w:rStyle w:val="StyleUnderline"/>
          <w:highlight w:val="yellow"/>
        </w:rPr>
        <w:t>defense</w:t>
      </w:r>
      <w:r w:rsidRPr="008128B2">
        <w:rPr>
          <w:rStyle w:val="StyleUnderline"/>
        </w:rPr>
        <w:t xml:space="preserve"> policies</w:t>
      </w:r>
      <w:r w:rsidRPr="00AC539A">
        <w:rPr>
          <w:sz w:val="16"/>
        </w:rPr>
        <w:t>. In 1992, for instance</w:t>
      </w:r>
      <w:r w:rsidRPr="005F16DA">
        <w:rPr>
          <w:sz w:val="16"/>
        </w:rPr>
        <w:t xml:space="preserve">, </w:t>
      </w:r>
      <w:r w:rsidRPr="008128B2">
        <w:rPr>
          <w:rStyle w:val="StyleUnderline"/>
        </w:rPr>
        <w:t>a ban on its troops abroad was lifted to enable the Self-Defense Force to send armed troops to Iraq</w:t>
      </w:r>
      <w:r w:rsidRPr="00AC539A">
        <w:rPr>
          <w:sz w:val="16"/>
        </w:rPr>
        <w:t xml:space="preserve">. In 2001, in-flight tanker-aircraft and helicopter carriers (the latter, for all intents and purposes, aircraft carriers) were procured, thus effectively nullifying a ban on power projection. In 2003, </w:t>
      </w:r>
      <w:r w:rsidRPr="008128B2">
        <w:rPr>
          <w:rStyle w:val="StyleUnderline"/>
        </w:rPr>
        <w:t>Tokyo announced that it would explore ballistic missile defense systems with Washington</w:t>
      </w:r>
      <w:r w:rsidRPr="00AC539A">
        <w:rPr>
          <w:sz w:val="16"/>
        </w:rPr>
        <w:t xml:space="preserve">, negating a ban on joint military research, and in 2014, announced that it would supply missile interceptor componentry to the U.S. and UK, thus ending its self-imposed ban on arms exports. It is currently in the process of bidding to export its Soryu-class submarines to Australia. As former South Korean ambassador to Japan Kwon Chulhyun concluded in 2012, </w:t>
      </w:r>
      <w:r w:rsidRPr="000C18BF">
        <w:rPr>
          <w:rStyle w:val="StyleUnderline"/>
          <w:highlight w:val="yellow"/>
        </w:rPr>
        <w:t>Japan was “getting rid</w:t>
      </w:r>
      <w:r w:rsidRPr="008128B2">
        <w:rPr>
          <w:rStyle w:val="StyleUnderline"/>
        </w:rPr>
        <w:t xml:space="preserve"> </w:t>
      </w:r>
      <w:r w:rsidRPr="000C18BF">
        <w:rPr>
          <w:rStyle w:val="StyleUnderline"/>
          <w:highlight w:val="yellow"/>
        </w:rPr>
        <w:t>of</w:t>
      </w:r>
      <w:r w:rsidRPr="008128B2">
        <w:rPr>
          <w:rStyle w:val="StyleUnderline"/>
        </w:rPr>
        <w:t xml:space="preserve"> the </w:t>
      </w:r>
      <w:r w:rsidRPr="000C18BF">
        <w:rPr>
          <w:rStyle w:val="StyleUnderline"/>
          <w:highlight w:val="yellow"/>
        </w:rPr>
        <w:t>obstacles one by one</w:t>
      </w:r>
      <w:r w:rsidRPr="008128B2">
        <w:rPr>
          <w:rStyle w:val="StyleUnderline"/>
        </w:rPr>
        <w:t xml:space="preserve"> as the opportunity offers. In the long term</w:t>
      </w:r>
      <w:r w:rsidRPr="00AC539A">
        <w:rPr>
          <w:sz w:val="16"/>
        </w:rPr>
        <w:t xml:space="preserve">, I guess </w:t>
      </w:r>
      <w:r w:rsidRPr="000C18BF">
        <w:rPr>
          <w:rStyle w:val="Emphasis"/>
          <w:highlight w:val="yellow"/>
        </w:rPr>
        <w:t>it is preparing for a nuclear weapon</w:t>
      </w:r>
      <w:r w:rsidRPr="008128B2">
        <w:rPr>
          <w:rStyle w:val="StyleUnderline"/>
        </w:rPr>
        <w:t>.</w:t>
      </w:r>
      <w:r w:rsidRPr="00AC539A">
        <w:rPr>
          <w:sz w:val="16"/>
        </w:rPr>
        <w:t>”</w:t>
      </w:r>
      <w:r w:rsidRPr="00AC539A">
        <w:rPr>
          <w:sz w:val="16"/>
        </w:rPr>
        <w:tab/>
      </w:r>
    </w:p>
    <w:p w14:paraId="044C826B" w14:textId="77777777" w:rsidR="00EC0EA2" w:rsidRPr="00AC539A" w:rsidRDefault="00EC0EA2" w:rsidP="00EC0EA2">
      <w:pPr>
        <w:rPr>
          <w:sz w:val="16"/>
        </w:rPr>
      </w:pPr>
      <w:r w:rsidRPr="000C18BF">
        <w:rPr>
          <w:rStyle w:val="StyleUnderline"/>
          <w:highlight w:val="yellow"/>
        </w:rPr>
        <w:t>Since Abe</w:t>
      </w:r>
      <w:r w:rsidRPr="008128B2">
        <w:rPr>
          <w:rStyle w:val="StyleUnderline"/>
        </w:rPr>
        <w:t xml:space="preserve"> became Prime Minister</w:t>
      </w:r>
      <w:r w:rsidRPr="00AC539A">
        <w:rPr>
          <w:sz w:val="16"/>
        </w:rPr>
        <w:t xml:space="preserve"> for the second time in December 2012, </w:t>
      </w:r>
      <w:r w:rsidRPr="000C18BF">
        <w:rPr>
          <w:rStyle w:val="StyleUnderline"/>
          <w:highlight w:val="yellow"/>
        </w:rPr>
        <w:t>Japan’s military</w:t>
      </w:r>
      <w:r w:rsidRPr="008128B2">
        <w:rPr>
          <w:rStyle w:val="StyleUnderline"/>
        </w:rPr>
        <w:t xml:space="preserve"> evolution </w:t>
      </w:r>
      <w:r w:rsidRPr="000C18BF">
        <w:rPr>
          <w:rStyle w:val="StyleUnderline"/>
          <w:highlight w:val="yellow"/>
        </w:rPr>
        <w:t xml:space="preserve">has </w:t>
      </w:r>
      <w:r w:rsidRPr="000C18BF">
        <w:rPr>
          <w:rStyle w:val="Emphasis"/>
          <w:highlight w:val="yellow"/>
        </w:rPr>
        <w:t>grown faster</w:t>
      </w:r>
      <w:r w:rsidRPr="00AC539A">
        <w:rPr>
          <w:sz w:val="16"/>
        </w:rPr>
        <w:t xml:space="preserve">. </w:t>
      </w:r>
      <w:r w:rsidRPr="008128B2">
        <w:rPr>
          <w:rStyle w:val="StyleUnderline"/>
        </w:rPr>
        <w:t>Even before his second tenure</w:t>
      </w:r>
      <w:r w:rsidRPr="00AC539A">
        <w:rPr>
          <w:sz w:val="16"/>
        </w:rPr>
        <w:t xml:space="preserve">, however, </w:t>
      </w:r>
      <w:r w:rsidRPr="008128B2">
        <w:rPr>
          <w:rStyle w:val="StyleUnderline"/>
        </w:rPr>
        <w:t>statements were made in regard to Japan’s nuclear stance</w:t>
      </w:r>
      <w:r w:rsidRPr="00AC539A">
        <w:rPr>
          <w:sz w:val="16"/>
        </w:rPr>
        <w:t>. Soon after the Fukushima disaster in 2011, when many Japanese questioned the safety of nuclear power stations, the former Defense Minister Shigeru Ishiba said, “We should keep [the] nuclear fuel cycle, which is backed by ‘enrichment and reprocessing’ in order to maintain ‘technical deterrence.’” Similarly, just prior to being appointed to the post of Defense Minister in 2012, Satoshi Morimoto said that commercial nuclear power reactors have “very great defensive deterrent functions.”</w:t>
      </w:r>
    </w:p>
    <w:p w14:paraId="0633EB90" w14:textId="1EE140CE" w:rsidR="00EC0EA2" w:rsidRDefault="00EC0EA2" w:rsidP="00EC0EA2">
      <w:pPr>
        <w:rPr>
          <w:sz w:val="16"/>
        </w:rPr>
      </w:pPr>
      <w:r w:rsidRPr="00AC539A">
        <w:rPr>
          <w:sz w:val="16"/>
        </w:rPr>
        <w:t xml:space="preserve">Such </w:t>
      </w:r>
      <w:r w:rsidRPr="000C18BF">
        <w:rPr>
          <w:rStyle w:val="StyleUnderline"/>
          <w:highlight w:val="yellow"/>
        </w:rPr>
        <w:t>hedging has given rise to</w:t>
      </w:r>
      <w:r w:rsidRPr="008128B2">
        <w:rPr>
          <w:rStyle w:val="StyleUnderline"/>
        </w:rPr>
        <w:t xml:space="preserve"> the idea of </w:t>
      </w:r>
      <w:r w:rsidRPr="000C18BF">
        <w:rPr>
          <w:rStyle w:val="StyleUnderline"/>
          <w:highlight w:val="yellow"/>
        </w:rPr>
        <w:t>Japan’s</w:t>
      </w:r>
      <w:r w:rsidRPr="000C18BF">
        <w:rPr>
          <w:sz w:val="16"/>
          <w:highlight w:val="yellow"/>
        </w:rPr>
        <w:t xml:space="preserve"> </w:t>
      </w:r>
      <w:r w:rsidRPr="000C18BF">
        <w:rPr>
          <w:rStyle w:val="Emphasis"/>
          <w:highlight w:val="yellow"/>
        </w:rPr>
        <w:t>bomb in the basement</w:t>
      </w:r>
      <w:r w:rsidRPr="00AC539A">
        <w:rPr>
          <w:sz w:val="16"/>
        </w:rPr>
        <w:t xml:space="preserve">. Coupled with strong space and rocket-launch programs, </w:t>
      </w:r>
      <w:r w:rsidRPr="000C18BF">
        <w:rPr>
          <w:rStyle w:val="StyleUnderline"/>
          <w:highlight w:val="yellow"/>
        </w:rPr>
        <w:t xml:space="preserve">Japan could </w:t>
      </w:r>
      <w:r w:rsidRPr="000C18BF">
        <w:rPr>
          <w:rStyle w:val="Emphasis"/>
          <w:highlight w:val="yellow"/>
        </w:rPr>
        <w:t>easily create</w:t>
      </w:r>
      <w:r w:rsidRPr="000C18BF">
        <w:rPr>
          <w:rStyle w:val="StyleUnderline"/>
          <w:highlight w:val="yellow"/>
        </w:rPr>
        <w:t xml:space="preserve"> a military</w:t>
      </w:r>
      <w:r w:rsidRPr="008128B2">
        <w:rPr>
          <w:rStyle w:val="StyleUnderline"/>
        </w:rPr>
        <w:t xml:space="preserve">-focused nuclear </w:t>
      </w:r>
      <w:r w:rsidRPr="000C18BF">
        <w:rPr>
          <w:rStyle w:val="StyleUnderline"/>
          <w:highlight w:val="yellow"/>
        </w:rPr>
        <w:t>program</w:t>
      </w:r>
      <w:r w:rsidRPr="008128B2">
        <w:rPr>
          <w:rStyle w:val="StyleUnderline"/>
        </w:rPr>
        <w:t xml:space="preserve"> if it felt that was warranted</w:t>
      </w:r>
      <w:r w:rsidRPr="00AC539A">
        <w:rPr>
          <w:sz w:val="16"/>
        </w:rPr>
        <w:t>.</w:t>
      </w:r>
    </w:p>
    <w:p w14:paraId="427FD469" w14:textId="77777777" w:rsidR="00EC0EA2" w:rsidRPr="00AC539A" w:rsidRDefault="00EC0EA2" w:rsidP="00EC0EA2">
      <w:pPr>
        <w:rPr>
          <w:sz w:val="16"/>
        </w:rPr>
      </w:pPr>
    </w:p>
    <w:p w14:paraId="10E098A1" w14:textId="01388D6B" w:rsidR="00EC0EA2" w:rsidRDefault="00EC0EA2" w:rsidP="00EC0EA2">
      <w:pPr>
        <w:pStyle w:val="Heading3"/>
      </w:pPr>
      <w:r>
        <w:t>Retrenchment Impact --- A2: No Prolif --- Cost/national identity</w:t>
      </w:r>
    </w:p>
    <w:p w14:paraId="7195E78F" w14:textId="77777777" w:rsidR="00EC0EA2" w:rsidRPr="00EC0EA2" w:rsidRDefault="00EC0EA2" w:rsidP="00EC0EA2"/>
    <w:p w14:paraId="134C1D80" w14:textId="77777777" w:rsidR="00EC0EA2" w:rsidRPr="00024B04" w:rsidRDefault="00EC0EA2" w:rsidP="00EC0EA2">
      <w:pPr>
        <w:pStyle w:val="Heading4"/>
      </w:pPr>
      <w:r>
        <w:t>No cost concerns – Public opinion can shift</w:t>
      </w:r>
    </w:p>
    <w:p w14:paraId="6A147623" w14:textId="77777777" w:rsidR="00EC0EA2" w:rsidRDefault="00EC0EA2" w:rsidP="00EC0EA2">
      <w:r>
        <w:rPr>
          <w:rStyle w:val="Style13ptBold"/>
        </w:rPr>
        <w:t>Topaloff 17</w:t>
      </w:r>
      <w:r>
        <w:t>— [Liubomir K. Topaloff, Ph.D., is Associate Professor of Political Science at the School of Political Science and Economics, Meiji University,The Diplomat, "Japan’s Nuclear Moment," Diplomat, 4-21-2017, https://thediplomat.com/2017/04/japans-nuclear-moment/]</w:t>
      </w:r>
    </w:p>
    <w:p w14:paraId="2E051739" w14:textId="77777777" w:rsidR="00EC0EA2" w:rsidRPr="00024B04" w:rsidRDefault="00EC0EA2" w:rsidP="00EC0EA2">
      <w:pPr>
        <w:rPr>
          <w:sz w:val="16"/>
        </w:rPr>
      </w:pPr>
      <w:r w:rsidRPr="00024B04">
        <w:rPr>
          <w:rStyle w:val="StyleUnderline"/>
        </w:rPr>
        <w:t xml:space="preserve">As for the </w:t>
      </w:r>
      <w:r w:rsidRPr="000C18BF">
        <w:rPr>
          <w:rStyle w:val="StyleUnderline"/>
          <w:highlight w:val="yellow"/>
        </w:rPr>
        <w:t>cost,</w:t>
      </w:r>
      <w:r w:rsidRPr="00024B04">
        <w:rPr>
          <w:rStyle w:val="StyleUnderline"/>
        </w:rPr>
        <w:t xml:space="preserve"> it will</w:t>
      </w:r>
      <w:r w:rsidRPr="00024B04">
        <w:rPr>
          <w:sz w:val="16"/>
        </w:rPr>
        <w:t xml:space="preserve"> certainly </w:t>
      </w:r>
      <w:r w:rsidRPr="00024B04">
        <w:rPr>
          <w:rStyle w:val="StyleUnderline"/>
        </w:rPr>
        <w:t>not be cheap</w:t>
      </w:r>
      <w:r w:rsidRPr="00024B04">
        <w:rPr>
          <w:sz w:val="16"/>
        </w:rPr>
        <w:t xml:space="preserve">, either; a few billion dollars just to start. But in light of Trump’s push for Japan to pay more for its security, anyway, </w:t>
      </w:r>
      <w:r w:rsidRPr="00024B04">
        <w:rPr>
          <w:rStyle w:val="StyleUnderline"/>
        </w:rPr>
        <w:t xml:space="preserve">it </w:t>
      </w:r>
      <w:r w:rsidRPr="000C18BF">
        <w:rPr>
          <w:rStyle w:val="StyleUnderline"/>
          <w:highlight w:val="yellow"/>
        </w:rPr>
        <w:t>may prove cheaper in the long run for Abe</w:t>
      </w:r>
      <w:r w:rsidRPr="00024B04">
        <w:rPr>
          <w:rStyle w:val="StyleUnderline"/>
        </w:rPr>
        <w:t xml:space="preserve"> to invest in increasing Japan’s own defense capabilities, </w:t>
      </w:r>
      <w:r w:rsidRPr="000C18BF">
        <w:rPr>
          <w:rStyle w:val="StyleUnderline"/>
          <w:highlight w:val="yellow"/>
        </w:rPr>
        <w:t>rather than paying the</w:t>
      </w:r>
      <w:r w:rsidRPr="00024B04">
        <w:rPr>
          <w:rStyle w:val="StyleUnderline"/>
        </w:rPr>
        <w:t xml:space="preserve"> money toward a </w:t>
      </w:r>
      <w:r w:rsidRPr="000C18BF">
        <w:rPr>
          <w:rStyle w:val="StyleUnderline"/>
          <w:highlight w:val="yellow"/>
        </w:rPr>
        <w:t>U.S</w:t>
      </w:r>
      <w:r w:rsidRPr="00024B04">
        <w:rPr>
          <w:rStyle w:val="StyleUnderline"/>
        </w:rPr>
        <w:t>. security umbrella that with every single day becomes more and more unreliable</w:t>
      </w:r>
      <w:r w:rsidRPr="00024B04">
        <w:rPr>
          <w:sz w:val="16"/>
        </w:rPr>
        <w:t>.</w:t>
      </w:r>
    </w:p>
    <w:p w14:paraId="1458BEE0" w14:textId="77777777" w:rsidR="00EC0EA2" w:rsidRPr="00024B04" w:rsidRDefault="00EC0EA2" w:rsidP="00EC0EA2">
      <w:pPr>
        <w:rPr>
          <w:sz w:val="16"/>
        </w:rPr>
      </w:pPr>
      <w:r w:rsidRPr="00024B04">
        <w:rPr>
          <w:sz w:val="16"/>
        </w:rPr>
        <w:t>Developing nuclear weapons, even for one of the most technologically advanced countries in the world, will be not just expensive, but also a challenging task. Japan, being an island, may need to mount a number of missiles on submarines as its best option for nuclear deterrence, and deploy them in deep waters near its coasts. The current impressive fleet of submarines at the disposal of the Japan Maritime Self Defense Force, or JMSDF, is diesel propelled,. The JMSDF has no vessels with nuclear propulsion. This may delay an actual nuclear deterrent, but it is unlikely to prove insurmountable altogether. In addition, the country actually has the required raw material. Currently, Japan continues to stockpile depleted plutonium from its nuclear power plants, which can be enriched to weapon grade.</w:t>
      </w:r>
    </w:p>
    <w:p w14:paraId="2B9F50B2" w14:textId="77777777" w:rsidR="00EC0EA2" w:rsidRPr="00024B04" w:rsidRDefault="00EC0EA2" w:rsidP="00EC0EA2">
      <w:pPr>
        <w:rPr>
          <w:sz w:val="16"/>
        </w:rPr>
      </w:pPr>
      <w:r w:rsidRPr="00024B04">
        <w:rPr>
          <w:sz w:val="16"/>
        </w:rPr>
        <w:t xml:space="preserve">It’s true that Japanese society is largely against nuclear weapons, not only because of the fact that Japan is the only country to have suffered a nuclear attack, but also due to the </w:t>
      </w:r>
      <w:r w:rsidRPr="000C18BF">
        <w:rPr>
          <w:rStyle w:val="StyleUnderline"/>
          <w:highlight w:val="yellow"/>
        </w:rPr>
        <w:t>general isolationist and pacifist political identity</w:t>
      </w:r>
      <w:r w:rsidRPr="00024B04">
        <w:rPr>
          <w:sz w:val="16"/>
        </w:rPr>
        <w:t xml:space="preserve"> of the majority of Japanese. However, this </w:t>
      </w:r>
      <w:r w:rsidRPr="000C18BF">
        <w:rPr>
          <w:rStyle w:val="StyleUnderline"/>
          <w:highlight w:val="yellow"/>
        </w:rPr>
        <w:t>could quickly change and give way to greater support for nuclear w</w:t>
      </w:r>
      <w:r w:rsidRPr="00024B04">
        <w:rPr>
          <w:rStyle w:val="StyleUnderline"/>
        </w:rPr>
        <w:t xml:space="preserve">eapons as a result of the growing threat from </w:t>
      </w:r>
      <w:r w:rsidRPr="000C18BF">
        <w:rPr>
          <w:rStyle w:val="StyleUnderline"/>
          <w:highlight w:val="yellow"/>
        </w:rPr>
        <w:t>No</w:t>
      </w:r>
      <w:r w:rsidRPr="00024B04">
        <w:rPr>
          <w:rStyle w:val="StyleUnderline"/>
        </w:rPr>
        <w:t xml:space="preserve">rth </w:t>
      </w:r>
      <w:r w:rsidRPr="000C18BF">
        <w:rPr>
          <w:rStyle w:val="StyleUnderline"/>
          <w:highlight w:val="yellow"/>
        </w:rPr>
        <w:t>Ko</w:t>
      </w:r>
      <w:r w:rsidRPr="00024B04">
        <w:rPr>
          <w:rStyle w:val="StyleUnderline"/>
        </w:rPr>
        <w:t>rea</w:t>
      </w:r>
      <w:r w:rsidRPr="00024B04">
        <w:rPr>
          <w:sz w:val="16"/>
        </w:rPr>
        <w:t>. Kim Jong-un is growing desperate to prove his credibility, and — like a thug who cuts a finger or an ear from his kidnapped victim as a proof of his resolve — he too may launch a missile or two against Japan or South Korea, by mistake or by miscalculation, in an attempt to win the  current nuclear game of chicken. Either way, not many Japanese will feel suicidal when faced with the choice to support a nuclear program or risk being randomly annihilated by North Korean bombs, or for that matter Chinese aggression.</w:t>
      </w:r>
    </w:p>
    <w:p w14:paraId="19E794C8" w14:textId="77777777" w:rsidR="00EC0EA2" w:rsidRPr="00024B04" w:rsidRDefault="00EC0EA2" w:rsidP="00EC0EA2">
      <w:pPr>
        <w:rPr>
          <w:sz w:val="16"/>
        </w:rPr>
      </w:pPr>
      <w:r w:rsidRPr="00024B04">
        <w:rPr>
          <w:sz w:val="16"/>
        </w:rPr>
        <w:t>Trump himself inadvertently opened the possibility for a Japanese nuclear program when, on the campaign trail, he urged the country to “go nuclear.” Although he has corrected his stance since, just a month ago, during his first visit to Tokyo, U.S. Secretary of State Rex Tillerson once again hinted that “circumstances could evolve” to allow a Japanese nuclear arsenal. It seems that Japan, indeed, is in a “nuclear moment.”</w:t>
      </w:r>
    </w:p>
    <w:p w14:paraId="64438782" w14:textId="77777777" w:rsidR="00EC0EA2" w:rsidRPr="00024B04" w:rsidRDefault="00EC0EA2" w:rsidP="00EC0EA2">
      <w:pPr>
        <w:rPr>
          <w:sz w:val="16"/>
        </w:rPr>
      </w:pPr>
      <w:r w:rsidRPr="00024B04">
        <w:rPr>
          <w:sz w:val="16"/>
        </w:rPr>
        <w:t>The decision for Japan to begin developing nuclear weapons is first and foremost a political one, and would rest on a careful cost-benefits calculation, an assessment of risks, a political will, and the availability of a window of opportunity.</w:t>
      </w:r>
    </w:p>
    <w:p w14:paraId="0DB271AD" w14:textId="77777777" w:rsidR="00EC0EA2" w:rsidRPr="00024B04" w:rsidRDefault="00EC0EA2" w:rsidP="00EC0EA2">
      <w:pPr>
        <w:rPr>
          <w:sz w:val="16"/>
        </w:rPr>
      </w:pPr>
      <w:r w:rsidRPr="00024B04">
        <w:rPr>
          <w:sz w:val="16"/>
        </w:rPr>
        <w:t xml:space="preserve">At this moment, </w:t>
      </w:r>
      <w:r w:rsidRPr="00024B04">
        <w:rPr>
          <w:rStyle w:val="StyleUnderline"/>
        </w:rPr>
        <w:t>the cost</w:t>
      </w:r>
      <w:r w:rsidRPr="00024B04">
        <w:rPr>
          <w:sz w:val="16"/>
        </w:rPr>
        <w:t xml:space="preserve"> still </w:t>
      </w:r>
      <w:r w:rsidRPr="00024B04">
        <w:rPr>
          <w:rStyle w:val="StyleUnderline"/>
        </w:rPr>
        <w:t>seems to outweigh the benefits</w:t>
      </w:r>
      <w:r w:rsidRPr="00024B04">
        <w:rPr>
          <w:sz w:val="16"/>
        </w:rPr>
        <w:t xml:space="preserve">. In the event of Japan becoming a nuclear state, </w:t>
      </w:r>
      <w:r w:rsidRPr="00024B04">
        <w:rPr>
          <w:rStyle w:val="StyleUnderline"/>
        </w:rPr>
        <w:t>the outcry from its neighbors would be enormous,</w:t>
      </w:r>
      <w:r w:rsidRPr="00024B04">
        <w:rPr>
          <w:sz w:val="16"/>
        </w:rPr>
        <w:t xml:space="preserve"> and that is not limited only to </w:t>
      </w:r>
      <w:r w:rsidRPr="00024B04">
        <w:rPr>
          <w:rStyle w:val="StyleUnderline"/>
        </w:rPr>
        <w:t>the two Koreas and China. Taiwan, Vietnam, Thailand, Malaysia, and Indonesia</w:t>
      </w:r>
      <w:r w:rsidRPr="00024B04">
        <w:rPr>
          <w:sz w:val="16"/>
        </w:rPr>
        <w:t xml:space="preserve"> will not be willing to look with an understanding or forgiving eye on a nuclear Japan, either. </w:t>
      </w:r>
      <w:r w:rsidRPr="00024B04">
        <w:rPr>
          <w:rStyle w:val="StyleUnderline"/>
        </w:rPr>
        <w:t>Russia will be highly alarmed, too</w:t>
      </w:r>
      <w:r w:rsidRPr="00024B04">
        <w:rPr>
          <w:sz w:val="16"/>
        </w:rPr>
        <w:t>. It is possible that the United States may take action against Japan, such as withdrawing from the security alliance. All this will most likely also result in a series of putative economic measures. China and the United States are currently the two largest commercial partners of Japan, and any retaliatory actions against Tokyo may cause a serious economic shock to a country already struggling economically.</w:t>
      </w:r>
    </w:p>
    <w:p w14:paraId="11BFBF76" w14:textId="77777777" w:rsidR="00EC0EA2" w:rsidRPr="00024B04" w:rsidRDefault="00EC0EA2" w:rsidP="00EC0EA2">
      <w:pPr>
        <w:rPr>
          <w:sz w:val="16"/>
        </w:rPr>
      </w:pPr>
      <w:r w:rsidRPr="00024B04">
        <w:rPr>
          <w:sz w:val="16"/>
        </w:rPr>
        <w:t xml:space="preserve">However, </w:t>
      </w:r>
      <w:r w:rsidRPr="00024B04">
        <w:rPr>
          <w:rStyle w:val="StyleUnderline"/>
        </w:rPr>
        <w:t xml:space="preserve">despite the risks, </w:t>
      </w:r>
      <w:r w:rsidRPr="000C18BF">
        <w:rPr>
          <w:rStyle w:val="StyleUnderline"/>
          <w:highlight w:val="yellow"/>
        </w:rPr>
        <w:t>there are indications that Tokyo is already tacitly considering</w:t>
      </w:r>
      <w:r w:rsidRPr="00024B04">
        <w:rPr>
          <w:rStyle w:val="StyleUnderline"/>
        </w:rPr>
        <w:t xml:space="preserve"> the current “window of opportunity</w:t>
      </w:r>
      <w:r w:rsidRPr="00024B04">
        <w:rPr>
          <w:sz w:val="16"/>
        </w:rPr>
        <w:t>.” The decision to begin reprocessing spent fuel domestically from mid-2018, in the Rokkashu-mura facility in the northern Aomori prefecture, instead of relying on other countries such as U.K. and France as before, has raised the suspicion of many analysts and watchdog organizations that some circles in Tokyo are already preparing to “go nuclear.” And the episode of the forgotten 640 kilograms of plutonium that the Japanese Atomic Energy Agency accidentally omitted from its yearly voluntarily declaration to International Atomic Energy Agency in 2014 has added to the speculations that the country is actually planning something murky for the near future.</w:t>
      </w:r>
    </w:p>
    <w:p w14:paraId="0420BB88" w14:textId="77777777" w:rsidR="00EC0EA2" w:rsidRPr="00024B04" w:rsidRDefault="00EC0EA2" w:rsidP="00EC0EA2">
      <w:pPr>
        <w:rPr>
          <w:sz w:val="16"/>
        </w:rPr>
      </w:pPr>
      <w:r w:rsidRPr="00024B04">
        <w:rPr>
          <w:sz w:val="16"/>
        </w:rPr>
        <w:t xml:space="preserve">Even </w:t>
      </w:r>
      <w:r w:rsidRPr="00024B04">
        <w:rPr>
          <w:rStyle w:val="StyleUnderline"/>
        </w:rPr>
        <w:t>high officials are beginning to openly talk about a possible nuclear option</w:t>
      </w:r>
      <w:r w:rsidRPr="00024B04">
        <w:rPr>
          <w:sz w:val="16"/>
        </w:rPr>
        <w:t xml:space="preserve">. </w:t>
      </w:r>
      <w:r w:rsidRPr="000C18BF">
        <w:rPr>
          <w:rStyle w:val="StyleUnderline"/>
          <w:highlight w:val="yellow"/>
        </w:rPr>
        <w:t>Politicians close to Abe</w:t>
      </w:r>
      <w:r w:rsidRPr="00024B04">
        <w:rPr>
          <w:rStyle w:val="StyleUnderline"/>
        </w:rPr>
        <w:t xml:space="preserve"> —</w:t>
      </w:r>
      <w:r w:rsidRPr="00024B04">
        <w:rPr>
          <w:sz w:val="16"/>
        </w:rPr>
        <w:t xml:space="preserve"> including Deputy Prime Minister Taro Aso, who also serves as finance minister; Yusuke Yokobatake, who heads the Cabinet Legislation Bureau; Tomomi Inada, who is the defense minister and a possible candidate for future prime minister; and even the ever-skillful diplomat Foreign Minister Fumio Kishida — </w:t>
      </w:r>
      <w:r w:rsidRPr="000C18BF">
        <w:rPr>
          <w:rStyle w:val="StyleUnderline"/>
          <w:highlight w:val="yellow"/>
        </w:rPr>
        <w:t>have made a number of claims over</w:t>
      </w:r>
      <w:r w:rsidRPr="00024B04">
        <w:rPr>
          <w:rStyle w:val="StyleUnderline"/>
        </w:rPr>
        <w:t xml:space="preserve"> the past year or so that </w:t>
      </w:r>
      <w:r w:rsidRPr="000C18BF">
        <w:rPr>
          <w:rStyle w:val="StyleUnderline"/>
          <w:highlight w:val="yellow"/>
        </w:rPr>
        <w:t>acquiring nuclear weapons</w:t>
      </w:r>
      <w:r w:rsidRPr="00024B04">
        <w:rPr>
          <w:rStyle w:val="StyleUnderline"/>
        </w:rPr>
        <w:t xml:space="preserve"> is not actually against the Constitution</w:t>
      </w:r>
      <w:r w:rsidRPr="00024B04">
        <w:rPr>
          <w:sz w:val="16"/>
        </w:rPr>
        <w:t>, and is a possible option for the government to pursue.</w:t>
      </w:r>
    </w:p>
    <w:p w14:paraId="76C70394" w14:textId="77777777" w:rsidR="00EC0EA2" w:rsidRPr="00024B04" w:rsidRDefault="00EC0EA2" w:rsidP="00EC0EA2"/>
    <w:p w14:paraId="4BE1474A" w14:textId="77777777" w:rsidR="00EC0EA2" w:rsidRDefault="00EC0EA2" w:rsidP="00EC0EA2">
      <w:pPr>
        <w:pStyle w:val="Heading4"/>
      </w:pPr>
      <w:r>
        <w:t xml:space="preserve">Their evidence assumes the status quo – Pacifism only exists because of credible assurances </w:t>
      </w:r>
    </w:p>
    <w:p w14:paraId="1C78CBE9" w14:textId="77777777" w:rsidR="00EC0EA2" w:rsidRDefault="00EC0EA2" w:rsidP="00EC0EA2">
      <w:r w:rsidRPr="00C64D26">
        <w:rPr>
          <w:rStyle w:val="Style13ptBold"/>
        </w:rPr>
        <w:t>Beauchamp 16</w:t>
      </w:r>
      <w:r>
        <w:t xml:space="preserve"> ---- Zack, former commentator at the Center for American Progress Action Fund, syndicated World Correspondent based at Vox, former Research Associate at the Uehiro Centre for Practical Ethics (University of Oxford), MSc in International Relations (The London School of Economics and Political Science), B.A. in Political Science and Philosophy (Brown University), “Trump’s Comments on Japanese Nukes are Worrisome — Even by Trump Standards,” 3/31, </w:t>
      </w:r>
      <w:hyperlink r:id="rId223" w:history="1">
        <w:r w:rsidRPr="007B39FD">
          <w:rPr>
            <w:rStyle w:val="Hyperlink"/>
          </w:rPr>
          <w:t>http://www.vox.com/2016/3/31/11339040/trump-nukes-japan-south-korea</w:t>
        </w:r>
      </w:hyperlink>
    </w:p>
    <w:p w14:paraId="61335DF1" w14:textId="77777777" w:rsidR="00EC0EA2" w:rsidRDefault="00EC0EA2" w:rsidP="00EC0EA2"/>
    <w:p w14:paraId="0AA7DE84" w14:textId="77777777" w:rsidR="00EC0EA2" w:rsidRPr="006E60CC" w:rsidRDefault="00EC0EA2" w:rsidP="00EC0EA2">
      <w:pPr>
        <w:rPr>
          <w:sz w:val="16"/>
        </w:rPr>
      </w:pPr>
      <w:r w:rsidRPr="000C18BF">
        <w:rPr>
          <w:rStyle w:val="StyleUnderline"/>
          <w:highlight w:val="yellow"/>
        </w:rPr>
        <w:t>East Asia</w:t>
      </w:r>
      <w:r w:rsidRPr="008128B2">
        <w:rPr>
          <w:rStyle w:val="StyleUnderline"/>
        </w:rPr>
        <w:t xml:space="preserve">n security </w:t>
      </w:r>
      <w:r w:rsidRPr="000C18BF">
        <w:rPr>
          <w:rStyle w:val="StyleUnderline"/>
          <w:highlight w:val="yellow"/>
        </w:rPr>
        <w:t>is</w:t>
      </w:r>
      <w:r w:rsidRPr="008128B2">
        <w:rPr>
          <w:rStyle w:val="StyleUnderline"/>
        </w:rPr>
        <w:t xml:space="preserve"> a</w:t>
      </w:r>
      <w:r w:rsidRPr="006E60CC">
        <w:rPr>
          <w:sz w:val="16"/>
        </w:rPr>
        <w:t xml:space="preserve"> </w:t>
      </w:r>
      <w:r w:rsidRPr="00C64D26">
        <w:rPr>
          <w:rStyle w:val="Emphasis"/>
        </w:rPr>
        <w:t xml:space="preserve">very </w:t>
      </w:r>
      <w:r w:rsidRPr="000C18BF">
        <w:rPr>
          <w:rStyle w:val="Emphasis"/>
          <w:highlight w:val="yellow"/>
        </w:rPr>
        <w:t>delicate</w:t>
      </w:r>
      <w:r w:rsidRPr="006E60CC">
        <w:rPr>
          <w:sz w:val="16"/>
        </w:rPr>
        <w:t xml:space="preserve"> </w:t>
      </w:r>
      <w:r w:rsidRPr="008128B2">
        <w:rPr>
          <w:rStyle w:val="StyleUnderline"/>
        </w:rPr>
        <w:t>balance</w:t>
      </w:r>
      <w:r w:rsidRPr="006E60CC">
        <w:rPr>
          <w:sz w:val="16"/>
        </w:rPr>
        <w:t xml:space="preserve"> between several competing military powers, but </w:t>
      </w:r>
      <w:r w:rsidRPr="000C18BF">
        <w:rPr>
          <w:rStyle w:val="StyleUnderline"/>
          <w:highlight w:val="yellow"/>
        </w:rPr>
        <w:t>it's stable</w:t>
      </w:r>
      <w:r w:rsidRPr="008128B2">
        <w:rPr>
          <w:rStyle w:val="StyleUnderline"/>
        </w:rPr>
        <w:t xml:space="preserve"> </w:t>
      </w:r>
      <w:r w:rsidRPr="000C18BF">
        <w:rPr>
          <w:rStyle w:val="StyleUnderline"/>
          <w:highlight w:val="yellow"/>
        </w:rPr>
        <w:t>due</w:t>
      </w:r>
      <w:r w:rsidRPr="006E60CC">
        <w:rPr>
          <w:sz w:val="16"/>
        </w:rPr>
        <w:t xml:space="preserve"> in large part </w:t>
      </w:r>
      <w:r w:rsidRPr="000C18BF">
        <w:rPr>
          <w:rStyle w:val="StyleUnderline"/>
          <w:highlight w:val="yellow"/>
        </w:rPr>
        <w:t>to</w:t>
      </w:r>
      <w:r w:rsidRPr="008128B2">
        <w:rPr>
          <w:rStyle w:val="StyleUnderline"/>
        </w:rPr>
        <w:t xml:space="preserve"> political </w:t>
      </w:r>
      <w:r w:rsidRPr="000C18BF">
        <w:rPr>
          <w:rStyle w:val="StyleUnderline"/>
          <w:highlight w:val="yellow"/>
        </w:rPr>
        <w:t>choices</w:t>
      </w:r>
      <w:r w:rsidRPr="008128B2">
        <w:rPr>
          <w:rStyle w:val="StyleUnderline"/>
        </w:rPr>
        <w:t xml:space="preserve"> made </w:t>
      </w:r>
      <w:r w:rsidRPr="000C18BF">
        <w:rPr>
          <w:rStyle w:val="StyleUnderline"/>
          <w:highlight w:val="yellow"/>
        </w:rPr>
        <w:t>by</w:t>
      </w:r>
      <w:r w:rsidRPr="008128B2">
        <w:rPr>
          <w:rStyle w:val="StyleUnderline"/>
        </w:rPr>
        <w:t xml:space="preserve"> </w:t>
      </w:r>
      <w:r w:rsidRPr="006E60CC">
        <w:rPr>
          <w:sz w:val="16"/>
        </w:rPr>
        <w:t xml:space="preserve">the regional powers and </w:t>
      </w:r>
      <w:r w:rsidRPr="008128B2">
        <w:rPr>
          <w:rStyle w:val="StyleUnderline"/>
        </w:rPr>
        <w:t>the</w:t>
      </w:r>
      <w:r w:rsidRPr="006E60CC">
        <w:rPr>
          <w:sz w:val="16"/>
        </w:rPr>
        <w:t xml:space="preserve"> </w:t>
      </w:r>
      <w:r w:rsidRPr="000C18BF">
        <w:rPr>
          <w:rStyle w:val="Emphasis"/>
          <w:highlight w:val="yellow"/>
        </w:rPr>
        <w:t>U</w:t>
      </w:r>
      <w:r w:rsidRPr="006E60CC">
        <w:rPr>
          <w:sz w:val="16"/>
        </w:rPr>
        <w:t xml:space="preserve">nited </w:t>
      </w:r>
      <w:r w:rsidRPr="000C18BF">
        <w:rPr>
          <w:rStyle w:val="Emphasis"/>
          <w:highlight w:val="yellow"/>
        </w:rPr>
        <w:t>S</w:t>
      </w:r>
      <w:r w:rsidRPr="006E60CC">
        <w:rPr>
          <w:sz w:val="16"/>
        </w:rPr>
        <w:t xml:space="preserve">tates </w:t>
      </w:r>
      <w:r w:rsidRPr="008128B2">
        <w:rPr>
          <w:rStyle w:val="StyleUnderline"/>
        </w:rPr>
        <w:t>for</w:t>
      </w:r>
      <w:r w:rsidRPr="006E60CC">
        <w:rPr>
          <w:sz w:val="16"/>
        </w:rPr>
        <w:t xml:space="preserve"> the past </w:t>
      </w:r>
      <w:r w:rsidRPr="008128B2">
        <w:rPr>
          <w:rStyle w:val="StyleUnderline"/>
        </w:rPr>
        <w:t>70 years.</w:t>
      </w:r>
      <w:r w:rsidRPr="006E60CC">
        <w:rPr>
          <w:sz w:val="16"/>
        </w:rPr>
        <w:t xml:space="preserve"> </w:t>
      </w:r>
      <w:r w:rsidRPr="008128B2">
        <w:rPr>
          <w:rStyle w:val="StyleUnderline"/>
        </w:rPr>
        <w:t>After</w:t>
      </w:r>
      <w:r w:rsidRPr="006E60CC">
        <w:rPr>
          <w:sz w:val="16"/>
        </w:rPr>
        <w:t xml:space="preserve"> Japan's defeat in </w:t>
      </w:r>
      <w:r w:rsidRPr="008128B2">
        <w:rPr>
          <w:rStyle w:val="StyleUnderline"/>
        </w:rPr>
        <w:t>World War II</w:t>
      </w:r>
      <w:r w:rsidRPr="006E60CC">
        <w:rPr>
          <w:sz w:val="16"/>
        </w:rPr>
        <w:t xml:space="preserve">, the country's new constitution declared that </w:t>
      </w:r>
      <w:r w:rsidRPr="008128B2">
        <w:rPr>
          <w:rStyle w:val="StyleUnderline"/>
        </w:rPr>
        <w:t>the country would be</w:t>
      </w:r>
      <w:r w:rsidRPr="006E60CC">
        <w:rPr>
          <w:sz w:val="16"/>
        </w:rPr>
        <w:t xml:space="preserve"> officially </w:t>
      </w:r>
      <w:r w:rsidRPr="008128B2">
        <w:rPr>
          <w:rStyle w:val="StyleUnderline"/>
        </w:rPr>
        <w:t>pacifist</w:t>
      </w:r>
      <w:r w:rsidRPr="006E60CC">
        <w:rPr>
          <w:sz w:val="16"/>
        </w:rPr>
        <w:t xml:space="preserve">, meaning its military would be limited to self-defense only. While the constitution was imposed by the US occupation forces, this was also an earnest expression of Japan's postwar regret. </w:t>
      </w:r>
      <w:r w:rsidRPr="008128B2">
        <w:rPr>
          <w:rStyle w:val="StyleUnderline"/>
        </w:rPr>
        <w:t>This also played out in Japan's rejection of nuclear</w:t>
      </w:r>
      <w:r w:rsidRPr="006E60CC">
        <w:rPr>
          <w:sz w:val="16"/>
        </w:rPr>
        <w:t xml:space="preserve"> weapons, </w:t>
      </w:r>
      <w:r w:rsidRPr="008128B2">
        <w:rPr>
          <w:rStyle w:val="StyleUnderline"/>
        </w:rPr>
        <w:t>which was rooted</w:t>
      </w:r>
      <w:r w:rsidRPr="006E60CC">
        <w:rPr>
          <w:sz w:val="16"/>
        </w:rPr>
        <w:t xml:space="preserve"> as well </w:t>
      </w:r>
      <w:r w:rsidRPr="008128B2">
        <w:rPr>
          <w:rStyle w:val="StyleUnderline"/>
        </w:rPr>
        <w:t>in</w:t>
      </w:r>
      <w:r w:rsidRPr="006E60CC">
        <w:rPr>
          <w:sz w:val="16"/>
        </w:rPr>
        <w:t xml:space="preserve"> its experience of </w:t>
      </w:r>
      <w:r w:rsidRPr="008128B2">
        <w:rPr>
          <w:rStyle w:val="StyleUnderline"/>
        </w:rPr>
        <w:t>having suffered</w:t>
      </w:r>
      <w:r w:rsidRPr="006E60CC">
        <w:rPr>
          <w:sz w:val="16"/>
        </w:rPr>
        <w:t xml:space="preserve"> two nuclear </w:t>
      </w:r>
      <w:r w:rsidRPr="008128B2">
        <w:rPr>
          <w:rStyle w:val="StyleUnderline"/>
        </w:rPr>
        <w:t>bombings</w:t>
      </w:r>
      <w:r w:rsidRPr="006E60CC">
        <w:rPr>
          <w:sz w:val="16"/>
        </w:rPr>
        <w:t xml:space="preserve"> during the war. "Japan, as a country, has deep-seated anti-nuclear sentiment, based on the variety of experiences they've had with this technology," Lind explains. </w:t>
      </w:r>
      <w:r w:rsidRPr="008128B2">
        <w:rPr>
          <w:rStyle w:val="StyleUnderline"/>
        </w:rPr>
        <w:t xml:space="preserve">Over time, </w:t>
      </w:r>
      <w:r w:rsidRPr="000C18BF">
        <w:rPr>
          <w:rStyle w:val="StyleUnderline"/>
          <w:highlight w:val="yellow"/>
        </w:rPr>
        <w:t>Japan's</w:t>
      </w:r>
      <w:r w:rsidRPr="008128B2">
        <w:rPr>
          <w:rStyle w:val="StyleUnderline"/>
        </w:rPr>
        <w:t xml:space="preserve"> nuclear </w:t>
      </w:r>
      <w:r w:rsidRPr="000C18BF">
        <w:rPr>
          <w:rStyle w:val="StyleUnderline"/>
          <w:highlight w:val="yellow"/>
        </w:rPr>
        <w:t>taboo</w:t>
      </w:r>
      <w:r w:rsidRPr="000C18BF">
        <w:rPr>
          <w:sz w:val="16"/>
          <w:highlight w:val="yellow"/>
        </w:rPr>
        <w:t xml:space="preserve"> </w:t>
      </w:r>
      <w:r w:rsidRPr="000C18BF">
        <w:rPr>
          <w:rStyle w:val="Emphasis"/>
          <w:highlight w:val="yellow"/>
        </w:rPr>
        <w:t>might have waned</w:t>
      </w:r>
      <w:r w:rsidRPr="006E60CC">
        <w:rPr>
          <w:sz w:val="16"/>
        </w:rPr>
        <w:t xml:space="preserve">, scholars say, </w:t>
      </w:r>
      <w:r w:rsidRPr="000C18BF">
        <w:rPr>
          <w:rStyle w:val="StyleUnderline"/>
          <w:highlight w:val="yellow"/>
        </w:rPr>
        <w:t>if not for its</w:t>
      </w:r>
      <w:r w:rsidRPr="006E60CC">
        <w:rPr>
          <w:sz w:val="16"/>
        </w:rPr>
        <w:t xml:space="preserve"> mutual defense </w:t>
      </w:r>
      <w:r w:rsidRPr="000C18BF">
        <w:rPr>
          <w:rStyle w:val="StyleUnderline"/>
          <w:highlight w:val="yellow"/>
        </w:rPr>
        <w:t>treaty with</w:t>
      </w:r>
      <w:r w:rsidRPr="008128B2">
        <w:rPr>
          <w:rStyle w:val="StyleUnderline"/>
        </w:rPr>
        <w:t xml:space="preserve"> the</w:t>
      </w:r>
      <w:r w:rsidRPr="006E60CC">
        <w:rPr>
          <w:sz w:val="16"/>
        </w:rPr>
        <w:t xml:space="preserve"> </w:t>
      </w:r>
      <w:r w:rsidRPr="000C18BF">
        <w:rPr>
          <w:rStyle w:val="Emphasis"/>
          <w:highlight w:val="yellow"/>
        </w:rPr>
        <w:t>U</w:t>
      </w:r>
      <w:r w:rsidRPr="006E60CC">
        <w:rPr>
          <w:sz w:val="16"/>
        </w:rPr>
        <w:t xml:space="preserve">nited </w:t>
      </w:r>
      <w:r w:rsidRPr="000C18BF">
        <w:rPr>
          <w:rStyle w:val="Emphasis"/>
          <w:highlight w:val="yellow"/>
        </w:rPr>
        <w:t>S</w:t>
      </w:r>
      <w:r w:rsidRPr="006E60CC">
        <w:rPr>
          <w:sz w:val="16"/>
        </w:rPr>
        <w:t xml:space="preserve">tates. As part of that treaty, the </w:t>
      </w:r>
      <w:r w:rsidRPr="000C18BF">
        <w:rPr>
          <w:rStyle w:val="StyleUnderline"/>
          <w:highlight w:val="yellow"/>
        </w:rPr>
        <w:t>US</w:t>
      </w:r>
      <w:r w:rsidRPr="008128B2">
        <w:rPr>
          <w:rStyle w:val="StyleUnderline"/>
        </w:rPr>
        <w:t xml:space="preserve"> pledged its own</w:t>
      </w:r>
      <w:r w:rsidRPr="006E60CC">
        <w:rPr>
          <w:sz w:val="16"/>
        </w:rPr>
        <w:t xml:space="preserve"> nuclear </w:t>
      </w:r>
      <w:r w:rsidRPr="000C18BF">
        <w:rPr>
          <w:rStyle w:val="StyleUnderline"/>
          <w:highlight w:val="yellow"/>
        </w:rPr>
        <w:t>weapons</w:t>
      </w:r>
      <w:r w:rsidRPr="006E60CC">
        <w:rPr>
          <w:sz w:val="16"/>
        </w:rPr>
        <w:t xml:space="preserve"> to Japan's defense, </w:t>
      </w:r>
      <w:r w:rsidRPr="000C18BF">
        <w:rPr>
          <w:rStyle w:val="StyleUnderline"/>
          <w:highlight w:val="yellow"/>
        </w:rPr>
        <w:t>mean</w:t>
      </w:r>
      <w:r w:rsidRPr="008128B2">
        <w:rPr>
          <w:rStyle w:val="StyleUnderline"/>
        </w:rPr>
        <w:t xml:space="preserve">ing </w:t>
      </w:r>
      <w:r w:rsidRPr="000C18BF">
        <w:rPr>
          <w:rStyle w:val="StyleUnderline"/>
          <w:highlight w:val="yellow"/>
        </w:rPr>
        <w:t>Japan had little reason to consider</w:t>
      </w:r>
      <w:r w:rsidRPr="008128B2">
        <w:rPr>
          <w:rStyle w:val="StyleUnderline"/>
        </w:rPr>
        <w:t xml:space="preserve"> developing</w:t>
      </w:r>
      <w:r w:rsidRPr="006E60CC">
        <w:rPr>
          <w:sz w:val="16"/>
        </w:rPr>
        <w:t xml:space="preserve"> its own </w:t>
      </w:r>
      <w:r w:rsidRPr="000C18BF">
        <w:rPr>
          <w:rStyle w:val="StyleUnderline"/>
          <w:highlight w:val="yellow"/>
        </w:rPr>
        <w:t>weapons</w:t>
      </w:r>
      <w:r w:rsidRPr="006E60CC">
        <w:rPr>
          <w:sz w:val="16"/>
        </w:rPr>
        <w:t xml:space="preserve"> — </w:t>
      </w:r>
      <w:r w:rsidRPr="008128B2">
        <w:rPr>
          <w:rStyle w:val="StyleUnderline"/>
        </w:rPr>
        <w:t xml:space="preserve">even </w:t>
      </w:r>
      <w:r w:rsidRPr="000C18BF">
        <w:rPr>
          <w:rStyle w:val="StyleUnderline"/>
          <w:highlight w:val="yellow"/>
        </w:rPr>
        <w:t>as</w:t>
      </w:r>
      <w:r w:rsidRPr="008128B2">
        <w:rPr>
          <w:rStyle w:val="StyleUnderline"/>
        </w:rPr>
        <w:t xml:space="preserve"> the</w:t>
      </w:r>
      <w:r w:rsidRPr="006E60CC">
        <w:rPr>
          <w:sz w:val="16"/>
        </w:rPr>
        <w:t xml:space="preserve"> nearby </w:t>
      </w:r>
      <w:r w:rsidRPr="000C18BF">
        <w:rPr>
          <w:rStyle w:val="StyleUnderline"/>
          <w:highlight w:val="yellow"/>
        </w:rPr>
        <w:t>Soviet Union</w:t>
      </w:r>
      <w:r w:rsidRPr="006E60CC">
        <w:rPr>
          <w:sz w:val="16"/>
        </w:rPr>
        <w:t xml:space="preserve"> and </w:t>
      </w:r>
      <w:r w:rsidRPr="000C18BF">
        <w:rPr>
          <w:rStyle w:val="StyleUnderline"/>
          <w:highlight w:val="yellow"/>
        </w:rPr>
        <w:t>China and</w:t>
      </w:r>
      <w:r w:rsidRPr="006E60CC">
        <w:rPr>
          <w:sz w:val="16"/>
        </w:rPr>
        <w:t xml:space="preserve">, much later, </w:t>
      </w:r>
      <w:r w:rsidRPr="000C18BF">
        <w:rPr>
          <w:rStyle w:val="Emphasis"/>
          <w:highlight w:val="yellow"/>
        </w:rPr>
        <w:t>No</w:t>
      </w:r>
      <w:r w:rsidRPr="006E60CC">
        <w:rPr>
          <w:sz w:val="16"/>
        </w:rPr>
        <w:t xml:space="preserve">rth </w:t>
      </w:r>
      <w:r w:rsidRPr="000C18BF">
        <w:rPr>
          <w:rStyle w:val="Emphasis"/>
          <w:highlight w:val="yellow"/>
        </w:rPr>
        <w:t>Ko</w:t>
      </w:r>
      <w:r w:rsidRPr="006E60CC">
        <w:rPr>
          <w:sz w:val="16"/>
        </w:rPr>
        <w:t xml:space="preserve">rea </w:t>
      </w:r>
      <w:r w:rsidRPr="000C18BF">
        <w:rPr>
          <w:rStyle w:val="StyleUnderline"/>
          <w:highlight w:val="yellow"/>
        </w:rPr>
        <w:t>joined</w:t>
      </w:r>
      <w:r w:rsidRPr="008128B2">
        <w:rPr>
          <w:rStyle w:val="StyleUnderline"/>
        </w:rPr>
        <w:t xml:space="preserve"> the</w:t>
      </w:r>
      <w:r w:rsidRPr="006E60CC">
        <w:rPr>
          <w:sz w:val="16"/>
        </w:rPr>
        <w:t xml:space="preserve"> nuclear </w:t>
      </w:r>
      <w:r w:rsidRPr="008128B2">
        <w:rPr>
          <w:rStyle w:val="StyleUnderline"/>
        </w:rPr>
        <w:t>club</w:t>
      </w:r>
      <w:r w:rsidRPr="006E60CC">
        <w:rPr>
          <w:sz w:val="16"/>
        </w:rPr>
        <w:t>.</w:t>
      </w:r>
      <w:r w:rsidRPr="008128B2">
        <w:rPr>
          <w:rStyle w:val="StyleUnderline"/>
        </w:rPr>
        <w:t xml:space="preserve"> </w:t>
      </w:r>
      <w:r w:rsidRPr="006E60CC">
        <w:rPr>
          <w:sz w:val="16"/>
        </w:rPr>
        <w:t>"</w:t>
      </w:r>
      <w:r w:rsidRPr="000C18BF">
        <w:rPr>
          <w:rStyle w:val="StyleUnderline"/>
          <w:highlight w:val="yellow"/>
        </w:rPr>
        <w:t>At</w:t>
      </w:r>
      <w:r w:rsidRPr="008128B2">
        <w:rPr>
          <w:rStyle w:val="StyleUnderline"/>
        </w:rPr>
        <w:t xml:space="preserve"> various </w:t>
      </w:r>
      <w:r w:rsidRPr="000C18BF">
        <w:rPr>
          <w:rStyle w:val="StyleUnderline"/>
          <w:highlight w:val="yellow"/>
        </w:rPr>
        <w:t>times, Japan</w:t>
      </w:r>
      <w:r w:rsidRPr="008128B2">
        <w:rPr>
          <w:rStyle w:val="StyleUnderline"/>
        </w:rPr>
        <w:t>ese leaders</w:t>
      </w:r>
      <w:r w:rsidRPr="006E60CC">
        <w:rPr>
          <w:sz w:val="16"/>
        </w:rPr>
        <w:t xml:space="preserve"> have </w:t>
      </w:r>
      <w:r w:rsidRPr="006E60CC">
        <w:rPr>
          <w:rStyle w:val="Emphasis"/>
        </w:rPr>
        <w:t xml:space="preserve">seriously </w:t>
      </w:r>
      <w:r w:rsidRPr="000C18BF">
        <w:rPr>
          <w:rStyle w:val="Emphasis"/>
          <w:highlight w:val="yellow"/>
        </w:rPr>
        <w:t>considered</w:t>
      </w:r>
      <w:r w:rsidRPr="000C18BF">
        <w:rPr>
          <w:sz w:val="16"/>
          <w:highlight w:val="yellow"/>
        </w:rPr>
        <w:t xml:space="preserve"> </w:t>
      </w:r>
      <w:r w:rsidRPr="000C18BF">
        <w:rPr>
          <w:rStyle w:val="StyleUnderline"/>
          <w:highlight w:val="yellow"/>
        </w:rPr>
        <w:t>developing</w:t>
      </w:r>
      <w:r w:rsidRPr="008128B2">
        <w:rPr>
          <w:rStyle w:val="StyleUnderline"/>
        </w:rPr>
        <w:t xml:space="preserve"> a nuclear</w:t>
      </w:r>
      <w:r w:rsidRPr="006E60CC">
        <w:rPr>
          <w:sz w:val="16"/>
        </w:rPr>
        <w:t xml:space="preserve"> </w:t>
      </w:r>
      <w:r w:rsidRPr="008128B2">
        <w:rPr>
          <w:rStyle w:val="StyleUnderline"/>
        </w:rPr>
        <w:t>arsenal</w:t>
      </w:r>
      <w:r w:rsidRPr="006E60CC">
        <w:rPr>
          <w:sz w:val="16"/>
        </w:rPr>
        <w:t>," Nick Miller, a professor at Brown University who studies nuclear proliferation, explains. "</w:t>
      </w:r>
      <w:r w:rsidRPr="008128B2">
        <w:rPr>
          <w:rStyle w:val="StyleUnderline"/>
        </w:rPr>
        <w:t xml:space="preserve">Every time, </w:t>
      </w:r>
      <w:r w:rsidRPr="000C18BF">
        <w:rPr>
          <w:rStyle w:val="StyleUnderline"/>
          <w:highlight w:val="yellow"/>
        </w:rPr>
        <w:t>they concluded</w:t>
      </w:r>
      <w:r w:rsidRPr="006E60CC">
        <w:rPr>
          <w:sz w:val="16"/>
        </w:rPr>
        <w:t xml:space="preserve"> it's not in their interests. ... The </w:t>
      </w:r>
      <w:r w:rsidRPr="008128B2">
        <w:rPr>
          <w:rStyle w:val="StyleUnderline"/>
        </w:rPr>
        <w:t xml:space="preserve">US </w:t>
      </w:r>
      <w:r w:rsidRPr="000C18BF">
        <w:rPr>
          <w:rStyle w:val="StyleUnderline"/>
          <w:highlight w:val="yellow"/>
        </w:rPr>
        <w:t>security guarantee</w:t>
      </w:r>
      <w:r w:rsidRPr="006E60CC">
        <w:rPr>
          <w:sz w:val="16"/>
        </w:rPr>
        <w:t xml:space="preserve">/US nuclear umbrella </w:t>
      </w:r>
      <w:r w:rsidRPr="000C18BF">
        <w:rPr>
          <w:rStyle w:val="StyleUnderline"/>
          <w:highlight w:val="yellow"/>
        </w:rPr>
        <w:t>provides</w:t>
      </w:r>
      <w:r w:rsidRPr="006E60CC">
        <w:rPr>
          <w:sz w:val="16"/>
        </w:rPr>
        <w:t xml:space="preserve"> for their </w:t>
      </w:r>
      <w:r w:rsidRPr="000C18BF">
        <w:rPr>
          <w:rStyle w:val="StyleUnderline"/>
          <w:highlight w:val="yellow"/>
        </w:rPr>
        <w:t>security</w:t>
      </w:r>
      <w:r w:rsidRPr="008128B2">
        <w:rPr>
          <w:rStyle w:val="StyleUnderline"/>
        </w:rPr>
        <w:t xml:space="preserve"> without</w:t>
      </w:r>
      <w:r w:rsidRPr="006E60CC">
        <w:rPr>
          <w:sz w:val="16"/>
        </w:rPr>
        <w:t xml:space="preserve"> them </w:t>
      </w:r>
      <w:r w:rsidRPr="008128B2">
        <w:rPr>
          <w:rStyle w:val="StyleUnderline"/>
        </w:rPr>
        <w:t xml:space="preserve">having nuclear weapons." </w:t>
      </w:r>
      <w:r w:rsidRPr="000C18BF">
        <w:rPr>
          <w:rStyle w:val="StyleUnderline"/>
          <w:highlight w:val="yellow"/>
        </w:rPr>
        <w:t>This</w:t>
      </w:r>
      <w:r w:rsidRPr="006E60CC">
        <w:rPr>
          <w:sz w:val="16"/>
        </w:rPr>
        <w:t xml:space="preserve"> goes to </w:t>
      </w:r>
      <w:r w:rsidRPr="000C18BF">
        <w:rPr>
          <w:rStyle w:val="StyleUnderline"/>
          <w:highlight w:val="yellow"/>
        </w:rPr>
        <w:t>show</w:t>
      </w:r>
      <w:r w:rsidRPr="008128B2">
        <w:rPr>
          <w:rStyle w:val="StyleUnderline"/>
        </w:rPr>
        <w:t xml:space="preserve"> the</w:t>
      </w:r>
      <w:r w:rsidRPr="006E60CC">
        <w:rPr>
          <w:sz w:val="16"/>
        </w:rPr>
        <w:t xml:space="preserve"> </w:t>
      </w:r>
      <w:r w:rsidRPr="000C18BF">
        <w:rPr>
          <w:rStyle w:val="Emphasis"/>
          <w:highlight w:val="yellow"/>
        </w:rPr>
        <w:t>importance</w:t>
      </w:r>
      <w:r w:rsidRPr="006E60CC">
        <w:rPr>
          <w:rStyle w:val="Emphasis"/>
        </w:rPr>
        <w:t xml:space="preserve"> </w:t>
      </w:r>
      <w:r w:rsidRPr="000C18BF">
        <w:rPr>
          <w:rStyle w:val="Emphasis"/>
          <w:highlight w:val="yellow"/>
        </w:rPr>
        <w:t>of America</w:t>
      </w:r>
      <w:r w:rsidRPr="006E60CC">
        <w:rPr>
          <w:rStyle w:val="Emphasis"/>
        </w:rPr>
        <w:t>'s role</w:t>
      </w:r>
      <w:r w:rsidRPr="006E60CC">
        <w:rPr>
          <w:sz w:val="16"/>
        </w:rPr>
        <w:t xml:space="preserve"> </w:t>
      </w:r>
      <w:r w:rsidRPr="008128B2">
        <w:rPr>
          <w:rStyle w:val="StyleUnderline"/>
        </w:rPr>
        <w:t>in protecting</w:t>
      </w:r>
      <w:r w:rsidRPr="006E60CC">
        <w:rPr>
          <w:sz w:val="16"/>
        </w:rPr>
        <w:t xml:space="preserve"> Japan from having to defend itself, </w:t>
      </w:r>
      <w:r w:rsidRPr="008128B2">
        <w:rPr>
          <w:rStyle w:val="StyleUnderline"/>
        </w:rPr>
        <w:t xml:space="preserve">which might </w:t>
      </w:r>
      <w:r w:rsidRPr="006E60CC">
        <w:rPr>
          <w:rStyle w:val="Emphasis"/>
        </w:rPr>
        <w:t>lead it to desire nuclear weapons</w:t>
      </w:r>
      <w:r w:rsidRPr="006E60CC">
        <w:rPr>
          <w:sz w:val="16"/>
        </w:rPr>
        <w:t xml:space="preserve">. </w:t>
      </w:r>
      <w:r w:rsidRPr="008128B2">
        <w:rPr>
          <w:rStyle w:val="StyleUnderline"/>
        </w:rPr>
        <w:t>Though</w:t>
      </w:r>
      <w:r w:rsidRPr="006E60CC">
        <w:rPr>
          <w:sz w:val="16"/>
        </w:rPr>
        <w:t xml:space="preserve"> the </w:t>
      </w:r>
      <w:r w:rsidRPr="008128B2">
        <w:rPr>
          <w:rStyle w:val="StyleUnderline"/>
        </w:rPr>
        <w:t>vast majority</w:t>
      </w:r>
      <w:r w:rsidRPr="006E60CC">
        <w:rPr>
          <w:sz w:val="16"/>
        </w:rPr>
        <w:t xml:space="preserve"> of Japanese </w:t>
      </w:r>
      <w:r w:rsidRPr="008128B2">
        <w:rPr>
          <w:rStyle w:val="StyleUnderline"/>
        </w:rPr>
        <w:t>oppose</w:t>
      </w:r>
      <w:r w:rsidRPr="006E60CC">
        <w:rPr>
          <w:sz w:val="16"/>
        </w:rPr>
        <w:t xml:space="preserve"> developing nuclear </w:t>
      </w:r>
      <w:r w:rsidRPr="008128B2">
        <w:rPr>
          <w:rStyle w:val="StyleUnderline"/>
        </w:rPr>
        <w:t>weapons</w:t>
      </w:r>
      <w:r w:rsidRPr="006E60CC">
        <w:rPr>
          <w:sz w:val="16"/>
        </w:rPr>
        <w:t xml:space="preserve"> — 80 percent, according to a 2006 </w:t>
      </w:r>
      <w:r w:rsidRPr="000C18BF">
        <w:rPr>
          <w:rStyle w:val="StyleUnderline"/>
          <w:highlight w:val="yellow"/>
        </w:rPr>
        <w:t>poll</w:t>
      </w:r>
      <w:r w:rsidRPr="006E60CC">
        <w:rPr>
          <w:sz w:val="16"/>
        </w:rPr>
        <w:t xml:space="preserve"> — it's at least possible these </w:t>
      </w:r>
      <w:r w:rsidRPr="000C18BF">
        <w:rPr>
          <w:rStyle w:val="Emphasis"/>
          <w:highlight w:val="yellow"/>
        </w:rPr>
        <w:t>numbers could shift absent US</w:t>
      </w:r>
      <w:r w:rsidRPr="006E60CC">
        <w:rPr>
          <w:sz w:val="16"/>
        </w:rPr>
        <w:t xml:space="preserve"> military support.</w:t>
      </w:r>
    </w:p>
    <w:p w14:paraId="65101A02" w14:textId="77777777" w:rsidR="00EC0EA2" w:rsidRDefault="00EC0EA2" w:rsidP="00EC0EA2">
      <w:pPr>
        <w:pStyle w:val="Heading4"/>
      </w:pPr>
      <w:r>
        <w:t xml:space="preserve">Public opinion is shifting and threat perception is spiking---umbrella credibility is the </w:t>
      </w:r>
      <w:r>
        <w:rPr>
          <w:u w:val="single"/>
        </w:rPr>
        <w:t>only thing left</w:t>
      </w:r>
      <w:r>
        <w:t xml:space="preserve"> preventing prolif</w:t>
      </w:r>
    </w:p>
    <w:p w14:paraId="35C2B770" w14:textId="77777777" w:rsidR="00EC0EA2" w:rsidRDefault="00EC0EA2" w:rsidP="00EC0EA2">
      <w:r>
        <w:t xml:space="preserve">Satoshi </w:t>
      </w:r>
      <w:r w:rsidRPr="00583BC9">
        <w:rPr>
          <w:rStyle w:val="Style13ptBold"/>
        </w:rPr>
        <w:t>Machida 14</w:t>
      </w:r>
      <w:r>
        <w:t xml:space="preserve">, Associate Professor in the Department of Political Science at the University of Nebraska, “Who Supports Nuclear Armament in Japan? Threat Perceptions and Japan’s Nuclear Armament,” </w:t>
      </w:r>
      <w:r w:rsidRPr="00583BC9">
        <w:rPr>
          <w:i/>
        </w:rPr>
        <w:t>Asian Journal of Political Science</w:t>
      </w:r>
      <w:r>
        <w:t>, 2014, Vol. 22, No. 2, pp. 128–146, Ebsco</w:t>
      </w:r>
    </w:p>
    <w:p w14:paraId="0A040F12" w14:textId="77777777" w:rsidR="00EC0EA2" w:rsidRPr="00583BC9" w:rsidRDefault="00EC0EA2" w:rsidP="00EC0EA2"/>
    <w:p w14:paraId="58C2CEAC" w14:textId="77777777" w:rsidR="00EC0EA2" w:rsidRPr="00EB7501" w:rsidRDefault="00EC0EA2" w:rsidP="00EC0EA2">
      <w:pPr>
        <w:rPr>
          <w:sz w:val="16"/>
        </w:rPr>
      </w:pPr>
      <w:r w:rsidRPr="000C18BF">
        <w:rPr>
          <w:rStyle w:val="StyleUnderline"/>
          <w:highlight w:val="yellow"/>
        </w:rPr>
        <w:t>In a quickly changing environment</w:t>
      </w:r>
      <w:r w:rsidRPr="008128B2">
        <w:rPr>
          <w:rStyle w:val="StyleUnderline"/>
        </w:rPr>
        <w:t xml:space="preserve"> in East Asia</w:t>
      </w:r>
      <w:r w:rsidRPr="00EB7501">
        <w:rPr>
          <w:sz w:val="16"/>
        </w:rPr>
        <w:t xml:space="preserve">, it has been reported that </w:t>
      </w:r>
      <w:r w:rsidRPr="000C18BF">
        <w:rPr>
          <w:rStyle w:val="StyleUnderline"/>
          <w:highlight w:val="yellow"/>
        </w:rPr>
        <w:t xml:space="preserve">Japan has been going through </w:t>
      </w:r>
      <w:r w:rsidRPr="000C18BF">
        <w:rPr>
          <w:rStyle w:val="Emphasis"/>
          <w:highlight w:val="yellow"/>
        </w:rPr>
        <w:t>important changes</w:t>
      </w:r>
      <w:r w:rsidRPr="00EB7501">
        <w:rPr>
          <w:sz w:val="16"/>
        </w:rPr>
        <w:t xml:space="preserve">. </w:t>
      </w:r>
      <w:r w:rsidRPr="000C18BF">
        <w:rPr>
          <w:rStyle w:val="StyleUnderline"/>
          <w:highlight w:val="yellow"/>
        </w:rPr>
        <w:t>Surrounded by increasing</w:t>
      </w:r>
      <w:r w:rsidRPr="008128B2">
        <w:rPr>
          <w:rStyle w:val="StyleUnderline"/>
        </w:rPr>
        <w:t xml:space="preserve"> levels of </w:t>
      </w:r>
      <w:r w:rsidRPr="000C18BF">
        <w:rPr>
          <w:rStyle w:val="StyleUnderline"/>
          <w:highlight w:val="yellow"/>
        </w:rPr>
        <w:t>threat</w:t>
      </w:r>
      <w:r w:rsidRPr="00EB7501">
        <w:rPr>
          <w:sz w:val="16"/>
        </w:rPr>
        <w:t xml:space="preserve"> from its neighboring states, </w:t>
      </w:r>
      <w:r w:rsidRPr="000C18BF">
        <w:rPr>
          <w:rStyle w:val="StyleUnderline"/>
          <w:highlight w:val="yellow"/>
        </w:rPr>
        <w:t>Japan has</w:t>
      </w:r>
      <w:r w:rsidRPr="008128B2">
        <w:rPr>
          <w:rStyle w:val="StyleUnderline"/>
        </w:rPr>
        <w:t xml:space="preserve"> </w:t>
      </w:r>
      <w:r w:rsidRPr="000C18BF">
        <w:rPr>
          <w:rStyle w:val="StyleUnderline"/>
          <w:highlight w:val="yellow"/>
        </w:rPr>
        <w:t>begun to adop</w:t>
      </w:r>
      <w:r w:rsidRPr="008128B2">
        <w:rPr>
          <w:rStyle w:val="StyleUnderline"/>
        </w:rPr>
        <w:t xml:space="preserve">t a more </w:t>
      </w:r>
      <w:r w:rsidRPr="000C18BF">
        <w:rPr>
          <w:rStyle w:val="StyleUnderline"/>
          <w:highlight w:val="yellow"/>
        </w:rPr>
        <w:t>aggressive security policy</w:t>
      </w:r>
      <w:r w:rsidRPr="00EB7501">
        <w:rPr>
          <w:sz w:val="16"/>
        </w:rPr>
        <w:t xml:space="preserve"> with the growing capability of the SDF. Along with this tendency, </w:t>
      </w:r>
      <w:r w:rsidRPr="008128B2">
        <w:rPr>
          <w:rStyle w:val="StyleUnderline"/>
        </w:rPr>
        <w:t xml:space="preserve">the possibility of </w:t>
      </w:r>
      <w:r w:rsidRPr="00EB7501">
        <w:rPr>
          <w:rStyle w:val="Emphasis"/>
        </w:rPr>
        <w:t>Japan’s nuclear armament</w:t>
      </w:r>
      <w:r w:rsidRPr="00EB7501">
        <w:rPr>
          <w:sz w:val="16"/>
        </w:rPr>
        <w:t xml:space="preserve"> </w:t>
      </w:r>
      <w:r w:rsidRPr="008128B2">
        <w:rPr>
          <w:rStyle w:val="StyleUnderline"/>
        </w:rPr>
        <w:t>has become a focus of the debate</w:t>
      </w:r>
      <w:r w:rsidRPr="00EB7501">
        <w:rPr>
          <w:sz w:val="16"/>
        </w:rPr>
        <w:t xml:space="preserve"> involving both policy-makers and academics. The goal of this study has been to examine the prospect of Japan’s nuclearization. I investigated this question by paying particular attention to public perceptions of nuclear armament. The statistical analysis relying on the survey data in Japan has found that </w:t>
      </w:r>
      <w:r w:rsidRPr="008128B2">
        <w:rPr>
          <w:rStyle w:val="StyleUnderline"/>
        </w:rPr>
        <w:t xml:space="preserve">people’s </w:t>
      </w:r>
      <w:r w:rsidRPr="000C18BF">
        <w:rPr>
          <w:rStyle w:val="StyleUnderline"/>
          <w:highlight w:val="yellow"/>
        </w:rPr>
        <w:t>threat perceptions</w:t>
      </w:r>
      <w:r w:rsidRPr="008128B2">
        <w:rPr>
          <w:rStyle w:val="StyleUnderline"/>
        </w:rPr>
        <w:t xml:space="preserve"> </w:t>
      </w:r>
      <w:r w:rsidRPr="000C18BF">
        <w:rPr>
          <w:rStyle w:val="Emphasis"/>
          <w:highlight w:val="yellow"/>
        </w:rPr>
        <w:t>powerfully determine</w:t>
      </w:r>
      <w:r w:rsidRPr="00EB7501">
        <w:rPr>
          <w:rStyle w:val="Emphasis"/>
        </w:rPr>
        <w:t xml:space="preserve"> their </w:t>
      </w:r>
      <w:r w:rsidRPr="000C18BF">
        <w:rPr>
          <w:rStyle w:val="Emphasis"/>
          <w:highlight w:val="yellow"/>
        </w:rPr>
        <w:t>attitudes toward nuclear armament</w:t>
      </w:r>
      <w:r w:rsidRPr="00EB7501">
        <w:rPr>
          <w:sz w:val="16"/>
        </w:rPr>
        <w:t xml:space="preserve">. Specifically, the results indicate that it is people’s perceptions of China as a military threat that significantly boost their support for nuclear armament. Consistent with the security model of nuclear proliferation, this study has verified that </w:t>
      </w:r>
      <w:r w:rsidRPr="008128B2">
        <w:rPr>
          <w:rStyle w:val="StyleUnderline"/>
        </w:rPr>
        <w:t>threat perceptions powerfully shape the content of public opinion regarding nuclear weapons</w:t>
      </w:r>
      <w:r w:rsidRPr="00EB7501">
        <w:rPr>
          <w:sz w:val="16"/>
        </w:rPr>
        <w:t xml:space="preserve"> (Beckman, 1992: 14).</w:t>
      </w:r>
    </w:p>
    <w:p w14:paraId="447F91F9" w14:textId="77777777" w:rsidR="00EC0EA2" w:rsidRPr="00EB7501" w:rsidRDefault="00EC0EA2" w:rsidP="00EC0EA2">
      <w:pPr>
        <w:rPr>
          <w:sz w:val="16"/>
        </w:rPr>
      </w:pPr>
      <w:r w:rsidRPr="00EB7501">
        <w:rPr>
          <w:sz w:val="16"/>
        </w:rPr>
        <w:t xml:space="preserve">These findings have important implications for the prospect of nuclear proliferation involving Japan. </w:t>
      </w:r>
      <w:r w:rsidRPr="00EB7501">
        <w:rPr>
          <w:rStyle w:val="Emphasis"/>
        </w:rPr>
        <w:t>As of now</w:t>
      </w:r>
      <w:r w:rsidRPr="00EB7501">
        <w:rPr>
          <w:sz w:val="16"/>
        </w:rPr>
        <w:t xml:space="preserve">, </w:t>
      </w:r>
      <w:r w:rsidRPr="008128B2">
        <w:rPr>
          <w:rStyle w:val="StyleUnderline"/>
        </w:rPr>
        <w:t>most scholars dismiss</w:t>
      </w:r>
      <w:r w:rsidRPr="00EB7501">
        <w:rPr>
          <w:sz w:val="16"/>
        </w:rPr>
        <w:t xml:space="preserve"> the possibility of </w:t>
      </w:r>
      <w:r w:rsidRPr="008128B2">
        <w:rPr>
          <w:rStyle w:val="StyleUnderline"/>
        </w:rPr>
        <w:t>Japan’s nuclear armament</w:t>
      </w:r>
      <w:r w:rsidRPr="00EB7501">
        <w:rPr>
          <w:sz w:val="16"/>
        </w:rPr>
        <w:t xml:space="preserve">. Hughes (2007) suggests that a variety of domestic constraints that are deeply embedded in Japan will continue to prevent Japan from pursuing the option of nuclear armament. Similarly, Yoshihara and Holmes (2009) maintain that Japan will try to secure its survival in strengthening its ties with the United States rather than attempting to develop nuclear weapons (Hughes, 2006). </w:t>
      </w:r>
      <w:r w:rsidRPr="000C18BF">
        <w:rPr>
          <w:rStyle w:val="Emphasis"/>
          <w:highlight w:val="yellow"/>
        </w:rPr>
        <w:t>Under the assumption that Japan is protected by the US</w:t>
      </w:r>
      <w:r w:rsidRPr="00EB7501">
        <w:rPr>
          <w:rStyle w:val="Emphasis"/>
        </w:rPr>
        <w:t xml:space="preserve"> security </w:t>
      </w:r>
      <w:r w:rsidRPr="000C18BF">
        <w:rPr>
          <w:rStyle w:val="Emphasis"/>
          <w:highlight w:val="yellow"/>
        </w:rPr>
        <w:t>guarantee</w:t>
      </w:r>
      <w:r w:rsidRPr="00EB7501">
        <w:rPr>
          <w:sz w:val="16"/>
        </w:rPr>
        <w:t xml:space="preserve">, </w:t>
      </w:r>
      <w:r w:rsidRPr="008128B2">
        <w:rPr>
          <w:rStyle w:val="StyleUnderline"/>
        </w:rPr>
        <w:t xml:space="preserve">Japan’s nuclear </w:t>
      </w:r>
      <w:r w:rsidRPr="000C18BF">
        <w:rPr>
          <w:rStyle w:val="StyleUnderline"/>
          <w:highlight w:val="yellow"/>
        </w:rPr>
        <w:t>armament is unlikely</w:t>
      </w:r>
      <w:r w:rsidRPr="000C18BF">
        <w:rPr>
          <w:sz w:val="16"/>
          <w:highlight w:val="yellow"/>
        </w:rPr>
        <w:t>.</w:t>
      </w:r>
    </w:p>
    <w:p w14:paraId="6D0FD01A" w14:textId="77777777" w:rsidR="00EC0EA2" w:rsidRDefault="00EC0EA2" w:rsidP="00EC0EA2">
      <w:pPr>
        <w:rPr>
          <w:sz w:val="16"/>
        </w:rPr>
      </w:pPr>
      <w:r w:rsidRPr="00EB7501">
        <w:rPr>
          <w:sz w:val="16"/>
        </w:rPr>
        <w:t xml:space="preserve">However, </w:t>
      </w:r>
      <w:r w:rsidRPr="000C18BF">
        <w:rPr>
          <w:rStyle w:val="StyleUnderline"/>
          <w:highlight w:val="yellow"/>
        </w:rPr>
        <w:t>this does not mean that Japan will never consider</w:t>
      </w:r>
      <w:r w:rsidRPr="008128B2">
        <w:rPr>
          <w:rStyle w:val="StyleUnderline"/>
        </w:rPr>
        <w:t xml:space="preserve"> the option of </w:t>
      </w:r>
      <w:r w:rsidRPr="000C18BF">
        <w:rPr>
          <w:rStyle w:val="StyleUnderline"/>
          <w:highlight w:val="yellow"/>
        </w:rPr>
        <w:t>nuclear armament</w:t>
      </w:r>
      <w:r w:rsidRPr="00EB7501">
        <w:rPr>
          <w:sz w:val="16"/>
        </w:rPr>
        <w:t xml:space="preserve">. Based on the findings from this study, we can predict that </w:t>
      </w:r>
      <w:r w:rsidRPr="008128B2">
        <w:rPr>
          <w:rStyle w:val="StyleUnderline"/>
        </w:rPr>
        <w:t xml:space="preserve">people’s </w:t>
      </w:r>
      <w:r w:rsidRPr="000C18BF">
        <w:rPr>
          <w:rStyle w:val="StyleUnderline"/>
          <w:highlight w:val="yellow"/>
        </w:rPr>
        <w:t>support for</w:t>
      </w:r>
      <w:r w:rsidRPr="008128B2">
        <w:rPr>
          <w:rStyle w:val="StyleUnderline"/>
        </w:rPr>
        <w:t xml:space="preserve"> Japan’s nuclear </w:t>
      </w:r>
      <w:r w:rsidRPr="000C18BF">
        <w:rPr>
          <w:rStyle w:val="StyleUnderline"/>
          <w:highlight w:val="yellow"/>
        </w:rPr>
        <w:t xml:space="preserve">armament </w:t>
      </w:r>
      <w:r w:rsidRPr="000C18BF">
        <w:rPr>
          <w:rStyle w:val="Emphasis"/>
          <w:highlight w:val="yellow"/>
        </w:rPr>
        <w:t>will grow</w:t>
      </w:r>
      <w:r w:rsidRPr="00EB7501">
        <w:rPr>
          <w:sz w:val="16"/>
        </w:rPr>
        <w:t xml:space="preserve"> along with increasing levels of military threat from China. </w:t>
      </w:r>
      <w:r w:rsidRPr="000C18BF">
        <w:rPr>
          <w:rStyle w:val="StyleUnderline"/>
          <w:highlight w:val="yellow"/>
        </w:rPr>
        <w:t>As China becomes</w:t>
      </w:r>
      <w:r w:rsidRPr="008128B2">
        <w:rPr>
          <w:rStyle w:val="StyleUnderline"/>
        </w:rPr>
        <w:t xml:space="preserve"> more </w:t>
      </w:r>
      <w:r w:rsidRPr="000C18BF">
        <w:rPr>
          <w:rStyle w:val="StyleUnderline"/>
          <w:highlight w:val="yellow"/>
        </w:rPr>
        <w:t>aggressive</w:t>
      </w:r>
      <w:r w:rsidRPr="00EB7501">
        <w:rPr>
          <w:sz w:val="16"/>
        </w:rPr>
        <w:t xml:space="preserve"> with its growing military capability, </w:t>
      </w:r>
      <w:r w:rsidRPr="000C18BF">
        <w:rPr>
          <w:rStyle w:val="StyleUnderline"/>
          <w:highlight w:val="yellow"/>
        </w:rPr>
        <w:t>the Japanese will be increasingly concerned</w:t>
      </w:r>
      <w:r w:rsidRPr="008128B2">
        <w:rPr>
          <w:rStyle w:val="StyleUnderline"/>
        </w:rPr>
        <w:t xml:space="preserve"> about the situation</w:t>
      </w:r>
      <w:r w:rsidRPr="00EB7501">
        <w:rPr>
          <w:sz w:val="16"/>
        </w:rPr>
        <w:t xml:space="preserve">. As a consequence, </w:t>
      </w:r>
      <w:r w:rsidRPr="008128B2">
        <w:rPr>
          <w:rStyle w:val="StyleUnderline"/>
        </w:rPr>
        <w:t>it is possible that Japan will eventually embrace the option of nuclear armament</w:t>
      </w:r>
      <w:r w:rsidRPr="00EB7501">
        <w:rPr>
          <w:sz w:val="16"/>
        </w:rPr>
        <w:t xml:space="preserve"> to counter the threat from China. As Japanese history shows, </w:t>
      </w:r>
      <w:r w:rsidRPr="000C18BF">
        <w:rPr>
          <w:rStyle w:val="Emphasis"/>
          <w:highlight w:val="yellow"/>
        </w:rPr>
        <w:t>a state’s path can change drastically</w:t>
      </w:r>
      <w:r w:rsidRPr="00EB7501">
        <w:rPr>
          <w:sz w:val="16"/>
        </w:rPr>
        <w:t xml:space="preserve">. A state that was dictated by the fascist ideology was transformed into a ‘peaceful’ country after the end of World War II in 1945. </w:t>
      </w:r>
      <w:r w:rsidRPr="008128B2">
        <w:rPr>
          <w:rStyle w:val="StyleUnderline"/>
        </w:rPr>
        <w:t>Facing external threat</w:t>
      </w:r>
      <w:r w:rsidRPr="00EB7501">
        <w:rPr>
          <w:sz w:val="16"/>
        </w:rPr>
        <w:t xml:space="preserve">, </w:t>
      </w:r>
      <w:r w:rsidRPr="008128B2">
        <w:rPr>
          <w:rStyle w:val="StyleUnderline"/>
        </w:rPr>
        <w:t>one cannot deny the possibility that Japan may turn its course once again to become a more aggressive state</w:t>
      </w:r>
      <w:r w:rsidRPr="00EB7501">
        <w:rPr>
          <w:sz w:val="16"/>
        </w:rPr>
        <w:t xml:space="preserve"> in the international system. Indeed, one can observe a number of changes in Japan that could drive the country toward the option of nuclear armament (Tanter, 2005). The recent debate concerning the possible revision of the Japanese constitution should be understood in this context (Japan Times, 2013).</w:t>
      </w:r>
    </w:p>
    <w:p w14:paraId="12AF5CB3" w14:textId="77777777" w:rsidR="00EC0EA2" w:rsidRDefault="00EC0EA2" w:rsidP="00EC0EA2">
      <w:pPr>
        <w:pStyle w:val="Heading4"/>
      </w:pPr>
      <w:r>
        <w:t>Japanese sentiment is changing---prolif will become politically possible</w:t>
      </w:r>
    </w:p>
    <w:p w14:paraId="6C83FE31" w14:textId="77777777" w:rsidR="00EC0EA2" w:rsidRPr="00583BC9" w:rsidRDefault="00EC0EA2" w:rsidP="00EC0EA2">
      <w:r>
        <w:t xml:space="preserve">Satoshi </w:t>
      </w:r>
      <w:r w:rsidRPr="00583BC9">
        <w:rPr>
          <w:rStyle w:val="Style13ptBold"/>
        </w:rPr>
        <w:t>Machida 14</w:t>
      </w:r>
      <w:r>
        <w:t xml:space="preserve">, Associate Professor in the Department of Political Science at the University of Nebraska, “Who Supports Nuclear Armament in Japan? Threat Perceptions and Japan’s Nuclear Armament,” </w:t>
      </w:r>
      <w:r w:rsidRPr="00583BC9">
        <w:rPr>
          <w:i/>
        </w:rPr>
        <w:t>Asian Journal of Political Science</w:t>
      </w:r>
      <w:r>
        <w:t>, 2014, Vol. 22, No. 2, pp. 128–146, Ebsco</w:t>
      </w:r>
    </w:p>
    <w:p w14:paraId="1EBB7C5D" w14:textId="77777777" w:rsidR="00EC0EA2" w:rsidRPr="00EB7501" w:rsidRDefault="00EC0EA2" w:rsidP="00EC0EA2">
      <w:pPr>
        <w:rPr>
          <w:sz w:val="16"/>
        </w:rPr>
      </w:pPr>
      <w:r w:rsidRPr="000C18BF">
        <w:rPr>
          <w:rStyle w:val="Emphasis"/>
          <w:highlight w:val="yellow"/>
        </w:rPr>
        <w:t>Although</w:t>
      </w:r>
      <w:r w:rsidRPr="00EB7501">
        <w:rPr>
          <w:sz w:val="16"/>
        </w:rPr>
        <w:t xml:space="preserve"> </w:t>
      </w:r>
      <w:r w:rsidRPr="000C18BF">
        <w:rPr>
          <w:rStyle w:val="StyleUnderline"/>
          <w:highlight w:val="yellow"/>
        </w:rPr>
        <w:t>the pacifist stance has been</w:t>
      </w:r>
      <w:r w:rsidRPr="00EB7501">
        <w:rPr>
          <w:sz w:val="16"/>
        </w:rPr>
        <w:t xml:space="preserve"> significantly </w:t>
      </w:r>
      <w:r w:rsidRPr="000C18BF">
        <w:rPr>
          <w:rStyle w:val="StyleUnderline"/>
          <w:highlight w:val="yellow"/>
        </w:rPr>
        <w:t>robust</w:t>
      </w:r>
      <w:r w:rsidRPr="008128B2">
        <w:rPr>
          <w:rStyle w:val="StyleUnderline"/>
        </w:rPr>
        <w:t xml:space="preserve"> in</w:t>
      </w:r>
      <w:r w:rsidRPr="00EB7501">
        <w:rPr>
          <w:sz w:val="16"/>
        </w:rPr>
        <w:t xml:space="preserve"> </w:t>
      </w:r>
      <w:r w:rsidRPr="008128B2">
        <w:rPr>
          <w:rStyle w:val="StyleUnderline"/>
        </w:rPr>
        <w:t xml:space="preserve">Japan, </w:t>
      </w:r>
      <w:r w:rsidRPr="000C18BF">
        <w:rPr>
          <w:rStyle w:val="StyleUnderline"/>
          <w:highlight w:val="yellow"/>
        </w:rPr>
        <w:t>one should not miss</w:t>
      </w:r>
      <w:r w:rsidRPr="008128B2">
        <w:rPr>
          <w:rStyle w:val="StyleUnderline"/>
        </w:rPr>
        <w:t xml:space="preserve"> the </w:t>
      </w:r>
      <w:r w:rsidRPr="000C18BF">
        <w:rPr>
          <w:rStyle w:val="Emphasis"/>
          <w:highlight w:val="yellow"/>
        </w:rPr>
        <w:t>critical changes</w:t>
      </w:r>
      <w:r w:rsidRPr="00725B21">
        <w:rPr>
          <w:rStyle w:val="Emphasis"/>
        </w:rPr>
        <w:t xml:space="preserve"> that</w:t>
      </w:r>
      <w:r w:rsidRPr="006C5C04">
        <w:rPr>
          <w:rStyle w:val="Emphasis"/>
        </w:rPr>
        <w:t xml:space="preserve"> are </w:t>
      </w:r>
      <w:r w:rsidRPr="000C18BF">
        <w:rPr>
          <w:rStyle w:val="Emphasis"/>
          <w:highlight w:val="yellow"/>
        </w:rPr>
        <w:t>taking place in Japan</w:t>
      </w:r>
      <w:r w:rsidRPr="00EB7501">
        <w:rPr>
          <w:sz w:val="16"/>
        </w:rPr>
        <w:t xml:space="preserve">. In recent years, observers have reported that </w:t>
      </w:r>
      <w:r w:rsidRPr="000C18BF">
        <w:rPr>
          <w:rStyle w:val="StyleUnderline"/>
          <w:highlight w:val="yellow"/>
        </w:rPr>
        <w:t>Japan is</w:t>
      </w:r>
      <w:r w:rsidRPr="008128B2">
        <w:rPr>
          <w:rStyle w:val="StyleUnderline"/>
        </w:rPr>
        <w:t xml:space="preserve"> becoming increasingly assertive in its security policy</w:t>
      </w:r>
      <w:r w:rsidRPr="00EB7501">
        <w:rPr>
          <w:sz w:val="16"/>
        </w:rPr>
        <w:t xml:space="preserve">, gradually </w:t>
      </w:r>
      <w:r w:rsidRPr="000C18BF">
        <w:rPr>
          <w:rStyle w:val="Emphasis"/>
          <w:highlight w:val="yellow"/>
        </w:rPr>
        <w:t>drifting away from its passive stance</w:t>
      </w:r>
      <w:r w:rsidRPr="00EB7501">
        <w:rPr>
          <w:sz w:val="16"/>
        </w:rPr>
        <w:t xml:space="preserve"> in the international system. </w:t>
      </w:r>
      <w:r w:rsidRPr="008128B2">
        <w:rPr>
          <w:rStyle w:val="StyleUnderline"/>
        </w:rPr>
        <w:t>Signs of change can be observed in different aspects including Japanese nationalism and its security policy</w:t>
      </w:r>
      <w:r w:rsidRPr="00EB7501">
        <w:rPr>
          <w:sz w:val="16"/>
        </w:rPr>
        <w:t xml:space="preserve">. Matthews (2003) contends that the Japanese are now less hesitant to exhibit strong nationalism (Sasada, 2006). Along with increasing levels of nationalism among the Japanese, Arase (2007) suggests that Japan’s security policy has begun to show a firmer stance, entailing a series of institutional reforms. After a long period of silence, </w:t>
      </w:r>
      <w:r w:rsidRPr="008128B2">
        <w:rPr>
          <w:rStyle w:val="StyleUnderline"/>
        </w:rPr>
        <w:t>Japan is finally breaking out of its shell, displaying elements of both strong nationalism and active security policy</w:t>
      </w:r>
      <w:r w:rsidRPr="00EB7501">
        <w:rPr>
          <w:sz w:val="16"/>
        </w:rPr>
        <w:t>.</w:t>
      </w:r>
    </w:p>
    <w:p w14:paraId="199EB841" w14:textId="77777777" w:rsidR="00EC0EA2" w:rsidRPr="00EB7501" w:rsidRDefault="00EC0EA2" w:rsidP="00EC0EA2">
      <w:pPr>
        <w:rPr>
          <w:sz w:val="16"/>
        </w:rPr>
      </w:pPr>
      <w:r w:rsidRPr="00EB7501">
        <w:rPr>
          <w:sz w:val="16"/>
        </w:rPr>
        <w:t xml:space="preserve">It is not a coincidence that these two elements—strong nationalism and assertive security policy—are simultaneously emerging in Japan. At the core of these emerging tendencies lies the debate that revolves around the notion of a ‘normal’ country (Ryu, 2007). Ryu (2007) argues that </w:t>
      </w:r>
      <w:r w:rsidRPr="008128B2">
        <w:rPr>
          <w:rStyle w:val="StyleUnderline"/>
        </w:rPr>
        <w:t>politicians’ efforts to turn Japan into a ‘normal’ country reflect their desire to revive patriotism among the Japanese</w:t>
      </w:r>
      <w:r w:rsidRPr="00EB7501">
        <w:rPr>
          <w:sz w:val="16"/>
        </w:rPr>
        <w:t xml:space="preserve">. Simultaneously, one can observe critical changes in Japan’s security policy. While different ideologies have shaped Japan’s security policy, </w:t>
      </w:r>
      <w:r w:rsidRPr="000C18BF">
        <w:rPr>
          <w:rStyle w:val="StyleUnderline"/>
          <w:highlight w:val="yellow"/>
        </w:rPr>
        <w:t>the ideology that advocates Japan’s active role</w:t>
      </w:r>
      <w:r w:rsidRPr="008128B2">
        <w:rPr>
          <w:rStyle w:val="StyleUnderline"/>
        </w:rPr>
        <w:t xml:space="preserve"> in the international arena </w:t>
      </w:r>
      <w:r w:rsidRPr="000C18BF">
        <w:rPr>
          <w:rStyle w:val="StyleUnderline"/>
          <w:highlight w:val="yellow"/>
        </w:rPr>
        <w:t>is</w:t>
      </w:r>
      <w:r w:rsidRPr="008128B2">
        <w:rPr>
          <w:rStyle w:val="StyleUnderline"/>
        </w:rPr>
        <w:t xml:space="preserve"> </w:t>
      </w:r>
      <w:r w:rsidRPr="00EB7501">
        <w:rPr>
          <w:rStyle w:val="Emphasis"/>
        </w:rPr>
        <w:t xml:space="preserve">slowly </w:t>
      </w:r>
      <w:r w:rsidRPr="000C18BF">
        <w:rPr>
          <w:rStyle w:val="Emphasis"/>
          <w:highlight w:val="yellow"/>
        </w:rPr>
        <w:t>becoming dominant</w:t>
      </w:r>
      <w:r w:rsidRPr="00EB7501">
        <w:rPr>
          <w:sz w:val="16"/>
        </w:rPr>
        <w:t xml:space="preserve"> in the policy discourse in Japan (Hirata, 2008). Policy-makers who emphasize the idea of a ‘normal’ country contend that Japan should be able to implement its foreign policy independently with the right to deploy the Self-Defense Force (SDF) overseas (Arase, 2007; Hagstrom, 2009: 832). In this context, Singh (2008) contends that </w:t>
      </w:r>
      <w:r w:rsidRPr="000C18BF">
        <w:rPr>
          <w:rStyle w:val="Emphasis"/>
          <w:highlight w:val="yellow"/>
        </w:rPr>
        <w:t>Japan’s identity is being transformed</w:t>
      </w:r>
      <w:r w:rsidRPr="008128B2">
        <w:rPr>
          <w:rStyle w:val="StyleUnderline"/>
        </w:rPr>
        <w:t xml:space="preserve"> from a ‘peace state’ </w:t>
      </w:r>
      <w:r w:rsidRPr="000C18BF">
        <w:rPr>
          <w:rStyle w:val="StyleUnderline"/>
          <w:highlight w:val="yellow"/>
        </w:rPr>
        <w:t>to an ‘international state’</w:t>
      </w:r>
      <w:r w:rsidRPr="00EB7501">
        <w:rPr>
          <w:sz w:val="16"/>
        </w:rPr>
        <w:t xml:space="preserve">, which makes it possible for Japan to actively contribute to international security. Along with this tendency, it has been reported that </w:t>
      </w:r>
      <w:r w:rsidRPr="008128B2">
        <w:rPr>
          <w:rStyle w:val="StyleUnderline"/>
        </w:rPr>
        <w:t xml:space="preserve">the capability of </w:t>
      </w:r>
      <w:r w:rsidRPr="000C18BF">
        <w:rPr>
          <w:rStyle w:val="StyleUnderline"/>
          <w:highlight w:val="yellow"/>
        </w:rPr>
        <w:t>the SDF has grown</w:t>
      </w:r>
      <w:r w:rsidRPr="008128B2">
        <w:rPr>
          <w:rStyle w:val="StyleUnderline"/>
        </w:rPr>
        <w:t xml:space="preserve"> significantly over time</w:t>
      </w:r>
      <w:r w:rsidRPr="00EB7501">
        <w:rPr>
          <w:sz w:val="16"/>
        </w:rPr>
        <w:t xml:space="preserve">. Christopher Hughes (2006, 2009a) suggests that the SDF is now able to operate more freely with increased capability despite the fact that it faces various institutional constraints. All of these changes are critical to understanding the current behavior of Japan. As Japan’s identity goes through transformation, </w:t>
      </w:r>
      <w:r w:rsidRPr="000C18BF">
        <w:rPr>
          <w:rStyle w:val="StyleUnderline"/>
          <w:highlight w:val="yellow"/>
        </w:rPr>
        <w:t>the range of actions</w:t>
      </w:r>
      <w:r w:rsidRPr="008128B2">
        <w:rPr>
          <w:rStyle w:val="StyleUnderline"/>
        </w:rPr>
        <w:t xml:space="preserve"> that it </w:t>
      </w:r>
      <w:r w:rsidRPr="000C18BF">
        <w:rPr>
          <w:rStyle w:val="StyleUnderline"/>
          <w:highlight w:val="yellow"/>
        </w:rPr>
        <w:t>can engage in has significantly widened</w:t>
      </w:r>
      <w:r w:rsidRPr="00725B21">
        <w:rPr>
          <w:sz w:val="16"/>
        </w:rPr>
        <w:t xml:space="preserve"> (Hughes, 2006, 2009a). As a result, some observers perceive that </w:t>
      </w:r>
      <w:r w:rsidRPr="000C18BF">
        <w:rPr>
          <w:rStyle w:val="StyleUnderline"/>
          <w:highlight w:val="yellow"/>
        </w:rPr>
        <w:t>Japan’s position</w:t>
      </w:r>
      <w:r w:rsidRPr="00725B21">
        <w:rPr>
          <w:sz w:val="16"/>
        </w:rPr>
        <w:t xml:space="preserve"> in the international system </w:t>
      </w:r>
      <w:r w:rsidRPr="008128B2">
        <w:rPr>
          <w:rStyle w:val="StyleUnderline"/>
        </w:rPr>
        <w:t xml:space="preserve">has become more aggressive, which </w:t>
      </w:r>
      <w:r w:rsidRPr="000C18BF">
        <w:rPr>
          <w:rStyle w:val="StyleUnderline"/>
          <w:highlight w:val="yellow"/>
        </w:rPr>
        <w:t>could</w:t>
      </w:r>
      <w:r w:rsidRPr="008128B2">
        <w:rPr>
          <w:rStyle w:val="StyleUnderline"/>
        </w:rPr>
        <w:t xml:space="preserve"> </w:t>
      </w:r>
      <w:r w:rsidRPr="000C18BF">
        <w:rPr>
          <w:rStyle w:val="Emphasis"/>
          <w:highlight w:val="yellow"/>
        </w:rPr>
        <w:t>potentially lead to</w:t>
      </w:r>
      <w:r w:rsidRPr="00725B21">
        <w:rPr>
          <w:rStyle w:val="Emphasis"/>
        </w:rPr>
        <w:t xml:space="preserve"> its </w:t>
      </w:r>
      <w:r w:rsidRPr="000C18BF">
        <w:rPr>
          <w:rStyle w:val="Emphasis"/>
          <w:highlight w:val="yellow"/>
        </w:rPr>
        <w:t>nuclear armament</w:t>
      </w:r>
      <w:r w:rsidRPr="00EB7501">
        <w:rPr>
          <w:sz w:val="16"/>
        </w:rPr>
        <w:t xml:space="preserve"> (Tanter, 2005). Recognizing emerging tendencies in Japan, it is necessary to carefully examine the factors that have induced these critical changes. The next section examines the factors that could induce transformation of Japanese security policy with a special emphasis on public opinion.</w:t>
      </w:r>
    </w:p>
    <w:p w14:paraId="73439CD6" w14:textId="03E4C059" w:rsidR="00EC0EA2" w:rsidRDefault="00EC0EA2" w:rsidP="00EC0EA2">
      <w:pPr>
        <w:pStyle w:val="Heading3"/>
      </w:pPr>
      <w:r>
        <w:t xml:space="preserve">Retrenchment Impact --- A2: No Prolif --- </w:t>
      </w:r>
      <w:r w:rsidRPr="00F90827">
        <w:t xml:space="preserve">Fukushima </w:t>
      </w:r>
    </w:p>
    <w:p w14:paraId="79B3BA85" w14:textId="77777777" w:rsidR="00EC0EA2" w:rsidRPr="00EC0EA2" w:rsidRDefault="00EC0EA2" w:rsidP="00EC0EA2"/>
    <w:p w14:paraId="5DCF425B" w14:textId="0E158707" w:rsidR="00EC0EA2" w:rsidRPr="00EC0EA2" w:rsidRDefault="00EC0EA2" w:rsidP="00EC0EA2">
      <w:pPr>
        <w:pStyle w:val="Heading4"/>
      </w:pPr>
      <w:r w:rsidRPr="00EC0EA2">
        <w:t>Fukushima didn’t derail nuke focus</w:t>
      </w:r>
    </w:p>
    <w:p w14:paraId="73319850" w14:textId="77777777" w:rsidR="00EC0EA2" w:rsidRDefault="00EC0EA2" w:rsidP="00EC0EA2">
      <w:r w:rsidRPr="00F90827">
        <w:rPr>
          <w:rStyle w:val="Style13ptBold"/>
        </w:rPr>
        <w:t>Birch 14</w:t>
      </w:r>
      <w:r>
        <w:rPr>
          <w:rStyle w:val="Style13ptBold"/>
        </w:rPr>
        <w:t xml:space="preserve"> </w:t>
      </w:r>
      <w:r w:rsidRPr="00524821">
        <w:t xml:space="preserve">[Douglas, Veteran foreign correspondent Douglas Birch formerly served as the Moscow bureau chief for the Associated Press and spent 22 years at the Baltimore Sun. Birch was the AP’s diplomatic and military editor in Washington, “Plutonium fever blossoms in Japan”, 5/19, </w:t>
      </w:r>
      <w:hyperlink r:id="rId224" w:history="1">
        <w:r w:rsidRPr="00524821">
          <w:rPr>
            <w:rStyle w:val="Hyperlink"/>
          </w:rPr>
          <w:t>https://www.publicintegrity.org/2014/03/12/14394/plutonium-fever-blossoms-japan</w:t>
        </w:r>
      </w:hyperlink>
      <w:r w:rsidRPr="00524821">
        <w:t>, MSCOTT]</w:t>
      </w:r>
    </w:p>
    <w:p w14:paraId="50AD2D8C" w14:textId="77777777" w:rsidR="00EC0EA2" w:rsidRPr="00524821" w:rsidRDefault="00EC0EA2" w:rsidP="00EC0EA2"/>
    <w:p w14:paraId="1EB930B3" w14:textId="77777777" w:rsidR="00EC0EA2" w:rsidRPr="00F90827" w:rsidRDefault="00EC0EA2" w:rsidP="00EC0EA2">
      <w:pPr>
        <w:rPr>
          <w:sz w:val="14"/>
        </w:rPr>
      </w:pPr>
      <w:r w:rsidRPr="000C18BF">
        <w:rPr>
          <w:rStyle w:val="StyleUnderline"/>
          <w:highlight w:val="yellow"/>
        </w:rPr>
        <w:t xml:space="preserve">Cronyism, influence-buying and a stifling of dissenting voices have kept the </w:t>
      </w:r>
      <w:r w:rsidRPr="000C18BF">
        <w:rPr>
          <w:rStyle w:val="Emphasis"/>
          <w:highlight w:val="yellow"/>
        </w:rPr>
        <w:t>Japanese</w:t>
      </w:r>
      <w:r w:rsidRPr="00EA2FB2">
        <w:rPr>
          <w:rStyle w:val="Emphasis"/>
        </w:rPr>
        <w:t xml:space="preserve"> </w:t>
      </w:r>
      <w:r w:rsidRPr="000C18BF">
        <w:rPr>
          <w:rStyle w:val="Emphasis"/>
          <w:highlight w:val="yellow"/>
        </w:rPr>
        <w:t>nuclear industry going strong after</w:t>
      </w:r>
      <w:r w:rsidRPr="00EA2FB2">
        <w:rPr>
          <w:rStyle w:val="Emphasis"/>
        </w:rPr>
        <w:t xml:space="preserve"> </w:t>
      </w:r>
      <w:r w:rsidRPr="00EA2FB2">
        <w:rPr>
          <w:rStyle w:val="StyleUnderline"/>
        </w:rPr>
        <w:t>the</w:t>
      </w:r>
      <w:r w:rsidRPr="00EA2FB2">
        <w:rPr>
          <w:rStyle w:val="Emphasis"/>
        </w:rPr>
        <w:t xml:space="preserve"> </w:t>
      </w:r>
      <w:r w:rsidRPr="000C18BF">
        <w:rPr>
          <w:rStyle w:val="Emphasis"/>
          <w:highlight w:val="yellow"/>
        </w:rPr>
        <w:t>Fukushima</w:t>
      </w:r>
      <w:r w:rsidRPr="00EA2FB2">
        <w:rPr>
          <w:rStyle w:val="Emphasis"/>
        </w:rPr>
        <w:t xml:space="preserve"> </w:t>
      </w:r>
      <w:r w:rsidRPr="00EA2FB2">
        <w:rPr>
          <w:rStyle w:val="StyleUnderline"/>
        </w:rPr>
        <w:t>disaster</w:t>
      </w:r>
      <w:r w:rsidRPr="00F90827">
        <w:rPr>
          <w:sz w:val="14"/>
        </w:rPr>
        <w:t xml:space="preserve">, critics say The </w:t>
      </w:r>
      <w:r w:rsidRPr="000C18BF">
        <w:rPr>
          <w:rStyle w:val="StyleUnderline"/>
          <w:highlight w:val="yellow"/>
        </w:rPr>
        <w:t>Rokkasho Nuclear</w:t>
      </w:r>
      <w:r w:rsidRPr="00524821">
        <w:rPr>
          <w:rStyle w:val="StyleUnderline"/>
        </w:rPr>
        <w:t xml:space="preserve"> Fuel Reprocessing </w:t>
      </w:r>
      <w:r w:rsidRPr="000C18BF">
        <w:rPr>
          <w:rStyle w:val="StyleUnderline"/>
          <w:highlight w:val="yellow"/>
        </w:rPr>
        <w:t>Plant, scheduled for completion in October,</w:t>
      </w:r>
      <w:r w:rsidRPr="00524821">
        <w:rPr>
          <w:rStyle w:val="StyleUnderline"/>
        </w:rPr>
        <w:t xml:space="preserve"> is des</w:t>
      </w:r>
      <w:r w:rsidRPr="00EA2FB2">
        <w:rPr>
          <w:rStyle w:val="StyleUnderline"/>
        </w:rPr>
        <w:t>igned to produce eight metric tons of plutonium a year</w:t>
      </w:r>
      <w:r w:rsidRPr="00F90827">
        <w:rPr>
          <w:sz w:val="14"/>
        </w:rPr>
        <w:t xml:space="preserve">. Taro Kano, an early and very lonely critic of Japan’s plutonium programs, has defied the staunchly pro-nuclear leadership of his Liberal Democratic Party. Jake Adelstein/Center for Public Integrity Key findings: </w:t>
      </w:r>
      <w:r w:rsidRPr="00EA2FB2">
        <w:rPr>
          <w:rStyle w:val="StyleUnderline"/>
        </w:rPr>
        <w:t>J</w:t>
      </w:r>
      <w:r w:rsidRPr="000C18BF">
        <w:rPr>
          <w:rStyle w:val="StyleUnderline"/>
          <w:highlight w:val="yellow"/>
        </w:rPr>
        <w:t>apan’s nuclear industry has taken a beating in public opinion due to</w:t>
      </w:r>
      <w:r w:rsidRPr="00EA2FB2">
        <w:rPr>
          <w:rStyle w:val="StyleUnderline"/>
        </w:rPr>
        <w:t xml:space="preserve"> cost overruns, technical glitches and </w:t>
      </w:r>
      <w:r w:rsidRPr="000C18BF">
        <w:rPr>
          <w:rStyle w:val="StyleUnderline"/>
          <w:highlight w:val="yellow"/>
        </w:rPr>
        <w:t>accidents like the Fukushima disaster</w:t>
      </w:r>
      <w:r w:rsidRPr="00EA2FB2">
        <w:rPr>
          <w:rStyle w:val="StyleUnderline"/>
        </w:rPr>
        <w:t xml:space="preserve"> three years ago next week.</w:t>
      </w:r>
      <w:r>
        <w:rPr>
          <w:rStyle w:val="StyleUnderline"/>
        </w:rPr>
        <w:t xml:space="preserve"> </w:t>
      </w:r>
      <w:r w:rsidRPr="000C18BF">
        <w:rPr>
          <w:rStyle w:val="Emphasis"/>
          <w:highlight w:val="yellow"/>
        </w:rPr>
        <w:t>Despite this</w:t>
      </w:r>
      <w:r w:rsidRPr="00EA2FB2">
        <w:rPr>
          <w:rStyle w:val="StyleUnderline"/>
        </w:rPr>
        <w:t xml:space="preserve">, </w:t>
      </w:r>
      <w:r w:rsidRPr="000C18BF">
        <w:rPr>
          <w:rStyle w:val="Emphasis"/>
          <w:highlight w:val="yellow"/>
        </w:rPr>
        <w:t>support</w:t>
      </w:r>
      <w:r w:rsidRPr="00EA2FB2">
        <w:rPr>
          <w:rStyle w:val="StyleUnderline"/>
        </w:rPr>
        <w:t xml:space="preserve"> for the Rokkasho plant among the country’s leaders </w:t>
      </w:r>
      <w:r w:rsidRPr="000C18BF">
        <w:rPr>
          <w:rStyle w:val="Emphasis"/>
          <w:highlight w:val="yellow"/>
        </w:rPr>
        <w:t>remains high</w:t>
      </w:r>
      <w:r w:rsidRPr="00EA2FB2">
        <w:rPr>
          <w:rStyle w:val="StyleUnderline"/>
        </w:rPr>
        <w:t xml:space="preserve"> </w:t>
      </w:r>
      <w:r w:rsidRPr="000C18BF">
        <w:rPr>
          <w:rStyle w:val="StyleUnderline"/>
          <w:highlight w:val="yellow"/>
        </w:rPr>
        <w:t xml:space="preserve">because of a tightly-woven network of regulators, utilities, labor leaders and local politicians who are </w:t>
      </w:r>
      <w:r w:rsidRPr="000C18BF">
        <w:rPr>
          <w:rStyle w:val="Emphasis"/>
          <w:highlight w:val="yellow"/>
        </w:rPr>
        <w:t>dependent</w:t>
      </w:r>
      <w:r w:rsidRPr="000C18BF">
        <w:rPr>
          <w:rStyle w:val="StyleUnderline"/>
          <w:highlight w:val="yellow"/>
        </w:rPr>
        <w:t xml:space="preserve"> on a continuing stream of </w:t>
      </w:r>
      <w:r w:rsidRPr="000C18BF">
        <w:rPr>
          <w:rStyle w:val="Emphasis"/>
          <w:highlight w:val="yellow"/>
        </w:rPr>
        <w:t>funding</w:t>
      </w:r>
      <w:r w:rsidRPr="000C18BF">
        <w:rPr>
          <w:rStyle w:val="StyleUnderline"/>
          <w:highlight w:val="yellow"/>
        </w:rPr>
        <w:t xml:space="preserve"> for nuclear power</w:t>
      </w:r>
      <w:r w:rsidRPr="00F90827">
        <w:rPr>
          <w:sz w:val="14"/>
        </w:rPr>
        <w:t xml:space="preserve">. Japan’s enthusiasm for nuclear power has been nurtured by the utilities, which spent $27 billion on advertising over the past four decades and lavished contributions on members of the leading Japanese political party. Although the government's policy has long ruled out the production or possession of nuclear arms, </w:t>
      </w:r>
      <w:r w:rsidRPr="00EA2FB2">
        <w:rPr>
          <w:rStyle w:val="StyleUnderline"/>
        </w:rPr>
        <w:t xml:space="preserve">some </w:t>
      </w:r>
      <w:r w:rsidRPr="000C18BF">
        <w:rPr>
          <w:rStyle w:val="StyleUnderline"/>
          <w:highlight w:val="yellow"/>
        </w:rPr>
        <w:t>Japanese politicians have supported</w:t>
      </w:r>
      <w:r w:rsidRPr="00EA2FB2">
        <w:rPr>
          <w:rStyle w:val="StyleUnderline"/>
        </w:rPr>
        <w:t xml:space="preserve"> the production of additional </w:t>
      </w:r>
      <w:r w:rsidRPr="000C18BF">
        <w:rPr>
          <w:rStyle w:val="StyleUnderline"/>
          <w:highlight w:val="yellow"/>
        </w:rPr>
        <w:t>plutonium on grounds that it sends a useful signal to potential aggressors about Japan's capability to make such weapons</w:t>
      </w:r>
      <w:r w:rsidRPr="00F90827">
        <w:rPr>
          <w:sz w:val="14"/>
        </w:rPr>
        <w:t>.</w:t>
      </w:r>
    </w:p>
    <w:p w14:paraId="0157F061" w14:textId="76A2BD9D" w:rsidR="00EC0EA2" w:rsidRDefault="00EC0EA2" w:rsidP="00EC0EA2">
      <w:pPr>
        <w:pStyle w:val="Heading3"/>
      </w:pPr>
      <w:r>
        <w:t>Retrenchment Impact --- A2: No Prolif --- Sanctions</w:t>
      </w:r>
    </w:p>
    <w:p w14:paraId="692B30B8" w14:textId="77777777" w:rsidR="00EC0EA2" w:rsidRPr="00EC0EA2" w:rsidRDefault="00EC0EA2" w:rsidP="00EC0EA2"/>
    <w:p w14:paraId="7E84210A" w14:textId="77777777" w:rsidR="00EC0EA2" w:rsidRPr="00AC539A" w:rsidRDefault="00EC0EA2" w:rsidP="00EC0EA2">
      <w:pPr>
        <w:pStyle w:val="Heading4"/>
      </w:pPr>
      <w:r>
        <w:t>Sanctions don’t solve---US assurances are a stronger determinant of prolif</w:t>
      </w:r>
    </w:p>
    <w:p w14:paraId="2DF48035" w14:textId="77777777" w:rsidR="00EC0EA2" w:rsidRPr="00AC539A" w:rsidRDefault="00EC0EA2" w:rsidP="00EC0EA2">
      <w:r>
        <w:t xml:space="preserve">Lindsay </w:t>
      </w:r>
      <w:r w:rsidRPr="00D02ABB">
        <w:rPr>
          <w:rStyle w:val="Style13ptBold"/>
        </w:rPr>
        <w:t xml:space="preserve">Hughes </w:t>
      </w:r>
      <w:r>
        <w:rPr>
          <w:rStyle w:val="Style13ptBold"/>
        </w:rPr>
        <w:t>16</w:t>
      </w:r>
      <w:r>
        <w:t>, Research Analyst for Future Directions International, Australian think tank, “Japan Inching Toward Nuclear War Footing and Washington’s Need to be Decisive,” 3/18/16, http://www.brinknews.com/japan-inching-toward-nuclear-war-footing-and-washingtons-need-to-be-decisive/</w:t>
      </w:r>
    </w:p>
    <w:p w14:paraId="17E74999" w14:textId="77777777" w:rsidR="00EC0EA2" w:rsidRPr="00AC539A" w:rsidRDefault="00EC0EA2" w:rsidP="00EC0EA2">
      <w:pPr>
        <w:rPr>
          <w:sz w:val="16"/>
        </w:rPr>
      </w:pPr>
      <w:r w:rsidRPr="00AC539A">
        <w:rPr>
          <w:sz w:val="16"/>
        </w:rPr>
        <w:t xml:space="preserve">Conventional wisdom has it that Japan would be committing a grave mistake if it were to develop nuclear weapons. This is undoubtedly true. China would probably lead the regional and international charge to impose political, diplomatic, military and economic sanctions on Japan—and no doubt without the slightest trace of irony. Arguably, </w:t>
      </w:r>
      <w:r w:rsidRPr="000C18BF">
        <w:rPr>
          <w:rStyle w:val="StyleUnderline"/>
          <w:highlight w:val="yellow"/>
        </w:rPr>
        <w:t>the</w:t>
      </w:r>
      <w:r w:rsidRPr="00AC539A">
        <w:rPr>
          <w:rStyle w:val="StyleUnderline"/>
        </w:rPr>
        <w:t xml:space="preserve"> greater </w:t>
      </w:r>
      <w:r w:rsidRPr="000C18BF">
        <w:rPr>
          <w:rStyle w:val="StyleUnderline"/>
          <w:highlight w:val="yellow"/>
        </w:rPr>
        <w:t>danger to any</w:t>
      </w:r>
      <w:r w:rsidRPr="00AC539A">
        <w:rPr>
          <w:rStyle w:val="StyleUnderline"/>
        </w:rPr>
        <w:t xml:space="preserve"> such overt </w:t>
      </w:r>
      <w:r w:rsidRPr="000C18BF">
        <w:rPr>
          <w:rStyle w:val="StyleUnderline"/>
          <w:highlight w:val="yellow"/>
        </w:rPr>
        <w:t>move by Japan would arise from sanctions</w:t>
      </w:r>
      <w:r w:rsidRPr="00AC539A">
        <w:rPr>
          <w:rStyle w:val="StyleUnderline"/>
        </w:rPr>
        <w:t xml:space="preserve"> that Washington would bring to bear on it</w:t>
      </w:r>
      <w:r w:rsidRPr="00AC539A">
        <w:rPr>
          <w:sz w:val="16"/>
        </w:rPr>
        <w:t>. Japan’s continued reliance on the extended deterrence of the U.S. nuclear umbrella depends completely on its (Japan’s) perceptions of whether Washington has the political will to convert the threat its nuclear weapons pose into action should Japan be attacked by, say, China, Russia or North Korea. Given the U.S.’s increasing vulnerability to Chinese nuclear weapons and Washington’s seeming political inability to effectively counter China’s activities in the South China Sea, Tokyo has every reason to question U.S. ability or determination to ensure its security.</w:t>
      </w:r>
    </w:p>
    <w:p w14:paraId="1EFF2BFB" w14:textId="77777777" w:rsidR="00EC0EA2" w:rsidRDefault="00EC0EA2" w:rsidP="00EC0EA2">
      <w:pPr>
        <w:rPr>
          <w:sz w:val="16"/>
        </w:rPr>
      </w:pPr>
      <w:r w:rsidRPr="00AC539A">
        <w:rPr>
          <w:sz w:val="16"/>
        </w:rPr>
        <w:t xml:space="preserve">Any Japanese move toward creating a nuclear deterrent could, however, see the U.S. withdraw from any defense agreement with Tokyo and impose economic and other sanctions on it. This could partly be because Washington could see its own influence in East Asia being reduced. It would be easier to coerce Japan into foregoing any nuclear deterrent than it would be to pressure China into withdrawing the threat it used to provoke Japan into creating the deterrent in the first place. </w:t>
      </w:r>
      <w:r w:rsidRPr="000C18BF">
        <w:rPr>
          <w:rStyle w:val="StyleUnderline"/>
          <w:highlight w:val="yellow"/>
        </w:rPr>
        <w:t>There could come a time</w:t>
      </w:r>
      <w:r w:rsidRPr="00AC539A">
        <w:rPr>
          <w:sz w:val="16"/>
        </w:rPr>
        <w:t xml:space="preserve">, </w:t>
      </w:r>
      <w:r w:rsidRPr="000C18BF">
        <w:rPr>
          <w:rStyle w:val="Emphasis"/>
          <w:highlight w:val="yellow"/>
        </w:rPr>
        <w:t>nevertheless</w:t>
      </w:r>
      <w:r w:rsidRPr="00AC539A">
        <w:rPr>
          <w:sz w:val="16"/>
        </w:rPr>
        <w:t xml:space="preserve">, </w:t>
      </w:r>
      <w:r w:rsidRPr="000C18BF">
        <w:rPr>
          <w:rStyle w:val="StyleUnderline"/>
          <w:highlight w:val="yellow"/>
        </w:rPr>
        <w:t xml:space="preserve">when Japan saw itself at an existential risk and with </w:t>
      </w:r>
      <w:r w:rsidRPr="000C18BF">
        <w:rPr>
          <w:rStyle w:val="Emphasis"/>
          <w:highlight w:val="yellow"/>
        </w:rPr>
        <w:t>no</w:t>
      </w:r>
      <w:r w:rsidRPr="00AC539A">
        <w:rPr>
          <w:rStyle w:val="Emphasis"/>
        </w:rPr>
        <w:t xml:space="preserve"> real </w:t>
      </w:r>
      <w:r w:rsidRPr="000C18BF">
        <w:rPr>
          <w:rStyle w:val="Emphasis"/>
          <w:highlight w:val="yellow"/>
        </w:rPr>
        <w:t>guarantee</w:t>
      </w:r>
      <w:r w:rsidRPr="00AC539A">
        <w:rPr>
          <w:rStyle w:val="Emphasis"/>
        </w:rPr>
        <w:t xml:space="preserve"> of support </w:t>
      </w:r>
      <w:r w:rsidRPr="000C18BF">
        <w:rPr>
          <w:rStyle w:val="Emphasis"/>
          <w:highlight w:val="yellow"/>
        </w:rPr>
        <w:t>from its allies</w:t>
      </w:r>
      <w:r w:rsidRPr="00AC539A">
        <w:rPr>
          <w:rStyle w:val="Emphasis"/>
        </w:rPr>
        <w:t>.</w:t>
      </w:r>
      <w:r w:rsidRPr="00AC539A">
        <w:rPr>
          <w:sz w:val="16"/>
        </w:rPr>
        <w:t xml:space="preserve"> </w:t>
      </w:r>
      <w:r w:rsidRPr="000C18BF">
        <w:rPr>
          <w:rStyle w:val="StyleUnderline"/>
          <w:highlight w:val="yellow"/>
        </w:rPr>
        <w:t>In such a case</w:t>
      </w:r>
      <w:r w:rsidRPr="00AC539A">
        <w:rPr>
          <w:sz w:val="16"/>
        </w:rPr>
        <w:t xml:space="preserve">, </w:t>
      </w:r>
      <w:r w:rsidRPr="000C18BF">
        <w:rPr>
          <w:rStyle w:val="Emphasis"/>
          <w:highlight w:val="yellow"/>
        </w:rPr>
        <w:t>sanctions or no sanctions</w:t>
      </w:r>
      <w:r w:rsidRPr="000C18BF">
        <w:rPr>
          <w:sz w:val="16"/>
          <w:highlight w:val="yellow"/>
        </w:rPr>
        <w:t xml:space="preserve">, </w:t>
      </w:r>
      <w:r w:rsidRPr="000C18BF">
        <w:rPr>
          <w:rStyle w:val="StyleUnderline"/>
          <w:highlight w:val="yellow"/>
        </w:rPr>
        <w:t xml:space="preserve">it would </w:t>
      </w:r>
      <w:r w:rsidRPr="000C18BF">
        <w:rPr>
          <w:rStyle w:val="Emphasis"/>
          <w:highlight w:val="yellow"/>
        </w:rPr>
        <w:t>undoubtedly</w:t>
      </w:r>
      <w:r w:rsidRPr="00AC539A">
        <w:rPr>
          <w:rStyle w:val="Emphasis"/>
        </w:rPr>
        <w:t xml:space="preserve"> </w:t>
      </w:r>
      <w:r w:rsidRPr="000C18BF">
        <w:rPr>
          <w:rStyle w:val="Emphasis"/>
          <w:highlight w:val="yellow"/>
        </w:rPr>
        <w:t>develop nuc</w:t>
      </w:r>
      <w:r w:rsidRPr="00AC539A">
        <w:rPr>
          <w:rStyle w:val="Emphasis"/>
        </w:rPr>
        <w:t>lear weapon</w:t>
      </w:r>
      <w:r w:rsidRPr="000C18BF">
        <w:rPr>
          <w:rStyle w:val="Emphasis"/>
          <w:highlight w:val="yellow"/>
        </w:rPr>
        <w:t>s</w:t>
      </w:r>
      <w:r w:rsidRPr="00AC539A">
        <w:rPr>
          <w:sz w:val="16"/>
        </w:rPr>
        <w:t xml:space="preserve">. </w:t>
      </w:r>
      <w:r w:rsidRPr="000C18BF">
        <w:rPr>
          <w:rStyle w:val="StyleUnderline"/>
          <w:highlight w:val="yellow"/>
        </w:rPr>
        <w:t>It behooves Washington</w:t>
      </w:r>
      <w:r w:rsidRPr="00AC539A">
        <w:rPr>
          <w:sz w:val="16"/>
        </w:rPr>
        <w:t xml:space="preserve">, therefore, </w:t>
      </w:r>
      <w:r w:rsidRPr="000C18BF">
        <w:rPr>
          <w:rStyle w:val="StyleUnderline"/>
          <w:highlight w:val="yellow"/>
        </w:rPr>
        <w:t>to take</w:t>
      </w:r>
      <w:r w:rsidRPr="00AC539A">
        <w:rPr>
          <w:rStyle w:val="StyleUnderline"/>
        </w:rPr>
        <w:t xml:space="preserve"> such </w:t>
      </w:r>
      <w:r w:rsidRPr="000C18BF">
        <w:rPr>
          <w:rStyle w:val="StyleUnderline"/>
          <w:highlight w:val="yellow"/>
        </w:rPr>
        <w:t>steps</w:t>
      </w:r>
      <w:r w:rsidRPr="00AC539A">
        <w:rPr>
          <w:rStyle w:val="StyleUnderline"/>
        </w:rPr>
        <w:t xml:space="preserve"> as Tokyo feels are required </w:t>
      </w:r>
      <w:r w:rsidRPr="000C18BF">
        <w:rPr>
          <w:rStyle w:val="StyleUnderline"/>
          <w:highlight w:val="yellow"/>
        </w:rPr>
        <w:t>to ensure</w:t>
      </w:r>
      <w:r w:rsidRPr="00AC539A">
        <w:rPr>
          <w:rStyle w:val="StyleUnderline"/>
        </w:rPr>
        <w:t xml:space="preserve"> that </w:t>
      </w:r>
      <w:r w:rsidRPr="000C18BF">
        <w:rPr>
          <w:rStyle w:val="StyleUnderline"/>
          <w:highlight w:val="yellow"/>
        </w:rPr>
        <w:t>Japan feels its security is guaranteed</w:t>
      </w:r>
      <w:r w:rsidRPr="00AC539A">
        <w:rPr>
          <w:sz w:val="16"/>
        </w:rPr>
        <w:t xml:space="preserve"> inasmuch as it can be. </w:t>
      </w:r>
      <w:r w:rsidRPr="000C18BF">
        <w:rPr>
          <w:rStyle w:val="StyleUnderline"/>
          <w:highlight w:val="yellow"/>
        </w:rPr>
        <w:t>Failure</w:t>
      </w:r>
      <w:r w:rsidRPr="00AC539A">
        <w:rPr>
          <w:rStyle w:val="StyleUnderline"/>
        </w:rPr>
        <w:t xml:space="preserve"> to do so </w:t>
      </w:r>
      <w:r w:rsidRPr="000C18BF">
        <w:rPr>
          <w:rStyle w:val="StyleUnderline"/>
          <w:highlight w:val="yellow"/>
        </w:rPr>
        <w:t>could</w:t>
      </w:r>
      <w:r w:rsidRPr="00AC539A">
        <w:rPr>
          <w:rStyle w:val="StyleUnderline"/>
        </w:rPr>
        <w:t xml:space="preserve"> see the </w:t>
      </w:r>
      <w:r w:rsidRPr="000C18BF">
        <w:rPr>
          <w:rStyle w:val="StyleUnderline"/>
          <w:highlight w:val="yellow"/>
        </w:rPr>
        <w:t>start</w:t>
      </w:r>
      <w:r w:rsidRPr="00AC539A">
        <w:rPr>
          <w:rStyle w:val="StyleUnderline"/>
        </w:rPr>
        <w:t xml:space="preserve"> of </w:t>
      </w:r>
      <w:r w:rsidRPr="000C18BF">
        <w:rPr>
          <w:rStyle w:val="StyleUnderline"/>
          <w:highlight w:val="yellow"/>
        </w:rPr>
        <w:t xml:space="preserve">a </w:t>
      </w:r>
      <w:r w:rsidRPr="000C18BF">
        <w:rPr>
          <w:rStyle w:val="Emphasis"/>
          <w:highlight w:val="yellow"/>
        </w:rPr>
        <w:t>nuclear race between China and Japan</w:t>
      </w:r>
      <w:r w:rsidRPr="00AC539A">
        <w:rPr>
          <w:sz w:val="16"/>
        </w:rPr>
        <w:t xml:space="preserve"> </w:t>
      </w:r>
      <w:r w:rsidRPr="00AC539A">
        <w:rPr>
          <w:rStyle w:val="StyleUnderline"/>
        </w:rPr>
        <w:t>that would</w:t>
      </w:r>
      <w:r w:rsidRPr="00AC539A">
        <w:rPr>
          <w:sz w:val="16"/>
        </w:rPr>
        <w:t xml:space="preserve"> probably </w:t>
      </w:r>
      <w:r w:rsidRPr="00AC539A">
        <w:rPr>
          <w:rStyle w:val="StyleUnderline"/>
        </w:rPr>
        <w:t>draw in the other two nascent regional nuclear powers</w:t>
      </w:r>
      <w:r w:rsidRPr="00AC539A">
        <w:rPr>
          <w:sz w:val="16"/>
        </w:rPr>
        <w:t>—South Korea and Taiwan—both of whom could also lose faith in the U.S.’s extended deterrence model.</w:t>
      </w:r>
    </w:p>
    <w:p w14:paraId="3E46F4E8" w14:textId="0DB0556E" w:rsidR="00EC0EA2" w:rsidRDefault="00EC0EA2" w:rsidP="00EC0EA2">
      <w:pPr>
        <w:pStyle w:val="Heading3"/>
      </w:pPr>
      <w:r>
        <w:t>Retrenchment Impact --- A2: No Prolif --- Spending</w:t>
      </w:r>
    </w:p>
    <w:p w14:paraId="40CA0D11" w14:textId="77777777" w:rsidR="00EC0EA2" w:rsidRPr="00EC0EA2" w:rsidRDefault="00EC0EA2" w:rsidP="00EC0EA2"/>
    <w:p w14:paraId="432E2F04" w14:textId="77777777" w:rsidR="00EC0EA2" w:rsidRPr="006D400B" w:rsidRDefault="00EC0EA2" w:rsidP="00EC0EA2">
      <w:pPr>
        <w:pStyle w:val="Heading4"/>
      </w:pPr>
      <w:r>
        <w:t>Japan has the money and tech</w:t>
      </w:r>
      <w:r w:rsidRPr="006D400B">
        <w:t xml:space="preserve"> to nuclearize</w:t>
      </w:r>
    </w:p>
    <w:p w14:paraId="5DCE71E9" w14:textId="77777777" w:rsidR="00EC0EA2" w:rsidRDefault="00EC0EA2" w:rsidP="00EC0EA2">
      <w:r w:rsidRPr="005D48EC">
        <w:rPr>
          <w:rStyle w:val="Style13ptBold"/>
        </w:rPr>
        <w:t>McMaken</w:t>
      </w:r>
      <w:r>
        <w:rPr>
          <w:rStyle w:val="Style13ptBold"/>
        </w:rPr>
        <w:t xml:space="preserve"> 15 </w:t>
      </w:r>
      <w:r w:rsidRPr="005D48EC">
        <w:t xml:space="preserve">[Ryan, Ryan W. McMaken is the editor of Mises Wire and The Austrian. He has degrees in economics and political science from the University of Colorado, “Japan Gets Ready for More Military Spending”, 8/7, </w:t>
      </w:r>
      <w:hyperlink r:id="rId225" w:history="1">
        <w:r w:rsidRPr="005D48EC">
          <w:rPr>
            <w:rStyle w:val="Hyperlink"/>
          </w:rPr>
          <w:t>https://mises.org/library/japan-gets-ready-more-military-spending</w:t>
        </w:r>
      </w:hyperlink>
      <w:r w:rsidRPr="005D48EC">
        <w:t>, MSCOTT]</w:t>
      </w:r>
    </w:p>
    <w:p w14:paraId="53F4E018" w14:textId="77777777" w:rsidR="00EC0EA2" w:rsidRPr="005D48EC" w:rsidRDefault="00EC0EA2" w:rsidP="00EC0EA2">
      <w:pPr>
        <w:rPr>
          <w:rStyle w:val="Style13ptBold"/>
        </w:rPr>
      </w:pPr>
    </w:p>
    <w:p w14:paraId="7445DA7F" w14:textId="77777777" w:rsidR="00EC0EA2" w:rsidRPr="0048658E" w:rsidRDefault="00EC0EA2" w:rsidP="00EC0EA2">
      <w:pPr>
        <w:rPr>
          <w:rStyle w:val="StyleUnderline"/>
        </w:rPr>
      </w:pPr>
      <w:r w:rsidRPr="006D400B">
        <w:rPr>
          <w:sz w:val="12"/>
        </w:rPr>
        <w:t xml:space="preserve">Japanese Prime Minister </w:t>
      </w:r>
      <w:r w:rsidRPr="00F7320F">
        <w:rPr>
          <w:rStyle w:val="StyleUnderline"/>
        </w:rPr>
        <w:t xml:space="preserve">Shinzo </w:t>
      </w:r>
      <w:r w:rsidRPr="000C18BF">
        <w:rPr>
          <w:rStyle w:val="StyleUnderline"/>
          <w:highlight w:val="yellow"/>
        </w:rPr>
        <w:t>Abe</w:t>
      </w:r>
      <w:r w:rsidRPr="00F7320F">
        <w:rPr>
          <w:rStyle w:val="StyleUnderline"/>
        </w:rPr>
        <w:t xml:space="preserve"> has been </w:t>
      </w:r>
      <w:r w:rsidRPr="000C18BF">
        <w:rPr>
          <w:rStyle w:val="StyleUnderline"/>
          <w:highlight w:val="yellow"/>
        </w:rPr>
        <w:t>pressing for</w:t>
      </w:r>
      <w:r w:rsidRPr="000C18BF">
        <w:rPr>
          <w:sz w:val="12"/>
          <w:highlight w:val="yellow"/>
        </w:rPr>
        <w:t xml:space="preserve"> </w:t>
      </w:r>
      <w:r w:rsidRPr="000C18BF">
        <w:rPr>
          <w:rStyle w:val="Emphasis"/>
          <w:highlight w:val="yellow"/>
        </w:rPr>
        <w:t>more military spending</w:t>
      </w:r>
      <w:r w:rsidRPr="006D400B">
        <w:rPr>
          <w:sz w:val="12"/>
        </w:rPr>
        <w:t xml:space="preserve"> </w:t>
      </w:r>
      <w:r w:rsidRPr="00F7320F">
        <w:rPr>
          <w:rStyle w:val="StyleUnderline"/>
        </w:rPr>
        <w:t>in Japan</w:t>
      </w:r>
      <w:r w:rsidRPr="006D400B">
        <w:rPr>
          <w:sz w:val="12"/>
        </w:rPr>
        <w:t xml:space="preserve">, in what critics claim is a violation of Japan’s so-called pacifist constitution. Foreign Policy reports: In January, </w:t>
      </w:r>
      <w:r w:rsidRPr="00F7320F">
        <w:rPr>
          <w:u w:val="single"/>
        </w:rPr>
        <w:t xml:space="preserve">the </w:t>
      </w:r>
      <w:r w:rsidRPr="000C18BF">
        <w:rPr>
          <w:highlight w:val="yellow"/>
          <w:u w:val="single"/>
        </w:rPr>
        <w:t>government</w:t>
      </w:r>
      <w:r w:rsidRPr="006D400B">
        <w:rPr>
          <w:sz w:val="12"/>
        </w:rPr>
        <w:t xml:space="preserve"> of conservative Japanese Prime Minister Shinzo Abe </w:t>
      </w:r>
      <w:r w:rsidRPr="000C18BF">
        <w:rPr>
          <w:rStyle w:val="StyleUnderline"/>
          <w:highlight w:val="yellow"/>
        </w:rPr>
        <w:t>endorsed</w:t>
      </w:r>
      <w:r w:rsidRPr="00F7320F">
        <w:rPr>
          <w:rStyle w:val="StyleUnderline"/>
        </w:rPr>
        <w:t xml:space="preserve"> a </w:t>
      </w:r>
      <w:r w:rsidRPr="000C18BF">
        <w:rPr>
          <w:rStyle w:val="Emphasis"/>
          <w:highlight w:val="yellow"/>
        </w:rPr>
        <w:t>defense budget</w:t>
      </w:r>
      <w:r w:rsidRPr="000C18BF">
        <w:rPr>
          <w:rStyle w:val="StyleUnderline"/>
          <w:highlight w:val="yellow"/>
        </w:rPr>
        <w:t xml:space="preserve"> of nearly </w:t>
      </w:r>
      <w:r w:rsidRPr="000C18BF">
        <w:rPr>
          <w:rStyle w:val="Emphasis"/>
          <w:highlight w:val="yellow"/>
        </w:rPr>
        <w:t>5 trillion yen</w:t>
      </w:r>
      <w:r w:rsidRPr="000C18BF">
        <w:rPr>
          <w:rStyle w:val="StyleUnderline"/>
          <w:highlight w:val="yellow"/>
        </w:rPr>
        <w:t xml:space="preserve">, or </w:t>
      </w:r>
      <w:r w:rsidRPr="000C18BF">
        <w:rPr>
          <w:rStyle w:val="Emphasis"/>
          <w:highlight w:val="yellow"/>
        </w:rPr>
        <w:t>$42 billion</w:t>
      </w:r>
      <w:r w:rsidRPr="000C18BF">
        <w:rPr>
          <w:rStyle w:val="StyleUnderline"/>
          <w:highlight w:val="yellow"/>
        </w:rPr>
        <w:t xml:space="preserve">, continuing a </w:t>
      </w:r>
      <w:r w:rsidRPr="000C18BF">
        <w:rPr>
          <w:rStyle w:val="Emphasis"/>
          <w:highlight w:val="yellow"/>
        </w:rPr>
        <w:t>three-year growth trend</w:t>
      </w:r>
      <w:r w:rsidRPr="006D400B">
        <w:rPr>
          <w:sz w:val="12"/>
        </w:rPr>
        <w:t xml:space="preserve"> after nearly a decade of decline. The sum still represents a small portion of Japan’s GDP — it accounts for just one percent of it, according to the World Bank — but because offensive military action is prohibited by Japan’s constitution, even a modest increase is controversial. </w:t>
      </w:r>
      <w:r w:rsidRPr="00F7320F">
        <w:rPr>
          <w:rStyle w:val="StyleUnderline"/>
        </w:rPr>
        <w:t>Japan Has a Big Military Already</w:t>
      </w:r>
      <w:r w:rsidRPr="00F7320F">
        <w:rPr>
          <w:u w:val="single"/>
        </w:rPr>
        <w:t xml:space="preserve"> </w:t>
      </w:r>
      <w:r w:rsidRPr="006D400B">
        <w:rPr>
          <w:sz w:val="12"/>
        </w:rPr>
        <w:t xml:space="preserve">We often speak of the Japanese military as if it were some sort of skeleton crew of caretakers. This is not the case at all. </w:t>
      </w:r>
      <w:r w:rsidRPr="0048658E">
        <w:rPr>
          <w:rStyle w:val="StyleUnderline"/>
        </w:rPr>
        <w:t>Japan spends more on its military than India, for instance, which is in an arms race</w:t>
      </w:r>
      <w:r w:rsidRPr="006D400B">
        <w:rPr>
          <w:sz w:val="12"/>
        </w:rPr>
        <w:t xml:space="preserve"> with Pakistan and has many border issues with which to deal. Indeed, according to the International Institute for Strategic Studies, </w:t>
      </w:r>
      <w:r w:rsidRPr="000C18BF">
        <w:rPr>
          <w:rStyle w:val="StyleUnderline"/>
          <w:highlight w:val="yellow"/>
        </w:rPr>
        <w:t>Japan is the number-seven country in terms of military spending</w:t>
      </w:r>
      <w:r w:rsidRPr="0048658E">
        <w:rPr>
          <w:rStyle w:val="StyleUnderline"/>
        </w:rPr>
        <w:t>, placing it ahead of hot-spot countries like Israel and South Korea.</w:t>
      </w:r>
      <w:r w:rsidRPr="006D400B">
        <w:rPr>
          <w:sz w:val="12"/>
        </w:rPr>
        <w:t xml:space="preserve"> The IISS estimates that Japan’s military spending is $47 billion, compared to Russia’s $70 billion and China's $129 billion. (The US, of course, spends far more than everyone else with $581 billion.) So, we find that Japan’s military is hardly insignificant. Yes, Russia has a larger military, but Russian military might is primarily directed toward Eastern Europe, thousands of miles away, and China has many neighbors other than Japan to deal with, and it has a much larger territory that does not enjoy the natural defensive advantage of being an island nation. Moreover, </w:t>
      </w:r>
      <w:r w:rsidRPr="0048658E">
        <w:rPr>
          <w:rStyle w:val="StyleUnderline"/>
        </w:rPr>
        <w:t>everyone knows that</w:t>
      </w:r>
      <w:r w:rsidRPr="006D400B">
        <w:rPr>
          <w:sz w:val="12"/>
        </w:rPr>
        <w:t xml:space="preserve"> </w:t>
      </w:r>
      <w:r w:rsidRPr="000C18BF">
        <w:rPr>
          <w:rStyle w:val="Emphasis"/>
          <w:highlight w:val="yellow"/>
        </w:rPr>
        <w:t>Japan could build deliverable nuclear weapons very quickly</w:t>
      </w:r>
      <w:r w:rsidRPr="0048658E">
        <w:rPr>
          <w:rStyle w:val="StyleUnderline"/>
        </w:rPr>
        <w:t xml:space="preserve"> if necessary, </w:t>
      </w:r>
      <w:r w:rsidRPr="000C18BF">
        <w:rPr>
          <w:rStyle w:val="StyleUnderline"/>
          <w:highlight w:val="yellow"/>
        </w:rPr>
        <w:t>and</w:t>
      </w:r>
      <w:r w:rsidRPr="0048658E">
        <w:rPr>
          <w:rStyle w:val="StyleUnderline"/>
        </w:rPr>
        <w:t xml:space="preserve"> it </w:t>
      </w:r>
      <w:r w:rsidRPr="000C18BF">
        <w:rPr>
          <w:rStyle w:val="StyleUnderline"/>
          <w:highlight w:val="yellow"/>
        </w:rPr>
        <w:t>has</w:t>
      </w:r>
      <w:r w:rsidRPr="0048658E">
        <w:rPr>
          <w:rStyle w:val="StyleUnderline"/>
        </w:rPr>
        <w:t xml:space="preserve"> access to some of </w:t>
      </w:r>
      <w:r w:rsidRPr="000C18BF">
        <w:rPr>
          <w:rStyle w:val="StyleUnderline"/>
          <w:highlight w:val="yellow"/>
        </w:rPr>
        <w:t xml:space="preserve">the </w:t>
      </w:r>
      <w:r w:rsidRPr="000C18BF">
        <w:rPr>
          <w:rStyle w:val="Emphasis"/>
          <w:highlight w:val="yellow"/>
        </w:rPr>
        <w:t>best military technology</w:t>
      </w:r>
      <w:r w:rsidRPr="0048658E">
        <w:rPr>
          <w:rStyle w:val="StyleUnderline"/>
        </w:rPr>
        <w:t xml:space="preserve"> in the world.</w:t>
      </w:r>
    </w:p>
    <w:p w14:paraId="36DC3BEA" w14:textId="77777777" w:rsidR="00EC0EA2" w:rsidRPr="006D400B" w:rsidRDefault="00EC0EA2" w:rsidP="00EC0EA2">
      <w:pPr>
        <w:pStyle w:val="Heading4"/>
      </w:pPr>
      <w:r w:rsidRPr="006D400B">
        <w:t>No spending deficit – record high budget approved</w:t>
      </w:r>
    </w:p>
    <w:p w14:paraId="39F34A90" w14:textId="77777777" w:rsidR="00EC0EA2" w:rsidRDefault="00EC0EA2" w:rsidP="00EC0EA2">
      <w:r w:rsidRPr="002B0171">
        <w:rPr>
          <w:rStyle w:val="Style13ptBold"/>
        </w:rPr>
        <w:t>Gady 15</w:t>
      </w:r>
      <w:r>
        <w:rPr>
          <w:rStyle w:val="Style13ptBold"/>
        </w:rPr>
        <w:t xml:space="preserve"> </w:t>
      </w:r>
      <w:r w:rsidRPr="00B72090">
        <w:t xml:space="preserve">[Franz-Stefan, Franz-Stefan Gady is an Associate Editor with The Diplomat and a Senior Fellow with the EastWest Institute, “Japan Approves Record Defense Budget”, 12/28, </w:t>
      </w:r>
      <w:hyperlink r:id="rId226" w:history="1">
        <w:r w:rsidRPr="00B72090">
          <w:rPr>
            <w:rStyle w:val="Hyperlink"/>
          </w:rPr>
          <w:t>http://thediplomat.com/2015/12/japan-approves-record-defense-budget/</w:t>
        </w:r>
      </w:hyperlink>
      <w:r w:rsidRPr="00B72090">
        <w:t>, MSCOTT]</w:t>
      </w:r>
    </w:p>
    <w:p w14:paraId="458045E3" w14:textId="77777777" w:rsidR="00EC0EA2" w:rsidRPr="00B72090" w:rsidRDefault="00EC0EA2" w:rsidP="00EC0EA2">
      <w:pPr>
        <w:rPr>
          <w:rStyle w:val="Style13ptBold"/>
        </w:rPr>
      </w:pPr>
    </w:p>
    <w:p w14:paraId="6505EB8E" w14:textId="77777777" w:rsidR="00EC0EA2" w:rsidRPr="00245A21" w:rsidRDefault="00EC0EA2" w:rsidP="00EC0EA2">
      <w:pPr>
        <w:rPr>
          <w:sz w:val="16"/>
        </w:rPr>
      </w:pPr>
      <w:r w:rsidRPr="00245A21">
        <w:rPr>
          <w:sz w:val="16"/>
        </w:rPr>
        <w:t xml:space="preserve">The cabinet of </w:t>
      </w:r>
      <w:r w:rsidRPr="000C18BF">
        <w:rPr>
          <w:rStyle w:val="StyleUnderline"/>
          <w:highlight w:val="yellow"/>
        </w:rPr>
        <w:t>Japan</w:t>
      </w:r>
      <w:r w:rsidRPr="00245A21">
        <w:rPr>
          <w:sz w:val="16"/>
        </w:rPr>
        <w:t xml:space="preserve">’s Prime Minister Shinzo Abe </w:t>
      </w:r>
      <w:r w:rsidRPr="000C18BF">
        <w:rPr>
          <w:rStyle w:val="StyleUnderline"/>
          <w:highlight w:val="yellow"/>
        </w:rPr>
        <w:t>approved a</w:t>
      </w:r>
      <w:r w:rsidRPr="000C18BF">
        <w:rPr>
          <w:sz w:val="16"/>
          <w:highlight w:val="yellow"/>
        </w:rPr>
        <w:t xml:space="preserve"> </w:t>
      </w:r>
      <w:r w:rsidRPr="000C18BF">
        <w:rPr>
          <w:rStyle w:val="Emphasis"/>
          <w:highlight w:val="yellow"/>
        </w:rPr>
        <w:t>record 5.05 trillion yen ($41.4 billion) defense budget</w:t>
      </w:r>
      <w:r w:rsidRPr="000C18BF">
        <w:rPr>
          <w:sz w:val="16"/>
          <w:highlight w:val="yellow"/>
        </w:rPr>
        <w:t xml:space="preserve"> </w:t>
      </w:r>
      <w:r w:rsidRPr="000C18BF">
        <w:rPr>
          <w:rStyle w:val="StyleUnderline"/>
          <w:highlight w:val="yellow"/>
        </w:rPr>
        <w:t>for</w:t>
      </w:r>
      <w:r w:rsidRPr="00B72090">
        <w:rPr>
          <w:rStyle w:val="StyleUnderline"/>
        </w:rPr>
        <w:t xml:space="preserve"> fiscal year </w:t>
      </w:r>
      <w:r w:rsidRPr="000C18BF">
        <w:rPr>
          <w:rStyle w:val="StyleUnderline"/>
          <w:highlight w:val="yellow"/>
        </w:rPr>
        <w:t>2016</w:t>
      </w:r>
      <w:r w:rsidRPr="00B72090">
        <w:rPr>
          <w:rStyle w:val="StyleUnderline"/>
        </w:rPr>
        <w:t>/2017</w:t>
      </w:r>
      <w:r w:rsidRPr="00245A21">
        <w:rPr>
          <w:sz w:val="16"/>
        </w:rPr>
        <w:t xml:space="preserve"> and slightly below the 5.09 trillion yen requested by Japan’s Ministry of Defense (MOD), The Japan Times reports. </w:t>
      </w:r>
      <w:r w:rsidRPr="000C18BF">
        <w:rPr>
          <w:rStyle w:val="StyleUnderline"/>
          <w:highlight w:val="yellow"/>
        </w:rPr>
        <w:t>This marks the</w:t>
      </w:r>
      <w:r w:rsidRPr="000C18BF">
        <w:rPr>
          <w:sz w:val="16"/>
          <w:highlight w:val="yellow"/>
        </w:rPr>
        <w:t xml:space="preserve"> </w:t>
      </w:r>
      <w:r w:rsidRPr="000C18BF">
        <w:rPr>
          <w:rStyle w:val="Emphasis"/>
          <w:highlight w:val="yellow"/>
        </w:rPr>
        <w:t>fourth consecutive rise in defense spending</w:t>
      </w:r>
      <w:r w:rsidRPr="000C18BF">
        <w:rPr>
          <w:sz w:val="16"/>
          <w:highlight w:val="yellow"/>
        </w:rPr>
        <w:t xml:space="preserve"> </w:t>
      </w:r>
      <w:r w:rsidRPr="000C18BF">
        <w:rPr>
          <w:rStyle w:val="StyleUnderline"/>
          <w:highlight w:val="yellow"/>
        </w:rPr>
        <w:t>since Shinzo Abe assumed office</w:t>
      </w:r>
      <w:r w:rsidRPr="00245A21">
        <w:rPr>
          <w:sz w:val="16"/>
        </w:rPr>
        <w:t xml:space="preserve"> in December 2012.</w:t>
      </w:r>
    </w:p>
    <w:p w14:paraId="26935520" w14:textId="77777777" w:rsidR="00EC0EA2" w:rsidRDefault="00EC0EA2" w:rsidP="00E90FA3"/>
    <w:p w14:paraId="697D10D0" w14:textId="77777777" w:rsidR="00E90FA3" w:rsidRDefault="00E90FA3" w:rsidP="00E90FA3">
      <w:pPr>
        <w:pStyle w:val="Heading3"/>
      </w:pPr>
      <w:r>
        <w:t>Retrenchment Impact --- A2: Prolif = Safe</w:t>
      </w:r>
    </w:p>
    <w:p w14:paraId="7DFAFC5C" w14:textId="77777777" w:rsidR="00E90FA3" w:rsidRDefault="00E90FA3" w:rsidP="00E90FA3"/>
    <w:p w14:paraId="20B05ED8" w14:textId="77777777" w:rsidR="00E90FA3" w:rsidRDefault="00E90FA3" w:rsidP="00E90FA3">
      <w:pPr>
        <w:pStyle w:val="Heading4"/>
      </w:pPr>
      <w:r>
        <w:t>Prolif causes extinction</w:t>
      </w:r>
    </w:p>
    <w:p w14:paraId="29333D0B" w14:textId="77777777" w:rsidR="00E90FA3" w:rsidRPr="00917C25" w:rsidRDefault="00E90FA3" w:rsidP="00E90FA3">
      <w:pPr>
        <w:rPr>
          <w:rFonts w:eastAsia="Calibri"/>
        </w:rPr>
      </w:pPr>
      <w:r w:rsidRPr="00917C25">
        <w:rPr>
          <w:rFonts w:eastAsia="Calibri"/>
          <w:b/>
          <w:bCs/>
          <w:sz w:val="26"/>
        </w:rPr>
        <w:t>Kroenig, ’15</w:t>
      </w:r>
      <w:r w:rsidRPr="00917C25">
        <w:rPr>
          <w:rFonts w:eastAsia="Calibri"/>
        </w:rPr>
        <w:t xml:space="preserve"> </w:t>
      </w:r>
      <w:r w:rsidRPr="00917C25">
        <w:rPr>
          <w:rFonts w:eastAsia="Calibri"/>
          <w:sz w:val="16"/>
        </w:rPr>
        <w:t>(Matthew, Associate Professor and International Relations Field Chair in the Department of Government at Georgetown University and a Nonresident Senior Fellow in the Brent Scowcroft Center on International Security at The Atlantic Council, “The History of Proliferation Optimism: Does It Have a Future?” Journal of Strategic Studies, 38:1-2, https://www.researchgate.net/publication/273960071_The_History_of_Proliferation_Optimism_Does_It_Have_a_Future, p 98-125, bgm)</w:t>
      </w:r>
    </w:p>
    <w:p w14:paraId="2DB987CB" w14:textId="77777777" w:rsidR="00E90FA3" w:rsidRPr="00917C25" w:rsidRDefault="00E90FA3" w:rsidP="00E90FA3">
      <w:pPr>
        <w:rPr>
          <w:rFonts w:eastAsia="Calibri"/>
          <w:u w:val="single"/>
        </w:rPr>
      </w:pPr>
      <w:r w:rsidRPr="00917C25">
        <w:rPr>
          <w:rFonts w:eastAsia="Calibri"/>
          <w:sz w:val="16"/>
        </w:rPr>
        <w:t xml:space="preserve">Why </w:t>
      </w:r>
      <w:r w:rsidRPr="00917C25">
        <w:rPr>
          <w:rFonts w:eastAsia="Calibri"/>
          <w:u w:val="single"/>
        </w:rPr>
        <w:t xml:space="preserve">Nuclear Proliferation Is a Problem </w:t>
      </w:r>
      <w:r w:rsidRPr="000C18BF">
        <w:rPr>
          <w:rFonts w:eastAsia="Calibri"/>
          <w:highlight w:val="yellow"/>
          <w:u w:val="single"/>
        </w:rPr>
        <w:t>The spread of nuclear weapons poses</w:t>
      </w:r>
      <w:r w:rsidRPr="00917C25">
        <w:rPr>
          <w:rFonts w:eastAsia="Calibri"/>
          <w:u w:val="single"/>
        </w:rPr>
        <w:t xml:space="preserve"> at least six severe </w:t>
      </w:r>
      <w:r w:rsidRPr="000C18BF">
        <w:rPr>
          <w:rFonts w:eastAsia="Calibri"/>
          <w:highlight w:val="yellow"/>
          <w:u w:val="single"/>
        </w:rPr>
        <w:t xml:space="preserve">threats to international peace and security including: nuclear war, </w:t>
      </w:r>
      <w:r w:rsidRPr="00917C25">
        <w:rPr>
          <w:rFonts w:eastAsia="Calibri"/>
          <w:u w:val="single"/>
        </w:rPr>
        <w:t xml:space="preserve">nuclear </w:t>
      </w:r>
      <w:r w:rsidRPr="000C18BF">
        <w:rPr>
          <w:rFonts w:eastAsia="Calibri"/>
          <w:highlight w:val="yellow"/>
          <w:u w:val="single"/>
        </w:rPr>
        <w:t>terrorism, global</w:t>
      </w:r>
      <w:r w:rsidRPr="00917C25">
        <w:rPr>
          <w:rFonts w:eastAsia="Calibri"/>
          <w:u w:val="single"/>
        </w:rPr>
        <w:t xml:space="preserve"> and regional </w:t>
      </w:r>
      <w:r w:rsidRPr="000C18BF">
        <w:rPr>
          <w:rFonts w:eastAsia="Calibri"/>
          <w:highlight w:val="yellow"/>
          <w:u w:val="single"/>
        </w:rPr>
        <w:t>instability</w:t>
      </w:r>
      <w:r w:rsidRPr="00917C25">
        <w:rPr>
          <w:rFonts w:eastAsia="Calibri"/>
          <w:u w:val="single"/>
        </w:rPr>
        <w:t xml:space="preserve">, constrained US freedom of action, </w:t>
      </w:r>
      <w:r w:rsidRPr="000C18BF">
        <w:rPr>
          <w:rFonts w:eastAsia="Calibri"/>
          <w:highlight w:val="yellow"/>
          <w:u w:val="single"/>
        </w:rPr>
        <w:t>weakened alliances, and further</w:t>
      </w:r>
      <w:r w:rsidRPr="00917C25">
        <w:rPr>
          <w:rFonts w:eastAsia="Calibri"/>
          <w:u w:val="single"/>
        </w:rPr>
        <w:t xml:space="preserve"> nuclear </w:t>
      </w:r>
      <w:r w:rsidRPr="000C18BF">
        <w:rPr>
          <w:rFonts w:eastAsia="Calibri"/>
          <w:highlight w:val="yellow"/>
          <w:u w:val="single"/>
        </w:rPr>
        <w:t>prolif</w:t>
      </w:r>
      <w:r w:rsidRPr="00917C25">
        <w:rPr>
          <w:rFonts w:eastAsia="Calibri"/>
          <w:u w:val="single"/>
        </w:rPr>
        <w:t>eration.</w:t>
      </w:r>
      <w:r w:rsidRPr="00917C25">
        <w:rPr>
          <w:rFonts w:eastAsia="Calibri"/>
          <w:sz w:val="16"/>
        </w:rPr>
        <w:t xml:space="preserve"> Each of these threats has received extensive </w:t>
      </w:r>
      <w:r w:rsidRPr="00245FA1">
        <w:rPr>
          <w:rFonts w:eastAsia="Calibri"/>
          <w:sz w:val="16"/>
        </w:rPr>
        <w:t xml:space="preserve">treatment elsewhere and this review is not intended to replicate or even necessarily to improve upon these previous efforts. Rather the goals of this section are more modest: to usefully bring together and recap the many reasons why </w:t>
      </w:r>
      <w:r w:rsidRPr="00245FA1">
        <w:rPr>
          <w:rFonts w:eastAsia="Calibri"/>
          <w:u w:val="single"/>
        </w:rPr>
        <w:t>we should be pessimistic about the likely consequences of nuclear proliferation</w:t>
      </w:r>
      <w:r w:rsidRPr="00917C25">
        <w:rPr>
          <w:rFonts w:eastAsia="Calibri"/>
          <w:u w:val="single"/>
        </w:rPr>
        <w:t>.</w:t>
      </w:r>
      <w:r w:rsidRPr="00917C25">
        <w:rPr>
          <w:rFonts w:eastAsia="Calibri"/>
          <w:sz w:val="16"/>
        </w:rPr>
        <w:t xml:space="preserve"> Many of these threats will be illuminated with a discussion of a case of much contemporary concern: Iran’s advanced nuclear program. Nuclear War </w:t>
      </w:r>
      <w:r w:rsidRPr="00917C25">
        <w:rPr>
          <w:rFonts w:eastAsia="Calibri"/>
          <w:u w:val="single"/>
        </w:rPr>
        <w:t>The greatest threat posed by the spread of nuclear weapons is nuclear war.</w:t>
      </w:r>
      <w:r w:rsidRPr="000C18BF">
        <w:rPr>
          <w:rFonts w:eastAsia="Calibri"/>
          <w:highlight w:val="yellow"/>
          <w:u w:val="single"/>
        </w:rPr>
        <w:t xml:space="preserve"> The more states in possession </w:t>
      </w:r>
      <w:r w:rsidRPr="00ED6DA2">
        <w:rPr>
          <w:rFonts w:eastAsia="Calibri"/>
          <w:u w:val="single"/>
        </w:rPr>
        <w:t>of nuclear weapons</w:t>
      </w:r>
      <w:r w:rsidRPr="000C18BF">
        <w:rPr>
          <w:rFonts w:eastAsia="Calibri"/>
          <w:highlight w:val="yellow"/>
          <w:u w:val="single"/>
        </w:rPr>
        <w:t xml:space="preserve">, the greater the probability </w:t>
      </w:r>
      <w:r w:rsidRPr="00ED6DA2">
        <w:rPr>
          <w:rFonts w:eastAsia="Calibri"/>
          <w:u w:val="single"/>
        </w:rPr>
        <w:t>that</w:t>
      </w:r>
      <w:r w:rsidRPr="00917C25">
        <w:rPr>
          <w:rFonts w:eastAsia="Calibri"/>
          <w:u w:val="single"/>
        </w:rPr>
        <w:t xml:space="preserve"> somewhere, someday, </w:t>
      </w:r>
      <w:r w:rsidRPr="000C18BF">
        <w:rPr>
          <w:rFonts w:eastAsia="Calibri"/>
          <w:highlight w:val="yellow"/>
          <w:u w:val="single"/>
        </w:rPr>
        <w:t xml:space="preserve">there will be </w:t>
      </w:r>
      <w:r w:rsidRPr="00ED6DA2">
        <w:rPr>
          <w:rFonts w:eastAsia="Calibri"/>
          <w:u w:val="single"/>
        </w:rPr>
        <w:t xml:space="preserve">a catastrophic </w:t>
      </w:r>
      <w:r w:rsidRPr="000C18BF">
        <w:rPr>
          <w:rFonts w:eastAsia="Calibri"/>
          <w:highlight w:val="yellow"/>
          <w:u w:val="single"/>
        </w:rPr>
        <w:t>nuclear war</w:t>
      </w:r>
      <w:r w:rsidRPr="00917C25">
        <w:rPr>
          <w:rFonts w:eastAsia="Calibri"/>
          <w:u w:val="single"/>
        </w:rPr>
        <w:t xml:space="preserve">. </w:t>
      </w:r>
      <w:r w:rsidRPr="00917C25">
        <w:rPr>
          <w:rFonts w:eastAsia="Calibri"/>
          <w:sz w:val="16"/>
        </w:rPr>
        <w:t xml:space="preserve">To date, nuclear weapons have only been used in warfare once. In 1945, the United States used nuclear weapons on Hiroshima and Nagasaki, bringing World War II to a close. </w:t>
      </w:r>
      <w:r w:rsidRPr="00917C25">
        <w:rPr>
          <w:rFonts w:eastAsia="Calibri"/>
          <w:u w:val="single"/>
        </w:rPr>
        <w:t xml:space="preserve">Many analysts point to the 65-plusyear tradition of nuclear non-use as evidence that nuclear weapons are unusable, but </w:t>
      </w:r>
      <w:r w:rsidRPr="00ED6DA2">
        <w:rPr>
          <w:rFonts w:eastAsia="Calibri"/>
          <w:u w:val="single"/>
        </w:rPr>
        <w:t xml:space="preserve">it would be naïve to think that nuclear weapons will never be used again simply because they have not been used for some time. </w:t>
      </w:r>
      <w:r w:rsidRPr="00ED6DA2">
        <w:rPr>
          <w:rFonts w:eastAsia="Calibri"/>
          <w:sz w:val="16"/>
        </w:rPr>
        <w:t>After all, analysts in the 1990s argued that worldwide economic downturns like the Great Depression were a thing of the past, only to be surprised by the dotcom bubble bursting</w:t>
      </w:r>
      <w:r w:rsidRPr="00917C25">
        <w:rPr>
          <w:rFonts w:eastAsia="Calibri"/>
          <w:sz w:val="16"/>
        </w:rPr>
        <w:t xml:space="preserve"> later in the decade and the Great Recession of the late 2000s.48 </w:t>
      </w:r>
      <w:r w:rsidRPr="00917C25">
        <w:rPr>
          <w:rFonts w:eastAsia="Calibri"/>
          <w:u w:val="single"/>
        </w:rPr>
        <w:t>This author, for one, would be surprised if nuclear weapons are not used again sometime in his lifetime. Before reaching a state of MAD</w:t>
      </w:r>
      <w:r w:rsidRPr="000C18BF">
        <w:rPr>
          <w:rFonts w:eastAsia="Calibri"/>
          <w:highlight w:val="yellow"/>
          <w:u w:val="single"/>
        </w:rPr>
        <w:t xml:space="preserve">, new nuclear states </w:t>
      </w:r>
      <w:r w:rsidRPr="00ED6DA2">
        <w:rPr>
          <w:rFonts w:eastAsia="Calibri"/>
          <w:u w:val="single"/>
        </w:rPr>
        <w:t>go through a transition</w:t>
      </w:r>
      <w:r w:rsidRPr="00917C25">
        <w:rPr>
          <w:rFonts w:eastAsia="Calibri"/>
          <w:u w:val="single"/>
        </w:rPr>
        <w:t xml:space="preserve"> </w:t>
      </w:r>
      <w:r w:rsidRPr="00ED6DA2">
        <w:rPr>
          <w:rFonts w:eastAsia="Calibri"/>
          <w:u w:val="single"/>
        </w:rPr>
        <w:t xml:space="preserve">period in which they </w:t>
      </w:r>
      <w:r w:rsidRPr="000C18BF">
        <w:rPr>
          <w:rFonts w:eastAsia="Calibri"/>
          <w:highlight w:val="yellow"/>
          <w:u w:val="single"/>
        </w:rPr>
        <w:t>lack a secure-second strike</w:t>
      </w:r>
      <w:r w:rsidRPr="00917C25">
        <w:rPr>
          <w:rFonts w:eastAsia="Calibri"/>
          <w:u w:val="single"/>
        </w:rPr>
        <w:t xml:space="preserve"> capability. In this context, </w:t>
      </w:r>
      <w:r w:rsidRPr="00D93162">
        <w:rPr>
          <w:rFonts w:eastAsia="Calibri"/>
          <w:u w:val="single"/>
        </w:rPr>
        <w:t xml:space="preserve">one or both </w:t>
      </w:r>
      <w:r w:rsidRPr="000C18BF">
        <w:rPr>
          <w:rFonts w:eastAsia="Calibri"/>
          <w:highlight w:val="yellow"/>
          <w:u w:val="single"/>
        </w:rPr>
        <w:t xml:space="preserve">states </w:t>
      </w:r>
      <w:r w:rsidRPr="00D93162">
        <w:rPr>
          <w:rFonts w:eastAsia="Calibri"/>
          <w:u w:val="single"/>
        </w:rPr>
        <w:t xml:space="preserve">might </w:t>
      </w:r>
      <w:r w:rsidRPr="000C18BF">
        <w:rPr>
          <w:rFonts w:eastAsia="Calibri"/>
          <w:highlight w:val="yellow"/>
          <w:u w:val="single"/>
        </w:rPr>
        <w:t xml:space="preserve">believe </w:t>
      </w:r>
      <w:r w:rsidRPr="00D93162">
        <w:rPr>
          <w:rFonts w:eastAsia="Calibri"/>
          <w:u w:val="single"/>
        </w:rPr>
        <w:t xml:space="preserve">that </w:t>
      </w:r>
      <w:r w:rsidRPr="000C18BF">
        <w:rPr>
          <w:rFonts w:eastAsia="Calibri"/>
          <w:highlight w:val="yellow"/>
          <w:u w:val="single"/>
        </w:rPr>
        <w:t>it has an incentive to use nuclear weapons first</w:t>
      </w:r>
      <w:r w:rsidRPr="00917C25">
        <w:rPr>
          <w:rFonts w:eastAsia="Calibri"/>
          <w:u w:val="single"/>
        </w:rPr>
        <w:t xml:space="preserve">. </w:t>
      </w:r>
      <w:r w:rsidRPr="00917C25">
        <w:rPr>
          <w:rFonts w:eastAsia="Calibri"/>
          <w:sz w:val="16"/>
        </w:rPr>
        <w:t xml:space="preserve">For example, if Iran acquires nuclear weapons, neither Iran, nor its nuclear-armed rival, Israel, will have a secure, second-strike capability. Even though it is believed to have a large arsenal, given its small size and lack of strategic depth, Israel might not be confident that it could absorb a nuclear strike and respond with a devastating counterstrike. Similarly, Iran might eventually be able to build a large and survivable nuclear arsenal, but, when it first crosses the nuclear threshold, Tehran will have a small and </w:t>
      </w:r>
      <w:r w:rsidRPr="00ED6DA2">
        <w:rPr>
          <w:rFonts w:eastAsia="Calibri"/>
          <w:sz w:val="16"/>
        </w:rPr>
        <w:t xml:space="preserve">vulnerable nuclear force. </w:t>
      </w:r>
      <w:r w:rsidRPr="00ED6DA2">
        <w:rPr>
          <w:rFonts w:eastAsia="Calibri"/>
          <w:u w:val="single"/>
        </w:rPr>
        <w:t>In these pre-MAD situations, there are at least three ways that nuclear war could occur. First, the state with the nuclear advantage might believe it has a splendid first strike capability.</w:t>
      </w:r>
      <w:r w:rsidRPr="00ED6DA2">
        <w:rPr>
          <w:rFonts w:eastAsia="Calibri"/>
          <w:sz w:val="16"/>
        </w:rPr>
        <w:t xml:space="preserve"> In a crisis, Israel might, therefore, decide to launch a preventive nuclear strike</w:t>
      </w:r>
      <w:r w:rsidRPr="00917C25">
        <w:rPr>
          <w:rFonts w:eastAsia="Calibri"/>
          <w:sz w:val="16"/>
        </w:rPr>
        <w:t xml:space="preserve"> to disarm Iran’s nuclear capabilities. Indeed, this incentive might be further increased by Israel’s aggressive strategic culture that emphasizes preemptive action. </w:t>
      </w:r>
      <w:r w:rsidRPr="00917C25">
        <w:rPr>
          <w:rFonts w:eastAsia="Calibri"/>
          <w:u w:val="single"/>
        </w:rPr>
        <w:t xml:space="preserve">Second, </w:t>
      </w:r>
      <w:r w:rsidRPr="000C18BF">
        <w:rPr>
          <w:rFonts w:eastAsia="Calibri"/>
          <w:highlight w:val="yellow"/>
          <w:u w:val="single"/>
        </w:rPr>
        <w:t xml:space="preserve">the state with a small </w:t>
      </w:r>
      <w:r w:rsidRPr="00D93162">
        <w:rPr>
          <w:rFonts w:eastAsia="Calibri"/>
          <w:u w:val="single"/>
        </w:rPr>
        <w:t xml:space="preserve">and vulnerable </w:t>
      </w:r>
      <w:r w:rsidRPr="00ED6DA2">
        <w:rPr>
          <w:rFonts w:eastAsia="Calibri"/>
          <w:u w:val="single"/>
        </w:rPr>
        <w:t xml:space="preserve">nuclear </w:t>
      </w:r>
      <w:r w:rsidRPr="000C18BF">
        <w:rPr>
          <w:rFonts w:eastAsia="Calibri"/>
          <w:highlight w:val="yellow"/>
          <w:u w:val="single"/>
        </w:rPr>
        <w:t>arsenal</w:t>
      </w:r>
      <w:r w:rsidRPr="00917C25">
        <w:rPr>
          <w:rFonts w:eastAsia="Calibri"/>
          <w:u w:val="single"/>
        </w:rPr>
        <w:t>,</w:t>
      </w:r>
      <w:r w:rsidRPr="00917C25">
        <w:rPr>
          <w:rFonts w:eastAsia="Calibri"/>
          <w:sz w:val="16"/>
        </w:rPr>
        <w:t xml:space="preserve"> in this case Iran, </w:t>
      </w:r>
      <w:r w:rsidRPr="000C18BF">
        <w:rPr>
          <w:rFonts w:eastAsia="Calibri"/>
          <w:highlight w:val="yellow"/>
          <w:u w:val="single"/>
        </w:rPr>
        <w:t>might feel use them or lose them pressures</w:t>
      </w:r>
      <w:r w:rsidRPr="00917C25">
        <w:rPr>
          <w:rFonts w:eastAsia="Calibri"/>
          <w:u w:val="single"/>
        </w:rPr>
        <w:t xml:space="preserve">. </w:t>
      </w:r>
      <w:r w:rsidRPr="00917C25">
        <w:rPr>
          <w:rFonts w:eastAsia="Calibri"/>
          <w:sz w:val="16"/>
        </w:rPr>
        <w:t xml:space="preserve">That is, in a crisis, Iran might decide to strike first rather than risk having its entire nuclear arsenal destroyed. </w:t>
      </w:r>
      <w:r w:rsidRPr="00917C25">
        <w:rPr>
          <w:rFonts w:eastAsia="Calibri"/>
          <w:u w:val="single"/>
        </w:rPr>
        <w:t>Third, as Thomas Schellin</w:t>
      </w:r>
      <w:r w:rsidRPr="00ED6DA2">
        <w:rPr>
          <w:rFonts w:eastAsia="Calibri"/>
          <w:u w:val="single"/>
        </w:rPr>
        <w:t>g has argued, nuclear war could result due to the reciprocal fear of surprise attack.49</w:t>
      </w:r>
      <w:r w:rsidRPr="00917C25">
        <w:rPr>
          <w:rFonts w:eastAsia="Calibri"/>
          <w:u w:val="single"/>
        </w:rPr>
        <w:t xml:space="preserve"> If there are advantages to striking first, </w:t>
      </w:r>
      <w:r w:rsidRPr="000C18BF">
        <w:rPr>
          <w:rFonts w:eastAsia="Calibri"/>
          <w:highlight w:val="yellow"/>
          <w:u w:val="single"/>
        </w:rPr>
        <w:t xml:space="preserve">one </w:t>
      </w:r>
      <w:r w:rsidRPr="00ED6DA2">
        <w:rPr>
          <w:rFonts w:eastAsia="Calibri"/>
          <w:u w:val="single"/>
        </w:rPr>
        <w:t xml:space="preserve">state </w:t>
      </w:r>
      <w:r w:rsidRPr="000C18BF">
        <w:rPr>
          <w:rFonts w:eastAsia="Calibri"/>
          <w:highlight w:val="yellow"/>
          <w:u w:val="single"/>
        </w:rPr>
        <w:t xml:space="preserve">might start a nuclear war in the belief that war is inevitable </w:t>
      </w:r>
      <w:r w:rsidRPr="00ED6DA2">
        <w:rPr>
          <w:rFonts w:eastAsia="Calibri"/>
          <w:u w:val="single"/>
        </w:rPr>
        <w:t>and that it would be better to go first than to go second.</w:t>
      </w:r>
      <w:r w:rsidRPr="00ED6DA2">
        <w:rPr>
          <w:rFonts w:eastAsia="Calibri"/>
          <w:sz w:val="16"/>
        </w:rPr>
        <w:t xml:space="preserve"> Fortunately</w:t>
      </w:r>
      <w:r w:rsidRPr="00917C25">
        <w:rPr>
          <w:rFonts w:eastAsia="Calibri"/>
          <w:sz w:val="16"/>
        </w:rPr>
        <w:t xml:space="preserve">, there is no historic evidence of this dynamic occurring in a nuclear context, but it is still possible. In an Israeli–Iranian crisis, for example, Israel and Iran might both prefer to avoid a nuclear war, but decide to strike first rather than suffer a devastating first attack from an opponent. </w:t>
      </w:r>
      <w:r w:rsidRPr="000C18BF">
        <w:rPr>
          <w:rFonts w:eastAsia="Calibri"/>
          <w:highlight w:val="yellow"/>
          <w:u w:val="single"/>
        </w:rPr>
        <w:t>Even in a world of MAD</w:t>
      </w:r>
      <w:r w:rsidRPr="00917C25">
        <w:rPr>
          <w:rFonts w:eastAsia="Calibri"/>
          <w:u w:val="single"/>
        </w:rPr>
        <w:t xml:space="preserve">, however, when both sides have secure, second-strike capabilities, </w:t>
      </w:r>
      <w:r w:rsidRPr="000C18BF">
        <w:rPr>
          <w:rFonts w:eastAsia="Calibri"/>
          <w:highlight w:val="yellow"/>
          <w:u w:val="single"/>
        </w:rPr>
        <w:t>there is still a risk of nuclear war. Rational deterrence theory assumes nuclear-armed states are governed by rational leaders</w:t>
      </w:r>
      <w:r w:rsidRPr="00917C25">
        <w:rPr>
          <w:rFonts w:eastAsia="Calibri"/>
          <w:u w:val="single"/>
        </w:rPr>
        <w:t xml:space="preserve"> who would not intentionally launch a suicidal nuclear war. This assumption appears to have applied to past and current nuclear powers, but </w:t>
      </w:r>
      <w:r w:rsidRPr="000C18BF">
        <w:rPr>
          <w:rFonts w:eastAsia="Calibri"/>
          <w:highlight w:val="yellow"/>
          <w:u w:val="single"/>
        </w:rPr>
        <w:t>there is no guarantee</w:t>
      </w:r>
      <w:r w:rsidRPr="00917C25">
        <w:rPr>
          <w:rFonts w:eastAsia="Calibri"/>
          <w:u w:val="single"/>
        </w:rPr>
        <w:t xml:space="preserve"> that it will continue to hold in the future. </w:t>
      </w:r>
      <w:r w:rsidRPr="00917C25">
        <w:rPr>
          <w:rFonts w:eastAsia="Calibri"/>
          <w:sz w:val="16"/>
        </w:rPr>
        <w:t xml:space="preserve">Iran’s theocratic government, despite its inflammatory rhetoric, has followed a fairly pragmatic foreign policy since 1979, but it contains leaders who hold millenarian religious worldviews and could one day ascend to power. </w:t>
      </w:r>
      <w:r w:rsidRPr="00917C25">
        <w:rPr>
          <w:rFonts w:eastAsia="Calibri"/>
          <w:u w:val="single"/>
        </w:rPr>
        <w:t xml:space="preserve">We cannot rule out the possibility that, </w:t>
      </w:r>
      <w:r w:rsidRPr="000C18BF">
        <w:rPr>
          <w:rFonts w:eastAsia="Calibri"/>
          <w:highlight w:val="yellow"/>
          <w:u w:val="single"/>
        </w:rPr>
        <w:t xml:space="preserve">as nuclear weapons </w:t>
      </w:r>
      <w:r w:rsidRPr="00D93162">
        <w:rPr>
          <w:rFonts w:eastAsia="Calibri"/>
          <w:u w:val="single"/>
        </w:rPr>
        <w:t xml:space="preserve">continue to </w:t>
      </w:r>
      <w:r w:rsidRPr="000C18BF">
        <w:rPr>
          <w:rFonts w:eastAsia="Calibri"/>
          <w:highlight w:val="yellow"/>
          <w:u w:val="single"/>
        </w:rPr>
        <w:t xml:space="preserve">spread, </w:t>
      </w:r>
      <w:r w:rsidRPr="00D93162">
        <w:rPr>
          <w:rFonts w:eastAsia="Calibri"/>
          <w:u w:val="single"/>
        </w:rPr>
        <w:t xml:space="preserve">some </w:t>
      </w:r>
      <w:r w:rsidRPr="000C18BF">
        <w:rPr>
          <w:rFonts w:eastAsia="Calibri"/>
          <w:highlight w:val="yellow"/>
          <w:u w:val="single"/>
        </w:rPr>
        <w:t xml:space="preserve">leader </w:t>
      </w:r>
      <w:r w:rsidRPr="00917C25">
        <w:rPr>
          <w:rFonts w:eastAsia="Calibri"/>
          <w:u w:val="single"/>
        </w:rPr>
        <w:t xml:space="preserve">somewhere </w:t>
      </w:r>
      <w:r w:rsidRPr="000C18BF">
        <w:rPr>
          <w:rFonts w:eastAsia="Calibri"/>
          <w:highlight w:val="yellow"/>
          <w:u w:val="single"/>
        </w:rPr>
        <w:t xml:space="preserve">will choose to launch a nuclear war, knowing </w:t>
      </w:r>
      <w:r w:rsidRPr="00D93162">
        <w:rPr>
          <w:rFonts w:eastAsia="Calibri"/>
          <w:u w:val="single"/>
        </w:rPr>
        <w:t xml:space="preserve">full well that </w:t>
      </w:r>
      <w:r w:rsidRPr="000C18BF">
        <w:rPr>
          <w:rFonts w:eastAsia="Calibri"/>
          <w:highlight w:val="yellow"/>
          <w:u w:val="single"/>
        </w:rPr>
        <w:t>it could result in self-destruction</w:t>
      </w:r>
      <w:r w:rsidRPr="00917C25">
        <w:rPr>
          <w:rFonts w:eastAsia="Calibri"/>
          <w:u w:val="single"/>
        </w:rPr>
        <w:t xml:space="preserve">. </w:t>
      </w:r>
      <w:r w:rsidRPr="00D93162">
        <w:rPr>
          <w:rFonts w:eastAsia="Calibri"/>
          <w:u w:val="single"/>
        </w:rPr>
        <w:t>One does not need to resort to irrationality, however, to imagine nuclear war under MAD. Nuclear weapons may deter leaders from intentionally launching full-scale wars, but they do not mean the end of international politics. As was discusse</w:t>
      </w:r>
      <w:r w:rsidRPr="00917C25">
        <w:rPr>
          <w:rFonts w:eastAsia="Calibri"/>
          <w:u w:val="single"/>
        </w:rPr>
        <w:t>d above, nuclear-armed states still have conflicts of interest and leaders still seek to coerce nuclear-armed adversaries. Leaders might, therefore, choose to launch a limited nuclear war.</w:t>
      </w:r>
      <w:r w:rsidRPr="00917C25">
        <w:rPr>
          <w:rFonts w:eastAsia="Calibri"/>
          <w:sz w:val="16"/>
        </w:rPr>
        <w:t xml:space="preserve">50 </w:t>
      </w:r>
      <w:r w:rsidRPr="00917C25">
        <w:rPr>
          <w:rFonts w:eastAsia="Calibri"/>
          <w:u w:val="single"/>
        </w:rPr>
        <w:t>This strategy might be especially attractive to states in a position of conventional inferiority that might have an incentive to escalate a crisis quickly to the nuclear level.</w:t>
      </w:r>
      <w:r w:rsidRPr="00917C25">
        <w:rPr>
          <w:rFonts w:eastAsia="Calibri"/>
          <w:sz w:val="16"/>
        </w:rPr>
        <w:t xml:space="preserve"> During the Cold War, the United States planned to use nuclear weapons first to stop a Soviet invasion of Western Europe given NATO’s conventional inferiority.51 As Russia’s conventional power has deteriorated since the end of the Cold War, Moscow has come to rely more heavily on nuclear weapons in its military doctrine. Indeed, Russian strategy calls for the use of nuclear weapons early in a conflict (something that most Western strategists would consider to be escalatory) as a way to de-escalate a crisis. Similarly, Pakistan’s military plans for nuclear use in the event of an invasion from conventionally stronger India. And finally, Chinese generals openly talk about the possibility of nuclear use against a US superpower in a possible East Asia contingency. </w:t>
      </w:r>
      <w:r w:rsidRPr="00917C25">
        <w:rPr>
          <w:rFonts w:eastAsia="Calibri"/>
          <w:u w:val="single"/>
        </w:rPr>
        <w:t>Second, as was also discussed above, leaders can make a ‘threat that leaves something to chance’. 52 They can initiate a nuclear crisis. By playing these risky games of nuclear brinkmanship, states can increase the risk of nuclear war in an attempt to force a less resolved adversary to back down. Historical crises have not resulted in nuclear war, but many of them, including the 1962 Cuban Missile Crisis, have come close. And scholars have documented historical incidents when accidents nearly led to war.</w:t>
      </w:r>
      <w:r w:rsidRPr="00D93162">
        <w:rPr>
          <w:rFonts w:eastAsia="Calibri"/>
          <w:u w:val="single"/>
        </w:rPr>
        <w:t>53 When we think about future nuclear crisis dyads</w:t>
      </w:r>
      <w:r w:rsidRPr="00D93162">
        <w:rPr>
          <w:rFonts w:eastAsia="Calibri"/>
          <w:sz w:val="16"/>
        </w:rPr>
        <w:t xml:space="preserve">, such as Iran and Israel, </w:t>
      </w:r>
      <w:r w:rsidRPr="00D93162">
        <w:rPr>
          <w:rFonts w:eastAsia="Calibri"/>
          <w:u w:val="single"/>
        </w:rPr>
        <w:t>with fewer sources of stability than existed during the Cold War, we can see that there is a real risk that a future crisis could result in a devastating nuclear exchange.</w:t>
      </w:r>
    </w:p>
    <w:p w14:paraId="419B4472" w14:textId="77777777" w:rsidR="00E90FA3" w:rsidRDefault="00E90FA3" w:rsidP="00E90FA3"/>
    <w:p w14:paraId="7C9DB11D" w14:textId="77777777" w:rsidR="00E90FA3" w:rsidRDefault="00E90FA3" w:rsidP="00E90FA3">
      <w:pPr>
        <w:pStyle w:val="Heading4"/>
      </w:pPr>
      <w:r>
        <w:t xml:space="preserve">Prolif will be fast and destabilizing </w:t>
      </w:r>
    </w:p>
    <w:p w14:paraId="48A08E5C" w14:textId="77777777" w:rsidR="00E90FA3" w:rsidRPr="00363B19" w:rsidRDefault="00E90FA3" w:rsidP="00E90FA3">
      <w:r w:rsidRPr="00363B19">
        <w:rPr>
          <w:rStyle w:val="Style13ptBold"/>
        </w:rPr>
        <w:t>Cimbala 14</w:t>
      </w:r>
      <w:r>
        <w:rPr>
          <w:rStyle w:val="Style13ptBold"/>
        </w:rPr>
        <w:t xml:space="preserve"> </w:t>
      </w:r>
      <w:r w:rsidRPr="00363B19">
        <w:t>Stephen J. Cimbala, professor of political science at Pennsylvania State University, “Nuclear Weapons in Asia: Perils and Prospects”, Military and Strategic Affairs, Volume 6, No. 1,March 2014</w:t>
      </w:r>
    </w:p>
    <w:p w14:paraId="52823DC1" w14:textId="77777777" w:rsidR="00E90FA3" w:rsidRDefault="00E90FA3" w:rsidP="00E90FA3">
      <w:pPr>
        <w:rPr>
          <w:rStyle w:val="Emphasis"/>
        </w:rPr>
      </w:pPr>
      <w:r w:rsidRPr="00363B19">
        <w:rPr>
          <w:rStyle w:val="StyleUnderline"/>
        </w:rPr>
        <w:t>Failure to contain proliferation</w:t>
      </w:r>
      <w:r w:rsidRPr="008E36EA">
        <w:rPr>
          <w:sz w:val="12"/>
        </w:rPr>
        <w:t xml:space="preserve"> in Pyongyang </w:t>
      </w:r>
      <w:r w:rsidRPr="00363B19">
        <w:rPr>
          <w:rStyle w:val="StyleUnderline"/>
        </w:rPr>
        <w:t>could spread nuclear fever throughout Asia</w:t>
      </w:r>
      <w:r w:rsidRPr="008E36EA">
        <w:rPr>
          <w:sz w:val="12"/>
        </w:rPr>
        <w:t xml:space="preserve">. </w:t>
      </w:r>
      <w:r w:rsidRPr="00363B19">
        <w:rPr>
          <w:rStyle w:val="StyleUnderline"/>
        </w:rPr>
        <w:t>Japan and South Korea might seek nuclear weapons</w:t>
      </w:r>
      <w:r w:rsidRPr="008E36EA">
        <w:rPr>
          <w:sz w:val="12"/>
        </w:rPr>
        <w:t xml:space="preserve"> and missile defenses. </w:t>
      </w:r>
      <w:r w:rsidRPr="000C18BF">
        <w:rPr>
          <w:rStyle w:val="StyleUnderline"/>
          <w:highlight w:val="yellow"/>
        </w:rPr>
        <w:t xml:space="preserve">A </w:t>
      </w:r>
      <w:r w:rsidRPr="000C18BF">
        <w:rPr>
          <w:rStyle w:val="Emphasis"/>
          <w:highlight w:val="yellow"/>
        </w:rPr>
        <w:t>pentagonal configuration</w:t>
      </w:r>
      <w:r w:rsidRPr="000C18BF">
        <w:rPr>
          <w:rStyle w:val="StyleUnderline"/>
          <w:highlight w:val="yellow"/>
        </w:rPr>
        <w:t xml:space="preserve"> of nuclear powers</w:t>
      </w:r>
      <w:r w:rsidRPr="00363B19">
        <w:rPr>
          <w:rStyle w:val="StyleUnderline"/>
        </w:rPr>
        <w:t xml:space="preserve"> in the Pacific basin (</w:t>
      </w:r>
      <w:r w:rsidRPr="000C18BF">
        <w:rPr>
          <w:rStyle w:val="Emphasis"/>
          <w:highlight w:val="yellow"/>
        </w:rPr>
        <w:t>Russia</w:t>
      </w:r>
      <w:r w:rsidRPr="00363B19">
        <w:rPr>
          <w:rStyle w:val="StyleUnderline"/>
        </w:rPr>
        <w:t xml:space="preserve">, </w:t>
      </w:r>
      <w:r w:rsidRPr="000C18BF">
        <w:rPr>
          <w:rStyle w:val="Emphasis"/>
          <w:highlight w:val="yellow"/>
        </w:rPr>
        <w:t>China</w:t>
      </w:r>
      <w:r w:rsidRPr="00363B19">
        <w:rPr>
          <w:rStyle w:val="StyleUnderline"/>
        </w:rPr>
        <w:t xml:space="preserve">, </w:t>
      </w:r>
      <w:r w:rsidRPr="000C18BF">
        <w:rPr>
          <w:rStyle w:val="Emphasis"/>
          <w:highlight w:val="yellow"/>
        </w:rPr>
        <w:t>Japan</w:t>
      </w:r>
      <w:r w:rsidRPr="00363B19">
        <w:rPr>
          <w:rStyle w:val="StyleUnderline"/>
        </w:rPr>
        <w:t xml:space="preserve">, </w:t>
      </w:r>
      <w:r w:rsidRPr="000C18BF">
        <w:rPr>
          <w:rStyle w:val="Emphasis"/>
          <w:highlight w:val="yellow"/>
        </w:rPr>
        <w:t>South Korea</w:t>
      </w:r>
      <w:r w:rsidRPr="00363B19">
        <w:rPr>
          <w:rStyle w:val="StyleUnderline"/>
        </w:rPr>
        <w:t xml:space="preserve">, and </w:t>
      </w:r>
      <w:r w:rsidRPr="000C18BF">
        <w:rPr>
          <w:rStyle w:val="Emphasis"/>
          <w:highlight w:val="yellow"/>
        </w:rPr>
        <w:t>North Korea</w:t>
      </w:r>
      <w:r w:rsidRPr="00363B19">
        <w:rPr>
          <w:rStyle w:val="StyleUnderline"/>
        </w:rPr>
        <w:t xml:space="preserve"> – not including the </w:t>
      </w:r>
      <w:r w:rsidRPr="000C18BF">
        <w:rPr>
          <w:rStyle w:val="Emphasis"/>
          <w:highlight w:val="yellow"/>
        </w:rPr>
        <w:t>U</w:t>
      </w:r>
      <w:r w:rsidRPr="006D1C43">
        <w:rPr>
          <w:rStyle w:val="Emphasis"/>
        </w:rPr>
        <w:t xml:space="preserve">nited </w:t>
      </w:r>
      <w:r w:rsidRPr="000C18BF">
        <w:rPr>
          <w:rStyle w:val="Emphasis"/>
          <w:highlight w:val="yellow"/>
        </w:rPr>
        <w:t>S</w:t>
      </w:r>
      <w:r w:rsidRPr="006D1C43">
        <w:rPr>
          <w:rStyle w:val="Emphasis"/>
        </w:rPr>
        <w:t>tates</w:t>
      </w:r>
      <w:r w:rsidRPr="00363B19">
        <w:rPr>
          <w:rStyle w:val="StyleUnderline"/>
        </w:rPr>
        <w:t xml:space="preserve">, with its own Pacific interests) </w:t>
      </w:r>
      <w:r w:rsidRPr="000C18BF">
        <w:rPr>
          <w:rStyle w:val="StyleUnderline"/>
          <w:highlight w:val="yellow"/>
        </w:rPr>
        <w:t xml:space="preserve">could put </w:t>
      </w:r>
      <w:r w:rsidRPr="000C18BF">
        <w:rPr>
          <w:rStyle w:val="Emphasis"/>
          <w:highlight w:val="yellow"/>
        </w:rPr>
        <w:t>deterrence at risk</w:t>
      </w:r>
      <w:r w:rsidRPr="00363B19">
        <w:rPr>
          <w:rStyle w:val="StyleUnderline"/>
        </w:rPr>
        <w:t xml:space="preserve"> </w:t>
      </w:r>
      <w:r w:rsidRPr="000C18BF">
        <w:rPr>
          <w:rStyle w:val="StyleUnderline"/>
          <w:highlight w:val="yellow"/>
        </w:rPr>
        <w:t xml:space="preserve">and create </w:t>
      </w:r>
      <w:r w:rsidRPr="000C18BF">
        <w:rPr>
          <w:rStyle w:val="Emphasis"/>
          <w:highlight w:val="yellow"/>
        </w:rPr>
        <w:t>enormous temptation</w:t>
      </w:r>
      <w:r w:rsidRPr="00363B19">
        <w:rPr>
          <w:rStyle w:val="Emphasis"/>
        </w:rPr>
        <w:t xml:space="preserve"> </w:t>
      </w:r>
      <w:r w:rsidRPr="000C18BF">
        <w:rPr>
          <w:rStyle w:val="Emphasis"/>
          <w:highlight w:val="yellow"/>
        </w:rPr>
        <w:t>toward nuclear preemption</w:t>
      </w:r>
      <w:r w:rsidRPr="008E36EA">
        <w:rPr>
          <w:sz w:val="12"/>
        </w:rPr>
        <w:t xml:space="preserve">. Apart from actual use or threat of use, North Korea could exploit the mere existence of an assumed nuclear capability in order to support its coercive diplomacy.19 In Paul Bracken’s terms, North Korea can use its nuclear weapons to support either a “strategy of extreme provocation” or one intended to “keep the nuclear pot boiling” without having crossed the threshold of nuclear first use.20 In October 2013 there were reports of the DPRK renewing nuclear activities, and perhaps preparing for new nuclear tests. </w:t>
      </w:r>
      <w:r w:rsidRPr="000C18BF">
        <w:rPr>
          <w:rStyle w:val="StyleUnderline"/>
          <w:highlight w:val="yellow"/>
        </w:rPr>
        <w:t>A five-sided nuclear competition</w:t>
      </w:r>
      <w:r w:rsidRPr="00363B19">
        <w:rPr>
          <w:rStyle w:val="StyleUnderline"/>
        </w:rPr>
        <w:t xml:space="preserve"> in the Pacific </w:t>
      </w:r>
      <w:r w:rsidRPr="000C18BF">
        <w:rPr>
          <w:rStyle w:val="StyleUnderline"/>
          <w:highlight w:val="yellow"/>
        </w:rPr>
        <w:t>would be linked</w:t>
      </w:r>
      <w:r w:rsidRPr="00363B19">
        <w:rPr>
          <w:rStyle w:val="StyleUnderline"/>
        </w:rPr>
        <w:t xml:space="preserve">, in geopolitical deterrence and proliferation space, </w:t>
      </w:r>
      <w:r w:rsidRPr="000C18BF">
        <w:rPr>
          <w:rStyle w:val="StyleUnderline"/>
          <w:highlight w:val="yellow"/>
        </w:rPr>
        <w:t>to</w:t>
      </w:r>
      <w:r w:rsidRPr="00363B19">
        <w:rPr>
          <w:rStyle w:val="StyleUnderline"/>
        </w:rPr>
        <w:t xml:space="preserve"> the </w:t>
      </w:r>
      <w:r w:rsidRPr="000C18BF">
        <w:rPr>
          <w:rStyle w:val="StyleUnderline"/>
          <w:highlight w:val="yellow"/>
        </w:rPr>
        <w:t>existing</w:t>
      </w:r>
      <w:r w:rsidRPr="00363B19">
        <w:rPr>
          <w:rStyle w:val="StyleUnderline"/>
        </w:rPr>
        <w:t xml:space="preserve"> nuclear </w:t>
      </w:r>
      <w:r w:rsidRPr="000C18BF">
        <w:rPr>
          <w:rStyle w:val="StyleUnderline"/>
          <w:highlight w:val="yellow"/>
        </w:rPr>
        <w:t xml:space="preserve">deterrents of </w:t>
      </w:r>
      <w:r w:rsidRPr="000C18BF">
        <w:rPr>
          <w:rStyle w:val="Emphasis"/>
          <w:highlight w:val="yellow"/>
        </w:rPr>
        <w:t>India</w:t>
      </w:r>
      <w:r w:rsidRPr="000C18BF">
        <w:rPr>
          <w:rStyle w:val="StyleUnderline"/>
          <w:highlight w:val="yellow"/>
        </w:rPr>
        <w:t xml:space="preserve"> and </w:t>
      </w:r>
      <w:r w:rsidRPr="000C18BF">
        <w:rPr>
          <w:rStyle w:val="Emphasis"/>
          <w:highlight w:val="yellow"/>
        </w:rPr>
        <w:t>Pakistan</w:t>
      </w:r>
      <w:r w:rsidRPr="00363B19">
        <w:rPr>
          <w:rStyle w:val="StyleUnderline"/>
        </w:rPr>
        <w:t xml:space="preserve">, </w:t>
      </w:r>
      <w:r w:rsidRPr="000C18BF">
        <w:rPr>
          <w:rStyle w:val="StyleUnderline"/>
          <w:highlight w:val="yellow"/>
        </w:rPr>
        <w:t>and</w:t>
      </w:r>
      <w:r w:rsidRPr="00363B19">
        <w:rPr>
          <w:rStyle w:val="StyleUnderline"/>
        </w:rPr>
        <w:t xml:space="preserve"> to the emerging nuclear weapons status of </w:t>
      </w:r>
      <w:r w:rsidRPr="000C18BF">
        <w:rPr>
          <w:rStyle w:val="Emphasis"/>
          <w:highlight w:val="yellow"/>
        </w:rPr>
        <w:t>Iran</w:t>
      </w:r>
      <w:r w:rsidRPr="00363B19">
        <w:rPr>
          <w:rStyle w:val="StyleUnderline"/>
        </w:rPr>
        <w:t>.</w:t>
      </w:r>
      <w:r w:rsidRPr="008E36EA">
        <w:rPr>
          <w:sz w:val="12"/>
        </w:rPr>
        <w:t xml:space="preserve"> </w:t>
      </w:r>
      <w:r w:rsidRPr="000C18BF">
        <w:rPr>
          <w:rStyle w:val="Emphasis"/>
          <w:highlight w:val="yellow"/>
        </w:rPr>
        <w:t>An arc of nuclear instability</w:t>
      </w:r>
      <w:r w:rsidRPr="00363B19">
        <w:rPr>
          <w:rStyle w:val="StyleUnderline"/>
        </w:rPr>
        <w:t xml:space="preserve"> from Tehran to Tokyo </w:t>
      </w:r>
      <w:r w:rsidRPr="000C18BF">
        <w:rPr>
          <w:rStyle w:val="StyleUnderline"/>
          <w:highlight w:val="yellow"/>
        </w:rPr>
        <w:t xml:space="preserve">could </w:t>
      </w:r>
      <w:r w:rsidRPr="00363B19">
        <w:rPr>
          <w:rStyle w:val="StyleUnderline"/>
        </w:rPr>
        <w:t xml:space="preserve">place US proliferation strategies into the ash heap of history and </w:t>
      </w:r>
      <w:r w:rsidRPr="000C18BF">
        <w:rPr>
          <w:rStyle w:val="StyleUnderline"/>
          <w:highlight w:val="yellow"/>
        </w:rPr>
        <w:t>call for</w:t>
      </w:r>
      <w:r w:rsidRPr="00363B19">
        <w:rPr>
          <w:rStyle w:val="StyleUnderline"/>
        </w:rPr>
        <w:t xml:space="preserve"> more </w:t>
      </w:r>
      <w:r w:rsidRPr="000C18BF">
        <w:rPr>
          <w:rStyle w:val="StyleUnderline"/>
          <w:highlight w:val="yellow"/>
        </w:rPr>
        <w:t>drastic military options</w:t>
      </w:r>
      <w:r w:rsidRPr="00363B19">
        <w:rPr>
          <w:rStyle w:val="StyleUnderline"/>
        </w:rPr>
        <w:t xml:space="preserve">, </w:t>
      </w:r>
      <w:r w:rsidRPr="000C18BF">
        <w:rPr>
          <w:rStyle w:val="StyleUnderline"/>
          <w:highlight w:val="yellow"/>
        </w:rPr>
        <w:t xml:space="preserve">not excluding </w:t>
      </w:r>
      <w:r w:rsidRPr="000C18BF">
        <w:rPr>
          <w:rStyle w:val="Emphasis"/>
          <w:highlight w:val="yellow"/>
        </w:rPr>
        <w:t>preemptive war</w:t>
      </w:r>
      <w:r w:rsidRPr="00363B19">
        <w:rPr>
          <w:rStyle w:val="StyleUnderline"/>
        </w:rPr>
        <w:t xml:space="preserve">, defenses, </w:t>
      </w:r>
      <w:r w:rsidRPr="000C18BF">
        <w:rPr>
          <w:rStyle w:val="StyleUnderline"/>
          <w:highlight w:val="yellow"/>
        </w:rPr>
        <w:t xml:space="preserve">and </w:t>
      </w:r>
      <w:r w:rsidRPr="000C18BF">
        <w:rPr>
          <w:rStyle w:val="Emphasis"/>
          <w:highlight w:val="yellow"/>
        </w:rPr>
        <w:t>counter-deterrent spec</w:t>
      </w:r>
      <w:r w:rsidRPr="00363B19">
        <w:rPr>
          <w:rStyle w:val="Emphasis"/>
        </w:rPr>
        <w:t xml:space="preserve">ial </w:t>
      </w:r>
      <w:r w:rsidRPr="000C18BF">
        <w:rPr>
          <w:rStyle w:val="Emphasis"/>
          <w:highlight w:val="yellow"/>
        </w:rPr>
        <w:t>op</w:t>
      </w:r>
      <w:r w:rsidRPr="00363B19">
        <w:rPr>
          <w:rStyle w:val="Emphasis"/>
        </w:rPr>
        <w:t>eration</w:t>
      </w:r>
      <w:r w:rsidRPr="000C18BF">
        <w:rPr>
          <w:rStyle w:val="Emphasis"/>
          <w:highlight w:val="yellow"/>
        </w:rPr>
        <w:t>s</w:t>
      </w:r>
      <w:r w:rsidRPr="008E36EA">
        <w:rPr>
          <w:sz w:val="12"/>
        </w:rPr>
        <w:t xml:space="preserve">. In addition, </w:t>
      </w:r>
      <w:r w:rsidRPr="000C18BF">
        <w:rPr>
          <w:rStyle w:val="StyleUnderline"/>
          <w:highlight w:val="yellow"/>
        </w:rPr>
        <w:t xml:space="preserve">an </w:t>
      </w:r>
      <w:r w:rsidRPr="000C18BF">
        <w:rPr>
          <w:rStyle w:val="Emphasis"/>
          <w:highlight w:val="yellow"/>
        </w:rPr>
        <w:t>unrestricted</w:t>
      </w:r>
      <w:r w:rsidRPr="00363B19">
        <w:rPr>
          <w:rStyle w:val="Emphasis"/>
        </w:rPr>
        <w:t xml:space="preserve"> </w:t>
      </w:r>
      <w:r w:rsidRPr="000C18BF">
        <w:rPr>
          <w:rStyle w:val="Emphasis"/>
          <w:highlight w:val="yellow"/>
        </w:rPr>
        <w:t>nuclear arms race</w:t>
      </w:r>
      <w:r w:rsidRPr="00363B19">
        <w:rPr>
          <w:rStyle w:val="StyleUnderline"/>
        </w:rPr>
        <w:t xml:space="preserve"> </w:t>
      </w:r>
      <w:r w:rsidRPr="000C18BF">
        <w:rPr>
          <w:rStyle w:val="StyleUnderline"/>
          <w:highlight w:val="yellow"/>
        </w:rPr>
        <w:t>in Asia</w:t>
      </w:r>
      <w:r w:rsidRPr="00363B19">
        <w:rPr>
          <w:rStyle w:val="StyleUnderline"/>
        </w:rPr>
        <w:t xml:space="preserve"> </w:t>
      </w:r>
      <w:r w:rsidRPr="00337E4A">
        <w:rPr>
          <w:rStyle w:val="StyleUnderline"/>
        </w:rPr>
        <w:t xml:space="preserve">would most likely increase the chance of </w:t>
      </w:r>
      <w:r w:rsidRPr="000C18BF">
        <w:rPr>
          <w:rStyle w:val="Emphasis"/>
          <w:highlight w:val="yellow"/>
        </w:rPr>
        <w:t>accidental</w:t>
      </w:r>
      <w:r w:rsidRPr="00363B19">
        <w:rPr>
          <w:rStyle w:val="Emphasis"/>
        </w:rPr>
        <w:t xml:space="preserve"> or inadvertent </w:t>
      </w:r>
      <w:r w:rsidRPr="000C18BF">
        <w:rPr>
          <w:rStyle w:val="Emphasis"/>
          <w:highlight w:val="yellow"/>
        </w:rPr>
        <w:t>nuclear war</w:t>
      </w:r>
      <w:r w:rsidRPr="00363B19">
        <w:rPr>
          <w:rStyle w:val="StyleUnderline"/>
        </w:rPr>
        <w:t>.</w:t>
      </w:r>
      <w:r w:rsidRPr="008E36EA">
        <w:rPr>
          <w:sz w:val="12"/>
        </w:rPr>
        <w:t xml:space="preserve"> </w:t>
      </w:r>
      <w:r w:rsidRPr="00363B19">
        <w:rPr>
          <w:rStyle w:val="StyleUnderline"/>
        </w:rPr>
        <w:t xml:space="preserve">It would do so </w:t>
      </w:r>
      <w:r w:rsidRPr="000C18BF">
        <w:rPr>
          <w:rStyle w:val="StyleUnderline"/>
          <w:highlight w:val="yellow"/>
        </w:rPr>
        <w:t>because</w:t>
      </w:r>
      <w:r w:rsidRPr="00363B19">
        <w:rPr>
          <w:rStyle w:val="StyleUnderline"/>
        </w:rPr>
        <w:t xml:space="preserve">: (a) some </w:t>
      </w:r>
      <w:r w:rsidRPr="000C18BF">
        <w:rPr>
          <w:rStyle w:val="StyleUnderline"/>
          <w:highlight w:val="yellow"/>
        </w:rPr>
        <w:t>states</w:t>
      </w:r>
      <w:r w:rsidRPr="00363B19">
        <w:rPr>
          <w:rStyle w:val="StyleUnderline"/>
        </w:rPr>
        <w:t xml:space="preserve"> in the region already </w:t>
      </w:r>
      <w:r w:rsidRPr="000C18BF">
        <w:rPr>
          <w:rStyle w:val="StyleUnderline"/>
          <w:highlight w:val="yellow"/>
        </w:rPr>
        <w:t xml:space="preserve">have </w:t>
      </w:r>
      <w:r w:rsidRPr="000C18BF">
        <w:rPr>
          <w:rStyle w:val="Emphasis"/>
          <w:highlight w:val="yellow"/>
        </w:rPr>
        <w:t>histories of protracted conflict</w:t>
      </w:r>
      <w:r w:rsidRPr="00363B19">
        <w:rPr>
          <w:rStyle w:val="StyleUnderline"/>
        </w:rPr>
        <w:t>; (b</w:t>
      </w:r>
      <w:r w:rsidRPr="00337E4A">
        <w:rPr>
          <w:rStyle w:val="StyleUnderline"/>
        </w:rPr>
        <w:t xml:space="preserve">) states may have </w:t>
      </w:r>
      <w:r w:rsidRPr="00337E4A">
        <w:rPr>
          <w:rStyle w:val="Emphasis"/>
        </w:rPr>
        <w:t>politically</w:t>
      </w:r>
      <w:r w:rsidRPr="00363B19">
        <w:rPr>
          <w:rStyle w:val="Emphasis"/>
        </w:rPr>
        <w:t xml:space="preserve"> </w:t>
      </w:r>
      <w:r w:rsidRPr="000C18BF">
        <w:rPr>
          <w:rStyle w:val="Emphasis"/>
          <w:highlight w:val="yellow"/>
        </w:rPr>
        <w:t>unreliable</w:t>
      </w:r>
      <w:r w:rsidRPr="00363B19">
        <w:rPr>
          <w:rStyle w:val="Emphasis"/>
        </w:rPr>
        <w:t xml:space="preserve"> or immature </w:t>
      </w:r>
      <w:r w:rsidRPr="000C18BF">
        <w:rPr>
          <w:rStyle w:val="Emphasis"/>
          <w:highlight w:val="yellow"/>
        </w:rPr>
        <w:t>command and control systems</w:t>
      </w:r>
      <w:r w:rsidRPr="00363B19">
        <w:rPr>
          <w:rStyle w:val="StyleUnderline"/>
        </w:rPr>
        <w:t xml:space="preserve">, </w:t>
      </w:r>
      <w:r w:rsidRPr="000C18BF">
        <w:rPr>
          <w:rStyle w:val="StyleUnderline"/>
          <w:highlight w:val="yellow"/>
        </w:rPr>
        <w:t>especially</w:t>
      </w:r>
      <w:r w:rsidRPr="00363B19">
        <w:rPr>
          <w:rStyle w:val="StyleUnderline"/>
        </w:rPr>
        <w:t xml:space="preserve"> during a crisis </w:t>
      </w:r>
      <w:r w:rsidRPr="000C18BF">
        <w:rPr>
          <w:rStyle w:val="StyleUnderline"/>
          <w:highlight w:val="yellow"/>
        </w:rPr>
        <w:t>involving</w:t>
      </w:r>
      <w:r w:rsidRPr="00363B19">
        <w:rPr>
          <w:rStyle w:val="StyleUnderline"/>
        </w:rPr>
        <w:t xml:space="preserve"> a decision for nuclear </w:t>
      </w:r>
      <w:r w:rsidRPr="000C18BF">
        <w:rPr>
          <w:rStyle w:val="StyleUnderline"/>
          <w:highlight w:val="yellow"/>
        </w:rPr>
        <w:t>first strike or retaliation</w:t>
      </w:r>
      <w:r w:rsidRPr="00363B19">
        <w:rPr>
          <w:rStyle w:val="StyleUnderline"/>
        </w:rPr>
        <w:t xml:space="preserve">; (c) </w:t>
      </w:r>
      <w:r w:rsidRPr="000C18BF">
        <w:rPr>
          <w:rStyle w:val="StyleUnderline"/>
          <w:highlight w:val="yellow"/>
        </w:rPr>
        <w:t>unreliable</w:t>
      </w:r>
      <w:r w:rsidRPr="00363B19">
        <w:rPr>
          <w:rStyle w:val="StyleUnderline"/>
        </w:rPr>
        <w:t xml:space="preserve"> or immature </w:t>
      </w:r>
      <w:r w:rsidRPr="000C18BF">
        <w:rPr>
          <w:rStyle w:val="StyleUnderline"/>
          <w:highlight w:val="yellow"/>
        </w:rPr>
        <w:t>systems</w:t>
      </w:r>
      <w:r w:rsidRPr="00363B19">
        <w:rPr>
          <w:rStyle w:val="StyleUnderline"/>
        </w:rPr>
        <w:t xml:space="preserve"> might </w:t>
      </w:r>
      <w:r w:rsidRPr="000C18BF">
        <w:rPr>
          <w:rStyle w:val="StyleUnderline"/>
          <w:highlight w:val="yellow"/>
        </w:rPr>
        <w:t>permit</w:t>
      </w:r>
      <w:r w:rsidRPr="00363B19">
        <w:rPr>
          <w:rStyle w:val="StyleUnderline"/>
        </w:rPr>
        <w:t xml:space="preserve"> a </w:t>
      </w:r>
      <w:r w:rsidRPr="000C18BF">
        <w:rPr>
          <w:rStyle w:val="Emphasis"/>
          <w:highlight w:val="yellow"/>
        </w:rPr>
        <w:t>technical malfunction</w:t>
      </w:r>
      <w:r w:rsidRPr="00363B19">
        <w:rPr>
          <w:rStyle w:val="Emphasis"/>
        </w:rPr>
        <w:t xml:space="preserve"> </w:t>
      </w:r>
      <w:r w:rsidRPr="000C18BF">
        <w:rPr>
          <w:rStyle w:val="StyleUnderline"/>
          <w:highlight w:val="yellow"/>
        </w:rPr>
        <w:t>resulting in</w:t>
      </w:r>
      <w:r w:rsidRPr="00363B19">
        <w:rPr>
          <w:rStyle w:val="StyleUnderline"/>
        </w:rPr>
        <w:t xml:space="preserve"> an </w:t>
      </w:r>
      <w:r w:rsidRPr="000C18BF">
        <w:rPr>
          <w:rStyle w:val="StyleUnderline"/>
          <w:highlight w:val="yellow"/>
        </w:rPr>
        <w:t>unintended</w:t>
      </w:r>
      <w:r w:rsidRPr="00363B19">
        <w:rPr>
          <w:rStyle w:val="StyleUnderline"/>
        </w:rPr>
        <w:t xml:space="preserve"> launch, </w:t>
      </w:r>
      <w:r w:rsidRPr="000C18BF">
        <w:rPr>
          <w:rStyle w:val="StyleUnderline"/>
          <w:highlight w:val="yellow"/>
        </w:rPr>
        <w:t>or</w:t>
      </w:r>
      <w:r w:rsidRPr="00363B19">
        <w:rPr>
          <w:rStyle w:val="StyleUnderline"/>
        </w:rPr>
        <w:t xml:space="preserve"> a deliberate but </w:t>
      </w:r>
      <w:r w:rsidRPr="000C18BF">
        <w:rPr>
          <w:rStyle w:val="Emphasis"/>
          <w:highlight w:val="yellow"/>
        </w:rPr>
        <w:t>unauthorized launch</w:t>
      </w:r>
      <w:r w:rsidRPr="00363B19">
        <w:rPr>
          <w:rStyle w:val="StyleUnderline"/>
        </w:rPr>
        <w:t xml:space="preserve">, by rogue commanders; (d) </w:t>
      </w:r>
      <w:r w:rsidRPr="000C18BF">
        <w:rPr>
          <w:rStyle w:val="Emphasis"/>
          <w:highlight w:val="yellow"/>
        </w:rPr>
        <w:t>faulty intelligence</w:t>
      </w:r>
      <w:r w:rsidRPr="00363B19">
        <w:rPr>
          <w:rStyle w:val="StyleUnderline"/>
        </w:rPr>
        <w:t xml:space="preserve"> and warning systems </w:t>
      </w:r>
      <w:r w:rsidRPr="000C18BF">
        <w:rPr>
          <w:rStyle w:val="StyleUnderline"/>
          <w:highlight w:val="yellow"/>
        </w:rPr>
        <w:t>might cause</w:t>
      </w:r>
      <w:r w:rsidRPr="00363B19">
        <w:rPr>
          <w:rStyle w:val="StyleUnderline"/>
        </w:rPr>
        <w:t xml:space="preserve"> one side to </w:t>
      </w:r>
      <w:r w:rsidRPr="000C18BF">
        <w:rPr>
          <w:rStyle w:val="StyleUnderline"/>
          <w:highlight w:val="yellow"/>
        </w:rPr>
        <w:t>misinterpret</w:t>
      </w:r>
      <w:r w:rsidRPr="00363B19">
        <w:rPr>
          <w:rStyle w:val="StyleUnderline"/>
        </w:rPr>
        <w:t xml:space="preserve"> the other’s defensive moves to forestall attack as offensive preparations for attack, thus </w:t>
      </w:r>
      <w:r w:rsidRPr="000C18BF">
        <w:rPr>
          <w:rStyle w:val="StyleUnderline"/>
          <w:highlight w:val="yellow"/>
        </w:rPr>
        <w:t xml:space="preserve">triggering a </w:t>
      </w:r>
      <w:r w:rsidRPr="000C18BF">
        <w:rPr>
          <w:rStyle w:val="Emphasis"/>
          <w:highlight w:val="yellow"/>
        </w:rPr>
        <w:t>mistaken preemption</w:t>
      </w:r>
      <w:r w:rsidRPr="00363B19">
        <w:rPr>
          <w:rStyle w:val="Emphasis"/>
        </w:rPr>
        <w:t>.</w:t>
      </w:r>
    </w:p>
    <w:p w14:paraId="69880940" w14:textId="77777777" w:rsidR="00E90FA3" w:rsidRDefault="00E90FA3" w:rsidP="00E90FA3">
      <w:pPr>
        <w:pStyle w:val="Heading3"/>
      </w:pPr>
      <w:r>
        <w:t xml:space="preserve">Retrenchment Impact --- </w:t>
      </w:r>
      <w:r w:rsidRPr="002C4736">
        <w:t>A2: Prolif Good</w:t>
      </w:r>
    </w:p>
    <w:p w14:paraId="22D7CAEC" w14:textId="77777777" w:rsidR="00E90FA3" w:rsidRPr="002C4736" w:rsidRDefault="00E90FA3" w:rsidP="00E90FA3"/>
    <w:p w14:paraId="4B907E13" w14:textId="77777777" w:rsidR="00E90FA3" w:rsidRDefault="00E90FA3" w:rsidP="00E90FA3">
      <w:pPr>
        <w:pStyle w:val="Heading4"/>
      </w:pPr>
      <w:r>
        <w:t>their evidence doesn’t assume the speed of prolif from destabilizing alliances or the lack of trust in regional actors – which is uniquely dangerous</w:t>
      </w:r>
    </w:p>
    <w:p w14:paraId="01417D8A" w14:textId="2D0F5C0A" w:rsidR="00E90FA3" w:rsidRDefault="00F710C0" w:rsidP="00E90FA3">
      <w:r w:rsidRPr="00F710C0">
        <w:rPr>
          <w:rStyle w:val="Style13ptBold"/>
        </w:rPr>
        <w:t>Cimbala 15</w:t>
      </w:r>
      <w:r>
        <w:t xml:space="preserve"> ---</w:t>
      </w:r>
      <w:r w:rsidR="00E90FA3">
        <w:t xml:space="preserve"> </w:t>
      </w:r>
      <w:r w:rsidR="00E90FA3" w:rsidRPr="00F710C0">
        <w:t xml:space="preserve">Stephen J. Cimbala, Distinguished Professor of Political Science at Penn State–Brandywine and the author of numerous works in international security, arms control, national security policy, and other fields, “Deterrence in a Multipolar World”, Air &amp; Space Power Journal, July-August 2015, </w:t>
      </w:r>
      <w:hyperlink r:id="rId227" w:history="1">
        <w:r w:rsidRPr="00F710C0">
          <w:rPr>
            <w:rStyle w:val="Hyperlink"/>
          </w:rPr>
          <w:t>http://www.airuniversity.af.mil/Portals/10/ASPJ/journals/Volume-29_Issue-4/F-Cimbala.pdf</w:t>
        </w:r>
      </w:hyperlink>
      <w:r>
        <w:t xml:space="preserve"> (BJN)</w:t>
      </w:r>
    </w:p>
    <w:p w14:paraId="4879DA6B" w14:textId="77777777" w:rsidR="00E90FA3" w:rsidRPr="0089451C" w:rsidRDefault="00E90FA3" w:rsidP="00E90FA3">
      <w:pPr>
        <w:rPr>
          <w:sz w:val="14"/>
        </w:rPr>
      </w:pPr>
      <w:r w:rsidRPr="000C18BF">
        <w:rPr>
          <w:rStyle w:val="StyleUnderline"/>
          <w:highlight w:val="yellow"/>
        </w:rPr>
        <w:t>The spread of nuclear weapons in Asia (</w:t>
      </w:r>
      <w:r w:rsidRPr="002C4736">
        <w:rPr>
          <w:rStyle w:val="StyleUnderline"/>
        </w:rPr>
        <w:t>including</w:t>
      </w:r>
      <w:r w:rsidRPr="002C4736">
        <w:rPr>
          <w:sz w:val="14"/>
        </w:rPr>
        <w:t xml:space="preserve"> those parts of </w:t>
      </w:r>
      <w:r w:rsidRPr="002C4736">
        <w:rPr>
          <w:rStyle w:val="StyleUnderline"/>
        </w:rPr>
        <w:t>the Middle East</w:t>
      </w:r>
      <w:r w:rsidRPr="002C4736">
        <w:rPr>
          <w:sz w:val="14"/>
        </w:rPr>
        <w:t xml:space="preserve"> with</w:t>
      </w:r>
      <w:r w:rsidRPr="0089451C">
        <w:rPr>
          <w:sz w:val="14"/>
        </w:rPr>
        <w:t xml:space="preserve"> geostrategic proximity or reach into Asia) </w:t>
      </w:r>
      <w:r w:rsidRPr="00EA1655">
        <w:rPr>
          <w:rStyle w:val="StyleUnderline"/>
        </w:rPr>
        <w:t>presents a complicated mosaic of</w:t>
      </w:r>
      <w:r>
        <w:rPr>
          <w:rStyle w:val="StyleUnderline"/>
        </w:rPr>
        <w:t xml:space="preserve"> </w:t>
      </w:r>
      <w:r w:rsidRPr="00EA1655">
        <w:rPr>
          <w:rStyle w:val="StyleUnderline"/>
        </w:rPr>
        <w:t>possibilities</w:t>
      </w:r>
      <w:r w:rsidRPr="0089451C">
        <w:rPr>
          <w:sz w:val="14"/>
        </w:rPr>
        <w:t xml:space="preserve"> in this regard. </w:t>
      </w:r>
      <w:r w:rsidRPr="000C18BF">
        <w:rPr>
          <w:rStyle w:val="StyleUnderline"/>
          <w:highlight w:val="yellow"/>
        </w:rPr>
        <w:t>States with</w:t>
      </w:r>
      <w:r w:rsidRPr="00EA1655">
        <w:rPr>
          <w:rStyle w:val="StyleUnderline"/>
        </w:rPr>
        <w:t xml:space="preserve"> nuclear forces of </w:t>
      </w:r>
      <w:r w:rsidRPr="000C18BF">
        <w:rPr>
          <w:rStyle w:val="StyleUnderline"/>
          <w:highlight w:val="yellow"/>
        </w:rPr>
        <w:t>variable force structure</w:t>
      </w:r>
      <w:r w:rsidRPr="00EA1655">
        <w:rPr>
          <w:rStyle w:val="StyleUnderline"/>
        </w:rPr>
        <w:t>,</w:t>
      </w:r>
      <w:r>
        <w:rPr>
          <w:rStyle w:val="StyleUnderline"/>
        </w:rPr>
        <w:t xml:space="preserve"> </w:t>
      </w:r>
      <w:r w:rsidRPr="00EA1655">
        <w:rPr>
          <w:rStyle w:val="StyleUnderline"/>
        </w:rPr>
        <w:t xml:space="preserve">operational experience, </w:t>
      </w:r>
      <w:r w:rsidRPr="000C18BF">
        <w:rPr>
          <w:rStyle w:val="StyleUnderline"/>
          <w:highlight w:val="yellow"/>
        </w:rPr>
        <w:t xml:space="preserve">and C2 systems will be </w:t>
      </w:r>
      <w:r w:rsidRPr="000C18BF">
        <w:rPr>
          <w:rStyle w:val="Emphasis"/>
          <w:highlight w:val="yellow"/>
        </w:rPr>
        <w:t>thrown into</w:t>
      </w:r>
      <w:r w:rsidRPr="00EA1655">
        <w:rPr>
          <w:rStyle w:val="StyleUnderline"/>
        </w:rPr>
        <w:t xml:space="preserve"> a matrix of complex</w:t>
      </w:r>
      <w:r>
        <w:rPr>
          <w:rStyle w:val="StyleUnderline"/>
        </w:rPr>
        <w:t xml:space="preserve"> </w:t>
      </w:r>
      <w:r w:rsidRPr="00EA1655">
        <w:rPr>
          <w:rStyle w:val="StyleUnderline"/>
        </w:rPr>
        <w:t xml:space="preserve">political, social, and cultural crosscurrents contributory to the possibility of </w:t>
      </w:r>
      <w:r w:rsidRPr="000C18BF">
        <w:rPr>
          <w:rStyle w:val="Emphasis"/>
          <w:highlight w:val="yellow"/>
        </w:rPr>
        <w:t>war</w:t>
      </w:r>
      <w:r w:rsidRPr="0089451C">
        <w:rPr>
          <w:sz w:val="14"/>
        </w:rPr>
        <w:t xml:space="preserve">. In addition to the existing nuclear powers in Asia, </w:t>
      </w:r>
      <w:r w:rsidRPr="00EA1655">
        <w:rPr>
          <w:rStyle w:val="StyleUnderline"/>
        </w:rPr>
        <w:t>others may seek nuclear weapons if</w:t>
      </w:r>
      <w:r>
        <w:rPr>
          <w:rStyle w:val="StyleUnderline"/>
        </w:rPr>
        <w:t xml:space="preserve"> </w:t>
      </w:r>
      <w:r w:rsidRPr="00EA1655">
        <w:rPr>
          <w:rStyle w:val="StyleUnderline"/>
        </w:rPr>
        <w:t>they feel threatened by regional rivals</w:t>
      </w:r>
      <w:r w:rsidRPr="0089451C">
        <w:rPr>
          <w:sz w:val="14"/>
        </w:rPr>
        <w:t xml:space="preserve"> or hostile alliances. </w:t>
      </w:r>
      <w:r w:rsidRPr="00EA1655">
        <w:rPr>
          <w:rStyle w:val="StyleUnderline"/>
        </w:rPr>
        <w:t>Containment of nuclear</w:t>
      </w:r>
      <w:r>
        <w:rPr>
          <w:rStyle w:val="StyleUnderline"/>
        </w:rPr>
        <w:t xml:space="preserve"> </w:t>
      </w:r>
      <w:r w:rsidRPr="00EA1655">
        <w:rPr>
          <w:rStyle w:val="StyleUnderline"/>
        </w:rPr>
        <w:t>proliferation in Asia is a desirable political objective</w:t>
      </w:r>
      <w:r w:rsidRPr="0089451C">
        <w:rPr>
          <w:sz w:val="14"/>
        </w:rPr>
        <w:t xml:space="preserve"> </w:t>
      </w:r>
      <w:r w:rsidRPr="00EA1655">
        <w:rPr>
          <w:rStyle w:val="StyleUnderline"/>
        </w:rPr>
        <w:t>for</w:t>
      </w:r>
      <w:r w:rsidRPr="0089451C">
        <w:rPr>
          <w:sz w:val="14"/>
        </w:rPr>
        <w:t xml:space="preserve"> all of the </w:t>
      </w:r>
      <w:r w:rsidRPr="00EA1655">
        <w:rPr>
          <w:rStyle w:val="Emphasis"/>
        </w:rPr>
        <w:t>obvious reasons</w:t>
      </w:r>
      <w:r w:rsidRPr="0089451C">
        <w:rPr>
          <w:sz w:val="14"/>
        </w:rPr>
        <w:t xml:space="preserve">. Nevertheless, </w:t>
      </w:r>
      <w:r w:rsidRPr="000C18BF">
        <w:rPr>
          <w:rStyle w:val="StyleUnderline"/>
          <w:highlight w:val="yellow"/>
        </w:rPr>
        <w:t xml:space="preserve">the present century is unlikely to see </w:t>
      </w:r>
      <w:r w:rsidRPr="00A816CD">
        <w:rPr>
          <w:rStyle w:val="StyleUnderline"/>
        </w:rPr>
        <w:t xml:space="preserve">the nuclear hesitancy or </w:t>
      </w:r>
      <w:r w:rsidRPr="000C18BF">
        <w:rPr>
          <w:rStyle w:val="StyleUnderline"/>
          <w:highlight w:val="yellow"/>
        </w:rPr>
        <w:t>risk aversion</w:t>
      </w:r>
      <w:r w:rsidRPr="00A816CD">
        <w:rPr>
          <w:rStyle w:val="StyleUnderline"/>
        </w:rPr>
        <w:t xml:space="preserve"> that marked the Cold War, in</w:t>
      </w:r>
      <w:r w:rsidRPr="00EA1655">
        <w:rPr>
          <w:rStyle w:val="StyleUnderline"/>
        </w:rPr>
        <w:t xml:space="preserve"> part </w:t>
      </w:r>
      <w:r w:rsidRPr="000C18BF">
        <w:rPr>
          <w:rStyle w:val="StyleUnderline"/>
          <w:highlight w:val="yellow"/>
        </w:rPr>
        <w:t>because the military and political discipline</w:t>
      </w:r>
      <w:r>
        <w:rPr>
          <w:rStyle w:val="StyleUnderline"/>
        </w:rPr>
        <w:t xml:space="preserve"> </w:t>
      </w:r>
      <w:r w:rsidRPr="00EA1655">
        <w:rPr>
          <w:rStyle w:val="StyleUnderline"/>
        </w:rPr>
        <w:t>imposed by the Cold War superpowers</w:t>
      </w:r>
      <w:r w:rsidRPr="0089451C">
        <w:rPr>
          <w:sz w:val="14"/>
        </w:rPr>
        <w:t xml:space="preserve"> </w:t>
      </w:r>
      <w:r w:rsidRPr="000C18BF">
        <w:rPr>
          <w:rStyle w:val="Emphasis"/>
          <w:highlight w:val="yellow"/>
        </w:rPr>
        <w:t>no longer exists</w:t>
      </w:r>
      <w:r w:rsidRPr="0089451C">
        <w:rPr>
          <w:sz w:val="14"/>
        </w:rPr>
        <w:t xml:space="preserve"> </w:t>
      </w:r>
      <w:r w:rsidRPr="00EA1655">
        <w:rPr>
          <w:rStyle w:val="StyleUnderline"/>
        </w:rPr>
        <w:t>but</w:t>
      </w:r>
      <w:r w:rsidRPr="0089451C">
        <w:rPr>
          <w:sz w:val="14"/>
        </w:rPr>
        <w:t xml:space="preserve"> also </w:t>
      </w:r>
      <w:r w:rsidRPr="00EA1655">
        <w:rPr>
          <w:rStyle w:val="StyleUnderline"/>
        </w:rPr>
        <w:t xml:space="preserve">because </w:t>
      </w:r>
      <w:r w:rsidRPr="000C18BF">
        <w:rPr>
          <w:rStyle w:val="StyleUnderline"/>
          <w:highlight w:val="yellow"/>
        </w:rPr>
        <w:t xml:space="preserve">states in Asia have </w:t>
      </w:r>
      <w:r w:rsidRPr="00453D27">
        <w:rPr>
          <w:rStyle w:val="Emphasis"/>
        </w:rPr>
        <w:t xml:space="preserve">new </w:t>
      </w:r>
      <w:r w:rsidRPr="000C18BF">
        <w:rPr>
          <w:rStyle w:val="Emphasis"/>
          <w:highlight w:val="yellow"/>
        </w:rPr>
        <w:t xml:space="preserve">aspirations </w:t>
      </w:r>
      <w:r w:rsidRPr="00453D27">
        <w:rPr>
          <w:rStyle w:val="Emphasis"/>
        </w:rPr>
        <w:t>for regional</w:t>
      </w:r>
      <w:r w:rsidRPr="00EA1655">
        <w:rPr>
          <w:rStyle w:val="Emphasis"/>
        </w:rPr>
        <w:t xml:space="preserve"> or global </w:t>
      </w:r>
      <w:r w:rsidRPr="00453D27">
        <w:rPr>
          <w:rStyle w:val="Emphasis"/>
        </w:rPr>
        <w:t>respect</w:t>
      </w:r>
      <w:r w:rsidRPr="0089451C">
        <w:rPr>
          <w:sz w:val="14"/>
        </w:rPr>
        <w:t xml:space="preserve">.22 </w:t>
      </w:r>
      <w:r w:rsidRPr="000C18BF">
        <w:rPr>
          <w:rStyle w:val="StyleUnderline"/>
          <w:highlight w:val="yellow"/>
        </w:rPr>
        <w:t>The spread of</w:t>
      </w:r>
      <w:r w:rsidRPr="0089451C">
        <w:rPr>
          <w:sz w:val="14"/>
        </w:rPr>
        <w:t xml:space="preserve"> ballistic missiles and other </w:t>
      </w:r>
      <w:r w:rsidRPr="000C18BF">
        <w:rPr>
          <w:rStyle w:val="StyleUnderline"/>
          <w:highlight w:val="yellow"/>
        </w:rPr>
        <w:t>nuclear</w:t>
      </w:r>
      <w:r w:rsidRPr="00EA1655">
        <w:rPr>
          <w:rStyle w:val="StyleUnderline"/>
        </w:rPr>
        <w:t xml:space="preserve">-capable </w:t>
      </w:r>
      <w:r w:rsidRPr="000C18BF">
        <w:rPr>
          <w:rStyle w:val="StyleUnderline"/>
          <w:highlight w:val="yellow"/>
        </w:rPr>
        <w:t>delivery systems in Asia—or</w:t>
      </w:r>
      <w:r w:rsidRPr="00EA1655">
        <w:rPr>
          <w:rStyle w:val="StyleUnderline"/>
        </w:rPr>
        <w:t xml:space="preserve"> in </w:t>
      </w:r>
      <w:r w:rsidRPr="000C18BF">
        <w:rPr>
          <w:rStyle w:val="StyleUnderline"/>
          <w:highlight w:val="yellow"/>
        </w:rPr>
        <w:t>the Middle East</w:t>
      </w:r>
      <w:r w:rsidRPr="0089451C">
        <w:rPr>
          <w:sz w:val="14"/>
        </w:rPr>
        <w:t xml:space="preserve"> with reach into Asia—</w:t>
      </w:r>
      <w:r w:rsidRPr="000C18BF">
        <w:rPr>
          <w:rStyle w:val="Emphasis"/>
          <w:highlight w:val="yellow"/>
        </w:rPr>
        <w:t xml:space="preserve">is especially dangerous </w:t>
      </w:r>
      <w:r w:rsidRPr="000C18BF">
        <w:rPr>
          <w:rStyle w:val="StyleUnderline"/>
          <w:highlight w:val="yellow"/>
        </w:rPr>
        <w:t xml:space="preserve">because </w:t>
      </w:r>
      <w:r w:rsidRPr="00453D27">
        <w:rPr>
          <w:rStyle w:val="StyleUnderline"/>
        </w:rPr>
        <w:t xml:space="preserve">plausible </w:t>
      </w:r>
      <w:r w:rsidRPr="000C18BF">
        <w:rPr>
          <w:rStyle w:val="StyleUnderline"/>
          <w:highlight w:val="yellow"/>
        </w:rPr>
        <w:t>adversaries live close together</w:t>
      </w:r>
      <w:r w:rsidRPr="00EA1655">
        <w:rPr>
          <w:rStyle w:val="StyleUnderline"/>
        </w:rPr>
        <w:t xml:space="preserve"> and are already engaged in ongoing disputes</w:t>
      </w:r>
      <w:r>
        <w:rPr>
          <w:rStyle w:val="StyleUnderline"/>
        </w:rPr>
        <w:t xml:space="preserve"> </w:t>
      </w:r>
      <w:r w:rsidRPr="00EA1655">
        <w:rPr>
          <w:rStyle w:val="StyleUnderline"/>
        </w:rPr>
        <w:t>about territory or other issues</w:t>
      </w:r>
      <w:r w:rsidRPr="0089451C">
        <w:rPr>
          <w:sz w:val="14"/>
        </w:rPr>
        <w:t xml:space="preserve">. The Cold War Americans and Soviets required missiles and airborne delivery systems of intercontinental range to strike at one another’s strategic centers of gravity. However, </w:t>
      </w:r>
      <w:r w:rsidRPr="00EA1655">
        <w:rPr>
          <w:rStyle w:val="StyleUnderline"/>
        </w:rPr>
        <w:t>short-range ballistic missiles</w:t>
      </w:r>
      <w:r w:rsidRPr="0089451C">
        <w:rPr>
          <w:sz w:val="14"/>
        </w:rPr>
        <w:t xml:space="preserve"> or fighter-bombers </w:t>
      </w:r>
      <w:r w:rsidRPr="00EA1655">
        <w:rPr>
          <w:rStyle w:val="StyleUnderline"/>
        </w:rPr>
        <w:t>suffice for India and Pakistan to launch attacks at one another with</w:t>
      </w:r>
      <w:r>
        <w:rPr>
          <w:rStyle w:val="StyleUnderline"/>
        </w:rPr>
        <w:t xml:space="preserve"> </w:t>
      </w:r>
      <w:r w:rsidRPr="00EA1655">
        <w:rPr>
          <w:rStyle w:val="StyleUnderline"/>
        </w:rPr>
        <w:t>potentially “strategic” effects.</w:t>
      </w:r>
      <w:r w:rsidRPr="0089451C">
        <w:rPr>
          <w:sz w:val="14"/>
        </w:rPr>
        <w:t xml:space="preserve"> </w:t>
      </w:r>
      <w:r w:rsidRPr="00EA1655">
        <w:rPr>
          <w:rStyle w:val="StyleUnderline"/>
        </w:rPr>
        <w:t>China shares borders with Russia, North Korea, India,</w:t>
      </w:r>
      <w:r>
        <w:rPr>
          <w:rStyle w:val="StyleUnderline"/>
        </w:rPr>
        <w:t xml:space="preserve"> </w:t>
      </w:r>
      <w:r w:rsidRPr="00EA1655">
        <w:rPr>
          <w:rStyle w:val="StyleUnderline"/>
        </w:rPr>
        <w:t>and Pakistan; Russia, with China and North Korea; India, with Pakistan and China;</w:t>
      </w:r>
      <w:r>
        <w:rPr>
          <w:rStyle w:val="StyleUnderline"/>
        </w:rPr>
        <w:t xml:space="preserve"> </w:t>
      </w:r>
      <w:r w:rsidRPr="00EA1655">
        <w:rPr>
          <w:rStyle w:val="StyleUnderline"/>
        </w:rPr>
        <w:t>Pakistan, with India and China; and so on.</w:t>
      </w:r>
      <w:r>
        <w:rPr>
          <w:rStyle w:val="StyleUnderline"/>
        </w:rPr>
        <w:t xml:space="preserve"> </w:t>
      </w:r>
      <w:r w:rsidRPr="00EA1655">
        <w:rPr>
          <w:rStyle w:val="StyleUnderline"/>
        </w:rPr>
        <w:t xml:space="preserve">The </w:t>
      </w:r>
      <w:r w:rsidRPr="000C18BF">
        <w:rPr>
          <w:rStyle w:val="StyleUnderline"/>
          <w:highlight w:val="yellow"/>
        </w:rPr>
        <w:t>short flights</w:t>
      </w:r>
      <w:r w:rsidRPr="00EA1655">
        <w:rPr>
          <w:rStyle w:val="StyleUnderline"/>
        </w:rPr>
        <w:t xml:space="preserve"> of ballistic missiles </w:t>
      </w:r>
      <w:r w:rsidRPr="000C18BF">
        <w:rPr>
          <w:rStyle w:val="StyleUnderline"/>
          <w:highlight w:val="yellow"/>
        </w:rPr>
        <w:t>between the cities</w:t>
      </w:r>
      <w:r w:rsidRPr="00EA1655">
        <w:rPr>
          <w:rStyle w:val="StyleUnderline"/>
        </w:rPr>
        <w:t xml:space="preserve"> or military forces of contiguous</w:t>
      </w:r>
      <w:r>
        <w:rPr>
          <w:rStyle w:val="StyleUnderline"/>
        </w:rPr>
        <w:t xml:space="preserve"> </w:t>
      </w:r>
      <w:r w:rsidRPr="00EA1655">
        <w:rPr>
          <w:rStyle w:val="StyleUnderline"/>
        </w:rPr>
        <w:t xml:space="preserve">states </w:t>
      </w:r>
      <w:r w:rsidRPr="000C18BF">
        <w:rPr>
          <w:rStyle w:val="StyleUnderline"/>
          <w:highlight w:val="yellow"/>
        </w:rPr>
        <w:t>will leave</w:t>
      </w:r>
      <w:r w:rsidRPr="00EA1655">
        <w:rPr>
          <w:rStyle w:val="StyleUnderline"/>
        </w:rPr>
        <w:t xml:space="preserve"> very </w:t>
      </w:r>
      <w:r w:rsidRPr="000C18BF">
        <w:rPr>
          <w:rStyle w:val="StyleUnderline"/>
          <w:highlight w:val="yellow"/>
        </w:rPr>
        <w:t>little time for warning and attack</w:t>
      </w:r>
      <w:r w:rsidRPr="00EA1655">
        <w:rPr>
          <w:rStyle w:val="StyleUnderline"/>
        </w:rPr>
        <w:t xml:space="preserve"> assessment by the</w:t>
      </w:r>
      <w:r>
        <w:rPr>
          <w:rStyle w:val="StyleUnderline"/>
        </w:rPr>
        <w:t xml:space="preserve"> </w:t>
      </w:r>
      <w:r w:rsidRPr="00EA1655">
        <w:rPr>
          <w:rStyle w:val="StyleUnderline"/>
        </w:rPr>
        <w:t>defender.</w:t>
      </w:r>
      <w:r w:rsidRPr="0089451C">
        <w:rPr>
          <w:sz w:val="14"/>
        </w:rPr>
        <w:t xml:space="preserve"> </w:t>
      </w:r>
      <w:r w:rsidRPr="000C18BF">
        <w:rPr>
          <w:rStyle w:val="Emphasis"/>
          <w:highlight w:val="yellow"/>
        </w:rPr>
        <w:t>Conventional</w:t>
      </w:r>
      <w:r w:rsidRPr="00975DBD">
        <w:rPr>
          <w:rStyle w:val="Emphasis"/>
        </w:rPr>
        <w:t xml:space="preserve">ly armed </w:t>
      </w:r>
      <w:r w:rsidRPr="000C18BF">
        <w:rPr>
          <w:rStyle w:val="Emphasis"/>
          <w:highlight w:val="yellow"/>
        </w:rPr>
        <w:t>missiles could easily be mistaken for</w:t>
      </w:r>
      <w:r w:rsidRPr="00EA1655">
        <w:rPr>
          <w:rStyle w:val="Emphasis"/>
        </w:rPr>
        <w:t xml:space="preserve"> tactical </w:t>
      </w:r>
      <w:r w:rsidRPr="000C18BF">
        <w:rPr>
          <w:rStyle w:val="Emphasis"/>
          <w:highlight w:val="yellow"/>
        </w:rPr>
        <w:t>nuclear first use</w:t>
      </w:r>
      <w:r w:rsidRPr="000C18BF">
        <w:rPr>
          <w:sz w:val="14"/>
          <w:highlight w:val="yellow"/>
        </w:rPr>
        <w:t>.</w:t>
      </w:r>
      <w:r w:rsidRPr="0089451C">
        <w:rPr>
          <w:sz w:val="14"/>
        </w:rPr>
        <w:t xml:space="preserve"> </w:t>
      </w:r>
      <w:r w:rsidRPr="00EA1655">
        <w:rPr>
          <w:rStyle w:val="StyleUnderline"/>
        </w:rPr>
        <w:t>Fighter-bombers</w:t>
      </w:r>
      <w:r w:rsidRPr="0089451C">
        <w:rPr>
          <w:sz w:val="14"/>
        </w:rPr>
        <w:t xml:space="preserve"> appearing over the horizon </w:t>
      </w:r>
      <w:r w:rsidRPr="00EA1655">
        <w:rPr>
          <w:rStyle w:val="StyleUnderline"/>
        </w:rPr>
        <w:t>could just as easily be carrying</w:t>
      </w:r>
      <w:r>
        <w:rPr>
          <w:rStyle w:val="StyleUnderline"/>
        </w:rPr>
        <w:t xml:space="preserve"> </w:t>
      </w:r>
      <w:r w:rsidRPr="00EA1655">
        <w:rPr>
          <w:rStyle w:val="StyleUnderline"/>
        </w:rPr>
        <w:t xml:space="preserve">nuclear weapons </w:t>
      </w:r>
      <w:r w:rsidRPr="0089451C">
        <w:rPr>
          <w:sz w:val="14"/>
        </w:rPr>
        <w:t xml:space="preserve">as conventional ordnance. In addition to the challenges posed by shorter flight times and uncertain weapons loads, </w:t>
      </w:r>
      <w:r w:rsidRPr="00EA1655">
        <w:rPr>
          <w:rStyle w:val="StyleUnderline"/>
        </w:rPr>
        <w:t>potential victims of nuclear attack</w:t>
      </w:r>
      <w:r>
        <w:rPr>
          <w:rStyle w:val="StyleUnderline"/>
        </w:rPr>
        <w:t xml:space="preserve"> </w:t>
      </w:r>
      <w:r w:rsidRPr="00EA1655">
        <w:rPr>
          <w:rStyle w:val="StyleUnderline"/>
        </w:rPr>
        <w:t xml:space="preserve">in Asia may also have forces vulnerable to a first strike and C2 systems </w:t>
      </w:r>
      <w:r w:rsidRPr="000C18BF">
        <w:rPr>
          <w:rStyle w:val="StyleUnderline"/>
          <w:highlight w:val="yellow"/>
        </w:rPr>
        <w:t>that increase decision pressures for rapid</w:t>
      </w:r>
      <w:r w:rsidRPr="00EA1655">
        <w:rPr>
          <w:rStyle w:val="StyleUnderline"/>
        </w:rPr>
        <w:t>—and possibly mistaken—</w:t>
      </w:r>
      <w:r w:rsidRPr="000C18BF">
        <w:rPr>
          <w:rStyle w:val="StyleUnderline"/>
          <w:highlight w:val="yellow"/>
        </w:rPr>
        <w:t>retaliation</w:t>
      </w:r>
      <w:r w:rsidRPr="00EA1655">
        <w:rPr>
          <w:rStyle w:val="StyleUnderline"/>
        </w:rPr>
        <w:t>.</w:t>
      </w:r>
      <w:r>
        <w:rPr>
          <w:rStyle w:val="StyleUnderline"/>
        </w:rPr>
        <w:t xml:space="preserve"> </w:t>
      </w:r>
      <w:r w:rsidRPr="00EA1655">
        <w:rPr>
          <w:rStyle w:val="StyleUnderline"/>
        </w:rPr>
        <w:t>This potpourri of possibilities</w:t>
      </w:r>
      <w:r w:rsidRPr="0089451C">
        <w:rPr>
          <w:sz w:val="14"/>
        </w:rPr>
        <w:t xml:space="preserve"> </w:t>
      </w:r>
      <w:r w:rsidRPr="00EA1655">
        <w:rPr>
          <w:rStyle w:val="Emphasis"/>
        </w:rPr>
        <w:t>assails conventional wisdom about nuclear deterrence</w:t>
      </w:r>
      <w:r>
        <w:rPr>
          <w:rStyle w:val="Emphasis"/>
        </w:rPr>
        <w:t xml:space="preserve"> </w:t>
      </w:r>
      <w:r w:rsidRPr="0089451C">
        <w:rPr>
          <w:sz w:val="14"/>
        </w:rPr>
        <w:t xml:space="preserve">and proliferation on the part of policy makers and academic theorists. For policy makers in the United States and NATO, </w:t>
      </w:r>
      <w:r w:rsidRPr="000C18BF">
        <w:rPr>
          <w:rStyle w:val="StyleUnderline"/>
          <w:highlight w:val="yellow"/>
        </w:rPr>
        <w:t>spreading nuclear</w:t>
      </w:r>
      <w:r w:rsidRPr="00EA1655">
        <w:rPr>
          <w:rStyle w:val="StyleUnderline"/>
        </w:rPr>
        <w:t xml:space="preserve"> </w:t>
      </w:r>
      <w:r w:rsidRPr="0089451C">
        <w:rPr>
          <w:sz w:val="14"/>
        </w:rPr>
        <w:t xml:space="preserve">and other WMDs </w:t>
      </w:r>
      <w:r w:rsidRPr="000C18BF">
        <w:rPr>
          <w:rStyle w:val="StyleUnderline"/>
          <w:highlight w:val="yellow"/>
        </w:rPr>
        <w:t>in Asia</w:t>
      </w:r>
      <w:r w:rsidRPr="0089451C">
        <w:rPr>
          <w:sz w:val="14"/>
        </w:rPr>
        <w:t xml:space="preserve"> could profoundly shift the geopolitics of mass destruction from a European center of gravity (in the twentieth century) to an Asian and/or a Middle Eastern center of gravity (in the present century).23 Such an occurrence </w:t>
      </w:r>
      <w:r w:rsidRPr="000C18BF">
        <w:rPr>
          <w:rStyle w:val="StyleUnderline"/>
          <w:highlight w:val="yellow"/>
        </w:rPr>
        <w:t>would</w:t>
      </w:r>
      <w:r w:rsidRPr="00EA1655">
        <w:rPr>
          <w:rStyle w:val="StyleUnderline"/>
        </w:rPr>
        <w:t xml:space="preserve"> profoundly </w:t>
      </w:r>
      <w:r w:rsidRPr="000C18BF">
        <w:rPr>
          <w:rStyle w:val="StyleUnderline"/>
          <w:highlight w:val="yellow"/>
        </w:rPr>
        <w:t>shake up prognostications</w:t>
      </w:r>
      <w:r w:rsidRPr="00EA1655">
        <w:rPr>
          <w:rStyle w:val="StyleUnderline"/>
        </w:rPr>
        <w:t xml:space="preserve"> to the effect that wars of mass destruction are now passé because of the emergence of the </w:t>
      </w:r>
      <w:r w:rsidRPr="00EA1655">
        <w:rPr>
          <w:rStyle w:val="Emphasis"/>
        </w:rPr>
        <w:t>“revolution in military affairs</w:t>
      </w:r>
      <w:r w:rsidRPr="00EA1655">
        <w:rPr>
          <w:rStyle w:val="StyleUnderline"/>
        </w:rPr>
        <w:t>” and its encouragement of information-based warfare</w:t>
      </w:r>
      <w:r w:rsidRPr="0089451C">
        <w:rPr>
          <w:sz w:val="14"/>
        </w:rPr>
        <w:t xml:space="preserve">.24 </w:t>
      </w:r>
      <w:r w:rsidRPr="00EA1655">
        <w:rPr>
          <w:rStyle w:val="StyleUnderline"/>
        </w:rPr>
        <w:t>Additionally, the argument</w:t>
      </w:r>
      <w:r w:rsidRPr="0089451C">
        <w:rPr>
          <w:sz w:val="14"/>
        </w:rPr>
        <w:t xml:space="preserve"> has emerged </w:t>
      </w:r>
      <w:r w:rsidRPr="00EA1655">
        <w:rPr>
          <w:rStyle w:val="StyleUnderline"/>
        </w:rPr>
        <w:t>that large-scale war between states</w:t>
      </w:r>
      <w:r w:rsidRPr="0089451C">
        <w:rPr>
          <w:sz w:val="14"/>
        </w:rPr>
        <w:t xml:space="preserve"> or coalitions of states, as opposed to varieties of unconventional warfare and failed states, </w:t>
      </w:r>
      <w:r w:rsidRPr="00EA1655">
        <w:rPr>
          <w:rStyle w:val="StyleUnderline"/>
        </w:rPr>
        <w:t>is exceptional and potentially obsolete</w:t>
      </w:r>
      <w:r w:rsidRPr="0089451C">
        <w:rPr>
          <w:sz w:val="14"/>
        </w:rPr>
        <w:t xml:space="preserve">.25 </w:t>
      </w:r>
      <w:r w:rsidRPr="00EA1655">
        <w:rPr>
          <w:rStyle w:val="StyleUnderline"/>
        </w:rPr>
        <w:t>The</w:t>
      </w:r>
      <w:r>
        <w:rPr>
          <w:rStyle w:val="StyleUnderline"/>
        </w:rPr>
        <w:t xml:space="preserve"> </w:t>
      </w:r>
      <w:r w:rsidRPr="00EA1655">
        <w:rPr>
          <w:rStyle w:val="StyleUnderline"/>
        </w:rPr>
        <w:t>spread of WMDs</w:t>
      </w:r>
      <w:r w:rsidRPr="0089451C">
        <w:rPr>
          <w:sz w:val="14"/>
        </w:rPr>
        <w:t xml:space="preserve"> and ballistic missiles </w:t>
      </w:r>
      <w:r w:rsidRPr="00EA1655">
        <w:rPr>
          <w:rStyle w:val="StyleUnderline"/>
        </w:rPr>
        <w:t xml:space="preserve">in Asia </w:t>
      </w:r>
      <w:r w:rsidRPr="00EA1655">
        <w:rPr>
          <w:rStyle w:val="Emphasis"/>
        </w:rPr>
        <w:t xml:space="preserve">could overturn these expectations </w:t>
      </w:r>
      <w:r w:rsidRPr="000C18BF">
        <w:rPr>
          <w:rStyle w:val="Emphasis"/>
          <w:highlight w:val="yellow"/>
        </w:rPr>
        <w:t>for the obsolescence</w:t>
      </w:r>
      <w:r w:rsidRPr="00EA1655">
        <w:rPr>
          <w:rStyle w:val="Emphasis"/>
        </w:rPr>
        <w:t xml:space="preserve"> or marginalization </w:t>
      </w:r>
      <w:r w:rsidRPr="000C18BF">
        <w:rPr>
          <w:rStyle w:val="Emphasis"/>
          <w:highlight w:val="yellow"/>
        </w:rPr>
        <w:t>of major interstate warfare</w:t>
      </w:r>
      <w:r w:rsidRPr="00EA1655">
        <w:rPr>
          <w:rStyle w:val="Emphasis"/>
        </w:rPr>
        <w:t>.</w:t>
      </w:r>
      <w:r>
        <w:rPr>
          <w:rStyle w:val="Emphasis"/>
        </w:rPr>
        <w:t xml:space="preserve"> </w:t>
      </w:r>
      <w:r w:rsidRPr="0089451C">
        <w:rPr>
          <w:sz w:val="14"/>
        </w:rPr>
        <w:t xml:space="preserve">For theorists, </w:t>
      </w:r>
      <w:r w:rsidRPr="000C18BF">
        <w:rPr>
          <w:rStyle w:val="StyleUnderline"/>
          <w:highlight w:val="yellow"/>
        </w:rPr>
        <w:t>the argument that</w:t>
      </w:r>
      <w:r w:rsidRPr="00EA1655">
        <w:rPr>
          <w:rStyle w:val="StyleUnderline"/>
        </w:rPr>
        <w:t xml:space="preserve"> the spread of </w:t>
      </w:r>
      <w:r w:rsidRPr="000C18BF">
        <w:rPr>
          <w:rStyle w:val="StyleUnderline"/>
          <w:highlight w:val="yellow"/>
        </w:rPr>
        <w:t>nuclear weapons might be</w:t>
      </w:r>
      <w:r w:rsidRPr="00EA1655">
        <w:rPr>
          <w:rStyle w:val="StyleUnderline"/>
        </w:rPr>
        <w:t xml:space="preserve"> fully </w:t>
      </w:r>
      <w:r w:rsidRPr="000C18BF">
        <w:rPr>
          <w:rStyle w:val="StyleUnderline"/>
          <w:highlight w:val="yellow"/>
        </w:rPr>
        <w:t>compatible with international stability</w:t>
      </w:r>
      <w:r w:rsidRPr="0089451C">
        <w:rPr>
          <w:sz w:val="14"/>
        </w:rPr>
        <w:t xml:space="preserve">, and perhaps even supportive of international security, </w:t>
      </w:r>
      <w:r w:rsidRPr="00EA1655">
        <w:rPr>
          <w:rStyle w:val="Emphasis"/>
        </w:rPr>
        <w:t>may be less sustainable than hitherto believed</w:t>
      </w:r>
      <w:r w:rsidRPr="0089451C">
        <w:rPr>
          <w:sz w:val="14"/>
        </w:rPr>
        <w:t xml:space="preserve">.26 </w:t>
      </w:r>
      <w:r w:rsidRPr="00EA1655">
        <w:rPr>
          <w:rStyle w:val="StyleUnderline"/>
        </w:rPr>
        <w:t>Theorists</w:t>
      </w:r>
      <w:r w:rsidRPr="0089451C">
        <w:rPr>
          <w:sz w:val="14"/>
        </w:rPr>
        <w:t xml:space="preserve"> optimistic about the ability of the international order to accommodate the proliferation of nuclear weapons and delivery systems in the present century </w:t>
      </w:r>
      <w:r w:rsidRPr="00EA1655">
        <w:rPr>
          <w:rStyle w:val="StyleUnderline"/>
        </w:rPr>
        <w:t>have made several plausible arguments based on international systems and deterrence theory</w:t>
      </w:r>
      <w:r w:rsidRPr="0089451C">
        <w:rPr>
          <w:sz w:val="14"/>
        </w:rPr>
        <w:t xml:space="preserve">. First, nuclear weapons may make states more risk averse as opposed to risk acceptant with regard to brandishing military power in support of foreign-policy objectives. Second, if states’ nuclear forces can survive a second strike, they contribute to reduced fears of surprise attack. Third, the motives of states with respect to the existing international order are crucial. Revisionists will seek to use nuclear weapons to overturn the existing balance of power. States oriented toward the status quo will use nuclear forces to support the existing distribution of power and, therefore, slow and peaceful change, as opposed to sudden and radical power transitions. </w:t>
      </w:r>
      <w:r w:rsidRPr="00EA1655">
        <w:rPr>
          <w:rStyle w:val="StyleUnderline"/>
        </w:rPr>
        <w:t>These arguments for a less alarmist view of nuclear proliferation</w:t>
      </w:r>
      <w:r w:rsidRPr="0089451C">
        <w:rPr>
          <w:sz w:val="14"/>
        </w:rPr>
        <w:t xml:space="preserve"> take comfort from the history of nuclear policy in the “first nuclear age,” roughly corresponding to the Cold War.27 Pessimists who predicted that some 30 or more states might have nuclear weapons by the end of the century were proved wrong. However, the Cold War </w:t>
      </w:r>
      <w:r w:rsidRPr="000C18BF">
        <w:rPr>
          <w:rStyle w:val="StyleUnderline"/>
          <w:highlight w:val="yellow"/>
        </w:rPr>
        <w:t>is</w:t>
      </w:r>
      <w:r w:rsidRPr="0089451C">
        <w:rPr>
          <w:sz w:val="14"/>
        </w:rPr>
        <w:t xml:space="preserve"> a </w:t>
      </w:r>
      <w:r w:rsidRPr="000C18BF">
        <w:rPr>
          <w:rStyle w:val="Emphasis"/>
          <w:highlight w:val="yellow"/>
        </w:rPr>
        <w:t>dubious</w:t>
      </w:r>
      <w:r w:rsidRPr="0089451C">
        <w:rPr>
          <w:sz w:val="14"/>
        </w:rPr>
        <w:t xml:space="preserve"> precedent for controlling the spread of nuclear weapons outside Europe. </w:t>
      </w:r>
      <w:r w:rsidRPr="000C18BF">
        <w:rPr>
          <w:rStyle w:val="StyleUnderline"/>
          <w:highlight w:val="yellow"/>
        </w:rPr>
        <w:t>The military and security agenda of the Cold War</w:t>
      </w:r>
      <w:r w:rsidRPr="00EA1655">
        <w:rPr>
          <w:rStyle w:val="StyleUnderline"/>
        </w:rPr>
        <w:t xml:space="preserve"> was dominated by the</w:t>
      </w:r>
      <w:r>
        <w:rPr>
          <w:rStyle w:val="StyleUnderline"/>
        </w:rPr>
        <w:t xml:space="preserve"> </w:t>
      </w:r>
      <w:r w:rsidRPr="00EA1655">
        <w:rPr>
          <w:rStyle w:val="StyleUnderline"/>
        </w:rPr>
        <w:t>United States and the Soviet Union</w:t>
      </w:r>
      <w:r w:rsidRPr="0089451C">
        <w:rPr>
          <w:sz w:val="14"/>
        </w:rPr>
        <w:t xml:space="preserve">—especially with regard to nuclear weapons. </w:t>
      </w:r>
      <w:r w:rsidRPr="00EA1655">
        <w:rPr>
          <w:rStyle w:val="StyleUnderline"/>
        </w:rPr>
        <w:t>Ideas about mutual deterrence based on second-strike capability and the deterrence</w:t>
      </w:r>
      <w:r>
        <w:rPr>
          <w:rStyle w:val="StyleUnderline"/>
        </w:rPr>
        <w:t xml:space="preserve"> </w:t>
      </w:r>
      <w:r w:rsidRPr="00EA1655">
        <w:rPr>
          <w:rStyle w:val="StyleUnderline"/>
        </w:rPr>
        <w:t>“rationality”</w:t>
      </w:r>
      <w:r w:rsidRPr="0089451C">
        <w:rPr>
          <w:sz w:val="14"/>
        </w:rPr>
        <w:t xml:space="preserve"> according to American or allied Western concepts </w:t>
      </w:r>
      <w:r w:rsidRPr="000C18BF">
        <w:rPr>
          <w:rStyle w:val="Emphasis"/>
          <w:highlight w:val="yellow"/>
        </w:rPr>
        <w:t>might be inaccurate guides</w:t>
      </w:r>
      <w:r w:rsidRPr="00EA1655">
        <w:rPr>
          <w:rStyle w:val="Emphasis"/>
        </w:rPr>
        <w:t xml:space="preserve"> to the avoidance of war </w:t>
      </w:r>
      <w:r w:rsidRPr="000C18BF">
        <w:rPr>
          <w:rStyle w:val="Emphasis"/>
          <w:highlight w:val="yellow"/>
        </w:rPr>
        <w:t>elsewhere</w:t>
      </w:r>
      <w:r w:rsidRPr="0089451C">
        <w:rPr>
          <w:sz w:val="14"/>
        </w:rPr>
        <w:t xml:space="preserve">.28 Furthermore, </w:t>
      </w:r>
      <w:r w:rsidRPr="00EA1655">
        <w:rPr>
          <w:rStyle w:val="StyleUnderline"/>
        </w:rPr>
        <w:t>powers favoring nuclear</w:t>
      </w:r>
      <w:r>
        <w:rPr>
          <w:rStyle w:val="StyleUnderline"/>
        </w:rPr>
        <w:t xml:space="preserve"> </w:t>
      </w:r>
      <w:r w:rsidRPr="00EA1655">
        <w:rPr>
          <w:rStyle w:val="StyleUnderline"/>
        </w:rPr>
        <w:t>containment in general may fall short of disagreement in specific political cases</w:t>
      </w:r>
      <w:r w:rsidRPr="0089451C">
        <w:rPr>
          <w:sz w:val="14"/>
        </w:rPr>
        <w:t xml:space="preserve">. Patrick M. Morgan has observed “insufficient agreement among states on how serious it [nuclear proliferation] is and on what to do about it.”29 </w:t>
      </w:r>
      <w:r w:rsidRPr="000C18BF">
        <w:rPr>
          <w:rStyle w:val="StyleUnderline"/>
          <w:highlight w:val="yellow"/>
        </w:rPr>
        <w:t>The case of Israel and</w:t>
      </w:r>
      <w:r w:rsidRPr="00EA1655">
        <w:rPr>
          <w:rStyle w:val="StyleUnderline"/>
        </w:rPr>
        <w:t xml:space="preserve"> its reaction to </w:t>
      </w:r>
      <w:r w:rsidRPr="000C18BF">
        <w:rPr>
          <w:rStyle w:val="StyleUnderline"/>
          <w:highlight w:val="yellow"/>
        </w:rPr>
        <w:t>Iran</w:t>
      </w:r>
      <w:r w:rsidRPr="00EA1655">
        <w:rPr>
          <w:rStyle w:val="StyleUnderline"/>
        </w:rPr>
        <w:t>’s apparent interest in developing and</w:t>
      </w:r>
      <w:r>
        <w:rPr>
          <w:rStyle w:val="StyleUnderline"/>
        </w:rPr>
        <w:t xml:space="preserve"> </w:t>
      </w:r>
      <w:r w:rsidRPr="00EA1655">
        <w:rPr>
          <w:rStyle w:val="StyleUnderline"/>
        </w:rPr>
        <w:t xml:space="preserve">deploying nuclear weapons </w:t>
      </w:r>
      <w:r w:rsidRPr="000C18BF">
        <w:rPr>
          <w:rStyle w:val="StyleUnderline"/>
          <w:highlight w:val="yellow"/>
        </w:rPr>
        <w:t>illustrate</w:t>
      </w:r>
      <w:r w:rsidRPr="00EA1655">
        <w:rPr>
          <w:rStyle w:val="StyleUnderline"/>
        </w:rPr>
        <w:t xml:space="preserve"> several of </w:t>
      </w:r>
      <w:r w:rsidRPr="000C18BF">
        <w:rPr>
          <w:rStyle w:val="StyleUnderline"/>
          <w:highlight w:val="yellow"/>
        </w:rPr>
        <w:t>the point</w:t>
      </w:r>
      <w:r w:rsidRPr="00EA1655">
        <w:rPr>
          <w:rStyle w:val="StyleUnderline"/>
        </w:rPr>
        <w:t>s made above about the</w:t>
      </w:r>
      <w:r>
        <w:rPr>
          <w:rStyle w:val="StyleUnderline"/>
        </w:rPr>
        <w:t xml:space="preserve"> </w:t>
      </w:r>
      <w:r w:rsidRPr="00EA1655">
        <w:rPr>
          <w:rStyle w:val="StyleUnderline"/>
        </w:rPr>
        <w:t>fragility of nuclear deterrence in post–Cold War conditions and, consequently, the</w:t>
      </w:r>
      <w:r>
        <w:rPr>
          <w:rStyle w:val="StyleUnderline"/>
        </w:rPr>
        <w:t xml:space="preserve"> </w:t>
      </w:r>
      <w:r w:rsidRPr="00EA1655">
        <w:rPr>
          <w:rStyle w:val="StyleUnderline"/>
        </w:rPr>
        <w:t>possibly meretricious appeal of prompt attacks.</w:t>
      </w:r>
      <w:r w:rsidRPr="0089451C">
        <w:rPr>
          <w:sz w:val="14"/>
        </w:rPr>
        <w:t xml:space="preserve"> </w:t>
      </w:r>
      <w:r w:rsidRPr="00EA1655">
        <w:rPr>
          <w:rStyle w:val="StyleUnderline"/>
        </w:rPr>
        <w:t>Israel regards Iran’s possession of</w:t>
      </w:r>
      <w:r>
        <w:rPr>
          <w:rStyle w:val="StyleUnderline"/>
        </w:rPr>
        <w:t xml:space="preserve"> </w:t>
      </w:r>
      <w:r w:rsidRPr="00EA1655">
        <w:rPr>
          <w:rStyle w:val="StyleUnderline"/>
        </w:rPr>
        <w:t>nuclear weapons as an existential threat</w:t>
      </w:r>
      <w:r w:rsidRPr="0089451C">
        <w:rPr>
          <w:sz w:val="14"/>
        </w:rPr>
        <w:t xml:space="preserve">; consequently, the possibility of an Israeli “preventive” conventional military strike against Iran’s nuclear infrastructure prior to actual Iranian nuclear weaponization cannot be excluded. </w:t>
      </w:r>
      <w:r w:rsidRPr="00EA1655">
        <w:rPr>
          <w:rStyle w:val="StyleUnderline"/>
        </w:rPr>
        <w:t xml:space="preserve">The </w:t>
      </w:r>
      <w:r w:rsidRPr="000C18BF">
        <w:rPr>
          <w:rStyle w:val="StyleUnderline"/>
          <w:highlight w:val="yellow"/>
        </w:rPr>
        <w:t>short flight times</w:t>
      </w:r>
      <w:r>
        <w:rPr>
          <w:rStyle w:val="StyleUnderline"/>
        </w:rPr>
        <w:t xml:space="preserve"> </w:t>
      </w:r>
      <w:r w:rsidRPr="00EA1655">
        <w:rPr>
          <w:rStyle w:val="StyleUnderline"/>
        </w:rPr>
        <w:t xml:space="preserve">of attacking Iranian missiles and the extreme </w:t>
      </w:r>
      <w:r w:rsidRPr="000C18BF">
        <w:rPr>
          <w:rStyle w:val="StyleUnderline"/>
          <w:highlight w:val="yellow"/>
        </w:rPr>
        <w:t>vulnerability of Israel’s small territory</w:t>
      </w:r>
      <w:r>
        <w:rPr>
          <w:rStyle w:val="StyleUnderline"/>
        </w:rPr>
        <w:t xml:space="preserve"> </w:t>
      </w:r>
      <w:r w:rsidRPr="00EA1655">
        <w:rPr>
          <w:rStyle w:val="StyleUnderline"/>
        </w:rPr>
        <w:t xml:space="preserve">and population to nuclear attacks suggest </w:t>
      </w:r>
      <w:r w:rsidRPr="000C18BF">
        <w:rPr>
          <w:rStyle w:val="StyleUnderline"/>
          <w:highlight w:val="yellow"/>
        </w:rPr>
        <w:t>an Israeli strategy of prompt launch</w:t>
      </w:r>
      <w:r w:rsidRPr="00EA1655">
        <w:rPr>
          <w:rStyle w:val="StyleUnderline"/>
        </w:rPr>
        <w:t xml:space="preserve"> in</w:t>
      </w:r>
      <w:r>
        <w:rPr>
          <w:rStyle w:val="StyleUnderline"/>
        </w:rPr>
        <w:t xml:space="preserve"> </w:t>
      </w:r>
      <w:r w:rsidRPr="00EA1655">
        <w:rPr>
          <w:rStyle w:val="StyleUnderline"/>
        </w:rPr>
        <w:t>response to credible warning of any Iranian nuclear strike</w:t>
      </w:r>
      <w:r w:rsidRPr="0089451C">
        <w:rPr>
          <w:sz w:val="14"/>
        </w:rPr>
        <w:t xml:space="preserve">. On the other hand, </w:t>
      </w:r>
      <w:r w:rsidRPr="00EA1655">
        <w:rPr>
          <w:rStyle w:val="StyleUnderline"/>
        </w:rPr>
        <w:t>a</w:t>
      </w:r>
      <w:r>
        <w:rPr>
          <w:rStyle w:val="StyleUnderline"/>
        </w:rPr>
        <w:t xml:space="preserve"> </w:t>
      </w:r>
      <w:r w:rsidRPr="00EA1655">
        <w:rPr>
          <w:rStyle w:val="StyleUnderline"/>
        </w:rPr>
        <w:t>nuclear attack on Israel would be suicidal for Iran</w:t>
      </w:r>
      <w:r w:rsidRPr="0089451C">
        <w:rPr>
          <w:sz w:val="14"/>
        </w:rPr>
        <w:t xml:space="preserve"> as a state actor vulnerable to powerful Israeli and possibly American responses. </w:t>
      </w:r>
      <w:r w:rsidRPr="00EA1655">
        <w:rPr>
          <w:rStyle w:val="StyleUnderline"/>
        </w:rPr>
        <w:t>Therefore, elements within</w:t>
      </w:r>
      <w:r>
        <w:rPr>
          <w:rStyle w:val="StyleUnderline"/>
        </w:rPr>
        <w:t xml:space="preserve"> </w:t>
      </w:r>
      <w:r w:rsidRPr="00EA1655">
        <w:rPr>
          <w:rStyle w:val="StyleUnderline"/>
        </w:rPr>
        <w:t>Iran’s complex power structure</w:t>
      </w:r>
      <w:r w:rsidRPr="0089451C">
        <w:rPr>
          <w:sz w:val="14"/>
        </w:rPr>
        <w:t xml:space="preserve">, such as the Revolutionary Guard, </w:t>
      </w:r>
      <w:r w:rsidRPr="00EA1655">
        <w:rPr>
          <w:rStyle w:val="StyleUnderline"/>
        </w:rPr>
        <w:t>might prefer to</w:t>
      </w:r>
      <w:r>
        <w:rPr>
          <w:rStyle w:val="StyleUnderline"/>
        </w:rPr>
        <w:t xml:space="preserve"> </w:t>
      </w:r>
      <w:r w:rsidRPr="00EA1655">
        <w:rPr>
          <w:rStyle w:val="StyleUnderline"/>
        </w:rPr>
        <w:t>smuggle nuclear weapons or materials to terrorists in Lebanon or elsewhere</w:t>
      </w:r>
      <w:r w:rsidRPr="0089451C">
        <w:rPr>
          <w:sz w:val="14"/>
        </w:rPr>
        <w:t xml:space="preserve">, preserving official deniability for Iran. </w:t>
      </w:r>
      <w:r w:rsidRPr="0089451C">
        <w:rPr>
          <w:rStyle w:val="StyleUnderline"/>
        </w:rPr>
        <w:t>But the larger problem is that, with</w:t>
      </w:r>
      <w:r w:rsidRPr="00EA1655">
        <w:rPr>
          <w:rStyle w:val="StyleUnderline"/>
        </w:rPr>
        <w:t xml:space="preserve"> respect to</w:t>
      </w:r>
      <w:r>
        <w:rPr>
          <w:rStyle w:val="StyleUnderline"/>
        </w:rPr>
        <w:t xml:space="preserve"> </w:t>
      </w:r>
      <w:r w:rsidRPr="00EA1655">
        <w:rPr>
          <w:rStyle w:val="StyleUnderline"/>
        </w:rPr>
        <w:t xml:space="preserve">state-on-state attacks between Tel Aviv and Tehran, </w:t>
      </w:r>
      <w:r w:rsidRPr="000C18BF">
        <w:rPr>
          <w:rStyle w:val="StyleUnderline"/>
          <w:highlight w:val="yellow"/>
        </w:rPr>
        <w:t>strategies of preemption</w:t>
      </w:r>
      <w:r w:rsidRPr="00EA1655">
        <w:rPr>
          <w:rStyle w:val="StyleUnderline"/>
        </w:rPr>
        <w:t xml:space="preserve"> or</w:t>
      </w:r>
      <w:r>
        <w:rPr>
          <w:rStyle w:val="StyleUnderline"/>
        </w:rPr>
        <w:t xml:space="preserve"> </w:t>
      </w:r>
      <w:r w:rsidRPr="00EA1655">
        <w:rPr>
          <w:rStyle w:val="StyleUnderline"/>
        </w:rPr>
        <w:t xml:space="preserve">even prevention </w:t>
      </w:r>
      <w:r w:rsidRPr="000C18BF">
        <w:rPr>
          <w:rStyle w:val="StyleUnderline"/>
          <w:highlight w:val="yellow"/>
        </w:rPr>
        <w:t>are encouraged by the structure of forces</w:t>
      </w:r>
      <w:r w:rsidRPr="00EA1655">
        <w:rPr>
          <w:rStyle w:val="StyleUnderline"/>
        </w:rPr>
        <w:t>, available weapons technologies,</w:t>
      </w:r>
      <w:r>
        <w:rPr>
          <w:rStyle w:val="StyleUnderline"/>
        </w:rPr>
        <w:t xml:space="preserve"> </w:t>
      </w:r>
      <w:r w:rsidRPr="000C18BF">
        <w:rPr>
          <w:rStyle w:val="StyleUnderline"/>
          <w:highlight w:val="yellow"/>
        </w:rPr>
        <w:t>high levels of political distrust</w:t>
      </w:r>
      <w:r w:rsidRPr="00EA1655">
        <w:rPr>
          <w:rStyle w:val="StyleUnderline"/>
        </w:rPr>
        <w:t xml:space="preserve"> between the governments of Israel and</w:t>
      </w:r>
      <w:r>
        <w:rPr>
          <w:rStyle w:val="StyleUnderline"/>
        </w:rPr>
        <w:t xml:space="preserve"> </w:t>
      </w:r>
      <w:r w:rsidRPr="00EA1655">
        <w:rPr>
          <w:rStyle w:val="StyleUnderline"/>
        </w:rPr>
        <w:t xml:space="preserve">Iran, </w:t>
      </w:r>
      <w:r w:rsidRPr="000C18BF">
        <w:rPr>
          <w:rStyle w:val="StyleUnderline"/>
          <w:highlight w:val="yellow"/>
        </w:rPr>
        <w:t>and expected costs of going second</w:t>
      </w:r>
      <w:r w:rsidRPr="00EA1655">
        <w:rPr>
          <w:rStyle w:val="StyleUnderline"/>
        </w:rPr>
        <w:t xml:space="preserve"> compared to first in some scenarios</w:t>
      </w:r>
      <w:r w:rsidRPr="0089451C">
        <w:rPr>
          <w:sz w:val="14"/>
        </w:rPr>
        <w:t xml:space="preserve">.30 Conclusions This article offers few words of consolation. On the evidence of past behavior, preemptive nuclear attacks are more likely and therefore more in need of deterrence or other means of avoidance than are preventive nuclear strikes. This finding has special pertinence during the present century, in which nuclear decision making is not as “locked down” by strategic nuclear bipolarity as it was during the Cold War. Existing nuclear weapons states will need to work out joint mechanisms for handling possibly destabilizing crises in the Middle East and in South or East Asia that might otherwise boil over due to regional actors with grievances, nukes, and insufficient experience in crisis management. Stability of a regional balance of nuclear terror resides mainly in the policies of states and in the intentions of their leaders. The numbers of nuclear-armed states in a region do not by themselves determine the probability of nuclear crisis or war. Another issue with respect to current and future nuclear deterrence is that although nuclear adventurism and fatal attraction to prompt attacks may start in the regions, they may not end there. For example, </w:t>
      </w:r>
      <w:r w:rsidRPr="000C18BF">
        <w:rPr>
          <w:rStyle w:val="StyleUnderline"/>
          <w:highlight w:val="yellow"/>
        </w:rPr>
        <w:t>a crowded nuclear Asia</w:t>
      </w:r>
      <w:r w:rsidRPr="0089451C">
        <w:rPr>
          <w:sz w:val="14"/>
        </w:rPr>
        <w:t xml:space="preserve"> also </w:t>
      </w:r>
      <w:r w:rsidRPr="000C18BF">
        <w:rPr>
          <w:rStyle w:val="StyleUnderline"/>
          <w:highlight w:val="yellow"/>
        </w:rPr>
        <w:t xml:space="preserve">threatens to expand “regional” rivalries into </w:t>
      </w:r>
      <w:r w:rsidRPr="000C18BF">
        <w:rPr>
          <w:rStyle w:val="Emphasis"/>
          <w:highlight w:val="yellow"/>
        </w:rPr>
        <w:t>global confrontations</w:t>
      </w:r>
      <w:r w:rsidRPr="00EA1655">
        <w:rPr>
          <w:rStyle w:val="StyleUnderline"/>
        </w:rPr>
        <w:t xml:space="preserve"> </w:t>
      </w:r>
      <w:r w:rsidRPr="0089451C">
        <w:rPr>
          <w:rStyle w:val="StyleUnderline"/>
        </w:rPr>
        <w:t>because the Asian nuclear club includes nuclear weapons states</w:t>
      </w:r>
      <w:r w:rsidRPr="00EA1655">
        <w:rPr>
          <w:rStyle w:val="StyleUnderline"/>
        </w:rPr>
        <w:t xml:space="preserve"> with global ambitions</w:t>
      </w:r>
      <w:r w:rsidRPr="0089451C">
        <w:rPr>
          <w:sz w:val="14"/>
        </w:rPr>
        <w:t>. This concern about horizontal escalation from a regional nuclear conflict has led some experts to recommend that the United States adopt an unconditional “no-first-use” policy for its nuclear weapons and urge other nuclear weapons states to do likewise. An agreed multilateral no-first-use policy would allegedly help prevent an outbreak of nuclear war in Asia and contain such a war if it occurred.31</w:t>
      </w:r>
    </w:p>
    <w:p w14:paraId="05BD1910" w14:textId="77777777" w:rsidR="00E90FA3" w:rsidRDefault="00E90FA3" w:rsidP="00E90FA3">
      <w:pPr>
        <w:rPr>
          <w:rStyle w:val="Emphasis"/>
        </w:rPr>
      </w:pPr>
    </w:p>
    <w:p w14:paraId="42771FC1" w14:textId="77777777" w:rsidR="00E90FA3" w:rsidRDefault="00E90FA3" w:rsidP="00E90FA3">
      <w:pPr>
        <w:pStyle w:val="Heading3"/>
      </w:pPr>
      <w:r>
        <w:t>Retrenchment Impact --- A2: NATO Bad</w:t>
      </w:r>
    </w:p>
    <w:p w14:paraId="6F09F7A4" w14:textId="77777777" w:rsidR="00E90FA3" w:rsidRDefault="00E90FA3" w:rsidP="00E90FA3"/>
    <w:p w14:paraId="6C6E482F" w14:textId="77777777" w:rsidR="00E90FA3" w:rsidRDefault="00E90FA3" w:rsidP="00E90FA3">
      <w:pPr>
        <w:pStyle w:val="Heading4"/>
      </w:pPr>
      <w:r>
        <w:t xml:space="preserve">Turn – NATO REDUCES entanglement by deterring adversaries and reducing overstretch and INCREASING restraint  </w:t>
      </w:r>
    </w:p>
    <w:p w14:paraId="5DD42BC8" w14:textId="77777777" w:rsidR="00E90FA3" w:rsidRDefault="00E90FA3" w:rsidP="00E90FA3">
      <w:r w:rsidRPr="002C4736">
        <w:rPr>
          <w:rStyle w:val="Style13ptBold"/>
        </w:rPr>
        <w:t>Beckley 15</w:t>
      </w:r>
      <w:r>
        <w:t xml:space="preserve"> --- </w:t>
      </w:r>
      <w:r w:rsidRPr="002C4736">
        <w:t xml:space="preserve">Michael Beckley is Assistant Professor of Political Science at Tufts University. “THE MYTH OF ENTANGLING ALLIANCES” June 2015, </w:t>
      </w:r>
      <w:hyperlink r:id="rId228" w:history="1">
        <w:r w:rsidRPr="00276013">
          <w:rPr>
            <w:rStyle w:val="Hyperlink"/>
          </w:rPr>
          <w:t>https://warontherocks.com/2015/06/the-myth-of-entangling-alliances/</w:t>
        </w:r>
      </w:hyperlink>
      <w:r>
        <w:t xml:space="preserve"> (BJN)</w:t>
      </w:r>
    </w:p>
    <w:p w14:paraId="2FA08979" w14:textId="77777777" w:rsidR="00E90FA3" w:rsidRPr="00F44BF0" w:rsidRDefault="00E90FA3" w:rsidP="00E90FA3">
      <w:pPr>
        <w:rPr>
          <w:sz w:val="14"/>
        </w:rPr>
      </w:pPr>
      <w:r w:rsidRPr="00F44BF0">
        <w:rPr>
          <w:sz w:val="14"/>
        </w:rPr>
        <w:t xml:space="preserve">Since World War II, however, U.S. leaders have reversed course and signed defense pacts with more than 60 countries. As a result, the United States is legally obligated to defend a patchwork of nations that spans five continents, contains 25 percent of the earth’s population, and accounts for nearly 75 percent of global economic output. </w:t>
      </w:r>
      <w:r w:rsidRPr="000C18BF">
        <w:rPr>
          <w:rStyle w:val="StyleUnderline"/>
          <w:highlight w:val="yellow"/>
        </w:rPr>
        <w:t>To what extent does</w:t>
      </w:r>
      <w:r w:rsidRPr="00F44BF0">
        <w:rPr>
          <w:sz w:val="14"/>
        </w:rPr>
        <w:t xml:space="preserve"> this massive </w:t>
      </w:r>
      <w:r w:rsidRPr="000C18BF">
        <w:rPr>
          <w:rStyle w:val="StyleUnderline"/>
          <w:highlight w:val="yellow"/>
        </w:rPr>
        <w:t>commitment entangle the United States</w:t>
      </w:r>
      <w:r w:rsidRPr="00F44BF0">
        <w:rPr>
          <w:rStyle w:val="StyleUnderline"/>
        </w:rPr>
        <w:t xml:space="preserve"> in wars</w:t>
      </w:r>
      <w:r w:rsidRPr="00F44BF0">
        <w:rPr>
          <w:sz w:val="14"/>
        </w:rPr>
        <w:t xml:space="preserve"> it would otherwise avoid? This is a pivotal question for U.S. foreign policy — and one that increasingly divides U.S. policymakers from many of the nation’s most prominent international relations scholars. </w:t>
      </w:r>
      <w:r w:rsidRPr="00F44BF0">
        <w:rPr>
          <w:rStyle w:val="Emphasis"/>
        </w:rPr>
        <w:t>U.S. political leaders almost uniformly support allied engagement</w:t>
      </w:r>
      <w:r w:rsidRPr="00F44BF0">
        <w:rPr>
          <w:sz w:val="14"/>
        </w:rPr>
        <w:t xml:space="preserve">, and President Barack Obama recently reaffirmed U.S. commitments to defend allies during crises between North and South Korea, Iran and Israel, Russia and Ukraine, and China on the one hand and Japan and the Philippines on the other. </w:t>
      </w:r>
      <w:r w:rsidRPr="00F44BF0">
        <w:rPr>
          <w:rStyle w:val="StyleUnderline"/>
        </w:rPr>
        <w:t>A growing number of scholars, however, argue that such commitments are dangerous and should be abandoned</w:t>
      </w:r>
      <w:r w:rsidRPr="00F44BF0">
        <w:rPr>
          <w:sz w:val="14"/>
        </w:rPr>
        <w:t xml:space="preserve">. According to these scholars, America’s alliances are not assets but rather “transmission belts for war” that “risk roping the United States into conflicts over strategically marginal territory.” </w:t>
      </w:r>
      <w:r w:rsidRPr="00F44BF0">
        <w:rPr>
          <w:rStyle w:val="StyleUnderline"/>
        </w:rPr>
        <w:t>Several scholars even compare the U.S. alliance network to the tangled web of European security commitments that helped catalyze World War I. To avoid getting sucked into foreign wars, these scholars argue, the United States should scale back its alliance network</w:t>
      </w:r>
      <w:r w:rsidRPr="00F44BF0">
        <w:rPr>
          <w:sz w:val="14"/>
        </w:rPr>
        <w:t xml:space="preserve"> or scrap it altogether — measures that, if implemented, would constitute the biggest shift in U.S. grand strategy in two generations. </w:t>
      </w:r>
      <w:r w:rsidRPr="00F44BF0">
        <w:rPr>
          <w:rStyle w:val="StyleUnderline"/>
        </w:rPr>
        <w:t>Are these fears of entangling alliances warranted</w:t>
      </w:r>
      <w:r w:rsidRPr="00F44BF0">
        <w:rPr>
          <w:sz w:val="14"/>
        </w:rPr>
        <w:t>? To find out</w:t>
      </w:r>
      <w:r w:rsidRPr="000C18BF">
        <w:rPr>
          <w:sz w:val="14"/>
          <w:highlight w:val="yellow"/>
        </w:rPr>
        <w:t xml:space="preserve">, </w:t>
      </w:r>
      <w:r w:rsidRPr="000C18BF">
        <w:rPr>
          <w:rStyle w:val="StyleUnderline"/>
          <w:highlight w:val="yellow"/>
        </w:rPr>
        <w:t>I analyzed every U.S. military conflict</w:t>
      </w:r>
      <w:r w:rsidRPr="00F44BF0">
        <w:rPr>
          <w:rStyle w:val="StyleUnderline"/>
        </w:rPr>
        <w:t xml:space="preserve"> since 1948</w:t>
      </w:r>
      <w:r w:rsidRPr="00F44BF0">
        <w:rPr>
          <w:sz w:val="14"/>
        </w:rPr>
        <w:t xml:space="preserve"> (the year the United States signed its first peacetime alliance) </w:t>
      </w:r>
      <w:r w:rsidRPr="00F44BF0">
        <w:rPr>
          <w:rStyle w:val="StyleUnderline"/>
        </w:rPr>
        <w:t>and asked a basic question: To what extent was U.S. involvement driven by formal alliance commitments?</w:t>
      </w:r>
      <w:r>
        <w:rPr>
          <w:rStyle w:val="StyleUnderline"/>
        </w:rPr>
        <w:t xml:space="preserve"> </w:t>
      </w:r>
      <w:r w:rsidRPr="000C18BF">
        <w:rPr>
          <w:rStyle w:val="StyleUnderline"/>
          <w:highlight w:val="yellow"/>
        </w:rPr>
        <w:t>The results</w:t>
      </w:r>
      <w:r w:rsidRPr="00F44BF0">
        <w:rPr>
          <w:sz w:val="14"/>
        </w:rPr>
        <w:t xml:space="preserve">, which are published in an article in International Security, </w:t>
      </w:r>
      <w:r w:rsidRPr="000C18BF">
        <w:rPr>
          <w:rStyle w:val="StyleUnderline"/>
          <w:highlight w:val="yellow"/>
        </w:rPr>
        <w:t>are surprising</w:t>
      </w:r>
      <w:r w:rsidRPr="00F44BF0">
        <w:rPr>
          <w:rStyle w:val="Emphasis"/>
        </w:rPr>
        <w:t xml:space="preserve">: U.S. </w:t>
      </w:r>
      <w:r w:rsidRPr="000C18BF">
        <w:rPr>
          <w:rStyle w:val="Emphasis"/>
          <w:highlight w:val="yellow"/>
        </w:rPr>
        <w:t>entanglement</w:t>
      </w:r>
      <w:r w:rsidRPr="00F44BF0">
        <w:rPr>
          <w:rStyle w:val="Emphasis"/>
        </w:rPr>
        <w:t xml:space="preserve"> almost </w:t>
      </w:r>
      <w:r w:rsidRPr="000C18BF">
        <w:rPr>
          <w:rStyle w:val="Emphasis"/>
          <w:highlight w:val="yellow"/>
        </w:rPr>
        <w:t>never happens.</w:t>
      </w:r>
      <w:r w:rsidRPr="00F44BF0">
        <w:rPr>
          <w:sz w:val="14"/>
        </w:rPr>
        <w:t xml:space="preserve"> </w:t>
      </w:r>
      <w:r w:rsidRPr="00F44BF0">
        <w:rPr>
          <w:rStyle w:val="StyleUnderline"/>
        </w:rPr>
        <w:t>Over a 65-year period in which the United States had more than 60 formal allies</w:t>
      </w:r>
      <w:r w:rsidRPr="00F44BF0">
        <w:rPr>
          <w:sz w:val="14"/>
        </w:rPr>
        <w:t xml:space="preserve">, </w:t>
      </w:r>
      <w:r w:rsidRPr="000C18BF">
        <w:rPr>
          <w:rStyle w:val="Emphasis"/>
          <w:highlight w:val="yellow"/>
        </w:rPr>
        <w:t>there have been only five</w:t>
      </w:r>
      <w:r w:rsidRPr="00F44BF0">
        <w:rPr>
          <w:rStyle w:val="Emphasis"/>
        </w:rPr>
        <w:t xml:space="preserve"> ostensible </w:t>
      </w:r>
      <w:r w:rsidRPr="000C18BF">
        <w:rPr>
          <w:rStyle w:val="Emphasis"/>
          <w:highlight w:val="yellow"/>
        </w:rPr>
        <w:t>episodes of</w:t>
      </w:r>
      <w:r w:rsidRPr="00F44BF0">
        <w:rPr>
          <w:rStyle w:val="Emphasis"/>
        </w:rPr>
        <w:t xml:space="preserve"> U.S. </w:t>
      </w:r>
      <w:r w:rsidRPr="000C18BF">
        <w:rPr>
          <w:rStyle w:val="Emphasis"/>
          <w:highlight w:val="yellow"/>
        </w:rPr>
        <w:t>entanglement</w:t>
      </w:r>
      <w:r w:rsidRPr="00F44BF0">
        <w:rPr>
          <w:sz w:val="14"/>
        </w:rPr>
        <w:t xml:space="preserve"> — the 1954 and 1995/96 Taiwan Strait Crises; the Vietnam War; and the interventions in Bosnia and Kosovo in the 1990s — </w:t>
      </w:r>
      <w:r w:rsidRPr="000C18BF">
        <w:rPr>
          <w:rStyle w:val="StyleUnderline"/>
          <w:highlight w:val="yellow"/>
        </w:rPr>
        <w:t xml:space="preserve">and even these cases are </w:t>
      </w:r>
      <w:r w:rsidRPr="000C18BF">
        <w:rPr>
          <w:rStyle w:val="Emphasis"/>
          <w:highlight w:val="yellow"/>
        </w:rPr>
        <w:t>far from clear-cut</w:t>
      </w:r>
      <w:r w:rsidRPr="00F44BF0">
        <w:rPr>
          <w:rStyle w:val="StyleUnderline"/>
        </w:rPr>
        <w:t>.</w:t>
      </w:r>
      <w:r w:rsidRPr="00F44BF0">
        <w:rPr>
          <w:sz w:val="14"/>
        </w:rPr>
        <w:t xml:space="preserve"> </w:t>
      </w:r>
      <w:r w:rsidRPr="00F44BF0">
        <w:rPr>
          <w:rStyle w:val="StyleUnderline"/>
        </w:rPr>
        <w:t xml:space="preserve">In each case </w:t>
      </w:r>
      <w:r w:rsidRPr="000C18BF">
        <w:rPr>
          <w:rStyle w:val="StyleUnderline"/>
          <w:highlight w:val="yellow"/>
        </w:rPr>
        <w:t>there were other important drivers of U.S. involvement</w:t>
      </w:r>
      <w:r w:rsidRPr="00F44BF0">
        <w:rPr>
          <w:rStyle w:val="StyleUnderline"/>
        </w:rPr>
        <w:t>, U.S. policymakers carefully limited support for allies</w:t>
      </w:r>
      <w:r w:rsidRPr="00F44BF0">
        <w:rPr>
          <w:sz w:val="14"/>
        </w:rPr>
        <w:t xml:space="preserve">, allies restrained the United States from escalating its involvement, </w:t>
      </w:r>
      <w:r w:rsidRPr="000C18BF">
        <w:rPr>
          <w:rStyle w:val="Emphasis"/>
          <w:highlight w:val="yellow"/>
        </w:rPr>
        <w:t>the United States deterred adversaries and allies from escalating the conflict</w:t>
      </w:r>
      <w:r w:rsidRPr="00F44BF0">
        <w:rPr>
          <w:sz w:val="14"/>
        </w:rPr>
        <w:t xml:space="preserve">, or all of the above. Against this limited evidence of entanglement, </w:t>
      </w:r>
      <w:r w:rsidRPr="000C18BF">
        <w:rPr>
          <w:rStyle w:val="StyleUnderline"/>
          <w:highlight w:val="yellow"/>
        </w:rPr>
        <w:t xml:space="preserve">I find many cases in which </w:t>
      </w:r>
      <w:r w:rsidRPr="000C18BF">
        <w:rPr>
          <w:rStyle w:val="Emphasis"/>
          <w:highlight w:val="yellow"/>
        </w:rPr>
        <w:t>alliances restrained the U</w:t>
      </w:r>
      <w:r w:rsidRPr="00F44BF0">
        <w:rPr>
          <w:rStyle w:val="Emphasis"/>
        </w:rPr>
        <w:t xml:space="preserve">nited </w:t>
      </w:r>
      <w:r w:rsidRPr="000C18BF">
        <w:rPr>
          <w:rStyle w:val="Emphasis"/>
          <w:highlight w:val="yellow"/>
        </w:rPr>
        <w:t>S</w:t>
      </w:r>
      <w:r w:rsidRPr="00F44BF0">
        <w:rPr>
          <w:rStyle w:val="Emphasis"/>
        </w:rPr>
        <w:t>tates</w:t>
      </w:r>
      <w:r w:rsidRPr="00F44BF0">
        <w:rPr>
          <w:sz w:val="14"/>
        </w:rPr>
        <w:t xml:space="preserve">, </w:t>
      </w:r>
      <w:r w:rsidRPr="00F44BF0">
        <w:rPr>
          <w:rStyle w:val="StyleUnderline"/>
        </w:rPr>
        <w:t xml:space="preserve">or in which the United States </w:t>
      </w:r>
      <w:r w:rsidRPr="00F44BF0">
        <w:rPr>
          <w:rStyle w:val="Emphasis"/>
        </w:rPr>
        <w:t>restrained its allies</w:t>
      </w:r>
      <w:r w:rsidRPr="00F44BF0">
        <w:rPr>
          <w:sz w:val="14"/>
        </w:rPr>
        <w:t xml:space="preserve"> or sidestepped costly commitments. I only examine U.S. military conflicts and therefore cannot evaluate fully the prevalence of such cases of peace, but even within my biased sample, there are at least four cases in which alliances prevented U.S. escalation, and another seven cases in which the United States reneged on security commitments and/or restrained an ally from attacking a third party. Of course, the United States has fought alongside allies on numerous occasions. But </w:t>
      </w:r>
      <w:r w:rsidRPr="00F44BF0">
        <w:rPr>
          <w:rStyle w:val="StyleUnderline"/>
        </w:rPr>
        <w:t>in most cases, U.S. actions were driven by an alignment of interests</w:t>
      </w:r>
      <w:r w:rsidRPr="00F44BF0">
        <w:rPr>
          <w:sz w:val="14"/>
        </w:rPr>
        <w:t xml:space="preserve"> between the United States and its allies, </w:t>
      </w:r>
      <w:r w:rsidRPr="00F44BF0">
        <w:rPr>
          <w:rStyle w:val="Emphasis"/>
        </w:rPr>
        <w:t>not by alliance obligations.</w:t>
      </w:r>
      <w:r w:rsidRPr="00F44BF0">
        <w:rPr>
          <w:sz w:val="14"/>
        </w:rPr>
        <w:t xml:space="preserve"> In fact, in many cases, U.S. policymakers were the main advocates of military intervention and cajoled reluctant allies to join the fight. At worst, therefore, alliances have had a mixed effect on U.S. involvement in military conflicts — some alliances at times have encouraged U.S. military involvement, others have discouraged it, and some have simply been ignored by U.S. policymakers. The risk of entanglement is not trivial, but historically, U.S. policymakers have managed this risk by inserting loopholes into alliance agreements, shirking costly commitments, maintaining a diversified alliance portfolio that generates offsetting demands from different allies, and using explicit alliance commitments to deter adversaries and restrain allies from initiating or escalating conflicts. Ultimately, this indicates that </w:t>
      </w:r>
      <w:r w:rsidRPr="000C18BF">
        <w:rPr>
          <w:rStyle w:val="StyleUnderline"/>
          <w:highlight w:val="yellow"/>
        </w:rPr>
        <w:t>allied engagement</w:t>
      </w:r>
      <w:r w:rsidRPr="00F44BF0">
        <w:rPr>
          <w:sz w:val="14"/>
        </w:rPr>
        <w:t xml:space="preserve"> does not preclude, and </w:t>
      </w:r>
      <w:r w:rsidRPr="000C18BF">
        <w:rPr>
          <w:rStyle w:val="Emphasis"/>
          <w:highlight w:val="yellow"/>
        </w:rPr>
        <w:t>may</w:t>
      </w:r>
      <w:r w:rsidRPr="00F44BF0">
        <w:rPr>
          <w:rStyle w:val="Emphasis"/>
        </w:rPr>
        <w:t xml:space="preserve"> even </w:t>
      </w:r>
      <w:r w:rsidRPr="000C18BF">
        <w:rPr>
          <w:rStyle w:val="Emphasis"/>
          <w:highlight w:val="yellow"/>
        </w:rPr>
        <w:t>facilitate, U.S. military restraint</w:t>
      </w:r>
      <w:r w:rsidRPr="000C18BF">
        <w:rPr>
          <w:sz w:val="14"/>
          <w:highlight w:val="yellow"/>
        </w:rPr>
        <w:t>.</w:t>
      </w:r>
      <w:r w:rsidRPr="00F44BF0">
        <w:rPr>
          <w:sz w:val="14"/>
        </w:rPr>
        <w:t xml:space="preserve"> </w:t>
      </w:r>
      <w:r w:rsidRPr="00F44BF0">
        <w:rPr>
          <w:rStyle w:val="StyleUnderline"/>
        </w:rPr>
        <w:t xml:space="preserve">When the United States has </w:t>
      </w:r>
      <w:r w:rsidRPr="000C18BF">
        <w:rPr>
          <w:rStyle w:val="StyleUnderline"/>
          <w:highlight w:val="yellow"/>
        </w:rPr>
        <w:t>overreached militarily</w:t>
      </w:r>
      <w:r w:rsidRPr="00F44BF0">
        <w:rPr>
          <w:rStyle w:val="StyleUnderline"/>
        </w:rPr>
        <w:t xml:space="preserve">, the main </w:t>
      </w:r>
      <w:r w:rsidRPr="000C18BF">
        <w:rPr>
          <w:rStyle w:val="StyleUnderline"/>
          <w:highlight w:val="yellow"/>
        </w:rPr>
        <w:t>cause has</w:t>
      </w:r>
      <w:r w:rsidRPr="00F44BF0">
        <w:rPr>
          <w:rStyle w:val="StyleUnderline"/>
        </w:rPr>
        <w:t xml:space="preserve"> not </w:t>
      </w:r>
      <w:r w:rsidRPr="000C18BF">
        <w:rPr>
          <w:rStyle w:val="StyleUnderline"/>
          <w:highlight w:val="yellow"/>
        </w:rPr>
        <w:t>been</w:t>
      </w:r>
      <w:r w:rsidRPr="00F44BF0">
        <w:rPr>
          <w:rStyle w:val="StyleUnderline"/>
        </w:rPr>
        <w:t xml:space="preserve"> entangling alliances but rather</w:t>
      </w:r>
      <w:r w:rsidRPr="00F44BF0">
        <w:rPr>
          <w:sz w:val="14"/>
        </w:rPr>
        <w:t xml:space="preserve"> what Richard Betts calls “</w:t>
      </w:r>
      <w:r w:rsidRPr="00F44BF0">
        <w:rPr>
          <w:rStyle w:val="Emphasis"/>
        </w:rPr>
        <w:t>self-entrapment</w:t>
      </w:r>
      <w:r w:rsidRPr="00F44BF0">
        <w:rPr>
          <w:sz w:val="14"/>
        </w:rPr>
        <w:t xml:space="preserve">” — </w:t>
      </w:r>
      <w:r w:rsidRPr="000C18BF">
        <w:rPr>
          <w:rStyle w:val="StyleUnderline"/>
          <w:highlight w:val="yellow"/>
        </w:rPr>
        <w:t>the tendency of U.S. leaders to</w:t>
      </w:r>
      <w:r w:rsidRPr="00F44BF0">
        <w:rPr>
          <w:rStyle w:val="StyleUnderline"/>
        </w:rPr>
        <w:t xml:space="preserve"> define national interests expansively, to </w:t>
      </w:r>
      <w:r w:rsidRPr="000C18BF">
        <w:rPr>
          <w:rStyle w:val="StyleUnderline"/>
          <w:highlight w:val="yellow"/>
        </w:rPr>
        <w:t>exaggerate</w:t>
      </w:r>
      <w:r w:rsidRPr="00F44BF0">
        <w:rPr>
          <w:rStyle w:val="StyleUnderline"/>
        </w:rPr>
        <w:t xml:space="preserve"> the magnitude of </w:t>
      </w:r>
      <w:r w:rsidRPr="000C18BF">
        <w:rPr>
          <w:rStyle w:val="StyleUnderline"/>
          <w:highlight w:val="yellow"/>
        </w:rPr>
        <w:t>foreign threats</w:t>
      </w:r>
      <w:r w:rsidRPr="00F44BF0">
        <w:rPr>
          <w:sz w:val="14"/>
        </w:rPr>
        <w:t xml:space="preserve">, and to underestimate the costs of military intervention. </w:t>
      </w:r>
      <w:r w:rsidRPr="000C18BF">
        <w:rPr>
          <w:rStyle w:val="Emphasis"/>
          <w:highlight w:val="yellow"/>
        </w:rPr>
        <w:t>Scrapping alliances will not correct</w:t>
      </w:r>
      <w:r w:rsidRPr="00F44BF0">
        <w:rPr>
          <w:rStyle w:val="Emphasis"/>
        </w:rPr>
        <w:t xml:space="preserve"> these </w:t>
      </w:r>
      <w:r w:rsidRPr="000C18BF">
        <w:rPr>
          <w:rStyle w:val="Emphasis"/>
          <w:highlight w:val="yellow"/>
        </w:rPr>
        <w:t>bad habits</w:t>
      </w:r>
      <w:r w:rsidRPr="00F44BF0">
        <w:rPr>
          <w:sz w:val="14"/>
        </w:rPr>
        <w:t xml:space="preserve">. In fact, </w:t>
      </w:r>
      <w:r w:rsidRPr="000C18BF">
        <w:rPr>
          <w:rStyle w:val="Emphasis"/>
          <w:highlight w:val="yellow"/>
        </w:rPr>
        <w:t xml:space="preserve">disengaging from alliances may </w:t>
      </w:r>
      <w:r w:rsidRPr="00F44BF0">
        <w:rPr>
          <w:rStyle w:val="Emphasis"/>
        </w:rPr>
        <w:t xml:space="preserve">simply </w:t>
      </w:r>
      <w:r w:rsidRPr="000C18BF">
        <w:rPr>
          <w:rStyle w:val="Emphasis"/>
          <w:highlight w:val="yellow"/>
        </w:rPr>
        <w:t>unshackle the U</w:t>
      </w:r>
      <w:r w:rsidRPr="00F44BF0">
        <w:rPr>
          <w:rStyle w:val="Emphasis"/>
        </w:rPr>
        <w:t xml:space="preserve">nited </w:t>
      </w:r>
      <w:r w:rsidRPr="000C18BF">
        <w:rPr>
          <w:rStyle w:val="Emphasis"/>
          <w:highlight w:val="yellow"/>
        </w:rPr>
        <w:t>S</w:t>
      </w:r>
      <w:r w:rsidRPr="00F44BF0">
        <w:rPr>
          <w:rStyle w:val="Emphasis"/>
        </w:rPr>
        <w:t xml:space="preserve">tates </w:t>
      </w:r>
      <w:r w:rsidRPr="000C18BF">
        <w:rPr>
          <w:rStyle w:val="Emphasis"/>
          <w:highlight w:val="yellow"/>
        </w:rPr>
        <w:t>and enable it to intervene recklessly abroad</w:t>
      </w:r>
      <w:r w:rsidRPr="00F44BF0">
        <w:rPr>
          <w:rStyle w:val="Emphasis"/>
        </w:rPr>
        <w:t xml:space="preserve"> while leaving it </w:t>
      </w:r>
      <w:r w:rsidRPr="000C18BF">
        <w:rPr>
          <w:rStyle w:val="Emphasis"/>
          <w:highlight w:val="yellow"/>
        </w:rPr>
        <w:t>without partners</w:t>
      </w:r>
      <w:r w:rsidRPr="00F44BF0">
        <w:rPr>
          <w:rStyle w:val="Emphasis"/>
        </w:rPr>
        <w:t xml:space="preserve"> to share the burden</w:t>
      </w:r>
      <w:r w:rsidRPr="00F44BF0">
        <w:rPr>
          <w:sz w:val="14"/>
        </w:rPr>
        <w:t xml:space="preserve"> when those interventions go awry. </w:t>
      </w:r>
      <w:r w:rsidRPr="000C18BF">
        <w:rPr>
          <w:rStyle w:val="StyleUnderline"/>
          <w:highlight w:val="yellow"/>
        </w:rPr>
        <w:t>A better route to a disciplined defense policy would be to</w:t>
      </w:r>
      <w:r w:rsidRPr="00F44BF0">
        <w:rPr>
          <w:rStyle w:val="StyleUnderline"/>
        </w:rPr>
        <w:t xml:space="preserve"> </w:t>
      </w:r>
      <w:r w:rsidRPr="00F44BF0">
        <w:rPr>
          <w:sz w:val="14"/>
        </w:rPr>
        <w:t xml:space="preserve">(1) </w:t>
      </w:r>
      <w:r w:rsidRPr="00F44BF0">
        <w:rPr>
          <w:rStyle w:val="Emphasis"/>
        </w:rPr>
        <w:t>bolster congressional constraints</w:t>
      </w:r>
      <w:r w:rsidRPr="00F44BF0">
        <w:rPr>
          <w:sz w:val="14"/>
        </w:rPr>
        <w:t xml:space="preserve"> on the president’s ability to send U.S. forces into battle; (2) develop guidelines governing the use of force and make them the centerpiece of national debate before every potential military intervention; and (3) </w:t>
      </w:r>
      <w:r w:rsidRPr="000C18BF">
        <w:rPr>
          <w:rStyle w:val="Emphasis"/>
          <w:highlight w:val="yellow"/>
        </w:rPr>
        <w:t>retain allies, who can provide U.S. leaders with a second opinion</w:t>
      </w:r>
      <w:r w:rsidRPr="00F44BF0">
        <w:rPr>
          <w:rStyle w:val="Emphasis"/>
        </w:rPr>
        <w:t xml:space="preserve"> on the merits of potential interventions</w:t>
      </w:r>
      <w:r w:rsidRPr="00F44BF0">
        <w:rPr>
          <w:sz w:val="14"/>
        </w:rPr>
        <w:t xml:space="preserve">, political cover when U.S. leaders decide not to intervene, and troops, supplies, intelligence, and money when the United States does intervene. In short, </w:t>
      </w:r>
      <w:r w:rsidRPr="000C18BF">
        <w:rPr>
          <w:rStyle w:val="Emphasis"/>
          <w:highlight w:val="yellow"/>
        </w:rPr>
        <w:t>military restraint is best pursued through allied engagement</w:t>
      </w:r>
      <w:r w:rsidRPr="00F44BF0">
        <w:rPr>
          <w:sz w:val="14"/>
        </w:rPr>
        <w:t xml:space="preserve">, burden-sharing, and domestic reform — </w:t>
      </w:r>
      <w:r w:rsidRPr="000C18BF">
        <w:rPr>
          <w:rStyle w:val="Emphasis"/>
          <w:highlight w:val="yellow"/>
        </w:rPr>
        <w:t>not retrenchment</w:t>
      </w:r>
      <w:r w:rsidRPr="00F44BF0">
        <w:rPr>
          <w:sz w:val="14"/>
        </w:rPr>
        <w:t>.</w:t>
      </w:r>
    </w:p>
    <w:p w14:paraId="3CC6BD6D" w14:textId="77777777" w:rsidR="00E90FA3" w:rsidRDefault="00E90FA3" w:rsidP="00E90FA3"/>
    <w:p w14:paraId="2F5DC99A" w14:textId="77777777" w:rsidR="00E90FA3" w:rsidRDefault="00E90FA3" w:rsidP="00E90FA3">
      <w:pPr>
        <w:pStyle w:val="Heading4"/>
      </w:pPr>
      <w:r>
        <w:t>NATO solves terrorism</w:t>
      </w:r>
    </w:p>
    <w:p w14:paraId="3C0BEBF7" w14:textId="77777777" w:rsidR="00E90FA3" w:rsidRPr="00B8527C" w:rsidRDefault="00E90FA3" w:rsidP="00E90FA3">
      <w:r w:rsidRPr="00B8527C">
        <w:rPr>
          <w:rStyle w:val="Style13ptBold"/>
        </w:rPr>
        <w:t>Nelson 04</w:t>
      </w:r>
      <w:r>
        <w:rPr>
          <w:rStyle w:val="Style13ptBold"/>
        </w:rPr>
        <w:t xml:space="preserve"> </w:t>
      </w:r>
      <w:r w:rsidRPr="00B8527C">
        <w:t xml:space="preserve">Richard Nelson is director of program development at the Atlantic Council of the United States (ACUS) "NATO's Role in Confronting International Terrorism", January 2004, </w:t>
      </w:r>
      <w:hyperlink r:id="rId229" w:history="1">
        <w:r w:rsidRPr="00B8527C">
          <w:rPr>
            <w:rStyle w:val="Hyperlink"/>
          </w:rPr>
          <w:t>https://www.nato.int/docu/review/2004/Interpreting-Istanbul/Refining-NATO-role-terrorism/EN/index.htm</w:t>
        </w:r>
      </w:hyperlink>
    </w:p>
    <w:p w14:paraId="30684676" w14:textId="77777777" w:rsidR="00E90FA3" w:rsidRPr="00B8527C" w:rsidRDefault="00E90FA3" w:rsidP="00E90FA3">
      <w:pPr>
        <w:rPr>
          <w:rFonts w:asciiTheme="minorHAnsi" w:hAnsiTheme="minorHAnsi" w:cstheme="minorHAnsi"/>
          <w:sz w:val="14"/>
        </w:rPr>
      </w:pPr>
      <w:r w:rsidRPr="00B8527C">
        <w:rPr>
          <w:rFonts w:asciiTheme="minorHAnsi" w:eastAsia="Times New Roman" w:hAnsiTheme="minorHAnsi" w:cstheme="minorHAnsi"/>
          <w:i/>
          <w:iCs/>
          <w:color w:val="000000" w:themeColor="text1"/>
          <w:sz w:val="14"/>
          <w:shd w:val="clear" w:color="auto" w:fill="FFFFFF"/>
        </w:rPr>
        <w:t xml:space="preserve"> </w:t>
      </w:r>
      <w:r w:rsidRPr="00B8527C">
        <w:rPr>
          <w:rFonts w:asciiTheme="minorHAnsi" w:eastAsia="Times New Roman" w:hAnsiTheme="minorHAnsi" w:cstheme="minorHAnsi"/>
          <w:color w:val="000000" w:themeColor="text1"/>
          <w:sz w:val="14"/>
        </w:rPr>
        <w:t xml:space="preserve">For the first time in its history, NATO invoked Article 5 within 24 hours of the terrorist attacks against the United States on 11 September 2001. By 4 October 2001, in response to requests by the United States, Allies agreed to take eight measures to expand the options for fighting terrorism. These initial measures included enhanced intelligence sharing; blanket overflight rights and access to ports and airfields; assistance to states threatened as a result of their support for coalition efforts; as well as the deployment of NATO naval forces to the eastern Mediterranean and the dispatch of Airborne Warning and Control System (AWACS) aircraft to the United States to backfill US AWACS deployed to support operations in Afghanistan. However, the United States, in the view of several Allies, made a major mistake by failing to make better use of NATO when it launched operations against </w:t>
      </w:r>
      <w:r w:rsidRPr="00B8527C">
        <w:rPr>
          <w:rFonts w:asciiTheme="minorHAnsi" w:eastAsia="Times New Roman" w:hAnsiTheme="minorHAnsi" w:cstheme="minorHAnsi"/>
          <w:i/>
          <w:iCs/>
          <w:color w:val="000000" w:themeColor="text1"/>
          <w:sz w:val="14"/>
        </w:rPr>
        <w:t>al Qaida</w:t>
      </w:r>
      <w:r w:rsidRPr="00B8527C">
        <w:rPr>
          <w:rFonts w:asciiTheme="minorHAnsi" w:eastAsia="Times New Roman" w:hAnsiTheme="minorHAnsi" w:cstheme="minorHAnsi"/>
          <w:color w:val="000000" w:themeColor="text1"/>
          <w:sz w:val="14"/>
        </w:rPr>
        <w:t xml:space="preserve"> and the Taliban regime in Afghanistan. This undermined confidence in the Alliance and made it more difficult for national leaders to provide additional assistance to the United States. Subsequently, however, the United States recognised the value of NATO in complementing both national responses to terrorism and UN efforts to orchestrate the global effort. Within this context, NATO fills an important niche because of its unique capabilities to provide security. In this way, NATO was the logical framework within which to organise the International Security Assistance Force (ISAF) in Afghanistan, which has become NATO's first operation outside the Euro-Atlantic area. And NATO's comprehensive, systematic approach to the problem is in part responsible for the fact that terrorism has now become a high priority item on the national security agendas of 53 countries directly affiliated with NATO. These are the 20 members of the Partnership for Peace and the seven Mediterranean Dialogue countries as well as the 26 Allies. Nature of the threat Over the past three years, NATO has reached consensus on the serious nature of the threat and the fact that terrorism knows no boundaries. International terrorism is now understood to be a single problem with many manifestations, whereas in the past terrorism was viewed more as a series of discrete national phenomena with the result that differences between terrorists groups were highlighted. The older approach missed important linkages and consequently underestimated the value of broad cooperation among governments. The international terrorist threat differs sharply from that posed by the Soviet Union and Warsaw Pact for which NATO was designed. This new threat consists primarily of </w:t>
      </w:r>
      <w:r w:rsidRPr="00B8527C">
        <w:rPr>
          <w:rFonts w:asciiTheme="minorHAnsi" w:eastAsia="Times New Roman" w:hAnsiTheme="minorHAnsi" w:cstheme="minorHAnsi"/>
          <w:i/>
          <w:iCs/>
          <w:color w:val="000000" w:themeColor="text1"/>
          <w:sz w:val="14"/>
        </w:rPr>
        <w:t>al-Qaida</w:t>
      </w:r>
      <w:r w:rsidRPr="00B8527C">
        <w:rPr>
          <w:rFonts w:asciiTheme="minorHAnsi" w:eastAsia="Times New Roman" w:hAnsiTheme="minorHAnsi" w:cstheme="minorHAnsi"/>
          <w:color w:val="000000" w:themeColor="text1"/>
          <w:sz w:val="14"/>
        </w:rPr>
        <w:t xml:space="preserve"> and related groups that form a network of </w:t>
      </w:r>
      <w:r w:rsidRPr="00B8527C">
        <w:rPr>
          <w:rFonts w:asciiTheme="minorHAnsi" w:eastAsia="Times New Roman" w:hAnsiTheme="minorHAnsi" w:cstheme="minorHAnsi"/>
          <w:i/>
          <w:iCs/>
          <w:color w:val="000000" w:themeColor="text1"/>
          <w:sz w:val="14"/>
        </w:rPr>
        <w:t>jihadists</w:t>
      </w:r>
      <w:r w:rsidRPr="00B8527C">
        <w:rPr>
          <w:rFonts w:asciiTheme="minorHAnsi" w:eastAsia="Times New Roman" w:hAnsiTheme="minorHAnsi" w:cstheme="minorHAnsi"/>
          <w:color w:val="000000" w:themeColor="text1"/>
          <w:sz w:val="14"/>
        </w:rPr>
        <w:t xml:space="preserve"> who share the ultimate goals of establishing a new order in the Middle East and the Gulf based on strict Islamic principles. They hope to eliminate the Western presence in the region along with Western support for local regimes. This new type of terrorist network, distinguished from the more traditional nationalist terrorist groups, will be more difficult to defeat than the political and nationalist terrorist groups of the 1960s through the 1980s. Islamic extremists are more global in their reach, more lethal, more adaptable and have broad appeal. The threat is constantly changing in that as nations develop counter-measures to respond to threats, the terrorists themselves adapt their modes of operation. NATO's role To better understand NATO's potential and develop realistic expectations for the organisation, we should consider where NATO fits in the broad fight against terrorism from both structural and functional perspectives. Logically, NATO fits between the broadest-scope efforts orchestrated by the United Nations and the more specific national approaches to fighting terrorism. A combination of all three levels of effort - national, regional and global - is needed to treat both the symptoms and the disease. Taken together, they can provide the most effective response possible to the threat of terrorism. Primary responsibility for fighting terrorism lies with the individual nation states because terrorism ultimately is a local phenomenon and for a variety of reasons, much of the cooperation between governments will necessarily be bilateral, primarily between law enforcement and intelligence agencies. Nevertheless, NATO, the G8, that is the group of seven most industrialised countries and Russia, the European Union, the United Nations and other organisations play important coordinating and integrating roles in supporting the primary efforts undertaken by the states. The key is to coordinate these efforts and avoid any unnecessary duplication. NATO has made the fight against terrorism a high priority and consensus has been built around the nature of the problem and, in general, on appropriate responses. As a result of this and similar efforts by other institutions, it is no longer acceptable for any country to provide a permissive environment for terrorists, sometimes justified as "freedom fighters", in return for terrorists not causing trouble within its territory. </w:t>
      </w:r>
      <w:r w:rsidRPr="000C18BF">
        <w:rPr>
          <w:rStyle w:val="Emphasis"/>
          <w:rFonts w:asciiTheme="minorHAnsi" w:hAnsiTheme="minorHAnsi" w:cstheme="minorHAnsi"/>
          <w:color w:val="000000" w:themeColor="text1"/>
          <w:highlight w:val="yellow"/>
        </w:rPr>
        <w:t>NATO</w:t>
      </w:r>
      <w:r w:rsidRPr="000C18BF">
        <w:rPr>
          <w:rStyle w:val="StyleUnderline"/>
          <w:rFonts w:asciiTheme="minorHAnsi" w:hAnsiTheme="minorHAnsi" w:cstheme="minorHAnsi"/>
          <w:color w:val="000000" w:themeColor="text1"/>
          <w:highlight w:val="yellow"/>
        </w:rPr>
        <w:t>'s</w:t>
      </w:r>
      <w:r w:rsidRPr="000C18BF">
        <w:rPr>
          <w:rFonts w:asciiTheme="minorHAnsi" w:eastAsia="Times New Roman" w:hAnsiTheme="minorHAnsi" w:cstheme="minorHAnsi"/>
          <w:color w:val="000000" w:themeColor="text1"/>
          <w:sz w:val="14"/>
          <w:highlight w:val="yellow"/>
        </w:rPr>
        <w:t xml:space="preserve"> </w:t>
      </w:r>
      <w:r w:rsidRPr="000C18BF">
        <w:rPr>
          <w:rStyle w:val="Emphasis"/>
          <w:rFonts w:asciiTheme="minorHAnsi" w:hAnsiTheme="minorHAnsi" w:cstheme="minorHAnsi"/>
          <w:color w:val="000000" w:themeColor="text1"/>
          <w:highlight w:val="yellow"/>
        </w:rPr>
        <w:t>approach to</w:t>
      </w:r>
      <w:r w:rsidRPr="00B8527C">
        <w:rPr>
          <w:rFonts w:asciiTheme="minorHAnsi" w:eastAsia="Times New Roman" w:hAnsiTheme="minorHAnsi" w:cstheme="minorHAnsi"/>
          <w:color w:val="000000" w:themeColor="text1"/>
          <w:sz w:val="14"/>
        </w:rPr>
        <w:t xml:space="preserve"> </w:t>
      </w:r>
      <w:r w:rsidRPr="00B8527C">
        <w:rPr>
          <w:rStyle w:val="Emphasis"/>
          <w:rFonts w:asciiTheme="minorHAnsi" w:hAnsiTheme="minorHAnsi" w:cstheme="minorHAnsi"/>
          <w:color w:val="000000" w:themeColor="text1"/>
        </w:rPr>
        <w:t>fight</w:t>
      </w:r>
      <w:r w:rsidRPr="00B8527C">
        <w:rPr>
          <w:rFonts w:asciiTheme="minorHAnsi" w:eastAsia="Times New Roman" w:hAnsiTheme="minorHAnsi" w:cstheme="minorHAnsi"/>
          <w:color w:val="000000" w:themeColor="text1"/>
          <w:sz w:val="14"/>
        </w:rPr>
        <w:t xml:space="preserve">ing </w:t>
      </w:r>
      <w:r w:rsidRPr="00B8527C">
        <w:rPr>
          <w:rStyle w:val="Emphasis"/>
          <w:rFonts w:asciiTheme="minorHAnsi" w:hAnsiTheme="minorHAnsi" w:cstheme="minorHAnsi"/>
          <w:color w:val="000000" w:themeColor="text1"/>
        </w:rPr>
        <w:t>terrorism</w:t>
      </w:r>
      <w:r w:rsidRPr="00B8527C">
        <w:rPr>
          <w:rFonts w:asciiTheme="minorHAnsi" w:eastAsia="Times New Roman" w:hAnsiTheme="minorHAnsi" w:cstheme="minorHAnsi"/>
          <w:color w:val="000000" w:themeColor="text1"/>
          <w:sz w:val="14"/>
        </w:rPr>
        <w:t xml:space="preserve"> acknowledges that primary responsibility rests with member nations. The Alliance's goals </w:t>
      </w:r>
      <w:r w:rsidRPr="00B8527C">
        <w:rPr>
          <w:rStyle w:val="Emphasis"/>
          <w:rFonts w:asciiTheme="minorHAnsi" w:hAnsiTheme="minorHAnsi" w:cstheme="minorHAnsi"/>
          <w:color w:val="000000" w:themeColor="text1"/>
        </w:rPr>
        <w:t>are</w:t>
      </w:r>
      <w:r w:rsidRPr="00B8527C">
        <w:rPr>
          <w:rFonts w:asciiTheme="minorHAnsi" w:eastAsia="Times New Roman" w:hAnsiTheme="minorHAnsi" w:cstheme="minorHAnsi"/>
          <w:color w:val="000000" w:themeColor="text1"/>
          <w:sz w:val="14"/>
        </w:rPr>
        <w:t xml:space="preserve"> </w:t>
      </w:r>
      <w:r w:rsidRPr="00B8527C">
        <w:rPr>
          <w:rStyle w:val="Emphasis"/>
          <w:rFonts w:asciiTheme="minorHAnsi" w:hAnsiTheme="minorHAnsi" w:cstheme="minorHAnsi"/>
          <w:color w:val="000000" w:themeColor="text1"/>
        </w:rPr>
        <w:t xml:space="preserve">to </w:t>
      </w:r>
      <w:r w:rsidRPr="00B8527C">
        <w:rPr>
          <w:rFonts w:asciiTheme="minorHAnsi" w:eastAsia="Times New Roman" w:hAnsiTheme="minorHAnsi" w:cstheme="minorHAnsi"/>
          <w:color w:val="000000" w:themeColor="text1"/>
          <w:sz w:val="14"/>
        </w:rPr>
        <w:t xml:space="preserve">help states </w:t>
      </w:r>
      <w:r w:rsidRPr="000C18BF">
        <w:rPr>
          <w:rStyle w:val="Emphasis"/>
          <w:rFonts w:asciiTheme="minorHAnsi" w:hAnsiTheme="minorHAnsi" w:cstheme="minorHAnsi"/>
          <w:color w:val="000000" w:themeColor="text1"/>
          <w:highlight w:val="yellow"/>
        </w:rPr>
        <w:t>deter</w:t>
      </w:r>
      <w:r w:rsidRPr="00B8527C">
        <w:rPr>
          <w:rStyle w:val="Emphasis"/>
          <w:rFonts w:asciiTheme="minorHAnsi" w:hAnsiTheme="minorHAnsi" w:cstheme="minorHAnsi"/>
          <w:color w:val="000000" w:themeColor="text1"/>
        </w:rPr>
        <w:t>,</w:t>
      </w:r>
      <w:r w:rsidRPr="00B8527C">
        <w:rPr>
          <w:rFonts w:asciiTheme="minorHAnsi" w:eastAsia="Times New Roman" w:hAnsiTheme="minorHAnsi" w:cstheme="minorHAnsi"/>
          <w:color w:val="000000" w:themeColor="text1"/>
          <w:sz w:val="14"/>
        </w:rPr>
        <w:t xml:space="preserve"> defend, disrupt </w:t>
      </w:r>
      <w:r w:rsidRPr="00B8527C">
        <w:rPr>
          <w:rStyle w:val="Emphasis"/>
          <w:rFonts w:asciiTheme="minorHAnsi" w:hAnsiTheme="minorHAnsi" w:cstheme="minorHAnsi"/>
          <w:color w:val="000000" w:themeColor="text1"/>
        </w:rPr>
        <w:t xml:space="preserve">and protect against </w:t>
      </w:r>
      <w:r w:rsidRPr="000C18BF">
        <w:rPr>
          <w:rStyle w:val="Emphasis"/>
          <w:rFonts w:asciiTheme="minorHAnsi" w:hAnsiTheme="minorHAnsi" w:cstheme="minorHAnsi"/>
          <w:color w:val="000000" w:themeColor="text1"/>
          <w:highlight w:val="yellow"/>
        </w:rPr>
        <w:t>terrorist threats</w:t>
      </w:r>
      <w:r w:rsidRPr="00B8527C">
        <w:rPr>
          <w:rStyle w:val="Emphasis"/>
          <w:rFonts w:asciiTheme="minorHAnsi" w:hAnsiTheme="minorHAnsi" w:cstheme="minorHAnsi"/>
          <w:color w:val="000000" w:themeColor="text1"/>
        </w:rPr>
        <w:t xml:space="preserve"> </w:t>
      </w:r>
      <w:r w:rsidRPr="00B8527C">
        <w:rPr>
          <w:rFonts w:asciiTheme="minorHAnsi" w:eastAsia="Times New Roman" w:hAnsiTheme="minorHAnsi" w:cstheme="minorHAnsi"/>
          <w:color w:val="000000" w:themeColor="text1"/>
          <w:sz w:val="14"/>
        </w:rPr>
        <w:t>from abroad, "as and where needed". The basic approach, outlined in NATO's military concept for defence against terrorism and approved in November 2002, includes four components: anti-terrorism defensive measures to reduce the vulnerability of forces, individuals and property; consequence management, including reactive measures to mitigate effects; counter-terrorism offensive measures with NATO either in the lead or in supporting roles, including psychological and information operations; and military cooperation with members, partners, and other countries, as well as coordination with international organisations such as the European Union, the Organization for Security and Cooperation in Europe and the United Nations. Although</w:t>
      </w:r>
      <w:r w:rsidRPr="00B8527C">
        <w:rPr>
          <w:rStyle w:val="Emphasis"/>
          <w:rFonts w:asciiTheme="minorHAnsi" w:hAnsiTheme="minorHAnsi" w:cstheme="minorHAnsi"/>
          <w:color w:val="000000" w:themeColor="text1"/>
        </w:rPr>
        <w:t xml:space="preserve"> NATO's</w:t>
      </w:r>
      <w:r w:rsidRPr="00B8527C">
        <w:rPr>
          <w:rStyle w:val="StyleUnderline"/>
          <w:rFonts w:asciiTheme="minorHAnsi" w:hAnsiTheme="minorHAnsi" w:cstheme="minorHAnsi"/>
          <w:color w:val="000000" w:themeColor="text1"/>
        </w:rPr>
        <w:t xml:space="preserve"> political guidance notes that it is preferable to deter</w:t>
      </w:r>
      <w:r w:rsidRPr="00B8527C">
        <w:rPr>
          <w:rStyle w:val="Emphasis"/>
          <w:rFonts w:asciiTheme="minorHAnsi" w:hAnsiTheme="minorHAnsi" w:cstheme="minorHAnsi"/>
          <w:color w:val="000000" w:themeColor="text1"/>
        </w:rPr>
        <w:t xml:space="preserve"> </w:t>
      </w:r>
      <w:r w:rsidRPr="00B8527C">
        <w:rPr>
          <w:rFonts w:asciiTheme="minorHAnsi" w:eastAsia="Times New Roman" w:hAnsiTheme="minorHAnsi" w:cstheme="minorHAnsi"/>
          <w:color w:val="000000" w:themeColor="text1"/>
          <w:sz w:val="14"/>
        </w:rPr>
        <w:t xml:space="preserve">or </w:t>
      </w:r>
      <w:r w:rsidRPr="00B8527C">
        <w:rPr>
          <w:rStyle w:val="Emphasis"/>
          <w:rFonts w:asciiTheme="minorHAnsi" w:hAnsiTheme="minorHAnsi" w:cstheme="minorHAnsi"/>
          <w:color w:val="000000" w:themeColor="text1"/>
        </w:rPr>
        <w:t>prevent terrorist acts</w:t>
      </w:r>
      <w:r w:rsidRPr="00B8527C">
        <w:rPr>
          <w:rFonts w:asciiTheme="minorHAnsi" w:eastAsia="Times New Roman" w:hAnsiTheme="minorHAnsi" w:cstheme="minorHAnsi"/>
          <w:color w:val="000000" w:themeColor="text1"/>
          <w:sz w:val="14"/>
        </w:rPr>
        <w:t xml:space="preserve"> rather than deal with the consequences, there are no standing provisions for pre-emptive military operations by the Alliance. In this way, any direct action by the Alliance against terrorists or those who harbour them requires prior approval by all member nations. As a result, </w:t>
      </w:r>
      <w:r w:rsidRPr="000C18BF">
        <w:rPr>
          <w:rStyle w:val="Emphasis"/>
          <w:rFonts w:asciiTheme="minorHAnsi" w:hAnsiTheme="minorHAnsi" w:cstheme="minorHAnsi"/>
          <w:color w:val="000000" w:themeColor="text1"/>
          <w:highlight w:val="yellow"/>
        </w:rPr>
        <w:t>NATO is best suited</w:t>
      </w:r>
      <w:r w:rsidRPr="000C18BF">
        <w:rPr>
          <w:rFonts w:asciiTheme="minorHAnsi" w:eastAsia="Times New Roman" w:hAnsiTheme="minorHAnsi" w:cstheme="minorHAnsi"/>
          <w:color w:val="000000" w:themeColor="text1"/>
          <w:sz w:val="14"/>
          <w:highlight w:val="yellow"/>
        </w:rPr>
        <w:t xml:space="preserve"> </w:t>
      </w:r>
      <w:r w:rsidRPr="000C18BF">
        <w:rPr>
          <w:rStyle w:val="Emphasis"/>
          <w:rFonts w:asciiTheme="minorHAnsi" w:hAnsiTheme="minorHAnsi" w:cstheme="minorHAnsi"/>
          <w:color w:val="000000" w:themeColor="text1"/>
          <w:highlight w:val="yellow"/>
        </w:rPr>
        <w:t>fo</w:t>
      </w:r>
      <w:r w:rsidRPr="00B8527C">
        <w:rPr>
          <w:rStyle w:val="Emphasis"/>
          <w:rFonts w:asciiTheme="minorHAnsi" w:hAnsiTheme="minorHAnsi" w:cstheme="minorHAnsi"/>
          <w:color w:val="000000" w:themeColor="text1"/>
        </w:rPr>
        <w:t>r</w:t>
      </w:r>
      <w:r w:rsidRPr="00B8527C">
        <w:rPr>
          <w:rFonts w:asciiTheme="minorHAnsi" w:eastAsia="Times New Roman" w:hAnsiTheme="minorHAnsi" w:cstheme="minorHAnsi"/>
          <w:color w:val="000000" w:themeColor="text1"/>
          <w:sz w:val="14"/>
        </w:rPr>
        <w:t xml:space="preserve"> roles that involve coordinated action over a sustained period of time, such as </w:t>
      </w:r>
      <w:r w:rsidRPr="000C18BF">
        <w:rPr>
          <w:rStyle w:val="Emphasis"/>
          <w:rFonts w:asciiTheme="minorHAnsi" w:hAnsiTheme="minorHAnsi" w:cstheme="minorHAnsi"/>
          <w:color w:val="000000" w:themeColor="text1"/>
          <w:highlight w:val="yellow"/>
        </w:rPr>
        <w:t>preventive measures</w:t>
      </w:r>
      <w:r w:rsidRPr="00B8527C">
        <w:rPr>
          <w:rFonts w:asciiTheme="minorHAnsi" w:eastAsia="Times New Roman" w:hAnsiTheme="minorHAnsi" w:cstheme="minorHAnsi"/>
          <w:color w:val="000000" w:themeColor="text1"/>
          <w:sz w:val="14"/>
        </w:rPr>
        <w:t xml:space="preserve">, consequence management, stability operations, surveillance of airspace and sea lanes, and enhancing national capabilities, particularly among weaker states. </w:t>
      </w:r>
      <w:r w:rsidRPr="00B8527C">
        <w:rPr>
          <w:rStyle w:val="Emphasis"/>
          <w:rFonts w:asciiTheme="minorHAnsi" w:hAnsiTheme="minorHAnsi" w:cstheme="minorHAnsi"/>
          <w:color w:val="000000" w:themeColor="text1"/>
        </w:rPr>
        <w:t xml:space="preserve">NATO has </w:t>
      </w:r>
      <w:r w:rsidRPr="000C18BF">
        <w:rPr>
          <w:rStyle w:val="Emphasis"/>
          <w:rFonts w:asciiTheme="minorHAnsi" w:hAnsiTheme="minorHAnsi" w:cstheme="minorHAnsi"/>
          <w:color w:val="000000" w:themeColor="text1"/>
          <w:highlight w:val="yellow"/>
        </w:rPr>
        <w:t>a well-established network to facilitate cooperation</w:t>
      </w:r>
      <w:r w:rsidRPr="00B8527C">
        <w:rPr>
          <w:rStyle w:val="Emphasis"/>
          <w:rFonts w:asciiTheme="minorHAnsi" w:hAnsiTheme="minorHAnsi" w:cstheme="minorHAnsi"/>
          <w:color w:val="000000" w:themeColor="text1"/>
        </w:rPr>
        <w:t>. NATO</w:t>
      </w:r>
      <w:r w:rsidRPr="00B8527C">
        <w:rPr>
          <w:rFonts w:asciiTheme="minorHAnsi" w:eastAsia="Times New Roman" w:hAnsiTheme="minorHAnsi" w:cstheme="minorHAnsi"/>
          <w:color w:val="000000" w:themeColor="text1"/>
          <w:sz w:val="14"/>
        </w:rPr>
        <w:t xml:space="preserve">'s Partnership Coordination Cell at Supreme Headquarters Allied Powers, Europe, for example, has military representatives from 43 countries, </w:t>
      </w:r>
      <w:r w:rsidRPr="00B8527C">
        <w:rPr>
          <w:rStyle w:val="Emphasis"/>
          <w:rFonts w:asciiTheme="minorHAnsi" w:hAnsiTheme="minorHAnsi" w:cstheme="minorHAnsi"/>
          <w:color w:val="000000" w:themeColor="text1"/>
        </w:rPr>
        <w:t>giv</w:t>
      </w:r>
      <w:r w:rsidRPr="00B8527C">
        <w:rPr>
          <w:rFonts w:asciiTheme="minorHAnsi" w:eastAsia="Times New Roman" w:hAnsiTheme="minorHAnsi" w:cstheme="minorHAnsi"/>
          <w:color w:val="000000" w:themeColor="text1"/>
          <w:sz w:val="14"/>
        </w:rPr>
        <w:t xml:space="preserve">ing it </w:t>
      </w:r>
      <w:r w:rsidRPr="00B8527C">
        <w:rPr>
          <w:rStyle w:val="Emphasis"/>
          <w:rFonts w:asciiTheme="minorHAnsi" w:hAnsiTheme="minorHAnsi" w:cstheme="minorHAnsi"/>
          <w:color w:val="000000" w:themeColor="text1"/>
        </w:rPr>
        <w:t>the broadest geographic reach of any international military organisation in the world.</w:t>
      </w:r>
      <w:r w:rsidRPr="00B8527C">
        <w:rPr>
          <w:rFonts w:asciiTheme="minorHAnsi" w:eastAsia="Times New Roman" w:hAnsiTheme="minorHAnsi" w:cstheme="minorHAnsi"/>
          <w:color w:val="000000" w:themeColor="text1"/>
          <w:sz w:val="14"/>
        </w:rPr>
        <w:t xml:space="preserve"> The NATO-Russia Council and the NATO-Ukraine Commission are also important forums for cooperation on terrorism-related issues. The Alliance plays a leading role in developing strategies, doctrine and training for fighting terrorism for those circumstances in which military forces may be needed. Of particular note is NATO's programme of exercises that provides opportunities for developing and practising integrated civil-military operations to deal with a wide range of potential terrorist attacks. At the Istanbul Summit, Allied leaders unveiled details of an eight-point research and technology programme to combat terrorism, including countering the threat posed by home-made bombs and reducing the vulnerability to attack of aircraft and helicopters. NATO also plays an important early warning role. Operation </w:t>
      </w:r>
      <w:r w:rsidRPr="00B8527C">
        <w:rPr>
          <w:rFonts w:asciiTheme="minorHAnsi" w:eastAsia="Times New Roman" w:hAnsiTheme="minorHAnsi" w:cstheme="minorHAnsi"/>
          <w:i/>
          <w:iCs/>
          <w:color w:val="000000" w:themeColor="text1"/>
          <w:sz w:val="14"/>
        </w:rPr>
        <w:t>Active Endeavour</w:t>
      </w:r>
      <w:r w:rsidRPr="00B8527C">
        <w:rPr>
          <w:rFonts w:asciiTheme="minorHAnsi" w:eastAsia="Times New Roman" w:hAnsiTheme="minorHAnsi" w:cstheme="minorHAnsi"/>
          <w:color w:val="000000" w:themeColor="text1"/>
          <w:sz w:val="14"/>
        </w:rPr>
        <w:t xml:space="preserve">, for example, monitors shipping in the Mediterranean and NATO has unique capabilities for aircraft and missile early warning. </w:t>
      </w:r>
      <w:r w:rsidRPr="000C18BF">
        <w:rPr>
          <w:rStyle w:val="Emphasis"/>
          <w:rFonts w:asciiTheme="minorHAnsi" w:hAnsiTheme="minorHAnsi" w:cstheme="minorHAnsi"/>
          <w:color w:val="000000" w:themeColor="text1"/>
          <w:highlight w:val="yellow"/>
        </w:rPr>
        <w:t>The Alliance is noted for enhancing</w:t>
      </w:r>
      <w:r w:rsidRPr="00B8527C">
        <w:rPr>
          <w:rStyle w:val="Emphasis"/>
          <w:rFonts w:asciiTheme="minorHAnsi" w:hAnsiTheme="minorHAnsi" w:cstheme="minorHAnsi"/>
          <w:color w:val="000000" w:themeColor="text1"/>
        </w:rPr>
        <w:t xml:space="preserve"> the </w:t>
      </w:r>
      <w:r w:rsidRPr="000C18BF">
        <w:rPr>
          <w:rStyle w:val="Emphasis"/>
          <w:rFonts w:asciiTheme="minorHAnsi" w:hAnsiTheme="minorHAnsi" w:cstheme="minorHAnsi"/>
          <w:color w:val="000000" w:themeColor="text1"/>
          <w:highlight w:val="yellow"/>
        </w:rPr>
        <w:t>interoperability</w:t>
      </w:r>
      <w:r w:rsidRPr="00B8527C">
        <w:rPr>
          <w:rStyle w:val="Emphasis"/>
          <w:rFonts w:asciiTheme="minorHAnsi" w:hAnsiTheme="minorHAnsi" w:cstheme="minorHAnsi"/>
          <w:color w:val="000000" w:themeColor="text1"/>
        </w:rPr>
        <w:t xml:space="preserve"> of international forces </w:t>
      </w:r>
      <w:r w:rsidRPr="000C18BF">
        <w:rPr>
          <w:rStyle w:val="Emphasis"/>
          <w:rFonts w:asciiTheme="minorHAnsi" w:hAnsiTheme="minorHAnsi" w:cstheme="minorHAnsi"/>
          <w:color w:val="000000" w:themeColor="text1"/>
          <w:highlight w:val="yellow"/>
        </w:rPr>
        <w:t>and can bring this expertise to</w:t>
      </w:r>
      <w:r w:rsidRPr="006C7A9A">
        <w:rPr>
          <w:rStyle w:val="Emphasis"/>
          <w:rFonts w:asciiTheme="minorHAnsi" w:hAnsiTheme="minorHAnsi" w:cstheme="minorHAnsi"/>
          <w:color w:val="000000" w:themeColor="text1"/>
        </w:rPr>
        <w:t xml:space="preserve"> bear on </w:t>
      </w:r>
      <w:r w:rsidRPr="000C18BF">
        <w:rPr>
          <w:rStyle w:val="Emphasis"/>
          <w:rFonts w:asciiTheme="minorHAnsi" w:hAnsiTheme="minorHAnsi" w:cstheme="minorHAnsi"/>
          <w:color w:val="000000" w:themeColor="text1"/>
          <w:highlight w:val="yellow"/>
        </w:rPr>
        <w:t>those dimensions of the terrorist challenge</w:t>
      </w:r>
      <w:r w:rsidRPr="00B8527C">
        <w:rPr>
          <w:rStyle w:val="Emphasis"/>
          <w:rFonts w:asciiTheme="minorHAnsi" w:hAnsiTheme="minorHAnsi" w:cstheme="minorHAnsi"/>
          <w:color w:val="000000" w:themeColor="text1"/>
        </w:rPr>
        <w:t xml:space="preserve"> for which military and civil organisations must work closely together. </w:t>
      </w:r>
      <w:r w:rsidRPr="00B8527C">
        <w:rPr>
          <w:rFonts w:asciiTheme="minorHAnsi" w:eastAsia="Times New Roman" w:hAnsiTheme="minorHAnsi" w:cstheme="minorHAnsi"/>
          <w:color w:val="000000" w:themeColor="text1"/>
          <w:sz w:val="14"/>
        </w:rPr>
        <w:t xml:space="preserve">Using English as a common language and using comprehensive NATO standard operating procedures, more than 50 countries are developing the capacity to work together. To help deal with the consequences of a terrorist attack, the Alliance's Euro-Atlantic Disaster Response Coordination Centre provides unique capabilities. The Centre maintains a NATO-wide registry of capabilities that may be called upon for disaster relief. It has a force-generation process including communications, transport and logistics, as well as monitoring and relief units. These capabilities are exercised regularly, providing substantial experience with disaster relief. The Centre deals directly with a dedicated organisation in each of the 46 participating countries and it does not need to wait for approval by the North Atlantic Council to act. NATO's support to Greece during the Olympic and Paralympic Games is an example of the kind of preventive role for which NATO is well-suited. In this case, NATO provided AWACS aircraft, maritime patrols and augmentation to Greece's chemical, biological, radiological and nuclear defence capabilities. Afghanistan provides a key test for NATO in meeting the challenges of terrorism and the new international security environment. ISAF is assuming increased responsibility for operations in Afghanistan. The first step of a "progressive process" is to increase the scope of ISAF beyond its original mandate to provide security around Kabul. This includes expanding the number of Provincial Reconstruction Teams in Afghanistan and helping with the demobilisation of warlords' forces and local militia. At the Istanbul Summit, Allied leaders also agreed to improve intelligence-sharing through a Terrorist Threat Intelligence Unit at NATO Headquarters in Brussels. This Unit, which was created after the terrorist attacks against the United States on 11 September 2001, has now become permanent and will analyse general terrorist threats, as well as those more specifically aimed at NATO. Realising NATO's potential Translating NATO's potential for fighting terrorism into reality will require much additional work, particularly on the part of the political leadership. Even though leaders on both sides of the Atlantic agree that a successful global effort to combat terrorism requires a multifaceted approach that draws on the strengths and unique assets of many international organisations, NATO remains under-utilised. Among the initiatives that would make better use of NATO capabilities, the following merit priority attention: NATO should appoint a new Assistant Secretary General responsible for coordinating NATO counter-terrorism efforts. This should be a full-time position, not an additional duty, with responsibilities for managing the entire spectrum of NATO activities in this area, including coordination with the European Union, the United Nations and other international organisations. Unnecessary duplication of efforts, particularly with the European Union, is a major concern, and it seems appropriate for NATO to have a senior official as a counter-part to Gijs de Vries, the European Union's Counter-Terrorism Coordinator. The NATO Response Force (NRF) should be assigned substantive counter-terrorism roles and missions. This would assist in developing a broader base of national capabilities than would otherwise exist within the Alliance. Such missions would require the NRF, in certain contingencies, to reduce reaction time to less than five days (particularly for the use of special forces and air strikes). This would also have implications for enhancing timely decision-making by the North Atlantic Council. Creation of a NATO Stabilisation Force designed to complement the NRF should be considered in view of the challenges of the transition from combat operations to stability operations. Stabilisation missions have become a core NATO competency and this should be reflected in the force structure of the Alliance. NATO forces in Afghanistan and the Balkans will continue to face numerous terrorist threats. The lessons of these two missions need to be incorporated in Alliance planning and applied to future NATO-led operations. In implementing NATO's military concept for defence against terrorism, the Alliance should place a high priority on Partnership for Peace countries because they are among the least prepared and enhancing their capabilities to thwart terrorism will also benefit the security of Alliance members. Under the military concept for defence against terrorism, traditional roles are reversed and NATO provides a supporting role to Allies and Partners, which bear primary responsibility for combating terrorism. This suggests that much of NATO's efforts should be organised around the Partnership Action Plan against Terrorism. NATO should establish a counter-terrorism research institute to stimulate research and analysis. This institute could bring together the best minds, building on the different experiences and expertise throughout NATO. They could play an important role in shaping and disseminating better understanding of the highly adaptive nature of the threat and facilitating the frequent adjustments needed in ways of thinking and acting to deal more effectively with the problem. The struggle against international terrorism will be prolonged. This requires a cadre of analysts who are able to understand the strengths, vulnerabilities, thinking and recruiting appeal of the terrorist organisations and thereby develop insightful assessments. It does not require the sharing of sensitive or operational intelligence. NATO could play a useful role by encouraging the development of new technologies. Allied Command Transformation, for example, plays an important role in promoting cooperation among defence industries and could help ensure that any new anti-terrorism equipment is interoperable by specifying standards. In sum, the highly adaptive nature of the international terrorist threat requires frequent adjustments in the ways nations and institutions think and act. NATO, during the Cold War, demonstrated such adaptability by continually developing strategies, albeit not without considerable disagreements. In this new geopolitical environment, </w:t>
      </w:r>
      <w:r w:rsidRPr="00B8527C">
        <w:rPr>
          <w:rStyle w:val="Emphasis"/>
          <w:rFonts w:asciiTheme="minorHAnsi" w:hAnsiTheme="minorHAnsi" w:cstheme="minorHAnsi"/>
          <w:color w:val="000000" w:themeColor="text1"/>
        </w:rPr>
        <w:t>the Alliance faces a similar challenge in building the consensus necessary to make it the most effective contributor possible in the fight against international terrorism.</w:t>
      </w:r>
      <w:r w:rsidRPr="00B8527C">
        <w:rPr>
          <w:rFonts w:asciiTheme="minorHAnsi" w:eastAsia="Times New Roman" w:hAnsiTheme="minorHAnsi" w:cstheme="minorHAnsi"/>
          <w:color w:val="000000" w:themeColor="text1"/>
          <w:sz w:val="14"/>
        </w:rPr>
        <w:t xml:space="preserve"> </w:t>
      </w:r>
    </w:p>
    <w:p w14:paraId="2B63EDA4" w14:textId="77777777" w:rsidR="00E90FA3" w:rsidRDefault="00E90FA3" w:rsidP="00E90FA3"/>
    <w:p w14:paraId="33A07F13" w14:textId="77777777" w:rsidR="00E90FA3" w:rsidRDefault="00E90FA3" w:rsidP="00E90FA3">
      <w:pPr>
        <w:pStyle w:val="Heading4"/>
      </w:pPr>
      <w:r>
        <w:t>Extinction</w:t>
      </w:r>
    </w:p>
    <w:p w14:paraId="2F37D538" w14:textId="77777777" w:rsidR="00E90FA3" w:rsidRPr="009170FD" w:rsidRDefault="00E90FA3" w:rsidP="00E90FA3">
      <w:pPr>
        <w:rPr>
          <w:rFonts w:asciiTheme="majorHAnsi" w:hAnsiTheme="majorHAnsi" w:cstheme="majorHAnsi"/>
          <w:lang w:eastAsia="ko-KR"/>
        </w:rPr>
      </w:pPr>
      <w:r w:rsidRPr="00857B02">
        <w:rPr>
          <w:rStyle w:val="Style13ptBold"/>
        </w:rPr>
        <w:t>Speice ‘6</w:t>
      </w:r>
      <w:r>
        <w:rPr>
          <w:rStyle w:val="Style13ptBold"/>
        </w:rPr>
        <w:t xml:space="preserve"> </w:t>
      </w:r>
      <w:r w:rsidRPr="009170FD">
        <w:rPr>
          <w:rFonts w:asciiTheme="majorHAnsi" w:hAnsiTheme="majorHAnsi" w:cstheme="majorHAnsi"/>
        </w:rPr>
        <w:t>(Patrick F.</w:t>
      </w:r>
      <w:r>
        <w:rPr>
          <w:rFonts w:asciiTheme="majorHAnsi" w:hAnsiTheme="majorHAnsi" w:cstheme="majorHAnsi"/>
        </w:rPr>
        <w:t xml:space="preserve"> </w:t>
      </w:r>
      <w:r w:rsidRPr="009170FD">
        <w:rPr>
          <w:rFonts w:asciiTheme="majorHAnsi" w:hAnsiTheme="majorHAnsi" w:cstheme="majorHAnsi"/>
        </w:rPr>
        <w:t>Jr., JD Candidate @ College of William and Mary “NEGLIGENCE AND NUCLEAR NONPROLIFERATION: ELIMINATING THE CURRENT LIABILITY BARRIER TO BILATERAL U.S.-RUSSIAN NONPROLIFERATION ASSISTANCE PROGRAMS,” February 47 Wm and Mary L. Rev. 1427]</w:t>
      </w:r>
    </w:p>
    <w:p w14:paraId="0BFB8C9B" w14:textId="77777777" w:rsidR="00E90FA3" w:rsidRPr="00554507" w:rsidRDefault="00E90FA3" w:rsidP="00E90FA3">
      <w:pPr>
        <w:pStyle w:val="tiny"/>
        <w:rPr>
          <w:sz w:val="16"/>
        </w:rPr>
      </w:pPr>
      <w:r w:rsidRPr="00554507">
        <w:rPr>
          <w:sz w:val="16"/>
        </w:rPr>
        <w:t xml:space="preserve">Accordingly, there is a significant and ever-present risk that </w:t>
      </w:r>
      <w:r w:rsidRPr="000C18BF">
        <w:rPr>
          <w:rStyle w:val="StyleUnderline"/>
          <w:highlight w:val="yellow"/>
        </w:rPr>
        <w:t>terrorists could acquire a nuclear device</w:t>
      </w:r>
      <w:r w:rsidRPr="00554507">
        <w:rPr>
          <w:sz w:val="16"/>
        </w:rPr>
        <w:t xml:space="preserve"> or fissile material from Russia as a result of the confluence of Russian economic decline and the end of stringent Soviet-era nuclear security measures. 39 Terrorist groups could acquire a nuclear weapon </w:t>
      </w:r>
      <w:r w:rsidRPr="00554507">
        <w:rPr>
          <w:rStyle w:val="StyleUnderline"/>
        </w:rPr>
        <w:t>by</w:t>
      </w:r>
      <w:r w:rsidRPr="00554507">
        <w:rPr>
          <w:sz w:val="16"/>
        </w:rPr>
        <w:t xml:space="preserve"> a number of methods, including "</w:t>
      </w:r>
      <w:r w:rsidRPr="00554507">
        <w:rPr>
          <w:rStyle w:val="StyleUnderline"/>
        </w:rPr>
        <w:t>steal[ing] one</w:t>
      </w:r>
      <w:r w:rsidRPr="00554507">
        <w:rPr>
          <w:sz w:val="16"/>
        </w:rPr>
        <w:t xml:space="preserve"> intact from the stockpile of a country possessing such weapons, or ... [</w:t>
      </w:r>
      <w:r w:rsidRPr="00554507">
        <w:rPr>
          <w:rStyle w:val="StyleUnderline"/>
        </w:rPr>
        <w:t>being] sold or given one</w:t>
      </w:r>
      <w:r w:rsidRPr="00554507">
        <w:rPr>
          <w:sz w:val="16"/>
        </w:rPr>
        <w:t xml:space="preserve"> by [*1438] such a country, </w:t>
      </w:r>
      <w:r w:rsidRPr="00554507">
        <w:rPr>
          <w:rStyle w:val="StyleUnderline"/>
        </w:rPr>
        <w:t>or [buying or stealing] one from another subnational group</w:t>
      </w:r>
      <w:r w:rsidRPr="00554507">
        <w:rPr>
          <w:sz w:val="16"/>
        </w:rPr>
        <w:t xml:space="preserve"> that had obtained it in one of these ways." 40 Equally threatening, however, is the risk that </w:t>
      </w:r>
      <w:r w:rsidRPr="00554507">
        <w:rPr>
          <w:rStyle w:val="StyleUnderline"/>
        </w:rPr>
        <w:t>terrorists will steal or purchase fissile material and construct a nuclear device</w:t>
      </w:r>
      <w:r w:rsidRPr="00554507">
        <w:rPr>
          <w:sz w:val="16"/>
        </w:rPr>
        <w:t xml:space="preserve"> on their own. </w:t>
      </w:r>
      <w:r w:rsidRPr="00554507">
        <w:rPr>
          <w:rStyle w:val="StyleUnderline"/>
        </w:rPr>
        <w:t>Very little material is necessary</w:t>
      </w:r>
      <w:r w:rsidRPr="00554507">
        <w:rPr>
          <w:sz w:val="16"/>
        </w:rPr>
        <w:t xml:space="preserve"> to construct a highly destructive nuclear weapon. 41 Although nuclear devices are extraordinarily complex, </w:t>
      </w:r>
      <w:r w:rsidRPr="000C18BF">
        <w:rPr>
          <w:rStyle w:val="StyleUnderline"/>
          <w:highlight w:val="yellow"/>
        </w:rPr>
        <w:t>the technical barriers</w:t>
      </w:r>
      <w:r w:rsidRPr="00554507">
        <w:rPr>
          <w:sz w:val="16"/>
        </w:rPr>
        <w:t xml:space="preserve"> to constructing a workable weapon </w:t>
      </w:r>
      <w:r w:rsidRPr="000C18BF">
        <w:rPr>
          <w:rStyle w:val="StyleUnderline"/>
          <w:highlight w:val="yellow"/>
        </w:rPr>
        <w:t>are not significant</w:t>
      </w:r>
      <w:r w:rsidRPr="00554507">
        <w:rPr>
          <w:sz w:val="16"/>
        </w:rPr>
        <w:t xml:space="preserve">. 42 Moreover, </w:t>
      </w:r>
      <w:r w:rsidRPr="00554507">
        <w:rPr>
          <w:rStyle w:val="StyleUnderline"/>
        </w:rPr>
        <w:t>the sheer number of methods that could</w:t>
      </w:r>
      <w:r w:rsidRPr="00554507">
        <w:rPr>
          <w:sz w:val="16"/>
        </w:rPr>
        <w:t xml:space="preserve"> be used to </w:t>
      </w:r>
      <w:r w:rsidRPr="00554507">
        <w:rPr>
          <w:rStyle w:val="StyleUnderline"/>
        </w:rPr>
        <w:t>deliver a nuclear device into the U</w:t>
      </w:r>
      <w:r w:rsidRPr="00554507">
        <w:rPr>
          <w:sz w:val="16"/>
        </w:rPr>
        <w:t xml:space="preserve">nited </w:t>
      </w:r>
      <w:r w:rsidRPr="00554507">
        <w:rPr>
          <w:rStyle w:val="StyleUnderline"/>
        </w:rPr>
        <w:t>S</w:t>
      </w:r>
      <w:r w:rsidRPr="00554507">
        <w:rPr>
          <w:sz w:val="16"/>
        </w:rPr>
        <w:t xml:space="preserve">tates </w:t>
      </w:r>
      <w:r w:rsidRPr="00554507">
        <w:rPr>
          <w:rStyle w:val="StyleUnderline"/>
        </w:rPr>
        <w:t>makes it incredibly likely that terrorists could successfully employ a nuclear weapon</w:t>
      </w:r>
      <w:r w:rsidRPr="00554507">
        <w:rPr>
          <w:sz w:val="16"/>
        </w:rPr>
        <w:t xml:space="preserve"> once it was built. 43 Accordingly, supply-side controls that are aimed at preventing terrorists from acquiring nuclear material in the first place are the most effective means of countering the risk of nuclear terrorism. 44 Moreover, the end of the Cold War eliminated the rationale for maintaining a large military-industrial complex in Russia, and the nuclear cities were closed. 45 This resulted in at least 35,000 nuclear scientists becoming unemployed in an economy that was collapsing. 46 Although the economy has stabilized somewhat, there [*1439] are still at least 20,000 former scientists who are unemployed or underpaid and who are too young to retire, 47 raising the chilling prospect that these </w:t>
      </w:r>
      <w:r w:rsidRPr="00554507">
        <w:rPr>
          <w:rStyle w:val="StyleUnderline"/>
        </w:rPr>
        <w:t>scientists will be tempted to sell their nuclear knowledge</w:t>
      </w:r>
      <w:r w:rsidRPr="00554507">
        <w:rPr>
          <w:sz w:val="16"/>
        </w:rPr>
        <w:t xml:space="preserve">, or steal nuclear material to sell, </w:t>
      </w:r>
      <w:r w:rsidRPr="00554507">
        <w:rPr>
          <w:rStyle w:val="StyleUnderline"/>
        </w:rPr>
        <w:t>to</w:t>
      </w:r>
      <w:r w:rsidRPr="00554507">
        <w:rPr>
          <w:sz w:val="16"/>
        </w:rPr>
        <w:t xml:space="preserve"> states or </w:t>
      </w:r>
      <w:r w:rsidRPr="00554507">
        <w:rPr>
          <w:rStyle w:val="StyleUnderline"/>
        </w:rPr>
        <w:t>terrorist organizations</w:t>
      </w:r>
      <w:r w:rsidRPr="00554507">
        <w:rPr>
          <w:sz w:val="16"/>
        </w:rPr>
        <w:t xml:space="preserve"> with nuclear ambitions. 48 The potential consequences of the unchecked spread of nuclear knowledge and material to terrorist groups that seek to cause mass destruction in the United States are truly horrifying. </w:t>
      </w:r>
      <w:r w:rsidRPr="000C18BF">
        <w:rPr>
          <w:rStyle w:val="StyleUnderline"/>
          <w:highlight w:val="yellow"/>
        </w:rPr>
        <w:t>A terrorist attack with a nuclear weapon would be devastating</w:t>
      </w:r>
      <w:r w:rsidRPr="00554507">
        <w:rPr>
          <w:rStyle w:val="StyleUnderline"/>
        </w:rPr>
        <w:t xml:space="preserve"> in terms of</w:t>
      </w:r>
      <w:r w:rsidRPr="00554507">
        <w:rPr>
          <w:sz w:val="16"/>
        </w:rPr>
        <w:t xml:space="preserve"> immediate </w:t>
      </w:r>
      <w:r w:rsidRPr="00554507">
        <w:rPr>
          <w:rStyle w:val="StyleUnderline"/>
        </w:rPr>
        <w:t>human and economic losses</w:t>
      </w:r>
      <w:r w:rsidRPr="00554507">
        <w:rPr>
          <w:sz w:val="16"/>
        </w:rPr>
        <w:t xml:space="preserve">. 49 Moreover, </w:t>
      </w:r>
      <w:r w:rsidRPr="000C18BF">
        <w:rPr>
          <w:rStyle w:val="StyleUnderline"/>
          <w:highlight w:val="yellow"/>
        </w:rPr>
        <w:t>there would be immense political pressure</w:t>
      </w:r>
      <w:r w:rsidRPr="00554507">
        <w:rPr>
          <w:sz w:val="16"/>
        </w:rPr>
        <w:t xml:space="preserve"> in the United States </w:t>
      </w:r>
      <w:r w:rsidRPr="000C18BF">
        <w:rPr>
          <w:rStyle w:val="StyleUnderline"/>
          <w:highlight w:val="yellow"/>
        </w:rPr>
        <w:t>to</w:t>
      </w:r>
      <w:r w:rsidRPr="00554507">
        <w:rPr>
          <w:sz w:val="16"/>
        </w:rPr>
        <w:t xml:space="preserve"> discover the perpetrators and </w:t>
      </w:r>
      <w:r w:rsidRPr="000C18BF">
        <w:rPr>
          <w:rStyle w:val="StyleUnderline"/>
          <w:highlight w:val="yellow"/>
        </w:rPr>
        <w:t>retaliate</w:t>
      </w:r>
      <w:r w:rsidRPr="00554507">
        <w:rPr>
          <w:rStyle w:val="StyleUnderline"/>
        </w:rPr>
        <w:t xml:space="preserve"> with nuclear weapons</w:t>
      </w:r>
      <w:r w:rsidRPr="00554507">
        <w:rPr>
          <w:sz w:val="16"/>
        </w:rPr>
        <w:t xml:space="preserve">, massively increasing the number of casualties and potentially </w:t>
      </w:r>
      <w:r w:rsidRPr="000C18BF">
        <w:rPr>
          <w:rStyle w:val="StyleUnderline"/>
          <w:highlight w:val="yellow"/>
        </w:rPr>
        <w:t>triggering a full-scale nuclear conflict</w:t>
      </w:r>
      <w:r w:rsidRPr="00554507">
        <w:rPr>
          <w:sz w:val="16"/>
        </w:rPr>
        <w:t xml:space="preserve">. 50 In addition to the threat posed by terrorists, </w:t>
      </w:r>
      <w:r w:rsidRPr="00554507">
        <w:rPr>
          <w:rStyle w:val="StyleUnderline"/>
        </w:rPr>
        <w:t>leakage</w:t>
      </w:r>
      <w:r w:rsidRPr="00554507">
        <w:rPr>
          <w:sz w:val="16"/>
        </w:rPr>
        <w:t xml:space="preserve"> of nuclear knowledge and material from Russia will reduce the barriers that states with nuclear ambitions face and </w:t>
      </w:r>
      <w:r w:rsidRPr="00554507">
        <w:rPr>
          <w:rStyle w:val="StyleUnderline"/>
        </w:rPr>
        <w:t>may trigger widespread proliferation</w:t>
      </w:r>
      <w:r w:rsidRPr="00554507">
        <w:rPr>
          <w:sz w:val="16"/>
        </w:rPr>
        <w:t xml:space="preserve"> of nuclear weapons. 51 This proliferation will increase the risk of nuclear attacks against the United States [*1440] or its allies by hostile states, 52 as well as increase the likelihood that regional conflicts will draw in the United States and escalate to the use of nuclear weapons.</w:t>
      </w:r>
    </w:p>
    <w:p w14:paraId="4C4DBFD2" w14:textId="77777777" w:rsidR="00E90FA3" w:rsidRDefault="00E90FA3" w:rsidP="00E90FA3"/>
    <w:p w14:paraId="5DC4A6E4" w14:textId="77777777" w:rsidR="00E90FA3" w:rsidRDefault="00E90FA3" w:rsidP="00E90FA3">
      <w:pPr>
        <w:pStyle w:val="Heading3"/>
      </w:pPr>
      <w:r>
        <w:t>Retrenchment Impact --- A2: Heg Unsustainable</w:t>
      </w:r>
    </w:p>
    <w:p w14:paraId="5C435D3B" w14:textId="286A1C26" w:rsidR="00E90FA3" w:rsidRDefault="00E90FA3" w:rsidP="00E90FA3"/>
    <w:p w14:paraId="22D9FC28" w14:textId="77777777" w:rsidR="007D2814" w:rsidRPr="00AB69E2" w:rsidRDefault="007D2814" w:rsidP="007D2814">
      <w:pPr>
        <w:pStyle w:val="Heading4"/>
      </w:pPr>
      <w:r>
        <w:t>Heg is sustainable and solves great power war---no fill-in</w:t>
      </w:r>
    </w:p>
    <w:p w14:paraId="1FAB4FB1" w14:textId="77777777" w:rsidR="007D2814" w:rsidRDefault="007D2814" w:rsidP="007D2814">
      <w:r w:rsidRPr="00AB69E2">
        <w:rPr>
          <w:rStyle w:val="Style13ptBold"/>
        </w:rPr>
        <w:t xml:space="preserve">Kagan </w:t>
      </w:r>
      <w:r>
        <w:rPr>
          <w:rStyle w:val="Style13ptBold"/>
        </w:rPr>
        <w:t xml:space="preserve">16 </w:t>
      </w:r>
      <w:r w:rsidRPr="00214BC6">
        <w:t xml:space="preserve">Robert, Senior Fellow, Project on International Order and Strategy at the Brookings Institution, Why America Must Lead, Winter 2016, </w:t>
      </w:r>
      <w:hyperlink r:id="rId230" w:history="1">
        <w:r w:rsidRPr="00552A01">
          <w:rPr>
            <w:rStyle w:val="Hyperlink"/>
          </w:rPr>
          <w:t>http://www.bushcenter.org/catalyst/leadership/why-america-must-lead.html</w:t>
        </w:r>
      </w:hyperlink>
    </w:p>
    <w:p w14:paraId="0A1D05E2" w14:textId="77777777" w:rsidR="007D2814" w:rsidRPr="00214BC6" w:rsidRDefault="007D2814" w:rsidP="007D2814"/>
    <w:p w14:paraId="167754A5" w14:textId="77777777" w:rsidR="007D2814" w:rsidRDefault="007D2814" w:rsidP="007D2814">
      <w:pPr>
        <w:rPr>
          <w:sz w:val="14"/>
        </w:rPr>
      </w:pPr>
      <w:r w:rsidRPr="00AB69E2">
        <w:rPr>
          <w:sz w:val="14"/>
        </w:rPr>
        <w:t xml:space="preserve">The </w:t>
      </w:r>
      <w:r w:rsidRPr="000C18BF">
        <w:rPr>
          <w:rStyle w:val="StyleUnderline"/>
          <w:highlight w:val="yellow"/>
        </w:rPr>
        <w:t>liberal world order</w:t>
      </w:r>
      <w:r w:rsidRPr="00AB69E2">
        <w:rPr>
          <w:sz w:val="14"/>
        </w:rPr>
        <w:t xml:space="preserve"> that was created in the aftermath of the Second World War </w:t>
      </w:r>
      <w:r w:rsidRPr="00AB69E2">
        <w:rPr>
          <w:rStyle w:val="StyleUnderline"/>
        </w:rPr>
        <w:t>is</w:t>
      </w:r>
      <w:r w:rsidRPr="00AB69E2">
        <w:rPr>
          <w:sz w:val="14"/>
        </w:rPr>
        <w:t xml:space="preserve"> today </w:t>
      </w:r>
      <w:r w:rsidRPr="000C18BF">
        <w:rPr>
          <w:rStyle w:val="StyleUnderline"/>
          <w:highlight w:val="yellow"/>
        </w:rPr>
        <w:t>being challenged</w:t>
      </w:r>
      <w:r w:rsidRPr="00AB69E2">
        <w:rPr>
          <w:rStyle w:val="StyleUnderline"/>
        </w:rPr>
        <w:t xml:space="preserve"> by</w:t>
      </w:r>
      <w:r w:rsidRPr="00AB69E2">
        <w:rPr>
          <w:sz w:val="14"/>
        </w:rPr>
        <w:t xml:space="preserve"> a </w:t>
      </w:r>
      <w:r w:rsidRPr="00AB69E2">
        <w:rPr>
          <w:rStyle w:val="StyleUnderline"/>
        </w:rPr>
        <w:t>variety of forces</w:t>
      </w:r>
      <w:r w:rsidRPr="00AB69E2">
        <w:rPr>
          <w:sz w:val="14"/>
        </w:rPr>
        <w:t xml:space="preserve"> — by powerful </w:t>
      </w:r>
      <w:r w:rsidRPr="00AB69E2">
        <w:rPr>
          <w:rStyle w:val="StyleUnderline"/>
        </w:rPr>
        <w:t>authoritarian governments and anti-liberal fundamentalist movements</w:t>
      </w:r>
      <w:r w:rsidRPr="00AB69E2">
        <w:rPr>
          <w:sz w:val="14"/>
        </w:rPr>
        <w:t xml:space="preserve">, as well as by long-term shifts in the global economy. </w:t>
      </w:r>
      <w:r w:rsidRPr="000C18BF">
        <w:rPr>
          <w:rStyle w:val="Emphasis"/>
          <w:highlight w:val="yellow"/>
        </w:rPr>
        <w:t>Great power competition has returned</w:t>
      </w:r>
      <w:r w:rsidRPr="00AB69E2">
        <w:rPr>
          <w:sz w:val="14"/>
        </w:rPr>
        <w:t xml:space="preserve">. </w:t>
      </w:r>
      <w:r w:rsidRPr="000C18BF">
        <w:rPr>
          <w:rStyle w:val="StyleUnderline"/>
          <w:highlight w:val="yellow"/>
        </w:rPr>
        <w:t>In</w:t>
      </w:r>
      <w:r w:rsidRPr="000C18BF">
        <w:rPr>
          <w:sz w:val="14"/>
          <w:highlight w:val="yellow"/>
        </w:rPr>
        <w:t xml:space="preserve"> </w:t>
      </w:r>
      <w:r w:rsidRPr="000C18BF">
        <w:rPr>
          <w:rStyle w:val="Emphasis"/>
          <w:highlight w:val="yellow"/>
        </w:rPr>
        <w:t>Europe</w:t>
      </w:r>
      <w:r w:rsidRPr="00AB69E2">
        <w:rPr>
          <w:sz w:val="14"/>
        </w:rPr>
        <w:t xml:space="preserve">, </w:t>
      </w:r>
      <w:r w:rsidRPr="000C18BF">
        <w:rPr>
          <w:rStyle w:val="Emphasis"/>
          <w:highlight w:val="yellow"/>
        </w:rPr>
        <w:t>Russia</w:t>
      </w:r>
      <w:r w:rsidRPr="00AB69E2">
        <w:rPr>
          <w:sz w:val="14"/>
        </w:rPr>
        <w:t xml:space="preserve"> has </w:t>
      </w:r>
      <w:r w:rsidRPr="000C18BF">
        <w:rPr>
          <w:rStyle w:val="Emphasis"/>
          <w:highlight w:val="yellow"/>
        </w:rPr>
        <w:t>launched</w:t>
      </w:r>
      <w:r w:rsidRPr="00AB69E2">
        <w:rPr>
          <w:rStyle w:val="Emphasis"/>
        </w:rPr>
        <w:t xml:space="preserve"> the first </w:t>
      </w:r>
      <w:r w:rsidRPr="000C18BF">
        <w:rPr>
          <w:rStyle w:val="Emphasis"/>
          <w:highlight w:val="yellow"/>
        </w:rPr>
        <w:t>cross-border invasion</w:t>
      </w:r>
      <w:r w:rsidRPr="00AB69E2">
        <w:rPr>
          <w:rStyle w:val="StyleUnderline"/>
        </w:rPr>
        <w:t xml:space="preserve"> of</w:t>
      </w:r>
      <w:r w:rsidRPr="00AB69E2">
        <w:rPr>
          <w:sz w:val="14"/>
        </w:rPr>
        <w:t xml:space="preserve"> a </w:t>
      </w:r>
      <w:r w:rsidRPr="00AB69E2">
        <w:rPr>
          <w:rStyle w:val="StyleUnderline"/>
        </w:rPr>
        <w:t>neighboring country</w:t>
      </w:r>
      <w:r w:rsidRPr="00AB69E2">
        <w:rPr>
          <w:sz w:val="14"/>
        </w:rPr>
        <w:t xml:space="preserve"> since World War II. </w:t>
      </w:r>
      <w:r w:rsidRPr="000C18BF">
        <w:rPr>
          <w:rStyle w:val="StyleUnderline"/>
          <w:highlight w:val="yellow"/>
        </w:rPr>
        <w:t>In</w:t>
      </w:r>
      <w:r w:rsidRPr="00AB69E2">
        <w:rPr>
          <w:sz w:val="14"/>
        </w:rPr>
        <w:t xml:space="preserve"> East </w:t>
      </w:r>
      <w:r w:rsidRPr="000C18BF">
        <w:rPr>
          <w:rStyle w:val="Emphasis"/>
          <w:highlight w:val="yellow"/>
        </w:rPr>
        <w:t>Asia</w:t>
      </w:r>
      <w:r w:rsidRPr="00AB69E2">
        <w:rPr>
          <w:sz w:val="14"/>
        </w:rPr>
        <w:t xml:space="preserve">, </w:t>
      </w:r>
      <w:r w:rsidRPr="000C18BF">
        <w:rPr>
          <w:rStyle w:val="Emphasis"/>
          <w:highlight w:val="yellow"/>
        </w:rPr>
        <w:t>China</w:t>
      </w:r>
      <w:r w:rsidRPr="00AB69E2">
        <w:rPr>
          <w:rStyle w:val="Emphasis"/>
        </w:rPr>
        <w:t xml:space="preserve"> is </w:t>
      </w:r>
      <w:r w:rsidRPr="000C18BF">
        <w:rPr>
          <w:rStyle w:val="Emphasis"/>
          <w:highlight w:val="yellow"/>
        </w:rPr>
        <w:t>expanding</w:t>
      </w:r>
      <w:r w:rsidRPr="00AB69E2">
        <w:rPr>
          <w:rStyle w:val="Emphasis"/>
        </w:rPr>
        <w:t xml:space="preserve"> its reach as a </w:t>
      </w:r>
      <w:r w:rsidRPr="000C18BF">
        <w:rPr>
          <w:rStyle w:val="Emphasis"/>
          <w:highlight w:val="yellow"/>
        </w:rPr>
        <w:t>military power</w:t>
      </w:r>
      <w:r w:rsidRPr="00AB69E2">
        <w:rPr>
          <w:sz w:val="14"/>
        </w:rPr>
        <w:t xml:space="preserve">, </w:t>
      </w:r>
      <w:r w:rsidRPr="00AB69E2">
        <w:rPr>
          <w:rStyle w:val="StyleUnderline"/>
        </w:rPr>
        <w:t>seeking</w:t>
      </w:r>
      <w:r w:rsidRPr="00AB69E2">
        <w:rPr>
          <w:sz w:val="14"/>
        </w:rPr>
        <w:t xml:space="preserve"> both economic and strategic </w:t>
      </w:r>
      <w:r w:rsidRPr="00AB69E2">
        <w:rPr>
          <w:rStyle w:val="StyleUnderline"/>
        </w:rPr>
        <w:t xml:space="preserve">hegemony at the risk of </w:t>
      </w:r>
      <w:r w:rsidRPr="000C18BF">
        <w:rPr>
          <w:rStyle w:val="StyleUnderline"/>
          <w:highlight w:val="yellow"/>
        </w:rPr>
        <w:t>destabilizing</w:t>
      </w:r>
      <w:r w:rsidRPr="00AB69E2">
        <w:rPr>
          <w:rStyle w:val="StyleUnderline"/>
        </w:rPr>
        <w:t xml:space="preserve"> that critical </w:t>
      </w:r>
      <w:r w:rsidRPr="000C18BF">
        <w:rPr>
          <w:rStyle w:val="StyleUnderline"/>
          <w:highlight w:val="yellow"/>
        </w:rPr>
        <w:t>region</w:t>
      </w:r>
      <w:r w:rsidRPr="00AB69E2">
        <w:rPr>
          <w:sz w:val="14"/>
        </w:rPr>
        <w:t xml:space="preserve">. </w:t>
      </w:r>
      <w:r w:rsidRPr="000C18BF">
        <w:rPr>
          <w:rStyle w:val="Emphasis"/>
          <w:highlight w:val="yellow"/>
        </w:rPr>
        <w:t>In</w:t>
      </w:r>
      <w:r w:rsidRPr="00AB69E2">
        <w:rPr>
          <w:rStyle w:val="Emphasis"/>
        </w:rPr>
        <w:t xml:space="preserve"> the </w:t>
      </w:r>
      <w:r w:rsidRPr="000C18BF">
        <w:rPr>
          <w:rStyle w:val="Emphasis"/>
          <w:highlight w:val="yellow"/>
        </w:rPr>
        <w:t>Middle East</w:t>
      </w:r>
      <w:r w:rsidRPr="00AB69E2">
        <w:rPr>
          <w:rStyle w:val="Emphasis"/>
        </w:rPr>
        <w:t xml:space="preserve">, </w:t>
      </w:r>
      <w:r w:rsidRPr="000C18BF">
        <w:rPr>
          <w:rStyle w:val="Emphasis"/>
          <w:highlight w:val="yellow"/>
        </w:rPr>
        <w:t>Iran</w:t>
      </w:r>
      <w:r w:rsidRPr="00AB69E2">
        <w:rPr>
          <w:rStyle w:val="Emphasis"/>
        </w:rPr>
        <w:t xml:space="preserve"> is </w:t>
      </w:r>
      <w:r w:rsidRPr="000C18BF">
        <w:rPr>
          <w:rStyle w:val="Emphasis"/>
          <w:highlight w:val="yellow"/>
        </w:rPr>
        <w:t>expanding</w:t>
      </w:r>
      <w:r w:rsidRPr="00AB69E2">
        <w:rPr>
          <w:rStyle w:val="Emphasis"/>
        </w:rPr>
        <w:t xml:space="preserve"> its </w:t>
      </w:r>
      <w:r w:rsidRPr="000C18BF">
        <w:rPr>
          <w:rStyle w:val="Emphasis"/>
          <w:highlight w:val="yellow"/>
        </w:rPr>
        <w:t>influence</w:t>
      </w:r>
      <w:r w:rsidRPr="00AB69E2">
        <w:rPr>
          <w:rStyle w:val="Emphasis"/>
        </w:rPr>
        <w:t xml:space="preserve"> and Islamic </w:t>
      </w:r>
      <w:r w:rsidRPr="000C18BF">
        <w:rPr>
          <w:rStyle w:val="Emphasis"/>
          <w:highlight w:val="yellow"/>
        </w:rPr>
        <w:t>jihadists</w:t>
      </w:r>
      <w:r w:rsidRPr="00AB69E2">
        <w:rPr>
          <w:rStyle w:val="Emphasis"/>
        </w:rPr>
        <w:t xml:space="preserve"> have </w:t>
      </w:r>
      <w:r w:rsidRPr="000C18BF">
        <w:rPr>
          <w:rStyle w:val="Emphasis"/>
          <w:highlight w:val="yellow"/>
        </w:rPr>
        <w:t>gained control of</w:t>
      </w:r>
      <w:r w:rsidRPr="00AB69E2">
        <w:rPr>
          <w:rStyle w:val="Emphasis"/>
        </w:rPr>
        <w:t xml:space="preserve"> more </w:t>
      </w:r>
      <w:r w:rsidRPr="000C18BF">
        <w:rPr>
          <w:rStyle w:val="Emphasis"/>
          <w:highlight w:val="yellow"/>
        </w:rPr>
        <w:t>territory</w:t>
      </w:r>
      <w:r w:rsidRPr="00AB69E2">
        <w:rPr>
          <w:sz w:val="14"/>
        </w:rPr>
        <w:t xml:space="preserve">. In the face of this turmoil, many Americans have come to doubt whether there is anything the United States can do or should do in response. Many assume either that it doesn’t matter very much what happens beyond America’s shores or that the United States no longer has the wisdom or capacity to shape events and prevent others from doing what they please. Only seven years ago, </w:t>
      </w:r>
      <w:r w:rsidRPr="000C18BF">
        <w:rPr>
          <w:rStyle w:val="StyleUnderline"/>
          <w:highlight w:val="yellow"/>
        </w:rPr>
        <w:t>pundits were talking of</w:t>
      </w:r>
      <w:r w:rsidRPr="00AB69E2">
        <w:rPr>
          <w:rStyle w:val="StyleUnderline"/>
        </w:rPr>
        <w:t xml:space="preserve"> a “</w:t>
      </w:r>
      <w:r w:rsidRPr="000C18BF">
        <w:rPr>
          <w:rStyle w:val="StyleUnderline"/>
          <w:highlight w:val="yellow"/>
        </w:rPr>
        <w:t>post-American world</w:t>
      </w:r>
      <w:r w:rsidRPr="00AB69E2">
        <w:rPr>
          <w:rStyle w:val="StyleUnderline"/>
        </w:rPr>
        <w:t xml:space="preserve">,” </w:t>
      </w:r>
      <w:r w:rsidRPr="000C18BF">
        <w:rPr>
          <w:rStyle w:val="StyleUnderline"/>
          <w:highlight w:val="yellow"/>
        </w:rPr>
        <w:t>with</w:t>
      </w:r>
      <w:r w:rsidRPr="00AB69E2">
        <w:rPr>
          <w:rStyle w:val="StyleUnderline"/>
        </w:rPr>
        <w:t xml:space="preserve"> a </w:t>
      </w:r>
      <w:r w:rsidRPr="000C18BF">
        <w:rPr>
          <w:rStyle w:val="StyleUnderline"/>
          <w:highlight w:val="yellow"/>
        </w:rPr>
        <w:t>declining U</w:t>
      </w:r>
      <w:r w:rsidRPr="00AB69E2">
        <w:rPr>
          <w:rStyle w:val="StyleUnderline"/>
        </w:rPr>
        <w:t xml:space="preserve">nited </w:t>
      </w:r>
      <w:r w:rsidRPr="000C18BF">
        <w:rPr>
          <w:rStyle w:val="StyleUnderline"/>
          <w:highlight w:val="yellow"/>
        </w:rPr>
        <w:t>S</w:t>
      </w:r>
      <w:r w:rsidRPr="00AB69E2">
        <w:rPr>
          <w:rStyle w:val="StyleUnderline"/>
        </w:rPr>
        <w:t xml:space="preserve">tates </w:t>
      </w:r>
      <w:r w:rsidRPr="000C18BF">
        <w:rPr>
          <w:rStyle w:val="StyleUnderline"/>
          <w:highlight w:val="yellow"/>
        </w:rPr>
        <w:t>and</w:t>
      </w:r>
      <w:r w:rsidRPr="00AB69E2">
        <w:rPr>
          <w:rStyle w:val="StyleUnderline"/>
        </w:rPr>
        <w:t xml:space="preserve"> a remarkable “</w:t>
      </w:r>
      <w:r w:rsidRPr="000C18BF">
        <w:rPr>
          <w:rStyle w:val="StyleUnderline"/>
          <w:highlight w:val="yellow"/>
        </w:rPr>
        <w:t>rise of the rest</w:t>
      </w:r>
      <w:r w:rsidRPr="00AB69E2">
        <w:rPr>
          <w:rStyle w:val="StyleUnderline"/>
        </w:rPr>
        <w:t>.”</w:t>
      </w:r>
      <w:r w:rsidRPr="00AB69E2">
        <w:rPr>
          <w:sz w:val="14"/>
        </w:rPr>
        <w:t xml:space="preserve"> These days, however, </w:t>
      </w:r>
      <w:r w:rsidRPr="00AB69E2">
        <w:rPr>
          <w:rStyle w:val="StyleUnderline"/>
        </w:rPr>
        <w:t xml:space="preserve">that </w:t>
      </w:r>
      <w:r w:rsidRPr="000C18BF">
        <w:rPr>
          <w:rStyle w:val="StyleUnderline"/>
          <w:highlight w:val="yellow"/>
        </w:rPr>
        <w:t>prognosis appears to have been</w:t>
      </w:r>
      <w:r w:rsidRPr="00AB69E2">
        <w:rPr>
          <w:rStyle w:val="StyleUnderline"/>
        </w:rPr>
        <w:t xml:space="preserve"> at best </w:t>
      </w:r>
      <w:r w:rsidRPr="000C18BF">
        <w:rPr>
          <w:rStyle w:val="Emphasis"/>
          <w:highlight w:val="yellow"/>
        </w:rPr>
        <w:t>premature</w:t>
      </w:r>
      <w:r w:rsidRPr="00AB69E2">
        <w:rPr>
          <w:sz w:val="14"/>
        </w:rPr>
        <w:t xml:space="preserve">. Only seven years ago, pundits were talking of a “post-American world,” with a declining United States and a remarkable “rise of the rest.” These days, however, that prognosis appears to have been at best premature. </w:t>
      </w:r>
      <w:r w:rsidRPr="000C18BF">
        <w:rPr>
          <w:rStyle w:val="Emphasis"/>
          <w:highlight w:val="yellow"/>
        </w:rPr>
        <w:t>America</w:t>
      </w:r>
      <w:r w:rsidRPr="00AB69E2">
        <w:rPr>
          <w:rStyle w:val="Emphasis"/>
        </w:rPr>
        <w:t xml:space="preserve"> has </w:t>
      </w:r>
      <w:r w:rsidRPr="000C18BF">
        <w:rPr>
          <w:rStyle w:val="Emphasis"/>
          <w:highlight w:val="yellow"/>
        </w:rPr>
        <w:t>substantially recovered from</w:t>
      </w:r>
      <w:r w:rsidRPr="00AB69E2">
        <w:rPr>
          <w:rStyle w:val="Emphasis"/>
        </w:rPr>
        <w:t xml:space="preserve"> the</w:t>
      </w:r>
      <w:r w:rsidRPr="00AB69E2">
        <w:rPr>
          <w:sz w:val="14"/>
        </w:rPr>
        <w:t xml:space="preserve"> Great </w:t>
      </w:r>
      <w:r w:rsidRPr="000C18BF">
        <w:rPr>
          <w:rStyle w:val="Emphasis"/>
          <w:highlight w:val="yellow"/>
        </w:rPr>
        <w:t>Recession</w:t>
      </w:r>
      <w:r w:rsidRPr="00AB69E2">
        <w:rPr>
          <w:sz w:val="14"/>
        </w:rPr>
        <w:t xml:space="preserve">, while </w:t>
      </w:r>
      <w:r w:rsidRPr="00AB69E2">
        <w:rPr>
          <w:rStyle w:val="StyleUnderline"/>
        </w:rPr>
        <w:t xml:space="preserve">the </w:t>
      </w:r>
      <w:r w:rsidRPr="00AB69E2">
        <w:rPr>
          <w:rStyle w:val="Emphasis"/>
        </w:rPr>
        <w:t>once-heralded “</w:t>
      </w:r>
      <w:r w:rsidRPr="000C18BF">
        <w:rPr>
          <w:rStyle w:val="Emphasis"/>
          <w:highlight w:val="yellow"/>
        </w:rPr>
        <w:t>rise of the rest</w:t>
      </w:r>
      <w:r w:rsidRPr="00AB69E2">
        <w:rPr>
          <w:rStyle w:val="Emphasis"/>
        </w:rPr>
        <w:t xml:space="preserve">” has </w:t>
      </w:r>
      <w:r w:rsidRPr="000C18BF">
        <w:rPr>
          <w:rStyle w:val="Emphasis"/>
          <w:highlight w:val="yellow"/>
        </w:rPr>
        <w:t>stalled</w:t>
      </w:r>
      <w:r w:rsidRPr="00AB69E2">
        <w:rPr>
          <w:sz w:val="14"/>
        </w:rPr>
        <w:t xml:space="preserve">. </w:t>
      </w:r>
      <w:r w:rsidRPr="00AB69E2">
        <w:rPr>
          <w:rStyle w:val="StyleUnderline"/>
        </w:rPr>
        <w:t xml:space="preserve">Many around the world who once decried American overseas involvement as “hegemonic” now seek greater American engagement in international affairs. </w:t>
      </w:r>
      <w:r w:rsidRPr="00AB69E2">
        <w:rPr>
          <w:sz w:val="14"/>
        </w:rPr>
        <w:t xml:space="preserve">Widespread Support for US Actions Against ISIS Pew Research Center: Support for U.S. Actions against ISIS </w:t>
      </w:r>
      <w:r w:rsidRPr="000C18BF">
        <w:rPr>
          <w:rStyle w:val="StyleUnderline"/>
          <w:highlight w:val="yellow"/>
        </w:rPr>
        <w:t>Among</w:t>
      </w:r>
      <w:r w:rsidRPr="00AB69E2">
        <w:rPr>
          <w:rStyle w:val="StyleUnderline"/>
        </w:rPr>
        <w:t xml:space="preserve"> the</w:t>
      </w:r>
      <w:r w:rsidRPr="00AB69E2">
        <w:rPr>
          <w:sz w:val="14"/>
        </w:rPr>
        <w:t xml:space="preserve"> American </w:t>
      </w:r>
      <w:r w:rsidRPr="000C18BF">
        <w:rPr>
          <w:rStyle w:val="StyleUnderline"/>
          <w:highlight w:val="yellow"/>
        </w:rPr>
        <w:t>public</w:t>
      </w:r>
      <w:r w:rsidRPr="00AB69E2">
        <w:rPr>
          <w:sz w:val="14"/>
        </w:rPr>
        <w:t xml:space="preserve">, too, </w:t>
      </w:r>
      <w:r w:rsidRPr="00AB69E2">
        <w:rPr>
          <w:rStyle w:val="Emphasis"/>
        </w:rPr>
        <w:t xml:space="preserve">there </w:t>
      </w:r>
      <w:r w:rsidRPr="000C18BF">
        <w:rPr>
          <w:rStyle w:val="Emphasis"/>
          <w:highlight w:val="yellow"/>
        </w:rPr>
        <w:t>are</w:t>
      </w:r>
      <w:r w:rsidRPr="00AB69E2">
        <w:rPr>
          <w:rStyle w:val="Emphasis"/>
        </w:rPr>
        <w:t xml:space="preserve"> signs of </w:t>
      </w:r>
      <w:r w:rsidRPr="000C18BF">
        <w:rPr>
          <w:rStyle w:val="Emphasis"/>
          <w:highlight w:val="yellow"/>
        </w:rPr>
        <w:t>greater receptivity to</w:t>
      </w:r>
      <w:r w:rsidRPr="00AB69E2">
        <w:rPr>
          <w:rStyle w:val="Emphasis"/>
        </w:rPr>
        <w:t xml:space="preserve"> a </w:t>
      </w:r>
      <w:r w:rsidRPr="000C18BF">
        <w:rPr>
          <w:rStyle w:val="Emphasis"/>
          <w:highlight w:val="yellow"/>
        </w:rPr>
        <w:t>more active American</w:t>
      </w:r>
      <w:r w:rsidRPr="00AB69E2">
        <w:rPr>
          <w:rStyle w:val="Emphasis"/>
        </w:rPr>
        <w:t xml:space="preserve"> global </w:t>
      </w:r>
      <w:r w:rsidRPr="000C18BF">
        <w:rPr>
          <w:rStyle w:val="Emphasis"/>
          <w:highlight w:val="yellow"/>
        </w:rPr>
        <w:t>role</w:t>
      </w:r>
      <w:r w:rsidRPr="00AB69E2">
        <w:rPr>
          <w:sz w:val="14"/>
        </w:rPr>
        <w:t xml:space="preserve">. What is missing for most Americans, however, is a sense of strategy and purpose in American foreign policy. During the Cold War, fear of the Soviet Union and international communism did not always produce agreement on policy but did provide an answer, for most, as to why the United States needed to play an international role and what that role should be. Today, our </w:t>
      </w:r>
      <w:r w:rsidRPr="00AB69E2">
        <w:rPr>
          <w:rStyle w:val="StyleUnderline"/>
        </w:rPr>
        <w:t xml:space="preserve">political leaders need to remind Americans that our </w:t>
      </w:r>
      <w:r w:rsidRPr="000C18BF">
        <w:rPr>
          <w:rStyle w:val="StyleUnderline"/>
          <w:highlight w:val="yellow"/>
        </w:rPr>
        <w:t>fundamental interests are</w:t>
      </w:r>
      <w:r w:rsidRPr="00AB69E2">
        <w:rPr>
          <w:rStyle w:val="StyleUnderline"/>
        </w:rPr>
        <w:t xml:space="preserve"> still </w:t>
      </w:r>
      <w:r w:rsidRPr="000C18BF">
        <w:rPr>
          <w:rStyle w:val="StyleUnderline"/>
          <w:highlight w:val="yellow"/>
        </w:rPr>
        <w:t>best served by upholding the world order</w:t>
      </w:r>
      <w:r w:rsidRPr="00AB69E2">
        <w:rPr>
          <w:rStyle w:val="StyleUnderline"/>
        </w:rPr>
        <w:t xml:space="preserve"> — economic, political, and strategic</w:t>
      </w:r>
      <w:r w:rsidRPr="00AB69E2">
        <w:rPr>
          <w:sz w:val="14"/>
        </w:rPr>
        <w:t xml:space="preserve"> — that was established at the end of the Second World War and that was further strengthened and entrenched by the revolutions of 1989. </w:t>
      </w:r>
      <w:r w:rsidRPr="00AB69E2">
        <w:rPr>
          <w:rStyle w:val="StyleUnderline"/>
        </w:rPr>
        <w:t>Americans need to recognize their nation’s central role in maintaining the present international order and muster the will to use their still formidable power and influence to support that order against its inevitable challengers</w:t>
      </w:r>
      <w:r w:rsidRPr="00AB69E2">
        <w:rPr>
          <w:sz w:val="14"/>
        </w:rPr>
        <w:t xml:space="preserve">. Supporting Democracy is a Matter of National Security What will this require? Above all, </w:t>
      </w:r>
      <w:r w:rsidRPr="00AB69E2">
        <w:rPr>
          <w:rStyle w:val="StyleUnderline"/>
        </w:rPr>
        <w:t>it means working to shore up all</w:t>
      </w:r>
      <w:r w:rsidRPr="00AB69E2">
        <w:rPr>
          <w:sz w:val="14"/>
        </w:rPr>
        <w:t xml:space="preserve"> three pillars – politics, economics, </w:t>
      </w:r>
      <w:r w:rsidRPr="00AB69E2">
        <w:rPr>
          <w:rStyle w:val="StyleUnderline"/>
        </w:rPr>
        <w:t>security</w:t>
      </w:r>
      <w:r w:rsidRPr="00AB69E2">
        <w:rPr>
          <w:sz w:val="14"/>
        </w:rPr>
        <w:t xml:space="preserve"> — of what has </w:t>
      </w:r>
      <w:r w:rsidRPr="00AB69E2">
        <w:rPr>
          <w:rStyle w:val="StyleUnderline"/>
        </w:rPr>
        <w:t>made the American-led world order so remarkable</w:t>
      </w:r>
      <w:r w:rsidRPr="00AB69E2">
        <w:rPr>
          <w:sz w:val="14"/>
        </w:rPr>
        <w:t xml:space="preserve">. There is a tendency to separate politics, economics, and security — “ideals” from “interests,” support for democracy from defense of security — but in the present world order they have all been related. Start with the reality that a world order that supports freedom will only be supported by free nations. </w:t>
      </w:r>
      <w:r w:rsidRPr="00AB69E2">
        <w:rPr>
          <w:rStyle w:val="StyleUnderline"/>
        </w:rPr>
        <w:t>Supporting democracy</w:t>
      </w:r>
      <w:r w:rsidRPr="00AB69E2">
        <w:rPr>
          <w:sz w:val="14"/>
        </w:rPr>
        <w:t xml:space="preserve"> is not just a matter of keeping faith with our own values. It </w:t>
      </w:r>
      <w:r w:rsidRPr="00AB69E2">
        <w:rPr>
          <w:rStyle w:val="StyleUnderline"/>
        </w:rPr>
        <w:t>is a matter of national security</w:t>
      </w:r>
      <w:r w:rsidRPr="00AB69E2">
        <w:rPr>
          <w:sz w:val="14"/>
        </w:rPr>
        <w:t xml:space="preserve">. Americans and other free peoples who benefit from and support the present world order therefore have an interest in supporting democracy where it exists and in pressing for greater democratic reforms in the world’s authoritarian nations, including the two great power autocracies. Supporting democracy is not just a matter of keeping faith with our own values. It is a matter of national security. In their economic policies, </w:t>
      </w:r>
      <w:r w:rsidRPr="000C18BF">
        <w:rPr>
          <w:rStyle w:val="StyleUnderline"/>
          <w:highlight w:val="yellow"/>
        </w:rPr>
        <w:t>America</w:t>
      </w:r>
      <w:r w:rsidRPr="00AB69E2">
        <w:rPr>
          <w:rStyle w:val="StyleUnderline"/>
        </w:rPr>
        <w:t>ns</w:t>
      </w:r>
      <w:r w:rsidRPr="00AB69E2">
        <w:rPr>
          <w:sz w:val="14"/>
        </w:rPr>
        <w:t xml:space="preserve"> need to </w:t>
      </w:r>
      <w:r w:rsidRPr="00AB69E2">
        <w:rPr>
          <w:rStyle w:val="StyleUnderline"/>
        </w:rPr>
        <w:t xml:space="preserve">continue promoting and </w:t>
      </w:r>
      <w:r w:rsidRPr="000C18BF">
        <w:rPr>
          <w:rStyle w:val="Emphasis"/>
          <w:highlight w:val="yellow"/>
        </w:rPr>
        <w:t>strengthen</w:t>
      </w:r>
      <w:r w:rsidRPr="00AB69E2">
        <w:rPr>
          <w:rStyle w:val="Emphasis"/>
        </w:rPr>
        <w:t>ing</w:t>
      </w:r>
      <w:r w:rsidRPr="00AB69E2">
        <w:rPr>
          <w:sz w:val="14"/>
        </w:rPr>
        <w:t xml:space="preserve"> the </w:t>
      </w:r>
      <w:r w:rsidRPr="00AB69E2">
        <w:rPr>
          <w:rStyle w:val="Emphasis"/>
        </w:rPr>
        <w:t xml:space="preserve">international </w:t>
      </w:r>
      <w:r w:rsidRPr="000C18BF">
        <w:rPr>
          <w:rStyle w:val="Emphasis"/>
          <w:highlight w:val="yellow"/>
        </w:rPr>
        <w:t>free trade</w:t>
      </w:r>
      <w:r w:rsidRPr="00AB69E2">
        <w:rPr>
          <w:rStyle w:val="Emphasis"/>
        </w:rPr>
        <w:t xml:space="preserve"> and free market regime</w:t>
      </w:r>
      <w:r w:rsidRPr="00AB69E2">
        <w:rPr>
          <w:sz w:val="14"/>
        </w:rPr>
        <w:t xml:space="preserve">. This, of course, means setting their own economy back on a course of sustainable growth. It means doing a better job of educating and training Americans to compete with others in an increasingly competitive international economy. It means providing a healthy environment for technological innovation. But it also </w:t>
      </w:r>
      <w:r w:rsidRPr="000C18BF">
        <w:rPr>
          <w:rStyle w:val="StyleUnderline"/>
          <w:highlight w:val="yellow"/>
        </w:rPr>
        <w:t xml:space="preserve">means </w:t>
      </w:r>
      <w:r w:rsidRPr="000C18BF">
        <w:rPr>
          <w:rStyle w:val="Emphasis"/>
          <w:highlight w:val="yellow"/>
        </w:rPr>
        <w:t>resisting protectionist temptations</w:t>
      </w:r>
      <w:r w:rsidRPr="00AB69E2">
        <w:rPr>
          <w:rStyle w:val="Emphasis"/>
        </w:rPr>
        <w:t xml:space="preserve"> and </w:t>
      </w:r>
      <w:r w:rsidRPr="000C18BF">
        <w:rPr>
          <w:rStyle w:val="Emphasis"/>
          <w:highlight w:val="yellow"/>
        </w:rPr>
        <w:t>using American influence</w:t>
      </w:r>
      <w:r w:rsidRPr="00AB69E2">
        <w:rPr>
          <w:sz w:val="14"/>
        </w:rPr>
        <w:t xml:space="preserve">, along with other free-trading nations, </w:t>
      </w:r>
      <w:r w:rsidRPr="000C18BF">
        <w:rPr>
          <w:rStyle w:val="StyleUnderline"/>
          <w:highlight w:val="yellow"/>
        </w:rPr>
        <w:t>to push back</w:t>
      </w:r>
      <w:r w:rsidRPr="00AB69E2">
        <w:rPr>
          <w:rStyle w:val="StyleUnderline"/>
        </w:rPr>
        <w:t xml:space="preserve"> against some of the tendencies of state capitalism in China and elsewhere</w:t>
      </w:r>
      <w:r w:rsidRPr="00AB69E2">
        <w:rPr>
          <w:sz w:val="14"/>
        </w:rPr>
        <w:t xml:space="preserve">. Gaining congressional approval of the Trans-Pacific Partnership, or TPP, and then moving to agreement on the Transatlantic Trade and Investment Partnership with Europe, are critical, and not only for their economic benefits. They also are a critical step in knitting the democratic world more closely together. But it also means resisting protectionist temptations and using American influence, along with other free-trading nations, to push back against some of the tendencies of state capitalism in China and elsewhere. In Asia, especially, this is more much than a trade issue. Although the United States stands to benefit from the agreement, it is, above all, a strategic issue. </w:t>
      </w:r>
      <w:r w:rsidRPr="00AB69E2">
        <w:rPr>
          <w:rStyle w:val="StyleUnderline"/>
        </w:rPr>
        <w:t xml:space="preserve">The United States and China are locked in a competition across the spectrum of power and influence. </w:t>
      </w:r>
      <w:r w:rsidRPr="00AB69E2">
        <w:rPr>
          <w:sz w:val="14"/>
        </w:rPr>
        <w:t xml:space="preserve">Militarily, </w:t>
      </w:r>
      <w:r w:rsidRPr="00AB69E2">
        <w:rPr>
          <w:rStyle w:val="Emphasis"/>
        </w:rPr>
        <w:t xml:space="preserve">the </w:t>
      </w:r>
      <w:r w:rsidRPr="000C18BF">
        <w:rPr>
          <w:rStyle w:val="Emphasis"/>
          <w:highlight w:val="yellow"/>
        </w:rPr>
        <w:t>Chinese seek to deny American access to</w:t>
      </w:r>
      <w:r w:rsidRPr="00AB69E2">
        <w:rPr>
          <w:rStyle w:val="Emphasis"/>
        </w:rPr>
        <w:t xml:space="preserve"> the </w:t>
      </w:r>
      <w:r w:rsidRPr="000C18BF">
        <w:rPr>
          <w:rStyle w:val="Emphasis"/>
          <w:highlight w:val="yellow"/>
        </w:rPr>
        <w:t>region</w:t>
      </w:r>
      <w:r w:rsidRPr="00AB69E2">
        <w:rPr>
          <w:rStyle w:val="Emphasis"/>
        </w:rPr>
        <w:t xml:space="preserve"> and </w:t>
      </w:r>
      <w:r w:rsidRPr="000C18BF">
        <w:rPr>
          <w:rStyle w:val="Emphasis"/>
          <w:highlight w:val="yellow"/>
        </w:rPr>
        <w:t>hope</w:t>
      </w:r>
      <w:r w:rsidRPr="00AB69E2">
        <w:rPr>
          <w:rStyle w:val="Emphasis"/>
        </w:rPr>
        <w:t xml:space="preserve"> thereby </w:t>
      </w:r>
      <w:r w:rsidRPr="000C18BF">
        <w:rPr>
          <w:rStyle w:val="Emphasis"/>
          <w:highlight w:val="yellow"/>
        </w:rPr>
        <w:t xml:space="preserve">to divide </w:t>
      </w:r>
      <w:r w:rsidRPr="00AB69E2">
        <w:rPr>
          <w:rStyle w:val="Emphasis"/>
        </w:rPr>
        <w:t xml:space="preserve">the </w:t>
      </w:r>
      <w:r w:rsidRPr="000C18BF">
        <w:rPr>
          <w:rStyle w:val="Emphasis"/>
          <w:highlight w:val="yellow"/>
        </w:rPr>
        <w:t>U</w:t>
      </w:r>
      <w:r w:rsidRPr="00AB69E2">
        <w:rPr>
          <w:rStyle w:val="Emphasis"/>
        </w:rPr>
        <w:t xml:space="preserve">nited </w:t>
      </w:r>
      <w:r w:rsidRPr="000C18BF">
        <w:rPr>
          <w:rStyle w:val="Emphasis"/>
          <w:highlight w:val="yellow"/>
        </w:rPr>
        <w:t>S</w:t>
      </w:r>
      <w:r w:rsidRPr="00AB69E2">
        <w:rPr>
          <w:rStyle w:val="Emphasis"/>
        </w:rPr>
        <w:t xml:space="preserve">tates </w:t>
      </w:r>
      <w:r w:rsidRPr="000C18BF">
        <w:rPr>
          <w:rStyle w:val="Emphasis"/>
          <w:highlight w:val="yellow"/>
        </w:rPr>
        <w:t>from</w:t>
      </w:r>
      <w:r w:rsidRPr="00AB69E2">
        <w:rPr>
          <w:rStyle w:val="Emphasis"/>
        </w:rPr>
        <w:t xml:space="preserve"> its </w:t>
      </w:r>
      <w:r w:rsidRPr="000C18BF">
        <w:rPr>
          <w:rStyle w:val="Emphasis"/>
          <w:highlight w:val="yellow"/>
        </w:rPr>
        <w:t>allies</w:t>
      </w:r>
      <w:r w:rsidRPr="00AB69E2">
        <w:rPr>
          <w:sz w:val="14"/>
        </w:rPr>
        <w:t xml:space="preserve">. Economically, China would like to turn Asia into a region of Chinese hegemony, where every key trade relationship is with Beijing. In such a world, the United States is a net loser — providing costly security to allies but not much else, while China reaps the economic rewards and grabs the hearts and minds, and pocketbooks, of regional players. </w:t>
      </w:r>
      <w:r w:rsidRPr="00AB69E2">
        <w:rPr>
          <w:rStyle w:val="StyleUnderline"/>
        </w:rPr>
        <w:t>Finally, there is the matter of American hard power</w:t>
      </w:r>
      <w:r w:rsidRPr="00AB69E2">
        <w:rPr>
          <w:sz w:val="14"/>
        </w:rPr>
        <w:t xml:space="preserve">. What has been true since the time of Rome remains true today: </w:t>
      </w:r>
      <w:r w:rsidRPr="000C18BF">
        <w:rPr>
          <w:rStyle w:val="Emphasis"/>
          <w:highlight w:val="yellow"/>
        </w:rPr>
        <w:t>there can be no world order</w:t>
      </w:r>
      <w:r w:rsidRPr="00AB69E2">
        <w:rPr>
          <w:rStyle w:val="Emphasis"/>
        </w:rPr>
        <w:t xml:space="preserve"> </w:t>
      </w:r>
      <w:r w:rsidRPr="000C18BF">
        <w:rPr>
          <w:rStyle w:val="Emphasis"/>
          <w:highlight w:val="yellow"/>
        </w:rPr>
        <w:t>without power</w:t>
      </w:r>
      <w:r w:rsidRPr="000C18BF">
        <w:rPr>
          <w:rStyle w:val="StyleUnderline"/>
          <w:highlight w:val="yellow"/>
        </w:rPr>
        <w:t xml:space="preserve"> to</w:t>
      </w:r>
      <w:r w:rsidRPr="00AB69E2">
        <w:rPr>
          <w:rStyle w:val="StyleUnderline"/>
        </w:rPr>
        <w:t xml:space="preserve"> preserve it, to shape its norms, uphold its institutions, defend the sinews of its economic system, and </w:t>
      </w:r>
      <w:r w:rsidRPr="000C18BF">
        <w:rPr>
          <w:rStyle w:val="Emphasis"/>
          <w:highlight w:val="yellow"/>
        </w:rPr>
        <w:t>keep the peace</w:t>
      </w:r>
      <w:r w:rsidRPr="00AB69E2">
        <w:rPr>
          <w:sz w:val="14"/>
        </w:rPr>
        <w:t xml:space="preserve">. </w:t>
      </w:r>
      <w:r w:rsidRPr="000C18BF">
        <w:rPr>
          <w:rStyle w:val="StyleUnderline"/>
          <w:highlight w:val="yellow"/>
        </w:rPr>
        <w:t>Military power</w:t>
      </w:r>
      <w:r w:rsidRPr="00AB69E2">
        <w:rPr>
          <w:rStyle w:val="StyleUnderline"/>
        </w:rPr>
        <w:t xml:space="preserve"> can be abused, wielded unwisely and ineffectively</w:t>
      </w:r>
      <w:r w:rsidRPr="00AB69E2">
        <w:rPr>
          <w:sz w:val="14"/>
        </w:rPr>
        <w:t xml:space="preserve">. It can be deployed to answer problems that it cannot answer or that have no answer. </w:t>
      </w:r>
      <w:r w:rsidRPr="00AB69E2">
        <w:rPr>
          <w:rStyle w:val="StyleUnderline"/>
        </w:rPr>
        <w:t>But</w:t>
      </w:r>
      <w:r w:rsidRPr="00AB69E2">
        <w:rPr>
          <w:sz w:val="14"/>
        </w:rPr>
        <w:t xml:space="preserve"> </w:t>
      </w:r>
      <w:r w:rsidRPr="00AB69E2">
        <w:rPr>
          <w:rStyle w:val="StyleUnderline"/>
        </w:rPr>
        <w:t xml:space="preserve">it </w:t>
      </w:r>
      <w:r w:rsidRPr="000C18BF">
        <w:rPr>
          <w:rStyle w:val="Emphasis"/>
          <w:highlight w:val="yellow"/>
        </w:rPr>
        <w:t>is</w:t>
      </w:r>
      <w:r w:rsidRPr="00AB69E2">
        <w:rPr>
          <w:sz w:val="14"/>
        </w:rPr>
        <w:t xml:space="preserve"> also </w:t>
      </w:r>
      <w:r w:rsidRPr="000C18BF">
        <w:rPr>
          <w:rStyle w:val="Emphasis"/>
          <w:highlight w:val="yellow"/>
        </w:rPr>
        <w:t>essential</w:t>
      </w:r>
      <w:r w:rsidRPr="00AB69E2">
        <w:rPr>
          <w:sz w:val="14"/>
        </w:rPr>
        <w:t xml:space="preserve">. </w:t>
      </w:r>
      <w:r w:rsidRPr="00AB69E2">
        <w:rPr>
          <w:rStyle w:val="StyleUnderline"/>
        </w:rPr>
        <w:t>No nation</w:t>
      </w:r>
      <w:r w:rsidRPr="00AB69E2">
        <w:rPr>
          <w:sz w:val="14"/>
        </w:rPr>
        <w:t xml:space="preserve"> or group of nations </w:t>
      </w:r>
      <w:r w:rsidRPr="00AB69E2">
        <w:rPr>
          <w:rStyle w:val="StyleUnderline"/>
        </w:rPr>
        <w:t xml:space="preserve">that renounced power could expect to maintain any kind of world order. </w:t>
      </w:r>
      <w:r w:rsidRPr="000C18BF">
        <w:rPr>
          <w:rStyle w:val="StyleUnderline"/>
          <w:highlight w:val="yellow"/>
        </w:rPr>
        <w:t>If</w:t>
      </w:r>
      <w:r w:rsidRPr="00AB69E2">
        <w:rPr>
          <w:rStyle w:val="StyleUnderline"/>
        </w:rPr>
        <w:t xml:space="preserve"> the </w:t>
      </w:r>
      <w:r w:rsidRPr="000C18BF">
        <w:rPr>
          <w:rStyle w:val="StyleUnderline"/>
          <w:highlight w:val="yellow"/>
        </w:rPr>
        <w:t>U</w:t>
      </w:r>
      <w:r w:rsidRPr="00AB69E2">
        <w:rPr>
          <w:rStyle w:val="StyleUnderline"/>
        </w:rPr>
        <w:t xml:space="preserve">nited </w:t>
      </w:r>
      <w:r w:rsidRPr="000C18BF">
        <w:rPr>
          <w:rStyle w:val="StyleUnderline"/>
          <w:highlight w:val="yellow"/>
        </w:rPr>
        <w:t>S</w:t>
      </w:r>
      <w:r w:rsidRPr="00AB69E2">
        <w:rPr>
          <w:rStyle w:val="StyleUnderline"/>
        </w:rPr>
        <w:t xml:space="preserve">tates </w:t>
      </w:r>
      <w:r w:rsidRPr="000C18BF">
        <w:rPr>
          <w:rStyle w:val="StyleUnderline"/>
          <w:highlight w:val="yellow"/>
        </w:rPr>
        <w:t>begins to look</w:t>
      </w:r>
      <w:r w:rsidRPr="00AB69E2">
        <w:rPr>
          <w:rStyle w:val="StyleUnderline"/>
        </w:rPr>
        <w:t xml:space="preserve"> like a </w:t>
      </w:r>
      <w:r w:rsidRPr="000C18BF">
        <w:rPr>
          <w:rStyle w:val="StyleUnderline"/>
          <w:highlight w:val="yellow"/>
        </w:rPr>
        <w:t>less reliable</w:t>
      </w:r>
      <w:r w:rsidRPr="00AB69E2">
        <w:rPr>
          <w:rStyle w:val="StyleUnderline"/>
        </w:rPr>
        <w:t xml:space="preserve"> </w:t>
      </w:r>
      <w:r w:rsidRPr="000C18BF">
        <w:rPr>
          <w:rStyle w:val="StyleUnderline"/>
          <w:highlight w:val="yellow"/>
        </w:rPr>
        <w:t>defender</w:t>
      </w:r>
      <w:r w:rsidRPr="00AB69E2">
        <w:rPr>
          <w:rStyle w:val="StyleUnderline"/>
        </w:rPr>
        <w:t xml:space="preserve"> of the present order, that </w:t>
      </w:r>
      <w:r w:rsidRPr="000C18BF">
        <w:rPr>
          <w:rStyle w:val="Emphasis"/>
          <w:highlight w:val="yellow"/>
        </w:rPr>
        <w:t>order will</w:t>
      </w:r>
      <w:r w:rsidRPr="00AB69E2">
        <w:rPr>
          <w:rStyle w:val="Emphasis"/>
        </w:rPr>
        <w:t xml:space="preserve"> begin to </w:t>
      </w:r>
      <w:r w:rsidRPr="000C18BF">
        <w:rPr>
          <w:rStyle w:val="Emphasis"/>
          <w:highlight w:val="yellow"/>
        </w:rPr>
        <w:t>unravel</w:t>
      </w:r>
      <w:r w:rsidRPr="00AB69E2">
        <w:rPr>
          <w:sz w:val="14"/>
        </w:rPr>
        <w:t xml:space="preserve">. It remains true today as it has since the Second World War that </w:t>
      </w:r>
      <w:r w:rsidRPr="000C18BF">
        <w:rPr>
          <w:rStyle w:val="Emphasis"/>
          <w:highlight w:val="yellow"/>
        </w:rPr>
        <w:t>only</w:t>
      </w:r>
      <w:r w:rsidRPr="00AB69E2">
        <w:rPr>
          <w:rStyle w:val="Emphasis"/>
        </w:rPr>
        <w:t xml:space="preserve"> the </w:t>
      </w:r>
      <w:r w:rsidRPr="000C18BF">
        <w:rPr>
          <w:rStyle w:val="Emphasis"/>
          <w:highlight w:val="yellow"/>
        </w:rPr>
        <w:t>U</w:t>
      </w:r>
      <w:r w:rsidRPr="00AB69E2">
        <w:rPr>
          <w:rStyle w:val="Emphasis"/>
        </w:rPr>
        <w:t xml:space="preserve">nited </w:t>
      </w:r>
      <w:r w:rsidRPr="000C18BF">
        <w:rPr>
          <w:rStyle w:val="Emphasis"/>
          <w:highlight w:val="yellow"/>
        </w:rPr>
        <w:t>S</w:t>
      </w:r>
      <w:r w:rsidRPr="00AB69E2">
        <w:rPr>
          <w:rStyle w:val="Emphasis"/>
        </w:rPr>
        <w:t xml:space="preserve">tates </w:t>
      </w:r>
      <w:r w:rsidRPr="000C18BF">
        <w:rPr>
          <w:rStyle w:val="Emphasis"/>
          <w:highlight w:val="yellow"/>
        </w:rPr>
        <w:t>has</w:t>
      </w:r>
      <w:r w:rsidRPr="00AB69E2">
        <w:rPr>
          <w:rStyle w:val="Emphasis"/>
        </w:rPr>
        <w:t xml:space="preserve"> the </w:t>
      </w:r>
      <w:r w:rsidRPr="000C18BF">
        <w:rPr>
          <w:rStyle w:val="Emphasis"/>
          <w:highlight w:val="yellow"/>
        </w:rPr>
        <w:t>capacity and</w:t>
      </w:r>
      <w:r w:rsidRPr="00AB69E2">
        <w:rPr>
          <w:rStyle w:val="Emphasis"/>
        </w:rPr>
        <w:t xml:space="preserve"> the unique </w:t>
      </w:r>
      <w:r w:rsidRPr="000C18BF">
        <w:rPr>
          <w:rStyle w:val="Emphasis"/>
          <w:highlight w:val="yellow"/>
        </w:rPr>
        <w:t>geographical advantages to provide</w:t>
      </w:r>
      <w:r w:rsidRPr="00AB69E2">
        <w:rPr>
          <w:rStyle w:val="Emphasis"/>
        </w:rPr>
        <w:t xml:space="preserve"> </w:t>
      </w:r>
      <w:r w:rsidRPr="000C18BF">
        <w:rPr>
          <w:rStyle w:val="Emphasis"/>
          <w:highlight w:val="yellow"/>
        </w:rPr>
        <w:t>global security</w:t>
      </w:r>
      <w:r w:rsidRPr="00AB69E2">
        <w:rPr>
          <w:rStyle w:val="Emphasis"/>
        </w:rPr>
        <w:t>.</w:t>
      </w:r>
      <w:r w:rsidRPr="00AB69E2">
        <w:rPr>
          <w:sz w:val="14"/>
        </w:rPr>
        <w:t xml:space="preserve"> </w:t>
      </w:r>
      <w:r w:rsidRPr="000C18BF">
        <w:rPr>
          <w:rStyle w:val="Emphasis"/>
          <w:highlight w:val="yellow"/>
        </w:rPr>
        <w:t>There can be no stable balance of power in Europe or Asia without</w:t>
      </w:r>
      <w:r w:rsidRPr="00AB69E2">
        <w:rPr>
          <w:rStyle w:val="Emphasis"/>
        </w:rPr>
        <w:t xml:space="preserve"> the </w:t>
      </w:r>
      <w:r w:rsidRPr="000C18BF">
        <w:rPr>
          <w:rStyle w:val="Emphasis"/>
          <w:highlight w:val="yellow"/>
        </w:rPr>
        <w:t>U</w:t>
      </w:r>
      <w:r w:rsidRPr="00AB69E2">
        <w:rPr>
          <w:rStyle w:val="Emphasis"/>
        </w:rPr>
        <w:t xml:space="preserve">nited </w:t>
      </w:r>
      <w:r w:rsidRPr="000C18BF">
        <w:rPr>
          <w:rStyle w:val="Emphasis"/>
          <w:highlight w:val="yellow"/>
        </w:rPr>
        <w:t>S</w:t>
      </w:r>
      <w:r w:rsidRPr="00AB69E2">
        <w:rPr>
          <w:rStyle w:val="Emphasis"/>
        </w:rPr>
        <w:t>tates</w:t>
      </w:r>
      <w:r w:rsidRPr="00AB69E2">
        <w:rPr>
          <w:sz w:val="14"/>
        </w:rPr>
        <w:t xml:space="preserve">. And while we can talk about </w:t>
      </w:r>
      <w:r w:rsidRPr="000C18BF">
        <w:rPr>
          <w:rStyle w:val="StyleUnderline"/>
          <w:highlight w:val="yellow"/>
        </w:rPr>
        <w:t>soft</w:t>
      </w:r>
      <w:r w:rsidRPr="00AB69E2">
        <w:rPr>
          <w:rStyle w:val="StyleUnderline"/>
        </w:rPr>
        <w:t xml:space="preserve"> power </w:t>
      </w:r>
      <w:r w:rsidRPr="000C18BF">
        <w:rPr>
          <w:rStyle w:val="StyleUnderline"/>
          <w:highlight w:val="yellow"/>
        </w:rPr>
        <w:t>and smart power</w:t>
      </w:r>
      <w:r w:rsidRPr="00AB69E2">
        <w:rPr>
          <w:sz w:val="14"/>
        </w:rPr>
        <w:t xml:space="preserve">, they </w:t>
      </w:r>
      <w:r w:rsidRPr="00AB69E2">
        <w:rPr>
          <w:rStyle w:val="StyleUnderline"/>
        </w:rPr>
        <w:t xml:space="preserve">have been and </w:t>
      </w:r>
      <w:r w:rsidRPr="000C18BF">
        <w:rPr>
          <w:rStyle w:val="StyleUnderline"/>
          <w:highlight w:val="yellow"/>
        </w:rPr>
        <w:t xml:space="preserve">always will be of </w:t>
      </w:r>
      <w:r w:rsidRPr="000C18BF">
        <w:rPr>
          <w:rStyle w:val="Emphasis"/>
          <w:highlight w:val="yellow"/>
        </w:rPr>
        <w:t>limited value</w:t>
      </w:r>
      <w:r w:rsidRPr="00AB69E2">
        <w:rPr>
          <w:rStyle w:val="StyleUnderline"/>
        </w:rPr>
        <w:t xml:space="preserve"> </w:t>
      </w:r>
      <w:r w:rsidRPr="000C18BF">
        <w:rPr>
          <w:rStyle w:val="StyleUnderline"/>
          <w:highlight w:val="yellow"/>
        </w:rPr>
        <w:t>when confronting</w:t>
      </w:r>
      <w:r w:rsidRPr="00AB69E2">
        <w:rPr>
          <w:rStyle w:val="StyleUnderline"/>
        </w:rPr>
        <w:t xml:space="preserve"> raw </w:t>
      </w:r>
      <w:r w:rsidRPr="000C18BF">
        <w:rPr>
          <w:rStyle w:val="StyleUnderline"/>
          <w:highlight w:val="yellow"/>
        </w:rPr>
        <w:t>military</w:t>
      </w:r>
      <w:r w:rsidRPr="00AB69E2">
        <w:rPr>
          <w:rStyle w:val="StyleUnderline"/>
        </w:rPr>
        <w:t xml:space="preserve"> power</w:t>
      </w:r>
      <w:r w:rsidRPr="00AB69E2">
        <w:rPr>
          <w:sz w:val="14"/>
        </w:rPr>
        <w:t xml:space="preserve">. Despite all of the loose talk of American decline, </w:t>
      </w:r>
      <w:r w:rsidRPr="00AB69E2">
        <w:rPr>
          <w:rStyle w:val="StyleUnderline"/>
        </w:rPr>
        <w:t>it is in the military realm where U.S. advantages remain clearest</w:t>
      </w:r>
      <w:r w:rsidRPr="00AB69E2">
        <w:rPr>
          <w:sz w:val="14"/>
        </w:rPr>
        <w:t xml:space="preserve">. Even in other great power’s backyards, </w:t>
      </w:r>
      <w:r w:rsidRPr="00AB69E2">
        <w:rPr>
          <w:rStyle w:val="StyleUnderline"/>
        </w:rPr>
        <w:t xml:space="preserve">the </w:t>
      </w:r>
      <w:r w:rsidRPr="000C18BF">
        <w:rPr>
          <w:rStyle w:val="StyleUnderline"/>
          <w:highlight w:val="yellow"/>
        </w:rPr>
        <w:t>U</w:t>
      </w:r>
      <w:r w:rsidRPr="00AB69E2">
        <w:rPr>
          <w:rStyle w:val="StyleUnderline"/>
        </w:rPr>
        <w:t xml:space="preserve">nited </w:t>
      </w:r>
      <w:r w:rsidRPr="000C18BF">
        <w:rPr>
          <w:rStyle w:val="StyleUnderline"/>
          <w:highlight w:val="yellow"/>
        </w:rPr>
        <w:t>S</w:t>
      </w:r>
      <w:r w:rsidRPr="00AB69E2">
        <w:rPr>
          <w:rStyle w:val="StyleUnderline"/>
        </w:rPr>
        <w:t xml:space="preserve">tates </w:t>
      </w:r>
      <w:r w:rsidRPr="000C18BF">
        <w:rPr>
          <w:rStyle w:val="StyleUnderline"/>
          <w:highlight w:val="yellow"/>
        </w:rPr>
        <w:t>retains</w:t>
      </w:r>
      <w:r w:rsidRPr="00AB69E2">
        <w:rPr>
          <w:rStyle w:val="StyleUnderline"/>
        </w:rPr>
        <w:t xml:space="preserve"> the </w:t>
      </w:r>
      <w:r w:rsidRPr="000C18BF">
        <w:rPr>
          <w:rStyle w:val="StyleUnderline"/>
          <w:highlight w:val="yellow"/>
        </w:rPr>
        <w:t>capacity</w:t>
      </w:r>
      <w:r w:rsidRPr="00AB69E2">
        <w:rPr>
          <w:sz w:val="14"/>
        </w:rPr>
        <w:t xml:space="preserve">, along with its powerful allies, </w:t>
      </w:r>
      <w:r w:rsidRPr="000C18BF">
        <w:rPr>
          <w:rStyle w:val="StyleUnderline"/>
          <w:highlight w:val="yellow"/>
        </w:rPr>
        <w:t>to deter challenges to</w:t>
      </w:r>
      <w:r w:rsidRPr="00AB69E2">
        <w:rPr>
          <w:rStyle w:val="StyleUnderline"/>
        </w:rPr>
        <w:t xml:space="preserve"> the </w:t>
      </w:r>
      <w:r w:rsidRPr="000C18BF">
        <w:rPr>
          <w:rStyle w:val="StyleUnderline"/>
          <w:highlight w:val="yellow"/>
        </w:rPr>
        <w:t>security</w:t>
      </w:r>
      <w:r w:rsidRPr="00AB69E2">
        <w:rPr>
          <w:rStyle w:val="StyleUnderline"/>
        </w:rPr>
        <w:t xml:space="preserve"> order</w:t>
      </w:r>
      <w:r w:rsidRPr="00AB69E2">
        <w:rPr>
          <w:sz w:val="14"/>
        </w:rPr>
        <w:t xml:space="preserve">. But </w:t>
      </w:r>
      <w:r w:rsidRPr="000C18BF">
        <w:rPr>
          <w:rStyle w:val="StyleUnderline"/>
          <w:highlight w:val="yellow"/>
        </w:rPr>
        <w:t>without</w:t>
      </w:r>
      <w:r w:rsidRPr="00AB69E2">
        <w:rPr>
          <w:rStyle w:val="StyleUnderline"/>
        </w:rPr>
        <w:t xml:space="preserve"> a </w:t>
      </w:r>
      <w:r w:rsidRPr="000C18BF">
        <w:rPr>
          <w:rStyle w:val="StyleUnderline"/>
          <w:highlight w:val="yellow"/>
        </w:rPr>
        <w:t>U.S. willingness to</w:t>
      </w:r>
      <w:r w:rsidRPr="00AB69E2">
        <w:rPr>
          <w:rStyle w:val="StyleUnderline"/>
        </w:rPr>
        <w:t xml:space="preserve"> play the role of providing </w:t>
      </w:r>
      <w:r w:rsidRPr="000C18BF">
        <w:rPr>
          <w:rStyle w:val="StyleUnderline"/>
          <w:highlight w:val="yellow"/>
        </w:rPr>
        <w:t>balance</w:t>
      </w:r>
      <w:r w:rsidRPr="00AB69E2">
        <w:rPr>
          <w:rStyle w:val="StyleUnderline"/>
        </w:rPr>
        <w:t xml:space="preserve"> in far-flung regions of the world, </w:t>
      </w:r>
      <w:r w:rsidRPr="00AB69E2">
        <w:rPr>
          <w:rStyle w:val="Emphasis"/>
        </w:rPr>
        <w:t xml:space="preserve">the </w:t>
      </w:r>
      <w:r w:rsidRPr="000C18BF">
        <w:rPr>
          <w:rStyle w:val="Emphasis"/>
          <w:highlight w:val="yellow"/>
        </w:rPr>
        <w:t>system will buckle under</w:t>
      </w:r>
      <w:r w:rsidRPr="00AB69E2">
        <w:rPr>
          <w:rStyle w:val="Emphasis"/>
        </w:rPr>
        <w:t xml:space="preserve"> the unrestrained </w:t>
      </w:r>
      <w:r w:rsidRPr="000C18BF">
        <w:rPr>
          <w:rStyle w:val="Emphasis"/>
          <w:highlight w:val="yellow"/>
        </w:rPr>
        <w:t>military</w:t>
      </w:r>
      <w:r w:rsidRPr="00AB69E2">
        <w:rPr>
          <w:rStyle w:val="Emphasis"/>
        </w:rPr>
        <w:t xml:space="preserve"> </w:t>
      </w:r>
      <w:r w:rsidRPr="000C18BF">
        <w:rPr>
          <w:rStyle w:val="Emphasis"/>
          <w:highlight w:val="yellow"/>
        </w:rPr>
        <w:t>competition of regional powers</w:t>
      </w:r>
      <w:r w:rsidRPr="00AB69E2">
        <w:rPr>
          <w:rStyle w:val="StyleUnderline"/>
        </w:rPr>
        <w:t xml:space="preserve">. </w:t>
      </w:r>
      <w:r w:rsidRPr="00AB69E2">
        <w:rPr>
          <w:sz w:val="14"/>
        </w:rPr>
        <w:t xml:space="preserve">Without a U.S. willingness to play the role of providing balance in far-flung regions of the world, the system will buckle under the unrestrained military competition of regional powers. Today, as a result of the Budget Control Act and a general unwillingness to spend adequately on defense, America’s ability to play this vital role is coming increasingly under question. Current defense spending has created a readiness crisis within the armed forces. Only a handful of Army brigades are available for use in a crisis. The army is about to be forced to cut 40,000 soldiers from its active force. There are too few ships to provide a U.S. presence in the multiple hotspots that have sprouted up around the world. As the bipartisan, congressionally-mandated National Defense Panel has argued, </w:t>
      </w:r>
      <w:r w:rsidRPr="00AB69E2">
        <w:rPr>
          <w:rStyle w:val="StyleUnderline"/>
        </w:rPr>
        <w:t xml:space="preserve">the </w:t>
      </w:r>
      <w:r w:rsidRPr="000C18BF">
        <w:rPr>
          <w:rStyle w:val="StyleUnderline"/>
          <w:highlight w:val="yellow"/>
        </w:rPr>
        <w:t xml:space="preserve">U.S. military must be able to </w:t>
      </w:r>
      <w:r w:rsidRPr="000C18BF">
        <w:rPr>
          <w:rStyle w:val="Emphasis"/>
          <w:highlight w:val="yellow"/>
        </w:rPr>
        <w:t>deter or stop aggression</w:t>
      </w:r>
      <w:r w:rsidRPr="00AB69E2">
        <w:rPr>
          <w:rStyle w:val="StyleUnderline"/>
        </w:rPr>
        <w:t xml:space="preserve"> in multiple theaters</w:t>
      </w:r>
      <w:r w:rsidRPr="00AB69E2">
        <w:rPr>
          <w:sz w:val="14"/>
        </w:rPr>
        <w:t xml:space="preserve">, not just one, even when engaged in a large-scale war. </w:t>
      </w:r>
      <w:r w:rsidRPr="00AB69E2">
        <w:rPr>
          <w:rStyle w:val="StyleUnderline"/>
        </w:rPr>
        <w:t xml:space="preserve">It </w:t>
      </w:r>
      <w:r w:rsidRPr="000C18BF">
        <w:rPr>
          <w:rStyle w:val="StyleUnderline"/>
          <w:highlight w:val="yellow"/>
        </w:rPr>
        <w:t>needs to</w:t>
      </w:r>
      <w:r w:rsidRPr="00AB69E2">
        <w:rPr>
          <w:rStyle w:val="StyleUnderline"/>
        </w:rPr>
        <w:t xml:space="preserve"> be able to </w:t>
      </w:r>
      <w:r w:rsidRPr="000C18BF">
        <w:rPr>
          <w:rStyle w:val="Emphasis"/>
          <w:highlight w:val="yellow"/>
        </w:rPr>
        <w:t>fight ISIS</w:t>
      </w:r>
      <w:r w:rsidRPr="00AB69E2">
        <w:rPr>
          <w:rStyle w:val="StyleUnderline"/>
        </w:rPr>
        <w:t xml:space="preserve"> and </w:t>
      </w:r>
      <w:r w:rsidRPr="000C18BF">
        <w:rPr>
          <w:rStyle w:val="Emphasis"/>
          <w:highlight w:val="yellow"/>
        </w:rPr>
        <w:t>deter Iran</w:t>
      </w:r>
      <w:r w:rsidRPr="00AB69E2">
        <w:rPr>
          <w:rStyle w:val="StyleUnderline"/>
        </w:rPr>
        <w:t xml:space="preserve"> in the Middle East, </w:t>
      </w:r>
      <w:r w:rsidRPr="000C18BF">
        <w:rPr>
          <w:rStyle w:val="Emphasis"/>
          <w:highlight w:val="yellow"/>
        </w:rPr>
        <w:t>deter Russia</w:t>
      </w:r>
      <w:r w:rsidRPr="00AB69E2">
        <w:rPr>
          <w:rStyle w:val="StyleUnderline"/>
        </w:rPr>
        <w:t xml:space="preserve"> in Europe and Syria, and in Asia </w:t>
      </w:r>
      <w:r w:rsidRPr="00AB69E2">
        <w:rPr>
          <w:rStyle w:val="Emphasis"/>
        </w:rPr>
        <w:t xml:space="preserve">deter </w:t>
      </w:r>
      <w:r w:rsidRPr="000C18BF">
        <w:rPr>
          <w:rStyle w:val="Emphasis"/>
          <w:highlight w:val="yellow"/>
        </w:rPr>
        <w:t>No</w:t>
      </w:r>
      <w:r w:rsidRPr="00AB69E2">
        <w:rPr>
          <w:rStyle w:val="Emphasis"/>
        </w:rPr>
        <w:t xml:space="preserve">rth </w:t>
      </w:r>
      <w:r w:rsidRPr="000C18BF">
        <w:rPr>
          <w:rStyle w:val="Emphasis"/>
          <w:highlight w:val="yellow"/>
        </w:rPr>
        <w:t>Ko</w:t>
      </w:r>
      <w:r w:rsidRPr="00AB69E2">
        <w:rPr>
          <w:rStyle w:val="Emphasis"/>
        </w:rPr>
        <w:t>rea</w:t>
      </w:r>
      <w:r w:rsidRPr="00AB69E2">
        <w:rPr>
          <w:rStyle w:val="StyleUnderline"/>
        </w:rPr>
        <w:t xml:space="preserve"> </w:t>
      </w:r>
      <w:r w:rsidRPr="000C18BF">
        <w:rPr>
          <w:rStyle w:val="StyleUnderline"/>
          <w:highlight w:val="yellow"/>
        </w:rPr>
        <w:t xml:space="preserve">and </w:t>
      </w:r>
      <w:r w:rsidRPr="000C18BF">
        <w:rPr>
          <w:rStyle w:val="Emphasis"/>
          <w:highlight w:val="yellow"/>
        </w:rPr>
        <w:t>maintain stability in</w:t>
      </w:r>
      <w:r w:rsidRPr="00AB69E2">
        <w:rPr>
          <w:rStyle w:val="Emphasis"/>
        </w:rPr>
        <w:t xml:space="preserve"> the </w:t>
      </w:r>
      <w:r w:rsidRPr="000C18BF">
        <w:rPr>
          <w:rStyle w:val="Emphasis"/>
          <w:highlight w:val="yellow"/>
        </w:rPr>
        <w:t>face of</w:t>
      </w:r>
      <w:r w:rsidRPr="00AB69E2">
        <w:rPr>
          <w:rStyle w:val="Emphasis"/>
        </w:rPr>
        <w:t xml:space="preserve"> a </w:t>
      </w:r>
      <w:r w:rsidRPr="000C18BF">
        <w:rPr>
          <w:rStyle w:val="Emphasis"/>
          <w:highlight w:val="yellow"/>
        </w:rPr>
        <w:t>rising China</w:t>
      </w:r>
      <w:r w:rsidRPr="00AB69E2">
        <w:rPr>
          <w:rStyle w:val="StyleUnderline"/>
        </w:rPr>
        <w:t>. Consider the threat</w:t>
      </w:r>
      <w:r w:rsidRPr="00AB69E2">
        <w:rPr>
          <w:sz w:val="14"/>
        </w:rPr>
        <w:t xml:space="preserve"> now </w:t>
      </w:r>
      <w:r w:rsidRPr="00AB69E2">
        <w:rPr>
          <w:rStyle w:val="StyleUnderline"/>
        </w:rPr>
        <w:t>posed by Iran</w:t>
      </w:r>
      <w:r w:rsidRPr="00AB69E2">
        <w:rPr>
          <w:sz w:val="14"/>
        </w:rPr>
        <w:t xml:space="preserve">. Whatever one thinks about the recently-concluded nuclear deal, </w:t>
      </w:r>
      <w:r w:rsidRPr="00AB69E2">
        <w:rPr>
          <w:rStyle w:val="StyleUnderline"/>
        </w:rPr>
        <w:t xml:space="preserve">any serious </w:t>
      </w:r>
      <w:r w:rsidRPr="000C18BF">
        <w:rPr>
          <w:rStyle w:val="StyleUnderline"/>
          <w:highlight w:val="yellow"/>
        </w:rPr>
        <w:t>strategy aimed at resisting Iranian domination</w:t>
      </w:r>
      <w:r w:rsidRPr="00AB69E2">
        <w:rPr>
          <w:rStyle w:val="StyleUnderline"/>
        </w:rPr>
        <w:t xml:space="preserve"> also </w:t>
      </w:r>
      <w:r w:rsidRPr="000C18BF">
        <w:rPr>
          <w:rStyle w:val="StyleUnderline"/>
          <w:highlight w:val="yellow"/>
        </w:rPr>
        <w:t>requires confronting Iran on</w:t>
      </w:r>
      <w:r w:rsidRPr="00AB69E2">
        <w:rPr>
          <w:rStyle w:val="StyleUnderline"/>
        </w:rPr>
        <w:t xml:space="preserve"> the several fronts of </w:t>
      </w:r>
      <w:r w:rsidRPr="000C18BF">
        <w:rPr>
          <w:rStyle w:val="StyleUnderline"/>
          <w:highlight w:val="yellow"/>
        </w:rPr>
        <w:t>the</w:t>
      </w:r>
      <w:r w:rsidRPr="00AB69E2">
        <w:rPr>
          <w:rStyle w:val="StyleUnderline"/>
        </w:rPr>
        <w:t xml:space="preserve"> Middle East </w:t>
      </w:r>
      <w:r w:rsidRPr="000C18BF">
        <w:rPr>
          <w:rStyle w:val="StyleUnderline"/>
          <w:highlight w:val="yellow"/>
        </w:rPr>
        <w:t>battlefield</w:t>
      </w:r>
      <w:r w:rsidRPr="00AB69E2">
        <w:rPr>
          <w:rStyle w:val="StyleUnderline"/>
        </w:rPr>
        <w:t>. In Syria, it requires a determined policy to remove Iran’s close ally</w:t>
      </w:r>
      <w:r w:rsidRPr="00AB69E2">
        <w:rPr>
          <w:sz w:val="14"/>
        </w:rPr>
        <w:t xml:space="preserve">, Basher al-Assad, </w:t>
      </w:r>
      <w:r w:rsidRPr="000C18BF">
        <w:rPr>
          <w:rStyle w:val="StyleUnderline"/>
          <w:highlight w:val="yellow"/>
        </w:rPr>
        <w:t>using U.S. air power</w:t>
      </w:r>
      <w:r w:rsidRPr="00AB69E2">
        <w:rPr>
          <w:rStyle w:val="StyleUnderline"/>
        </w:rPr>
        <w:t xml:space="preserve"> to provide cover for civilians and creating a safe zone for Syrians willing to fight</w:t>
      </w:r>
      <w:r w:rsidRPr="00AB69E2">
        <w:rPr>
          <w:sz w:val="14"/>
        </w:rPr>
        <w:t xml:space="preserve">. </w:t>
      </w:r>
      <w:r w:rsidRPr="00AB69E2">
        <w:rPr>
          <w:rStyle w:val="StyleUnderline"/>
        </w:rPr>
        <w:t xml:space="preserve">In Iraq, it </w:t>
      </w:r>
      <w:r w:rsidRPr="000C18BF">
        <w:rPr>
          <w:rStyle w:val="StyleUnderline"/>
          <w:highlight w:val="yellow"/>
        </w:rPr>
        <w:t>requires</w:t>
      </w:r>
      <w:r w:rsidRPr="00AB69E2">
        <w:rPr>
          <w:rStyle w:val="StyleUnderline"/>
        </w:rPr>
        <w:t xml:space="preserve"> using </w:t>
      </w:r>
      <w:r w:rsidRPr="000C18BF">
        <w:rPr>
          <w:rStyle w:val="StyleUnderline"/>
          <w:highlight w:val="yellow"/>
        </w:rPr>
        <w:t>American forces to</w:t>
      </w:r>
      <w:r w:rsidRPr="00AB69E2">
        <w:rPr>
          <w:rStyle w:val="StyleUnderline"/>
        </w:rPr>
        <w:t xml:space="preserve"> push back and </w:t>
      </w:r>
      <w:r w:rsidRPr="000C18BF">
        <w:rPr>
          <w:rStyle w:val="StyleUnderline"/>
          <w:highlight w:val="yellow"/>
        </w:rPr>
        <w:t>destroy</w:t>
      </w:r>
      <w:r w:rsidRPr="00AB69E2">
        <w:rPr>
          <w:rStyle w:val="StyleUnderline"/>
        </w:rPr>
        <w:t xml:space="preserve"> the forces of </w:t>
      </w:r>
      <w:r w:rsidRPr="000C18BF">
        <w:rPr>
          <w:rStyle w:val="StyleUnderline"/>
          <w:highlight w:val="yellow"/>
        </w:rPr>
        <w:t>the Islamic State</w:t>
      </w:r>
      <w:r w:rsidRPr="00AB69E2">
        <w:rPr>
          <w:rStyle w:val="StyleUnderline"/>
        </w:rPr>
        <w:t xml:space="preserve"> so that we do not have to rely</w:t>
      </w:r>
      <w:r w:rsidRPr="00AB69E2">
        <w:rPr>
          <w:sz w:val="14"/>
        </w:rPr>
        <w:t xml:space="preserve">, de facto, </w:t>
      </w:r>
      <w:r w:rsidRPr="00AB69E2">
        <w:rPr>
          <w:rStyle w:val="StyleUnderline"/>
        </w:rPr>
        <w:t>on Iranian power</w:t>
      </w:r>
      <w:r w:rsidRPr="00AB69E2">
        <w:rPr>
          <w:sz w:val="14"/>
        </w:rPr>
        <w:t xml:space="preserve"> to do the job. Overall, </w:t>
      </w:r>
      <w:r w:rsidRPr="00AB69E2">
        <w:rPr>
          <w:rStyle w:val="StyleUnderline"/>
        </w:rPr>
        <w:t>it requires a greater U.S. military commitment</w:t>
      </w:r>
      <w:r w:rsidRPr="00AB69E2">
        <w:rPr>
          <w:sz w:val="14"/>
        </w:rPr>
        <w:t xml:space="preserve"> to the region, a reversal of both the perceived and the real withdrawal of American power. And therefore it requires a reversal of the downward trend in U.S. defense spending, which has made it harder for the military even to think about addressing these challenges, should it be called upon to do so. The challenge we face today is to decide whether this liberal world order is worth defending and whether the United States is still willing to play the role of its principal champion. The answer to both questions ought to be “yes,” but </w:t>
      </w:r>
      <w:r w:rsidRPr="000C18BF">
        <w:rPr>
          <w:rStyle w:val="Emphasis"/>
          <w:highlight w:val="yellow"/>
        </w:rPr>
        <w:t>it will require</w:t>
      </w:r>
      <w:r w:rsidRPr="00AB69E2">
        <w:rPr>
          <w:rStyle w:val="Emphasis"/>
        </w:rPr>
        <w:t xml:space="preserve"> a renewal of </w:t>
      </w:r>
      <w:r w:rsidRPr="000C18BF">
        <w:rPr>
          <w:rStyle w:val="Emphasis"/>
          <w:highlight w:val="yellow"/>
        </w:rPr>
        <w:t>American leadership</w:t>
      </w:r>
      <w:r w:rsidRPr="00AB69E2">
        <w:rPr>
          <w:rStyle w:val="Emphasis"/>
        </w:rPr>
        <w:t xml:space="preserve"> in the international system</w:t>
      </w:r>
      <w:r w:rsidRPr="00AB69E2">
        <w:rPr>
          <w:rStyle w:val="StyleUnderline"/>
        </w:rPr>
        <w:t xml:space="preserve">, economically, politically, </w:t>
      </w:r>
      <w:r w:rsidRPr="000C18BF">
        <w:rPr>
          <w:rStyle w:val="StyleUnderline"/>
          <w:highlight w:val="yellow"/>
        </w:rPr>
        <w:t>and</w:t>
      </w:r>
      <w:r w:rsidRPr="00AB69E2">
        <w:rPr>
          <w:rStyle w:val="StyleUnderline"/>
        </w:rPr>
        <w:t xml:space="preserve"> strategically</w:t>
      </w:r>
      <w:r w:rsidRPr="00AB69E2">
        <w:rPr>
          <w:sz w:val="14"/>
        </w:rPr>
        <w:t xml:space="preserve">. </w:t>
      </w:r>
      <w:r w:rsidRPr="00AB69E2">
        <w:rPr>
          <w:rStyle w:val="StyleUnderline"/>
        </w:rPr>
        <w:t xml:space="preserve">It will also require a </w:t>
      </w:r>
      <w:r w:rsidRPr="000C18BF">
        <w:rPr>
          <w:rStyle w:val="Emphasis"/>
          <w:highlight w:val="yellow"/>
        </w:rPr>
        <w:t>renewed understanding of how important</w:t>
      </w:r>
      <w:r w:rsidRPr="00AB69E2">
        <w:rPr>
          <w:rStyle w:val="Emphasis"/>
        </w:rPr>
        <w:t xml:space="preserve"> and unique </w:t>
      </w:r>
      <w:r w:rsidRPr="000C18BF">
        <w:rPr>
          <w:rStyle w:val="Emphasis"/>
          <w:highlight w:val="yellow"/>
        </w:rPr>
        <w:t>the</w:t>
      </w:r>
      <w:r w:rsidRPr="00AB69E2">
        <w:rPr>
          <w:rStyle w:val="Emphasis"/>
        </w:rPr>
        <w:t xml:space="preserve"> present </w:t>
      </w:r>
      <w:r w:rsidRPr="000C18BF">
        <w:rPr>
          <w:rStyle w:val="Emphasis"/>
          <w:highlight w:val="yellow"/>
        </w:rPr>
        <w:t>liberal</w:t>
      </w:r>
      <w:r w:rsidRPr="00AB69E2">
        <w:rPr>
          <w:rStyle w:val="Emphasis"/>
        </w:rPr>
        <w:t xml:space="preserve"> world </w:t>
      </w:r>
      <w:r w:rsidRPr="000C18BF">
        <w:rPr>
          <w:rStyle w:val="Emphasis"/>
          <w:highlight w:val="yellow"/>
        </w:rPr>
        <w:t>order is</w:t>
      </w:r>
      <w:r w:rsidRPr="00AB69E2">
        <w:rPr>
          <w:rStyle w:val="StyleUnderline"/>
        </w:rPr>
        <w:t>, both for Americans and for peoples all across the globe</w:t>
      </w:r>
      <w:r w:rsidRPr="00AB69E2">
        <w:rPr>
          <w:sz w:val="14"/>
        </w:rPr>
        <w:t xml:space="preserve">. The simple fact is that for all the difficulties and suffering of the past 70 years, the period since the end of World War II has been unique in the history of the human race. The period since the end of World War II has been unique in the history of the human race. Democratic government, once rare, has spread to over 100 nations around the world, on every continent, for peoples of all races and religions. </w:t>
      </w:r>
      <w:r w:rsidRPr="00AB69E2">
        <w:rPr>
          <w:rStyle w:val="StyleUnderline"/>
        </w:rPr>
        <w:t>There has been an unprecedented growth in prosperity</w:t>
      </w:r>
      <w:r w:rsidRPr="00AB69E2">
        <w:rPr>
          <w:sz w:val="14"/>
        </w:rPr>
        <w:t xml:space="preserve">. </w:t>
      </w:r>
      <w:r w:rsidRPr="00AB69E2">
        <w:rPr>
          <w:rStyle w:val="StyleUnderline"/>
        </w:rPr>
        <w:t>Billions have been lifted out of poverty</w:t>
      </w:r>
      <w:r w:rsidRPr="00AB69E2">
        <w:rPr>
          <w:sz w:val="14"/>
        </w:rPr>
        <w:t xml:space="preserve">. Democratic government, once rare, has spread to over 100 nations around the world, on every continent, for peoples of all races and religions. Although the period has been marked by war, peace among the great powers has been preserved. There has been no recurrence of the two devastating world wars of the first half of the 20th century. This world order has been a boon for billions around the world, but it has also served American interests. </w:t>
      </w:r>
      <w:r w:rsidRPr="000C18BF">
        <w:rPr>
          <w:rStyle w:val="StyleUnderline"/>
          <w:highlight w:val="yellow"/>
        </w:rPr>
        <w:t>Any</w:t>
      </w:r>
      <w:r w:rsidRPr="00AB69E2">
        <w:rPr>
          <w:rStyle w:val="StyleUnderline"/>
        </w:rPr>
        <w:t xml:space="preserve"> </w:t>
      </w:r>
      <w:r w:rsidRPr="000C18BF">
        <w:rPr>
          <w:rStyle w:val="StyleUnderline"/>
          <w:highlight w:val="yellow"/>
        </w:rPr>
        <w:t>other world order</w:t>
      </w:r>
      <w:r w:rsidRPr="00AB69E2">
        <w:rPr>
          <w:rStyle w:val="StyleUnderline"/>
        </w:rPr>
        <w:t xml:space="preserve">, one </w:t>
      </w:r>
      <w:r w:rsidRPr="000C18BF">
        <w:rPr>
          <w:rStyle w:val="StyleUnderline"/>
          <w:highlight w:val="yellow"/>
        </w:rPr>
        <w:t>in which the U</w:t>
      </w:r>
      <w:r w:rsidRPr="00AB69E2">
        <w:rPr>
          <w:rStyle w:val="StyleUnderline"/>
        </w:rPr>
        <w:t xml:space="preserve">nited </w:t>
      </w:r>
      <w:r w:rsidRPr="000C18BF">
        <w:rPr>
          <w:rStyle w:val="StyleUnderline"/>
          <w:highlight w:val="yellow"/>
        </w:rPr>
        <w:t>S</w:t>
      </w:r>
      <w:r w:rsidRPr="00AB69E2">
        <w:rPr>
          <w:rStyle w:val="StyleUnderline"/>
        </w:rPr>
        <w:t xml:space="preserve">tates </w:t>
      </w:r>
      <w:r w:rsidRPr="000C18BF">
        <w:rPr>
          <w:rStyle w:val="StyleUnderline"/>
          <w:highlight w:val="yellow"/>
        </w:rPr>
        <w:t xml:space="preserve">had to </w:t>
      </w:r>
      <w:r w:rsidRPr="000C18BF">
        <w:rPr>
          <w:rStyle w:val="Emphasis"/>
          <w:highlight w:val="yellow"/>
        </w:rPr>
        <w:t>cede power</w:t>
      </w:r>
      <w:r w:rsidRPr="00AB69E2">
        <w:rPr>
          <w:rStyle w:val="Emphasis"/>
        </w:rPr>
        <w:t xml:space="preserve"> and influence to China and Russia</w:t>
      </w:r>
      <w:r w:rsidRPr="00AB69E2">
        <w:rPr>
          <w:sz w:val="14"/>
        </w:rPr>
        <w:t xml:space="preserve">, or what </w:t>
      </w:r>
      <w:r w:rsidRPr="000C18BF">
        <w:rPr>
          <w:rStyle w:val="StyleUnderline"/>
          <w:highlight w:val="yellow"/>
        </w:rPr>
        <w:t>is</w:t>
      </w:r>
      <w:r w:rsidRPr="00AB69E2">
        <w:rPr>
          <w:rStyle w:val="StyleUnderline"/>
        </w:rPr>
        <w:t xml:space="preserve"> more likely</w:t>
      </w:r>
      <w:r w:rsidRPr="00AB69E2">
        <w:rPr>
          <w:sz w:val="14"/>
        </w:rPr>
        <w:t xml:space="preserve">, </w:t>
      </w:r>
      <w:r w:rsidRPr="000C18BF">
        <w:rPr>
          <w:rStyle w:val="Emphasis"/>
          <w:highlight w:val="yellow"/>
        </w:rPr>
        <w:t>a descent into disorder</w:t>
      </w:r>
      <w:r w:rsidRPr="00AB69E2">
        <w:rPr>
          <w:sz w:val="14"/>
        </w:rPr>
        <w:t>, is unlikely to serve Americans’ interests as well.</w:t>
      </w:r>
    </w:p>
    <w:p w14:paraId="09C698A1" w14:textId="77777777" w:rsidR="007D2814" w:rsidRDefault="007D2814" w:rsidP="00E90FA3"/>
    <w:p w14:paraId="1F5C898F" w14:textId="77777777" w:rsidR="00E90FA3" w:rsidRDefault="00E90FA3" w:rsidP="00E90FA3">
      <w:pPr>
        <w:pStyle w:val="Heading4"/>
      </w:pPr>
      <w:r>
        <w:t>Heg sustainable</w:t>
      </w:r>
    </w:p>
    <w:p w14:paraId="3C1606B8" w14:textId="77777777" w:rsidR="00E90FA3" w:rsidRDefault="00E90FA3" w:rsidP="00E90FA3">
      <w:r w:rsidRPr="00936834">
        <w:rPr>
          <w:rStyle w:val="Style13ptBold"/>
        </w:rPr>
        <w:t>Brooks &amp; Wohlforth 16</w:t>
      </w:r>
      <w:r>
        <w:t xml:space="preserve"> --- </w:t>
      </w:r>
      <w:r w:rsidRPr="00936834">
        <w:t>Stephen G. Brooks &amp; William C. Wohlforth, 2016 Brooks is Associate Prof of Government @</w:t>
      </w:r>
      <w:r>
        <w:t xml:space="preserve"> Dartmouth; Wohlforth is Daniel Webster Prof of Govt @ Dartmouth, “The Once and Future Superpower: Why China Won't Overtake the United States,” 95 Foreign Aff. 91, May/June, HeinOnline, (BJN)</w:t>
      </w:r>
    </w:p>
    <w:p w14:paraId="340C9D88" w14:textId="77777777" w:rsidR="00E90FA3" w:rsidRDefault="00E90FA3" w:rsidP="00E90FA3">
      <w:pPr>
        <w:rPr>
          <w:sz w:val="14"/>
        </w:rPr>
      </w:pPr>
      <w:r w:rsidRPr="0040154C">
        <w:rPr>
          <w:rStyle w:val="StyleUnderline"/>
        </w:rPr>
        <w:t>After two</w:t>
      </w:r>
      <w:r w:rsidRPr="0040154C">
        <w:rPr>
          <w:sz w:val="14"/>
        </w:rPr>
        <w:t xml:space="preserve"> and a half </w:t>
      </w:r>
      <w:r w:rsidRPr="0040154C">
        <w:rPr>
          <w:rStyle w:val="StyleUnderline"/>
        </w:rPr>
        <w:t>decades, is the U</w:t>
      </w:r>
      <w:r w:rsidRPr="0040154C">
        <w:rPr>
          <w:sz w:val="14"/>
        </w:rPr>
        <w:t xml:space="preserve">nited </w:t>
      </w:r>
      <w:r w:rsidRPr="0040154C">
        <w:rPr>
          <w:rStyle w:val="StyleUnderline"/>
        </w:rPr>
        <w:t>S</w:t>
      </w:r>
      <w:r w:rsidRPr="0040154C">
        <w:rPr>
          <w:sz w:val="14"/>
        </w:rPr>
        <w:t>tate</w:t>
      </w:r>
      <w:r w:rsidRPr="0040154C">
        <w:rPr>
          <w:rStyle w:val="StyleUnderline"/>
        </w:rPr>
        <w:t>s</w:t>
      </w:r>
      <w:r w:rsidRPr="0040154C">
        <w:rPr>
          <w:sz w:val="14"/>
        </w:rPr>
        <w:t xml:space="preserve">' </w:t>
      </w:r>
      <w:r w:rsidRPr="0040154C">
        <w:rPr>
          <w:rStyle w:val="StyleUnderline"/>
        </w:rPr>
        <w:t>run as the world's sole superpower coming to an end</w:t>
      </w:r>
      <w:r w:rsidRPr="0040154C">
        <w:rPr>
          <w:sz w:val="14"/>
        </w:rPr>
        <w:t xml:space="preserve">? </w:t>
      </w:r>
      <w:r w:rsidRPr="0040154C">
        <w:rPr>
          <w:rStyle w:val="StyleUnderline"/>
        </w:rPr>
        <w:t>Many say yes, seeing a rising China ready to catch up to or even surpass the</w:t>
      </w:r>
      <w:r w:rsidRPr="0040154C">
        <w:rPr>
          <w:sz w:val="14"/>
        </w:rPr>
        <w:t xml:space="preserve"> </w:t>
      </w:r>
      <w:r w:rsidRPr="0040154C">
        <w:rPr>
          <w:rStyle w:val="StyleUnderline"/>
        </w:rPr>
        <w:t>U</w:t>
      </w:r>
      <w:r w:rsidRPr="0040154C">
        <w:rPr>
          <w:sz w:val="14"/>
        </w:rPr>
        <w:t xml:space="preserve">nited </w:t>
      </w:r>
      <w:r w:rsidRPr="0040154C">
        <w:rPr>
          <w:rStyle w:val="StyleUnderline"/>
        </w:rPr>
        <w:t>S</w:t>
      </w:r>
      <w:r w:rsidRPr="0040154C">
        <w:rPr>
          <w:sz w:val="14"/>
        </w:rPr>
        <w:t xml:space="preserve">tates in the near future. By many measures, after all, China's economy is on track to become the world's biggest, and even if its growth slows, it will still outpace that of the United States for many years. Its coffers overflowing, Beijing has used its new wealth to attract friends, deter enemies, modernize its military, and aggressively assert sovereignty claims in its periphery. For many, therefore, the question is not whether China will become a superpower but just how soon. </w:t>
      </w:r>
      <w:r w:rsidRPr="0040154C">
        <w:rPr>
          <w:rStyle w:val="Emphasis"/>
        </w:rPr>
        <w:t>But this is wishful</w:t>
      </w:r>
      <w:r w:rsidRPr="0040154C">
        <w:rPr>
          <w:sz w:val="14"/>
        </w:rPr>
        <w:t>, or fearful,</w:t>
      </w:r>
      <w:r w:rsidRPr="0040154C">
        <w:rPr>
          <w:rStyle w:val="Emphasis"/>
        </w:rPr>
        <w:t xml:space="preserve"> thinking</w:t>
      </w:r>
      <w:r w:rsidRPr="0040154C">
        <w:rPr>
          <w:sz w:val="14"/>
        </w:rPr>
        <w:t xml:space="preserve">. </w:t>
      </w:r>
      <w:r w:rsidRPr="000C18BF">
        <w:rPr>
          <w:rStyle w:val="StyleUnderline"/>
          <w:highlight w:val="yellow"/>
        </w:rPr>
        <w:t xml:space="preserve">Economic growth no longer translates as </w:t>
      </w:r>
      <w:r w:rsidRPr="00936834">
        <w:rPr>
          <w:rStyle w:val="StyleUnderline"/>
        </w:rPr>
        <w:t xml:space="preserve">directly into </w:t>
      </w:r>
      <w:r w:rsidRPr="000C18BF">
        <w:rPr>
          <w:rStyle w:val="StyleUnderline"/>
          <w:highlight w:val="yellow"/>
        </w:rPr>
        <w:t>military power</w:t>
      </w:r>
      <w:r w:rsidRPr="00936834">
        <w:rPr>
          <w:rStyle w:val="StyleUnderline"/>
        </w:rPr>
        <w:t xml:space="preserve"> as it did in the past, which means that it is now harder than ever for rising powers</w:t>
      </w:r>
      <w:r w:rsidRPr="0040154C">
        <w:rPr>
          <w:rStyle w:val="StyleUnderline"/>
        </w:rPr>
        <w:t xml:space="preserve"> to rise and established ones to fall</w:t>
      </w:r>
      <w:r w:rsidRPr="0040154C">
        <w:rPr>
          <w:sz w:val="14"/>
        </w:rPr>
        <w:t xml:space="preserve">. </w:t>
      </w:r>
      <w:r w:rsidRPr="0040154C">
        <w:rPr>
          <w:rStyle w:val="StyleUnderline"/>
        </w:rPr>
        <w:t>And China</w:t>
      </w:r>
      <w:r w:rsidRPr="0040154C">
        <w:rPr>
          <w:sz w:val="14"/>
        </w:rPr>
        <w:t xml:space="preserve">-the only country with the raw potential to become a true global peer of the United States-also </w:t>
      </w:r>
      <w:r w:rsidRPr="0040154C">
        <w:rPr>
          <w:rStyle w:val="StyleUnderline"/>
        </w:rPr>
        <w:t>faces a more daunting challenge than previous rising states because of how far it lags behind technologically</w:t>
      </w:r>
      <w:r w:rsidRPr="0040154C">
        <w:rPr>
          <w:sz w:val="14"/>
        </w:rPr>
        <w:t xml:space="preserve">. </w:t>
      </w:r>
      <w:r w:rsidRPr="0040154C">
        <w:rPr>
          <w:rStyle w:val="StyleUnderline"/>
        </w:rPr>
        <w:t xml:space="preserve">Even though the </w:t>
      </w:r>
      <w:r w:rsidRPr="000C18BF">
        <w:rPr>
          <w:rStyle w:val="StyleUnderline"/>
          <w:highlight w:val="yellow"/>
        </w:rPr>
        <w:t>U</w:t>
      </w:r>
      <w:r w:rsidRPr="0040154C">
        <w:rPr>
          <w:sz w:val="14"/>
        </w:rPr>
        <w:t xml:space="preserve">nited </w:t>
      </w:r>
      <w:r w:rsidRPr="000C18BF">
        <w:rPr>
          <w:rStyle w:val="StyleUnderline"/>
          <w:highlight w:val="yellow"/>
        </w:rPr>
        <w:t>S</w:t>
      </w:r>
      <w:r w:rsidRPr="0040154C">
        <w:rPr>
          <w:sz w:val="14"/>
        </w:rPr>
        <w:t>tate</w:t>
      </w:r>
      <w:r w:rsidRPr="0040154C">
        <w:rPr>
          <w:rStyle w:val="StyleUnderline"/>
        </w:rPr>
        <w:t>s' economic dominance has eroded</w:t>
      </w:r>
      <w:r w:rsidRPr="0040154C">
        <w:rPr>
          <w:sz w:val="14"/>
        </w:rPr>
        <w:t xml:space="preserve"> </w:t>
      </w:r>
      <w:r w:rsidRPr="0040154C">
        <w:rPr>
          <w:rStyle w:val="StyleUnderline"/>
        </w:rPr>
        <w:t>from its peak</w:t>
      </w:r>
      <w:r w:rsidRPr="0040154C">
        <w:rPr>
          <w:sz w:val="14"/>
        </w:rPr>
        <w:t xml:space="preserve">, </w:t>
      </w:r>
      <w:r w:rsidRPr="00936834">
        <w:rPr>
          <w:rStyle w:val="Emphasis"/>
        </w:rPr>
        <w:t xml:space="preserve">the country's </w:t>
      </w:r>
      <w:r w:rsidRPr="000C18BF">
        <w:rPr>
          <w:rStyle w:val="Emphasis"/>
          <w:highlight w:val="yellow"/>
        </w:rPr>
        <w:t>military superiority is not going anywhere, nor is the</w:t>
      </w:r>
      <w:r w:rsidRPr="0040154C">
        <w:rPr>
          <w:rStyle w:val="Emphasis"/>
        </w:rPr>
        <w:t xml:space="preserve"> globe-spanning </w:t>
      </w:r>
      <w:r w:rsidRPr="000C18BF">
        <w:rPr>
          <w:rStyle w:val="Emphasis"/>
          <w:highlight w:val="yellow"/>
        </w:rPr>
        <w:t>alliance structure</w:t>
      </w:r>
      <w:r w:rsidRPr="0040154C">
        <w:rPr>
          <w:rStyle w:val="Emphasis"/>
        </w:rPr>
        <w:t xml:space="preserve"> that constitutes the core of the existing liberal international order</w:t>
      </w:r>
      <w:r w:rsidRPr="0040154C">
        <w:rPr>
          <w:sz w:val="14"/>
        </w:rPr>
        <w:t xml:space="preserve"> (unless Washington unwisely decides to throw it away). </w:t>
      </w:r>
      <w:r w:rsidRPr="000C18BF">
        <w:rPr>
          <w:rStyle w:val="StyleUnderline"/>
          <w:highlight w:val="yellow"/>
        </w:rPr>
        <w:t>Rather than expecting a power transition</w:t>
      </w:r>
      <w:r w:rsidRPr="0040154C">
        <w:rPr>
          <w:sz w:val="14"/>
        </w:rPr>
        <w:t xml:space="preserve"> in international politics, </w:t>
      </w:r>
      <w:r w:rsidRPr="000C18BF">
        <w:rPr>
          <w:rStyle w:val="Emphasis"/>
          <w:highlight w:val="yellow"/>
        </w:rPr>
        <w:t>everyone should start getting used to a world in which the U</w:t>
      </w:r>
      <w:r w:rsidRPr="0040154C">
        <w:rPr>
          <w:sz w:val="14"/>
        </w:rPr>
        <w:t xml:space="preserve">nited </w:t>
      </w:r>
      <w:r w:rsidRPr="000C18BF">
        <w:rPr>
          <w:rStyle w:val="Emphasis"/>
          <w:highlight w:val="yellow"/>
        </w:rPr>
        <w:t>S</w:t>
      </w:r>
      <w:r w:rsidRPr="000C18BF">
        <w:rPr>
          <w:sz w:val="14"/>
          <w:highlight w:val="yellow"/>
        </w:rPr>
        <w:t>t</w:t>
      </w:r>
      <w:r w:rsidRPr="0040154C">
        <w:rPr>
          <w:sz w:val="14"/>
        </w:rPr>
        <w:t xml:space="preserve">ates </w:t>
      </w:r>
      <w:r w:rsidRPr="000C18BF">
        <w:rPr>
          <w:rStyle w:val="Emphasis"/>
          <w:highlight w:val="yellow"/>
        </w:rPr>
        <w:t>remains the</w:t>
      </w:r>
      <w:r w:rsidRPr="0040154C">
        <w:rPr>
          <w:rStyle w:val="Emphasis"/>
        </w:rPr>
        <w:t xml:space="preserve"> sole </w:t>
      </w:r>
      <w:r w:rsidRPr="000C18BF">
        <w:rPr>
          <w:rStyle w:val="Emphasis"/>
          <w:highlight w:val="yellow"/>
        </w:rPr>
        <w:t>superpower for decades</w:t>
      </w:r>
      <w:r w:rsidRPr="0040154C">
        <w:rPr>
          <w:rStyle w:val="Emphasis"/>
        </w:rPr>
        <w:t xml:space="preserve"> to come. </w:t>
      </w:r>
      <w:r w:rsidRPr="0040154C">
        <w:rPr>
          <w:rStyle w:val="StyleUnderline"/>
        </w:rPr>
        <w:t>Lasting preeminence will help the U</w:t>
      </w:r>
      <w:r w:rsidRPr="0040154C">
        <w:rPr>
          <w:sz w:val="14"/>
        </w:rPr>
        <w:t xml:space="preserve">nited </w:t>
      </w:r>
      <w:r w:rsidRPr="0040154C">
        <w:rPr>
          <w:rStyle w:val="StyleUnderline"/>
        </w:rPr>
        <w:t>St</w:t>
      </w:r>
      <w:r w:rsidRPr="0040154C">
        <w:rPr>
          <w:sz w:val="14"/>
        </w:rPr>
        <w:t xml:space="preserve">ates </w:t>
      </w:r>
      <w:r w:rsidRPr="0040154C">
        <w:rPr>
          <w:rStyle w:val="StyleUnderline"/>
        </w:rPr>
        <w:t>ward off</w:t>
      </w:r>
      <w:r w:rsidRPr="0040154C">
        <w:rPr>
          <w:sz w:val="14"/>
        </w:rPr>
        <w:t xml:space="preserve"> the greatest traditional international danger, </w:t>
      </w:r>
      <w:r w:rsidRPr="0040154C">
        <w:rPr>
          <w:rStyle w:val="Emphasis"/>
        </w:rPr>
        <w:t>war between the world's major powers</w:t>
      </w:r>
      <w:r w:rsidRPr="0040154C">
        <w:rPr>
          <w:sz w:val="14"/>
        </w:rPr>
        <w:t xml:space="preserve">. </w:t>
      </w:r>
      <w:r w:rsidRPr="0040154C">
        <w:rPr>
          <w:rStyle w:val="Emphasis"/>
        </w:rPr>
        <w:t>And it will give Washington options for dealing with</w:t>
      </w:r>
      <w:r w:rsidRPr="0040154C">
        <w:rPr>
          <w:sz w:val="14"/>
        </w:rPr>
        <w:t xml:space="preserve"> nonstate </w:t>
      </w:r>
      <w:r w:rsidRPr="0040154C">
        <w:rPr>
          <w:rStyle w:val="Emphasis"/>
        </w:rPr>
        <w:t>threats such as terrorism and</w:t>
      </w:r>
      <w:r w:rsidRPr="0040154C">
        <w:rPr>
          <w:sz w:val="14"/>
        </w:rPr>
        <w:t xml:space="preserve"> transnational challenges such as </w:t>
      </w:r>
      <w:r w:rsidRPr="0040154C">
        <w:rPr>
          <w:rStyle w:val="Emphasis"/>
        </w:rPr>
        <w:t>climate change</w:t>
      </w:r>
      <w:r w:rsidRPr="0040154C">
        <w:rPr>
          <w:sz w:val="14"/>
        </w:rPr>
        <w:t>. But it will also impose burdens of leadership and force choices among competing priorities, particularly as finances grow more straitened. With great power comes great responsibility, as the saying goes, and playing its leading role successfully will require Washington to display a maturity that U.S. foreign policy has all too often lacked.</w:t>
      </w:r>
    </w:p>
    <w:p w14:paraId="63043854" w14:textId="77777777" w:rsidR="00E90FA3" w:rsidRDefault="00E90FA3" w:rsidP="00E90FA3"/>
    <w:p w14:paraId="33F1EB1F" w14:textId="77777777" w:rsidR="00E90FA3" w:rsidRDefault="00E90FA3" w:rsidP="00E90FA3">
      <w:pPr>
        <w:pStyle w:val="Heading4"/>
      </w:pPr>
      <w:r>
        <w:t>Deep engagement is sustainable</w:t>
      </w:r>
    </w:p>
    <w:p w14:paraId="62D5E0B9" w14:textId="77777777" w:rsidR="00E90FA3" w:rsidRDefault="00E90FA3" w:rsidP="00E90FA3">
      <w:r w:rsidRPr="00936834">
        <w:rPr>
          <w:rStyle w:val="Style13ptBold"/>
        </w:rPr>
        <w:t>Brooks 13</w:t>
      </w:r>
      <w:r>
        <w:t xml:space="preserve"> --- Stephen G. Brooks et al, Assistant Professor of Government, Dartmouth College, “Why America Should Not Retrench”, POLICY BRIEF - Quarterly Journal: International Security, March 2013, </w:t>
      </w:r>
      <w:hyperlink r:id="rId231" w:history="1">
        <w:r w:rsidRPr="00276013">
          <w:rPr>
            <w:rStyle w:val="Hyperlink"/>
          </w:rPr>
          <w:t>https://www.belfercenter.org/publication/why-america-should-not-retrench</w:t>
        </w:r>
      </w:hyperlink>
      <w:r>
        <w:t xml:space="preserve"> (BJN) </w:t>
      </w:r>
    </w:p>
    <w:p w14:paraId="421AF897" w14:textId="259E0670" w:rsidR="00E90FA3" w:rsidRDefault="00E90FA3" w:rsidP="00E90FA3">
      <w:pPr>
        <w:rPr>
          <w:rStyle w:val="StyleUnderline"/>
        </w:rPr>
      </w:pPr>
      <w:r w:rsidRPr="00936834">
        <w:rPr>
          <w:rStyle w:val="StyleUnderline"/>
        </w:rPr>
        <w:t>The United States has pursued</w:t>
      </w:r>
      <w:r w:rsidRPr="00936834">
        <w:rPr>
          <w:sz w:val="16"/>
        </w:rPr>
        <w:t xml:space="preserve"> a grand strategy of "</w:t>
      </w:r>
      <w:r w:rsidRPr="00936834">
        <w:rPr>
          <w:rStyle w:val="StyleUnderline"/>
        </w:rPr>
        <w:t>deep engagement" since the end of World War II.</w:t>
      </w:r>
      <w:r w:rsidRPr="00936834">
        <w:rPr>
          <w:sz w:val="16"/>
        </w:rPr>
        <w:t xml:space="preserve"> At the core of this grand strategy is a series of security commitments to partners in Europe, East Asia, and the Middle East. </w:t>
      </w:r>
      <w:r w:rsidRPr="00936834">
        <w:rPr>
          <w:rStyle w:val="StyleUnderline"/>
        </w:rPr>
        <w:t xml:space="preserve">Growing </w:t>
      </w:r>
      <w:r w:rsidRPr="000C18BF">
        <w:rPr>
          <w:rStyle w:val="StyleUnderline"/>
          <w:highlight w:val="yellow"/>
        </w:rPr>
        <w:t>fiscal pressures</w:t>
      </w:r>
      <w:r w:rsidRPr="00936834">
        <w:rPr>
          <w:rStyle w:val="StyleUnderline"/>
        </w:rPr>
        <w:t>, the difficulties associated with</w:t>
      </w:r>
      <w:r w:rsidRPr="00936834">
        <w:rPr>
          <w:sz w:val="16"/>
        </w:rPr>
        <w:t xml:space="preserve"> the interventions in </w:t>
      </w:r>
      <w:r w:rsidRPr="00936834">
        <w:rPr>
          <w:rStyle w:val="StyleUnderline"/>
        </w:rPr>
        <w:t>Iraq</w:t>
      </w:r>
      <w:r w:rsidRPr="00936834">
        <w:rPr>
          <w:sz w:val="16"/>
        </w:rPr>
        <w:t xml:space="preserve"> and Afghanistan, and </w:t>
      </w:r>
      <w:r w:rsidRPr="00936834">
        <w:rPr>
          <w:rStyle w:val="StyleUnderline"/>
        </w:rPr>
        <w:t xml:space="preserve">the rise of China </w:t>
      </w:r>
      <w:r w:rsidRPr="000C18BF">
        <w:rPr>
          <w:rStyle w:val="StyleUnderline"/>
          <w:highlight w:val="yellow"/>
        </w:rPr>
        <w:t>have added fuel to the argument</w:t>
      </w:r>
      <w:r w:rsidRPr="00936834">
        <w:rPr>
          <w:sz w:val="16"/>
        </w:rPr>
        <w:t xml:space="preserve"> championed by most international relations scholars who write on U.S. grand strategy: </w:t>
      </w:r>
      <w:r w:rsidRPr="000C18BF">
        <w:rPr>
          <w:rStyle w:val="StyleUnderline"/>
          <w:highlight w:val="yellow"/>
        </w:rPr>
        <w:t>that America should</w:t>
      </w:r>
      <w:r w:rsidRPr="00936834">
        <w:rPr>
          <w:rStyle w:val="StyleUnderline"/>
        </w:rPr>
        <w:t xml:space="preserve"> pursue </w:t>
      </w:r>
      <w:r w:rsidRPr="000C18BF">
        <w:rPr>
          <w:rStyle w:val="StyleUnderline"/>
          <w:highlight w:val="yellow"/>
        </w:rPr>
        <w:t>retrench</w:t>
      </w:r>
      <w:r w:rsidRPr="00936834">
        <w:rPr>
          <w:rStyle w:val="StyleUnderline"/>
        </w:rPr>
        <w:t>ment</w:t>
      </w:r>
      <w:r w:rsidRPr="00936834">
        <w:rPr>
          <w:sz w:val="16"/>
        </w:rPr>
        <w:t xml:space="preserve"> by curtailing or eliminating its overseas military presence and eliminating or dramatically reducing its global security commitments. A comprehensive assessment of the strategy's costs and benefits reveals that </w:t>
      </w:r>
      <w:r w:rsidRPr="000C18BF">
        <w:rPr>
          <w:rStyle w:val="Emphasis"/>
          <w:highlight w:val="yellow"/>
        </w:rPr>
        <w:t>these scholars are wrong</w:t>
      </w:r>
      <w:r w:rsidRPr="00936834">
        <w:rPr>
          <w:sz w:val="16"/>
        </w:rPr>
        <w:t xml:space="preserve">: </w:t>
      </w:r>
      <w:r w:rsidRPr="000C18BF">
        <w:rPr>
          <w:rStyle w:val="StyleUnderline"/>
          <w:highlight w:val="yellow"/>
        </w:rPr>
        <w:t xml:space="preserve">America's </w:t>
      </w:r>
      <w:r w:rsidRPr="000C18BF">
        <w:rPr>
          <w:rStyle w:val="Emphasis"/>
          <w:highlight w:val="yellow"/>
        </w:rPr>
        <w:t>choice</w:t>
      </w:r>
      <w:r w:rsidRPr="000C18BF">
        <w:rPr>
          <w:sz w:val="16"/>
          <w:highlight w:val="yellow"/>
        </w:rPr>
        <w:t xml:space="preserve"> </w:t>
      </w:r>
      <w:r w:rsidRPr="000C18BF">
        <w:rPr>
          <w:rStyle w:val="StyleUnderline"/>
          <w:highlight w:val="yellow"/>
        </w:rPr>
        <w:t>to retain</w:t>
      </w:r>
      <w:r w:rsidRPr="00936834">
        <w:rPr>
          <w:rStyle w:val="StyleUnderline"/>
        </w:rPr>
        <w:t xml:space="preserve"> a grand strategy of deep </w:t>
      </w:r>
      <w:r w:rsidRPr="000C18BF">
        <w:rPr>
          <w:rStyle w:val="StyleUnderline"/>
          <w:highlight w:val="yellow"/>
        </w:rPr>
        <w:t>engagement</w:t>
      </w:r>
      <w:r w:rsidRPr="00936834">
        <w:rPr>
          <w:sz w:val="16"/>
        </w:rPr>
        <w:t xml:space="preserve"> after the Cold War </w:t>
      </w:r>
      <w:r w:rsidRPr="000C18BF">
        <w:rPr>
          <w:rStyle w:val="StyleUnderline"/>
          <w:highlight w:val="yellow"/>
        </w:rPr>
        <w:t>is</w:t>
      </w:r>
      <w:r w:rsidRPr="00936834">
        <w:rPr>
          <w:rStyle w:val="StyleUnderline"/>
        </w:rPr>
        <w:t xml:space="preserve"> just what the preponderance of international relations scholarship would expect a </w:t>
      </w:r>
      <w:r w:rsidRPr="000C18BF">
        <w:rPr>
          <w:rStyle w:val="StyleUnderline"/>
          <w:highlight w:val="yellow"/>
        </w:rPr>
        <w:t>rational</w:t>
      </w:r>
      <w:r w:rsidRPr="00936834">
        <w:rPr>
          <w:rStyle w:val="StyleUnderline"/>
        </w:rPr>
        <w:t>, self-interested, leading power</w:t>
      </w:r>
      <w:r w:rsidRPr="00936834">
        <w:rPr>
          <w:sz w:val="16"/>
        </w:rPr>
        <w:t xml:space="preserve"> in the United States' position </w:t>
      </w:r>
      <w:r w:rsidRPr="00936834">
        <w:rPr>
          <w:rStyle w:val="StyleUnderline"/>
        </w:rPr>
        <w:t>to do.</w:t>
      </w:r>
      <w:r>
        <w:rPr>
          <w:u w:val="single"/>
        </w:rPr>
        <w:t xml:space="preserve"> </w:t>
      </w:r>
      <w:r w:rsidRPr="00936834">
        <w:rPr>
          <w:sz w:val="16"/>
        </w:rPr>
        <w:t xml:space="preserve">The Affordability of Deep Engagement Post–September 11 </w:t>
      </w:r>
      <w:r w:rsidRPr="00936834">
        <w:rPr>
          <w:rStyle w:val="StyleUnderline"/>
        </w:rPr>
        <w:t>levels of defense spending are unnecessary to maintain the deep engagement</w:t>
      </w:r>
      <w:r w:rsidRPr="00936834">
        <w:rPr>
          <w:sz w:val="16"/>
        </w:rPr>
        <w:t xml:space="preserve"> </w:t>
      </w:r>
      <w:r w:rsidRPr="00936834">
        <w:rPr>
          <w:rStyle w:val="StyleUnderline"/>
        </w:rPr>
        <w:t>strategy</w:t>
      </w:r>
      <w:r w:rsidRPr="00936834">
        <w:rPr>
          <w:sz w:val="16"/>
        </w:rPr>
        <w:t xml:space="preserve">. After the September 11 terrorist attacks, defense spending increased dramatically, owing in large part to </w:t>
      </w:r>
      <w:r w:rsidRPr="00936834">
        <w:rPr>
          <w:rStyle w:val="StyleUnderline"/>
        </w:rPr>
        <w:t>the wars in Iraq and Afghanistan</w:t>
      </w:r>
      <w:r w:rsidRPr="00936834">
        <w:rPr>
          <w:sz w:val="16"/>
        </w:rPr>
        <w:t xml:space="preserve"> as well as to an augmented effort to wield and to use military tools in the wider war on terrorism. Both of these </w:t>
      </w:r>
      <w:r w:rsidRPr="00936834">
        <w:rPr>
          <w:rStyle w:val="StyleUnderline"/>
        </w:rPr>
        <w:t>drivers of increased spending</w:t>
      </w:r>
      <w:r w:rsidRPr="00936834">
        <w:rPr>
          <w:sz w:val="16"/>
        </w:rPr>
        <w:t xml:space="preserve"> during the past decade </w:t>
      </w:r>
      <w:r w:rsidRPr="00936834">
        <w:rPr>
          <w:rStyle w:val="StyleUnderline"/>
        </w:rPr>
        <w:t>have already begun to be reversed</w:t>
      </w:r>
      <w:r w:rsidRPr="00936834">
        <w:rPr>
          <w:sz w:val="16"/>
        </w:rPr>
        <w:t xml:space="preserve"> as the United States winds down the two costly wars and begins to trim nonwar "base" spending. </w:t>
      </w:r>
      <w:r w:rsidRPr="000C18BF">
        <w:rPr>
          <w:rStyle w:val="StyleUnderline"/>
          <w:highlight w:val="yellow"/>
        </w:rPr>
        <w:t>The U</w:t>
      </w:r>
      <w:r w:rsidRPr="00936834">
        <w:rPr>
          <w:rStyle w:val="StyleUnderline"/>
        </w:rPr>
        <w:t xml:space="preserve">nited </w:t>
      </w:r>
      <w:r w:rsidRPr="000C18BF">
        <w:rPr>
          <w:rStyle w:val="StyleUnderline"/>
          <w:highlight w:val="yellow"/>
        </w:rPr>
        <w:t>S</w:t>
      </w:r>
      <w:r w:rsidRPr="00936834">
        <w:rPr>
          <w:rStyle w:val="StyleUnderline"/>
        </w:rPr>
        <w:t xml:space="preserve">tates currently </w:t>
      </w:r>
      <w:r w:rsidRPr="000C18BF">
        <w:rPr>
          <w:rStyle w:val="StyleUnderline"/>
          <w:highlight w:val="yellow"/>
        </w:rPr>
        <w:t>spends 4.</w:t>
      </w:r>
      <w:r w:rsidRPr="00936834">
        <w:rPr>
          <w:rStyle w:val="StyleUnderline"/>
        </w:rPr>
        <w:t xml:space="preserve">5 </w:t>
      </w:r>
      <w:r w:rsidRPr="000C18BF">
        <w:rPr>
          <w:rStyle w:val="StyleUnderline"/>
          <w:highlight w:val="yellow"/>
        </w:rPr>
        <w:t>percent</w:t>
      </w:r>
      <w:r w:rsidRPr="00936834">
        <w:rPr>
          <w:rStyle w:val="StyleUnderline"/>
        </w:rPr>
        <w:t xml:space="preserve"> of its</w:t>
      </w:r>
      <w:r w:rsidRPr="00936834">
        <w:rPr>
          <w:sz w:val="16"/>
        </w:rPr>
        <w:t xml:space="preserve"> gross domestic product (</w:t>
      </w:r>
      <w:r w:rsidRPr="000C18BF">
        <w:rPr>
          <w:rStyle w:val="StyleUnderline"/>
          <w:highlight w:val="yellow"/>
        </w:rPr>
        <w:t>GDP) on defense</w:t>
      </w:r>
      <w:r w:rsidRPr="00936834">
        <w:rPr>
          <w:rStyle w:val="StyleUnderline"/>
        </w:rPr>
        <w:t xml:space="preserve">, but </w:t>
      </w:r>
      <w:r w:rsidRPr="000C18BF">
        <w:rPr>
          <w:rStyle w:val="StyleUnderline"/>
          <w:highlight w:val="yellow"/>
        </w:rPr>
        <w:t>this</w:t>
      </w:r>
      <w:r w:rsidRPr="00936834">
        <w:rPr>
          <w:rStyle w:val="StyleUnderline"/>
        </w:rPr>
        <w:t xml:space="preserve"> figure </w:t>
      </w:r>
      <w:r w:rsidRPr="000C18BF">
        <w:rPr>
          <w:rStyle w:val="StyleUnderline"/>
          <w:highlight w:val="yellow"/>
        </w:rPr>
        <w:t>is slated to drop by 50 percent</w:t>
      </w:r>
      <w:r w:rsidRPr="00936834">
        <w:rPr>
          <w:sz w:val="16"/>
        </w:rPr>
        <w:t xml:space="preserve"> within a few years: based on current Defense Department planning, defense cuts are expected to bring defense expenditures as a share of GDP just below 3 percent by 2017, even though spending in real terms will be roughly $100 billion higher than it was in the late 1990s. Importantly, </w:t>
      </w:r>
      <w:r w:rsidRPr="000C18BF">
        <w:rPr>
          <w:rStyle w:val="StyleUnderline"/>
          <w:highlight w:val="yellow"/>
        </w:rPr>
        <w:t>this does not represent the floor</w:t>
      </w:r>
      <w:r w:rsidRPr="00936834">
        <w:rPr>
          <w:rStyle w:val="StyleUnderline"/>
        </w:rPr>
        <w:t xml:space="preserve"> for spending to sustain the strategy over the long term</w:t>
      </w:r>
      <w:r w:rsidRPr="00936834">
        <w:rPr>
          <w:sz w:val="16"/>
        </w:rPr>
        <w:t xml:space="preserve">: </w:t>
      </w:r>
      <w:r w:rsidRPr="000C18BF">
        <w:rPr>
          <w:rStyle w:val="StyleUnderline"/>
          <w:highlight w:val="yellow"/>
        </w:rPr>
        <w:t xml:space="preserve">the Pentagon could save more with </w:t>
      </w:r>
      <w:r w:rsidRPr="000C18BF">
        <w:rPr>
          <w:rStyle w:val="Emphasis"/>
          <w:highlight w:val="yellow"/>
        </w:rPr>
        <w:t>no ill effects</w:t>
      </w:r>
      <w:r w:rsidRPr="00936834">
        <w:rPr>
          <w:sz w:val="16"/>
        </w:rPr>
        <w:t xml:space="preserve"> </w:t>
      </w:r>
      <w:r w:rsidRPr="00936834">
        <w:rPr>
          <w:rStyle w:val="StyleUnderline"/>
        </w:rPr>
        <w:t>by reforming its procurement practices</w:t>
      </w:r>
      <w:r w:rsidRPr="00936834">
        <w:rPr>
          <w:sz w:val="16"/>
        </w:rPr>
        <w:t xml:space="preserve"> and compensation policies. It is therefore clear that </w:t>
      </w:r>
      <w:r w:rsidRPr="000C18BF">
        <w:rPr>
          <w:rStyle w:val="StyleUnderline"/>
          <w:highlight w:val="yellow"/>
        </w:rPr>
        <w:t>the U</w:t>
      </w:r>
      <w:r w:rsidRPr="00936834">
        <w:rPr>
          <w:rStyle w:val="StyleUnderline"/>
        </w:rPr>
        <w:t xml:space="preserve">nited </w:t>
      </w:r>
      <w:r w:rsidRPr="000C18BF">
        <w:rPr>
          <w:rStyle w:val="StyleUnderline"/>
          <w:highlight w:val="yellow"/>
        </w:rPr>
        <w:t>S</w:t>
      </w:r>
      <w:r w:rsidRPr="00936834">
        <w:rPr>
          <w:rStyle w:val="StyleUnderline"/>
        </w:rPr>
        <w:t xml:space="preserve">tates </w:t>
      </w:r>
      <w:r w:rsidRPr="000C18BF">
        <w:rPr>
          <w:rStyle w:val="StyleUnderline"/>
          <w:highlight w:val="yellow"/>
        </w:rPr>
        <w:t>can</w:t>
      </w:r>
      <w:r w:rsidRPr="000C18BF">
        <w:rPr>
          <w:sz w:val="16"/>
          <w:highlight w:val="yellow"/>
        </w:rPr>
        <w:t xml:space="preserve"> </w:t>
      </w:r>
      <w:r w:rsidRPr="000C18BF">
        <w:rPr>
          <w:rStyle w:val="Emphasis"/>
          <w:highlight w:val="yellow"/>
        </w:rPr>
        <w:t>sustain</w:t>
      </w:r>
      <w:r w:rsidRPr="00936834">
        <w:rPr>
          <w:sz w:val="16"/>
        </w:rPr>
        <w:t xml:space="preserve"> the budgetary cost of deep </w:t>
      </w:r>
      <w:r w:rsidRPr="000C18BF">
        <w:rPr>
          <w:rStyle w:val="Emphasis"/>
          <w:highlight w:val="yellow"/>
        </w:rPr>
        <w:t>engagement</w:t>
      </w:r>
      <w:r w:rsidRPr="00936834">
        <w:rPr>
          <w:sz w:val="16"/>
        </w:rPr>
        <w:t xml:space="preserve">. </w:t>
      </w:r>
      <w:r w:rsidRPr="00936834">
        <w:rPr>
          <w:rStyle w:val="StyleUnderline"/>
        </w:rPr>
        <w:t>Spending roughly 3 percent of GDP on defense is less than half the Cold War average</w:t>
      </w:r>
      <w:r w:rsidRPr="00936834">
        <w:rPr>
          <w:sz w:val="16"/>
        </w:rPr>
        <w:t xml:space="preserve"> (from 1950 to 1990, that figure averaged 7.6 percent). </w:t>
      </w:r>
      <w:r w:rsidRPr="00936834">
        <w:rPr>
          <w:rStyle w:val="StyleUnderline"/>
        </w:rPr>
        <w:t>In the contemporary era, this represents a spending level comparable both to the world average of 2.5 percent and to that of U.S. allies such as Britain</w:t>
      </w:r>
      <w:r w:rsidRPr="00936834">
        <w:rPr>
          <w:sz w:val="16"/>
        </w:rPr>
        <w:t xml:space="preserve"> (2.5 percent) and South Korea (2.7 percent), </w:t>
      </w:r>
      <w:r w:rsidRPr="00936834">
        <w:rPr>
          <w:rStyle w:val="StyleUnderline"/>
        </w:rPr>
        <w:t>while only marginally above China</w:t>
      </w:r>
      <w:r w:rsidRPr="00936834">
        <w:rPr>
          <w:sz w:val="16"/>
        </w:rPr>
        <w:t xml:space="preserve"> (2.0 percent). </w:t>
      </w:r>
      <w:r w:rsidRPr="00936834">
        <w:rPr>
          <w:rStyle w:val="StyleUnderline"/>
        </w:rPr>
        <w:t xml:space="preserve">A meta-analysis of economic studies of the relationship between military spending and economic performance confirms that </w:t>
      </w:r>
      <w:r w:rsidRPr="000C18BF">
        <w:rPr>
          <w:rStyle w:val="StyleUnderline"/>
          <w:highlight w:val="yellow"/>
        </w:rPr>
        <w:t xml:space="preserve">there is </w:t>
      </w:r>
      <w:r w:rsidRPr="000C18BF">
        <w:rPr>
          <w:rStyle w:val="Emphasis"/>
          <w:highlight w:val="yellow"/>
        </w:rPr>
        <w:t>no</w:t>
      </w:r>
      <w:r w:rsidRPr="00936834">
        <w:rPr>
          <w:rStyle w:val="Emphasis"/>
        </w:rPr>
        <w:t xml:space="preserve"> reason to expect </w:t>
      </w:r>
      <w:r w:rsidRPr="000C18BF">
        <w:rPr>
          <w:rStyle w:val="Emphasis"/>
          <w:highlight w:val="yellow"/>
        </w:rPr>
        <w:t>adverse effects on U.S. growth from this</w:t>
      </w:r>
      <w:r w:rsidRPr="00936834">
        <w:rPr>
          <w:rStyle w:val="Emphasis"/>
        </w:rPr>
        <w:t xml:space="preserve"> spending</w:t>
      </w:r>
      <w:r w:rsidRPr="00936834">
        <w:rPr>
          <w:sz w:val="16"/>
        </w:rPr>
        <w:t xml:space="preserve">. </w:t>
      </w:r>
      <w:r w:rsidRPr="000C18BF">
        <w:rPr>
          <w:rStyle w:val="StyleUnderline"/>
          <w:highlight w:val="yellow"/>
        </w:rPr>
        <w:t xml:space="preserve">There is thus </w:t>
      </w:r>
      <w:r w:rsidRPr="000C18BF">
        <w:rPr>
          <w:rStyle w:val="Emphasis"/>
          <w:highlight w:val="yellow"/>
        </w:rPr>
        <w:t>no</w:t>
      </w:r>
      <w:r w:rsidRPr="00936834">
        <w:rPr>
          <w:rStyle w:val="StyleUnderline"/>
        </w:rPr>
        <w:t xml:space="preserve"> economic-</w:t>
      </w:r>
      <w:r w:rsidRPr="00936834">
        <w:rPr>
          <w:rStyle w:val="Emphasis"/>
        </w:rPr>
        <w:t xml:space="preserve">growth </w:t>
      </w:r>
      <w:r w:rsidRPr="000C18BF">
        <w:rPr>
          <w:rStyle w:val="Emphasis"/>
          <w:highlight w:val="yellow"/>
        </w:rPr>
        <w:t>rational for retrenchment</w:t>
      </w:r>
      <w:r w:rsidRPr="000C18BF">
        <w:rPr>
          <w:rStyle w:val="StyleUnderline"/>
          <w:highlight w:val="yellow"/>
        </w:rPr>
        <w:t>.</w:t>
      </w:r>
    </w:p>
    <w:p w14:paraId="3A69C6C9" w14:textId="152014FD" w:rsidR="007D2814" w:rsidRDefault="007D2814" w:rsidP="00E90FA3">
      <w:pPr>
        <w:rPr>
          <w:rStyle w:val="StyleUnderline"/>
        </w:rPr>
      </w:pPr>
    </w:p>
    <w:p w14:paraId="0AD1DD1E" w14:textId="6A68E585" w:rsidR="007D2814" w:rsidRPr="007D2814" w:rsidRDefault="007D2814" w:rsidP="007D2814">
      <w:pPr>
        <w:pStyle w:val="Heading3"/>
      </w:pPr>
      <w:r w:rsidRPr="007D2814">
        <w:t>Retrenchment A2: Allies Bad --- Entanglement</w:t>
      </w:r>
    </w:p>
    <w:p w14:paraId="3CC15039" w14:textId="77777777" w:rsidR="0098358C" w:rsidRDefault="0098358C" w:rsidP="0098358C"/>
    <w:p w14:paraId="5F2F725F" w14:textId="77777777" w:rsidR="0098358C" w:rsidRDefault="0098358C" w:rsidP="0098358C">
      <w:pPr>
        <w:pStyle w:val="Heading4"/>
      </w:pPr>
      <w:r>
        <w:t xml:space="preserve">No entrapment </w:t>
      </w:r>
    </w:p>
    <w:p w14:paraId="3A439448" w14:textId="77777777" w:rsidR="0098358C" w:rsidRPr="00FF6B5E" w:rsidRDefault="0098358C" w:rsidP="0098358C">
      <w:r w:rsidRPr="00FF6B5E">
        <w:rPr>
          <w:rStyle w:val="Style13ptBold"/>
        </w:rPr>
        <w:t>Rapp-Hooper 20</w:t>
      </w:r>
      <w:r>
        <w:t xml:space="preserve"> --- Mira Rapp-Hooper, Stephen A. Schwarzman Senior Fellow for Asia Studies at the Council on Foreign Relations and a Senior Fellow at Yale Law School’s Paul Tsai China Center, “Saving America’s Alliances”, Foreign Affairs, April 2020, </w:t>
      </w:r>
      <w:hyperlink r:id="rId232" w:history="1">
        <w:r w:rsidRPr="00276013">
          <w:rPr>
            <w:rStyle w:val="Hyperlink"/>
          </w:rPr>
          <w:t>https://www.foreignaffairs.com/articles/united-states/2020-02-10/saving-americas-alliances</w:t>
        </w:r>
      </w:hyperlink>
      <w:r>
        <w:t xml:space="preserve"> (BJN) </w:t>
      </w:r>
    </w:p>
    <w:p w14:paraId="4D9C6BF7" w14:textId="77777777" w:rsidR="0098358C" w:rsidRPr="00FF6B5E" w:rsidRDefault="0098358C" w:rsidP="0098358C">
      <w:pPr>
        <w:rPr>
          <w:sz w:val="16"/>
        </w:rPr>
      </w:pPr>
      <w:r w:rsidRPr="007325F9">
        <w:rPr>
          <w:rStyle w:val="StyleUnderline"/>
        </w:rPr>
        <w:t>There is</w:t>
      </w:r>
      <w:r w:rsidRPr="007325F9">
        <w:rPr>
          <w:sz w:val="16"/>
        </w:rPr>
        <w:t xml:space="preserve"> also relatively </w:t>
      </w:r>
      <w:r w:rsidRPr="007325F9">
        <w:rPr>
          <w:rStyle w:val="Emphasis"/>
        </w:rPr>
        <w:t>little evidence</w:t>
      </w:r>
      <w:r w:rsidRPr="007325F9">
        <w:rPr>
          <w:sz w:val="16"/>
        </w:rPr>
        <w:t xml:space="preserve"> </w:t>
      </w:r>
      <w:r w:rsidRPr="000C18BF">
        <w:rPr>
          <w:rStyle w:val="StyleUnderline"/>
          <w:highlight w:val="yellow"/>
        </w:rPr>
        <w:t>that</w:t>
      </w:r>
      <w:r w:rsidRPr="00C36896">
        <w:rPr>
          <w:rStyle w:val="StyleUnderline"/>
        </w:rPr>
        <w:t xml:space="preserve"> the United States’ </w:t>
      </w:r>
      <w:r w:rsidRPr="000C18BF">
        <w:rPr>
          <w:rStyle w:val="StyleUnderline"/>
          <w:highlight w:val="yellow"/>
        </w:rPr>
        <w:t>alliances have imposed</w:t>
      </w:r>
      <w:r w:rsidRPr="00FF6B5E">
        <w:rPr>
          <w:sz w:val="16"/>
        </w:rPr>
        <w:t xml:space="preserve"> major </w:t>
      </w:r>
      <w:r w:rsidRPr="007325F9">
        <w:rPr>
          <w:sz w:val="16"/>
        </w:rPr>
        <w:t xml:space="preserve">political </w:t>
      </w:r>
      <w:r w:rsidRPr="007325F9">
        <w:rPr>
          <w:rStyle w:val="StyleUnderline"/>
        </w:rPr>
        <w:t>costs</w:t>
      </w:r>
      <w:r w:rsidRPr="007325F9">
        <w:rPr>
          <w:sz w:val="16"/>
        </w:rPr>
        <w:t>.</w:t>
      </w:r>
      <w:r w:rsidRPr="00FF6B5E">
        <w:rPr>
          <w:sz w:val="16"/>
        </w:rPr>
        <w:t xml:space="preserve"> </w:t>
      </w:r>
      <w:r w:rsidRPr="00C36896">
        <w:rPr>
          <w:rStyle w:val="StyleUnderline"/>
        </w:rPr>
        <w:t>International relations scholars often fret about</w:t>
      </w:r>
      <w:r w:rsidRPr="00FF6B5E">
        <w:rPr>
          <w:sz w:val="16"/>
        </w:rPr>
        <w:t xml:space="preserve"> “alliance </w:t>
      </w:r>
      <w:r w:rsidRPr="000C18BF">
        <w:rPr>
          <w:rStyle w:val="StyleUnderline"/>
          <w:highlight w:val="yellow"/>
        </w:rPr>
        <w:t>entrapment</w:t>
      </w:r>
      <w:r w:rsidRPr="00C36896">
        <w:rPr>
          <w:rStyle w:val="StyleUnderline"/>
        </w:rPr>
        <w:t>,” which would occur if the United States intervened in crises or conflicts that it might have ignored if it did not have obligations to another state.</w:t>
      </w:r>
      <w:r w:rsidRPr="00FF6B5E">
        <w:rPr>
          <w:sz w:val="16"/>
        </w:rPr>
        <w:t xml:space="preserve"> Yet </w:t>
      </w:r>
      <w:r w:rsidRPr="000C18BF">
        <w:rPr>
          <w:rStyle w:val="Emphasis"/>
          <w:highlight w:val="yellow"/>
        </w:rPr>
        <w:t>there is</w:t>
      </w:r>
      <w:r w:rsidRPr="00FF6B5E">
        <w:rPr>
          <w:sz w:val="16"/>
        </w:rPr>
        <w:t xml:space="preserve"> almost </w:t>
      </w:r>
      <w:r w:rsidRPr="000C18BF">
        <w:rPr>
          <w:rStyle w:val="Emphasis"/>
          <w:highlight w:val="yellow"/>
        </w:rPr>
        <w:t>no proof of that phenomenon</w:t>
      </w:r>
      <w:r w:rsidRPr="00FF6B5E">
        <w:rPr>
          <w:sz w:val="16"/>
        </w:rPr>
        <w:t xml:space="preserve">. </w:t>
      </w:r>
      <w:r w:rsidRPr="007325F9">
        <w:rPr>
          <w:rStyle w:val="StyleUnderline"/>
        </w:rPr>
        <w:t>U.S.</w:t>
      </w:r>
      <w:r w:rsidRPr="007325F9">
        <w:t xml:space="preserve"> </w:t>
      </w:r>
      <w:r w:rsidRPr="000C18BF">
        <w:rPr>
          <w:highlight w:val="yellow"/>
        </w:rPr>
        <w:t>a</w:t>
      </w:r>
      <w:r w:rsidRPr="000C18BF">
        <w:rPr>
          <w:rStyle w:val="StyleUnderline"/>
          <w:highlight w:val="yellow"/>
        </w:rPr>
        <w:t>llies are no more likely to become</w:t>
      </w:r>
      <w:r w:rsidRPr="00C36896">
        <w:rPr>
          <w:rStyle w:val="StyleUnderline"/>
        </w:rPr>
        <w:t xml:space="preserve"> </w:t>
      </w:r>
      <w:r w:rsidRPr="000C18BF">
        <w:rPr>
          <w:rStyle w:val="StyleUnderline"/>
          <w:highlight w:val="yellow"/>
        </w:rPr>
        <w:t>involved in conflicts than other states</w:t>
      </w:r>
      <w:r w:rsidRPr="00FF6B5E">
        <w:rPr>
          <w:sz w:val="16"/>
        </w:rPr>
        <w:t xml:space="preserve">, and </w:t>
      </w:r>
      <w:r w:rsidRPr="00C36896">
        <w:rPr>
          <w:rStyle w:val="StyleUnderline"/>
        </w:rPr>
        <w:t xml:space="preserve">although </w:t>
      </w:r>
      <w:r w:rsidRPr="000C18BF">
        <w:rPr>
          <w:rStyle w:val="StyleUnderline"/>
          <w:highlight w:val="yellow"/>
        </w:rPr>
        <w:t>the United States</w:t>
      </w:r>
      <w:r w:rsidRPr="00C36896">
        <w:rPr>
          <w:rStyle w:val="StyleUnderline"/>
        </w:rPr>
        <w:t xml:space="preserve"> has waged some </w:t>
      </w:r>
      <w:r w:rsidRPr="000C18BF">
        <w:rPr>
          <w:rStyle w:val="StyleUnderline"/>
          <w:highlight w:val="yellow"/>
        </w:rPr>
        <w:t>ill-advised wars</w:t>
      </w:r>
      <w:r w:rsidRPr="00FF6B5E">
        <w:rPr>
          <w:sz w:val="16"/>
        </w:rPr>
        <w:t>—such as the Vietnam War and the Iraq war—</w:t>
      </w:r>
      <w:r w:rsidRPr="000C18BF">
        <w:rPr>
          <w:rStyle w:val="Emphasis"/>
          <w:highlight w:val="yellow"/>
        </w:rPr>
        <w:t>no ally was responsible</w:t>
      </w:r>
      <w:r w:rsidRPr="00C36896">
        <w:rPr>
          <w:rStyle w:val="Emphasis"/>
        </w:rPr>
        <w:t xml:space="preserve"> for those decisions</w:t>
      </w:r>
      <w:r w:rsidRPr="00FF6B5E">
        <w:rPr>
          <w:sz w:val="16"/>
        </w:rPr>
        <w:t xml:space="preserve">. Instead, </w:t>
      </w:r>
      <w:r w:rsidRPr="000C18BF">
        <w:rPr>
          <w:rStyle w:val="StyleUnderline"/>
          <w:highlight w:val="yellow"/>
        </w:rPr>
        <w:t>when Washington</w:t>
      </w:r>
      <w:r w:rsidRPr="00C36896">
        <w:rPr>
          <w:rStyle w:val="StyleUnderline"/>
        </w:rPr>
        <w:t xml:space="preserve"> has </w:t>
      </w:r>
      <w:r w:rsidRPr="000C18BF">
        <w:rPr>
          <w:rStyle w:val="StyleUnderline"/>
          <w:highlight w:val="yellow"/>
        </w:rPr>
        <w:t>backed</w:t>
      </w:r>
      <w:r w:rsidRPr="00C36896">
        <w:rPr>
          <w:rStyle w:val="StyleUnderline"/>
        </w:rPr>
        <w:t xml:space="preserve"> its </w:t>
      </w:r>
      <w:r w:rsidRPr="000C18BF">
        <w:rPr>
          <w:rStyle w:val="StyleUnderline"/>
          <w:highlight w:val="yellow"/>
        </w:rPr>
        <w:t>allies</w:t>
      </w:r>
      <w:r w:rsidRPr="00C36896">
        <w:rPr>
          <w:rStyle w:val="StyleUnderline"/>
        </w:rPr>
        <w:t xml:space="preserve"> in crises, </w:t>
      </w:r>
      <w:r w:rsidRPr="007325F9">
        <w:rPr>
          <w:rStyle w:val="StyleUnderline"/>
        </w:rPr>
        <w:t>it has</w:t>
      </w:r>
      <w:r w:rsidRPr="00C36896">
        <w:rPr>
          <w:rStyle w:val="StyleUnderline"/>
        </w:rPr>
        <w:t xml:space="preserve"> done so because it has also had </w:t>
      </w:r>
      <w:r w:rsidRPr="000C18BF">
        <w:rPr>
          <w:rStyle w:val="StyleUnderline"/>
          <w:highlight w:val="yellow"/>
        </w:rPr>
        <w:t xml:space="preserve">a </w:t>
      </w:r>
      <w:r w:rsidRPr="000C18BF">
        <w:rPr>
          <w:rStyle w:val="Emphasis"/>
          <w:highlight w:val="yellow"/>
        </w:rPr>
        <w:t>clear</w:t>
      </w:r>
      <w:r w:rsidRPr="00C36896">
        <w:rPr>
          <w:rStyle w:val="Emphasis"/>
        </w:rPr>
        <w:t xml:space="preserve"> national </w:t>
      </w:r>
      <w:r w:rsidRPr="000C18BF">
        <w:rPr>
          <w:rStyle w:val="Emphasis"/>
          <w:highlight w:val="yellow"/>
        </w:rPr>
        <w:t>interest</w:t>
      </w:r>
      <w:r w:rsidRPr="00C36896">
        <w:rPr>
          <w:rStyle w:val="Emphasis"/>
        </w:rPr>
        <w:t xml:space="preserve"> at stake</w:t>
      </w:r>
      <w:r w:rsidRPr="00FF6B5E">
        <w:rPr>
          <w:sz w:val="16"/>
        </w:rPr>
        <w:t xml:space="preserve">. Moreover, </w:t>
      </w:r>
      <w:r w:rsidRPr="00C36896">
        <w:rPr>
          <w:rStyle w:val="StyleUnderline"/>
        </w:rPr>
        <w:t>the United States has never found itself in an alliance arrangement that it was unable to exit.</w:t>
      </w:r>
      <w:r w:rsidRPr="00FF6B5E">
        <w:rPr>
          <w:sz w:val="16"/>
        </w:rPr>
        <w:t xml:space="preserve"> In the few cases in which alliances became politically inconvenient, as with the underperforming Southeast Asia Treaty Organization, Washington was able to disentangle itself easily.</w:t>
      </w:r>
    </w:p>
    <w:p w14:paraId="04E6CC75" w14:textId="77777777" w:rsidR="0098358C" w:rsidRDefault="0098358C" w:rsidP="0098358C">
      <w:pPr>
        <w:rPr>
          <w:sz w:val="16"/>
        </w:rPr>
      </w:pPr>
      <w:r w:rsidRPr="000C18BF">
        <w:rPr>
          <w:rStyle w:val="Emphasis"/>
          <w:highlight w:val="yellow"/>
        </w:rPr>
        <w:t>Entrapment is uncommon</w:t>
      </w:r>
      <w:r w:rsidRPr="00FF6B5E">
        <w:rPr>
          <w:sz w:val="16"/>
        </w:rPr>
        <w:t xml:space="preserve"> </w:t>
      </w:r>
      <w:r w:rsidRPr="00C36896">
        <w:rPr>
          <w:rStyle w:val="StyleUnderline"/>
        </w:rPr>
        <w:t xml:space="preserve">because the United States designed </w:t>
      </w:r>
      <w:r w:rsidRPr="000C18BF">
        <w:rPr>
          <w:rStyle w:val="StyleUnderline"/>
          <w:highlight w:val="yellow"/>
        </w:rPr>
        <w:t>its alliance system</w:t>
      </w:r>
      <w:r w:rsidRPr="00C36896">
        <w:rPr>
          <w:rStyle w:val="StyleUnderline"/>
        </w:rPr>
        <w:t xml:space="preserve"> to </w:t>
      </w:r>
      <w:r w:rsidRPr="000C18BF">
        <w:rPr>
          <w:rStyle w:val="Emphasis"/>
          <w:highlight w:val="yellow"/>
        </w:rPr>
        <w:t>reduce</w:t>
      </w:r>
      <w:r w:rsidRPr="00C36896">
        <w:rPr>
          <w:rStyle w:val="Emphasis"/>
        </w:rPr>
        <w:t xml:space="preserve"> its </w:t>
      </w:r>
      <w:r w:rsidRPr="000C18BF">
        <w:rPr>
          <w:rStyle w:val="Emphasis"/>
          <w:highlight w:val="yellow"/>
        </w:rPr>
        <w:t>exposure to risky commitments</w:t>
      </w:r>
      <w:r w:rsidRPr="00C36896">
        <w:rPr>
          <w:rStyle w:val="Emphasis"/>
        </w:rPr>
        <w:t>.</w:t>
      </w:r>
      <w:r w:rsidRPr="00FF6B5E">
        <w:rPr>
          <w:sz w:val="16"/>
        </w:rPr>
        <w:t xml:space="preserve"> </w:t>
      </w:r>
      <w:r w:rsidRPr="00C36896">
        <w:rPr>
          <w:rStyle w:val="StyleUnderline"/>
        </w:rPr>
        <w:t>Take Taiwan,</w:t>
      </w:r>
      <w:r w:rsidRPr="00FF6B5E">
        <w:rPr>
          <w:sz w:val="16"/>
        </w:rPr>
        <w:t xml:space="preserve"> for instance. In 1955, the United States allied with Chiang Kai-shek, the brash Taiwanese president who still hoped to retake the Chinese mainland. In their negotiations with Chiang over the alliance, </w:t>
      </w:r>
      <w:r w:rsidRPr="00C36896">
        <w:rPr>
          <w:rStyle w:val="StyleUnderline"/>
        </w:rPr>
        <w:t>U.S. officials took special care to impress on him that he did not have U.S. backing to attack</w:t>
      </w:r>
      <w:r w:rsidRPr="00FF6B5E">
        <w:rPr>
          <w:sz w:val="16"/>
        </w:rPr>
        <w:t xml:space="preserve"> the People’s Republic of </w:t>
      </w:r>
      <w:r w:rsidRPr="00C36896">
        <w:rPr>
          <w:rStyle w:val="StyleUnderline"/>
        </w:rPr>
        <w:t>China</w:t>
      </w:r>
      <w:r w:rsidRPr="00FF6B5E">
        <w:rPr>
          <w:sz w:val="16"/>
        </w:rPr>
        <w:t xml:space="preserve">, and they made clear that the treaty they were to sign with him did not apply to the offshore islands that were still in dispute between Taiwan and China. </w:t>
      </w:r>
      <w:r w:rsidRPr="00FF6B5E">
        <w:rPr>
          <w:rStyle w:val="StyleUnderline"/>
        </w:rPr>
        <w:t>So</w:t>
      </w:r>
      <w:r w:rsidRPr="00FF6B5E">
        <w:rPr>
          <w:sz w:val="16"/>
        </w:rPr>
        <w:t xml:space="preserve"> in 1958, </w:t>
      </w:r>
      <w:r w:rsidRPr="00FF6B5E">
        <w:rPr>
          <w:rStyle w:val="StyleUnderline"/>
        </w:rPr>
        <w:t>when the two came to loggerheads over</w:t>
      </w:r>
      <w:r w:rsidRPr="00FF6B5E">
        <w:rPr>
          <w:sz w:val="16"/>
        </w:rPr>
        <w:t xml:space="preserve"> those same </w:t>
      </w:r>
      <w:r w:rsidRPr="00FF6B5E">
        <w:rPr>
          <w:rStyle w:val="StyleUnderline"/>
        </w:rPr>
        <w:t>islands</w:t>
      </w:r>
      <w:r w:rsidRPr="00FF6B5E">
        <w:rPr>
          <w:sz w:val="16"/>
        </w:rPr>
        <w:t xml:space="preserve">, </w:t>
      </w:r>
      <w:r w:rsidRPr="00FF6B5E">
        <w:rPr>
          <w:rStyle w:val="StyleUnderline"/>
        </w:rPr>
        <w:t>the United States had the freedom to support its ally only as it saw fit</w:t>
      </w:r>
      <w:r w:rsidRPr="00FF6B5E">
        <w:rPr>
          <w:sz w:val="16"/>
        </w:rPr>
        <w:t xml:space="preserve">—in this case, </w:t>
      </w:r>
      <w:r w:rsidRPr="000C18BF">
        <w:rPr>
          <w:rStyle w:val="StyleUnderline"/>
          <w:highlight w:val="yellow"/>
        </w:rPr>
        <w:t>by offering diplomatic support</w:t>
      </w:r>
      <w:r w:rsidRPr="00FF6B5E">
        <w:rPr>
          <w:rStyle w:val="StyleUnderline"/>
        </w:rPr>
        <w:t xml:space="preserve"> and by helping supply the islands</w:t>
      </w:r>
      <w:r w:rsidRPr="00FF6B5E">
        <w:rPr>
          <w:sz w:val="16"/>
        </w:rPr>
        <w:t xml:space="preserve">. </w:t>
      </w:r>
      <w:r w:rsidRPr="000C18BF">
        <w:rPr>
          <w:rStyle w:val="StyleUnderline"/>
          <w:highlight w:val="yellow"/>
        </w:rPr>
        <w:t>Washington</w:t>
      </w:r>
      <w:r w:rsidRPr="00FF6B5E">
        <w:rPr>
          <w:rStyle w:val="StyleUnderline"/>
        </w:rPr>
        <w:t xml:space="preserve"> </w:t>
      </w:r>
      <w:r w:rsidRPr="000C18BF">
        <w:rPr>
          <w:rStyle w:val="StyleUnderline"/>
          <w:highlight w:val="yellow"/>
        </w:rPr>
        <w:t>has</w:t>
      </w:r>
      <w:r w:rsidRPr="00FF6B5E">
        <w:rPr>
          <w:sz w:val="16"/>
        </w:rPr>
        <w:t xml:space="preserve"> also </w:t>
      </w:r>
      <w:r w:rsidRPr="000C18BF">
        <w:rPr>
          <w:rStyle w:val="StyleUnderline"/>
          <w:highlight w:val="yellow"/>
        </w:rPr>
        <w:t>been selective in its choice of partners, rejecting requests for security pacts</w:t>
      </w:r>
      <w:r w:rsidRPr="00FF6B5E">
        <w:rPr>
          <w:rStyle w:val="StyleUnderline"/>
        </w:rPr>
        <w:t xml:space="preserve"> when the associated commitments were too dangerous</w:t>
      </w:r>
      <w:r w:rsidRPr="00FF6B5E">
        <w:rPr>
          <w:sz w:val="16"/>
        </w:rPr>
        <w:t>. Despite a close relationship</w:t>
      </w:r>
      <w:r w:rsidRPr="00FF6B5E">
        <w:rPr>
          <w:rStyle w:val="StyleUnderline"/>
        </w:rPr>
        <w:t>, the United States has declined to extend formal security guarantees to Israel, for example,</w:t>
      </w:r>
      <w:r w:rsidRPr="00FF6B5E">
        <w:rPr>
          <w:sz w:val="16"/>
        </w:rPr>
        <w:t xml:space="preserve"> calculating that the risk of an unwanted war is too high.</w:t>
      </w:r>
    </w:p>
    <w:p w14:paraId="71080142" w14:textId="77777777" w:rsidR="0098358C" w:rsidRDefault="0098358C" w:rsidP="007D2814"/>
    <w:p w14:paraId="751DAC4A" w14:textId="30BD9AC6" w:rsidR="007D2814" w:rsidRDefault="007D2814" w:rsidP="007D2814">
      <w:pPr>
        <w:pStyle w:val="Heading4"/>
      </w:pPr>
      <w:r>
        <w:t>Allies solve entanglement</w:t>
      </w:r>
    </w:p>
    <w:p w14:paraId="1A0EF0F7" w14:textId="6040E13B" w:rsidR="007D2814" w:rsidRDefault="007D2814" w:rsidP="007D2814">
      <w:r w:rsidRPr="007D2814">
        <w:rPr>
          <w:rStyle w:val="Style13ptBold"/>
        </w:rPr>
        <w:t>Beckley 15</w:t>
      </w:r>
      <w:r>
        <w:t xml:space="preserve"> --- </w:t>
      </w:r>
      <w:r w:rsidRPr="007D2814">
        <w:t xml:space="preserve">Michael Beckley is Assistant Professor of Political Science at Tufts University. “THE MYTH OF ENTANGLING ALLIANCES” June 2015, </w:t>
      </w:r>
      <w:hyperlink r:id="rId233" w:history="1">
        <w:r w:rsidRPr="007D2814">
          <w:rPr>
            <w:rStyle w:val="Hyperlink"/>
          </w:rPr>
          <w:t>https://warontherocks.com/2015/06/the-myth-of-entangling-alliances/</w:t>
        </w:r>
      </w:hyperlink>
      <w:r>
        <w:t xml:space="preserve"> (BJN)</w:t>
      </w:r>
    </w:p>
    <w:p w14:paraId="4A3EEE40" w14:textId="77777777" w:rsidR="007D2814" w:rsidRPr="00F44BF0" w:rsidRDefault="007D2814" w:rsidP="007D2814">
      <w:pPr>
        <w:rPr>
          <w:sz w:val="14"/>
        </w:rPr>
      </w:pPr>
      <w:r w:rsidRPr="00F44BF0">
        <w:rPr>
          <w:sz w:val="14"/>
        </w:rPr>
        <w:t xml:space="preserve">Since World War II, however, U.S. leaders have reversed course and signed defense pacts with more than 60 countries. As a result, the United States is legally obligated to defend a patchwork of nations that spans five continents, contains 25 percent of the earth’s population, and accounts for nearly 75 percent of global economic output. </w:t>
      </w:r>
      <w:r w:rsidRPr="000C18BF">
        <w:rPr>
          <w:rStyle w:val="StyleUnderline"/>
          <w:highlight w:val="yellow"/>
        </w:rPr>
        <w:t>To what extent does</w:t>
      </w:r>
      <w:r w:rsidRPr="00F44BF0">
        <w:rPr>
          <w:sz w:val="14"/>
        </w:rPr>
        <w:t xml:space="preserve"> this massive </w:t>
      </w:r>
      <w:r w:rsidRPr="000C18BF">
        <w:rPr>
          <w:rStyle w:val="StyleUnderline"/>
          <w:highlight w:val="yellow"/>
        </w:rPr>
        <w:t>commitment entangle the United States</w:t>
      </w:r>
      <w:r w:rsidRPr="00F44BF0">
        <w:rPr>
          <w:rStyle w:val="StyleUnderline"/>
        </w:rPr>
        <w:t xml:space="preserve"> in wars</w:t>
      </w:r>
      <w:r w:rsidRPr="00F44BF0">
        <w:rPr>
          <w:sz w:val="14"/>
        </w:rPr>
        <w:t xml:space="preserve"> it would otherwise avoid? This is a pivotal question for U.S. foreign policy — and one that increasingly divides U.S. policymakers from many of the nation’s most prominent international relations scholars. </w:t>
      </w:r>
      <w:r w:rsidRPr="00F44BF0">
        <w:rPr>
          <w:rStyle w:val="Emphasis"/>
        </w:rPr>
        <w:t>U.S. political leaders almost uniformly support allied engagement</w:t>
      </w:r>
      <w:r w:rsidRPr="00F44BF0">
        <w:rPr>
          <w:sz w:val="14"/>
        </w:rPr>
        <w:t xml:space="preserve">, and President Barack Obama recently reaffirmed U.S. commitments to defend allies during crises between North and South Korea, Iran and Israel, Russia and Ukraine, and China on the one hand and Japan and the Philippines on the other. </w:t>
      </w:r>
      <w:r w:rsidRPr="00F44BF0">
        <w:rPr>
          <w:rStyle w:val="StyleUnderline"/>
        </w:rPr>
        <w:t>A growing number of scholars, however, argue that such commitments are dangerous and should be abandoned</w:t>
      </w:r>
      <w:r w:rsidRPr="00F44BF0">
        <w:rPr>
          <w:sz w:val="14"/>
        </w:rPr>
        <w:t xml:space="preserve">. According to these scholars, America’s alliances are not assets but rather “transmission belts for war” that “risk roping the United States into conflicts over strategically marginal territory.” </w:t>
      </w:r>
      <w:r w:rsidRPr="00F44BF0">
        <w:rPr>
          <w:rStyle w:val="StyleUnderline"/>
        </w:rPr>
        <w:t>Several scholars even compare the U.S. alliance network to the tangled web of European security commitments that helped catalyze World War I. To avoid getting sucked into foreign wars, these scholars argue, the United States should scale back its alliance network</w:t>
      </w:r>
      <w:r w:rsidRPr="00F44BF0">
        <w:rPr>
          <w:sz w:val="14"/>
        </w:rPr>
        <w:t xml:space="preserve"> or scrap it altogether — measures that, if implemented, would constitute the biggest shift in U.S. grand strategy in two generations. </w:t>
      </w:r>
      <w:r w:rsidRPr="00F44BF0">
        <w:rPr>
          <w:rStyle w:val="StyleUnderline"/>
        </w:rPr>
        <w:t>Are these fears of entangling alliances warranted</w:t>
      </w:r>
      <w:r w:rsidRPr="00F44BF0">
        <w:rPr>
          <w:sz w:val="14"/>
        </w:rPr>
        <w:t>? To find out</w:t>
      </w:r>
      <w:r w:rsidRPr="000C18BF">
        <w:rPr>
          <w:sz w:val="14"/>
          <w:highlight w:val="yellow"/>
        </w:rPr>
        <w:t xml:space="preserve">, </w:t>
      </w:r>
      <w:r w:rsidRPr="000C18BF">
        <w:rPr>
          <w:rStyle w:val="StyleUnderline"/>
          <w:highlight w:val="yellow"/>
        </w:rPr>
        <w:t>I analyzed every U.S. military conflict</w:t>
      </w:r>
      <w:r w:rsidRPr="00F44BF0">
        <w:rPr>
          <w:rStyle w:val="StyleUnderline"/>
        </w:rPr>
        <w:t xml:space="preserve"> since 1948</w:t>
      </w:r>
      <w:r w:rsidRPr="00F44BF0">
        <w:rPr>
          <w:sz w:val="14"/>
        </w:rPr>
        <w:t xml:space="preserve"> (the year the United States signed its first peacetime alliance) </w:t>
      </w:r>
      <w:r w:rsidRPr="00F44BF0">
        <w:rPr>
          <w:rStyle w:val="StyleUnderline"/>
        </w:rPr>
        <w:t>and asked a basic question: To what extent was U.S. involvement driven by formal alliance commitments?</w:t>
      </w:r>
      <w:r>
        <w:rPr>
          <w:rStyle w:val="StyleUnderline"/>
        </w:rPr>
        <w:t xml:space="preserve"> </w:t>
      </w:r>
      <w:r w:rsidRPr="000C18BF">
        <w:rPr>
          <w:rStyle w:val="StyleUnderline"/>
          <w:highlight w:val="yellow"/>
        </w:rPr>
        <w:t>The results</w:t>
      </w:r>
      <w:r w:rsidRPr="00F44BF0">
        <w:rPr>
          <w:sz w:val="14"/>
        </w:rPr>
        <w:t xml:space="preserve">, which are published in an article in International Security, </w:t>
      </w:r>
      <w:r w:rsidRPr="000C18BF">
        <w:rPr>
          <w:rStyle w:val="StyleUnderline"/>
          <w:highlight w:val="yellow"/>
        </w:rPr>
        <w:t>are surprising</w:t>
      </w:r>
      <w:r w:rsidRPr="00F44BF0">
        <w:rPr>
          <w:rStyle w:val="Emphasis"/>
        </w:rPr>
        <w:t xml:space="preserve">: U.S. </w:t>
      </w:r>
      <w:r w:rsidRPr="000C18BF">
        <w:rPr>
          <w:rStyle w:val="Emphasis"/>
          <w:highlight w:val="yellow"/>
        </w:rPr>
        <w:t>entanglement</w:t>
      </w:r>
      <w:r w:rsidRPr="00F44BF0">
        <w:rPr>
          <w:rStyle w:val="Emphasis"/>
        </w:rPr>
        <w:t xml:space="preserve"> almost </w:t>
      </w:r>
      <w:r w:rsidRPr="000C18BF">
        <w:rPr>
          <w:rStyle w:val="Emphasis"/>
          <w:highlight w:val="yellow"/>
        </w:rPr>
        <w:t>never happens.</w:t>
      </w:r>
      <w:r w:rsidRPr="00F44BF0">
        <w:rPr>
          <w:sz w:val="14"/>
        </w:rPr>
        <w:t xml:space="preserve"> </w:t>
      </w:r>
      <w:r w:rsidRPr="00F44BF0">
        <w:rPr>
          <w:rStyle w:val="StyleUnderline"/>
        </w:rPr>
        <w:t>Over a 65-year period in which the United States had more than 60 formal allies</w:t>
      </w:r>
      <w:r w:rsidRPr="00F44BF0">
        <w:rPr>
          <w:sz w:val="14"/>
        </w:rPr>
        <w:t xml:space="preserve">, </w:t>
      </w:r>
      <w:r w:rsidRPr="000C18BF">
        <w:rPr>
          <w:rStyle w:val="Emphasis"/>
          <w:highlight w:val="yellow"/>
        </w:rPr>
        <w:t>there have been only five</w:t>
      </w:r>
      <w:r w:rsidRPr="00F44BF0">
        <w:rPr>
          <w:rStyle w:val="Emphasis"/>
        </w:rPr>
        <w:t xml:space="preserve"> ostensible </w:t>
      </w:r>
      <w:r w:rsidRPr="000C18BF">
        <w:rPr>
          <w:rStyle w:val="Emphasis"/>
          <w:highlight w:val="yellow"/>
        </w:rPr>
        <w:t>episodes of</w:t>
      </w:r>
      <w:r w:rsidRPr="00F44BF0">
        <w:rPr>
          <w:rStyle w:val="Emphasis"/>
        </w:rPr>
        <w:t xml:space="preserve"> U.S. </w:t>
      </w:r>
      <w:r w:rsidRPr="000C18BF">
        <w:rPr>
          <w:rStyle w:val="Emphasis"/>
          <w:highlight w:val="yellow"/>
        </w:rPr>
        <w:t>entanglement</w:t>
      </w:r>
      <w:r w:rsidRPr="00F44BF0">
        <w:rPr>
          <w:sz w:val="14"/>
        </w:rPr>
        <w:t xml:space="preserve"> — the 1954 and 1995/96 Taiwan Strait Crises; the Vietnam War; and the interventions in Bosnia and Kosovo in the 1990s — </w:t>
      </w:r>
      <w:r w:rsidRPr="000C18BF">
        <w:rPr>
          <w:rStyle w:val="StyleUnderline"/>
          <w:highlight w:val="yellow"/>
        </w:rPr>
        <w:t xml:space="preserve">and even these cases are </w:t>
      </w:r>
      <w:r w:rsidRPr="000C18BF">
        <w:rPr>
          <w:rStyle w:val="Emphasis"/>
          <w:highlight w:val="yellow"/>
        </w:rPr>
        <w:t>far from clear-cut</w:t>
      </w:r>
      <w:r w:rsidRPr="00F44BF0">
        <w:rPr>
          <w:rStyle w:val="StyleUnderline"/>
        </w:rPr>
        <w:t>.</w:t>
      </w:r>
      <w:r w:rsidRPr="00F44BF0">
        <w:rPr>
          <w:sz w:val="14"/>
        </w:rPr>
        <w:t xml:space="preserve"> </w:t>
      </w:r>
      <w:r w:rsidRPr="00F44BF0">
        <w:rPr>
          <w:rStyle w:val="StyleUnderline"/>
        </w:rPr>
        <w:t xml:space="preserve">In each case </w:t>
      </w:r>
      <w:r w:rsidRPr="000C18BF">
        <w:rPr>
          <w:rStyle w:val="StyleUnderline"/>
          <w:highlight w:val="yellow"/>
        </w:rPr>
        <w:t>there were other important drivers of U.S. involvement</w:t>
      </w:r>
      <w:r w:rsidRPr="00F44BF0">
        <w:rPr>
          <w:rStyle w:val="StyleUnderline"/>
        </w:rPr>
        <w:t>, U.S. policymakers carefully limited support for allies</w:t>
      </w:r>
      <w:r w:rsidRPr="00F44BF0">
        <w:rPr>
          <w:sz w:val="14"/>
        </w:rPr>
        <w:t xml:space="preserve">, allies restrained the United States from escalating its involvement, </w:t>
      </w:r>
      <w:r w:rsidRPr="000C18BF">
        <w:rPr>
          <w:rStyle w:val="Emphasis"/>
          <w:highlight w:val="yellow"/>
        </w:rPr>
        <w:t>the United States deterred adversaries and allies from escalating the conflict</w:t>
      </w:r>
      <w:r w:rsidRPr="00F44BF0">
        <w:rPr>
          <w:sz w:val="14"/>
        </w:rPr>
        <w:t xml:space="preserve">, or all of the above. Against this limited evidence of entanglement, </w:t>
      </w:r>
      <w:r w:rsidRPr="000C18BF">
        <w:rPr>
          <w:rStyle w:val="StyleUnderline"/>
          <w:highlight w:val="yellow"/>
        </w:rPr>
        <w:t xml:space="preserve">I find many cases in which </w:t>
      </w:r>
      <w:r w:rsidRPr="000C18BF">
        <w:rPr>
          <w:rStyle w:val="Emphasis"/>
          <w:highlight w:val="yellow"/>
        </w:rPr>
        <w:t>alliances restrained the U</w:t>
      </w:r>
      <w:r w:rsidRPr="00F44BF0">
        <w:rPr>
          <w:rStyle w:val="Emphasis"/>
        </w:rPr>
        <w:t xml:space="preserve">nited </w:t>
      </w:r>
      <w:r w:rsidRPr="000C18BF">
        <w:rPr>
          <w:rStyle w:val="Emphasis"/>
          <w:highlight w:val="yellow"/>
        </w:rPr>
        <w:t>S</w:t>
      </w:r>
      <w:r w:rsidRPr="00F44BF0">
        <w:rPr>
          <w:rStyle w:val="Emphasis"/>
        </w:rPr>
        <w:t>tates</w:t>
      </w:r>
      <w:r w:rsidRPr="00F44BF0">
        <w:rPr>
          <w:sz w:val="14"/>
        </w:rPr>
        <w:t xml:space="preserve">, </w:t>
      </w:r>
      <w:r w:rsidRPr="00F44BF0">
        <w:rPr>
          <w:rStyle w:val="StyleUnderline"/>
        </w:rPr>
        <w:t xml:space="preserve">or in which the United States </w:t>
      </w:r>
      <w:r w:rsidRPr="00F44BF0">
        <w:rPr>
          <w:rStyle w:val="Emphasis"/>
        </w:rPr>
        <w:t>restrained its allies</w:t>
      </w:r>
      <w:r w:rsidRPr="00F44BF0">
        <w:rPr>
          <w:sz w:val="14"/>
        </w:rPr>
        <w:t xml:space="preserve"> or sidestepped costly commitments. I only examine U.S. military conflicts and therefore cannot evaluate fully the prevalence of such cases of peace, but even within my biased sample, there are at least four cases in which alliances prevented U.S. escalation, and another seven cases in which the United States reneged on security commitments and/or restrained an ally from attacking a third party. Of course, the United States has fought alongside allies on numerous occasions. But </w:t>
      </w:r>
      <w:r w:rsidRPr="00F44BF0">
        <w:rPr>
          <w:rStyle w:val="StyleUnderline"/>
        </w:rPr>
        <w:t>in most cases, U.S. actions were driven by an alignment of interests</w:t>
      </w:r>
      <w:r w:rsidRPr="00F44BF0">
        <w:rPr>
          <w:sz w:val="14"/>
        </w:rPr>
        <w:t xml:space="preserve"> between the United States and its allies, </w:t>
      </w:r>
      <w:r w:rsidRPr="00F44BF0">
        <w:rPr>
          <w:rStyle w:val="Emphasis"/>
        </w:rPr>
        <w:t>not by alliance obligations.</w:t>
      </w:r>
      <w:r w:rsidRPr="00F44BF0">
        <w:rPr>
          <w:sz w:val="14"/>
        </w:rPr>
        <w:t xml:space="preserve"> In fact, in many cases, U.S. policymakers were the main advocates of military intervention and cajoled reluctant allies to join the fight. At worst, therefore, alliances have had a mixed effect on U.S. involvement in military conflicts — some alliances at times have encouraged U.S. military involvement, others have discouraged it, and some have simply been ignored by U.S. policymakers. The risk of entanglement is not trivial, but historically, U.S. policymakers have managed this risk by inserting loopholes into alliance agreements, shirking costly commitments, maintaining a diversified alliance portfolio that generates offsetting demands from different allies, and using explicit alliance commitments to deter adversaries and restrain allies from initiating or escalating conflicts. Ultimately, this indicates that </w:t>
      </w:r>
      <w:r w:rsidRPr="000C18BF">
        <w:rPr>
          <w:rStyle w:val="StyleUnderline"/>
          <w:highlight w:val="yellow"/>
        </w:rPr>
        <w:t>allied engagement</w:t>
      </w:r>
      <w:r w:rsidRPr="00F44BF0">
        <w:rPr>
          <w:sz w:val="14"/>
        </w:rPr>
        <w:t xml:space="preserve"> does not preclude, and </w:t>
      </w:r>
      <w:r w:rsidRPr="000C18BF">
        <w:rPr>
          <w:rStyle w:val="Emphasis"/>
          <w:highlight w:val="yellow"/>
        </w:rPr>
        <w:t>may</w:t>
      </w:r>
      <w:r w:rsidRPr="00F44BF0">
        <w:rPr>
          <w:rStyle w:val="Emphasis"/>
        </w:rPr>
        <w:t xml:space="preserve"> even </w:t>
      </w:r>
      <w:r w:rsidRPr="000C18BF">
        <w:rPr>
          <w:rStyle w:val="Emphasis"/>
          <w:highlight w:val="yellow"/>
        </w:rPr>
        <w:t>facilitate, U.S. military restraint</w:t>
      </w:r>
      <w:r w:rsidRPr="000C18BF">
        <w:rPr>
          <w:sz w:val="14"/>
          <w:highlight w:val="yellow"/>
        </w:rPr>
        <w:t>.</w:t>
      </w:r>
      <w:r w:rsidRPr="00F44BF0">
        <w:rPr>
          <w:sz w:val="14"/>
        </w:rPr>
        <w:t xml:space="preserve"> </w:t>
      </w:r>
      <w:r w:rsidRPr="00F44BF0">
        <w:rPr>
          <w:rStyle w:val="StyleUnderline"/>
        </w:rPr>
        <w:t xml:space="preserve">When the United States has </w:t>
      </w:r>
      <w:r w:rsidRPr="000C18BF">
        <w:rPr>
          <w:rStyle w:val="StyleUnderline"/>
          <w:highlight w:val="yellow"/>
        </w:rPr>
        <w:t>overreached militarily</w:t>
      </w:r>
      <w:r w:rsidRPr="00F44BF0">
        <w:rPr>
          <w:rStyle w:val="StyleUnderline"/>
        </w:rPr>
        <w:t xml:space="preserve">, the main </w:t>
      </w:r>
      <w:r w:rsidRPr="000C18BF">
        <w:rPr>
          <w:rStyle w:val="StyleUnderline"/>
          <w:highlight w:val="yellow"/>
        </w:rPr>
        <w:t>cause has</w:t>
      </w:r>
      <w:r w:rsidRPr="00F44BF0">
        <w:rPr>
          <w:rStyle w:val="StyleUnderline"/>
        </w:rPr>
        <w:t xml:space="preserve"> not </w:t>
      </w:r>
      <w:r w:rsidRPr="000C18BF">
        <w:rPr>
          <w:rStyle w:val="StyleUnderline"/>
          <w:highlight w:val="yellow"/>
        </w:rPr>
        <w:t>been</w:t>
      </w:r>
      <w:r w:rsidRPr="00F44BF0">
        <w:rPr>
          <w:rStyle w:val="StyleUnderline"/>
        </w:rPr>
        <w:t xml:space="preserve"> entangling alliances but rather</w:t>
      </w:r>
      <w:r w:rsidRPr="00F44BF0">
        <w:rPr>
          <w:sz w:val="14"/>
        </w:rPr>
        <w:t xml:space="preserve"> what Richard Betts calls “</w:t>
      </w:r>
      <w:r w:rsidRPr="00F44BF0">
        <w:rPr>
          <w:rStyle w:val="Emphasis"/>
        </w:rPr>
        <w:t>self-entrapment</w:t>
      </w:r>
      <w:r w:rsidRPr="00F44BF0">
        <w:rPr>
          <w:sz w:val="14"/>
        </w:rPr>
        <w:t xml:space="preserve">” — </w:t>
      </w:r>
      <w:r w:rsidRPr="000C18BF">
        <w:rPr>
          <w:rStyle w:val="StyleUnderline"/>
          <w:highlight w:val="yellow"/>
        </w:rPr>
        <w:t>the tendency of U.S. leaders to</w:t>
      </w:r>
      <w:r w:rsidRPr="00F44BF0">
        <w:rPr>
          <w:rStyle w:val="StyleUnderline"/>
        </w:rPr>
        <w:t xml:space="preserve"> define national interests expansively, to </w:t>
      </w:r>
      <w:r w:rsidRPr="000C18BF">
        <w:rPr>
          <w:rStyle w:val="StyleUnderline"/>
          <w:highlight w:val="yellow"/>
        </w:rPr>
        <w:t>exaggerate</w:t>
      </w:r>
      <w:r w:rsidRPr="00F44BF0">
        <w:rPr>
          <w:rStyle w:val="StyleUnderline"/>
        </w:rPr>
        <w:t xml:space="preserve"> the magnitude of </w:t>
      </w:r>
      <w:r w:rsidRPr="000C18BF">
        <w:rPr>
          <w:rStyle w:val="StyleUnderline"/>
          <w:highlight w:val="yellow"/>
        </w:rPr>
        <w:t>foreign threats</w:t>
      </w:r>
      <w:r w:rsidRPr="00F44BF0">
        <w:rPr>
          <w:sz w:val="14"/>
        </w:rPr>
        <w:t xml:space="preserve">, and to underestimate the costs of military intervention. </w:t>
      </w:r>
      <w:r w:rsidRPr="000C18BF">
        <w:rPr>
          <w:rStyle w:val="Emphasis"/>
          <w:highlight w:val="yellow"/>
        </w:rPr>
        <w:t>Scrapping alliances will not correct</w:t>
      </w:r>
      <w:r w:rsidRPr="00F44BF0">
        <w:rPr>
          <w:rStyle w:val="Emphasis"/>
        </w:rPr>
        <w:t xml:space="preserve"> these </w:t>
      </w:r>
      <w:r w:rsidRPr="000C18BF">
        <w:rPr>
          <w:rStyle w:val="Emphasis"/>
          <w:highlight w:val="yellow"/>
        </w:rPr>
        <w:t>bad habits</w:t>
      </w:r>
      <w:r w:rsidRPr="00F44BF0">
        <w:rPr>
          <w:sz w:val="14"/>
        </w:rPr>
        <w:t xml:space="preserve">. In fact, </w:t>
      </w:r>
      <w:r w:rsidRPr="000C18BF">
        <w:rPr>
          <w:rStyle w:val="Emphasis"/>
          <w:highlight w:val="yellow"/>
        </w:rPr>
        <w:t xml:space="preserve">disengaging from alliances may </w:t>
      </w:r>
      <w:r w:rsidRPr="00F44BF0">
        <w:rPr>
          <w:rStyle w:val="Emphasis"/>
        </w:rPr>
        <w:t xml:space="preserve">simply </w:t>
      </w:r>
      <w:r w:rsidRPr="000C18BF">
        <w:rPr>
          <w:rStyle w:val="Emphasis"/>
          <w:highlight w:val="yellow"/>
        </w:rPr>
        <w:t>unshackle the U</w:t>
      </w:r>
      <w:r w:rsidRPr="00F44BF0">
        <w:rPr>
          <w:rStyle w:val="Emphasis"/>
        </w:rPr>
        <w:t xml:space="preserve">nited </w:t>
      </w:r>
      <w:r w:rsidRPr="000C18BF">
        <w:rPr>
          <w:rStyle w:val="Emphasis"/>
          <w:highlight w:val="yellow"/>
        </w:rPr>
        <w:t>S</w:t>
      </w:r>
      <w:r w:rsidRPr="00F44BF0">
        <w:rPr>
          <w:rStyle w:val="Emphasis"/>
        </w:rPr>
        <w:t xml:space="preserve">tates </w:t>
      </w:r>
      <w:r w:rsidRPr="000C18BF">
        <w:rPr>
          <w:rStyle w:val="Emphasis"/>
          <w:highlight w:val="yellow"/>
        </w:rPr>
        <w:t>and enable it to intervene recklessly abroad</w:t>
      </w:r>
      <w:r w:rsidRPr="00F44BF0">
        <w:rPr>
          <w:rStyle w:val="Emphasis"/>
        </w:rPr>
        <w:t xml:space="preserve"> while leaving it </w:t>
      </w:r>
      <w:r w:rsidRPr="000C18BF">
        <w:rPr>
          <w:rStyle w:val="Emphasis"/>
          <w:highlight w:val="yellow"/>
        </w:rPr>
        <w:t>without partners</w:t>
      </w:r>
      <w:r w:rsidRPr="00F44BF0">
        <w:rPr>
          <w:rStyle w:val="Emphasis"/>
        </w:rPr>
        <w:t xml:space="preserve"> to share the burden</w:t>
      </w:r>
      <w:r w:rsidRPr="00F44BF0">
        <w:rPr>
          <w:sz w:val="14"/>
        </w:rPr>
        <w:t xml:space="preserve"> when those interventions go awry. </w:t>
      </w:r>
      <w:r w:rsidRPr="000C18BF">
        <w:rPr>
          <w:rStyle w:val="StyleUnderline"/>
          <w:highlight w:val="yellow"/>
        </w:rPr>
        <w:t>A better route to a disciplined defense policy would be to</w:t>
      </w:r>
      <w:r w:rsidRPr="00F44BF0">
        <w:rPr>
          <w:rStyle w:val="StyleUnderline"/>
        </w:rPr>
        <w:t xml:space="preserve"> </w:t>
      </w:r>
      <w:r w:rsidRPr="00F44BF0">
        <w:rPr>
          <w:sz w:val="14"/>
        </w:rPr>
        <w:t xml:space="preserve">(1) </w:t>
      </w:r>
      <w:r w:rsidRPr="00F44BF0">
        <w:rPr>
          <w:rStyle w:val="Emphasis"/>
        </w:rPr>
        <w:t>bolster congressional constraints</w:t>
      </w:r>
      <w:r w:rsidRPr="00F44BF0">
        <w:rPr>
          <w:sz w:val="14"/>
        </w:rPr>
        <w:t xml:space="preserve"> on the president’s ability to send U.S. forces into battle; (2) develop guidelines governing the use of force and make them the centerpiece of national debate before every potential military intervention; and (3) </w:t>
      </w:r>
      <w:r w:rsidRPr="000C18BF">
        <w:rPr>
          <w:rStyle w:val="Emphasis"/>
          <w:highlight w:val="yellow"/>
        </w:rPr>
        <w:t>retain allies, who can provide U.S. leaders with a second opinion</w:t>
      </w:r>
      <w:r w:rsidRPr="00F44BF0">
        <w:rPr>
          <w:rStyle w:val="Emphasis"/>
        </w:rPr>
        <w:t xml:space="preserve"> on the merits of potential interventions</w:t>
      </w:r>
      <w:r w:rsidRPr="00F44BF0">
        <w:rPr>
          <w:sz w:val="14"/>
        </w:rPr>
        <w:t xml:space="preserve">, political cover when U.S. leaders decide not to intervene, and troops, supplies, intelligence, and money when the United States does intervene. In short, </w:t>
      </w:r>
      <w:r w:rsidRPr="000C18BF">
        <w:rPr>
          <w:rStyle w:val="Emphasis"/>
          <w:highlight w:val="yellow"/>
        </w:rPr>
        <w:t>military restraint is best pursued through allied engagement</w:t>
      </w:r>
      <w:r w:rsidRPr="00F44BF0">
        <w:rPr>
          <w:sz w:val="14"/>
        </w:rPr>
        <w:t xml:space="preserve">, burden-sharing, and domestic reform — </w:t>
      </w:r>
      <w:r w:rsidRPr="000C18BF">
        <w:rPr>
          <w:rStyle w:val="Emphasis"/>
          <w:highlight w:val="yellow"/>
        </w:rPr>
        <w:t>not retrenchment</w:t>
      </w:r>
      <w:r w:rsidRPr="00F44BF0">
        <w:rPr>
          <w:sz w:val="14"/>
        </w:rPr>
        <w:t>.</w:t>
      </w:r>
    </w:p>
    <w:p w14:paraId="1C76F12C" w14:textId="77777777" w:rsidR="007D2814" w:rsidRPr="007D2814" w:rsidRDefault="007D2814" w:rsidP="007D2814"/>
    <w:p w14:paraId="6E07DA78" w14:textId="77777777" w:rsidR="007D2814" w:rsidRDefault="007D2814" w:rsidP="007D2814">
      <w:pPr>
        <w:pStyle w:val="Heading4"/>
      </w:pPr>
      <w:r>
        <w:t>Heg stops overaggressive allies</w:t>
      </w:r>
    </w:p>
    <w:p w14:paraId="3E552328" w14:textId="77777777" w:rsidR="007D2814" w:rsidRDefault="007D2814" w:rsidP="007D2814">
      <w:r w:rsidRPr="00626EBF">
        <w:rPr>
          <w:rStyle w:val="Style13ptBold"/>
        </w:rPr>
        <w:t>Brooks 13</w:t>
      </w:r>
      <w:r>
        <w:rPr>
          <w:rStyle w:val="Style13ptBold"/>
        </w:rPr>
        <w:t xml:space="preserve"> ---- </w:t>
      </w:r>
      <w:r w:rsidRPr="00626EBF">
        <w:t xml:space="preserve">Stephen, Associate Professor of Government (Dartmouth), M.A., M.Phil., Ph.D., Political Science (Yale), written in collaboration with Ikenberry and Wohlforth, </w:t>
      </w:r>
      <w:r w:rsidRPr="00626EBF">
        <w:br/>
        <w:t xml:space="preserve">“Don’t Come Home America: the Case Against Retrenchment, International Security, Vol. 37, No. 3 (Winter 2012/13), pp. 7–51, </w:t>
      </w:r>
      <w:hyperlink r:id="rId234" w:history="1">
        <w:r w:rsidRPr="00626EBF">
          <w:rPr>
            <w:rStyle w:val="Hyperlink"/>
          </w:rPr>
          <w:t>http://belfercenter.ksg.harvard.edu/files/IS3703_Brooks%20Wohlforth%20Ikenberry.pdf</w:t>
        </w:r>
      </w:hyperlink>
    </w:p>
    <w:p w14:paraId="63328F38" w14:textId="77777777" w:rsidR="007D2814" w:rsidRDefault="007D2814" w:rsidP="007D2814"/>
    <w:p w14:paraId="25AD4172" w14:textId="77777777" w:rsidR="007D2814" w:rsidRDefault="007D2814" w:rsidP="007D2814">
      <w:pPr>
        <w:rPr>
          <w:sz w:val="14"/>
        </w:rPr>
      </w:pPr>
      <w:r w:rsidRPr="00211744">
        <w:rPr>
          <w:sz w:val="14"/>
        </w:rPr>
        <w:t xml:space="preserve">More </w:t>
      </w:r>
      <w:r w:rsidRPr="000C18BF">
        <w:rPr>
          <w:rStyle w:val="StyleUnderline"/>
          <w:highlight w:val="yellow"/>
        </w:rPr>
        <w:t>recent</w:t>
      </w:r>
      <w:r w:rsidRPr="004436F0">
        <w:rPr>
          <w:rStyle w:val="StyleUnderline"/>
        </w:rPr>
        <w:t xml:space="preserve"> scholarship has </w:t>
      </w:r>
      <w:r w:rsidRPr="00211744">
        <w:rPr>
          <w:sz w:val="14"/>
        </w:rPr>
        <w:t xml:space="preserve">also </w:t>
      </w:r>
      <w:r w:rsidRPr="004436F0">
        <w:rPr>
          <w:rStyle w:val="StyleUnderline"/>
        </w:rPr>
        <w:t>ratified</w:t>
      </w:r>
      <w:r w:rsidRPr="00211744">
        <w:rPr>
          <w:sz w:val="14"/>
        </w:rPr>
        <w:t xml:space="preserve"> Paul </w:t>
      </w:r>
      <w:r w:rsidRPr="004436F0">
        <w:rPr>
          <w:rStyle w:val="StyleUnderline"/>
        </w:rPr>
        <w:t>Schroeder’s discussion of alliances as</w:t>
      </w:r>
      <w:r w:rsidRPr="00211744">
        <w:rPr>
          <w:sz w:val="14"/>
        </w:rPr>
        <w:t xml:space="preserve"> not just power-aggregating mechanisms but also </w:t>
      </w:r>
      <w:r w:rsidRPr="004436F0">
        <w:rPr>
          <w:rStyle w:val="StyleUnderline"/>
        </w:rPr>
        <w:t>tools for controlling risks</w:t>
      </w:r>
      <w:r w:rsidRPr="00211744">
        <w:rPr>
          <w:sz w:val="14"/>
        </w:rPr>
        <w:t xml:space="preserve"> and exerting in</w:t>
      </w:r>
      <w:r>
        <w:rPr>
          <w:sz w:val="14"/>
        </w:rPr>
        <w:t>fl</w:t>
      </w:r>
      <w:r w:rsidRPr="00211744">
        <w:rPr>
          <w:sz w:val="14"/>
        </w:rPr>
        <w:t xml:space="preserve">uence.60 </w:t>
      </w:r>
      <w:r w:rsidRPr="004436F0">
        <w:rPr>
          <w:rStyle w:val="StyleUnderline"/>
        </w:rPr>
        <w:t xml:space="preserve">In a </w:t>
      </w:r>
      <w:r w:rsidRPr="000C18BF">
        <w:rPr>
          <w:rStyle w:val="StyleUnderline"/>
          <w:highlight w:val="yellow"/>
        </w:rPr>
        <w:t>study spanning</w:t>
      </w:r>
      <w:r w:rsidRPr="00211744">
        <w:rPr>
          <w:sz w:val="14"/>
        </w:rPr>
        <w:t xml:space="preserve"> nearly</w:t>
      </w:r>
      <w:r w:rsidRPr="004436F0">
        <w:rPr>
          <w:rStyle w:val="StyleUnderline"/>
        </w:rPr>
        <w:t xml:space="preserve"> </w:t>
      </w:r>
      <w:r w:rsidRPr="000C18BF">
        <w:rPr>
          <w:rStyle w:val="Emphasis"/>
          <w:highlight w:val="yellow"/>
        </w:rPr>
        <w:t>two centuries</w:t>
      </w:r>
      <w:r w:rsidRPr="00211744">
        <w:rPr>
          <w:sz w:val="14"/>
        </w:rPr>
        <w:t xml:space="preserve">, Jesse </w:t>
      </w:r>
      <w:r w:rsidRPr="004436F0">
        <w:rPr>
          <w:rStyle w:val="StyleUnderline"/>
        </w:rPr>
        <w:t>Johnson and</w:t>
      </w:r>
      <w:r w:rsidRPr="00211744">
        <w:rPr>
          <w:sz w:val="14"/>
        </w:rPr>
        <w:t xml:space="preserve"> Brett </w:t>
      </w:r>
      <w:r w:rsidRPr="004436F0">
        <w:rPr>
          <w:rStyle w:val="StyleUnderline"/>
        </w:rPr>
        <w:t xml:space="preserve">Leeds </w:t>
      </w:r>
      <w:r w:rsidRPr="000C18BF">
        <w:rPr>
          <w:rStyle w:val="StyleUnderline"/>
          <w:highlight w:val="yellow"/>
        </w:rPr>
        <w:t>found</w:t>
      </w:r>
      <w:r w:rsidRPr="004436F0">
        <w:rPr>
          <w:rStyle w:val="StyleUnderline"/>
        </w:rPr>
        <w:t xml:space="preserve"> “support for the</w:t>
      </w:r>
      <w:r>
        <w:rPr>
          <w:rStyle w:val="StyleUnderline"/>
        </w:rPr>
        <w:t xml:space="preserve"> hypothesis that defensive alli</w:t>
      </w:r>
      <w:r w:rsidRPr="004436F0">
        <w:rPr>
          <w:rStyle w:val="StyleUnderline"/>
        </w:rPr>
        <w:t>ances deter</w:t>
      </w:r>
      <w:r w:rsidRPr="00211744">
        <w:rPr>
          <w:sz w:val="14"/>
        </w:rPr>
        <w:t xml:space="preserve"> the initiation of </w:t>
      </w:r>
      <w:r w:rsidRPr="004436F0">
        <w:rPr>
          <w:rStyle w:val="StyleUnderline"/>
        </w:rPr>
        <w:t>disputes</w:t>
      </w:r>
      <w:r w:rsidRPr="00211744">
        <w:rPr>
          <w:sz w:val="14"/>
        </w:rPr>
        <w:t xml:space="preserve"> </w:t>
      </w:r>
      <w:r w:rsidRPr="004436F0">
        <w:rPr>
          <w:rStyle w:val="StyleUnderline"/>
        </w:rPr>
        <w:t xml:space="preserve">but </w:t>
      </w:r>
      <w:r w:rsidRPr="000C18BF">
        <w:rPr>
          <w:rStyle w:val="Emphasis"/>
          <w:highlight w:val="yellow"/>
        </w:rPr>
        <w:t>no evidence</w:t>
      </w:r>
      <w:r w:rsidRPr="000C18BF">
        <w:rPr>
          <w:rStyle w:val="StyleUnderline"/>
          <w:highlight w:val="yellow"/>
        </w:rPr>
        <w:t xml:space="preserve"> in support of</w:t>
      </w:r>
      <w:r w:rsidRPr="004436F0">
        <w:rPr>
          <w:rStyle w:val="StyleUnderline"/>
        </w:rPr>
        <w:t xml:space="preserve"> the </w:t>
      </w:r>
      <w:r w:rsidRPr="000C18BF">
        <w:rPr>
          <w:rStyle w:val="StyleUnderline"/>
          <w:highlight w:val="yellow"/>
        </w:rPr>
        <w:t>claims</w:t>
      </w:r>
      <w:r w:rsidRPr="004436F0">
        <w:rPr>
          <w:rStyle w:val="StyleUnderline"/>
        </w:rPr>
        <w:t xml:space="preserve"> that </w:t>
      </w:r>
      <w:r w:rsidRPr="000C18BF">
        <w:rPr>
          <w:rStyle w:val="StyleUnderline"/>
          <w:highlight w:val="yellow"/>
        </w:rPr>
        <w:t>states with</w:t>
      </w:r>
      <w:r w:rsidRPr="00211744">
        <w:rPr>
          <w:sz w:val="14"/>
        </w:rPr>
        <w:t xml:space="preserve"> defensive </w:t>
      </w:r>
      <w:r w:rsidRPr="000C18BF">
        <w:rPr>
          <w:rStyle w:val="StyleUnderline"/>
          <w:highlight w:val="yellow"/>
        </w:rPr>
        <w:t>allies are more likely to initiate disputes</w:t>
      </w:r>
      <w:r w:rsidRPr="00211744">
        <w:rPr>
          <w:sz w:val="14"/>
        </w:rPr>
        <w:t xml:space="preserve"> in the international system.” </w:t>
      </w:r>
      <w:r w:rsidRPr="004436F0">
        <w:rPr>
          <w:rStyle w:val="StyleUnderline"/>
        </w:rPr>
        <w:t>They conclude</w:t>
      </w:r>
      <w:r w:rsidRPr="00211744">
        <w:rPr>
          <w:sz w:val="14"/>
        </w:rPr>
        <w:t xml:space="preserve"> that “</w:t>
      </w:r>
      <w:r w:rsidRPr="000C18BF">
        <w:rPr>
          <w:rStyle w:val="StyleUnderline"/>
          <w:highlight w:val="yellow"/>
        </w:rPr>
        <w:t>defensive alliances lower</w:t>
      </w:r>
      <w:r w:rsidRPr="004436F0">
        <w:rPr>
          <w:rStyle w:val="StyleUnderline"/>
        </w:rPr>
        <w:t xml:space="preserve"> the </w:t>
      </w:r>
      <w:r w:rsidRPr="000C18BF">
        <w:rPr>
          <w:rStyle w:val="StyleUnderline"/>
          <w:highlight w:val="yellow"/>
        </w:rPr>
        <w:t>probability of</w:t>
      </w:r>
      <w:r w:rsidRPr="000C18BF">
        <w:rPr>
          <w:sz w:val="14"/>
          <w:highlight w:val="yellow"/>
        </w:rPr>
        <w:t xml:space="preserve"> i</w:t>
      </w:r>
      <w:r w:rsidRPr="00211744">
        <w:rPr>
          <w:sz w:val="14"/>
        </w:rPr>
        <w:t xml:space="preserve">nternational </w:t>
      </w:r>
      <w:r w:rsidRPr="000C18BF">
        <w:rPr>
          <w:rStyle w:val="StyleUnderline"/>
          <w:highlight w:val="yellow"/>
        </w:rPr>
        <w:t>conflict</w:t>
      </w:r>
      <w:r w:rsidRPr="00211744">
        <w:rPr>
          <w:sz w:val="14"/>
        </w:rPr>
        <w:t xml:space="preserve"> </w:t>
      </w:r>
      <w:r w:rsidRPr="004436F0">
        <w:rPr>
          <w:rStyle w:val="StyleUnderline"/>
        </w:rPr>
        <w:t>and</w:t>
      </w:r>
      <w:r w:rsidRPr="00211744">
        <w:rPr>
          <w:sz w:val="14"/>
        </w:rPr>
        <w:t xml:space="preserve"> are thus a good policy option for states seeking to </w:t>
      </w:r>
      <w:r w:rsidRPr="000C18BF">
        <w:rPr>
          <w:rStyle w:val="StyleUnderline"/>
          <w:highlight w:val="yellow"/>
        </w:rPr>
        <w:t>maintain</w:t>
      </w:r>
      <w:r w:rsidRPr="004436F0">
        <w:rPr>
          <w:rStyle w:val="StyleUnderline"/>
        </w:rPr>
        <w:t xml:space="preserve"> </w:t>
      </w:r>
      <w:r w:rsidRPr="000C18BF">
        <w:rPr>
          <w:rStyle w:val="StyleUnderline"/>
          <w:highlight w:val="yellow"/>
        </w:rPr>
        <w:t>peace</w:t>
      </w:r>
      <w:r w:rsidRPr="00211744">
        <w:rPr>
          <w:sz w:val="14"/>
        </w:rPr>
        <w:t xml:space="preserve"> in the world.”61 </w:t>
      </w:r>
      <w:r w:rsidRPr="000C18BF">
        <w:rPr>
          <w:rStyle w:val="StyleUnderline"/>
          <w:highlight w:val="yellow"/>
        </w:rPr>
        <w:t>Much about</w:t>
      </w:r>
      <w:r w:rsidRPr="004436F0">
        <w:rPr>
          <w:rStyle w:val="StyleUnderline"/>
        </w:rPr>
        <w:t xml:space="preserve"> the </w:t>
      </w:r>
      <w:r w:rsidRPr="000C18BF">
        <w:rPr>
          <w:rStyle w:val="StyleUnderline"/>
          <w:highlight w:val="yellow"/>
        </w:rPr>
        <w:t>U</w:t>
      </w:r>
      <w:r w:rsidRPr="00211744">
        <w:rPr>
          <w:sz w:val="14"/>
        </w:rPr>
        <w:t xml:space="preserve">nited </w:t>
      </w:r>
      <w:r w:rsidRPr="000C18BF">
        <w:rPr>
          <w:rStyle w:val="StyleUnderline"/>
          <w:highlight w:val="yellow"/>
        </w:rPr>
        <w:t>S</w:t>
      </w:r>
      <w:r w:rsidRPr="00211744">
        <w:rPr>
          <w:sz w:val="14"/>
        </w:rPr>
        <w:t xml:space="preserve">tates’ </w:t>
      </w:r>
      <w:r w:rsidRPr="000C18BF">
        <w:rPr>
          <w:rStyle w:val="StyleUnderline"/>
          <w:highlight w:val="yellow"/>
        </w:rPr>
        <w:t>experience contains evidence to support this</w:t>
      </w:r>
      <w:r w:rsidRPr="004436F0">
        <w:rPr>
          <w:rStyle w:val="StyleUnderline"/>
        </w:rPr>
        <w:t xml:space="preserve"> view</w:t>
      </w:r>
      <w:r w:rsidRPr="00211744">
        <w:rPr>
          <w:sz w:val="14"/>
        </w:rPr>
        <w:t xml:space="preserve">. Victor Cha shows how </w:t>
      </w:r>
      <w:r w:rsidRPr="000C18BF">
        <w:rPr>
          <w:rStyle w:val="StyleUnderline"/>
          <w:highlight w:val="yellow"/>
        </w:rPr>
        <w:t>each</w:t>
      </w:r>
      <w:r w:rsidRPr="004436F0">
        <w:rPr>
          <w:rStyle w:val="StyleUnderline"/>
        </w:rPr>
        <w:t xml:space="preserve"> post–World War II </w:t>
      </w:r>
      <w:r w:rsidRPr="000C18BF">
        <w:rPr>
          <w:rStyle w:val="StyleUnderline"/>
          <w:highlight w:val="yellow"/>
        </w:rPr>
        <w:t>U.S</w:t>
      </w:r>
      <w:r w:rsidRPr="004436F0">
        <w:rPr>
          <w:rStyle w:val="StyleUnderline"/>
        </w:rPr>
        <w:t xml:space="preserve">.–East Asian </w:t>
      </w:r>
      <w:r w:rsidRPr="000C18BF">
        <w:rPr>
          <w:rStyle w:val="StyleUnderline"/>
          <w:highlight w:val="yellow"/>
        </w:rPr>
        <w:t>alliance was a “powerplay</w:t>
      </w:r>
      <w:r w:rsidRPr="00211744">
        <w:rPr>
          <w:sz w:val="14"/>
        </w:rPr>
        <w:t xml:space="preserve">... designed </w:t>
      </w:r>
      <w:r w:rsidRPr="000C18BF">
        <w:rPr>
          <w:rStyle w:val="StyleUnderline"/>
          <w:highlight w:val="yellow"/>
        </w:rPr>
        <w:t>to</w:t>
      </w:r>
      <w:r w:rsidRPr="00211744">
        <w:rPr>
          <w:sz w:val="14"/>
        </w:rPr>
        <w:t xml:space="preserve"> exert maximum </w:t>
      </w:r>
      <w:r w:rsidRPr="000C18BF">
        <w:rPr>
          <w:rStyle w:val="StyleUnderline"/>
          <w:highlight w:val="yellow"/>
        </w:rPr>
        <w:t>control</w:t>
      </w:r>
      <w:r w:rsidRPr="00211744">
        <w:rPr>
          <w:sz w:val="14"/>
        </w:rPr>
        <w:t xml:space="preserve"> over the </w:t>
      </w:r>
      <w:r w:rsidRPr="000C18BF">
        <w:rPr>
          <w:rStyle w:val="StyleUnderline"/>
          <w:highlight w:val="yellow"/>
        </w:rPr>
        <w:t>smaller ally’s</w:t>
      </w:r>
      <w:r w:rsidRPr="000C18BF">
        <w:rPr>
          <w:highlight w:val="yellow"/>
          <w:u w:val="single"/>
        </w:rPr>
        <w:t xml:space="preserve"> actions,”</w:t>
      </w:r>
      <w:r w:rsidRPr="00211744">
        <w:rPr>
          <w:sz w:val="14"/>
        </w:rPr>
        <w:t xml:space="preserve"> where </w:t>
      </w:r>
      <w:r w:rsidRPr="004436F0">
        <w:rPr>
          <w:rStyle w:val="StyleUnderline"/>
        </w:rPr>
        <w:t>one key aim was “to constrain anticommunist allies</w:t>
      </w:r>
      <w:r w:rsidRPr="00211744">
        <w:rPr>
          <w:sz w:val="14"/>
        </w:rPr>
        <w:t xml:space="preserve"> in the region </w:t>
      </w:r>
      <w:r w:rsidRPr="004436F0">
        <w:rPr>
          <w:rStyle w:val="StyleUnderline"/>
        </w:rPr>
        <w:t>that might</w:t>
      </w:r>
      <w:r w:rsidRPr="00211744">
        <w:rPr>
          <w:sz w:val="14"/>
        </w:rPr>
        <w:t xml:space="preserve"> engage in aggressive behavior against adversaries that could </w:t>
      </w:r>
      <w:r w:rsidRPr="004436F0">
        <w:rPr>
          <w:rStyle w:val="StyleUnderline"/>
        </w:rPr>
        <w:t>entrap</w:t>
      </w:r>
      <w:r w:rsidRPr="00211744">
        <w:rPr>
          <w:sz w:val="14"/>
        </w:rPr>
        <w:t xml:space="preserve"> the United States in an unwanted larger war.”62 </w:t>
      </w:r>
      <w:r w:rsidRPr="004436F0">
        <w:rPr>
          <w:rStyle w:val="StyleUnderline"/>
        </w:rPr>
        <w:t xml:space="preserve">Recent developments in the United States–Taiwan relationship— arguably </w:t>
      </w:r>
      <w:r w:rsidRPr="00531801">
        <w:rPr>
          <w:rStyle w:val="Emphasis"/>
        </w:rPr>
        <w:t>the most salient entrapment concern</w:t>
      </w:r>
      <w:r w:rsidRPr="00211744">
        <w:rPr>
          <w:sz w:val="14"/>
        </w:rPr>
        <w:t xml:space="preserve"> for advocates of retrenchment— </w:t>
      </w:r>
      <w:r w:rsidRPr="004436F0">
        <w:rPr>
          <w:rStyle w:val="StyleUnderline"/>
        </w:rPr>
        <w:t xml:space="preserve">also constitute </w:t>
      </w:r>
      <w:r w:rsidRPr="00211744">
        <w:rPr>
          <w:rStyle w:val="Emphasis"/>
        </w:rPr>
        <w:t>a case in point</w:t>
      </w:r>
      <w:r w:rsidRPr="00211744">
        <w:rPr>
          <w:sz w:val="14"/>
        </w:rPr>
        <w:t xml:space="preserve">. </w:t>
      </w:r>
      <w:r w:rsidRPr="004436F0">
        <w:rPr>
          <w:rStyle w:val="StyleUnderline"/>
        </w:rPr>
        <w:t>After repeated cross-strait tensions</w:t>
      </w:r>
      <w:r w:rsidRPr="00211744">
        <w:rPr>
          <w:sz w:val="14"/>
        </w:rPr>
        <w:t xml:space="preserve"> in the 1990s and early 2000s, U.S. officials became concerned that the policy of strategic ambiguity regarding support for Taiwan was leaving them exposed to the risk of entrapment. The George W. </w:t>
      </w:r>
      <w:r w:rsidRPr="004436F0">
        <w:rPr>
          <w:rStyle w:val="StyleUnderline"/>
        </w:rPr>
        <w:t>Bush</w:t>
      </w:r>
      <w:r w:rsidRPr="00211744">
        <w:rPr>
          <w:sz w:val="14"/>
        </w:rPr>
        <w:t xml:space="preserve"> administration </w:t>
      </w:r>
      <w:r w:rsidRPr="004436F0">
        <w:rPr>
          <w:rStyle w:val="StyleUnderline"/>
        </w:rPr>
        <w:t>adjusted the policy to clarify dual deterrence</w:t>
      </w:r>
      <w:r w:rsidRPr="00211744">
        <w:rPr>
          <w:sz w:val="14"/>
        </w:rPr>
        <w:t xml:space="preserve">: deterring China from an unprovoked attack, but </w:t>
      </w:r>
      <w:r w:rsidRPr="00211744">
        <w:rPr>
          <w:rStyle w:val="Emphasis"/>
        </w:rPr>
        <w:t>also deterring Taiwan</w:t>
      </w:r>
      <w:r w:rsidRPr="00211744">
        <w:rPr>
          <w:rStyle w:val="StyleUnderline"/>
        </w:rPr>
        <w:t xml:space="preserve"> from provocative moves toward independence </w:t>
      </w:r>
      <w:r w:rsidRPr="00211744">
        <w:rPr>
          <w:sz w:val="14"/>
        </w:rPr>
        <w:t xml:space="preserve">that might give Beijing cause to resort to force.63 Although it is impossible to rule out speculation that the United States might get “dragged in” no matter what, </w:t>
      </w:r>
      <w:r w:rsidRPr="000C18BF">
        <w:rPr>
          <w:rStyle w:val="Emphasis"/>
          <w:highlight w:val="yellow"/>
        </w:rPr>
        <w:t>all</w:t>
      </w:r>
      <w:r w:rsidRPr="00531801">
        <w:rPr>
          <w:rStyle w:val="Emphasis"/>
        </w:rPr>
        <w:t xml:space="preserve"> the </w:t>
      </w:r>
      <w:r w:rsidRPr="000C18BF">
        <w:rPr>
          <w:rStyle w:val="Emphasis"/>
          <w:highlight w:val="yellow"/>
        </w:rPr>
        <w:t>observable evidence</w:t>
      </w:r>
      <w:r w:rsidRPr="000C18BF">
        <w:rPr>
          <w:rStyle w:val="StyleUnderline"/>
          <w:highlight w:val="yellow"/>
        </w:rPr>
        <w:t xml:space="preserve"> is consistent with</w:t>
      </w:r>
      <w:r w:rsidRPr="004436F0">
        <w:rPr>
          <w:rStyle w:val="StyleUnderline"/>
        </w:rPr>
        <w:t xml:space="preserve"> the </w:t>
      </w:r>
      <w:r w:rsidRPr="000C18BF">
        <w:rPr>
          <w:rStyle w:val="StyleUnderline"/>
          <w:highlight w:val="yellow"/>
        </w:rPr>
        <w:t>view that major power</w:t>
      </w:r>
      <w:r w:rsidRPr="004436F0">
        <w:rPr>
          <w:rStyle w:val="StyleUnderline"/>
        </w:rPr>
        <w:t xml:space="preserve"> patron</w:t>
      </w:r>
      <w:r w:rsidRPr="000C18BF">
        <w:rPr>
          <w:rStyle w:val="StyleUnderline"/>
          <w:highlight w:val="yellow"/>
        </w:rPr>
        <w:t>s</w:t>
      </w:r>
      <w:r w:rsidRPr="004436F0">
        <w:rPr>
          <w:rStyle w:val="StyleUnderline"/>
        </w:rPr>
        <w:t xml:space="preserve"> </w:t>
      </w:r>
      <w:r w:rsidRPr="00211744">
        <w:rPr>
          <w:rStyle w:val="Emphasis"/>
        </w:rPr>
        <w:t>can ward</w:t>
      </w:r>
      <w:r w:rsidRPr="004436F0">
        <w:rPr>
          <w:rStyle w:val="StyleUnderline"/>
        </w:rPr>
        <w:t xml:space="preserve"> against moral hazard and </w:t>
      </w:r>
      <w:r w:rsidRPr="000C18BF">
        <w:rPr>
          <w:rStyle w:val="StyleUnderline"/>
          <w:highlight w:val="yellow"/>
        </w:rPr>
        <w:t xml:space="preserve">use their alliances to </w:t>
      </w:r>
      <w:r w:rsidRPr="000C18BF">
        <w:rPr>
          <w:rStyle w:val="Emphasis"/>
          <w:highlight w:val="yellow"/>
        </w:rPr>
        <w:t>control risks</w:t>
      </w:r>
      <w:r w:rsidRPr="000C18BF">
        <w:rPr>
          <w:sz w:val="14"/>
          <w:highlight w:val="yellow"/>
        </w:rPr>
        <w:t>.</w:t>
      </w:r>
    </w:p>
    <w:p w14:paraId="25BD663C" w14:textId="77777777" w:rsidR="007D2814" w:rsidRPr="007D2814" w:rsidRDefault="007D2814" w:rsidP="007D2814"/>
    <w:p w14:paraId="09D42C16" w14:textId="0CC5D994" w:rsidR="007D2814" w:rsidRPr="007D2814" w:rsidRDefault="00DE2554" w:rsidP="007D2814">
      <w:pPr>
        <w:pStyle w:val="Heading1"/>
      </w:pPr>
      <w:r>
        <w:t>**</w:t>
      </w:r>
      <w:r w:rsidR="000D3ED7">
        <w:t>2NC/1NR</w:t>
      </w:r>
      <w:r w:rsidR="00E517C5" w:rsidRPr="007D2814">
        <w:t xml:space="preserve"> </w:t>
      </w:r>
      <w:r w:rsidR="000D3ED7">
        <w:t>Impacts --- Warming</w:t>
      </w:r>
      <w:r>
        <w:t>**</w:t>
      </w:r>
    </w:p>
    <w:p w14:paraId="1FBF9B77" w14:textId="77777777" w:rsidR="00E90FA3" w:rsidRDefault="00E90FA3" w:rsidP="00E90FA3">
      <w:pPr>
        <w:pStyle w:val="Heading2"/>
      </w:pPr>
      <w:r>
        <w:t>Warming Impact Exts</w:t>
      </w:r>
    </w:p>
    <w:p w14:paraId="14BBD935" w14:textId="7822DF3B" w:rsidR="00E90FA3" w:rsidRDefault="00E90FA3" w:rsidP="00E90FA3"/>
    <w:p w14:paraId="12F2B6AC" w14:textId="5997D2F3" w:rsidR="00F703E0" w:rsidRDefault="00F703E0" w:rsidP="00F703E0">
      <w:pPr>
        <w:pStyle w:val="Heading3"/>
      </w:pPr>
      <w:r>
        <w:t>Warming Impact Add-On</w:t>
      </w:r>
    </w:p>
    <w:p w14:paraId="40EF09A6" w14:textId="2D51F8B4" w:rsidR="00F703E0" w:rsidRDefault="00F703E0" w:rsidP="00F703E0"/>
    <w:p w14:paraId="7E879F53" w14:textId="77777777" w:rsidR="00F703E0" w:rsidRDefault="00F703E0" w:rsidP="00F703E0">
      <w:pPr>
        <w:pStyle w:val="Heading4"/>
      </w:pPr>
      <w:r>
        <w:t>Trump win pushes us past climate tipping points --- Extinction --- defense is wrong</w:t>
      </w:r>
    </w:p>
    <w:p w14:paraId="33F82DE3" w14:textId="77777777" w:rsidR="00F703E0" w:rsidRPr="00545E15" w:rsidRDefault="00F703E0" w:rsidP="00F703E0">
      <w:r w:rsidRPr="00545E15">
        <w:rPr>
          <w:rStyle w:val="Style13ptBold"/>
        </w:rPr>
        <w:t>Dembicki 20</w:t>
      </w:r>
      <w:r>
        <w:t xml:space="preserve"> --- Geoff Dembicki, Vancouver-based journalist and climate reporter, “Here's Exactly How a Trump 2020 Win Would Spark a Nightmare Climate Scenario”, Vice Feb 12</w:t>
      </w:r>
      <w:r w:rsidRPr="00545E15">
        <w:rPr>
          <w:vertAlign w:val="superscript"/>
        </w:rPr>
        <w:t>th</w:t>
      </w:r>
      <w:r>
        <w:t xml:space="preserve"> 2020, </w:t>
      </w:r>
      <w:hyperlink r:id="rId235" w:history="1">
        <w:r w:rsidRPr="00276013">
          <w:rPr>
            <w:rStyle w:val="Hyperlink"/>
          </w:rPr>
          <w:t>https://www.vice.com/en_us/article/bvg7yz/heres-exactly-how-a-trump-2020-win-would-spark-a-nightmare-climate-scenario?utm_source=vicefbus&amp;fbclid=IwAR2N0M7MzQBTZRwadZ8FETVRA-Q_0BbHKKqa9sZyNL_GO2IJW__G8Zmmg9Q</w:t>
        </w:r>
      </w:hyperlink>
      <w:r>
        <w:t xml:space="preserve"> (BJN) </w:t>
      </w:r>
    </w:p>
    <w:p w14:paraId="53052552" w14:textId="77777777" w:rsidR="00F703E0" w:rsidRDefault="00F703E0" w:rsidP="00F703E0">
      <w:pPr>
        <w:rPr>
          <w:sz w:val="14"/>
        </w:rPr>
      </w:pPr>
      <w:r w:rsidRPr="00F55756">
        <w:rPr>
          <w:rStyle w:val="StyleUnderline"/>
        </w:rPr>
        <w:t>Let’s say</w:t>
      </w:r>
      <w:r w:rsidRPr="00545E15">
        <w:rPr>
          <w:sz w:val="14"/>
        </w:rPr>
        <w:t xml:space="preserve"> Donald </w:t>
      </w:r>
      <w:r w:rsidRPr="000C18BF">
        <w:rPr>
          <w:rStyle w:val="StyleUnderline"/>
          <w:highlight w:val="yellow"/>
        </w:rPr>
        <w:t>Trump wins</w:t>
      </w:r>
      <w:r w:rsidRPr="00545E15">
        <w:rPr>
          <w:sz w:val="14"/>
        </w:rPr>
        <w:t xml:space="preserve"> the election in 2020. </w:t>
      </w:r>
      <w:r w:rsidRPr="00D81F34">
        <w:rPr>
          <w:rStyle w:val="StyleUnderline"/>
        </w:rPr>
        <w:t xml:space="preserve">There’s no doubt </w:t>
      </w:r>
      <w:r w:rsidRPr="00F55756">
        <w:rPr>
          <w:rStyle w:val="StyleUnderline"/>
        </w:rPr>
        <w:t xml:space="preserve">some </w:t>
      </w:r>
      <w:r w:rsidRPr="000C18BF">
        <w:rPr>
          <w:rStyle w:val="StyleUnderline"/>
          <w:highlight w:val="yellow"/>
        </w:rPr>
        <w:t>climate advocates</w:t>
      </w:r>
      <w:r w:rsidRPr="00F55756">
        <w:rPr>
          <w:rStyle w:val="StyleUnderline"/>
        </w:rPr>
        <w:t xml:space="preserve"> will </w:t>
      </w:r>
      <w:r w:rsidRPr="000C18BF">
        <w:rPr>
          <w:rStyle w:val="StyleUnderline"/>
          <w:highlight w:val="yellow"/>
        </w:rPr>
        <w:t>try to put</w:t>
      </w:r>
      <w:r w:rsidRPr="00F55756">
        <w:rPr>
          <w:rStyle w:val="StyleUnderline"/>
        </w:rPr>
        <w:t xml:space="preserve"> an optimistic </w:t>
      </w:r>
      <w:r w:rsidRPr="000C18BF">
        <w:rPr>
          <w:rStyle w:val="StyleUnderline"/>
          <w:highlight w:val="yellow"/>
        </w:rPr>
        <w:t>spin on it</w:t>
      </w:r>
      <w:r w:rsidRPr="00F55756">
        <w:rPr>
          <w:sz w:val="14"/>
        </w:rPr>
        <w:t xml:space="preserve">—just like they did when he first won in 2016. </w:t>
      </w:r>
      <w:r w:rsidRPr="000C18BF">
        <w:rPr>
          <w:rStyle w:val="StyleUnderline"/>
          <w:highlight w:val="yellow"/>
        </w:rPr>
        <w:t>Renewable energy is getting cheaper</w:t>
      </w:r>
      <w:r w:rsidRPr="00F55756">
        <w:rPr>
          <w:sz w:val="14"/>
        </w:rPr>
        <w:t xml:space="preserve"> all the time, </w:t>
      </w:r>
      <w:r w:rsidRPr="00F55756">
        <w:rPr>
          <w:rStyle w:val="StyleUnderline"/>
        </w:rPr>
        <w:t xml:space="preserve">they’ll argue. </w:t>
      </w:r>
      <w:r w:rsidRPr="000C18BF">
        <w:rPr>
          <w:rStyle w:val="StyleUnderline"/>
          <w:highlight w:val="yellow"/>
        </w:rPr>
        <w:t>Investors are moving</w:t>
      </w:r>
      <w:r w:rsidRPr="00F55756">
        <w:rPr>
          <w:rStyle w:val="StyleUnderline"/>
        </w:rPr>
        <w:t xml:space="preserve"> rapidly </w:t>
      </w:r>
      <w:r w:rsidRPr="000C18BF">
        <w:rPr>
          <w:rStyle w:val="StyleUnderline"/>
          <w:highlight w:val="yellow"/>
        </w:rPr>
        <w:t>away from fossil fuels.</w:t>
      </w:r>
      <w:r w:rsidRPr="00F55756">
        <w:rPr>
          <w:rStyle w:val="StyleUnderline"/>
        </w:rPr>
        <w:t xml:space="preserve"> The</w:t>
      </w:r>
      <w:r w:rsidRPr="00D81F34">
        <w:rPr>
          <w:rStyle w:val="StyleUnderline"/>
        </w:rPr>
        <w:t xml:space="preserve"> </w:t>
      </w:r>
      <w:r w:rsidRPr="000C18BF">
        <w:rPr>
          <w:rStyle w:val="StyleUnderline"/>
          <w:highlight w:val="yellow"/>
        </w:rPr>
        <w:t>E</w:t>
      </w:r>
      <w:r w:rsidRPr="00545E15">
        <w:rPr>
          <w:sz w:val="14"/>
        </w:rPr>
        <w:t xml:space="preserve">uropean </w:t>
      </w:r>
      <w:r w:rsidRPr="000C18BF">
        <w:rPr>
          <w:rStyle w:val="StyleUnderline"/>
          <w:highlight w:val="yellow"/>
        </w:rPr>
        <w:t>U</w:t>
      </w:r>
      <w:r w:rsidRPr="00545E15">
        <w:rPr>
          <w:sz w:val="14"/>
        </w:rPr>
        <w:t xml:space="preserve">nion </w:t>
      </w:r>
      <w:r w:rsidRPr="000C18BF">
        <w:rPr>
          <w:rStyle w:val="StyleUnderline"/>
          <w:highlight w:val="yellow"/>
        </w:rPr>
        <w:t>and China are stepping up</w:t>
      </w:r>
      <w:r w:rsidRPr="00545E15">
        <w:rPr>
          <w:sz w:val="14"/>
        </w:rPr>
        <w:t xml:space="preserve"> to solve the emergency. And </w:t>
      </w:r>
      <w:r w:rsidRPr="000C18BF">
        <w:rPr>
          <w:rStyle w:val="StyleUnderline"/>
          <w:highlight w:val="yellow"/>
        </w:rPr>
        <w:t>so are</w:t>
      </w:r>
      <w:r w:rsidRPr="00545E15">
        <w:rPr>
          <w:sz w:val="14"/>
        </w:rPr>
        <w:t xml:space="preserve"> U.S. </w:t>
      </w:r>
      <w:r w:rsidRPr="000C18BF">
        <w:rPr>
          <w:rStyle w:val="StyleUnderline"/>
          <w:highlight w:val="yellow"/>
        </w:rPr>
        <w:t>states</w:t>
      </w:r>
      <w:r w:rsidRPr="00545E15">
        <w:rPr>
          <w:rStyle w:val="StyleUnderline"/>
        </w:rPr>
        <w:t xml:space="preserve"> and cities.</w:t>
      </w:r>
      <w:r w:rsidRPr="00545E15">
        <w:rPr>
          <w:sz w:val="14"/>
        </w:rPr>
        <w:t xml:space="preserve"> Young people are becoming a political force to be reckoned with. </w:t>
      </w:r>
      <w:r w:rsidRPr="000C18BF">
        <w:rPr>
          <w:rStyle w:val="StyleUnderline"/>
          <w:highlight w:val="yellow"/>
        </w:rPr>
        <w:t>All of this</w:t>
      </w:r>
      <w:r w:rsidRPr="00545E15">
        <w:rPr>
          <w:sz w:val="14"/>
        </w:rPr>
        <w:t xml:space="preserve"> was true four years ago, and </w:t>
      </w:r>
      <w:r w:rsidRPr="000C18BF">
        <w:rPr>
          <w:rStyle w:val="StyleUnderline"/>
          <w:highlight w:val="yellow"/>
        </w:rPr>
        <w:t>will</w:t>
      </w:r>
      <w:r w:rsidRPr="00545E15">
        <w:rPr>
          <w:rStyle w:val="StyleUnderline"/>
        </w:rPr>
        <w:t xml:space="preserve"> continue to </w:t>
      </w:r>
      <w:r w:rsidRPr="000C18BF">
        <w:rPr>
          <w:rStyle w:val="StyleUnderline"/>
          <w:highlight w:val="yellow"/>
        </w:rPr>
        <w:t>be accurate</w:t>
      </w:r>
      <w:r w:rsidRPr="00545E15">
        <w:rPr>
          <w:sz w:val="14"/>
        </w:rPr>
        <w:t xml:space="preserve"> if Trump begins a second term. </w:t>
      </w:r>
      <w:r w:rsidRPr="000C18BF">
        <w:rPr>
          <w:rStyle w:val="Emphasis"/>
          <w:highlight w:val="yellow"/>
        </w:rPr>
        <w:t xml:space="preserve">But none of it will change </w:t>
      </w:r>
      <w:r w:rsidRPr="00F55756">
        <w:rPr>
          <w:rStyle w:val="Emphasis"/>
        </w:rPr>
        <w:t xml:space="preserve">a horrifying </w:t>
      </w:r>
      <w:r w:rsidRPr="000C18BF">
        <w:rPr>
          <w:rStyle w:val="Emphasis"/>
          <w:highlight w:val="yellow"/>
        </w:rPr>
        <w:t>reality</w:t>
      </w:r>
      <w:r w:rsidRPr="00545E15">
        <w:rPr>
          <w:sz w:val="14"/>
        </w:rPr>
        <w:t xml:space="preserve">: </w:t>
      </w:r>
      <w:r w:rsidRPr="000C18BF">
        <w:rPr>
          <w:rStyle w:val="StyleUnderline"/>
          <w:highlight w:val="yellow"/>
        </w:rPr>
        <w:t>a re-elected</w:t>
      </w:r>
      <w:r w:rsidRPr="00545E15">
        <w:rPr>
          <w:rStyle w:val="StyleUnderline"/>
        </w:rPr>
        <w:t xml:space="preserve"> and </w:t>
      </w:r>
      <w:r w:rsidRPr="000C18BF">
        <w:rPr>
          <w:rStyle w:val="StyleUnderline"/>
          <w:highlight w:val="yellow"/>
        </w:rPr>
        <w:t>emboldened Trump</w:t>
      </w:r>
      <w:r w:rsidRPr="000C18BF">
        <w:rPr>
          <w:sz w:val="14"/>
          <w:highlight w:val="yellow"/>
        </w:rPr>
        <w:t xml:space="preserve"> </w:t>
      </w:r>
      <w:r w:rsidRPr="000C18BF">
        <w:rPr>
          <w:rStyle w:val="Emphasis"/>
          <w:highlight w:val="yellow"/>
        </w:rPr>
        <w:t>would</w:t>
      </w:r>
      <w:r w:rsidRPr="00545E15">
        <w:rPr>
          <w:sz w:val="14"/>
        </w:rPr>
        <w:t xml:space="preserve"> likely </w:t>
      </w:r>
      <w:r w:rsidRPr="000C18BF">
        <w:rPr>
          <w:rStyle w:val="Emphasis"/>
          <w:highlight w:val="yellow"/>
        </w:rPr>
        <w:t>destroy the world’s</w:t>
      </w:r>
      <w:r w:rsidRPr="00545E15">
        <w:rPr>
          <w:rStyle w:val="Emphasis"/>
        </w:rPr>
        <w:t xml:space="preserve"> best-case outcome on </w:t>
      </w:r>
      <w:r w:rsidRPr="000C18BF">
        <w:rPr>
          <w:rStyle w:val="Emphasis"/>
          <w:highlight w:val="yellow"/>
        </w:rPr>
        <w:t>climate</w:t>
      </w:r>
      <w:r w:rsidRPr="00545E15">
        <w:rPr>
          <w:rStyle w:val="Emphasis"/>
        </w:rPr>
        <w:t xml:space="preserve"> change</w:t>
      </w:r>
      <w:r w:rsidRPr="00545E15">
        <w:rPr>
          <w:sz w:val="14"/>
        </w:rPr>
        <w:t xml:space="preserve">, and potentially </w:t>
      </w:r>
      <w:r w:rsidRPr="000C18BF">
        <w:rPr>
          <w:rStyle w:val="StyleUnderline"/>
          <w:highlight w:val="yellow"/>
        </w:rPr>
        <w:t>send us hurtling towards</w:t>
      </w:r>
      <w:r w:rsidRPr="00545E15">
        <w:rPr>
          <w:rStyle w:val="StyleUnderline"/>
        </w:rPr>
        <w:t xml:space="preserve"> a </w:t>
      </w:r>
      <w:r w:rsidRPr="000C18BF">
        <w:rPr>
          <w:rStyle w:val="Emphasis"/>
          <w:highlight w:val="yellow"/>
        </w:rPr>
        <w:t>worst-case scenario.</w:t>
      </w:r>
      <w:r w:rsidRPr="000C18BF">
        <w:rPr>
          <w:sz w:val="14"/>
          <w:highlight w:val="yellow"/>
        </w:rPr>
        <w:t xml:space="preserve"> </w:t>
      </w:r>
      <w:r w:rsidRPr="000C18BF">
        <w:rPr>
          <w:rStyle w:val="StyleUnderline"/>
          <w:highlight w:val="yellow"/>
        </w:rPr>
        <w:t>His second term</w:t>
      </w:r>
      <w:r w:rsidRPr="00545E15">
        <w:rPr>
          <w:rStyle w:val="StyleUnderline"/>
        </w:rPr>
        <w:t xml:space="preserve"> could </w:t>
      </w:r>
      <w:r w:rsidRPr="000C18BF">
        <w:rPr>
          <w:rStyle w:val="StyleUnderline"/>
          <w:highlight w:val="yellow"/>
        </w:rPr>
        <w:t>result in</w:t>
      </w:r>
      <w:r w:rsidRPr="00545E15">
        <w:rPr>
          <w:rStyle w:val="StyleUnderline"/>
        </w:rPr>
        <w:t xml:space="preserve"> global </w:t>
      </w:r>
      <w:r w:rsidRPr="000C18BF">
        <w:rPr>
          <w:rStyle w:val="StyleUnderline"/>
          <w:highlight w:val="yellow"/>
        </w:rPr>
        <w:t>temp</w:t>
      </w:r>
      <w:r w:rsidRPr="00545E15">
        <w:rPr>
          <w:rStyle w:val="StyleUnderline"/>
        </w:rPr>
        <w:t xml:space="preserve">eratures </w:t>
      </w:r>
      <w:r w:rsidRPr="000C18BF">
        <w:rPr>
          <w:rStyle w:val="Emphasis"/>
          <w:highlight w:val="yellow"/>
        </w:rPr>
        <w:t>roaring past</w:t>
      </w:r>
      <w:r w:rsidRPr="00545E15">
        <w:rPr>
          <w:rStyle w:val="Emphasis"/>
        </w:rPr>
        <w:t xml:space="preserve"> 1.5 degrees</w:t>
      </w:r>
      <w:r w:rsidRPr="00545E15">
        <w:rPr>
          <w:sz w:val="14"/>
        </w:rPr>
        <w:t xml:space="preserve"> Celsius, </w:t>
      </w:r>
      <w:r w:rsidRPr="000C18BF">
        <w:rPr>
          <w:rStyle w:val="StyleUnderline"/>
          <w:highlight w:val="yellow"/>
        </w:rPr>
        <w:t>the danger line</w:t>
      </w:r>
      <w:r w:rsidRPr="00545E15">
        <w:rPr>
          <w:rStyle w:val="StyleUnderline"/>
        </w:rPr>
        <w:t xml:space="preserve"> i</w:t>
      </w:r>
      <w:r w:rsidRPr="00545E15">
        <w:rPr>
          <w:sz w:val="14"/>
        </w:rPr>
        <w:t xml:space="preserve">dentified in the devastating United Nations climate report from 2018, </w:t>
      </w:r>
      <w:r w:rsidRPr="00545E15">
        <w:rPr>
          <w:rStyle w:val="StyleUnderline"/>
        </w:rPr>
        <w:t xml:space="preserve">beyond which forests, croplands, freshwater sources and other natural </w:t>
      </w:r>
      <w:r w:rsidRPr="000C18BF">
        <w:rPr>
          <w:rStyle w:val="StyleUnderline"/>
          <w:highlight w:val="yellow"/>
        </w:rPr>
        <w:t xml:space="preserve">systems that </w:t>
      </w:r>
      <w:r w:rsidRPr="000C18BF">
        <w:rPr>
          <w:rStyle w:val="Emphasis"/>
          <w:highlight w:val="yellow"/>
        </w:rPr>
        <w:t>support human life</w:t>
      </w:r>
      <w:r w:rsidRPr="000C18BF">
        <w:rPr>
          <w:sz w:val="14"/>
          <w:highlight w:val="yellow"/>
        </w:rPr>
        <w:t xml:space="preserve"> </w:t>
      </w:r>
      <w:r w:rsidRPr="000C18BF">
        <w:rPr>
          <w:rStyle w:val="StyleUnderline"/>
          <w:highlight w:val="yellow"/>
        </w:rPr>
        <w:t xml:space="preserve">could be </w:t>
      </w:r>
      <w:r w:rsidRPr="000C18BF">
        <w:rPr>
          <w:rStyle w:val="Emphasis"/>
          <w:highlight w:val="yellow"/>
        </w:rPr>
        <w:t>irreversibly transformed</w:t>
      </w:r>
      <w:r w:rsidRPr="000C18BF">
        <w:rPr>
          <w:sz w:val="14"/>
          <w:highlight w:val="yellow"/>
        </w:rPr>
        <w:t xml:space="preserve">. </w:t>
      </w:r>
      <w:r w:rsidRPr="000C18BF">
        <w:rPr>
          <w:rStyle w:val="StyleUnderline"/>
          <w:highlight w:val="yellow"/>
        </w:rPr>
        <w:t>We would</w:t>
      </w:r>
      <w:r w:rsidRPr="00545E15">
        <w:rPr>
          <w:sz w:val="14"/>
        </w:rPr>
        <w:t xml:space="preserve"> also </w:t>
      </w:r>
      <w:r w:rsidRPr="00545E15">
        <w:rPr>
          <w:rStyle w:val="StyleUnderline"/>
        </w:rPr>
        <w:t xml:space="preserve">likely </w:t>
      </w:r>
      <w:r w:rsidRPr="000C18BF">
        <w:rPr>
          <w:rStyle w:val="StyleUnderline"/>
          <w:highlight w:val="yellow"/>
        </w:rPr>
        <w:t>surpass</w:t>
      </w:r>
      <w:r w:rsidRPr="00545E15">
        <w:rPr>
          <w:rStyle w:val="StyleUnderline"/>
        </w:rPr>
        <w:t xml:space="preserve"> 2 degrees</w:t>
      </w:r>
      <w:r w:rsidRPr="00545E15">
        <w:rPr>
          <w:sz w:val="14"/>
        </w:rPr>
        <w:t xml:space="preserve">, the target the world’s nations agreed to in 2015 at Paris, </w:t>
      </w:r>
      <w:r w:rsidRPr="00545E15">
        <w:rPr>
          <w:rStyle w:val="StyleUnderline"/>
        </w:rPr>
        <w:t xml:space="preserve">raising the odds of </w:t>
      </w:r>
      <w:r w:rsidRPr="000C18BF">
        <w:rPr>
          <w:rStyle w:val="Emphasis"/>
          <w:highlight w:val="yellow"/>
        </w:rPr>
        <w:t>catastrophic tipping points</w:t>
      </w:r>
      <w:r w:rsidRPr="00545E15">
        <w:rPr>
          <w:sz w:val="14"/>
        </w:rPr>
        <w:t xml:space="preserve"> </w:t>
      </w:r>
      <w:r w:rsidRPr="00545E15">
        <w:rPr>
          <w:rStyle w:val="StyleUnderline"/>
        </w:rPr>
        <w:t xml:space="preserve">like </w:t>
      </w:r>
      <w:r w:rsidRPr="000C18BF">
        <w:rPr>
          <w:rStyle w:val="StyleUnderline"/>
          <w:highlight w:val="yellow"/>
        </w:rPr>
        <w:t xml:space="preserve">the melting of </w:t>
      </w:r>
      <w:r w:rsidRPr="000C18BF">
        <w:rPr>
          <w:rStyle w:val="Emphasis"/>
          <w:highlight w:val="yellow"/>
        </w:rPr>
        <w:t>all</w:t>
      </w:r>
      <w:r w:rsidRPr="00545E15">
        <w:rPr>
          <w:rStyle w:val="Emphasis"/>
        </w:rPr>
        <w:t xml:space="preserve"> Arctic sea </w:t>
      </w:r>
      <w:r w:rsidRPr="000C18BF">
        <w:rPr>
          <w:rStyle w:val="Emphasis"/>
          <w:highlight w:val="yellow"/>
        </w:rPr>
        <w:t>ice</w:t>
      </w:r>
      <w:r w:rsidRPr="00545E15">
        <w:rPr>
          <w:rStyle w:val="Emphasis"/>
        </w:rPr>
        <w:t>.</w:t>
      </w:r>
      <w:r>
        <w:rPr>
          <w:b/>
          <w:iCs/>
          <w:u w:val="single"/>
        </w:rPr>
        <w:t xml:space="preserve"> </w:t>
      </w:r>
      <w:r w:rsidRPr="000C18BF">
        <w:rPr>
          <w:rStyle w:val="StyleUnderline"/>
          <w:highlight w:val="yellow"/>
        </w:rPr>
        <w:t>Trump's reelection</w:t>
      </w:r>
      <w:r w:rsidRPr="00545E15">
        <w:rPr>
          <w:rStyle w:val="StyleUnderline"/>
        </w:rPr>
        <w:t xml:space="preserve"> dramatically increases these risks not only because of the massive additional emissions his fossil fuel-boosting policies </w:t>
      </w:r>
      <w:r w:rsidRPr="00F55756">
        <w:rPr>
          <w:rStyle w:val="StyleUnderline"/>
        </w:rPr>
        <w:t>could cause</w:t>
      </w:r>
      <w:r w:rsidRPr="00F55756">
        <w:rPr>
          <w:sz w:val="14"/>
        </w:rPr>
        <w:t>—potentially as much as 3.1 gigatons by 2035, which is over four times the entire annual carbon footprint of Canada</w:t>
      </w:r>
      <w:r w:rsidRPr="00F55756">
        <w:rPr>
          <w:rStyle w:val="StyleUnderline"/>
        </w:rPr>
        <w:t xml:space="preserve">. </w:t>
      </w:r>
      <w:r w:rsidRPr="000C18BF">
        <w:rPr>
          <w:rStyle w:val="StyleUnderline"/>
          <w:highlight w:val="yellow"/>
        </w:rPr>
        <w:t>A second Trump term</w:t>
      </w:r>
      <w:r w:rsidRPr="00F55756">
        <w:rPr>
          <w:rStyle w:val="StyleUnderline"/>
        </w:rPr>
        <w:t xml:space="preserve"> could also </w:t>
      </w:r>
      <w:r w:rsidRPr="000C18BF">
        <w:rPr>
          <w:rStyle w:val="StyleUnderline"/>
          <w:highlight w:val="yellow"/>
        </w:rPr>
        <w:t>mean</w:t>
      </w:r>
      <w:r w:rsidRPr="00F55756">
        <w:rPr>
          <w:rStyle w:val="StyleUnderline"/>
        </w:rPr>
        <w:t xml:space="preserve"> that one by one, countries drop out of th</w:t>
      </w:r>
      <w:r w:rsidRPr="00545E15">
        <w:rPr>
          <w:rStyle w:val="StyleUnderline"/>
        </w:rPr>
        <w:t xml:space="preserve">e </w:t>
      </w:r>
      <w:r w:rsidRPr="000C18BF">
        <w:rPr>
          <w:rStyle w:val="StyleUnderline"/>
          <w:highlight w:val="yellow"/>
        </w:rPr>
        <w:t>Paris</w:t>
      </w:r>
      <w:r w:rsidRPr="00545E15">
        <w:rPr>
          <w:rStyle w:val="StyleUnderline"/>
        </w:rPr>
        <w:t xml:space="preserve"> agreement</w:t>
      </w:r>
      <w:r w:rsidRPr="00545E15">
        <w:rPr>
          <w:sz w:val="14"/>
        </w:rPr>
        <w:t xml:space="preserve">, possibly </w:t>
      </w:r>
      <w:r w:rsidRPr="00F55756">
        <w:rPr>
          <w:rStyle w:val="Emphasis"/>
        </w:rPr>
        <w:t xml:space="preserve">causing it to </w:t>
      </w:r>
      <w:r w:rsidRPr="000C18BF">
        <w:rPr>
          <w:rStyle w:val="Emphasis"/>
          <w:highlight w:val="yellow"/>
        </w:rPr>
        <w:t>unravel completely</w:t>
      </w:r>
      <w:r w:rsidRPr="00545E15">
        <w:rPr>
          <w:sz w:val="14"/>
        </w:rPr>
        <w:t xml:space="preserve">. </w:t>
      </w:r>
      <w:r w:rsidRPr="00545E15">
        <w:rPr>
          <w:rStyle w:val="StyleUnderline"/>
        </w:rPr>
        <w:t>In this scenario, k</w:t>
      </w:r>
      <w:r w:rsidRPr="000C18BF">
        <w:rPr>
          <w:rStyle w:val="StyleUnderline"/>
          <w:highlight w:val="yellow"/>
        </w:rPr>
        <w:t>eeping temperature</w:t>
      </w:r>
      <w:r w:rsidRPr="00545E15">
        <w:rPr>
          <w:rStyle w:val="StyleUnderline"/>
        </w:rPr>
        <w:t xml:space="preserve"> rise </w:t>
      </w:r>
      <w:r w:rsidRPr="000C18BF">
        <w:rPr>
          <w:rStyle w:val="StyleUnderline"/>
          <w:highlight w:val="yellow"/>
        </w:rPr>
        <w:t>below 2 degrees would be</w:t>
      </w:r>
      <w:r w:rsidRPr="00545E15">
        <w:rPr>
          <w:sz w:val="14"/>
        </w:rPr>
        <w:t xml:space="preserve"> extremely difficult. “I would say it would make [achieving] it </w:t>
      </w:r>
      <w:r w:rsidRPr="000C18BF">
        <w:rPr>
          <w:rStyle w:val="Emphasis"/>
          <w:highlight w:val="yellow"/>
        </w:rPr>
        <w:t>impossible</w:t>
      </w:r>
      <w:r w:rsidRPr="00545E15">
        <w:rPr>
          <w:sz w:val="14"/>
        </w:rPr>
        <w:t>,” said Noah Sachs, a University of Richmond environmental law professor who described in a paper last year what Paris self-destructing could look like. “</w:t>
      </w:r>
      <w:r w:rsidRPr="00545E15">
        <w:rPr>
          <w:rStyle w:val="StyleUnderline"/>
        </w:rPr>
        <w:t xml:space="preserve">If Paris fell apart, we would </w:t>
      </w:r>
      <w:r w:rsidRPr="00545E15">
        <w:rPr>
          <w:rStyle w:val="Emphasis"/>
        </w:rPr>
        <w:t>blow right by that target</w:t>
      </w:r>
      <w:r w:rsidRPr="00545E15">
        <w:rPr>
          <w:sz w:val="14"/>
        </w:rPr>
        <w:t xml:space="preserve">.” </w:t>
      </w:r>
      <w:r w:rsidRPr="000C18BF">
        <w:rPr>
          <w:rStyle w:val="StyleUnderline"/>
          <w:highlight w:val="yellow"/>
        </w:rPr>
        <w:t>That would</w:t>
      </w:r>
      <w:r w:rsidRPr="00545E15">
        <w:rPr>
          <w:rStyle w:val="StyleUnderline"/>
        </w:rPr>
        <w:t xml:space="preserve"> mean that virtually </w:t>
      </w:r>
      <w:r w:rsidRPr="000C18BF">
        <w:rPr>
          <w:rStyle w:val="StyleUnderline"/>
          <w:highlight w:val="yellow"/>
        </w:rPr>
        <w:t>all the planet’s</w:t>
      </w:r>
      <w:r w:rsidRPr="00545E15">
        <w:rPr>
          <w:rStyle w:val="StyleUnderline"/>
        </w:rPr>
        <w:t xml:space="preserve"> coral </w:t>
      </w:r>
      <w:r w:rsidRPr="000C18BF">
        <w:rPr>
          <w:rStyle w:val="StyleUnderline"/>
          <w:highlight w:val="yellow"/>
        </w:rPr>
        <w:t>reefs will bleach</w:t>
      </w:r>
      <w:r w:rsidRPr="00545E15">
        <w:rPr>
          <w:sz w:val="14"/>
        </w:rPr>
        <w:t xml:space="preserve"> a sickly white. </w:t>
      </w:r>
      <w:r w:rsidRPr="00545E15">
        <w:rPr>
          <w:rStyle w:val="StyleUnderline"/>
        </w:rPr>
        <w:t>The world will lose more than 155,000 square miles of</w:t>
      </w:r>
      <w:r w:rsidRPr="00545E15">
        <w:rPr>
          <w:sz w:val="14"/>
        </w:rPr>
        <w:t xml:space="preserve"> coastal wetlands and dry</w:t>
      </w:r>
      <w:r w:rsidRPr="00545E15">
        <w:rPr>
          <w:rStyle w:val="StyleUnderline"/>
        </w:rPr>
        <w:t>land</w:t>
      </w:r>
      <w:r w:rsidRPr="00545E15">
        <w:rPr>
          <w:sz w:val="14"/>
        </w:rPr>
        <w:t xml:space="preserve">s. </w:t>
      </w:r>
      <w:r w:rsidRPr="00545E15">
        <w:rPr>
          <w:rStyle w:val="StyleUnderline"/>
        </w:rPr>
        <w:t>The number of people unable to access reliable drinking water could double</w:t>
      </w:r>
      <w:r w:rsidRPr="00545E15">
        <w:rPr>
          <w:sz w:val="14"/>
        </w:rPr>
        <w:t xml:space="preserve">. </w:t>
      </w:r>
      <w:r w:rsidRPr="000C18BF">
        <w:rPr>
          <w:rStyle w:val="Emphasis"/>
          <w:highlight w:val="yellow"/>
        </w:rPr>
        <w:t>Hundreds of millions won’t have</w:t>
      </w:r>
      <w:r w:rsidRPr="00545E15">
        <w:rPr>
          <w:sz w:val="14"/>
        </w:rPr>
        <w:t xml:space="preserve"> enough nutritious </w:t>
      </w:r>
      <w:r w:rsidRPr="000C18BF">
        <w:rPr>
          <w:rStyle w:val="Emphasis"/>
          <w:highlight w:val="yellow"/>
        </w:rPr>
        <w:t>food</w:t>
      </w:r>
      <w:r w:rsidRPr="00545E15">
        <w:rPr>
          <w:sz w:val="14"/>
        </w:rPr>
        <w:t xml:space="preserve"> to eat. And Trump, who turns 74 this June, likely won’t even be around to see it happen. </w:t>
      </w:r>
      <w:r w:rsidRPr="00545E15">
        <w:rPr>
          <w:rStyle w:val="StyleUnderline"/>
        </w:rPr>
        <w:t xml:space="preserve">The world is on the </w:t>
      </w:r>
      <w:r w:rsidRPr="00545E15">
        <w:rPr>
          <w:rStyle w:val="Emphasis"/>
        </w:rPr>
        <w:t>cusp of c</w:t>
      </w:r>
      <w:r w:rsidRPr="000C18BF">
        <w:rPr>
          <w:rStyle w:val="Emphasis"/>
          <w:highlight w:val="yellow"/>
        </w:rPr>
        <w:t>limate disaster</w:t>
      </w:r>
      <w:r>
        <w:rPr>
          <w:rStyle w:val="Emphasis"/>
        </w:rPr>
        <w:t xml:space="preserve"> </w:t>
      </w:r>
      <w:r w:rsidRPr="00545E15">
        <w:rPr>
          <w:sz w:val="14"/>
        </w:rPr>
        <w:t xml:space="preserve">Global temperature rise above 2 degrees wouldn't mean the imminent collapse of civilization. Nor would it mean the world should give up on cutting emissions. We’re already facing monumental disasters like the Australian bushfires, and the impacts of climate change will get exponentially more destructive and harder to survive with each increase in global temperature. This will make it worth fighting for carbon reductions, no matter how warm the planet gets. But </w:t>
      </w:r>
      <w:r w:rsidRPr="00545E15">
        <w:rPr>
          <w:rStyle w:val="StyleUnderline"/>
        </w:rPr>
        <w:t>above the 2 degrees goal</w:t>
      </w:r>
      <w:r w:rsidRPr="00545E15">
        <w:rPr>
          <w:sz w:val="14"/>
        </w:rPr>
        <w:t xml:space="preserve"> that countries signed up for in the Paris agreement, </w:t>
      </w:r>
      <w:r w:rsidRPr="00545E15">
        <w:rPr>
          <w:rStyle w:val="StyleUnderline"/>
        </w:rPr>
        <w:t xml:space="preserve">damage could come at a scale </w:t>
      </w:r>
      <w:r w:rsidRPr="000C18BF">
        <w:rPr>
          <w:rStyle w:val="StyleUnderline"/>
          <w:highlight w:val="yellow"/>
        </w:rPr>
        <w:t xml:space="preserve">that’s </w:t>
      </w:r>
      <w:r w:rsidRPr="000C18BF">
        <w:rPr>
          <w:rStyle w:val="Emphasis"/>
          <w:highlight w:val="yellow"/>
        </w:rPr>
        <w:t>hard to fathom</w:t>
      </w:r>
      <w:r w:rsidRPr="00545E15">
        <w:rPr>
          <w:rStyle w:val="StyleUnderline"/>
        </w:rPr>
        <w:t>.</w:t>
      </w:r>
      <w:r w:rsidRPr="00545E15">
        <w:rPr>
          <w:sz w:val="14"/>
        </w:rPr>
        <w:t xml:space="preserve"> In a 1.5 degrees scenario the probability of an ice-free Arctic summer is 3 percent in a given year. At 2 degrees that rises to 16 percent. And at 3 degrees it’s 63 percent. Sea-level rise at that scale means </w:t>
      </w:r>
      <w:r w:rsidRPr="000C18BF">
        <w:rPr>
          <w:rStyle w:val="StyleUnderline"/>
          <w:highlight w:val="yellow"/>
        </w:rPr>
        <w:t>cities</w:t>
      </w:r>
      <w:r w:rsidRPr="00545E15">
        <w:rPr>
          <w:sz w:val="14"/>
        </w:rPr>
        <w:t xml:space="preserve"> such as Miami, Osaka, Alexandria and Shanghai </w:t>
      </w:r>
      <w:r w:rsidRPr="000C18BF">
        <w:rPr>
          <w:rStyle w:val="Emphasis"/>
          <w:highlight w:val="yellow"/>
        </w:rPr>
        <w:t>could</w:t>
      </w:r>
      <w:r w:rsidRPr="00545E15">
        <w:rPr>
          <w:rStyle w:val="Emphasis"/>
        </w:rPr>
        <w:t xml:space="preserve"> effectively </w:t>
      </w:r>
      <w:r w:rsidRPr="000C18BF">
        <w:rPr>
          <w:rStyle w:val="Emphasis"/>
          <w:highlight w:val="yellow"/>
        </w:rPr>
        <w:t>cease to exist</w:t>
      </w:r>
      <w:r w:rsidRPr="000C18BF">
        <w:rPr>
          <w:sz w:val="14"/>
          <w:highlight w:val="yellow"/>
        </w:rPr>
        <w:t>.</w:t>
      </w:r>
      <w:r w:rsidRPr="00545E15">
        <w:rPr>
          <w:sz w:val="14"/>
        </w:rPr>
        <w:t xml:space="preserve"> Meanwhile, there could be disasters like 97 percent of wildfire-sensitive </w:t>
      </w:r>
      <w:r w:rsidRPr="00545E15">
        <w:rPr>
          <w:rStyle w:val="StyleUnderline"/>
        </w:rPr>
        <w:t>regions</w:t>
      </w:r>
      <w:r w:rsidRPr="00545E15">
        <w:rPr>
          <w:sz w:val="14"/>
        </w:rPr>
        <w:t xml:space="preserve"> in Mediterranean Europe </w:t>
      </w:r>
      <w:r w:rsidRPr="00545E15">
        <w:rPr>
          <w:rStyle w:val="StyleUnderline"/>
        </w:rPr>
        <w:t xml:space="preserve">burning every single summer. The chance of the American West going up in flames could increase by </w:t>
      </w:r>
      <w:r w:rsidRPr="00545E15">
        <w:rPr>
          <w:rStyle w:val="Emphasis"/>
        </w:rPr>
        <w:t>400 percent</w:t>
      </w:r>
      <w:r w:rsidRPr="00545E15">
        <w:rPr>
          <w:rStyle w:val="StyleUnderline"/>
        </w:rPr>
        <w:t>.</w:t>
      </w:r>
      <w:r>
        <w:rPr>
          <w:rStyle w:val="StyleUnderline"/>
        </w:rPr>
        <w:t xml:space="preserve"> </w:t>
      </w:r>
      <w:r w:rsidRPr="00545E15">
        <w:rPr>
          <w:rStyle w:val="StyleUnderline"/>
        </w:rPr>
        <w:t>The Rhodium Group</w:t>
      </w:r>
      <w:r w:rsidRPr="00545E15">
        <w:rPr>
          <w:sz w:val="14"/>
        </w:rPr>
        <w:t xml:space="preserve">, a New York-based research firm, calculated in December that for humankind to keep warming below 2 degrees, we need to reduce emissions a colossal one-third from current levels by 2030. They </w:t>
      </w:r>
      <w:r w:rsidRPr="00545E15">
        <w:rPr>
          <w:rStyle w:val="StyleUnderline"/>
        </w:rPr>
        <w:t>identified five crucial things that could get us globally on track</w:t>
      </w:r>
      <w:r w:rsidRPr="00545E15">
        <w:rPr>
          <w:sz w:val="14"/>
        </w:rPr>
        <w:t xml:space="preserve"> toward closing that gap: the European Union adopting a Green New Deal, Brazil halting its destruction of the Amazon Rainforest, China’s economic growth and the emissions it produces slowing to a more sustainable rate, and demand for electricity in India growing only moderately and being met mainly by renewables. </w:t>
      </w:r>
      <w:r w:rsidRPr="00545E15">
        <w:rPr>
          <w:rStyle w:val="StyleUnderline"/>
        </w:rPr>
        <w:t>The fifth one</w:t>
      </w:r>
      <w:r w:rsidRPr="00545E15">
        <w:rPr>
          <w:sz w:val="14"/>
        </w:rPr>
        <w:t xml:space="preserve"> is </w:t>
      </w:r>
      <w:r w:rsidRPr="00545E15">
        <w:rPr>
          <w:rStyle w:val="Emphasis"/>
        </w:rPr>
        <w:t>Trump losing in 2020.</w:t>
      </w:r>
      <w:r>
        <w:rPr>
          <w:rStyle w:val="Emphasis"/>
        </w:rPr>
        <w:t xml:space="preserve"> </w:t>
      </w:r>
      <w:r w:rsidRPr="00545E15">
        <w:rPr>
          <w:sz w:val="14"/>
        </w:rPr>
        <w:t xml:space="preserve">Trump has already done a significant amount of damage </w:t>
      </w:r>
      <w:r w:rsidRPr="00545E15">
        <w:rPr>
          <w:rStyle w:val="StyleUnderline"/>
        </w:rPr>
        <w:t>A re-elected Trump would keep dismantling environmental rules—</w:t>
      </w:r>
      <w:r w:rsidRPr="00545E15">
        <w:rPr>
          <w:sz w:val="14"/>
        </w:rPr>
        <w:t xml:space="preserve">he's slashed 95 in total so far—that limit fossil fuel companies or other polluters of the atmosphere. And he would make the damage much harder to reverse by continuing to stack the courts with conservative judges who tend to rule on the side of greenhouse gas-spewing corporations. </w:t>
      </w:r>
      <w:r w:rsidRPr="00545E15">
        <w:rPr>
          <w:rStyle w:val="StyleUnderline"/>
        </w:rPr>
        <w:t>There</w:t>
      </w:r>
      <w:r w:rsidRPr="00545E15">
        <w:rPr>
          <w:sz w:val="14"/>
        </w:rPr>
        <w:t xml:space="preserve"> already </w:t>
      </w:r>
      <w:r w:rsidRPr="00545E15">
        <w:rPr>
          <w:rStyle w:val="StyleUnderline"/>
        </w:rPr>
        <w:t xml:space="preserve">aren’t many years left to reduce emissions on the scale necessary to avoid further devastation. </w:t>
      </w:r>
      <w:r w:rsidRPr="00545E15">
        <w:rPr>
          <w:sz w:val="14"/>
        </w:rPr>
        <w:t xml:space="preserve">Trump's second term would at the very least be more wasted time. </w:t>
      </w:r>
      <w:r w:rsidRPr="000C18BF">
        <w:rPr>
          <w:rStyle w:val="StyleUnderline"/>
          <w:highlight w:val="yellow"/>
        </w:rPr>
        <w:t>If the U.S. is to</w:t>
      </w:r>
      <w:r w:rsidRPr="00545E15">
        <w:rPr>
          <w:rStyle w:val="StyleUnderline"/>
        </w:rPr>
        <w:t xml:space="preserve"> have any hope of </w:t>
      </w:r>
      <w:r w:rsidRPr="000C18BF">
        <w:rPr>
          <w:rStyle w:val="StyleUnderline"/>
          <w:highlight w:val="yellow"/>
        </w:rPr>
        <w:t>meet</w:t>
      </w:r>
      <w:r w:rsidRPr="00545E15">
        <w:rPr>
          <w:rStyle w:val="StyleUnderline"/>
        </w:rPr>
        <w:t xml:space="preserve">ing the </w:t>
      </w:r>
      <w:r w:rsidRPr="000C18BF">
        <w:rPr>
          <w:rStyle w:val="StyleUnderline"/>
          <w:highlight w:val="yellow"/>
        </w:rPr>
        <w:t>1.5 degrees</w:t>
      </w:r>
      <w:r w:rsidRPr="00F55756">
        <w:rPr>
          <w:rStyle w:val="StyleUnderline"/>
        </w:rPr>
        <w:t xml:space="preserve"> </w:t>
      </w:r>
      <w:r w:rsidRPr="000C18BF">
        <w:rPr>
          <w:rStyle w:val="StyleUnderline"/>
          <w:highlight w:val="yellow"/>
        </w:rPr>
        <w:t>goal,</w:t>
      </w:r>
      <w:r w:rsidRPr="00545E15">
        <w:rPr>
          <w:rStyle w:val="StyleUnderline"/>
        </w:rPr>
        <w:t xml:space="preserve"> its emissions need to be reduced 40 or 50 percent</w:t>
      </w:r>
      <w:r w:rsidRPr="00545E15">
        <w:rPr>
          <w:sz w:val="14"/>
        </w:rPr>
        <w:t xml:space="preserve"> from 2005 levels </w:t>
      </w:r>
      <w:r w:rsidRPr="00545E15">
        <w:rPr>
          <w:rStyle w:val="StyleUnderline"/>
        </w:rPr>
        <w:t>by 2030. But the Trump administration has wiped out</w:t>
      </w:r>
      <w:r w:rsidRPr="00545E15">
        <w:rPr>
          <w:sz w:val="14"/>
        </w:rPr>
        <w:t xml:space="preserve"> Barack </w:t>
      </w:r>
      <w:r w:rsidRPr="00545E15">
        <w:rPr>
          <w:rStyle w:val="StyleUnderline"/>
        </w:rPr>
        <w:t>Obama–era emissions standards for cars and trucks, allowed oil and gas producers to release all the methane they want and engaged in many other acts of climate destruction</w:t>
      </w:r>
      <w:r w:rsidRPr="00545E15">
        <w:rPr>
          <w:sz w:val="14"/>
        </w:rPr>
        <w:t xml:space="preserve">. </w:t>
      </w:r>
      <w:r w:rsidRPr="00545E15">
        <w:rPr>
          <w:rStyle w:val="Emphasis"/>
        </w:rPr>
        <w:t>This would leave only six years to close a massive gap</w:t>
      </w:r>
      <w:r w:rsidRPr="00545E15">
        <w:rPr>
          <w:sz w:val="14"/>
        </w:rPr>
        <w:t xml:space="preserve"> after the end of a second Trump term, after which U.S. emissions cuts might only hit 12 to 19 percent, according to the Rhodium group. And that estimate is based only on existing Trump rollbacks. “</w:t>
      </w:r>
      <w:r w:rsidRPr="00545E15">
        <w:rPr>
          <w:rStyle w:val="StyleUnderline"/>
        </w:rPr>
        <w:t xml:space="preserve">If he were elected for an additional four years, it’s very likely that the administration would do more to further erode the progress that the </w:t>
      </w:r>
      <w:r w:rsidRPr="005B4480">
        <w:rPr>
          <w:rStyle w:val="StyleUnderline"/>
        </w:rPr>
        <w:t xml:space="preserve">Obama administration made,” said Kate Larsen, a director with Rhodium who leads the group’s international climate and energy research. The increase in U.S. emissions would be </w:t>
      </w:r>
      <w:r w:rsidRPr="000C18BF">
        <w:rPr>
          <w:rStyle w:val="StyleUnderline"/>
          <w:highlight w:val="yellow"/>
        </w:rPr>
        <w:t>a major global setback</w:t>
      </w:r>
      <w:r w:rsidRPr="005B4480">
        <w:rPr>
          <w:rStyle w:val="StyleUnderline"/>
        </w:rPr>
        <w:t xml:space="preserve">, given how rapidly the world’s carbon footprint needs to shrink over the next decade. So </w:t>
      </w:r>
      <w:r w:rsidRPr="000C18BF">
        <w:rPr>
          <w:rStyle w:val="StyleUnderline"/>
          <w:highlight w:val="yellow"/>
        </w:rPr>
        <w:t>would the lack of leadership</w:t>
      </w:r>
      <w:r w:rsidRPr="005B4480">
        <w:rPr>
          <w:rStyle w:val="StyleUnderline"/>
        </w:rPr>
        <w:t xml:space="preserve"> </w:t>
      </w:r>
      <w:r w:rsidRPr="000C18BF">
        <w:rPr>
          <w:rStyle w:val="StyleUnderline"/>
          <w:highlight w:val="yellow"/>
        </w:rPr>
        <w:t xml:space="preserve">needed to </w:t>
      </w:r>
      <w:r w:rsidRPr="000C18BF">
        <w:rPr>
          <w:rStyle w:val="Emphasis"/>
          <w:highlight w:val="yellow"/>
        </w:rPr>
        <w:t>help other countries meet their</w:t>
      </w:r>
      <w:r w:rsidRPr="005B4480">
        <w:rPr>
          <w:rStyle w:val="StyleUnderline"/>
        </w:rPr>
        <w:t xml:space="preserve"> national </w:t>
      </w:r>
      <w:r w:rsidRPr="000C18BF">
        <w:rPr>
          <w:rStyle w:val="Emphasis"/>
          <w:highlight w:val="yellow"/>
        </w:rPr>
        <w:t>goals</w:t>
      </w:r>
      <w:r w:rsidRPr="000C18BF">
        <w:rPr>
          <w:rStyle w:val="StyleUnderline"/>
          <w:highlight w:val="yellow"/>
        </w:rPr>
        <w:t>. “If</w:t>
      </w:r>
      <w:r w:rsidRPr="005B4480">
        <w:rPr>
          <w:rStyle w:val="StyleUnderline"/>
        </w:rPr>
        <w:t xml:space="preserve"> the</w:t>
      </w:r>
      <w:r w:rsidRPr="00545E15">
        <w:rPr>
          <w:rStyle w:val="StyleUnderline"/>
        </w:rPr>
        <w:t xml:space="preserve"> </w:t>
      </w:r>
      <w:r w:rsidRPr="000C18BF">
        <w:rPr>
          <w:rStyle w:val="StyleUnderline"/>
          <w:highlight w:val="yellow"/>
        </w:rPr>
        <w:t>Trump</w:t>
      </w:r>
      <w:r w:rsidRPr="00545E15">
        <w:rPr>
          <w:rStyle w:val="StyleUnderline"/>
        </w:rPr>
        <w:t xml:space="preserve"> administration </w:t>
      </w:r>
      <w:r w:rsidRPr="000C18BF">
        <w:rPr>
          <w:rStyle w:val="StyleUnderline"/>
          <w:highlight w:val="yellow"/>
        </w:rPr>
        <w:t>continues</w:t>
      </w:r>
      <w:r w:rsidRPr="00545E15">
        <w:rPr>
          <w:rStyle w:val="StyleUnderline"/>
        </w:rPr>
        <w:t xml:space="preserve"> its current policies, </w:t>
      </w:r>
      <w:r w:rsidRPr="000C18BF">
        <w:rPr>
          <w:rStyle w:val="StyleUnderline"/>
          <w:highlight w:val="yellow"/>
        </w:rPr>
        <w:t>the multi-gigaton emissions gap</w:t>
      </w:r>
      <w:r w:rsidRPr="00545E15">
        <w:rPr>
          <w:rStyle w:val="StyleUnderline"/>
        </w:rPr>
        <w:t xml:space="preserve"> that </w:t>
      </w:r>
      <w:r w:rsidRPr="000C18BF">
        <w:rPr>
          <w:rStyle w:val="StyleUnderline"/>
          <w:highlight w:val="yellow"/>
        </w:rPr>
        <w:t>the world will have to close will be much harder,”</w:t>
      </w:r>
      <w:r w:rsidRPr="00545E15">
        <w:rPr>
          <w:rStyle w:val="StyleUnderline"/>
        </w:rPr>
        <w:t xml:space="preserve"> Larsen said of keeping global temperature rise below 2 degrees. “</w:t>
      </w:r>
      <w:r w:rsidRPr="000C18BF">
        <w:rPr>
          <w:rStyle w:val="Emphasis"/>
          <w:highlight w:val="yellow"/>
        </w:rPr>
        <w:t>Without the U.S</w:t>
      </w:r>
      <w:r w:rsidRPr="00545E15">
        <w:rPr>
          <w:sz w:val="14"/>
        </w:rPr>
        <w:t xml:space="preserve">. there, </w:t>
      </w:r>
      <w:r w:rsidRPr="000C18BF">
        <w:rPr>
          <w:rStyle w:val="StyleUnderline"/>
          <w:highlight w:val="yellow"/>
        </w:rPr>
        <w:t>it’s hard to see how that would happen</w:t>
      </w:r>
      <w:r w:rsidRPr="000C18BF">
        <w:rPr>
          <w:sz w:val="14"/>
          <w:highlight w:val="yellow"/>
        </w:rPr>
        <w:t>.”</w:t>
      </w:r>
    </w:p>
    <w:p w14:paraId="3CBECB3C" w14:textId="77777777" w:rsidR="00F703E0" w:rsidRPr="00F703E0" w:rsidRDefault="00F703E0" w:rsidP="00F703E0"/>
    <w:p w14:paraId="746E6C90" w14:textId="33A3C7BA" w:rsidR="007325F9" w:rsidRDefault="007325F9" w:rsidP="007325F9">
      <w:pPr>
        <w:pStyle w:val="Heading3"/>
      </w:pPr>
      <w:r>
        <w:t>Warming Impact --- Overview</w:t>
      </w:r>
    </w:p>
    <w:p w14:paraId="2D31F3A0" w14:textId="705C1EC8" w:rsidR="007325F9" w:rsidRDefault="007325F9" w:rsidP="007325F9"/>
    <w:p w14:paraId="1915E0CF" w14:textId="0AE5F880" w:rsidR="007325F9" w:rsidRDefault="007325F9" w:rsidP="007325F9"/>
    <w:p w14:paraId="337AEC57" w14:textId="6EC1FB56" w:rsidR="007325F9" w:rsidRDefault="007325F9" w:rsidP="007325F9">
      <w:pPr>
        <w:pStyle w:val="Heading4"/>
      </w:pPr>
      <w:r>
        <w:t xml:space="preserve">Trump reelection outweighs and turns the case --- Extend Dembicki --- Causes runaway warming and extinction --- No checks --- Progress by States and other countries will be rolled back by lack of national leadership </w:t>
      </w:r>
    </w:p>
    <w:p w14:paraId="0B809106" w14:textId="2EBD963F" w:rsidR="007325F9" w:rsidRDefault="007325F9" w:rsidP="007325F9"/>
    <w:p w14:paraId="51CE67AB" w14:textId="2C87968E" w:rsidR="007325F9" w:rsidRDefault="007325F9" w:rsidP="007325F9">
      <w:pPr>
        <w:pStyle w:val="Heading4"/>
      </w:pPr>
      <w:r>
        <w:t xml:space="preserve">The difference between </w:t>
      </w:r>
      <w:r w:rsidR="00E517C5">
        <w:t>one</w:t>
      </w:r>
      <w:r>
        <w:t xml:space="preserve"> and two terms is HUGE --- We </w:t>
      </w:r>
      <w:r w:rsidR="00E517C5">
        <w:t>won’t</w:t>
      </w:r>
      <w:r>
        <w:t xml:space="preserve"> survive 4 more years</w:t>
      </w:r>
    </w:p>
    <w:p w14:paraId="766BFA29" w14:textId="77777777" w:rsidR="007325F9" w:rsidRPr="00AF67FF" w:rsidRDefault="007325F9" w:rsidP="007325F9">
      <w:r w:rsidRPr="00AF67FF">
        <w:rPr>
          <w:rStyle w:val="Style13ptBold"/>
        </w:rPr>
        <w:t>STARR 19</w:t>
      </w:r>
      <w:r>
        <w:t xml:space="preserve"> --- PAUL STARR is a professor of sociology and public affairs at Princeton and a winner of the Pulitzer Prize for General Nonfiction, “Trump’s Second Term”, May 2019, </w:t>
      </w:r>
      <w:hyperlink r:id="rId236" w:history="1">
        <w:r w:rsidRPr="00276013">
          <w:rPr>
            <w:rStyle w:val="Hyperlink"/>
          </w:rPr>
          <w:t>https://www.theatlantic.com/magazine/archive/2019/05/trump-2020-second-term/585994/</w:t>
        </w:r>
      </w:hyperlink>
      <w:r>
        <w:t xml:space="preserve"> (BJN)</w:t>
      </w:r>
    </w:p>
    <w:p w14:paraId="2768FE71" w14:textId="77777777" w:rsidR="007325F9" w:rsidRDefault="007325F9" w:rsidP="007325F9">
      <w:pPr>
        <w:rPr>
          <w:sz w:val="14"/>
        </w:rPr>
      </w:pPr>
      <w:r w:rsidRPr="00AF67FF">
        <w:rPr>
          <w:sz w:val="14"/>
        </w:rPr>
        <w:t xml:space="preserve">In short, </w:t>
      </w:r>
      <w:r w:rsidRPr="000C18BF">
        <w:rPr>
          <w:rStyle w:val="StyleUnderline"/>
          <w:highlight w:val="yellow"/>
        </w:rPr>
        <w:t xml:space="preserve">the </w:t>
      </w:r>
      <w:r w:rsidRPr="00AF67FF">
        <w:rPr>
          <w:rStyle w:val="StyleUnderline"/>
        </w:rPr>
        <w:t xml:space="preserve">biggest </w:t>
      </w:r>
      <w:r w:rsidRPr="000C18BF">
        <w:rPr>
          <w:rStyle w:val="StyleUnderline"/>
          <w:highlight w:val="yellow"/>
        </w:rPr>
        <w:t>difference between</w:t>
      </w:r>
      <w:r w:rsidRPr="00AF67FF">
        <w:rPr>
          <w:sz w:val="14"/>
        </w:rPr>
        <w:t xml:space="preserve"> electing Trump in </w:t>
      </w:r>
      <w:r w:rsidRPr="00882FC4">
        <w:rPr>
          <w:rStyle w:val="StyleUnderline"/>
        </w:rPr>
        <w:t>20</w:t>
      </w:r>
      <w:r w:rsidRPr="000C18BF">
        <w:rPr>
          <w:rStyle w:val="StyleUnderline"/>
          <w:highlight w:val="yellow"/>
        </w:rPr>
        <w:t>16</w:t>
      </w:r>
      <w:r w:rsidRPr="00882FC4">
        <w:rPr>
          <w:rStyle w:val="StyleUnderline"/>
        </w:rPr>
        <w:t xml:space="preserve"> </w:t>
      </w:r>
      <w:r w:rsidRPr="000C18BF">
        <w:rPr>
          <w:rStyle w:val="StyleUnderline"/>
          <w:highlight w:val="yellow"/>
        </w:rPr>
        <w:t>and</w:t>
      </w:r>
      <w:r w:rsidRPr="00882FC4">
        <w:rPr>
          <w:rStyle w:val="StyleUnderline"/>
        </w:rPr>
        <w:t xml:space="preserve"> reelecting Trump in 20</w:t>
      </w:r>
      <w:r w:rsidRPr="000C18BF">
        <w:rPr>
          <w:rStyle w:val="StyleUnderline"/>
          <w:highlight w:val="yellow"/>
        </w:rPr>
        <w:t>20</w:t>
      </w:r>
      <w:r w:rsidRPr="00882FC4">
        <w:rPr>
          <w:rStyle w:val="StyleUnderline"/>
        </w:rPr>
        <w:t xml:space="preserve"> </w:t>
      </w:r>
      <w:r w:rsidRPr="000C18BF">
        <w:rPr>
          <w:rStyle w:val="Emphasis"/>
          <w:highlight w:val="yellow"/>
        </w:rPr>
        <w:t>would</w:t>
      </w:r>
      <w:r w:rsidRPr="00AF67FF">
        <w:rPr>
          <w:rStyle w:val="Emphasis"/>
        </w:rPr>
        <w:t xml:space="preserve"> </w:t>
      </w:r>
      <w:r w:rsidRPr="000C18BF">
        <w:rPr>
          <w:rStyle w:val="Emphasis"/>
          <w:highlight w:val="yellow"/>
        </w:rPr>
        <w:t>be irreversibility</w:t>
      </w:r>
      <w:r w:rsidRPr="000C18BF">
        <w:rPr>
          <w:sz w:val="14"/>
          <w:highlight w:val="yellow"/>
        </w:rPr>
        <w:t xml:space="preserve">. </w:t>
      </w:r>
      <w:r w:rsidRPr="000C18BF">
        <w:rPr>
          <w:rStyle w:val="StyleUnderline"/>
          <w:highlight w:val="yellow"/>
        </w:rPr>
        <w:t>Climate</w:t>
      </w:r>
      <w:r w:rsidRPr="00AF67FF">
        <w:rPr>
          <w:sz w:val="14"/>
        </w:rPr>
        <w:t xml:space="preserve"> policy </w:t>
      </w:r>
      <w:r w:rsidRPr="000C18BF">
        <w:rPr>
          <w:rStyle w:val="StyleUnderline"/>
          <w:highlight w:val="yellow"/>
        </w:rPr>
        <w:t>is</w:t>
      </w:r>
      <w:r w:rsidRPr="00AF67FF">
        <w:rPr>
          <w:sz w:val="14"/>
        </w:rPr>
        <w:t xml:space="preserve"> now the </w:t>
      </w:r>
      <w:r w:rsidRPr="00882FC4">
        <w:rPr>
          <w:rStyle w:val="StyleUnderline"/>
        </w:rPr>
        <w:t xml:space="preserve">most </w:t>
      </w:r>
      <w:r w:rsidRPr="000C18BF">
        <w:rPr>
          <w:rStyle w:val="StyleUnderline"/>
          <w:highlight w:val="yellow"/>
        </w:rPr>
        <w:t>obvious</w:t>
      </w:r>
      <w:r w:rsidRPr="00AF67FF">
        <w:rPr>
          <w:sz w:val="14"/>
        </w:rPr>
        <w:t xml:space="preserve"> example. For a long time, even many of the people who acknowledged the reality of climate change thought of it as a slow process that did not demand immediate action. But today, amid extreme weather events and worsening scientific forecasts, </w:t>
      </w:r>
      <w:r w:rsidRPr="000C18BF">
        <w:rPr>
          <w:rStyle w:val="StyleUnderline"/>
          <w:highlight w:val="yellow"/>
        </w:rPr>
        <w:t>the costs of</w:t>
      </w:r>
      <w:r w:rsidRPr="00882FC4">
        <w:rPr>
          <w:rStyle w:val="StyleUnderline"/>
        </w:rPr>
        <w:t xml:space="preserve"> </w:t>
      </w:r>
      <w:r w:rsidRPr="00AF67FF">
        <w:rPr>
          <w:sz w:val="14"/>
        </w:rPr>
        <w:t xml:space="preserve">our </w:t>
      </w:r>
      <w:r w:rsidRPr="000C18BF">
        <w:rPr>
          <w:rStyle w:val="StyleUnderline"/>
          <w:highlight w:val="yellow"/>
        </w:rPr>
        <w:t>delay are</w:t>
      </w:r>
      <w:r w:rsidRPr="00AF67FF">
        <w:rPr>
          <w:sz w:val="14"/>
        </w:rPr>
        <w:t xml:space="preserve"> clearly </w:t>
      </w:r>
      <w:r w:rsidRPr="000C18BF">
        <w:rPr>
          <w:rStyle w:val="StyleUnderline"/>
          <w:highlight w:val="yellow"/>
        </w:rPr>
        <w:t>mounting</w:t>
      </w:r>
      <w:r w:rsidRPr="00882FC4">
        <w:rPr>
          <w:rStyle w:val="StyleUnderline"/>
        </w:rPr>
        <w:t xml:space="preserve">, as are the associated dangers. </w:t>
      </w:r>
      <w:r w:rsidRPr="00AF67FF">
        <w:rPr>
          <w:sz w:val="14"/>
        </w:rPr>
        <w:t xml:space="preserve">To have a chance at keeping global warming below 1.5 degrees Celsius—the objective of the Paris climate agreement—the Intergovernmental Panel on Climate Change says that by 2030, CO2 emissions must drop some 45 percent from 2010 levels. Instead of declining, however, they are rising. In his first term, Trump has announced plans to cancel existing climate reforms, such as higher fuel-efficiency standards and limits on emissions from new coal-fired power plants, and he has pledged to pull the United States out of the Paris Agreement. His </w:t>
      </w:r>
      <w:r w:rsidRPr="000C18BF">
        <w:rPr>
          <w:rStyle w:val="StyleUnderline"/>
          <w:highlight w:val="yellow"/>
        </w:rPr>
        <w:t>reelection would put off</w:t>
      </w:r>
      <w:r w:rsidRPr="00882FC4">
        <w:rPr>
          <w:rStyle w:val="StyleUnderline"/>
        </w:rPr>
        <w:t xml:space="preserve"> a national </w:t>
      </w:r>
      <w:r w:rsidRPr="000C18BF">
        <w:rPr>
          <w:rStyle w:val="StyleUnderline"/>
          <w:highlight w:val="yellow"/>
        </w:rPr>
        <w:t xml:space="preserve">commitment to decarbonization </w:t>
      </w:r>
      <w:r w:rsidRPr="00AF67FF">
        <w:rPr>
          <w:rStyle w:val="StyleUnderline"/>
        </w:rPr>
        <w:t>until</w:t>
      </w:r>
      <w:r w:rsidRPr="00882FC4">
        <w:rPr>
          <w:rStyle w:val="StyleUnderline"/>
        </w:rPr>
        <w:t xml:space="preserve"> at least the second half of the 2020s, while </w:t>
      </w:r>
      <w:r w:rsidRPr="000C18BF">
        <w:rPr>
          <w:rStyle w:val="StyleUnderline"/>
          <w:highlight w:val="yellow"/>
        </w:rPr>
        <w:t>encouraging other countries to do nothing</w:t>
      </w:r>
      <w:r w:rsidRPr="00AF67FF">
        <w:rPr>
          <w:sz w:val="14"/>
        </w:rPr>
        <w:t xml:space="preserve"> as well. And </w:t>
      </w:r>
      <w:r w:rsidRPr="00882FC4">
        <w:rPr>
          <w:rStyle w:val="StyleUnderline"/>
        </w:rPr>
        <w:t>change that is delayed becomes more economically and politically difficult</w:t>
      </w:r>
      <w:r w:rsidRPr="00AF67FF">
        <w:rPr>
          <w:sz w:val="14"/>
        </w:rPr>
        <w:t xml:space="preserve">. According to the Global Carbon Project, if decarbonization had begun globally in 2000, an emissions reduction of about 2 percent a year would have been sufficient to stay below 2 degrees Celsius of warming. Now it will need to be approximately 5 percent a year. If we wait another decade, it will be about 9 percent. In the United States, the </w:t>
      </w:r>
      <w:r w:rsidRPr="00882FC4">
        <w:rPr>
          <w:rStyle w:val="StyleUnderline"/>
        </w:rPr>
        <w:t>economic disruption and popular resistance</w:t>
      </w:r>
      <w:r w:rsidRPr="00AF67FF">
        <w:rPr>
          <w:sz w:val="14"/>
        </w:rPr>
        <w:t xml:space="preserve"> sure to arise </w:t>
      </w:r>
      <w:r w:rsidRPr="00882FC4">
        <w:rPr>
          <w:rStyle w:val="StyleUnderline"/>
        </w:rPr>
        <w:t>from</w:t>
      </w:r>
      <w:r w:rsidRPr="00AF67FF">
        <w:rPr>
          <w:sz w:val="14"/>
        </w:rPr>
        <w:t xml:space="preserve"> such </w:t>
      </w:r>
      <w:r w:rsidRPr="00882FC4">
        <w:rPr>
          <w:rStyle w:val="StyleUnderline"/>
        </w:rPr>
        <w:t>an abrupt transition may be more than our political system can bear</w:t>
      </w:r>
      <w:r w:rsidRPr="00AF67FF">
        <w:rPr>
          <w:sz w:val="14"/>
        </w:rPr>
        <w:t xml:space="preserve">. </w:t>
      </w:r>
      <w:r w:rsidRPr="00882FC4">
        <w:rPr>
          <w:rStyle w:val="StyleUnderline"/>
        </w:rPr>
        <w:t>No one knows</w:t>
      </w:r>
      <w:r w:rsidRPr="00AF67FF">
        <w:rPr>
          <w:sz w:val="14"/>
        </w:rPr>
        <w:t xml:space="preserve">, moreover, </w:t>
      </w:r>
      <w:r w:rsidRPr="00882FC4">
        <w:rPr>
          <w:rStyle w:val="StyleUnderline"/>
        </w:rPr>
        <w:t xml:space="preserve">when </w:t>
      </w:r>
      <w:r w:rsidRPr="000C18BF">
        <w:rPr>
          <w:rStyle w:val="StyleUnderline"/>
          <w:highlight w:val="yellow"/>
        </w:rPr>
        <w:t xml:space="preserve">the world might hit </w:t>
      </w:r>
      <w:r w:rsidRPr="000C18BF">
        <w:rPr>
          <w:rStyle w:val="Emphasis"/>
          <w:highlight w:val="yellow"/>
        </w:rPr>
        <w:t>irreversible tipping points</w:t>
      </w:r>
      <w:r w:rsidRPr="00AF67FF">
        <w:rPr>
          <w:sz w:val="14"/>
        </w:rPr>
        <w:t xml:space="preserve"> such as the collapse of the West Antarctic Ice Sheet, which would likely doom us to a catastrophic sea-level rise.</w:t>
      </w:r>
    </w:p>
    <w:p w14:paraId="4485BABD" w14:textId="77777777" w:rsidR="00D4491F" w:rsidRDefault="00D4491F" w:rsidP="00E90FA3"/>
    <w:p w14:paraId="0335B9F9" w14:textId="3A4AEA7B" w:rsidR="00E90FA3" w:rsidRDefault="00E90FA3" w:rsidP="00E90FA3"/>
    <w:p w14:paraId="67125310" w14:textId="08D7384C" w:rsidR="007D2814" w:rsidRDefault="007D2814" w:rsidP="007D2814">
      <w:pPr>
        <w:pStyle w:val="Heading3"/>
      </w:pPr>
      <w:r>
        <w:t>Warming Impact --- Extinction</w:t>
      </w:r>
    </w:p>
    <w:p w14:paraId="439769C4" w14:textId="22C159D9" w:rsidR="007D2814" w:rsidRDefault="007D2814" w:rsidP="007D2814"/>
    <w:p w14:paraId="23E358A3" w14:textId="77777777" w:rsidR="007D2814" w:rsidRDefault="007D2814" w:rsidP="007D2814">
      <w:pPr>
        <w:pStyle w:val="Heading4"/>
      </w:pPr>
      <w:r>
        <w:t>Warming causes extinction</w:t>
      </w:r>
    </w:p>
    <w:p w14:paraId="63CC1E88" w14:textId="77777777" w:rsidR="007D2814" w:rsidRDefault="007D2814" w:rsidP="007D2814">
      <w:r>
        <w:t xml:space="preserve">Naomi </w:t>
      </w:r>
      <w:r w:rsidRPr="00716611">
        <w:rPr>
          <w:rStyle w:val="Style13ptBold"/>
        </w:rPr>
        <w:t>Klein 14</w:t>
      </w:r>
      <w:r>
        <w:t xml:space="preserve">, award-winning journalist, syndicated columnist, former Miliband Fellow at the London School of Economics, member of the board of directors of 350.org, </w:t>
      </w:r>
      <w:r>
        <w:rPr>
          <w:i/>
        </w:rPr>
        <w:t>This Changes Everything: Capitalism vs. the Climate</w:t>
      </w:r>
      <w:r>
        <w:t>, pp. 12-14</w:t>
      </w:r>
    </w:p>
    <w:p w14:paraId="28BC45E3" w14:textId="77777777" w:rsidR="007D2814" w:rsidRPr="00B90572" w:rsidRDefault="007D2814" w:rsidP="007D2814">
      <w:pPr>
        <w:rPr>
          <w:sz w:val="16"/>
        </w:rPr>
      </w:pPr>
      <w:r w:rsidRPr="00E14FF7">
        <w:rPr>
          <w:sz w:val="16"/>
        </w:rPr>
        <w:t>In a 2012 report, the World Bank laid out the gamble implied by that target. “</w:t>
      </w:r>
      <w:r w:rsidRPr="000C18BF">
        <w:rPr>
          <w:rStyle w:val="StyleUnderline"/>
          <w:highlight w:val="yellow"/>
        </w:rPr>
        <w:t>As</w:t>
      </w:r>
      <w:r w:rsidRPr="00716611">
        <w:rPr>
          <w:rStyle w:val="StyleUnderline"/>
        </w:rPr>
        <w:t xml:space="preserve"> global </w:t>
      </w:r>
      <w:r w:rsidRPr="000C18BF">
        <w:rPr>
          <w:rStyle w:val="StyleUnderline"/>
          <w:highlight w:val="yellow"/>
        </w:rPr>
        <w:t>warming approaches</w:t>
      </w:r>
      <w:r w:rsidRPr="00716611">
        <w:rPr>
          <w:rStyle w:val="StyleUnderline"/>
        </w:rPr>
        <w:t xml:space="preserve"> and exceeds </w:t>
      </w:r>
      <w:r w:rsidRPr="000C18BF">
        <w:rPr>
          <w:rStyle w:val="StyleUnderline"/>
          <w:highlight w:val="yellow"/>
        </w:rPr>
        <w:t>2-degrees</w:t>
      </w:r>
      <w:r w:rsidRPr="00716611">
        <w:rPr>
          <w:rStyle w:val="StyleUnderline"/>
        </w:rPr>
        <w:t xml:space="preserve"> Celsius, </w:t>
      </w:r>
      <w:r w:rsidRPr="000C18BF">
        <w:rPr>
          <w:rStyle w:val="StyleUnderline"/>
          <w:highlight w:val="yellow"/>
        </w:rPr>
        <w:t>there is a</w:t>
      </w:r>
      <w:r w:rsidRPr="00716611">
        <w:rPr>
          <w:rStyle w:val="StyleUnderline"/>
        </w:rPr>
        <w:t xml:space="preserve"> </w:t>
      </w:r>
      <w:r w:rsidRPr="000C18BF">
        <w:rPr>
          <w:rStyle w:val="StyleUnderline"/>
          <w:highlight w:val="yellow"/>
        </w:rPr>
        <w:t>risk of</w:t>
      </w:r>
      <w:r w:rsidRPr="00716611">
        <w:rPr>
          <w:rStyle w:val="StyleUnderline"/>
        </w:rPr>
        <w:t xml:space="preserve"> triggering </w:t>
      </w:r>
      <w:r w:rsidRPr="000C18BF">
        <w:rPr>
          <w:rStyle w:val="Emphasis"/>
          <w:highlight w:val="yellow"/>
        </w:rPr>
        <w:t>nonlinear tipping elements</w:t>
      </w:r>
      <w:r w:rsidRPr="00E14FF7">
        <w:rPr>
          <w:sz w:val="16"/>
        </w:rPr>
        <w:t xml:space="preserve">. </w:t>
      </w:r>
      <w:r w:rsidRPr="00716611">
        <w:rPr>
          <w:rStyle w:val="StyleUnderline"/>
        </w:rPr>
        <w:t>Examples include</w:t>
      </w:r>
      <w:r w:rsidRPr="00E14FF7">
        <w:rPr>
          <w:sz w:val="16"/>
        </w:rPr>
        <w:t xml:space="preserve"> the disintegration of the West Antarctic ice sheet leading to more rapid sea-level rise, or </w:t>
      </w:r>
      <w:r w:rsidRPr="00716611">
        <w:rPr>
          <w:rStyle w:val="StyleUnderline"/>
        </w:rPr>
        <w:t>large-scale Amazon dieback drastically affecting ecosystems, rivers, agriculture, energy production, and livelihoods</w:t>
      </w:r>
      <w:r w:rsidRPr="00E14FF7">
        <w:rPr>
          <w:sz w:val="16"/>
        </w:rPr>
        <w:t>. This would further add to 21</w:t>
      </w:r>
      <w:r w:rsidRPr="00E14FF7">
        <w:rPr>
          <w:sz w:val="16"/>
          <w:vertAlign w:val="superscript"/>
        </w:rPr>
        <w:t>st</w:t>
      </w:r>
      <w:r w:rsidRPr="00E14FF7">
        <w:rPr>
          <w:sz w:val="16"/>
        </w:rPr>
        <w:t>-century global warming and impact entire continents.” In other words, once we allow temperatures to climb past a certain point, where the mercury stops is not in our control.</w:t>
      </w:r>
      <w:r w:rsidRPr="00E14FF7">
        <w:rPr>
          <w:sz w:val="12"/>
        </w:rPr>
        <w:t>¶</w:t>
      </w:r>
      <w:r w:rsidRPr="00E14FF7">
        <w:rPr>
          <w:sz w:val="16"/>
        </w:rPr>
        <w:t xml:space="preserve"> But the bigger problem—and the reason Copenhagen caused such great despair—is that because governments did not agree to binding targets, they are free to pretty much ignore their commitments. Which is precisely what is happening. Indeed, emissions are rising so rapidly that unless something radical changes within our economic structure, 2 degrees now looks like a utopian dream. And it’s not just environmentalists who are raising the alarm. The World Bank also warned when it released its report that “</w:t>
      </w:r>
      <w:r w:rsidRPr="000C18BF">
        <w:rPr>
          <w:rStyle w:val="StyleUnderline"/>
          <w:highlight w:val="yellow"/>
        </w:rPr>
        <w:t>we’re on track to a</w:t>
      </w:r>
      <w:r w:rsidRPr="007E3038">
        <w:rPr>
          <w:rStyle w:val="StyleUnderline"/>
        </w:rPr>
        <w:t xml:space="preserve"> 4-C</w:t>
      </w:r>
      <w:r w:rsidRPr="003670DE">
        <w:rPr>
          <w:rStyle w:val="StyleUnderline"/>
        </w:rPr>
        <w:t xml:space="preserve"> warmer </w:t>
      </w:r>
      <w:r w:rsidRPr="000C18BF">
        <w:rPr>
          <w:rStyle w:val="StyleUnderline"/>
          <w:highlight w:val="yellow"/>
        </w:rPr>
        <w:t>world</w:t>
      </w:r>
      <w:r w:rsidRPr="00E14FF7">
        <w:rPr>
          <w:sz w:val="16"/>
        </w:rPr>
        <w:t xml:space="preserve"> [by century’s end] </w:t>
      </w:r>
      <w:r w:rsidRPr="000C18BF">
        <w:rPr>
          <w:rStyle w:val="StyleUnderline"/>
          <w:highlight w:val="yellow"/>
        </w:rPr>
        <w:t>marked by</w:t>
      </w:r>
      <w:r w:rsidRPr="003670DE">
        <w:rPr>
          <w:rStyle w:val="StyleUnderline"/>
        </w:rPr>
        <w:t xml:space="preserve"> </w:t>
      </w:r>
      <w:r w:rsidRPr="003670DE">
        <w:rPr>
          <w:rStyle w:val="Emphasis"/>
        </w:rPr>
        <w:t xml:space="preserve">extreme </w:t>
      </w:r>
      <w:r w:rsidRPr="000C18BF">
        <w:rPr>
          <w:rStyle w:val="Emphasis"/>
          <w:highlight w:val="yellow"/>
        </w:rPr>
        <w:t>heat waves</w:t>
      </w:r>
      <w:r w:rsidRPr="003670DE">
        <w:rPr>
          <w:rStyle w:val="StyleUnderline"/>
        </w:rPr>
        <w:t xml:space="preserve">, </w:t>
      </w:r>
      <w:r w:rsidRPr="000C18BF">
        <w:rPr>
          <w:rStyle w:val="Emphasis"/>
          <w:highlight w:val="yellow"/>
        </w:rPr>
        <w:t>declining</w:t>
      </w:r>
      <w:r w:rsidRPr="003670DE">
        <w:rPr>
          <w:rStyle w:val="Emphasis"/>
        </w:rPr>
        <w:t xml:space="preserve"> global </w:t>
      </w:r>
      <w:r w:rsidRPr="000C18BF">
        <w:rPr>
          <w:rStyle w:val="Emphasis"/>
          <w:highlight w:val="yellow"/>
        </w:rPr>
        <w:t>food</w:t>
      </w:r>
      <w:r w:rsidRPr="003670DE">
        <w:rPr>
          <w:rStyle w:val="Emphasis"/>
        </w:rPr>
        <w:t xml:space="preserve"> stocks</w:t>
      </w:r>
      <w:r w:rsidRPr="003670DE">
        <w:rPr>
          <w:rStyle w:val="StyleUnderline"/>
        </w:rPr>
        <w:t xml:space="preserve">, </w:t>
      </w:r>
      <w:r w:rsidRPr="000C18BF">
        <w:rPr>
          <w:rStyle w:val="Emphasis"/>
          <w:highlight w:val="yellow"/>
        </w:rPr>
        <w:t>loss of ecosystems</w:t>
      </w:r>
      <w:r w:rsidRPr="003670DE">
        <w:rPr>
          <w:rStyle w:val="StyleUnderline"/>
        </w:rPr>
        <w:t xml:space="preserve"> and biodiversity, </w:t>
      </w:r>
      <w:r w:rsidRPr="000C18BF">
        <w:rPr>
          <w:rStyle w:val="StyleUnderline"/>
          <w:highlight w:val="yellow"/>
        </w:rPr>
        <w:t>and</w:t>
      </w:r>
      <w:r w:rsidRPr="003670DE">
        <w:rPr>
          <w:rStyle w:val="StyleUnderline"/>
        </w:rPr>
        <w:t xml:space="preserve"> </w:t>
      </w:r>
      <w:r w:rsidRPr="003670DE">
        <w:rPr>
          <w:rStyle w:val="Emphasis"/>
        </w:rPr>
        <w:t xml:space="preserve">life-threatening </w:t>
      </w:r>
      <w:r w:rsidRPr="000C18BF">
        <w:rPr>
          <w:rStyle w:val="Emphasis"/>
          <w:highlight w:val="yellow"/>
        </w:rPr>
        <w:t>sea level rise</w:t>
      </w:r>
      <w:r w:rsidRPr="00E14FF7">
        <w:rPr>
          <w:sz w:val="16"/>
        </w:rPr>
        <w:t>.” And the report cautioned that, “</w:t>
      </w:r>
      <w:r w:rsidRPr="000C18BF">
        <w:rPr>
          <w:rStyle w:val="StyleUnderline"/>
          <w:highlight w:val="yellow"/>
        </w:rPr>
        <w:t>there is</w:t>
      </w:r>
      <w:r w:rsidRPr="003670DE">
        <w:rPr>
          <w:rStyle w:val="StyleUnderline"/>
        </w:rPr>
        <w:t xml:space="preserve"> also </w:t>
      </w:r>
      <w:r w:rsidRPr="000C18BF">
        <w:rPr>
          <w:rStyle w:val="Emphasis"/>
          <w:highlight w:val="yellow"/>
        </w:rPr>
        <w:t>no certainty that</w:t>
      </w:r>
      <w:r w:rsidRPr="003670DE">
        <w:rPr>
          <w:rStyle w:val="Emphasis"/>
        </w:rPr>
        <w:t xml:space="preserve"> </w:t>
      </w:r>
      <w:r w:rsidRPr="000C18BF">
        <w:rPr>
          <w:rStyle w:val="Emphasis"/>
          <w:highlight w:val="yellow"/>
        </w:rPr>
        <w:t>adaptation</w:t>
      </w:r>
      <w:r w:rsidRPr="003670DE">
        <w:rPr>
          <w:rStyle w:val="Emphasis"/>
        </w:rPr>
        <w:t xml:space="preserve"> to a 4-C world </w:t>
      </w:r>
      <w:r w:rsidRPr="000C18BF">
        <w:rPr>
          <w:rStyle w:val="Emphasis"/>
          <w:highlight w:val="yellow"/>
        </w:rPr>
        <w:t>is possible</w:t>
      </w:r>
      <w:r w:rsidRPr="00E14FF7">
        <w:rPr>
          <w:sz w:val="16"/>
        </w:rPr>
        <w:t xml:space="preserve">.” Kevin Anderson, former director (now deputy director) of the Tyndall Centre for Climate Change, which has quickly established itself as one of the U.K’s premier climate research institutions, is even blunter; he says </w:t>
      </w:r>
      <w:r w:rsidRPr="003670DE">
        <w:rPr>
          <w:rStyle w:val="StyleUnderline"/>
        </w:rPr>
        <w:t>4 degrees Celsius warming</w:t>
      </w:r>
      <w:r w:rsidRPr="00E14FF7">
        <w:rPr>
          <w:sz w:val="16"/>
        </w:rPr>
        <w:t>—7.2 degrees Fahrenheit—</w:t>
      </w:r>
      <w:r w:rsidRPr="003670DE">
        <w:rPr>
          <w:rStyle w:val="StyleUnderline"/>
        </w:rPr>
        <w:t>is “incompatible with an organized, equitable, and civilized global community</w:t>
      </w:r>
      <w:r w:rsidRPr="00E14FF7">
        <w:rPr>
          <w:sz w:val="16"/>
        </w:rPr>
        <w:t>.”</w:t>
      </w:r>
      <w:r w:rsidRPr="00E14FF7">
        <w:rPr>
          <w:sz w:val="12"/>
        </w:rPr>
        <w:t>¶</w:t>
      </w:r>
      <w:r w:rsidRPr="00E14FF7">
        <w:rPr>
          <w:sz w:val="16"/>
        </w:rPr>
        <w:t xml:space="preserve"> We don’t know exactly what a 4 degree Celsius world would look like, but even the best-case scenario is likely to be calamitous. </w:t>
      </w:r>
      <w:r w:rsidRPr="003670DE">
        <w:rPr>
          <w:rStyle w:val="StyleUnderline"/>
        </w:rPr>
        <w:t>Four degrees of warming could raise global sea levels by 1 or possibly even 2 meters by 2100</w:t>
      </w:r>
      <w:r w:rsidRPr="00E14FF7">
        <w:rPr>
          <w:sz w:val="16"/>
        </w:rPr>
        <w:t xml:space="preserve"> (and would lock in at least a few additional meters over future centuries). This would drown some island nations such as the Maldives and Tuvalu, and inundate many coastal areas from Ecuador and Brazil to the Netherlands to much of California and the northeastern United States as well as huge swaths of South and Southeast Asia. Major cities likely in jeopardy include Boston, New York, greater Los Angeles, Vancouver, London, Mumbai, Hong Kong, and Shanghai.</w:t>
      </w:r>
      <w:r w:rsidRPr="00E14FF7">
        <w:rPr>
          <w:sz w:val="12"/>
        </w:rPr>
        <w:t>¶</w:t>
      </w:r>
      <w:r w:rsidRPr="00E14FF7">
        <w:rPr>
          <w:sz w:val="16"/>
        </w:rPr>
        <w:t xml:space="preserve"> Meanwhile, </w:t>
      </w:r>
      <w:r w:rsidRPr="003670DE">
        <w:rPr>
          <w:rStyle w:val="StyleUnderline"/>
        </w:rPr>
        <w:t>brutal heat waves that can kill tens of thousands of people</w:t>
      </w:r>
      <w:r w:rsidRPr="00E14FF7">
        <w:rPr>
          <w:sz w:val="16"/>
        </w:rPr>
        <w:t xml:space="preserve">, even in wealthy countries, </w:t>
      </w:r>
      <w:r w:rsidRPr="003670DE">
        <w:rPr>
          <w:rStyle w:val="StyleUnderline"/>
        </w:rPr>
        <w:t>would become entirely unremarkable summer events on every continent but Antarctica</w:t>
      </w:r>
      <w:r w:rsidRPr="00E14FF7">
        <w:rPr>
          <w:sz w:val="16"/>
        </w:rPr>
        <w:t xml:space="preserve">. </w:t>
      </w:r>
      <w:r w:rsidRPr="003670DE">
        <w:rPr>
          <w:rStyle w:val="StyleUnderline"/>
        </w:rPr>
        <w:t xml:space="preserve">The </w:t>
      </w:r>
      <w:r w:rsidRPr="000C18BF">
        <w:rPr>
          <w:rStyle w:val="StyleUnderline"/>
          <w:highlight w:val="yellow"/>
        </w:rPr>
        <w:t>heat would</w:t>
      </w:r>
      <w:r w:rsidRPr="003670DE">
        <w:rPr>
          <w:rStyle w:val="StyleUnderline"/>
        </w:rPr>
        <w:t xml:space="preserve"> also </w:t>
      </w:r>
      <w:r w:rsidRPr="000C18BF">
        <w:rPr>
          <w:rStyle w:val="StyleUnderline"/>
          <w:highlight w:val="yellow"/>
        </w:rPr>
        <w:t xml:space="preserve">cause staple crops to suffer </w:t>
      </w:r>
      <w:r w:rsidRPr="000C18BF">
        <w:rPr>
          <w:rStyle w:val="Emphasis"/>
          <w:highlight w:val="yellow"/>
        </w:rPr>
        <w:t>dramatic</w:t>
      </w:r>
      <w:r w:rsidRPr="003670DE">
        <w:rPr>
          <w:rStyle w:val="Emphasis"/>
        </w:rPr>
        <w:t xml:space="preserve"> yield </w:t>
      </w:r>
      <w:r w:rsidRPr="000C18BF">
        <w:rPr>
          <w:rStyle w:val="Emphasis"/>
          <w:highlight w:val="yellow"/>
        </w:rPr>
        <w:t>losses</w:t>
      </w:r>
      <w:r w:rsidRPr="003670DE">
        <w:rPr>
          <w:rStyle w:val="StyleUnderline"/>
        </w:rPr>
        <w:t xml:space="preserve"> across the globe</w:t>
      </w:r>
      <w:r w:rsidRPr="00E14FF7">
        <w:rPr>
          <w:sz w:val="16"/>
        </w:rPr>
        <w:t xml:space="preserve"> (it is possible that Indian wheat and U.S. could plummet by as much as 60 percent), this at a time </w:t>
      </w:r>
      <w:r w:rsidRPr="000C18BF">
        <w:rPr>
          <w:rStyle w:val="StyleUnderline"/>
          <w:highlight w:val="yellow"/>
        </w:rPr>
        <w:t>when demand will be surging</w:t>
      </w:r>
      <w:r w:rsidRPr="009B72FA">
        <w:rPr>
          <w:rStyle w:val="StyleUnderline"/>
        </w:rPr>
        <w:t xml:space="preserve"> due</w:t>
      </w:r>
      <w:r w:rsidRPr="003670DE">
        <w:rPr>
          <w:rStyle w:val="StyleUnderline"/>
        </w:rPr>
        <w:t xml:space="preserve"> to population growth and a growing demand for meat</w:t>
      </w:r>
      <w:r w:rsidRPr="00E14FF7">
        <w:rPr>
          <w:sz w:val="16"/>
        </w:rPr>
        <w:t xml:space="preserve">. And since crops will be facing not just heat stress but also extreme events such as wide-ranging droughts, flooding, or pest outbreaks, the </w:t>
      </w:r>
      <w:r w:rsidRPr="003670DE">
        <w:rPr>
          <w:rStyle w:val="StyleUnderline"/>
        </w:rPr>
        <w:t>losses could easily turn out to be more severe than the models have predicted</w:t>
      </w:r>
      <w:r w:rsidRPr="00E14FF7">
        <w:rPr>
          <w:sz w:val="16"/>
        </w:rPr>
        <w:t xml:space="preserve">. </w:t>
      </w:r>
      <w:r w:rsidRPr="009B72FA">
        <w:rPr>
          <w:rStyle w:val="StyleUnderline"/>
        </w:rPr>
        <w:t>When</w:t>
      </w:r>
      <w:r w:rsidRPr="003670DE">
        <w:rPr>
          <w:rStyle w:val="StyleUnderline"/>
        </w:rPr>
        <w:t xml:space="preserve"> you </w:t>
      </w:r>
      <w:r w:rsidRPr="000C18BF">
        <w:rPr>
          <w:rStyle w:val="StyleUnderline"/>
          <w:highlight w:val="yellow"/>
        </w:rPr>
        <w:t>add</w:t>
      </w:r>
      <w:r w:rsidRPr="003670DE">
        <w:rPr>
          <w:rStyle w:val="StyleUnderline"/>
        </w:rPr>
        <w:t xml:space="preserve"> ruinous </w:t>
      </w:r>
      <w:r w:rsidRPr="000C18BF">
        <w:rPr>
          <w:rStyle w:val="StyleUnderline"/>
          <w:highlight w:val="yellow"/>
        </w:rPr>
        <w:t>hurricanes</w:t>
      </w:r>
      <w:r w:rsidRPr="003670DE">
        <w:rPr>
          <w:rStyle w:val="StyleUnderline"/>
        </w:rPr>
        <w:t xml:space="preserve">, raging </w:t>
      </w:r>
      <w:r w:rsidRPr="000C18BF">
        <w:rPr>
          <w:rStyle w:val="StyleUnderline"/>
          <w:highlight w:val="yellow"/>
        </w:rPr>
        <w:t>wildfires, fisheries collapses</w:t>
      </w:r>
      <w:r w:rsidRPr="003670DE">
        <w:rPr>
          <w:rStyle w:val="StyleUnderline"/>
        </w:rPr>
        <w:t xml:space="preserve">, widespread </w:t>
      </w:r>
      <w:r w:rsidRPr="000C18BF">
        <w:rPr>
          <w:rStyle w:val="StyleUnderline"/>
          <w:highlight w:val="yellow"/>
        </w:rPr>
        <w:t>disruptions to water</w:t>
      </w:r>
      <w:r w:rsidRPr="009B72FA">
        <w:rPr>
          <w:rStyle w:val="StyleUnderline"/>
        </w:rPr>
        <w:t xml:space="preserve"> supplies, </w:t>
      </w:r>
      <w:r w:rsidRPr="000C18BF">
        <w:rPr>
          <w:rStyle w:val="StyleUnderline"/>
          <w:highlight w:val="yellow"/>
        </w:rPr>
        <w:t>extinctions, and</w:t>
      </w:r>
      <w:r w:rsidRPr="009B72FA">
        <w:rPr>
          <w:rStyle w:val="StyleUnderline"/>
        </w:rPr>
        <w:t xml:space="preserve"> globe-trotting </w:t>
      </w:r>
      <w:r w:rsidRPr="000C18BF">
        <w:rPr>
          <w:rStyle w:val="StyleUnderline"/>
          <w:highlight w:val="yellow"/>
        </w:rPr>
        <w:t>diseases</w:t>
      </w:r>
      <w:r w:rsidRPr="009B72FA">
        <w:rPr>
          <w:rStyle w:val="StyleUnderline"/>
        </w:rPr>
        <w:t xml:space="preserve"> to the mix, it indeed becomes difficult to imagine that a peaceful, ordered society</w:t>
      </w:r>
      <w:r w:rsidRPr="003670DE">
        <w:rPr>
          <w:rStyle w:val="StyleUnderline"/>
        </w:rPr>
        <w:t xml:space="preserve"> could be sustained</w:t>
      </w:r>
      <w:r w:rsidRPr="00E14FF7">
        <w:rPr>
          <w:sz w:val="16"/>
        </w:rPr>
        <w:t xml:space="preserve"> (that is, where such a thing exists in the first place).</w:t>
      </w:r>
      <w:r w:rsidRPr="00E14FF7">
        <w:rPr>
          <w:sz w:val="12"/>
        </w:rPr>
        <w:t>¶</w:t>
      </w:r>
      <w:r w:rsidRPr="00E14FF7">
        <w:rPr>
          <w:sz w:val="16"/>
        </w:rPr>
        <w:t xml:space="preserve"> And keep in mind that these are the optimistic scenarios in which warming is more or less stabilized at 4 degrees Celsius and does not trigger tipping points beyond which runaway warming would occur. Based on the latest modeling, it is becoming safer to assume that </w:t>
      </w:r>
      <w:r w:rsidRPr="00B3168C">
        <w:rPr>
          <w:rStyle w:val="StyleUnderline"/>
        </w:rPr>
        <w:t>4 degrees could bring about a number of extremely dangerous feedback loops</w:t>
      </w:r>
      <w:r w:rsidRPr="00E14FF7">
        <w:rPr>
          <w:sz w:val="16"/>
        </w:rPr>
        <w:t xml:space="preserve">—an Arctic that is regularly ice-free in September, for instance, or, according to one recent study, </w:t>
      </w:r>
      <w:r w:rsidRPr="00B3168C">
        <w:rPr>
          <w:rStyle w:val="StyleUnderline"/>
        </w:rPr>
        <w:t>global vegetation that is too saturated to act as a reliable “sink</w:t>
      </w:r>
      <w:r w:rsidRPr="00E14FF7">
        <w:rPr>
          <w:sz w:val="16"/>
        </w:rPr>
        <w:t xml:space="preserve">”, leading to more carbon being emitted rather than stored. Once this happens, any hope of predicting impacts pretty much goes out the window. And this process may be starting sooner than anyone predicted. In May 2014, NASA and the University of California, Irvine scientists revealed that glacier melt in a section of West Antarctica roughly the size of France now “appears unstoppable.” This likely spells down for the entire West Antarctic ice sheet, which according to lead study author Eric Rignot “comes with a sea level rise between three and five metres. Such an event will displace millions of people worldwide.” The disintegration, however, could unfold over centuries and there is still time for emission reductions to slow down the process and prevent the worst. </w:t>
      </w:r>
      <w:r w:rsidRPr="00E14FF7">
        <w:rPr>
          <w:sz w:val="12"/>
        </w:rPr>
        <w:t>¶</w:t>
      </w:r>
      <w:r w:rsidRPr="00E14FF7">
        <w:rPr>
          <w:sz w:val="16"/>
        </w:rPr>
        <w:t xml:space="preserve"> Much more frightening than any of this is the fact that </w:t>
      </w:r>
      <w:r w:rsidRPr="00B3168C">
        <w:rPr>
          <w:rStyle w:val="StyleUnderline"/>
        </w:rPr>
        <w:t xml:space="preserve">plenty of mainstream </w:t>
      </w:r>
      <w:r w:rsidRPr="000C18BF">
        <w:rPr>
          <w:rStyle w:val="StyleUnderline"/>
          <w:highlight w:val="yellow"/>
        </w:rPr>
        <w:t>analysts think that</w:t>
      </w:r>
      <w:r w:rsidRPr="00B3168C">
        <w:rPr>
          <w:rStyle w:val="StyleUnderline"/>
        </w:rPr>
        <w:t xml:space="preserve"> </w:t>
      </w:r>
      <w:r w:rsidRPr="00E14FF7">
        <w:rPr>
          <w:sz w:val="16"/>
        </w:rPr>
        <w:t xml:space="preserve">on our current emissions trajectory, </w:t>
      </w:r>
      <w:r w:rsidRPr="000C18BF">
        <w:rPr>
          <w:rStyle w:val="StyleUnderline"/>
          <w:highlight w:val="yellow"/>
        </w:rPr>
        <w:t>we are headed for</w:t>
      </w:r>
      <w:r w:rsidRPr="00B3168C">
        <w:rPr>
          <w:rStyle w:val="StyleUnderline"/>
        </w:rPr>
        <w:t xml:space="preserve"> </w:t>
      </w:r>
      <w:r w:rsidRPr="00B3168C">
        <w:rPr>
          <w:rStyle w:val="Emphasis"/>
        </w:rPr>
        <w:t xml:space="preserve">even </w:t>
      </w:r>
      <w:r w:rsidRPr="000C18BF">
        <w:rPr>
          <w:rStyle w:val="Emphasis"/>
          <w:highlight w:val="yellow"/>
        </w:rPr>
        <w:t>more than 4 degrees</w:t>
      </w:r>
      <w:r w:rsidRPr="00B3168C">
        <w:rPr>
          <w:rStyle w:val="StyleUnderline"/>
        </w:rPr>
        <w:t xml:space="preserve"> of warming</w:t>
      </w:r>
      <w:r w:rsidRPr="00E14FF7">
        <w:rPr>
          <w:sz w:val="16"/>
        </w:rPr>
        <w:t xml:space="preserve">. In 2011, the usually staid International Energy Agency (IEA) issued a report predicting that </w:t>
      </w:r>
      <w:r w:rsidRPr="00B3168C">
        <w:rPr>
          <w:rStyle w:val="StyleUnderline"/>
        </w:rPr>
        <w:t xml:space="preserve">we are actually on track for </w:t>
      </w:r>
      <w:r w:rsidRPr="000C18BF">
        <w:rPr>
          <w:rStyle w:val="StyleUnderline"/>
          <w:highlight w:val="yellow"/>
        </w:rPr>
        <w:t>6 degrees</w:t>
      </w:r>
      <w:r w:rsidRPr="00B3168C">
        <w:rPr>
          <w:rStyle w:val="StyleUnderline"/>
        </w:rPr>
        <w:t xml:space="preserve"> Celsius</w:t>
      </w:r>
      <w:r w:rsidRPr="00E14FF7">
        <w:rPr>
          <w:sz w:val="16"/>
        </w:rPr>
        <w:t xml:space="preserve">—10.8 degrees Fahrenheit—of warming. And as the IEA’s chief economist put it: “Everybody, even the school children, knows that </w:t>
      </w:r>
      <w:r w:rsidRPr="00B3168C">
        <w:rPr>
          <w:rStyle w:val="StyleUnderline"/>
        </w:rPr>
        <w:t xml:space="preserve">this </w:t>
      </w:r>
      <w:r w:rsidRPr="000C18BF">
        <w:rPr>
          <w:rStyle w:val="StyleUnderline"/>
          <w:highlight w:val="yellow"/>
        </w:rPr>
        <w:t>will have catastrophic implications</w:t>
      </w:r>
      <w:r w:rsidRPr="00B3168C">
        <w:rPr>
          <w:rStyle w:val="StyleUnderline"/>
        </w:rPr>
        <w:t xml:space="preserve"> for all of us</w:t>
      </w:r>
      <w:r w:rsidRPr="00E14FF7">
        <w:rPr>
          <w:sz w:val="16"/>
        </w:rPr>
        <w:t xml:space="preserve">.” (The evidence indicates that </w:t>
      </w:r>
      <w:r w:rsidRPr="00B3168C">
        <w:rPr>
          <w:rStyle w:val="StyleUnderline"/>
        </w:rPr>
        <w:t>6 degrees of warming is likely to set in motion several major tipping points</w:t>
      </w:r>
      <w:r w:rsidRPr="00E14FF7">
        <w:rPr>
          <w:sz w:val="16"/>
        </w:rPr>
        <w:t xml:space="preserve">—not only slower ones such as the aforementioned breakdown of the West Antarctic ice sheet, but possibly more abrupt ones, </w:t>
      </w:r>
      <w:r w:rsidRPr="000C18BF">
        <w:rPr>
          <w:rStyle w:val="StyleUnderline"/>
          <w:highlight w:val="yellow"/>
        </w:rPr>
        <w:t>like</w:t>
      </w:r>
      <w:r w:rsidRPr="00E14FF7">
        <w:rPr>
          <w:sz w:val="16"/>
        </w:rPr>
        <w:t xml:space="preserve"> </w:t>
      </w:r>
      <w:r w:rsidRPr="00B3168C">
        <w:rPr>
          <w:rStyle w:val="StyleUnderline"/>
        </w:rPr>
        <w:t xml:space="preserve">massive </w:t>
      </w:r>
      <w:r w:rsidRPr="000C18BF">
        <w:rPr>
          <w:rStyle w:val="StyleUnderline"/>
          <w:highlight w:val="yellow"/>
        </w:rPr>
        <w:t>releases of methane from</w:t>
      </w:r>
      <w:r w:rsidRPr="009B72FA">
        <w:rPr>
          <w:rStyle w:val="StyleUnderline"/>
        </w:rPr>
        <w:t xml:space="preserve"> Arctic</w:t>
      </w:r>
      <w:r w:rsidRPr="00B3168C">
        <w:rPr>
          <w:rStyle w:val="StyleUnderline"/>
        </w:rPr>
        <w:t xml:space="preserve"> </w:t>
      </w:r>
      <w:r w:rsidRPr="000C18BF">
        <w:rPr>
          <w:rStyle w:val="StyleUnderline"/>
          <w:highlight w:val="yellow"/>
        </w:rPr>
        <w:t>permafrost</w:t>
      </w:r>
      <w:r w:rsidRPr="00E14FF7">
        <w:rPr>
          <w:sz w:val="16"/>
        </w:rPr>
        <w:t>.) The accounting giant PricewaterhouseCoopers as also published a report warning businesses that we are headed for “4-C , or even 6-C” of warming.</w:t>
      </w:r>
      <w:r w:rsidRPr="00E14FF7">
        <w:rPr>
          <w:sz w:val="12"/>
        </w:rPr>
        <w:t>¶</w:t>
      </w:r>
      <w:r w:rsidRPr="00E14FF7">
        <w:rPr>
          <w:sz w:val="16"/>
        </w:rPr>
        <w:t xml:space="preserve"> These various projections are the equivalent of every alarm in your house going off simultaneously. And then every alarm on your street going off as well, one by one by one. They mean, quite simply, that </w:t>
      </w:r>
      <w:r w:rsidRPr="000C18BF">
        <w:rPr>
          <w:rStyle w:val="StyleUnderline"/>
          <w:highlight w:val="yellow"/>
        </w:rPr>
        <w:t xml:space="preserve">climate change has become an </w:t>
      </w:r>
      <w:r w:rsidRPr="000C18BF">
        <w:rPr>
          <w:rStyle w:val="Emphasis"/>
          <w:highlight w:val="yellow"/>
        </w:rPr>
        <w:t>existential crisis</w:t>
      </w:r>
      <w:r w:rsidRPr="00B3168C">
        <w:rPr>
          <w:rStyle w:val="Emphasis"/>
        </w:rPr>
        <w:t xml:space="preserve"> for the human species</w:t>
      </w:r>
      <w:r w:rsidRPr="00E14FF7">
        <w:rPr>
          <w:sz w:val="16"/>
        </w:rPr>
        <w:t xml:space="preserve">. The only historical precedent for a crisis of this depth and scale was the Cold War fear that we were headed toward nuclear holocaust, which would have made much of the planet uninhabitable. But that was (and remains) a threat; a slim possibility, should geopolitics spiral out of control. The vast majority of nuclear scientists never told us that we were almost certainly going to put our civilization in peril if we kept going about our daily lives as usual, doing exactly what we were already going, which is what climate scientists have been telling us for years. </w:t>
      </w:r>
      <w:r w:rsidRPr="00E14FF7">
        <w:rPr>
          <w:sz w:val="12"/>
        </w:rPr>
        <w:t>¶</w:t>
      </w:r>
      <w:r w:rsidRPr="00E14FF7">
        <w:rPr>
          <w:sz w:val="16"/>
        </w:rPr>
        <w:t xml:space="preserve"> As the Ohio State University climatologist Lonnie G. Thompson, a world-renowned specialist on glacier melt, explained in 2010, “</w:t>
      </w:r>
      <w:r w:rsidRPr="007E3038">
        <w:rPr>
          <w:rStyle w:val="StyleUnderline"/>
        </w:rPr>
        <w:t>Climatologists</w:t>
      </w:r>
      <w:r w:rsidRPr="007E3038">
        <w:rPr>
          <w:sz w:val="16"/>
        </w:rPr>
        <w:t xml:space="preserve">, like other scientists, </w:t>
      </w:r>
      <w:r w:rsidRPr="007E3038">
        <w:rPr>
          <w:rStyle w:val="StyleUnderline"/>
        </w:rPr>
        <w:t>tend to be a stolid group. We are not given to theatrical rantings</w:t>
      </w:r>
      <w:r w:rsidRPr="00E14FF7">
        <w:rPr>
          <w:sz w:val="16"/>
        </w:rPr>
        <w:t xml:space="preserve"> about falling skies. Most of us are far more comfortable in our laboratories or gathering data in the field than we are giving interviews to journalists or speaking before Congressional committees. When then are climatologists speaking out about the dangers of global warming? The answer is that virtually </w:t>
      </w:r>
      <w:r w:rsidRPr="007E3038">
        <w:rPr>
          <w:rStyle w:val="Emphasis"/>
        </w:rPr>
        <w:t>all of us</w:t>
      </w:r>
      <w:r w:rsidRPr="007E3038">
        <w:rPr>
          <w:sz w:val="16"/>
        </w:rPr>
        <w:t xml:space="preserve"> </w:t>
      </w:r>
      <w:r w:rsidRPr="007E3038">
        <w:rPr>
          <w:rStyle w:val="StyleUnderline"/>
        </w:rPr>
        <w:t xml:space="preserve">are now convinced that global warming poses a </w:t>
      </w:r>
      <w:r w:rsidRPr="007E3038">
        <w:rPr>
          <w:rStyle w:val="Emphasis"/>
        </w:rPr>
        <w:t>clear and present danger to civilization</w:t>
      </w:r>
      <w:r w:rsidRPr="007E3038">
        <w:rPr>
          <w:sz w:val="16"/>
        </w:rPr>
        <w:t>.”</w:t>
      </w:r>
    </w:p>
    <w:p w14:paraId="6EA0A4E8" w14:textId="228B9750" w:rsidR="007D2814" w:rsidRDefault="007D2814" w:rsidP="007D2814"/>
    <w:p w14:paraId="759E4FAC" w14:textId="77777777" w:rsidR="00CC232B" w:rsidRPr="00BC375B" w:rsidRDefault="00CC232B" w:rsidP="00CC232B">
      <w:pPr>
        <w:keepNext/>
        <w:keepLines/>
        <w:spacing w:before="200"/>
        <w:outlineLvl w:val="3"/>
        <w:rPr>
          <w:rFonts w:eastAsia="Times New Roman"/>
          <w:b/>
          <w:iCs/>
        </w:rPr>
      </w:pPr>
      <w:r w:rsidRPr="00BC375B">
        <w:rPr>
          <w:rFonts w:eastAsia="Times New Roman"/>
          <w:b/>
          <w:iCs/>
        </w:rPr>
        <w:t>Warming causes extinction---experts agree</w:t>
      </w:r>
    </w:p>
    <w:p w14:paraId="5563636F" w14:textId="77777777" w:rsidR="00CC232B" w:rsidRPr="00BC375B" w:rsidRDefault="00CC232B" w:rsidP="00CC232B">
      <w:pPr>
        <w:rPr>
          <w:rFonts w:eastAsia="Calibri"/>
        </w:rPr>
      </w:pPr>
      <w:r w:rsidRPr="00BC375B">
        <w:rPr>
          <w:rFonts w:eastAsia="Calibri"/>
          <w:b/>
          <w:bCs/>
        </w:rPr>
        <w:t>Griffin 15</w:t>
      </w:r>
      <w:r w:rsidRPr="00BC375B">
        <w:rPr>
          <w:rFonts w:eastAsia="Calibri"/>
        </w:rPr>
        <w:t xml:space="preserve"> - emeritus professor of philosophy of religion at Claremont School of Theology and Claremont Graduate University, Co-Director of the Center for Process Studies</w:t>
      </w:r>
    </w:p>
    <w:p w14:paraId="60EA6D2B" w14:textId="77777777" w:rsidR="00CC232B" w:rsidRPr="00BC375B" w:rsidRDefault="00CC232B" w:rsidP="00CC232B">
      <w:pPr>
        <w:rPr>
          <w:rFonts w:eastAsia="Calibri"/>
        </w:rPr>
      </w:pPr>
      <w:r w:rsidRPr="00BC375B">
        <w:rPr>
          <w:rFonts w:eastAsia="Calibri"/>
        </w:rPr>
        <w:t>(David Ray, “Unprecedented: Can Civilization Survive the CO2 Crisis?”, p142-143, Clarity Press)</w:t>
      </w:r>
    </w:p>
    <w:p w14:paraId="1C6AEE47" w14:textId="77777777" w:rsidR="00CC232B" w:rsidRPr="0047089D" w:rsidRDefault="00CC232B" w:rsidP="00CC232B">
      <w:pPr>
        <w:rPr>
          <w:rFonts w:eastAsia="Calibri"/>
          <w:sz w:val="16"/>
        </w:rPr>
      </w:pPr>
      <w:r w:rsidRPr="0047089D">
        <w:rPr>
          <w:rFonts w:eastAsia="Calibri"/>
          <w:sz w:val="16"/>
        </w:rPr>
        <w:t xml:space="preserve">Although the idea of extinction was mentioned a few times above, the issue deserves a section to itself. Indeed, even if it seldom makes the evening news, </w:t>
      </w:r>
      <w:r w:rsidRPr="0047089D">
        <w:rPr>
          <w:rFonts w:eastAsia="Calibri"/>
          <w:u w:val="single"/>
        </w:rPr>
        <w:t xml:space="preserve">extinction is one of the major stories of our time, because </w:t>
      </w:r>
      <w:r w:rsidRPr="000C18BF">
        <w:rPr>
          <w:rFonts w:eastAsia="Calibri"/>
          <w:highlight w:val="yellow"/>
          <w:u w:val="single"/>
        </w:rPr>
        <w:t xml:space="preserve">we are </w:t>
      </w:r>
      <w:r w:rsidRPr="000C18BF">
        <w:rPr>
          <w:rFonts w:eastAsia="Calibri"/>
          <w:iCs/>
          <w:highlight w:val="yellow"/>
          <w:u w:val="single"/>
          <w:bdr w:val="single" w:sz="4" w:space="0" w:color="auto"/>
        </w:rPr>
        <w:t>in the midst</w:t>
      </w:r>
      <w:r w:rsidRPr="000C18BF">
        <w:rPr>
          <w:rFonts w:eastAsia="Calibri"/>
          <w:highlight w:val="yellow"/>
          <w:u w:val="single"/>
        </w:rPr>
        <w:t xml:space="preserve"> of one of the six mass extinctions</w:t>
      </w:r>
      <w:r w:rsidRPr="0047089D">
        <w:rPr>
          <w:rFonts w:eastAsia="Calibri"/>
          <w:u w:val="single"/>
        </w:rPr>
        <w:t xml:space="preserve"> since the emergence of life on our planet</w:t>
      </w:r>
      <w:r w:rsidRPr="0047089D">
        <w:rPr>
          <w:rFonts w:eastAsia="Calibri"/>
          <w:sz w:val="16"/>
        </w:rPr>
        <w:t xml:space="preserve">. The previous five mass extinctions were: • The extinction at the end of the Ordovician Period (referred to as “the end-Ordovician extinction”), which occurred about 440 mya (million years ago);• The end-Devonian extinction, which occurred some 370 mya; • </w:t>
      </w:r>
      <w:r w:rsidRPr="0047089D">
        <w:rPr>
          <w:rFonts w:eastAsia="Calibri"/>
          <w:u w:val="single"/>
        </w:rPr>
        <w:t>The end-Permian extinction, which was the worst of the extinctions thus far</w:t>
      </w:r>
      <w:r w:rsidRPr="0047089D">
        <w:rPr>
          <w:rFonts w:eastAsia="Calibri"/>
          <w:sz w:val="16"/>
        </w:rPr>
        <w:t xml:space="preserve">, occurred about 245 mya, having evidently been </w:t>
      </w:r>
      <w:r w:rsidRPr="0047089D">
        <w:rPr>
          <w:rFonts w:eastAsia="Calibri"/>
          <w:u w:val="single"/>
        </w:rPr>
        <w:t>triggered by a massive lava flow in Siberia that increased global temperatures by 6 ̊C, which</w:t>
      </w:r>
      <w:r w:rsidRPr="0047089D">
        <w:rPr>
          <w:rFonts w:eastAsia="Calibri"/>
          <w:sz w:val="16"/>
        </w:rPr>
        <w:t xml:space="preserve"> melted frozen methane deposits, which in turn raised the temperature even further. This “Great Dying,” as it is called, evidently </w:t>
      </w:r>
      <w:r w:rsidRPr="0047089D">
        <w:rPr>
          <w:rFonts w:eastAsia="Calibri"/>
          <w:u w:val="single"/>
        </w:rPr>
        <w:t>caused about 95 percent of the planet’s complex organisms to go extinct</w:t>
      </w:r>
      <w:r w:rsidRPr="0047089D">
        <w:rPr>
          <w:rFonts w:eastAsia="Calibri"/>
          <w:sz w:val="16"/>
        </w:rPr>
        <w:t xml:space="preserve"> – a catastrophe so great that </w:t>
      </w:r>
      <w:r w:rsidRPr="0047089D">
        <w:rPr>
          <w:rFonts w:eastAsia="Calibri"/>
          <w:u w:val="single"/>
        </w:rPr>
        <w:t>“[it] took about 50 million years for life again to develop the diversity that it had prior to the event.</w:t>
      </w:r>
      <w:r w:rsidRPr="0047089D">
        <w:rPr>
          <w:rFonts w:eastAsia="Calibri"/>
          <w:sz w:val="16"/>
        </w:rPr>
        <w:t xml:space="preserve">”29• The end-Triassic extinction, which occurred some 210 mya (shortly after mammals and dinosaurs had evolved), and came about when “an increase in atmospheric CO2 caused acidification of the oceans and global warming” (which is believed to have been caused by volcanoes).30• The end-Cretaceous extinction, which occurred about 65 mya, eliminated (among other animals) the last of the dinosaurs. Whereas all of those extinctions were caused by various types of natural causes, </w:t>
      </w:r>
      <w:r w:rsidRPr="000C18BF">
        <w:rPr>
          <w:rFonts w:eastAsia="Calibri"/>
          <w:highlight w:val="yellow"/>
          <w:u w:val="single"/>
        </w:rPr>
        <w:t>the sixth</w:t>
      </w:r>
      <w:r w:rsidRPr="0047089D">
        <w:rPr>
          <w:rFonts w:eastAsia="Calibri"/>
          <w:u w:val="single"/>
        </w:rPr>
        <w:t xml:space="preserve"> mass extinction, which </w:t>
      </w:r>
      <w:r w:rsidRPr="000C18BF">
        <w:rPr>
          <w:rFonts w:eastAsia="Calibri"/>
          <w:highlight w:val="yellow"/>
          <w:u w:val="single"/>
        </w:rPr>
        <w:t xml:space="preserve">may prove to be the </w:t>
      </w:r>
      <w:r w:rsidRPr="000C18BF">
        <w:rPr>
          <w:rFonts w:eastAsia="Calibri"/>
          <w:iCs/>
          <w:highlight w:val="yellow"/>
          <w:u w:val="single"/>
          <w:bdr w:val="single" w:sz="4" w:space="0" w:color="auto"/>
        </w:rPr>
        <w:t>worst ever</w:t>
      </w:r>
      <w:r w:rsidRPr="0047089D">
        <w:rPr>
          <w:rFonts w:eastAsia="Calibri"/>
          <w:u w:val="single"/>
        </w:rPr>
        <w:t>, is unique in being caused by human beings</w:t>
      </w:r>
      <w:r w:rsidRPr="0047089D">
        <w:rPr>
          <w:rFonts w:eastAsia="Calibri"/>
          <w:sz w:val="16"/>
        </w:rPr>
        <w:t xml:space="preserve">. It began about 100,000 years ago, when humans began spreading from Africa to the rest of the world. The extinction speeded up qualitatively after agriculture began in the Holocene epoch, and even more after the industrial revolution.31 In fact, </w:t>
      </w:r>
      <w:r w:rsidRPr="000C18BF">
        <w:rPr>
          <w:rFonts w:eastAsia="Calibri"/>
          <w:highlight w:val="yellow"/>
          <w:u w:val="single"/>
        </w:rPr>
        <w:t>human beings</w:t>
      </w:r>
      <w:r w:rsidRPr="0047089D">
        <w:rPr>
          <w:rFonts w:eastAsia="Calibri"/>
          <w:sz w:val="16"/>
        </w:rPr>
        <w:t xml:space="preserve">, who </w:t>
      </w:r>
      <w:r w:rsidRPr="0047089D">
        <w:rPr>
          <w:rFonts w:eastAsia="Calibri"/>
          <w:u w:val="single"/>
        </w:rPr>
        <w:t>now emit about 100 times more CO2 than volcanoes</w:t>
      </w:r>
      <w:r w:rsidRPr="0047089D">
        <w:rPr>
          <w:rFonts w:eastAsia="Calibri"/>
          <w:sz w:val="16"/>
        </w:rPr>
        <w:t xml:space="preserve">, </w:t>
      </w:r>
      <w:r w:rsidRPr="000C18BF">
        <w:rPr>
          <w:rFonts w:eastAsia="Calibri"/>
          <w:highlight w:val="yellow"/>
          <w:u w:val="single"/>
        </w:rPr>
        <w:t>are</w:t>
      </w:r>
      <w:r w:rsidRPr="0047089D">
        <w:rPr>
          <w:rFonts w:eastAsia="Calibri"/>
          <w:sz w:val="16"/>
        </w:rPr>
        <w:t xml:space="preserve"> evidently </w:t>
      </w:r>
      <w:r w:rsidRPr="000C18BF">
        <w:rPr>
          <w:rFonts w:eastAsia="Calibri"/>
          <w:highlight w:val="yellow"/>
          <w:u w:val="single"/>
        </w:rPr>
        <w:t>extinguishing species</w:t>
      </w:r>
      <w:r w:rsidRPr="0047089D">
        <w:rPr>
          <w:rFonts w:eastAsia="Calibri"/>
          <w:sz w:val="16"/>
        </w:rPr>
        <w:t xml:space="preserve"> – according to a 2010 article in a </w:t>
      </w:r>
      <w:r w:rsidRPr="0047089D">
        <w:rPr>
          <w:rFonts w:eastAsia="Calibri"/>
          <w:u w:val="single"/>
        </w:rPr>
        <w:t xml:space="preserve">special issue on biological diversity published by the </w:t>
      </w:r>
      <w:r w:rsidRPr="0047089D">
        <w:rPr>
          <w:rFonts w:eastAsia="Calibri"/>
          <w:iCs/>
          <w:u w:val="single"/>
          <w:bdr w:val="single" w:sz="4" w:space="0" w:color="auto"/>
        </w:rPr>
        <w:t>Royal Society</w:t>
      </w:r>
      <w:r w:rsidRPr="0047089D">
        <w:rPr>
          <w:rFonts w:eastAsia="Calibri"/>
          <w:sz w:val="16"/>
        </w:rPr>
        <w:t xml:space="preserve"> – </w:t>
      </w:r>
      <w:r w:rsidRPr="000C18BF">
        <w:rPr>
          <w:rFonts w:eastAsia="Calibri"/>
          <w:highlight w:val="yellow"/>
          <w:u w:val="single"/>
        </w:rPr>
        <w:t>at a rate that “</w:t>
      </w:r>
      <w:r w:rsidRPr="000C18BF">
        <w:rPr>
          <w:rFonts w:eastAsia="Calibri"/>
          <w:iCs/>
          <w:highlight w:val="yellow"/>
          <w:u w:val="single"/>
          <w:bdr w:val="single" w:sz="4" w:space="0" w:color="auto"/>
        </w:rPr>
        <w:t>far exceeds anything in the fossil record</w:t>
      </w:r>
      <w:r w:rsidRPr="000C18BF">
        <w:rPr>
          <w:rFonts w:eastAsia="Calibri"/>
          <w:highlight w:val="yellow"/>
          <w:u w:val="single"/>
        </w:rPr>
        <w:t>.”</w:t>
      </w:r>
      <w:r w:rsidRPr="0047089D">
        <w:rPr>
          <w:rFonts w:eastAsia="Calibri"/>
          <w:sz w:val="16"/>
        </w:rPr>
        <w:t xml:space="preserve">32Another article in the same issue, written by </w:t>
      </w:r>
      <w:r w:rsidRPr="0047089D">
        <w:rPr>
          <w:rFonts w:eastAsia="Calibri"/>
          <w:iCs/>
          <w:u w:val="single"/>
          <w:bdr w:val="single" w:sz="4" w:space="0" w:color="auto"/>
        </w:rPr>
        <w:t>Jeremy Jackson of the Scripps Institution of Oceanography</w:t>
      </w:r>
      <w:r w:rsidRPr="0047089D">
        <w:rPr>
          <w:rFonts w:eastAsia="Calibri"/>
          <w:sz w:val="16"/>
        </w:rPr>
        <w:t xml:space="preserve">, discussed </w:t>
      </w:r>
      <w:r w:rsidRPr="0047089D">
        <w:rPr>
          <w:rFonts w:eastAsia="Calibri"/>
          <w:u w:val="single"/>
        </w:rPr>
        <w:t>extinction caused by ocean acidification</w:t>
      </w:r>
      <w:r w:rsidRPr="0047089D">
        <w:rPr>
          <w:rFonts w:eastAsia="Calibri"/>
          <w:sz w:val="16"/>
        </w:rPr>
        <w:t>. Explaining that “</w:t>
      </w:r>
      <w:r w:rsidRPr="0047089D">
        <w:rPr>
          <w:rFonts w:eastAsia="Calibri"/>
          <w:u w:val="single"/>
        </w:rPr>
        <w:t>massive influxes of carbon at the end of the Paleocene caused intense global warming, ocean acidification, mass extinction throughout the deep sea and the worldwide disappearance of coral reefs</w:t>
      </w:r>
      <w:r w:rsidRPr="0047089D">
        <w:rPr>
          <w:rFonts w:eastAsia="Calibri"/>
          <w:sz w:val="16"/>
        </w:rPr>
        <w:t xml:space="preserve">,” Jackson said that </w:t>
      </w:r>
      <w:r w:rsidRPr="000C18BF">
        <w:rPr>
          <w:rFonts w:eastAsia="Calibri"/>
          <w:highlight w:val="yellow"/>
          <w:u w:val="single"/>
        </w:rPr>
        <w:t xml:space="preserve">unless there is </w:t>
      </w:r>
      <w:r w:rsidRPr="000C18BF">
        <w:rPr>
          <w:rFonts w:eastAsia="Calibri"/>
          <w:iCs/>
          <w:highlight w:val="yellow"/>
          <w:u w:val="single"/>
          <w:bdr w:val="single" w:sz="4" w:space="0" w:color="auto"/>
        </w:rPr>
        <w:t>immediate and decisive conservation</w:t>
      </w:r>
      <w:r w:rsidRPr="0047089D">
        <w:rPr>
          <w:rFonts w:eastAsia="Calibri"/>
          <w:iCs/>
          <w:u w:val="single"/>
          <w:bdr w:val="single" w:sz="4" w:space="0" w:color="auto"/>
        </w:rPr>
        <w:t xml:space="preserve"> action</w:t>
      </w:r>
      <w:r w:rsidRPr="0047089D">
        <w:rPr>
          <w:rFonts w:eastAsia="Calibri"/>
          <w:sz w:val="16"/>
        </w:rPr>
        <w:t>, “</w:t>
      </w:r>
      <w:r w:rsidRPr="0047089D">
        <w:rPr>
          <w:rFonts w:eastAsia="Calibri"/>
          <w:u w:val="single"/>
        </w:rPr>
        <w:t xml:space="preserve">another great mass </w:t>
      </w:r>
      <w:r w:rsidRPr="000C18BF">
        <w:rPr>
          <w:rFonts w:eastAsia="Calibri"/>
          <w:highlight w:val="yellow"/>
          <w:u w:val="single"/>
        </w:rPr>
        <w:t>extinction</w:t>
      </w:r>
      <w:r w:rsidRPr="0047089D">
        <w:rPr>
          <w:rFonts w:eastAsia="Calibri"/>
          <w:u w:val="single"/>
        </w:rPr>
        <w:t xml:space="preserve"> affecting all ocean ecosystems and comparable to the upheavals of the geological past </w:t>
      </w:r>
      <w:r w:rsidRPr="000C18BF">
        <w:rPr>
          <w:rFonts w:eastAsia="Calibri"/>
          <w:highlight w:val="yellow"/>
          <w:u w:val="single"/>
        </w:rPr>
        <w:t>appears inevitable</w:t>
      </w:r>
      <w:r w:rsidRPr="0047089D">
        <w:rPr>
          <w:rFonts w:eastAsia="Calibri"/>
          <w:sz w:val="16"/>
        </w:rPr>
        <w:t xml:space="preserve">.”33At the end of her 2014 book, The Sixth Extinction, </w:t>
      </w:r>
      <w:r w:rsidRPr="0047089D">
        <w:rPr>
          <w:rFonts w:eastAsia="Calibri"/>
          <w:iCs/>
          <w:u w:val="single"/>
          <w:bdr w:val="single" w:sz="4" w:space="0" w:color="auto"/>
        </w:rPr>
        <w:t>Elizabeth Kolbert</w:t>
      </w:r>
      <w:r w:rsidRPr="0047089D">
        <w:rPr>
          <w:rFonts w:eastAsia="Calibri"/>
          <w:sz w:val="16"/>
        </w:rPr>
        <w:t xml:space="preserve"> asked, “In an extinction event of our own making, what happens to us?” Many people seem to think that we self-named Homo sapiens are so wise and powerful that nothing could drive us to extinction. However, she points out, “When a mass extinction occurs, it takes out the weak and also lays low the strong.” The </w:t>
      </w:r>
      <w:r w:rsidRPr="0047089D">
        <w:rPr>
          <w:rFonts w:eastAsia="Calibri"/>
          <w:iCs/>
          <w:u w:val="single"/>
          <w:bdr w:val="single" w:sz="4" w:space="0" w:color="auto"/>
        </w:rPr>
        <w:t>famous anthropologist Richard Leakey</w:t>
      </w:r>
      <w:r w:rsidRPr="0047089D">
        <w:rPr>
          <w:rFonts w:eastAsia="Calibri"/>
          <w:sz w:val="16"/>
        </w:rPr>
        <w:t>, she added, warned that “</w:t>
      </w:r>
      <w:r w:rsidRPr="0047089D">
        <w:rPr>
          <w:rFonts w:eastAsia="Calibri"/>
          <w:u w:val="single"/>
        </w:rPr>
        <w:t>Homo sapiens might not only be the agents of the sixth extinction, but also risks being one of its victims</w:t>
      </w:r>
      <w:r w:rsidRPr="0047089D">
        <w:rPr>
          <w:rFonts w:eastAsia="Calibri"/>
          <w:sz w:val="16"/>
        </w:rPr>
        <w:t xml:space="preserve">.”34 </w:t>
      </w:r>
      <w:r w:rsidRPr="0047089D">
        <w:rPr>
          <w:rFonts w:eastAsia="Calibri"/>
          <w:u w:val="single"/>
        </w:rPr>
        <w:t>There are now</w:t>
      </w:r>
      <w:r w:rsidRPr="0047089D">
        <w:rPr>
          <w:rFonts w:eastAsia="Calibri"/>
          <w:sz w:val="16"/>
        </w:rPr>
        <w:t xml:space="preserve"> some </w:t>
      </w:r>
      <w:r w:rsidRPr="000C18BF">
        <w:rPr>
          <w:rFonts w:eastAsia="Calibri"/>
          <w:highlight w:val="yellow"/>
          <w:u w:val="single"/>
        </w:rPr>
        <w:t>scientists</w:t>
      </w:r>
      <w:r w:rsidRPr="0047089D">
        <w:rPr>
          <w:rFonts w:eastAsia="Calibri"/>
          <w:u w:val="single"/>
        </w:rPr>
        <w:t xml:space="preserve"> who </w:t>
      </w:r>
      <w:r w:rsidRPr="000C18BF">
        <w:rPr>
          <w:rFonts w:eastAsia="Calibri"/>
          <w:highlight w:val="yellow"/>
          <w:u w:val="single"/>
        </w:rPr>
        <w:t>believe</w:t>
      </w:r>
      <w:r w:rsidRPr="0047089D">
        <w:rPr>
          <w:rFonts w:eastAsia="Calibri"/>
          <w:u w:val="single"/>
        </w:rPr>
        <w:t xml:space="preserve"> that </w:t>
      </w:r>
      <w:r w:rsidRPr="000C18BF">
        <w:rPr>
          <w:rFonts w:eastAsia="Calibri"/>
          <w:iCs/>
          <w:highlight w:val="yellow"/>
          <w:u w:val="single"/>
          <w:bdr w:val="single" w:sz="4" w:space="0" w:color="auto"/>
        </w:rPr>
        <w:t>human extinction</w:t>
      </w:r>
      <w:r w:rsidRPr="0047089D">
        <w:rPr>
          <w:rFonts w:eastAsia="Calibri"/>
          <w:sz w:val="16"/>
        </w:rPr>
        <w:t xml:space="preserve">, or at least near extinction, </w:t>
      </w:r>
      <w:r w:rsidRPr="000C18BF">
        <w:rPr>
          <w:rFonts w:eastAsia="Calibri"/>
          <w:iCs/>
          <w:highlight w:val="yellow"/>
          <w:u w:val="single"/>
          <w:bdr w:val="single" w:sz="4" w:space="0" w:color="auto"/>
        </w:rPr>
        <w:t>will happen in the near future</w:t>
      </w:r>
      <w:r w:rsidRPr="0047089D">
        <w:rPr>
          <w:rFonts w:eastAsia="Calibri"/>
          <w:sz w:val="16"/>
        </w:rPr>
        <w:t xml:space="preserve">. </w:t>
      </w:r>
      <w:r w:rsidRPr="0047089D">
        <w:rPr>
          <w:rFonts w:eastAsia="Calibri"/>
          <w:iCs/>
          <w:u w:val="single"/>
          <w:bdr w:val="single" w:sz="4" w:space="0" w:color="auto"/>
        </w:rPr>
        <w:t>Kevin Anderson</w:t>
      </w:r>
      <w:r w:rsidRPr="0047089D">
        <w:rPr>
          <w:rFonts w:eastAsia="Calibri"/>
          <w:u w:val="single"/>
        </w:rPr>
        <w:t>, director of England’s Tyndall Centre for Climate Change</w:t>
      </w:r>
      <w:r w:rsidRPr="0047089D">
        <w:rPr>
          <w:rFonts w:eastAsia="Calibri"/>
          <w:sz w:val="16"/>
        </w:rPr>
        <w:t xml:space="preserve">, said in 2009 that </w:t>
      </w:r>
      <w:r w:rsidRPr="0047089D">
        <w:rPr>
          <w:rFonts w:eastAsia="Calibri"/>
          <w:u w:val="single"/>
        </w:rPr>
        <w:t>if th</w:t>
      </w:r>
      <w:r w:rsidRPr="000C18BF">
        <w:rPr>
          <w:rFonts w:eastAsia="Calibri"/>
          <w:highlight w:val="yellow"/>
          <w:u w:val="single"/>
        </w:rPr>
        <w:t>e</w:t>
      </w:r>
      <w:r w:rsidRPr="0047089D">
        <w:rPr>
          <w:rFonts w:eastAsia="Calibri"/>
          <w:u w:val="single"/>
        </w:rPr>
        <w:t xml:space="preserve"> global temperature rises by 4 ̊C, about 90 percent of the Earth</w:t>
      </w:r>
      <w:r w:rsidRPr="0047089D">
        <w:rPr>
          <w:rFonts w:eastAsia="Calibri" w:cs="Georgia"/>
          <w:u w:val="single"/>
        </w:rPr>
        <w:t>’</w:t>
      </w:r>
      <w:r w:rsidRPr="0047089D">
        <w:rPr>
          <w:rFonts w:eastAsia="Calibri"/>
          <w:u w:val="single"/>
        </w:rPr>
        <w:t>s people will die</w:t>
      </w:r>
      <w:r w:rsidRPr="0047089D">
        <w:rPr>
          <w:rFonts w:eastAsia="Calibri"/>
          <w:sz w:val="16"/>
        </w:rPr>
        <w:t xml:space="preserve"> - although human extinction will not be total, because “a few people with the right sort of resources may put themselves in the right parts of the world and survive.”35 </w:t>
      </w:r>
      <w:r w:rsidRPr="0047089D">
        <w:rPr>
          <w:rFonts w:eastAsia="Calibri"/>
          <w:u w:val="single"/>
        </w:rPr>
        <w:t>Anderson’s view is considered overly optimistic by others</w:t>
      </w:r>
      <w:r w:rsidRPr="0047089D">
        <w:rPr>
          <w:rFonts w:eastAsia="Calibri"/>
          <w:sz w:val="16"/>
        </w:rPr>
        <w:t xml:space="preserve">, such as atmospheric and marine scientist </w:t>
      </w:r>
      <w:r w:rsidRPr="0047089D">
        <w:rPr>
          <w:rFonts w:eastAsia="Calibri"/>
          <w:iCs/>
          <w:u w:val="single"/>
          <w:bdr w:val="single" w:sz="4" w:space="0" w:color="auto"/>
        </w:rPr>
        <w:t>Ira Leifer</w:t>
      </w:r>
      <w:r w:rsidRPr="0047089D">
        <w:rPr>
          <w:rFonts w:eastAsia="Calibri"/>
          <w:sz w:val="16"/>
        </w:rPr>
        <w:t xml:space="preserve"> </w:t>
      </w:r>
      <w:r w:rsidRPr="0047089D">
        <w:rPr>
          <w:rFonts w:eastAsia="Calibri"/>
          <w:u w:val="single"/>
        </w:rPr>
        <w:t>of the University of California Santa Barbara</w:t>
      </w:r>
      <w:r w:rsidRPr="0047089D">
        <w:rPr>
          <w:rFonts w:eastAsia="Calibri"/>
          <w:sz w:val="16"/>
        </w:rPr>
        <w:t xml:space="preserve">. Asking what portion of the population would be able to adapt to a global temperature increase of 4 ̊C, Leifer said he believed that it would be </w:t>
      </w:r>
      <w:r w:rsidRPr="0047089D">
        <w:rPr>
          <w:rFonts w:eastAsia="Calibri" w:cs="Georgia"/>
          <w:sz w:val="16"/>
        </w:rPr>
        <w:t>“</w:t>
      </w:r>
      <w:r w:rsidRPr="0047089D">
        <w:rPr>
          <w:rFonts w:eastAsia="Calibri"/>
          <w:sz w:val="16"/>
        </w:rPr>
        <w:t>just a few thousand people [seeking refuge] in the Arctic or Antarctica.</w:t>
      </w:r>
      <w:r w:rsidRPr="0047089D">
        <w:rPr>
          <w:rFonts w:eastAsia="Calibri" w:cs="Georgia"/>
          <w:sz w:val="16"/>
        </w:rPr>
        <w:t>”</w:t>
      </w:r>
      <w:r w:rsidRPr="0047089D">
        <w:rPr>
          <w:rFonts w:eastAsia="Calibri"/>
          <w:sz w:val="16"/>
        </w:rPr>
        <w:t>36 Even Leifer</w:t>
      </w:r>
      <w:r w:rsidRPr="0047089D">
        <w:rPr>
          <w:rFonts w:eastAsia="Calibri" w:cs="Georgia"/>
          <w:sz w:val="16"/>
        </w:rPr>
        <w:t>’</w:t>
      </w:r>
      <w:r w:rsidRPr="0047089D">
        <w:rPr>
          <w:rFonts w:eastAsia="Calibri"/>
          <w:sz w:val="16"/>
        </w:rPr>
        <w:t xml:space="preserve">s view is too optimistic for other scientists, such as </w:t>
      </w:r>
      <w:r w:rsidRPr="0047089D">
        <w:rPr>
          <w:rFonts w:eastAsia="Calibri"/>
          <w:u w:val="single"/>
        </w:rPr>
        <w:t>Australian microbiologist</w:t>
      </w:r>
      <w:r w:rsidRPr="0047089D">
        <w:rPr>
          <w:rFonts w:eastAsia="Calibri"/>
          <w:sz w:val="16"/>
        </w:rPr>
        <w:t xml:space="preserve"> </w:t>
      </w:r>
      <w:r w:rsidRPr="0047089D">
        <w:rPr>
          <w:rFonts w:eastAsia="Calibri"/>
          <w:iCs/>
          <w:u w:val="single"/>
          <w:bdr w:val="single" w:sz="4" w:space="0" w:color="auto"/>
        </w:rPr>
        <w:t>Frank Fenner</w:t>
      </w:r>
      <w:r w:rsidRPr="0047089D">
        <w:rPr>
          <w:rFonts w:eastAsia="Calibri"/>
          <w:sz w:val="16"/>
        </w:rPr>
        <w:t xml:space="preserve"> - who had announced the eradication of smallpox to the World Health Assembly in 1980. In 2010, </w:t>
      </w:r>
      <w:r w:rsidRPr="0047089D">
        <w:rPr>
          <w:rFonts w:eastAsia="Calibri"/>
          <w:u w:val="single"/>
        </w:rPr>
        <w:t>Fenner</w:t>
      </w:r>
      <w:r w:rsidRPr="0047089D">
        <w:rPr>
          <w:rFonts w:eastAsia="Calibri"/>
          <w:sz w:val="16"/>
        </w:rPr>
        <w:t xml:space="preserve">, the author of 22 books and hundreds of scientific articles, </w:t>
      </w:r>
      <w:r w:rsidRPr="0047089D">
        <w:rPr>
          <w:rFonts w:eastAsia="Calibri"/>
          <w:u w:val="single"/>
        </w:rPr>
        <w:t>said</w:t>
      </w:r>
      <w:r w:rsidRPr="0047089D">
        <w:rPr>
          <w:rFonts w:eastAsia="Calibri"/>
          <w:sz w:val="16"/>
        </w:rPr>
        <w:t>: “</w:t>
      </w:r>
      <w:r w:rsidRPr="000C18BF">
        <w:rPr>
          <w:rFonts w:eastAsia="Calibri"/>
          <w:iCs/>
          <w:highlight w:val="yellow"/>
          <w:u w:val="single"/>
          <w:bdr w:val="single" w:sz="4" w:space="0" w:color="auto"/>
        </w:rPr>
        <w:t>Homo sapiens will become extinct</w:t>
      </w:r>
      <w:r w:rsidRPr="0047089D">
        <w:rPr>
          <w:rFonts w:eastAsia="Calibri"/>
          <w:iCs/>
          <w:u w:val="single"/>
          <w:bdr w:val="single" w:sz="4" w:space="0" w:color="auto"/>
        </w:rPr>
        <w:t xml:space="preserve">, perhaps </w:t>
      </w:r>
      <w:r w:rsidRPr="000C18BF">
        <w:rPr>
          <w:rFonts w:eastAsia="Calibri"/>
          <w:iCs/>
          <w:highlight w:val="yellow"/>
          <w:u w:val="single"/>
          <w:bdr w:val="single" w:sz="4" w:space="0" w:color="auto"/>
        </w:rPr>
        <w:t>within 100 years</w:t>
      </w:r>
      <w:r w:rsidRPr="0047089D">
        <w:rPr>
          <w:rFonts w:eastAsia="Calibri"/>
          <w:sz w:val="16"/>
        </w:rPr>
        <w:t xml:space="preserve">.”37 Some </w:t>
      </w:r>
      <w:r w:rsidRPr="000C18BF">
        <w:rPr>
          <w:rFonts w:eastAsia="Calibri"/>
          <w:highlight w:val="yellow"/>
          <w:u w:val="single"/>
        </w:rPr>
        <w:t>scientists</w:t>
      </w:r>
      <w:r w:rsidRPr="0047089D">
        <w:rPr>
          <w:rFonts w:eastAsia="Calibri"/>
          <w:u w:val="single"/>
        </w:rPr>
        <w:t xml:space="preserve"> who </w:t>
      </w:r>
      <w:r w:rsidRPr="000C18BF">
        <w:rPr>
          <w:rFonts w:eastAsia="Calibri"/>
          <w:highlight w:val="yellow"/>
          <w:u w:val="single"/>
        </w:rPr>
        <w:t>expect an imminent extinction</w:t>
      </w:r>
      <w:r w:rsidRPr="0047089D">
        <w:rPr>
          <w:rFonts w:eastAsia="Calibri"/>
          <w:u w:val="single"/>
        </w:rPr>
        <w:t xml:space="preserve"> of the human race regard methane emissions </w:t>
      </w:r>
      <w:r w:rsidRPr="000C18BF">
        <w:rPr>
          <w:rFonts w:eastAsia="Calibri"/>
          <w:highlight w:val="yellow"/>
          <w:u w:val="single"/>
        </w:rPr>
        <w:t>from thawing permafrost</w:t>
      </w:r>
      <w:r w:rsidRPr="0047089D">
        <w:rPr>
          <w:rFonts w:eastAsia="Calibri"/>
          <w:u w:val="single"/>
        </w:rPr>
        <w:t xml:space="preserve"> as the most likely cause</w:t>
      </w:r>
      <w:r w:rsidRPr="0047089D">
        <w:rPr>
          <w:rFonts w:eastAsia="Calibri"/>
          <w:sz w:val="16"/>
        </w:rPr>
        <w:t xml:space="preserve">. A good introduction to the thinking of some scientists about the danger of extinction from methane is provided by a 2013 video called “Mass Extinction: Let’s Not,” which was narrated and co-authored by Thom Hartmann.38 Given the seriousness of the danger from methane, the present book might better have been subtitled, “Can Civilization Survive the CO2-CH4 Crisis?” Probably the scientist who has written the most about the demise of the human race within the next several decades is </w:t>
      </w:r>
      <w:r w:rsidRPr="0047089D">
        <w:rPr>
          <w:rFonts w:eastAsia="Calibri"/>
          <w:iCs/>
          <w:u w:val="single"/>
          <w:bdr w:val="single" w:sz="4" w:space="0" w:color="auto"/>
        </w:rPr>
        <w:t>Guy R. McPherson</w:t>
      </w:r>
      <w:r w:rsidRPr="0047089D">
        <w:rPr>
          <w:rFonts w:eastAsia="Calibri"/>
          <w:sz w:val="16"/>
        </w:rPr>
        <w:t xml:space="preserve">, </w:t>
      </w:r>
      <w:r w:rsidRPr="0047089D">
        <w:rPr>
          <w:rFonts w:eastAsia="Calibri"/>
          <w:u w:val="single"/>
        </w:rPr>
        <w:t>professor emeritus of evolutionary biology at the University of Arizona</w:t>
      </w:r>
      <w:r w:rsidRPr="0047089D">
        <w:rPr>
          <w:rFonts w:eastAsia="Calibri"/>
          <w:sz w:val="16"/>
        </w:rPr>
        <w:t xml:space="preserve">. In various articles, at a blog called “Nature Bats Last,” and in a 2013 book entitled Going Dark, McPherson has presented an array of scenarios through which humanity could become extinct, one of which is due to methane emissions from thawing permafrost.39 </w:t>
      </w:r>
      <w:r w:rsidRPr="0047089D">
        <w:rPr>
          <w:rFonts w:eastAsia="Calibri"/>
          <w:u w:val="single"/>
        </w:rPr>
        <w:t>The prediction of human extinction through methane emissions has been central</w:t>
      </w:r>
      <w:r w:rsidRPr="0047089D">
        <w:rPr>
          <w:rFonts w:eastAsia="Calibri"/>
          <w:sz w:val="16"/>
        </w:rPr>
        <w:t xml:space="preserve"> to the thinking of retired Earth-systems scientist Malcolm Light. In 2012, Light wrote that the process of </w:t>
      </w:r>
      <w:r w:rsidRPr="0047089D">
        <w:rPr>
          <w:rFonts w:eastAsia="Calibri"/>
          <w:u w:val="single"/>
        </w:rPr>
        <w:t xml:space="preserve">significant </w:t>
      </w:r>
      <w:r w:rsidRPr="000C18BF">
        <w:rPr>
          <w:rFonts w:eastAsia="Calibri"/>
          <w:highlight w:val="yellow"/>
          <w:u w:val="single"/>
        </w:rPr>
        <w:t>methane release</w:t>
      </w:r>
      <w:r w:rsidRPr="0047089D">
        <w:rPr>
          <w:rFonts w:eastAsia="Calibri"/>
          <w:sz w:val="16"/>
        </w:rPr>
        <w:t>, which began in 2010, “</w:t>
      </w:r>
      <w:r w:rsidRPr="000C18BF">
        <w:rPr>
          <w:rFonts w:eastAsia="Calibri"/>
          <w:highlight w:val="yellow"/>
          <w:u w:val="single"/>
        </w:rPr>
        <w:t>will accelerate</w:t>
      </w:r>
      <w:r w:rsidRPr="0047089D">
        <w:rPr>
          <w:rFonts w:eastAsia="Calibri"/>
          <w:u w:val="single"/>
        </w:rPr>
        <w:t xml:space="preserve"> exponentially, release huge quantities of methane into the atmosphere </w:t>
      </w:r>
      <w:r w:rsidRPr="000C18BF">
        <w:rPr>
          <w:rFonts w:eastAsia="Calibri"/>
          <w:highlight w:val="yellow"/>
          <w:u w:val="single"/>
        </w:rPr>
        <w:t xml:space="preserve">and lead to the </w:t>
      </w:r>
      <w:r w:rsidRPr="000C18BF">
        <w:rPr>
          <w:rFonts w:eastAsia="Calibri"/>
          <w:iCs/>
          <w:highlight w:val="yellow"/>
          <w:u w:val="single"/>
          <w:bdr w:val="single" w:sz="4" w:space="0" w:color="auto"/>
        </w:rPr>
        <w:t>demise of all life on earth</w:t>
      </w:r>
      <w:r w:rsidRPr="0047089D">
        <w:rPr>
          <w:rFonts w:eastAsia="Calibri"/>
          <w:u w:val="single"/>
        </w:rPr>
        <w:t xml:space="preserve"> before the middle of this century</w:t>
      </w:r>
      <w:r w:rsidRPr="0047089D">
        <w:rPr>
          <w:rFonts w:eastAsia="Calibri"/>
          <w:sz w:val="16"/>
        </w:rPr>
        <w:t xml:space="preserve">.” From Light’s point of view, </w:t>
      </w:r>
      <w:r w:rsidRPr="000C18BF">
        <w:rPr>
          <w:rFonts w:eastAsia="Calibri"/>
          <w:highlight w:val="yellow"/>
          <w:u w:val="single"/>
        </w:rPr>
        <w:t>the only hope</w:t>
      </w:r>
      <w:r w:rsidRPr="0047089D">
        <w:rPr>
          <w:rFonts w:eastAsia="Calibri"/>
          <w:u w:val="single"/>
        </w:rPr>
        <w:t xml:space="preserve"> for human survival </w:t>
      </w:r>
      <w:r w:rsidRPr="000C18BF">
        <w:rPr>
          <w:rFonts w:eastAsia="Calibri"/>
          <w:highlight w:val="yellow"/>
          <w:u w:val="single"/>
        </w:rPr>
        <w:t xml:space="preserve">is a </w:t>
      </w:r>
      <w:r w:rsidRPr="000C18BF">
        <w:rPr>
          <w:rFonts w:eastAsia="Calibri"/>
          <w:iCs/>
          <w:highlight w:val="yellow"/>
          <w:u w:val="single"/>
          <w:bdr w:val="single" w:sz="4" w:space="0" w:color="auto"/>
        </w:rPr>
        <w:t>massive reduction in CO2 emissions</w:t>
      </w:r>
      <w:r w:rsidRPr="0047089D">
        <w:rPr>
          <w:rFonts w:eastAsia="Calibri"/>
          <w:sz w:val="16"/>
        </w:rPr>
        <w:t xml:space="preserve"> combined with the immediate use of geoengineering “as a cooling method in the Arctic to counteract the effects of the methane buildup.”40</w:t>
      </w:r>
    </w:p>
    <w:p w14:paraId="4D43E399" w14:textId="77777777" w:rsidR="00CC232B" w:rsidRDefault="00CC232B" w:rsidP="00CC232B">
      <w:pPr>
        <w:rPr>
          <w:rFonts w:eastAsia="Calibri"/>
          <w:sz w:val="16"/>
        </w:rPr>
      </w:pPr>
    </w:p>
    <w:p w14:paraId="407F3B33" w14:textId="77777777" w:rsidR="00CC232B" w:rsidRPr="00C824DD" w:rsidRDefault="00CC232B" w:rsidP="00CC232B">
      <w:pPr>
        <w:pStyle w:val="Heading4"/>
        <w:rPr>
          <w:rFonts w:cs="Times New Roman"/>
        </w:rPr>
      </w:pPr>
      <w:r w:rsidRPr="00C824DD">
        <w:rPr>
          <w:rFonts w:cs="Times New Roman"/>
        </w:rPr>
        <w:t>Yep---we’re toast</w:t>
      </w:r>
    </w:p>
    <w:p w14:paraId="6C0EEC77" w14:textId="77777777" w:rsidR="00CC232B" w:rsidRPr="00C824DD" w:rsidRDefault="00CC232B" w:rsidP="00CC232B">
      <w:r w:rsidRPr="00C824DD">
        <w:rPr>
          <w:rStyle w:val="Style13ptBold"/>
        </w:rPr>
        <w:t xml:space="preserve">McPherson 14 </w:t>
      </w:r>
      <w:r w:rsidRPr="00C824DD">
        <w:t xml:space="preserve">{Guy, Professor Emeritus of Natural Resources and Ecology &amp; Evolutionary Biology (Arizona), M.S. and Ph.D. Range Science (Texas Tech), B.S. Forest Resources (Idaho), Former professor and researcher at University of California-Berkeley Department of Environmental Science, Texas A &amp; M University Range Science Department, and University of Georgia Institute of Ecology, “Climate Change and Human Extinction – A Personal Perspective,” Peak Moment, 2/23, </w:t>
      </w:r>
      <w:hyperlink r:id="rId237" w:history="1">
        <w:r w:rsidRPr="00C824DD">
          <w:rPr>
            <w:rStyle w:val="Hyperlink"/>
          </w:rPr>
          <w:t>http://peakmoment.tv/wp-content/uploads/2014/03/pm262-Guy-McPherson.pdf</w:t>
        </w:r>
      </w:hyperlink>
      <w:r w:rsidRPr="00C824DD">
        <w:t>} **Note – JD = Janaia Donaldson who is the interviewer</w:t>
      </w:r>
    </w:p>
    <w:p w14:paraId="13928260" w14:textId="77777777" w:rsidR="00CC232B" w:rsidRPr="00C824DD" w:rsidRDefault="00CC232B" w:rsidP="00CC232B">
      <w:pPr>
        <w:rPr>
          <w:rStyle w:val="StyleUnderline"/>
        </w:rPr>
      </w:pPr>
      <w:r w:rsidRPr="00C824DD">
        <w:rPr>
          <w:sz w:val="14"/>
        </w:rPr>
        <w:t xml:space="preserve">JD: </w:t>
      </w:r>
      <w:r w:rsidRPr="000C18BF">
        <w:rPr>
          <w:rStyle w:val="StyleUnderline"/>
          <w:highlight w:val="yellow"/>
        </w:rPr>
        <w:t>I see you as</w:t>
      </w:r>
      <w:r w:rsidRPr="00C824DD">
        <w:rPr>
          <w:rStyle w:val="StyleUnderline"/>
        </w:rPr>
        <w:t xml:space="preserve"> an </w:t>
      </w:r>
      <w:r w:rsidRPr="000C18BF">
        <w:rPr>
          <w:rStyle w:val="StyleUnderline"/>
          <w:highlight w:val="yellow"/>
        </w:rPr>
        <w:t>independent</w:t>
      </w:r>
      <w:r w:rsidRPr="00C824DD">
        <w:rPr>
          <w:rStyle w:val="StyleUnderline"/>
        </w:rPr>
        <w:t xml:space="preserve"> scientist</w:t>
      </w:r>
      <w:r w:rsidRPr="00C824DD">
        <w:rPr>
          <w:sz w:val="14"/>
        </w:rPr>
        <w:t xml:space="preserve"> at this point, </w:t>
      </w:r>
      <w:r w:rsidRPr="00C824DD">
        <w:rPr>
          <w:rStyle w:val="StyleUnderline"/>
        </w:rPr>
        <w:t>not being beholden to a university</w:t>
      </w:r>
      <w:r w:rsidRPr="00C824DD">
        <w:rPr>
          <w:sz w:val="14"/>
        </w:rPr>
        <w:t xml:space="preserve">, to an </w:t>
      </w:r>
      <w:r w:rsidRPr="00C824DD">
        <w:rPr>
          <w:rStyle w:val="StyleUnderline"/>
        </w:rPr>
        <w:t>organization</w:t>
      </w:r>
      <w:r w:rsidRPr="00C824DD">
        <w:rPr>
          <w:sz w:val="14"/>
        </w:rPr>
        <w:t xml:space="preserve">, to </w:t>
      </w:r>
      <w:r w:rsidRPr="00C824DD">
        <w:rPr>
          <w:rStyle w:val="StyleUnderline"/>
        </w:rPr>
        <w:t>money</w:t>
      </w:r>
      <w:r w:rsidRPr="00C824DD">
        <w:rPr>
          <w:sz w:val="14"/>
        </w:rPr>
        <w:t xml:space="preserve">, to </w:t>
      </w:r>
      <w:r w:rsidRPr="00C824DD">
        <w:rPr>
          <w:rStyle w:val="StyleUnderline"/>
        </w:rPr>
        <w:t>government</w:t>
      </w:r>
      <w:r w:rsidRPr="00C824DD">
        <w:rPr>
          <w:sz w:val="14"/>
        </w:rPr>
        <w:t xml:space="preserve">. You've taken on a rather daunting, Paul Revere-like calling to bring together the data on climate chaos that we aren’t seeing or that’s hidden away from the mainstream. </w:t>
      </w:r>
      <w:r w:rsidRPr="00C824DD">
        <w:rPr>
          <w:rStyle w:val="Emphasis"/>
        </w:rPr>
        <w:t>Tell us what most of us don’t get to see</w:t>
      </w:r>
      <w:r w:rsidRPr="00C824DD">
        <w:rPr>
          <w:sz w:val="14"/>
        </w:rPr>
        <w:t xml:space="preserve">. GM: Well, I was twenty years in active service at the University of Arizona. I left about five years ago. And subsequently that has liberated me to pursue information in ways in which I didn't have time or cultural incentive to pursue when I was in active service. </w:t>
      </w:r>
      <w:r w:rsidRPr="000C18BF">
        <w:rPr>
          <w:rStyle w:val="StyleUnderline"/>
          <w:highlight w:val="yellow"/>
        </w:rPr>
        <w:t>There’s</w:t>
      </w:r>
      <w:r w:rsidRPr="00C824DD">
        <w:rPr>
          <w:rStyle w:val="StyleUnderline"/>
        </w:rPr>
        <w:t xml:space="preserve"> a lot of </w:t>
      </w:r>
      <w:r w:rsidRPr="000C18BF">
        <w:rPr>
          <w:rStyle w:val="Emphasis"/>
          <w:highlight w:val="yellow"/>
        </w:rPr>
        <w:t>self-censorship</w:t>
      </w:r>
      <w:r w:rsidRPr="00C824DD">
        <w:rPr>
          <w:sz w:val="14"/>
        </w:rPr>
        <w:t xml:space="preserve"> that goes on </w:t>
      </w:r>
      <w:r w:rsidRPr="00C824DD">
        <w:rPr>
          <w:rStyle w:val="StyleUnderline"/>
        </w:rPr>
        <w:t xml:space="preserve">in this society and it happens </w:t>
      </w:r>
      <w:r w:rsidRPr="000C18BF">
        <w:rPr>
          <w:rStyle w:val="StyleUnderline"/>
          <w:highlight w:val="yellow"/>
        </w:rPr>
        <w:t>in universities</w:t>
      </w:r>
      <w:r w:rsidRPr="00C824DD">
        <w:rPr>
          <w:sz w:val="14"/>
        </w:rPr>
        <w:t xml:space="preserve"> too—imagine that! Of course, I didn’t have time, interest, or inclination to pursue the kinds of information I’ve been pursuing since then. It was in 2002 that </w:t>
      </w:r>
      <w:r w:rsidRPr="00C824DD">
        <w:rPr>
          <w:rStyle w:val="StyleUnderline"/>
        </w:rPr>
        <w:t>I was editing a book</w:t>
      </w:r>
      <w:r w:rsidRPr="00C824DD">
        <w:rPr>
          <w:sz w:val="14"/>
        </w:rPr>
        <w:t xml:space="preserve"> with a colleague </w:t>
      </w:r>
      <w:r w:rsidRPr="00C824DD">
        <w:rPr>
          <w:rStyle w:val="StyleUnderline"/>
        </w:rPr>
        <w:t>on climate change,</w:t>
      </w:r>
      <w:r w:rsidRPr="00C824DD">
        <w:rPr>
          <w:sz w:val="14"/>
        </w:rPr>
        <w:t xml:space="preserve"> </w:t>
      </w:r>
      <w:r w:rsidRPr="00C824DD">
        <w:rPr>
          <w:rStyle w:val="StyleUnderline"/>
        </w:rPr>
        <w:t>and</w:t>
      </w:r>
      <w:r w:rsidRPr="00C824DD">
        <w:rPr>
          <w:sz w:val="14"/>
        </w:rPr>
        <w:t xml:space="preserve"> I </w:t>
      </w:r>
      <w:r w:rsidRPr="00C824DD">
        <w:rPr>
          <w:rStyle w:val="StyleUnderline"/>
        </w:rPr>
        <w:t>reached the conclusion</w:t>
      </w:r>
      <w:r w:rsidRPr="00C824DD">
        <w:rPr>
          <w:sz w:val="14"/>
        </w:rPr>
        <w:t xml:space="preserve"> that </w:t>
      </w:r>
      <w:r w:rsidRPr="00C824DD">
        <w:rPr>
          <w:rStyle w:val="Emphasis"/>
        </w:rPr>
        <w:t>we were headed for human extinction by 2030</w:t>
      </w:r>
      <w:r w:rsidRPr="00C824DD">
        <w:rPr>
          <w:sz w:val="14"/>
        </w:rPr>
        <w:t xml:space="preserve"> or so. There was no good reason for that. We certainly didn’t have the data, the models or information. I suppose it was largely intuitive, I guess. Then a year or so later I discovered the concept of global peak oil and I realized that it's a Hail Mary pass. This set of living arrangements might go away in time to prevent our own demise in the near term. Well, that was a long time ago. </w:t>
      </w:r>
      <w:r w:rsidRPr="00C824DD">
        <w:rPr>
          <w:rStyle w:val="StyleUnderline"/>
        </w:rPr>
        <w:t>Civilization</w:t>
      </w:r>
      <w:r w:rsidRPr="00C824DD">
        <w:rPr>
          <w:sz w:val="14"/>
        </w:rPr>
        <w:t xml:space="preserve"> not been terminated, has not ended. It </w:t>
      </w:r>
      <w:r w:rsidRPr="00C824DD">
        <w:rPr>
          <w:rStyle w:val="StyleUnderline"/>
        </w:rPr>
        <w:t>keeps going, and going and going</w:t>
      </w:r>
      <w:r w:rsidRPr="00C824DD">
        <w:rPr>
          <w:sz w:val="14"/>
        </w:rPr>
        <w:t xml:space="preserve">. Now </w:t>
      </w:r>
      <w:r w:rsidRPr="000C18BF">
        <w:rPr>
          <w:rStyle w:val="StyleUnderline"/>
          <w:highlight w:val="yellow"/>
        </w:rPr>
        <w:t>we've</w:t>
      </w:r>
      <w:r w:rsidRPr="00C824DD">
        <w:rPr>
          <w:rStyle w:val="StyleUnderline"/>
        </w:rPr>
        <w:t xml:space="preserve"> </w:t>
      </w:r>
      <w:r w:rsidRPr="000C18BF">
        <w:rPr>
          <w:rStyle w:val="Emphasis"/>
          <w:highlight w:val="yellow"/>
        </w:rPr>
        <w:t>triggered 30</w:t>
      </w:r>
      <w:r w:rsidRPr="00C824DD">
        <w:rPr>
          <w:rStyle w:val="Emphasis"/>
        </w:rPr>
        <w:t xml:space="preserve"> self-reinforcing feedback loops, </w:t>
      </w:r>
      <w:r w:rsidRPr="000C18BF">
        <w:rPr>
          <w:rStyle w:val="StyleUnderline"/>
          <w:highlight w:val="yellow"/>
        </w:rPr>
        <w:t>positive feedbacks</w:t>
      </w:r>
      <w:r w:rsidRPr="00C824DD">
        <w:rPr>
          <w:rStyle w:val="StyleUnderline"/>
        </w:rPr>
        <w:t xml:space="preserve">. Informed </w:t>
      </w:r>
      <w:r w:rsidRPr="000C18BF">
        <w:rPr>
          <w:rStyle w:val="StyleUnderline"/>
          <w:highlight w:val="yellow"/>
        </w:rPr>
        <w:t>analysis of one</w:t>
      </w:r>
      <w:r w:rsidRPr="00C824DD">
        <w:rPr>
          <w:rStyle w:val="StyleUnderline"/>
        </w:rPr>
        <w:t xml:space="preserve"> of those </w:t>
      </w:r>
      <w:r w:rsidRPr="000C18BF">
        <w:rPr>
          <w:rStyle w:val="StyleUnderline"/>
          <w:highlight w:val="yellow"/>
        </w:rPr>
        <w:t>indicates</w:t>
      </w:r>
      <w:r w:rsidRPr="00C824DD">
        <w:rPr>
          <w:sz w:val="14"/>
        </w:rPr>
        <w:t xml:space="preserve"> that </w:t>
      </w:r>
      <w:r w:rsidRPr="00C824DD">
        <w:rPr>
          <w:rStyle w:val="StyleUnderline"/>
        </w:rPr>
        <w:t xml:space="preserve">we're looking at </w:t>
      </w:r>
      <w:r w:rsidRPr="000C18BF">
        <w:rPr>
          <w:rStyle w:val="StyleUnderline"/>
          <w:highlight w:val="yellow"/>
        </w:rPr>
        <w:t>a 4°</w:t>
      </w:r>
      <w:r w:rsidRPr="00C824DD">
        <w:rPr>
          <w:rStyle w:val="StyleUnderline"/>
        </w:rPr>
        <w:t xml:space="preserve">C </w:t>
      </w:r>
      <w:r w:rsidRPr="000C18BF">
        <w:rPr>
          <w:rStyle w:val="StyleUnderline"/>
          <w:highlight w:val="yellow"/>
        </w:rPr>
        <w:t>rise</w:t>
      </w:r>
      <w:r w:rsidRPr="00C824DD">
        <w:rPr>
          <w:sz w:val="14"/>
        </w:rPr>
        <w:t xml:space="preserve"> above the beginning of industrial revolution </w:t>
      </w:r>
      <w:r w:rsidRPr="000C18BF">
        <w:rPr>
          <w:rStyle w:val="StyleUnderline"/>
          <w:highlight w:val="yellow"/>
        </w:rPr>
        <w:t>by 2030</w:t>
      </w:r>
      <w:r w:rsidRPr="00C824DD">
        <w:rPr>
          <w:rStyle w:val="StyleUnderline"/>
        </w:rPr>
        <w:t xml:space="preserve">, and 10°C by 2040. </w:t>
      </w:r>
      <w:r w:rsidRPr="00C824DD">
        <w:rPr>
          <w:rStyle w:val="Emphasis"/>
        </w:rPr>
        <w:t>That's just one</w:t>
      </w:r>
      <w:r w:rsidRPr="00C824DD">
        <w:rPr>
          <w:rStyle w:val="StyleUnderline"/>
        </w:rPr>
        <w:t xml:space="preserve"> – that’s methane from the Arctic Ocean. There are 29 others.</w:t>
      </w:r>
      <w:r w:rsidRPr="00C824DD">
        <w:rPr>
          <w:sz w:val="14"/>
        </w:rPr>
        <w:t xml:space="preserve"> </w:t>
      </w:r>
      <w:r w:rsidRPr="00C824DD">
        <w:rPr>
          <w:rStyle w:val="StyleUnderline"/>
        </w:rPr>
        <w:t xml:space="preserve">And </w:t>
      </w:r>
      <w:r w:rsidRPr="000C18BF">
        <w:rPr>
          <w:rStyle w:val="StyleUnderline"/>
          <w:highlight w:val="yellow"/>
        </w:rPr>
        <w:t>you multiply those</w:t>
      </w:r>
      <w:r w:rsidRPr="00C824DD">
        <w:rPr>
          <w:rStyle w:val="StyleUnderline"/>
        </w:rPr>
        <w:t xml:space="preserve"> together</w:t>
      </w:r>
      <w:r w:rsidRPr="00C824DD">
        <w:rPr>
          <w:sz w:val="14"/>
        </w:rPr>
        <w:t xml:space="preserve"> – and they're multiplicative, not additive – </w:t>
      </w:r>
      <w:r w:rsidRPr="000C18BF">
        <w:rPr>
          <w:rStyle w:val="StyleUnderline"/>
          <w:highlight w:val="yellow"/>
        </w:rPr>
        <w:t>and</w:t>
      </w:r>
      <w:r w:rsidRPr="00C824DD">
        <w:rPr>
          <w:sz w:val="14"/>
        </w:rPr>
        <w:t xml:space="preserve"> </w:t>
      </w:r>
      <w:r w:rsidRPr="00C824DD">
        <w:rPr>
          <w:rStyle w:val="Emphasis"/>
        </w:rPr>
        <w:t xml:space="preserve">it looks like </w:t>
      </w:r>
      <w:r w:rsidRPr="000C18BF">
        <w:rPr>
          <w:rStyle w:val="Emphasis"/>
          <w:highlight w:val="yellow"/>
        </w:rPr>
        <w:t>we might</w:t>
      </w:r>
      <w:r w:rsidRPr="00C824DD">
        <w:rPr>
          <w:rStyle w:val="Emphasis"/>
        </w:rPr>
        <w:t xml:space="preserve"> indeed not </w:t>
      </w:r>
      <w:r w:rsidRPr="000C18BF">
        <w:rPr>
          <w:rStyle w:val="Emphasis"/>
          <w:highlight w:val="yellow"/>
        </w:rPr>
        <w:t>have long as a species</w:t>
      </w:r>
      <w:r w:rsidRPr="00C824DD">
        <w:rPr>
          <w:rStyle w:val="Emphasis"/>
        </w:rPr>
        <w:t xml:space="preserve"> on this planet</w:t>
      </w:r>
      <w:r w:rsidRPr="00C824DD">
        <w:rPr>
          <w:sz w:val="14"/>
        </w:rPr>
        <w:t xml:space="preserve">. JD: That's what stunned me. Near-term human, and not just human extinction. It’s inconceivable. It’s unthinkable. And we’ll later talk about how does one respond with that from the inside. You do long presentations and you also have an evergreen document where you’re keeping track of studies and data. I noticed that a year ago you had 15 or 16 [feedback loops] on that list. And just in this one year there are more factors, so that it seems to be going exponential with more and more data coming in. GM: That’s right. </w:t>
      </w:r>
      <w:r w:rsidRPr="00C824DD">
        <w:rPr>
          <w:rStyle w:val="StyleUnderline"/>
        </w:rPr>
        <w:t>The first self-reinforcing feedback loop</w:t>
      </w:r>
      <w:r w:rsidRPr="00C824DD">
        <w:rPr>
          <w:sz w:val="14"/>
        </w:rPr>
        <w:t xml:space="preserve"> reported in the mainstream scientific community </w:t>
      </w:r>
      <w:r w:rsidRPr="00C824DD">
        <w:rPr>
          <w:rStyle w:val="StyleUnderline"/>
        </w:rPr>
        <w:t xml:space="preserve">was methane leaking out of the Arctic </w:t>
      </w:r>
      <w:r w:rsidRPr="00C824DD">
        <w:rPr>
          <w:sz w:val="14"/>
        </w:rPr>
        <w:t xml:space="preserve">Ocean in March 2010 </w:t>
      </w:r>
      <w:r w:rsidRPr="00C824DD">
        <w:rPr>
          <w:rStyle w:val="StyleUnderline"/>
        </w:rPr>
        <w:t>as reported in Science. That was the only</w:t>
      </w:r>
      <w:r w:rsidRPr="00C824DD">
        <w:rPr>
          <w:sz w:val="14"/>
        </w:rPr>
        <w:t xml:space="preserve"> self-reinforcing </w:t>
      </w:r>
      <w:r w:rsidRPr="00C824DD">
        <w:rPr>
          <w:rStyle w:val="StyleUnderline"/>
        </w:rPr>
        <w:t>feedback reported in 2010. In 2011 there were 4 more. 2012, there were 6 more. 2013, 16 more. So far</w:t>
      </w:r>
      <w:r w:rsidRPr="00C824DD">
        <w:rPr>
          <w:sz w:val="14"/>
        </w:rPr>
        <w:t xml:space="preserve"> here on February 23, 2014, </w:t>
      </w:r>
      <w:r w:rsidRPr="00C824DD">
        <w:rPr>
          <w:rStyle w:val="StyleUnderline"/>
        </w:rPr>
        <w:t>we know about one additional one</w:t>
      </w:r>
      <w:r w:rsidRPr="00C824DD">
        <w:rPr>
          <w:sz w:val="14"/>
        </w:rPr>
        <w:t xml:space="preserve"> and we know a lot more about those earlier ones. </w:t>
      </w:r>
      <w:r w:rsidRPr="00C824DD">
        <w:rPr>
          <w:rStyle w:val="Emphasis"/>
        </w:rPr>
        <w:t>Science is starting to catch up with reality.</w:t>
      </w:r>
      <w:r w:rsidRPr="00C824DD">
        <w:rPr>
          <w:sz w:val="14"/>
        </w:rPr>
        <w:t xml:space="preserve"> </w:t>
      </w:r>
      <w:r w:rsidRPr="00C824DD">
        <w:rPr>
          <w:rStyle w:val="StyleUnderline"/>
        </w:rPr>
        <w:t>We're starting to accrue evidence about each one of those self-reinforcing feedback loops</w:t>
      </w:r>
      <w:r w:rsidRPr="00C824DD">
        <w:rPr>
          <w:sz w:val="14"/>
        </w:rPr>
        <w:t xml:space="preserve">. You're right, a year ago there were a dozen or so. I delivered a presentation outside of Amsterdam in early August of last year, </w:t>
      </w:r>
      <w:r w:rsidRPr="00C824DD">
        <w:rPr>
          <w:rStyle w:val="StyleUnderline"/>
        </w:rPr>
        <w:t>less than 6 months ago, we were at 19. Now we're at 30</w:t>
      </w:r>
      <w:r w:rsidRPr="00C824DD">
        <w:rPr>
          <w:sz w:val="14"/>
        </w:rPr>
        <w:t xml:space="preserve">. JD: Which is inconceivable! GM: Geologically things are playing out in real time at this point. JD: Can you give our viewers some highlights of what you're presenting so that they can get a sense of the data? GM: </w:t>
      </w:r>
      <w:r w:rsidRPr="000C18BF">
        <w:rPr>
          <w:rStyle w:val="StyleUnderline"/>
          <w:highlight w:val="yellow"/>
        </w:rPr>
        <w:t>We know it</w:t>
      </w:r>
      <w:r w:rsidRPr="00C824DD">
        <w:rPr>
          <w:rStyle w:val="StyleUnderline"/>
        </w:rPr>
        <w:t xml:space="preserve"> </w:t>
      </w:r>
      <w:r w:rsidRPr="000C18BF">
        <w:rPr>
          <w:rStyle w:val="StyleUnderline"/>
          <w:highlight w:val="yellow"/>
        </w:rPr>
        <w:t xml:space="preserve">is 40 years </w:t>
      </w:r>
      <w:r w:rsidRPr="00C824DD">
        <w:rPr>
          <w:rStyle w:val="StyleUnderline"/>
        </w:rPr>
        <w:t xml:space="preserve">from </w:t>
      </w:r>
      <w:r w:rsidRPr="000C18BF">
        <w:rPr>
          <w:rStyle w:val="StyleUnderline"/>
          <w:highlight w:val="yellow"/>
        </w:rPr>
        <w:t>cause to effect</w:t>
      </w:r>
      <w:r w:rsidRPr="00C824DD">
        <w:rPr>
          <w:sz w:val="14"/>
        </w:rPr>
        <w:t xml:space="preserve"> – 40 years from greenhouse gas emissions until temperature rise. So that the temperature rise we're seeing today is a result of emissions in 1974. </w:t>
      </w:r>
      <w:r w:rsidRPr="00C824DD">
        <w:rPr>
          <w:rStyle w:val="StyleUnderline"/>
        </w:rPr>
        <w:t xml:space="preserve">There are a couple things that are important about that. </w:t>
      </w:r>
      <w:r w:rsidRPr="000C18BF">
        <w:rPr>
          <w:rStyle w:val="Emphasis"/>
          <w:sz w:val="28"/>
          <w:highlight w:val="yellow"/>
        </w:rPr>
        <w:t>We are not going to slow down this train</w:t>
      </w:r>
      <w:r w:rsidRPr="00C824DD">
        <w:rPr>
          <w:sz w:val="14"/>
        </w:rPr>
        <w:t xml:space="preserve">. The </w:t>
      </w:r>
      <w:r w:rsidRPr="00C824DD">
        <w:rPr>
          <w:rStyle w:val="StyleUnderline"/>
        </w:rPr>
        <w:t>emissions from the last 40 years have not caught up</w:t>
      </w:r>
      <w:r w:rsidRPr="00C824DD">
        <w:rPr>
          <w:sz w:val="14"/>
        </w:rPr>
        <w:t xml:space="preserve"> </w:t>
      </w:r>
      <w:r w:rsidRPr="00C824DD">
        <w:rPr>
          <w:rStyle w:val="StyleUnderline"/>
        </w:rPr>
        <w:t xml:space="preserve">to us. In fact, </w:t>
      </w:r>
      <w:r w:rsidRPr="000C18BF">
        <w:rPr>
          <w:rStyle w:val="StyleUnderline"/>
          <w:highlight w:val="yellow"/>
        </w:rPr>
        <w:t>we've emitted more</w:t>
      </w:r>
      <w:r w:rsidRPr="00C824DD">
        <w:rPr>
          <w:rStyle w:val="StyleUnderline"/>
        </w:rPr>
        <w:t xml:space="preserve"> </w:t>
      </w:r>
      <w:r w:rsidRPr="00C824DD">
        <w:rPr>
          <w:sz w:val="14"/>
        </w:rPr>
        <w:t xml:space="preserve">greenhouse gas emissions </w:t>
      </w:r>
      <w:r w:rsidRPr="000C18BF">
        <w:rPr>
          <w:rStyle w:val="StyleUnderline"/>
          <w:highlight w:val="yellow"/>
        </w:rPr>
        <w:t>in the last 29</w:t>
      </w:r>
      <w:r w:rsidRPr="00C824DD">
        <w:rPr>
          <w:rStyle w:val="StyleUnderline"/>
        </w:rPr>
        <w:t xml:space="preserve"> years </w:t>
      </w:r>
      <w:r w:rsidRPr="000C18BF">
        <w:rPr>
          <w:rStyle w:val="StyleUnderline"/>
          <w:highlight w:val="yellow"/>
        </w:rPr>
        <w:t>than</w:t>
      </w:r>
      <w:r w:rsidRPr="00C824DD">
        <w:rPr>
          <w:sz w:val="14"/>
        </w:rPr>
        <w:t xml:space="preserve"> in </w:t>
      </w:r>
      <w:r w:rsidRPr="00C824DD">
        <w:rPr>
          <w:rStyle w:val="StyleUnderline"/>
        </w:rPr>
        <w:t xml:space="preserve">the </w:t>
      </w:r>
      <w:r w:rsidRPr="000C18BF">
        <w:rPr>
          <w:rStyle w:val="StyleUnderline"/>
          <w:highlight w:val="yellow"/>
        </w:rPr>
        <w:t>previous 236</w:t>
      </w:r>
      <w:r w:rsidRPr="00C824DD">
        <w:rPr>
          <w:rStyle w:val="StyleUnderline"/>
        </w:rPr>
        <w:t xml:space="preserve"> years</w:t>
      </w:r>
      <w:r w:rsidRPr="00C824DD">
        <w:rPr>
          <w:sz w:val="14"/>
        </w:rPr>
        <w:t xml:space="preserve"> combined. </w:t>
      </w:r>
      <w:r w:rsidRPr="00C824DD">
        <w:rPr>
          <w:rStyle w:val="StyleUnderline"/>
        </w:rPr>
        <w:t>Those 29 years</w:t>
      </w:r>
      <w:r w:rsidRPr="00C824DD">
        <w:rPr>
          <w:sz w:val="14"/>
        </w:rPr>
        <w:t xml:space="preserve"> </w:t>
      </w:r>
      <w:r w:rsidRPr="00C824DD">
        <w:rPr>
          <w:rStyle w:val="StyleUnderline"/>
        </w:rPr>
        <w:t>are</w:t>
      </w:r>
      <w:r w:rsidRPr="00C824DD">
        <w:rPr>
          <w:sz w:val="14"/>
        </w:rPr>
        <w:t xml:space="preserve">n't even baked in yet – they’re </w:t>
      </w:r>
      <w:r w:rsidRPr="00C824DD">
        <w:rPr>
          <w:rStyle w:val="StyleUnderline"/>
        </w:rPr>
        <w:t>baked into the cake, but they are unaccounted for</w:t>
      </w:r>
      <w:r w:rsidRPr="00C824DD">
        <w:rPr>
          <w:sz w:val="14"/>
        </w:rPr>
        <w:t xml:space="preserve"> at the level of temperature. Another facet is that </w:t>
      </w:r>
      <w:r w:rsidRPr="00C824DD">
        <w:rPr>
          <w:rStyle w:val="StyleUnderline"/>
        </w:rPr>
        <w:t>emissions from 40 years ago are being exhibited with temperature rise today</w:t>
      </w:r>
      <w:r w:rsidRPr="00C824DD">
        <w:rPr>
          <w:sz w:val="14"/>
        </w:rPr>
        <w:t xml:space="preserve">. I don't know about you, but I don't feel particularly guilty for things I was doing 40 years ago when I was 13 years old. I didn't know, and almost no individuals in this society knew, where we were headed 40 years ago and thought relevant action would have something to do with terminating industrial civilization. JD: I think </w:t>
      </w:r>
      <w:r w:rsidRPr="000C18BF">
        <w:rPr>
          <w:rStyle w:val="StyleUnderline"/>
          <w:highlight w:val="yellow"/>
        </w:rPr>
        <w:t>there's also</w:t>
      </w:r>
      <w:r w:rsidRPr="00C824DD">
        <w:rPr>
          <w:rStyle w:val="StyleUnderline"/>
        </w:rPr>
        <w:t xml:space="preserve"> a lot of </w:t>
      </w:r>
      <w:r w:rsidRPr="000C18BF">
        <w:rPr>
          <w:rStyle w:val="StyleUnderline"/>
          <w:highlight w:val="yellow"/>
        </w:rPr>
        <w:t xml:space="preserve">unintended consequences. </w:t>
      </w:r>
      <w:r w:rsidRPr="000C18BF">
        <w:rPr>
          <w:rStyle w:val="Emphasis"/>
          <w:highlight w:val="yellow"/>
        </w:rPr>
        <w:t>We don’t know</w:t>
      </w:r>
      <w:r w:rsidRPr="00C824DD">
        <w:rPr>
          <w:sz w:val="14"/>
        </w:rPr>
        <w:t xml:space="preserve">. We're clever apes and like to experiment and so that oozing black stuff that came out of the ground, what might it do? And here we are! GM: Yeah it's incredibly attractive. Going after the technology, burning all those fossil fuels, makes life wonderful in the short term, for us individuals. JD: </w:t>
      </w:r>
      <w:r w:rsidRPr="000C18BF">
        <w:rPr>
          <w:rStyle w:val="StyleUnderline"/>
          <w:highlight w:val="yellow"/>
        </w:rPr>
        <w:t>So we've got the</w:t>
      </w:r>
      <w:r w:rsidRPr="00C824DD">
        <w:rPr>
          <w:rStyle w:val="StyleUnderline"/>
        </w:rPr>
        <w:t xml:space="preserve"> temperature </w:t>
      </w:r>
      <w:r w:rsidRPr="000C18BF">
        <w:rPr>
          <w:rStyle w:val="StyleUnderline"/>
          <w:highlight w:val="yellow"/>
        </w:rPr>
        <w:t>lag</w:t>
      </w:r>
      <w:r w:rsidRPr="00C824DD">
        <w:rPr>
          <w:rStyle w:val="StyleUnderline"/>
        </w:rPr>
        <w:t xml:space="preserve"> </w:t>
      </w:r>
      <w:r w:rsidRPr="000C18BF">
        <w:rPr>
          <w:rStyle w:val="StyleUnderline"/>
          <w:highlight w:val="yellow"/>
        </w:rPr>
        <w:t>going to</w:t>
      </w:r>
      <w:r w:rsidRPr="00C824DD">
        <w:rPr>
          <w:rStyle w:val="StyleUnderline"/>
        </w:rPr>
        <w:t xml:space="preserve"> accumulate and </w:t>
      </w:r>
      <w:r w:rsidRPr="000C18BF">
        <w:rPr>
          <w:rStyle w:val="StyleUnderline"/>
          <w:highlight w:val="yellow"/>
        </w:rPr>
        <w:t>hit us increasingly every year and there are other feedback loops</w:t>
      </w:r>
      <w:r w:rsidRPr="00C824DD">
        <w:rPr>
          <w:rStyle w:val="StyleUnderline"/>
        </w:rPr>
        <w:t xml:space="preserve"> as well</w:t>
      </w:r>
      <w:r w:rsidRPr="00C824DD">
        <w:rPr>
          <w:sz w:val="14"/>
        </w:rPr>
        <w:t xml:space="preserve">. What I think you said here is that </w:t>
      </w:r>
      <w:r w:rsidRPr="00C824DD">
        <w:rPr>
          <w:rStyle w:val="StyleUnderline"/>
        </w:rPr>
        <w:t>we are on course to be at a higher number of degrees</w:t>
      </w:r>
      <w:r w:rsidRPr="00C824DD">
        <w:rPr>
          <w:sz w:val="14"/>
        </w:rPr>
        <w:t xml:space="preserve"> C warming planetarily </w:t>
      </w:r>
      <w:r w:rsidRPr="00C824DD">
        <w:rPr>
          <w:rStyle w:val="StyleUnderline"/>
        </w:rPr>
        <w:t>even by 2030</w:t>
      </w:r>
      <w:r w:rsidRPr="00C824DD">
        <w:rPr>
          <w:sz w:val="14"/>
        </w:rPr>
        <w:t xml:space="preserve"> or 2040. GM: </w:t>
      </w:r>
      <w:r w:rsidRPr="00C824DD">
        <w:rPr>
          <w:rStyle w:val="StyleUnderline"/>
        </w:rPr>
        <w:t>Yes,</w:t>
      </w:r>
      <w:r w:rsidRPr="00C824DD">
        <w:rPr>
          <w:sz w:val="14"/>
        </w:rPr>
        <w:t xml:space="preserve"> </w:t>
      </w:r>
      <w:r w:rsidRPr="00C824DD">
        <w:rPr>
          <w:rStyle w:val="StyleUnderline"/>
        </w:rPr>
        <w:t xml:space="preserve">based on a single feedback – that of </w:t>
      </w:r>
      <w:r w:rsidRPr="000C18BF">
        <w:rPr>
          <w:rStyle w:val="StyleUnderline"/>
          <w:highlight w:val="yellow"/>
        </w:rPr>
        <w:t>methane</w:t>
      </w:r>
      <w:r w:rsidRPr="00C824DD">
        <w:rPr>
          <w:sz w:val="14"/>
        </w:rPr>
        <w:t xml:space="preserve"> </w:t>
      </w:r>
      <w:r w:rsidRPr="00C824DD">
        <w:rPr>
          <w:rStyle w:val="StyleUnderline"/>
        </w:rPr>
        <w:t xml:space="preserve">release </w:t>
      </w:r>
      <w:r w:rsidRPr="000C18BF">
        <w:rPr>
          <w:rStyle w:val="StyleUnderline"/>
          <w:highlight w:val="yellow"/>
        </w:rPr>
        <w:t>from</w:t>
      </w:r>
      <w:r w:rsidRPr="00C824DD">
        <w:rPr>
          <w:sz w:val="14"/>
        </w:rPr>
        <w:t xml:space="preserve"> the Arctic. And methane is </w:t>
      </w:r>
      <w:r w:rsidRPr="00C824DD">
        <w:rPr>
          <w:rStyle w:val="StyleUnderline"/>
        </w:rPr>
        <w:t>coming out of the</w:t>
      </w:r>
      <w:r w:rsidRPr="00C824DD">
        <w:rPr>
          <w:sz w:val="14"/>
        </w:rPr>
        <w:t xml:space="preserve"> Antarctic. It's being released from the </w:t>
      </w:r>
      <w:r w:rsidRPr="000C18BF">
        <w:rPr>
          <w:rStyle w:val="StyleUnderline"/>
          <w:highlight w:val="yellow"/>
        </w:rPr>
        <w:t>permafrost</w:t>
      </w:r>
      <w:r w:rsidRPr="00C824DD">
        <w:rPr>
          <w:sz w:val="14"/>
        </w:rPr>
        <w:t xml:space="preserve">, or the permamelt as we should properly call it. </w:t>
      </w:r>
      <w:r w:rsidRPr="00C824DD">
        <w:rPr>
          <w:rStyle w:val="StyleUnderline"/>
        </w:rPr>
        <w:t>Just that one source</w:t>
      </w:r>
      <w:r w:rsidRPr="00C824DD">
        <w:rPr>
          <w:sz w:val="14"/>
        </w:rPr>
        <w:t xml:space="preserve">, methane from the Arctic, from the sea floor in the Arctic, </w:t>
      </w:r>
      <w:r w:rsidRPr="000C18BF">
        <w:rPr>
          <w:rStyle w:val="StyleUnderline"/>
          <w:highlight w:val="yellow"/>
        </w:rPr>
        <w:t>leads</w:t>
      </w:r>
      <w:r w:rsidRPr="00C824DD">
        <w:rPr>
          <w:rStyle w:val="StyleUnderline"/>
        </w:rPr>
        <w:t xml:space="preserve"> us </w:t>
      </w:r>
      <w:r w:rsidRPr="000C18BF">
        <w:rPr>
          <w:rStyle w:val="StyleUnderline"/>
          <w:highlight w:val="yellow"/>
        </w:rPr>
        <w:t>to</w:t>
      </w:r>
      <w:r w:rsidRPr="00C824DD">
        <w:rPr>
          <w:rStyle w:val="StyleUnderline"/>
        </w:rPr>
        <w:t xml:space="preserve"> 4°C, </w:t>
      </w:r>
      <w:r w:rsidRPr="000C18BF">
        <w:rPr>
          <w:rStyle w:val="Emphasis"/>
          <w:highlight w:val="yellow"/>
        </w:rPr>
        <w:t>a temperature beyond</w:t>
      </w:r>
      <w:r w:rsidRPr="00C824DD">
        <w:rPr>
          <w:rStyle w:val="Emphasis"/>
        </w:rPr>
        <w:t xml:space="preserve"> which </w:t>
      </w:r>
      <w:r w:rsidRPr="000C18BF">
        <w:rPr>
          <w:rStyle w:val="Emphasis"/>
          <w:highlight w:val="yellow"/>
        </w:rPr>
        <w:t xml:space="preserve">humans have </w:t>
      </w:r>
      <w:r w:rsidRPr="00C824DD">
        <w:rPr>
          <w:rStyle w:val="Emphasis"/>
        </w:rPr>
        <w:t xml:space="preserve">never </w:t>
      </w:r>
      <w:r w:rsidRPr="000C18BF">
        <w:rPr>
          <w:rStyle w:val="Emphasis"/>
          <w:highlight w:val="yellow"/>
        </w:rPr>
        <w:t>existed</w:t>
      </w:r>
      <w:r w:rsidRPr="00C824DD">
        <w:rPr>
          <w:rStyle w:val="Emphasis"/>
        </w:rPr>
        <w:t xml:space="preserve"> on the planet. </w:t>
      </w:r>
      <w:r w:rsidRPr="00C824DD">
        <w:rPr>
          <w:sz w:val="14"/>
        </w:rPr>
        <w:t xml:space="preserve">By 2030. JD: 4°C doesn't sound like a lot. It’s the difference between Alaska and L.A. But humans have never existed on that hot a planet? GM: We haven't existed above 3.5°C above baseline (the beginning of the industrial revolution). Why? Because </w:t>
      </w:r>
      <w:r w:rsidRPr="00C824DD">
        <w:rPr>
          <w:rStyle w:val="StyleUnderline"/>
        </w:rPr>
        <w:t>all sorts of weird things start happening when you heat up the temperature</w:t>
      </w:r>
      <w:r w:rsidRPr="00C824DD">
        <w:rPr>
          <w:sz w:val="14"/>
        </w:rPr>
        <w:t xml:space="preserve"> to a certain amount. </w:t>
      </w:r>
      <w:r w:rsidRPr="00C824DD">
        <w:rPr>
          <w:rStyle w:val="StyleUnderline"/>
        </w:rPr>
        <w:t>When we came out of the ice age</w:t>
      </w:r>
      <w:r w:rsidRPr="00C824DD">
        <w:rPr>
          <w:sz w:val="14"/>
        </w:rPr>
        <w:t xml:space="preserve">, out of the Pleistocene into the Holocene, the </w:t>
      </w:r>
      <w:r w:rsidRPr="00C824DD">
        <w:rPr>
          <w:rStyle w:val="StyleUnderline"/>
        </w:rPr>
        <w:t>temperature warmed</w:t>
      </w:r>
      <w:r w:rsidRPr="00C824DD">
        <w:rPr>
          <w:sz w:val="14"/>
        </w:rPr>
        <w:t xml:space="preserve"> a couple degrees C. </w:t>
      </w:r>
      <w:r w:rsidRPr="00C824DD">
        <w:rPr>
          <w:rStyle w:val="StyleUnderline"/>
        </w:rPr>
        <w:t>That</w:t>
      </w:r>
      <w:r w:rsidRPr="00C824DD">
        <w:rPr>
          <w:sz w:val="14"/>
        </w:rPr>
        <w:t xml:space="preserve"> temperature </w:t>
      </w:r>
      <w:r w:rsidRPr="00C824DD">
        <w:rPr>
          <w:rStyle w:val="StyleUnderline"/>
        </w:rPr>
        <w:t>rise</w:t>
      </w:r>
      <w:r w:rsidRPr="00C824DD">
        <w:rPr>
          <w:sz w:val="14"/>
        </w:rPr>
        <w:t xml:space="preserve">, which subsequently stabilized, probably </w:t>
      </w:r>
      <w:r w:rsidRPr="00C824DD">
        <w:rPr>
          <w:rStyle w:val="StyleUnderline"/>
        </w:rPr>
        <w:t>accounts for our ability to develop civilizations</w:t>
      </w:r>
      <w:r w:rsidRPr="00C824DD">
        <w:rPr>
          <w:sz w:val="14"/>
        </w:rPr>
        <w:t>. Civilizations arose several places around the globe at around the same time, a few thousand years ago, probably because the temperature became stable and warm enough to grow grains. That’s a hallmark of civilization, the ability to grow grains and to store them. Therefore to control the food and get you through the hard winters and so on</w:t>
      </w:r>
      <w:r w:rsidRPr="00C824DD">
        <w:rPr>
          <w:rStyle w:val="StyleUnderline"/>
        </w:rPr>
        <w:t>. So if civilization was locked i</w:t>
      </w:r>
      <w:r w:rsidRPr="00C824DD">
        <w:rPr>
          <w:sz w:val="14"/>
        </w:rPr>
        <w:t xml:space="preserve">n – and I’m not sure it was but it’s been locked in now for a few thousand years – </w:t>
      </w:r>
      <w:r w:rsidRPr="00C824DD">
        <w:rPr>
          <w:rStyle w:val="StyleUnderline"/>
        </w:rPr>
        <w:t>then industrial civilization was just one step further</w:t>
      </w:r>
      <w:r w:rsidRPr="00C824DD">
        <w:rPr>
          <w:sz w:val="14"/>
        </w:rPr>
        <w:t xml:space="preserve">, one more step towards that convenience of having stuff we like. </w:t>
      </w:r>
      <w:r w:rsidRPr="00C824DD">
        <w:rPr>
          <w:rStyle w:val="StyleUnderline"/>
        </w:rPr>
        <w:t>So, here we are, sort of unwilling participants in this system that takes us to the abyss.</w:t>
      </w:r>
      <w:r w:rsidRPr="00C824DD">
        <w:rPr>
          <w:sz w:val="14"/>
        </w:rPr>
        <w:t xml:space="preserve"> </w:t>
      </w:r>
      <w:r w:rsidRPr="00C824DD">
        <w:rPr>
          <w:rStyle w:val="Emphasis"/>
        </w:rPr>
        <w:t xml:space="preserve">And almost </w:t>
      </w:r>
      <w:r w:rsidRPr="000C18BF">
        <w:rPr>
          <w:rStyle w:val="Emphasis"/>
          <w:highlight w:val="yellow"/>
        </w:rPr>
        <w:t>nobody knows we're</w:t>
      </w:r>
      <w:r w:rsidRPr="00C824DD">
        <w:rPr>
          <w:rStyle w:val="Emphasis"/>
        </w:rPr>
        <w:t xml:space="preserve"> even </w:t>
      </w:r>
      <w:r w:rsidRPr="000C18BF">
        <w:rPr>
          <w:rStyle w:val="Emphasis"/>
          <w:highlight w:val="yellow"/>
        </w:rPr>
        <w:t xml:space="preserve">headed for </w:t>
      </w:r>
      <w:r w:rsidRPr="00C824DD">
        <w:rPr>
          <w:rStyle w:val="Emphasis"/>
        </w:rPr>
        <w:t xml:space="preserve">the </w:t>
      </w:r>
      <w:r w:rsidRPr="000C18BF">
        <w:rPr>
          <w:rStyle w:val="Emphasis"/>
          <w:highlight w:val="yellow"/>
        </w:rPr>
        <w:t>abyss</w:t>
      </w:r>
      <w:r w:rsidRPr="00C824DD">
        <w:rPr>
          <w:sz w:val="14"/>
        </w:rPr>
        <w:t xml:space="preserve">. JD: I want to go back to your saying that a lot of things can happen if we get beyond 3.5°C, like… GM: </w:t>
      </w:r>
      <w:r w:rsidRPr="000C18BF">
        <w:rPr>
          <w:rStyle w:val="StyleUnderline"/>
          <w:highlight w:val="yellow"/>
        </w:rPr>
        <w:t xml:space="preserve">We're already </w:t>
      </w:r>
      <w:r w:rsidRPr="00C824DD">
        <w:rPr>
          <w:rStyle w:val="StyleUnderline"/>
        </w:rPr>
        <w:t>seeing it</w:t>
      </w:r>
      <w:r w:rsidRPr="00C824DD">
        <w:rPr>
          <w:sz w:val="14"/>
        </w:rPr>
        <w:t xml:space="preserve">. At 0.85°C above baseline temperature, </w:t>
      </w:r>
      <w:r w:rsidRPr="00C824DD">
        <w:rPr>
          <w:rStyle w:val="StyleUnderline"/>
        </w:rPr>
        <w:t xml:space="preserve">w e’re already </w:t>
      </w:r>
      <w:r w:rsidRPr="000C18BF">
        <w:rPr>
          <w:rStyle w:val="StyleUnderline"/>
          <w:highlight w:val="yellow"/>
        </w:rPr>
        <w:t>seeing the polar vortex</w:t>
      </w:r>
      <w:r w:rsidRPr="00C824DD">
        <w:rPr>
          <w:rStyle w:val="StyleUnderline"/>
        </w:rPr>
        <w:t xml:space="preserve">. </w:t>
      </w:r>
      <w:r w:rsidRPr="00C824DD">
        <w:rPr>
          <w:sz w:val="14"/>
        </w:rPr>
        <w:t xml:space="preserve">The UN advisory group on greenhouse gases warned us about exceeding 1°C in 1990. They said that’s truly dire and catastrophic. James </w:t>
      </w:r>
      <w:r w:rsidRPr="00C824DD">
        <w:rPr>
          <w:rStyle w:val="StyleUnderline"/>
        </w:rPr>
        <w:t>Hansen has joined that party</w:t>
      </w:r>
      <w:r w:rsidRPr="00C824DD">
        <w:rPr>
          <w:sz w:val="14"/>
        </w:rPr>
        <w:t xml:space="preserve"> just within the last couple of weeks. </w:t>
      </w:r>
      <w:r w:rsidRPr="00C824DD">
        <w:rPr>
          <w:rStyle w:val="StyleUnderline"/>
        </w:rPr>
        <w:t>He switched from 2°C being truly catastrophic to 1°C as going to do serious damage.</w:t>
      </w:r>
      <w:r w:rsidRPr="00C824DD">
        <w:rPr>
          <w:sz w:val="14"/>
        </w:rPr>
        <w:t xml:space="preserve"> I think we're already done. If 1°C was the target, then 0.85°C is close enough that it's taken us over the cliff. What kinds of things do we see from that? </w:t>
      </w:r>
      <w:r w:rsidRPr="000C18BF">
        <w:rPr>
          <w:rStyle w:val="StyleUnderline"/>
          <w:highlight w:val="yellow"/>
        </w:rPr>
        <w:t>We see</w:t>
      </w:r>
      <w:r w:rsidRPr="00C824DD">
        <w:rPr>
          <w:rStyle w:val="StyleUnderline"/>
        </w:rPr>
        <w:t xml:space="preserve"> high </w:t>
      </w:r>
      <w:r w:rsidRPr="000C18BF">
        <w:rPr>
          <w:rStyle w:val="StyleUnderline"/>
          <w:highlight w:val="yellow"/>
        </w:rPr>
        <w:t>temperatures</w:t>
      </w:r>
      <w:r w:rsidRPr="00C824DD">
        <w:rPr>
          <w:rStyle w:val="StyleUnderline"/>
        </w:rPr>
        <w:t xml:space="preserve"> locally that are </w:t>
      </w:r>
      <w:r w:rsidRPr="000C18BF">
        <w:rPr>
          <w:rStyle w:val="StyleUnderline"/>
          <w:highlight w:val="yellow"/>
        </w:rPr>
        <w:t>sufficient to cause proteins to denature and</w:t>
      </w:r>
      <w:r w:rsidRPr="00C824DD">
        <w:rPr>
          <w:rStyle w:val="StyleUnderline"/>
        </w:rPr>
        <w:t xml:space="preserve"> therefore </w:t>
      </w:r>
      <w:r w:rsidRPr="000C18BF">
        <w:rPr>
          <w:rStyle w:val="StyleUnderline"/>
          <w:highlight w:val="yellow"/>
        </w:rPr>
        <w:t>kill plants</w:t>
      </w:r>
      <w:r w:rsidRPr="00C824DD">
        <w:rPr>
          <w:sz w:val="14"/>
        </w:rPr>
        <w:t xml:space="preserve">. JD: </w:t>
      </w:r>
      <w:r w:rsidRPr="000C18BF">
        <w:rPr>
          <w:rStyle w:val="Emphasis"/>
          <w:highlight w:val="yellow"/>
        </w:rPr>
        <w:t>There goes agriculture</w:t>
      </w:r>
      <w:r w:rsidRPr="00C824DD">
        <w:rPr>
          <w:sz w:val="14"/>
        </w:rPr>
        <w:t xml:space="preserve">. GM: Yes, bingo! </w:t>
      </w:r>
      <w:r w:rsidRPr="00C824DD">
        <w:rPr>
          <w:rStyle w:val="StyleUnderline"/>
        </w:rPr>
        <w:t xml:space="preserve">In addition, </w:t>
      </w:r>
      <w:r w:rsidRPr="000C18BF">
        <w:rPr>
          <w:rStyle w:val="StyleUnderline"/>
          <w:highlight w:val="yellow"/>
        </w:rPr>
        <w:t>you see</w:t>
      </w:r>
      <w:r w:rsidRPr="00C824DD">
        <w:rPr>
          <w:rStyle w:val="StyleUnderline"/>
        </w:rPr>
        <w:t xml:space="preserve"> temperature swings that are so severe</w:t>
      </w:r>
      <w:r w:rsidRPr="00C824DD">
        <w:rPr>
          <w:sz w:val="14"/>
        </w:rPr>
        <w:t xml:space="preserve">. Here’s an example: I lived in Tucson for more than 24 years. Two of the last four winters have been so cold that 80- to </w:t>
      </w:r>
      <w:r w:rsidRPr="00C824DD">
        <w:rPr>
          <w:rStyle w:val="StyleUnderline"/>
        </w:rPr>
        <w:t>100-yearold citrus trees died in Tucson</w:t>
      </w:r>
      <w:r w:rsidRPr="00C824DD">
        <w:rPr>
          <w:sz w:val="14"/>
        </w:rPr>
        <w:t xml:space="preserve">, Arizona. Because </w:t>
      </w:r>
      <w:r w:rsidRPr="00C824DD">
        <w:rPr>
          <w:rStyle w:val="StyleUnderline"/>
        </w:rPr>
        <w:t>the jet stream is meandering far greater than it used</w:t>
      </w:r>
      <w:r w:rsidRPr="00C824DD">
        <w:rPr>
          <w:sz w:val="14"/>
        </w:rPr>
        <w:t xml:space="preserve"> to be because the temperature gradient has broken down between the Arctic and the Amazon, the equator. So now the jet stream that used to blow across Canada and the northern United States with these cold fronts, and they'd sweep across the country in four or five days and be done with it. </w:t>
      </w:r>
      <w:r w:rsidRPr="00C824DD">
        <w:rPr>
          <w:rStyle w:val="StyleUnderline"/>
        </w:rPr>
        <w:t xml:space="preserve">Now we have the </w:t>
      </w:r>
      <w:r w:rsidRPr="000C18BF">
        <w:rPr>
          <w:rStyle w:val="StyleUnderline"/>
          <w:highlight w:val="yellow"/>
        </w:rPr>
        <w:t>jet stream meandering</w:t>
      </w:r>
      <w:r w:rsidRPr="00C824DD">
        <w:rPr>
          <w:sz w:val="14"/>
        </w:rPr>
        <w:t xml:space="preserve">, this huge amplitude and dragging cold, cold temperatures </w:t>
      </w:r>
      <w:r w:rsidRPr="00C824DD">
        <w:rPr>
          <w:rStyle w:val="StyleUnderline"/>
        </w:rPr>
        <w:t>down from</w:t>
      </w:r>
      <w:r w:rsidRPr="00C824DD">
        <w:rPr>
          <w:sz w:val="14"/>
        </w:rPr>
        <w:t xml:space="preserve"> the Arctic </w:t>
      </w:r>
      <w:r w:rsidRPr="000C18BF">
        <w:rPr>
          <w:rStyle w:val="StyleUnderline"/>
          <w:highlight w:val="yellow"/>
        </w:rPr>
        <w:t>to Mexico City and destroying al</w:t>
      </w:r>
      <w:r w:rsidRPr="00C824DD">
        <w:rPr>
          <w:rStyle w:val="StyleUnderline"/>
        </w:rPr>
        <w:t xml:space="preserve">l the vegetable </w:t>
      </w:r>
      <w:r w:rsidRPr="000C18BF">
        <w:rPr>
          <w:rStyle w:val="StyleUnderline"/>
          <w:highlight w:val="yellow"/>
        </w:rPr>
        <w:t>production</w:t>
      </w:r>
      <w:r w:rsidRPr="00C824DD">
        <w:rPr>
          <w:rStyle w:val="StyleUnderline"/>
        </w:rPr>
        <w:t xml:space="preserve"> </w:t>
      </w:r>
      <w:r w:rsidRPr="00C824DD">
        <w:rPr>
          <w:sz w:val="14"/>
        </w:rPr>
        <w:t xml:space="preserve">for winter vegetables </w:t>
      </w:r>
      <w:r w:rsidRPr="00C824DD">
        <w:rPr>
          <w:rStyle w:val="Emphasis"/>
        </w:rPr>
        <w:t>as far south as Mexico City</w:t>
      </w:r>
      <w:r w:rsidRPr="00C824DD">
        <w:rPr>
          <w:sz w:val="14"/>
        </w:rPr>
        <w:t xml:space="preserve">. So </w:t>
      </w:r>
      <w:r w:rsidRPr="000C18BF">
        <w:rPr>
          <w:rStyle w:val="StyleUnderline"/>
          <w:highlight w:val="yellow"/>
        </w:rPr>
        <w:t>those</w:t>
      </w:r>
      <w:r w:rsidRPr="00C824DD">
        <w:rPr>
          <w:rStyle w:val="StyleUnderline"/>
        </w:rPr>
        <w:t xml:space="preserve"> are the kinds of </w:t>
      </w:r>
      <w:r w:rsidRPr="000C18BF">
        <w:rPr>
          <w:rStyle w:val="StyleUnderline"/>
          <w:highlight w:val="yellow"/>
        </w:rPr>
        <w:t>things</w:t>
      </w:r>
      <w:r w:rsidRPr="00C824DD">
        <w:rPr>
          <w:rStyle w:val="StyleUnderline"/>
        </w:rPr>
        <w:t xml:space="preserve"> </w:t>
      </w:r>
      <w:r w:rsidRPr="00C824DD">
        <w:rPr>
          <w:rStyle w:val="Emphasis"/>
          <w:sz w:val="28"/>
        </w:rPr>
        <w:t xml:space="preserve">that are going to </w:t>
      </w:r>
      <w:r w:rsidRPr="000C18BF">
        <w:rPr>
          <w:rStyle w:val="Emphasis"/>
          <w:sz w:val="28"/>
          <w:highlight w:val="yellow"/>
        </w:rPr>
        <w:t>lead to our extinction</w:t>
      </w:r>
      <w:r w:rsidRPr="00C824DD">
        <w:rPr>
          <w:rStyle w:val="StyleUnderline"/>
        </w:rPr>
        <w:t xml:space="preserve"> as a species:</w:t>
      </w:r>
      <w:r w:rsidRPr="00C824DD">
        <w:rPr>
          <w:sz w:val="14"/>
        </w:rPr>
        <w:t xml:space="preserve"> these extreme </w:t>
      </w:r>
      <w:r w:rsidRPr="00C824DD">
        <w:rPr>
          <w:rStyle w:val="StyleUnderline"/>
        </w:rPr>
        <w:t>temperature events including high temperatures that denature proteins, and temperature extremes including cold temperatures that kill land plants</w:t>
      </w:r>
      <w:r w:rsidRPr="00C824DD">
        <w:rPr>
          <w:sz w:val="14"/>
        </w:rPr>
        <w:t xml:space="preserve">. In addition </w:t>
      </w:r>
      <w:r w:rsidRPr="000C18BF">
        <w:rPr>
          <w:rStyle w:val="StyleUnderline"/>
          <w:highlight w:val="yellow"/>
        </w:rPr>
        <w:t>we're acidifying the ocean to</w:t>
      </w:r>
      <w:r w:rsidRPr="00C824DD">
        <w:rPr>
          <w:rStyle w:val="StyleUnderline"/>
        </w:rPr>
        <w:t xml:space="preserve"> such an extent that we're </w:t>
      </w:r>
      <w:r w:rsidRPr="000C18BF">
        <w:rPr>
          <w:rStyle w:val="StyleUnderline"/>
          <w:highlight w:val="yellow"/>
        </w:rPr>
        <w:t>kill</w:t>
      </w:r>
      <w:r w:rsidRPr="00C824DD">
        <w:rPr>
          <w:rStyle w:val="StyleUnderline"/>
        </w:rPr>
        <w:t xml:space="preserve">ing the phytoplankton. </w:t>
      </w:r>
      <w:r w:rsidRPr="000C18BF">
        <w:rPr>
          <w:rStyle w:val="StyleUnderline"/>
          <w:highlight w:val="yellow"/>
        </w:rPr>
        <w:t>Phytoplankton</w:t>
      </w:r>
      <w:r w:rsidRPr="00C824DD">
        <w:rPr>
          <w:rStyle w:val="StyleUnderline"/>
        </w:rPr>
        <w:t xml:space="preserve"> are </w:t>
      </w:r>
      <w:r w:rsidRPr="000C18BF">
        <w:rPr>
          <w:rStyle w:val="StyleUnderline"/>
          <w:highlight w:val="yellow"/>
        </w:rPr>
        <w:t xml:space="preserve">the </w:t>
      </w:r>
      <w:r w:rsidRPr="000C18BF">
        <w:rPr>
          <w:rStyle w:val="Emphasis"/>
          <w:highlight w:val="yellow"/>
        </w:rPr>
        <w:t>base of the</w:t>
      </w:r>
      <w:r w:rsidRPr="00C824DD">
        <w:rPr>
          <w:rStyle w:val="Emphasis"/>
        </w:rPr>
        <w:t xml:space="preserve"> marine </w:t>
      </w:r>
      <w:r w:rsidRPr="000C18BF">
        <w:rPr>
          <w:rStyle w:val="Emphasis"/>
          <w:highlight w:val="yellow"/>
        </w:rPr>
        <w:t>food web</w:t>
      </w:r>
      <w:r w:rsidRPr="00C824DD">
        <w:rPr>
          <w:sz w:val="14"/>
        </w:rPr>
        <w:t xml:space="preserve">. </w:t>
      </w:r>
      <w:r w:rsidRPr="00C824DD">
        <w:rPr>
          <w:rStyle w:val="StyleUnderline"/>
        </w:rPr>
        <w:t>Without phytoplankton</w:t>
      </w:r>
      <w:r w:rsidRPr="00C824DD">
        <w:rPr>
          <w:sz w:val="14"/>
        </w:rPr>
        <w:t xml:space="preserve">, without significant numbers of phytoplankton, </w:t>
      </w:r>
      <w:r w:rsidRPr="00C824DD">
        <w:rPr>
          <w:rStyle w:val="StyleUnderline"/>
        </w:rPr>
        <w:t>we don't get any food from the ocean</w:t>
      </w:r>
      <w:r w:rsidRPr="00C824DD">
        <w:rPr>
          <w:sz w:val="14"/>
        </w:rPr>
        <w:t xml:space="preserve">. We might have jellyfish, a few. JD: So what I hear you saying is that </w:t>
      </w:r>
      <w:r w:rsidRPr="00C824DD">
        <w:rPr>
          <w:rStyle w:val="StyleUnderline"/>
        </w:rPr>
        <w:t xml:space="preserve">what's going to lead to the </w:t>
      </w:r>
      <w:r w:rsidRPr="00C824DD">
        <w:rPr>
          <w:rStyle w:val="Emphasis"/>
        </w:rPr>
        <w:t>extinction of humans</w:t>
      </w:r>
      <w:r w:rsidRPr="00C824DD">
        <w:rPr>
          <w:rStyle w:val="StyleUnderline"/>
        </w:rPr>
        <w:t xml:space="preserve"> primarily is the destabilization of environmental factors for food growing</w:t>
      </w:r>
      <w:r w:rsidRPr="00C824DD">
        <w:rPr>
          <w:sz w:val="14"/>
        </w:rPr>
        <w:t xml:space="preserve">. GM: That's going to be a really, really big one. Now where I live in </w:t>
      </w:r>
      <w:r w:rsidRPr="000C18BF">
        <w:rPr>
          <w:rStyle w:val="StyleUnderline"/>
          <w:highlight w:val="yellow"/>
        </w:rPr>
        <w:t>the Southwest</w:t>
      </w:r>
      <w:r w:rsidRPr="00C824DD">
        <w:rPr>
          <w:rStyle w:val="StyleUnderline"/>
        </w:rPr>
        <w:t>ern interior of a large continent in the Northern Hemisphere, the most rapid place to warm up</w:t>
      </w:r>
      <w:r w:rsidRPr="00C824DD">
        <w:rPr>
          <w:sz w:val="14"/>
        </w:rPr>
        <w:t xml:space="preserve">, probably what will happen is that </w:t>
      </w:r>
      <w:r w:rsidRPr="00C824DD">
        <w:rPr>
          <w:rStyle w:val="StyleUnderline"/>
        </w:rPr>
        <w:t xml:space="preserve">temperatures </w:t>
      </w:r>
      <w:r w:rsidRPr="000C18BF">
        <w:rPr>
          <w:rStyle w:val="StyleUnderline"/>
          <w:highlight w:val="yellow"/>
        </w:rPr>
        <w:t>will rise to</w:t>
      </w:r>
      <w:r w:rsidRPr="00C824DD">
        <w:rPr>
          <w:sz w:val="14"/>
        </w:rPr>
        <w:t xml:space="preserve"> 130° or </w:t>
      </w:r>
      <w:r w:rsidRPr="000C18BF">
        <w:rPr>
          <w:rStyle w:val="StyleUnderline"/>
          <w:highlight w:val="yellow"/>
        </w:rPr>
        <w:t>135</w:t>
      </w:r>
      <w:r w:rsidRPr="00C824DD">
        <w:rPr>
          <w:sz w:val="14"/>
        </w:rPr>
        <w:t xml:space="preserve">° Fahrenheit one of these days. Not that great a difference over the historical record. </w:t>
      </w:r>
      <w:r w:rsidRPr="00C824DD">
        <w:rPr>
          <w:rStyle w:val="StyleUnderline"/>
        </w:rPr>
        <w:t>That will denature the proteins in all the plants. So</w:t>
      </w:r>
      <w:r w:rsidRPr="00C824DD">
        <w:rPr>
          <w:sz w:val="14"/>
        </w:rPr>
        <w:t xml:space="preserve"> </w:t>
      </w:r>
      <w:r w:rsidRPr="00C824DD">
        <w:rPr>
          <w:rStyle w:val="Emphasis"/>
        </w:rPr>
        <w:t>all the plants will die</w:t>
      </w:r>
      <w:r w:rsidRPr="00C824DD">
        <w:rPr>
          <w:sz w:val="14"/>
        </w:rPr>
        <w:t xml:space="preserve">. </w:t>
      </w:r>
      <w:r w:rsidRPr="00C824DD">
        <w:rPr>
          <w:rStyle w:val="StyleUnderline"/>
        </w:rPr>
        <w:t>Then</w:t>
      </w:r>
      <w:r w:rsidRPr="00C824DD">
        <w:rPr>
          <w:sz w:val="14"/>
        </w:rPr>
        <w:t xml:space="preserve"> the </w:t>
      </w:r>
      <w:r w:rsidRPr="000C18BF">
        <w:rPr>
          <w:rStyle w:val="StyleUnderline"/>
          <w:highlight w:val="yellow"/>
        </w:rPr>
        <w:t>winds</w:t>
      </w:r>
      <w:r w:rsidRPr="00C824DD">
        <w:rPr>
          <w:rStyle w:val="StyleUnderline"/>
        </w:rPr>
        <w:t xml:space="preserve"> will start </w:t>
      </w:r>
      <w:r w:rsidRPr="000C18BF">
        <w:rPr>
          <w:rStyle w:val="StyleUnderline"/>
          <w:highlight w:val="yellow"/>
        </w:rPr>
        <w:t>blow</w:t>
      </w:r>
      <w:r w:rsidRPr="00C824DD">
        <w:rPr>
          <w:rStyle w:val="StyleUnderline"/>
        </w:rPr>
        <w:t xml:space="preserve">ing </w:t>
      </w:r>
      <w:r w:rsidRPr="000C18BF">
        <w:rPr>
          <w:rStyle w:val="StyleUnderline"/>
          <w:highlight w:val="yellow"/>
        </w:rPr>
        <w:t xml:space="preserve">and we'll have the Dust Bowl that </w:t>
      </w:r>
      <w:r w:rsidRPr="000C18BF">
        <w:rPr>
          <w:rStyle w:val="Emphasis"/>
          <w:highlight w:val="yellow"/>
        </w:rPr>
        <w:t>never ends</w:t>
      </w:r>
      <w:r w:rsidRPr="00C824DD">
        <w:rPr>
          <w:sz w:val="14"/>
        </w:rPr>
        <w:t xml:space="preserve">. So </w:t>
      </w:r>
      <w:r w:rsidRPr="00C824DD">
        <w:rPr>
          <w:rStyle w:val="StyleUnderline"/>
        </w:rPr>
        <w:t xml:space="preserve">me and my </w:t>
      </w:r>
      <w:r w:rsidRPr="000C18BF">
        <w:rPr>
          <w:rStyle w:val="StyleUnderline"/>
          <w:highlight w:val="yellow"/>
        </w:rPr>
        <w:t>neighbors</w:t>
      </w:r>
      <w:r w:rsidRPr="00C824DD">
        <w:rPr>
          <w:sz w:val="14"/>
        </w:rPr>
        <w:t xml:space="preserve">, everybody who lives there, </w:t>
      </w:r>
      <w:r w:rsidRPr="000C18BF">
        <w:rPr>
          <w:rStyle w:val="Emphasis"/>
          <w:highlight w:val="yellow"/>
        </w:rPr>
        <w:t>will</w:t>
      </w:r>
      <w:r w:rsidRPr="00C824DD">
        <w:rPr>
          <w:rStyle w:val="Emphasis"/>
        </w:rPr>
        <w:t xml:space="preserve"> literally </w:t>
      </w:r>
      <w:r w:rsidRPr="000C18BF">
        <w:rPr>
          <w:rStyle w:val="Emphasis"/>
          <w:highlight w:val="yellow"/>
        </w:rPr>
        <w:t>choke to death</w:t>
      </w:r>
      <w:r w:rsidRPr="00C824DD">
        <w:rPr>
          <w:sz w:val="14"/>
        </w:rPr>
        <w:t xml:space="preserve">. </w:t>
      </w:r>
      <w:r w:rsidRPr="00C824DD">
        <w:rPr>
          <w:rStyle w:val="StyleUnderline"/>
        </w:rPr>
        <w:t xml:space="preserve">If they don't die from the food, </w:t>
      </w:r>
      <w:r w:rsidRPr="00C824DD">
        <w:rPr>
          <w:rStyle w:val="Emphasis"/>
        </w:rPr>
        <w:t>they'll die from the inability to breathe</w:t>
      </w:r>
      <w:r w:rsidRPr="00C824DD">
        <w:rPr>
          <w:rStyle w:val="StyleUnderline"/>
        </w:rPr>
        <w:t>.</w:t>
      </w:r>
      <w:r w:rsidRPr="00C824DD">
        <w:rPr>
          <w:sz w:val="14"/>
        </w:rPr>
        <w:t xml:space="preserve"> </w:t>
      </w:r>
      <w:r w:rsidRPr="00C824DD">
        <w:rPr>
          <w:rStyle w:val="StyleUnderline"/>
        </w:rPr>
        <w:t xml:space="preserve">There were </w:t>
      </w:r>
      <w:r w:rsidRPr="000C18BF">
        <w:rPr>
          <w:rStyle w:val="StyleUnderline"/>
          <w:highlight w:val="yellow"/>
        </w:rPr>
        <w:t>thousands</w:t>
      </w:r>
      <w:r w:rsidRPr="00C824DD">
        <w:rPr>
          <w:sz w:val="14"/>
        </w:rPr>
        <w:t xml:space="preserve"> of people </w:t>
      </w:r>
      <w:r w:rsidRPr="00C824DD">
        <w:rPr>
          <w:rStyle w:val="StyleUnderline"/>
        </w:rPr>
        <w:t xml:space="preserve">who </w:t>
      </w:r>
      <w:r w:rsidRPr="000C18BF">
        <w:rPr>
          <w:rStyle w:val="StyleUnderline"/>
          <w:highlight w:val="yellow"/>
        </w:rPr>
        <w:t>died in</w:t>
      </w:r>
      <w:r w:rsidRPr="00C824DD">
        <w:rPr>
          <w:rStyle w:val="StyleUnderline"/>
        </w:rPr>
        <w:t xml:space="preserve"> the Dust Bowl of </w:t>
      </w:r>
      <w:r w:rsidRPr="000C18BF">
        <w:rPr>
          <w:rStyle w:val="StyleUnderline"/>
          <w:highlight w:val="yellow"/>
        </w:rPr>
        <w:t>the '30s</w:t>
      </w:r>
      <w:r w:rsidRPr="00C824DD">
        <w:rPr>
          <w:sz w:val="14"/>
        </w:rPr>
        <w:t xml:space="preserve"> because they were breathing in more solid matter than air. JD: Is there anything else on the story of the factors leading towards extinction that you want to share here? GM: There are a couple of things that I think are pretty important. </w:t>
      </w:r>
      <w:r w:rsidRPr="000C18BF">
        <w:rPr>
          <w:rStyle w:val="StyleUnderline"/>
          <w:highlight w:val="yellow"/>
        </w:rPr>
        <w:t>There’s this contrarian view</w:t>
      </w:r>
      <w:r w:rsidRPr="00C824DD">
        <w:rPr>
          <w:sz w:val="14"/>
        </w:rPr>
        <w:t xml:space="preserve"> that the </w:t>
      </w:r>
      <w:r w:rsidRPr="000C18BF">
        <w:rPr>
          <w:rStyle w:val="StyleUnderline"/>
          <w:highlight w:val="yellow"/>
        </w:rPr>
        <w:t>temperature</w:t>
      </w:r>
      <w:r w:rsidRPr="00C824DD">
        <w:rPr>
          <w:rStyle w:val="StyleUnderline"/>
        </w:rPr>
        <w:t xml:space="preserve"> has </w:t>
      </w:r>
      <w:r w:rsidRPr="000C18BF">
        <w:rPr>
          <w:rStyle w:val="StyleUnderline"/>
          <w:highlight w:val="yellow"/>
        </w:rPr>
        <w:t>stabilized</w:t>
      </w:r>
      <w:r w:rsidRPr="00C824DD">
        <w:rPr>
          <w:rStyle w:val="StyleUnderline"/>
        </w:rPr>
        <w:t xml:space="preserve"> within</w:t>
      </w:r>
      <w:r w:rsidRPr="00C824DD">
        <w:rPr>
          <w:sz w:val="14"/>
        </w:rPr>
        <w:t xml:space="preserve"> </w:t>
      </w:r>
      <w:r w:rsidRPr="00C824DD">
        <w:rPr>
          <w:rStyle w:val="StyleUnderline"/>
        </w:rPr>
        <w:t>last 15</w:t>
      </w:r>
      <w:r w:rsidRPr="00C824DD">
        <w:rPr>
          <w:sz w:val="14"/>
        </w:rPr>
        <w:t xml:space="preserve">, now 16, </w:t>
      </w:r>
      <w:r w:rsidRPr="00C824DD">
        <w:rPr>
          <w:rStyle w:val="StyleUnderline"/>
        </w:rPr>
        <w:t>years. That 1998 was the hottest</w:t>
      </w:r>
      <w:r w:rsidRPr="00C824DD">
        <w:rPr>
          <w:sz w:val="14"/>
        </w:rPr>
        <w:t xml:space="preserve"> global temperature </w:t>
      </w:r>
      <w:r w:rsidRPr="00C824DD">
        <w:rPr>
          <w:rStyle w:val="StyleUnderline"/>
        </w:rPr>
        <w:t xml:space="preserve">year. </w:t>
      </w:r>
      <w:r w:rsidRPr="000C18BF">
        <w:rPr>
          <w:rStyle w:val="StyleUnderline"/>
          <w:highlight w:val="yellow"/>
        </w:rPr>
        <w:t>That’s based on land</w:t>
      </w:r>
      <w:r w:rsidRPr="00C824DD">
        <w:rPr>
          <w:rStyle w:val="StyleUnderline"/>
        </w:rPr>
        <w:t xml:space="preserve"> surface records</w:t>
      </w:r>
      <w:r w:rsidRPr="00C824DD">
        <w:rPr>
          <w:sz w:val="14"/>
        </w:rPr>
        <w:t xml:space="preserve">. But </w:t>
      </w:r>
      <w:r w:rsidRPr="00C824DD">
        <w:rPr>
          <w:rStyle w:val="StyleUnderline"/>
        </w:rPr>
        <w:t>as it turns out a paper from</w:t>
      </w:r>
      <w:r w:rsidRPr="00C824DD">
        <w:rPr>
          <w:sz w:val="14"/>
        </w:rPr>
        <w:t xml:space="preserve"> about a year ago points out in </w:t>
      </w:r>
      <w:r w:rsidRPr="00C824DD">
        <w:rPr>
          <w:rStyle w:val="StyleUnderline"/>
        </w:rPr>
        <w:t>Geophysical Research</w:t>
      </w:r>
      <w:r w:rsidRPr="00C824DD">
        <w:rPr>
          <w:sz w:val="14"/>
        </w:rPr>
        <w:t xml:space="preserve"> that </w:t>
      </w:r>
      <w:r w:rsidRPr="000C18BF">
        <w:rPr>
          <w:rStyle w:val="StyleUnderline"/>
          <w:highlight w:val="yellow"/>
        </w:rPr>
        <w:t>heat</w:t>
      </w:r>
      <w:r w:rsidRPr="00C824DD">
        <w:rPr>
          <w:rStyle w:val="StyleUnderline"/>
        </w:rPr>
        <w:t xml:space="preserve"> actually accelerated but </w:t>
      </w:r>
      <w:r w:rsidRPr="000C18BF">
        <w:rPr>
          <w:rStyle w:val="Emphasis"/>
          <w:highlight w:val="yellow"/>
        </w:rPr>
        <w:t>has just been hidden in the oceans</w:t>
      </w:r>
      <w:r w:rsidRPr="00C824DD">
        <w:rPr>
          <w:sz w:val="14"/>
        </w:rPr>
        <w:t xml:space="preserve">. The oceans account for over two-thirds of the surface area of the planet. </w:t>
      </w:r>
      <w:r w:rsidRPr="00C824DD">
        <w:rPr>
          <w:rStyle w:val="StyleUnderline"/>
        </w:rPr>
        <w:t>We just have our thermometers on land so</w:t>
      </w:r>
      <w:r w:rsidRPr="00C824DD">
        <w:rPr>
          <w:rStyle w:val="Emphasis"/>
        </w:rPr>
        <w:t xml:space="preserve"> we've missed this</w:t>
      </w:r>
      <w:r w:rsidRPr="00C824DD">
        <w:rPr>
          <w:sz w:val="14"/>
        </w:rPr>
        <w:t xml:space="preserve">. JD: So the </w:t>
      </w:r>
      <w:r w:rsidRPr="00C824DD">
        <w:rPr>
          <w:rStyle w:val="StyleUnderline"/>
        </w:rPr>
        <w:t>oceans are soaking it up. Getting more acidified. And, who knows what else</w:t>
      </w:r>
      <w:r w:rsidRPr="00C824DD">
        <w:rPr>
          <w:sz w:val="14"/>
        </w:rPr>
        <w:t xml:space="preserve">. GM: And getting a lot hotter in addition to being more acidified. </w:t>
      </w:r>
      <w:r w:rsidRPr="00C824DD">
        <w:rPr>
          <w:rStyle w:val="StyleUnderline"/>
        </w:rPr>
        <w:t>That releases methane</w:t>
      </w:r>
      <w:r w:rsidRPr="00C824DD">
        <w:rPr>
          <w:sz w:val="14"/>
        </w:rPr>
        <w:t xml:space="preserve">, for example, from the Arctic Ocean. A couple weeks ago we could see methane concentrations in the atmosphere concentrated in the Northern Hemisphere [shows diagram on computer]. This a lot of methane. </w:t>
      </w:r>
      <w:r w:rsidRPr="00C824DD">
        <w:rPr>
          <w:rStyle w:val="StyleUnderline"/>
        </w:rPr>
        <w:t>At the beginning of the industrial revolution we experienced</w:t>
      </w:r>
      <w:r w:rsidRPr="00C824DD">
        <w:rPr>
          <w:sz w:val="14"/>
        </w:rPr>
        <w:t xml:space="preserve"> about </w:t>
      </w:r>
      <w:r w:rsidRPr="00C824DD">
        <w:rPr>
          <w:rStyle w:val="StyleUnderline"/>
        </w:rPr>
        <w:t>700 parts per billion methane</w:t>
      </w:r>
      <w:r w:rsidRPr="00C824DD">
        <w:rPr>
          <w:sz w:val="14"/>
        </w:rPr>
        <w:t xml:space="preserve"> in the atmosphere. </w:t>
      </w:r>
      <w:r w:rsidRPr="000C18BF">
        <w:rPr>
          <w:rStyle w:val="StyleUnderline"/>
          <w:highlight w:val="yellow"/>
        </w:rPr>
        <w:t>We're</w:t>
      </w:r>
      <w:r w:rsidRPr="00C824DD">
        <w:rPr>
          <w:rStyle w:val="StyleUnderline"/>
        </w:rPr>
        <w:t xml:space="preserve"> now routinely at </w:t>
      </w:r>
      <w:r w:rsidRPr="000C18BF">
        <w:rPr>
          <w:rStyle w:val="StyleUnderline"/>
          <w:highlight w:val="yellow"/>
        </w:rPr>
        <w:t>over 2000 parts per billion</w:t>
      </w:r>
      <w:r w:rsidRPr="00C824DD">
        <w:rPr>
          <w:sz w:val="14"/>
        </w:rPr>
        <w:t xml:space="preserve">. That’s global average. </w:t>
      </w:r>
      <w:r w:rsidRPr="00C824DD">
        <w:rPr>
          <w:rStyle w:val="StyleUnderline"/>
        </w:rPr>
        <w:t xml:space="preserve">A couple days ago we were at about 2400 parts per billion in some recording stations. </w:t>
      </w:r>
      <w:r w:rsidRPr="00C824DD">
        <w:rPr>
          <w:sz w:val="14"/>
        </w:rPr>
        <w:t xml:space="preserve">JD: Is that about changing the atmospheric composition, or is it just about the heating, or...? GM: </w:t>
      </w:r>
      <w:r w:rsidRPr="00C824DD">
        <w:rPr>
          <w:rStyle w:val="StyleUnderline"/>
        </w:rPr>
        <w:t xml:space="preserve">That’s a result of heating, releasing </w:t>
      </w:r>
      <w:r w:rsidRPr="000C18BF">
        <w:rPr>
          <w:rStyle w:val="StyleUnderline"/>
          <w:highlight w:val="yellow"/>
        </w:rPr>
        <w:t>methane</w:t>
      </w:r>
      <w:r w:rsidRPr="00C824DD">
        <w:rPr>
          <w:rStyle w:val="StyleUnderline"/>
        </w:rPr>
        <w:t xml:space="preserve"> into the atmosphere. </w:t>
      </w:r>
      <w:r w:rsidRPr="000C18BF">
        <w:rPr>
          <w:rStyle w:val="StyleUnderline"/>
          <w:highlight w:val="yellow"/>
        </w:rPr>
        <w:t>Methane</w:t>
      </w:r>
      <w:r w:rsidRPr="00C824DD">
        <w:rPr>
          <w:rStyle w:val="StyleUnderline"/>
        </w:rPr>
        <w:t xml:space="preserve"> is </w:t>
      </w:r>
      <w:r w:rsidRPr="000C18BF">
        <w:rPr>
          <w:rStyle w:val="Emphasis"/>
          <w:highlight w:val="yellow"/>
        </w:rPr>
        <w:t>more than 100 times more powerful</w:t>
      </w:r>
      <w:r w:rsidRPr="00C824DD">
        <w:rPr>
          <w:rStyle w:val="Emphasis"/>
        </w:rPr>
        <w:t xml:space="preserve"> a greenhouse gas </w:t>
      </w:r>
      <w:r w:rsidRPr="000C18BF">
        <w:rPr>
          <w:rStyle w:val="Emphasis"/>
          <w:highlight w:val="yellow"/>
        </w:rPr>
        <w:t>than carbon</w:t>
      </w:r>
      <w:r w:rsidRPr="00C824DD">
        <w:rPr>
          <w:rStyle w:val="Emphasis"/>
        </w:rPr>
        <w:t xml:space="preserve"> dioxide</w:t>
      </w:r>
      <w:r w:rsidRPr="00C824DD">
        <w:rPr>
          <w:rStyle w:val="StyleUnderline"/>
        </w:rPr>
        <w:t xml:space="preserve"> in the short term, </w:t>
      </w:r>
      <w:r w:rsidRPr="00C824DD">
        <w:rPr>
          <w:sz w:val="14"/>
        </w:rPr>
        <w:t xml:space="preserve">in less than twenty years. </w:t>
      </w:r>
      <w:r w:rsidRPr="00C824DD">
        <w:rPr>
          <w:rStyle w:val="StyleUnderline"/>
        </w:rPr>
        <w:t>So every part per billion of methane is a really big deal</w:t>
      </w:r>
      <w:r w:rsidRPr="00C824DD">
        <w:rPr>
          <w:sz w:val="14"/>
        </w:rPr>
        <w:t xml:space="preserve">. </w:t>
      </w:r>
      <w:r w:rsidRPr="000C18BF">
        <w:rPr>
          <w:rStyle w:val="Emphasis"/>
          <w:highlight w:val="yellow"/>
        </w:rPr>
        <w:t>That leads to acceleration</w:t>
      </w:r>
      <w:r w:rsidRPr="00C824DD">
        <w:rPr>
          <w:sz w:val="14"/>
        </w:rPr>
        <w:t xml:space="preserve">. </w:t>
      </w:r>
      <w:r w:rsidRPr="00C824DD">
        <w:rPr>
          <w:rStyle w:val="StyleUnderline"/>
        </w:rPr>
        <w:t>These selfreinforcing feedback loops – they self-reinforce! It’s warmer, the more the methane emerges</w:t>
      </w:r>
      <w:r w:rsidRPr="00C824DD">
        <w:rPr>
          <w:sz w:val="14"/>
        </w:rPr>
        <w:t xml:space="preserve">. The more the methane emerges, it gets warmer. It gets warmer, the more methane comes out. JD: </w:t>
      </w:r>
      <w:r w:rsidRPr="000C18BF">
        <w:rPr>
          <w:rStyle w:val="Emphasis"/>
          <w:highlight w:val="yellow"/>
        </w:rPr>
        <w:t>Runaway</w:t>
      </w:r>
      <w:r w:rsidRPr="00C824DD">
        <w:rPr>
          <w:rStyle w:val="Emphasis"/>
        </w:rPr>
        <w:t xml:space="preserve">, </w:t>
      </w:r>
      <w:r w:rsidRPr="000C18BF">
        <w:rPr>
          <w:rStyle w:val="Emphasis"/>
          <w:highlight w:val="yellow"/>
        </w:rPr>
        <w:t>and non-linear</w:t>
      </w:r>
      <w:r w:rsidRPr="00C824DD">
        <w:rPr>
          <w:rStyle w:val="Emphasis"/>
        </w:rPr>
        <w:t xml:space="preserve">. </w:t>
      </w:r>
      <w:r w:rsidRPr="00C824DD">
        <w:rPr>
          <w:rStyle w:val="StyleUnderline"/>
        </w:rPr>
        <w:t xml:space="preserve">It’s a complex </w:t>
      </w:r>
      <w:r w:rsidRPr="000C18BF">
        <w:rPr>
          <w:rStyle w:val="StyleUnderline"/>
          <w:highlight w:val="yellow"/>
        </w:rPr>
        <w:t>system</w:t>
      </w:r>
      <w:r w:rsidRPr="00C824DD">
        <w:rPr>
          <w:rStyle w:val="StyleUnderline"/>
        </w:rPr>
        <w:t xml:space="preserve"> with all kinds of things tying together, but </w:t>
      </w:r>
      <w:r w:rsidRPr="00C824DD">
        <w:rPr>
          <w:rStyle w:val="Emphasis"/>
          <w:sz w:val="28"/>
        </w:rPr>
        <w:t>it's on runaway</w:t>
      </w:r>
      <w:r w:rsidRPr="00C824DD">
        <w:rPr>
          <w:sz w:val="14"/>
        </w:rPr>
        <w:t xml:space="preserve">. GM: That's right. This </w:t>
      </w:r>
      <w:r w:rsidRPr="00C824DD">
        <w:rPr>
          <w:rStyle w:val="StyleUnderline"/>
        </w:rPr>
        <w:t>runaway</w:t>
      </w:r>
      <w:r w:rsidRPr="00C824DD">
        <w:rPr>
          <w:sz w:val="14"/>
        </w:rPr>
        <w:t xml:space="preserve"> event </w:t>
      </w:r>
      <w:r w:rsidRPr="00C824DD">
        <w:rPr>
          <w:rStyle w:val="StyleUnderline"/>
        </w:rPr>
        <w:t>is the sort of thing tha</w:t>
      </w:r>
      <w:r w:rsidRPr="00C824DD">
        <w:rPr>
          <w:sz w:val="14"/>
        </w:rPr>
        <w:t xml:space="preserve">t James </w:t>
      </w:r>
      <w:r w:rsidRPr="00C824DD">
        <w:rPr>
          <w:rStyle w:val="StyleUnderline"/>
        </w:rPr>
        <w:t>Hansen worried about</w:t>
      </w:r>
      <w:r w:rsidRPr="00C824DD">
        <w:rPr>
          <w:sz w:val="14"/>
        </w:rPr>
        <w:t xml:space="preserve"> in his book, Storms of My Grandchildren, and didn't think it would happen in the near term. But that book came out long before we knew about these 30 self-reinforcing feedback loops and we had evidence that we'd triggered them. The </w:t>
      </w:r>
      <w:r w:rsidRPr="00C824DD">
        <w:rPr>
          <w:rStyle w:val="StyleUnderline"/>
        </w:rPr>
        <w:t>acceleration is astonishing.</w:t>
      </w:r>
      <w:r w:rsidRPr="00C824DD">
        <w:rPr>
          <w:sz w:val="14"/>
        </w:rPr>
        <w:t xml:space="preserve"> JD: I've been keeping an eye on this since 1990 and McKibben's The End of Nature, and in the last two to three years it feels exponential to me. GM: I update regularly an essay on my website, Nature Bats Last, the "Climate Update and Summary" essay. I updated it again this morning. I have to update it every few days because the information keeps pouring in. I ran across two more journal articles in the last few days. And it’s never any good news. JD: </w:t>
      </w:r>
      <w:r w:rsidRPr="00C824DD">
        <w:rPr>
          <w:rStyle w:val="StyleUnderline"/>
        </w:rPr>
        <w:t>Tell us about this piece</w:t>
      </w:r>
      <w:r w:rsidRPr="00C824DD">
        <w:rPr>
          <w:sz w:val="14"/>
        </w:rPr>
        <w:t xml:space="preserve">. [shows chart on computer] GM: </w:t>
      </w:r>
      <w:r w:rsidRPr="00C824DD">
        <w:rPr>
          <w:rStyle w:val="StyleUnderline"/>
        </w:rPr>
        <w:t>Planetary scientists</w:t>
      </w:r>
      <w:r w:rsidRPr="00C824DD">
        <w:rPr>
          <w:sz w:val="14"/>
        </w:rPr>
        <w:t xml:space="preserve"> for a long time </w:t>
      </w:r>
      <w:r w:rsidRPr="00C824DD">
        <w:rPr>
          <w:rStyle w:val="StyleUnderline"/>
        </w:rPr>
        <w:t>assumed</w:t>
      </w:r>
      <w:r w:rsidRPr="00C824DD">
        <w:rPr>
          <w:sz w:val="14"/>
        </w:rPr>
        <w:t xml:space="preserve"> and reported that the </w:t>
      </w:r>
      <w:r w:rsidRPr="00C824DD">
        <w:rPr>
          <w:rStyle w:val="StyleUnderline"/>
        </w:rPr>
        <w:t>Earth was in the middle of the habitable zone for a star the size of our sun. It turns out</w:t>
      </w:r>
      <w:r w:rsidRPr="00C824DD">
        <w:rPr>
          <w:sz w:val="14"/>
        </w:rPr>
        <w:t xml:space="preserve"> (a paper in Astrophysical Journal last year in March) points out </w:t>
      </w:r>
      <w:r w:rsidRPr="00C824DD">
        <w:rPr>
          <w:rStyle w:val="StyleUnderline"/>
        </w:rPr>
        <w:t xml:space="preserve">actually </w:t>
      </w:r>
      <w:r w:rsidRPr="000C18BF">
        <w:rPr>
          <w:rStyle w:val="StyleUnderline"/>
          <w:highlight w:val="yellow"/>
        </w:rPr>
        <w:t>the Earth is on the inner edge of the habitable zone</w:t>
      </w:r>
      <w:r w:rsidRPr="00C824DD">
        <w:rPr>
          <w:sz w:val="14"/>
        </w:rPr>
        <w:t xml:space="preserve">. Which indicates that </w:t>
      </w:r>
      <w:r w:rsidRPr="000C18BF">
        <w:rPr>
          <w:rStyle w:val="StyleUnderline"/>
          <w:highlight w:val="yellow"/>
        </w:rPr>
        <w:t>if we change</w:t>
      </w:r>
      <w:r w:rsidRPr="00C824DD">
        <w:rPr>
          <w:rStyle w:val="StyleUnderline"/>
        </w:rPr>
        <w:t xml:space="preserve"> the atmosphere </w:t>
      </w:r>
      <w:r w:rsidRPr="00C824DD">
        <w:rPr>
          <w:rStyle w:val="Emphasis"/>
        </w:rPr>
        <w:t xml:space="preserve">ever </w:t>
      </w:r>
      <w:r w:rsidRPr="000C18BF">
        <w:rPr>
          <w:rStyle w:val="Emphasis"/>
          <w:highlight w:val="yellow"/>
        </w:rPr>
        <w:t>so slightly</w:t>
      </w:r>
      <w:r w:rsidRPr="00C824DD">
        <w:rPr>
          <w:sz w:val="14"/>
        </w:rPr>
        <w:t xml:space="preserve">, </w:t>
      </w:r>
      <w:r w:rsidRPr="000C18BF">
        <w:rPr>
          <w:rStyle w:val="StyleUnderline"/>
          <w:highlight w:val="yellow"/>
        </w:rPr>
        <w:t>we could push ourselves</w:t>
      </w:r>
      <w:r w:rsidRPr="00C824DD">
        <w:rPr>
          <w:rStyle w:val="StyleUnderline"/>
        </w:rPr>
        <w:t xml:space="preserve"> out of that habitable zone </w:t>
      </w:r>
      <w:r w:rsidRPr="000C18BF">
        <w:rPr>
          <w:rStyle w:val="Emphasis"/>
          <w:highlight w:val="yellow"/>
        </w:rPr>
        <w:t>towards Venus</w:t>
      </w:r>
      <w:r w:rsidRPr="00C824DD">
        <w:rPr>
          <w:rStyle w:val="StyleUnderline"/>
        </w:rPr>
        <w:t xml:space="preserve">. </w:t>
      </w:r>
    </w:p>
    <w:p w14:paraId="76A05B23" w14:textId="77777777" w:rsidR="00CC232B" w:rsidRPr="00C824DD" w:rsidRDefault="00CC232B" w:rsidP="00CC232B"/>
    <w:p w14:paraId="00D54BC0" w14:textId="77777777" w:rsidR="00CC232B" w:rsidRPr="00C824DD" w:rsidRDefault="00CC232B" w:rsidP="00CC232B">
      <w:pPr>
        <w:pStyle w:val="Heading4"/>
        <w:rPr>
          <w:rFonts w:cs="Times New Roman"/>
        </w:rPr>
      </w:pPr>
      <w:r w:rsidRPr="00C824DD">
        <w:rPr>
          <w:rFonts w:cs="Times New Roman"/>
        </w:rPr>
        <w:t>Tons of scenarios</w:t>
      </w:r>
    </w:p>
    <w:p w14:paraId="11C7A5F2" w14:textId="77777777" w:rsidR="00CC232B" w:rsidRPr="00C824DD" w:rsidRDefault="00CC232B" w:rsidP="00CC232B">
      <w:r w:rsidRPr="00C824DD">
        <w:rPr>
          <w:rStyle w:val="Style13ptBold"/>
        </w:rPr>
        <w:t xml:space="preserve">Weart 15 </w:t>
      </w:r>
      <w:r w:rsidRPr="00C824DD">
        <w:t xml:space="preserve">{Spencer R., former Director of the Center for History of Physics of the American Institute of Physics, B.A. in Physics (Cornell), Ph.D. in Physics and Astrophysics (Colorado – Boulder), physics professor specializing in atmosphere, the sun, and space-based instruments (Caltech), widely published and cited author on the history of climate change and the associated science, “The Discovery of Global Warming: The Impacts of Climate Change,” American Institute of Physics, February, </w:t>
      </w:r>
      <w:hyperlink r:id="rId238" w:history="1">
        <w:r w:rsidRPr="00C824DD">
          <w:rPr>
            <w:rStyle w:val="Hyperlink"/>
          </w:rPr>
          <w:t>http://www.aip.org/history/climate/impacts.htm</w:t>
        </w:r>
      </w:hyperlink>
      <w:r w:rsidRPr="00C824DD">
        <w:t>}</w:t>
      </w:r>
    </w:p>
    <w:p w14:paraId="3335FA4D" w14:textId="77777777" w:rsidR="00CC232B" w:rsidRPr="00C824DD" w:rsidRDefault="00CC232B" w:rsidP="00CC232B">
      <w:pPr>
        <w:rPr>
          <w:b/>
          <w:iCs/>
          <w:u w:val="single"/>
          <w:bdr w:val="single" w:sz="8" w:space="0" w:color="auto"/>
        </w:rPr>
      </w:pPr>
      <w:r w:rsidRPr="00C824DD">
        <w:rPr>
          <w:sz w:val="16"/>
        </w:rPr>
        <w:t xml:space="preserve">There was an even more sobering way to frame climate change — as a security threat. For half a century, forward-looking military officers had considered with increasing concern what global warming might mean in their area of responsibility. They would surely be called upon, for example, if weather disasters multiplied. In 2003, </w:t>
      </w:r>
      <w:r w:rsidRPr="000C18BF">
        <w:rPr>
          <w:rStyle w:val="StyleUnderline"/>
          <w:highlight w:val="yellow"/>
        </w:rPr>
        <w:t>defense</w:t>
      </w:r>
      <w:r w:rsidRPr="00C824DD">
        <w:rPr>
          <w:rStyle w:val="StyleUnderline"/>
        </w:rPr>
        <w:t xml:space="preserve"> intellectuals</w:t>
      </w:r>
      <w:r w:rsidRPr="00C824DD">
        <w:rPr>
          <w:sz w:val="16"/>
        </w:rPr>
        <w:t xml:space="preserve"> in the Pentagon </w:t>
      </w:r>
      <w:r w:rsidRPr="00C824DD">
        <w:rPr>
          <w:rStyle w:val="StyleUnderline"/>
        </w:rPr>
        <w:t>commissioned a report</w:t>
      </w:r>
      <w:r w:rsidRPr="00C824DD">
        <w:rPr>
          <w:sz w:val="16"/>
        </w:rPr>
        <w:t xml:space="preserve"> on "An Abrupt Climate Change Scenario and its Implications for United States National Security." As reported in a leak to the press, the </w:t>
      </w:r>
      <w:r w:rsidRPr="00C824DD">
        <w:rPr>
          <w:rStyle w:val="StyleUnderline"/>
        </w:rPr>
        <w:t xml:space="preserve">authors </w:t>
      </w:r>
      <w:r w:rsidRPr="000C18BF">
        <w:rPr>
          <w:rStyle w:val="StyleUnderline"/>
          <w:highlight w:val="yellow"/>
        </w:rPr>
        <w:t>warned</w:t>
      </w:r>
      <w:r w:rsidRPr="00C824DD">
        <w:rPr>
          <w:rStyle w:val="StyleUnderline"/>
        </w:rPr>
        <w:t xml:space="preserve"> </w:t>
      </w:r>
      <w:r w:rsidRPr="00C824DD">
        <w:rPr>
          <w:sz w:val="16"/>
        </w:rPr>
        <w:t xml:space="preserve">of a risk </w:t>
      </w:r>
      <w:r w:rsidRPr="00C824DD">
        <w:rPr>
          <w:rStyle w:val="StyleUnderline"/>
        </w:rPr>
        <w:t xml:space="preserve">that "mega-droughts, famine and widespread </w:t>
      </w:r>
      <w:r w:rsidRPr="000C18BF">
        <w:rPr>
          <w:rStyle w:val="StyleUnderline"/>
          <w:highlight w:val="yellow"/>
        </w:rPr>
        <w:t>rioting will erupt</w:t>
      </w:r>
      <w:r w:rsidRPr="000C18BF">
        <w:rPr>
          <w:sz w:val="16"/>
          <w:highlight w:val="yellow"/>
        </w:rPr>
        <w:t xml:space="preserve"> </w:t>
      </w:r>
      <w:r w:rsidRPr="000C18BF">
        <w:rPr>
          <w:rStyle w:val="Emphasis"/>
          <w:highlight w:val="yellow"/>
        </w:rPr>
        <w:t>across the world</w:t>
      </w:r>
      <w:r w:rsidRPr="00C824DD">
        <w:rPr>
          <w:sz w:val="16"/>
        </w:rPr>
        <w:t xml:space="preserve">.... </w:t>
      </w:r>
      <w:r w:rsidRPr="00C824DD">
        <w:rPr>
          <w:rStyle w:val="StyleUnderline"/>
        </w:rPr>
        <w:t xml:space="preserve">abrupt </w:t>
      </w:r>
      <w:r w:rsidRPr="000C18BF">
        <w:rPr>
          <w:rStyle w:val="StyleUnderline"/>
          <w:highlight w:val="yellow"/>
        </w:rPr>
        <w:t>climate change could bring</w:t>
      </w:r>
      <w:r w:rsidRPr="00C824DD">
        <w:rPr>
          <w:rStyle w:val="StyleUnderline"/>
        </w:rPr>
        <w:t xml:space="preserve"> the planet to the </w:t>
      </w:r>
      <w:r w:rsidRPr="00C824DD">
        <w:rPr>
          <w:rStyle w:val="Emphasis"/>
        </w:rPr>
        <w:t xml:space="preserve">edge of </w:t>
      </w:r>
      <w:r w:rsidRPr="000C18BF">
        <w:rPr>
          <w:rStyle w:val="Emphasis"/>
          <w:highlight w:val="yellow"/>
        </w:rPr>
        <w:t>anarchy</w:t>
      </w:r>
      <w:r w:rsidRPr="000C18BF">
        <w:rPr>
          <w:rStyle w:val="StyleUnderline"/>
          <w:highlight w:val="yellow"/>
        </w:rPr>
        <w:t xml:space="preserve"> as countries </w:t>
      </w:r>
      <w:r w:rsidRPr="000C18BF">
        <w:rPr>
          <w:rStyle w:val="Emphasis"/>
          <w:sz w:val="28"/>
          <w:highlight w:val="yellow"/>
        </w:rPr>
        <w:t>develop a nuclear threat</w:t>
      </w:r>
      <w:r w:rsidRPr="000C18BF">
        <w:rPr>
          <w:rStyle w:val="StyleUnderline"/>
          <w:highlight w:val="yellow"/>
        </w:rPr>
        <w:t xml:space="preserve"> to</w:t>
      </w:r>
      <w:r w:rsidRPr="00C824DD">
        <w:rPr>
          <w:sz w:val="16"/>
        </w:rPr>
        <w:t xml:space="preserve"> defend and </w:t>
      </w:r>
      <w:r w:rsidRPr="000C18BF">
        <w:rPr>
          <w:rStyle w:val="StyleUnderline"/>
          <w:highlight w:val="yellow"/>
        </w:rPr>
        <w:t>secure</w:t>
      </w:r>
      <w:r w:rsidRPr="00C824DD">
        <w:rPr>
          <w:rStyle w:val="StyleUnderline"/>
        </w:rPr>
        <w:t xml:space="preserve"> dwindling food,</w:t>
      </w:r>
      <w:r w:rsidRPr="00C824DD">
        <w:rPr>
          <w:sz w:val="16"/>
        </w:rPr>
        <w:t xml:space="preserve"> </w:t>
      </w:r>
      <w:r w:rsidRPr="00C824DD">
        <w:rPr>
          <w:rStyle w:val="StyleUnderline"/>
        </w:rPr>
        <w:t>water and energy</w:t>
      </w:r>
      <w:r w:rsidRPr="00C824DD">
        <w:rPr>
          <w:sz w:val="16"/>
        </w:rPr>
        <w:t xml:space="preserve"> </w:t>
      </w:r>
      <w:r w:rsidRPr="000C18BF">
        <w:rPr>
          <w:rStyle w:val="StyleUnderline"/>
          <w:highlight w:val="yellow"/>
        </w:rPr>
        <w:t>supplies</w:t>
      </w:r>
      <w:r w:rsidRPr="00C824DD">
        <w:rPr>
          <w:sz w:val="16"/>
        </w:rPr>
        <w:t xml:space="preserve">." The </w:t>
      </w:r>
      <w:r w:rsidRPr="00C824DD">
        <w:rPr>
          <w:rStyle w:val="StyleUnderline"/>
        </w:rPr>
        <w:t>authors concluded</w:t>
      </w:r>
      <w:r w:rsidRPr="00C824DD">
        <w:rPr>
          <w:sz w:val="16"/>
        </w:rPr>
        <w:t xml:space="preserve"> that "</w:t>
      </w:r>
      <w:r w:rsidRPr="00C824DD">
        <w:rPr>
          <w:rStyle w:val="StyleUnderline"/>
        </w:rPr>
        <w:t>the threat</w:t>
      </w:r>
      <w:r w:rsidRPr="00C824DD">
        <w:rPr>
          <w:sz w:val="16"/>
        </w:rPr>
        <w:t xml:space="preserve"> to global stability vastly </w:t>
      </w:r>
      <w:r w:rsidRPr="00C824DD">
        <w:rPr>
          <w:rStyle w:val="StyleUnderline"/>
        </w:rPr>
        <w:t>eclipses</w:t>
      </w:r>
      <w:r w:rsidRPr="00C824DD">
        <w:rPr>
          <w:sz w:val="16"/>
        </w:rPr>
        <w:t xml:space="preserve"> that of </w:t>
      </w:r>
      <w:r w:rsidRPr="00C824DD">
        <w:rPr>
          <w:rStyle w:val="StyleUnderline"/>
        </w:rPr>
        <w:t>terrorism</w:t>
      </w:r>
      <w:r w:rsidRPr="00C824DD">
        <w:rPr>
          <w:sz w:val="16"/>
        </w:rPr>
        <w:t xml:space="preserve">." The report was strikingly similar to the CIA report prepared three decades before (see above). Again the specific "worst-case" scenario, an abrupt change in ocean circulation, was something scientists considered extremely unlikely. By now, however, </w:t>
      </w:r>
      <w:r w:rsidRPr="00C824DD">
        <w:rPr>
          <w:rStyle w:val="StyleUnderline"/>
        </w:rPr>
        <w:t>impact studies</w:t>
      </w:r>
      <w:r w:rsidRPr="00C824DD">
        <w:rPr>
          <w:sz w:val="16"/>
        </w:rPr>
        <w:t xml:space="preserve"> had </w:t>
      </w:r>
      <w:r w:rsidRPr="00C824DD">
        <w:rPr>
          <w:rStyle w:val="StyleUnderline"/>
        </w:rPr>
        <w:t>sketched out a range of</w:t>
      </w:r>
      <w:r w:rsidRPr="00C824DD">
        <w:rPr>
          <w:sz w:val="16"/>
        </w:rPr>
        <w:t xml:space="preserve"> more </w:t>
      </w:r>
      <w:r w:rsidRPr="00C824DD">
        <w:rPr>
          <w:rStyle w:val="StyleUnderline"/>
        </w:rPr>
        <w:t>plausible scenarios that looked bad enough</w:t>
      </w:r>
      <w:r w:rsidRPr="00C824DD">
        <w:rPr>
          <w:sz w:val="16"/>
        </w:rPr>
        <w:t xml:space="preserve">. If you thought like a military officer, used to considering worst cases, </w:t>
      </w:r>
      <w:r w:rsidRPr="00C824DD">
        <w:rPr>
          <w:rStyle w:val="StyleUnderline"/>
        </w:rPr>
        <w:t>the IPCC's approach</w:t>
      </w:r>
      <w:r w:rsidRPr="00C824DD">
        <w:rPr>
          <w:sz w:val="16"/>
        </w:rPr>
        <w:t xml:space="preserve"> — concentrating on what everyone could agree was likely, while </w:t>
      </w:r>
      <w:r w:rsidRPr="000C18BF">
        <w:rPr>
          <w:rStyle w:val="StyleUnderline"/>
          <w:highlight w:val="yellow"/>
        </w:rPr>
        <w:t>ignoring</w:t>
      </w:r>
      <w:r w:rsidRPr="00C824DD">
        <w:rPr>
          <w:rStyle w:val="StyleUnderline"/>
        </w:rPr>
        <w:t xml:space="preserve"> less likely but still </w:t>
      </w:r>
      <w:r w:rsidRPr="000C18BF">
        <w:rPr>
          <w:rStyle w:val="StyleUnderline"/>
          <w:highlight w:val="yellow"/>
        </w:rPr>
        <w:t>possible scenarios — was</w:t>
      </w:r>
      <w:r w:rsidRPr="00C824DD">
        <w:rPr>
          <w:sz w:val="16"/>
        </w:rPr>
        <w:t xml:space="preserve"> not "conservative" at all, but </w:t>
      </w:r>
      <w:r w:rsidRPr="000C18BF">
        <w:rPr>
          <w:rStyle w:val="Emphasis"/>
          <w:highlight w:val="yellow"/>
        </w:rPr>
        <w:t>irresponsible</w:t>
      </w:r>
      <w:r w:rsidRPr="00C824DD">
        <w:rPr>
          <w:sz w:val="16"/>
        </w:rPr>
        <w:t xml:space="preserve">. Through the early 2000s, social scientists and historians vigorously debated whether climate change really could provoke civil unrest and warfare. </w:t>
      </w:r>
      <w:r w:rsidRPr="00C824DD">
        <w:rPr>
          <w:rStyle w:val="StyleUnderline"/>
        </w:rPr>
        <w:t xml:space="preserve">A 2013 </w:t>
      </w:r>
      <w:r w:rsidRPr="000C18BF">
        <w:rPr>
          <w:rStyle w:val="StyleUnderline"/>
          <w:highlight w:val="yellow"/>
        </w:rPr>
        <w:t>review</w:t>
      </w:r>
      <w:r w:rsidRPr="00C824DD">
        <w:rPr>
          <w:rStyle w:val="StyleUnderline"/>
        </w:rPr>
        <w:t xml:space="preserve"> of </w:t>
      </w:r>
      <w:r w:rsidRPr="00C824DD">
        <w:rPr>
          <w:rStyle w:val="Emphasis"/>
        </w:rPr>
        <w:t>many</w:t>
      </w:r>
      <w:r w:rsidRPr="00C824DD">
        <w:rPr>
          <w:rStyle w:val="StyleUnderline"/>
        </w:rPr>
        <w:t xml:space="preserve"> papers </w:t>
      </w:r>
      <w:r w:rsidRPr="000C18BF">
        <w:rPr>
          <w:rStyle w:val="StyleUnderline"/>
          <w:highlight w:val="yellow"/>
        </w:rPr>
        <w:t>concluded</w:t>
      </w:r>
      <w:r w:rsidRPr="00C824DD">
        <w:rPr>
          <w:sz w:val="16"/>
        </w:rPr>
        <w:t xml:space="preserve"> that strong </w:t>
      </w:r>
      <w:r w:rsidRPr="00C824DD">
        <w:rPr>
          <w:rStyle w:val="StyleUnderline"/>
        </w:rPr>
        <w:t xml:space="preserve">departures from normal </w:t>
      </w:r>
      <w:r w:rsidRPr="000C18BF">
        <w:rPr>
          <w:rStyle w:val="StyleUnderline"/>
          <w:highlight w:val="yellow"/>
        </w:rPr>
        <w:t>climate</w:t>
      </w:r>
      <w:r w:rsidRPr="00C824DD">
        <w:rPr>
          <w:rStyle w:val="StyleUnderline"/>
        </w:rPr>
        <w:t xml:space="preserve"> conditions</w:t>
      </w:r>
      <w:r w:rsidRPr="00C824DD">
        <w:rPr>
          <w:sz w:val="16"/>
        </w:rPr>
        <w:t xml:space="preserve"> (droughts, heat waves, etc.) </w:t>
      </w:r>
      <w:r w:rsidRPr="00C824DD">
        <w:rPr>
          <w:rStyle w:val="StyleUnderline"/>
        </w:rPr>
        <w:t xml:space="preserve">indeed </w:t>
      </w:r>
      <w:r w:rsidRPr="000C18BF">
        <w:rPr>
          <w:rStyle w:val="StyleUnderline"/>
          <w:highlight w:val="yellow"/>
        </w:rPr>
        <w:t>brought conflict</w:t>
      </w:r>
      <w:r w:rsidRPr="00C824DD">
        <w:rPr>
          <w:sz w:val="16"/>
        </w:rPr>
        <w:t xml:space="preserve">, both </w:t>
      </w:r>
      <w:r w:rsidRPr="000C18BF">
        <w:rPr>
          <w:rStyle w:val="Emphasis"/>
          <w:highlight w:val="yellow"/>
        </w:rPr>
        <w:t>domestic and international</w:t>
      </w:r>
      <w:r w:rsidRPr="00C824DD">
        <w:rPr>
          <w:sz w:val="16"/>
        </w:rPr>
        <w:t xml:space="preserve">. Many </w:t>
      </w:r>
      <w:r w:rsidRPr="00C824DD">
        <w:rPr>
          <w:rStyle w:val="StyleUnderline"/>
        </w:rPr>
        <w:t>well-informed military officers and</w:t>
      </w:r>
      <w:r w:rsidRPr="00C824DD">
        <w:rPr>
          <w:sz w:val="16"/>
        </w:rPr>
        <w:t xml:space="preserve"> other </w:t>
      </w:r>
      <w:r w:rsidRPr="00C824DD">
        <w:rPr>
          <w:rStyle w:val="StyleUnderline"/>
        </w:rPr>
        <w:t>national security experts</w:t>
      </w:r>
      <w:r w:rsidRPr="00C824DD">
        <w:rPr>
          <w:sz w:val="16"/>
        </w:rPr>
        <w:t xml:space="preserve">, along with many political leaders and a majority of the world’s public, now </w:t>
      </w:r>
      <w:r w:rsidRPr="00C824DD">
        <w:rPr>
          <w:rStyle w:val="StyleUnderline"/>
        </w:rPr>
        <w:t>believe</w:t>
      </w:r>
      <w:r w:rsidRPr="00C824DD">
        <w:rPr>
          <w:sz w:val="16"/>
        </w:rPr>
        <w:t xml:space="preserve">d that the </w:t>
      </w:r>
      <w:r w:rsidRPr="00C824DD">
        <w:rPr>
          <w:rStyle w:val="StyleUnderline"/>
        </w:rPr>
        <w:t xml:space="preserve">possible </w:t>
      </w:r>
      <w:r w:rsidRPr="000C18BF">
        <w:rPr>
          <w:rStyle w:val="StyleUnderline"/>
          <w:highlight w:val="yellow"/>
        </w:rPr>
        <w:t>impacts</w:t>
      </w:r>
      <w:r w:rsidRPr="00C824DD">
        <w:rPr>
          <w:rStyle w:val="StyleUnderline"/>
        </w:rPr>
        <w:t xml:space="preserve"> of global warming </w:t>
      </w:r>
      <w:r w:rsidRPr="000C18BF">
        <w:rPr>
          <w:rStyle w:val="Emphasis"/>
          <w:highlight w:val="yellow"/>
        </w:rPr>
        <w:t>rank</w:t>
      </w:r>
      <w:r w:rsidRPr="00C824DD">
        <w:rPr>
          <w:rStyle w:val="Emphasis"/>
        </w:rPr>
        <w:t xml:space="preserve">ed </w:t>
      </w:r>
      <w:r w:rsidRPr="000C18BF">
        <w:rPr>
          <w:rStyle w:val="Emphasis"/>
          <w:highlight w:val="yellow"/>
        </w:rPr>
        <w:t>among the most dangerous</w:t>
      </w:r>
      <w:r w:rsidRPr="00C824DD">
        <w:rPr>
          <w:rStyle w:val="Emphasis"/>
        </w:rPr>
        <w:t xml:space="preserve"> long-term risks that </w:t>
      </w:r>
      <w:r w:rsidRPr="000C18BF">
        <w:rPr>
          <w:rStyle w:val="Emphasis"/>
          <w:sz w:val="28"/>
          <w:highlight w:val="yellow"/>
        </w:rPr>
        <w:t xml:space="preserve">civilization </w:t>
      </w:r>
      <w:r w:rsidRPr="000C18BF">
        <w:rPr>
          <w:rStyle w:val="Emphasis"/>
          <w:highlight w:val="yellow"/>
        </w:rPr>
        <w:t>face</w:t>
      </w:r>
      <w:r w:rsidRPr="00C824DD">
        <w:rPr>
          <w:rStyle w:val="Emphasis"/>
        </w:rPr>
        <w:t>d</w:t>
      </w:r>
      <w:r w:rsidRPr="00C824DD">
        <w:rPr>
          <w:sz w:val="16"/>
        </w:rPr>
        <w:t xml:space="preserve">.(21*) What do we know about the impacts of global warming? </w:t>
      </w:r>
      <w:r w:rsidRPr="00C824DD">
        <w:rPr>
          <w:rStyle w:val="StyleUnderline"/>
        </w:rPr>
        <w:t>A large body of</w:t>
      </w:r>
      <w:r w:rsidRPr="00C824DD">
        <w:rPr>
          <w:sz w:val="16"/>
        </w:rPr>
        <w:t xml:space="preserve"> scientific </w:t>
      </w:r>
      <w:r w:rsidRPr="00C824DD">
        <w:rPr>
          <w:rStyle w:val="StyleUnderline"/>
        </w:rPr>
        <w:t>studies, exhaustively reviewed</w:t>
      </w:r>
      <w:r w:rsidRPr="00C824DD">
        <w:rPr>
          <w:sz w:val="16"/>
        </w:rPr>
        <w:t xml:space="preserve">, has </w:t>
      </w:r>
      <w:r w:rsidRPr="00C824DD">
        <w:rPr>
          <w:rStyle w:val="StyleUnderline"/>
        </w:rPr>
        <w:t>produced a long list of possibilities</w:t>
      </w:r>
      <w:r w:rsidRPr="00C824DD">
        <w:rPr>
          <w:sz w:val="16"/>
        </w:rPr>
        <w:t xml:space="preserve">. Nobody can say that any of the items on the list are certain to happen. But the world's </w:t>
      </w:r>
      <w:r w:rsidRPr="00C824DD">
        <w:rPr>
          <w:rStyle w:val="StyleUnderline"/>
        </w:rPr>
        <w:t>climate experts</w:t>
      </w:r>
      <w:r w:rsidRPr="00C824DD">
        <w:rPr>
          <w:sz w:val="16"/>
        </w:rPr>
        <w:t xml:space="preserve"> almost </w:t>
      </w:r>
      <w:r w:rsidRPr="00C824DD">
        <w:rPr>
          <w:rStyle w:val="StyleUnderline"/>
        </w:rPr>
        <w:t>all agree</w:t>
      </w:r>
      <w:r w:rsidRPr="00C824DD">
        <w:rPr>
          <w:sz w:val="16"/>
        </w:rPr>
        <w:t xml:space="preserve"> that the </w:t>
      </w:r>
      <w:r w:rsidRPr="000C18BF">
        <w:rPr>
          <w:rStyle w:val="StyleUnderline"/>
          <w:highlight w:val="yellow"/>
        </w:rPr>
        <w:t>impacts</w:t>
      </w:r>
      <w:r w:rsidRPr="00C824DD">
        <w:rPr>
          <w:sz w:val="16"/>
        </w:rPr>
        <w:t xml:space="preserve"> listed </w:t>
      </w:r>
      <w:r w:rsidRPr="00C824DD">
        <w:rPr>
          <w:rStyle w:val="StyleUnderline"/>
        </w:rPr>
        <w:t xml:space="preserve">below </w:t>
      </w:r>
      <w:r w:rsidRPr="000C18BF">
        <w:rPr>
          <w:rStyle w:val="StyleUnderline"/>
          <w:highlight w:val="yellow"/>
        </w:rPr>
        <w:t>are more</w:t>
      </w:r>
      <w:r w:rsidRPr="00C824DD">
        <w:rPr>
          <w:rStyle w:val="StyleUnderline"/>
        </w:rPr>
        <w:t xml:space="preserve"> </w:t>
      </w:r>
      <w:r w:rsidRPr="000C18BF">
        <w:rPr>
          <w:rStyle w:val="StyleUnderline"/>
          <w:highlight w:val="yellow"/>
        </w:rPr>
        <w:t>likely than not</w:t>
      </w:r>
      <w:r w:rsidRPr="00C824DD">
        <w:rPr>
          <w:rStyle w:val="StyleUnderline"/>
        </w:rPr>
        <w:t xml:space="preserve"> to happen.</w:t>
      </w:r>
      <w:r w:rsidRPr="00C824DD">
        <w:rPr>
          <w:sz w:val="16"/>
        </w:rPr>
        <w:t xml:space="preserve"> For some items, the </w:t>
      </w:r>
      <w:r w:rsidRPr="00C824DD">
        <w:rPr>
          <w:rStyle w:val="StyleUnderline"/>
        </w:rPr>
        <w:t xml:space="preserve">probabilities range up to </w:t>
      </w:r>
      <w:r w:rsidRPr="00C824DD">
        <w:rPr>
          <w:rStyle w:val="Emphasis"/>
        </w:rPr>
        <w:t>almost certain</w:t>
      </w:r>
      <w:r w:rsidRPr="00C824DD">
        <w:rPr>
          <w:sz w:val="16"/>
        </w:rPr>
        <w:t xml:space="preserve">. Consequences will vary by region; some places will at first be little affected, except indirectly, while other places will be affected much worse than the average. The following are the likely consequences of warming by two or three degrees Celsius — that is, what we may expect if humanity manages to begin restraining its emissions soon, so that greenhouse gases do not rise beyond twice the pre-industrial level. Without strong action the doubling will come well before the end of this century, bringing the planet to temperatures not seen since the spread of agriculture. </w:t>
      </w:r>
      <w:r w:rsidRPr="00C824DD">
        <w:rPr>
          <w:rStyle w:val="StyleUnderline"/>
        </w:rPr>
        <w:t>By 2007, many</w:t>
      </w:r>
      <w:r w:rsidRPr="00C824DD">
        <w:rPr>
          <w:sz w:val="16"/>
        </w:rPr>
        <w:t xml:space="preserve"> of the </w:t>
      </w:r>
      <w:r w:rsidRPr="00C824DD">
        <w:rPr>
          <w:rStyle w:val="StyleUnderline"/>
        </w:rPr>
        <w:t>predicted changes were observed</w:t>
      </w:r>
      <w:r w:rsidRPr="00C824DD">
        <w:rPr>
          <w:sz w:val="16"/>
        </w:rPr>
        <w:t xml:space="preserve"> to be actually happening. For details see reports referenced in this footnote: (22) * </w:t>
      </w:r>
      <w:r w:rsidRPr="00C824DD">
        <w:rPr>
          <w:rStyle w:val="StyleUnderline"/>
        </w:rPr>
        <w:t xml:space="preserve">Most places will </w:t>
      </w:r>
      <w:r w:rsidRPr="00C824DD">
        <w:rPr>
          <w:sz w:val="16"/>
        </w:rPr>
        <w:t xml:space="preserve">continue to get </w:t>
      </w:r>
      <w:r w:rsidRPr="00C824DD">
        <w:rPr>
          <w:rStyle w:val="StyleUnderline"/>
        </w:rPr>
        <w:t>warm</w:t>
      </w:r>
      <w:r w:rsidRPr="00C824DD">
        <w:rPr>
          <w:sz w:val="16"/>
        </w:rPr>
        <w:t xml:space="preserve">er, especially at night and in winter. The temperature change will benefit some regions while harming others — for example, patterns of tourism will shift. The </w:t>
      </w:r>
      <w:r w:rsidRPr="00C824DD">
        <w:rPr>
          <w:rStyle w:val="StyleUnderline"/>
        </w:rPr>
        <w:t>warmer winters will improve</w:t>
      </w:r>
      <w:r w:rsidRPr="00C824DD">
        <w:rPr>
          <w:sz w:val="16"/>
        </w:rPr>
        <w:t xml:space="preserve"> health and </w:t>
      </w:r>
      <w:r w:rsidRPr="00C824DD">
        <w:rPr>
          <w:rStyle w:val="StyleUnderline"/>
        </w:rPr>
        <w:t xml:space="preserve">agriculture in some areas, but </w:t>
      </w:r>
      <w:r w:rsidRPr="000C18BF">
        <w:rPr>
          <w:rStyle w:val="StyleUnderline"/>
          <w:highlight w:val="yellow"/>
        </w:rPr>
        <w:t>globally</w:t>
      </w:r>
      <w:r w:rsidRPr="00C824DD">
        <w:rPr>
          <w:rStyle w:val="StyleUnderline"/>
        </w:rPr>
        <w:t>,</w:t>
      </w:r>
      <w:r w:rsidRPr="00C824DD">
        <w:rPr>
          <w:sz w:val="16"/>
        </w:rPr>
        <w:t xml:space="preserve"> mortality will rise and </w:t>
      </w:r>
      <w:r w:rsidRPr="000C18BF">
        <w:rPr>
          <w:rStyle w:val="StyleUnderline"/>
          <w:highlight w:val="yellow"/>
        </w:rPr>
        <w:t>food</w:t>
      </w:r>
      <w:r w:rsidRPr="00C824DD">
        <w:rPr>
          <w:rStyle w:val="StyleUnderline"/>
        </w:rPr>
        <w:t xml:space="preserve"> supplies </w:t>
      </w:r>
      <w:r w:rsidRPr="000C18BF">
        <w:rPr>
          <w:rStyle w:val="StyleUnderline"/>
          <w:highlight w:val="yellow"/>
        </w:rPr>
        <w:t>will be endangered due</w:t>
      </w:r>
      <w:r w:rsidRPr="00C824DD">
        <w:rPr>
          <w:rStyle w:val="StyleUnderline"/>
        </w:rPr>
        <w:t xml:space="preserve"> </w:t>
      </w:r>
      <w:r w:rsidRPr="000C18BF">
        <w:rPr>
          <w:rStyle w:val="StyleUnderline"/>
          <w:highlight w:val="yellow"/>
        </w:rPr>
        <w:t>to</w:t>
      </w:r>
      <w:r w:rsidRPr="00C824DD">
        <w:rPr>
          <w:rStyle w:val="StyleUnderline"/>
        </w:rPr>
        <w:t xml:space="preserve"> more frequent and </w:t>
      </w:r>
      <w:r w:rsidRPr="000C18BF">
        <w:rPr>
          <w:rStyle w:val="StyleUnderline"/>
          <w:highlight w:val="yellow"/>
        </w:rPr>
        <w:t>extreme</w:t>
      </w:r>
      <w:r w:rsidRPr="00C824DD">
        <w:rPr>
          <w:rStyle w:val="StyleUnderline"/>
        </w:rPr>
        <w:t xml:space="preserve"> summer </w:t>
      </w:r>
      <w:r w:rsidRPr="000C18BF">
        <w:rPr>
          <w:rStyle w:val="StyleUnderline"/>
          <w:highlight w:val="yellow"/>
        </w:rPr>
        <w:t>heat</w:t>
      </w:r>
      <w:r w:rsidRPr="00C824DD">
        <w:rPr>
          <w:rStyle w:val="StyleUnderline"/>
        </w:rPr>
        <w:t xml:space="preserve"> waves </w:t>
      </w:r>
      <w:r w:rsidRPr="00C824DD">
        <w:rPr>
          <w:sz w:val="16"/>
        </w:rPr>
        <w:t xml:space="preserve">and other effects. </w:t>
      </w:r>
      <w:r w:rsidRPr="000C18BF">
        <w:rPr>
          <w:rStyle w:val="StyleUnderline"/>
          <w:highlight w:val="yellow"/>
        </w:rPr>
        <w:t>Regions</w:t>
      </w:r>
      <w:r w:rsidRPr="00C824DD">
        <w:rPr>
          <w:rStyle w:val="StyleUnderline"/>
        </w:rPr>
        <w:t xml:space="preserve"> not directly harmed </w:t>
      </w:r>
      <w:r w:rsidRPr="000C18BF">
        <w:rPr>
          <w:rStyle w:val="StyleUnderline"/>
          <w:highlight w:val="yellow"/>
        </w:rPr>
        <w:t>will suffer</w:t>
      </w:r>
      <w:r w:rsidRPr="00C824DD">
        <w:rPr>
          <w:sz w:val="16"/>
        </w:rPr>
        <w:t xml:space="preserve"> indirectly from </w:t>
      </w:r>
      <w:r w:rsidRPr="000C18BF">
        <w:rPr>
          <w:rStyle w:val="StyleUnderline"/>
          <w:highlight w:val="yellow"/>
        </w:rPr>
        <w:t>higher</w:t>
      </w:r>
      <w:r w:rsidRPr="00C824DD">
        <w:rPr>
          <w:rStyle w:val="StyleUnderline"/>
        </w:rPr>
        <w:t xml:space="preserve"> food </w:t>
      </w:r>
      <w:r w:rsidRPr="000C18BF">
        <w:rPr>
          <w:rStyle w:val="StyleUnderline"/>
          <w:highlight w:val="yellow"/>
        </w:rPr>
        <w:t>prices and</w:t>
      </w:r>
      <w:r w:rsidRPr="00C824DD">
        <w:rPr>
          <w:rStyle w:val="StyleUnderline"/>
        </w:rPr>
        <w:t xml:space="preserve"> a press of </w:t>
      </w:r>
      <w:r w:rsidRPr="000C18BF">
        <w:rPr>
          <w:rStyle w:val="StyleUnderline"/>
          <w:highlight w:val="yellow"/>
        </w:rPr>
        <w:t>refugees</w:t>
      </w:r>
      <w:r w:rsidRPr="00C824DD">
        <w:rPr>
          <w:sz w:val="16"/>
        </w:rPr>
        <w:t xml:space="preserve"> from afflicted regions. * </w:t>
      </w:r>
      <w:r w:rsidRPr="000C18BF">
        <w:rPr>
          <w:rStyle w:val="StyleUnderline"/>
          <w:highlight w:val="yellow"/>
        </w:rPr>
        <w:t>Sea levels will</w:t>
      </w:r>
      <w:r w:rsidRPr="00C824DD">
        <w:rPr>
          <w:sz w:val="16"/>
        </w:rPr>
        <w:t xml:space="preserve"> continue to </w:t>
      </w:r>
      <w:r w:rsidRPr="00C824DD">
        <w:rPr>
          <w:rStyle w:val="StyleUnderline"/>
        </w:rPr>
        <w:t>rise</w:t>
      </w:r>
      <w:r w:rsidRPr="00C824DD">
        <w:rPr>
          <w:sz w:val="16"/>
        </w:rPr>
        <w:t xml:space="preserve"> for many centuries. </w:t>
      </w:r>
      <w:r w:rsidRPr="00C824DD">
        <w:rPr>
          <w:rStyle w:val="StyleUnderline"/>
        </w:rPr>
        <w:t>The last time the planet was 3°C warmer</w:t>
      </w:r>
      <w:r w:rsidRPr="00C824DD">
        <w:rPr>
          <w:sz w:val="16"/>
        </w:rPr>
        <w:t xml:space="preserve"> than now, the </w:t>
      </w:r>
      <w:r w:rsidRPr="00C824DD">
        <w:rPr>
          <w:rStyle w:val="StyleUnderline"/>
        </w:rPr>
        <w:t>sea level was</w:t>
      </w:r>
      <w:r w:rsidRPr="00C824DD">
        <w:rPr>
          <w:sz w:val="16"/>
        </w:rPr>
        <w:t xml:space="preserve"> at least </w:t>
      </w:r>
      <w:r w:rsidRPr="00C824DD">
        <w:rPr>
          <w:rStyle w:val="StyleUnderline"/>
        </w:rPr>
        <w:t>6 meters</w:t>
      </w:r>
      <w:r w:rsidRPr="00C824DD">
        <w:rPr>
          <w:sz w:val="16"/>
        </w:rPr>
        <w:t xml:space="preserve"> (20 feet) </w:t>
      </w:r>
      <w:r w:rsidRPr="00C824DD">
        <w:rPr>
          <w:rStyle w:val="StyleUnderline"/>
        </w:rPr>
        <w:t>higher</w:t>
      </w:r>
      <w:r w:rsidRPr="00C824DD">
        <w:rPr>
          <w:sz w:val="16"/>
        </w:rPr>
        <w:t xml:space="preserve">.(23) </w:t>
      </w:r>
      <w:r w:rsidRPr="00C824DD">
        <w:rPr>
          <w:rStyle w:val="StyleUnderline"/>
        </w:rPr>
        <w:t xml:space="preserve">That </w:t>
      </w:r>
      <w:r w:rsidRPr="000C18BF">
        <w:rPr>
          <w:rStyle w:val="StyleUnderline"/>
          <w:highlight w:val="yellow"/>
        </w:rPr>
        <w:t>submerge</w:t>
      </w:r>
      <w:r w:rsidRPr="00C824DD">
        <w:rPr>
          <w:rStyle w:val="StyleUnderline"/>
        </w:rPr>
        <w:t xml:space="preserve">d coastlines </w:t>
      </w:r>
      <w:r w:rsidRPr="00C824DD">
        <w:rPr>
          <w:rStyle w:val="Emphasis"/>
        </w:rPr>
        <w:t xml:space="preserve">where many </w:t>
      </w:r>
      <w:r w:rsidRPr="000C18BF">
        <w:rPr>
          <w:rStyle w:val="Emphasis"/>
          <w:highlight w:val="yellow"/>
        </w:rPr>
        <w:t>millions</w:t>
      </w:r>
      <w:r w:rsidRPr="00C824DD">
        <w:rPr>
          <w:rStyle w:val="Emphasis"/>
        </w:rPr>
        <w:t xml:space="preserve"> of people now live</w:t>
      </w:r>
      <w:r w:rsidRPr="00C824DD">
        <w:rPr>
          <w:sz w:val="16"/>
        </w:rPr>
        <w:t xml:space="preserve">, including cities from New York to Shanghai. The rise will probably be so gradual that later generations can simply abandon their parents' homes, but </w:t>
      </w:r>
      <w:r w:rsidRPr="00C824DD">
        <w:rPr>
          <w:rStyle w:val="StyleUnderline"/>
        </w:rPr>
        <w:t xml:space="preserve">a ruinously swift rise </w:t>
      </w:r>
      <w:r w:rsidRPr="00C824DD">
        <w:rPr>
          <w:rStyle w:val="Emphasis"/>
        </w:rPr>
        <w:t>cannot be entirely ruled out</w:t>
      </w:r>
      <w:r w:rsidRPr="00C824DD">
        <w:rPr>
          <w:rStyle w:val="StyleUnderline"/>
        </w:rPr>
        <w:t>.</w:t>
      </w:r>
      <w:r w:rsidRPr="00C824DD">
        <w:rPr>
          <w:sz w:val="16"/>
        </w:rPr>
        <w:t xml:space="preserve"> Meanwhile </w:t>
      </w:r>
      <w:r w:rsidRPr="00C824DD">
        <w:rPr>
          <w:rStyle w:val="StyleUnderline"/>
        </w:rPr>
        <w:t>storm surges will cause emergencies</w:t>
      </w:r>
      <w:r w:rsidRPr="00C824DD">
        <w:rPr>
          <w:sz w:val="16"/>
        </w:rPr>
        <w:t xml:space="preserve">. * </w:t>
      </w:r>
      <w:r w:rsidRPr="000C18BF">
        <w:rPr>
          <w:rStyle w:val="StyleUnderline"/>
          <w:highlight w:val="yellow"/>
        </w:rPr>
        <w:t>Weather</w:t>
      </w:r>
      <w:r w:rsidRPr="00C824DD">
        <w:rPr>
          <w:sz w:val="16"/>
        </w:rPr>
        <w:t xml:space="preserve"> patterns </w:t>
      </w:r>
      <w:r w:rsidRPr="000C18BF">
        <w:rPr>
          <w:rStyle w:val="StyleUnderline"/>
          <w:highlight w:val="yellow"/>
        </w:rPr>
        <w:t>will keep changing</w:t>
      </w:r>
      <w:r w:rsidRPr="000C18BF">
        <w:rPr>
          <w:sz w:val="16"/>
          <w:highlight w:val="yellow"/>
        </w:rPr>
        <w:t xml:space="preserve"> </w:t>
      </w:r>
      <w:r w:rsidRPr="000C18BF">
        <w:rPr>
          <w:rStyle w:val="StyleUnderline"/>
          <w:highlight w:val="yellow"/>
        </w:rPr>
        <w:t>toward</w:t>
      </w:r>
      <w:r w:rsidRPr="00C824DD">
        <w:rPr>
          <w:sz w:val="16"/>
        </w:rPr>
        <w:t xml:space="preserve"> an </w:t>
      </w:r>
      <w:r w:rsidRPr="000C18BF">
        <w:rPr>
          <w:rStyle w:val="StyleUnderline"/>
          <w:highlight w:val="yellow"/>
        </w:rPr>
        <w:t>intensified</w:t>
      </w:r>
      <w:r w:rsidRPr="00C824DD">
        <w:rPr>
          <w:sz w:val="16"/>
        </w:rPr>
        <w:t xml:space="preserve"> water cycle with stronger </w:t>
      </w:r>
      <w:r w:rsidRPr="000C18BF">
        <w:rPr>
          <w:rStyle w:val="StyleUnderline"/>
          <w:highlight w:val="yellow"/>
        </w:rPr>
        <w:t>floods and droughts</w:t>
      </w:r>
      <w:r w:rsidRPr="00C824DD">
        <w:rPr>
          <w:sz w:val="16"/>
        </w:rPr>
        <w:t xml:space="preserve">. Most </w:t>
      </w:r>
      <w:r w:rsidRPr="00C824DD">
        <w:rPr>
          <w:rStyle w:val="StyleUnderline"/>
        </w:rPr>
        <w:t xml:space="preserve">regions now subject to droughts will </w:t>
      </w:r>
      <w:r w:rsidRPr="00C824DD">
        <w:rPr>
          <w:sz w:val="16"/>
        </w:rPr>
        <w:t xml:space="preserve">probably </w:t>
      </w:r>
      <w:r w:rsidRPr="00C824DD">
        <w:rPr>
          <w:rStyle w:val="StyleUnderline"/>
        </w:rPr>
        <w:t>get drier</w:t>
      </w:r>
      <w:r w:rsidRPr="00C824DD">
        <w:rPr>
          <w:sz w:val="16"/>
        </w:rPr>
        <w:t xml:space="preserve"> (because of warmth as well as less precipitation), and most wet regions will get wetter. </w:t>
      </w:r>
      <w:r w:rsidRPr="00C824DD">
        <w:rPr>
          <w:rStyle w:val="StyleUnderline"/>
        </w:rPr>
        <w:t>Extreme weather events will become more frequent and worse.</w:t>
      </w:r>
      <w:r w:rsidRPr="00C824DD">
        <w:rPr>
          <w:sz w:val="16"/>
        </w:rPr>
        <w:t xml:space="preserve"> In particular, storms with more intense rainfall are liable to bring worse floods. Some places will get more snowstorms, but most mountain glaciers and winter snowpack will shrink, jeopardizing important water supply systems. Each of these things has already begun to happen in some regions.(24) * </w:t>
      </w:r>
      <w:r w:rsidRPr="000C18BF">
        <w:rPr>
          <w:rStyle w:val="StyleUnderline"/>
          <w:highlight w:val="yellow"/>
        </w:rPr>
        <w:t>Ecosystems will be stressed</w:t>
      </w:r>
      <w:r w:rsidRPr="00C824DD">
        <w:rPr>
          <w:rStyle w:val="StyleUnderline"/>
        </w:rPr>
        <w:t>, although some</w:t>
      </w:r>
      <w:r w:rsidRPr="00C824DD">
        <w:rPr>
          <w:sz w:val="16"/>
        </w:rPr>
        <w:t xml:space="preserve"> managed agricultural and forestry systems </w:t>
      </w:r>
      <w:r w:rsidRPr="00C824DD">
        <w:rPr>
          <w:rStyle w:val="StyleUnderline"/>
        </w:rPr>
        <w:t>might benefit</w:t>
      </w:r>
      <w:r w:rsidRPr="00C824DD">
        <w:rPr>
          <w:sz w:val="16"/>
        </w:rPr>
        <w:t xml:space="preserve"> in the first decades of warming. </w:t>
      </w:r>
      <w:r w:rsidRPr="00C824DD">
        <w:rPr>
          <w:rStyle w:val="StyleUnderline"/>
        </w:rPr>
        <w:t xml:space="preserve">Uncounted </w:t>
      </w:r>
      <w:r w:rsidRPr="000C18BF">
        <w:rPr>
          <w:rStyle w:val="Emphasis"/>
          <w:highlight w:val="yellow"/>
        </w:rPr>
        <w:t>valuable species</w:t>
      </w:r>
      <w:r w:rsidRPr="00C824DD">
        <w:rPr>
          <w:sz w:val="16"/>
        </w:rPr>
        <w:t xml:space="preserve">, </w:t>
      </w:r>
      <w:r w:rsidRPr="00C824DD">
        <w:rPr>
          <w:rStyle w:val="StyleUnderline"/>
        </w:rPr>
        <w:t xml:space="preserve">especially in the Arctic, mountain areas, and tropical seas, </w:t>
      </w:r>
      <w:r w:rsidRPr="000C18BF">
        <w:rPr>
          <w:rStyle w:val="StyleUnderline"/>
          <w:highlight w:val="yellow"/>
        </w:rPr>
        <w:t>must shift</w:t>
      </w:r>
      <w:r w:rsidRPr="00C824DD">
        <w:rPr>
          <w:sz w:val="16"/>
        </w:rPr>
        <w:t xml:space="preserve"> their ranges. </w:t>
      </w:r>
      <w:r w:rsidRPr="000C18BF">
        <w:rPr>
          <w:rStyle w:val="StyleUnderline"/>
          <w:highlight w:val="yellow"/>
        </w:rPr>
        <w:t>Many</w:t>
      </w:r>
      <w:r w:rsidRPr="00C824DD">
        <w:rPr>
          <w:rStyle w:val="StyleUnderline"/>
        </w:rPr>
        <w:t xml:space="preserve"> that cannot</w:t>
      </w:r>
      <w:r w:rsidRPr="00C824DD">
        <w:rPr>
          <w:rStyle w:val="Emphasis"/>
        </w:rPr>
        <w:t xml:space="preserve"> will </w:t>
      </w:r>
      <w:r w:rsidRPr="000C18BF">
        <w:rPr>
          <w:rStyle w:val="Emphasis"/>
          <w:highlight w:val="yellow"/>
        </w:rPr>
        <w:t>face extinction</w:t>
      </w:r>
      <w:r w:rsidRPr="00C824DD">
        <w:rPr>
          <w:sz w:val="16"/>
        </w:rPr>
        <w:t xml:space="preserve">. A variety of </w:t>
      </w:r>
      <w:r w:rsidRPr="00C824DD">
        <w:rPr>
          <w:rStyle w:val="StyleUnderline"/>
        </w:rPr>
        <w:t xml:space="preserve">pests and tropical </w:t>
      </w:r>
      <w:r w:rsidRPr="000C18BF">
        <w:rPr>
          <w:rStyle w:val="StyleUnderline"/>
          <w:highlight w:val="yellow"/>
        </w:rPr>
        <w:t>diseases are expected to spread</w:t>
      </w:r>
      <w:r w:rsidRPr="00C824DD">
        <w:rPr>
          <w:rStyle w:val="StyleUnderline"/>
        </w:rPr>
        <w:t xml:space="preserve"> to warmed regions</w:t>
      </w:r>
      <w:r w:rsidRPr="00C824DD">
        <w:rPr>
          <w:sz w:val="16"/>
        </w:rPr>
        <w:t xml:space="preserve">. These problems have already been observed in numerous places. * </w:t>
      </w:r>
      <w:r w:rsidRPr="00C824DD">
        <w:rPr>
          <w:rStyle w:val="StyleUnderline"/>
        </w:rPr>
        <w:t>Increased carbon dioxide</w:t>
      </w:r>
      <w:r w:rsidRPr="00C824DD">
        <w:rPr>
          <w:sz w:val="16"/>
        </w:rPr>
        <w:t xml:space="preserve"> levels </w:t>
      </w:r>
      <w:r w:rsidRPr="00C824DD">
        <w:rPr>
          <w:rStyle w:val="StyleUnderline"/>
        </w:rPr>
        <w:t>will affect biological systems independent of climate change</w:t>
      </w:r>
      <w:r w:rsidRPr="00C824DD">
        <w:rPr>
          <w:sz w:val="16"/>
        </w:rPr>
        <w:t xml:space="preserve">. </w:t>
      </w:r>
      <w:r w:rsidRPr="00C824DD">
        <w:rPr>
          <w:rStyle w:val="StyleUnderline"/>
        </w:rPr>
        <w:t xml:space="preserve">Some </w:t>
      </w:r>
      <w:r w:rsidRPr="000C18BF">
        <w:rPr>
          <w:rStyle w:val="StyleUnderline"/>
          <w:highlight w:val="yellow"/>
        </w:rPr>
        <w:t>crops will be fertilized,</w:t>
      </w:r>
      <w:r w:rsidRPr="000C18BF">
        <w:rPr>
          <w:rStyle w:val="Emphasis"/>
          <w:highlight w:val="yellow"/>
        </w:rPr>
        <w:t xml:space="preserve"> as will</w:t>
      </w:r>
      <w:r w:rsidRPr="00C824DD">
        <w:rPr>
          <w:rStyle w:val="Emphasis"/>
        </w:rPr>
        <w:t xml:space="preserve"> some invasive </w:t>
      </w:r>
      <w:r w:rsidRPr="000C18BF">
        <w:rPr>
          <w:rStyle w:val="Emphasis"/>
          <w:highlight w:val="yellow"/>
        </w:rPr>
        <w:t>weeds</w:t>
      </w:r>
      <w:r w:rsidRPr="00C824DD">
        <w:rPr>
          <w:sz w:val="16"/>
        </w:rPr>
        <w:t xml:space="preserve"> (the balance of benefit vs. harm is uncertain). The </w:t>
      </w:r>
      <w:r w:rsidRPr="000C18BF">
        <w:rPr>
          <w:rStyle w:val="StyleUnderline"/>
          <w:highlight w:val="yellow"/>
        </w:rPr>
        <w:t>oceans will</w:t>
      </w:r>
      <w:r w:rsidRPr="00C824DD">
        <w:rPr>
          <w:sz w:val="16"/>
        </w:rPr>
        <w:t xml:space="preserve"> continue to </w:t>
      </w:r>
      <w:r w:rsidRPr="000C18BF">
        <w:rPr>
          <w:rStyle w:val="StyleUnderline"/>
          <w:highlight w:val="yellow"/>
        </w:rPr>
        <w:t>become</w:t>
      </w:r>
      <w:r w:rsidRPr="00C824DD">
        <w:rPr>
          <w:sz w:val="16"/>
        </w:rPr>
        <w:t xml:space="preserve"> markedly </w:t>
      </w:r>
      <w:r w:rsidRPr="00C824DD">
        <w:rPr>
          <w:rStyle w:val="StyleUnderline"/>
        </w:rPr>
        <w:t xml:space="preserve">more </w:t>
      </w:r>
      <w:r w:rsidRPr="000C18BF">
        <w:rPr>
          <w:rStyle w:val="StyleUnderline"/>
          <w:highlight w:val="yellow"/>
        </w:rPr>
        <w:t>acidic</w:t>
      </w:r>
      <w:r w:rsidRPr="000C18BF">
        <w:rPr>
          <w:sz w:val="16"/>
          <w:highlight w:val="yellow"/>
        </w:rPr>
        <w:t xml:space="preserve">, </w:t>
      </w:r>
      <w:r w:rsidRPr="000C18BF">
        <w:rPr>
          <w:rStyle w:val="Emphasis"/>
          <w:highlight w:val="yellow"/>
        </w:rPr>
        <w:t>gravely endangering</w:t>
      </w:r>
      <w:r w:rsidRPr="00C824DD">
        <w:rPr>
          <w:rStyle w:val="Emphasis"/>
        </w:rPr>
        <w:t xml:space="preserve"> coral reefs,</w:t>
      </w:r>
      <w:r w:rsidRPr="00C824DD">
        <w:rPr>
          <w:rStyle w:val="StyleUnderline"/>
        </w:rPr>
        <w:t xml:space="preserve"> and</w:t>
      </w:r>
      <w:r w:rsidRPr="00C824DD">
        <w:rPr>
          <w:sz w:val="16"/>
        </w:rPr>
        <w:t xml:space="preserve"> probably </w:t>
      </w:r>
      <w:r w:rsidRPr="00C824DD">
        <w:rPr>
          <w:rStyle w:val="StyleUnderline"/>
        </w:rPr>
        <w:t>harming</w:t>
      </w:r>
      <w:r w:rsidRPr="00C824DD">
        <w:rPr>
          <w:sz w:val="16"/>
        </w:rPr>
        <w:t xml:space="preserve"> fisheries and other </w:t>
      </w:r>
      <w:r w:rsidRPr="000C18BF">
        <w:rPr>
          <w:rStyle w:val="StyleUnderline"/>
          <w:highlight w:val="yellow"/>
        </w:rPr>
        <w:t>marine life</w:t>
      </w:r>
      <w:r w:rsidRPr="00C824DD">
        <w:rPr>
          <w:rStyle w:val="StyleUnderline"/>
        </w:rPr>
        <w:t>.</w:t>
      </w:r>
      <w:r w:rsidRPr="00C824DD">
        <w:rPr>
          <w:sz w:val="16"/>
        </w:rPr>
        <w:t xml:space="preserve"> * </w:t>
      </w:r>
      <w:r w:rsidRPr="00C824DD">
        <w:rPr>
          <w:rStyle w:val="StyleUnderline"/>
        </w:rPr>
        <w:t xml:space="preserve">There will be significant unforeseen impacts. Most </w:t>
      </w:r>
      <w:r w:rsidRPr="00C824DD">
        <w:rPr>
          <w:sz w:val="16"/>
        </w:rPr>
        <w:t xml:space="preserve">of these will probably be </w:t>
      </w:r>
      <w:r w:rsidRPr="00C824DD">
        <w:rPr>
          <w:rStyle w:val="StyleUnderline"/>
        </w:rPr>
        <w:t>harmful, since human</w:t>
      </w:r>
      <w:r w:rsidRPr="00C824DD">
        <w:rPr>
          <w:sz w:val="16"/>
        </w:rPr>
        <w:t xml:space="preserve"> and natural systems </w:t>
      </w:r>
      <w:r w:rsidRPr="00C824DD">
        <w:rPr>
          <w:rStyle w:val="StyleUnderline"/>
        </w:rPr>
        <w:t>are well adapted to the present</w:t>
      </w:r>
      <w:r w:rsidRPr="00C824DD">
        <w:rPr>
          <w:sz w:val="16"/>
        </w:rPr>
        <w:t xml:space="preserve"> climate. The climate system and ecosystems are complex and only partly understood, so there is a chance that the impacts will not be as bad as predicted. There is a similar chance of impacts grievously worse than predicted. </w:t>
      </w:r>
      <w:r w:rsidRPr="000C18BF">
        <w:rPr>
          <w:rStyle w:val="StyleUnderline"/>
          <w:highlight w:val="yellow"/>
        </w:rPr>
        <w:t>If</w:t>
      </w:r>
      <w:r w:rsidRPr="00C824DD">
        <w:rPr>
          <w:rStyle w:val="StyleUnderline"/>
        </w:rPr>
        <w:t xml:space="preserve"> </w:t>
      </w:r>
      <w:r w:rsidRPr="00C824DD">
        <w:rPr>
          <w:sz w:val="16"/>
        </w:rPr>
        <w:t xml:space="preserve">the </w:t>
      </w:r>
      <w:r w:rsidRPr="00C824DD">
        <w:rPr>
          <w:rStyle w:val="StyleUnderline"/>
        </w:rPr>
        <w:t>CO2</w:t>
      </w:r>
      <w:r w:rsidRPr="00C824DD">
        <w:rPr>
          <w:sz w:val="16"/>
        </w:rPr>
        <w:t xml:space="preserve"> level </w:t>
      </w:r>
      <w:r w:rsidRPr="00C824DD">
        <w:rPr>
          <w:rStyle w:val="StyleUnderline"/>
        </w:rPr>
        <w:t>keeps rising</w:t>
      </w:r>
      <w:r w:rsidRPr="00C824DD">
        <w:rPr>
          <w:sz w:val="16"/>
        </w:rPr>
        <w:t xml:space="preserve"> to well beyond twice the pre-industrial level along with a rise of other greenhouse gases</w:t>
      </w:r>
      <w:r w:rsidRPr="00C824DD">
        <w:rPr>
          <w:rStyle w:val="Emphasis"/>
        </w:rPr>
        <w:t xml:space="preserve">, as must inevitably happen if </w:t>
      </w:r>
      <w:r w:rsidRPr="000C18BF">
        <w:rPr>
          <w:rStyle w:val="Emphasis"/>
          <w:highlight w:val="yellow"/>
        </w:rPr>
        <w:t>we do not take</w:t>
      </w:r>
      <w:r w:rsidRPr="00C824DD">
        <w:rPr>
          <w:rStyle w:val="Emphasis"/>
        </w:rPr>
        <w:t xml:space="preserve"> strong </w:t>
      </w:r>
      <w:r w:rsidRPr="000C18BF">
        <w:rPr>
          <w:rStyle w:val="Emphasis"/>
          <w:highlight w:val="yellow"/>
        </w:rPr>
        <w:t xml:space="preserve">action </w:t>
      </w:r>
      <w:r w:rsidRPr="000C18BF">
        <w:rPr>
          <w:rStyle w:val="Emphasis"/>
          <w:sz w:val="28"/>
          <w:highlight w:val="yellow"/>
        </w:rPr>
        <w:t>soon</w:t>
      </w:r>
      <w:r w:rsidRPr="00C824DD">
        <w:rPr>
          <w:rStyle w:val="StyleUnderline"/>
        </w:rPr>
        <w:t xml:space="preserve">, the </w:t>
      </w:r>
      <w:r w:rsidRPr="000C18BF">
        <w:rPr>
          <w:rStyle w:val="StyleUnderline"/>
          <w:highlight w:val="yellow"/>
        </w:rPr>
        <w:t xml:space="preserve">results will </w:t>
      </w:r>
      <w:r w:rsidRPr="00C824DD">
        <w:rPr>
          <w:rStyle w:val="StyleUnderline"/>
        </w:rPr>
        <w:t xml:space="preserve">certainly </w:t>
      </w:r>
      <w:r w:rsidRPr="000C18BF">
        <w:rPr>
          <w:rStyle w:val="StyleUnderline"/>
          <w:highlight w:val="yellow"/>
        </w:rPr>
        <w:t>be worse</w:t>
      </w:r>
      <w:r w:rsidRPr="00C824DD">
        <w:rPr>
          <w:sz w:val="16"/>
        </w:rPr>
        <w:t xml:space="preserve">. </w:t>
      </w:r>
      <w:r w:rsidRPr="000C18BF">
        <w:rPr>
          <w:rStyle w:val="StyleUnderline"/>
          <w:highlight w:val="yellow"/>
        </w:rPr>
        <w:t>Under</w:t>
      </w:r>
      <w:r w:rsidRPr="00C824DD">
        <w:rPr>
          <w:sz w:val="16"/>
        </w:rPr>
        <w:t xml:space="preserve"> a "</w:t>
      </w:r>
      <w:r w:rsidRPr="000C18BF">
        <w:rPr>
          <w:rStyle w:val="StyleUnderline"/>
          <w:highlight w:val="yellow"/>
        </w:rPr>
        <w:t>business as usual</w:t>
      </w:r>
      <w:r w:rsidRPr="00C824DD">
        <w:rPr>
          <w:sz w:val="16"/>
        </w:rPr>
        <w:t xml:space="preserve">" scenario, </w:t>
      </w:r>
      <w:r w:rsidRPr="00C824DD">
        <w:rPr>
          <w:rStyle w:val="StyleUnderline"/>
        </w:rPr>
        <w:t>calculations give even odds</w:t>
      </w:r>
      <w:r w:rsidRPr="00C824DD">
        <w:rPr>
          <w:sz w:val="16"/>
        </w:rPr>
        <w:t xml:space="preserve"> that global </w:t>
      </w:r>
      <w:r w:rsidRPr="000C18BF">
        <w:rPr>
          <w:rStyle w:val="StyleUnderline"/>
          <w:highlight w:val="yellow"/>
        </w:rPr>
        <w:t>temperature will rise 5°C</w:t>
      </w:r>
      <w:r w:rsidRPr="00C824DD">
        <w:rPr>
          <w:sz w:val="16"/>
        </w:rPr>
        <w:t xml:space="preserve"> or more by the end of the century — </w:t>
      </w:r>
      <w:r w:rsidRPr="000C18BF">
        <w:rPr>
          <w:rStyle w:val="StyleUnderline"/>
          <w:highlight w:val="yellow"/>
        </w:rPr>
        <w:t>causing</w:t>
      </w:r>
      <w:r w:rsidRPr="00C824DD">
        <w:rPr>
          <w:rStyle w:val="StyleUnderline"/>
        </w:rPr>
        <w:t xml:space="preserve"> a radical reorganization and </w:t>
      </w:r>
      <w:r w:rsidRPr="000C18BF">
        <w:rPr>
          <w:rStyle w:val="StyleUnderline"/>
          <w:highlight w:val="yellow"/>
        </w:rPr>
        <w:t>impoverishment of</w:t>
      </w:r>
      <w:r w:rsidRPr="00C824DD">
        <w:rPr>
          <w:rStyle w:val="StyleUnderline"/>
        </w:rPr>
        <w:t xml:space="preserve"> many of the </w:t>
      </w:r>
      <w:r w:rsidRPr="000C18BF">
        <w:rPr>
          <w:rStyle w:val="StyleUnderline"/>
          <w:highlight w:val="yellow"/>
        </w:rPr>
        <w:t xml:space="preserve">ecosystems that </w:t>
      </w:r>
      <w:r w:rsidRPr="000C18BF">
        <w:rPr>
          <w:rStyle w:val="Emphasis"/>
          <w:highlight w:val="yellow"/>
        </w:rPr>
        <w:t xml:space="preserve">sustain </w:t>
      </w:r>
      <w:r w:rsidRPr="00C824DD">
        <w:rPr>
          <w:rStyle w:val="Emphasis"/>
        </w:rPr>
        <w:t xml:space="preserve">our </w:t>
      </w:r>
      <w:r w:rsidRPr="000C18BF">
        <w:rPr>
          <w:rStyle w:val="Emphasis"/>
          <w:highlight w:val="yellow"/>
        </w:rPr>
        <w:t>civilization</w:t>
      </w:r>
      <w:r w:rsidRPr="00C824DD">
        <w:rPr>
          <w:sz w:val="16"/>
        </w:rPr>
        <w:t xml:space="preserve">.(25) All this is projected to happen to people who are now alive. </w:t>
      </w:r>
      <w:r w:rsidRPr="00C824DD">
        <w:rPr>
          <w:rStyle w:val="StyleUnderline"/>
        </w:rPr>
        <w:t xml:space="preserve">What of the </w:t>
      </w:r>
      <w:r w:rsidRPr="00C824DD">
        <w:rPr>
          <w:sz w:val="16"/>
        </w:rPr>
        <w:t xml:space="preserve">more </w:t>
      </w:r>
      <w:r w:rsidRPr="00C824DD">
        <w:rPr>
          <w:rStyle w:val="StyleUnderline"/>
        </w:rPr>
        <w:t>distant future</w:t>
      </w:r>
      <w:r w:rsidRPr="00C824DD">
        <w:rPr>
          <w:sz w:val="16"/>
        </w:rPr>
        <w:t xml:space="preserve">? </w:t>
      </w:r>
      <w:r w:rsidRPr="000C18BF">
        <w:rPr>
          <w:rStyle w:val="StyleUnderline"/>
          <w:highlight w:val="yellow"/>
        </w:rPr>
        <w:t>If emissions</w:t>
      </w:r>
      <w:r w:rsidRPr="00C824DD">
        <w:rPr>
          <w:sz w:val="16"/>
        </w:rPr>
        <w:t xml:space="preserve"> continue to </w:t>
      </w:r>
      <w:r w:rsidRPr="000C18BF">
        <w:rPr>
          <w:rStyle w:val="StyleUnderline"/>
          <w:highlight w:val="yellow"/>
        </w:rPr>
        <w:t>rise</w:t>
      </w:r>
      <w:r w:rsidRPr="00C824DD">
        <w:rPr>
          <w:sz w:val="16"/>
        </w:rPr>
        <w:t xml:space="preserve"> for a century — whether </w:t>
      </w:r>
      <w:r w:rsidRPr="000C18BF">
        <w:rPr>
          <w:rStyle w:val="StyleUnderline"/>
          <w:highlight w:val="yellow"/>
        </w:rPr>
        <w:t>because</w:t>
      </w:r>
      <w:r w:rsidRPr="00C824DD">
        <w:rPr>
          <w:rStyle w:val="StyleUnderline"/>
        </w:rPr>
        <w:t xml:space="preserve"> we fail to rein them</w:t>
      </w:r>
      <w:r w:rsidRPr="00C824DD">
        <w:rPr>
          <w:sz w:val="16"/>
        </w:rPr>
        <w:t xml:space="preserve"> in, </w:t>
      </w:r>
      <w:r w:rsidRPr="00C824DD">
        <w:rPr>
          <w:rStyle w:val="StyleUnderline"/>
        </w:rPr>
        <w:t xml:space="preserve">or because we set off </w:t>
      </w:r>
      <w:r w:rsidRPr="000C18BF">
        <w:rPr>
          <w:rStyle w:val="StyleUnderline"/>
          <w:highlight w:val="yellow"/>
        </w:rPr>
        <w:t xml:space="preserve">an </w:t>
      </w:r>
      <w:r w:rsidRPr="000C18BF">
        <w:rPr>
          <w:rStyle w:val="Emphasis"/>
          <w:highlight w:val="yellow"/>
        </w:rPr>
        <w:t>unstoppable feedback</w:t>
      </w:r>
      <w:r w:rsidRPr="00C824DD">
        <w:rPr>
          <w:rStyle w:val="Emphasis"/>
        </w:rPr>
        <w:t xml:space="preserve"> loop</w:t>
      </w:r>
      <w:r w:rsidRPr="00C824DD">
        <w:rPr>
          <w:sz w:val="16"/>
        </w:rPr>
        <w:t xml:space="preserve"> in which the warming itself causes ever more greenhouse gases to be evaporated into the air — then the </w:t>
      </w:r>
      <w:r w:rsidRPr="000C18BF">
        <w:rPr>
          <w:rStyle w:val="StyleUnderline"/>
          <w:highlight w:val="yellow"/>
        </w:rPr>
        <w:t>gases will reach a level</w:t>
      </w:r>
      <w:r w:rsidRPr="00C824DD">
        <w:rPr>
          <w:rStyle w:val="StyleUnderline"/>
        </w:rPr>
        <w:t xml:space="preserve"> that the Earth has </w:t>
      </w:r>
      <w:r w:rsidRPr="000C18BF">
        <w:rPr>
          <w:rStyle w:val="StyleUnderline"/>
          <w:highlight w:val="yellow"/>
        </w:rPr>
        <w:t xml:space="preserve">not seen </w:t>
      </w:r>
      <w:r w:rsidRPr="00C824DD">
        <w:rPr>
          <w:rStyle w:val="StyleUnderline"/>
        </w:rPr>
        <w:t>s</w:t>
      </w:r>
      <w:r w:rsidRPr="000C18BF">
        <w:rPr>
          <w:rStyle w:val="StyleUnderline"/>
          <w:highlight w:val="yellow"/>
        </w:rPr>
        <w:t>in</w:t>
      </w:r>
      <w:r w:rsidRPr="00C824DD">
        <w:rPr>
          <w:rStyle w:val="StyleUnderline"/>
        </w:rPr>
        <w:t>ce</w:t>
      </w:r>
      <w:r w:rsidRPr="000C18BF">
        <w:rPr>
          <w:rStyle w:val="StyleUnderline"/>
          <w:highlight w:val="yellow"/>
        </w:rPr>
        <w:t xml:space="preserve"> tens of millions of years</w:t>
      </w:r>
      <w:r w:rsidRPr="00C824DD">
        <w:rPr>
          <w:rStyle w:val="StyleUnderline"/>
        </w:rPr>
        <w:t xml:space="preserve"> ago</w:t>
      </w:r>
      <w:r w:rsidRPr="00C824DD">
        <w:rPr>
          <w:sz w:val="16"/>
        </w:rPr>
        <w:t xml:space="preserve">. The </w:t>
      </w:r>
      <w:r w:rsidRPr="00C824DD">
        <w:rPr>
          <w:rStyle w:val="StyleUnderline"/>
        </w:rPr>
        <w:t>consequences will take</w:t>
      </w:r>
      <w:r w:rsidRPr="00C824DD">
        <w:rPr>
          <w:sz w:val="16"/>
        </w:rPr>
        <w:t xml:space="preserve"> several </w:t>
      </w:r>
      <w:r w:rsidRPr="00C824DD">
        <w:rPr>
          <w:rStyle w:val="StyleUnderline"/>
        </w:rPr>
        <w:t>centuries to be fully realized</w:t>
      </w:r>
      <w:r w:rsidRPr="00C824DD">
        <w:rPr>
          <w:sz w:val="16"/>
        </w:rPr>
        <w:t xml:space="preserve">, as the Earth settles into its new state. It is probable that, as in the distant geological eras with high CO2, </w:t>
      </w:r>
      <w:r w:rsidRPr="00C824DD">
        <w:rPr>
          <w:rStyle w:val="StyleUnderline"/>
        </w:rPr>
        <w:t>sea levels will be</w:t>
      </w:r>
      <w:r w:rsidRPr="00C824DD">
        <w:rPr>
          <w:sz w:val="16"/>
        </w:rPr>
        <w:t xml:space="preserve"> many </w:t>
      </w:r>
      <w:r w:rsidRPr="00C824DD">
        <w:rPr>
          <w:rStyle w:val="StyleUnderline"/>
        </w:rPr>
        <w:t>tens of meters higher and</w:t>
      </w:r>
      <w:r w:rsidRPr="00C824DD">
        <w:rPr>
          <w:sz w:val="16"/>
        </w:rPr>
        <w:t xml:space="preserve"> the average global </w:t>
      </w:r>
      <w:r w:rsidRPr="00C824DD">
        <w:rPr>
          <w:rStyle w:val="StyleUnderline"/>
        </w:rPr>
        <w:t>temperature will soar</w:t>
      </w:r>
      <w:r w:rsidRPr="00C824DD">
        <w:rPr>
          <w:sz w:val="16"/>
        </w:rPr>
        <w:t xml:space="preserve"> far above the present value: a </w:t>
      </w:r>
      <w:r w:rsidRPr="00C824DD">
        <w:rPr>
          <w:rStyle w:val="StyleUnderline"/>
        </w:rPr>
        <w:t xml:space="preserve">planet </w:t>
      </w:r>
      <w:r w:rsidRPr="00C824DD">
        <w:rPr>
          <w:rStyle w:val="Emphasis"/>
        </w:rPr>
        <w:t>grossly unlike</w:t>
      </w:r>
      <w:r w:rsidRPr="00C824DD">
        <w:rPr>
          <w:rStyle w:val="StyleUnderline"/>
        </w:rPr>
        <w:t xml:space="preserve"> the one to which the human species is adapted.</w:t>
      </w:r>
    </w:p>
    <w:p w14:paraId="6038944E" w14:textId="77777777" w:rsidR="00CC232B" w:rsidRPr="007D2814" w:rsidRDefault="00CC232B" w:rsidP="007D2814"/>
    <w:p w14:paraId="3F2C35F0" w14:textId="68706120" w:rsidR="00E90FA3" w:rsidRDefault="00E90FA3" w:rsidP="00E90FA3">
      <w:pPr>
        <w:pStyle w:val="Heading3"/>
      </w:pPr>
      <w:r>
        <w:t xml:space="preserve">Warming Impact --- </w:t>
      </w:r>
      <w:r w:rsidR="007D2814">
        <w:t>Outweighs Nuclear War</w:t>
      </w:r>
    </w:p>
    <w:p w14:paraId="1E1DFFAD" w14:textId="77777777" w:rsidR="00E90FA3" w:rsidRDefault="00E90FA3" w:rsidP="00E90FA3"/>
    <w:p w14:paraId="7FE63EE6" w14:textId="77777777" w:rsidR="00E90FA3" w:rsidRPr="005B4480" w:rsidRDefault="00E90FA3" w:rsidP="00E90FA3"/>
    <w:p w14:paraId="3F080074" w14:textId="77777777" w:rsidR="00E90FA3" w:rsidRPr="004C6561" w:rsidRDefault="00E90FA3" w:rsidP="00E90FA3">
      <w:pPr>
        <w:pStyle w:val="Heading4"/>
      </w:pPr>
      <w:r>
        <w:rPr>
          <w:i/>
        </w:rPr>
        <w:t>Only</w:t>
      </w:r>
      <w:r>
        <w:t xml:space="preserve"> extinction risk</w:t>
      </w:r>
    </w:p>
    <w:p w14:paraId="31064892" w14:textId="77777777" w:rsidR="00E90FA3" w:rsidRDefault="00E90FA3" w:rsidP="00E90FA3">
      <w:r w:rsidRPr="004C6561">
        <w:rPr>
          <w:rStyle w:val="Style13ptBold"/>
        </w:rPr>
        <w:t>End Times 6</w:t>
      </w:r>
      <w:r>
        <w:t xml:space="preserve"> – </w:t>
      </w:r>
      <w:r w:rsidRPr="002355F0">
        <w:t xml:space="preserve">New York </w:t>
      </w:r>
      <w:r w:rsidRPr="00A51CF9">
        <w:t>End Times</w:t>
      </w:r>
      <w:r>
        <w:t xml:space="preserve">, Non-Partisan News Filter Monitoring World Events Pertaining to Extinction, “The Extinction Scale”, 10-16, </w:t>
      </w:r>
      <w:r w:rsidRPr="003058DC">
        <w:t>http://newyorkendtimes.com/extinctionscale.asp</w:t>
      </w:r>
    </w:p>
    <w:p w14:paraId="591AC821" w14:textId="77777777" w:rsidR="00E90FA3" w:rsidRDefault="00E90FA3" w:rsidP="00E90FA3">
      <w:pPr>
        <w:widowControl w:val="0"/>
      </w:pPr>
      <w:r w:rsidRPr="002355F0">
        <w:t xml:space="preserve">We rate Global Climate Change as a greater threat for human extinction in this century. Most scientists forecast disruptions and dislocations, if current trends persist. The extinction danger is more likely if we alter an environmental process that causes harmful effects and leads to conditions that make the planet uninhabitable to humans. Considering that there is so much that is unknown about global systems, </w:t>
      </w:r>
      <w:r w:rsidRPr="000C18BF">
        <w:rPr>
          <w:rStyle w:val="Style1Char"/>
          <w:highlight w:val="yellow"/>
        </w:rPr>
        <w:t>we consider climate</w:t>
      </w:r>
      <w:r w:rsidRPr="003058DC">
        <w:rPr>
          <w:rStyle w:val="Style1Char"/>
        </w:rPr>
        <w:t xml:space="preserve"> change to be </w:t>
      </w:r>
      <w:r w:rsidRPr="000C18BF">
        <w:rPr>
          <w:rStyle w:val="Style1Char"/>
          <w:highlight w:val="yellow"/>
        </w:rPr>
        <w:t>the</w:t>
      </w:r>
      <w:r w:rsidRPr="000C18BF">
        <w:rPr>
          <w:highlight w:val="yellow"/>
        </w:rPr>
        <w:t xml:space="preserve"> </w:t>
      </w:r>
      <w:r w:rsidRPr="000C18BF">
        <w:rPr>
          <w:rStyle w:val="Emphasis"/>
          <w:highlight w:val="yellow"/>
        </w:rPr>
        <w:t>greatest danger to</w:t>
      </w:r>
      <w:r w:rsidRPr="004772A2">
        <w:rPr>
          <w:rStyle w:val="Emphasis"/>
        </w:rPr>
        <w:t xml:space="preserve"> human </w:t>
      </w:r>
      <w:r w:rsidRPr="000C18BF">
        <w:rPr>
          <w:rStyle w:val="Emphasis"/>
          <w:highlight w:val="yellow"/>
        </w:rPr>
        <w:t>extinction</w:t>
      </w:r>
      <w:r w:rsidRPr="002355F0">
        <w:t>. However, there is no evidence of imminent danger.</w:t>
      </w:r>
      <w:r>
        <w:t xml:space="preserve"> </w:t>
      </w:r>
      <w:r w:rsidRPr="000C18BF">
        <w:rPr>
          <w:rStyle w:val="Style1Char"/>
          <w:highlight w:val="yellow"/>
        </w:rPr>
        <w:t>Nuclear war</w:t>
      </w:r>
      <w:r w:rsidRPr="002355F0">
        <w:t xml:space="preserve"> at some point in this century might happen. It </w:t>
      </w:r>
      <w:r w:rsidRPr="000C18BF">
        <w:rPr>
          <w:rStyle w:val="Style1Char"/>
          <w:highlight w:val="yellow"/>
        </w:rPr>
        <w:t xml:space="preserve">is </w:t>
      </w:r>
      <w:r w:rsidRPr="000C18BF">
        <w:rPr>
          <w:rStyle w:val="Emphasis"/>
          <w:highlight w:val="yellow"/>
        </w:rPr>
        <w:t>unlikely to cause</w:t>
      </w:r>
      <w:r w:rsidRPr="004772A2">
        <w:rPr>
          <w:rStyle w:val="Emphasis"/>
        </w:rPr>
        <w:t xml:space="preserve"> human </w:t>
      </w:r>
      <w:r w:rsidRPr="000C18BF">
        <w:rPr>
          <w:rStyle w:val="Emphasis"/>
          <w:highlight w:val="yellow"/>
        </w:rPr>
        <w:t>extinction</w:t>
      </w:r>
      <w:r w:rsidRPr="002355F0">
        <w:t xml:space="preserve"> though. While several countries have nuclear weapons, </w:t>
      </w:r>
      <w:r w:rsidRPr="000C18BF">
        <w:rPr>
          <w:rStyle w:val="Style1Char"/>
          <w:highlight w:val="yellow"/>
        </w:rPr>
        <w:t>there are few with</w:t>
      </w:r>
      <w:r w:rsidRPr="002355F0">
        <w:t xml:space="preserve"> the </w:t>
      </w:r>
      <w:r w:rsidRPr="000C18BF">
        <w:rPr>
          <w:rStyle w:val="Style1Char"/>
          <w:highlight w:val="yellow"/>
        </w:rPr>
        <w:t>firepower</w:t>
      </w:r>
      <w:r w:rsidRPr="003058DC">
        <w:rPr>
          <w:rStyle w:val="Style1Char"/>
        </w:rPr>
        <w:t xml:space="preserve"> to annihilate the world</w:t>
      </w:r>
      <w:r w:rsidRPr="002355F0">
        <w:t xml:space="preserve">. For those nations </w:t>
      </w:r>
      <w:r w:rsidRPr="000C18BF">
        <w:rPr>
          <w:rStyle w:val="Style1Char"/>
          <w:highlight w:val="yellow"/>
        </w:rPr>
        <w:t>it would be suicidal</w:t>
      </w:r>
      <w:r w:rsidRPr="002355F0">
        <w:t xml:space="preserve"> to exercise that option. The pattern is that the more destructive technology a nation has, the more it tends towards rational behavior. Sophisticated precision weapons then become better tactical options. The bigger danger comes from nuclear weapons in the hands of terrorists with the help of a rogue state, such as </w:t>
      </w:r>
      <w:smartTag w:uri="urn:schemas-microsoft-com:office:smarttags" w:element="place">
        <w:smartTag w:uri="urn:schemas-microsoft-com:office:smarttags" w:element="country-region">
          <w:r w:rsidRPr="002355F0">
            <w:t>North Korea</w:t>
          </w:r>
        </w:smartTag>
      </w:smartTag>
      <w:r w:rsidRPr="002355F0">
        <w:t xml:space="preserve">. The size of such an explosion would not be sufficient to threaten humanity as a whole. Instead it could trigger a major war or even world war. Under this scenario </w:t>
      </w:r>
      <w:r w:rsidRPr="003058DC">
        <w:rPr>
          <w:rStyle w:val="Style1Char"/>
        </w:rPr>
        <w:t xml:space="preserve">human </w:t>
      </w:r>
      <w:r w:rsidRPr="000C18BF">
        <w:rPr>
          <w:rStyle w:val="Style1Char"/>
          <w:highlight w:val="yellow"/>
        </w:rPr>
        <w:t>extinction would</w:t>
      </w:r>
      <w:r w:rsidRPr="000C18BF">
        <w:rPr>
          <w:highlight w:val="yellow"/>
        </w:rPr>
        <w:t xml:space="preserve"> </w:t>
      </w:r>
      <w:r w:rsidRPr="000C18BF">
        <w:rPr>
          <w:rStyle w:val="Emphasis"/>
          <w:highlight w:val="yellow"/>
        </w:rPr>
        <w:t>only be possible</w:t>
      </w:r>
      <w:r w:rsidRPr="000C18BF">
        <w:rPr>
          <w:highlight w:val="yellow"/>
        </w:rPr>
        <w:t xml:space="preserve"> </w:t>
      </w:r>
      <w:r w:rsidRPr="000C18BF">
        <w:rPr>
          <w:rStyle w:val="Style1Char"/>
          <w:highlight w:val="yellow"/>
        </w:rPr>
        <w:t>if other threats were present, such as</w:t>
      </w:r>
      <w:r w:rsidRPr="002355F0">
        <w:t xml:space="preserve"> disease and </w:t>
      </w:r>
      <w:r w:rsidRPr="000C18BF">
        <w:rPr>
          <w:rStyle w:val="Style1Char"/>
          <w:highlight w:val="yellow"/>
        </w:rPr>
        <w:t>climate change</w:t>
      </w:r>
      <w:r w:rsidRPr="008C5DE3">
        <w:t>.</w:t>
      </w:r>
      <w:r w:rsidRPr="002355F0">
        <w:t xml:space="preserve"> We monitor war separately. However we also need </w:t>
      </w:r>
      <w:r>
        <w:t>to incorporate the dangers here</w:t>
      </w:r>
      <w:r w:rsidRPr="002355F0">
        <w:t xml:space="preserve">. </w:t>
      </w:r>
    </w:p>
    <w:p w14:paraId="737C7194" w14:textId="77777777" w:rsidR="00E90FA3" w:rsidRPr="002355F0" w:rsidRDefault="00E90FA3" w:rsidP="00E90FA3">
      <w:pPr>
        <w:widowControl w:val="0"/>
      </w:pPr>
    </w:p>
    <w:p w14:paraId="081E2192" w14:textId="77777777" w:rsidR="00E90FA3" w:rsidRDefault="00E90FA3" w:rsidP="00E90FA3">
      <w:pPr>
        <w:pStyle w:val="Heading4"/>
      </w:pPr>
      <w:r>
        <w:t xml:space="preserve">Makes </w:t>
      </w:r>
      <w:r>
        <w:rPr>
          <w:u w:val="single"/>
        </w:rPr>
        <w:t>every impact</w:t>
      </w:r>
      <w:r>
        <w:t xml:space="preserve"> and </w:t>
      </w:r>
      <w:r>
        <w:rPr>
          <w:u w:val="single"/>
        </w:rPr>
        <w:t>nuclea</w:t>
      </w:r>
      <w:r w:rsidRPr="00C26371">
        <w:rPr>
          <w:u w:val="single"/>
        </w:rPr>
        <w:t>r war</w:t>
      </w:r>
      <w:r>
        <w:t xml:space="preserve"> </w:t>
      </w:r>
      <w:r w:rsidRPr="00C26371">
        <w:t>inevitable</w:t>
      </w:r>
    </w:p>
    <w:p w14:paraId="06FA999C" w14:textId="77777777" w:rsidR="00E90FA3" w:rsidRPr="00AB523A" w:rsidRDefault="00E90FA3" w:rsidP="00E90FA3">
      <w:r w:rsidRPr="00C26371">
        <w:rPr>
          <w:rStyle w:val="Style13ptBold"/>
        </w:rPr>
        <w:t>Scheffran 16 –</w:t>
      </w:r>
      <w:r>
        <w:t xml:space="preserve"> </w:t>
      </w:r>
      <w:r w:rsidRPr="00AB523A">
        <w:t xml:space="preserve">Jürgen </w:t>
      </w:r>
      <w:r w:rsidRPr="00C26371">
        <w:t>Scheffran</w:t>
      </w:r>
      <w:r w:rsidRPr="00AB523A">
        <w:t>, Professor at the Institute for Geography at the University of Hamburg and head of the Research Group Climate Change and Security in the CliSAP Cluster of Excellence and the Center for Earth System Research and Sustainability, et al., April 2016, “The Climate-Nuclear Nexus: Exploring the linkages between climate change and nuclear threats,” http://www.worldfuturecouncil.org/file/2016/01/WFC_2015_The_Climate-Nuclear_Nexus.pdf</w:t>
      </w:r>
    </w:p>
    <w:p w14:paraId="56E3B8A8" w14:textId="77777777" w:rsidR="00E90FA3" w:rsidRPr="0076380F" w:rsidRDefault="00E90FA3" w:rsidP="00E90FA3">
      <w:pPr>
        <w:rPr>
          <w:sz w:val="16"/>
        </w:rPr>
      </w:pPr>
      <w:r w:rsidRPr="0076380F">
        <w:rPr>
          <w:sz w:val="16"/>
        </w:rPr>
        <w:t xml:space="preserve">Climate change and nuclear weapons represent two key threats of our time. </w:t>
      </w:r>
      <w:r w:rsidRPr="000C18BF">
        <w:rPr>
          <w:highlight w:val="yellow"/>
          <w:u w:val="single"/>
        </w:rPr>
        <w:t>Climate change endangers ecosystems</w:t>
      </w:r>
      <w:r w:rsidRPr="0076380F">
        <w:rPr>
          <w:u w:val="single"/>
        </w:rPr>
        <w:t xml:space="preserve"> and social systems </w:t>
      </w:r>
      <w:r w:rsidRPr="000C18BF">
        <w:rPr>
          <w:iCs/>
          <w:highlight w:val="yellow"/>
          <w:u w:val="single"/>
          <w:bdr w:val="single" w:sz="8" w:space="0" w:color="auto"/>
        </w:rPr>
        <w:t>all over the world</w:t>
      </w:r>
      <w:r w:rsidRPr="0076380F">
        <w:rPr>
          <w:sz w:val="16"/>
        </w:rPr>
        <w:t xml:space="preserve">. The </w:t>
      </w:r>
      <w:r w:rsidRPr="0076380F">
        <w:rPr>
          <w:u w:val="single"/>
        </w:rPr>
        <w:t>degradation of</w:t>
      </w:r>
      <w:r w:rsidRPr="0076380F">
        <w:rPr>
          <w:sz w:val="16"/>
        </w:rPr>
        <w:t xml:space="preserve"> natural </w:t>
      </w:r>
      <w:r w:rsidRPr="0076380F">
        <w:rPr>
          <w:u w:val="single"/>
        </w:rPr>
        <w:t>resources</w:t>
      </w:r>
      <w:r w:rsidRPr="0076380F">
        <w:rPr>
          <w:sz w:val="16"/>
        </w:rPr>
        <w:t xml:space="preserve">, the </w:t>
      </w:r>
      <w:r w:rsidRPr="000C18BF">
        <w:rPr>
          <w:highlight w:val="yellow"/>
          <w:u w:val="single"/>
        </w:rPr>
        <w:t>decline of water and food</w:t>
      </w:r>
      <w:r w:rsidRPr="0076380F">
        <w:rPr>
          <w:sz w:val="16"/>
        </w:rPr>
        <w:t xml:space="preserve"> supplies, </w:t>
      </w:r>
      <w:r w:rsidRPr="0076380F">
        <w:rPr>
          <w:u w:val="single"/>
        </w:rPr>
        <w:t xml:space="preserve">forced </w:t>
      </w:r>
      <w:r w:rsidRPr="000C18BF">
        <w:rPr>
          <w:highlight w:val="yellow"/>
          <w:u w:val="single"/>
        </w:rPr>
        <w:t>migration</w:t>
      </w:r>
      <w:r w:rsidRPr="0076380F">
        <w:rPr>
          <w:u w:val="single"/>
        </w:rPr>
        <w:t>, and</w:t>
      </w:r>
      <w:r w:rsidRPr="0076380F">
        <w:rPr>
          <w:sz w:val="16"/>
        </w:rPr>
        <w:t xml:space="preserve"> more frequent and intense </w:t>
      </w:r>
      <w:r w:rsidRPr="000C18BF">
        <w:rPr>
          <w:highlight w:val="yellow"/>
          <w:u w:val="single"/>
        </w:rPr>
        <w:t>disasters</w:t>
      </w:r>
      <w:r w:rsidRPr="0076380F">
        <w:rPr>
          <w:u w:val="single"/>
        </w:rPr>
        <w:t xml:space="preserve"> will</w:t>
      </w:r>
      <w:r w:rsidRPr="0076380F">
        <w:rPr>
          <w:sz w:val="16"/>
        </w:rPr>
        <w:t xml:space="preserve"> greatly </w:t>
      </w:r>
      <w:r w:rsidRPr="0076380F">
        <w:rPr>
          <w:u w:val="single"/>
        </w:rPr>
        <w:t>affect population clusters</w:t>
      </w:r>
      <w:r w:rsidRPr="0076380F">
        <w:rPr>
          <w:sz w:val="16"/>
        </w:rPr>
        <w:t xml:space="preserve">, big and small. </w:t>
      </w:r>
      <w:r w:rsidRPr="0076380F">
        <w:rPr>
          <w:u w:val="single"/>
        </w:rPr>
        <w:t xml:space="preserve">Climate-related shocks will </w:t>
      </w:r>
      <w:r w:rsidRPr="000C18BF">
        <w:rPr>
          <w:iCs/>
          <w:highlight w:val="yellow"/>
          <w:u w:val="single"/>
          <w:bdr w:val="single" w:sz="8" w:space="0" w:color="auto"/>
        </w:rPr>
        <w:t>add stress to</w:t>
      </w:r>
      <w:r w:rsidRPr="0076380F">
        <w:rPr>
          <w:iCs/>
          <w:u w:val="single"/>
          <w:bdr w:val="single" w:sz="8" w:space="0" w:color="auto"/>
        </w:rPr>
        <w:t xml:space="preserve"> the world’s </w:t>
      </w:r>
      <w:r w:rsidRPr="000C18BF">
        <w:rPr>
          <w:iCs/>
          <w:highlight w:val="yellow"/>
          <w:u w:val="single"/>
          <w:bdr w:val="single" w:sz="8" w:space="0" w:color="auto"/>
        </w:rPr>
        <w:t>existing conflicts</w:t>
      </w:r>
      <w:r w:rsidRPr="0076380F">
        <w:rPr>
          <w:u w:val="single"/>
        </w:rPr>
        <w:t xml:space="preserve"> and </w:t>
      </w:r>
      <w:r w:rsidRPr="0076380F">
        <w:rPr>
          <w:iCs/>
          <w:u w:val="single"/>
          <w:bdr w:val="single" w:sz="8" w:space="0" w:color="auto"/>
        </w:rPr>
        <w:t xml:space="preserve">act </w:t>
      </w:r>
      <w:r w:rsidRPr="000C18BF">
        <w:rPr>
          <w:iCs/>
          <w:highlight w:val="yellow"/>
          <w:u w:val="single"/>
          <w:bdr w:val="single" w:sz="8" w:space="0" w:color="auto"/>
        </w:rPr>
        <w:t>as a “threat multiplier</w:t>
      </w:r>
      <w:r w:rsidRPr="000C18BF">
        <w:rPr>
          <w:rStyle w:val="Emphasis"/>
          <w:highlight w:val="yellow"/>
        </w:rPr>
        <w:t>”</w:t>
      </w:r>
      <w:r w:rsidRPr="0076380F">
        <w:rPr>
          <w:u w:val="single"/>
        </w:rPr>
        <w:t xml:space="preserve"> in already fragile regions</w:t>
      </w:r>
      <w:r w:rsidRPr="0076380F">
        <w:rPr>
          <w:sz w:val="16"/>
        </w:rPr>
        <w:t xml:space="preserve">. </w:t>
      </w:r>
      <w:r w:rsidRPr="000C18BF">
        <w:rPr>
          <w:highlight w:val="yellow"/>
          <w:u w:val="single"/>
        </w:rPr>
        <w:t>This could</w:t>
      </w:r>
      <w:r w:rsidRPr="0076380F">
        <w:rPr>
          <w:u w:val="single"/>
        </w:rPr>
        <w:t xml:space="preserve"> contribute to a </w:t>
      </w:r>
      <w:r w:rsidRPr="000C18BF">
        <w:rPr>
          <w:iCs/>
          <w:highlight w:val="yellow"/>
          <w:u w:val="single"/>
          <w:bdr w:val="single" w:sz="8" w:space="0" w:color="auto"/>
        </w:rPr>
        <w:t>decline</w:t>
      </w:r>
      <w:r w:rsidRPr="0076380F">
        <w:rPr>
          <w:iCs/>
          <w:u w:val="single"/>
          <w:bdr w:val="single" w:sz="8" w:space="0" w:color="auto"/>
        </w:rPr>
        <w:t xml:space="preserve"> of </w:t>
      </w:r>
      <w:r w:rsidRPr="0047089D">
        <w:rPr>
          <w:iCs/>
          <w:u w:val="single"/>
          <w:bdr w:val="single" w:sz="8" w:space="0" w:color="auto"/>
        </w:rPr>
        <w:t xml:space="preserve">international </w:t>
      </w:r>
      <w:r w:rsidRPr="000C18BF">
        <w:rPr>
          <w:iCs/>
          <w:highlight w:val="yellow"/>
          <w:u w:val="single"/>
          <w:bdr w:val="single" w:sz="8" w:space="0" w:color="auto"/>
        </w:rPr>
        <w:t>stability</w:t>
      </w:r>
      <w:r w:rsidRPr="000C18BF">
        <w:rPr>
          <w:highlight w:val="yellow"/>
          <w:u w:val="single"/>
        </w:rPr>
        <w:t xml:space="preserve"> and trigger </w:t>
      </w:r>
      <w:r w:rsidRPr="000C18BF">
        <w:rPr>
          <w:iCs/>
          <w:highlight w:val="yellow"/>
          <w:u w:val="single"/>
          <w:bdr w:val="single" w:sz="8" w:space="0" w:color="auto"/>
        </w:rPr>
        <w:t>hostility between</w:t>
      </w:r>
      <w:r w:rsidRPr="0076380F">
        <w:rPr>
          <w:sz w:val="16"/>
        </w:rPr>
        <w:t xml:space="preserve"> people and </w:t>
      </w:r>
      <w:r w:rsidRPr="000C18BF">
        <w:rPr>
          <w:iCs/>
          <w:highlight w:val="yellow"/>
          <w:u w:val="single"/>
          <w:bdr w:val="single" w:sz="8" w:space="0" w:color="auto"/>
        </w:rPr>
        <w:t>nations</w:t>
      </w:r>
      <w:r w:rsidRPr="0076380F">
        <w:rPr>
          <w:sz w:val="16"/>
        </w:rPr>
        <w:t xml:space="preserve">. </w:t>
      </w:r>
      <w:r w:rsidRPr="00913E82">
        <w:rPr>
          <w:sz w:val="16"/>
        </w:rPr>
        <w:t xml:space="preserve">Meanwhile, the 15,500 </w:t>
      </w:r>
      <w:r w:rsidRPr="00913E82">
        <w:rPr>
          <w:u w:val="single"/>
        </w:rPr>
        <w:t>nuclear weapons</w:t>
      </w:r>
      <w:r w:rsidRPr="00913E82">
        <w:rPr>
          <w:sz w:val="16"/>
        </w:rPr>
        <w:t xml:space="preserve"> that remain in the arsenals of only a few states </w:t>
      </w:r>
      <w:r w:rsidRPr="00913E82">
        <w:rPr>
          <w:u w:val="single"/>
        </w:rPr>
        <w:t>possess</w:t>
      </w:r>
      <w:r w:rsidRPr="00913E82">
        <w:rPr>
          <w:sz w:val="16"/>
        </w:rPr>
        <w:t xml:space="preserve"> the </w:t>
      </w:r>
      <w:r w:rsidRPr="00913E82">
        <w:rPr>
          <w:u w:val="single"/>
        </w:rPr>
        <w:t xml:space="preserve">destructive force to </w:t>
      </w:r>
      <w:r w:rsidRPr="00913E82">
        <w:rPr>
          <w:iCs/>
          <w:u w:val="single"/>
          <w:bdr w:val="single" w:sz="8" w:space="0" w:color="auto"/>
        </w:rPr>
        <w:t>destroy life on Earth</w:t>
      </w:r>
      <w:r w:rsidRPr="00913E82">
        <w:rPr>
          <w:sz w:val="16"/>
        </w:rPr>
        <w:t xml:space="preserve"> as we know multiple times over. </w:t>
      </w:r>
      <w:r w:rsidRPr="00913E82">
        <w:rPr>
          <w:u w:val="single"/>
        </w:rPr>
        <w:t>With</w:t>
      </w:r>
      <w:r w:rsidRPr="00913E82">
        <w:rPr>
          <w:sz w:val="16"/>
        </w:rPr>
        <w:t xml:space="preserve"> nuc</w:t>
      </w:r>
      <w:r w:rsidRPr="0076380F">
        <w:rPr>
          <w:sz w:val="16"/>
        </w:rPr>
        <w:t xml:space="preserve">lear deterrence strategies still in place, and </w:t>
      </w:r>
      <w:r w:rsidRPr="0076380F">
        <w:rPr>
          <w:u w:val="single"/>
        </w:rPr>
        <w:t xml:space="preserve">hundreds of weapons on ‘hair trigger alert’, the </w:t>
      </w:r>
      <w:r w:rsidRPr="000C18BF">
        <w:rPr>
          <w:iCs/>
          <w:highlight w:val="yellow"/>
          <w:u w:val="single"/>
          <w:bdr w:val="single" w:sz="8" w:space="0" w:color="auto"/>
        </w:rPr>
        <w:t>risks of nuclear war</w:t>
      </w:r>
      <w:r w:rsidRPr="0076380F">
        <w:rPr>
          <w:u w:val="single"/>
        </w:rPr>
        <w:t xml:space="preserve"> caused </w:t>
      </w:r>
      <w:r w:rsidRPr="000C18BF">
        <w:rPr>
          <w:highlight w:val="yellow"/>
          <w:u w:val="single"/>
        </w:rPr>
        <w:t>by accident, miscalc</w:t>
      </w:r>
      <w:r w:rsidRPr="0076380F">
        <w:rPr>
          <w:u w:val="single"/>
        </w:rPr>
        <w:t xml:space="preserve">ulation </w:t>
      </w:r>
      <w:r w:rsidRPr="000C18BF">
        <w:rPr>
          <w:highlight w:val="yellow"/>
          <w:u w:val="single"/>
        </w:rPr>
        <w:t>or intent remain</w:t>
      </w:r>
      <w:r w:rsidRPr="000C18BF">
        <w:rPr>
          <w:sz w:val="16"/>
          <w:highlight w:val="yellow"/>
        </w:rPr>
        <w:t xml:space="preserve"> </w:t>
      </w:r>
      <w:r w:rsidRPr="000C18BF">
        <w:rPr>
          <w:iCs/>
          <w:highlight w:val="yellow"/>
          <w:u w:val="single"/>
          <w:bdr w:val="single" w:sz="8" w:space="0" w:color="auto"/>
        </w:rPr>
        <w:t>plentiful</w:t>
      </w:r>
      <w:r w:rsidRPr="0076380F">
        <w:rPr>
          <w:iCs/>
          <w:u w:val="single"/>
          <w:bdr w:val="single" w:sz="8" w:space="0" w:color="auto"/>
        </w:rPr>
        <w:t xml:space="preserve"> and imminent</w:t>
      </w:r>
      <w:r w:rsidRPr="0076380F">
        <w:rPr>
          <w:sz w:val="16"/>
        </w:rPr>
        <w:t>.</w:t>
      </w:r>
    </w:p>
    <w:p w14:paraId="792FEDB4" w14:textId="77777777" w:rsidR="00E90FA3" w:rsidRPr="0076380F" w:rsidRDefault="00E90FA3" w:rsidP="00E90FA3">
      <w:pPr>
        <w:rPr>
          <w:sz w:val="16"/>
        </w:rPr>
      </w:pPr>
      <w:r w:rsidRPr="0076380F">
        <w:rPr>
          <w:sz w:val="16"/>
        </w:rPr>
        <w:t xml:space="preserve">Despite growing recognition that climate change and nuclear weapons pose critical security risks, the linkages between both threats are largely ignored. However, nuclear and climate risks interfere with each other in a mutually enforcing way. </w:t>
      </w:r>
    </w:p>
    <w:p w14:paraId="3EBF0914" w14:textId="77777777" w:rsidR="00E90FA3" w:rsidRPr="0076380F" w:rsidRDefault="00E90FA3" w:rsidP="00E90FA3">
      <w:pPr>
        <w:rPr>
          <w:sz w:val="16"/>
        </w:rPr>
      </w:pPr>
      <w:r w:rsidRPr="000C18BF">
        <w:rPr>
          <w:highlight w:val="yellow"/>
          <w:u w:val="single"/>
        </w:rPr>
        <w:t>Conflicts induced</w:t>
      </w:r>
      <w:r w:rsidRPr="00913E82">
        <w:rPr>
          <w:u w:val="single"/>
        </w:rPr>
        <w:t xml:space="preserve"> by climate change </w:t>
      </w:r>
      <w:r w:rsidRPr="000C18BF">
        <w:rPr>
          <w:highlight w:val="yellow"/>
          <w:u w:val="single"/>
        </w:rPr>
        <w:t xml:space="preserve">could contribute to </w:t>
      </w:r>
      <w:r w:rsidRPr="000C18BF">
        <w:rPr>
          <w:iCs/>
          <w:highlight w:val="yellow"/>
          <w:u w:val="single"/>
          <w:bdr w:val="single" w:sz="8" w:space="0" w:color="auto"/>
        </w:rPr>
        <w:t>global insecurity</w:t>
      </w:r>
      <w:r w:rsidRPr="0076380F">
        <w:rPr>
          <w:sz w:val="16"/>
        </w:rPr>
        <w:t xml:space="preserve">, which, in turn, could </w:t>
      </w:r>
      <w:r w:rsidRPr="00913E82">
        <w:rPr>
          <w:iCs/>
          <w:u w:val="single"/>
          <w:bdr w:val="single" w:sz="8" w:space="0" w:color="auto"/>
        </w:rPr>
        <w:t>enhance the chance of a nuclear weapon being used</w:t>
      </w:r>
      <w:r w:rsidRPr="0076380F">
        <w:rPr>
          <w:sz w:val="16"/>
        </w:rPr>
        <w:t xml:space="preserve">, could </w:t>
      </w:r>
      <w:r w:rsidRPr="000C18BF">
        <w:rPr>
          <w:highlight w:val="yellow"/>
          <w:u w:val="single"/>
        </w:rPr>
        <w:t>create</w:t>
      </w:r>
      <w:r w:rsidRPr="0076380F">
        <w:rPr>
          <w:u w:val="single"/>
        </w:rPr>
        <w:t xml:space="preserve"> more fertile breeding grounds for terrorism</w:t>
      </w:r>
      <w:r w:rsidRPr="0076380F">
        <w:rPr>
          <w:sz w:val="16"/>
        </w:rPr>
        <w:t xml:space="preserve">, </w:t>
      </w:r>
      <w:r w:rsidRPr="0076380F">
        <w:rPr>
          <w:u w:val="single"/>
        </w:rPr>
        <w:t xml:space="preserve">including </w:t>
      </w:r>
      <w:r w:rsidRPr="000C18BF">
        <w:rPr>
          <w:iCs/>
          <w:highlight w:val="yellow"/>
          <w:u w:val="single"/>
          <w:bdr w:val="single" w:sz="8" w:space="0" w:color="auto"/>
        </w:rPr>
        <w:t>nuclear terrorism</w:t>
      </w:r>
      <w:r w:rsidRPr="000C18BF">
        <w:rPr>
          <w:sz w:val="16"/>
          <w:highlight w:val="yellow"/>
        </w:rPr>
        <w:t>,</w:t>
      </w:r>
      <w:r w:rsidRPr="000C18BF">
        <w:rPr>
          <w:highlight w:val="yellow"/>
          <w:u w:val="single"/>
        </w:rPr>
        <w:t xml:space="preserve"> and</w:t>
      </w:r>
      <w:r w:rsidRPr="0076380F">
        <w:rPr>
          <w:sz w:val="16"/>
        </w:rPr>
        <w:t xml:space="preserve"> could </w:t>
      </w:r>
      <w:r w:rsidRPr="000C18BF">
        <w:rPr>
          <w:highlight w:val="yellow"/>
          <w:u w:val="single"/>
        </w:rPr>
        <w:t>feed</w:t>
      </w:r>
      <w:r w:rsidRPr="0076380F">
        <w:rPr>
          <w:u w:val="single"/>
        </w:rPr>
        <w:t xml:space="preserve"> the </w:t>
      </w:r>
      <w:r w:rsidRPr="000C18BF">
        <w:rPr>
          <w:highlight w:val="yellow"/>
          <w:u w:val="single"/>
        </w:rPr>
        <w:t>ambitions</w:t>
      </w:r>
      <w:r w:rsidRPr="00913E82">
        <w:rPr>
          <w:u w:val="single"/>
        </w:rPr>
        <w:t xml:space="preserve"> among</w:t>
      </w:r>
      <w:r w:rsidRPr="00913E82">
        <w:rPr>
          <w:sz w:val="16"/>
        </w:rPr>
        <w:t xml:space="preserve"> some </w:t>
      </w:r>
      <w:r w:rsidRPr="00913E82">
        <w:rPr>
          <w:u w:val="single"/>
        </w:rPr>
        <w:t xml:space="preserve">states </w:t>
      </w:r>
      <w:r w:rsidRPr="000C18BF">
        <w:rPr>
          <w:highlight w:val="yellow"/>
          <w:u w:val="single"/>
        </w:rPr>
        <w:t xml:space="preserve">to </w:t>
      </w:r>
      <w:r w:rsidRPr="000C18BF">
        <w:rPr>
          <w:iCs/>
          <w:highlight w:val="yellow"/>
          <w:u w:val="single"/>
          <w:bdr w:val="single" w:sz="8" w:space="0" w:color="auto"/>
        </w:rPr>
        <w:t>acquire</w:t>
      </w:r>
      <w:r w:rsidRPr="00913E82">
        <w:rPr>
          <w:iCs/>
          <w:u w:val="single"/>
          <w:bdr w:val="single" w:sz="8" w:space="0" w:color="auto"/>
        </w:rPr>
        <w:t xml:space="preserve"> nuclear </w:t>
      </w:r>
      <w:r w:rsidRPr="000C18BF">
        <w:rPr>
          <w:iCs/>
          <w:highlight w:val="yellow"/>
          <w:u w:val="single"/>
          <w:bdr w:val="single" w:sz="8" w:space="0" w:color="auto"/>
        </w:rPr>
        <w:t>arms</w:t>
      </w:r>
      <w:r w:rsidRPr="0076380F">
        <w:rPr>
          <w:sz w:val="16"/>
        </w:rPr>
        <w:t>. Furthermore, as evidenced by a series of incidents in recent years, extreme weather events, environmental degradation and major seismic events can directly impact the safety and security of nuclear installations. Moreover</w:t>
      </w:r>
      <w:r w:rsidRPr="00913E82">
        <w:rPr>
          <w:sz w:val="16"/>
        </w:rPr>
        <w:t xml:space="preserve">, a </w:t>
      </w:r>
      <w:r w:rsidRPr="00913E82">
        <w:rPr>
          <w:u w:val="single"/>
        </w:rPr>
        <w:t>nuclear war could lead to a rapid</w:t>
      </w:r>
      <w:r w:rsidRPr="00913E82">
        <w:rPr>
          <w:sz w:val="16"/>
        </w:rPr>
        <w:t xml:space="preserve"> and </w:t>
      </w:r>
      <w:r w:rsidRPr="00913E82">
        <w:rPr>
          <w:u w:val="single"/>
        </w:rPr>
        <w:t>prolonged drop in average global temperatures</w:t>
      </w:r>
      <w:r w:rsidRPr="0076380F">
        <w:rPr>
          <w:u w:val="single"/>
        </w:rPr>
        <w:t xml:space="preserve"> and significantly disrupt the global climate for years</w:t>
      </w:r>
      <w:r w:rsidRPr="0076380F">
        <w:rPr>
          <w:sz w:val="16"/>
        </w:rPr>
        <w:t xml:space="preserve"> to come, which would have disastrous implications for agriculture, </w:t>
      </w:r>
      <w:r w:rsidRPr="0076380F">
        <w:rPr>
          <w:iCs/>
          <w:u w:val="single"/>
          <w:bdr w:val="single" w:sz="8" w:space="0" w:color="auto"/>
        </w:rPr>
        <w:t>threatening the food supply for most of the world</w:t>
      </w:r>
      <w:r w:rsidRPr="0076380F">
        <w:rPr>
          <w:sz w:val="16"/>
        </w:rPr>
        <w:t xml:space="preserve">. Finally, climate change, nuclear weapons and nuclear energy pose threats of intergenerational harm, as evidenced by the transgenerational effects of nuclear testing and nuclear power accidents and the lasting impacts on the climate, environment and public health by carbon emissions. </w:t>
      </w:r>
    </w:p>
    <w:p w14:paraId="41CC1351" w14:textId="77777777" w:rsidR="00E90FA3" w:rsidRPr="005B4480" w:rsidRDefault="00E90FA3" w:rsidP="00E90FA3"/>
    <w:p w14:paraId="4D0DD61A" w14:textId="77777777" w:rsidR="00E90FA3" w:rsidRDefault="00E90FA3" w:rsidP="00E90FA3">
      <w:pPr>
        <w:pStyle w:val="Heading3"/>
      </w:pPr>
      <w:r>
        <w:t>Warming Impact --- Coral Reefs Add-On</w:t>
      </w:r>
    </w:p>
    <w:p w14:paraId="26DB8ED2" w14:textId="77777777" w:rsidR="00E90FA3" w:rsidRDefault="00E90FA3" w:rsidP="00E90FA3"/>
    <w:p w14:paraId="5002CCEE" w14:textId="77777777" w:rsidR="00E90FA3" w:rsidRPr="005B4480" w:rsidRDefault="00E90FA3" w:rsidP="00E90FA3">
      <w:pPr>
        <w:pStyle w:val="Heading4"/>
      </w:pPr>
      <w:r w:rsidRPr="005B4480">
        <w:t>Dembicki also says triggers coral reef collapse --- independent scenario for extinction</w:t>
      </w:r>
    </w:p>
    <w:p w14:paraId="167C9A9C" w14:textId="77777777" w:rsidR="00E90FA3" w:rsidRPr="00DA0C49" w:rsidRDefault="00E90FA3" w:rsidP="00E90FA3">
      <w:r w:rsidRPr="00DA0C49">
        <w:rPr>
          <w:rStyle w:val="Style13ptBold"/>
        </w:rPr>
        <w:t>Arsenault 16 –</w:t>
      </w:r>
      <w:r w:rsidRPr="00DA0C49">
        <w:t xml:space="preserve"> Kimberly Arsenault 6/30/16, serves at the Cleveland/Bradley County Emergency Management Agency, “Coral Bleaching: What is it and Why Does it Matter?” Emergency and Disaster Management (EDM) Digest, http://edmdigest.com/news/coral-bleaching-what-is-it-and-why-does-it-matter/</w:t>
      </w:r>
    </w:p>
    <w:p w14:paraId="45440579" w14:textId="77777777" w:rsidR="00E90FA3" w:rsidRPr="00DA0C49" w:rsidRDefault="00E90FA3" w:rsidP="00E90FA3">
      <w:pPr>
        <w:rPr>
          <w:rStyle w:val="StyleUnderline"/>
        </w:rPr>
      </w:pPr>
      <w:r w:rsidRPr="00DA0C49">
        <w:rPr>
          <w:rStyle w:val="StyleUnderline"/>
        </w:rPr>
        <w:t>Coral reefs are</w:t>
      </w:r>
      <w:r w:rsidRPr="00DA0C49">
        <w:rPr>
          <w:sz w:val="10"/>
        </w:rPr>
        <w:t xml:space="preserve"> living, breathing, </w:t>
      </w:r>
      <w:r w:rsidRPr="00DA0C49">
        <w:rPr>
          <w:rStyle w:val="StyleUnderline"/>
        </w:rPr>
        <w:t xml:space="preserve">ecosystems in the ocean that are </w:t>
      </w:r>
      <w:r w:rsidRPr="00DA0C49">
        <w:rPr>
          <w:rStyle w:val="Emphasis"/>
        </w:rPr>
        <w:t>vital to</w:t>
      </w:r>
      <w:r w:rsidRPr="00DA0C49">
        <w:rPr>
          <w:rStyle w:val="StyleUnderline"/>
        </w:rPr>
        <w:t xml:space="preserve"> its health and </w:t>
      </w:r>
      <w:r w:rsidRPr="00DA0C49">
        <w:rPr>
          <w:rStyle w:val="Emphasis"/>
        </w:rPr>
        <w:t>balance</w:t>
      </w:r>
      <w:r w:rsidRPr="00DA0C49">
        <w:rPr>
          <w:rStyle w:val="StyleUnderline"/>
        </w:rPr>
        <w:t xml:space="preserve">. Referred to as the rainforests of the sea, coral </w:t>
      </w:r>
      <w:r w:rsidRPr="000C18BF">
        <w:rPr>
          <w:rStyle w:val="StyleUnderline"/>
          <w:highlight w:val="yellow"/>
        </w:rPr>
        <w:t xml:space="preserve">reefs offer a </w:t>
      </w:r>
      <w:r w:rsidRPr="000C18BF">
        <w:rPr>
          <w:rStyle w:val="Emphasis"/>
          <w:highlight w:val="yellow"/>
        </w:rPr>
        <w:t>unique</w:t>
      </w:r>
      <w:r w:rsidRPr="00DA0C49">
        <w:rPr>
          <w:rStyle w:val="StyleUnderline"/>
        </w:rPr>
        <w:t xml:space="preserve"> and </w:t>
      </w:r>
      <w:r w:rsidRPr="00DA0C49">
        <w:rPr>
          <w:rStyle w:val="Emphasis"/>
        </w:rPr>
        <w:t xml:space="preserve">diverse </w:t>
      </w:r>
      <w:r w:rsidRPr="000C18BF">
        <w:rPr>
          <w:rStyle w:val="Emphasis"/>
          <w:highlight w:val="yellow"/>
        </w:rPr>
        <w:t>ecosystem</w:t>
      </w:r>
      <w:r w:rsidRPr="000C18BF">
        <w:rPr>
          <w:rStyle w:val="StyleUnderline"/>
          <w:highlight w:val="yellow"/>
        </w:rPr>
        <w:t xml:space="preserve"> that provides food</w:t>
      </w:r>
      <w:r w:rsidRPr="00DA0C49">
        <w:rPr>
          <w:rStyle w:val="StyleUnderline"/>
        </w:rPr>
        <w:t xml:space="preserve"> and shelter </w:t>
      </w:r>
      <w:r w:rsidRPr="000C18BF">
        <w:rPr>
          <w:rStyle w:val="StyleUnderline"/>
          <w:highlight w:val="yellow"/>
        </w:rPr>
        <w:t>for</w:t>
      </w:r>
      <w:r w:rsidRPr="00DA0C49">
        <w:rPr>
          <w:rStyle w:val="StyleUnderline"/>
        </w:rPr>
        <w:t xml:space="preserve"> an estimated </w:t>
      </w:r>
      <w:r w:rsidRPr="000C18BF">
        <w:rPr>
          <w:rStyle w:val="Emphasis"/>
          <w:highlight w:val="yellow"/>
        </w:rPr>
        <w:t>25 percent of</w:t>
      </w:r>
      <w:r w:rsidRPr="00DA0C49">
        <w:rPr>
          <w:rStyle w:val="Emphasis"/>
        </w:rPr>
        <w:t xml:space="preserve"> all fish</w:t>
      </w:r>
      <w:r w:rsidRPr="00DA0C49">
        <w:rPr>
          <w:sz w:val="10"/>
        </w:rPr>
        <w:t xml:space="preserve">, crustaceans, </w:t>
      </w:r>
      <w:r w:rsidRPr="00DA0C49">
        <w:rPr>
          <w:rStyle w:val="StyleUnderline"/>
        </w:rPr>
        <w:t xml:space="preserve">and other </w:t>
      </w:r>
      <w:r w:rsidRPr="000C18BF">
        <w:rPr>
          <w:rStyle w:val="Emphasis"/>
          <w:highlight w:val="yellow"/>
        </w:rPr>
        <w:t>sea life</w:t>
      </w:r>
      <w:r w:rsidRPr="00DA0C49">
        <w:rPr>
          <w:rStyle w:val="StyleUnderline"/>
        </w:rPr>
        <w:t>.</w:t>
      </w:r>
      <w:r w:rsidRPr="00DA0C49">
        <w:rPr>
          <w:sz w:val="10"/>
        </w:rPr>
        <w:t xml:space="preserve"> Humans also benefit from coral reefs, as </w:t>
      </w:r>
      <w:r w:rsidRPr="00DA0C49">
        <w:rPr>
          <w:rStyle w:val="StyleUnderline"/>
        </w:rPr>
        <w:t xml:space="preserve">they provide food, medicine, shoreline protection, and tourism jobs — all of which add to the </w:t>
      </w:r>
      <w:r w:rsidRPr="00DA0C49">
        <w:rPr>
          <w:rStyle w:val="Emphasis"/>
        </w:rPr>
        <w:t>national economy.</w:t>
      </w:r>
    </w:p>
    <w:p w14:paraId="5D92D2A4" w14:textId="77777777" w:rsidR="00E90FA3" w:rsidRPr="00DA0C49" w:rsidRDefault="00E90FA3" w:rsidP="00E90FA3">
      <w:pPr>
        <w:rPr>
          <w:rStyle w:val="StyleUnderline"/>
        </w:rPr>
      </w:pPr>
      <w:r w:rsidRPr="00DA0C49">
        <w:rPr>
          <w:sz w:val="10"/>
        </w:rPr>
        <w:t xml:space="preserve">Coral </w:t>
      </w:r>
      <w:r w:rsidRPr="000C18BF">
        <w:rPr>
          <w:rStyle w:val="StyleUnderline"/>
          <w:highlight w:val="yellow"/>
        </w:rPr>
        <w:t>reefs have</w:t>
      </w:r>
      <w:r w:rsidRPr="00DA0C49">
        <w:rPr>
          <w:rStyle w:val="StyleUnderline"/>
        </w:rPr>
        <w:t xml:space="preserve"> an estimated </w:t>
      </w:r>
      <w:r w:rsidRPr="000C18BF">
        <w:rPr>
          <w:rStyle w:val="StyleUnderline"/>
          <w:highlight w:val="yellow"/>
        </w:rPr>
        <w:t>value of</w:t>
      </w:r>
      <w:r w:rsidRPr="00DA0C49">
        <w:rPr>
          <w:rStyle w:val="StyleUnderline"/>
        </w:rPr>
        <w:t xml:space="preserve"> $30 billion, with some numbers claiming close to </w:t>
      </w:r>
      <w:r w:rsidRPr="000C18BF">
        <w:rPr>
          <w:rStyle w:val="Emphasis"/>
          <w:highlight w:val="yellow"/>
        </w:rPr>
        <w:t>$172 billion</w:t>
      </w:r>
      <w:r w:rsidRPr="00DA0C49">
        <w:rPr>
          <w:rStyle w:val="StyleUnderline"/>
        </w:rPr>
        <w:t xml:space="preserve"> for the resources and products they provide. Their </w:t>
      </w:r>
      <w:r w:rsidRPr="000C18BF">
        <w:rPr>
          <w:rStyle w:val="StyleUnderline"/>
          <w:highlight w:val="yellow"/>
        </w:rPr>
        <w:t>loss would have</w:t>
      </w:r>
      <w:r w:rsidRPr="00DA0C49">
        <w:rPr>
          <w:rStyle w:val="StyleUnderline"/>
        </w:rPr>
        <w:t xml:space="preserve"> a </w:t>
      </w:r>
      <w:r w:rsidRPr="000C18BF">
        <w:rPr>
          <w:rStyle w:val="StyleUnderline"/>
          <w:highlight w:val="yellow"/>
        </w:rPr>
        <w:t>significant impact to the</w:t>
      </w:r>
      <w:r w:rsidRPr="00DA0C49">
        <w:rPr>
          <w:rStyle w:val="StyleUnderline"/>
        </w:rPr>
        <w:t xml:space="preserve"> national and </w:t>
      </w:r>
      <w:r w:rsidRPr="000C18BF">
        <w:rPr>
          <w:rStyle w:val="Emphasis"/>
          <w:highlight w:val="yellow"/>
        </w:rPr>
        <w:t>global economy</w:t>
      </w:r>
      <w:r w:rsidRPr="000C18BF">
        <w:rPr>
          <w:sz w:val="10"/>
          <w:highlight w:val="yellow"/>
        </w:rPr>
        <w:t xml:space="preserve">, </w:t>
      </w:r>
      <w:r w:rsidRPr="000C18BF">
        <w:rPr>
          <w:rStyle w:val="StyleUnderline"/>
          <w:highlight w:val="yellow"/>
        </w:rPr>
        <w:t>and</w:t>
      </w:r>
      <w:r w:rsidRPr="00DA0C49">
        <w:rPr>
          <w:rStyle w:val="StyleUnderline"/>
        </w:rPr>
        <w:t xml:space="preserve"> any </w:t>
      </w:r>
      <w:r w:rsidRPr="000C18BF">
        <w:rPr>
          <w:rStyle w:val="StyleUnderline"/>
          <w:highlight w:val="yellow"/>
        </w:rPr>
        <w:t>disruption</w:t>
      </w:r>
      <w:r w:rsidRPr="00DA0C49">
        <w:rPr>
          <w:rStyle w:val="StyleUnderline"/>
        </w:rPr>
        <w:t xml:space="preserve"> to these reefs </w:t>
      </w:r>
      <w:r w:rsidRPr="000C18BF">
        <w:rPr>
          <w:rStyle w:val="StyleUnderline"/>
          <w:highlight w:val="yellow"/>
        </w:rPr>
        <w:t>is likely to</w:t>
      </w:r>
      <w:r w:rsidRPr="00DA0C49">
        <w:rPr>
          <w:rStyle w:val="StyleUnderline"/>
        </w:rPr>
        <w:t xml:space="preserve"> alter ocean functions and </w:t>
      </w:r>
      <w:r w:rsidRPr="000C18BF">
        <w:rPr>
          <w:rStyle w:val="StyleUnderline"/>
          <w:highlight w:val="yellow"/>
        </w:rPr>
        <w:t xml:space="preserve">negatively impact </w:t>
      </w:r>
      <w:r w:rsidRPr="000C18BF">
        <w:rPr>
          <w:rStyle w:val="Emphasis"/>
          <w:highlight w:val="yellow"/>
        </w:rPr>
        <w:t>many other species</w:t>
      </w:r>
      <w:r w:rsidRPr="00DA0C49">
        <w:rPr>
          <w:rStyle w:val="StyleUnderline"/>
        </w:rPr>
        <w:t xml:space="preserve">, including fish, mammals, birds, and </w:t>
      </w:r>
      <w:r w:rsidRPr="00DA0C49">
        <w:rPr>
          <w:rStyle w:val="Emphasis"/>
        </w:rPr>
        <w:t>humans.</w:t>
      </w:r>
    </w:p>
    <w:p w14:paraId="64A7B5B1" w14:textId="77777777" w:rsidR="00E90FA3" w:rsidRPr="00DA0C49" w:rsidRDefault="00E90FA3" w:rsidP="00E90FA3">
      <w:pPr>
        <w:rPr>
          <w:sz w:val="10"/>
        </w:rPr>
      </w:pPr>
      <w:r w:rsidRPr="00DA0C49">
        <w:rPr>
          <w:sz w:val="10"/>
        </w:rPr>
        <w:t>Understanding coral reefs</w:t>
      </w:r>
    </w:p>
    <w:p w14:paraId="10F23885" w14:textId="77777777" w:rsidR="00E90FA3" w:rsidRPr="00DA0C49" w:rsidRDefault="00E90FA3" w:rsidP="00E90FA3">
      <w:pPr>
        <w:rPr>
          <w:sz w:val="10"/>
        </w:rPr>
      </w:pPr>
      <w:r w:rsidRPr="00DA0C49">
        <w:rPr>
          <w:sz w:val="10"/>
        </w:rPr>
        <w:t>Coral reefs exist throughout the ocean, in both deep and shallow waters. However, reef-building corals are only found in the shallower and warmer waters of the subtropical and tropical oceans. An algae known as zooxanthellae provides a critical function to the growth and production of a reef system – it provides food to its coral hosts. These algae, which live inside the corals, are tiny and colorful, rely on the sunlight for energy, and can only tolerate small changes in water temperatures.</w:t>
      </w:r>
    </w:p>
    <w:p w14:paraId="376F0B67" w14:textId="77777777" w:rsidR="00E90FA3" w:rsidRPr="00DA0C49" w:rsidRDefault="00E90FA3" w:rsidP="00E90FA3">
      <w:pPr>
        <w:rPr>
          <w:sz w:val="10"/>
        </w:rPr>
      </w:pPr>
      <w:r w:rsidRPr="000C18BF">
        <w:rPr>
          <w:rStyle w:val="StyleUnderline"/>
          <w:highlight w:val="yellow"/>
        </w:rPr>
        <w:t>Corals take a long time to grow</w:t>
      </w:r>
      <w:r w:rsidRPr="00DA0C49">
        <w:rPr>
          <w:sz w:val="10"/>
        </w:rPr>
        <w:t xml:space="preserve"> — approximately one inch or less per year. The fastest growing corals gaining about six inches per year. Reefs can last for a very long time; </w:t>
      </w:r>
      <w:r w:rsidRPr="000C18BF">
        <w:rPr>
          <w:rStyle w:val="StyleUnderline"/>
          <w:highlight w:val="yellow"/>
        </w:rPr>
        <w:t xml:space="preserve">the </w:t>
      </w:r>
      <w:r w:rsidRPr="000C18BF">
        <w:rPr>
          <w:rStyle w:val="Emphasis"/>
          <w:highlight w:val="yellow"/>
        </w:rPr>
        <w:t>G</w:t>
      </w:r>
      <w:r w:rsidRPr="00DA0C49">
        <w:rPr>
          <w:rStyle w:val="Emphasis"/>
        </w:rPr>
        <w:t xml:space="preserve">reat </w:t>
      </w:r>
      <w:r w:rsidRPr="000C18BF">
        <w:rPr>
          <w:rStyle w:val="Emphasis"/>
          <w:highlight w:val="yellow"/>
        </w:rPr>
        <w:t>B</w:t>
      </w:r>
      <w:r w:rsidRPr="00DA0C49">
        <w:rPr>
          <w:rStyle w:val="Emphasis"/>
        </w:rPr>
        <w:t xml:space="preserve">arrier </w:t>
      </w:r>
      <w:r w:rsidRPr="000C18BF">
        <w:rPr>
          <w:rStyle w:val="Emphasis"/>
          <w:highlight w:val="yellow"/>
        </w:rPr>
        <w:t>R</w:t>
      </w:r>
      <w:r w:rsidRPr="00DA0C49">
        <w:rPr>
          <w:rStyle w:val="Emphasis"/>
        </w:rPr>
        <w:t>eef</w:t>
      </w:r>
      <w:r w:rsidRPr="00DA0C49">
        <w:rPr>
          <w:sz w:val="10"/>
        </w:rPr>
        <w:t xml:space="preserve"> is one example of a reef that </w:t>
      </w:r>
      <w:r w:rsidRPr="000C18BF">
        <w:rPr>
          <w:rStyle w:val="StyleUnderline"/>
          <w:highlight w:val="yellow"/>
        </w:rPr>
        <w:t>has been in existence for</w:t>
      </w:r>
      <w:r w:rsidRPr="00DA0C49">
        <w:rPr>
          <w:rStyle w:val="StyleUnderline"/>
        </w:rPr>
        <w:t xml:space="preserve"> nearly </w:t>
      </w:r>
      <w:r w:rsidRPr="000C18BF">
        <w:rPr>
          <w:rStyle w:val="Emphasis"/>
          <w:highlight w:val="yellow"/>
        </w:rPr>
        <w:t>20,000 years.</w:t>
      </w:r>
      <w:r w:rsidRPr="00DA0C49">
        <w:rPr>
          <w:rStyle w:val="Emphasis"/>
        </w:rPr>
        <w:t xml:space="preserve"> </w:t>
      </w:r>
      <w:r w:rsidRPr="00DA0C49">
        <w:rPr>
          <w:sz w:val="10"/>
        </w:rPr>
        <w:t>Much like trees, corals produce growth rings, allowing scientists to develop a timeline for the reef’s existence.</w:t>
      </w:r>
    </w:p>
    <w:p w14:paraId="3A153407" w14:textId="77777777" w:rsidR="00E90FA3" w:rsidRPr="00DA0C49" w:rsidRDefault="00E90FA3" w:rsidP="00E90FA3">
      <w:pPr>
        <w:rPr>
          <w:sz w:val="10"/>
        </w:rPr>
      </w:pPr>
      <w:r w:rsidRPr="00DA0C49">
        <w:rPr>
          <w:sz w:val="10"/>
        </w:rPr>
        <w:t>Human influences negatively impact coral reefs</w:t>
      </w:r>
    </w:p>
    <w:p w14:paraId="5A79C091" w14:textId="77777777" w:rsidR="00E90FA3" w:rsidRPr="00DA0C49" w:rsidRDefault="00E90FA3" w:rsidP="00E90FA3">
      <w:pPr>
        <w:rPr>
          <w:sz w:val="10"/>
        </w:rPr>
      </w:pPr>
      <w:r w:rsidRPr="00DA0C49">
        <w:rPr>
          <w:sz w:val="10"/>
        </w:rPr>
        <w:t>Coral reefs across the globe are in trouble thanks to anthropogenic (human) influences on climate change. Rising global temperatures are warming ocean waters and exceeding the acceptable temperatures for these algae. Compounding the problem is ocean acidification – a process that is caused by the ocean’s capture of carbon from the atmosphere. These two processes have different impacts on coral reefs, but both contribute to a reef’s destruction. Acidification makes it difficult for coral to build their skeletons, while warming temperatures kill the algae that provide them with food.</w:t>
      </w:r>
    </w:p>
    <w:p w14:paraId="0BDD5438" w14:textId="77777777" w:rsidR="00E90FA3" w:rsidRPr="00DA0C49" w:rsidRDefault="00E90FA3" w:rsidP="00E90FA3">
      <w:pPr>
        <w:rPr>
          <w:sz w:val="10"/>
        </w:rPr>
      </w:pPr>
      <w:r w:rsidRPr="00DA0C49">
        <w:rPr>
          <w:sz w:val="10"/>
        </w:rPr>
        <w:t>Coral bleaching</w:t>
      </w:r>
    </w:p>
    <w:p w14:paraId="44F49E24" w14:textId="77777777" w:rsidR="00E90FA3" w:rsidRPr="00DA0C49" w:rsidRDefault="00E90FA3" w:rsidP="00E90FA3">
      <w:pPr>
        <w:rPr>
          <w:sz w:val="10"/>
        </w:rPr>
      </w:pPr>
      <w:r w:rsidRPr="00DA0C49">
        <w:rPr>
          <w:sz w:val="10"/>
        </w:rPr>
        <w:t>The loss of the zooxanthellae algae removes the coral’s food and color source, exposing a coral’s skeleton, making them transparent, or white. Not all corals that undergo bleaching die, but the longer the adverse conditions exist, the higher the chances the coral and the reef will die – either from disease or starvation.</w:t>
      </w:r>
    </w:p>
    <w:p w14:paraId="7763B4F3" w14:textId="77777777" w:rsidR="00E90FA3" w:rsidRPr="00DA0C49" w:rsidRDefault="00E90FA3" w:rsidP="00E90FA3">
      <w:pPr>
        <w:rPr>
          <w:sz w:val="10"/>
        </w:rPr>
      </w:pPr>
      <w:r w:rsidRPr="00DA0C49">
        <w:rPr>
          <w:sz w:val="10"/>
        </w:rPr>
        <w:t>There are other causes of coral bleaching, such as</w:t>
      </w:r>
      <w:r w:rsidRPr="00DA0C49">
        <w:rPr>
          <w:rStyle w:val="StyleUnderline"/>
        </w:rPr>
        <w:t xml:space="preserve"> </w:t>
      </w:r>
      <w:r w:rsidRPr="000C18BF">
        <w:rPr>
          <w:rStyle w:val="Emphasis"/>
          <w:highlight w:val="yellow"/>
        </w:rPr>
        <w:t>water run-off from</w:t>
      </w:r>
      <w:r w:rsidRPr="00DA0C49">
        <w:rPr>
          <w:rStyle w:val="Emphasis"/>
        </w:rPr>
        <w:t xml:space="preserve"> land</w:t>
      </w:r>
      <w:r w:rsidRPr="00DA0C49">
        <w:rPr>
          <w:rStyle w:val="StyleUnderline"/>
        </w:rPr>
        <w:t xml:space="preserve">, including mud and soil that is contaminated with </w:t>
      </w:r>
      <w:r w:rsidRPr="000C18BF">
        <w:rPr>
          <w:rStyle w:val="StyleUnderline"/>
          <w:highlight w:val="yellow"/>
        </w:rPr>
        <w:t>fertilizers</w:t>
      </w:r>
      <w:r w:rsidRPr="00DA0C49">
        <w:rPr>
          <w:rStyle w:val="StyleUnderline"/>
        </w:rPr>
        <w:t xml:space="preserve">, pesticides, and other toxic chemicals, </w:t>
      </w:r>
      <w:r w:rsidRPr="00DA0C49">
        <w:rPr>
          <w:sz w:val="10"/>
        </w:rPr>
        <w:t xml:space="preserve">overfishing, and the over harvesting of corals. </w:t>
      </w:r>
      <w:r w:rsidRPr="00DA0C49">
        <w:rPr>
          <w:rStyle w:val="StyleUnderline"/>
        </w:rPr>
        <w:t xml:space="preserve">The impact of all the threats combined </w:t>
      </w:r>
      <w:r w:rsidRPr="000C18BF">
        <w:rPr>
          <w:rStyle w:val="Emphasis"/>
          <w:highlight w:val="yellow"/>
        </w:rPr>
        <w:t>greatly increases</w:t>
      </w:r>
      <w:r w:rsidRPr="00DA0C49">
        <w:rPr>
          <w:rStyle w:val="Emphasis"/>
        </w:rPr>
        <w:t xml:space="preserve"> the </w:t>
      </w:r>
      <w:r w:rsidRPr="000C18BF">
        <w:rPr>
          <w:rStyle w:val="Emphasis"/>
          <w:highlight w:val="yellow"/>
        </w:rPr>
        <w:t>risks</w:t>
      </w:r>
      <w:r w:rsidRPr="00DA0C49">
        <w:rPr>
          <w:rStyle w:val="Emphasis"/>
        </w:rPr>
        <w:t xml:space="preserve"> to coral reefs</w:t>
      </w:r>
      <w:r w:rsidRPr="00DA0C49">
        <w:rPr>
          <w:sz w:val="10"/>
        </w:rPr>
        <w:t>. However, the greatest threats to these vital ecosystems come from greenhouse gas emissions that increase atmospheric carbon levels, that then contribute to warming water temperatures and ocean acidification.</w:t>
      </w:r>
    </w:p>
    <w:p w14:paraId="4721C15E" w14:textId="77777777" w:rsidR="00E90FA3" w:rsidRPr="00DA0C49" w:rsidRDefault="00E90FA3" w:rsidP="00E90FA3">
      <w:pPr>
        <w:rPr>
          <w:sz w:val="10"/>
        </w:rPr>
      </w:pPr>
      <w:r w:rsidRPr="00DA0C49">
        <w:rPr>
          <w:sz w:val="10"/>
        </w:rPr>
        <w:t>Ocean protection critical for life</w:t>
      </w:r>
    </w:p>
    <w:p w14:paraId="75040CFC" w14:textId="4B443DBD" w:rsidR="00E90FA3" w:rsidRDefault="00E90FA3" w:rsidP="00E90FA3">
      <w:pPr>
        <w:rPr>
          <w:rStyle w:val="Emphasis"/>
        </w:rPr>
      </w:pPr>
      <w:r w:rsidRPr="000C18BF">
        <w:rPr>
          <w:rStyle w:val="StyleUnderline"/>
          <w:highlight w:val="yellow"/>
        </w:rPr>
        <w:t xml:space="preserve">Oceans are </w:t>
      </w:r>
      <w:r w:rsidRPr="000C18BF">
        <w:rPr>
          <w:rStyle w:val="Emphasis"/>
          <w:highlight w:val="yellow"/>
        </w:rPr>
        <w:t>vital to human life</w:t>
      </w:r>
      <w:r w:rsidRPr="000C18BF">
        <w:rPr>
          <w:rStyle w:val="StyleUnderline"/>
          <w:highlight w:val="yellow"/>
        </w:rPr>
        <w:t xml:space="preserve"> and</w:t>
      </w:r>
      <w:r w:rsidRPr="00DA0C49">
        <w:rPr>
          <w:rStyle w:val="StyleUnderline"/>
        </w:rPr>
        <w:t xml:space="preserve"> the assets, goods, and services</w:t>
      </w:r>
      <w:r w:rsidRPr="00DA0C49">
        <w:rPr>
          <w:sz w:val="10"/>
        </w:rPr>
        <w:t xml:space="preserve"> (transportation, recreation, food, etc.) </w:t>
      </w:r>
      <w:r w:rsidRPr="00DA0C49">
        <w:rPr>
          <w:rStyle w:val="StyleUnderline"/>
        </w:rPr>
        <w:t xml:space="preserve">of the world's oceans </w:t>
      </w:r>
      <w:r w:rsidRPr="000C18BF">
        <w:rPr>
          <w:rStyle w:val="StyleUnderline"/>
          <w:highlight w:val="yellow"/>
        </w:rPr>
        <w:t>are valued at</w:t>
      </w:r>
      <w:r w:rsidRPr="00DA0C49">
        <w:rPr>
          <w:rStyle w:val="StyleUnderline"/>
        </w:rPr>
        <w:t xml:space="preserve"> nearly </w:t>
      </w:r>
      <w:r w:rsidRPr="000C18BF">
        <w:rPr>
          <w:rStyle w:val="Emphasis"/>
          <w:highlight w:val="yellow"/>
        </w:rPr>
        <w:t>$24 trillion.</w:t>
      </w:r>
      <w:r w:rsidRPr="000C18BF">
        <w:rPr>
          <w:rStyle w:val="StyleUnderline"/>
          <w:highlight w:val="yellow"/>
        </w:rPr>
        <w:t xml:space="preserve"> Since the oceans</w:t>
      </w:r>
      <w:r w:rsidRPr="00DA0C49">
        <w:rPr>
          <w:rStyle w:val="StyleUnderline"/>
        </w:rPr>
        <w:t xml:space="preserve"> also </w:t>
      </w:r>
      <w:r w:rsidRPr="000C18BF">
        <w:rPr>
          <w:rStyle w:val="StyleUnderline"/>
          <w:highlight w:val="yellow"/>
        </w:rPr>
        <w:t>provide</w:t>
      </w:r>
      <w:r w:rsidRPr="00DA0C49">
        <w:rPr>
          <w:rStyle w:val="StyleUnderline"/>
        </w:rPr>
        <w:t xml:space="preserve"> about </w:t>
      </w:r>
      <w:r w:rsidRPr="000C18BF">
        <w:rPr>
          <w:rStyle w:val="StyleUnderline"/>
          <w:highlight w:val="yellow"/>
        </w:rPr>
        <w:t>50 percent of</w:t>
      </w:r>
      <w:r w:rsidRPr="00DA0C49">
        <w:rPr>
          <w:rStyle w:val="StyleUnderline"/>
        </w:rPr>
        <w:t xml:space="preserve"> the </w:t>
      </w:r>
      <w:r w:rsidRPr="000C18BF">
        <w:rPr>
          <w:rStyle w:val="StyleUnderline"/>
          <w:highlight w:val="yellow"/>
        </w:rPr>
        <w:t>oxygen</w:t>
      </w:r>
      <w:r w:rsidRPr="00DA0C49">
        <w:rPr>
          <w:rStyle w:val="StyleUnderline"/>
        </w:rPr>
        <w:t xml:space="preserve"> we need to live, </w:t>
      </w:r>
      <w:r w:rsidRPr="000C18BF">
        <w:rPr>
          <w:rStyle w:val="StyleUnderline"/>
          <w:highlight w:val="yellow"/>
        </w:rPr>
        <w:t>and capture</w:t>
      </w:r>
      <w:r w:rsidRPr="00DA0C49">
        <w:rPr>
          <w:rStyle w:val="StyleUnderline"/>
        </w:rPr>
        <w:t xml:space="preserve"> roughly </w:t>
      </w:r>
      <w:r w:rsidRPr="000C18BF">
        <w:rPr>
          <w:rStyle w:val="StyleUnderline"/>
          <w:highlight w:val="yellow"/>
        </w:rPr>
        <w:t>30 percent of</w:t>
      </w:r>
      <w:r w:rsidRPr="00DA0C49">
        <w:rPr>
          <w:rStyle w:val="StyleUnderline"/>
        </w:rPr>
        <w:t xml:space="preserve"> atmospheric </w:t>
      </w:r>
      <w:r w:rsidRPr="000C18BF">
        <w:rPr>
          <w:rStyle w:val="StyleUnderline"/>
          <w:highlight w:val="yellow"/>
        </w:rPr>
        <w:t xml:space="preserve">carbon, protecting them is </w:t>
      </w:r>
      <w:r w:rsidRPr="000C18BF">
        <w:rPr>
          <w:rStyle w:val="Emphasis"/>
          <w:highlight w:val="yellow"/>
        </w:rPr>
        <w:t>critical to human survival.</w:t>
      </w:r>
    </w:p>
    <w:p w14:paraId="14014B89" w14:textId="10BB9260" w:rsidR="00CC232B" w:rsidRDefault="00CC232B" w:rsidP="00E90FA3">
      <w:pPr>
        <w:rPr>
          <w:rStyle w:val="Emphasis"/>
        </w:rPr>
      </w:pPr>
    </w:p>
    <w:p w14:paraId="06DA3C23" w14:textId="3E3B1CAF" w:rsidR="00CC232B" w:rsidRDefault="00CC232B" w:rsidP="00CC232B">
      <w:pPr>
        <w:pStyle w:val="Heading3"/>
      </w:pPr>
      <w:r>
        <w:t>Warming Impacts --- Turns Disease</w:t>
      </w:r>
    </w:p>
    <w:p w14:paraId="7D41B81E" w14:textId="77777777" w:rsidR="00CC232B" w:rsidRDefault="00CC232B" w:rsidP="00CC232B"/>
    <w:p w14:paraId="5D4159F2" w14:textId="77777777" w:rsidR="00CC232B" w:rsidRPr="00BC375B" w:rsidRDefault="00CC232B" w:rsidP="00CC232B">
      <w:pPr>
        <w:pStyle w:val="Heading4"/>
        <w:rPr>
          <w:rFonts w:eastAsia="Times New Roman" w:cs="Times New Roman"/>
        </w:rPr>
      </w:pPr>
      <w:r w:rsidRPr="00BC375B">
        <w:rPr>
          <w:rFonts w:eastAsia="Times New Roman" w:cs="Times New Roman"/>
        </w:rPr>
        <w:t xml:space="preserve">Warming </w:t>
      </w:r>
      <w:r>
        <w:rPr>
          <w:rFonts w:eastAsia="Times New Roman"/>
        </w:rPr>
        <w:t>massively turns disease</w:t>
      </w:r>
    </w:p>
    <w:p w14:paraId="2F248D47" w14:textId="77777777" w:rsidR="00CC232B" w:rsidRPr="00BC375B" w:rsidRDefault="00CC232B" w:rsidP="00CC232B">
      <w:pPr>
        <w:rPr>
          <w:rFonts w:eastAsia="Calibri"/>
        </w:rPr>
      </w:pPr>
      <w:r w:rsidRPr="002A46D4">
        <w:rPr>
          <w:rStyle w:val="Style13ptBold"/>
        </w:rPr>
        <w:t>Wu 16</w:t>
      </w:r>
      <w:r w:rsidRPr="00BC375B">
        <w:rPr>
          <w:rFonts w:eastAsia="Calibri"/>
        </w:rPr>
        <w:t xml:space="preserve"> - State Key Laboratory of Remote Sensing Science, College of Global Change and Earth System Science, Beijing Normal University, Beijing, China</w:t>
      </w:r>
    </w:p>
    <w:p w14:paraId="284CBA01" w14:textId="77777777" w:rsidR="00CC232B" w:rsidRPr="00BC375B" w:rsidRDefault="00CC232B" w:rsidP="00CC232B">
      <w:pPr>
        <w:rPr>
          <w:rFonts w:eastAsia="Calibri"/>
        </w:rPr>
      </w:pPr>
      <w:r w:rsidRPr="00BC375B">
        <w:rPr>
          <w:rFonts w:eastAsia="Calibri"/>
        </w:rPr>
        <w:t xml:space="preserve">(Xiaoxu; Yongmei Lu Department of Geography, Texas State University; Sen Zhou Center for Earth System Sciences, Tsinghua University Beijing; “Impact of climate change on human infectious diseases: Empirical evidence and human adaptation”, January 2016, </w:t>
      </w:r>
      <w:hyperlink r:id="rId239" w:history="1">
        <w:r w:rsidRPr="00BC375B">
          <w:rPr>
            <w:rFonts w:eastAsia="Calibri"/>
          </w:rPr>
          <w:t>http://www.sciencedirect.com/science/article/pii/S0160412015300489</w:t>
        </w:r>
      </w:hyperlink>
      <w:r w:rsidRPr="00BC375B">
        <w:rPr>
          <w:rFonts w:eastAsia="Calibri"/>
        </w:rPr>
        <w:t>, Science Direct vol 86)</w:t>
      </w:r>
    </w:p>
    <w:p w14:paraId="228890B5" w14:textId="77777777" w:rsidR="00CC232B" w:rsidRPr="002A46D4" w:rsidRDefault="00CC232B" w:rsidP="00CC232B">
      <w:pPr>
        <w:rPr>
          <w:rFonts w:eastAsia="Calibri"/>
          <w:sz w:val="14"/>
        </w:rPr>
      </w:pPr>
      <w:r w:rsidRPr="000C18BF">
        <w:rPr>
          <w:rFonts w:eastAsia="Calibri"/>
          <w:highlight w:val="yellow"/>
          <w:u w:val="single"/>
        </w:rPr>
        <w:t>Climate changes</w:t>
      </w:r>
      <w:r w:rsidRPr="00BC375B">
        <w:rPr>
          <w:rFonts w:eastAsia="Calibri"/>
          <w:u w:val="single"/>
        </w:rPr>
        <w:t xml:space="preserve"> include alternations in</w:t>
      </w:r>
      <w:r w:rsidRPr="00BC375B">
        <w:rPr>
          <w:rFonts w:eastAsia="Calibri"/>
          <w:sz w:val="14"/>
        </w:rPr>
        <w:t xml:space="preserve"> one or more climate variables including </w:t>
      </w:r>
      <w:r w:rsidRPr="00BC375B">
        <w:rPr>
          <w:rFonts w:eastAsia="Calibri"/>
          <w:u w:val="single"/>
        </w:rPr>
        <w:t>temperature</w:t>
      </w:r>
      <w:r w:rsidRPr="00BC375B">
        <w:rPr>
          <w:rFonts w:eastAsia="Calibri"/>
          <w:sz w:val="14"/>
        </w:rPr>
        <w:t xml:space="preserve">, </w:t>
      </w:r>
      <w:r w:rsidRPr="00BC375B">
        <w:rPr>
          <w:rFonts w:eastAsia="Calibri"/>
          <w:u w:val="single"/>
        </w:rPr>
        <w:t>precipitation</w:t>
      </w:r>
      <w:r w:rsidRPr="00BC375B">
        <w:rPr>
          <w:rFonts w:eastAsia="Calibri"/>
          <w:sz w:val="14"/>
        </w:rPr>
        <w:t xml:space="preserve">, </w:t>
      </w:r>
      <w:r w:rsidRPr="00BC375B">
        <w:rPr>
          <w:rFonts w:eastAsia="Calibri"/>
          <w:u w:val="single"/>
        </w:rPr>
        <w:t>wind</w:t>
      </w:r>
      <w:r w:rsidRPr="00BC375B">
        <w:rPr>
          <w:rFonts w:eastAsia="Calibri"/>
          <w:sz w:val="14"/>
        </w:rPr>
        <w:t xml:space="preserve">, </w:t>
      </w:r>
      <w:r w:rsidRPr="00BC375B">
        <w:rPr>
          <w:rFonts w:eastAsia="Calibri"/>
          <w:u w:val="single"/>
        </w:rPr>
        <w:t>and</w:t>
      </w:r>
      <w:r w:rsidRPr="00BC375B">
        <w:rPr>
          <w:rFonts w:eastAsia="Calibri"/>
          <w:sz w:val="14"/>
        </w:rPr>
        <w:t xml:space="preserve"> </w:t>
      </w:r>
      <w:r w:rsidRPr="00BC375B">
        <w:rPr>
          <w:rFonts w:eastAsia="Calibri"/>
          <w:u w:val="single"/>
        </w:rPr>
        <w:t>sunshine</w:t>
      </w:r>
      <w:r w:rsidRPr="00BC375B">
        <w:rPr>
          <w:rFonts w:eastAsia="Calibri"/>
          <w:sz w:val="14"/>
        </w:rPr>
        <w:t xml:space="preserve">. </w:t>
      </w:r>
      <w:r w:rsidRPr="00BC375B">
        <w:rPr>
          <w:rFonts w:eastAsia="Calibri"/>
          <w:u w:val="single"/>
        </w:rPr>
        <w:t xml:space="preserve">These changes may </w:t>
      </w:r>
      <w:r w:rsidRPr="000C18BF">
        <w:rPr>
          <w:rFonts w:eastAsia="Calibri"/>
          <w:highlight w:val="yellow"/>
          <w:u w:val="single"/>
        </w:rPr>
        <w:t>impact</w:t>
      </w:r>
      <w:r w:rsidRPr="00BC375B">
        <w:rPr>
          <w:rFonts w:eastAsia="Calibri"/>
          <w:u w:val="single"/>
        </w:rPr>
        <w:t xml:space="preserve"> the </w:t>
      </w:r>
      <w:r w:rsidRPr="000C18BF">
        <w:rPr>
          <w:rFonts w:eastAsia="Calibri"/>
          <w:highlight w:val="yellow"/>
          <w:u w:val="single"/>
        </w:rPr>
        <w:t>survival, reproduction, or distribution of</w:t>
      </w:r>
      <w:r w:rsidRPr="00BC375B">
        <w:rPr>
          <w:rFonts w:eastAsia="Calibri"/>
          <w:u w:val="single"/>
        </w:rPr>
        <w:t xml:space="preserve"> disease </w:t>
      </w:r>
      <w:r w:rsidRPr="000C18BF">
        <w:rPr>
          <w:rFonts w:eastAsia="Calibri"/>
          <w:highlight w:val="yellow"/>
          <w:u w:val="single"/>
        </w:rPr>
        <w:t>pathogens</w:t>
      </w:r>
      <w:r w:rsidRPr="00BC375B">
        <w:rPr>
          <w:rFonts w:eastAsia="Calibri"/>
          <w:u w:val="single"/>
        </w:rPr>
        <w:t xml:space="preserve"> and hosts, as well as the availability and means of their transmission environment</w:t>
      </w:r>
      <w:r w:rsidRPr="00BC375B">
        <w:rPr>
          <w:rFonts w:eastAsia="Calibri"/>
          <w:sz w:val="14"/>
        </w:rPr>
        <w:t xml:space="preserve">. The health effects of such impacts tend to reveal as shifts in the geographic and seasonal patterns of human infectious diseases, and as changes in their outbreak frequency and severity. </w:t>
      </w:r>
      <w:r w:rsidRPr="000C18BF">
        <w:rPr>
          <w:rFonts w:eastAsia="Calibri"/>
          <w:b/>
          <w:iCs/>
          <w:highlight w:val="yellow"/>
          <w:u w:val="single"/>
          <w:bdr w:val="single" w:sz="8" w:space="0" w:color="auto"/>
        </w:rPr>
        <w:t>Abundant literature</w:t>
      </w:r>
      <w:r w:rsidRPr="00BC375B">
        <w:rPr>
          <w:rFonts w:eastAsia="Calibri"/>
          <w:sz w:val="14"/>
        </w:rPr>
        <w:t xml:space="preserve"> </w:t>
      </w:r>
      <w:r w:rsidRPr="000C18BF">
        <w:rPr>
          <w:rFonts w:eastAsia="Calibri"/>
          <w:highlight w:val="yellow"/>
          <w:u w:val="single"/>
        </w:rPr>
        <w:t>addresses the</w:t>
      </w:r>
      <w:r w:rsidRPr="00BC375B">
        <w:rPr>
          <w:rFonts w:eastAsia="Calibri"/>
          <w:u w:val="single"/>
        </w:rPr>
        <w:t xml:space="preserve"> factorial and potential </w:t>
      </w:r>
      <w:r w:rsidRPr="000C18BF">
        <w:rPr>
          <w:rFonts w:eastAsia="Calibri"/>
          <w:highlight w:val="yellow"/>
          <w:u w:val="single"/>
        </w:rPr>
        <w:t>impacts of climate change on</w:t>
      </w:r>
      <w:r w:rsidRPr="00BC375B">
        <w:rPr>
          <w:rFonts w:eastAsia="Calibri"/>
          <w:u w:val="single"/>
        </w:rPr>
        <w:t xml:space="preserve"> many types of infectious </w:t>
      </w:r>
      <w:r w:rsidRPr="000C18BF">
        <w:rPr>
          <w:rFonts w:eastAsia="Calibri"/>
          <w:highlight w:val="yellow"/>
          <w:u w:val="single"/>
        </w:rPr>
        <w:t>diseases</w:t>
      </w:r>
      <w:r w:rsidRPr="00BC375B">
        <w:rPr>
          <w:rFonts w:eastAsia="Calibri"/>
          <w:u w:val="single"/>
        </w:rPr>
        <w:t>, including vectorborne, water-borne, air-borne, and food-borne diseases</w:t>
      </w:r>
      <w:r w:rsidRPr="00BC375B">
        <w:rPr>
          <w:rFonts w:eastAsia="Calibri"/>
          <w:sz w:val="14"/>
        </w:rPr>
        <w:t xml:space="preserve">. This section of the paper provides a systematic literature survey on the influences of changes in climate variables on the three aspects of disease — pathogen, host, and transmission. Pathogen refers to a wide range of disease agents, including virus, bacterium, parasite germ, and fungi. </w:t>
      </w:r>
      <w:r w:rsidRPr="00BC375B">
        <w:rPr>
          <w:rFonts w:eastAsia="Calibri"/>
          <w:u w:val="single"/>
        </w:rPr>
        <w:t>The impact of climate change on pathogens can be direct, through influencing the survival, reproduction, and life cycle of pathogens, or indirect, through influencing the habitat, environment, or competitors of pathogens</w:t>
      </w:r>
      <w:r w:rsidRPr="00BC375B">
        <w:rPr>
          <w:rFonts w:eastAsia="Calibri"/>
          <w:sz w:val="14"/>
        </w:rPr>
        <w:t xml:space="preserve">. As a result, not only the </w:t>
      </w:r>
      <w:r w:rsidRPr="00BC375B">
        <w:rPr>
          <w:rFonts w:eastAsia="Calibri"/>
          <w:u w:val="single"/>
        </w:rPr>
        <w:t>quantity but also</w:t>
      </w:r>
      <w:r w:rsidRPr="00BC375B">
        <w:rPr>
          <w:rFonts w:eastAsia="Calibri"/>
          <w:sz w:val="14"/>
        </w:rPr>
        <w:t xml:space="preserve"> the </w:t>
      </w:r>
      <w:r w:rsidRPr="00BC375B">
        <w:rPr>
          <w:rFonts w:eastAsia="Calibri"/>
          <w:u w:val="single"/>
        </w:rPr>
        <w:t xml:space="preserve">geographic and seasonal distributions of pathogens may change. </w:t>
      </w:r>
      <w:r w:rsidRPr="00BC375B">
        <w:rPr>
          <w:rFonts w:eastAsia="Calibri"/>
          <w:sz w:val="14"/>
        </w:rPr>
        <w:t xml:space="preserve">Temperature may affect disease through impacting the life cycle of pathogens. First, a pathogen needs a certain temperature range to survive and develop. For example, the two thresholds, </w:t>
      </w:r>
      <w:r w:rsidRPr="00BC375B">
        <w:rPr>
          <w:rFonts w:eastAsia="Calibri"/>
          <w:u w:val="single"/>
        </w:rPr>
        <w:t xml:space="preserve">maximum temperature </w:t>
      </w:r>
      <w:r w:rsidRPr="00BC375B">
        <w:rPr>
          <w:rFonts w:eastAsia="Calibri"/>
          <w:sz w:val="14"/>
        </w:rPr>
        <w:t xml:space="preserve">of 22–23 °C </w:t>
      </w:r>
      <w:r w:rsidRPr="00BC375B">
        <w:rPr>
          <w:rFonts w:eastAsia="Calibri"/>
          <w:u w:val="single"/>
        </w:rPr>
        <w:t>for mosquito development</w:t>
      </w:r>
      <w:r w:rsidRPr="00BC375B">
        <w:rPr>
          <w:rFonts w:eastAsia="Calibri"/>
          <w:sz w:val="14"/>
        </w:rPr>
        <w:t xml:space="preserve"> and minimum temperature of 25–26 °C for Japanese Encephalitis Virus (JEV) transmission, </w:t>
      </w:r>
      <w:r w:rsidRPr="00BC375B">
        <w:rPr>
          <w:rFonts w:eastAsia="Calibri"/>
          <w:u w:val="single"/>
        </w:rPr>
        <w:t>play key roles in the ecology of JEV</w:t>
      </w:r>
      <w:r w:rsidRPr="00BC375B">
        <w:rPr>
          <w:rFonts w:eastAsia="Calibri"/>
          <w:sz w:val="14"/>
        </w:rPr>
        <w:t xml:space="preserve"> (Mellor and Leake, 2000; Tian et al., 2015a). </w:t>
      </w:r>
      <w:r w:rsidRPr="00BC375B">
        <w:rPr>
          <w:rFonts w:eastAsia="Calibri"/>
          <w:u w:val="single"/>
        </w:rPr>
        <w:t xml:space="preserve">Excessive </w:t>
      </w:r>
      <w:r w:rsidRPr="000C18BF">
        <w:rPr>
          <w:rFonts w:eastAsia="Calibri"/>
          <w:highlight w:val="yellow"/>
          <w:u w:val="single"/>
        </w:rPr>
        <w:t xml:space="preserve">heat can </w:t>
      </w:r>
      <w:r w:rsidRPr="000C18BF">
        <w:rPr>
          <w:rFonts w:eastAsia="Calibri"/>
          <w:b/>
          <w:iCs/>
          <w:highlight w:val="yellow"/>
          <w:u w:val="single"/>
          <w:bdr w:val="single" w:sz="8" w:space="0" w:color="auto"/>
        </w:rPr>
        <w:t>increase</w:t>
      </w:r>
      <w:r w:rsidRPr="00BC375B">
        <w:rPr>
          <w:rFonts w:eastAsia="Calibri"/>
          <w:b/>
          <w:iCs/>
          <w:u w:val="single"/>
          <w:bdr w:val="single" w:sz="8" w:space="0" w:color="auto"/>
        </w:rPr>
        <w:t xml:space="preserve"> the </w:t>
      </w:r>
      <w:r w:rsidRPr="000C18BF">
        <w:rPr>
          <w:rFonts w:eastAsia="Calibri"/>
          <w:b/>
          <w:iCs/>
          <w:highlight w:val="yellow"/>
          <w:u w:val="single"/>
          <w:bdr w:val="single" w:sz="8" w:space="0" w:color="auto"/>
        </w:rPr>
        <w:t>mortality rates</w:t>
      </w:r>
      <w:r w:rsidRPr="00BC375B">
        <w:rPr>
          <w:rFonts w:eastAsia="Calibri"/>
          <w:u w:val="single"/>
        </w:rPr>
        <w:t xml:space="preserve"> for some pathogens</w:t>
      </w:r>
      <w:r w:rsidRPr="00BC375B">
        <w:rPr>
          <w:rFonts w:eastAsia="Calibri"/>
          <w:sz w:val="14"/>
        </w:rPr>
        <w:t xml:space="preserve"> (Gerba, 1999; Kuhn et al., 2005). The development of malaria parasite (Plasmodium falciparum and Plasmodium vivax) ceases when temperature exceeds 33°–39 °C (Patz et al., 1996). Second, rising temperature can influence the reproduction and extrinsic incubation period (EIP) of pathogens (Harvell et al., 2002). For example, the EIP for P. falciparum reduces from 26 days at 20 °C to 13 days at 25 °C (Bunyavanich et al., 2003). On the contrary, lower ambient temperature is likely to lengthen EIP, which may in turn decrease the transmission of diseases such as dengue because fewer mosquitoes can live long enough. Third, </w:t>
      </w:r>
      <w:r w:rsidRPr="00BC375B">
        <w:rPr>
          <w:rFonts w:eastAsia="Calibri"/>
          <w:u w:val="single"/>
        </w:rPr>
        <w:t>extended periods of hot weather can raise the average temperature of water bodies and food environment, which may provide an agreeable environment for microorganism reproduction cycles and algal blooms.</w:t>
      </w:r>
      <w:r w:rsidRPr="00BC375B">
        <w:rPr>
          <w:rFonts w:eastAsia="Calibri"/>
          <w:sz w:val="14"/>
        </w:rPr>
        <w:t xml:space="preserve"> For example, Vibrio spp. bacteria, native to the Baltic and the North Sea, showed an increased growth rate during the hot summers in 2006 (Frank et al., 2006). Salmonellas is a food-borne disease; the reproduction of the bacteria increases as temperature rises in that range between 7 °C and 37 °C (IWGCCH, 2010). Lastly, rising temperature may limit the proliferation of a pathogen through favoring its competitors. For example, Campylobacter spp., the bacteria of food-borne disease Campylobacter, was found to be more concentrated in surface water at low temperature and during winter (Jones, 2001); it is believed that warmer temperature supports other bacteria to out-compete Campylobacter spp. and that ultraviolet light prohibits the survival of Campylobacter (Obiri-Danso et al., 2001). </w:t>
      </w:r>
      <w:r w:rsidRPr="00BC375B">
        <w:rPr>
          <w:rFonts w:eastAsia="Calibri"/>
          <w:u w:val="single"/>
        </w:rPr>
        <w:t>Climate change may cause shifts in precipitation, which affects the dissemination of water-borne pathogens</w:t>
      </w:r>
      <w:r w:rsidRPr="00BC375B">
        <w:rPr>
          <w:rFonts w:eastAsia="Calibri"/>
          <w:sz w:val="14"/>
        </w:rPr>
        <w:t xml:space="preserve">. </w:t>
      </w:r>
      <w:r w:rsidRPr="00BC375B">
        <w:rPr>
          <w:rFonts w:eastAsia="Calibri"/>
          <w:u w:val="single"/>
        </w:rPr>
        <w:t xml:space="preserve">Rainfall plays an </w:t>
      </w:r>
      <w:r w:rsidRPr="00BC375B">
        <w:rPr>
          <w:rFonts w:eastAsia="Calibri"/>
          <w:b/>
          <w:iCs/>
          <w:u w:val="single"/>
          <w:bdr w:val="single" w:sz="8" w:space="0" w:color="auto"/>
        </w:rPr>
        <w:t>important role</w:t>
      </w:r>
      <w:r w:rsidRPr="00BC375B">
        <w:rPr>
          <w:rFonts w:eastAsia="Calibri"/>
          <w:u w:val="single"/>
        </w:rPr>
        <w:t xml:space="preserve"> in the development of water-borne disease pathogens</w:t>
      </w:r>
      <w:r w:rsidRPr="00BC375B">
        <w:rPr>
          <w:rFonts w:eastAsia="Calibri"/>
          <w:sz w:val="14"/>
        </w:rPr>
        <w:t xml:space="preserve">. </w:t>
      </w:r>
      <w:r w:rsidRPr="000C18BF">
        <w:rPr>
          <w:rFonts w:eastAsia="Calibri"/>
          <w:highlight w:val="yellow"/>
          <w:u w:val="single"/>
        </w:rPr>
        <w:t>Rainy season is related to</w:t>
      </w:r>
      <w:r w:rsidRPr="00BC375B">
        <w:rPr>
          <w:rFonts w:eastAsia="Calibri"/>
          <w:u w:val="single"/>
        </w:rPr>
        <w:t xml:space="preserve"> the </w:t>
      </w:r>
      <w:r w:rsidRPr="000C18BF">
        <w:rPr>
          <w:rFonts w:eastAsia="Calibri"/>
          <w:highlight w:val="yellow"/>
          <w:u w:val="single"/>
        </w:rPr>
        <w:t>increase of</w:t>
      </w:r>
      <w:r w:rsidRPr="00BC375B">
        <w:rPr>
          <w:rFonts w:eastAsia="Calibri"/>
          <w:u w:val="single"/>
        </w:rPr>
        <w:t xml:space="preserve"> fecal </w:t>
      </w:r>
      <w:r w:rsidRPr="000C18BF">
        <w:rPr>
          <w:rFonts w:eastAsia="Calibri"/>
          <w:highlight w:val="yellow"/>
          <w:u w:val="single"/>
        </w:rPr>
        <w:t>pathogens</w:t>
      </w:r>
      <w:r w:rsidRPr="00BC375B">
        <w:rPr>
          <w:rFonts w:eastAsia="Calibri"/>
          <w:sz w:val="14"/>
        </w:rPr>
        <w:t xml:space="preserve"> as heavy rain may stir up sediments in water, leading to the accumulation of fecal microorganisms (Jofre et al., 2010). However, </w:t>
      </w:r>
      <w:r w:rsidRPr="00BC375B">
        <w:rPr>
          <w:rFonts w:eastAsia="Calibri"/>
          <w:u w:val="single"/>
        </w:rPr>
        <w:t xml:space="preserve">unusual </w:t>
      </w:r>
      <w:r w:rsidRPr="000C18BF">
        <w:rPr>
          <w:rFonts w:eastAsia="Calibri"/>
          <w:highlight w:val="yellow"/>
          <w:u w:val="single"/>
        </w:rPr>
        <w:t>precipitation after</w:t>
      </w:r>
      <w:r w:rsidRPr="00BC375B">
        <w:rPr>
          <w:rFonts w:eastAsia="Calibri"/>
          <w:u w:val="single"/>
        </w:rPr>
        <w:t xml:space="preserve"> a long </w:t>
      </w:r>
      <w:r w:rsidRPr="000C18BF">
        <w:rPr>
          <w:rFonts w:eastAsia="Calibri"/>
          <w:highlight w:val="yellow"/>
          <w:u w:val="single"/>
        </w:rPr>
        <w:t>drought can</w:t>
      </w:r>
      <w:r w:rsidRPr="00BC375B">
        <w:rPr>
          <w:rFonts w:eastAsia="Calibri"/>
          <w:u w:val="single"/>
        </w:rPr>
        <w:t xml:space="preserve"> result in an increase of pathogens, </w:t>
      </w:r>
      <w:r w:rsidRPr="000C18BF">
        <w:rPr>
          <w:rFonts w:eastAsia="Calibri"/>
          <w:b/>
          <w:iCs/>
          <w:highlight w:val="yellow"/>
          <w:u w:val="single"/>
          <w:bdr w:val="single" w:sz="8" w:space="0" w:color="auto"/>
        </w:rPr>
        <w:t>caus</w:t>
      </w:r>
      <w:r w:rsidRPr="00BC375B">
        <w:rPr>
          <w:rFonts w:eastAsia="Calibri"/>
          <w:b/>
          <w:iCs/>
          <w:u w:val="single"/>
          <w:bdr w:val="single" w:sz="8" w:space="0" w:color="auto"/>
        </w:rPr>
        <w:t xml:space="preserve">ing a </w:t>
      </w:r>
      <w:r w:rsidRPr="000C18BF">
        <w:rPr>
          <w:rFonts w:eastAsia="Calibri"/>
          <w:b/>
          <w:iCs/>
          <w:highlight w:val="yellow"/>
          <w:u w:val="single"/>
          <w:bdr w:val="single" w:sz="8" w:space="0" w:color="auto"/>
        </w:rPr>
        <w:t>disease outbreak</w:t>
      </w:r>
      <w:r w:rsidRPr="00BC375B">
        <w:rPr>
          <w:rFonts w:eastAsia="Calibri"/>
          <w:u w:val="single"/>
        </w:rPr>
        <w:t xml:space="preserve"> </w:t>
      </w:r>
      <w:r w:rsidRPr="00BC375B">
        <w:rPr>
          <w:rFonts w:eastAsia="Calibri"/>
          <w:sz w:val="14"/>
        </w:rPr>
        <w:t xml:space="preserve">(Wilby et al., 2005). Droughts/low rainfall lead to low river flows, causing the concentration of effluent water-borne pathogens (Hofstra, 2011; Semenza and Menne, 2009). </w:t>
      </w:r>
      <w:r w:rsidRPr="00BC375B">
        <w:rPr>
          <w:rFonts w:eastAsia="Calibri"/>
          <w:u w:val="single"/>
        </w:rPr>
        <w:t>Humidity change also impacts the pathogens of infectious diseases</w:t>
      </w:r>
      <w:r w:rsidRPr="00BC375B">
        <w:rPr>
          <w:rFonts w:eastAsia="Calibri"/>
          <w:sz w:val="14"/>
        </w:rPr>
        <w:t xml:space="preserve">. The </w:t>
      </w:r>
      <w:r w:rsidRPr="00BC375B">
        <w:rPr>
          <w:rFonts w:eastAsia="Calibri"/>
          <w:u w:val="single"/>
        </w:rPr>
        <w:t xml:space="preserve">pathogens of </w:t>
      </w:r>
      <w:r w:rsidRPr="000C18BF">
        <w:rPr>
          <w:rFonts w:eastAsia="Calibri"/>
          <w:highlight w:val="yellow"/>
          <w:u w:val="single"/>
        </w:rPr>
        <w:t>air-borne</w:t>
      </w:r>
      <w:r w:rsidRPr="00BC375B">
        <w:rPr>
          <w:rFonts w:eastAsia="Calibri"/>
          <w:u w:val="single"/>
        </w:rPr>
        <w:t xml:space="preserve"> infectious </w:t>
      </w:r>
      <w:r w:rsidRPr="000C18BF">
        <w:rPr>
          <w:rFonts w:eastAsia="Calibri"/>
          <w:highlight w:val="yellow"/>
          <w:u w:val="single"/>
        </w:rPr>
        <w:t>disease</w:t>
      </w:r>
      <w:r w:rsidRPr="00BC375B">
        <w:rPr>
          <w:rFonts w:eastAsia="Calibri"/>
          <w:u w:val="single"/>
        </w:rPr>
        <w:t xml:space="preserve"> such as influenza </w:t>
      </w:r>
      <w:r w:rsidRPr="000C18BF">
        <w:rPr>
          <w:rFonts w:eastAsia="Calibri"/>
          <w:highlight w:val="yellow"/>
          <w:u w:val="single"/>
        </w:rPr>
        <w:t>tend to be responsive to humidity</w:t>
      </w:r>
      <w:r w:rsidRPr="00BC375B">
        <w:rPr>
          <w:rFonts w:eastAsia="Calibri"/>
          <w:u w:val="single"/>
        </w:rPr>
        <w:t xml:space="preserve"> condition</w:t>
      </w:r>
      <w:r w:rsidRPr="00BC375B">
        <w:rPr>
          <w:rFonts w:eastAsia="Calibri"/>
          <w:sz w:val="14"/>
        </w:rPr>
        <w:t>. For example, absolute humidity and temperature were found to affect influenza virus transmission and survival (Shaman and Kohn, 2009; Xu et al., 2014). Lowen et al. (2007) proposed that cold temperature and low relative humidity are favorable to the spread of influenza virus. Humidity change also affects the viruses of water-borne diseases. For example, the survival of water-borne viruses near water surface is limited due to the drying effect of surface water (Gerba, 1999). Lastly, virus of vector-borne diseases may be impacted by humidity change. Humidit</w:t>
      </w:r>
      <w:r w:rsidRPr="00BC375B">
        <w:rPr>
          <w:rFonts w:eastAsia="Calibri"/>
          <w:u w:val="single"/>
        </w:rPr>
        <w:t>y was found to affect malarial parasite development</w:t>
      </w:r>
      <w:r w:rsidRPr="00BC375B">
        <w:rPr>
          <w:rFonts w:eastAsia="Calibri"/>
          <w:sz w:val="14"/>
        </w:rPr>
        <w:t xml:space="preserve"> in Anopheline mosquito (Patz et al., 2003). </w:t>
      </w:r>
      <w:r w:rsidRPr="00BC375B">
        <w:rPr>
          <w:rFonts w:eastAsia="Calibri"/>
          <w:u w:val="single"/>
        </w:rPr>
        <w:t>Thu</w:t>
      </w:r>
      <w:r w:rsidRPr="00BC375B">
        <w:rPr>
          <w:rFonts w:eastAsia="Calibri"/>
          <w:sz w:val="14"/>
        </w:rPr>
        <w:t xml:space="preserve">. et al. (1998) </w:t>
      </w:r>
      <w:r w:rsidRPr="00BC375B">
        <w:rPr>
          <w:rFonts w:eastAsia="Calibri"/>
          <w:u w:val="single"/>
        </w:rPr>
        <w:t>found that the temperature and humidity during rainy season</w:t>
      </w:r>
      <w:r w:rsidRPr="00BC375B">
        <w:rPr>
          <w:rFonts w:eastAsia="Calibri"/>
          <w:sz w:val="14"/>
        </w:rPr>
        <w:t xml:space="preserve"> in Yangon and Singapore </w:t>
      </w:r>
      <w:r w:rsidRPr="00BC375B">
        <w:rPr>
          <w:rFonts w:eastAsia="Calibri"/>
          <w:u w:val="single"/>
        </w:rPr>
        <w:t>favor dengue virus propagation in mosquitos, contributing to the outbreaks of dengue</w:t>
      </w:r>
      <w:r w:rsidRPr="00BC375B">
        <w:rPr>
          <w:rFonts w:eastAsia="Calibri"/>
          <w:sz w:val="14"/>
        </w:rPr>
        <w:t xml:space="preserve"> hemorrhagic fever in these regions. Sunshine is one more important climate variable that may affect the pathogens of infectious diseases. For example, </w:t>
      </w:r>
      <w:r w:rsidRPr="00BC375B">
        <w:rPr>
          <w:rFonts w:eastAsia="Calibri"/>
          <w:u w:val="single"/>
        </w:rPr>
        <w:t>sunshine hours and temperature act synergistically during cholera periods to create a favorable condition for the multiplication of</w:t>
      </w:r>
      <w:r w:rsidRPr="00BC375B">
        <w:rPr>
          <w:rFonts w:eastAsia="Calibri"/>
          <w:sz w:val="14"/>
        </w:rPr>
        <w:t xml:space="preserve"> Vibrio </w:t>
      </w:r>
      <w:r w:rsidRPr="00BC375B">
        <w:rPr>
          <w:rFonts w:eastAsia="Calibri"/>
          <w:u w:val="single"/>
        </w:rPr>
        <w:t>cholerae</w:t>
      </w:r>
      <w:r w:rsidRPr="00BC375B">
        <w:rPr>
          <w:rFonts w:eastAsia="Calibri"/>
          <w:sz w:val="14"/>
        </w:rPr>
        <w:t xml:space="preserve"> in aquatic environments (Islam et al., 2009). </w:t>
      </w:r>
      <w:r w:rsidRPr="000C18BF">
        <w:rPr>
          <w:rFonts w:eastAsia="Calibri"/>
          <w:highlight w:val="yellow"/>
          <w:u w:val="single"/>
        </w:rPr>
        <w:t>Wind is</w:t>
      </w:r>
      <w:r w:rsidRPr="00BC375B">
        <w:rPr>
          <w:rFonts w:eastAsia="Calibri"/>
          <w:u w:val="single"/>
        </w:rPr>
        <w:t xml:space="preserve"> a </w:t>
      </w:r>
      <w:r w:rsidRPr="000C18BF">
        <w:rPr>
          <w:rFonts w:eastAsia="Calibri"/>
          <w:highlight w:val="yellow"/>
          <w:u w:val="single"/>
        </w:rPr>
        <w:t>key</w:t>
      </w:r>
      <w:r w:rsidRPr="00BC375B">
        <w:rPr>
          <w:rFonts w:eastAsia="Calibri"/>
          <w:u w:val="single"/>
        </w:rPr>
        <w:t xml:space="preserve"> factor affecting</w:t>
      </w:r>
      <w:r w:rsidRPr="00BC375B">
        <w:rPr>
          <w:rFonts w:eastAsia="Calibri"/>
          <w:sz w:val="14"/>
        </w:rPr>
        <w:t xml:space="preserve"> the pathogens of </w:t>
      </w:r>
      <w:r w:rsidRPr="00BC375B">
        <w:rPr>
          <w:rFonts w:eastAsia="Calibri"/>
          <w:u w:val="single"/>
        </w:rPr>
        <w:t>air-borne diseases</w:t>
      </w:r>
      <w:r w:rsidRPr="00BC375B">
        <w:rPr>
          <w:rFonts w:eastAsia="Calibri"/>
          <w:sz w:val="14"/>
        </w:rPr>
        <w:t xml:space="preserve">. </w:t>
      </w:r>
      <w:r w:rsidRPr="000C18BF">
        <w:rPr>
          <w:rFonts w:eastAsia="Calibri"/>
          <w:highlight w:val="yellow"/>
          <w:u w:val="single"/>
        </w:rPr>
        <w:t>Literature suggest</w:t>
      </w:r>
      <w:r w:rsidRPr="00BC375B">
        <w:rPr>
          <w:rFonts w:eastAsia="Calibri"/>
          <w:u w:val="single"/>
        </w:rPr>
        <w:t xml:space="preserve">ed a positive correlation between </w:t>
      </w:r>
      <w:r w:rsidRPr="000C18BF">
        <w:rPr>
          <w:rFonts w:eastAsia="Calibri"/>
          <w:highlight w:val="yellow"/>
          <w:u w:val="single"/>
        </w:rPr>
        <w:t>dust particle</w:t>
      </w:r>
      <w:r w:rsidRPr="00BC375B">
        <w:rPr>
          <w:rFonts w:eastAsia="Calibri"/>
          <w:u w:val="single"/>
        </w:rPr>
        <w:t xml:space="preserve"> association/</w:t>
      </w:r>
      <w:r w:rsidRPr="000C18BF">
        <w:rPr>
          <w:rFonts w:eastAsia="Calibri"/>
          <w:highlight w:val="yellow"/>
          <w:u w:val="single"/>
        </w:rPr>
        <w:t>attachment</w:t>
      </w:r>
      <w:r w:rsidRPr="00BC375B">
        <w:rPr>
          <w:rFonts w:eastAsia="Calibri"/>
          <w:u w:val="single"/>
        </w:rPr>
        <w:t xml:space="preserve"> and virus survival/transporting</w:t>
      </w:r>
      <w:r w:rsidRPr="00BC375B">
        <w:rPr>
          <w:rFonts w:eastAsia="Calibri"/>
          <w:sz w:val="14"/>
        </w:rPr>
        <w:t xml:space="preserve"> (Chen et al., 2010; Chung and Sobsey, 1993). It has been reported that the </w:t>
      </w:r>
      <w:r w:rsidRPr="00BC375B">
        <w:rPr>
          <w:rFonts w:eastAsia="Calibri"/>
          <w:u w:val="single"/>
        </w:rPr>
        <w:t xml:space="preserve">presence of desert dust </w:t>
      </w:r>
      <w:r w:rsidRPr="00BC375B">
        <w:rPr>
          <w:rFonts w:eastAsia="Calibri"/>
          <w:sz w:val="14"/>
        </w:rPr>
        <w:t xml:space="preserve">in the atmosphere </w:t>
      </w:r>
      <w:r w:rsidRPr="00BC375B">
        <w:rPr>
          <w:rFonts w:eastAsia="Calibri"/>
          <w:u w:val="single"/>
        </w:rPr>
        <w:t>during</w:t>
      </w:r>
      <w:r w:rsidRPr="00BC375B">
        <w:rPr>
          <w:rFonts w:eastAsia="Calibri"/>
          <w:sz w:val="14"/>
        </w:rPr>
        <w:t xml:space="preserve"> Asian dust </w:t>
      </w:r>
      <w:r w:rsidRPr="00BC375B">
        <w:rPr>
          <w:rFonts w:eastAsia="Calibri"/>
          <w:u w:val="single"/>
        </w:rPr>
        <w:t>storms</w:t>
      </w:r>
      <w:r w:rsidRPr="00BC375B">
        <w:rPr>
          <w:rFonts w:eastAsia="Calibri"/>
          <w:sz w:val="14"/>
        </w:rPr>
        <w:t xml:space="preserve"> (ADSs) </w:t>
      </w:r>
      <w:r w:rsidRPr="00BC375B">
        <w:rPr>
          <w:rFonts w:eastAsia="Calibri"/>
          <w:u w:val="single"/>
        </w:rPr>
        <w:t>is associated with increased concentration of cultivable bacteria</w:t>
      </w:r>
      <w:r w:rsidRPr="00BC375B">
        <w:rPr>
          <w:rFonts w:eastAsia="Calibri"/>
          <w:sz w:val="14"/>
        </w:rPr>
        <w:t xml:space="preserve">, cultivable fungi, and fungal spores (Griffin, 2007; Schlesinger et al., 2006). Chen et al. (2010) found that the concentration of </w:t>
      </w:r>
      <w:r w:rsidRPr="00BC375B">
        <w:rPr>
          <w:rFonts w:eastAsia="Calibri"/>
          <w:u w:val="single"/>
        </w:rPr>
        <w:t>influenza</w:t>
      </w:r>
      <w:r w:rsidRPr="00BC375B">
        <w:rPr>
          <w:rFonts w:eastAsia="Calibri"/>
          <w:sz w:val="14"/>
        </w:rPr>
        <w:t xml:space="preserve"> A virus </w:t>
      </w:r>
      <w:r w:rsidRPr="00BC375B">
        <w:rPr>
          <w:rFonts w:eastAsia="Calibri"/>
          <w:u w:val="single"/>
        </w:rPr>
        <w:t>was significantly higher</w:t>
      </w:r>
      <w:r w:rsidRPr="00BC375B">
        <w:rPr>
          <w:rFonts w:eastAsia="Calibri"/>
          <w:sz w:val="14"/>
        </w:rPr>
        <w:t xml:space="preserve"> during the ADS days than normal days. Studies further suggested that the viruses </w:t>
      </w:r>
      <w:r w:rsidRPr="00BC375B">
        <w:rPr>
          <w:rFonts w:eastAsia="Calibri"/>
          <w:u w:val="single"/>
        </w:rPr>
        <w:t>of infectious diseases be transported across ocean by dust particles</w:t>
      </w:r>
      <w:r w:rsidRPr="00BC375B">
        <w:rPr>
          <w:rFonts w:eastAsia="Calibri"/>
          <w:sz w:val="14"/>
        </w:rPr>
        <w:t xml:space="preserve"> (Chung and Sobsey, 1993; Cox, 1995; Griffin, 2007), </w:t>
      </w:r>
      <w:r w:rsidRPr="00BC375B">
        <w:rPr>
          <w:rFonts w:eastAsia="Calibri"/>
          <w:u w:val="single"/>
        </w:rPr>
        <w:t xml:space="preserve">which </w:t>
      </w:r>
      <w:r w:rsidRPr="000C18BF">
        <w:rPr>
          <w:rFonts w:eastAsia="Calibri"/>
          <w:highlight w:val="yellow"/>
          <w:u w:val="single"/>
        </w:rPr>
        <w:t>may facilitate</w:t>
      </w:r>
      <w:r w:rsidRPr="00BC375B">
        <w:rPr>
          <w:rFonts w:eastAsia="Calibri"/>
          <w:u w:val="single"/>
        </w:rPr>
        <w:t xml:space="preserve"> the </w:t>
      </w:r>
      <w:r w:rsidRPr="000C18BF">
        <w:rPr>
          <w:rFonts w:eastAsia="Calibri"/>
          <w:b/>
          <w:iCs/>
          <w:highlight w:val="yellow"/>
          <w:u w:val="single"/>
          <w:bdr w:val="single" w:sz="8" w:space="0" w:color="auto"/>
        </w:rPr>
        <w:t>transmission</w:t>
      </w:r>
      <w:r w:rsidRPr="00BC375B">
        <w:rPr>
          <w:rFonts w:eastAsia="Calibri"/>
          <w:b/>
          <w:iCs/>
          <w:u w:val="single"/>
          <w:bdr w:val="single" w:sz="8" w:space="0" w:color="auto"/>
        </w:rPr>
        <w:t xml:space="preserve"> of viruses </w:t>
      </w:r>
      <w:r w:rsidRPr="000C18BF">
        <w:rPr>
          <w:rFonts w:eastAsia="Calibri"/>
          <w:b/>
          <w:iCs/>
          <w:highlight w:val="yellow"/>
          <w:u w:val="single"/>
          <w:bdr w:val="single" w:sz="8" w:space="0" w:color="auto"/>
        </w:rPr>
        <w:t>between distant hosts</w:t>
      </w:r>
      <w:r w:rsidRPr="00BC375B">
        <w:rPr>
          <w:rFonts w:eastAsia="Calibri"/>
          <w:b/>
          <w:iCs/>
          <w:u w:val="single"/>
          <w:bdr w:val="single" w:sz="8" w:space="0" w:color="auto"/>
        </w:rPr>
        <w:t xml:space="preserve">. </w:t>
      </w:r>
      <w:r w:rsidRPr="00BC375B">
        <w:rPr>
          <w:rFonts w:eastAsia="Calibri"/>
          <w:sz w:val="14"/>
        </w:rPr>
        <w:t xml:space="preserve">3.2. Climate change and vectors/hosts Hosts refer to living animals or plants on or in which disease pathogens reside. Vectors are intermediate hosts and they carry and transmit pathogen to living organisms which become hosts. This review focuses on animal hosts, especially insects. </w:t>
      </w:r>
      <w:r w:rsidRPr="00BC375B">
        <w:rPr>
          <w:rFonts w:eastAsia="Calibri"/>
          <w:u w:val="single"/>
        </w:rPr>
        <w:t>The geographical locations and population changes of insect vectors are closely associated with the patterns and changes of climate</w:t>
      </w:r>
      <w:r w:rsidRPr="00BC375B">
        <w:rPr>
          <w:rFonts w:eastAsia="Calibri"/>
          <w:sz w:val="14"/>
        </w:rPr>
        <w:t xml:space="preserve">. Thus, climate change may cause changes in range, period, and intensity of infectious diseases through its impacts on disease vectors. Temperature affects the spatial–temporal distribution of disease vectors. </w:t>
      </w:r>
      <w:r w:rsidRPr="000C18BF">
        <w:rPr>
          <w:rFonts w:eastAsia="Calibri"/>
          <w:highlight w:val="yellow"/>
          <w:u w:val="single"/>
        </w:rPr>
        <w:t>As temperature</w:t>
      </w:r>
      <w:r w:rsidRPr="00BC375B">
        <w:rPr>
          <w:rFonts w:eastAsia="Calibri"/>
          <w:u w:val="single"/>
        </w:rPr>
        <w:t xml:space="preserve"> continues to </w:t>
      </w:r>
      <w:r w:rsidRPr="000C18BF">
        <w:rPr>
          <w:rFonts w:eastAsia="Calibri"/>
          <w:highlight w:val="yellow"/>
          <w:u w:val="single"/>
        </w:rPr>
        <w:t>rise</w:t>
      </w:r>
      <w:r w:rsidRPr="00BC375B">
        <w:rPr>
          <w:rFonts w:eastAsia="Calibri"/>
          <w:u w:val="single"/>
        </w:rPr>
        <w:t xml:space="preserve">, the </w:t>
      </w:r>
      <w:r w:rsidRPr="000C18BF">
        <w:rPr>
          <w:rFonts w:eastAsia="Calibri"/>
          <w:highlight w:val="yellow"/>
          <w:u w:val="single"/>
        </w:rPr>
        <w:t>insects</w:t>
      </w:r>
      <w:r w:rsidRPr="00BC375B">
        <w:rPr>
          <w:rFonts w:eastAsia="Calibri"/>
          <w:u w:val="single"/>
        </w:rPr>
        <w:t xml:space="preserve"> in low-latitude regions may </w:t>
      </w:r>
      <w:r w:rsidRPr="000C18BF">
        <w:rPr>
          <w:rFonts w:eastAsia="Calibri"/>
          <w:highlight w:val="yellow"/>
          <w:u w:val="single"/>
        </w:rPr>
        <w:t>find new habitats</w:t>
      </w:r>
      <w:r w:rsidRPr="00BC375B">
        <w:rPr>
          <w:rFonts w:eastAsia="Calibri"/>
          <w:u w:val="single"/>
        </w:rPr>
        <w:t xml:space="preserve"> in mid- or high-latitude regions and in areas of high altitude, </w:t>
      </w:r>
      <w:r w:rsidRPr="000C18BF">
        <w:rPr>
          <w:rFonts w:eastAsia="Calibri"/>
          <w:highlight w:val="yellow"/>
          <w:u w:val="single"/>
        </w:rPr>
        <w:t>leading</w:t>
      </w:r>
      <w:r w:rsidRPr="00BC375B">
        <w:rPr>
          <w:rFonts w:eastAsia="Calibri"/>
          <w:u w:val="single"/>
        </w:rPr>
        <w:t xml:space="preserve"> to geographical </w:t>
      </w:r>
      <w:r w:rsidRPr="000C18BF">
        <w:rPr>
          <w:rFonts w:eastAsia="Calibri"/>
          <w:highlight w:val="yellow"/>
          <w:u w:val="single"/>
        </w:rPr>
        <w:t>expansion</w:t>
      </w:r>
      <w:r w:rsidRPr="00BC375B">
        <w:rPr>
          <w:rFonts w:eastAsia="Calibri"/>
          <w:u w:val="single"/>
        </w:rPr>
        <w:t xml:space="preserve"> or shift </w:t>
      </w:r>
      <w:r w:rsidRPr="000C18BF">
        <w:rPr>
          <w:rFonts w:eastAsia="Calibri"/>
          <w:highlight w:val="yellow"/>
          <w:u w:val="single"/>
        </w:rPr>
        <w:t>of diseases</w:t>
      </w:r>
      <w:r w:rsidRPr="00BC375B">
        <w:rPr>
          <w:rFonts w:eastAsia="Calibri"/>
          <w:u w:val="single"/>
        </w:rPr>
        <w:t>.</w:t>
      </w:r>
      <w:r w:rsidRPr="00BC375B">
        <w:rPr>
          <w:rFonts w:eastAsia="Calibri"/>
          <w:sz w:val="14"/>
        </w:rPr>
        <w:t xml:space="preserve"> Recent studies have found that some vector-borne human infectious diseases, including </w:t>
      </w:r>
      <w:r w:rsidRPr="00BC375B">
        <w:rPr>
          <w:rFonts w:eastAsia="Calibri"/>
          <w:b/>
          <w:iCs/>
          <w:u w:val="single"/>
          <w:bdr w:val="single" w:sz="8" w:space="0" w:color="auto"/>
        </w:rPr>
        <w:t>malaria</w:t>
      </w:r>
      <w:r w:rsidRPr="00BC375B">
        <w:rPr>
          <w:rFonts w:eastAsia="Calibri"/>
          <w:sz w:val="14"/>
        </w:rPr>
        <w:t xml:space="preserve">, African trypanosomiasis, </w:t>
      </w:r>
      <w:r w:rsidRPr="00BC375B">
        <w:rPr>
          <w:rFonts w:eastAsia="Calibri"/>
          <w:u w:val="single"/>
        </w:rPr>
        <w:t>Lyme disease</w:t>
      </w:r>
      <w:r w:rsidRPr="00BC375B">
        <w:rPr>
          <w:rFonts w:eastAsia="Calibri"/>
          <w:sz w:val="14"/>
        </w:rPr>
        <w:t xml:space="preserve">, tick-borne </w:t>
      </w:r>
      <w:r w:rsidRPr="00BC375B">
        <w:rPr>
          <w:rFonts w:eastAsia="Calibri"/>
          <w:b/>
          <w:iCs/>
          <w:u w:val="single"/>
          <w:bdr w:val="single" w:sz="8" w:space="0" w:color="auto"/>
        </w:rPr>
        <w:t>encephalitis</w:t>
      </w:r>
      <w:r w:rsidRPr="00BC375B">
        <w:rPr>
          <w:rFonts w:eastAsia="Calibri"/>
          <w:sz w:val="14"/>
        </w:rPr>
        <w:t xml:space="preserve">, </w:t>
      </w:r>
      <w:r w:rsidRPr="00BC375B">
        <w:rPr>
          <w:rFonts w:eastAsia="Calibri"/>
          <w:b/>
          <w:iCs/>
          <w:u w:val="single"/>
          <w:bdr w:val="single" w:sz="8" w:space="0" w:color="auto"/>
        </w:rPr>
        <w:t>yellow fever</w:t>
      </w:r>
      <w:r w:rsidRPr="00BC375B">
        <w:rPr>
          <w:rFonts w:eastAsia="Calibri"/>
          <w:sz w:val="14"/>
        </w:rPr>
        <w:t xml:space="preserve">, </w:t>
      </w:r>
      <w:r w:rsidRPr="00BC375B">
        <w:rPr>
          <w:rFonts w:eastAsia="Calibri"/>
          <w:b/>
          <w:iCs/>
          <w:u w:val="single"/>
          <w:bdr w:val="single" w:sz="8" w:space="0" w:color="auto"/>
        </w:rPr>
        <w:t>plague</w:t>
      </w:r>
      <w:r w:rsidRPr="00BC375B">
        <w:rPr>
          <w:rFonts w:eastAsia="Calibri"/>
          <w:sz w:val="14"/>
        </w:rPr>
        <w:t xml:space="preserve">, </w:t>
      </w:r>
      <w:r w:rsidRPr="00BC375B">
        <w:rPr>
          <w:rFonts w:eastAsia="Calibri"/>
          <w:u w:val="single"/>
        </w:rPr>
        <w:t>and</w:t>
      </w:r>
      <w:r w:rsidRPr="00BC375B">
        <w:rPr>
          <w:rFonts w:eastAsia="Calibri"/>
          <w:sz w:val="14"/>
        </w:rPr>
        <w:t xml:space="preserve"> </w:t>
      </w:r>
      <w:r w:rsidRPr="00BC375B">
        <w:rPr>
          <w:rFonts w:eastAsia="Calibri"/>
          <w:b/>
          <w:iCs/>
          <w:u w:val="single"/>
          <w:bdr w:val="single" w:sz="8" w:space="0" w:color="auto"/>
        </w:rPr>
        <w:t>dengue</w:t>
      </w:r>
      <w:r w:rsidRPr="00BC375B">
        <w:rPr>
          <w:rFonts w:eastAsia="Calibri"/>
          <w:sz w:val="14"/>
        </w:rPr>
        <w:t xml:space="preserve"> </w:t>
      </w:r>
      <w:r w:rsidRPr="00BC375B">
        <w:rPr>
          <w:rFonts w:eastAsia="Calibri"/>
          <w:u w:val="single"/>
        </w:rPr>
        <w:t xml:space="preserve">have </w:t>
      </w:r>
      <w:r w:rsidRPr="00BC375B">
        <w:rPr>
          <w:rFonts w:eastAsia="Calibri"/>
          <w:b/>
          <w:iCs/>
          <w:u w:val="single"/>
          <w:bdr w:val="single" w:sz="8" w:space="0" w:color="auto"/>
        </w:rPr>
        <w:t>distributed to a wider range</w:t>
      </w:r>
      <w:r w:rsidRPr="00BC375B">
        <w:rPr>
          <w:rFonts w:eastAsia="Calibri"/>
          <w:sz w:val="14"/>
        </w:rPr>
        <w:t xml:space="preserve"> (e.g. Harvell et al., 2002). </w:t>
      </w:r>
      <w:r w:rsidRPr="00BC375B">
        <w:rPr>
          <w:rFonts w:eastAsia="Calibri"/>
          <w:u w:val="single"/>
        </w:rPr>
        <w:t>Most of these diseases have extended into areas of higher latitude, following the habitat expansion of mosquitoes, ticks, and midge vectors</w:t>
      </w:r>
      <w:r w:rsidRPr="00BC375B">
        <w:rPr>
          <w:rFonts w:eastAsia="Calibri"/>
          <w:sz w:val="14"/>
        </w:rPr>
        <w:t xml:space="preserve">. In China, as the winter temperature continues to rise, Oncomelania hupensis, the intermediate host of Schistosoma japonicum, extended its geographic distribution into new areas including northern China (Zhou et al., 2010). However, temperature change may as well restrict the distribution of disease vectors. For example, Aedes aegypti is the mosquito host for yellow fever and dengue fever viruses (Epstein, 2001a). Laboratory experiments found that A. aegypti larvae perish when the water temperature surpasses 34 °C; the adults start to die when the air temperature is above 40 °C (Christophers, 1960). As global warming continues, the disease hosts such as A. aegypti may disappear from some regions where temperature rises beyond their thresholds. Similarly, since the Anopheles-borne falciparum malaria mostly exists when temperature is above 16 °C (Beck-Johnson et al., 2013; Martens et al., 1997), a temperature dropping to below this threshold will benefit malaria control. </w:t>
      </w:r>
      <w:r w:rsidRPr="00BC375B">
        <w:rPr>
          <w:rFonts w:eastAsia="Calibri"/>
          <w:u w:val="single"/>
        </w:rPr>
        <w:t>Disease vectors/hosts may survive climate change by taking shield in small-scaled environment where ambient temperature change does not prevail.</w:t>
      </w:r>
      <w:r w:rsidRPr="00BC375B">
        <w:rPr>
          <w:rFonts w:eastAsia="Calibri"/>
          <w:sz w:val="14"/>
        </w:rPr>
        <w:t xml:space="preserve"> For example, A. aegypti mosquito was found to hide from the high summer temperature of 40 °C in Jalore Town of Rajasthan, India by using </w:t>
      </w:r>
      <w:r w:rsidRPr="00BC375B">
        <w:rPr>
          <w:rFonts w:eastAsia="Calibri"/>
          <w:u w:val="single"/>
        </w:rPr>
        <w:t>household pitchers or cement water tanks underground</w:t>
      </w:r>
      <w:r w:rsidRPr="00BC375B">
        <w:rPr>
          <w:rFonts w:eastAsia="Calibri"/>
          <w:sz w:val="14"/>
        </w:rPr>
        <w:t xml:space="preserve"> (Tyagi and Hiriyan, 2004). Similarly, field observations have recorded viable A. aegypti larvae in ice-encrusted water (Christophers, 1960). Historical record reported the presence of A. aegypti in Memphis, USA where the winter temperature normally falls below 0 °C (Reiter, 2001). </w:t>
      </w:r>
      <w:r w:rsidRPr="00BC375B">
        <w:rPr>
          <w:rFonts w:eastAsia="Calibri"/>
          <w:u w:val="single"/>
        </w:rPr>
        <w:t xml:space="preserve">Changes in precipitation may impact disease vectors/hosts as well. </w:t>
      </w:r>
      <w:r w:rsidRPr="00BC375B">
        <w:rPr>
          <w:rFonts w:eastAsia="Calibri"/>
          <w:sz w:val="14"/>
        </w:rPr>
        <w:t xml:space="preserve">Many </w:t>
      </w:r>
      <w:r w:rsidRPr="00BC375B">
        <w:rPr>
          <w:rFonts w:eastAsia="Calibri"/>
          <w:u w:val="single"/>
        </w:rPr>
        <w:t>vector-borne infectious diseases are found to be positively associated with rainfall</w:t>
      </w:r>
      <w:r w:rsidRPr="00BC375B">
        <w:rPr>
          <w:rFonts w:eastAsia="Calibri"/>
          <w:sz w:val="14"/>
        </w:rPr>
        <w:t xml:space="preserve">. </w:t>
      </w:r>
      <w:r w:rsidRPr="00BC375B">
        <w:rPr>
          <w:rFonts w:eastAsia="Calibri"/>
          <w:u w:val="single"/>
        </w:rPr>
        <w:t xml:space="preserve">Larval </w:t>
      </w:r>
      <w:r w:rsidRPr="000C18BF">
        <w:rPr>
          <w:rFonts w:eastAsia="Calibri"/>
          <w:highlight w:val="yellow"/>
          <w:u w:val="single"/>
        </w:rPr>
        <w:t>development of</w:t>
      </w:r>
      <w:r w:rsidRPr="00BC375B">
        <w:rPr>
          <w:rFonts w:eastAsia="Calibri"/>
          <w:u w:val="single"/>
        </w:rPr>
        <w:t xml:space="preserve"> some </w:t>
      </w:r>
      <w:r w:rsidRPr="000C18BF">
        <w:rPr>
          <w:rFonts w:eastAsia="Calibri"/>
          <w:highlight w:val="yellow"/>
          <w:u w:val="single"/>
        </w:rPr>
        <w:t xml:space="preserve">mosquito vectors </w:t>
      </w:r>
      <w:r w:rsidRPr="000C18BF">
        <w:rPr>
          <w:rFonts w:eastAsia="Calibri"/>
          <w:b/>
          <w:iCs/>
          <w:highlight w:val="yellow"/>
          <w:u w:val="single"/>
          <w:bdr w:val="single" w:sz="8" w:space="0" w:color="auto"/>
        </w:rPr>
        <w:t>accelerates with</w:t>
      </w:r>
      <w:r w:rsidRPr="00BC375B">
        <w:rPr>
          <w:rFonts w:eastAsia="Calibri"/>
          <w:b/>
          <w:iCs/>
          <w:u w:val="single"/>
          <w:bdr w:val="single" w:sz="8" w:space="0" w:color="auto"/>
        </w:rPr>
        <w:t xml:space="preserve"> increased </w:t>
      </w:r>
      <w:r w:rsidRPr="000C18BF">
        <w:rPr>
          <w:rFonts w:eastAsia="Calibri"/>
          <w:b/>
          <w:iCs/>
          <w:highlight w:val="yellow"/>
          <w:u w:val="single"/>
          <w:bdr w:val="single" w:sz="8" w:space="0" w:color="auto"/>
        </w:rPr>
        <w:t>rain and</w:t>
      </w:r>
      <w:r w:rsidRPr="00BC375B">
        <w:rPr>
          <w:rFonts w:eastAsia="Calibri"/>
          <w:b/>
          <w:iCs/>
          <w:u w:val="single"/>
          <w:bdr w:val="single" w:sz="8" w:space="0" w:color="auto"/>
        </w:rPr>
        <w:t xml:space="preserve"> rising </w:t>
      </w:r>
      <w:r w:rsidRPr="000C18BF">
        <w:rPr>
          <w:rFonts w:eastAsia="Calibri"/>
          <w:b/>
          <w:iCs/>
          <w:highlight w:val="yellow"/>
          <w:u w:val="single"/>
          <w:bdr w:val="single" w:sz="8" w:space="0" w:color="auto"/>
        </w:rPr>
        <w:t>temperature</w:t>
      </w:r>
      <w:r w:rsidRPr="00BC375B">
        <w:rPr>
          <w:rFonts w:eastAsia="Calibri"/>
          <w:sz w:val="14"/>
        </w:rPr>
        <w:t xml:space="preserve"> (Hoshen and Morse, 2004). Adult Anopheline, vector of malaria, reproduce in small natural ponds of clean water; droughts may limit the quantity and quality of breeding sites for these mosquitoes, resulting in reduction in vector population and disease transmission (Gage et al., 2008). The cocoliztli outbreaks in Mexico proved that rainfall can affect the outbreaks of rodent-borne diseases through its impact on rodent population (Zell, 2004). However, rainfall is not always agreeable for vectors. Excessive precipitation may have catastrophic impacts on mosquito population because strong rain may sweep away their breeding sites (Kuhn et al., 2005). On the contrary, </w:t>
      </w:r>
      <w:r w:rsidRPr="00BC375B">
        <w:rPr>
          <w:rFonts w:eastAsia="Calibri"/>
          <w:u w:val="single"/>
        </w:rPr>
        <w:t>drought in wet regions may decrease flow velocity in brooks and provide mosquitoes with more pools of stagnant water as breeding places</w:t>
      </w:r>
      <w:r w:rsidRPr="00BC375B">
        <w:rPr>
          <w:rFonts w:eastAsia="Calibri"/>
          <w:sz w:val="14"/>
        </w:rPr>
        <w:t xml:space="preserve"> (Kovats et al., 2003). </w:t>
      </w:r>
      <w:r w:rsidRPr="00BC375B">
        <w:rPr>
          <w:rFonts w:eastAsia="Calibri"/>
          <w:u w:val="single"/>
        </w:rPr>
        <w:t>The</w:t>
      </w:r>
      <w:r w:rsidRPr="00BC375B">
        <w:rPr>
          <w:rFonts w:eastAsia="Calibri"/>
          <w:sz w:val="14"/>
        </w:rPr>
        <w:t xml:space="preserve"> primary </w:t>
      </w:r>
      <w:r w:rsidRPr="00BC375B">
        <w:rPr>
          <w:rFonts w:eastAsia="Calibri"/>
          <w:u w:val="single"/>
        </w:rPr>
        <w:t>carrier of West Nile virus</w:t>
      </w:r>
      <w:r w:rsidRPr="00BC375B">
        <w:rPr>
          <w:rFonts w:eastAsia="Calibri"/>
          <w:sz w:val="14"/>
        </w:rPr>
        <w:t xml:space="preserve"> is a type of mosquito named Culex, which usually </w:t>
      </w:r>
      <w:r w:rsidRPr="00BC375B">
        <w:rPr>
          <w:rFonts w:eastAsia="Calibri"/>
          <w:u w:val="single"/>
        </w:rPr>
        <w:t>breeds underground in the nasty water pools in city drains</w:t>
      </w:r>
      <w:r w:rsidRPr="00BC375B">
        <w:rPr>
          <w:rFonts w:eastAsia="Calibri"/>
          <w:sz w:val="14"/>
        </w:rPr>
        <w:t xml:space="preserve"> and catch basins. </w:t>
      </w:r>
      <w:r w:rsidRPr="00BC375B">
        <w:rPr>
          <w:rFonts w:eastAsia="Calibri"/>
          <w:u w:val="single"/>
        </w:rPr>
        <w:t>Drought allows for rotten organic materials to accumulate</w:t>
      </w:r>
      <w:r w:rsidRPr="00BC375B">
        <w:rPr>
          <w:rFonts w:eastAsia="Calibri"/>
          <w:sz w:val="14"/>
        </w:rPr>
        <w:t xml:space="preserve"> in those pools, </w:t>
      </w:r>
      <w:r w:rsidRPr="00BC375B">
        <w:rPr>
          <w:rFonts w:eastAsia="Calibri"/>
          <w:u w:val="single"/>
        </w:rPr>
        <w:t>forming favorite condition</w:t>
      </w:r>
      <w:r w:rsidRPr="00BC375B">
        <w:rPr>
          <w:rFonts w:eastAsia="Calibri"/>
          <w:sz w:val="14"/>
        </w:rPr>
        <w:t xml:space="preserve"> for Culex; heavy precipitation would wash the drains and water down the pools (Epstein, 2001b), limiting the spread of West Nile virus. Many disease hosts tend to respond strongly to humidity change. Relative </w:t>
      </w:r>
      <w:r w:rsidRPr="00BC375B">
        <w:rPr>
          <w:rFonts w:eastAsia="Calibri"/>
          <w:u w:val="single"/>
        </w:rPr>
        <w:t>humidity affects malaria transmission through impacting the activity and survival of mosquitoes</w:t>
      </w:r>
      <w:r w:rsidRPr="00BC375B">
        <w:rPr>
          <w:rFonts w:eastAsia="Calibri"/>
          <w:sz w:val="14"/>
        </w:rPr>
        <w:t xml:space="preserve">. If the mean monthly relative humidity is under 60%, the lifespan of malaria vector mosquito becomes too short to incur malaria transmission (Pampana, 1969). </w:t>
      </w:r>
      <w:r w:rsidRPr="00BC375B">
        <w:rPr>
          <w:rFonts w:eastAsia="Calibri"/>
          <w:u w:val="single"/>
        </w:rPr>
        <w:t>When wet and warm weather is intersected by dry-spells, the mosquito vectors carrying West Nile virus and Lyme disease may move into non-traditional areas such as Canada and Scandinavia</w:t>
      </w:r>
      <w:r w:rsidRPr="00BC375B">
        <w:rPr>
          <w:rFonts w:eastAsia="Calibri"/>
          <w:sz w:val="14"/>
        </w:rPr>
        <w:t xml:space="preserve"> (Senior, 2008). Low humidity can negatively affect the adult survival of A. aegypti, therefore reduce dengue disease transmission (Christophers, 1960). Generally speaking, low humidity, especially when coupled with high temperature, forms unfavorable condition for ticks and fleas (e.g. grasslands or forestlands), limiting the spread of the related infectious diseases (Gage and Kosoy, 2005). Wind has dual effects on disease vectors/hosts. Wind may affect the malaria cycle both negatively and positively. </w:t>
      </w:r>
      <w:r w:rsidRPr="00BC375B">
        <w:rPr>
          <w:rFonts w:eastAsia="Calibri"/>
          <w:u w:val="single"/>
        </w:rPr>
        <w:t>Strong wind can</w:t>
      </w:r>
      <w:r w:rsidRPr="00BC375B">
        <w:rPr>
          <w:rFonts w:eastAsia="Calibri"/>
          <w:sz w:val="14"/>
        </w:rPr>
        <w:t xml:space="preserve"> reduce the biting opportunities for mosquitoes, but can </w:t>
      </w:r>
      <w:r w:rsidRPr="00BC375B">
        <w:rPr>
          <w:rFonts w:eastAsia="Calibri"/>
          <w:u w:val="single"/>
        </w:rPr>
        <w:t>extend their flight distance</w:t>
      </w:r>
      <w:r w:rsidRPr="00BC375B">
        <w:rPr>
          <w:rFonts w:eastAsia="Calibri"/>
          <w:sz w:val="14"/>
        </w:rPr>
        <w:t xml:space="preserve">. During a monsoon season, wind is able to change the spatial distribution of mosquitoes (Reid, 2000). Sunshine can affect a disease host through the synergistic function. A time series analysis of cholera cases in Matlab, Bangladesh suggested that increased temperature and prolonged sunshine are positively related to the monthly cholera occurrences (Islam et al., 2009). Specifically, </w:t>
      </w:r>
      <w:r w:rsidRPr="00BC375B">
        <w:rPr>
          <w:rFonts w:eastAsia="Calibri"/>
          <w:u w:val="single"/>
        </w:rPr>
        <w:t xml:space="preserve">high temperature and medium sunshine hours together form the most agreeable condition for </w:t>
      </w:r>
      <w:r w:rsidRPr="00BC375B">
        <w:rPr>
          <w:rFonts w:eastAsia="Calibri"/>
          <w:b/>
          <w:iCs/>
          <w:u w:val="single"/>
          <w:bdr w:val="single" w:sz="8" w:space="0" w:color="auto"/>
        </w:rPr>
        <w:t>cholera outbreak</w:t>
      </w:r>
      <w:r w:rsidRPr="00BC375B">
        <w:rPr>
          <w:rFonts w:eastAsia="Calibri"/>
          <w:sz w:val="14"/>
        </w:rPr>
        <w:t xml:space="preserve">. Relatively low temperature may still support cholera vector if long-hour sunshine is available. 3.3. Climate change and disease transmission Depending on the transmission route, disease transmission can be direct or indirect. Direct transmission refers to the transmission of a disease from one person to another through droplet contact, direct physical contact, indirect physical contact, air-borne transmission, or fecal– oral transmission. Indirect transmission refers to the transmission of a disease to humans via another organism, a vector, or an intermediate host. Many studies have proved that climate variables and weather conditions may affect disease transmission, despite some uncertainty about the specific mechanisms. Rather than focusing on the disease transmission mechanisms, this section discusses the impacts that climate change may impose on the spreading of human infectious diseases. This impact can be direct as changes in climate condition may alter disease transmission by directly influencing the viability of pathogens. It can be indirect if a change in the transmission routes resulted from the responding behaviors of humans and vectors/hosts to climate change. </w:t>
      </w:r>
      <w:r w:rsidRPr="00BC375B">
        <w:rPr>
          <w:rFonts w:eastAsia="Calibri"/>
          <w:u w:val="single"/>
        </w:rPr>
        <w:t>Temperature change alone</w:t>
      </w:r>
      <w:r w:rsidRPr="00BC375B">
        <w:rPr>
          <w:rFonts w:eastAsia="Calibri"/>
          <w:sz w:val="14"/>
        </w:rPr>
        <w:t xml:space="preserve">, </w:t>
      </w:r>
      <w:r w:rsidRPr="00BC375B">
        <w:rPr>
          <w:rFonts w:eastAsia="Calibri"/>
          <w:u w:val="single"/>
        </w:rPr>
        <w:t>or together with</w:t>
      </w:r>
      <w:r w:rsidRPr="00BC375B">
        <w:rPr>
          <w:rFonts w:eastAsia="Calibri"/>
          <w:sz w:val="14"/>
        </w:rPr>
        <w:t xml:space="preserve"> </w:t>
      </w:r>
      <w:r w:rsidRPr="00BC375B">
        <w:rPr>
          <w:rFonts w:eastAsia="Calibri"/>
          <w:u w:val="single"/>
        </w:rPr>
        <w:t>other</w:t>
      </w:r>
      <w:r w:rsidRPr="00BC375B">
        <w:rPr>
          <w:rFonts w:eastAsia="Calibri"/>
          <w:sz w:val="14"/>
        </w:rPr>
        <w:t xml:space="preserve"> variable</w:t>
      </w:r>
      <w:r w:rsidRPr="00BC375B">
        <w:rPr>
          <w:rFonts w:eastAsia="Calibri"/>
          <w:u w:val="single"/>
        </w:rPr>
        <w:t xml:space="preserve"> changes</w:t>
      </w:r>
      <w:r w:rsidRPr="00BC375B">
        <w:rPr>
          <w:rFonts w:eastAsia="Calibri"/>
          <w:sz w:val="14"/>
        </w:rPr>
        <w:t xml:space="preserve"> such as rainfall, </w:t>
      </w:r>
      <w:r w:rsidRPr="00BC375B">
        <w:rPr>
          <w:rFonts w:eastAsia="Calibri"/>
          <w:u w:val="single"/>
        </w:rPr>
        <w:t>may alter the transmission of diseases</w:t>
      </w:r>
      <w:r w:rsidRPr="00BC375B">
        <w:rPr>
          <w:rFonts w:eastAsia="Calibri"/>
          <w:sz w:val="14"/>
        </w:rPr>
        <w:t xml:space="preserve">. </w:t>
      </w:r>
      <w:r w:rsidRPr="00BC375B">
        <w:rPr>
          <w:rFonts w:eastAsia="Calibri"/>
          <w:u w:val="single"/>
        </w:rPr>
        <w:t>Studies have reported an association between interannual variability in temperature and malaria transmission in the African highlands</w:t>
      </w:r>
      <w:r w:rsidRPr="00BC375B">
        <w:rPr>
          <w:rFonts w:eastAsia="Calibri"/>
          <w:sz w:val="14"/>
        </w:rPr>
        <w:t xml:space="preserve"> (Bouma, 2003). In the highlands of Kenya, hospital admissions for malaria have been associated with rainfall and high maximum temperature during the preceding 3–4 months (Githeko and Ndegwa, 2001). Hemorrhagic Fever with Renal Syndrome incidence closely correlates with meteorological factors that include temperature, rainfall, and humidity (Xiao et al., 2014). Wind and dust storms affect the transmission of infectious diseases. </w:t>
      </w:r>
      <w:r w:rsidRPr="00BC375B">
        <w:rPr>
          <w:rFonts w:eastAsia="Calibri"/>
          <w:u w:val="single"/>
        </w:rPr>
        <w:t>Wind can act as a transportation means for pathogen and virus of airborne diseases. Pathogens can spread from endemic regions to other regions through interregional dust storms</w:t>
      </w:r>
      <w:r w:rsidRPr="00BC375B">
        <w:rPr>
          <w:rFonts w:eastAsia="Calibri"/>
          <w:sz w:val="14"/>
        </w:rPr>
        <w:t xml:space="preserve">. </w:t>
      </w:r>
      <w:r w:rsidRPr="00BC375B">
        <w:rPr>
          <w:rFonts w:eastAsia="Calibri"/>
          <w:u w:val="single"/>
        </w:rPr>
        <w:t xml:space="preserve">Human </w:t>
      </w:r>
      <w:r w:rsidRPr="000C18BF">
        <w:rPr>
          <w:rFonts w:eastAsia="Calibri"/>
          <w:highlight w:val="yellow"/>
          <w:u w:val="single"/>
        </w:rPr>
        <w:t>influenza virus could be</w:t>
      </w:r>
      <w:r w:rsidRPr="00BC375B">
        <w:rPr>
          <w:rFonts w:eastAsia="Calibri"/>
          <w:u w:val="single"/>
        </w:rPr>
        <w:t xml:space="preserve"> </w:t>
      </w:r>
      <w:r w:rsidRPr="000C18BF">
        <w:rPr>
          <w:rFonts w:eastAsia="Calibri"/>
          <w:highlight w:val="yellow"/>
          <w:u w:val="single"/>
        </w:rPr>
        <w:t>transported</w:t>
      </w:r>
      <w:r w:rsidRPr="00BC375B">
        <w:rPr>
          <w:rFonts w:eastAsia="Calibri"/>
          <w:u w:val="single"/>
        </w:rPr>
        <w:t xml:space="preserve"> from Asia to the Americas in winter months </w:t>
      </w:r>
      <w:r w:rsidRPr="000C18BF">
        <w:rPr>
          <w:rFonts w:eastAsia="Calibri"/>
          <w:highlight w:val="yellow"/>
          <w:u w:val="single"/>
        </w:rPr>
        <w:t>by</w:t>
      </w:r>
      <w:r w:rsidRPr="00BC375B">
        <w:rPr>
          <w:rFonts w:eastAsia="Calibri"/>
          <w:u w:val="single"/>
        </w:rPr>
        <w:t xml:space="preserve"> prevailing </w:t>
      </w:r>
      <w:r w:rsidRPr="000C18BF">
        <w:rPr>
          <w:rFonts w:eastAsia="Calibri"/>
          <w:highlight w:val="yellow"/>
          <w:u w:val="single"/>
        </w:rPr>
        <w:t>wind</w:t>
      </w:r>
      <w:r w:rsidRPr="00BC375B">
        <w:rPr>
          <w:rFonts w:eastAsia="Calibri"/>
          <w:u w:val="single"/>
        </w:rPr>
        <w:t xml:space="preserve"> over the Pacific</w:t>
      </w:r>
      <w:r w:rsidRPr="00BC375B">
        <w:rPr>
          <w:rFonts w:eastAsia="Calibri"/>
          <w:sz w:val="14"/>
        </w:rPr>
        <w:t xml:space="preserve"> (Hamnett et al., 1999). Chen et al. (2010) found that avian influenza outbreaks tend to occur in downwind regions of ADS (e.g. Japan and South Korean) during the dust storm season. </w:t>
      </w:r>
      <w:r w:rsidRPr="00BC375B">
        <w:rPr>
          <w:rFonts w:eastAsia="Calibri"/>
          <w:u w:val="single"/>
        </w:rPr>
        <w:t>Climate change can affect the transmission of infectious diseases through altering the contact patterns of human–pathogen, human– vector, or human–host.</w:t>
      </w:r>
      <w:r w:rsidRPr="00BC375B">
        <w:rPr>
          <w:rFonts w:eastAsia="Calibri"/>
          <w:sz w:val="14"/>
        </w:rPr>
        <w:t xml:space="preserve"> An analysis of the de-trended time-series malaria data in Madagascar found that the cross-year variation in malaria prevalence can mostly be explained by the minimum temperature at the start of the transmission season, corresponding to the months when the human–vector contact is the greatest (Bouma, 2003). Evidences showed that </w:t>
      </w:r>
      <w:r w:rsidRPr="00BC375B">
        <w:rPr>
          <w:rFonts w:eastAsia="Calibri"/>
          <w:u w:val="single"/>
        </w:rPr>
        <w:t>diseases transmitted by rodents sometimes increase during heavy rainfall and flooding events because of altered patterns of human–pathogen–rodent contact</w:t>
      </w:r>
      <w:r w:rsidRPr="00BC375B">
        <w:rPr>
          <w:rFonts w:eastAsia="Calibri"/>
          <w:sz w:val="14"/>
        </w:rPr>
        <w:t xml:space="preserve">. For example, during hazard periods deer mice may enter human dwellings searching for food and thereby transmit hantavirus to humans, leading to hantavirus pulmonary syndrome (HPS) cases (Engelthaler et al., 1999). There have been reports on flood-associated outbreaks of leptospirosis (Weil's diseases) in Central and South America and South Asia (Ahern et al., 2005; Confalonieri, 2003; Ko et al., 1999). The risk factors for leptospirosis for peri-urban population in low-income countries include flooding of open sewers and streets (Sarkar et al., 2002). </w:t>
      </w:r>
      <w:r w:rsidRPr="000C18BF">
        <w:rPr>
          <w:rFonts w:eastAsia="Calibri"/>
          <w:highlight w:val="yellow"/>
          <w:u w:val="single"/>
        </w:rPr>
        <w:t>Climate variation</w:t>
      </w:r>
      <w:r w:rsidRPr="00BC375B">
        <w:rPr>
          <w:rFonts w:eastAsia="Calibri"/>
          <w:u w:val="single"/>
        </w:rPr>
        <w:t xml:space="preserve"> plays an important role in </w:t>
      </w:r>
      <w:r w:rsidRPr="000C18BF">
        <w:rPr>
          <w:rFonts w:eastAsia="Calibri"/>
          <w:highlight w:val="yellow"/>
          <w:u w:val="single"/>
        </w:rPr>
        <w:t>shap</w:t>
      </w:r>
      <w:r w:rsidRPr="00BC375B">
        <w:rPr>
          <w:rFonts w:eastAsia="Calibri"/>
          <w:u w:val="single"/>
        </w:rPr>
        <w:t xml:space="preserve">ing the patterns of human </w:t>
      </w:r>
      <w:r w:rsidRPr="000C18BF">
        <w:rPr>
          <w:rFonts w:eastAsia="Calibri"/>
          <w:highlight w:val="yellow"/>
          <w:u w:val="single"/>
        </w:rPr>
        <w:t>and</w:t>
      </w:r>
      <w:r w:rsidRPr="00BC375B">
        <w:rPr>
          <w:rFonts w:eastAsia="Calibri"/>
          <w:u w:val="single"/>
        </w:rPr>
        <w:t xml:space="preserve"> other host activities and </w:t>
      </w:r>
      <w:r w:rsidRPr="000C18BF">
        <w:rPr>
          <w:rFonts w:eastAsia="Calibri"/>
          <w:highlight w:val="yellow"/>
          <w:u w:val="single"/>
        </w:rPr>
        <w:t>behaviors, such as</w:t>
      </w:r>
      <w:r w:rsidRPr="00BC375B">
        <w:rPr>
          <w:rFonts w:eastAsia="Calibri"/>
          <w:u w:val="single"/>
        </w:rPr>
        <w:t xml:space="preserve"> seasonal occupation, </w:t>
      </w:r>
      <w:r w:rsidRPr="000C18BF">
        <w:rPr>
          <w:rFonts w:eastAsia="Calibri"/>
          <w:highlight w:val="yellow"/>
          <w:u w:val="single"/>
        </w:rPr>
        <w:t>migration</w:t>
      </w:r>
      <w:r w:rsidRPr="00BC375B">
        <w:rPr>
          <w:rFonts w:eastAsia="Calibri"/>
          <w:u w:val="single"/>
        </w:rPr>
        <w:t>, winter–</w:t>
      </w:r>
      <w:r w:rsidRPr="000C18BF">
        <w:rPr>
          <w:rFonts w:eastAsia="Calibri"/>
          <w:highlight w:val="yellow"/>
          <w:u w:val="single"/>
        </w:rPr>
        <w:t>summer lifestyles</w:t>
      </w:r>
      <w:r w:rsidRPr="00BC375B">
        <w:rPr>
          <w:rFonts w:eastAsia="Calibri"/>
          <w:u w:val="single"/>
        </w:rPr>
        <w:t xml:space="preserve">, and </w:t>
      </w:r>
      <w:r w:rsidRPr="000C18BF">
        <w:rPr>
          <w:rFonts w:eastAsia="Calibri"/>
          <w:highlight w:val="yellow"/>
          <w:u w:val="single"/>
        </w:rPr>
        <w:t>physical exercise</w:t>
      </w:r>
      <w:r w:rsidRPr="00BC375B">
        <w:rPr>
          <w:rFonts w:eastAsia="Calibri"/>
          <w:u w:val="single"/>
        </w:rPr>
        <w:t xml:space="preserve">s </w:t>
      </w:r>
      <w:r w:rsidRPr="00BC375B">
        <w:rPr>
          <w:rFonts w:eastAsia="Calibri"/>
          <w:sz w:val="14"/>
        </w:rPr>
        <w:t xml:space="preserve">(Viboud et al., 2004); </w:t>
      </w:r>
      <w:r w:rsidRPr="000C18BF">
        <w:rPr>
          <w:rFonts w:eastAsia="Calibri"/>
          <w:highlight w:val="yellow"/>
          <w:u w:val="single"/>
        </w:rPr>
        <w:t>these</w:t>
      </w:r>
      <w:r w:rsidRPr="00BC375B">
        <w:rPr>
          <w:rFonts w:eastAsia="Calibri"/>
          <w:u w:val="single"/>
        </w:rPr>
        <w:t xml:space="preserve"> in turn </w:t>
      </w:r>
      <w:r w:rsidRPr="000C18BF">
        <w:rPr>
          <w:rFonts w:eastAsia="Calibri"/>
          <w:highlight w:val="yellow"/>
          <w:u w:val="single"/>
        </w:rPr>
        <w:t xml:space="preserve">can </w:t>
      </w:r>
      <w:r w:rsidRPr="000C18BF">
        <w:rPr>
          <w:rFonts w:eastAsia="Calibri"/>
          <w:b/>
          <w:iCs/>
          <w:highlight w:val="yellow"/>
          <w:u w:val="single"/>
          <w:bdr w:val="single" w:sz="8" w:space="0" w:color="auto"/>
        </w:rPr>
        <w:t>significantly influence</w:t>
      </w:r>
      <w:r w:rsidRPr="00BC375B">
        <w:rPr>
          <w:rFonts w:eastAsia="Calibri"/>
          <w:u w:val="single"/>
        </w:rPr>
        <w:t xml:space="preserve"> the </w:t>
      </w:r>
      <w:r w:rsidRPr="000C18BF">
        <w:rPr>
          <w:rFonts w:eastAsia="Calibri"/>
          <w:highlight w:val="yellow"/>
          <w:u w:val="single"/>
        </w:rPr>
        <w:t>patterns of</w:t>
      </w:r>
      <w:r w:rsidRPr="00BC375B">
        <w:rPr>
          <w:rFonts w:eastAsia="Calibri"/>
          <w:u w:val="single"/>
        </w:rPr>
        <w:t xml:space="preserve"> disease </w:t>
      </w:r>
      <w:r w:rsidRPr="000C18BF">
        <w:rPr>
          <w:rFonts w:eastAsia="Calibri"/>
          <w:highlight w:val="yellow"/>
          <w:u w:val="single"/>
        </w:rPr>
        <w:t>transmission</w:t>
      </w:r>
      <w:r w:rsidRPr="00BC375B">
        <w:rPr>
          <w:rFonts w:eastAsia="Calibri"/>
          <w:sz w:val="14"/>
        </w:rPr>
        <w:t xml:space="preserve"> (Kuhn et al., 2005). The seasonal prevalence patterns of influenza infection in Europe are believed to be related to people spending longer hours indoor during winter (Halstead, 1996; Lofgren et al., 2007). It was shown that within each wild fowl migratory flyway, the timing of H5N1 outbreaks and viral migrations is closely associated (Tian et al., 2015c). Live poultry markets particularly in the holiday season serve as sources of human infected avian influenza and interacting with migratory birds may also contribute to the transmission of the virus (Zhang et al., 2014; Wang et al., 2014). </w:t>
      </w:r>
      <w:r w:rsidRPr="00BC375B">
        <w:rPr>
          <w:rFonts w:eastAsia="Calibri"/>
          <w:u w:val="single"/>
        </w:rPr>
        <w:t>The elevated morbidity of gastroenteritis in temperate developed countries during summer months could be related to increased picnics</w:t>
      </w:r>
      <w:r w:rsidRPr="00BC375B">
        <w:rPr>
          <w:rFonts w:eastAsia="Calibri"/>
          <w:sz w:val="44"/>
          <w:u w:val="single"/>
        </w:rPr>
        <w:t xml:space="preserve"> </w:t>
      </w:r>
      <w:r w:rsidRPr="00BC375B">
        <w:rPr>
          <w:rFonts w:eastAsia="Calibri"/>
          <w:u w:val="single"/>
        </w:rPr>
        <w:t>and other outside-cooked meals</w:t>
      </w:r>
      <w:r w:rsidRPr="00BC375B">
        <w:rPr>
          <w:rFonts w:eastAsia="Calibri"/>
          <w:sz w:val="14"/>
        </w:rPr>
        <w:t xml:space="preserve"> (Altekruse et al., 1998). The re-emergence of kala-azar (visceral leishmaniasis) in the cities of the semi-arid northeastern region in Brazil in the early 1980s and 1990s was caused by the rural–urban migration of the subsistence farmers (Kuhn et al., 2005). A global cross-sectional study of diarrhea incidences in children under 5 found a negative association between rainfall and diarrhea rates, pointing to increased using of unprotected water sources and reduced hygiene practices when water is scarce (Lloyd et al., 2007). </w:t>
      </w:r>
      <w:r w:rsidRPr="00BC375B">
        <w:rPr>
          <w:rFonts w:eastAsia="Calibri"/>
          <w:u w:val="single"/>
        </w:rPr>
        <w:t xml:space="preserve">With global warming, water scarcity will become a broader and more severe issue, which may lead to more diarrhea cases worldwide </w:t>
      </w:r>
      <w:r w:rsidRPr="00BC375B">
        <w:rPr>
          <w:rFonts w:eastAsia="Calibri"/>
          <w:sz w:val="14"/>
        </w:rPr>
        <w:t xml:space="preserve">(Lloyd et al., 2007). </w:t>
      </w:r>
      <w:r w:rsidRPr="000C18BF">
        <w:rPr>
          <w:rFonts w:eastAsia="Calibri"/>
          <w:highlight w:val="yellow"/>
          <w:u w:val="single"/>
        </w:rPr>
        <w:t xml:space="preserve">Climate change can </w:t>
      </w:r>
      <w:r w:rsidRPr="000C18BF">
        <w:rPr>
          <w:rFonts w:eastAsia="Calibri"/>
          <w:b/>
          <w:iCs/>
          <w:highlight w:val="yellow"/>
          <w:u w:val="single"/>
          <w:bdr w:val="single" w:sz="8" w:space="0" w:color="auto"/>
        </w:rPr>
        <w:t>harm human immunity</w:t>
      </w:r>
      <w:r w:rsidRPr="000C18BF">
        <w:rPr>
          <w:rFonts w:eastAsia="Calibri"/>
          <w:highlight w:val="yellow"/>
          <w:u w:val="single"/>
        </w:rPr>
        <w:t xml:space="preserve"> and </w:t>
      </w:r>
      <w:r w:rsidRPr="000C18BF">
        <w:rPr>
          <w:rFonts w:eastAsia="Calibri"/>
          <w:b/>
          <w:iCs/>
          <w:highlight w:val="yellow"/>
          <w:u w:val="single"/>
          <w:bdr w:val="single" w:sz="8" w:space="0" w:color="auto"/>
        </w:rPr>
        <w:t>susceptibility</w:t>
      </w:r>
      <w:r w:rsidRPr="000C18BF">
        <w:rPr>
          <w:rFonts w:eastAsia="Calibri"/>
          <w:highlight w:val="yellow"/>
          <w:u w:val="single"/>
        </w:rPr>
        <w:t xml:space="preserve"> to disease</w:t>
      </w:r>
      <w:r w:rsidRPr="00BC375B">
        <w:rPr>
          <w:rFonts w:eastAsia="Calibri"/>
          <w:sz w:val="14"/>
        </w:rPr>
        <w:t xml:space="preserve">, </w:t>
      </w:r>
      <w:r w:rsidRPr="00BC375B">
        <w:rPr>
          <w:rFonts w:eastAsia="Calibri"/>
          <w:u w:val="single"/>
        </w:rPr>
        <w:t>thereby affecting disease transmission</w:t>
      </w:r>
      <w:r w:rsidRPr="00BC375B">
        <w:rPr>
          <w:rFonts w:eastAsia="Calibri"/>
          <w:sz w:val="14"/>
        </w:rPr>
        <w:t xml:space="preserve">. It may lead to ecosystem degradation, which will possibly bring pressure on agricultural productivity, causing issues such as </w:t>
      </w:r>
      <w:r w:rsidRPr="00BC375B">
        <w:rPr>
          <w:rFonts w:eastAsia="Calibri"/>
          <w:u w:val="single"/>
        </w:rPr>
        <w:t>crop failure, malnutrition, starvation, increased population displacement, and resource conflict</w:t>
      </w:r>
      <w:r w:rsidRPr="00BC375B">
        <w:rPr>
          <w:rFonts w:eastAsia="Calibri"/>
          <w:sz w:val="14"/>
        </w:rPr>
        <w:t xml:space="preserve">. </w:t>
      </w:r>
      <w:r w:rsidRPr="00BC375B">
        <w:rPr>
          <w:rFonts w:eastAsia="Calibri"/>
          <w:u w:val="single"/>
        </w:rPr>
        <w:t>These</w:t>
      </w:r>
      <w:r w:rsidRPr="00BC375B">
        <w:rPr>
          <w:rFonts w:eastAsia="Calibri"/>
          <w:sz w:val="14"/>
        </w:rPr>
        <w:t xml:space="preserve"> pressures </w:t>
      </w:r>
      <w:r w:rsidRPr="00BC375B">
        <w:rPr>
          <w:rFonts w:eastAsia="Calibri"/>
          <w:u w:val="single"/>
        </w:rPr>
        <w:t>can contribute to increased human susceptibility to infectious diseases</w:t>
      </w:r>
      <w:r w:rsidRPr="00BC375B">
        <w:rPr>
          <w:rFonts w:eastAsia="Calibri"/>
          <w:sz w:val="14"/>
        </w:rPr>
        <w:t xml:space="preserve">. The early malaria-predicting models in the 1920s found that when food was short, the rising wheat price coupled with crop failure and malnutritioncauses harm to human immunity (Hay et al., 2002). </w:t>
      </w:r>
      <w:r w:rsidRPr="00BC375B">
        <w:rPr>
          <w:rFonts w:eastAsia="Calibri"/>
          <w:u w:val="single"/>
        </w:rPr>
        <w:t>Water-borne diseases may become prevalent in some regions if climate change continues to cause shortage of clean surface water</w:t>
      </w:r>
      <w:r w:rsidRPr="00BC375B">
        <w:rPr>
          <w:rFonts w:eastAsia="Calibri"/>
          <w:sz w:val="14"/>
        </w:rPr>
        <w:t xml:space="preserve"> (CDC, 2010). The territorial expansion of the risk for malaria and other tropical diseases has a great potential to reach southern Europe (Semenza and Menne, 2009).</w:t>
      </w:r>
    </w:p>
    <w:p w14:paraId="6C242926" w14:textId="77777777" w:rsidR="00CC232B" w:rsidRPr="00F613C2" w:rsidRDefault="00CC232B" w:rsidP="00CC232B"/>
    <w:p w14:paraId="424B75E4" w14:textId="77777777" w:rsidR="00CC232B" w:rsidRDefault="00CC232B" w:rsidP="00CC232B">
      <w:pPr>
        <w:pStyle w:val="Heading4"/>
      </w:pPr>
      <w:r>
        <w:t>Warming turns disease</w:t>
      </w:r>
    </w:p>
    <w:p w14:paraId="63F672A2" w14:textId="77777777" w:rsidR="00CC232B" w:rsidRDefault="00CC232B" w:rsidP="00CC232B">
      <w:pPr>
        <w:tabs>
          <w:tab w:val="left" w:pos="7245"/>
        </w:tabs>
      </w:pPr>
      <w:r w:rsidRPr="00DB1710">
        <w:rPr>
          <w:rStyle w:val="Style13ptBold"/>
        </w:rPr>
        <w:t>EHP 7</w:t>
      </w:r>
      <w:r>
        <w:t xml:space="preserve"> – Environmental Health Perspectives, “Driven to Extremes: Health Effects of Climate Change”, 115(</w:t>
      </w:r>
      <w:r w:rsidRPr="005F376C">
        <w:t>4</w:t>
      </w:r>
      <w:r>
        <w:t>), April, Jstor</w:t>
      </w:r>
    </w:p>
    <w:p w14:paraId="0098A3A5" w14:textId="77777777" w:rsidR="00CC232B" w:rsidRDefault="00CC232B" w:rsidP="00CC232B">
      <w:pPr>
        <w:widowControl w:val="0"/>
      </w:pPr>
      <w:r w:rsidRPr="00761847">
        <w:t>In many regions, it is already raining less often but harder. According to The Physical Science Basis, trends from 1900 to 2005 show s</w:t>
      </w:r>
      <w:r>
        <w:t>ignificantly increased precipi</w:t>
      </w:r>
      <w:r w:rsidRPr="00761847">
        <w:t xml:space="preserve">tation in many regions, including eastern parts of North and </w:t>
      </w:r>
      <w:smartTag w:uri="urn:schemas-microsoft-com:office:smarttags" w:element="place">
        <w:r w:rsidRPr="00761847">
          <w:t>South America</w:t>
        </w:r>
      </w:smartTag>
      <w:r w:rsidRPr="00761847">
        <w:t xml:space="preserve">. More intense and longer droughts have occurred over wider areas worldwide since the 1970s, especially in the tropics and sub- tropics. Sea surfaces have become warmer, and wind patterns have changed. There is also more evaporation from the ocean. These </w:t>
      </w:r>
      <w:r w:rsidRPr="000C18BF">
        <w:rPr>
          <w:rStyle w:val="Style1Char"/>
          <w:highlight w:val="yellow"/>
        </w:rPr>
        <w:t>processes alter precipitation</w:t>
      </w:r>
      <w:r w:rsidRPr="00761847">
        <w:rPr>
          <w:rStyle w:val="Style1Char"/>
        </w:rPr>
        <w:t xml:space="preserve"> patterns</w:t>
      </w:r>
      <w:r w:rsidRPr="00761847">
        <w:t xml:space="preserve"> on land, </w:t>
      </w:r>
      <w:r w:rsidRPr="000C18BF">
        <w:rPr>
          <w:rStyle w:val="Style1Char"/>
          <w:highlight w:val="yellow"/>
        </w:rPr>
        <w:t>bringing</w:t>
      </w:r>
      <w:r w:rsidRPr="00761847">
        <w:rPr>
          <w:rStyle w:val="Style1Char"/>
        </w:rPr>
        <w:t xml:space="preserve"> more</w:t>
      </w:r>
      <w:r w:rsidRPr="00761847">
        <w:t xml:space="preserve"> </w:t>
      </w:r>
      <w:r w:rsidRPr="000C18BF">
        <w:rPr>
          <w:rStyle w:val="Style1Char"/>
          <w:highlight w:val="yellow"/>
        </w:rPr>
        <w:t>moisture</w:t>
      </w:r>
      <w:r w:rsidRPr="00761847">
        <w:rPr>
          <w:rStyle w:val="Style1Char"/>
        </w:rPr>
        <w:t xml:space="preserve"> to some areas and diminishing it in others. A long </w:t>
      </w:r>
      <w:r w:rsidRPr="000C18BF">
        <w:rPr>
          <w:rStyle w:val="Style1Char"/>
          <w:highlight w:val="yellow"/>
        </w:rPr>
        <w:t>drought followed by</w:t>
      </w:r>
      <w:r w:rsidRPr="00761847">
        <w:rPr>
          <w:rStyle w:val="Style1Char"/>
        </w:rPr>
        <w:t xml:space="preserve"> an intense </w:t>
      </w:r>
      <w:r w:rsidRPr="000C18BF">
        <w:rPr>
          <w:rStyle w:val="Style1Char"/>
          <w:highlight w:val="yellow"/>
        </w:rPr>
        <w:t>downpour is a</w:t>
      </w:r>
      <w:r w:rsidRPr="000C18BF">
        <w:rPr>
          <w:highlight w:val="yellow"/>
        </w:rPr>
        <w:t xml:space="preserve"> </w:t>
      </w:r>
      <w:r w:rsidRPr="000C18BF">
        <w:rPr>
          <w:rStyle w:val="Emphasis"/>
          <w:highlight w:val="yellow"/>
        </w:rPr>
        <w:t>recipe for multiple disease outbreaks</w:t>
      </w:r>
      <w:r w:rsidRPr="00761847">
        <w:t>,</w:t>
      </w:r>
      <w:r>
        <w:t xml:space="preserve"> says Paul R. Epstein, a physi</w:t>
      </w:r>
      <w:r w:rsidRPr="00761847">
        <w:t xml:space="preserve">cian and associate director of the Center for Health and the Global Environment at </w:t>
      </w:r>
      <w:smartTag w:uri="urn:schemas-microsoft-com:office:smarttags" w:element="place">
        <w:smartTag w:uri="urn:schemas-microsoft-com:office:smarttags" w:element="PlaceName">
          <w:r w:rsidRPr="00761847">
            <w:t>Harvard</w:t>
          </w:r>
        </w:smartTag>
        <w:r w:rsidRPr="00761847">
          <w:t xml:space="preserve"> </w:t>
        </w:r>
        <w:smartTag w:uri="urn:schemas-microsoft-com:office:smarttags" w:element="PlaceName">
          <w:r w:rsidRPr="00761847">
            <w:t>Medical</w:t>
          </w:r>
        </w:smartTag>
        <w:r w:rsidRPr="00761847">
          <w:t xml:space="preserve"> </w:t>
        </w:r>
        <w:smartTag w:uri="urn:schemas-microsoft-com:office:smarttags" w:element="PlaceType">
          <w:r w:rsidRPr="00761847">
            <w:t>School</w:t>
          </w:r>
        </w:smartTag>
      </w:smartTag>
      <w:r w:rsidRPr="00761847">
        <w:t>. Epstein is a reviewer for the forthcoming IPCC Working Group II report.</w:t>
      </w:r>
      <w:r>
        <w:t xml:space="preserve"> </w:t>
      </w:r>
      <w:r w:rsidRPr="00761847">
        <w:t xml:space="preserve">During droughts, water availability is diminished, and water quality is often degraded, for example as people share water with livestock. Then </w:t>
      </w:r>
      <w:r w:rsidRPr="00761847">
        <w:rPr>
          <w:rStyle w:val="Style1Char"/>
        </w:rPr>
        <w:t xml:space="preserve">heavy </w:t>
      </w:r>
      <w:r w:rsidRPr="000C18BF">
        <w:rPr>
          <w:rStyle w:val="Style1Char"/>
          <w:highlight w:val="yellow"/>
        </w:rPr>
        <w:t>down- pours</w:t>
      </w:r>
      <w:r w:rsidRPr="00761847">
        <w:t xml:space="preserve"> can </w:t>
      </w:r>
      <w:r w:rsidRPr="000C18BF">
        <w:rPr>
          <w:rStyle w:val="Style1Char"/>
          <w:highlight w:val="yellow"/>
        </w:rPr>
        <w:t>cause sewers to overflow</w:t>
      </w:r>
      <w:r w:rsidRPr="000C18BF">
        <w:rPr>
          <w:highlight w:val="yellow"/>
        </w:rPr>
        <w:t xml:space="preserve">, </w:t>
      </w:r>
      <w:r w:rsidRPr="000C18BF">
        <w:rPr>
          <w:rStyle w:val="Style1Char"/>
          <w:highlight w:val="yellow"/>
        </w:rPr>
        <w:t>and rain</w:t>
      </w:r>
      <w:r w:rsidRPr="00761847">
        <w:rPr>
          <w:rStyle w:val="Style1Char"/>
        </w:rPr>
        <w:t xml:space="preserve"> runoff </w:t>
      </w:r>
      <w:r w:rsidRPr="000C18BF">
        <w:rPr>
          <w:rStyle w:val="Style1Char"/>
          <w:highlight w:val="yellow"/>
        </w:rPr>
        <w:t>washes microbes</w:t>
      </w:r>
      <w:r w:rsidRPr="00761847">
        <w:t xml:space="preserve"> off farms, lawns, and streets </w:t>
      </w:r>
      <w:r w:rsidRPr="000C18BF">
        <w:rPr>
          <w:rStyle w:val="Style1Char"/>
          <w:highlight w:val="yellow"/>
        </w:rPr>
        <w:t>into drinking water</w:t>
      </w:r>
      <w:r w:rsidRPr="00761847">
        <w:t xml:space="preserve"> supplies. A number of studies have shown a correlation between heavy downpours and outbreaks of waterborne diseases such as cryptosporidiosis, giardiasis, and cyclo- sporidiosis, according to Climate Change Futures: Health, Ecological and Economic Dimensions, a November 2005 report that Epstein co-edited. </w:t>
      </w:r>
      <w:r w:rsidRPr="00761847">
        <w:rPr>
          <w:rStyle w:val="Style1Char"/>
        </w:rPr>
        <w:t xml:space="preserve">A </w:t>
      </w:r>
      <w:r w:rsidRPr="000C18BF">
        <w:rPr>
          <w:rStyle w:val="Style1Char"/>
          <w:highlight w:val="yellow"/>
        </w:rPr>
        <w:t>drought</w:t>
      </w:r>
      <w:r w:rsidRPr="00761847">
        <w:t xml:space="preserve"> followed by flooding also </w:t>
      </w:r>
      <w:r w:rsidRPr="000C18BF">
        <w:rPr>
          <w:rStyle w:val="Style1Char"/>
          <w:highlight w:val="yellow"/>
        </w:rPr>
        <w:t>encourages</w:t>
      </w:r>
      <w:r w:rsidRPr="000C18BF">
        <w:rPr>
          <w:highlight w:val="yellow"/>
        </w:rPr>
        <w:t xml:space="preserve"> </w:t>
      </w:r>
      <w:r w:rsidRPr="000C18BF">
        <w:rPr>
          <w:rStyle w:val="Style1Char"/>
          <w:highlight w:val="yellow"/>
        </w:rPr>
        <w:t>rodent</w:t>
      </w:r>
      <w:r>
        <w:t xml:space="preserve"> and rodent-borne </w:t>
      </w:r>
      <w:r w:rsidRPr="000C18BF">
        <w:rPr>
          <w:rStyle w:val="Style1Char"/>
          <w:highlight w:val="yellow"/>
        </w:rPr>
        <w:t>disease outbreaks as</w:t>
      </w:r>
      <w:r w:rsidRPr="00761847">
        <w:rPr>
          <w:rStyle w:val="Style1Char"/>
        </w:rPr>
        <w:t xml:space="preserve"> rodent </w:t>
      </w:r>
      <w:r w:rsidRPr="000C18BF">
        <w:rPr>
          <w:rStyle w:val="Style1Char"/>
          <w:highlight w:val="yellow"/>
        </w:rPr>
        <w:t>populations boom</w:t>
      </w:r>
      <w:r w:rsidRPr="00761847">
        <w:t xml:space="preserve"> in the wake of replenished water supplies. </w:t>
      </w:r>
      <w:r w:rsidRPr="000C18BF">
        <w:rPr>
          <w:rStyle w:val="Style1Char"/>
          <w:highlight w:val="yellow"/>
        </w:rPr>
        <w:t>Rising temperatures</w:t>
      </w:r>
      <w:r w:rsidRPr="00761847">
        <w:t xml:space="preserve"> and extreme weather </w:t>
      </w:r>
      <w:r w:rsidRPr="00761847">
        <w:rPr>
          <w:rStyle w:val="Style1Char"/>
        </w:rPr>
        <w:t>could</w:t>
      </w:r>
      <w:r w:rsidRPr="00761847">
        <w:t xml:space="preserve"> </w:t>
      </w:r>
      <w:r w:rsidRPr="00761847">
        <w:rPr>
          <w:rStyle w:val="Style1Char"/>
        </w:rPr>
        <w:t xml:space="preserve">also </w:t>
      </w:r>
      <w:r w:rsidRPr="000C18BF">
        <w:rPr>
          <w:rStyle w:val="Style1Char"/>
          <w:highlight w:val="yellow"/>
        </w:rPr>
        <w:t>affect</w:t>
      </w:r>
      <w:r w:rsidRPr="00761847">
        <w:rPr>
          <w:rStyle w:val="Style1Char"/>
        </w:rPr>
        <w:t xml:space="preserve"> the</w:t>
      </w:r>
      <w:r w:rsidRPr="00761847">
        <w:t xml:space="preserve"> breeding and </w:t>
      </w:r>
      <w:r w:rsidRPr="00761847">
        <w:rPr>
          <w:rStyle w:val="Style1Char"/>
        </w:rPr>
        <w:t xml:space="preserve">spread of </w:t>
      </w:r>
      <w:r w:rsidRPr="000C18BF">
        <w:rPr>
          <w:rStyle w:val="Style1Char"/>
          <w:highlight w:val="yellow"/>
        </w:rPr>
        <w:t>ticks</w:t>
      </w:r>
      <w:r w:rsidRPr="00761847">
        <w:t xml:space="preserve"> that carry Lyme disease, according to Climate Change Futures. Perhaps </w:t>
      </w:r>
      <w:r w:rsidRPr="00761847">
        <w:rPr>
          <w:rStyle w:val="Style1Char"/>
        </w:rPr>
        <w:t xml:space="preserve">most widely </w:t>
      </w:r>
      <w:r w:rsidRPr="000C18BF">
        <w:rPr>
          <w:rStyle w:val="Style1Char"/>
          <w:highlight w:val="yellow"/>
        </w:rPr>
        <w:t>documented is</w:t>
      </w:r>
      <w:r w:rsidRPr="00761847">
        <w:rPr>
          <w:rStyle w:val="Style1Char"/>
        </w:rPr>
        <w:t xml:space="preserve"> the </w:t>
      </w:r>
      <w:r w:rsidRPr="000C18BF">
        <w:rPr>
          <w:rStyle w:val="Style1Char"/>
          <w:highlight w:val="yellow"/>
        </w:rPr>
        <w:t>association between</w:t>
      </w:r>
      <w:r w:rsidRPr="00761847">
        <w:t xml:space="preserve"> intense </w:t>
      </w:r>
      <w:r w:rsidRPr="000C18BF">
        <w:rPr>
          <w:rStyle w:val="Style1Char"/>
          <w:highlight w:val="yellow"/>
        </w:rPr>
        <w:t>flooding and</w:t>
      </w:r>
      <w:r w:rsidRPr="00761847">
        <w:rPr>
          <w:rStyle w:val="Style1Char"/>
        </w:rPr>
        <w:t xml:space="preserve"> explosion of </w:t>
      </w:r>
      <w:r w:rsidRPr="000C18BF">
        <w:rPr>
          <w:rStyle w:val="Style1Char"/>
          <w:highlight w:val="yellow"/>
        </w:rPr>
        <w:t>mosquito populations, creating outbreaks</w:t>
      </w:r>
      <w:r w:rsidRPr="00761847">
        <w:rPr>
          <w:rStyle w:val="Style1Char"/>
        </w:rPr>
        <w:t xml:space="preserve"> of</w:t>
      </w:r>
      <w:r w:rsidRPr="00761847">
        <w:t xml:space="preserve"> mosquito-borne </w:t>
      </w:r>
      <w:r w:rsidRPr="00761847">
        <w:rPr>
          <w:rStyle w:val="Style1Char"/>
        </w:rPr>
        <w:t>diseases</w:t>
      </w:r>
      <w:r w:rsidRPr="00761847">
        <w:t xml:space="preserve"> in humans.</w:t>
      </w:r>
    </w:p>
    <w:p w14:paraId="7ACAAEE7" w14:textId="38F61CB6" w:rsidR="00CC232B" w:rsidRDefault="00CC232B" w:rsidP="00CC232B">
      <w:pPr>
        <w:pStyle w:val="Heading3"/>
      </w:pPr>
      <w:r>
        <w:t>Warming Impacts --- Turns Economy</w:t>
      </w:r>
    </w:p>
    <w:p w14:paraId="4CA4DC70" w14:textId="77777777" w:rsidR="00CC232B" w:rsidRPr="00F613C2" w:rsidRDefault="00CC232B" w:rsidP="00CC232B"/>
    <w:p w14:paraId="6BA9981D" w14:textId="77777777" w:rsidR="00CC232B" w:rsidRPr="009C4996" w:rsidRDefault="00CC232B" w:rsidP="00CC232B">
      <w:pPr>
        <w:pStyle w:val="Heading4"/>
      </w:pPr>
      <w:r w:rsidRPr="009C4996">
        <w:t>Warming collapses the economy and competitiveness</w:t>
      </w:r>
    </w:p>
    <w:p w14:paraId="643D9229" w14:textId="77777777" w:rsidR="00CC232B" w:rsidRPr="009C4996" w:rsidRDefault="00CC232B" w:rsidP="00CC232B">
      <w:r w:rsidRPr="009C4996">
        <w:rPr>
          <w:b/>
          <w:bCs/>
          <w:iCs/>
        </w:rPr>
        <w:t>Podesta 7</w:t>
      </w:r>
      <w:r w:rsidRPr="009C4996">
        <w:t xml:space="preserve"> (John, President and CEO – Center for American Progress, “Global Warming's Toll on the Economy”, 9-17, http://www.americanprogress.org/issues/2007/09/podesta_nast.html)</w:t>
      </w:r>
    </w:p>
    <w:p w14:paraId="291D1207" w14:textId="77777777" w:rsidR="00CC232B" w:rsidRPr="002009E8" w:rsidRDefault="00CC232B" w:rsidP="00CC232B">
      <w:pPr>
        <w:rPr>
          <w:sz w:val="12"/>
        </w:rPr>
      </w:pPr>
      <w:r w:rsidRPr="009C4996">
        <w:rPr>
          <w:rStyle w:val="TitleChar"/>
        </w:rPr>
        <w:t xml:space="preserve">Global </w:t>
      </w:r>
      <w:r w:rsidRPr="000C18BF">
        <w:rPr>
          <w:rStyle w:val="TitleChar"/>
          <w:highlight w:val="yellow"/>
        </w:rPr>
        <w:t>warming</w:t>
      </w:r>
      <w:r w:rsidRPr="002009E8">
        <w:rPr>
          <w:sz w:val="12"/>
        </w:rPr>
        <w:t xml:space="preserve">, if not reversed, </w:t>
      </w:r>
      <w:r w:rsidRPr="000C18BF">
        <w:rPr>
          <w:rStyle w:val="TitleChar"/>
          <w:highlight w:val="yellow"/>
        </w:rPr>
        <w:t>will consume</w:t>
      </w:r>
      <w:r w:rsidRPr="002009E8">
        <w:rPr>
          <w:sz w:val="12"/>
        </w:rPr>
        <w:t xml:space="preserve"> our </w:t>
      </w:r>
      <w:r w:rsidRPr="009C4996">
        <w:rPr>
          <w:rStyle w:val="TitleChar"/>
        </w:rPr>
        <w:t xml:space="preserve">national </w:t>
      </w:r>
      <w:r w:rsidRPr="000C18BF">
        <w:rPr>
          <w:rStyle w:val="TitleChar"/>
          <w:highlight w:val="yellow"/>
        </w:rPr>
        <w:t>resources</w:t>
      </w:r>
      <w:r w:rsidRPr="002009E8">
        <w:rPr>
          <w:sz w:val="12"/>
        </w:rPr>
        <w:t xml:space="preserve"> and threaten the well-being of future generations, </w:t>
      </w:r>
      <w:r w:rsidRPr="000C18BF">
        <w:rPr>
          <w:rStyle w:val="TitleChar"/>
          <w:highlight w:val="yellow"/>
        </w:rPr>
        <w:t>and volatile energy prices and</w:t>
      </w:r>
      <w:r w:rsidRPr="009C4996">
        <w:rPr>
          <w:rStyle w:val="TitleChar"/>
        </w:rPr>
        <w:t xml:space="preserve"> more </w:t>
      </w:r>
      <w:r w:rsidRPr="000C18BF">
        <w:rPr>
          <w:rStyle w:val="TitleChar"/>
          <w:highlight w:val="yellow"/>
        </w:rPr>
        <w:t>extreme weather will devastate</w:t>
      </w:r>
      <w:r w:rsidRPr="009C4996">
        <w:rPr>
          <w:rStyle w:val="TitleChar"/>
        </w:rPr>
        <w:t xml:space="preserve"> our </w:t>
      </w:r>
      <w:r w:rsidRPr="000C18BF">
        <w:rPr>
          <w:rStyle w:val="TitleChar"/>
          <w:highlight w:val="yellow"/>
        </w:rPr>
        <w:t>economy</w:t>
      </w:r>
      <w:r w:rsidRPr="002009E8">
        <w:rPr>
          <w:sz w:val="12"/>
        </w:rPr>
        <w:t xml:space="preserve">. The urgency of this issue demands a president and a Congress willing to make climate challenge a centerpiece not only of their energy policy but also of their economic program, to produce broad-based growth and sustain American economic leadership in the 21st century.   Society faces mounting physical risks, and </w:t>
      </w:r>
      <w:r w:rsidRPr="009C4996">
        <w:rPr>
          <w:rStyle w:val="TitleChar"/>
        </w:rPr>
        <w:t>businesses face grave financial risks if they fail to adapt</w:t>
      </w:r>
      <w:r w:rsidRPr="002009E8">
        <w:rPr>
          <w:sz w:val="12"/>
        </w:rPr>
        <w:t xml:space="preserve"> to a changing policy climate because of the rapidly changing physical climate.  The challenge we face is nothing short of transforming our economy from a high-carbon model—which is putting both our economy and planet at risk—to a low-carbon model that can create new markets and a healthier environment.  The scale of this undertaking is immense and its potential enormous, but time is working against us. We need to move quickly on this. Now, let me emphasize that global warming is emphatically not a partisan issue, and we must never let it become one. It is instead engaging people across the political spectrum, Republicans and Democrats, religious and secular, young and old—perhaps like no other issue we face today.  Global warming cuts across old lines of division, and, if we are smart about it, can get us focused on investing in solutions.  But although this issue has galvanized many and policies in response to this threat are increasingly inevitable, we still have a lot of work ahead of us.  The United Nations’ International Panel on Climate Change brought together the largest collection of scientists ever assembled to study global warming, its impacts, and mitigation measures necessary to stop it.  In its Fourth Assessment Report, the IPCC determined that if the world reduces emissions of heat trapping gases down to between 50 percent and 85 percent of 2000 levels by 2050, we have a good probability of limiting the temperature increase to about two degrees Celsius above pre-industrial levels, meaning we would likely prevent the occurrence of the worst impacts of global warming. In other words, efforts to reduce global warming pollution must begin now so that we can meet the reduction goal in 2050.  So if we continue to invest in technologies that do not reflect this reduction imperative, it will be nearly impossible to curb the effects of global warming in what could truly be called a global catastrophe.  The environmental and social consequences of global warming will be many, but the most relevant to our discussion today are the major impacts it will have on our economy, on investment, and what we should expect from the regulatory climate. Those are the three issues I’d like to focus on today. In the </w:t>
      </w:r>
      <w:smartTag w:uri="urn:schemas-microsoft-com:office:smarttags" w:element="place">
        <w:smartTag w:uri="urn:schemas-microsoft-com:office:smarttags" w:element="country-region">
          <w:r w:rsidRPr="002009E8">
            <w:rPr>
              <w:sz w:val="12"/>
            </w:rPr>
            <w:t>United States</w:t>
          </w:r>
        </w:smartTag>
      </w:smartTag>
      <w:r w:rsidRPr="002009E8">
        <w:rPr>
          <w:sz w:val="12"/>
        </w:rPr>
        <w:t xml:space="preserve">, the potential economic impacts on regional economic development are many. </w:t>
      </w:r>
      <w:r w:rsidRPr="000C18BF">
        <w:rPr>
          <w:rStyle w:val="TitleChar"/>
          <w:highlight w:val="yellow"/>
        </w:rPr>
        <w:t>Droughts</w:t>
      </w:r>
      <w:r w:rsidRPr="009C4996">
        <w:rPr>
          <w:rStyle w:val="TitleChar"/>
        </w:rPr>
        <w:t xml:space="preserve"> and loss of soil moisture from</w:t>
      </w:r>
      <w:r w:rsidRPr="002009E8">
        <w:rPr>
          <w:sz w:val="12"/>
        </w:rPr>
        <w:t xml:space="preserve"> a </w:t>
      </w:r>
      <w:r w:rsidRPr="009C4996">
        <w:rPr>
          <w:rStyle w:val="TitleChar"/>
        </w:rPr>
        <w:t>warming</w:t>
      </w:r>
      <w:r w:rsidRPr="002009E8">
        <w:rPr>
          <w:sz w:val="12"/>
        </w:rPr>
        <w:t xml:space="preserve"> climate are predicted to </w:t>
      </w:r>
      <w:r w:rsidRPr="000C18BF">
        <w:rPr>
          <w:rStyle w:val="TitleChar"/>
          <w:highlight w:val="yellow"/>
        </w:rPr>
        <w:t>cause a lowering of water tables, with</w:t>
      </w:r>
      <w:r w:rsidRPr="002009E8">
        <w:rPr>
          <w:sz w:val="12"/>
        </w:rPr>
        <w:t xml:space="preserve"> potentially </w:t>
      </w:r>
      <w:r w:rsidRPr="000C18BF">
        <w:rPr>
          <w:rStyle w:val="TitleChar"/>
          <w:highlight w:val="yellow"/>
        </w:rPr>
        <w:t>devastating economic impacts</w:t>
      </w:r>
      <w:r w:rsidRPr="009C4996">
        <w:rPr>
          <w:rStyle w:val="TitleChar"/>
        </w:rPr>
        <w:t xml:space="preserve"> to agricultural communities</w:t>
      </w:r>
      <w:r w:rsidRPr="002009E8">
        <w:rPr>
          <w:sz w:val="12"/>
        </w:rPr>
        <w:t xml:space="preserve"> throughout the </w:t>
      </w:r>
      <w:smartTag w:uri="urn:schemas-microsoft-com:office:smarttags" w:element="place">
        <w:r w:rsidRPr="002009E8">
          <w:rPr>
            <w:sz w:val="12"/>
          </w:rPr>
          <w:t>Great Plains</w:t>
        </w:r>
      </w:smartTag>
      <w:r w:rsidRPr="002009E8">
        <w:rPr>
          <w:sz w:val="12"/>
        </w:rPr>
        <w:t xml:space="preserve">.   </w:t>
      </w:r>
      <w:r w:rsidRPr="009C4996">
        <w:rPr>
          <w:rStyle w:val="TitleChar"/>
        </w:rPr>
        <w:t>Direct impacts</w:t>
      </w:r>
      <w:r w:rsidRPr="002009E8">
        <w:rPr>
          <w:sz w:val="12"/>
        </w:rPr>
        <w:t xml:space="preserve"> from global warming on regional economies </w:t>
      </w:r>
      <w:r w:rsidRPr="009C4996">
        <w:rPr>
          <w:rStyle w:val="TitleChar"/>
        </w:rPr>
        <w:t>will</w:t>
      </w:r>
      <w:r w:rsidRPr="002009E8">
        <w:rPr>
          <w:sz w:val="12"/>
        </w:rPr>
        <w:t xml:space="preserve"> also </w:t>
      </w:r>
      <w:r w:rsidRPr="009C4996">
        <w:rPr>
          <w:rStyle w:val="TitleChar"/>
        </w:rPr>
        <w:t>include a serious blow to the timber industry</w:t>
      </w:r>
      <w:r w:rsidRPr="002009E8">
        <w:rPr>
          <w:sz w:val="12"/>
        </w:rPr>
        <w:t xml:space="preserve"> from increased prevalence of pests like the southern pine beetle, slower growth rates for trees, and more frequent wildfires.  This would mean a decrease in revenue for producers of $1 billion to $2 billion per year.  For resource-dependent states and industries, whether you are calculating expected agricultural yields or changes in hydroelectric energy production from melting snow pack, global warming has real consequences for businesses and investors.  Additionally, </w:t>
      </w:r>
      <w:r w:rsidRPr="009C4996">
        <w:rPr>
          <w:rStyle w:val="TitleChar"/>
        </w:rPr>
        <w:t>states face substantial</w:t>
      </w:r>
      <w:r w:rsidRPr="002009E8">
        <w:rPr>
          <w:sz w:val="12"/>
        </w:rPr>
        <w:t xml:space="preserve"> policy </w:t>
      </w:r>
      <w:r w:rsidRPr="009C4996">
        <w:rPr>
          <w:rStyle w:val="TitleChar"/>
        </w:rPr>
        <w:t>risk from</w:t>
      </w:r>
      <w:r w:rsidRPr="002009E8">
        <w:rPr>
          <w:sz w:val="12"/>
        </w:rPr>
        <w:t xml:space="preserve"> the </w:t>
      </w:r>
      <w:r w:rsidRPr="009C4996">
        <w:rPr>
          <w:rStyle w:val="TitleChar"/>
        </w:rPr>
        <w:t>increasing regulation of carbon</w:t>
      </w:r>
      <w:r w:rsidRPr="002009E8">
        <w:rPr>
          <w:sz w:val="12"/>
        </w:rPr>
        <w:t xml:space="preserve">, particularly where dominant industries are tied to energy generation and use.  Coal producing states and those with larger shares of coal-based electricity, for example, have a strong interest in ensuring a rapid shift to technologies capable of capturing and storing carbon, to ensure a place for coal in a carbon-constrained world.  Across our industrial heartland, the regional economy will depend on the ability of manufacturing firms to successfully anticipate global market demands and regulatory mandates for automobiles that use less gas, or run on entirely new forms of energy.  Companies that fail to respond to this changing policy landscape will face increasing liability for climate impacts, while those that embrace new technology can capture new and vibrant markets.   Although there are no federal mandates to cap greenhouse gas emissions today, the wheels have been set in motion toward a low-carbon economy through private sector and city and state government action. The business community and state and local government officials are already seizing the opportunity for change and are making investments in clean technology that curb our dependence on fossil fuels. Capitalizing on renewable energy by investing in renewable energy technologies is no longer just about doing the right thing; it’s about making money, creating jobs, and remaining competitive in the world economy.  And the potential to effect change is enormous with each year bringing an ever-higher plateau of success and growth for clean energy. According to the research and publishing firm Clean Edge, in 2006 we saw a tripling of venture investments in energy technology bringing that figure to $2.4 billion.  We also saw the annual revenue for solar power, wind power, biofuels and fuel cells ramped up from $40 billion in 2005 to $55.4 billion in 2006—that’s a nearly 40 percent increase in one year.  Projections are that the annual revenues for these four technologies will quadruple within a decade to more than $226.5 billion.   Business has recognized that efficiency, sustainability and profits are all intertwined and we have seen their leadership on this issue. For example, more than two dozen CEOs of major companies like General Electric, Duke Energy, Alcoa, and DuPont together with a few  environmental groups, under the umbrella of the United States Climate Action Partnership, issued a call for a far-reaching, mandatory program to cut greenhouse gas emissions 60 percent to 80 percent below current levels by 2050.  States have also been on the front lines on this issue—recognizing the enormous potential of investing in clean energy; with even fossil fuel producing states such as </w:t>
      </w:r>
      <w:smartTag w:uri="urn:schemas-microsoft-com:office:smarttags" w:element="State">
        <w:r w:rsidRPr="002009E8">
          <w:rPr>
            <w:sz w:val="12"/>
          </w:rPr>
          <w:t>Texas</w:t>
        </w:r>
      </w:smartTag>
      <w:r w:rsidRPr="002009E8">
        <w:rPr>
          <w:sz w:val="12"/>
        </w:rPr>
        <w:t xml:space="preserve">, </w:t>
      </w:r>
      <w:smartTag w:uri="urn:schemas-microsoft-com:office:smarttags" w:element="State">
        <w:r w:rsidRPr="002009E8">
          <w:rPr>
            <w:sz w:val="12"/>
          </w:rPr>
          <w:t>New Mexico</w:t>
        </w:r>
      </w:smartTag>
      <w:r w:rsidRPr="002009E8">
        <w:rPr>
          <w:sz w:val="12"/>
        </w:rPr>
        <w:t xml:space="preserve">, and </w:t>
      </w:r>
      <w:smartTag w:uri="urn:schemas-microsoft-com:office:smarttags" w:element="place">
        <w:smartTag w:uri="urn:schemas-microsoft-com:office:smarttags" w:element="State">
          <w:r w:rsidRPr="002009E8">
            <w:rPr>
              <w:sz w:val="12"/>
            </w:rPr>
            <w:t>Pennsylvania</w:t>
          </w:r>
        </w:smartTag>
      </w:smartTag>
      <w:r w:rsidRPr="002009E8">
        <w:rPr>
          <w:sz w:val="12"/>
        </w:rPr>
        <w:t xml:space="preserve"> investing in renewable energy.  Currently: 29 states have completed comprehensive Climate Action Plans, Half of all states and the </w:t>
      </w:r>
      <w:smartTag w:uri="urn:schemas-microsoft-com:office:smarttags" w:element="place">
        <w:smartTag w:uri="urn:schemas-microsoft-com:office:smarttags" w:element="State">
          <w:r w:rsidRPr="002009E8">
            <w:rPr>
              <w:sz w:val="12"/>
            </w:rPr>
            <w:t>District of Columbia</w:t>
          </w:r>
        </w:smartTag>
      </w:smartTag>
      <w:r w:rsidRPr="002009E8">
        <w:rPr>
          <w:sz w:val="12"/>
        </w:rPr>
        <w:t xml:space="preserve"> require that electric utilities generate specified amounts of electricity from renewable energy sources, And 17 states have greenhouse gas emissions reductions targets.  Next month, Gov. Arnold Schwarzenegger will likely sue the Environmental Protection Agency for moving too slowly on a request to allow </w:t>
      </w:r>
      <w:smartTag w:uri="urn:schemas-microsoft-com:office:smarttags" w:element="place">
        <w:smartTag w:uri="urn:schemas-microsoft-com:office:smarttags" w:element="State">
          <w:r w:rsidRPr="002009E8">
            <w:rPr>
              <w:sz w:val="12"/>
            </w:rPr>
            <w:t>California</w:t>
          </w:r>
        </w:smartTag>
      </w:smartTag>
      <w:r w:rsidRPr="002009E8">
        <w:rPr>
          <w:sz w:val="12"/>
        </w:rPr>
        <w:t xml:space="preserve"> to regulate greenhouse gas emissions from automobiles.  Already fourteen states have lined up to adopt this standard once the EPA grants its federal preemption waiver request.  And just last Wednesday, a federal judge ruled that the state of </w:t>
      </w:r>
      <w:smartTag w:uri="urn:schemas-microsoft-com:office:smarttags" w:element="place">
        <w:smartTag w:uri="urn:schemas-microsoft-com:office:smarttags" w:element="State">
          <w:r w:rsidRPr="002009E8">
            <w:rPr>
              <w:sz w:val="12"/>
            </w:rPr>
            <w:t>Vermont</w:t>
          </w:r>
        </w:smartTag>
      </w:smartTag>
      <w:r w:rsidRPr="002009E8">
        <w:rPr>
          <w:sz w:val="12"/>
        </w:rPr>
        <w:t xml:space="preserve"> can require a 30 percent cut in greenhouse gas emissions from automobiles—dealing a huge blow to car manufacturers. When it comes to action on climate and clean energy, state leaders from both parties are already setting the national agenda. Nonetheless, I believe that in the fight against global warming our capacity to realize the full potential of a clean alternative future depends on smart and aggressive federal policy. For years there has been legitimate debate over how to manage carbon emissions, but a consensus has emerged that business needs the certainty of a coherent and binding national policy.  The current policy framework, which has centered on voluntary emission reductions, is not giving the private sector the tools it needs and is leaving valuable energy savings on the table. Changes on Capitol Hill, however, have brought a new consensus that has leaders on both sides of the aisle calling for new, clearer rules.  When Nancy Pelosi took the helm in Congress as Speaker of the House, one of her first actions was to create the House Select Committee on Energy Independence and Global Warming.  And members of this Congress have introduced climate change-related legislation at a faster pace than any previous Congress.  But this is not merely a difference stemming from a change in party last November.  There is something deeper going on.  The conversation has shifted and the public and the business community are looking for answers.  This Congress has also responded to the looming threat of global warming by passing comprehensive energy legislation that includes policies to reduce global warming pollution from major sources, as well as to reduce oil use, increase energy efficiency, and spur clean alternative energy technologies. The current Senate energy bill includes a 35 mile per gallon fuel economy standard by 2020, which would remove 206 million metric tons of carbon dioxide by 2020 or the equivalent of removing 32 million cars off the road. The House energy bill includes a renewable electricity standard that requires utilities to provide 15 percent of their electricity from renewable energy sources by 2020 which would reduce carbon dioxide pollution by 180 million metric tons per year by 2030 or the equivalent to taking more than 29 million cars off the road. The Senate-House Conference to settle the differences between these bills will likely take place in the fall.  If the final legislation contains the best provisions of both bills, it could significantly reduce greenhouse gas emissions and put forth a major down payment on reductions necessary to slow and later halt global warming.  Additionally, members of Congress have introduced 10 market-based climate change bills to regulate greenhouse gas emissions.  This market-based approach has the potential to turn pollution reduction into marketable assets.  The different bills have a varying allowance allocations and reduction targets but the message Congress is sending is clear: </w:t>
      </w:r>
      <w:r w:rsidRPr="009C4996">
        <w:rPr>
          <w:rStyle w:val="TitleChar"/>
        </w:rPr>
        <w:t>we need to take steps to</w:t>
      </w:r>
      <w:r w:rsidRPr="002009E8">
        <w:rPr>
          <w:sz w:val="12"/>
        </w:rPr>
        <w:t xml:space="preserve"> sharply reduce our dependence on oil, </w:t>
      </w:r>
      <w:r w:rsidRPr="009C4996">
        <w:rPr>
          <w:rStyle w:val="TitleChar"/>
        </w:rPr>
        <w:t>cut</w:t>
      </w:r>
      <w:r w:rsidRPr="002009E8">
        <w:rPr>
          <w:sz w:val="12"/>
        </w:rPr>
        <w:t xml:space="preserve"> our </w:t>
      </w:r>
      <w:r w:rsidRPr="009C4996">
        <w:rPr>
          <w:rStyle w:val="TitleChar"/>
        </w:rPr>
        <w:t>emissions, and enhance</w:t>
      </w:r>
      <w:r w:rsidRPr="002009E8">
        <w:rPr>
          <w:sz w:val="12"/>
        </w:rPr>
        <w:t xml:space="preserve"> the </w:t>
      </w:r>
      <w:r w:rsidRPr="009C4996">
        <w:rPr>
          <w:rStyle w:val="TitleChar"/>
        </w:rPr>
        <w:t>competitiveness</w:t>
      </w:r>
      <w:r w:rsidRPr="002009E8">
        <w:rPr>
          <w:sz w:val="12"/>
        </w:rPr>
        <w:t xml:space="preserve"> of our economy.  This is a major shift: this year, for the first time ever, there will be serious federal debate on legislative proposals that could specifically address global warming pollution.  This represents a change that it is not likely to be undone in future elections. It is safe to bet that despite whoever controls Congress or becomes the next president, we will have some sort of regulatory scheme within the next few years.  Businesses, investors, and policymakers that fail to recognize this shifting dynamic face real risks as the energy market changes. If history is any guide, the transition to a low-carbon economy will create many new opportunities in the form of emerging markets and turn a problem into a profit-making opportunity.  Take carbon trading for example.  The supply of carbon credits comes largely from two regulatory frameworks—the European Emissions Trading Scheme and the Clean Development Mechanism set up under the Kyoto Protocol.  Carbon emission markets around the globe have expanded rapidly, with $30.4 billion allowances traded last year and estimated to grow to $100 billion by 2010.  </w:t>
      </w:r>
      <w:r w:rsidRPr="000C18BF">
        <w:rPr>
          <w:rStyle w:val="TitleChar"/>
          <w:highlight w:val="yellow"/>
        </w:rPr>
        <w:t>With</w:t>
      </w:r>
      <w:r w:rsidRPr="009C4996">
        <w:rPr>
          <w:rStyle w:val="TitleChar"/>
        </w:rPr>
        <w:t xml:space="preserve"> global </w:t>
      </w:r>
      <w:r w:rsidRPr="000C18BF">
        <w:rPr>
          <w:rStyle w:val="TitleChar"/>
          <w:highlight w:val="yellow"/>
        </w:rPr>
        <w:t>warming emerging as the</w:t>
      </w:r>
      <w:r w:rsidRPr="009C4996">
        <w:rPr>
          <w:rStyle w:val="TitleChar"/>
        </w:rPr>
        <w:t xml:space="preserve"> single </w:t>
      </w:r>
      <w:r w:rsidRPr="000C18BF">
        <w:rPr>
          <w:rStyle w:val="TitleChar"/>
          <w:highlight w:val="yellow"/>
        </w:rPr>
        <w:t>most important financial risk</w:t>
      </w:r>
      <w:r w:rsidRPr="009C4996">
        <w:rPr>
          <w:rStyle w:val="TitleChar"/>
        </w:rPr>
        <w:t xml:space="preserve"> of our time, </w:t>
      </w:r>
      <w:r w:rsidRPr="000C18BF">
        <w:rPr>
          <w:rStyle w:val="TitleChar"/>
          <w:highlight w:val="yellow"/>
        </w:rPr>
        <w:t>we need</w:t>
      </w:r>
      <w:r w:rsidRPr="009C4996">
        <w:rPr>
          <w:rStyle w:val="TitleChar"/>
        </w:rPr>
        <w:t xml:space="preserve"> policies </w:t>
      </w:r>
      <w:r w:rsidRPr="000C18BF">
        <w:rPr>
          <w:rStyle w:val="TitleChar"/>
          <w:highlight w:val="yellow"/>
        </w:rPr>
        <w:t>to</w:t>
      </w:r>
      <w:r w:rsidRPr="009C4996">
        <w:rPr>
          <w:rStyle w:val="TitleChar"/>
        </w:rPr>
        <w:t xml:space="preserve"> properly </w:t>
      </w:r>
      <w:r w:rsidRPr="000C18BF">
        <w:rPr>
          <w:rStyle w:val="TitleChar"/>
          <w:highlight w:val="yellow"/>
        </w:rPr>
        <w:t>address it</w:t>
      </w:r>
      <w:r w:rsidRPr="002009E8">
        <w:rPr>
          <w:sz w:val="12"/>
        </w:rPr>
        <w:t xml:space="preserve"> and in the current political climate the forecast seems promising.  As a matter of financial prudence and sound policy, treasurers can play a powerful role by calling on the federal government to pass laws that effectively cap carbon emissions.  This would reduce overall risk to investors, including to those funds and pensioners for which you have responsibility. </w:t>
      </w:r>
    </w:p>
    <w:p w14:paraId="5B4955EE" w14:textId="7AA284BB" w:rsidR="00CC232B" w:rsidRDefault="00CC232B" w:rsidP="00CC232B">
      <w:pPr>
        <w:pStyle w:val="Heading3"/>
      </w:pPr>
      <w:r>
        <w:t>Warming Impacts --- Turns Hegemony</w:t>
      </w:r>
    </w:p>
    <w:p w14:paraId="27727EED" w14:textId="77777777" w:rsidR="00CC232B" w:rsidRPr="00F613C2" w:rsidRDefault="00CC232B" w:rsidP="00CC232B"/>
    <w:p w14:paraId="6E7C206A" w14:textId="77777777" w:rsidR="00CC232B" w:rsidRPr="009C4996" w:rsidRDefault="00CC232B" w:rsidP="00CC232B">
      <w:pPr>
        <w:pStyle w:val="Heading4"/>
      </w:pPr>
      <w:r w:rsidRPr="009C4996">
        <w:t>Warming collapses hegemony</w:t>
      </w:r>
    </w:p>
    <w:p w14:paraId="2AF465F0" w14:textId="77777777" w:rsidR="00CC232B" w:rsidRPr="00F613C2" w:rsidRDefault="00CC232B" w:rsidP="00CC232B">
      <w:pPr>
        <w:rPr>
          <w:rStyle w:val="TitleChar"/>
          <w:bCs w:val="0"/>
        </w:rPr>
      </w:pPr>
      <w:r w:rsidRPr="009C4996">
        <w:rPr>
          <w:b/>
          <w:bCs/>
          <w:iCs/>
        </w:rPr>
        <w:t>Magnuson 8</w:t>
      </w:r>
      <w:r>
        <w:t xml:space="preserve"> – </w:t>
      </w:r>
      <w:r w:rsidRPr="009C4996">
        <w:t>Stew</w:t>
      </w:r>
      <w:r>
        <w:t xml:space="preserve"> Magnuson, Managing Editor at the</w:t>
      </w:r>
      <w:r w:rsidRPr="009C4996">
        <w:t xml:space="preserve"> National Defense Magazine, “Climate Change Fears Spill Over To The Defense Community”, National Defense, August, http://www.nationaldefensemagazine.org</w:t>
      </w:r>
      <w:r>
        <w:t>/issues/2008/August/Climate.htm</w:t>
      </w:r>
    </w:p>
    <w:p w14:paraId="7CF78386" w14:textId="77777777" w:rsidR="00CC232B" w:rsidRPr="00473E59" w:rsidRDefault="00CC232B" w:rsidP="00CC232B">
      <w:pPr>
        <w:rPr>
          <w:sz w:val="10"/>
        </w:rPr>
      </w:pPr>
      <w:r w:rsidRPr="000C18BF">
        <w:rPr>
          <w:rStyle w:val="TitleChar"/>
          <w:highlight w:val="yellow"/>
        </w:rPr>
        <w:t>Shifting weather</w:t>
      </w:r>
      <w:r w:rsidRPr="00473E59">
        <w:rPr>
          <w:sz w:val="10"/>
        </w:rPr>
        <w:t xml:space="preserve"> patterns </w:t>
      </w:r>
      <w:r w:rsidRPr="000C18BF">
        <w:rPr>
          <w:rStyle w:val="TitleChar"/>
          <w:highlight w:val="yellow"/>
        </w:rPr>
        <w:t>may cause</w:t>
      </w:r>
      <w:r w:rsidRPr="00473E59">
        <w:rPr>
          <w:sz w:val="10"/>
        </w:rPr>
        <w:t xml:space="preserve"> severe </w:t>
      </w:r>
      <w:r w:rsidRPr="000C18BF">
        <w:rPr>
          <w:rStyle w:val="TitleChar"/>
          <w:highlight w:val="yellow"/>
        </w:rPr>
        <w:t>droughts</w:t>
      </w:r>
      <w:r w:rsidRPr="00473E59">
        <w:rPr>
          <w:sz w:val="10"/>
        </w:rPr>
        <w:t xml:space="preserve">, devastating </w:t>
      </w:r>
      <w:r w:rsidRPr="009C4996">
        <w:rPr>
          <w:rStyle w:val="TitleChar"/>
        </w:rPr>
        <w:t>storms</w:t>
      </w:r>
      <w:r w:rsidRPr="00473E59">
        <w:rPr>
          <w:sz w:val="10"/>
        </w:rPr>
        <w:t xml:space="preserve">, coastal flooding </w:t>
      </w:r>
      <w:r w:rsidRPr="009C4996">
        <w:rPr>
          <w:rStyle w:val="TitleChar"/>
        </w:rPr>
        <w:t>and erosion</w:t>
      </w:r>
      <w:r w:rsidRPr="00473E59">
        <w:rPr>
          <w:sz w:val="10"/>
        </w:rPr>
        <w:t xml:space="preserve">. Nations may wage war over water as rivers dry up.¶ Tropical </w:t>
      </w:r>
      <w:r w:rsidRPr="000C18BF">
        <w:rPr>
          <w:rStyle w:val="TitleChar"/>
          <w:highlight w:val="yellow"/>
        </w:rPr>
        <w:t>diseases may spread</w:t>
      </w:r>
      <w:r w:rsidRPr="00473E59">
        <w:rPr>
          <w:sz w:val="10"/>
        </w:rPr>
        <w:t xml:space="preserve"> to temperate climates. Widespread </w:t>
      </w:r>
      <w:r w:rsidRPr="000C18BF">
        <w:rPr>
          <w:rStyle w:val="TitleChar"/>
          <w:highlight w:val="yellow"/>
        </w:rPr>
        <w:t>population displacements</w:t>
      </w:r>
      <w:r w:rsidRPr="00473E59">
        <w:rPr>
          <w:sz w:val="10"/>
        </w:rPr>
        <w:t xml:space="preserve"> due to these factors </w:t>
      </w:r>
      <w:r w:rsidRPr="000C18BF">
        <w:rPr>
          <w:rStyle w:val="TitleChar"/>
          <w:highlight w:val="yellow"/>
        </w:rPr>
        <w:t>may make for a</w:t>
      </w:r>
      <w:r w:rsidRPr="00473E59">
        <w:rPr>
          <w:sz w:val="10"/>
        </w:rPr>
        <w:t xml:space="preserve">n </w:t>
      </w:r>
      <w:r w:rsidRPr="009C4996">
        <w:rPr>
          <w:rStyle w:val="TitleChar"/>
        </w:rPr>
        <w:t xml:space="preserve">increasingly </w:t>
      </w:r>
      <w:r w:rsidRPr="000C18BF">
        <w:rPr>
          <w:rStyle w:val="TitleChar"/>
          <w:highlight w:val="yellow"/>
        </w:rPr>
        <w:t>volatile world</w:t>
      </w:r>
      <w:r w:rsidRPr="00473E59">
        <w:rPr>
          <w:sz w:val="10"/>
        </w:rPr>
        <w:t xml:space="preserve">, the thinking goes.¶ Developed nations such as the </w:t>
      </w:r>
      <w:smartTag w:uri="urn:schemas-microsoft-com:office:smarttags" w:element="country-region">
        <w:r w:rsidRPr="00473E59">
          <w:rPr>
            <w:sz w:val="10"/>
          </w:rPr>
          <w:t>United States</w:t>
        </w:r>
      </w:smartTag>
      <w:r w:rsidRPr="00473E59">
        <w:rPr>
          <w:sz w:val="10"/>
        </w:rPr>
        <w:t xml:space="preserve"> and those in </w:t>
      </w:r>
      <w:smartTag w:uri="urn:schemas-microsoft-com:office:smarttags" w:element="place">
        <w:r w:rsidRPr="00473E59">
          <w:rPr>
            <w:sz w:val="10"/>
          </w:rPr>
          <w:t>Europe</w:t>
        </w:r>
      </w:smartTag>
      <w:r w:rsidRPr="00473E59">
        <w:rPr>
          <w:sz w:val="10"/>
        </w:rPr>
        <w:t xml:space="preserve"> may be able to withstand these calamities. But less stable, underdeveloped countries would have a more difficult time coping.¶ The Departments of Defense and Homeland Security may be forced to deal with the climate change’s indirect consequences, the reports said. Droughts, famine and displaced populations may put pressure on the domestic front. </w:t>
      </w:r>
      <w:r w:rsidRPr="009C4996">
        <w:rPr>
          <w:rStyle w:val="TitleChar"/>
        </w:rPr>
        <w:t xml:space="preserve">The </w:t>
      </w:r>
      <w:r w:rsidRPr="000C18BF">
        <w:rPr>
          <w:rStyle w:val="TitleChar"/>
          <w:highlight w:val="yellow"/>
        </w:rPr>
        <w:t>Coast Guard</w:t>
      </w:r>
      <w:r w:rsidRPr="009C4996">
        <w:rPr>
          <w:rStyle w:val="TitleChar"/>
        </w:rPr>
        <w:t xml:space="preserve"> and Customs</w:t>
      </w:r>
      <w:r w:rsidRPr="00473E59">
        <w:rPr>
          <w:sz w:val="10"/>
        </w:rPr>
        <w:t xml:space="preserve"> and Border Protection </w:t>
      </w:r>
      <w:r w:rsidRPr="000C18BF">
        <w:rPr>
          <w:rStyle w:val="TitleChar"/>
          <w:highlight w:val="yellow"/>
        </w:rPr>
        <w:t>may face a wave of</w:t>
      </w:r>
      <w:r w:rsidRPr="00473E59">
        <w:rPr>
          <w:sz w:val="10"/>
        </w:rPr>
        <w:t xml:space="preserve"> so-called </w:t>
      </w:r>
      <w:r w:rsidRPr="009C4996">
        <w:rPr>
          <w:rStyle w:val="TitleChar"/>
        </w:rPr>
        <w:t xml:space="preserve">“climate </w:t>
      </w:r>
      <w:r w:rsidRPr="000C18BF">
        <w:rPr>
          <w:rStyle w:val="TitleChar"/>
          <w:highlight w:val="yellow"/>
        </w:rPr>
        <w:t>migrants</w:t>
      </w:r>
      <w:r w:rsidRPr="009C4996">
        <w:rPr>
          <w:rStyle w:val="TitleChar"/>
        </w:rPr>
        <w:t>”</w:t>
      </w:r>
      <w:r w:rsidRPr="00473E59">
        <w:rPr>
          <w:sz w:val="10"/>
        </w:rPr>
        <w:t xml:space="preserve"> coming from stricken nations.¶ The Defense Department may be called to provide disaster relief following extreme weather events such as hurricanes. Societies in turmoil are also fertile breeding grounds for extremist or separatists groups. Ground forces may be ordered to resolve conflicts, the reports noted. ¶ The Defense Department “needs to integrate the national security consequences of climate change into national security and national defense strategies,” said Sherri Goodman, the former deputy undersecretary of defense for environmental security and an analyst who spearheaded a CNA Corp. report, “National Security and the Threat of Climate Change.”¶ The Office of the Director of National Intelligence recently chimed in on the debate when it summarized a national intelligence assessment addressing the security implications of global climate change out to the year 2030.¶ “We judge global </w:t>
      </w:r>
      <w:r w:rsidRPr="000C18BF">
        <w:rPr>
          <w:rStyle w:val="TitleChar"/>
          <w:highlight w:val="yellow"/>
        </w:rPr>
        <w:t>climate change will have wide-ranging implications for</w:t>
      </w:r>
      <w:r w:rsidRPr="009C4996">
        <w:rPr>
          <w:rStyle w:val="TitleChar"/>
        </w:rPr>
        <w:t xml:space="preserve"> </w:t>
      </w:r>
      <w:smartTag w:uri="urn:schemas-microsoft-com:office:smarttags" w:element="place">
        <w:smartTag w:uri="urn:schemas-microsoft-com:office:smarttags" w:element="country-region">
          <w:r w:rsidRPr="009C4996">
            <w:rPr>
              <w:rStyle w:val="TitleChar"/>
            </w:rPr>
            <w:t>U.S.</w:t>
          </w:r>
        </w:smartTag>
      </w:smartTag>
      <w:r w:rsidRPr="009C4996">
        <w:rPr>
          <w:rStyle w:val="TitleChar"/>
        </w:rPr>
        <w:t xml:space="preserve"> </w:t>
      </w:r>
      <w:r w:rsidRPr="000C18BF">
        <w:rPr>
          <w:rStyle w:val="TitleChar"/>
          <w:highlight w:val="yellow"/>
        </w:rPr>
        <w:t>national security</w:t>
      </w:r>
      <w:r w:rsidRPr="009C4996">
        <w:rPr>
          <w:rStyle w:val="TitleChar"/>
        </w:rPr>
        <w:t xml:space="preserve"> </w:t>
      </w:r>
      <w:r w:rsidRPr="00473E59">
        <w:rPr>
          <w:sz w:val="10"/>
        </w:rPr>
        <w:t xml:space="preserve">interests over the next 20 years,” said Thomas Fingar, the DNI’s deputy director and chairman of the national intelligence council.¶ There will be winners and losers as the planet’s climate evolves, Fingar noted. There may be unintended benefits such as longer growing seasons in the north and new shipping routes in the </w:t>
      </w:r>
      <w:smartTag w:uri="urn:schemas-microsoft-com:office:smarttags" w:element="place">
        <w:r w:rsidRPr="00473E59">
          <w:rPr>
            <w:sz w:val="10"/>
          </w:rPr>
          <w:t>Arctic</w:t>
        </w:r>
      </w:smartTag>
      <w:r w:rsidRPr="00473E59">
        <w:rPr>
          <w:sz w:val="10"/>
        </w:rPr>
        <w:t xml:space="preserve">. “Nevertheless, many </w:t>
      </w:r>
      <w:r w:rsidRPr="000C18BF">
        <w:rPr>
          <w:rStyle w:val="TitleChar"/>
          <w:highlight w:val="yellow"/>
        </w:rPr>
        <w:t>regional states important to the</w:t>
      </w:r>
      <w:r w:rsidRPr="000C18BF">
        <w:rPr>
          <w:sz w:val="10"/>
          <w:highlight w:val="yellow"/>
        </w:rPr>
        <w:t xml:space="preserve"> </w:t>
      </w:r>
      <w:smartTag w:uri="urn:schemas-microsoft-com:office:smarttags" w:element="place">
        <w:smartTag w:uri="urn:schemas-microsoft-com:office:smarttags" w:element="country-region">
          <w:r w:rsidRPr="000C18BF">
            <w:rPr>
              <w:rStyle w:val="TitleChar"/>
              <w:highlight w:val="yellow"/>
            </w:rPr>
            <w:t>U</w:t>
          </w:r>
          <w:r w:rsidRPr="00473E59">
            <w:rPr>
              <w:sz w:val="10"/>
            </w:rPr>
            <w:t xml:space="preserve">nited </w:t>
          </w:r>
          <w:r w:rsidRPr="000C18BF">
            <w:rPr>
              <w:rStyle w:val="TitleChar"/>
              <w:highlight w:val="yellow"/>
            </w:rPr>
            <w:t>S</w:t>
          </w:r>
          <w:r w:rsidRPr="00473E59">
            <w:rPr>
              <w:sz w:val="10"/>
            </w:rPr>
            <w:t>tates</w:t>
          </w:r>
        </w:smartTag>
      </w:smartTag>
      <w:r w:rsidRPr="00473E59">
        <w:rPr>
          <w:sz w:val="10"/>
        </w:rPr>
        <w:t xml:space="preserve"> </w:t>
      </w:r>
      <w:r w:rsidRPr="000C18BF">
        <w:rPr>
          <w:rStyle w:val="TitleChar"/>
          <w:highlight w:val="yellow"/>
        </w:rPr>
        <w:t>will be negatively impacted</w:t>
      </w:r>
      <w:r w:rsidRPr="00473E59">
        <w:rPr>
          <w:sz w:val="10"/>
        </w:rPr>
        <w:t xml:space="preserve">,” he said. Fingar would not name specific countries, although the classified version of the report did drill down into individual nations, he said.¶ R. James Woolsey, a former CIA director, is among those who believe that the climate is changing, and that there may be short- or long-term consequences for the defense community. “We may find that our armed forces are being called up increasingly to a fair number of missions,” he told National Defense.¶ Woolsey contributed a chapter to the “Age of Consequences: The Foreign Policy and National Security Implications of Global Climate Change,” a joint report by the Center for Strategic and International Studies and the Center for a New American Security. ¶ Woolsey’s predictions about the possible effects of global warming are more conservative than some of those put forth in the contentious debate.¶ He likens the placement of greenhouse gases in the atmosphere to that of a two-pack-a-day smoker. No one can say for certain that he will get cancer by age 55, but there is a risk. “I think we’re increasing the risk of things like ice sheet melting by putting so much carbon into the atmosphere,” he said. Some climate change phenomena could be attributable to natural cycles, he said. And no one will ever be able to prove that one particular hurricane is the direct result of a warming planet, he added.¶ Woolsey is as concerned about energy security as he is about climate change. For him, and many others, the two topics go hand in hand. The </w:t>
      </w:r>
      <w:smartTag w:uri="urn:schemas-microsoft-com:office:smarttags" w:element="country-region">
        <w:r w:rsidRPr="00473E59">
          <w:rPr>
            <w:sz w:val="10"/>
          </w:rPr>
          <w:t>United States</w:t>
        </w:r>
      </w:smartTag>
      <w:r w:rsidRPr="00473E59">
        <w:rPr>
          <w:sz w:val="10"/>
        </w:rPr>
        <w:t xml:space="preserve"> is overly dependant on foreign oil from unstable regions such as the </w:t>
      </w:r>
      <w:smartTag w:uri="urn:schemas-microsoft-com:office:smarttags" w:element="place">
        <w:r w:rsidRPr="00473E59">
          <w:rPr>
            <w:sz w:val="10"/>
          </w:rPr>
          <w:t>Persian Gulf</w:t>
        </w:r>
      </w:smartTag>
      <w:r w:rsidRPr="00473E59">
        <w:rPr>
          <w:sz w:val="10"/>
        </w:rPr>
        <w:t>.¶ “Oil presents a panoply of opportunities for and encouragement of mass terrorism,” he wrote in the report.¶ He recalled sparring with a skeptical Republican congressman in a Capitol Hill hearing, who believed that global warming is a myth. After explaining that many of the actions the nation should take to reduce its dependence on foreign oil would also reduce greenhouse gases, the lawmaker conceded the point. ¶ “Do them for that reason, you don’t need to do them for reasons of climate change,” he said.¶ Too often in Congress, Woolsey said, lawmakers are not looking at the bigger picture and are just trying to score “debating points.”¶ Woolsey’s assertion seemed to be proven at a joint House hearing. Fingar presented the summary of the national intelligence estimate on climate change, but had little time to discuss the report’s salient points.¶ The debate quickly split down party lines with Republicans attacking the methodology of the report, and mocking climate scientists in the 1970s who were predicting “global cooling.” Democrats praised the report and repeated predictions that a changing planet may indeed bring on unrest, mass migration, and wipe out coastal communities. They were more interested in using the predictions to back-up their calls for reductions in greenhouse gases. ¶ Republicans and Democrats could only agree on one point: that the report should be declassified; Democrats, because it would give more details on specific countries at risk, and Republicans, because they believed the full report would expose weaknesses in its arguments.¶ Although the estimate was the result of a congressional mandate, DNI leadership felt it was appropriate to study the possible consequences of climate change, Fingar noted.¶ The DNI, despite one Republican lawmaker’s assertion that the study distracted the agency from immediate threats such as terrorism, will do three follow-on national intelligence estimates. One will be an analysis of the possible consequences of “mitigation” strategies that could be implemented to reduce greenhouse gasses, Fingar said. Misguided energy policies may also weaken national security, climate change skeptics have pointed out.¶ “</w:t>
      </w:r>
      <w:r w:rsidRPr="000C18BF">
        <w:rPr>
          <w:rStyle w:val="TitleChar"/>
          <w:highlight w:val="yellow"/>
        </w:rPr>
        <w:t>A</w:t>
      </w:r>
      <w:r w:rsidRPr="00473E59">
        <w:rPr>
          <w:sz w:val="10"/>
        </w:rPr>
        <w:t xml:space="preserve">n economically </w:t>
      </w:r>
      <w:r w:rsidRPr="000C18BF">
        <w:rPr>
          <w:rStyle w:val="TitleChar"/>
          <w:highlight w:val="yellow"/>
        </w:rPr>
        <w:t>weakened America would be less able to sustain</w:t>
      </w:r>
      <w:r w:rsidRPr="009C4996">
        <w:rPr>
          <w:rStyle w:val="TitleChar"/>
        </w:rPr>
        <w:t xml:space="preserve"> its </w:t>
      </w:r>
      <w:r w:rsidRPr="000C18BF">
        <w:rPr>
          <w:rStyle w:val="TitleChar"/>
          <w:highlight w:val="yellow"/>
        </w:rPr>
        <w:t>defense commitments, keep</w:t>
      </w:r>
      <w:r w:rsidRPr="009C4996">
        <w:rPr>
          <w:rStyle w:val="TitleChar"/>
        </w:rPr>
        <w:t xml:space="preserve"> the </w:t>
      </w:r>
      <w:r w:rsidRPr="000C18BF">
        <w:rPr>
          <w:rStyle w:val="TitleChar"/>
          <w:highlight w:val="yellow"/>
        </w:rPr>
        <w:t>peace and remain vigorously engaged in the world</w:t>
      </w:r>
      <w:r w:rsidRPr="009C4996">
        <w:rPr>
          <w:rStyle w:val="TitleChar"/>
        </w:rPr>
        <w:t>,”</w:t>
      </w:r>
      <w:r w:rsidRPr="00473E59">
        <w:rPr>
          <w:sz w:val="10"/>
        </w:rPr>
        <w:t xml:space="preserve"> said Marlo Lewis, senior fellow at the Competitive Enterprise Institute at the House hearing.</w:t>
      </w:r>
    </w:p>
    <w:p w14:paraId="06EB2AEB" w14:textId="77777777" w:rsidR="00CC232B" w:rsidRPr="00DA0C49" w:rsidRDefault="00CC232B" w:rsidP="00E90FA3">
      <w:pPr>
        <w:rPr>
          <w:rStyle w:val="Emphasis"/>
        </w:rPr>
      </w:pPr>
    </w:p>
    <w:p w14:paraId="37731795" w14:textId="23994963" w:rsidR="00E90FA3" w:rsidRDefault="007D2814" w:rsidP="007D2814">
      <w:pPr>
        <w:pStyle w:val="Heading2"/>
      </w:pPr>
      <w:r>
        <w:t>Warming A2s</w:t>
      </w:r>
    </w:p>
    <w:p w14:paraId="555C88AB" w14:textId="77777777" w:rsidR="00E90FA3" w:rsidRDefault="00E90FA3" w:rsidP="00E90FA3">
      <w:pPr>
        <w:pStyle w:val="Heading3"/>
      </w:pPr>
      <w:r>
        <w:t>Warming Impact --- A2: Biden Doesn’t Solve</w:t>
      </w:r>
    </w:p>
    <w:p w14:paraId="59F3E448" w14:textId="77777777" w:rsidR="00E90FA3" w:rsidRDefault="00E90FA3" w:rsidP="00E90FA3"/>
    <w:p w14:paraId="7C898807" w14:textId="77777777" w:rsidR="00E90FA3" w:rsidRDefault="00E90FA3" w:rsidP="00E90FA3">
      <w:pPr>
        <w:pStyle w:val="Heading4"/>
      </w:pPr>
      <w:r>
        <w:t>Biden is moving further to the left</w:t>
      </w:r>
    </w:p>
    <w:p w14:paraId="433467A2" w14:textId="77777777" w:rsidR="00E90FA3" w:rsidRDefault="00E90FA3" w:rsidP="00E90FA3">
      <w:r w:rsidRPr="00F65C53">
        <w:rPr>
          <w:rStyle w:val="Style13ptBold"/>
        </w:rPr>
        <w:t>Roberts May 28th</w:t>
      </w:r>
      <w:r>
        <w:t xml:space="preserve"> 2020 --- David Roberts, about energy and climate change for Vox, “Joe Biden has a chance to make history on climate change”, Vox, May 28, 2020, </w:t>
      </w:r>
      <w:hyperlink r:id="rId240" w:history="1">
        <w:r w:rsidRPr="00276013">
          <w:rPr>
            <w:rStyle w:val="Hyperlink"/>
          </w:rPr>
          <w:t>https://www.vox.com/2020/5/28/21265416/joe-biden-climate-change-democrats-young-voters</w:t>
        </w:r>
      </w:hyperlink>
      <w:r>
        <w:t xml:space="preserve"> (BJN) </w:t>
      </w:r>
    </w:p>
    <w:p w14:paraId="4C788BB1" w14:textId="77777777" w:rsidR="00E90FA3" w:rsidRDefault="00E90FA3" w:rsidP="00E90FA3">
      <w:pPr>
        <w:rPr>
          <w:sz w:val="16"/>
        </w:rPr>
      </w:pPr>
      <w:r w:rsidRPr="000C18BF">
        <w:rPr>
          <w:rStyle w:val="StyleUnderline"/>
          <w:highlight w:val="yellow"/>
        </w:rPr>
        <w:t>Biden is reaching out</w:t>
      </w:r>
      <w:r w:rsidRPr="000A3E37">
        <w:rPr>
          <w:sz w:val="16"/>
        </w:rPr>
        <w:t xml:space="preserve"> to the left, especially </w:t>
      </w:r>
      <w:r w:rsidRPr="000C18BF">
        <w:rPr>
          <w:rStyle w:val="StyleUnderline"/>
          <w:highlight w:val="yellow"/>
        </w:rPr>
        <w:t>on climate</w:t>
      </w:r>
      <w:r>
        <w:rPr>
          <w:rStyle w:val="StyleUnderline"/>
        </w:rPr>
        <w:t xml:space="preserve"> </w:t>
      </w:r>
      <w:r w:rsidRPr="000A3E37">
        <w:rPr>
          <w:rStyle w:val="StyleUnderline"/>
        </w:rPr>
        <w:t>The minute it was clear that Biden had bested</w:t>
      </w:r>
      <w:r w:rsidRPr="000A3E37">
        <w:rPr>
          <w:sz w:val="16"/>
        </w:rPr>
        <w:t xml:space="preserve"> Sen. Bernie </w:t>
      </w:r>
      <w:r w:rsidRPr="000A3E37">
        <w:rPr>
          <w:rStyle w:val="StyleUnderline"/>
        </w:rPr>
        <w:t>Sanders</w:t>
      </w:r>
      <w:r w:rsidRPr="000A3E37">
        <w:rPr>
          <w:sz w:val="16"/>
        </w:rPr>
        <w:t xml:space="preserve"> in the primary, </w:t>
      </w:r>
      <w:r w:rsidRPr="000A3E37">
        <w:rPr>
          <w:rStyle w:val="StyleUnderline"/>
        </w:rPr>
        <w:t xml:space="preserve">he began reaching out </w:t>
      </w:r>
      <w:r w:rsidRPr="000C18BF">
        <w:rPr>
          <w:rStyle w:val="StyleUnderline"/>
          <w:highlight w:val="yellow"/>
        </w:rPr>
        <w:t>to the left</w:t>
      </w:r>
      <w:r w:rsidRPr="000A3E37">
        <w:rPr>
          <w:rStyle w:val="StyleUnderline"/>
        </w:rPr>
        <w:t>,</w:t>
      </w:r>
      <w:r w:rsidRPr="000A3E37">
        <w:rPr>
          <w:sz w:val="16"/>
        </w:rPr>
        <w:t xml:space="preserve"> saying in one appeal, “especially to the young voters who have been inspired by Senator Sanders: I hear you. I know what is at stake. And I know what we have to do.” In a deft bit of diplomacy, the two campaigns timed Sanders’s endorsement of Biden with the creation of a series of policy task forces involving representatives from both campaigns that will make recommendations to the Democratic National Committee for the party platform. (What further influence they might have is, at least for now, unclear.) </w:t>
      </w:r>
      <w:r w:rsidRPr="000C18BF">
        <w:rPr>
          <w:rStyle w:val="StyleUnderline"/>
          <w:highlight w:val="yellow"/>
        </w:rPr>
        <w:t>The climate change task force is</w:t>
      </w:r>
      <w:r w:rsidRPr="000A3E37">
        <w:rPr>
          <w:rStyle w:val="StyleUnderline"/>
        </w:rPr>
        <w:t xml:space="preserve"> shaping up to be </w:t>
      </w:r>
      <w:r w:rsidRPr="000C18BF">
        <w:rPr>
          <w:rStyle w:val="Emphasis"/>
          <w:highlight w:val="yellow"/>
        </w:rPr>
        <w:t>impressive</w:t>
      </w:r>
      <w:r w:rsidRPr="000C18BF">
        <w:rPr>
          <w:sz w:val="16"/>
          <w:highlight w:val="yellow"/>
        </w:rPr>
        <w:t xml:space="preserve">. </w:t>
      </w:r>
      <w:r w:rsidRPr="000C18BF">
        <w:rPr>
          <w:rStyle w:val="StyleUnderline"/>
          <w:highlight w:val="yellow"/>
        </w:rPr>
        <w:t>It will be co-chaired by</w:t>
      </w:r>
      <w:r w:rsidRPr="000A3E37">
        <w:rPr>
          <w:sz w:val="16"/>
        </w:rPr>
        <w:t xml:space="preserve"> longtime climate advocate John Kerry from Biden’s side and Green New Deal champion Rep. </w:t>
      </w:r>
      <w:r w:rsidRPr="000C18BF">
        <w:rPr>
          <w:rStyle w:val="Emphasis"/>
          <w:highlight w:val="yellow"/>
        </w:rPr>
        <w:t>A</w:t>
      </w:r>
      <w:r w:rsidRPr="000A3E37">
        <w:rPr>
          <w:sz w:val="16"/>
        </w:rPr>
        <w:t xml:space="preserve">lexandria </w:t>
      </w:r>
      <w:r w:rsidRPr="000C18BF">
        <w:rPr>
          <w:rStyle w:val="Emphasis"/>
          <w:highlight w:val="yellow"/>
        </w:rPr>
        <w:t>O</w:t>
      </w:r>
      <w:r w:rsidRPr="000A3E37">
        <w:rPr>
          <w:sz w:val="16"/>
        </w:rPr>
        <w:t>casio-</w:t>
      </w:r>
      <w:r w:rsidRPr="000C18BF">
        <w:rPr>
          <w:rStyle w:val="Emphasis"/>
          <w:highlight w:val="yellow"/>
        </w:rPr>
        <w:t>C</w:t>
      </w:r>
      <w:r w:rsidRPr="000A3E37">
        <w:rPr>
          <w:sz w:val="16"/>
        </w:rPr>
        <w:t xml:space="preserve">ortez from Sanders’s side. </w:t>
      </w:r>
      <w:r w:rsidRPr="000A3E37">
        <w:rPr>
          <w:rStyle w:val="StyleUnderline"/>
        </w:rPr>
        <w:t>Rounding out the Sanders side are</w:t>
      </w:r>
      <w:r w:rsidRPr="000A3E37">
        <w:rPr>
          <w:sz w:val="16"/>
        </w:rPr>
        <w:t xml:space="preserve"> rising </w:t>
      </w:r>
      <w:r w:rsidRPr="000A3E37">
        <w:rPr>
          <w:rStyle w:val="StyleUnderline"/>
        </w:rPr>
        <w:t xml:space="preserve">activist star </w:t>
      </w:r>
      <w:r w:rsidRPr="000A3E37">
        <w:rPr>
          <w:sz w:val="16"/>
        </w:rPr>
        <w:t xml:space="preserve">Varshini </w:t>
      </w:r>
      <w:r w:rsidRPr="000C18BF">
        <w:rPr>
          <w:rStyle w:val="StyleUnderline"/>
          <w:highlight w:val="yellow"/>
        </w:rPr>
        <w:t>Prakash</w:t>
      </w:r>
      <w:r w:rsidRPr="000A3E37">
        <w:rPr>
          <w:rStyle w:val="StyleUnderline"/>
        </w:rPr>
        <w:t xml:space="preserve">, co-founder of the Sunrise Movement, </w:t>
      </w:r>
      <w:r w:rsidRPr="000C18BF">
        <w:rPr>
          <w:rStyle w:val="StyleUnderline"/>
          <w:highlight w:val="yellow"/>
        </w:rPr>
        <w:t>and</w:t>
      </w:r>
      <w:r w:rsidRPr="000A3E37">
        <w:rPr>
          <w:rStyle w:val="StyleUnderline"/>
        </w:rPr>
        <w:t xml:space="preserve"> </w:t>
      </w:r>
      <w:r w:rsidRPr="000A3E37">
        <w:rPr>
          <w:sz w:val="16"/>
        </w:rPr>
        <w:t xml:space="preserve">Catherine </w:t>
      </w:r>
      <w:r w:rsidRPr="000C18BF">
        <w:rPr>
          <w:rStyle w:val="StyleUnderline"/>
          <w:highlight w:val="yellow"/>
        </w:rPr>
        <w:t>Flowers</w:t>
      </w:r>
      <w:r w:rsidRPr="000A3E37">
        <w:rPr>
          <w:rStyle w:val="StyleUnderline"/>
        </w:rPr>
        <w:t>, an environmental justice advocate</w:t>
      </w:r>
      <w:r w:rsidRPr="000A3E37">
        <w:rPr>
          <w:sz w:val="16"/>
        </w:rPr>
        <w:t xml:space="preserve"> and founder of the Alabama-based Center for Rural Enterprise and Environmental Justice. (If you’re counting, that’s three out of three spots on the Sanders side occupied by women of color.) Biden got five spots. </w:t>
      </w:r>
      <w:r w:rsidRPr="000C18BF">
        <w:rPr>
          <w:rStyle w:val="StyleUnderline"/>
          <w:highlight w:val="yellow"/>
        </w:rPr>
        <w:t>In addition</w:t>
      </w:r>
      <w:r w:rsidRPr="000A3E37">
        <w:rPr>
          <w:sz w:val="16"/>
        </w:rPr>
        <w:t xml:space="preserve"> to Kerry, there is Gina McCarthy, who headed Obama’s EPA and is now running the Natural Resources Defense Council; Rep. Kathy Castor of Florida, who chairs the House Select Committee on the Climate Crisis; Rep. Donald McEachin of Virginia, an</w:t>
      </w:r>
      <w:r w:rsidRPr="000A3E37">
        <w:rPr>
          <w:rStyle w:val="StyleUnderline"/>
        </w:rPr>
        <w:t xml:space="preserve"> environmental justice </w:t>
      </w:r>
      <w:r w:rsidRPr="00364177">
        <w:rPr>
          <w:rStyle w:val="StyleUnderline"/>
        </w:rPr>
        <w:t>champion</w:t>
      </w:r>
      <w:r w:rsidRPr="000A3E37">
        <w:rPr>
          <w:rStyle w:val="StyleUnderline"/>
        </w:rPr>
        <w:t xml:space="preserve"> who </w:t>
      </w:r>
      <w:r w:rsidRPr="000C18BF">
        <w:rPr>
          <w:rStyle w:val="StyleUnderline"/>
          <w:highlight w:val="yellow"/>
        </w:rPr>
        <w:t>has sponsored</w:t>
      </w:r>
      <w:r w:rsidRPr="000A3E37">
        <w:rPr>
          <w:rStyle w:val="StyleUnderline"/>
        </w:rPr>
        <w:t xml:space="preserve"> a bill to target </w:t>
      </w:r>
      <w:r w:rsidRPr="000C18BF">
        <w:rPr>
          <w:rStyle w:val="StyleUnderline"/>
          <w:highlight w:val="yellow"/>
        </w:rPr>
        <w:t>100 percent net carbon neutrality</w:t>
      </w:r>
      <w:r w:rsidRPr="00364177">
        <w:rPr>
          <w:rStyle w:val="StyleUnderline"/>
        </w:rPr>
        <w:t xml:space="preserve"> by 2050</w:t>
      </w:r>
      <w:r w:rsidRPr="000A3E37">
        <w:rPr>
          <w:sz w:val="16"/>
        </w:rPr>
        <w:t xml:space="preserve">; and Kerry Duggan, a policy aide to Biden who served in several energy-related positions in the Obama administration. That is, out of eight seats, six women and four people of color, remarkable on its own. But even more remarkable is that every one is highly qualified, with political experience and a demonstrated record of commitment. It’s like a climate all-star team. It remains to be seen what will come of these task forces. It is possible they could end up being largely symbolic, or that more conservative Democrats will throw a fit and scare Biden off from their recommendations. But </w:t>
      </w:r>
      <w:r w:rsidRPr="000C18BF">
        <w:rPr>
          <w:rStyle w:val="StyleUnderline"/>
          <w:highlight w:val="yellow"/>
        </w:rPr>
        <w:t>the people Biden’s campaign chose</w:t>
      </w:r>
      <w:r w:rsidRPr="000A3E37">
        <w:rPr>
          <w:rStyle w:val="StyleUnderline"/>
        </w:rPr>
        <w:t xml:space="preserve"> for the climate task force </w:t>
      </w:r>
      <w:r w:rsidRPr="000C18BF">
        <w:rPr>
          <w:rStyle w:val="StyleUnderline"/>
          <w:highlight w:val="yellow"/>
        </w:rPr>
        <w:t>are</w:t>
      </w:r>
      <w:r w:rsidRPr="000A3E37">
        <w:rPr>
          <w:sz w:val="16"/>
        </w:rPr>
        <w:t xml:space="preserve">, at the very least, </w:t>
      </w:r>
      <w:r w:rsidRPr="000C18BF">
        <w:rPr>
          <w:rStyle w:val="Emphasis"/>
          <w:highlight w:val="yellow"/>
        </w:rPr>
        <w:t>an indication of good faith</w:t>
      </w:r>
      <w:r w:rsidRPr="000A3E37">
        <w:rPr>
          <w:rStyle w:val="Emphasis"/>
        </w:rPr>
        <w:t>.</w:t>
      </w:r>
      <w:r>
        <w:rPr>
          <w:rStyle w:val="Emphasis"/>
        </w:rPr>
        <w:t xml:space="preserve"> </w:t>
      </w:r>
      <w:r w:rsidRPr="000A3E37">
        <w:rPr>
          <w:sz w:val="16"/>
        </w:rPr>
        <w:t xml:space="preserve">When </w:t>
      </w:r>
      <w:r w:rsidRPr="000A3E37">
        <w:rPr>
          <w:rStyle w:val="StyleUnderline"/>
        </w:rPr>
        <w:t>the League of Conservation Voters</w:t>
      </w:r>
      <w:r w:rsidRPr="000A3E37">
        <w:rPr>
          <w:sz w:val="16"/>
        </w:rPr>
        <w:t xml:space="preserve"> became the first big green group to </w:t>
      </w:r>
      <w:r w:rsidRPr="000A3E37">
        <w:rPr>
          <w:rStyle w:val="StyleUnderline"/>
        </w:rPr>
        <w:t>endorse Biden</w:t>
      </w:r>
      <w:r w:rsidRPr="000A3E37">
        <w:rPr>
          <w:sz w:val="16"/>
        </w:rPr>
        <w:t xml:space="preserve"> last month, he released a statement </w:t>
      </w:r>
      <w:r w:rsidRPr="000A3E37">
        <w:rPr>
          <w:rStyle w:val="StyleUnderline"/>
        </w:rPr>
        <w:t>saying, “I want to campaign on climate change and win on climate change</w:t>
      </w:r>
      <w:r w:rsidRPr="000A3E37">
        <w:rPr>
          <w:sz w:val="16"/>
        </w:rPr>
        <w:t xml:space="preserve"> so that I can govern with climate change as a top priority for legislative and executive action in the White House.” In service of that goal, </w:t>
      </w:r>
      <w:r w:rsidRPr="000A3E37">
        <w:rPr>
          <w:rStyle w:val="StyleUnderline"/>
        </w:rPr>
        <w:t>Biden asked his campaign “to commence a process to meaningfully engage with more voices from the climate movement</w:t>
      </w:r>
      <w:r w:rsidRPr="000A3E37">
        <w:rPr>
          <w:sz w:val="16"/>
        </w:rPr>
        <w:t xml:space="preserve">, including environmental justice leaders and worker organizations, and collaborate on additional policies in areas ranging from environmental justice to new, concrete goals we can achieve within a decade, to more investments in a clean energy economy.” If you squint, you can see it right there in his statement: standards (“new, concrete goals we can achieve within a decade”), investments, and justice, the core of the new Democratic alignment. As for how that process of consultation is going, unsurprisingly, no one wants to talk on the record. Suffice it to say, </w:t>
      </w:r>
      <w:r w:rsidRPr="000C18BF">
        <w:rPr>
          <w:rStyle w:val="StyleUnderline"/>
          <w:highlight w:val="yellow"/>
        </w:rPr>
        <w:t>the Biden campaign is being exposed to</w:t>
      </w:r>
      <w:r w:rsidRPr="000A3E37">
        <w:rPr>
          <w:rStyle w:val="StyleUnderline"/>
        </w:rPr>
        <w:t xml:space="preserve"> the </w:t>
      </w:r>
      <w:r w:rsidRPr="000C18BF">
        <w:rPr>
          <w:rStyle w:val="StyleUnderline"/>
          <w:highlight w:val="yellow"/>
        </w:rPr>
        <w:t>new policy alignment</w:t>
      </w:r>
      <w:r w:rsidRPr="000A3E37">
        <w:rPr>
          <w:rStyle w:val="StyleUnderline"/>
        </w:rPr>
        <w:t>, urged to visibly put climate at the top of his priority list</w:t>
      </w:r>
      <w:r w:rsidRPr="000A3E37">
        <w:rPr>
          <w:sz w:val="16"/>
        </w:rPr>
        <w:t xml:space="preserve">, and promised that, if he does, he will be rewarded with youth enthusiasm. And </w:t>
      </w:r>
      <w:r w:rsidRPr="000C18BF">
        <w:rPr>
          <w:rStyle w:val="Emphasis"/>
          <w:highlight w:val="yellow"/>
        </w:rPr>
        <w:t>the campaign is listening</w:t>
      </w:r>
      <w:r w:rsidRPr="000A3E37">
        <w:rPr>
          <w:sz w:val="16"/>
        </w:rPr>
        <w:t xml:space="preserve">. “It seems clear that </w:t>
      </w:r>
      <w:r w:rsidRPr="000A3E37">
        <w:rPr>
          <w:rStyle w:val="StyleUnderline"/>
        </w:rPr>
        <w:t xml:space="preserve">the </w:t>
      </w:r>
      <w:r w:rsidRPr="000C18BF">
        <w:rPr>
          <w:rStyle w:val="StyleUnderline"/>
          <w:highlight w:val="yellow"/>
        </w:rPr>
        <w:t>Biden</w:t>
      </w:r>
      <w:r w:rsidRPr="000A3E37">
        <w:rPr>
          <w:rStyle w:val="StyleUnderline"/>
        </w:rPr>
        <w:t xml:space="preserve"> campaign </w:t>
      </w:r>
      <w:r w:rsidRPr="000C18BF">
        <w:rPr>
          <w:rStyle w:val="StyleUnderline"/>
          <w:highlight w:val="yellow"/>
        </w:rPr>
        <w:t xml:space="preserve">is </w:t>
      </w:r>
      <w:r w:rsidRPr="000C18BF">
        <w:rPr>
          <w:rStyle w:val="Emphasis"/>
          <w:highlight w:val="yellow"/>
        </w:rPr>
        <w:t>committed to</w:t>
      </w:r>
      <w:r w:rsidRPr="000A3E37">
        <w:rPr>
          <w:sz w:val="16"/>
        </w:rPr>
        <w:t xml:space="preserve"> rallying Democrats around </w:t>
      </w:r>
      <w:r w:rsidRPr="000C18BF">
        <w:rPr>
          <w:rStyle w:val="Emphasis"/>
          <w:highlight w:val="yellow"/>
        </w:rPr>
        <w:t>a climate agenda</w:t>
      </w:r>
      <w:r w:rsidRPr="000A3E37">
        <w:rPr>
          <w:sz w:val="16"/>
        </w:rPr>
        <w:t>,” one source familiar with the discussions told me.</w:t>
      </w:r>
    </w:p>
    <w:p w14:paraId="4793D6F9" w14:textId="4898AB61" w:rsidR="00E90FA3" w:rsidRDefault="00E90FA3" w:rsidP="00E90FA3"/>
    <w:p w14:paraId="23F3835B" w14:textId="3F8F4DDB" w:rsidR="00123D7C" w:rsidRDefault="00123D7C" w:rsidP="00123D7C">
      <w:pPr>
        <w:pStyle w:val="Heading3"/>
      </w:pPr>
      <w:r>
        <w:t>Warming Impact --- A2: Subnational Actors Solve</w:t>
      </w:r>
    </w:p>
    <w:p w14:paraId="77AA9628" w14:textId="664F874C" w:rsidR="00123D7C" w:rsidRDefault="00123D7C" w:rsidP="00123D7C"/>
    <w:p w14:paraId="52609B11" w14:textId="77777777" w:rsidR="00123D7C" w:rsidRDefault="00123D7C" w:rsidP="00123D7C">
      <w:pPr>
        <w:pStyle w:val="Heading4"/>
      </w:pPr>
      <w:r>
        <w:t>Only feds solve</w:t>
      </w:r>
    </w:p>
    <w:p w14:paraId="5F29B7DC" w14:textId="77777777" w:rsidR="00123D7C" w:rsidRPr="001A7517" w:rsidRDefault="00123D7C" w:rsidP="00123D7C">
      <w:r w:rsidRPr="001A7517">
        <w:rPr>
          <w:rStyle w:val="Style13ptBold"/>
        </w:rPr>
        <w:t>Brown 19</w:t>
      </w:r>
      <w:r>
        <w:t xml:space="preserve"> --- Alex Brown, covers environmental issues for Stateline, “Paris Disagreement: States Split on Climate, So U.S. to Miss Emissions Target”, Stateline, Dec 16</w:t>
      </w:r>
      <w:r w:rsidRPr="001A7517">
        <w:rPr>
          <w:vertAlign w:val="superscript"/>
        </w:rPr>
        <w:t>th</w:t>
      </w:r>
      <w:r>
        <w:t xml:space="preserve"> 2019, </w:t>
      </w:r>
      <w:hyperlink r:id="rId241" w:history="1">
        <w:r w:rsidRPr="00276013">
          <w:rPr>
            <w:rStyle w:val="Hyperlink"/>
          </w:rPr>
          <w:t>https://www.pewtrusts.org/en/research-and-analysis/blogs/stateline/2019/12/16/paris-disagreement-states-split-on-climate-so-us-to-miss-emissions-target</w:t>
        </w:r>
      </w:hyperlink>
      <w:r>
        <w:t xml:space="preserve"> (BJN)</w:t>
      </w:r>
    </w:p>
    <w:p w14:paraId="5E7F6736" w14:textId="77777777" w:rsidR="00123D7C" w:rsidRPr="001A7517" w:rsidRDefault="00123D7C" w:rsidP="00123D7C">
      <w:pPr>
        <w:rPr>
          <w:sz w:val="16"/>
        </w:rPr>
      </w:pPr>
      <w:r w:rsidRPr="001A7517">
        <w:rPr>
          <w:rStyle w:val="StyleUnderline"/>
        </w:rPr>
        <w:t xml:space="preserve">Collectively, the </w:t>
      </w:r>
      <w:r w:rsidRPr="000C18BF">
        <w:rPr>
          <w:rStyle w:val="StyleUnderline"/>
          <w:highlight w:val="yellow"/>
        </w:rPr>
        <w:t>24 states</w:t>
      </w:r>
      <w:r w:rsidRPr="001A7517">
        <w:rPr>
          <w:rStyle w:val="StyleUnderline"/>
        </w:rPr>
        <w:t xml:space="preserve"> that have formed the U.S. Climate Alliance</w:t>
      </w:r>
      <w:r w:rsidRPr="001A7517">
        <w:rPr>
          <w:sz w:val="16"/>
        </w:rPr>
        <w:t xml:space="preserve"> </w:t>
      </w:r>
      <w:r w:rsidRPr="001A7517">
        <w:rPr>
          <w:rStyle w:val="StyleUnderline"/>
        </w:rPr>
        <w:t>are</w:t>
      </w:r>
      <w:r w:rsidRPr="001A7517">
        <w:rPr>
          <w:sz w:val="16"/>
        </w:rPr>
        <w:t xml:space="preserve"> nearly </w:t>
      </w:r>
      <w:r w:rsidRPr="000C18BF">
        <w:rPr>
          <w:rStyle w:val="StyleUnderline"/>
          <w:highlight w:val="yellow"/>
        </w:rPr>
        <w:t>on pace to reach</w:t>
      </w:r>
      <w:r w:rsidRPr="001A7517">
        <w:rPr>
          <w:sz w:val="16"/>
        </w:rPr>
        <w:t xml:space="preserve"> the </w:t>
      </w:r>
      <w:r w:rsidRPr="000C18BF">
        <w:rPr>
          <w:rStyle w:val="StyleUnderline"/>
          <w:highlight w:val="yellow"/>
        </w:rPr>
        <w:t>emissions targets</w:t>
      </w:r>
      <w:r w:rsidRPr="001A7517">
        <w:rPr>
          <w:sz w:val="16"/>
        </w:rPr>
        <w:t xml:space="preserve"> set forth in the agreement, and governors say their progress in the absence of federal leadership is a success story.</w:t>
      </w:r>
    </w:p>
    <w:p w14:paraId="58A758DC" w14:textId="77777777" w:rsidR="00123D7C" w:rsidRPr="001A7517" w:rsidRDefault="00123D7C" w:rsidP="00123D7C">
      <w:pPr>
        <w:rPr>
          <w:sz w:val="16"/>
        </w:rPr>
      </w:pPr>
      <w:r w:rsidRPr="000C18BF">
        <w:rPr>
          <w:rStyle w:val="Emphasis"/>
          <w:highlight w:val="yellow"/>
        </w:rPr>
        <w:t>But</w:t>
      </w:r>
      <w:r w:rsidRPr="001A7517">
        <w:rPr>
          <w:sz w:val="16"/>
        </w:rPr>
        <w:t xml:space="preserve"> </w:t>
      </w:r>
      <w:r w:rsidRPr="001A7517">
        <w:rPr>
          <w:rStyle w:val="StyleUnderline"/>
        </w:rPr>
        <w:t>even where states have succeeded in shrinking their carbon footprint</w:t>
      </w:r>
      <w:r w:rsidRPr="001A7517">
        <w:rPr>
          <w:sz w:val="16"/>
        </w:rPr>
        <w:t xml:space="preserve">, </w:t>
      </w:r>
      <w:r w:rsidRPr="000C18BF">
        <w:rPr>
          <w:rStyle w:val="Emphasis"/>
          <w:highlight w:val="yellow"/>
        </w:rPr>
        <w:t>they’ve been hampered by</w:t>
      </w:r>
      <w:r w:rsidRPr="001A7517">
        <w:rPr>
          <w:rStyle w:val="Emphasis"/>
        </w:rPr>
        <w:t xml:space="preserve"> the </w:t>
      </w:r>
      <w:r w:rsidRPr="000C18BF">
        <w:rPr>
          <w:rStyle w:val="Emphasis"/>
          <w:highlight w:val="yellow"/>
        </w:rPr>
        <w:t>Trump</w:t>
      </w:r>
      <w:r w:rsidRPr="001A7517">
        <w:rPr>
          <w:rStyle w:val="Emphasis"/>
        </w:rPr>
        <w:t xml:space="preserve"> administration’s </w:t>
      </w:r>
      <w:r w:rsidRPr="000C18BF">
        <w:rPr>
          <w:rStyle w:val="Emphasis"/>
          <w:highlight w:val="yellow"/>
        </w:rPr>
        <w:t>rollbacks</w:t>
      </w:r>
      <w:r w:rsidRPr="001A7517">
        <w:rPr>
          <w:sz w:val="16"/>
        </w:rPr>
        <w:t xml:space="preserve"> </w:t>
      </w:r>
      <w:r w:rsidRPr="001A7517">
        <w:rPr>
          <w:rStyle w:val="StyleUnderline"/>
        </w:rPr>
        <w:t xml:space="preserve">to regulations on power plants and vehicle emissions. </w:t>
      </w:r>
      <w:r w:rsidRPr="000C18BF">
        <w:rPr>
          <w:rStyle w:val="StyleUnderline"/>
          <w:highlight w:val="yellow"/>
        </w:rPr>
        <w:t>And</w:t>
      </w:r>
      <w:r w:rsidRPr="000C18BF">
        <w:rPr>
          <w:sz w:val="16"/>
          <w:highlight w:val="yellow"/>
        </w:rPr>
        <w:t xml:space="preserve"> </w:t>
      </w:r>
      <w:r w:rsidRPr="000C18BF">
        <w:rPr>
          <w:rStyle w:val="Emphasis"/>
          <w:highlight w:val="yellow"/>
        </w:rPr>
        <w:t>scant progress</w:t>
      </w:r>
      <w:r w:rsidRPr="000C18BF">
        <w:rPr>
          <w:rStyle w:val="StyleUnderline"/>
          <w:highlight w:val="yellow"/>
        </w:rPr>
        <w:t xml:space="preserve"> in the </w:t>
      </w:r>
      <w:r w:rsidRPr="000C18BF">
        <w:rPr>
          <w:rStyle w:val="Emphasis"/>
          <w:highlight w:val="yellow"/>
        </w:rPr>
        <w:t>remaining 26 states</w:t>
      </w:r>
      <w:r w:rsidRPr="001A7517">
        <w:rPr>
          <w:sz w:val="16"/>
        </w:rPr>
        <w:t xml:space="preserve">, </w:t>
      </w:r>
      <w:r w:rsidRPr="001A7517">
        <w:rPr>
          <w:rStyle w:val="StyleUnderline"/>
        </w:rPr>
        <w:t xml:space="preserve">which produce </w:t>
      </w:r>
      <w:r w:rsidRPr="001A7517">
        <w:rPr>
          <w:rStyle w:val="Emphasis"/>
        </w:rPr>
        <w:t>more than half of the country’s emissions</w:t>
      </w:r>
      <w:r w:rsidRPr="001A7517">
        <w:rPr>
          <w:sz w:val="16"/>
        </w:rPr>
        <w:t xml:space="preserve">, </w:t>
      </w:r>
      <w:r w:rsidRPr="000C18BF">
        <w:rPr>
          <w:rStyle w:val="StyleUnderline"/>
          <w:highlight w:val="yellow"/>
        </w:rPr>
        <w:t>shows the limits of state action</w:t>
      </w:r>
      <w:r w:rsidRPr="001A7517">
        <w:rPr>
          <w:sz w:val="16"/>
        </w:rPr>
        <w:t xml:space="preserve"> in meeting the national milestones that scientists say are essential.</w:t>
      </w:r>
    </w:p>
    <w:p w14:paraId="2708CC63" w14:textId="77777777" w:rsidR="00123D7C" w:rsidRDefault="00123D7C" w:rsidP="00123D7C">
      <w:r>
        <w:t xml:space="preserve">“The challenge has been that </w:t>
      </w:r>
      <w:r w:rsidRPr="000C18BF">
        <w:rPr>
          <w:rStyle w:val="StyleUnderline"/>
          <w:highlight w:val="yellow"/>
        </w:rPr>
        <w:t>for each step</w:t>
      </w:r>
      <w:r w:rsidRPr="001A7517">
        <w:rPr>
          <w:rStyle w:val="StyleUnderline"/>
        </w:rPr>
        <w:t xml:space="preserve"> that they take </w:t>
      </w:r>
      <w:r w:rsidRPr="000C18BF">
        <w:rPr>
          <w:rStyle w:val="StyleUnderline"/>
          <w:highlight w:val="yellow"/>
        </w:rPr>
        <w:t>forward</w:t>
      </w:r>
      <w:r>
        <w:t xml:space="preserve">, </w:t>
      </w:r>
      <w:r w:rsidRPr="000C18BF">
        <w:rPr>
          <w:rStyle w:val="StyleUnderline"/>
          <w:highlight w:val="yellow"/>
        </w:rPr>
        <w:t>the</w:t>
      </w:r>
      <w:r w:rsidRPr="000C18BF">
        <w:rPr>
          <w:highlight w:val="yellow"/>
        </w:rPr>
        <w:t xml:space="preserve"> </w:t>
      </w:r>
      <w:r w:rsidRPr="000C18BF">
        <w:rPr>
          <w:rStyle w:val="Emphasis"/>
          <w:highlight w:val="yellow"/>
        </w:rPr>
        <w:t>administration continues to unwind</w:t>
      </w:r>
      <w:r w:rsidRPr="001A7517">
        <w:rPr>
          <w:rStyle w:val="Emphasis"/>
        </w:rPr>
        <w:t xml:space="preserve"> </w:t>
      </w:r>
      <w:r>
        <w:t>our national climate framework,” said Julie Cerqueira, executive director of the Alliance.</w:t>
      </w:r>
    </w:p>
    <w:p w14:paraId="1795AAFD" w14:textId="77777777" w:rsidR="00123D7C" w:rsidRPr="001A7517" w:rsidRDefault="00123D7C" w:rsidP="00123D7C">
      <w:pPr>
        <w:rPr>
          <w:sz w:val="12"/>
          <w:szCs w:val="12"/>
        </w:rPr>
      </w:pPr>
      <w:r w:rsidRPr="001A7517">
        <w:rPr>
          <w:sz w:val="12"/>
          <w:szCs w:val="12"/>
        </w:rPr>
        <w:t>According to a report released this month by the group, the participating states collectively are on pace to reduce their emissions 20% to 27% below 2005 levels by 2025. The Paris Agreement calls for the United States to lower emissions by 26% to 28% in that time.</w:t>
      </w:r>
    </w:p>
    <w:p w14:paraId="63CD6827" w14:textId="77777777" w:rsidR="00123D7C" w:rsidRDefault="00123D7C" w:rsidP="00123D7C">
      <w:pPr>
        <w:rPr>
          <w:sz w:val="16"/>
        </w:rPr>
      </w:pPr>
      <w:r w:rsidRPr="001A7517">
        <w:rPr>
          <w:sz w:val="16"/>
        </w:rPr>
        <w:t xml:space="preserve">But as a group, </w:t>
      </w:r>
      <w:r w:rsidRPr="000C18BF">
        <w:rPr>
          <w:rStyle w:val="StyleUnderline"/>
          <w:highlight w:val="yellow"/>
        </w:rPr>
        <w:t>the states that haven’t joined are</w:t>
      </w:r>
      <w:r w:rsidRPr="001A7517">
        <w:rPr>
          <w:rStyle w:val="StyleUnderline"/>
        </w:rPr>
        <w:t xml:space="preserve"> projected to see carbon cutbacks of only 3%</w:t>
      </w:r>
      <w:r w:rsidRPr="001A7517">
        <w:rPr>
          <w:sz w:val="16"/>
        </w:rPr>
        <w:t xml:space="preserve"> to 11%, </w:t>
      </w:r>
      <w:r w:rsidRPr="000C18BF">
        <w:rPr>
          <w:rStyle w:val="StyleUnderline"/>
          <w:highlight w:val="yellow"/>
        </w:rPr>
        <w:t xml:space="preserve">leaving the nation </w:t>
      </w:r>
      <w:r w:rsidRPr="000C18BF">
        <w:rPr>
          <w:rStyle w:val="Emphasis"/>
          <w:highlight w:val="yellow"/>
        </w:rPr>
        <w:t>well short of the necessary reductions</w:t>
      </w:r>
      <w:r w:rsidRPr="001A7517">
        <w:rPr>
          <w:sz w:val="16"/>
        </w:rPr>
        <w:t>. Taken together, national emissions would drop 10% to 17%.</w:t>
      </w:r>
    </w:p>
    <w:p w14:paraId="5A217B81" w14:textId="77777777" w:rsidR="00123D7C" w:rsidRPr="001A7517" w:rsidRDefault="00123D7C" w:rsidP="00123D7C"/>
    <w:p w14:paraId="518BEDD0" w14:textId="77777777" w:rsidR="00123D7C" w:rsidRDefault="00123D7C" w:rsidP="00123D7C">
      <w:pPr>
        <w:pStyle w:val="Heading4"/>
      </w:pPr>
      <w:r>
        <w:t>They fail without federal leadership</w:t>
      </w:r>
    </w:p>
    <w:p w14:paraId="002F1843" w14:textId="77777777" w:rsidR="00123D7C" w:rsidRDefault="00123D7C" w:rsidP="00123D7C">
      <w:r w:rsidRPr="001A7517">
        <w:rPr>
          <w:rStyle w:val="Style13ptBold"/>
        </w:rPr>
        <w:t>Ricketts</w:t>
      </w:r>
      <w:r>
        <w:t xml:space="preserve"> et al </w:t>
      </w:r>
      <w:r w:rsidRPr="001A7517">
        <w:rPr>
          <w:rStyle w:val="Style13ptBold"/>
        </w:rPr>
        <w:t>20</w:t>
      </w:r>
      <w:r>
        <w:t xml:space="preserve"> --- </w:t>
      </w:r>
      <w:r w:rsidRPr="001A7517">
        <w:rPr>
          <w:sz w:val="18"/>
          <w:szCs w:val="18"/>
        </w:rPr>
        <w:t>Sam Ricketts is a senior fellow for Energy and Environment at the Center for American Progress. Rita Cliffton is a research associate for Climate and Energy Policy at the Center. Lola Oduyeru is a manager for State and Local Government Affairs at the Center. Bill Holland is the senior director for State Advocacy and Policy at the League of Conservation Voters. “States Are Laying a Road Map for Climate Leadership”, Center for American Progress, April 20</w:t>
      </w:r>
      <w:r w:rsidRPr="001A7517">
        <w:rPr>
          <w:sz w:val="18"/>
          <w:szCs w:val="18"/>
          <w:vertAlign w:val="superscript"/>
        </w:rPr>
        <w:t>th</w:t>
      </w:r>
      <w:r w:rsidRPr="001A7517">
        <w:rPr>
          <w:sz w:val="18"/>
          <w:szCs w:val="18"/>
        </w:rPr>
        <w:t xml:space="preserve"> 2020, </w:t>
      </w:r>
      <w:hyperlink r:id="rId242" w:history="1">
        <w:r w:rsidRPr="001A7517">
          <w:rPr>
            <w:rStyle w:val="Hyperlink"/>
            <w:sz w:val="18"/>
            <w:szCs w:val="18"/>
          </w:rPr>
          <w:t>https://www.americanprogress.org/issues/green/reports/2020/04/30/484163/states-laying-road-map-climate-leadership/</w:t>
        </w:r>
      </w:hyperlink>
      <w:r w:rsidRPr="001A7517">
        <w:rPr>
          <w:sz w:val="18"/>
          <w:szCs w:val="18"/>
        </w:rPr>
        <w:t xml:space="preserve"> (BJN)</w:t>
      </w:r>
      <w:r>
        <w:t xml:space="preserve"> </w:t>
      </w:r>
    </w:p>
    <w:p w14:paraId="29C271B2" w14:textId="77777777" w:rsidR="00123D7C" w:rsidRPr="001A7517" w:rsidRDefault="00123D7C" w:rsidP="00123D7C">
      <w:pPr>
        <w:rPr>
          <w:sz w:val="16"/>
        </w:rPr>
      </w:pPr>
      <w:r w:rsidRPr="001A7517">
        <w:rPr>
          <w:sz w:val="16"/>
        </w:rPr>
        <w:t xml:space="preserve">This leadership is also helping to grow the clean energy industries that are some of America’s fastest-growing economic sectors. These industries employ approximately 3.3 million American workers9 and boast some of the nation’s fastest-growing careers.10 Clean energy jobs outnumber those in fossil fuel industries by 3-to-1,11 </w:t>
      </w:r>
      <w:r w:rsidRPr="00364177">
        <w:rPr>
          <w:sz w:val="16"/>
        </w:rPr>
        <w:t xml:space="preserve">although </w:t>
      </w:r>
      <w:r w:rsidRPr="00364177">
        <w:rPr>
          <w:rStyle w:val="StyleUnderline"/>
        </w:rPr>
        <w:t xml:space="preserve">these </w:t>
      </w:r>
      <w:r w:rsidRPr="000C18BF">
        <w:rPr>
          <w:rStyle w:val="StyleUnderline"/>
          <w:highlight w:val="yellow"/>
        </w:rPr>
        <w:t>industries are</w:t>
      </w:r>
      <w:r w:rsidRPr="00364177">
        <w:rPr>
          <w:sz w:val="16"/>
        </w:rPr>
        <w:t xml:space="preserve"> also </w:t>
      </w:r>
      <w:r w:rsidRPr="000C18BF">
        <w:rPr>
          <w:rStyle w:val="Emphasis"/>
          <w:highlight w:val="yellow"/>
        </w:rPr>
        <w:t>being hit hard</w:t>
      </w:r>
      <w:r w:rsidRPr="000C18BF">
        <w:rPr>
          <w:sz w:val="16"/>
          <w:highlight w:val="yellow"/>
        </w:rPr>
        <w:t xml:space="preserve"> </w:t>
      </w:r>
      <w:r w:rsidRPr="000C18BF">
        <w:rPr>
          <w:rStyle w:val="StyleUnderline"/>
          <w:highlight w:val="yellow"/>
        </w:rPr>
        <w:t>by the</w:t>
      </w:r>
      <w:r w:rsidRPr="00364177">
        <w:rPr>
          <w:rStyle w:val="StyleUnderline"/>
        </w:rPr>
        <w:t xml:space="preserve"> current</w:t>
      </w:r>
      <w:r w:rsidRPr="001A7517">
        <w:rPr>
          <w:rStyle w:val="StyleUnderline"/>
        </w:rPr>
        <w:t xml:space="preserve"> </w:t>
      </w:r>
      <w:r w:rsidRPr="000C18BF">
        <w:rPr>
          <w:rStyle w:val="StyleUnderline"/>
          <w:highlight w:val="yellow"/>
        </w:rPr>
        <w:t>economic crisis</w:t>
      </w:r>
      <w:r w:rsidRPr="001A7517">
        <w:rPr>
          <w:sz w:val="16"/>
        </w:rPr>
        <w:t xml:space="preserve"> caused by the COVID-19 pandemic—</w:t>
      </w:r>
      <w:r w:rsidRPr="000C18BF">
        <w:rPr>
          <w:rStyle w:val="Emphasis"/>
          <w:highlight w:val="yellow"/>
        </w:rPr>
        <w:t>and</w:t>
      </w:r>
      <w:r w:rsidRPr="001A7517">
        <w:rPr>
          <w:rStyle w:val="Emphasis"/>
        </w:rPr>
        <w:t xml:space="preserve"> by the </w:t>
      </w:r>
      <w:r w:rsidRPr="000C18BF">
        <w:rPr>
          <w:rStyle w:val="Emphasis"/>
          <w:highlight w:val="yellow"/>
        </w:rPr>
        <w:t>failed federal response</w:t>
      </w:r>
      <w:r w:rsidRPr="001A7517">
        <w:rPr>
          <w:sz w:val="16"/>
        </w:rPr>
        <w:t>.12</w:t>
      </w:r>
    </w:p>
    <w:p w14:paraId="23908BB7" w14:textId="77777777" w:rsidR="00123D7C" w:rsidRPr="001A7517" w:rsidRDefault="00123D7C" w:rsidP="00123D7C">
      <w:pPr>
        <w:rPr>
          <w:rStyle w:val="StyleUnderline"/>
        </w:rPr>
      </w:pPr>
      <w:r w:rsidRPr="001A7517">
        <w:rPr>
          <w:sz w:val="16"/>
        </w:rPr>
        <w:t xml:space="preserve">In fact, </w:t>
      </w:r>
      <w:r w:rsidRPr="001A7517">
        <w:rPr>
          <w:rStyle w:val="StyleUnderline"/>
        </w:rPr>
        <w:t>amid the economic fallout related to the pandemic</w:t>
      </w:r>
      <w:r w:rsidRPr="001A7517">
        <w:rPr>
          <w:sz w:val="16"/>
        </w:rPr>
        <w:t xml:space="preserve">, </w:t>
      </w:r>
      <w:r w:rsidRPr="000C18BF">
        <w:rPr>
          <w:rStyle w:val="Emphasis"/>
          <w:highlight w:val="yellow"/>
        </w:rPr>
        <w:t>the failure of federal lawmakers to</w:t>
      </w:r>
      <w:r w:rsidRPr="001A7517">
        <w:rPr>
          <w:rStyle w:val="Emphasis"/>
        </w:rPr>
        <w:t xml:space="preserve"> adequately </w:t>
      </w:r>
      <w:r w:rsidRPr="000C18BF">
        <w:rPr>
          <w:rStyle w:val="Emphasis"/>
          <w:highlight w:val="yellow"/>
        </w:rPr>
        <w:t>support state</w:t>
      </w:r>
      <w:r w:rsidRPr="001A7517">
        <w:rPr>
          <w:rStyle w:val="Emphasis"/>
        </w:rPr>
        <w:t xml:space="preserve"> and local </w:t>
      </w:r>
      <w:r w:rsidRPr="000C18BF">
        <w:rPr>
          <w:rStyle w:val="Emphasis"/>
          <w:highlight w:val="yellow"/>
        </w:rPr>
        <w:t>governments</w:t>
      </w:r>
      <w:r w:rsidRPr="000C18BF">
        <w:rPr>
          <w:sz w:val="16"/>
          <w:highlight w:val="yellow"/>
        </w:rPr>
        <w:t xml:space="preserve"> </w:t>
      </w:r>
      <w:r w:rsidRPr="000C18BF">
        <w:rPr>
          <w:rStyle w:val="StyleUnderline"/>
          <w:highlight w:val="yellow"/>
        </w:rPr>
        <w:t>could threaten</w:t>
      </w:r>
      <w:r w:rsidRPr="001A7517">
        <w:rPr>
          <w:rStyle w:val="StyleUnderline"/>
        </w:rPr>
        <w:t xml:space="preserve"> the continued </w:t>
      </w:r>
      <w:r w:rsidRPr="000C18BF">
        <w:rPr>
          <w:rStyle w:val="StyleUnderline"/>
          <w:highlight w:val="yellow"/>
        </w:rPr>
        <w:t>progress</w:t>
      </w:r>
      <w:r w:rsidRPr="001A7517">
        <w:rPr>
          <w:rStyle w:val="StyleUnderline"/>
        </w:rPr>
        <w:t xml:space="preserve"> that </w:t>
      </w:r>
      <w:r w:rsidRPr="000C18BF">
        <w:rPr>
          <w:rStyle w:val="StyleUnderline"/>
          <w:highlight w:val="yellow"/>
        </w:rPr>
        <w:t>these actors are making</w:t>
      </w:r>
      <w:r w:rsidRPr="001A7517">
        <w:rPr>
          <w:rStyle w:val="StyleUnderline"/>
        </w:rPr>
        <w:t xml:space="preserve"> </w:t>
      </w:r>
      <w:r w:rsidRPr="000C18BF">
        <w:rPr>
          <w:rStyle w:val="StyleUnderline"/>
          <w:highlight w:val="yellow"/>
        </w:rPr>
        <w:t>to combat</w:t>
      </w:r>
      <w:r w:rsidRPr="001A7517">
        <w:rPr>
          <w:rStyle w:val="StyleUnderline"/>
        </w:rPr>
        <w:t xml:space="preserve"> the </w:t>
      </w:r>
      <w:r w:rsidRPr="000C18BF">
        <w:rPr>
          <w:rStyle w:val="StyleUnderline"/>
          <w:highlight w:val="yellow"/>
        </w:rPr>
        <w:t>climate crisis</w:t>
      </w:r>
      <w:r w:rsidRPr="001A7517">
        <w:rPr>
          <w:sz w:val="16"/>
        </w:rPr>
        <w:t xml:space="preserve">. Some </w:t>
      </w:r>
      <w:r w:rsidRPr="000C18BF">
        <w:rPr>
          <w:rStyle w:val="StyleUnderline"/>
          <w:highlight w:val="yellow"/>
        </w:rPr>
        <w:t>state</w:t>
      </w:r>
      <w:r w:rsidRPr="001A7517">
        <w:rPr>
          <w:rStyle w:val="StyleUnderline"/>
        </w:rPr>
        <w:t xml:space="preserve"> and local lawmakers </w:t>
      </w:r>
      <w:r w:rsidRPr="000C18BF">
        <w:rPr>
          <w:rStyle w:val="StyleUnderline"/>
          <w:highlight w:val="yellow"/>
        </w:rPr>
        <w:t>have</w:t>
      </w:r>
      <w:r w:rsidRPr="001A7517">
        <w:rPr>
          <w:rStyle w:val="StyleUnderline"/>
        </w:rPr>
        <w:t xml:space="preserve"> already </w:t>
      </w:r>
      <w:r w:rsidRPr="000C18BF">
        <w:rPr>
          <w:rStyle w:val="StyleUnderline"/>
          <w:highlight w:val="yellow"/>
        </w:rPr>
        <w:t>been forced to delay</w:t>
      </w:r>
      <w:r w:rsidRPr="001A7517">
        <w:rPr>
          <w:rStyle w:val="StyleUnderline"/>
        </w:rPr>
        <w:t xml:space="preserve"> key </w:t>
      </w:r>
      <w:r w:rsidRPr="000C18BF">
        <w:rPr>
          <w:rStyle w:val="StyleUnderline"/>
          <w:highlight w:val="yellow"/>
        </w:rPr>
        <w:t>clean</w:t>
      </w:r>
      <w:r w:rsidRPr="001A7517">
        <w:rPr>
          <w:rStyle w:val="StyleUnderline"/>
        </w:rPr>
        <w:t xml:space="preserve"> </w:t>
      </w:r>
      <w:r w:rsidRPr="000C18BF">
        <w:rPr>
          <w:rStyle w:val="StyleUnderline"/>
          <w:highlight w:val="yellow"/>
        </w:rPr>
        <w:t>energy investments</w:t>
      </w:r>
      <w:r w:rsidRPr="001A7517">
        <w:rPr>
          <w:sz w:val="16"/>
        </w:rPr>
        <w:t xml:space="preserve"> and policy actions, </w:t>
      </w:r>
      <w:r w:rsidRPr="001A7517">
        <w:rPr>
          <w:rStyle w:val="StyleUnderline"/>
        </w:rPr>
        <w:t xml:space="preserve">and </w:t>
      </w:r>
      <w:r w:rsidRPr="000C18BF">
        <w:rPr>
          <w:rStyle w:val="StyleUnderline"/>
          <w:highlight w:val="yellow"/>
        </w:rPr>
        <w:t>most could be forced to confront major budget shortfalls</w:t>
      </w:r>
      <w:r w:rsidRPr="001A7517">
        <w:rPr>
          <w:rStyle w:val="StyleUnderline"/>
        </w:rPr>
        <w:t xml:space="preserve"> and triage key initiatives</w:t>
      </w:r>
      <w:r w:rsidRPr="001A7517">
        <w:rPr>
          <w:sz w:val="16"/>
        </w:rPr>
        <w:t xml:space="preserve">.13 </w:t>
      </w:r>
      <w:r w:rsidRPr="000C18BF">
        <w:rPr>
          <w:rStyle w:val="Emphasis"/>
          <w:highlight w:val="yellow"/>
        </w:rPr>
        <w:t>Greater federal support</w:t>
      </w:r>
      <w:r w:rsidRPr="001A7517">
        <w:rPr>
          <w:rStyle w:val="Emphasis"/>
        </w:rPr>
        <w:t xml:space="preserve"> to state and local governments </w:t>
      </w:r>
      <w:r w:rsidRPr="000C18BF">
        <w:rPr>
          <w:rStyle w:val="Emphasis"/>
          <w:highlight w:val="yellow"/>
        </w:rPr>
        <w:t>will be critical</w:t>
      </w:r>
      <w:r w:rsidRPr="000C18BF">
        <w:rPr>
          <w:sz w:val="16"/>
          <w:highlight w:val="yellow"/>
        </w:rPr>
        <w:t xml:space="preserve"> </w:t>
      </w:r>
      <w:r w:rsidRPr="000C18BF">
        <w:rPr>
          <w:rStyle w:val="StyleUnderline"/>
          <w:highlight w:val="yellow"/>
        </w:rPr>
        <w:t>to sustaining</w:t>
      </w:r>
      <w:r w:rsidRPr="001A7517">
        <w:rPr>
          <w:rStyle w:val="StyleUnderline"/>
        </w:rPr>
        <w:t xml:space="preserve"> critical services and continue </w:t>
      </w:r>
      <w:r w:rsidRPr="000C18BF">
        <w:rPr>
          <w:rStyle w:val="StyleUnderline"/>
          <w:highlight w:val="yellow"/>
        </w:rPr>
        <w:t>driving</w:t>
      </w:r>
      <w:r w:rsidRPr="001A7517">
        <w:rPr>
          <w:rStyle w:val="StyleUnderline"/>
        </w:rPr>
        <w:t xml:space="preserve"> economic and </w:t>
      </w:r>
      <w:r w:rsidRPr="000C18BF">
        <w:rPr>
          <w:rStyle w:val="StyleUnderline"/>
          <w:highlight w:val="yellow"/>
        </w:rPr>
        <w:t>climate progress.</w:t>
      </w:r>
    </w:p>
    <w:p w14:paraId="140657BD" w14:textId="77777777" w:rsidR="00123D7C" w:rsidRPr="00123D7C" w:rsidRDefault="00123D7C" w:rsidP="00123D7C"/>
    <w:p w14:paraId="0DAAE7DA" w14:textId="77777777" w:rsidR="00E90FA3" w:rsidRDefault="00E90FA3" w:rsidP="00E90FA3">
      <w:pPr>
        <w:pStyle w:val="Heading3"/>
      </w:pPr>
      <w:r>
        <w:t>Warming Impact --- A2: Other Countries</w:t>
      </w:r>
    </w:p>
    <w:p w14:paraId="708D3E0E" w14:textId="61D59685" w:rsidR="00E90FA3" w:rsidRDefault="00E90FA3" w:rsidP="00E90FA3"/>
    <w:p w14:paraId="59FC5EBB" w14:textId="5F7A6A5B" w:rsidR="00800F7D" w:rsidRDefault="00800F7D" w:rsidP="00800F7D">
      <w:pPr>
        <w:pStyle w:val="Heading4"/>
      </w:pPr>
      <w:r>
        <w:t>“Other countries” are the REASON Trump is unsustainable --- he undermines efforts for a GLOBAL solution</w:t>
      </w:r>
    </w:p>
    <w:p w14:paraId="5FEC547C" w14:textId="77777777" w:rsidR="00800F7D" w:rsidRPr="00F40A03" w:rsidRDefault="00800F7D" w:rsidP="00800F7D">
      <w:r w:rsidRPr="00F40A03">
        <w:rPr>
          <w:rStyle w:val="Style13ptBold"/>
        </w:rPr>
        <w:t>Wallace-Wells 20</w:t>
      </w:r>
      <w:r>
        <w:t xml:space="preserve"> --- David Wallace-Wells, Deputy editor of New York Magazine, where he writes frequently about climate and the near future of science and technology, “11 Months From Today A second term for Trump seems more possible than ever. But what would it look like?”, Feb 17</w:t>
      </w:r>
      <w:r w:rsidRPr="00F40A03">
        <w:rPr>
          <w:vertAlign w:val="superscript"/>
        </w:rPr>
        <w:t>th</w:t>
      </w:r>
      <w:r>
        <w:t xml:space="preserve"> 2020, </w:t>
      </w:r>
      <w:hyperlink r:id="rId243" w:history="1">
        <w:r w:rsidRPr="00276013">
          <w:rPr>
            <w:rStyle w:val="Hyperlink"/>
          </w:rPr>
          <w:t>https://nymag.com/intelligencer/2020/02/donald-trump-second-term-predictions.html</w:t>
        </w:r>
      </w:hyperlink>
      <w:r>
        <w:t xml:space="preserve"> (BJN) </w:t>
      </w:r>
    </w:p>
    <w:p w14:paraId="0872040C" w14:textId="77777777" w:rsidR="00800F7D" w:rsidRPr="00F40A03" w:rsidRDefault="00800F7D" w:rsidP="00800F7D">
      <w:pPr>
        <w:rPr>
          <w:u w:val="single"/>
        </w:rPr>
      </w:pPr>
      <w:r w:rsidRPr="00F40A03">
        <w:rPr>
          <w:sz w:val="16"/>
        </w:rPr>
        <w:t xml:space="preserve">Let’s start with a conservative estimate. Trump’s deregulatory environmental rampage completely stalls — rolling back no more protections against small-particulate pollutants or toxic carcinogens and nuking no more policies like the Clean Power Plan or parts of the Clean Water Act, but </w:t>
      </w:r>
      <w:r w:rsidRPr="000C18BF">
        <w:rPr>
          <w:rStyle w:val="StyleUnderline"/>
          <w:highlight w:val="yellow"/>
        </w:rPr>
        <w:t>merely locking in</w:t>
      </w:r>
      <w:r w:rsidRPr="00F40A03">
        <w:rPr>
          <w:sz w:val="16"/>
        </w:rPr>
        <w:t xml:space="preserve"> the sadistic legacy of </w:t>
      </w:r>
      <w:r w:rsidRPr="000C18BF">
        <w:rPr>
          <w:rStyle w:val="StyleUnderline"/>
          <w:highlight w:val="yellow"/>
        </w:rPr>
        <w:t>his first term</w:t>
      </w:r>
      <w:r w:rsidRPr="00F40A03">
        <w:rPr>
          <w:sz w:val="16"/>
        </w:rPr>
        <w:t xml:space="preserve"> — </w:t>
      </w:r>
      <w:r w:rsidRPr="000C18BF">
        <w:rPr>
          <w:rStyle w:val="StyleUnderline"/>
          <w:highlight w:val="yellow"/>
        </w:rPr>
        <w:t>there will be</w:t>
      </w:r>
      <w:r w:rsidRPr="00F40A03">
        <w:rPr>
          <w:rStyle w:val="StyleUnderline"/>
        </w:rPr>
        <w:t xml:space="preserve"> as many as </w:t>
      </w:r>
      <w:r w:rsidRPr="000C18BF">
        <w:rPr>
          <w:rStyle w:val="Emphasis"/>
          <w:highlight w:val="yellow"/>
        </w:rPr>
        <w:t>80,000</w:t>
      </w:r>
      <w:r w:rsidRPr="00F40A03">
        <w:rPr>
          <w:sz w:val="16"/>
        </w:rPr>
        <w:t xml:space="preserve"> additional American </w:t>
      </w:r>
      <w:r w:rsidRPr="000C18BF">
        <w:rPr>
          <w:rStyle w:val="Emphasis"/>
          <w:highlight w:val="yellow"/>
        </w:rPr>
        <w:t>deaths</w:t>
      </w:r>
      <w:r w:rsidRPr="00F40A03">
        <w:rPr>
          <w:sz w:val="16"/>
        </w:rPr>
        <w:t xml:space="preserve"> over the course of the next decade. </w:t>
      </w:r>
      <w:r w:rsidRPr="00F40A03">
        <w:rPr>
          <w:rStyle w:val="StyleUnderline"/>
        </w:rPr>
        <w:t>That’s roughly ten times as many as on D-Day</w:t>
      </w:r>
      <w:r w:rsidRPr="00F40A03">
        <w:rPr>
          <w:sz w:val="16"/>
        </w:rPr>
        <w:t xml:space="preserve">, more than 20 times as many as on September 11, and almost 40 times the number of Japanese citizens who have died in the aftermath of the Fukushima nuclear meltdown. </w:t>
      </w:r>
      <w:r w:rsidRPr="000C18BF">
        <w:rPr>
          <w:rStyle w:val="Emphasis"/>
          <w:highlight w:val="yellow"/>
        </w:rPr>
        <w:t>One million</w:t>
      </w:r>
      <w:r w:rsidRPr="00F40A03">
        <w:rPr>
          <w:rStyle w:val="Emphasis"/>
        </w:rPr>
        <w:t xml:space="preserve"> </w:t>
      </w:r>
      <w:r w:rsidRPr="000C18BF">
        <w:rPr>
          <w:rStyle w:val="Emphasis"/>
          <w:highlight w:val="yellow"/>
        </w:rPr>
        <w:t>more Americans</w:t>
      </w:r>
      <w:r w:rsidRPr="00F40A03">
        <w:rPr>
          <w:sz w:val="16"/>
        </w:rPr>
        <w:t xml:space="preserve">, The Journal of the American Medical Association reports, </w:t>
      </w:r>
      <w:r w:rsidRPr="000C18BF">
        <w:rPr>
          <w:rStyle w:val="StyleUnderline"/>
          <w:highlight w:val="yellow"/>
        </w:rPr>
        <w:t>will suffer</w:t>
      </w:r>
      <w:r w:rsidRPr="00F40A03">
        <w:rPr>
          <w:rStyle w:val="StyleUnderline"/>
        </w:rPr>
        <w:t xml:space="preserve"> from respiratory </w:t>
      </w:r>
      <w:r w:rsidRPr="000C18BF">
        <w:rPr>
          <w:rStyle w:val="StyleUnderline"/>
          <w:highlight w:val="yellow"/>
        </w:rPr>
        <w:t>illness</w:t>
      </w:r>
      <w:r w:rsidRPr="00F40A03">
        <w:rPr>
          <w:rStyle w:val="StyleUnderline"/>
        </w:rPr>
        <w:t>.</w:t>
      </w:r>
    </w:p>
    <w:p w14:paraId="19120286" w14:textId="77777777" w:rsidR="00800F7D" w:rsidRPr="00F40A03" w:rsidRDefault="00800F7D" w:rsidP="00800F7D">
      <w:pPr>
        <w:rPr>
          <w:sz w:val="16"/>
        </w:rPr>
      </w:pPr>
      <w:r w:rsidRPr="00F40A03">
        <w:rPr>
          <w:sz w:val="16"/>
        </w:rPr>
        <w:t xml:space="preserve">Most </w:t>
      </w:r>
      <w:r w:rsidRPr="000C18BF">
        <w:rPr>
          <w:rStyle w:val="StyleUnderline"/>
          <w:highlight w:val="yellow"/>
        </w:rPr>
        <w:t xml:space="preserve">presidents spend second terms trying to leave a </w:t>
      </w:r>
      <w:r w:rsidRPr="000C18BF">
        <w:rPr>
          <w:rStyle w:val="Emphasis"/>
          <w:highlight w:val="yellow"/>
        </w:rPr>
        <w:t>lasting mark</w:t>
      </w:r>
      <w:r w:rsidRPr="00F40A03">
        <w:rPr>
          <w:sz w:val="16"/>
        </w:rPr>
        <w:t xml:space="preserve"> on foreign policy, </w:t>
      </w:r>
      <w:r w:rsidRPr="00F40A03">
        <w:rPr>
          <w:rStyle w:val="StyleUnderline"/>
        </w:rPr>
        <w:t xml:space="preserve">and </w:t>
      </w:r>
      <w:r w:rsidRPr="000C18BF">
        <w:rPr>
          <w:rStyle w:val="StyleUnderline"/>
          <w:highlight w:val="yellow"/>
        </w:rPr>
        <w:t>it is abroad where Trump’s environmental cruelty is likely to be felt</w:t>
      </w:r>
      <w:r w:rsidRPr="00F40A03">
        <w:rPr>
          <w:rStyle w:val="StyleUnderline"/>
        </w:rPr>
        <w:t xml:space="preserve"> </w:t>
      </w:r>
      <w:r w:rsidRPr="00F40A03">
        <w:rPr>
          <w:rStyle w:val="Emphasis"/>
        </w:rPr>
        <w:t>most intensely</w:t>
      </w:r>
      <w:r w:rsidRPr="00F40A03">
        <w:rPr>
          <w:sz w:val="16"/>
        </w:rPr>
        <w:t xml:space="preserve">. </w:t>
      </w:r>
      <w:r w:rsidRPr="000C18BF">
        <w:rPr>
          <w:rStyle w:val="StyleUnderline"/>
          <w:highlight w:val="yellow"/>
        </w:rPr>
        <w:t xml:space="preserve">This is </w:t>
      </w:r>
      <w:r w:rsidRPr="000C18BF">
        <w:rPr>
          <w:rStyle w:val="Emphasis"/>
          <w:highlight w:val="yellow"/>
        </w:rPr>
        <w:t>not just about</w:t>
      </w:r>
      <w:r w:rsidRPr="00F40A03">
        <w:rPr>
          <w:rStyle w:val="StyleUnderline"/>
        </w:rPr>
        <w:t xml:space="preserve"> the 2016 </w:t>
      </w:r>
      <w:r w:rsidRPr="000C18BF">
        <w:rPr>
          <w:rStyle w:val="StyleUnderline"/>
          <w:highlight w:val="yellow"/>
        </w:rPr>
        <w:t>Paris</w:t>
      </w:r>
      <w:r w:rsidRPr="00F40A03">
        <w:rPr>
          <w:rStyle w:val="StyleUnderline"/>
        </w:rPr>
        <w:t xml:space="preserve"> accords,</w:t>
      </w:r>
      <w:r w:rsidRPr="00F40A03">
        <w:rPr>
          <w:sz w:val="16"/>
        </w:rPr>
        <w:t xml:space="preserve"> which technically Trump can only pull out of on November 5, the day after he’s reelected. In the meantime, </w:t>
      </w:r>
      <w:r w:rsidRPr="00F40A03">
        <w:rPr>
          <w:rStyle w:val="StyleUnderline"/>
        </w:rPr>
        <w:t>he’s</w:t>
      </w:r>
      <w:r w:rsidRPr="00F40A03">
        <w:rPr>
          <w:sz w:val="16"/>
        </w:rPr>
        <w:t xml:space="preserve"> already </w:t>
      </w:r>
      <w:r w:rsidRPr="00F40A03">
        <w:rPr>
          <w:rStyle w:val="StyleUnderline"/>
        </w:rPr>
        <w:t>fatally undermined them,</w:t>
      </w:r>
      <w:r w:rsidRPr="00F40A03">
        <w:rPr>
          <w:sz w:val="16"/>
        </w:rPr>
        <w:t xml:space="preserve"> along with like-minded sadists Prime Minister Scott Morrison of Australia and President Jair Bolsonaro of Brazil — a trio of world leaders who may come to be seen much more clearly, in a second term for Trump, as a climate axis of evil. In the latest round of post-Paris climate negotiations, the three countries spiked nearly every possibility of meaningful progress. If you add to the axis Vladimir Putin and his petrostate and Xi Jinping and his have-it-both-ways approach (building renewable farms alongside new coal fleets), the loose alliance of climate inaction accounts for more than half of all global emissions. That’s a very powerful veto.</w:t>
      </w:r>
    </w:p>
    <w:p w14:paraId="62F79110" w14:textId="77777777" w:rsidR="00800F7D" w:rsidRPr="00F40A03" w:rsidRDefault="00800F7D" w:rsidP="00800F7D">
      <w:pPr>
        <w:rPr>
          <w:sz w:val="16"/>
        </w:rPr>
      </w:pPr>
      <w:r w:rsidRPr="00F40A03">
        <w:rPr>
          <w:sz w:val="16"/>
        </w:rPr>
        <w:t xml:space="preserve">It may sound glib and vacuously patriotic to say that </w:t>
      </w:r>
      <w:r w:rsidRPr="000C18BF">
        <w:rPr>
          <w:rStyle w:val="StyleUnderline"/>
          <w:highlight w:val="yellow"/>
        </w:rPr>
        <w:t xml:space="preserve">the world </w:t>
      </w:r>
      <w:r w:rsidRPr="000C18BF">
        <w:rPr>
          <w:rStyle w:val="Emphasis"/>
          <w:highlight w:val="yellow"/>
        </w:rPr>
        <w:t>needs American leadership</w:t>
      </w:r>
      <w:r w:rsidRPr="00F40A03">
        <w:rPr>
          <w:sz w:val="16"/>
        </w:rPr>
        <w:t xml:space="preserve">, </w:t>
      </w:r>
      <w:r w:rsidRPr="00800F7D">
        <w:rPr>
          <w:sz w:val="16"/>
        </w:rPr>
        <w:t xml:space="preserve">but </w:t>
      </w:r>
      <w:r w:rsidRPr="00800F7D">
        <w:rPr>
          <w:rStyle w:val="StyleUnderline"/>
        </w:rPr>
        <w:t>the</w:t>
      </w:r>
      <w:r w:rsidRPr="00800F7D">
        <w:rPr>
          <w:sz w:val="16"/>
        </w:rPr>
        <w:t xml:space="preserve"> path</w:t>
      </w:r>
      <w:r w:rsidRPr="00F40A03">
        <w:rPr>
          <w:sz w:val="16"/>
        </w:rPr>
        <w:t xml:space="preserve"> of the </w:t>
      </w:r>
      <w:r w:rsidRPr="00F40A03">
        <w:rPr>
          <w:rStyle w:val="StyleUnderline"/>
        </w:rPr>
        <w:t>last few years suggests, on climate at least, it is</w:t>
      </w:r>
      <w:r w:rsidRPr="00F40A03">
        <w:rPr>
          <w:sz w:val="16"/>
        </w:rPr>
        <w:t xml:space="preserve"> also </w:t>
      </w:r>
      <w:r w:rsidRPr="00F40A03">
        <w:rPr>
          <w:rStyle w:val="Emphasis"/>
        </w:rPr>
        <w:t>distressingly true.</w:t>
      </w:r>
      <w:r w:rsidRPr="00F40A03">
        <w:rPr>
          <w:sz w:val="16"/>
        </w:rPr>
        <w:t xml:space="preserve"> </w:t>
      </w:r>
      <w:r w:rsidRPr="000C18BF">
        <w:rPr>
          <w:rStyle w:val="StyleUnderline"/>
          <w:highlight w:val="yellow"/>
        </w:rPr>
        <w:t>That’s not because action within the U.S. is so important</w:t>
      </w:r>
      <w:r w:rsidRPr="000C18BF">
        <w:rPr>
          <w:sz w:val="16"/>
          <w:highlight w:val="yellow"/>
        </w:rPr>
        <w:t xml:space="preserve"> — </w:t>
      </w:r>
      <w:r w:rsidRPr="000C18BF">
        <w:rPr>
          <w:rStyle w:val="StyleUnderline"/>
          <w:highlight w:val="yellow"/>
        </w:rPr>
        <w:t>the country</w:t>
      </w:r>
      <w:r w:rsidRPr="00F40A03">
        <w:rPr>
          <w:sz w:val="16"/>
        </w:rPr>
        <w:t xml:space="preserve"> is the second-biggest emitter, but </w:t>
      </w:r>
      <w:r w:rsidRPr="000C18BF">
        <w:rPr>
          <w:rStyle w:val="StyleUnderline"/>
          <w:highlight w:val="yellow"/>
        </w:rPr>
        <w:t>responsible for only</w:t>
      </w:r>
      <w:r w:rsidRPr="00F40A03">
        <w:rPr>
          <w:rStyle w:val="StyleUnderline"/>
        </w:rPr>
        <w:t xml:space="preserve"> about </w:t>
      </w:r>
      <w:r w:rsidRPr="000C18BF">
        <w:rPr>
          <w:rStyle w:val="StyleUnderline"/>
          <w:highlight w:val="yellow"/>
        </w:rPr>
        <w:t>15 percent</w:t>
      </w:r>
      <w:r w:rsidRPr="00800F7D">
        <w:rPr>
          <w:rStyle w:val="StyleUnderline"/>
        </w:rPr>
        <w:t xml:space="preserve"> of</w:t>
      </w:r>
      <w:r w:rsidRPr="00F40A03">
        <w:rPr>
          <w:rStyle w:val="StyleUnderline"/>
        </w:rPr>
        <w:t xml:space="preserve"> the global total</w:t>
      </w:r>
      <w:r w:rsidRPr="00F40A03">
        <w:rPr>
          <w:sz w:val="16"/>
        </w:rPr>
        <w:t xml:space="preserve">. </w:t>
      </w:r>
      <w:r w:rsidRPr="00F40A03">
        <w:rPr>
          <w:rStyle w:val="StyleUnderline"/>
        </w:rPr>
        <w:t>It’s becaus</w:t>
      </w:r>
      <w:r w:rsidRPr="00F40A03">
        <w:rPr>
          <w:sz w:val="16"/>
        </w:rPr>
        <w:t xml:space="preserve">e, </w:t>
      </w:r>
      <w:r w:rsidRPr="000C18BF">
        <w:rPr>
          <w:rStyle w:val="Emphasis"/>
          <w:highlight w:val="yellow"/>
        </w:rPr>
        <w:t>without American support,</w:t>
      </w:r>
      <w:r w:rsidRPr="000C18BF">
        <w:rPr>
          <w:sz w:val="16"/>
          <w:highlight w:val="yellow"/>
        </w:rPr>
        <w:t xml:space="preserve"> </w:t>
      </w:r>
      <w:r w:rsidRPr="000C18BF">
        <w:rPr>
          <w:rStyle w:val="StyleUnderline"/>
          <w:highlight w:val="yellow"/>
        </w:rPr>
        <w:t>prospects for any</w:t>
      </w:r>
      <w:r w:rsidRPr="00F40A03">
        <w:rPr>
          <w:rStyle w:val="StyleUnderline"/>
        </w:rPr>
        <w:t xml:space="preserve"> coordinated international </w:t>
      </w:r>
      <w:r w:rsidRPr="000C18BF">
        <w:rPr>
          <w:rStyle w:val="StyleUnderline"/>
          <w:highlight w:val="yellow"/>
        </w:rPr>
        <w:t>program</w:t>
      </w:r>
      <w:r w:rsidRPr="00F40A03">
        <w:rPr>
          <w:rStyle w:val="StyleUnderline"/>
        </w:rPr>
        <w:t xml:space="preserve"> seem </w:t>
      </w:r>
      <w:r w:rsidRPr="00F40A03">
        <w:rPr>
          <w:rStyle w:val="Emphasis"/>
        </w:rPr>
        <w:t xml:space="preserve">distressingly </w:t>
      </w:r>
      <w:r w:rsidRPr="000C18BF">
        <w:rPr>
          <w:rStyle w:val="Emphasis"/>
          <w:highlight w:val="yellow"/>
        </w:rPr>
        <w:t>dim</w:t>
      </w:r>
      <w:r w:rsidRPr="00F40A03">
        <w:rPr>
          <w:sz w:val="16"/>
        </w:rPr>
        <w:t xml:space="preserve">. </w:t>
      </w:r>
      <w:r w:rsidRPr="00F40A03">
        <w:rPr>
          <w:rStyle w:val="StyleUnderline"/>
        </w:rPr>
        <w:t>In Trump’s first term, the U.S. has dithered and,</w:t>
      </w:r>
      <w:r w:rsidRPr="00F40A03">
        <w:rPr>
          <w:sz w:val="16"/>
        </w:rPr>
        <w:t xml:space="preserve"> in part as a result, </w:t>
      </w:r>
      <w:r w:rsidRPr="00F40A03">
        <w:rPr>
          <w:rStyle w:val="StyleUnderline"/>
        </w:rPr>
        <w:t>the rest of the world has, too</w:t>
      </w:r>
      <w:r w:rsidRPr="00F40A03">
        <w:rPr>
          <w:sz w:val="16"/>
        </w:rPr>
        <w:t xml:space="preserve"> — </w:t>
      </w:r>
      <w:r w:rsidRPr="00F40A03">
        <w:rPr>
          <w:rStyle w:val="Emphasis"/>
        </w:rPr>
        <w:t xml:space="preserve">breaking emissions records </w:t>
      </w:r>
      <w:r w:rsidRPr="00F40A03">
        <w:rPr>
          <w:sz w:val="16"/>
        </w:rPr>
        <w:t xml:space="preserve">in 2017, 2018, and 2019. This is not just because of Trump — or Morrison and Bolsonaro, Putin and Xi. </w:t>
      </w:r>
      <w:r w:rsidRPr="00F40A03">
        <w:rPr>
          <w:rStyle w:val="StyleUnderline"/>
        </w:rPr>
        <w:t>It’s because</w:t>
      </w:r>
      <w:r w:rsidRPr="00F40A03">
        <w:rPr>
          <w:sz w:val="16"/>
        </w:rPr>
        <w:t xml:space="preserve"> even many self-styled </w:t>
      </w:r>
      <w:r w:rsidRPr="00F40A03">
        <w:rPr>
          <w:rStyle w:val="StyleUnderline"/>
        </w:rPr>
        <w:t>global leaders on climate</w:t>
      </w:r>
      <w:r w:rsidRPr="00F40A03">
        <w:rPr>
          <w:sz w:val="16"/>
        </w:rPr>
        <w:t xml:space="preserve"> (Justin Trudeau and Emmanuel Macron) </w:t>
      </w:r>
      <w:r w:rsidRPr="00F40A03">
        <w:rPr>
          <w:rStyle w:val="StyleUnderline"/>
        </w:rPr>
        <w:t>have merely paid lip service to climate action</w:t>
      </w:r>
      <w:r w:rsidRPr="00F40A03">
        <w:rPr>
          <w:sz w:val="16"/>
        </w:rPr>
        <w:t xml:space="preserve"> (while approving new oil pipelines and failing to pass carbon taxes, for instance). It is not just “ecofascists” peddling delay anymore, but climate hypocrites.</w:t>
      </w:r>
    </w:p>
    <w:p w14:paraId="4E851077" w14:textId="77777777" w:rsidR="00800F7D" w:rsidRDefault="00800F7D" w:rsidP="00800F7D">
      <w:pPr>
        <w:rPr>
          <w:sz w:val="16"/>
        </w:rPr>
      </w:pPr>
      <w:r w:rsidRPr="00F40A03">
        <w:rPr>
          <w:sz w:val="16"/>
        </w:rPr>
        <w:t xml:space="preserve">These </w:t>
      </w:r>
      <w:r w:rsidRPr="000C18BF">
        <w:rPr>
          <w:rStyle w:val="StyleUnderline"/>
          <w:highlight w:val="yellow"/>
        </w:rPr>
        <w:t>leaders</w:t>
      </w:r>
      <w:r w:rsidRPr="00F40A03">
        <w:rPr>
          <w:sz w:val="16"/>
        </w:rPr>
        <w:t xml:space="preserve"> don’t look or talk like Trump, but they </w:t>
      </w:r>
      <w:r w:rsidRPr="000C18BF">
        <w:rPr>
          <w:rStyle w:val="StyleUnderline"/>
          <w:highlight w:val="yellow"/>
        </w:rPr>
        <w:t>share a concerning, nationalistic climate logic</w:t>
      </w:r>
      <w:r w:rsidRPr="00F40A03">
        <w:rPr>
          <w:rStyle w:val="StyleUnderline"/>
        </w:rPr>
        <w:t>:</w:t>
      </w:r>
      <w:r w:rsidRPr="00F40A03">
        <w:rPr>
          <w:sz w:val="16"/>
        </w:rPr>
        <w:t xml:space="preserve"> </w:t>
      </w:r>
      <w:r w:rsidRPr="00F40A03">
        <w:rPr>
          <w:rStyle w:val="StyleUnderline"/>
        </w:rPr>
        <w:t>that leaders should emphasize the material benefits to their people first</w:t>
      </w:r>
      <w:r w:rsidRPr="00F40A03">
        <w:rPr>
          <w:sz w:val="16"/>
        </w:rPr>
        <w:t xml:space="preserve">, with the understanding that, at least for the time being, calculations about climate policy made by nations individually may turn them away from the path that would benefit the world as a whole. </w:t>
      </w:r>
      <w:r w:rsidRPr="000C18BF">
        <w:rPr>
          <w:rStyle w:val="StyleUnderline"/>
          <w:highlight w:val="yellow"/>
        </w:rPr>
        <w:t xml:space="preserve">If the next years are presided </w:t>
      </w:r>
      <w:r w:rsidRPr="00800F7D">
        <w:rPr>
          <w:rStyle w:val="StyleUnderline"/>
        </w:rPr>
        <w:t xml:space="preserve">over </w:t>
      </w:r>
      <w:r w:rsidRPr="000C18BF">
        <w:rPr>
          <w:rStyle w:val="StyleUnderline"/>
          <w:highlight w:val="yellow"/>
        </w:rPr>
        <w:t>by Trump</w:t>
      </w:r>
      <w:r w:rsidRPr="000C18BF">
        <w:rPr>
          <w:sz w:val="16"/>
          <w:highlight w:val="yellow"/>
        </w:rPr>
        <w:t xml:space="preserve">, </w:t>
      </w:r>
      <w:r w:rsidRPr="000C18BF">
        <w:rPr>
          <w:rStyle w:val="Emphasis"/>
          <w:highlight w:val="yellow"/>
        </w:rPr>
        <w:t>they will likely spell the</w:t>
      </w:r>
      <w:r w:rsidRPr="00F40A03">
        <w:rPr>
          <w:sz w:val="16"/>
        </w:rPr>
        <w:t xml:space="preserve"> further </w:t>
      </w:r>
      <w:r w:rsidRPr="000C18BF">
        <w:rPr>
          <w:rStyle w:val="Emphasis"/>
          <w:highlight w:val="yellow"/>
        </w:rPr>
        <w:t xml:space="preserve">breakdown of </w:t>
      </w:r>
      <w:r w:rsidRPr="00800F7D">
        <w:rPr>
          <w:sz w:val="16"/>
        </w:rPr>
        <w:t>the</w:t>
      </w:r>
      <w:r w:rsidRPr="00F40A03">
        <w:rPr>
          <w:sz w:val="16"/>
        </w:rPr>
        <w:t xml:space="preserve"> international alliances on which </w:t>
      </w:r>
      <w:r w:rsidRPr="000C18BF">
        <w:rPr>
          <w:rStyle w:val="Emphasis"/>
          <w:highlight w:val="yellow"/>
        </w:rPr>
        <w:t>any</w:t>
      </w:r>
      <w:r w:rsidRPr="00F40A03">
        <w:rPr>
          <w:rStyle w:val="Emphasis"/>
        </w:rPr>
        <w:t xml:space="preserve"> truly </w:t>
      </w:r>
      <w:r w:rsidRPr="000C18BF">
        <w:rPr>
          <w:rStyle w:val="Emphasis"/>
          <w:highlight w:val="yellow"/>
        </w:rPr>
        <w:t>global solution to this</w:t>
      </w:r>
      <w:r w:rsidRPr="00F40A03">
        <w:rPr>
          <w:rStyle w:val="Emphasis"/>
        </w:rPr>
        <w:t xml:space="preserve"> </w:t>
      </w:r>
      <w:r w:rsidRPr="00F40A03">
        <w:rPr>
          <w:sz w:val="16"/>
        </w:rPr>
        <w:t xml:space="preserve">global </w:t>
      </w:r>
      <w:r w:rsidRPr="000C18BF">
        <w:rPr>
          <w:rStyle w:val="Emphasis"/>
          <w:highlight w:val="yellow"/>
        </w:rPr>
        <w:t>problem</w:t>
      </w:r>
      <w:r w:rsidRPr="00F40A03">
        <w:rPr>
          <w:sz w:val="16"/>
        </w:rPr>
        <w:t xml:space="preserve"> would, theoretically, depend. </w:t>
      </w:r>
      <w:r w:rsidRPr="00F40A03">
        <w:rPr>
          <w:rStyle w:val="StyleUnderline"/>
        </w:rPr>
        <w:t>Which means they may also break the hope</w:t>
      </w:r>
      <w:r w:rsidRPr="00F40A03">
        <w:rPr>
          <w:sz w:val="16"/>
        </w:rPr>
        <w:t xml:space="preserve">, sustained now through decades of frustration, </w:t>
      </w:r>
      <w:r w:rsidRPr="00F40A03">
        <w:rPr>
          <w:rStyle w:val="StyleUnderline"/>
        </w:rPr>
        <w:t>that</w:t>
      </w:r>
      <w:r w:rsidRPr="00F40A03">
        <w:rPr>
          <w:sz w:val="16"/>
        </w:rPr>
        <w:t xml:space="preserve"> global </w:t>
      </w:r>
      <w:r w:rsidRPr="00F40A03">
        <w:rPr>
          <w:rStyle w:val="StyleUnderline"/>
        </w:rPr>
        <w:t>cooperation must be the path forward</w:t>
      </w:r>
      <w:r w:rsidRPr="00F40A03">
        <w:rPr>
          <w:sz w:val="16"/>
        </w:rPr>
        <w:t xml:space="preserve">, and initiate instead a terrifying new go-it-alone era of climate suffering and disaster. </w:t>
      </w:r>
      <w:r w:rsidRPr="000C18BF">
        <w:rPr>
          <w:rStyle w:val="StyleUnderline"/>
          <w:highlight w:val="yellow"/>
        </w:rPr>
        <w:t xml:space="preserve">Policymakers the world over </w:t>
      </w:r>
      <w:r w:rsidRPr="000C18BF">
        <w:rPr>
          <w:rStyle w:val="Emphasis"/>
          <w:highlight w:val="yellow"/>
        </w:rPr>
        <w:t>may start to deemphasize</w:t>
      </w:r>
      <w:r w:rsidRPr="00F40A03">
        <w:rPr>
          <w:sz w:val="16"/>
        </w:rPr>
        <w:t xml:space="preserve"> the project of </w:t>
      </w:r>
      <w:r w:rsidRPr="000C18BF">
        <w:rPr>
          <w:rStyle w:val="StyleUnderline"/>
          <w:highlight w:val="yellow"/>
        </w:rPr>
        <w:t>reducing emissions</w:t>
      </w:r>
      <w:r w:rsidRPr="00F40A03">
        <w:rPr>
          <w:sz w:val="16"/>
        </w:rPr>
        <w:t xml:space="preserve"> </w:t>
      </w:r>
      <w:r w:rsidRPr="00F40A03">
        <w:rPr>
          <w:rStyle w:val="StyleUnderline"/>
        </w:rPr>
        <w:t>and instead begin preparing nation-by-nation assessments of how to live with climate change</w:t>
      </w:r>
      <w:r w:rsidRPr="00F40A03">
        <w:rPr>
          <w:sz w:val="16"/>
        </w:rPr>
        <w:t xml:space="preserve"> </w:t>
      </w:r>
      <w:r w:rsidRPr="00F40A03">
        <w:rPr>
          <w:rStyle w:val="Emphasis"/>
        </w:rPr>
        <w:t>and all its terrible brutality</w:t>
      </w:r>
      <w:r w:rsidRPr="00F40A03">
        <w:rPr>
          <w:sz w:val="16"/>
        </w:rPr>
        <w:t>. And we may find ourselves, on the ground, asking less and less often what global actors are on the side of angels, and more often simply who is on our side.</w:t>
      </w:r>
    </w:p>
    <w:p w14:paraId="12D943F2" w14:textId="77777777" w:rsidR="00E90FA3" w:rsidRDefault="00E90FA3" w:rsidP="00E90FA3"/>
    <w:p w14:paraId="34105C7A" w14:textId="77777777" w:rsidR="00E90FA3" w:rsidRDefault="00E90FA3" w:rsidP="00E90FA3">
      <w:pPr>
        <w:pStyle w:val="Heading4"/>
      </w:pPr>
      <w:r>
        <w:t>Reducing US Emissions + becoming a leader solves</w:t>
      </w:r>
    </w:p>
    <w:p w14:paraId="72B88BAF" w14:textId="77777777" w:rsidR="00E90FA3" w:rsidRPr="00602D93" w:rsidRDefault="00E90FA3" w:rsidP="00E90FA3">
      <w:r w:rsidRPr="00602D93">
        <w:rPr>
          <w:rStyle w:val="Style13ptBold"/>
        </w:rPr>
        <w:t>Kurz 20</w:t>
      </w:r>
      <w:r>
        <w:t xml:space="preserve"> --- James Kurz , independent renewable energy consultant with a focus on solar energy, “'But what about China and India?'”, National Observer, Feb 2020, </w:t>
      </w:r>
      <w:hyperlink r:id="rId244" w:history="1">
        <w:r w:rsidRPr="00276013">
          <w:rPr>
            <w:rStyle w:val="Hyperlink"/>
          </w:rPr>
          <w:t>https://www.nationalobserver.com/2020/02/28/opinion/what-about-china-and-india</w:t>
        </w:r>
      </w:hyperlink>
      <w:r>
        <w:t xml:space="preserve"> (BJN)</w:t>
      </w:r>
    </w:p>
    <w:p w14:paraId="2CD3B0D6" w14:textId="77777777" w:rsidR="00E90FA3" w:rsidRPr="00602D93" w:rsidRDefault="00E90FA3" w:rsidP="00E90FA3">
      <w:pPr>
        <w:rPr>
          <w:sz w:val="14"/>
        </w:rPr>
      </w:pPr>
      <w:r w:rsidRPr="00602D93">
        <w:rPr>
          <w:sz w:val="14"/>
        </w:rPr>
        <w:t xml:space="preserve">If Peter MacKay is to be taken for his word, </w:t>
      </w:r>
      <w:r w:rsidRPr="00CC21DF">
        <w:rPr>
          <w:sz w:val="14"/>
        </w:rPr>
        <w:t xml:space="preserve">Canada – along with about </w:t>
      </w:r>
      <w:r w:rsidRPr="00CC21DF">
        <w:rPr>
          <w:rStyle w:val="StyleUnderline"/>
        </w:rPr>
        <w:t>185</w:t>
      </w:r>
      <w:r w:rsidRPr="00CC21DF">
        <w:rPr>
          <w:sz w:val="14"/>
        </w:rPr>
        <w:t xml:space="preserve"> other </w:t>
      </w:r>
      <w:r w:rsidRPr="00CC21DF">
        <w:rPr>
          <w:rStyle w:val="StyleUnderline"/>
        </w:rPr>
        <w:t>countries</w:t>
      </w:r>
      <w:r w:rsidRPr="00CC21DF">
        <w:rPr>
          <w:sz w:val="14"/>
        </w:rPr>
        <w:t xml:space="preserve"> – has no relevance </w:t>
      </w:r>
      <w:r w:rsidRPr="00CC21DF">
        <w:rPr>
          <w:rStyle w:val="StyleUnderline"/>
        </w:rPr>
        <w:t>in</w:t>
      </w:r>
      <w:r w:rsidRPr="00602D93">
        <w:rPr>
          <w:rStyle w:val="StyleUnderline"/>
        </w:rPr>
        <w:t xml:space="preserve"> the global struggle to abate the climate crisis</w:t>
      </w:r>
      <w:r w:rsidRPr="00602D93">
        <w:rPr>
          <w:sz w:val="14"/>
        </w:rPr>
        <w:t xml:space="preserve">. Despite the fact that Canadians are increasingly demanding climate action, as evidenced by the ongoing protests surrounding the Coastal GasLink pipeline, the Teck Frontier mega oilsands project and the vigorous debates about climate in the 2019 election, the argument that Canada is just a bit player in terms of global greenhouse gas emissions is pervasive. The blame for global warming lies elsewhere and therefore Canada should not be responsible for significant mitigation costs, so the argument goes. </w:t>
      </w:r>
      <w:r w:rsidRPr="000C18BF">
        <w:rPr>
          <w:rStyle w:val="StyleUnderline"/>
          <w:highlight w:val="yellow"/>
        </w:rPr>
        <w:t>One of the most common excuses used</w:t>
      </w:r>
      <w:r w:rsidRPr="000C18BF">
        <w:rPr>
          <w:sz w:val="14"/>
          <w:highlight w:val="yellow"/>
        </w:rPr>
        <w:t xml:space="preserve"> </w:t>
      </w:r>
      <w:r w:rsidRPr="000C18BF">
        <w:rPr>
          <w:rStyle w:val="Emphasis"/>
          <w:highlight w:val="yellow"/>
        </w:rPr>
        <w:t>is</w:t>
      </w:r>
      <w:r w:rsidRPr="00602D93">
        <w:rPr>
          <w:rStyle w:val="Emphasis"/>
        </w:rPr>
        <w:t xml:space="preserve"> to point a finger at </w:t>
      </w:r>
      <w:r w:rsidRPr="000C18BF">
        <w:rPr>
          <w:rStyle w:val="Emphasis"/>
          <w:highlight w:val="yellow"/>
        </w:rPr>
        <w:t>other</w:t>
      </w:r>
      <w:r w:rsidRPr="00602D93">
        <w:rPr>
          <w:rStyle w:val="Emphasis"/>
        </w:rPr>
        <w:t xml:space="preserve"> large </w:t>
      </w:r>
      <w:r w:rsidRPr="000C18BF">
        <w:rPr>
          <w:rStyle w:val="Emphasis"/>
          <w:highlight w:val="yellow"/>
        </w:rPr>
        <w:t>emitters</w:t>
      </w:r>
      <w:r w:rsidRPr="00602D93">
        <w:rPr>
          <w:sz w:val="14"/>
        </w:rPr>
        <w:t>, particularly China and India: “</w:t>
      </w:r>
      <w:r w:rsidRPr="000C18BF">
        <w:rPr>
          <w:rStyle w:val="StyleUnderline"/>
          <w:highlight w:val="yellow"/>
        </w:rPr>
        <w:t>What about China and India</w:t>
      </w:r>
      <w:r w:rsidRPr="00602D93">
        <w:rPr>
          <w:rStyle w:val="StyleUnderline"/>
        </w:rPr>
        <w:t>? They are far worse</w:t>
      </w:r>
      <w:r w:rsidRPr="00602D93">
        <w:rPr>
          <w:sz w:val="14"/>
        </w:rPr>
        <w:t xml:space="preserve"> than us. </w:t>
      </w:r>
      <w:r w:rsidRPr="00602D93">
        <w:rPr>
          <w:rStyle w:val="StyleUnderline"/>
        </w:rPr>
        <w:t>Why should we do anything</w:t>
      </w:r>
      <w:r w:rsidRPr="00602D93">
        <w:rPr>
          <w:sz w:val="14"/>
        </w:rPr>
        <w:t xml:space="preserve"> </w:t>
      </w:r>
      <w:r w:rsidRPr="00602D93">
        <w:rPr>
          <w:rStyle w:val="StyleUnderline"/>
        </w:rPr>
        <w:t>when China and India’s greenhouse gas emissions are growing?”</w:t>
      </w:r>
      <w:r w:rsidRPr="00602D93">
        <w:rPr>
          <w:sz w:val="14"/>
        </w:rPr>
        <w:t xml:space="preserve"> And Peter MacKay is not alone in his casual dismissal of Canada’s greenhouse gas emissions; the same finger-pointing style of excuse has been </w:t>
      </w:r>
      <w:r w:rsidRPr="00602D93">
        <w:rPr>
          <w:rStyle w:val="StyleUnderline"/>
        </w:rPr>
        <w:t>voiced by</w:t>
      </w:r>
      <w:r w:rsidRPr="00602D93">
        <w:rPr>
          <w:sz w:val="14"/>
        </w:rPr>
        <w:t xml:space="preserve"> several other </w:t>
      </w:r>
      <w:r w:rsidRPr="00602D93">
        <w:rPr>
          <w:rStyle w:val="StyleUnderline"/>
        </w:rPr>
        <w:t>high-profile politicians</w:t>
      </w:r>
      <w:r w:rsidRPr="00602D93">
        <w:rPr>
          <w:sz w:val="14"/>
        </w:rPr>
        <w:t>: “</w:t>
      </w:r>
      <w:r w:rsidRPr="00602D93">
        <w:rPr>
          <w:rStyle w:val="StyleUnderline"/>
        </w:rPr>
        <w:t>We can shut down our economy</w:t>
      </w:r>
      <w:r w:rsidRPr="00602D93">
        <w:rPr>
          <w:sz w:val="14"/>
        </w:rPr>
        <w:t xml:space="preserve"> tomorrow morning </w:t>
      </w:r>
      <w:r w:rsidRPr="00602D93">
        <w:rPr>
          <w:rStyle w:val="StyleUnderline"/>
        </w:rPr>
        <w:t>and</w:t>
      </w:r>
      <w:r w:rsidRPr="00602D93">
        <w:rPr>
          <w:sz w:val="14"/>
        </w:rPr>
        <w:t xml:space="preserve"> within a matter of weeks </w:t>
      </w:r>
      <w:r w:rsidRPr="00602D93">
        <w:rPr>
          <w:rStyle w:val="StyleUnderline"/>
        </w:rPr>
        <w:t>China would replace all of our emissions.”</w:t>
      </w:r>
      <w:r>
        <w:rPr>
          <w:rStyle w:val="StyleUnderline"/>
        </w:rPr>
        <w:t xml:space="preserve"> </w:t>
      </w:r>
      <w:r w:rsidRPr="00602D93">
        <w:rPr>
          <w:sz w:val="14"/>
        </w:rPr>
        <w:t xml:space="preserve">- Andrew Sheer via his Campaign’s Communications Director on Twitter in September 2019 “This [NDP plan to shut down coal power in Alberta] makes no sense in a world that is planning to build some 2,300 coal-fired electricity plants around the globe.” - Jason Kenney via his Facebook page in November 2016 "Other countries’ emissions for the most part are going up. World emissions are going up. Canada’s have not been going up.“ If Peter MacKay is to be taken for his word, Canada – along with about 185 other countries – has no relevance in the global struggle to abate the climate crisis. - Stephen Harper in December 2014 CBC report And these arguments aren’t just made by politicians, they are oft repeated in major Canadian news outlets, particularly in the comment sections.. But are China and India the real problem or is this just a tactic of climate delayers designed to distract attention away from Canada’s own responsibilities? To better inform this analysis, a few facts about the CO2 emissions of China, India, Canada and a few comparable countries will be useful. Share of global CO2 emissions by country, 2018 European Commission; CO2 emissions shown as a proxy for total greenhouse gas emissions Source: European Commission; CO2 emissions shown as a proxy for total greenhouse gas emissions CO2 emissions per capita by country, 2018 (tons/person) Clearly </w:t>
      </w:r>
      <w:r w:rsidRPr="00602D93">
        <w:rPr>
          <w:rStyle w:val="StyleUnderline"/>
        </w:rPr>
        <w:t>China is the country emitting the most CO2,</w:t>
      </w:r>
      <w:r w:rsidRPr="00602D93">
        <w:rPr>
          <w:sz w:val="14"/>
        </w:rPr>
        <w:t xml:space="preserve"> which has been the case since 2005, when it surpassed the United States. </w:t>
      </w:r>
      <w:r w:rsidRPr="00602D93">
        <w:rPr>
          <w:rStyle w:val="StyleUnderline"/>
        </w:rPr>
        <w:t>India is also a large emitter</w:t>
      </w:r>
      <w:r w:rsidRPr="00602D93">
        <w:rPr>
          <w:sz w:val="14"/>
        </w:rPr>
        <w:t xml:space="preserve">, with about half the CO2 emissions of the USA in 2018. Canada represents only a small share of global emissions but is among the leaders in terms of emissions per capita. </w:t>
      </w:r>
      <w:r w:rsidRPr="00602D93">
        <w:rPr>
          <w:rStyle w:val="StyleUnderline"/>
        </w:rPr>
        <w:t xml:space="preserve">Emissions from China and India have been growing </w:t>
      </w:r>
      <w:r w:rsidRPr="00602D93">
        <w:rPr>
          <w:sz w:val="14"/>
        </w:rPr>
        <w:t xml:space="preserve">while emissions from the EU, the United States and, to a lesser degree, Canada have been declining. </w:t>
      </w:r>
      <w:r w:rsidRPr="00602D93">
        <w:rPr>
          <w:rStyle w:val="StyleUnderline"/>
        </w:rPr>
        <w:t>It is also important to look behind the relatively recent past</w:t>
      </w:r>
      <w:r w:rsidRPr="00602D93">
        <w:rPr>
          <w:sz w:val="14"/>
        </w:rPr>
        <w:t xml:space="preserve"> that coincides with India’s and China’s rise to economic prominence and to account for emissions throughout all of industrial history. As shown below, the United States is responsible for the most historical emissions, but China is catching up. Cumulative historical CO2 emissions by country, 1750–2018 (gigatons) Carbon Brief; CO2 emissions shown as a proxy for total greenhouse gas emissions Source: Carbon Brief; CO2 emissions shown as a proxy for total greenhouse gas emissions </w:t>
      </w:r>
      <w:r w:rsidRPr="00602D93">
        <w:rPr>
          <w:rStyle w:val="StyleUnderline"/>
        </w:rPr>
        <w:t xml:space="preserve">Both India and particularly China stand out in the emissions data and are therefore worthy of a deeper analysis. </w:t>
      </w:r>
      <w:r w:rsidRPr="00602D93">
        <w:rPr>
          <w:sz w:val="14"/>
        </w:rPr>
        <w:t xml:space="preserve">But it is already clear that India is far behind many other countries in terms of responsibility for the global climate crisis. India According to IMF statistics, Canada’s GDP per capita adjusted for purchasing power is 6.3 times that of India while emissions per capita in India are already 10 times less than in Canada. Furthermore, </w:t>
      </w:r>
      <w:r w:rsidRPr="000C18BF">
        <w:rPr>
          <w:rStyle w:val="StyleUnderline"/>
          <w:highlight w:val="yellow"/>
        </w:rPr>
        <w:t xml:space="preserve">India has been a </w:t>
      </w:r>
      <w:r w:rsidRPr="000C18BF">
        <w:rPr>
          <w:rStyle w:val="Emphasis"/>
          <w:highlight w:val="yellow"/>
        </w:rPr>
        <w:t>leader in renewable energy</w:t>
      </w:r>
      <w:r w:rsidRPr="00602D93">
        <w:rPr>
          <w:rStyle w:val="Emphasis"/>
        </w:rPr>
        <w:t xml:space="preserve"> development</w:t>
      </w:r>
      <w:r w:rsidRPr="00602D93">
        <w:rPr>
          <w:sz w:val="14"/>
        </w:rPr>
        <w:t xml:space="preserve">. </w:t>
      </w:r>
      <w:r w:rsidRPr="00602D93">
        <w:rPr>
          <w:rStyle w:val="StyleUnderline"/>
        </w:rPr>
        <w:t>It was a pioneer in wind</w:t>
      </w:r>
      <w:r w:rsidRPr="00602D93">
        <w:rPr>
          <w:sz w:val="14"/>
        </w:rPr>
        <w:t xml:space="preserve">, with a total of 35 gigawatts of wind power cumulatively installed through 2018, good enough to rank India fourth globally and produce about four per cent of the country’s electricity. As a low-income country, </w:t>
      </w:r>
      <w:r w:rsidRPr="00602D93">
        <w:rPr>
          <w:rStyle w:val="StyleUnderline"/>
        </w:rPr>
        <w:t>India was installing significant amounts of wind power before many rich nations</w:t>
      </w:r>
      <w:r w:rsidRPr="00602D93">
        <w:rPr>
          <w:sz w:val="14"/>
        </w:rPr>
        <w:t xml:space="preserve">; for example, it reached 1 GW of installed wind power capacity seven years before Canada did. The country is also becoming a solar energy super power: it has ranked no. 2 or 3 in new solar installations globally over the past several years, and as of the end of 2018 cumulatively installed almost 27 gigawatts of solar power, the fifth most among all countries. As of the end of 2018 solar and wind combined to generate about 6 per cent of India’s electricity. According to the Climate Action Tracker, India is the only G20 country whose current policies are compatible with the Paris Agreement target. Canada’s policies have been rated either highly insufficient or insufficient. It’s therefore a bit rich for people in Canada to demand that India take more action before we get serious about reducing emissions. It is also interesting to note that people demanding India “take action” usually don’t lump </w:t>
      </w:r>
      <w:r w:rsidRPr="000C18BF">
        <w:rPr>
          <w:rStyle w:val="StyleUnderline"/>
          <w:highlight w:val="yellow"/>
        </w:rPr>
        <w:t>the United States</w:t>
      </w:r>
      <w:r w:rsidRPr="00602D93">
        <w:rPr>
          <w:sz w:val="14"/>
        </w:rPr>
        <w:t xml:space="preserve"> into their comment, a country with </w:t>
      </w:r>
      <w:r w:rsidRPr="000C18BF">
        <w:rPr>
          <w:rStyle w:val="Emphasis"/>
          <w:highlight w:val="yellow"/>
        </w:rPr>
        <w:t>three times India’s</w:t>
      </w:r>
      <w:r w:rsidRPr="00602D93">
        <w:rPr>
          <w:rStyle w:val="Emphasis"/>
        </w:rPr>
        <w:t xml:space="preserve"> nominal </w:t>
      </w:r>
      <w:r w:rsidRPr="000C18BF">
        <w:rPr>
          <w:rStyle w:val="Emphasis"/>
          <w:highlight w:val="yellow"/>
        </w:rPr>
        <w:t>emissions</w:t>
      </w:r>
      <w:r w:rsidRPr="00602D93">
        <w:rPr>
          <w:sz w:val="14"/>
        </w:rPr>
        <w:t xml:space="preserve"> but </w:t>
      </w:r>
      <w:r w:rsidRPr="000C18BF">
        <w:rPr>
          <w:rStyle w:val="Emphasis"/>
          <w:highlight w:val="yellow"/>
        </w:rPr>
        <w:t>only one-third of the population</w:t>
      </w:r>
      <w:r w:rsidRPr="000C18BF">
        <w:rPr>
          <w:sz w:val="14"/>
          <w:highlight w:val="yellow"/>
        </w:rPr>
        <w:t xml:space="preserve">. </w:t>
      </w:r>
      <w:r w:rsidRPr="000C18BF">
        <w:rPr>
          <w:rStyle w:val="StyleUnderline"/>
          <w:highlight w:val="yellow"/>
        </w:rPr>
        <w:t>The idea that India needs to act</w:t>
      </w:r>
      <w:r w:rsidRPr="00602D93">
        <w:rPr>
          <w:rStyle w:val="StyleUnderline"/>
        </w:rPr>
        <w:t xml:space="preserve"> before</w:t>
      </w:r>
      <w:r w:rsidRPr="00602D93">
        <w:rPr>
          <w:sz w:val="14"/>
        </w:rPr>
        <w:t xml:space="preserve"> Canada strengthens its own climate ambitions </w:t>
      </w:r>
      <w:r w:rsidRPr="000C18BF">
        <w:rPr>
          <w:rStyle w:val="Emphasis"/>
          <w:highlight w:val="yellow"/>
        </w:rPr>
        <w:t>is absurd</w:t>
      </w:r>
      <w:r w:rsidRPr="00602D93">
        <w:rPr>
          <w:rStyle w:val="Emphasis"/>
        </w:rPr>
        <w:t>.</w:t>
      </w:r>
      <w:r>
        <w:rPr>
          <w:rStyle w:val="Emphasis"/>
        </w:rPr>
        <w:t xml:space="preserve"> </w:t>
      </w:r>
      <w:r w:rsidRPr="00602D93">
        <w:rPr>
          <w:sz w:val="14"/>
        </w:rPr>
        <w:t xml:space="preserve">China China is the world’s largest annual carbon emitter by far. In addition to its annual emissions, the country has emitted the second most greenhouse gases cumulatively – behind the United States – and recently surpassed the European Union in emissions per capita. Clearly, if humanity is going to address its carbon problem, China must play a major role. What is driving China’s emissions growth? What are they currently doing about it? Is there anything that Canadians can do to have an impact? The largest contributor by far is China’s coal industry, which represents about three-quarters of China’s emissions and produces coal primarily for electricity generation and for steel production. Also significant are oil for transportation, cement production and gas for electricity generation. But it’s also true that </w:t>
      </w:r>
      <w:r w:rsidRPr="000C18BF">
        <w:rPr>
          <w:rStyle w:val="Emphasis"/>
          <w:highlight w:val="yellow"/>
        </w:rPr>
        <w:t>China has significantly reduced the share</w:t>
      </w:r>
      <w:r w:rsidRPr="00602D93">
        <w:rPr>
          <w:rStyle w:val="Emphasis"/>
        </w:rPr>
        <w:t xml:space="preserve"> of coal</w:t>
      </w:r>
      <w:r w:rsidRPr="00602D93">
        <w:rPr>
          <w:sz w:val="14"/>
        </w:rPr>
        <w:t xml:space="preserve"> in its electricity mix. Coal electricity generation in China 2010-2018 (terawatt hours) Coal electricity generation in China 2010-2018 (terawatt hours) Source: BP And even though new coal capacity is being installed, usually as a result of local political support, overcapacity is leading to low plant utilization rates and financial difficulties for Chinese coal generators. Renewables in China </w:t>
      </w:r>
      <w:r w:rsidRPr="00602D93">
        <w:rPr>
          <w:rStyle w:val="StyleUnderline"/>
        </w:rPr>
        <w:t xml:space="preserve">Part of the reason for the low plant utilization rates are </w:t>
      </w:r>
      <w:r w:rsidRPr="000C18BF">
        <w:rPr>
          <w:rStyle w:val="StyleUnderline"/>
          <w:highlight w:val="yellow"/>
        </w:rPr>
        <w:t>wind and solar</w:t>
      </w:r>
      <w:r w:rsidRPr="00602D93">
        <w:rPr>
          <w:rStyle w:val="StyleUnderline"/>
        </w:rPr>
        <w:t xml:space="preserve"> power, which </w:t>
      </w:r>
      <w:r w:rsidRPr="000C18BF">
        <w:rPr>
          <w:rStyle w:val="StyleUnderline"/>
          <w:highlight w:val="yellow"/>
        </w:rPr>
        <w:t>have</w:t>
      </w:r>
      <w:r w:rsidRPr="00602D93">
        <w:rPr>
          <w:rStyle w:val="StyleUnderline"/>
        </w:rPr>
        <w:t xml:space="preserve"> priority </w:t>
      </w:r>
      <w:r w:rsidRPr="000C18BF">
        <w:rPr>
          <w:rStyle w:val="StyleUnderline"/>
          <w:highlight w:val="yellow"/>
        </w:rPr>
        <w:t>access</w:t>
      </w:r>
      <w:r w:rsidRPr="00602D93">
        <w:rPr>
          <w:rStyle w:val="StyleUnderline"/>
        </w:rPr>
        <w:t xml:space="preserve"> </w:t>
      </w:r>
      <w:r w:rsidRPr="000C18BF">
        <w:rPr>
          <w:rStyle w:val="StyleUnderline"/>
          <w:highlight w:val="yellow"/>
        </w:rPr>
        <w:t>to the grid</w:t>
      </w:r>
      <w:r w:rsidRPr="00602D93">
        <w:rPr>
          <w:rStyle w:val="StyleUnderline"/>
        </w:rPr>
        <w:t xml:space="preserve"> and now generate electricity</w:t>
      </w:r>
      <w:r w:rsidRPr="00602D93">
        <w:rPr>
          <w:sz w:val="14"/>
        </w:rPr>
        <w:t xml:space="preserve"> at lower costs than coal plants in China (and most other places around the globe), undercutting the fossil-based generators. Thanks in large part to strategic government </w:t>
      </w:r>
      <w:r w:rsidRPr="00CC21DF">
        <w:rPr>
          <w:sz w:val="14"/>
        </w:rPr>
        <w:t xml:space="preserve">support, </w:t>
      </w:r>
      <w:r w:rsidRPr="00CC21DF">
        <w:rPr>
          <w:rStyle w:val="StyleUnderline"/>
        </w:rPr>
        <w:t>China has developed</w:t>
      </w:r>
      <w:r w:rsidRPr="00602D93">
        <w:rPr>
          <w:rStyle w:val="StyleUnderline"/>
        </w:rPr>
        <w:t xml:space="preserve"> the world’s leading solar industry</w:t>
      </w:r>
      <w:r w:rsidRPr="00602D93">
        <w:rPr>
          <w:sz w:val="14"/>
        </w:rPr>
        <w:t xml:space="preserve">. In fact, China is so dominant that it is clearly now the central photovoltaic (PV) technology hub of the world: nine of the top 10 PV cell and module manufacturers globally in 2018 were majority-Chinese according to pv-tech.org. This technology and supply chain ecosystem constantly innovates and competes, driving down the costs of PV globally. Although Chinese companies do not supply technology to the rest of the world’s wind projects on the same scale as they do for PV systems, China is still the largest individual wind market in the world in terms of generating capacity installed. </w:t>
      </w:r>
      <w:r w:rsidRPr="00602D93">
        <w:rPr>
          <w:rStyle w:val="StyleUnderline"/>
        </w:rPr>
        <w:t xml:space="preserve">Wind and solar made up about 8 percent of China’s electricity generation in 2018, which is a greater share than </w:t>
      </w:r>
      <w:r w:rsidRPr="00602D93">
        <w:rPr>
          <w:sz w:val="14"/>
        </w:rPr>
        <w:t xml:space="preserve">that of Canada and of </w:t>
      </w:r>
      <w:r w:rsidRPr="00602D93">
        <w:rPr>
          <w:rStyle w:val="StyleUnderline"/>
        </w:rPr>
        <w:t>many</w:t>
      </w:r>
      <w:r w:rsidRPr="00602D93">
        <w:rPr>
          <w:sz w:val="14"/>
        </w:rPr>
        <w:t xml:space="preserve"> other </w:t>
      </w:r>
      <w:r w:rsidRPr="00602D93">
        <w:rPr>
          <w:rStyle w:val="StyleUnderline"/>
        </w:rPr>
        <w:t>developed countries</w:t>
      </w:r>
      <w:r w:rsidRPr="00602D93">
        <w:rPr>
          <w:sz w:val="14"/>
        </w:rPr>
        <w:t xml:space="preserve">. Through its support for renewable energy generation in general, China </w:t>
      </w:r>
      <w:r w:rsidRPr="00602D93">
        <w:rPr>
          <w:rStyle w:val="Emphasis"/>
        </w:rPr>
        <w:t xml:space="preserve">has evolved into the renewable energy leader </w:t>
      </w:r>
      <w:r w:rsidRPr="00602D93">
        <w:rPr>
          <w:sz w:val="14"/>
        </w:rPr>
        <w:t xml:space="preserve">of the world, with about 35 percent of all wind and solar power generating capacity in the world installed there. Cumulative solar and wind installations (GW) in China and share of global installations 2010-2018 GWEC, China’s National Energy Administration Sources: GWEC, China’s National Energy Administration Furthermore, the investment by China’s government and industry in large-scale manufacturing and PV R&amp;D has led directly to dramatic cost declines and significant advances in technology that have been the primary drivers for greater adoption of solar energy generation globally. A significant part of the current global PV energy boom, which has seen cumulative installed solar capacity grow more than 25-fold from 2010 to the end of 2019, can be attributed to China’s support of the industry. Electric vehicles </w:t>
      </w:r>
      <w:r w:rsidRPr="00602D93">
        <w:rPr>
          <w:rStyle w:val="StyleUnderline"/>
        </w:rPr>
        <w:t>A similar upward trend can be observed for electric vehicles in China</w:t>
      </w:r>
      <w:r w:rsidRPr="00602D93">
        <w:rPr>
          <w:sz w:val="14"/>
        </w:rPr>
        <w:t xml:space="preserve">. The country is the number one EV market in the world and has set a strategic direction to become a major EV supplier to the rest of the world. Since 2015, easily more than half of global EV unit sales have been in China. In addition to personal vehicles, China has been the world’s dominant adopter of electric buses. Annual electric vehicle sales (thousands of units) in China and share of global sales 2010-2018 China Association of Automobile Manufacturers, ev-volumes.com Sources: China Association of Automobile Manufacturers, ev-volumes.com About four percent of new vehicle sales in China are electric, a rate that very few other countries have reached to date. Is it conceivable that Chinese companies could drive global road transport electrification over the next decade the way they have contributed to solar growth globally? Only time will tell, but as of now Tesla is playing the leading role outside of China. When it comes to electric busses, China appears to be in the driver’s seat, as the country boasts an astounding 421,000 out of the world’s 425,000 electric busses, according to Bloomberg New Energy Finance. This represents a savings of over 200,000 barrels of diesel per day. Thanks to development in China’s thriving home market, Chinese companies are already exporting busses to public transit agencies around the world. Emissions trading plan </w:t>
      </w:r>
      <w:r w:rsidRPr="000C18BF">
        <w:rPr>
          <w:rStyle w:val="StyleUnderline"/>
          <w:highlight w:val="yellow"/>
        </w:rPr>
        <w:t>The</w:t>
      </w:r>
      <w:r w:rsidRPr="00602D93">
        <w:rPr>
          <w:rStyle w:val="StyleUnderline"/>
        </w:rPr>
        <w:t xml:space="preserve"> </w:t>
      </w:r>
      <w:r w:rsidRPr="000C18BF">
        <w:rPr>
          <w:rStyle w:val="StyleUnderline"/>
          <w:highlight w:val="yellow"/>
        </w:rPr>
        <w:t>Chinese government is</w:t>
      </w:r>
      <w:r w:rsidRPr="00602D93">
        <w:rPr>
          <w:rStyle w:val="StyleUnderline"/>
        </w:rPr>
        <w:t xml:space="preserve"> currently in the process of </w:t>
      </w:r>
      <w:r w:rsidRPr="000C18BF">
        <w:rPr>
          <w:rStyle w:val="StyleUnderline"/>
          <w:highlight w:val="yellow"/>
        </w:rPr>
        <w:t>implementing the world’s largest emissions trading</w:t>
      </w:r>
      <w:r w:rsidRPr="00602D93">
        <w:rPr>
          <w:rStyle w:val="StyleUnderline"/>
        </w:rPr>
        <w:t xml:space="preserve"> </w:t>
      </w:r>
      <w:r w:rsidRPr="000C18BF">
        <w:rPr>
          <w:rStyle w:val="StyleUnderline"/>
          <w:highlight w:val="yellow"/>
        </w:rPr>
        <w:t>scheme</w:t>
      </w:r>
      <w:r w:rsidRPr="00602D93">
        <w:rPr>
          <w:rStyle w:val="StyleUnderline"/>
        </w:rPr>
        <w:t>,</w:t>
      </w:r>
      <w:r w:rsidRPr="00602D93">
        <w:rPr>
          <w:sz w:val="14"/>
        </w:rPr>
        <w:t xml:space="preserve"> initially planned to cover large emitters in the power sector. As reported by International Carbon Action Partnership, the Chinese government plans to roll out the scheme nationally in 2020 for the power sector. Almost all coal and gas-fired power plants in the country will be covered under the program. Over the following five years, the government plans to expand the program to cover eight energy-intensive industries including petrochemicals, chemicals, building materials (including cement), iron and steel, non-ferrous metals (such as aluminum and copper), paper and civil aviation. Unfortunately, the government is planning intensity-based caps (emissions per unit of energy produced) as opposed to hard emissions caps, which means emissions could theoretically rise if growth in output outpaces gains in efficiency. This mechanism would actually be similar to the intensity-based emissions regulations for large emitters in Canada, introduced by Justin Trudeau’s Liberals, which ensure large industrial emitters will pay a lower carbon tax than you or me. Furthermore, cap-and-trade systems require aggressive caps to be successful, and over-allocation of allowances could result in low, less effective carbon prices. Despite the limitations of the proposed Chinese emissions trading scheme, it will add another cost on to coal power plants, many of which are run by companies already struggling financially. There can be little doubt that, if implemented effectively, this program will be the beginning of the demise of coal power generation in China. China’s survival depends on it ramping up action </w:t>
      </w:r>
      <w:r w:rsidRPr="00602D93">
        <w:rPr>
          <w:rStyle w:val="StyleUnderline"/>
        </w:rPr>
        <w:t>China has recognized it is highly threatened by the effects of the climate crisis</w:t>
      </w:r>
      <w:r w:rsidRPr="00602D93">
        <w:rPr>
          <w:sz w:val="14"/>
        </w:rPr>
        <w:t xml:space="preserve">. One of its primary economic hubs, Shanghai, is particularly at risk of being permanently flooded within this century. A recent paper estimated that the cost of flooding to Shanghai’s residential buildings alone will be about US$87 million per year going forward. This risk is multiplied across the numerous coastal cities in China and combined with increasing water scarcity and desertification inland to generate an enormous threat to the country. These threats explain </w:t>
      </w:r>
      <w:r w:rsidRPr="00CC21DF">
        <w:rPr>
          <w:sz w:val="14"/>
        </w:rPr>
        <w:t xml:space="preserve">why China has spent so much money supporting renewable energy and electric vehicles. The country has had a major impact on the global renewable energy boom, but there is still a great deal more that needs to be done. </w:t>
      </w:r>
      <w:r w:rsidRPr="00CC21DF">
        <w:rPr>
          <w:rStyle w:val="StyleUnderline"/>
        </w:rPr>
        <w:t>Clearly China is not doing this for charity. It is one of the countries that will be severely affected by global warming</w:t>
      </w:r>
      <w:r w:rsidRPr="00CC21DF">
        <w:rPr>
          <w:sz w:val="14"/>
        </w:rPr>
        <w:t xml:space="preserve"> and it has much to gain as the supplier of clean technology to the world. Conclusion </w:t>
      </w:r>
      <w:r w:rsidRPr="00CC21DF">
        <w:rPr>
          <w:rStyle w:val="Emphasis"/>
        </w:rPr>
        <w:t>So what about India and China</w:t>
      </w:r>
      <w:r w:rsidRPr="00CC21DF">
        <w:rPr>
          <w:rStyle w:val="StyleUnderline"/>
        </w:rPr>
        <w:t xml:space="preserve">? If we all matched Indian emissions, the world would be set to reach </w:t>
      </w:r>
      <w:r w:rsidRPr="00CC21DF">
        <w:rPr>
          <w:sz w:val="14"/>
        </w:rPr>
        <w:t xml:space="preserve">the </w:t>
      </w:r>
      <w:r w:rsidRPr="00CC21DF">
        <w:rPr>
          <w:rStyle w:val="StyleUnderline"/>
        </w:rPr>
        <w:t>Paris</w:t>
      </w:r>
      <w:r w:rsidRPr="00CC21DF">
        <w:rPr>
          <w:sz w:val="14"/>
        </w:rPr>
        <w:t xml:space="preserve"> Agreement goals. In the case of </w:t>
      </w:r>
      <w:r w:rsidRPr="00CC21DF">
        <w:rPr>
          <w:rStyle w:val="StyleUnderline"/>
        </w:rPr>
        <w:t>China</w:t>
      </w:r>
      <w:r w:rsidRPr="00CC21DF">
        <w:rPr>
          <w:sz w:val="14"/>
        </w:rPr>
        <w:t xml:space="preserve">, those that bring it up as a major factor in addressing global warming have a point. Though the country </w:t>
      </w:r>
      <w:r w:rsidRPr="00CC21DF">
        <w:rPr>
          <w:rStyle w:val="StyleUnderline"/>
        </w:rPr>
        <w:t>has made major contributions towards renewable energy and electric vehicle growth globally</w:t>
      </w:r>
      <w:r w:rsidRPr="00CC21DF">
        <w:rPr>
          <w:sz w:val="14"/>
        </w:rPr>
        <w:t>, it still needs to accelerate its coal exit</w:t>
      </w:r>
      <w:r w:rsidRPr="00602D93">
        <w:rPr>
          <w:sz w:val="14"/>
        </w:rPr>
        <w:t xml:space="preserve"> if we are to stand a chance to deal with the climate crisis. This article is not meant to absolve China of its climate responsibilities – </w:t>
      </w:r>
      <w:r w:rsidRPr="000C18BF">
        <w:rPr>
          <w:rStyle w:val="StyleUnderline"/>
          <w:highlight w:val="yellow"/>
        </w:rPr>
        <w:t>it is true that if China does not get more aggressive</w:t>
      </w:r>
      <w:r w:rsidRPr="00602D93">
        <w:rPr>
          <w:sz w:val="14"/>
        </w:rPr>
        <w:t xml:space="preserve"> with its climate policies, </w:t>
      </w:r>
      <w:r w:rsidRPr="00602D93">
        <w:rPr>
          <w:rStyle w:val="StyleUnderline"/>
        </w:rPr>
        <w:t xml:space="preserve">then </w:t>
      </w:r>
      <w:r w:rsidRPr="000C18BF">
        <w:rPr>
          <w:rStyle w:val="StyleUnderline"/>
          <w:highlight w:val="yellow"/>
        </w:rPr>
        <w:t>humanity</w:t>
      </w:r>
      <w:r w:rsidRPr="00602D93">
        <w:rPr>
          <w:sz w:val="14"/>
        </w:rPr>
        <w:t xml:space="preserve"> as a whole </w:t>
      </w:r>
      <w:r w:rsidRPr="000C18BF">
        <w:rPr>
          <w:rStyle w:val="StyleUnderline"/>
          <w:highlight w:val="yellow"/>
        </w:rPr>
        <w:t>has little chance</w:t>
      </w:r>
      <w:r w:rsidRPr="00602D93">
        <w:rPr>
          <w:sz w:val="14"/>
        </w:rPr>
        <w:t xml:space="preserve"> to mitigate the climate crisis. </w:t>
      </w:r>
      <w:r w:rsidRPr="000C18BF">
        <w:rPr>
          <w:rStyle w:val="Emphasis"/>
          <w:highlight w:val="yellow"/>
        </w:rPr>
        <w:t>However, the same</w:t>
      </w:r>
      <w:r w:rsidRPr="00602D93">
        <w:rPr>
          <w:sz w:val="14"/>
        </w:rPr>
        <w:t xml:space="preserve"> result </w:t>
      </w:r>
      <w:r w:rsidRPr="000C18BF">
        <w:rPr>
          <w:rStyle w:val="Emphasis"/>
          <w:highlight w:val="yellow"/>
        </w:rPr>
        <w:t>will</w:t>
      </w:r>
      <w:r w:rsidRPr="000C18BF">
        <w:rPr>
          <w:sz w:val="14"/>
          <w:highlight w:val="yellow"/>
        </w:rPr>
        <w:t xml:space="preserve"> </w:t>
      </w:r>
      <w:r w:rsidRPr="000C18BF">
        <w:rPr>
          <w:rStyle w:val="Emphasis"/>
          <w:highlight w:val="yellow"/>
        </w:rPr>
        <w:t>ensue if high-emitting countries</w:t>
      </w:r>
      <w:r w:rsidRPr="00602D93">
        <w:rPr>
          <w:sz w:val="14"/>
        </w:rPr>
        <w:t xml:space="preserve"> like Canada </w:t>
      </w:r>
      <w:r w:rsidRPr="000C18BF">
        <w:rPr>
          <w:rStyle w:val="Emphasis"/>
          <w:highlight w:val="yellow"/>
        </w:rPr>
        <w:t>are unwilling to</w:t>
      </w:r>
      <w:r w:rsidRPr="00602D93">
        <w:rPr>
          <w:rStyle w:val="Emphasis"/>
        </w:rPr>
        <w:t xml:space="preserve"> dramatically </w:t>
      </w:r>
      <w:r w:rsidRPr="000C18BF">
        <w:rPr>
          <w:rStyle w:val="Emphasis"/>
          <w:highlight w:val="yellow"/>
        </w:rPr>
        <w:t>reduce</w:t>
      </w:r>
      <w:r w:rsidRPr="00602D93">
        <w:rPr>
          <w:rStyle w:val="Emphasis"/>
        </w:rPr>
        <w:t xml:space="preserve"> their emissions</w:t>
      </w:r>
      <w:r w:rsidRPr="00602D93">
        <w:rPr>
          <w:sz w:val="14"/>
        </w:rPr>
        <w:t xml:space="preserve">. Moreover, some of China’s emissions can be attributed to power production that is dedicated to manufacturing goods to be sold in rich countries like Canada. Canada has imported about CAD 43 billion worth of goods from China from January through November 2019 according to Statistics Canada, making China our third largest trading partner behind the United States and the European Union. Citizens that are concerned about the impact of China’s CO2 emissions may advocate for including a carbon border adjustment tax in our trade rules or consider avoiding the purchase of Chinese-made goods in favor of goods produced locally or in other countries with a lower climate impact. Going back to the first chart presented, </w:t>
      </w:r>
      <w:r w:rsidRPr="00602D93">
        <w:rPr>
          <w:rStyle w:val="StyleUnderline"/>
        </w:rPr>
        <w:t xml:space="preserve">it should be clear that </w:t>
      </w:r>
      <w:r w:rsidRPr="000C18BF">
        <w:rPr>
          <w:rStyle w:val="StyleUnderline"/>
          <w:highlight w:val="yellow"/>
        </w:rPr>
        <w:t xml:space="preserve">blaming China and India is </w:t>
      </w:r>
      <w:r w:rsidRPr="000C18BF">
        <w:rPr>
          <w:rStyle w:val="Emphasis"/>
          <w:highlight w:val="yellow"/>
        </w:rPr>
        <w:t>not a solution</w:t>
      </w:r>
      <w:r w:rsidRPr="00602D93">
        <w:rPr>
          <w:rStyle w:val="Emphasis"/>
        </w:rPr>
        <w:t>.</w:t>
      </w:r>
      <w:r w:rsidRPr="00602D93">
        <w:rPr>
          <w:sz w:val="14"/>
        </w:rPr>
        <w:t xml:space="preserve"> </w:t>
      </w:r>
      <w:r w:rsidRPr="00602D93">
        <w:rPr>
          <w:rStyle w:val="StyleUnderline"/>
        </w:rPr>
        <w:t xml:space="preserve">Even if both countries were to magically reduce their emissions to </w:t>
      </w:r>
      <w:r w:rsidRPr="00602D93">
        <w:rPr>
          <w:rStyle w:val="Emphasis"/>
        </w:rPr>
        <w:t>zero</w:t>
      </w:r>
      <w:r w:rsidRPr="00602D93">
        <w:rPr>
          <w:sz w:val="14"/>
        </w:rPr>
        <w:t xml:space="preserve"> overnight, </w:t>
      </w:r>
      <w:r w:rsidRPr="00602D93">
        <w:rPr>
          <w:rStyle w:val="StyleUnderline"/>
        </w:rPr>
        <w:t>other countries still represent about 65 percent</w:t>
      </w:r>
      <w:r w:rsidRPr="00602D93">
        <w:rPr>
          <w:sz w:val="14"/>
        </w:rPr>
        <w:t xml:space="preserve"> of global emissions! The fact that China and India have high emissions does not change the fact that Canada needs to act. Countries with the same emissions as Canada or less represent about 30% of global CO2 discharge – should they all follow the same line of argument and delay action until China has “sufficiently acted,” a conveniently unquantifiable yardstick? Every country needs to aggressively move to reduce emissions and those that do, can put more pressure on high-emitting countries to follow. Finally, the average Canadian has no influence on Chinese politics and therefore, saying “what about China?” does not provide for any obvious course of action. Getting people to question why we should do anything when “everything depends on China” is a line of argument employed to delay meaningful climate action and to sow the seeds of doubt in the Canadian population that climate mitigation legislation is useful. </w:t>
      </w:r>
      <w:r w:rsidRPr="000C18BF">
        <w:rPr>
          <w:rStyle w:val="StyleUnderline"/>
          <w:highlight w:val="yellow"/>
        </w:rPr>
        <w:t>The more useful question would be, “what can we do to reduce our emissions</w:t>
      </w:r>
      <w:r w:rsidRPr="000C18BF">
        <w:rPr>
          <w:sz w:val="14"/>
          <w:highlight w:val="yellow"/>
        </w:rPr>
        <w:t xml:space="preserve"> </w:t>
      </w:r>
      <w:r w:rsidRPr="000C18BF">
        <w:rPr>
          <w:rStyle w:val="StyleUnderline"/>
          <w:highlight w:val="yellow"/>
        </w:rPr>
        <w:t>and</w:t>
      </w:r>
      <w:r w:rsidRPr="00602D93">
        <w:rPr>
          <w:rStyle w:val="StyleUnderline"/>
        </w:rPr>
        <w:t xml:space="preserve"> what can our government do to </w:t>
      </w:r>
      <w:r w:rsidRPr="000C18BF">
        <w:rPr>
          <w:rStyle w:val="StyleUnderline"/>
          <w:highlight w:val="yellow"/>
        </w:rPr>
        <w:t>increase pressure on China</w:t>
      </w:r>
      <w:r w:rsidRPr="00602D93">
        <w:rPr>
          <w:sz w:val="14"/>
        </w:rPr>
        <w:t xml:space="preserve"> – and other high-emitting countries?”</w:t>
      </w:r>
    </w:p>
    <w:p w14:paraId="5033C9BF" w14:textId="77777777" w:rsidR="00E90FA3" w:rsidRPr="005B4480" w:rsidRDefault="00E90FA3" w:rsidP="00E90FA3"/>
    <w:p w14:paraId="6DCF9394" w14:textId="77777777" w:rsidR="00E90FA3" w:rsidRDefault="00E90FA3" w:rsidP="00E90FA3">
      <w:pPr>
        <w:pStyle w:val="Heading3"/>
      </w:pPr>
      <w:r>
        <w:t>Warming Impact --- A2: Warming Slow / Adaptable</w:t>
      </w:r>
    </w:p>
    <w:p w14:paraId="4F5D83E2" w14:textId="77777777" w:rsidR="00E90FA3" w:rsidRDefault="00E90FA3" w:rsidP="00E90FA3"/>
    <w:p w14:paraId="51995D53" w14:textId="77777777" w:rsidR="00E90FA3" w:rsidRPr="00614FD3" w:rsidRDefault="00E90FA3" w:rsidP="00E90FA3">
      <w:pPr>
        <w:pStyle w:val="Heading4"/>
        <w:rPr>
          <w:rFonts w:cs="Times New Roman"/>
        </w:rPr>
      </w:pPr>
      <w:r w:rsidRPr="00614FD3">
        <w:rPr>
          <w:rFonts w:cs="Times New Roman"/>
        </w:rPr>
        <w:t xml:space="preserve">Adaptation </w:t>
      </w:r>
      <w:r>
        <w:rPr>
          <w:rFonts w:cs="Times New Roman"/>
        </w:rPr>
        <w:t>fails</w:t>
      </w:r>
    </w:p>
    <w:p w14:paraId="039E2C65" w14:textId="77777777" w:rsidR="00E90FA3" w:rsidRPr="00614FD3" w:rsidRDefault="00E90FA3" w:rsidP="00E90FA3">
      <w:r w:rsidRPr="00614FD3">
        <w:rPr>
          <w:rStyle w:val="Style13ptBold"/>
        </w:rPr>
        <w:t>JRC 16</w:t>
      </w:r>
      <w:r w:rsidRPr="00614FD3">
        <w:rPr>
          <w:b/>
        </w:rPr>
        <w:t xml:space="preserve"> </w:t>
      </w:r>
      <w:r w:rsidRPr="00614FD3">
        <w:t>Joint Research Centre is the European Commission's science and knowledge service which employs scientists to carry out research in order to provide independent scientific advice and support to EU policy. August 11, 2016 https://www.sciencedaily.com/releases/2016/08/160811101332.htm</w:t>
      </w:r>
    </w:p>
    <w:p w14:paraId="6619E01A" w14:textId="6DFCDAB6" w:rsidR="00E90FA3" w:rsidRDefault="00E90FA3" w:rsidP="00E90FA3">
      <w:pPr>
        <w:rPr>
          <w:sz w:val="14"/>
        </w:rPr>
      </w:pPr>
      <w:r w:rsidRPr="00F613C2">
        <w:rPr>
          <w:u w:val="single"/>
        </w:rPr>
        <w:t xml:space="preserve">Global </w:t>
      </w:r>
      <w:r w:rsidRPr="000C18BF">
        <w:rPr>
          <w:highlight w:val="yellow"/>
          <w:u w:val="single"/>
        </w:rPr>
        <w:t>change</w:t>
      </w:r>
      <w:r w:rsidRPr="00F613C2">
        <w:rPr>
          <w:u w:val="single"/>
        </w:rPr>
        <w:t xml:space="preserve"> will </w:t>
      </w:r>
      <w:r w:rsidRPr="000C18BF">
        <w:rPr>
          <w:highlight w:val="yellow"/>
          <w:u w:val="single"/>
        </w:rPr>
        <w:t>strike</w:t>
      </w:r>
      <w:r w:rsidRPr="00F613C2">
        <w:rPr>
          <w:sz w:val="14"/>
        </w:rPr>
        <w:t xml:space="preserve"> </w:t>
      </w:r>
      <w:r w:rsidRPr="000C18BF">
        <w:rPr>
          <w:rStyle w:val="StyleUnderline"/>
          <w:highlight w:val="yellow"/>
        </w:rPr>
        <w:t>the</w:t>
      </w:r>
      <w:r w:rsidRPr="00F613C2">
        <w:rPr>
          <w:sz w:val="14"/>
        </w:rPr>
        <w:t xml:space="preserve"> oldest and </w:t>
      </w:r>
      <w:r w:rsidRPr="000C18BF">
        <w:rPr>
          <w:highlight w:val="yellow"/>
          <w:u w:val="single"/>
        </w:rPr>
        <w:t>most complex</w:t>
      </w:r>
      <w:r w:rsidRPr="00F613C2">
        <w:rPr>
          <w:u w:val="single"/>
        </w:rPr>
        <w:t xml:space="preserve"> </w:t>
      </w:r>
      <w:r w:rsidRPr="000C18BF">
        <w:rPr>
          <w:highlight w:val="yellow"/>
          <w:u w:val="single"/>
        </w:rPr>
        <w:t>ecosystems</w:t>
      </w:r>
      <w:r w:rsidRPr="00F613C2">
        <w:rPr>
          <w:u w:val="single"/>
        </w:rPr>
        <w:t xml:space="preserve"> of the world </w:t>
      </w:r>
      <w:r w:rsidRPr="000C18BF">
        <w:rPr>
          <w:highlight w:val="yellow"/>
          <w:u w:val="single"/>
        </w:rPr>
        <w:t>hardest</w:t>
      </w:r>
      <w:r w:rsidRPr="00F613C2">
        <w:rPr>
          <w:u w:val="single"/>
        </w:rPr>
        <w:t xml:space="preserve">, </w:t>
      </w:r>
      <w:r w:rsidRPr="000C18BF">
        <w:rPr>
          <w:highlight w:val="yellow"/>
          <w:u w:val="single"/>
        </w:rPr>
        <w:t>regardless of</w:t>
      </w:r>
      <w:r w:rsidRPr="00F613C2">
        <w:rPr>
          <w:u w:val="single"/>
        </w:rPr>
        <w:t xml:space="preserve"> their </w:t>
      </w:r>
      <w:r w:rsidRPr="000C18BF">
        <w:rPr>
          <w:highlight w:val="yellow"/>
          <w:u w:val="single"/>
        </w:rPr>
        <w:t>past stability</w:t>
      </w:r>
      <w:r w:rsidRPr="00F613C2">
        <w:rPr>
          <w:sz w:val="14"/>
        </w:rPr>
        <w:t xml:space="preserve">. This alarming finding is reported in a JRC-led article published in </w:t>
      </w:r>
      <w:r w:rsidRPr="00F613C2">
        <w:rPr>
          <w:i/>
          <w:iCs/>
          <w:sz w:val="14"/>
        </w:rPr>
        <w:t>Nature Communications</w:t>
      </w:r>
      <w:r w:rsidRPr="00F613C2">
        <w:rPr>
          <w:sz w:val="14"/>
        </w:rPr>
        <w:t xml:space="preserve">. The authors hypothesized that </w:t>
      </w:r>
      <w:r w:rsidRPr="00F613C2">
        <w:rPr>
          <w:u w:val="single"/>
        </w:rPr>
        <w:t>invasive species</w:t>
      </w:r>
      <w:r w:rsidRPr="00F613C2">
        <w:rPr>
          <w:sz w:val="14"/>
        </w:rPr>
        <w:t xml:space="preserve">, the </w:t>
      </w:r>
      <w:r w:rsidRPr="000C18BF">
        <w:rPr>
          <w:highlight w:val="yellow"/>
          <w:u w:val="single"/>
        </w:rPr>
        <w:t>warming</w:t>
      </w:r>
      <w:r w:rsidRPr="00F613C2">
        <w:rPr>
          <w:u w:val="single"/>
        </w:rPr>
        <w:t xml:space="preserve"> climate and environmental degradation</w:t>
      </w:r>
      <w:r w:rsidRPr="00F613C2">
        <w:rPr>
          <w:sz w:val="14"/>
        </w:rPr>
        <w:t xml:space="preserve"> have </w:t>
      </w:r>
      <w:r w:rsidRPr="000C18BF">
        <w:rPr>
          <w:highlight w:val="yellow"/>
          <w:u w:val="single"/>
        </w:rPr>
        <w:t>altered</w:t>
      </w:r>
      <w:r w:rsidRPr="00F613C2">
        <w:rPr>
          <w:u w:val="single"/>
        </w:rPr>
        <w:t xml:space="preserve"> natural </w:t>
      </w:r>
      <w:r w:rsidRPr="000C18BF">
        <w:rPr>
          <w:highlight w:val="yellow"/>
          <w:u w:val="single"/>
        </w:rPr>
        <w:t>habitats</w:t>
      </w:r>
      <w:r w:rsidRPr="00F613C2">
        <w:rPr>
          <w:u w:val="single"/>
        </w:rPr>
        <w:t xml:space="preserve"> </w:t>
      </w:r>
      <w:r w:rsidRPr="000C18BF">
        <w:rPr>
          <w:rStyle w:val="Emphasis"/>
          <w:highlight w:val="yellow"/>
        </w:rPr>
        <w:t>so deeply</w:t>
      </w:r>
      <w:r w:rsidRPr="00F613C2">
        <w:rPr>
          <w:u w:val="single"/>
        </w:rPr>
        <w:t xml:space="preserve"> that species </w:t>
      </w:r>
      <w:r w:rsidRPr="000C18BF">
        <w:rPr>
          <w:highlight w:val="yellow"/>
          <w:u w:val="single"/>
        </w:rPr>
        <w:t>adaptation</w:t>
      </w:r>
      <w:r w:rsidRPr="00F613C2">
        <w:rPr>
          <w:u w:val="single"/>
        </w:rPr>
        <w:t xml:space="preserve"> to historical conditions </w:t>
      </w:r>
      <w:r w:rsidRPr="000C18BF">
        <w:rPr>
          <w:highlight w:val="yellow"/>
          <w:u w:val="single"/>
        </w:rPr>
        <w:t>may not be helpfu</w:t>
      </w:r>
      <w:r w:rsidRPr="00F613C2">
        <w:rPr>
          <w:u w:val="single"/>
        </w:rPr>
        <w:t>l under these new circumstances</w:t>
      </w:r>
      <w:r w:rsidRPr="00F613C2">
        <w:rPr>
          <w:sz w:val="14"/>
        </w:rPr>
        <w:t xml:space="preserve">. Interestingly, the authors </w:t>
      </w:r>
      <w:r w:rsidRPr="00F613C2">
        <w:rPr>
          <w:u w:val="single"/>
        </w:rPr>
        <w:t>found</w:t>
      </w:r>
      <w:r w:rsidRPr="00F613C2">
        <w:rPr>
          <w:sz w:val="14"/>
        </w:rPr>
        <w:t xml:space="preserve"> independent </w:t>
      </w:r>
      <w:r w:rsidRPr="000C18BF">
        <w:rPr>
          <w:highlight w:val="yellow"/>
          <w:u w:val="single"/>
        </w:rPr>
        <w:t>support</w:t>
      </w:r>
      <w:r w:rsidRPr="00F613C2">
        <w:rPr>
          <w:sz w:val="14"/>
        </w:rPr>
        <w:t xml:space="preserve"> for this hypothesis </w:t>
      </w:r>
      <w:r w:rsidRPr="000C18BF">
        <w:rPr>
          <w:highlight w:val="yellow"/>
          <w:u w:val="single"/>
        </w:rPr>
        <w:t>from</w:t>
      </w:r>
      <w:r w:rsidRPr="00F613C2">
        <w:rPr>
          <w:u w:val="single"/>
        </w:rPr>
        <w:t xml:space="preserve"> </w:t>
      </w:r>
      <w:r w:rsidRPr="000C18BF">
        <w:rPr>
          <w:highlight w:val="yellow"/>
          <w:u w:val="single"/>
        </w:rPr>
        <w:t>both</w:t>
      </w:r>
      <w:r w:rsidRPr="00F613C2">
        <w:rPr>
          <w:u w:val="single"/>
        </w:rPr>
        <w:t xml:space="preserve"> </w:t>
      </w:r>
      <w:r w:rsidRPr="000C18BF">
        <w:rPr>
          <w:rStyle w:val="Emphasis"/>
          <w:highlight w:val="yellow"/>
        </w:rPr>
        <w:t>computer simulations</w:t>
      </w:r>
      <w:r w:rsidRPr="00F613C2">
        <w:rPr>
          <w:u w:val="single"/>
        </w:rPr>
        <w:t xml:space="preserve"> </w:t>
      </w:r>
      <w:r w:rsidRPr="000C18BF">
        <w:rPr>
          <w:highlight w:val="yellow"/>
          <w:u w:val="single"/>
        </w:rPr>
        <w:t>and</w:t>
      </w:r>
      <w:r w:rsidRPr="00F613C2">
        <w:rPr>
          <w:u w:val="single"/>
        </w:rPr>
        <w:t xml:space="preserve"> </w:t>
      </w:r>
      <w:r w:rsidRPr="000C18BF">
        <w:rPr>
          <w:rStyle w:val="Emphasis"/>
          <w:highlight w:val="yellow"/>
        </w:rPr>
        <w:t>real-world data</w:t>
      </w:r>
      <w:r w:rsidRPr="00F613C2">
        <w:rPr>
          <w:u w:val="single"/>
        </w:rPr>
        <w:t xml:space="preserve">. </w:t>
      </w:r>
      <w:r w:rsidRPr="00F613C2">
        <w:rPr>
          <w:sz w:val="14"/>
        </w:rPr>
        <w:t xml:space="preserve">Starting from a single ancestor digital organism, the authors let artificial life communities evolve for hundreds of thousands of generations under different, stable environmental settings. These simulated communities included both free-living and 'parasite' digital organisms that helped researchers investigate how biodiversity and ecological networks develop over time, under different environmental conditions. Over several generations, both hosts and parasites diversified, and their interactions became more complex. The </w:t>
      </w:r>
      <w:r w:rsidRPr="00F613C2">
        <w:rPr>
          <w:u w:val="single"/>
        </w:rPr>
        <w:t>authors</w:t>
      </w:r>
      <w:r w:rsidRPr="00F613C2">
        <w:rPr>
          <w:sz w:val="14"/>
        </w:rPr>
        <w:t xml:space="preserve"> then investigated how these communities would respond to different scenarios of biodiversity loss. They </w:t>
      </w:r>
      <w:r w:rsidRPr="00F613C2">
        <w:rPr>
          <w:u w:val="single"/>
        </w:rPr>
        <w:t>found</w:t>
      </w:r>
      <w:r w:rsidRPr="00F613C2">
        <w:rPr>
          <w:sz w:val="14"/>
        </w:rPr>
        <w:t xml:space="preserve"> that </w:t>
      </w:r>
      <w:r w:rsidRPr="000C18BF">
        <w:rPr>
          <w:rStyle w:val="StyleUnderline"/>
          <w:highlight w:val="yellow"/>
        </w:rPr>
        <w:t>when</w:t>
      </w:r>
      <w:r w:rsidRPr="000C18BF">
        <w:rPr>
          <w:highlight w:val="yellow"/>
          <w:u w:val="single"/>
        </w:rPr>
        <w:t xml:space="preserve"> species</w:t>
      </w:r>
      <w:r w:rsidRPr="00F613C2">
        <w:rPr>
          <w:u w:val="single"/>
        </w:rPr>
        <w:t xml:space="preserve"> </w:t>
      </w:r>
      <w:r w:rsidRPr="000C18BF">
        <w:rPr>
          <w:highlight w:val="yellow"/>
          <w:u w:val="single"/>
        </w:rPr>
        <w:t>become</w:t>
      </w:r>
      <w:r w:rsidRPr="00F613C2">
        <w:rPr>
          <w:u w:val="single"/>
        </w:rPr>
        <w:t xml:space="preserve"> </w:t>
      </w:r>
      <w:r w:rsidRPr="000C18BF">
        <w:rPr>
          <w:highlight w:val="yellow"/>
          <w:u w:val="single"/>
        </w:rPr>
        <w:t>extinct</w:t>
      </w:r>
      <w:r w:rsidRPr="00F613C2">
        <w:rPr>
          <w:u w:val="single"/>
        </w:rPr>
        <w:t xml:space="preserve"> in a sequence </w:t>
      </w:r>
      <w:r w:rsidRPr="000C18BF">
        <w:rPr>
          <w:highlight w:val="yellow"/>
          <w:u w:val="single"/>
        </w:rPr>
        <w:t>consistent with</w:t>
      </w:r>
      <w:r w:rsidRPr="00F613C2">
        <w:rPr>
          <w:u w:val="single"/>
        </w:rPr>
        <w:t xml:space="preserve"> their degree of adaptation to </w:t>
      </w:r>
      <w:r w:rsidRPr="00F613C2">
        <w:rPr>
          <w:sz w:val="14"/>
        </w:rPr>
        <w:t xml:space="preserve">the </w:t>
      </w:r>
      <w:r w:rsidRPr="000C18BF">
        <w:rPr>
          <w:highlight w:val="yellow"/>
          <w:u w:val="single"/>
        </w:rPr>
        <w:t>'natural'</w:t>
      </w:r>
      <w:r w:rsidRPr="00F613C2">
        <w:rPr>
          <w:u w:val="single"/>
        </w:rPr>
        <w:t xml:space="preserve"> environmental </w:t>
      </w:r>
      <w:r w:rsidRPr="000C18BF">
        <w:rPr>
          <w:highlight w:val="yellow"/>
          <w:u w:val="single"/>
        </w:rPr>
        <w:t>conditions</w:t>
      </w:r>
      <w:r w:rsidRPr="00F613C2">
        <w:rPr>
          <w:u w:val="single"/>
        </w:rPr>
        <w:t xml:space="preserve"> within which they had evolved, </w:t>
      </w:r>
      <w:r w:rsidRPr="000C18BF">
        <w:rPr>
          <w:highlight w:val="yellow"/>
          <w:u w:val="single"/>
        </w:rPr>
        <w:t>their extinction</w:t>
      </w:r>
      <w:r w:rsidRPr="00F613C2">
        <w:rPr>
          <w:u w:val="single"/>
        </w:rPr>
        <w:t xml:space="preserve"> </w:t>
      </w:r>
      <w:r w:rsidRPr="000C18BF">
        <w:rPr>
          <w:highlight w:val="yellow"/>
          <w:u w:val="single"/>
        </w:rPr>
        <w:t>has</w:t>
      </w:r>
      <w:r w:rsidRPr="00F613C2">
        <w:rPr>
          <w:u w:val="single"/>
        </w:rPr>
        <w:t xml:space="preserve"> only a </w:t>
      </w:r>
      <w:r w:rsidRPr="000C18BF">
        <w:rPr>
          <w:highlight w:val="yellow"/>
          <w:u w:val="single"/>
        </w:rPr>
        <w:t>limited effect</w:t>
      </w:r>
      <w:r w:rsidRPr="00F613C2">
        <w:rPr>
          <w:sz w:val="14"/>
        </w:rPr>
        <w:t xml:space="preserve"> on the overall diversity of the community. </w:t>
      </w:r>
      <w:r w:rsidRPr="00F613C2">
        <w:rPr>
          <w:u w:val="single"/>
        </w:rPr>
        <w:t xml:space="preserve">Any </w:t>
      </w:r>
      <w:r w:rsidRPr="000C18BF">
        <w:rPr>
          <w:highlight w:val="yellow"/>
          <w:u w:val="single"/>
        </w:rPr>
        <w:t>deviation from this</w:t>
      </w:r>
      <w:r w:rsidRPr="00F613C2">
        <w:rPr>
          <w:u w:val="single"/>
        </w:rPr>
        <w:t xml:space="preserve"> pattern </w:t>
      </w:r>
      <w:r w:rsidRPr="000C18BF">
        <w:rPr>
          <w:highlight w:val="yellow"/>
          <w:u w:val="single"/>
        </w:rPr>
        <w:t>however</w:t>
      </w:r>
      <w:r w:rsidRPr="00F613C2">
        <w:rPr>
          <w:u w:val="single"/>
        </w:rPr>
        <w:t xml:space="preserve">, may </w:t>
      </w:r>
      <w:r w:rsidRPr="000C18BF">
        <w:rPr>
          <w:highlight w:val="yellow"/>
          <w:u w:val="single"/>
        </w:rPr>
        <w:t>trigger</w:t>
      </w:r>
      <w:r w:rsidRPr="00F613C2">
        <w:rPr>
          <w:u w:val="single"/>
        </w:rPr>
        <w:t xml:space="preserve"> </w:t>
      </w:r>
      <w:r w:rsidRPr="000C18BF">
        <w:rPr>
          <w:rStyle w:val="Emphasis"/>
          <w:highlight w:val="yellow"/>
        </w:rPr>
        <w:t>extinction cascades</w:t>
      </w:r>
      <w:r w:rsidRPr="00F613C2">
        <w:rPr>
          <w:sz w:val="14"/>
        </w:rPr>
        <w:t xml:space="preserve">, eventually </w:t>
      </w:r>
      <w:r w:rsidRPr="00F613C2">
        <w:rPr>
          <w:u w:val="single"/>
        </w:rPr>
        <w:t xml:space="preserve">leading to the </w:t>
      </w:r>
      <w:r w:rsidRPr="000C18BF">
        <w:rPr>
          <w:rStyle w:val="Emphasis"/>
          <w:highlight w:val="yellow"/>
        </w:rPr>
        <w:t>collapse</w:t>
      </w:r>
      <w:r w:rsidRPr="00F613C2">
        <w:rPr>
          <w:u w:val="single"/>
        </w:rPr>
        <w:t xml:space="preserve"> of </w:t>
      </w:r>
      <w:r w:rsidRPr="000C18BF">
        <w:rPr>
          <w:rStyle w:val="Emphasis"/>
          <w:highlight w:val="yellow"/>
        </w:rPr>
        <w:t>the entire network</w:t>
      </w:r>
      <w:r w:rsidRPr="00F613C2">
        <w:rPr>
          <w:u w:val="single"/>
        </w:rPr>
        <w:t>. The tendency of consuming species to rely and specialise</w:t>
      </w:r>
      <w:r w:rsidRPr="00F613C2">
        <w:rPr>
          <w:sz w:val="14"/>
        </w:rPr>
        <w:t xml:space="preserve"> (develop in a way most suited to the environment) </w:t>
      </w:r>
      <w:r w:rsidRPr="00F613C2">
        <w:rPr>
          <w:u w:val="single"/>
        </w:rPr>
        <w:t>on dependable resources</w:t>
      </w:r>
      <w:r w:rsidRPr="00F613C2">
        <w:rPr>
          <w:sz w:val="14"/>
        </w:rPr>
        <w:t xml:space="preserve"> has </w:t>
      </w:r>
      <w:r w:rsidRPr="00F613C2">
        <w:rPr>
          <w:u w:val="single"/>
        </w:rPr>
        <w:t>enabled</w:t>
      </w:r>
      <w:r w:rsidRPr="00F613C2">
        <w:rPr>
          <w:sz w:val="14"/>
        </w:rPr>
        <w:t xml:space="preserve"> the </w:t>
      </w:r>
      <w:r w:rsidRPr="00F613C2">
        <w:rPr>
          <w:u w:val="single"/>
        </w:rPr>
        <w:t>evolution of complex systems. This basic mechanism may have doomed many species to extinction</w:t>
      </w:r>
      <w:r w:rsidRPr="00F613C2">
        <w:rPr>
          <w:sz w:val="14"/>
        </w:rPr>
        <w:t xml:space="preserve"> -- the authors demonstrate it by comparing the results of their artificial life simulations with several empirical host-parasite networks of different animal groups. Resources that had been largely available in the past are now becoming increasingly scarce, putting at risk the species that rely on them.</w:t>
      </w:r>
    </w:p>
    <w:p w14:paraId="185F7686" w14:textId="2152B6A4" w:rsidR="00CC232B" w:rsidRDefault="00CC232B" w:rsidP="00E90FA3">
      <w:pPr>
        <w:rPr>
          <w:sz w:val="14"/>
        </w:rPr>
      </w:pPr>
    </w:p>
    <w:p w14:paraId="08BF8A3B" w14:textId="77777777" w:rsidR="00CC232B" w:rsidRPr="00295F0F" w:rsidRDefault="00CC232B" w:rsidP="00CC232B">
      <w:pPr>
        <w:pStyle w:val="Heading4"/>
        <w:rPr>
          <w:rFonts w:cstheme="majorHAnsi"/>
        </w:rPr>
      </w:pPr>
      <w:r w:rsidRPr="00295F0F">
        <w:rPr>
          <w:rFonts w:cstheme="majorHAnsi"/>
        </w:rPr>
        <w:t>Causes extinction--no adaptation</w:t>
      </w:r>
    </w:p>
    <w:p w14:paraId="3726A711" w14:textId="77777777" w:rsidR="00CC232B" w:rsidRPr="00295F0F" w:rsidRDefault="00CC232B" w:rsidP="00CC232B">
      <w:pPr>
        <w:rPr>
          <w:rFonts w:cstheme="majorHAnsi"/>
        </w:rPr>
      </w:pPr>
      <w:r w:rsidRPr="00295F0F">
        <w:rPr>
          <w:rFonts w:cstheme="majorHAnsi"/>
        </w:rPr>
        <w:t xml:space="preserve">Keith </w:t>
      </w:r>
      <w:r w:rsidRPr="00295F0F">
        <w:rPr>
          <w:rStyle w:val="Style13ptBold"/>
          <w:rFonts w:cstheme="majorHAnsi"/>
        </w:rPr>
        <w:t>Dear 10</w:t>
      </w:r>
      <w:r w:rsidRPr="00295F0F">
        <w:rPr>
          <w:rFonts w:cstheme="majorHAnsi"/>
        </w:rPr>
        <w:t>, Duke research professor, Global Health and Environmental Health, 5-25-2010, “Climate change: Heat, health, and longer horizons,” PNAS, 107.21, http://www.pnas.org/content/107/21/9483.full#corresp-1</w:t>
      </w:r>
    </w:p>
    <w:p w14:paraId="60E40267" w14:textId="77777777" w:rsidR="00CC232B" w:rsidRPr="00806BC8" w:rsidRDefault="00CC232B" w:rsidP="00CC232B">
      <w:pPr>
        <w:rPr>
          <w:rFonts w:cstheme="majorHAnsi"/>
          <w:b/>
          <w:iCs/>
          <w:u w:val="single"/>
          <w:bdr w:val="single" w:sz="8" w:space="0" w:color="auto"/>
        </w:rPr>
      </w:pPr>
      <w:r w:rsidRPr="00295F0F">
        <w:rPr>
          <w:rStyle w:val="StyleUnderline"/>
          <w:rFonts w:cstheme="majorHAnsi"/>
        </w:rPr>
        <w:t>Within the more usual time horizon, spanning only decades of climate change, there has been discussion about the possibilities of physiological acclimatization in response to future increased exposures to extreme heat</w:t>
      </w:r>
      <w:r w:rsidRPr="00295F0F">
        <w:rPr>
          <w:rFonts w:cstheme="majorHAnsi"/>
          <w:sz w:val="14"/>
        </w:rPr>
        <w:t xml:space="preserve"> (6). Further, that discussion has often been predicated on the likely future increases in climatic and weather variability that are anticipated to accompany climate change. </w:t>
      </w:r>
      <w:r w:rsidRPr="00295F0F">
        <w:rPr>
          <w:rStyle w:val="StyleUnderline"/>
          <w:rFonts w:cstheme="majorHAnsi"/>
        </w:rPr>
        <w:t>Sherwood and Huber (1), however, focus particularly on the prospect and consequence of substantial changes in mean temperature conditions over several centuries along with accompanying changes in the distribution of maximum temperatures</w:t>
      </w:r>
      <w:r w:rsidRPr="00295F0F">
        <w:rPr>
          <w:rFonts w:cstheme="majorHAnsi"/>
          <w:sz w:val="14"/>
        </w:rPr>
        <w:t xml:space="preserve">. </w:t>
      </w:r>
      <w:r w:rsidRPr="00295F0F">
        <w:rPr>
          <w:rStyle w:val="Emphasis"/>
          <w:rFonts w:cstheme="majorHAnsi"/>
        </w:rPr>
        <w:t xml:space="preserve">Even if variability changes little, a </w:t>
      </w:r>
      <w:r w:rsidRPr="000C18BF">
        <w:rPr>
          <w:rStyle w:val="Emphasis"/>
          <w:rFonts w:cstheme="majorHAnsi"/>
          <w:highlight w:val="yellow"/>
        </w:rPr>
        <w:t xml:space="preserve">higher </w:t>
      </w:r>
      <w:r w:rsidRPr="00295F0F">
        <w:rPr>
          <w:rStyle w:val="Emphasis"/>
          <w:rFonts w:cstheme="majorHAnsi"/>
        </w:rPr>
        <w:t xml:space="preserve">mean </w:t>
      </w:r>
      <w:r w:rsidRPr="000C18BF">
        <w:rPr>
          <w:rStyle w:val="Emphasis"/>
          <w:rFonts w:cstheme="majorHAnsi"/>
          <w:highlight w:val="yellow"/>
        </w:rPr>
        <w:t xml:space="preserve">temperature implies </w:t>
      </w:r>
      <w:r w:rsidRPr="00295F0F">
        <w:rPr>
          <w:rStyle w:val="Emphasis"/>
          <w:rFonts w:cstheme="majorHAnsi"/>
        </w:rPr>
        <w:t xml:space="preserve">more frequent </w:t>
      </w:r>
      <w:r w:rsidRPr="000C18BF">
        <w:rPr>
          <w:rStyle w:val="Emphasis"/>
          <w:rFonts w:cstheme="majorHAnsi"/>
          <w:highlight w:val="yellow"/>
        </w:rPr>
        <w:t xml:space="preserve">exceeding </w:t>
      </w:r>
      <w:r w:rsidRPr="00295F0F">
        <w:rPr>
          <w:rStyle w:val="Emphasis"/>
          <w:rFonts w:cstheme="majorHAnsi"/>
        </w:rPr>
        <w:t xml:space="preserve">of physiologically </w:t>
      </w:r>
      <w:r w:rsidRPr="000C18BF">
        <w:rPr>
          <w:rStyle w:val="Emphasis"/>
          <w:rFonts w:cstheme="majorHAnsi"/>
          <w:highlight w:val="yellow"/>
        </w:rPr>
        <w:t xml:space="preserve">tolerable thermal limits. For </w:t>
      </w:r>
      <w:r w:rsidRPr="00295F0F">
        <w:rPr>
          <w:rStyle w:val="Emphasis"/>
          <w:rFonts w:cstheme="majorHAnsi"/>
        </w:rPr>
        <w:t xml:space="preserve">mean </w:t>
      </w:r>
      <w:r w:rsidRPr="000C18BF">
        <w:rPr>
          <w:rStyle w:val="Emphasis"/>
          <w:rFonts w:cstheme="majorHAnsi"/>
          <w:highlight w:val="yellow"/>
        </w:rPr>
        <w:t>temperature increases of 4</w:t>
      </w:r>
      <w:r w:rsidRPr="00295F0F">
        <w:rPr>
          <w:rStyle w:val="Emphasis"/>
          <w:rFonts w:cstheme="majorHAnsi"/>
        </w:rPr>
        <w:t xml:space="preserve">–6 </w:t>
      </w:r>
      <w:r w:rsidRPr="000C18BF">
        <w:rPr>
          <w:rStyle w:val="Emphasis"/>
          <w:rFonts w:cstheme="majorHAnsi"/>
          <w:highlight w:val="yellow"/>
        </w:rPr>
        <w:t xml:space="preserve">°C </w:t>
      </w:r>
      <w:r w:rsidRPr="00295F0F">
        <w:rPr>
          <w:rStyle w:val="Emphasis"/>
          <w:rFonts w:cstheme="majorHAnsi"/>
        </w:rPr>
        <w:t xml:space="preserve">or more, </w:t>
      </w:r>
      <w:r w:rsidRPr="000C18BF">
        <w:rPr>
          <w:rStyle w:val="Emphasis"/>
          <w:rFonts w:cstheme="majorHAnsi"/>
          <w:highlight w:val="yellow"/>
        </w:rPr>
        <w:t>it is implausible that human biology</w:t>
      </w:r>
      <w:r w:rsidRPr="00295F0F">
        <w:rPr>
          <w:rStyle w:val="Emphasis"/>
          <w:rFonts w:cstheme="majorHAnsi"/>
        </w:rPr>
        <w:t xml:space="preserve">, as currently constituted, </w:t>
      </w:r>
      <w:r w:rsidRPr="000C18BF">
        <w:rPr>
          <w:rStyle w:val="Emphasis"/>
          <w:rFonts w:cstheme="majorHAnsi"/>
          <w:highlight w:val="yellow"/>
        </w:rPr>
        <w:t xml:space="preserve">could adapt </w:t>
      </w:r>
      <w:r w:rsidRPr="00295F0F">
        <w:rPr>
          <w:rStyle w:val="Emphasis"/>
          <w:rFonts w:cstheme="majorHAnsi"/>
        </w:rPr>
        <w:t xml:space="preserve">physiologically. </w:t>
      </w:r>
      <w:r w:rsidRPr="00295F0F">
        <w:rPr>
          <w:rStyle w:val="StyleUnderline"/>
          <w:rFonts w:cstheme="majorHAnsi"/>
        </w:rPr>
        <w:t>It is instructive, therefore, that the authors (1) remind us of the time frame of biological evolutionary processes. As they point out, the fossil record shows that the evolutionary changes evoked by the slow fluctuating processes of global cooling over the past 65 million years have typically yielded increases in warm-blooded mammalian body size, thereby reducing heat dissipation to the external environment.</w:t>
      </w:r>
      <w:r w:rsidRPr="00295F0F">
        <w:rPr>
          <w:rFonts w:cstheme="majorHAnsi"/>
          <w:sz w:val="14"/>
        </w:rPr>
        <w:t xml:space="preserve"> </w:t>
      </w:r>
      <w:r w:rsidRPr="00295F0F">
        <w:rPr>
          <w:rStyle w:val="Emphasis"/>
          <w:rFonts w:cstheme="majorHAnsi"/>
        </w:rPr>
        <w:t xml:space="preserve">Thus, </w:t>
      </w:r>
      <w:r w:rsidRPr="000C18BF">
        <w:rPr>
          <w:rStyle w:val="Emphasis"/>
          <w:rFonts w:cstheme="majorHAnsi"/>
          <w:highlight w:val="yellow"/>
        </w:rPr>
        <w:t xml:space="preserve">we </w:t>
      </w:r>
      <w:r w:rsidRPr="00295F0F">
        <w:rPr>
          <w:rStyle w:val="Emphasis"/>
          <w:rFonts w:cstheme="majorHAnsi"/>
        </w:rPr>
        <w:t xml:space="preserve">human mammals </w:t>
      </w:r>
      <w:r w:rsidRPr="000C18BF">
        <w:rPr>
          <w:rStyle w:val="Emphasis"/>
          <w:rFonts w:cstheme="majorHAnsi"/>
          <w:highlight w:val="yellow"/>
        </w:rPr>
        <w:t xml:space="preserve">cannot expect to undergo any useful </w:t>
      </w:r>
      <w:r w:rsidRPr="00295F0F">
        <w:rPr>
          <w:rStyle w:val="Emphasis"/>
          <w:rFonts w:cstheme="majorHAnsi"/>
        </w:rPr>
        <w:t xml:space="preserve">heritable biological </w:t>
      </w:r>
      <w:r w:rsidRPr="000C18BF">
        <w:rPr>
          <w:rStyle w:val="Emphasis"/>
          <w:rFonts w:cstheme="majorHAnsi"/>
          <w:highlight w:val="yellow"/>
        </w:rPr>
        <w:t>adaptation during the evolutionary nanosecond of just the next several centuries</w:t>
      </w:r>
      <w:r w:rsidRPr="00295F0F">
        <w:rPr>
          <w:rStyle w:val="Emphasis"/>
          <w:rFonts w:cstheme="majorHAnsi"/>
        </w:rPr>
        <w:t xml:space="preserve">. </w:t>
      </w:r>
      <w:r w:rsidRPr="00295F0F">
        <w:rPr>
          <w:rFonts w:cstheme="majorHAnsi"/>
          <w:sz w:val="14"/>
        </w:rPr>
        <w:t xml:space="preserve">The genus Homo has a particularly high rate of biological evolution, in part because of behavioral drive (7), and this is well-illustrated by the emergence and spread of the lactase allele within the last 10,000 years in response to the novel inclusion of dairy foods in the human diet (8). Indeed, the rate of genetic evolution in humans has been extraordinarily rapid over this time (9). Admittedly, we are in unknown territory here, given that the unprecedented size of today's human population has grown from millions to billions within the historical, not the geological, past. A </w:t>
      </w:r>
      <w:r w:rsidRPr="00295F0F">
        <w:rPr>
          <w:rStyle w:val="StyleUnderline"/>
          <w:rFonts w:cstheme="majorHAnsi"/>
        </w:rPr>
        <w:t>larger gene pool allows more rapid response to environmental changes, as does an increase in interbreeding between regional genetic strains. Furthermore, “a population that suddenly increases in size has the potential for rapid adaptive change”</w:t>
      </w:r>
      <w:r w:rsidRPr="00295F0F">
        <w:rPr>
          <w:rFonts w:cstheme="majorHAnsi"/>
          <w:sz w:val="14"/>
        </w:rPr>
        <w:t xml:space="preserve"> (9</w:t>
      </w:r>
      <w:r w:rsidRPr="00295F0F">
        <w:rPr>
          <w:rStyle w:val="Emphasis"/>
          <w:rFonts w:cstheme="majorHAnsi"/>
        </w:rPr>
        <w:t xml:space="preserve">). Even so, biological </w:t>
      </w:r>
      <w:r w:rsidRPr="000C18BF">
        <w:rPr>
          <w:rStyle w:val="Emphasis"/>
          <w:rFonts w:cstheme="majorHAnsi"/>
          <w:highlight w:val="yellow"/>
        </w:rPr>
        <w:t xml:space="preserve">evolutionary adaptation </w:t>
      </w:r>
      <w:r w:rsidRPr="00295F0F">
        <w:rPr>
          <w:rStyle w:val="Emphasis"/>
          <w:rFonts w:cstheme="majorHAnsi"/>
        </w:rPr>
        <w:t xml:space="preserve">to a warmer climate </w:t>
      </w:r>
      <w:r w:rsidRPr="000C18BF">
        <w:rPr>
          <w:rStyle w:val="Emphasis"/>
          <w:rFonts w:cstheme="majorHAnsi"/>
          <w:highlight w:val="yellow"/>
        </w:rPr>
        <w:t>would</w:t>
      </w:r>
      <w:r w:rsidRPr="00295F0F">
        <w:rPr>
          <w:rStyle w:val="Emphasis"/>
          <w:rFonts w:cstheme="majorHAnsi"/>
        </w:rPr>
        <w:t xml:space="preserve"> seem likely to </w:t>
      </w:r>
      <w:r w:rsidRPr="000C18BF">
        <w:rPr>
          <w:rStyle w:val="Emphasis"/>
          <w:rFonts w:cstheme="majorHAnsi"/>
          <w:highlight w:val="yellow"/>
        </w:rPr>
        <w:t>require</w:t>
      </w:r>
      <w:r w:rsidRPr="00295F0F">
        <w:rPr>
          <w:rStyle w:val="Emphasis"/>
          <w:rFonts w:cstheme="majorHAnsi"/>
        </w:rPr>
        <w:t xml:space="preserve"> scores or even </w:t>
      </w:r>
      <w:r w:rsidRPr="000C18BF">
        <w:rPr>
          <w:rStyle w:val="Emphasis"/>
          <w:rFonts w:cstheme="majorHAnsi"/>
          <w:highlight w:val="yellow"/>
        </w:rPr>
        <w:t xml:space="preserve">hundreds of generations, </w:t>
      </w:r>
      <w:r w:rsidRPr="00295F0F">
        <w:rPr>
          <w:rStyle w:val="Emphasis"/>
          <w:rFonts w:cstheme="majorHAnsi"/>
        </w:rPr>
        <w:t xml:space="preserve">not just several hundred of years. </w:t>
      </w:r>
      <w:r w:rsidRPr="00295F0F">
        <w:rPr>
          <w:rStyle w:val="StyleUnderline"/>
          <w:rFonts w:cstheme="majorHAnsi"/>
        </w:rPr>
        <w:t>Also, the authors (1) note that a much hotter world would not only be less tolerable and less livable but would be a world wherein economic productivity would fall, both because of the disrupted production processes in nature (agriculture, forests, and fisheries) on which we depend and the impaired work capacity under overheated conditions (</w:t>
      </w:r>
      <w:r w:rsidRPr="00295F0F">
        <w:rPr>
          <w:rFonts w:cstheme="majorHAnsi"/>
          <w:sz w:val="14"/>
        </w:rPr>
        <w:t xml:space="preserve">10). </w:t>
      </w:r>
      <w:r w:rsidRPr="00295F0F">
        <w:rPr>
          <w:rStyle w:val="Emphasis"/>
          <w:rFonts w:cstheme="majorHAnsi"/>
        </w:rPr>
        <w:t xml:space="preserve">There has been negligible recognition of this latter category of impact in the climate-change science literature. Indeed, </w:t>
      </w:r>
      <w:r w:rsidRPr="000C18BF">
        <w:rPr>
          <w:rStyle w:val="Emphasis"/>
          <w:rFonts w:cstheme="majorHAnsi"/>
          <w:highlight w:val="yellow"/>
        </w:rPr>
        <w:t>major international bodies</w:t>
      </w:r>
      <w:r w:rsidRPr="00295F0F">
        <w:rPr>
          <w:rStyle w:val="Emphasis"/>
          <w:rFonts w:cstheme="majorHAnsi"/>
        </w:rPr>
        <w:t xml:space="preserve"> such as the World Bank and the United Nations Development Program </w:t>
      </w:r>
      <w:r w:rsidRPr="000C18BF">
        <w:rPr>
          <w:rStyle w:val="Emphasis"/>
          <w:rFonts w:cstheme="majorHAnsi"/>
          <w:highlight w:val="yellow"/>
        </w:rPr>
        <w:t>have yet to adequately acknowledge this basic consequence of climate change</w:t>
      </w:r>
      <w:r w:rsidRPr="00295F0F">
        <w:rPr>
          <w:rStyle w:val="Emphasis"/>
          <w:rFonts w:cstheme="majorHAnsi"/>
        </w:rPr>
        <w:t xml:space="preserve"> and impaired work capacity, </w:t>
      </w:r>
      <w:r w:rsidRPr="000C18BF">
        <w:rPr>
          <w:rStyle w:val="Emphasis"/>
          <w:rFonts w:cstheme="majorHAnsi"/>
          <w:highlight w:val="yellow"/>
        </w:rPr>
        <w:t>and</w:t>
      </w:r>
      <w:r w:rsidRPr="00295F0F">
        <w:rPr>
          <w:rStyle w:val="Emphasis"/>
          <w:rFonts w:cstheme="majorHAnsi"/>
        </w:rPr>
        <w:t xml:space="preserve"> they </w:t>
      </w:r>
      <w:r w:rsidRPr="000C18BF">
        <w:rPr>
          <w:rStyle w:val="Emphasis"/>
          <w:rFonts w:cstheme="majorHAnsi"/>
          <w:highlight w:val="yellow"/>
        </w:rPr>
        <w:t>do not include it in their projections</w:t>
      </w:r>
      <w:r w:rsidRPr="00295F0F">
        <w:rPr>
          <w:rStyle w:val="Emphasis"/>
          <w:rFonts w:cstheme="majorHAnsi"/>
        </w:rPr>
        <w:t xml:space="preserve"> and plans for social and economic development.</w:t>
      </w:r>
    </w:p>
    <w:p w14:paraId="263D1158" w14:textId="77777777" w:rsidR="00CC232B" w:rsidRPr="00F613C2" w:rsidRDefault="00CC232B" w:rsidP="00CC232B">
      <w:pPr>
        <w:rPr>
          <w:sz w:val="14"/>
        </w:rPr>
      </w:pPr>
    </w:p>
    <w:p w14:paraId="0FCF3457" w14:textId="77777777" w:rsidR="00CC232B" w:rsidRPr="00614FD3" w:rsidRDefault="00CC232B" w:rsidP="00CC232B">
      <w:pPr>
        <w:rPr>
          <w:sz w:val="14"/>
        </w:rPr>
      </w:pPr>
    </w:p>
    <w:p w14:paraId="1B179924" w14:textId="77777777" w:rsidR="00CC232B" w:rsidRPr="00614FD3" w:rsidRDefault="00CC232B" w:rsidP="00CC232B">
      <w:pPr>
        <w:pStyle w:val="Heading4"/>
        <w:rPr>
          <w:rFonts w:cs="Times New Roman"/>
        </w:rPr>
      </w:pPr>
      <w:r>
        <w:rPr>
          <w:rFonts w:cs="Times New Roman"/>
        </w:rPr>
        <w:t>Warming is too fast</w:t>
      </w:r>
    </w:p>
    <w:p w14:paraId="735AC202" w14:textId="77777777" w:rsidR="00CC232B" w:rsidRPr="00614FD3" w:rsidRDefault="00CC232B" w:rsidP="00CC232B">
      <w:r w:rsidRPr="00614FD3">
        <w:rPr>
          <w:rStyle w:val="Style13ptBold"/>
        </w:rPr>
        <w:t>Spratt 11</w:t>
      </w:r>
      <w:r w:rsidRPr="00614FD3">
        <w:t xml:space="preserve"> [David, climate policy analyst and cofounder of Carbon Equity, which advocates personal carbon allowances as the most fair and equitable means of rapidly reducing carbon emissions “4 degrees hotter: an adaptation trap?” http://www.climatecodered.org/2011/02/4-degrees-hotter-adaptation-trap.html]</w:t>
      </w:r>
    </w:p>
    <w:p w14:paraId="7BD1AEF3" w14:textId="77777777" w:rsidR="00CC232B" w:rsidRPr="00614FD3" w:rsidRDefault="00CC232B" w:rsidP="00CC232B">
      <w:pPr>
        <w:rPr>
          <w:sz w:val="16"/>
        </w:rPr>
      </w:pPr>
      <w:r w:rsidRPr="00614FD3">
        <w:rPr>
          <w:sz w:val="16"/>
        </w:rPr>
        <w:t xml:space="preserve">In his 2010 book, “Requiem for a Species”, Clive Hamilton lays bare the trap of the “adaptation myth”: </w:t>
      </w:r>
      <w:r w:rsidRPr="00614FD3">
        <w:rPr>
          <w:rStyle w:val="StyleUnderline"/>
        </w:rPr>
        <w:t xml:space="preserve">The new understanding of the climate system and the likely influences of </w:t>
      </w:r>
      <w:r w:rsidRPr="000C18BF">
        <w:rPr>
          <w:rStyle w:val="Emphasis"/>
          <w:highlight w:val="yellow"/>
        </w:rPr>
        <w:t>tipping points</w:t>
      </w:r>
      <w:r w:rsidRPr="00614FD3">
        <w:rPr>
          <w:rStyle w:val="StyleUnderline"/>
        </w:rPr>
        <w:t xml:space="preserve"> induced by human intervention also </w:t>
      </w:r>
      <w:r w:rsidRPr="000C18BF">
        <w:rPr>
          <w:rStyle w:val="StyleUnderline"/>
          <w:highlight w:val="yellow"/>
        </w:rPr>
        <w:t>forces us to reconsider</w:t>
      </w:r>
      <w:r w:rsidRPr="00614FD3">
        <w:rPr>
          <w:rStyle w:val="StyleUnderline"/>
        </w:rPr>
        <w:t xml:space="preserve"> one of the other foundations of international negotiations and national climate strategies, the belief in </w:t>
      </w:r>
      <w:r w:rsidRPr="000C18BF">
        <w:rPr>
          <w:rStyle w:val="StyleUnderline"/>
          <w:highlight w:val="yellow"/>
        </w:rPr>
        <w:t>the ability to adapt</w:t>
      </w:r>
      <w:r w:rsidRPr="00614FD3">
        <w:rPr>
          <w:rStyle w:val="StyleUnderline"/>
        </w:rPr>
        <w:t xml:space="preserve">. </w:t>
      </w:r>
      <w:r w:rsidRPr="00614FD3">
        <w:rPr>
          <w:sz w:val="16"/>
        </w:rPr>
        <w:t xml:space="preserve">From the outset of the global warming debate </w:t>
      </w:r>
      <w:r w:rsidRPr="00614FD3">
        <w:rPr>
          <w:rStyle w:val="StyleUnderline"/>
        </w:rPr>
        <w:t>some have argued that as much emphasis should be placed on adapting to climate change as on mitigating it. As the setting and meeting of targets appears more difficult, more people began talking about the need to adapt.  Underlying the discussion is an unspoken belief that one way or another we</w:t>
      </w:r>
      <w:r w:rsidRPr="00614FD3">
        <w:rPr>
          <w:sz w:val="16"/>
        </w:rPr>
        <w:t xml:space="preserve"> (in rich countries) </w:t>
      </w:r>
      <w:r w:rsidRPr="00614FD3">
        <w:rPr>
          <w:rStyle w:val="StyleUnderline"/>
        </w:rPr>
        <w:t>will be able to adapt in a way that broadly preserves our way of life because global warming will change things slowly, predictably and manageably</w:t>
      </w:r>
      <w:r w:rsidRPr="00614FD3">
        <w:rPr>
          <w:sz w:val="16"/>
        </w:rPr>
        <w:t xml:space="preserve">. Wealthy countries can easily afford to build flood defences to shield roads and shopping centres from storm surges, and we can ‘climate proof’ homes against the effects of frequent heatwaves. Yet if our belief in our ability to stabilise the Earth’s climate is misconceived then so is our belief in our ability to adapt easily to climate change. </w:t>
      </w:r>
      <w:r w:rsidRPr="000C18BF">
        <w:rPr>
          <w:rStyle w:val="StyleUnderline"/>
          <w:highlight w:val="yellow"/>
        </w:rPr>
        <w:t>If</w:t>
      </w:r>
      <w:r w:rsidRPr="00614FD3">
        <w:rPr>
          <w:rStyle w:val="StyleUnderline"/>
        </w:rPr>
        <w:t xml:space="preserve"> instead of a smooth transition to a new, albeit less pleasant, climate </w:t>
      </w:r>
      <w:r w:rsidRPr="000C18BF">
        <w:rPr>
          <w:rStyle w:val="StyleUnderline"/>
          <w:highlight w:val="yellow"/>
        </w:rPr>
        <w:t>warming</w:t>
      </w:r>
      <w:r w:rsidRPr="00614FD3">
        <w:rPr>
          <w:rStyle w:val="StyleUnderline"/>
        </w:rPr>
        <w:t xml:space="preserve"> </w:t>
      </w:r>
      <w:r w:rsidRPr="000C18BF">
        <w:rPr>
          <w:rStyle w:val="StyleUnderline"/>
          <w:highlight w:val="yellow"/>
        </w:rPr>
        <w:t>sets off a</w:t>
      </w:r>
      <w:r w:rsidRPr="00614FD3">
        <w:rPr>
          <w:rStyle w:val="StyleUnderline"/>
        </w:rPr>
        <w:t xml:space="preserve"> </w:t>
      </w:r>
      <w:r w:rsidRPr="000C18BF">
        <w:rPr>
          <w:rStyle w:val="Emphasis"/>
          <w:highlight w:val="yellow"/>
        </w:rPr>
        <w:t>runaway process</w:t>
      </w:r>
      <w:r w:rsidRPr="00614FD3">
        <w:rPr>
          <w:rStyle w:val="StyleUnderline"/>
        </w:rPr>
        <w:t xml:space="preserve">, </w:t>
      </w:r>
      <w:r w:rsidRPr="000C18BF">
        <w:rPr>
          <w:rStyle w:val="StyleUnderline"/>
          <w:highlight w:val="yellow"/>
        </w:rPr>
        <w:t>adaptation</w:t>
      </w:r>
      <w:r w:rsidRPr="00614FD3">
        <w:rPr>
          <w:rStyle w:val="StyleUnderline"/>
        </w:rPr>
        <w:t xml:space="preserve"> </w:t>
      </w:r>
      <w:r w:rsidRPr="000C18BF">
        <w:rPr>
          <w:rStyle w:val="StyleUnderline"/>
          <w:highlight w:val="yellow"/>
        </w:rPr>
        <w:t>will be a never-ending labour.</w:t>
      </w:r>
      <w:r w:rsidRPr="00614FD3">
        <w:rPr>
          <w:rStyle w:val="StyleUnderline"/>
        </w:rPr>
        <w:t xml:space="preserve"> </w:t>
      </w:r>
      <w:r w:rsidRPr="00614FD3">
        <w:rPr>
          <w:sz w:val="16"/>
        </w:rPr>
        <w:t xml:space="preserve">The adaptation trap finds voice in those sceptics and delayers such as Roger Pielke Jr and Bjorn Lomborg, who insist that it is cheaper and more effective to adapt to global warming than to fight it. Pielke calls for “rejecting bad policy arguments when offered in the way of substitutes for adaptation, like the tired old view that today’s disaster losses are somehow a justification for changes to energy policies”.   Events such as New Orleans after cyclone Katrina should disavow the notion that adaptation (rebuilding the city) is more economical that mitigation (strengthening the storm defences before the event). And it won’t take too long to figure out that building a new energy system is cheaper than constantly rebuilding lives and buildings and infrastructure and agriculture when “1-in-a-100 year” extreme heatwaves, droughts, fires, floods and cyclones become regular events on the hotter planet calendar. </w:t>
      </w:r>
      <w:r w:rsidRPr="00614FD3">
        <w:rPr>
          <w:rStyle w:val="StyleUnderline"/>
        </w:rPr>
        <w:t xml:space="preserve">It is clear that </w:t>
      </w:r>
      <w:r w:rsidRPr="000C18BF">
        <w:rPr>
          <w:rStyle w:val="StyleUnderline"/>
          <w:highlight w:val="yellow"/>
        </w:rPr>
        <w:t>our</w:t>
      </w:r>
      <w:r w:rsidRPr="00614FD3">
        <w:rPr>
          <w:rStyle w:val="StyleUnderline"/>
        </w:rPr>
        <w:t xml:space="preserve"> </w:t>
      </w:r>
      <w:r w:rsidRPr="000C18BF">
        <w:rPr>
          <w:rStyle w:val="StyleUnderline"/>
          <w:highlight w:val="yellow"/>
        </w:rPr>
        <w:t>collective</w:t>
      </w:r>
      <w:r w:rsidRPr="00614FD3">
        <w:rPr>
          <w:rStyle w:val="StyleUnderline"/>
        </w:rPr>
        <w:t xml:space="preserve"> </w:t>
      </w:r>
      <w:r w:rsidRPr="000C18BF">
        <w:rPr>
          <w:rStyle w:val="Emphasis"/>
          <w:highlight w:val="yellow"/>
        </w:rPr>
        <w:t>survival</w:t>
      </w:r>
      <w:r w:rsidRPr="00614FD3">
        <w:rPr>
          <w:rStyle w:val="StyleUnderline"/>
        </w:rPr>
        <w:t xml:space="preserve"> </w:t>
      </w:r>
      <w:r w:rsidRPr="000C18BF">
        <w:rPr>
          <w:rStyle w:val="StyleUnderline"/>
          <w:highlight w:val="yellow"/>
        </w:rPr>
        <w:t>depends</w:t>
      </w:r>
      <w:r w:rsidRPr="00614FD3">
        <w:rPr>
          <w:rStyle w:val="StyleUnderline"/>
        </w:rPr>
        <w:t xml:space="preserve"> </w:t>
      </w:r>
      <w:r w:rsidRPr="000C18BF">
        <w:rPr>
          <w:rStyle w:val="StyleUnderline"/>
          <w:highlight w:val="yellow"/>
        </w:rPr>
        <w:t>on</w:t>
      </w:r>
      <w:r w:rsidRPr="00614FD3">
        <w:rPr>
          <w:rStyle w:val="StyleUnderline"/>
        </w:rPr>
        <w:t xml:space="preserve"> the most </w:t>
      </w:r>
      <w:r w:rsidRPr="000C18BF">
        <w:rPr>
          <w:rStyle w:val="StyleUnderline"/>
          <w:highlight w:val="yellow"/>
        </w:rPr>
        <w:t>radical mitigation</w:t>
      </w:r>
      <w:r w:rsidRPr="00614FD3">
        <w:rPr>
          <w:rStyle w:val="StyleUnderline"/>
        </w:rPr>
        <w:t xml:space="preserve"> effort we can imagine. Climate change is already dangerous, it is no longer a future-tense proposition. The hour is late. James Hansen, in a new paper, says that “…goals of limiting human-made warming to 2C and CO2 to 450 ppm are prescriptions for disaster.” At just 0.8C warming so far, he says </w:t>
      </w:r>
      <w:r w:rsidRPr="000C18BF">
        <w:rPr>
          <w:rStyle w:val="StyleUnderline"/>
          <w:highlight w:val="yellow"/>
        </w:rPr>
        <w:t>we have little or no “cushion” left</w:t>
      </w:r>
      <w:r w:rsidRPr="00614FD3">
        <w:rPr>
          <w:rStyle w:val="StyleUnderline"/>
        </w:rPr>
        <w:t xml:space="preserve"> to avoid dangerous climate change. Restoring a safe climate means the world very quickly building a zero-emissions economy without fossil fuels, and reducing the current level of greenhouse gases.</w:t>
      </w:r>
      <w:r w:rsidRPr="00614FD3">
        <w:rPr>
          <w:sz w:val="16"/>
        </w:rPr>
        <w:t xml:space="preserve"> It is a vast undertaking akin to a post-war reconstruction, but </w:t>
      </w:r>
      <w:r w:rsidRPr="00614FD3">
        <w:rPr>
          <w:rStyle w:val="StyleUnderline"/>
        </w:rPr>
        <w:t>we have the technologies and the economic capacity.</w:t>
      </w:r>
      <w:r w:rsidRPr="00614FD3">
        <w:rPr>
          <w:sz w:val="16"/>
        </w:rPr>
        <w:t xml:space="preserve"> What we presently lack is an honest conversation about where we are headed, and the political will to build the solutions that are already available to us. </w:t>
      </w:r>
      <w:r w:rsidRPr="000C18BF">
        <w:rPr>
          <w:rStyle w:val="StyleUnderline"/>
          <w:highlight w:val="yellow"/>
        </w:rPr>
        <w:t>Our time is better</w:t>
      </w:r>
      <w:r w:rsidRPr="00614FD3">
        <w:rPr>
          <w:rStyle w:val="StyleUnderline"/>
        </w:rPr>
        <w:t xml:space="preserve"> </w:t>
      </w:r>
      <w:r w:rsidRPr="000C18BF">
        <w:rPr>
          <w:rStyle w:val="StyleUnderline"/>
          <w:highlight w:val="yellow"/>
        </w:rPr>
        <w:t>spent</w:t>
      </w:r>
      <w:r w:rsidRPr="00614FD3">
        <w:rPr>
          <w:rStyle w:val="StyleUnderline"/>
        </w:rPr>
        <w:t xml:space="preserve"> </w:t>
      </w:r>
      <w:r w:rsidRPr="000C18BF">
        <w:rPr>
          <w:rStyle w:val="StyleUnderline"/>
          <w:highlight w:val="yellow"/>
        </w:rPr>
        <w:t>working out</w:t>
      </w:r>
      <w:r w:rsidRPr="00614FD3">
        <w:rPr>
          <w:rStyle w:val="StyleUnderline"/>
        </w:rPr>
        <w:t xml:space="preserve"> </w:t>
      </w:r>
      <w:r w:rsidRPr="000C18BF">
        <w:rPr>
          <w:rStyle w:val="StyleUnderline"/>
          <w:highlight w:val="yellow"/>
        </w:rPr>
        <w:t>how</w:t>
      </w:r>
      <w:r w:rsidRPr="00614FD3">
        <w:rPr>
          <w:rStyle w:val="StyleUnderline"/>
        </w:rPr>
        <w:t xml:space="preserve"> to make the impossible happen, </w:t>
      </w:r>
      <w:r w:rsidRPr="000C18BF">
        <w:rPr>
          <w:rStyle w:val="StyleUnderline"/>
          <w:highlight w:val="yellow"/>
        </w:rPr>
        <w:t>rather</w:t>
      </w:r>
      <w:r w:rsidRPr="00614FD3">
        <w:rPr>
          <w:rStyle w:val="StyleUnderline"/>
        </w:rPr>
        <w:t xml:space="preserve"> </w:t>
      </w:r>
      <w:r w:rsidRPr="000C18BF">
        <w:rPr>
          <w:rStyle w:val="StyleUnderline"/>
          <w:highlight w:val="yellow"/>
        </w:rPr>
        <w:t xml:space="preserve">than living the </w:t>
      </w:r>
      <w:r w:rsidRPr="000C18BF">
        <w:rPr>
          <w:rStyle w:val="Emphasis"/>
          <w:highlight w:val="yellow"/>
        </w:rPr>
        <w:t>delusion</w:t>
      </w:r>
      <w:r w:rsidRPr="00614FD3">
        <w:rPr>
          <w:rStyle w:val="StyleUnderline"/>
        </w:rPr>
        <w:t xml:space="preserve"> that reasonable </w:t>
      </w:r>
      <w:r w:rsidRPr="000C18BF">
        <w:rPr>
          <w:rStyle w:val="Emphasis"/>
          <w:highlight w:val="yellow"/>
        </w:rPr>
        <w:t>adaptation is possible</w:t>
      </w:r>
      <w:r w:rsidRPr="00614FD3">
        <w:rPr>
          <w:rStyle w:val="StyleUnderline"/>
        </w:rPr>
        <w:t xml:space="preserve"> </w:t>
      </w:r>
      <w:r w:rsidRPr="000C18BF">
        <w:rPr>
          <w:rStyle w:val="StyleUnderline"/>
          <w:highlight w:val="yellow"/>
        </w:rPr>
        <w:t>to a 4-degree warmer world.</w:t>
      </w:r>
      <w:r w:rsidRPr="00614FD3">
        <w:rPr>
          <w:rStyle w:val="StyleUnderline"/>
        </w:rPr>
        <w:t xml:space="preserve"> </w:t>
      </w:r>
    </w:p>
    <w:p w14:paraId="36319398" w14:textId="77777777" w:rsidR="00CC232B" w:rsidRDefault="00CC232B" w:rsidP="00CC232B"/>
    <w:p w14:paraId="26F7F6AD" w14:textId="77777777" w:rsidR="00CC232B" w:rsidRPr="00024691" w:rsidRDefault="00CC232B" w:rsidP="00CC232B">
      <w:pPr>
        <w:pStyle w:val="Heading4"/>
      </w:pPr>
      <w:r>
        <w:t xml:space="preserve">No adaption </w:t>
      </w:r>
    </w:p>
    <w:p w14:paraId="11BF1721" w14:textId="77777777" w:rsidR="00CC232B" w:rsidRPr="00B5723A" w:rsidRDefault="00CC232B" w:rsidP="00CC232B">
      <w:pPr>
        <w:rPr>
          <w:b/>
          <w:bCs/>
        </w:rPr>
      </w:pPr>
      <w:r>
        <w:rPr>
          <w:rStyle w:val="Style13ptBold"/>
        </w:rPr>
        <w:t xml:space="preserve">Reilly 14 </w:t>
      </w:r>
      <w:r>
        <w:t xml:space="preserve">---- </w:t>
      </w:r>
      <w:r w:rsidRPr="00024691">
        <w:t xml:space="preserve">John, Co-Director of the Joint Program on the Science and Policy of Global Change at the Center for Energy and Environmental Policy Research, Senior Lecturer at the Sloan School of Management (MIT), BS in economics and political science (Wisconsin-Madison), MS and a PhD in economics (Penn), “Why We Can’t Just Adapt to Climate Change,” MIT Technology Review, 4/3, </w:t>
      </w:r>
      <w:hyperlink r:id="rId245" w:history="1">
        <w:r w:rsidRPr="00B2427C">
          <w:rPr>
            <w:rStyle w:val="Hyperlink"/>
          </w:rPr>
          <w:t>http://www.technologyreview.com/view/526116/why-we-cant-just-adapt-to-climate-change/</w:t>
        </w:r>
      </w:hyperlink>
    </w:p>
    <w:p w14:paraId="6AE6FD04" w14:textId="77777777" w:rsidR="00CC232B" w:rsidRPr="00024691" w:rsidRDefault="00CC232B" w:rsidP="00CC232B">
      <w:pPr>
        <w:rPr>
          <w:rStyle w:val="StyleUnderline"/>
        </w:rPr>
      </w:pPr>
      <w:r w:rsidRPr="00024691">
        <w:rPr>
          <w:sz w:val="14"/>
        </w:rPr>
        <w:t xml:space="preserve">What </w:t>
      </w:r>
      <w:r w:rsidRPr="00024691">
        <w:rPr>
          <w:rStyle w:val="StyleUnderline"/>
        </w:rPr>
        <w:t>the report does provide</w:t>
      </w:r>
      <w:r w:rsidRPr="00024691">
        <w:rPr>
          <w:sz w:val="14"/>
        </w:rPr>
        <w:t xml:space="preserve"> is </w:t>
      </w:r>
      <w:r w:rsidRPr="00024691">
        <w:rPr>
          <w:rStyle w:val="StyleUnderline"/>
        </w:rPr>
        <w:t>some documentation of adaptation in action</w:t>
      </w:r>
      <w:r w:rsidRPr="00024691">
        <w:rPr>
          <w:sz w:val="14"/>
        </w:rPr>
        <w:t xml:space="preserve">—what different regions, cities, sectors, and groups are doing to adapt—concluding that there is a growing body of experience from which to learn. </w:t>
      </w:r>
      <w:r w:rsidRPr="00024691">
        <w:rPr>
          <w:rStyle w:val="Emphasis"/>
        </w:rPr>
        <w:t>However</w:t>
      </w:r>
      <w:r w:rsidRPr="00024691">
        <w:rPr>
          <w:sz w:val="14"/>
        </w:rPr>
        <w:t xml:space="preserve">, perhaps </w:t>
      </w:r>
      <w:r w:rsidRPr="00024691">
        <w:rPr>
          <w:rStyle w:val="StyleUnderline"/>
        </w:rPr>
        <w:t>the greatest truth in the report is in the following statement</w:t>
      </w:r>
      <w:r w:rsidRPr="00024691">
        <w:rPr>
          <w:sz w:val="14"/>
        </w:rPr>
        <w:t>: “</w:t>
      </w:r>
      <w:r w:rsidRPr="000C18BF">
        <w:rPr>
          <w:rStyle w:val="StyleUnderline"/>
          <w:highlight w:val="yellow"/>
        </w:rPr>
        <w:t>Adaptation is</w:t>
      </w:r>
      <w:r w:rsidRPr="00024691">
        <w:rPr>
          <w:rStyle w:val="StyleUnderline"/>
        </w:rPr>
        <w:t xml:space="preserve"> place and </w:t>
      </w:r>
      <w:r w:rsidRPr="000C18BF">
        <w:rPr>
          <w:rStyle w:val="StyleUnderline"/>
          <w:highlight w:val="yellow"/>
        </w:rPr>
        <w:t>context specific</w:t>
      </w:r>
      <w:r w:rsidRPr="000C18BF">
        <w:rPr>
          <w:sz w:val="14"/>
          <w:highlight w:val="yellow"/>
        </w:rPr>
        <w:t xml:space="preserve">, </w:t>
      </w:r>
      <w:r w:rsidRPr="000C18BF">
        <w:rPr>
          <w:rStyle w:val="Emphasis"/>
          <w:highlight w:val="yellow"/>
        </w:rPr>
        <w:t>with no single approach</w:t>
      </w:r>
      <w:r w:rsidRPr="00024691">
        <w:rPr>
          <w:sz w:val="14"/>
        </w:rPr>
        <w:t xml:space="preserve"> </w:t>
      </w:r>
      <w:r w:rsidRPr="00024691">
        <w:rPr>
          <w:rStyle w:val="StyleUnderline"/>
        </w:rPr>
        <w:t xml:space="preserve">for reducing risks </w:t>
      </w:r>
      <w:r w:rsidRPr="0054228D">
        <w:rPr>
          <w:rStyle w:val="StyleUnderline"/>
        </w:rPr>
        <w:t>appropriate</w:t>
      </w:r>
      <w:r w:rsidRPr="00024691">
        <w:rPr>
          <w:sz w:val="14"/>
        </w:rPr>
        <w:t xml:space="preserve"> across all settings (high confidence). </w:t>
      </w:r>
      <w:r w:rsidRPr="0054228D">
        <w:rPr>
          <w:rStyle w:val="StyleUnderline"/>
        </w:rPr>
        <w:t>Effective</w:t>
      </w:r>
      <w:r w:rsidRPr="00024691">
        <w:rPr>
          <w:rStyle w:val="StyleUnderline"/>
        </w:rPr>
        <w:t xml:space="preserve"> risk reduction and </w:t>
      </w:r>
      <w:r w:rsidRPr="000C18BF">
        <w:rPr>
          <w:rStyle w:val="StyleUnderline"/>
          <w:highlight w:val="yellow"/>
        </w:rPr>
        <w:t>adaptation</w:t>
      </w:r>
      <w:r w:rsidRPr="00024691">
        <w:rPr>
          <w:sz w:val="14"/>
        </w:rPr>
        <w:t xml:space="preserve"> strategies </w:t>
      </w:r>
      <w:r w:rsidRPr="000C18BF">
        <w:rPr>
          <w:rStyle w:val="StyleUnderline"/>
          <w:highlight w:val="yellow"/>
        </w:rPr>
        <w:t>consider</w:t>
      </w:r>
      <w:r w:rsidRPr="00024691">
        <w:rPr>
          <w:rStyle w:val="StyleUnderline"/>
        </w:rPr>
        <w:t xml:space="preserve"> the dynamics of </w:t>
      </w:r>
      <w:r w:rsidRPr="000C18BF">
        <w:rPr>
          <w:rStyle w:val="StyleUnderline"/>
          <w:highlight w:val="yellow"/>
        </w:rPr>
        <w:t>vulnerability</w:t>
      </w:r>
      <w:r w:rsidRPr="00024691">
        <w:rPr>
          <w:sz w:val="14"/>
        </w:rPr>
        <w:t xml:space="preserve"> and exposure </w:t>
      </w:r>
      <w:r w:rsidRPr="00024691">
        <w:rPr>
          <w:rStyle w:val="StyleUnderline"/>
        </w:rPr>
        <w:t xml:space="preserve">and their linkages with </w:t>
      </w:r>
      <w:r w:rsidRPr="000C18BF">
        <w:rPr>
          <w:rStyle w:val="StyleUnderline"/>
          <w:highlight w:val="yellow"/>
        </w:rPr>
        <w:t>socioeconomic processes</w:t>
      </w:r>
      <w:r w:rsidRPr="00024691">
        <w:rPr>
          <w:rStyle w:val="StyleUnderline"/>
        </w:rPr>
        <w:t xml:space="preserve">, sustainable </w:t>
      </w:r>
      <w:r w:rsidRPr="000C18BF">
        <w:rPr>
          <w:rStyle w:val="StyleUnderline"/>
          <w:highlight w:val="yellow"/>
        </w:rPr>
        <w:t>development, and climate change</w:t>
      </w:r>
      <w:r w:rsidRPr="00024691">
        <w:rPr>
          <w:rStyle w:val="StyleUnderline"/>
        </w:rPr>
        <w:t>.”</w:t>
      </w:r>
      <w:r>
        <w:rPr>
          <w:rStyle w:val="StyleUnderline"/>
        </w:rPr>
        <w:t xml:space="preserve"> </w:t>
      </w:r>
      <w:r w:rsidRPr="00024691">
        <w:rPr>
          <w:sz w:val="14"/>
        </w:rPr>
        <w:t xml:space="preserve">Hence, </w:t>
      </w:r>
      <w:r w:rsidRPr="00024691">
        <w:rPr>
          <w:rStyle w:val="StyleUnderline"/>
        </w:rPr>
        <w:t>while it’s possible to learn from others’</w:t>
      </w:r>
      <w:r w:rsidRPr="00024691">
        <w:rPr>
          <w:sz w:val="14"/>
        </w:rPr>
        <w:t xml:space="preserve"> adaptation experiences, </w:t>
      </w:r>
      <w:r w:rsidRPr="00024691">
        <w:rPr>
          <w:rStyle w:val="StyleUnderline"/>
        </w:rPr>
        <w:t xml:space="preserve">in the end, the </w:t>
      </w:r>
      <w:r w:rsidRPr="000C18BF">
        <w:rPr>
          <w:rStyle w:val="StyleUnderline"/>
          <w:highlight w:val="yellow"/>
        </w:rPr>
        <w:t>specifics</w:t>
      </w:r>
      <w:r w:rsidRPr="00024691">
        <w:rPr>
          <w:rStyle w:val="StyleUnderline"/>
        </w:rPr>
        <w:t xml:space="preserve"> of climate change in my place, given my circumstances, and the socio-economic environment in which I live will </w:t>
      </w:r>
      <w:r w:rsidRPr="000C18BF">
        <w:rPr>
          <w:rStyle w:val="StyleUnderline"/>
          <w:highlight w:val="yellow"/>
        </w:rPr>
        <w:t>present</w:t>
      </w:r>
      <w:r w:rsidRPr="00024691">
        <w:rPr>
          <w:rStyle w:val="StyleUnderline"/>
        </w:rPr>
        <w:t xml:space="preserve"> me with </w:t>
      </w:r>
      <w:r w:rsidRPr="000C18BF">
        <w:rPr>
          <w:rStyle w:val="Emphasis"/>
          <w:highlight w:val="yellow"/>
        </w:rPr>
        <w:t xml:space="preserve">very different </w:t>
      </w:r>
      <w:r w:rsidRPr="0054228D">
        <w:rPr>
          <w:rStyle w:val="Emphasis"/>
        </w:rPr>
        <w:t>climate outcomes</w:t>
      </w:r>
      <w:r w:rsidRPr="0054228D">
        <w:rPr>
          <w:sz w:val="14"/>
        </w:rPr>
        <w:t xml:space="preserve"> </w:t>
      </w:r>
      <w:r w:rsidRPr="0054228D">
        <w:rPr>
          <w:rStyle w:val="StyleUnderline"/>
        </w:rPr>
        <w:t xml:space="preserve">and </w:t>
      </w:r>
      <w:r w:rsidRPr="000C18BF">
        <w:rPr>
          <w:rStyle w:val="StyleUnderline"/>
          <w:highlight w:val="yellow"/>
        </w:rPr>
        <w:t>opportunities</w:t>
      </w:r>
      <w:r w:rsidRPr="00024691">
        <w:rPr>
          <w:sz w:val="14"/>
        </w:rPr>
        <w:t xml:space="preserve"> to adapt than you will have where you live. </w:t>
      </w:r>
      <w:r w:rsidRPr="000C18BF">
        <w:rPr>
          <w:rStyle w:val="StyleUnderline"/>
          <w:highlight w:val="yellow"/>
        </w:rPr>
        <w:t>This</w:t>
      </w:r>
      <w:r w:rsidRPr="00024691">
        <w:rPr>
          <w:rStyle w:val="StyleUnderline"/>
        </w:rPr>
        <w:t xml:space="preserve"> fact </w:t>
      </w:r>
      <w:r w:rsidRPr="0054228D">
        <w:rPr>
          <w:rStyle w:val="StyleUnderline"/>
        </w:rPr>
        <w:t xml:space="preserve">alone </w:t>
      </w:r>
      <w:r w:rsidRPr="000C18BF">
        <w:rPr>
          <w:rStyle w:val="Emphasis"/>
          <w:highlight w:val="yellow"/>
        </w:rPr>
        <w:t>raises the cost</w:t>
      </w:r>
      <w:r w:rsidRPr="00024691">
        <w:rPr>
          <w:rStyle w:val="Emphasis"/>
        </w:rPr>
        <w:t xml:space="preserve"> </w:t>
      </w:r>
      <w:r w:rsidRPr="00024691">
        <w:rPr>
          <w:rStyle w:val="StyleUnderline"/>
        </w:rPr>
        <w:t>of adaptation, because</w:t>
      </w:r>
      <w:r w:rsidRPr="00024691">
        <w:rPr>
          <w:sz w:val="14"/>
        </w:rPr>
        <w:t xml:space="preserve"> to some degree </w:t>
      </w:r>
      <w:r w:rsidRPr="000C18BF">
        <w:rPr>
          <w:rStyle w:val="StyleUnderline"/>
          <w:highlight w:val="yellow"/>
        </w:rPr>
        <w:t>each recipe needs to be</w:t>
      </w:r>
      <w:r w:rsidRPr="00024691">
        <w:rPr>
          <w:rStyle w:val="StyleUnderline"/>
        </w:rPr>
        <w:t xml:space="preserve"> invented </w:t>
      </w:r>
      <w:r w:rsidRPr="00024691">
        <w:rPr>
          <w:rStyle w:val="Emphasis"/>
        </w:rPr>
        <w:t>a</w:t>
      </w:r>
      <w:r w:rsidRPr="000C18BF">
        <w:rPr>
          <w:rStyle w:val="Emphasis"/>
          <w:highlight w:val="yellow"/>
        </w:rPr>
        <w:t>new</w:t>
      </w:r>
      <w:r w:rsidRPr="00024691">
        <w:rPr>
          <w:rStyle w:val="StyleUnderline"/>
        </w:rPr>
        <w:t>.</w:t>
      </w:r>
      <w:r w:rsidRPr="00024691">
        <w:rPr>
          <w:sz w:val="14"/>
        </w:rPr>
        <w:t xml:space="preserve"> </w:t>
      </w:r>
      <w:r w:rsidRPr="00024691">
        <w:rPr>
          <w:rStyle w:val="StyleUnderline"/>
        </w:rPr>
        <w:t xml:space="preserve">What worked in </w:t>
      </w:r>
      <w:r w:rsidRPr="0054228D">
        <w:rPr>
          <w:rStyle w:val="StyleUnderline"/>
        </w:rPr>
        <w:t>the past</w:t>
      </w:r>
      <w:r w:rsidRPr="0054228D">
        <w:rPr>
          <w:sz w:val="14"/>
        </w:rPr>
        <w:t xml:space="preserve"> likely </w:t>
      </w:r>
      <w:r w:rsidRPr="0054228D">
        <w:rPr>
          <w:rStyle w:val="StyleUnderline"/>
        </w:rPr>
        <w:t>won’t work in the future</w:t>
      </w:r>
      <w:r w:rsidRPr="00024691">
        <w:rPr>
          <w:sz w:val="14"/>
        </w:rPr>
        <w:t xml:space="preserve">—or at least, not as well. </w:t>
      </w:r>
      <w:r w:rsidRPr="00024691">
        <w:rPr>
          <w:rStyle w:val="StyleUnderline"/>
        </w:rPr>
        <w:t xml:space="preserve">And </w:t>
      </w:r>
      <w:r w:rsidRPr="000C18BF">
        <w:rPr>
          <w:rStyle w:val="StyleUnderline"/>
          <w:highlight w:val="yellow"/>
        </w:rPr>
        <w:t>we need to</w:t>
      </w:r>
      <w:r w:rsidRPr="00024691">
        <w:rPr>
          <w:rStyle w:val="StyleUnderline"/>
        </w:rPr>
        <w:t xml:space="preserve"> </w:t>
      </w:r>
      <w:r w:rsidRPr="000C18BF">
        <w:rPr>
          <w:rStyle w:val="StyleUnderline"/>
          <w:highlight w:val="yellow"/>
        </w:rPr>
        <w:t>process</w:t>
      </w:r>
      <w:r w:rsidRPr="00024691">
        <w:rPr>
          <w:rStyle w:val="StyleUnderline"/>
        </w:rPr>
        <w:t xml:space="preserve"> a lot of </w:t>
      </w:r>
      <w:r w:rsidRPr="000C18BF">
        <w:rPr>
          <w:rStyle w:val="Emphasis"/>
          <w:highlight w:val="yellow"/>
        </w:rPr>
        <w:t>highly uncertain</w:t>
      </w:r>
      <w:r w:rsidRPr="00024691">
        <w:rPr>
          <w:sz w:val="14"/>
        </w:rPr>
        <w:t xml:space="preserve"> climate </w:t>
      </w:r>
      <w:r w:rsidRPr="000C18BF">
        <w:rPr>
          <w:rStyle w:val="StyleUnderline"/>
          <w:highlight w:val="yellow"/>
        </w:rPr>
        <w:t>projections</w:t>
      </w:r>
      <w:r w:rsidRPr="00024691">
        <w:rPr>
          <w:rStyle w:val="StyleUnderline"/>
        </w:rPr>
        <w:t xml:space="preserve"> in developing the new recipe.</w:t>
      </w:r>
    </w:p>
    <w:p w14:paraId="7D3581BF" w14:textId="77777777" w:rsidR="00CC232B" w:rsidRDefault="00CC232B" w:rsidP="00E90FA3">
      <w:pPr>
        <w:rPr>
          <w:sz w:val="14"/>
        </w:rPr>
      </w:pPr>
    </w:p>
    <w:p w14:paraId="09B7353E" w14:textId="37D62C38" w:rsidR="00E90FA3" w:rsidRDefault="00E90FA3" w:rsidP="00E90FA3"/>
    <w:p w14:paraId="5EB8BBE1" w14:textId="490778BD" w:rsidR="00CC232B" w:rsidRDefault="00CC232B" w:rsidP="00CC232B">
      <w:pPr>
        <w:pStyle w:val="Heading3"/>
      </w:pPr>
      <w:r>
        <w:t xml:space="preserve">Warming Impact --- A2: </w:t>
      </w:r>
      <w:r w:rsidRPr="00C348E3">
        <w:t>Not Anthropogenic</w:t>
      </w:r>
    </w:p>
    <w:p w14:paraId="700C92EF" w14:textId="77777777" w:rsidR="00CC232B" w:rsidRPr="00F613C2" w:rsidRDefault="00CC232B" w:rsidP="00CC232B"/>
    <w:p w14:paraId="2D6DBFC1" w14:textId="77777777" w:rsidR="00CC232B" w:rsidRPr="00FC66B2" w:rsidRDefault="00CC232B" w:rsidP="00CC232B">
      <w:pPr>
        <w:pStyle w:val="Heading4"/>
        <w:rPr>
          <w:rStyle w:val="Style13ptBold"/>
          <w:b/>
        </w:rPr>
      </w:pPr>
      <w:r w:rsidRPr="00FC66B2">
        <w:rPr>
          <w:rStyle w:val="Style13ptBold"/>
          <w:b/>
        </w:rPr>
        <w:t xml:space="preserve">Warming is </w:t>
      </w:r>
      <w:r w:rsidRPr="00B42E88">
        <w:rPr>
          <w:rStyle w:val="Style13ptBold"/>
          <w:b/>
          <w:u w:val="single"/>
        </w:rPr>
        <w:t>real</w:t>
      </w:r>
      <w:r w:rsidRPr="00FC66B2">
        <w:rPr>
          <w:rStyle w:val="Style13ptBold"/>
          <w:b/>
        </w:rPr>
        <w:t xml:space="preserve">, </w:t>
      </w:r>
      <w:r w:rsidRPr="00B42E88">
        <w:rPr>
          <w:rStyle w:val="Style13ptBold"/>
          <w:b/>
          <w:u w:val="single"/>
        </w:rPr>
        <w:t>anthropogenic</w:t>
      </w:r>
      <w:r w:rsidRPr="00FC66B2">
        <w:rPr>
          <w:rStyle w:val="Style13ptBold"/>
          <w:b/>
        </w:rPr>
        <w:t xml:space="preserve">, and causes </w:t>
      </w:r>
      <w:r w:rsidRPr="00B42E88">
        <w:rPr>
          <w:rStyle w:val="Style13ptBold"/>
          <w:b/>
          <w:u w:val="single"/>
        </w:rPr>
        <w:t>extinction</w:t>
      </w:r>
    </w:p>
    <w:p w14:paraId="66621C5D" w14:textId="77777777" w:rsidR="00CC232B" w:rsidRPr="004D3B2E" w:rsidRDefault="00CC232B" w:rsidP="00CC232B">
      <w:r w:rsidRPr="004D3B2E">
        <w:rPr>
          <w:rStyle w:val="Style13ptBold"/>
        </w:rPr>
        <w:t>Schiffman 13</w:t>
      </w:r>
      <w:r>
        <w:t xml:space="preserve"> – </w:t>
      </w:r>
      <w:r w:rsidRPr="004D3B2E">
        <w:t xml:space="preserve">Richard Schiffman, Environmental Writer @ The Atlantic Citing the Fifth Intergovernmental Panel on Climate Change, “What Leading Scientists Want You to Know About Today's Frightening Climate Report,” The Atlantic, 9/27, </w:t>
      </w:r>
      <w:r w:rsidRPr="00B42E88">
        <w:t>http://www.theatlantic.com/technology/archive/2013/09/leading-scientists-weigh-in-on-the-mother-of-all-climate-reports/280045/</w:t>
      </w:r>
    </w:p>
    <w:p w14:paraId="5CE7000A" w14:textId="77777777" w:rsidR="00CC232B" w:rsidRDefault="00CC232B" w:rsidP="00CC232B">
      <w:pPr>
        <w:rPr>
          <w:rStyle w:val="Emphasis"/>
        </w:rPr>
      </w:pPr>
      <w:r w:rsidRPr="00044A70">
        <w:rPr>
          <w:rStyle w:val="StyleUnderline"/>
        </w:rPr>
        <w:t xml:space="preserve">The </w:t>
      </w:r>
      <w:r w:rsidRPr="002B2ACF">
        <w:rPr>
          <w:rStyle w:val="StyleUnderline"/>
        </w:rPr>
        <w:t xml:space="preserve">polar icecaps are melting faster than we thought they would; seas are rising faster than we thought they would; extreme weather events are increasing. </w:t>
      </w:r>
      <w:r w:rsidRPr="002B2ACF">
        <w:rPr>
          <w:sz w:val="12"/>
        </w:rPr>
        <w:t xml:space="preserve">Have a nice day! </w:t>
      </w:r>
      <w:r w:rsidRPr="002B2ACF">
        <w:rPr>
          <w:rStyle w:val="StyleUnderline"/>
        </w:rPr>
        <w:t>Tha</w:t>
      </w:r>
      <w:r w:rsidRPr="00044A70">
        <w:rPr>
          <w:rStyle w:val="StyleUnderline"/>
        </w:rPr>
        <w:t>t’s a</w:t>
      </w:r>
      <w:r w:rsidRPr="00044A70">
        <w:rPr>
          <w:sz w:val="12"/>
        </w:rPr>
        <w:t xml:space="preserve"> less than scientifically rigorous </w:t>
      </w:r>
      <w:r w:rsidRPr="00044A70">
        <w:rPr>
          <w:rStyle w:val="StyleUnderline"/>
        </w:rPr>
        <w:t>summary of the findings of the</w:t>
      </w:r>
      <w:r w:rsidRPr="00044A70">
        <w:rPr>
          <w:sz w:val="12"/>
        </w:rPr>
        <w:t xml:space="preserve"> Fifth Intergovernmental Panel on Climate Change (</w:t>
      </w:r>
      <w:r w:rsidRPr="000C18BF">
        <w:rPr>
          <w:rStyle w:val="StyleUnderline"/>
          <w:highlight w:val="yellow"/>
        </w:rPr>
        <w:t>IPCC</w:t>
      </w:r>
      <w:r w:rsidRPr="000C18BF">
        <w:rPr>
          <w:sz w:val="12"/>
          <w:highlight w:val="yellow"/>
        </w:rPr>
        <w:t>)</w:t>
      </w:r>
      <w:r w:rsidRPr="00044A70">
        <w:rPr>
          <w:sz w:val="12"/>
        </w:rPr>
        <w:t xml:space="preserve"> </w:t>
      </w:r>
      <w:r w:rsidRPr="00044A70">
        <w:rPr>
          <w:rStyle w:val="StyleUnderline"/>
        </w:rPr>
        <w:t>report released this morning</w:t>
      </w:r>
      <w:r w:rsidRPr="00044A70">
        <w:rPr>
          <w:sz w:val="12"/>
        </w:rPr>
        <w:t xml:space="preserve"> in Stockholm.¶ Appearing exhausted after a nearly two sleepless days fine-tuning the language of the report, </w:t>
      </w:r>
      <w:r w:rsidRPr="002B2ACF">
        <w:rPr>
          <w:rStyle w:val="StyleUnderline"/>
        </w:rPr>
        <w:t>co-chair Thomas</w:t>
      </w:r>
      <w:r w:rsidRPr="00044A70">
        <w:rPr>
          <w:sz w:val="12"/>
        </w:rPr>
        <w:t xml:space="preserve"> </w:t>
      </w:r>
      <w:r w:rsidRPr="004263F7">
        <w:rPr>
          <w:rStyle w:val="StyleUnderline"/>
        </w:rPr>
        <w:t xml:space="preserve">Stocker </w:t>
      </w:r>
      <w:r w:rsidRPr="000C18BF">
        <w:rPr>
          <w:rStyle w:val="StyleUnderline"/>
          <w:highlight w:val="yellow"/>
        </w:rPr>
        <w:t xml:space="preserve">called climate change </w:t>
      </w:r>
      <w:r w:rsidRPr="000C18BF">
        <w:rPr>
          <w:rStyle w:val="Emphasis"/>
          <w:highlight w:val="yellow"/>
        </w:rPr>
        <w:t>“the greatest challenge</w:t>
      </w:r>
      <w:r w:rsidRPr="00B42E88">
        <w:rPr>
          <w:rStyle w:val="Emphasis"/>
        </w:rPr>
        <w:t xml:space="preserve"> of our time,"</w:t>
      </w:r>
      <w:r w:rsidRPr="00044A70">
        <w:rPr>
          <w:rStyle w:val="Emphasis"/>
        </w:rPr>
        <w:t xml:space="preserve"> </w:t>
      </w:r>
      <w:r w:rsidRPr="00044A70">
        <w:rPr>
          <w:sz w:val="12"/>
        </w:rPr>
        <w:t xml:space="preserve">adding that </w:t>
      </w:r>
      <w:r w:rsidRPr="00044A70">
        <w:rPr>
          <w:rStyle w:val="StyleUnderline"/>
        </w:rPr>
        <w:t>“</w:t>
      </w:r>
      <w:r w:rsidRPr="000C18BF">
        <w:rPr>
          <w:rStyle w:val="StyleUnderline"/>
          <w:highlight w:val="yellow"/>
        </w:rPr>
        <w:t>each</w:t>
      </w:r>
      <w:r w:rsidRPr="00044A70">
        <w:rPr>
          <w:rStyle w:val="StyleUnderline"/>
        </w:rPr>
        <w:t xml:space="preserve"> of the last three </w:t>
      </w:r>
      <w:r w:rsidRPr="000C18BF">
        <w:rPr>
          <w:rStyle w:val="StyleUnderline"/>
          <w:highlight w:val="yellow"/>
        </w:rPr>
        <w:t>decade</w:t>
      </w:r>
      <w:r w:rsidRPr="00044A70">
        <w:rPr>
          <w:rStyle w:val="StyleUnderline"/>
        </w:rPr>
        <w:t xml:space="preserve">s </w:t>
      </w:r>
      <w:r w:rsidRPr="000C18BF">
        <w:rPr>
          <w:rStyle w:val="StyleUnderline"/>
          <w:highlight w:val="yellow"/>
        </w:rPr>
        <w:t>has been</w:t>
      </w:r>
      <w:r w:rsidRPr="00B42E88">
        <w:rPr>
          <w:rStyle w:val="StyleUnderline"/>
        </w:rPr>
        <w:t xml:space="preserve"> successively </w:t>
      </w:r>
      <w:r w:rsidRPr="000C18BF">
        <w:rPr>
          <w:rStyle w:val="StyleUnderline"/>
          <w:highlight w:val="yellow"/>
        </w:rPr>
        <w:t>warmer</w:t>
      </w:r>
      <w:r w:rsidRPr="00044A70">
        <w:rPr>
          <w:rStyle w:val="StyleUnderline"/>
        </w:rPr>
        <w:t xml:space="preserve"> than the past,” and</w:t>
      </w:r>
      <w:r w:rsidRPr="00044A70">
        <w:rPr>
          <w:sz w:val="12"/>
        </w:rPr>
        <w:t xml:space="preserve"> that </w:t>
      </w:r>
      <w:r w:rsidRPr="000C18BF">
        <w:rPr>
          <w:rStyle w:val="Emphasis"/>
          <w:highlight w:val="yellow"/>
        </w:rPr>
        <w:t>this trend is likely to continue</w:t>
      </w:r>
      <w:r w:rsidRPr="00044A70">
        <w:rPr>
          <w:rStyle w:val="StyleUnderline"/>
        </w:rPr>
        <w:t xml:space="preserve"> into the foreseeable future.</w:t>
      </w:r>
      <w:r w:rsidRPr="00044A70">
        <w:rPr>
          <w:sz w:val="12"/>
        </w:rPr>
        <w:t xml:space="preserve">¶ Pledging further action to cut carbon dioxide (CO2) emissions, U.S. Secretary of State John Kerry said, "This isn’t a run of the mill report to be dumped in a filing cabinet. </w:t>
      </w:r>
      <w:r w:rsidRPr="00044A70">
        <w:rPr>
          <w:rStyle w:val="StyleUnderline"/>
        </w:rPr>
        <w:t>This isn’t a political document produced by politicians... It’s science."</w:t>
      </w:r>
      <w:r w:rsidRPr="00044A70">
        <w:rPr>
          <w:rStyle w:val="StyleUnderline"/>
          <w:sz w:val="12"/>
        </w:rPr>
        <w:t>¶</w:t>
      </w:r>
      <w:r w:rsidRPr="00044A70">
        <w:rPr>
          <w:sz w:val="12"/>
        </w:rPr>
        <w:t xml:space="preserve"> And that science needs to be communicated to the public, loudly and clearly. I canvassed leading climate researchers for their take on the findings of the vastly influential IPCC report. What headline would they put on the news? What do they hope people hear about this report?¶ When I asked him for his headline, Michael </w:t>
      </w:r>
      <w:r w:rsidRPr="000C18BF">
        <w:rPr>
          <w:rStyle w:val="StyleUnderline"/>
          <w:highlight w:val="yellow"/>
        </w:rPr>
        <w:t>Mann</w:t>
      </w:r>
      <w:r w:rsidRPr="00044A70">
        <w:rPr>
          <w:rStyle w:val="StyleUnderline"/>
        </w:rPr>
        <w:t>, the Director of the Earth Systems Science Center at Penn State</w:t>
      </w:r>
      <w:r w:rsidRPr="00044A70">
        <w:rPr>
          <w:sz w:val="12"/>
        </w:rPr>
        <w:t xml:space="preserve"> (a former IPCC author himself) </w:t>
      </w:r>
      <w:r w:rsidRPr="004263F7">
        <w:rPr>
          <w:rStyle w:val="StyleUnderline"/>
        </w:rPr>
        <w:t>suggested</w:t>
      </w:r>
      <w:r w:rsidRPr="00044A70">
        <w:rPr>
          <w:sz w:val="12"/>
        </w:rPr>
        <w:t xml:space="preserve">: </w:t>
      </w:r>
      <w:r w:rsidRPr="000C18BF">
        <w:rPr>
          <w:rStyle w:val="Emphasis"/>
          <w:highlight w:val="yellow"/>
        </w:rPr>
        <w:t>"Jury In: Climate Change Real, Caused by Us, and a Threat</w:t>
      </w:r>
      <w:r w:rsidRPr="002B2ACF">
        <w:rPr>
          <w:rStyle w:val="Emphasis"/>
        </w:rPr>
        <w:t xml:space="preserve"> We Must Deal With."</w:t>
      </w:r>
      <w:r w:rsidRPr="002B2ACF">
        <w:rPr>
          <w:sz w:val="12"/>
        </w:rPr>
        <w:t>¶ Ted Scambos, a glaciologist and head scientist of the National Snow and Ice Data Center (NSIDC) based in Boulder would lead with: "IPCC 2013, Similar Forecasts, Better Certainty</w:t>
      </w:r>
      <w:r w:rsidRPr="00044A70">
        <w:rPr>
          <w:sz w:val="12"/>
        </w:rPr>
        <w:t xml:space="preserve">." While </w:t>
      </w:r>
      <w:r w:rsidRPr="00044A70">
        <w:rPr>
          <w:rStyle w:val="StyleUnderline"/>
        </w:rPr>
        <w:t>the report</w:t>
      </w:r>
      <w:r w:rsidRPr="00044A70">
        <w:rPr>
          <w:sz w:val="12"/>
        </w:rPr>
        <w:t xml:space="preserve">, which is issued every six to seven years, offers no radically new or alarming news, Scambos told me, it </w:t>
      </w:r>
      <w:r w:rsidRPr="00044A70">
        <w:rPr>
          <w:rStyle w:val="StyleUnderline"/>
        </w:rPr>
        <w:t>puts an exclamation point on what we already know, and refines our evolving understanding of global warming.</w:t>
      </w:r>
      <w:r w:rsidRPr="00044A70">
        <w:rPr>
          <w:rStyle w:val="StyleUnderline"/>
          <w:sz w:val="12"/>
        </w:rPr>
        <w:t>¶</w:t>
      </w:r>
      <w:r w:rsidRPr="00044A70">
        <w:rPr>
          <w:sz w:val="12"/>
        </w:rPr>
        <w:t xml:space="preserve"> </w:t>
      </w:r>
      <w:r w:rsidRPr="00B42E88">
        <w:rPr>
          <w:rStyle w:val="StyleUnderline"/>
        </w:rPr>
        <w:t xml:space="preserve">The </w:t>
      </w:r>
      <w:r w:rsidRPr="000C18BF">
        <w:rPr>
          <w:rStyle w:val="StyleUnderline"/>
          <w:highlight w:val="yellow"/>
        </w:rPr>
        <w:t>IPCC</w:t>
      </w:r>
      <w:r w:rsidRPr="00044A70">
        <w:rPr>
          <w:rStyle w:val="StyleUnderline"/>
        </w:rPr>
        <w:t>,</w:t>
      </w:r>
      <w:r w:rsidRPr="00044A70">
        <w:rPr>
          <w:sz w:val="12"/>
        </w:rPr>
        <w:t xml:space="preserve"> the indisputable rock star of UN documents, serves as the basis for global climate negotiations, like the ones that took place in Kyoto, Rio, and, more recently, Copenhagen. (The next big international climate meeting is scheduled for 2015 in Paris.) It </w:t>
      </w:r>
      <w:r w:rsidRPr="000C18BF">
        <w:rPr>
          <w:rStyle w:val="StyleUnderline"/>
          <w:highlight w:val="yellow"/>
        </w:rPr>
        <w:t>is</w:t>
      </w:r>
      <w:r w:rsidRPr="00044A70">
        <w:rPr>
          <w:sz w:val="12"/>
        </w:rPr>
        <w:t xml:space="preserve"> also arguably </w:t>
      </w:r>
      <w:r w:rsidRPr="000C18BF">
        <w:rPr>
          <w:rStyle w:val="StyleUnderline"/>
          <w:highlight w:val="yellow"/>
        </w:rPr>
        <w:t xml:space="preserve">the </w:t>
      </w:r>
      <w:r w:rsidRPr="000C18BF">
        <w:rPr>
          <w:rStyle w:val="Emphasis"/>
          <w:highlight w:val="yellow"/>
        </w:rPr>
        <w:t xml:space="preserve">most </w:t>
      </w:r>
      <w:r w:rsidRPr="00044A70">
        <w:rPr>
          <w:rStyle w:val="Emphasis"/>
        </w:rPr>
        <w:t xml:space="preserve">elaborately </w:t>
      </w:r>
      <w:r w:rsidRPr="000C18BF">
        <w:rPr>
          <w:rStyle w:val="Emphasis"/>
          <w:highlight w:val="yellow"/>
        </w:rPr>
        <w:t>vetted</w:t>
      </w:r>
      <w:r w:rsidRPr="000C18BF">
        <w:rPr>
          <w:rStyle w:val="StyleUnderline"/>
          <w:highlight w:val="yellow"/>
        </w:rPr>
        <w:t xml:space="preserve"> and </w:t>
      </w:r>
      <w:r w:rsidRPr="000C18BF">
        <w:rPr>
          <w:rStyle w:val="Emphasis"/>
          <w:highlight w:val="yellow"/>
        </w:rPr>
        <w:t>exhaustively researched</w:t>
      </w:r>
      <w:r w:rsidRPr="00B42E88">
        <w:rPr>
          <w:rStyle w:val="Emphasis"/>
        </w:rPr>
        <w:t xml:space="preserve"> scientific </w:t>
      </w:r>
      <w:r w:rsidRPr="000C18BF">
        <w:rPr>
          <w:rStyle w:val="Emphasis"/>
          <w:highlight w:val="yellow"/>
        </w:rPr>
        <w:t>paper</w:t>
      </w:r>
      <w:r w:rsidRPr="00B42E88">
        <w:rPr>
          <w:rStyle w:val="Emphasis"/>
        </w:rPr>
        <w:t xml:space="preserve"> in existence.</w:t>
      </w:r>
      <w:r w:rsidRPr="00044A70">
        <w:rPr>
          <w:sz w:val="12"/>
        </w:rPr>
        <w:t xml:space="preserve"> Founded in 1988 by the United Nations and the World Meteorological Organization, the </w:t>
      </w:r>
      <w:r w:rsidRPr="00B42E88">
        <w:rPr>
          <w:rStyle w:val="StyleUnderline"/>
        </w:rPr>
        <w:t xml:space="preserve">IPCC </w:t>
      </w:r>
      <w:r w:rsidRPr="000C18BF">
        <w:rPr>
          <w:rStyle w:val="StyleUnderline"/>
          <w:highlight w:val="yellow"/>
        </w:rPr>
        <w:t>represents</w:t>
      </w:r>
      <w:r w:rsidRPr="00044A70">
        <w:rPr>
          <w:rStyle w:val="StyleUnderline"/>
        </w:rPr>
        <w:t xml:space="preserve"> the distilled wisdom of over </w:t>
      </w:r>
      <w:r w:rsidRPr="000C18BF">
        <w:rPr>
          <w:rStyle w:val="StyleUnderline"/>
          <w:highlight w:val="yellow"/>
        </w:rPr>
        <w:t>600</w:t>
      </w:r>
      <w:r w:rsidRPr="00044A70">
        <w:rPr>
          <w:rStyle w:val="StyleUnderline"/>
        </w:rPr>
        <w:t xml:space="preserve"> climate </w:t>
      </w:r>
      <w:r w:rsidRPr="000C18BF">
        <w:rPr>
          <w:rStyle w:val="StyleUnderline"/>
          <w:highlight w:val="yellow"/>
        </w:rPr>
        <w:t>researchers</w:t>
      </w:r>
      <w:r w:rsidRPr="00044A70">
        <w:rPr>
          <w:rStyle w:val="StyleUnderline"/>
        </w:rPr>
        <w:t xml:space="preserve"> in 32 countries</w:t>
      </w:r>
      <w:r w:rsidRPr="00044A70">
        <w:rPr>
          <w:sz w:val="12"/>
        </w:rPr>
        <w:t xml:space="preserve"> on changes in the Earth’s atmosphere, ice and seas. It endeavors to answer the late New York mayor Ed Koch’s famous question “How am I doing?” for all of us. The answer, which won’t surprise anyone who has been following the climate change story, is not very well at all. ¶ </w:t>
      </w:r>
      <w:r w:rsidRPr="000C18BF">
        <w:rPr>
          <w:rStyle w:val="StyleUnderline"/>
          <w:highlight w:val="yellow"/>
        </w:rPr>
        <w:t>It is</w:t>
      </w:r>
      <w:r w:rsidRPr="00044A70">
        <w:rPr>
          <w:rStyle w:val="StyleUnderline"/>
        </w:rPr>
        <w:t xml:space="preserve"> now </w:t>
      </w:r>
      <w:r w:rsidRPr="000C18BF">
        <w:rPr>
          <w:rStyle w:val="Emphasis"/>
          <w:highlight w:val="yellow"/>
        </w:rPr>
        <w:t>95 percent likely</w:t>
      </w:r>
      <w:r w:rsidRPr="00044A70">
        <w:rPr>
          <w:rStyle w:val="StyleUnderline"/>
        </w:rPr>
        <w:t xml:space="preserve"> that </w:t>
      </w:r>
      <w:r w:rsidRPr="000C18BF">
        <w:rPr>
          <w:rStyle w:val="StyleUnderline"/>
          <w:highlight w:val="yellow"/>
        </w:rPr>
        <w:t>human</w:t>
      </w:r>
      <w:r w:rsidRPr="00044A70">
        <w:rPr>
          <w:rStyle w:val="StyleUnderline"/>
        </w:rPr>
        <w:t xml:space="preserve"> spewed heat-trapping </w:t>
      </w:r>
      <w:r w:rsidRPr="000C18BF">
        <w:rPr>
          <w:rStyle w:val="StyleUnderline"/>
          <w:highlight w:val="yellow"/>
        </w:rPr>
        <w:t>gases</w:t>
      </w:r>
      <w:r w:rsidRPr="00044A70">
        <w:rPr>
          <w:rStyle w:val="StyleUnderline"/>
        </w:rPr>
        <w:t xml:space="preserve"> — rather than natural variability — </w:t>
      </w:r>
      <w:r w:rsidRPr="000C18BF">
        <w:rPr>
          <w:rStyle w:val="StyleUnderline"/>
          <w:highlight w:val="yellow"/>
        </w:rPr>
        <w:t xml:space="preserve">are the </w:t>
      </w:r>
      <w:r w:rsidRPr="000C18BF">
        <w:rPr>
          <w:rStyle w:val="Emphasis"/>
          <w:highlight w:val="yellow"/>
        </w:rPr>
        <w:t>main cause</w:t>
      </w:r>
      <w:r w:rsidRPr="00044A70">
        <w:rPr>
          <w:rStyle w:val="StyleUnderline"/>
        </w:rPr>
        <w:t xml:space="preserve"> of climate change</w:t>
      </w:r>
      <w:r w:rsidRPr="00044A70">
        <w:rPr>
          <w:sz w:val="12"/>
        </w:rPr>
        <w:t xml:space="preserve">, according to today’s report. In 2007 the IPCC’s confidence level was 90 percent, and in 2001 it was 66 percent, and just over 50 percent in 1995. ¶ What’s more, </w:t>
      </w:r>
      <w:r w:rsidRPr="00B42E88">
        <w:rPr>
          <w:rStyle w:val="StyleUnderline"/>
        </w:rPr>
        <w:t xml:space="preserve">things are getting worse more </w:t>
      </w:r>
      <w:r w:rsidRPr="00B42E88">
        <w:rPr>
          <w:rStyle w:val="Emphasis"/>
        </w:rPr>
        <w:t>quickly</w:t>
      </w:r>
      <w:r w:rsidRPr="00B42E88">
        <w:rPr>
          <w:rStyle w:val="StyleUnderline"/>
        </w:rPr>
        <w:t xml:space="preserve"> than almost anyone thought would happen a few years back</w:t>
      </w:r>
      <w:r w:rsidRPr="00044A70">
        <w:rPr>
          <w:rStyle w:val="StyleUnderline"/>
        </w:rPr>
        <w:t>.</w:t>
      </w:r>
      <w:r w:rsidRPr="00044A70">
        <w:rPr>
          <w:rStyle w:val="StyleUnderline"/>
          <w:sz w:val="12"/>
        </w:rPr>
        <w:t>¶</w:t>
      </w:r>
      <w:r w:rsidRPr="00044A70">
        <w:rPr>
          <w:sz w:val="12"/>
        </w:rPr>
        <w:t xml:space="preserve"> “If you look at the early IPCC predictions back from 1990 and what has taken place since, climate change is proceeding faster than we expected,” Mann told me by email. Mann helped develop the famous hockey-stick graph, which Al Gore used in his film “An Inconvenient Truth” to dramatize the sharp rise in temperatures in recent times. ¶ Mann cites the decline of Arctic sea ice to explain : “</w:t>
      </w:r>
      <w:r w:rsidRPr="00044A70">
        <w:rPr>
          <w:rStyle w:val="StyleUnderline"/>
        </w:rPr>
        <w:t>Given the current trajectory, we're on track for ice-free summer conditions in the Arctic in a matter of a decade or two</w:t>
      </w:r>
      <w:r w:rsidRPr="00044A70">
        <w:rPr>
          <w:sz w:val="12"/>
        </w:rPr>
        <w:t xml:space="preserve">... There is a similar story with the continental ice sheets, which are losing ice — and contributing to sea level rise — at a faster rate than the [earlier IPCC] models had predicted.”¶ But there is a lot that we still don’t understand. Reuters noted in a sneak preview of IPCC draft which was leaked in August that, while the broad global trends are clear, climate scientists were “finding it harder than expected to predict the impact in specific regions in coming decades.”¶ From year to year, the world’s </w:t>
      </w:r>
      <w:r w:rsidRPr="000C18BF">
        <w:rPr>
          <w:rStyle w:val="StyleUnderline"/>
          <w:highlight w:val="yellow"/>
        </w:rPr>
        <w:t>hotspots</w:t>
      </w:r>
      <w:r w:rsidRPr="00044A70">
        <w:rPr>
          <w:sz w:val="12"/>
        </w:rPr>
        <w:t xml:space="preserve"> are not consistent, but </w:t>
      </w:r>
      <w:r w:rsidRPr="000C18BF">
        <w:rPr>
          <w:rStyle w:val="StyleUnderline"/>
          <w:highlight w:val="yellow"/>
        </w:rPr>
        <w:t xml:space="preserve">move </w:t>
      </w:r>
      <w:r w:rsidRPr="000C18BF">
        <w:rPr>
          <w:rStyle w:val="Emphasis"/>
          <w:highlight w:val="yellow"/>
        </w:rPr>
        <w:t>erratically around the globe</w:t>
      </w:r>
      <w:r w:rsidRPr="00044A70">
        <w:rPr>
          <w:rStyle w:val="StyleUnderline"/>
        </w:rPr>
        <w:t>.</w:t>
      </w:r>
      <w:r w:rsidRPr="00044A70">
        <w:rPr>
          <w:sz w:val="12"/>
        </w:rPr>
        <w:t xml:space="preserve"> The same has been true of heat waves, mega-storms and catastrophic floods, like the recent ones that ravaged the Colorado Front Range. </w:t>
      </w:r>
      <w:r w:rsidRPr="00044A70">
        <w:rPr>
          <w:rStyle w:val="StyleUnderline"/>
        </w:rPr>
        <w:t>There is broad agreement that climate change is increasing the severity of extreme weather events,</w:t>
      </w:r>
      <w:r w:rsidRPr="00044A70">
        <w:rPr>
          <w:sz w:val="12"/>
        </w:rPr>
        <w:t xml:space="preserve"> but we’re not yet able to predict where and when these will show up. ¶ </w:t>
      </w:r>
      <w:r w:rsidRPr="00044A70">
        <w:rPr>
          <w:rStyle w:val="StyleUnderline"/>
        </w:rPr>
        <w:t>“It is like watching a pot boil,”</w:t>
      </w:r>
      <w:r w:rsidRPr="00044A70">
        <w:rPr>
          <w:sz w:val="12"/>
        </w:rPr>
        <w:t xml:space="preserve"> Danish astrophysicist and climate scientist Peter Thejll told me. “</w:t>
      </w:r>
      <w:r w:rsidRPr="00044A70">
        <w:rPr>
          <w:rStyle w:val="StyleUnderline"/>
        </w:rPr>
        <w:t>We</w:t>
      </w:r>
      <w:r w:rsidRPr="00044A70">
        <w:rPr>
          <w:sz w:val="12"/>
        </w:rPr>
        <w:t xml:space="preserve"> understand why it boils but </w:t>
      </w:r>
      <w:r w:rsidRPr="00044A70">
        <w:rPr>
          <w:rStyle w:val="StyleUnderline"/>
        </w:rPr>
        <w:t>cannot predict where the next bubble will be.”</w:t>
      </w:r>
      <w:r w:rsidRPr="00044A70">
        <w:rPr>
          <w:rStyle w:val="StyleUnderline"/>
          <w:sz w:val="12"/>
        </w:rPr>
        <w:t>¶</w:t>
      </w:r>
      <w:r w:rsidRPr="00044A70">
        <w:rPr>
          <w:sz w:val="12"/>
        </w:rPr>
        <w:t xml:space="preserve"> There is also uncertainty about an apparent slowdown over the last decade in the rate of air temperature increase. </w:t>
      </w:r>
      <w:r w:rsidRPr="00B42E88">
        <w:rPr>
          <w:rStyle w:val="StyleUnderline"/>
        </w:rPr>
        <w:t>While some critics claim that global warming has “stalled,”</w:t>
      </w:r>
      <w:r w:rsidRPr="00B42E88">
        <w:rPr>
          <w:sz w:val="12"/>
        </w:rPr>
        <w:t xml:space="preserve"> others point out that, </w:t>
      </w:r>
      <w:r w:rsidRPr="00B42E88">
        <w:rPr>
          <w:rStyle w:val="StyleUnderline"/>
        </w:rPr>
        <w:t>when rising ocean temperatures are factored in, the</w:t>
      </w:r>
      <w:r w:rsidRPr="00044A70">
        <w:rPr>
          <w:rStyle w:val="StyleUnderline"/>
        </w:rPr>
        <w:t xml:space="preserve"> </w:t>
      </w:r>
      <w:r w:rsidRPr="000C18BF">
        <w:rPr>
          <w:rStyle w:val="StyleUnderline"/>
          <w:highlight w:val="yellow"/>
        </w:rPr>
        <w:t>Earth is</w:t>
      </w:r>
      <w:r w:rsidRPr="00044A70">
        <w:rPr>
          <w:rStyle w:val="StyleUnderline"/>
        </w:rPr>
        <w:t xml:space="preserve"> actually </w:t>
      </w:r>
      <w:r w:rsidRPr="000C18BF">
        <w:rPr>
          <w:rStyle w:val="Emphasis"/>
          <w:highlight w:val="yellow"/>
        </w:rPr>
        <w:t>gaining heat faster than</w:t>
      </w:r>
      <w:r w:rsidRPr="00044A70">
        <w:rPr>
          <w:rStyle w:val="StyleUnderline"/>
        </w:rPr>
        <w:t xml:space="preserve"> previously </w:t>
      </w:r>
      <w:r w:rsidRPr="000C18BF">
        <w:rPr>
          <w:rStyle w:val="Emphasis"/>
          <w:highlight w:val="yellow"/>
        </w:rPr>
        <w:t>anticipated</w:t>
      </w:r>
      <w:r w:rsidRPr="00044A70">
        <w:rPr>
          <w:rStyle w:val="StyleUnderline"/>
        </w:rPr>
        <w:t>.</w:t>
      </w:r>
      <w:r w:rsidRPr="00044A70">
        <w:rPr>
          <w:rStyle w:val="StyleUnderline"/>
          <w:sz w:val="12"/>
        </w:rPr>
        <w:t>¶</w:t>
      </w:r>
      <w:r w:rsidRPr="00044A70">
        <w:rPr>
          <w:sz w:val="12"/>
        </w:rPr>
        <w:t xml:space="preserve"> </w:t>
      </w:r>
      <w:r w:rsidRPr="00044A70">
        <w:rPr>
          <w:rStyle w:val="StyleUnderline"/>
        </w:rPr>
        <w:t>“Temperatures measured</w:t>
      </w:r>
      <w:r w:rsidRPr="00044A70">
        <w:rPr>
          <w:sz w:val="12"/>
        </w:rPr>
        <w:t xml:space="preserve"> over the short term </w:t>
      </w:r>
      <w:r w:rsidRPr="00044A70">
        <w:rPr>
          <w:rStyle w:val="StyleUnderline"/>
        </w:rPr>
        <w:t>are just one parameter</w:t>
      </w:r>
      <w:r w:rsidRPr="00044A70">
        <w:rPr>
          <w:sz w:val="12"/>
        </w:rPr>
        <w:t>,” said Dr Tim Barnett of the Scripps Institute of Oceanography in an interview. “</w:t>
      </w:r>
      <w:r w:rsidRPr="00044A70">
        <w:rPr>
          <w:rStyle w:val="StyleUnderline"/>
        </w:rPr>
        <w:t xml:space="preserve">There are far more critical things going on; </w:t>
      </w:r>
      <w:r w:rsidRPr="00044A70">
        <w:rPr>
          <w:sz w:val="12"/>
        </w:rPr>
        <w:t xml:space="preserve">the </w:t>
      </w:r>
      <w:r w:rsidRPr="000C18BF">
        <w:rPr>
          <w:rStyle w:val="StyleUnderline"/>
          <w:highlight w:val="yellow"/>
        </w:rPr>
        <w:t>acidification</w:t>
      </w:r>
      <w:r w:rsidRPr="002B2ACF">
        <w:rPr>
          <w:rStyle w:val="StyleUnderline"/>
        </w:rPr>
        <w:t xml:space="preserve"> of the ocean </w:t>
      </w:r>
      <w:r w:rsidRPr="000C18BF">
        <w:rPr>
          <w:rStyle w:val="StyleUnderline"/>
          <w:highlight w:val="yellow"/>
        </w:rPr>
        <w:t>is</w:t>
      </w:r>
      <w:r w:rsidRPr="00044A70">
        <w:rPr>
          <w:rStyle w:val="StyleUnderline"/>
        </w:rPr>
        <w:t xml:space="preserve"> happening a lot faster than anybody thought that it would</w:t>
      </w:r>
      <w:r w:rsidRPr="002B2ACF">
        <w:rPr>
          <w:rStyle w:val="StyleUnderline"/>
        </w:rPr>
        <w:t xml:space="preserve">, it’s </w:t>
      </w:r>
      <w:r w:rsidRPr="000C18BF">
        <w:rPr>
          <w:rStyle w:val="StyleUnderline"/>
          <w:highlight w:val="yellow"/>
        </w:rPr>
        <w:t>sucking up</w:t>
      </w:r>
      <w:r w:rsidRPr="00044A70">
        <w:rPr>
          <w:rStyle w:val="StyleUnderline"/>
        </w:rPr>
        <w:t xml:space="preserve"> more CO2, </w:t>
      </w:r>
      <w:r w:rsidRPr="000C18BF">
        <w:rPr>
          <w:rStyle w:val="StyleUnderline"/>
          <w:highlight w:val="yellow"/>
        </w:rPr>
        <w:t xml:space="preserve">plankton, </w:t>
      </w:r>
      <w:r w:rsidRPr="000C18BF">
        <w:rPr>
          <w:rStyle w:val="Emphasis"/>
          <w:highlight w:val="yellow"/>
        </w:rPr>
        <w:t>the basic food chain of the planet</w:t>
      </w:r>
      <w:r w:rsidRPr="00044A70">
        <w:rPr>
          <w:rStyle w:val="StyleUnderline"/>
        </w:rPr>
        <w:t>, are dying, it’s such a hugely important signal</w:t>
      </w:r>
      <w:r w:rsidRPr="00044A70">
        <w:rPr>
          <w:sz w:val="12"/>
        </w:rPr>
        <w:t xml:space="preserve">. Why aren’t people using that as a measure of what is going on?”¶ Barnett thinks that recent </w:t>
      </w:r>
      <w:r w:rsidRPr="00044A70">
        <w:rPr>
          <w:rStyle w:val="StyleUnderline"/>
        </w:rPr>
        <w:t>increases in volcanic activity</w:t>
      </w:r>
      <w:r w:rsidRPr="00044A70">
        <w:rPr>
          <w:sz w:val="12"/>
        </w:rPr>
        <w:t xml:space="preserve">, which spews smog-forming aerosols into the air that deflect solar radiation and cool the atmosphere, </w:t>
      </w:r>
      <w:r w:rsidRPr="00044A70">
        <w:rPr>
          <w:rStyle w:val="StyleUnderline"/>
        </w:rPr>
        <w:t>might</w:t>
      </w:r>
      <w:r w:rsidRPr="00044A70">
        <w:rPr>
          <w:sz w:val="12"/>
        </w:rPr>
        <w:t xml:space="preserve"> help </w:t>
      </w:r>
      <w:r w:rsidRPr="00044A70">
        <w:rPr>
          <w:rStyle w:val="StyleUnderline"/>
        </w:rPr>
        <w:t>account for the temporary slowing of global temperature rise.</w:t>
      </w:r>
      <w:r w:rsidRPr="00044A70">
        <w:rPr>
          <w:sz w:val="12"/>
        </w:rPr>
        <w:t xml:space="preserve"> But he says we shouldn’t let short term fluctuations cause us to lose sight of the big picture.¶ The dispute over temperatures underscores just how formidable the IPCC’s task of modeling the complexity of climate change is. Issued in three parts (the next two installments are due out in the spring), the full version of the IPCC will end up several times the length of Leo Tolstoy’s epic War and Peace. Yet every last word of the U.N. document needs to be signed off on by all of the nations on earth. ¶ “</w:t>
      </w:r>
      <w:r w:rsidRPr="000C18BF">
        <w:rPr>
          <w:rStyle w:val="StyleUnderline"/>
          <w:highlight w:val="yellow"/>
        </w:rPr>
        <w:t xml:space="preserve">I do not know of </w:t>
      </w:r>
      <w:r w:rsidRPr="000C18BF">
        <w:rPr>
          <w:rStyle w:val="Emphasis"/>
          <w:highlight w:val="yellow"/>
        </w:rPr>
        <w:t>any other area</w:t>
      </w:r>
      <w:r w:rsidRPr="00044A70">
        <w:rPr>
          <w:sz w:val="12"/>
        </w:rPr>
        <w:t xml:space="preserve"> of any complexity and importance at all </w:t>
      </w:r>
      <w:r w:rsidRPr="000C18BF">
        <w:rPr>
          <w:rStyle w:val="StyleUnderline"/>
          <w:highlight w:val="yellow"/>
        </w:rPr>
        <w:t xml:space="preserve">where there is </w:t>
      </w:r>
      <w:r w:rsidRPr="000C18BF">
        <w:rPr>
          <w:rStyle w:val="Emphasis"/>
          <w:highlight w:val="yellow"/>
        </w:rPr>
        <w:t>unanimous agreement</w:t>
      </w:r>
      <w:r w:rsidRPr="000C18BF">
        <w:rPr>
          <w:sz w:val="12"/>
          <w:highlight w:val="yellow"/>
        </w:rPr>
        <w:t xml:space="preserve">... </w:t>
      </w:r>
      <w:r w:rsidRPr="000C18BF">
        <w:rPr>
          <w:rStyle w:val="StyleUnderline"/>
          <w:highlight w:val="yellow"/>
        </w:rPr>
        <w:t xml:space="preserve">and </w:t>
      </w:r>
      <w:r w:rsidRPr="00B42E88">
        <w:rPr>
          <w:rStyle w:val="StyleUnderline"/>
        </w:rPr>
        <w:t xml:space="preserve">the </w:t>
      </w:r>
      <w:r w:rsidRPr="000C18BF">
        <w:rPr>
          <w:rStyle w:val="Emphasis"/>
          <w:highlight w:val="yellow"/>
        </w:rPr>
        <w:t>statements so strong</w:t>
      </w:r>
      <w:r w:rsidRPr="00044A70">
        <w:rPr>
          <w:sz w:val="12"/>
        </w:rPr>
        <w:t xml:space="preserve">,” Mike MacCracken, Chief Scientist for Climate Change Programs, Climate Institute in Washington, D.C. told me in an email. “What IPCC has achieved is remarkable (and why it merited the Nobel Peace Prize granted in 2007).”¶ Not surprisingly, </w:t>
      </w:r>
      <w:r w:rsidRPr="00044A70">
        <w:rPr>
          <w:rStyle w:val="StyleUnderline"/>
        </w:rPr>
        <w:t xml:space="preserve">the </w:t>
      </w:r>
      <w:r w:rsidRPr="000C18BF">
        <w:rPr>
          <w:rStyle w:val="StyleUnderline"/>
          <w:highlight w:val="yellow"/>
        </w:rPr>
        <w:t>IPCC’s conclusions tend to be</w:t>
      </w:r>
      <w:r w:rsidRPr="00044A70">
        <w:rPr>
          <w:rStyle w:val="StyleUnderline"/>
        </w:rPr>
        <w:t xml:space="preserve"> “</w:t>
      </w:r>
      <w:r w:rsidRPr="000C18BF">
        <w:rPr>
          <w:rStyle w:val="Emphasis"/>
          <w:highlight w:val="yellow"/>
        </w:rPr>
        <w:t>conservative</w:t>
      </w:r>
      <w:r w:rsidRPr="00B42E88">
        <w:rPr>
          <w:rStyle w:val="StyleUnderline"/>
        </w:rPr>
        <w:t xml:space="preserve"> by design,”</w:t>
      </w:r>
      <w:r w:rsidRPr="00B42E88">
        <w:rPr>
          <w:sz w:val="12"/>
        </w:rPr>
        <w:t xml:space="preserve"> Ken Caldeira, an atmospheric scientist with the Carnegie Institution’s Department of Global Ecology told me: “</w:t>
      </w:r>
      <w:r w:rsidRPr="00B42E88">
        <w:rPr>
          <w:rStyle w:val="StyleUnderline"/>
        </w:rPr>
        <w:t>The IPCC is not supposed to represent</w:t>
      </w:r>
      <w:r w:rsidRPr="00044A70">
        <w:rPr>
          <w:rStyle w:val="StyleUnderline"/>
        </w:rPr>
        <w:t xml:space="preserve"> the controversial forefront of climate science. It is supposed to represents what nearly all scientists agree on, and it does that quite effectively.”</w:t>
      </w:r>
      <w:r w:rsidRPr="00044A70">
        <w:rPr>
          <w:rStyle w:val="StyleUnderline"/>
          <w:sz w:val="12"/>
        </w:rPr>
        <w:t>¶</w:t>
      </w:r>
      <w:r w:rsidRPr="00044A70">
        <w:rPr>
          <w:sz w:val="12"/>
        </w:rPr>
        <w:t xml:space="preserve"> Nevertheless, even these understated findings are inevitably controversial. Roger Pielke Jr., the Director of the Center for Science and Technology Policy Research at the University of Colorado, Boulder suggested a headline that focuses on the cat fight that today’s report is sure to revive: "Fresh Red Meat Offered Up in the Climate Debate, Activists and Skeptics Continue Fighting Over It." Pielke should know. A critic of Al Gore, who has called his own detractors "climate McCarthyists," Pielke has been a lightning rod for the political controversy which continues to swirl around the question of global warming, and what, if anything, we should do about it. ¶ The public’s skepticism of climate change took a dive after Hurricane Sandy. Fifty-four percent of Americans are now saying that the effects of global warming have already begun. But 41 percent surveyed in the same Gallup poll believe news about global warming is generally exaggerated, and there is a smaller but highly passionate minority that continues to believe the whole thing is a hoax. ¶ </w:t>
      </w:r>
      <w:r w:rsidRPr="00044A70">
        <w:rPr>
          <w:rStyle w:val="StyleUnderline"/>
        </w:rPr>
        <w:t xml:space="preserve">For </w:t>
      </w:r>
      <w:r w:rsidRPr="00044A70">
        <w:rPr>
          <w:sz w:val="12"/>
        </w:rPr>
        <w:t xml:space="preserve">most </w:t>
      </w:r>
      <w:r w:rsidRPr="00044A70">
        <w:rPr>
          <w:rStyle w:val="StyleUnderline"/>
        </w:rPr>
        <w:t>climate experts</w:t>
      </w:r>
      <w:r w:rsidRPr="00044A70">
        <w:rPr>
          <w:sz w:val="12"/>
        </w:rPr>
        <w:t xml:space="preserve">, however, </w:t>
      </w:r>
      <w:r w:rsidRPr="00044A70">
        <w:rPr>
          <w:rStyle w:val="StyleUnderline"/>
        </w:rPr>
        <w:t>the battle is long over — at least when it comes to the science</w:t>
      </w:r>
      <w:r w:rsidRPr="00044A70">
        <w:rPr>
          <w:sz w:val="12"/>
        </w:rPr>
        <w:t xml:space="preserve">. What remains in dispute is not whether climate change is happening, but how fast things are going to get worse.¶ There are some possibilities that are deliberately left out of the IPCC projections, because we simply don’t have enough data yet to model them. Jason Box, a visiting scholar at the Byrd Polar </w:t>
      </w:r>
      <w:r w:rsidRPr="002B2ACF">
        <w:rPr>
          <w:sz w:val="12"/>
        </w:rPr>
        <w:t>Research Center told me in an email interview that: “</w:t>
      </w:r>
      <w:r w:rsidRPr="002B2ACF">
        <w:rPr>
          <w:rStyle w:val="StyleUnderline"/>
        </w:rPr>
        <w:t>The scary elephant in the closet is</w:t>
      </w:r>
      <w:r w:rsidRPr="002B2ACF">
        <w:rPr>
          <w:sz w:val="12"/>
        </w:rPr>
        <w:t xml:space="preserve"> terrestrial and </w:t>
      </w:r>
      <w:r w:rsidRPr="002B2ACF">
        <w:rPr>
          <w:rStyle w:val="Emphasis"/>
        </w:rPr>
        <w:t>oceanic methane release</w:t>
      </w:r>
      <w:r w:rsidRPr="002B2ACF">
        <w:rPr>
          <w:sz w:val="12"/>
        </w:rPr>
        <w:t xml:space="preserve"> triggered by warming.” The IPCC projections don’t include the possibility — some scientists say likelihood — that huge quantities of methane (a greenhouse gas thirty times as potent as CO2) will eventually be released from thawing permafrost and undersea methane hydrate reserves. Box said that </w:t>
      </w:r>
      <w:r w:rsidRPr="002B2ACF">
        <w:rPr>
          <w:rStyle w:val="StyleUnderline"/>
        </w:rPr>
        <w:t>the threshhold</w:t>
      </w:r>
      <w:r w:rsidRPr="00044A70">
        <w:rPr>
          <w:rStyle w:val="StyleUnderline"/>
        </w:rPr>
        <w:t xml:space="preserve"> “when humans lose control of potential management of the problem, may be sooner than expected.”</w:t>
      </w:r>
      <w:r w:rsidRPr="00044A70">
        <w:rPr>
          <w:rStyle w:val="StyleUnderline"/>
          <w:sz w:val="12"/>
        </w:rPr>
        <w:t>¶</w:t>
      </w:r>
      <w:r w:rsidRPr="00044A70">
        <w:rPr>
          <w:sz w:val="12"/>
        </w:rPr>
        <w:t xml:space="preserve"> Box, whose work has been instrumental in documenting the rapid deterioration of the Greenland ice sheet, also believes that </w:t>
      </w:r>
      <w:r w:rsidRPr="00044A70">
        <w:rPr>
          <w:rStyle w:val="StyleUnderline"/>
        </w:rPr>
        <w:t>the latest IPCC predictions</w:t>
      </w:r>
      <w:r w:rsidRPr="00044A70">
        <w:rPr>
          <w:sz w:val="12"/>
        </w:rPr>
        <w:t xml:space="preserve"> (of a maximum just under three foot ocean rise by the end of the century) </w:t>
      </w:r>
      <w:r w:rsidRPr="00044A70">
        <w:rPr>
          <w:rStyle w:val="StyleUnderline"/>
        </w:rPr>
        <w:t>may turn out to be wildly optimistic</w:t>
      </w:r>
      <w:r w:rsidRPr="00044A70">
        <w:rPr>
          <w:sz w:val="12"/>
        </w:rPr>
        <w:t>, if the Greenland ice sheet breaks up. “</w:t>
      </w:r>
      <w:r w:rsidRPr="00044A70">
        <w:rPr>
          <w:rStyle w:val="StyleUnderline"/>
        </w:rPr>
        <w:t>We are heading into uncharted territory”</w:t>
      </w:r>
      <w:r w:rsidRPr="00044A70">
        <w:rPr>
          <w:sz w:val="12"/>
        </w:rPr>
        <w:t xml:space="preserve"> he said. </w:t>
      </w:r>
      <w:r w:rsidRPr="00044A70">
        <w:rPr>
          <w:rStyle w:val="StyleUnderline"/>
        </w:rPr>
        <w:t>“</w:t>
      </w:r>
      <w:r w:rsidRPr="000C18BF">
        <w:rPr>
          <w:rStyle w:val="Emphasis"/>
          <w:highlight w:val="yellow"/>
        </w:rPr>
        <w:t>We are creating a different climate than</w:t>
      </w:r>
      <w:r w:rsidRPr="00B42E88">
        <w:rPr>
          <w:rStyle w:val="Emphasis"/>
        </w:rPr>
        <w:t xml:space="preserve"> the </w:t>
      </w:r>
      <w:r w:rsidRPr="000C18BF">
        <w:rPr>
          <w:rStyle w:val="Emphasis"/>
          <w:highlight w:val="yellow"/>
        </w:rPr>
        <w:t>Earth has ever seen.</w:t>
      </w:r>
      <w:r w:rsidRPr="00044A70">
        <w:rPr>
          <w:rStyle w:val="StyleUnderline"/>
        </w:rPr>
        <w:t xml:space="preserve">” </w:t>
      </w:r>
      <w:r w:rsidRPr="00044A70">
        <w:rPr>
          <w:sz w:val="12"/>
        </w:rPr>
        <w:t xml:space="preserve">¶ The head of the IPCC, Rajendra Pachauri, speaks for the scientific consensus when he says that </w:t>
      </w:r>
      <w:r w:rsidRPr="000C18BF">
        <w:rPr>
          <w:rStyle w:val="StyleUnderline"/>
          <w:highlight w:val="yellow"/>
        </w:rPr>
        <w:t>time is fast running out to avoid</w:t>
      </w:r>
      <w:r w:rsidRPr="00044A70">
        <w:rPr>
          <w:rStyle w:val="StyleUnderline"/>
        </w:rPr>
        <w:t xml:space="preserve"> the </w:t>
      </w:r>
      <w:r w:rsidRPr="000C18BF">
        <w:rPr>
          <w:rStyle w:val="Emphasis"/>
          <w:highlight w:val="yellow"/>
        </w:rPr>
        <w:t>catastrophic collapse</w:t>
      </w:r>
      <w:r w:rsidRPr="000C18BF">
        <w:rPr>
          <w:rStyle w:val="StyleUnderline"/>
          <w:highlight w:val="yellow"/>
        </w:rPr>
        <w:t xml:space="preserve"> of the</w:t>
      </w:r>
      <w:r w:rsidRPr="00044A70">
        <w:rPr>
          <w:rStyle w:val="StyleUnderline"/>
        </w:rPr>
        <w:t xml:space="preserve"> natural </w:t>
      </w:r>
      <w:r w:rsidRPr="000C18BF">
        <w:rPr>
          <w:rStyle w:val="StyleUnderline"/>
          <w:highlight w:val="yellow"/>
        </w:rPr>
        <w:t xml:space="preserve">systems </w:t>
      </w:r>
      <w:r w:rsidRPr="000C18BF">
        <w:rPr>
          <w:rStyle w:val="Emphasis"/>
          <w:highlight w:val="yellow"/>
        </w:rPr>
        <w:t>on which</w:t>
      </w:r>
      <w:r w:rsidRPr="00B42E88">
        <w:rPr>
          <w:rStyle w:val="Emphasis"/>
        </w:rPr>
        <w:t xml:space="preserve"> human </w:t>
      </w:r>
      <w:r w:rsidRPr="000C18BF">
        <w:rPr>
          <w:rStyle w:val="Emphasis"/>
          <w:highlight w:val="yellow"/>
        </w:rPr>
        <w:t>life depends</w:t>
      </w:r>
      <w:r w:rsidRPr="00B42E88">
        <w:t>.</w:t>
      </w:r>
      <w:r w:rsidRPr="00044A70">
        <w:rPr>
          <w:sz w:val="12"/>
        </w:rPr>
        <w:t xml:space="preserve"> What he recently told a group of climate scientist could be the most chilling headline of all for the U.N. report: ¶ </w:t>
      </w:r>
      <w:r w:rsidRPr="00044A70">
        <w:rPr>
          <w:rStyle w:val="Emphasis"/>
        </w:rPr>
        <w:t>"We have five minutes before midnight.</w:t>
      </w:r>
    </w:p>
    <w:p w14:paraId="24F95AD3" w14:textId="77777777" w:rsidR="00CC232B" w:rsidRDefault="00CC232B" w:rsidP="00CC232B">
      <w:pPr>
        <w:rPr>
          <w:iCs/>
          <w:u w:val="single"/>
          <w:bdr w:val="single" w:sz="8" w:space="0" w:color="auto"/>
        </w:rPr>
      </w:pPr>
    </w:p>
    <w:p w14:paraId="0D1E064E" w14:textId="77777777" w:rsidR="00CC232B" w:rsidRPr="00614FD3" w:rsidRDefault="00CC232B" w:rsidP="00CC232B">
      <w:pPr>
        <w:pStyle w:val="Heading4"/>
        <w:rPr>
          <w:rFonts w:cs="Times New Roman"/>
        </w:rPr>
      </w:pPr>
      <w:r w:rsidRPr="00614FD3">
        <w:rPr>
          <w:rFonts w:cs="Times New Roman"/>
        </w:rPr>
        <w:t xml:space="preserve">Best and newest studies </w:t>
      </w:r>
    </w:p>
    <w:p w14:paraId="53E493E9" w14:textId="77777777" w:rsidR="00CC232B" w:rsidRPr="00614FD3" w:rsidRDefault="00CC232B" w:rsidP="00CC232B">
      <w:r w:rsidRPr="00614FD3">
        <w:rPr>
          <w:rStyle w:val="Style13ptBold"/>
        </w:rPr>
        <w:t>Scott 16</w:t>
      </w:r>
      <w:r w:rsidRPr="00614FD3">
        <w:t xml:space="preserve"> [Judith A. Scott, General Counsel to the Service Employees International Union Henry Kaiser lecture at Georgetown University School of Law and the Robert Preiskel and Leon Silverman Program on the Practicing Lawyer and Public Interest at Yale Law School graduated from Wellesley College (BA) and holds a law degree from Northeastern University School of Law 4-1-2016 https://www.edf.org/sites/default/files/content/2016.04.01_seiu_amicus_brief_for_epa.pdf]</w:t>
      </w:r>
    </w:p>
    <w:p w14:paraId="030B269E" w14:textId="77777777" w:rsidR="00CC232B" w:rsidRPr="00614FD3" w:rsidRDefault="00CC232B" w:rsidP="00CC232B">
      <w:pPr>
        <w:rPr>
          <w:sz w:val="16"/>
        </w:rPr>
      </w:pPr>
      <w:r w:rsidRPr="00614FD3">
        <w:rPr>
          <w:rStyle w:val="StyleUnderline"/>
        </w:rPr>
        <w:t xml:space="preserve">The </w:t>
      </w:r>
      <w:r w:rsidRPr="000C18BF">
        <w:rPr>
          <w:rStyle w:val="StyleUnderline"/>
          <w:highlight w:val="yellow"/>
        </w:rPr>
        <w:t>scientific evidence is</w:t>
      </w:r>
      <w:r w:rsidRPr="00614FD3">
        <w:rPr>
          <w:sz w:val="16"/>
        </w:rPr>
        <w:t xml:space="preserve"> </w:t>
      </w:r>
      <w:r w:rsidRPr="000C18BF">
        <w:rPr>
          <w:rStyle w:val="Emphasis"/>
          <w:highlight w:val="yellow"/>
        </w:rPr>
        <w:t>incontrovertible</w:t>
      </w:r>
      <w:r w:rsidRPr="00614FD3">
        <w:rPr>
          <w:sz w:val="16"/>
        </w:rPr>
        <w:t xml:space="preserve">: airborne </w:t>
      </w:r>
      <w:r w:rsidRPr="000C18BF">
        <w:rPr>
          <w:rStyle w:val="StyleUnderline"/>
          <w:highlight w:val="yellow"/>
        </w:rPr>
        <w:t>pollutants</w:t>
      </w:r>
      <w:r w:rsidRPr="000C18BF">
        <w:rPr>
          <w:sz w:val="16"/>
          <w:highlight w:val="yellow"/>
        </w:rPr>
        <w:t xml:space="preserve"> </w:t>
      </w:r>
      <w:r w:rsidRPr="000C18BF">
        <w:rPr>
          <w:rStyle w:val="StyleUnderline"/>
          <w:highlight w:val="yellow"/>
        </w:rPr>
        <w:t>from</w:t>
      </w:r>
      <w:r w:rsidRPr="00614FD3">
        <w:rPr>
          <w:sz w:val="16"/>
        </w:rPr>
        <w:t xml:space="preserve"> fossil fuel-burning </w:t>
      </w:r>
      <w:r w:rsidRPr="000C18BF">
        <w:rPr>
          <w:rStyle w:val="StyleUnderline"/>
          <w:highlight w:val="yellow"/>
        </w:rPr>
        <w:t>power plants</w:t>
      </w:r>
      <w:r w:rsidRPr="00614FD3">
        <w:rPr>
          <w:rStyle w:val="StyleUnderline"/>
        </w:rPr>
        <w:t xml:space="preserve"> are</w:t>
      </w:r>
      <w:r w:rsidRPr="00614FD3">
        <w:rPr>
          <w:sz w:val="16"/>
        </w:rPr>
        <w:t xml:space="preserve"> </w:t>
      </w:r>
      <w:r w:rsidRPr="00614FD3">
        <w:rPr>
          <w:rStyle w:val="StyleUnderline"/>
        </w:rPr>
        <w:t xml:space="preserve">a leading </w:t>
      </w:r>
      <w:r w:rsidRPr="000C18BF">
        <w:rPr>
          <w:rStyle w:val="StyleUnderline"/>
          <w:highlight w:val="yellow"/>
        </w:rPr>
        <w:t>cause</w:t>
      </w:r>
      <w:r w:rsidRPr="00614FD3">
        <w:rPr>
          <w:rStyle w:val="StyleUnderline"/>
        </w:rPr>
        <w:t xml:space="preserve"> of </w:t>
      </w:r>
      <w:r w:rsidRPr="000C18BF">
        <w:rPr>
          <w:rStyle w:val="StyleUnderline"/>
          <w:highlight w:val="yellow"/>
        </w:rPr>
        <w:t>global climate change</w:t>
      </w:r>
      <w:r w:rsidRPr="00614FD3">
        <w:rPr>
          <w:sz w:val="16"/>
        </w:rPr>
        <w:t xml:space="preserve">, </w:t>
      </w:r>
      <w:r w:rsidRPr="000C18BF">
        <w:rPr>
          <w:rStyle w:val="StyleUnderline"/>
          <w:highlight w:val="yellow"/>
        </w:rPr>
        <w:t>which</w:t>
      </w:r>
      <w:r w:rsidRPr="00614FD3">
        <w:rPr>
          <w:rStyle w:val="StyleUnderline"/>
        </w:rPr>
        <w:t xml:space="preserve"> </w:t>
      </w:r>
      <w:r w:rsidRPr="000C18BF">
        <w:rPr>
          <w:rStyle w:val="StyleUnderline"/>
          <w:highlight w:val="yellow"/>
        </w:rPr>
        <w:t>poses a</w:t>
      </w:r>
      <w:r w:rsidRPr="000C18BF">
        <w:rPr>
          <w:sz w:val="16"/>
          <w:highlight w:val="yellow"/>
        </w:rPr>
        <w:t xml:space="preserve"> </w:t>
      </w:r>
      <w:r w:rsidRPr="000C18BF">
        <w:rPr>
          <w:rStyle w:val="Emphasis"/>
          <w:highlight w:val="yellow"/>
        </w:rPr>
        <w:t>substantial</w:t>
      </w:r>
      <w:r w:rsidRPr="00614FD3">
        <w:rPr>
          <w:rStyle w:val="Emphasis"/>
        </w:rPr>
        <w:t xml:space="preserve"> </w:t>
      </w:r>
      <w:r w:rsidRPr="000C18BF">
        <w:rPr>
          <w:rStyle w:val="Emphasis"/>
          <w:highlight w:val="yellow"/>
        </w:rPr>
        <w:t>threat to human life</w:t>
      </w:r>
      <w:r w:rsidRPr="00614FD3">
        <w:rPr>
          <w:sz w:val="16"/>
        </w:rPr>
        <w:t xml:space="preserve"> and a grave and increasing threat to our planet’s ability to sustain human life in the future. </w:t>
      </w:r>
      <w:r w:rsidRPr="00614FD3">
        <w:rPr>
          <w:rStyle w:val="StyleUnderline"/>
        </w:rPr>
        <w:t>The</w:t>
      </w:r>
      <w:r w:rsidRPr="00614FD3">
        <w:rPr>
          <w:sz w:val="16"/>
        </w:rPr>
        <w:t xml:space="preserve"> time for temporizing is long past and the EPA’s Clean Power Plan (hereinafter “</w:t>
      </w:r>
      <w:r w:rsidRPr="00614FD3">
        <w:rPr>
          <w:rStyle w:val="StyleUnderline"/>
        </w:rPr>
        <w:t>CPP</w:t>
      </w:r>
      <w:r w:rsidRPr="00614FD3">
        <w:rPr>
          <w:sz w:val="16"/>
        </w:rPr>
        <w:t xml:space="preserve">” or “rule”) </w:t>
      </w:r>
      <w:r w:rsidRPr="00614FD3">
        <w:rPr>
          <w:rStyle w:val="StyleUnderline"/>
        </w:rPr>
        <w:t>represents a necessary step to limiting these looming threats</w:t>
      </w:r>
      <w:r w:rsidRPr="00614FD3">
        <w:rPr>
          <w:sz w:val="16"/>
        </w:rPr>
        <w:t>.</w:t>
      </w:r>
    </w:p>
    <w:p w14:paraId="5DD52E20" w14:textId="77777777" w:rsidR="00CC232B" w:rsidRPr="00F613C2" w:rsidRDefault="00CC232B" w:rsidP="00CC232B">
      <w:pPr>
        <w:rPr>
          <w:sz w:val="16"/>
        </w:rPr>
      </w:pPr>
      <w:r w:rsidRPr="000C18BF">
        <w:rPr>
          <w:rStyle w:val="Emphasis"/>
          <w:highlight w:val="yellow"/>
        </w:rPr>
        <w:t>Leading scientific institutions</w:t>
      </w:r>
      <w:r w:rsidRPr="00614FD3">
        <w:rPr>
          <w:sz w:val="16"/>
        </w:rPr>
        <w:t xml:space="preserve"> in the United States and </w:t>
      </w:r>
      <w:r w:rsidRPr="000C18BF">
        <w:rPr>
          <w:rStyle w:val="StyleUnderline"/>
          <w:highlight w:val="yellow"/>
        </w:rPr>
        <w:t>across the globe</w:t>
      </w:r>
      <w:r w:rsidRPr="000C18BF">
        <w:rPr>
          <w:sz w:val="16"/>
          <w:highlight w:val="yellow"/>
        </w:rPr>
        <w:t xml:space="preserve"> </w:t>
      </w:r>
      <w:r w:rsidRPr="000C18BF">
        <w:rPr>
          <w:rStyle w:val="Emphasis"/>
          <w:highlight w:val="yellow"/>
        </w:rPr>
        <w:t>agree</w:t>
      </w:r>
      <w:r w:rsidRPr="000C18BF">
        <w:rPr>
          <w:sz w:val="16"/>
          <w:highlight w:val="yellow"/>
        </w:rPr>
        <w:t xml:space="preserve"> </w:t>
      </w:r>
      <w:r w:rsidRPr="000C18BF">
        <w:rPr>
          <w:rStyle w:val="StyleUnderline"/>
          <w:highlight w:val="yellow"/>
        </w:rPr>
        <w:t>not only that</w:t>
      </w:r>
      <w:r w:rsidRPr="000C18BF">
        <w:rPr>
          <w:sz w:val="16"/>
          <w:highlight w:val="yellow"/>
        </w:rPr>
        <w:t xml:space="preserve"> </w:t>
      </w:r>
      <w:r w:rsidRPr="000C18BF">
        <w:rPr>
          <w:rStyle w:val="Emphasis"/>
          <w:highlight w:val="yellow"/>
        </w:rPr>
        <w:t>global climate change is real</w:t>
      </w:r>
      <w:r w:rsidRPr="00614FD3">
        <w:rPr>
          <w:sz w:val="16"/>
        </w:rPr>
        <w:t xml:space="preserve"> and growing </w:t>
      </w:r>
      <w:r w:rsidRPr="000C18BF">
        <w:rPr>
          <w:rStyle w:val="StyleUnderline"/>
          <w:highlight w:val="yellow"/>
        </w:rPr>
        <w:t>but</w:t>
      </w:r>
      <w:r w:rsidRPr="000C18BF">
        <w:rPr>
          <w:sz w:val="16"/>
          <w:highlight w:val="yellow"/>
        </w:rPr>
        <w:t xml:space="preserve"> </w:t>
      </w:r>
      <w:r w:rsidRPr="000C18BF">
        <w:rPr>
          <w:rStyle w:val="StyleUnderline"/>
          <w:highlight w:val="yellow"/>
        </w:rPr>
        <w:t>also</w:t>
      </w:r>
      <w:r w:rsidRPr="00614FD3">
        <w:rPr>
          <w:sz w:val="16"/>
        </w:rPr>
        <w:t xml:space="preserve"> that </w:t>
      </w:r>
      <w:r w:rsidRPr="000C18BF">
        <w:rPr>
          <w:rStyle w:val="Emphasis"/>
          <w:highlight w:val="yellow"/>
        </w:rPr>
        <w:t>it is caused by human</w:t>
      </w:r>
      <w:r w:rsidRPr="00614FD3">
        <w:rPr>
          <w:rStyle w:val="Emphasis"/>
        </w:rPr>
        <w:t xml:space="preserve"> </w:t>
      </w:r>
      <w:r w:rsidRPr="000C18BF">
        <w:rPr>
          <w:rStyle w:val="Emphasis"/>
          <w:highlight w:val="yellow"/>
        </w:rPr>
        <w:t>actions</w:t>
      </w:r>
      <w:r w:rsidRPr="00614FD3">
        <w:rPr>
          <w:rStyle w:val="Emphasis"/>
        </w:rPr>
        <w:t>,</w:t>
      </w:r>
      <w:r w:rsidRPr="00614FD3">
        <w:rPr>
          <w:sz w:val="16"/>
        </w:rPr>
        <w:t xml:space="preserve"> </w:t>
      </w:r>
      <w:r w:rsidRPr="000C18BF">
        <w:rPr>
          <w:rStyle w:val="StyleUnderline"/>
          <w:highlight w:val="yellow"/>
        </w:rPr>
        <w:t>principally</w:t>
      </w:r>
      <w:r w:rsidRPr="00614FD3">
        <w:rPr>
          <w:sz w:val="16"/>
        </w:rPr>
        <w:t xml:space="preserve"> including burning </w:t>
      </w:r>
      <w:r w:rsidRPr="000C18BF">
        <w:rPr>
          <w:rStyle w:val="StyleUnderline"/>
          <w:highlight w:val="yellow"/>
        </w:rPr>
        <w:t>fossil fuels to generate power</w:t>
      </w:r>
      <w:r w:rsidRPr="00614FD3">
        <w:rPr>
          <w:sz w:val="16"/>
        </w:rPr>
        <w:t xml:space="preserve">. </w:t>
      </w:r>
      <w:r w:rsidRPr="000C18BF">
        <w:rPr>
          <w:rStyle w:val="StyleUnderline"/>
          <w:highlight w:val="yellow"/>
        </w:rPr>
        <w:t>The</w:t>
      </w:r>
      <w:r w:rsidRPr="00614FD3">
        <w:rPr>
          <w:rStyle w:val="StyleUnderline"/>
        </w:rPr>
        <w:t xml:space="preserve"> scientific </w:t>
      </w:r>
      <w:r w:rsidRPr="000C18BF">
        <w:rPr>
          <w:rStyle w:val="StyleUnderline"/>
          <w:highlight w:val="yellow"/>
        </w:rPr>
        <w:t>evidence</w:t>
      </w:r>
      <w:r w:rsidRPr="00614FD3">
        <w:rPr>
          <w:sz w:val="16"/>
        </w:rPr>
        <w:t xml:space="preserve"> also </w:t>
      </w:r>
      <w:r w:rsidRPr="000C18BF">
        <w:rPr>
          <w:rStyle w:val="StyleUnderline"/>
          <w:highlight w:val="yellow"/>
        </w:rPr>
        <w:t>is</w:t>
      </w:r>
      <w:r w:rsidRPr="000C18BF">
        <w:rPr>
          <w:sz w:val="16"/>
          <w:highlight w:val="yellow"/>
        </w:rPr>
        <w:t xml:space="preserve"> </w:t>
      </w:r>
      <w:r w:rsidRPr="000C18BF">
        <w:rPr>
          <w:rStyle w:val="Emphasis"/>
          <w:highlight w:val="yellow"/>
        </w:rPr>
        <w:t>unequivocal</w:t>
      </w:r>
      <w:r w:rsidRPr="00614FD3">
        <w:rPr>
          <w:sz w:val="16"/>
        </w:rPr>
        <w:t xml:space="preserve"> that burning fossil fuels causes or exacerbate many diseases and shortens the lifespan of many people. Scientists USCA Case #15-1363 Document #1606887 Filed: 04/01/2016 Page 16 of 37 4 further agree that the burden facing climate change and fossil fuel-generated air pollution falls most heavily on those least at fault and least able to bear it, including children, the elderly, communities of color, and the poor. These communities are often closest to polluting power plants and thus are the ones most likely to suffer from many severe and chronic maladies, chiefly including cardiorespiratory diseases. They likewise are least able to escape from the most extreme and often deadly forms of anthropogenic global climate change, such as worsening hurricanes and tornados, horrendous floods, record-setting droughts, melting glaciers, rising seas, and the spread of tropical </w:t>
      </w:r>
      <w:r w:rsidRPr="00F613C2">
        <w:rPr>
          <w:sz w:val="16"/>
        </w:rPr>
        <w:t xml:space="preserve">plagues. </w:t>
      </w:r>
      <w:r w:rsidRPr="00F613C2">
        <w:rPr>
          <w:rStyle w:val="StyleUnderline"/>
        </w:rPr>
        <w:t>The CPP</w:t>
      </w:r>
      <w:r w:rsidRPr="00F613C2">
        <w:rPr>
          <w:sz w:val="16"/>
        </w:rPr>
        <w:t xml:space="preserve"> </w:t>
      </w:r>
      <w:r w:rsidRPr="00F613C2">
        <w:rPr>
          <w:rStyle w:val="StyleUnderline"/>
        </w:rPr>
        <w:t>offers substantial promise to reduce these dangers</w:t>
      </w:r>
      <w:r w:rsidRPr="00F613C2">
        <w:rPr>
          <w:sz w:val="16"/>
        </w:rPr>
        <w:t xml:space="preserve"> </w:t>
      </w:r>
      <w:r w:rsidRPr="00F613C2">
        <w:rPr>
          <w:rStyle w:val="StyleUnderline"/>
        </w:rPr>
        <w:t>and reverse their effects</w:t>
      </w:r>
      <w:r w:rsidRPr="00F613C2">
        <w:rPr>
          <w:sz w:val="16"/>
        </w:rPr>
        <w:t>. It will diminish the incidence of pollutant- and climate-related diseases, especially in those communities and among those peoples most at risk, lead to reduced prices for electricity</w:t>
      </w:r>
      <w:r w:rsidRPr="00614FD3">
        <w:rPr>
          <w:sz w:val="16"/>
        </w:rPr>
        <w:t xml:space="preserve"> consumers, and create tens of thousands of new jobs in the “green energy” sector of the domestic economy.</w:t>
      </w:r>
    </w:p>
    <w:p w14:paraId="56575A57" w14:textId="77777777" w:rsidR="00CC232B" w:rsidRPr="00F613C2" w:rsidRDefault="00CC232B" w:rsidP="00CC232B"/>
    <w:p w14:paraId="7031AED8" w14:textId="77777777" w:rsidR="00CC232B" w:rsidRDefault="00CC232B" w:rsidP="00CC232B">
      <w:pPr>
        <w:pStyle w:val="Heading4"/>
      </w:pPr>
      <w:r>
        <w:t>Thousands of studies prove warming is anthropogenic</w:t>
      </w:r>
    </w:p>
    <w:p w14:paraId="3D0D7C3F" w14:textId="77777777" w:rsidR="00CC232B" w:rsidRDefault="00CC232B" w:rsidP="00CC232B">
      <w:r w:rsidRPr="00C348E3">
        <w:rPr>
          <w:rStyle w:val="Style13ptBold"/>
        </w:rPr>
        <w:t>Rahmstorf 8</w:t>
      </w:r>
      <w:r>
        <w:t xml:space="preserve"> (</w:t>
      </w:r>
      <w:r w:rsidRPr="0054425F">
        <w:t xml:space="preserve">Richard, Professor of Physics of the Oceans – </w:t>
      </w:r>
      <w:smartTag w:uri="urn:schemas-microsoft-com:office:smarttags" w:element="PlaceName">
        <w:r w:rsidRPr="0054425F">
          <w:t>Potsdam</w:t>
        </w:r>
      </w:smartTag>
      <w:r w:rsidRPr="0054425F">
        <w:t xml:space="preserve"> </w:t>
      </w:r>
      <w:smartTag w:uri="urn:schemas-microsoft-com:office:smarttags" w:element="PlaceType">
        <w:r w:rsidRPr="0054425F">
          <w:t>University</w:t>
        </w:r>
      </w:smartTag>
      <w:r w:rsidRPr="0054425F">
        <w:t xml:space="preserve">, Global Warming: Looking Beyond </w:t>
      </w:r>
      <w:smartTag w:uri="urn:schemas-microsoft-com:office:smarttags" w:element="place">
        <w:smartTag w:uri="urn:schemas-microsoft-com:office:smarttags" w:element="City">
          <w:r w:rsidRPr="0054425F">
            <w:t>Kyoto</w:t>
          </w:r>
        </w:smartTag>
      </w:smartTag>
      <w:r w:rsidRPr="0054425F">
        <w:t>, Ed. Zedillo</w:t>
      </w:r>
      <w:r>
        <w:t xml:space="preserve">, p. </w:t>
      </w:r>
      <w:r w:rsidRPr="0054425F">
        <w:t>4</w:t>
      </w:r>
      <w:r>
        <w:t>5</w:t>
      </w:r>
      <w:r w:rsidRPr="0054425F">
        <w:t>-49</w:t>
      </w:r>
      <w:r>
        <w:t>)</w:t>
      </w:r>
    </w:p>
    <w:p w14:paraId="49644664" w14:textId="77777777" w:rsidR="00CC232B" w:rsidRPr="0054425F" w:rsidRDefault="00CC232B" w:rsidP="00CC232B">
      <w:pPr>
        <w:rPr>
          <w:sz w:val="26"/>
        </w:rPr>
      </w:pPr>
      <w:r w:rsidRPr="0054425F">
        <w:t>It is time to address the final statement:</w:t>
      </w:r>
      <w:r w:rsidRPr="0054425F">
        <w:rPr>
          <w:sz w:val="18"/>
          <w:szCs w:val="20"/>
        </w:rPr>
        <w:t xml:space="preserve"> </w:t>
      </w:r>
      <w:r w:rsidRPr="000C18BF">
        <w:rPr>
          <w:rStyle w:val="StyleNormalWeb11ptUnderlineChar"/>
          <w:highlight w:val="yellow"/>
        </w:rPr>
        <w:t xml:space="preserve">most </w:t>
      </w:r>
      <w:r w:rsidRPr="00C04D73">
        <w:rPr>
          <w:rStyle w:val="StyleNormalWeb11ptUnderlineChar"/>
        </w:rPr>
        <w:t xml:space="preserve">of the observed </w:t>
      </w:r>
      <w:r w:rsidRPr="000C18BF">
        <w:rPr>
          <w:rStyle w:val="StyleNormalWeb11ptUnderlineChar"/>
          <w:highlight w:val="yellow"/>
        </w:rPr>
        <w:t>warming over</w:t>
      </w:r>
      <w:r w:rsidRPr="00F92C09">
        <w:rPr>
          <w:rStyle w:val="StyleNormalWeb11ptUnderlineChar"/>
        </w:rPr>
        <w:t xml:space="preserve"> the past </w:t>
      </w:r>
      <w:r w:rsidRPr="000C18BF">
        <w:rPr>
          <w:rStyle w:val="StyleNormalWeb11ptUnderlineChar"/>
          <w:highlight w:val="yellow"/>
        </w:rPr>
        <w:t>fifty years is anthropogenic</w:t>
      </w:r>
      <w:r w:rsidRPr="00107FD3">
        <w:rPr>
          <w:rStyle w:val="Style11pt"/>
        </w:rPr>
        <w:t xml:space="preserve">. </w:t>
      </w:r>
      <w:r w:rsidRPr="0054425F">
        <w:rPr>
          <w:sz w:val="12"/>
        </w:rPr>
        <w:t>A large number of studies exist that have taken different approaches to analyze this issue, which is generally called the "attribution problem." I do not discuss the exact share of the anthropogenic contribution (although this is an interesting question). By "most" I imply mean "more than 50 percent." The first and crucial piece of evidence is, of course, that the magnitude of the warming is what is expected from the anthropogenic perturbation of the radiation balance, so anthropogenic forcing is able to explain all of the temperature rise. As discussed here, the rise in greenhouse gases alone corresponds to 2.6 W/m2 of forcing. This by itself, after subtraction of the observed 0.6 W/m2 of ocean heat uptake, would cause 1.6°C of warming since preindustrial times for medium climate sensitivity (3°C). With a current "best guess"; aerosol forcing of 1 W/m2, the expected warming is 0.8°C. The point here is not that it is possible to obtain the 'exact observed number—this is fortuitous because the amount of aerosol forcing is still very uncertain—but that the expected magnitude is roughly right. There can be little doubt that the anthropogenic forcing is large enough to explain most of the warming. Depending on aerosol forcing and climate sensitivity, it could explain a large fraction of the warming, or all of it, or even more warming than has been observed (leaving room for natural processes to counteract some of the warming). The second important piece of evidence is clear: there is no viable alternative explanation. In the scientific literature, no serious alternative hypothesis has been proposed to explain the observed global warming.</w:t>
      </w:r>
      <w:r w:rsidRPr="0054425F">
        <w:rPr>
          <w:sz w:val="10"/>
          <w:szCs w:val="20"/>
        </w:rPr>
        <w:t xml:space="preserve"> </w:t>
      </w:r>
      <w:r w:rsidRPr="000C18BF">
        <w:rPr>
          <w:rStyle w:val="StyleNormalWeb11ptUnderlineChar"/>
          <w:highlight w:val="yellow"/>
        </w:rPr>
        <w:t>Other</w:t>
      </w:r>
      <w:r w:rsidRPr="000C18BF">
        <w:rPr>
          <w:rStyle w:val="Style11pt"/>
          <w:highlight w:val="yellow"/>
        </w:rPr>
        <w:t xml:space="preserve"> </w:t>
      </w:r>
      <w:r w:rsidRPr="0054425F">
        <w:rPr>
          <w:sz w:val="18"/>
          <w:szCs w:val="20"/>
        </w:rPr>
        <w:t xml:space="preserve">possible </w:t>
      </w:r>
      <w:r w:rsidRPr="000C18BF">
        <w:rPr>
          <w:rStyle w:val="StyleNormalWeb11ptUnderlineChar"/>
          <w:highlight w:val="yellow"/>
        </w:rPr>
        <w:t>causes</w:t>
      </w:r>
      <w:r w:rsidRPr="00C04D73">
        <w:rPr>
          <w:rStyle w:val="StyleNormalWeb11ptUnderlineChar"/>
        </w:rPr>
        <w:t xml:space="preserve">, such as solar activity, volcanic activity, cosmic rays, or orbital cycles, are well observed, but they </w:t>
      </w:r>
      <w:r w:rsidRPr="000C18BF">
        <w:rPr>
          <w:rStyle w:val="StyleNormalWeb11ptUnderlineChar"/>
          <w:highlight w:val="yellow"/>
        </w:rPr>
        <w:t>do not show trends capable of explaining</w:t>
      </w:r>
      <w:r w:rsidRPr="00C04D73">
        <w:rPr>
          <w:rStyle w:val="StyleNormalWeb11ptUnderlineChar"/>
        </w:rPr>
        <w:t xml:space="preserve"> the observed </w:t>
      </w:r>
      <w:r w:rsidRPr="000C18BF">
        <w:rPr>
          <w:rStyle w:val="StyleNormalWeb11ptUnderlineChar"/>
          <w:highlight w:val="yellow"/>
        </w:rPr>
        <w:t>warming</w:t>
      </w:r>
      <w:r w:rsidRPr="00107FD3">
        <w:rPr>
          <w:rStyle w:val="Style11pt"/>
        </w:rPr>
        <w:t xml:space="preserve">. </w:t>
      </w:r>
      <w:r w:rsidRPr="0054425F">
        <w:rPr>
          <w:sz w:val="14"/>
          <w:szCs w:val="12"/>
        </w:rPr>
        <w:t>Since 1978, solar irradiance has been measured directly from satellites and shows the well-known eleven-year solar cycle, but no trend. There are various estimates of solar variability before this time, based on sunspot numbers, solar cycle length, the geomagnetic AA index, neutron monitor data, and, carbon-14 data. These indicate that solar activity probably increased somewhat up to 1940. While there is disagreement about the variation in previous centuries, different authors agree that solar activity did not significantly increase during the last sixty-five years. Therefore, this cannot explain the warming, and neither can any of the other factors mentioned.</w:t>
      </w:r>
      <w:r w:rsidRPr="00107FD3">
        <w:rPr>
          <w:rStyle w:val="Style11pt"/>
        </w:rPr>
        <w:t xml:space="preserve"> </w:t>
      </w:r>
      <w:r w:rsidRPr="000C18BF">
        <w:rPr>
          <w:rStyle w:val="StyleNormalWeb11ptUnderlineChar"/>
          <w:highlight w:val="yellow"/>
        </w:rPr>
        <w:t>Models driven by natural factors</w:t>
      </w:r>
      <w:r w:rsidRPr="000C18BF">
        <w:rPr>
          <w:rStyle w:val="Style11pt"/>
          <w:highlight w:val="yellow"/>
        </w:rPr>
        <w:t xml:space="preserve"> </w:t>
      </w:r>
      <w:r w:rsidRPr="0054425F">
        <w:rPr>
          <w:sz w:val="18"/>
          <w:szCs w:val="20"/>
        </w:rPr>
        <w:t xml:space="preserve">only, leaving the anthropogenic forcing aside, </w:t>
      </w:r>
      <w:r w:rsidRPr="000C18BF">
        <w:rPr>
          <w:rStyle w:val="StyleNormalWeb11ptUnderlineChar"/>
          <w:highlight w:val="yellow"/>
        </w:rPr>
        <w:t>show</w:t>
      </w:r>
      <w:r w:rsidRPr="00C04D73">
        <w:rPr>
          <w:rStyle w:val="StyleNormalWeb11ptUnderlineChar"/>
        </w:rPr>
        <w:t xml:space="preserve"> a </w:t>
      </w:r>
      <w:r w:rsidRPr="000C18BF">
        <w:rPr>
          <w:rStyle w:val="StyleNormalWeb11ptUnderlineChar"/>
          <w:highlight w:val="yellow"/>
        </w:rPr>
        <w:t>cooling</w:t>
      </w:r>
      <w:r w:rsidRPr="00C04D73">
        <w:rPr>
          <w:rStyle w:val="StyleNormalWeb11ptUnderlineChar"/>
        </w:rPr>
        <w:t xml:space="preserve"> in the second half of the twentieth century</w:t>
      </w:r>
      <w:r w:rsidRPr="00107FD3">
        <w:rPr>
          <w:rStyle w:val="Style11pt"/>
        </w:rPr>
        <w:t xml:space="preserve"> </w:t>
      </w:r>
      <w:r w:rsidRPr="0054425F">
        <w:rPr>
          <w:sz w:val="18"/>
          <w:szCs w:val="20"/>
        </w:rPr>
        <w:t xml:space="preserve">(for an example, See figure 2-2, panel a, in chapter 2 of this volume). </w:t>
      </w:r>
      <w:r w:rsidRPr="000C18BF">
        <w:rPr>
          <w:rStyle w:val="StyleNormalWeb11ptUnderlineChar"/>
          <w:highlight w:val="yellow"/>
        </w:rPr>
        <w:t>The trend in</w:t>
      </w:r>
      <w:r w:rsidRPr="00C04D73">
        <w:rPr>
          <w:rStyle w:val="StyleNormalWeb11ptUnderlineChar"/>
        </w:rPr>
        <w:t xml:space="preserve"> the sum of </w:t>
      </w:r>
      <w:r w:rsidRPr="000C18BF">
        <w:rPr>
          <w:rStyle w:val="StyleNormalWeb11ptUnderlineChar"/>
          <w:highlight w:val="yellow"/>
        </w:rPr>
        <w:t>natural forcings is downward</w:t>
      </w:r>
      <w:r w:rsidRPr="00107FD3">
        <w:rPr>
          <w:rStyle w:val="Style11pt"/>
        </w:rPr>
        <w:t xml:space="preserve">. </w:t>
      </w:r>
      <w:r w:rsidRPr="0054425F">
        <w:rPr>
          <w:sz w:val="14"/>
          <w:szCs w:val="12"/>
        </w:rPr>
        <w:t>The only way out would be either some as yet undiscovered unknown forcing or a warming trend that arises by chance from an unforced internal variability in the climate system. The latter cannot be completely ruled out, but has to be considered highly unlikely. No evidence in the observed record, proxy data, or current models suggest that such internal variability could cause a sustained trend of global warming of the observed magnitude. As discussed, twentieth century warming is unprecedented over the past 1,000 years (or even 2,000 years, as the few longer reconstructions available now suggest), which does not support the idea of large internal fluctuations. Also, those past variations correlate well with past forcing (solar variability, volcanic activity) and thus appear to be largely forced rather than due to unforced internal variability.48 And indeed, it would be difficult for a large and sustained unforced variability to satisfy the fundamental physical law of energy conservation. Natural internal variability generally shifts heat around different parts of the climate system-for example, the large El Nino event of 1998, which warmed, the atmosphere by releasing heat stored in the ocean. This mechanism implies that the ocean heat content drops as the atmosphere warms. For past decades, as discussed, we observed the atmosphere warming and the ocean heat content increasing, which rules out heat release from the ocean as a cause of surface warming.</w:t>
      </w:r>
      <w:r w:rsidRPr="00107FD3">
        <w:rPr>
          <w:rStyle w:val="Style11pt"/>
        </w:rPr>
        <w:t xml:space="preserve"> </w:t>
      </w:r>
      <w:r w:rsidRPr="000C18BF">
        <w:rPr>
          <w:rStyle w:val="StyleNormalWeb11ptUnderlineChar"/>
          <w:highlight w:val="yellow"/>
        </w:rPr>
        <w:t xml:space="preserve">The heat content of the </w:t>
      </w:r>
      <w:r w:rsidRPr="00C04D73">
        <w:rPr>
          <w:rStyle w:val="StyleNormalWeb11ptUnderlineChar"/>
        </w:rPr>
        <w:t xml:space="preserve">whole </w:t>
      </w:r>
      <w:r w:rsidRPr="000C18BF">
        <w:rPr>
          <w:rStyle w:val="StyleNormalWeb11ptUnderlineChar"/>
          <w:highlight w:val="yellow"/>
        </w:rPr>
        <w:t>climate system is increasing</w:t>
      </w:r>
      <w:r w:rsidRPr="00C04D73">
        <w:rPr>
          <w:rStyle w:val="StyleNormalWeb11ptUnderlineChar"/>
        </w:rPr>
        <w:t xml:space="preserve">, and </w:t>
      </w:r>
      <w:r w:rsidRPr="000C18BF">
        <w:rPr>
          <w:rStyle w:val="StyleNormalWeb11ptUnderlineChar"/>
          <w:highlight w:val="yellow"/>
        </w:rPr>
        <w:t>there is no plausible source of</w:t>
      </w:r>
      <w:r w:rsidRPr="00C04D73">
        <w:rPr>
          <w:rStyle w:val="StyleNormalWeb11ptUnderlineChar"/>
        </w:rPr>
        <w:t xml:space="preserve"> this </w:t>
      </w:r>
      <w:r w:rsidRPr="000C18BF">
        <w:rPr>
          <w:rStyle w:val="StyleNormalWeb11ptUnderlineChar"/>
          <w:highlight w:val="yellow"/>
        </w:rPr>
        <w:t>heat other than</w:t>
      </w:r>
      <w:r w:rsidRPr="00C04D73">
        <w:rPr>
          <w:rStyle w:val="StyleNormalWeb11ptUnderlineChar"/>
        </w:rPr>
        <w:t xml:space="preserve"> the heat trapped by </w:t>
      </w:r>
      <w:r w:rsidRPr="000C18BF">
        <w:rPr>
          <w:rStyle w:val="StyleNormalWeb11ptUnderlineChar"/>
          <w:highlight w:val="yellow"/>
        </w:rPr>
        <w:t>greenhouse gases</w:t>
      </w:r>
      <w:r w:rsidRPr="0054425F">
        <w:rPr>
          <w:sz w:val="12"/>
        </w:rPr>
        <w:t>. A completely different approach to attribution is to analyze the spatial patterns of climate change. This is done in so-called fingerprint studies, which associate particular patterns or "fingerprints" with different forcings. It is plausible that the pattern of a solar-forced climate change differs from the pattern of a change caused by greenhouse gases. For example, a characteristic of greenhouse gases is that heat is trapped closer to the Earth's surface and that, unlike solar variability, greenhouse gases tend to warm more in winter, and at night. Such studies have used different data sets and have been performed by different groups of researchers with different statistical methods. They consistently conclude that the observed spatial pattern of warming can only be explained by greenhouse gases.49 Overall, it has to be considered, highly likely that the observed warming is indeed predominantly due to the human-caused increase in greenhouse gases. This paper discussed the evidence for the anthropogenic increase in atmospheric CO2 concentration and the effect of CO2 on climate, finding that this anthropogenic increase is proven beyond reasonable doubt and that</w:t>
      </w:r>
      <w:r w:rsidRPr="0054425F">
        <w:rPr>
          <w:sz w:val="18"/>
          <w:szCs w:val="20"/>
        </w:rPr>
        <w:t xml:space="preserve"> </w:t>
      </w:r>
      <w:r w:rsidRPr="000C18BF">
        <w:rPr>
          <w:rStyle w:val="StyleNormalWeb11ptUnderlineChar"/>
          <w:highlight w:val="yellow"/>
        </w:rPr>
        <w:t xml:space="preserve">a mass of evidence points to a CO2 effect on climate </w:t>
      </w:r>
      <w:r w:rsidRPr="00C04D73">
        <w:rPr>
          <w:rStyle w:val="StyleNormalWeb11ptUnderlineChar"/>
        </w:rPr>
        <w:t>of 3C ± 1.59C global-warming for a doubling of concentration</w:t>
      </w:r>
      <w:r w:rsidRPr="0054425F">
        <w:rPr>
          <w:sz w:val="18"/>
          <w:szCs w:val="20"/>
        </w:rPr>
        <w:t xml:space="preserve">. (This is, the classic IPCC range; my personal assessment is that, in-the light of new studies since the IPCC Third Assessment Report, the uncertainty range can now be narrowed somewhat to 3°C ± 1.0C) </w:t>
      </w:r>
      <w:r w:rsidRPr="000C18BF">
        <w:rPr>
          <w:rStyle w:val="StyleNormalWeb11ptUnderlineChar"/>
          <w:highlight w:val="yellow"/>
        </w:rPr>
        <w:t>This is based on consistent results from theory, models</w:t>
      </w:r>
      <w:r w:rsidRPr="00C04D73">
        <w:rPr>
          <w:rStyle w:val="StyleNormalWeb11ptUnderlineChar"/>
        </w:rPr>
        <w:t xml:space="preserve">, and </w:t>
      </w:r>
      <w:r w:rsidRPr="000C18BF">
        <w:rPr>
          <w:rStyle w:val="StyleNormalWeb11ptUnderlineChar"/>
          <w:highlight w:val="yellow"/>
        </w:rPr>
        <w:t>data analysis</w:t>
      </w:r>
      <w:r w:rsidRPr="00C04D73">
        <w:rPr>
          <w:rStyle w:val="StyleNormalWeb11ptUnderlineChar"/>
        </w:rPr>
        <w:t xml:space="preserve">, and, even in the absence-of any computer models, the same result would still hold based on </w:t>
      </w:r>
      <w:r w:rsidRPr="000C18BF">
        <w:rPr>
          <w:rStyle w:val="StyleNormalWeb11ptUnderlineChar"/>
          <w:highlight w:val="yellow"/>
        </w:rPr>
        <w:t xml:space="preserve">physics and </w:t>
      </w:r>
      <w:r w:rsidRPr="00C04D73">
        <w:rPr>
          <w:rStyle w:val="StyleNormalWeb11ptUnderlineChar"/>
        </w:rPr>
        <w:t xml:space="preserve">on </w:t>
      </w:r>
      <w:r w:rsidRPr="000C18BF">
        <w:rPr>
          <w:rStyle w:val="StyleNormalWeb11ptUnderlineChar"/>
          <w:highlight w:val="yellow"/>
        </w:rPr>
        <w:t xml:space="preserve">data from climate history </w:t>
      </w:r>
      <w:r w:rsidRPr="00C04D73">
        <w:rPr>
          <w:rStyle w:val="StyleNormalWeb11ptUnderlineChar"/>
        </w:rPr>
        <w:t>alone</w:t>
      </w:r>
      <w:r w:rsidRPr="00107FD3">
        <w:rPr>
          <w:rStyle w:val="Style11pt"/>
        </w:rPr>
        <w:t xml:space="preserve">. </w:t>
      </w:r>
      <w:r w:rsidRPr="0054425F">
        <w:rPr>
          <w:sz w:val="14"/>
          <w:szCs w:val="12"/>
        </w:rPr>
        <w:t>Considering the plethora of consistent evidence, the chance that these conclusions are wrong has to be considered minute. If the preceding is accepted, then it follows logically and incontrovertibly that a further increase in CO2 concentration will lead to further warming. The magnitude of our emissions depends on human behavior, but the climatic response to various emissions scenarios can be computed from the information presented here. The result is the famous range of future global temperature scenarios shown in figure 3-6.50 Two additional steps are involved in these computations: the consideration of anthropogenic forcings other than CO2 (for example, other greenhouse gases and aerosols) and the computation of concentrations from the emissions. Other gases are not discussed here, although they are important to get quantitatively accurate results.</w:t>
      </w:r>
      <w:r w:rsidRPr="00107FD3">
        <w:rPr>
          <w:rStyle w:val="Style11pt"/>
        </w:rPr>
        <w:t xml:space="preserve"> </w:t>
      </w:r>
      <w:r w:rsidRPr="000C18BF">
        <w:rPr>
          <w:rStyle w:val="StyleNormalWeb11ptUnderlineChar"/>
          <w:highlight w:val="yellow"/>
        </w:rPr>
        <w:t>CO2 is the largest and most important forcing</w:t>
      </w:r>
      <w:r w:rsidRPr="0054425F">
        <w:rPr>
          <w:sz w:val="12"/>
        </w:rPr>
        <w:t>. Concerning concentrations, the scenarios shown basically assume that ocean and biosphere take up a similar share of our emitted CO2 as in the past. This could turn out to be an optimistic assumption; some models indicate the possibility of a positive feedback, with the biosphere turning into a carbon source rather than a sink under growing climatic stress. It is clear that even in the more optimistic of the shown (non-mitigation) scenarios, global temperature would rise by 2-3°C above its preindustrial level by the end of this century. Even for a paleoclimatologist like myself, this is an extraordinarily high temperature, which is very likely unprecedented in at least the past 100,000 years. As far as the data show, we would have to go back about 3 million years, to the Pliocene, for comparable temperatures. The rate of this warming (which is important for the ability of ecosystems to cope) is also highly unusual and unprecedented probably for an even longer time. The last major global warming trend occurred when the last great Ice Age ended between 15,000 and 10,000 years ago: this was a warming of about 5°C over 5,000 years, that is, a rate of only 0.1 °C per century.52 The expected magnitude and rate of planetary warming is highly likely to come with major risk and impacts in terms of sea level rise (Pliocene sea level was 25-35 meters higher than now due to smaller Greenland and Antarctic ice sheets), extreme events (for example, hurricane activity is expected to increase in a warmer climate), and ecosystem loss. The second part of this paper examined the evidence for the current warming of the planet and discussed what is known about its causes. This part showed that global warming is already a measured and-well-established fact, not a theory. Many different lines of evidence consistently show that most of the observed warming of the past fifty years was caused by human activity. Above all, this warming is exactly what would be expected given the anthropogenic rise in greenhouse gases, and no viable alternative explanation for this warming has been proposed in the scientific literature. Taken together,</w:t>
      </w:r>
      <w:r w:rsidRPr="0054425F">
        <w:rPr>
          <w:sz w:val="10"/>
          <w:szCs w:val="20"/>
        </w:rPr>
        <w:t xml:space="preserve"> </w:t>
      </w:r>
      <w:r w:rsidRPr="00C04D73">
        <w:rPr>
          <w:rStyle w:val="StyleNormalWeb11ptUnderlineChar"/>
        </w:rPr>
        <w:t xml:space="preserve">the </w:t>
      </w:r>
      <w:r w:rsidRPr="000C18BF">
        <w:rPr>
          <w:rStyle w:val="Emphasis"/>
          <w:highlight w:val="yellow"/>
        </w:rPr>
        <w:t>very strong evidence</w:t>
      </w:r>
      <w:r w:rsidRPr="000C18BF">
        <w:rPr>
          <w:rStyle w:val="StyleNormalWeb11ptUnderlineChar"/>
          <w:highlight w:val="yellow"/>
        </w:rPr>
        <w:t xml:space="preserve"> accumulated from </w:t>
      </w:r>
      <w:r w:rsidRPr="000C18BF">
        <w:rPr>
          <w:rStyle w:val="Emphasis"/>
          <w:highlight w:val="yellow"/>
        </w:rPr>
        <w:t>thousands of independent studies</w:t>
      </w:r>
      <w:r w:rsidRPr="000C18BF">
        <w:rPr>
          <w:rStyle w:val="StyleNormalWeb11ptUnderlineChar"/>
          <w:highlight w:val="yellow"/>
        </w:rPr>
        <w:t xml:space="preserve">, has over the past decades convinced </w:t>
      </w:r>
      <w:r w:rsidRPr="000C18BF">
        <w:rPr>
          <w:rStyle w:val="Emphasis"/>
          <w:highlight w:val="yellow"/>
        </w:rPr>
        <w:t>virtually every climatologist</w:t>
      </w:r>
      <w:r w:rsidRPr="000C18BF">
        <w:rPr>
          <w:rStyle w:val="StyleNormalWeb11ptUnderlineChar"/>
          <w:highlight w:val="yellow"/>
        </w:rPr>
        <w:t xml:space="preserve"> around the world</w:t>
      </w:r>
      <w:r w:rsidRPr="000C18BF">
        <w:rPr>
          <w:rStyle w:val="Style11pt"/>
          <w:highlight w:val="yellow"/>
        </w:rPr>
        <w:t xml:space="preserve"> </w:t>
      </w:r>
      <w:r w:rsidRPr="0054425F">
        <w:rPr>
          <w:sz w:val="18"/>
          <w:szCs w:val="20"/>
        </w:rPr>
        <w:t xml:space="preserve">(many of whom were initially quite skeptical, including myself) </w:t>
      </w:r>
      <w:r w:rsidRPr="000C18BF">
        <w:rPr>
          <w:rStyle w:val="StyleNormalWeb11ptUnderlineChar"/>
          <w:highlight w:val="yellow"/>
        </w:rPr>
        <w:t xml:space="preserve">that anthropogenic global warming is a reality </w:t>
      </w:r>
      <w:r w:rsidRPr="00C04D73">
        <w:rPr>
          <w:rStyle w:val="StyleNormalWeb11ptUnderlineChar"/>
        </w:rPr>
        <w:t>with which we need to deal</w:t>
      </w:r>
      <w:r w:rsidRPr="00107FD3">
        <w:rPr>
          <w:rStyle w:val="Style11pt"/>
        </w:rPr>
        <w:t>.</w:t>
      </w:r>
    </w:p>
    <w:p w14:paraId="26ED4B70" w14:textId="7ACF949D" w:rsidR="00CC232B" w:rsidRDefault="00CC232B" w:rsidP="00CC232B">
      <w:pPr>
        <w:pStyle w:val="Heading3"/>
      </w:pPr>
      <w:r>
        <w:t>Warming Impact --- A2: Negative Feedbacks</w:t>
      </w:r>
    </w:p>
    <w:p w14:paraId="7873CABF" w14:textId="77777777" w:rsidR="00CC232B" w:rsidRPr="00F613C2" w:rsidRDefault="00CC232B" w:rsidP="00CC232B"/>
    <w:p w14:paraId="0D35F109" w14:textId="77777777" w:rsidR="00CC232B" w:rsidRDefault="00CC232B" w:rsidP="00CC232B">
      <w:pPr>
        <w:pStyle w:val="Heading4"/>
      </w:pPr>
      <w:r>
        <w:t>Feedbacks are net positive</w:t>
      </w:r>
    </w:p>
    <w:p w14:paraId="696C8C42" w14:textId="77777777" w:rsidR="00CC232B" w:rsidRPr="00F613C2" w:rsidRDefault="00CC232B" w:rsidP="00CC232B">
      <w:pPr>
        <w:rPr>
          <w:rStyle w:val="StyleUnderline1"/>
        </w:rPr>
      </w:pPr>
      <w:r w:rsidRPr="00CF6FD1">
        <w:rPr>
          <w:rStyle w:val="Style13ptBold"/>
        </w:rPr>
        <w:t>Hanson 8</w:t>
      </w:r>
      <w:r>
        <w:t xml:space="preserve"> (</w:t>
      </w:r>
      <w:r w:rsidRPr="006E162C">
        <w:t>James E.</w:t>
      </w:r>
      <w:r>
        <w:t>,</w:t>
      </w:r>
      <w:r w:rsidRPr="006E162C">
        <w:t xml:space="preserve"> Head </w:t>
      </w:r>
      <w:r>
        <w:t xml:space="preserve">– </w:t>
      </w:r>
      <w:r w:rsidRPr="006E162C">
        <w:t xml:space="preserve">NASA Goddard Institute for Space Studies and </w:t>
      </w:r>
      <w:r>
        <w:t>A</w:t>
      </w:r>
      <w:r w:rsidRPr="006E162C">
        <w:t xml:space="preserve">djunct </w:t>
      </w:r>
      <w:r>
        <w:t>P</w:t>
      </w:r>
      <w:r w:rsidRPr="006E162C">
        <w:t xml:space="preserve">rofessor of Earth and Environmental Science </w:t>
      </w:r>
      <w:r>
        <w:t xml:space="preserve">– </w:t>
      </w:r>
      <w:r w:rsidRPr="006E162C">
        <w:t>Columbia University</w:t>
      </w:r>
      <w:r>
        <w:t>,</w:t>
      </w:r>
      <w:r w:rsidRPr="006E162C">
        <w:t xml:space="preserve"> “Tipping po</w:t>
      </w:r>
      <w:r>
        <w:t>int: Perspective of a Scientist</w:t>
      </w:r>
      <w:r w:rsidRPr="006E162C">
        <w:t>”</w:t>
      </w:r>
      <w:r>
        <w:t>,</w:t>
      </w:r>
      <w:r w:rsidRPr="006E162C">
        <w:t xml:space="preserve"> April</w:t>
      </w:r>
      <w:r>
        <w:t xml:space="preserve">, </w:t>
      </w:r>
      <w:r w:rsidRPr="006E162C">
        <w:t>http://www.columbia.edu/~jeh1/2008/StateOfWild_20080428.pdf</w:t>
      </w:r>
      <w:r>
        <w:t>)</w:t>
      </w:r>
    </w:p>
    <w:p w14:paraId="044D9D57" w14:textId="77777777" w:rsidR="00CC232B" w:rsidRDefault="00CC232B" w:rsidP="00CC232B">
      <w:pPr>
        <w:widowControl w:val="0"/>
        <w:rPr>
          <w:szCs w:val="20"/>
        </w:rPr>
      </w:pPr>
      <w:r w:rsidRPr="000C18BF">
        <w:rPr>
          <w:rStyle w:val="StyleUnderline1"/>
          <w:highlight w:val="yellow"/>
        </w:rPr>
        <w:t>Fast feedbacks</w:t>
      </w:r>
      <w:r w:rsidRPr="00214948">
        <w:rPr>
          <w:szCs w:val="20"/>
        </w:rPr>
        <w:t>—changes that occur quickly in response to temperature change</w:t>
      </w:r>
      <w:r w:rsidRPr="00E64AF9">
        <w:rPr>
          <w:szCs w:val="20"/>
        </w:rPr>
        <w:t>—</w:t>
      </w:r>
      <w:r w:rsidRPr="000C18BF">
        <w:rPr>
          <w:rStyle w:val="StyleUnderline1"/>
          <w:highlight w:val="yellow"/>
        </w:rPr>
        <w:t xml:space="preserve">amplify the </w:t>
      </w:r>
      <w:r w:rsidRPr="006E162C">
        <w:rPr>
          <w:rStyle w:val="StyleUnderline1"/>
        </w:rPr>
        <w:t xml:space="preserve">initial </w:t>
      </w:r>
      <w:r w:rsidRPr="000C18BF">
        <w:rPr>
          <w:rStyle w:val="StyleUnderline1"/>
          <w:highlight w:val="yellow"/>
        </w:rPr>
        <w:t>temperature change, begetting additional warming</w:t>
      </w:r>
      <w:r w:rsidRPr="006E162C">
        <w:rPr>
          <w:rStyle w:val="StyleUnderline1"/>
        </w:rPr>
        <w:t xml:space="preserve">. As the planet warms, </w:t>
      </w:r>
      <w:r w:rsidRPr="00BB287F">
        <w:rPr>
          <w:rStyle w:val="StyleUnderline1"/>
        </w:rPr>
        <w:t xml:space="preserve">fast </w:t>
      </w:r>
      <w:r w:rsidRPr="000C18BF">
        <w:rPr>
          <w:rStyle w:val="StyleUnderline1"/>
          <w:highlight w:val="yellow"/>
        </w:rPr>
        <w:t xml:space="preserve">feedbacks include </w:t>
      </w:r>
      <w:r w:rsidRPr="006E162C">
        <w:rPr>
          <w:rStyle w:val="StyleUnderline1"/>
        </w:rPr>
        <w:t xml:space="preserve">more </w:t>
      </w:r>
      <w:r w:rsidRPr="000C18BF">
        <w:rPr>
          <w:rStyle w:val="StyleUnderline1"/>
          <w:highlight w:val="yellow"/>
        </w:rPr>
        <w:t>water vapor</w:t>
      </w:r>
      <w:r w:rsidRPr="006E162C">
        <w:rPr>
          <w:rStyle w:val="StyleUnderline1"/>
        </w:rPr>
        <w:t xml:space="preserve">, which traps additional heat, </w:t>
      </w:r>
      <w:r w:rsidRPr="000C18BF">
        <w:rPr>
          <w:rStyle w:val="StyleUnderline1"/>
          <w:highlight w:val="yellow"/>
        </w:rPr>
        <w:t>and less snow and sea ice</w:t>
      </w:r>
      <w:r w:rsidRPr="006E162C">
        <w:rPr>
          <w:rStyle w:val="StyleUnderline1"/>
        </w:rPr>
        <w:t>, which exposes dark surfaces that absorb more sunlight. Slower feedbacks also exist.</w:t>
      </w:r>
      <w:r w:rsidRPr="00214948">
        <w:rPr>
          <w:szCs w:val="20"/>
        </w:rPr>
        <w:t xml:space="preserve"> </w:t>
      </w:r>
      <w:r w:rsidRPr="00E64AF9">
        <w:rPr>
          <w:sz w:val="12"/>
          <w:szCs w:val="12"/>
        </w:rPr>
        <w:t>Due to warming,</w:t>
      </w:r>
      <w:r w:rsidRPr="00214948">
        <w:rPr>
          <w:szCs w:val="20"/>
        </w:rPr>
        <w:t xml:space="preserve"> </w:t>
      </w:r>
      <w:r w:rsidRPr="006E162C">
        <w:rPr>
          <w:rStyle w:val="StyleUnderline1"/>
        </w:rPr>
        <w:t xml:space="preserve">forests and shrubs are moving poleward into tundra regions. </w:t>
      </w:r>
      <w:r w:rsidRPr="000C18BF">
        <w:rPr>
          <w:rStyle w:val="StyleUnderline1"/>
          <w:highlight w:val="yellow"/>
        </w:rPr>
        <w:t>Expanding vegetation</w:t>
      </w:r>
      <w:r w:rsidRPr="00214948">
        <w:rPr>
          <w:szCs w:val="20"/>
        </w:rPr>
        <w:t xml:space="preserve">, </w:t>
      </w:r>
      <w:r w:rsidRPr="00E64AF9">
        <w:rPr>
          <w:sz w:val="12"/>
          <w:szCs w:val="12"/>
        </w:rPr>
        <w:t>darker than tundra,</w:t>
      </w:r>
      <w:r w:rsidRPr="00214948">
        <w:rPr>
          <w:szCs w:val="20"/>
        </w:rPr>
        <w:t xml:space="preserve"> </w:t>
      </w:r>
      <w:r w:rsidRPr="006E162C">
        <w:rPr>
          <w:rStyle w:val="StyleUnderline1"/>
        </w:rPr>
        <w:t xml:space="preserve">absorbs sunlight and </w:t>
      </w:r>
      <w:r w:rsidRPr="000C18BF">
        <w:rPr>
          <w:rStyle w:val="StyleUnderline1"/>
          <w:highlight w:val="yellow"/>
        </w:rPr>
        <w:t>warms the environment</w:t>
      </w:r>
      <w:r w:rsidRPr="006E162C">
        <w:rPr>
          <w:rStyle w:val="StyleUnderline1"/>
        </w:rPr>
        <w:t>. Another slow feedback is increasing wetness</w:t>
      </w:r>
      <w:r w:rsidRPr="00214948">
        <w:rPr>
          <w:szCs w:val="20"/>
        </w:rPr>
        <w:t xml:space="preserve"> </w:t>
      </w:r>
      <w:r w:rsidRPr="00E64AF9">
        <w:rPr>
          <w:sz w:val="12"/>
          <w:szCs w:val="12"/>
        </w:rPr>
        <w:t xml:space="preserve">(i.e., darkness) </w:t>
      </w:r>
      <w:r w:rsidRPr="006E162C">
        <w:rPr>
          <w:rStyle w:val="StyleUnderline1"/>
        </w:rPr>
        <w:t>of the</w:t>
      </w:r>
      <w:r w:rsidRPr="00214948">
        <w:rPr>
          <w:szCs w:val="20"/>
        </w:rPr>
        <w:t xml:space="preserve"> </w:t>
      </w:r>
      <w:r w:rsidRPr="00E64AF9">
        <w:rPr>
          <w:sz w:val="12"/>
          <w:szCs w:val="12"/>
        </w:rPr>
        <w:t xml:space="preserve">Greenland and </w:t>
      </w:r>
      <w:smartTag w:uri="urn:schemas-microsoft-com:office:smarttags" w:element="place">
        <w:r w:rsidRPr="00E64AF9">
          <w:rPr>
            <w:sz w:val="12"/>
            <w:szCs w:val="12"/>
          </w:rPr>
          <w:t>West Ant</w:t>
        </w:r>
        <w:r w:rsidRPr="006E162C">
          <w:rPr>
            <w:rStyle w:val="StyleUnderline1"/>
          </w:rPr>
          <w:t>arctic</w:t>
        </w:r>
        <w:r w:rsidRPr="00E64AF9">
          <w:rPr>
            <w:sz w:val="12"/>
            <w:szCs w:val="12"/>
          </w:rPr>
          <w:t>a</w:t>
        </w:r>
      </w:smartTag>
      <w:r w:rsidRPr="00E64AF9">
        <w:rPr>
          <w:sz w:val="12"/>
          <w:szCs w:val="12"/>
        </w:rPr>
        <w:t xml:space="preserve"> </w:t>
      </w:r>
      <w:r w:rsidRPr="006E162C">
        <w:rPr>
          <w:rStyle w:val="StyleUnderline1"/>
        </w:rPr>
        <w:t>ice sheets in the warm season.</w:t>
      </w:r>
      <w:r w:rsidRPr="00214948">
        <w:rPr>
          <w:szCs w:val="20"/>
        </w:rPr>
        <w:t xml:space="preserve"> Finally, </w:t>
      </w:r>
      <w:r w:rsidRPr="000C18BF">
        <w:rPr>
          <w:rStyle w:val="StyleUnderline1"/>
          <w:highlight w:val="yellow"/>
        </w:rPr>
        <w:t>as tundra melts, methane</w:t>
      </w:r>
      <w:r w:rsidRPr="006E162C">
        <w:rPr>
          <w:rStyle w:val="StyleUnderline1"/>
        </w:rPr>
        <w:t xml:space="preserve">, a powerful greenhouse gas, </w:t>
      </w:r>
      <w:r w:rsidRPr="000C18BF">
        <w:rPr>
          <w:rStyle w:val="StyleUnderline1"/>
          <w:highlight w:val="yellow"/>
        </w:rPr>
        <w:t>is bubbling out.</w:t>
      </w:r>
      <w:r w:rsidRPr="006E162C">
        <w:rPr>
          <w:rStyle w:val="StyleUnderline1"/>
        </w:rPr>
        <w:t xml:space="preserve"> Paleoclimatic records confirm that the long-lived greenhouse gases</w:t>
      </w:r>
      <w:r w:rsidRPr="00214948">
        <w:rPr>
          <w:szCs w:val="20"/>
        </w:rPr>
        <w:t xml:space="preserve">— </w:t>
      </w:r>
      <w:r w:rsidRPr="00E64AF9">
        <w:rPr>
          <w:szCs w:val="20"/>
        </w:rPr>
        <w:t>methane</w:t>
      </w:r>
      <w:r w:rsidRPr="00214948">
        <w:rPr>
          <w:szCs w:val="20"/>
        </w:rPr>
        <w:t xml:space="preserve">, carbon dioxide, and nitrous oxide—all </w:t>
      </w:r>
      <w:r w:rsidRPr="006E162C">
        <w:rPr>
          <w:rStyle w:val="StyleUnderline1"/>
        </w:rPr>
        <w:t>increase with the warming of oceans and land.</w:t>
      </w:r>
      <w:r w:rsidRPr="00214948">
        <w:rPr>
          <w:szCs w:val="20"/>
        </w:rPr>
        <w:t xml:space="preserve"> These positive feedbacks amplify climate change over decades, centuries, and longer. The predominance of positive feedbacks explains why Earth’s climate has historically undergone large swings: </w:t>
      </w:r>
      <w:r w:rsidRPr="006E162C">
        <w:rPr>
          <w:rStyle w:val="StyleUnderline1"/>
        </w:rPr>
        <w:t>feedbacks work in both directions,</w:t>
      </w:r>
      <w:r w:rsidRPr="00214948">
        <w:rPr>
          <w:szCs w:val="20"/>
        </w:rPr>
        <w:t xml:space="preserve"> amplifying cooling, as well as warming, forcings. </w:t>
      </w:r>
      <w:r w:rsidRPr="006E162C">
        <w:rPr>
          <w:rStyle w:val="StyleUnderline1"/>
        </w:rPr>
        <w:t>In the</w:t>
      </w:r>
      <w:r w:rsidRPr="00214948">
        <w:rPr>
          <w:szCs w:val="20"/>
        </w:rPr>
        <w:t xml:space="preserve"> </w:t>
      </w:r>
      <w:r w:rsidRPr="006E162C">
        <w:rPr>
          <w:rStyle w:val="StyleUnderline1"/>
        </w:rPr>
        <w:t>past, feedbacks have caused Earth to be whipsawed between colder and warmer climates</w:t>
      </w:r>
      <w:r w:rsidRPr="00214948">
        <w:rPr>
          <w:szCs w:val="20"/>
        </w:rPr>
        <w:t xml:space="preserve">, </w:t>
      </w:r>
      <w:r w:rsidRPr="00697C74">
        <w:t xml:space="preserve">even in response to weak forcings, such as slight changes in the tilt of Earth’s axis.2 The second fundamental property of Earth’s climate system, partnering with feedbacks, is the great inertia of oceans and ice sheets. Given the oceans’ capacity to absorb heat, when a climate forcing (such as increased greenhouse gases) impacts global temperature, even after two or three decades, only </w:t>
      </w:r>
      <w:r w:rsidRPr="006E162C">
        <w:t>about half of the eventual surface warming has occurred. Ice sheets also change slowly, although accumulating evidence shows that they can disintegrate within centuries or perhaps even decades. The upshot of the combination of inertia and feedbacks is that additional climate change is already “in the pipeline”: even if we stop increasing greenhouse gases today, more warming will occur. This is sobering when one considers the present status of Earth’s climate. Human civilization developed during the Holocene (the past 12,000 years). It has been warm enough to keep ice sheets off North America</w:t>
      </w:r>
      <w:r w:rsidRPr="00214948">
        <w:rPr>
          <w:szCs w:val="20"/>
        </w:rPr>
        <w:t xml:space="preserve"> and Europe, but cool enough for ice sheets to remain on Greenland and </w:t>
      </w:r>
      <w:smartTag w:uri="urn:schemas-microsoft-com:office:smarttags" w:element="place">
        <w:r w:rsidRPr="00214948">
          <w:rPr>
            <w:szCs w:val="20"/>
          </w:rPr>
          <w:t>Antarctica</w:t>
        </w:r>
      </w:smartTag>
      <w:r w:rsidRPr="00214948">
        <w:rPr>
          <w:szCs w:val="20"/>
        </w:rPr>
        <w:t xml:space="preserve">. With rapid warming of 0.6°C in the past 30 years, </w:t>
      </w:r>
      <w:r w:rsidRPr="006E162C">
        <w:rPr>
          <w:rStyle w:val="StyleUnderline1"/>
        </w:rPr>
        <w:t>global temperature is at its warmest level</w:t>
      </w:r>
      <w:r w:rsidRPr="00214948">
        <w:rPr>
          <w:szCs w:val="20"/>
        </w:rPr>
        <w:t xml:space="preserve"> in the Holocene.3 </w:t>
      </w:r>
      <w:r w:rsidRPr="006E162C">
        <w:rPr>
          <w:rStyle w:val="StyleUnderline1"/>
        </w:rPr>
        <w:t xml:space="preserve">The warming that has already occurred, the </w:t>
      </w:r>
      <w:r w:rsidRPr="000C18BF">
        <w:rPr>
          <w:rStyle w:val="StyleUnderline1"/>
          <w:highlight w:val="yellow"/>
        </w:rPr>
        <w:t>positive feedbacks</w:t>
      </w:r>
      <w:r w:rsidRPr="000C18BF">
        <w:rPr>
          <w:szCs w:val="20"/>
          <w:highlight w:val="yellow"/>
        </w:rPr>
        <w:t xml:space="preserve"> </w:t>
      </w:r>
      <w:r w:rsidRPr="00214948">
        <w:rPr>
          <w:szCs w:val="20"/>
        </w:rPr>
        <w:t xml:space="preserve">that have been set in motion, </w:t>
      </w:r>
      <w:r w:rsidRPr="006E162C">
        <w:rPr>
          <w:rStyle w:val="StyleUnderline1"/>
        </w:rPr>
        <w:t xml:space="preserve">and the additional warming in the pipeline together </w:t>
      </w:r>
      <w:r w:rsidRPr="000C18BF">
        <w:rPr>
          <w:rStyle w:val="StyleUnderline1"/>
          <w:highlight w:val="yellow"/>
        </w:rPr>
        <w:t>have brought us to the precipice of a planetary tipping point</w:t>
      </w:r>
      <w:r w:rsidRPr="00BB287F">
        <w:rPr>
          <w:rStyle w:val="StyleUnderline1"/>
        </w:rPr>
        <w:t>.</w:t>
      </w:r>
      <w:r w:rsidRPr="006E162C">
        <w:rPr>
          <w:rStyle w:val="StyleUnderline1"/>
        </w:rPr>
        <w:t xml:space="preserve"> We are at the tipping point because the climate state includes large,</w:t>
      </w:r>
      <w:r w:rsidRPr="00214948">
        <w:rPr>
          <w:szCs w:val="20"/>
        </w:rPr>
        <w:t xml:space="preserve"> ready </w:t>
      </w:r>
      <w:r w:rsidRPr="006E162C">
        <w:rPr>
          <w:rStyle w:val="StyleUnderline1"/>
        </w:rPr>
        <w:t>positive feedbacks</w:t>
      </w:r>
      <w:r w:rsidRPr="00214948">
        <w:rPr>
          <w:szCs w:val="20"/>
        </w:rPr>
        <w:t xml:space="preserve"> provided by the Arctic sea ice, the West Antarctic ice sheet, and much of </w:t>
      </w:r>
      <w:smartTag w:uri="urn:schemas-microsoft-com:office:smarttags" w:element="place">
        <w:r w:rsidRPr="00214948">
          <w:rPr>
            <w:szCs w:val="20"/>
          </w:rPr>
          <w:t>Greenland</w:t>
        </w:r>
      </w:smartTag>
      <w:r w:rsidRPr="00214948">
        <w:rPr>
          <w:szCs w:val="20"/>
        </w:rPr>
        <w:t xml:space="preserve">’s ice. </w:t>
      </w:r>
      <w:r w:rsidRPr="006E162C">
        <w:rPr>
          <w:rStyle w:val="StyleUnderline1"/>
        </w:rPr>
        <w:t xml:space="preserve">Little </w:t>
      </w:r>
      <w:r w:rsidRPr="000C18BF">
        <w:rPr>
          <w:rStyle w:val="StyleUnderline1"/>
          <w:highlight w:val="yellow"/>
        </w:rPr>
        <w:t>additional forcing is needed to trigger</w:t>
      </w:r>
      <w:r w:rsidRPr="00BB287F">
        <w:rPr>
          <w:rStyle w:val="StyleUnderline1"/>
        </w:rPr>
        <w:t xml:space="preserve"> </w:t>
      </w:r>
      <w:r w:rsidRPr="006E162C">
        <w:rPr>
          <w:rStyle w:val="StyleUnderline1"/>
        </w:rPr>
        <w:t xml:space="preserve">these </w:t>
      </w:r>
      <w:r w:rsidRPr="000C18BF">
        <w:rPr>
          <w:rStyle w:val="StyleUnderline1"/>
          <w:highlight w:val="yellow"/>
        </w:rPr>
        <w:t>feedbacks</w:t>
      </w:r>
      <w:r w:rsidRPr="00BB287F">
        <w:rPr>
          <w:szCs w:val="20"/>
        </w:rPr>
        <w:t xml:space="preserve"> </w:t>
      </w:r>
      <w:r w:rsidRPr="00214948">
        <w:rPr>
          <w:szCs w:val="20"/>
        </w:rPr>
        <w:t xml:space="preserve">and magnify global warming. </w:t>
      </w:r>
      <w:r w:rsidRPr="000C18BF">
        <w:rPr>
          <w:rStyle w:val="StyleUnderline1"/>
          <w:highlight w:val="yellow"/>
        </w:rPr>
        <w:t>If we go over the edge</w:t>
      </w:r>
      <w:r w:rsidRPr="006E162C">
        <w:rPr>
          <w:rStyle w:val="StyleUnderline1"/>
        </w:rPr>
        <w:t xml:space="preserve">, we will transition to an environment far outside the range that has been experienced by humanity, and </w:t>
      </w:r>
      <w:r w:rsidRPr="000C18BF">
        <w:rPr>
          <w:rStyle w:val="StyleUnderline1"/>
          <w:highlight w:val="yellow"/>
        </w:rPr>
        <w:t>there will be no return</w:t>
      </w:r>
      <w:r w:rsidRPr="00BB287F">
        <w:t xml:space="preserve"> </w:t>
      </w:r>
      <w:r w:rsidRPr="00697C74">
        <w:t xml:space="preserve">within any foreseeable future generation. Casualties would include more than the loss of indigenous ways of life in the </w:t>
      </w:r>
      <w:smartTag w:uri="urn:schemas-microsoft-com:office:smarttags" w:element="place">
        <w:r w:rsidRPr="00697C74">
          <w:t>Arctic</w:t>
        </w:r>
      </w:smartTag>
      <w:r w:rsidRPr="00697C74">
        <w:t xml:space="preserve"> and swamping of coastal cities. An intensified hydrologic cycle will produce both greater floods and greater droughts. In the </w:t>
      </w:r>
      <w:smartTag w:uri="urn:schemas-microsoft-com:office:smarttags" w:element="country-region">
        <w:r w:rsidRPr="00697C74">
          <w:t>US</w:t>
        </w:r>
      </w:smartTag>
      <w:r w:rsidRPr="00697C74">
        <w:t xml:space="preserve">, the semiarid states from central </w:t>
      </w:r>
      <w:smartTag w:uri="urn:schemas-microsoft-com:office:smarttags" w:element="State">
        <w:r w:rsidRPr="00697C74">
          <w:t>Texas</w:t>
        </w:r>
      </w:smartTag>
      <w:r w:rsidRPr="00697C74">
        <w:t xml:space="preserve"> through </w:t>
      </w:r>
      <w:smartTag w:uri="urn:schemas-microsoft-com:office:smarttags" w:element="State">
        <w:r w:rsidRPr="00697C74">
          <w:t>Oklahoma</w:t>
        </w:r>
      </w:smartTag>
      <w:r w:rsidRPr="00697C74">
        <w:t xml:space="preserve"> and both </w:t>
      </w:r>
      <w:smartTag w:uri="urn:schemas-microsoft-com:office:smarttags" w:element="place">
        <w:r w:rsidRPr="00697C74">
          <w:t>Dakotas</w:t>
        </w:r>
      </w:smartTag>
      <w:r w:rsidRPr="00697C74">
        <w:t xml:space="preserve"> would become more drought-prone and ill suited for agriculture, people, and current wildlife. Africa would see a great expansion of dry areas, particularly southern </w:t>
      </w:r>
      <w:smartTag w:uri="urn:schemas-microsoft-com:office:smarttags" w:element="place">
        <w:r w:rsidRPr="00697C74">
          <w:t>Africa</w:t>
        </w:r>
      </w:smartTag>
      <w:r w:rsidRPr="00697C74">
        <w:t xml:space="preserve">. Large populations in Asia and </w:t>
      </w:r>
      <w:smartTag w:uri="urn:schemas-microsoft-com:office:smarttags" w:element="place">
        <w:r w:rsidRPr="00697C74">
          <w:t>South America</w:t>
        </w:r>
      </w:smartTag>
      <w:r w:rsidRPr="00697C74">
        <w:t xml:space="preserve"> would lose their primary dry season freshwater source as glaciers disappear. A major casualty in all this will be wildlife.</w:t>
      </w:r>
      <w:r w:rsidRPr="00214948">
        <w:rPr>
          <w:szCs w:val="20"/>
        </w:rPr>
        <w:t xml:space="preserve"> </w:t>
      </w:r>
    </w:p>
    <w:p w14:paraId="3099D285" w14:textId="77777777" w:rsidR="00CC232B" w:rsidRDefault="00CC232B" w:rsidP="00CC232B">
      <w:pPr>
        <w:widowControl w:val="0"/>
        <w:rPr>
          <w:szCs w:val="20"/>
        </w:rPr>
      </w:pPr>
    </w:p>
    <w:p w14:paraId="182E0FD6" w14:textId="77777777" w:rsidR="00CC232B" w:rsidRPr="00614FD3" w:rsidRDefault="00CC232B" w:rsidP="00CC232B">
      <w:pPr>
        <w:pStyle w:val="Heading4"/>
        <w:rPr>
          <w:rFonts w:cs="Times New Roman"/>
        </w:rPr>
      </w:pPr>
      <w:r w:rsidRPr="00614FD3">
        <w:rPr>
          <w:rFonts w:cs="Times New Roman"/>
        </w:rPr>
        <w:t>Permafrost</w:t>
      </w:r>
    </w:p>
    <w:p w14:paraId="3A223E36" w14:textId="77777777" w:rsidR="00CC232B" w:rsidRPr="00614FD3" w:rsidRDefault="00CC232B" w:rsidP="00CC232B">
      <w:pPr>
        <w:rPr>
          <w:rStyle w:val="Style13ptBold"/>
        </w:rPr>
      </w:pPr>
      <w:r w:rsidRPr="00614FD3">
        <w:rPr>
          <w:rStyle w:val="Style13ptBold"/>
        </w:rPr>
        <w:t>Klusinske 16</w:t>
      </w:r>
    </w:p>
    <w:p w14:paraId="4EB983AB" w14:textId="77777777" w:rsidR="00CC232B" w:rsidRPr="00614FD3" w:rsidRDefault="00CC232B" w:rsidP="00CC232B">
      <w:r w:rsidRPr="00614FD3">
        <w:t xml:space="preserve">Elizabeth Klusinske Freelance Science Writer and Editor MS, Atmospheric &amp;amp; Oceanic Sciences from </w:t>
      </w:r>
      <w:hyperlink r:id="rId246" w:history="1">
        <w:r w:rsidRPr="00614FD3">
          <w:t>University of Wisconsin-Madison</w:t>
        </w:r>
      </w:hyperlink>
      <w:r w:rsidRPr="00614FD3">
        <w:t xml:space="preserve"> </w:t>
      </w:r>
      <w:hyperlink r:id="rId247" w:history="1">
        <w:r w:rsidRPr="00614FD3">
          <w:t>http://www.decodedscience.org/melting-permafrost-arctic-tale-two-feedbacks/57919</w:t>
        </w:r>
      </w:hyperlink>
      <w:r w:rsidRPr="00614FD3">
        <w:t xml:space="preserve"> “Melting Permafrost in the Arctic: A Tale of Two Feedbacks”</w:t>
      </w:r>
    </w:p>
    <w:p w14:paraId="3DFD2019" w14:textId="77777777" w:rsidR="00CC232B" w:rsidRDefault="00CC232B" w:rsidP="00CC232B">
      <w:pPr>
        <w:rPr>
          <w:sz w:val="16"/>
        </w:rPr>
      </w:pPr>
      <w:r w:rsidRPr="000C18BF">
        <w:rPr>
          <w:highlight w:val="yellow"/>
          <w:u w:val="single"/>
        </w:rPr>
        <w:t>Earth</w:t>
      </w:r>
      <w:r w:rsidRPr="00614FD3">
        <w:rPr>
          <w:u w:val="single"/>
        </w:rPr>
        <w:t xml:space="preserve">’s climate </w:t>
      </w:r>
      <w:r w:rsidRPr="000C18BF">
        <w:rPr>
          <w:highlight w:val="yellow"/>
          <w:u w:val="single"/>
        </w:rPr>
        <w:t>has</w:t>
      </w:r>
      <w:r w:rsidRPr="00614FD3">
        <w:rPr>
          <w:u w:val="single"/>
        </w:rPr>
        <w:t xml:space="preserve"> both </w:t>
      </w:r>
      <w:r w:rsidRPr="000C18BF">
        <w:rPr>
          <w:highlight w:val="yellow"/>
          <w:u w:val="single"/>
        </w:rPr>
        <w:t>positive and negative</w:t>
      </w:r>
      <w:r w:rsidRPr="00614FD3">
        <w:rPr>
          <w:u w:val="single"/>
        </w:rPr>
        <w:t xml:space="preserve"> </w:t>
      </w:r>
      <w:r w:rsidRPr="000C18BF">
        <w:rPr>
          <w:highlight w:val="yellow"/>
          <w:u w:val="single"/>
        </w:rPr>
        <w:t>feedback mechanisms</w:t>
      </w:r>
      <w:r w:rsidRPr="00614FD3">
        <w:rPr>
          <w:u w:val="single"/>
        </w:rPr>
        <w:t xml:space="preserve">. </w:t>
      </w:r>
      <w:r w:rsidRPr="00614FD3">
        <w:rPr>
          <w:sz w:val="16"/>
        </w:rPr>
        <w:t xml:space="preserve">Negative feedbacks counteract changes and have a stabilizing effect, while positive feedbacks enhance an initial change and have a destabilizing effect. In the Arctic, </w:t>
      </w:r>
      <w:r w:rsidRPr="000C18BF">
        <w:rPr>
          <w:rStyle w:val="Emphasis"/>
          <w:highlight w:val="yellow"/>
        </w:rPr>
        <w:t>positive feedbacks have dominated</w:t>
      </w:r>
      <w:r w:rsidRPr="00614FD3">
        <w:rPr>
          <w:u w:val="single"/>
        </w:rPr>
        <w:t>, playing a major role in Arctic amplification</w:t>
      </w:r>
      <w:r w:rsidRPr="00614FD3">
        <w:rPr>
          <w:sz w:val="16"/>
        </w:rPr>
        <w:t xml:space="preserve"> – the phenomenon of enhanced warming in this region compared to the rest of Earth. Ecosystems in the northern high latitudes are impacted by global warming, and respond with biogeochemical feedbacks related to the earth-atmosphere exchange of greenhouse gases, and biogeophysical feedbacks related to energy absorption. Biogeochemical feedbacks involve interactions between biological, geological and chemical changes, and biogeophysical feedbacks involve interactions between biological, geological and physical changes. Will there be a positive or negative biogeophysical feedback loop? Copyright image by Decoded Science, all rights reserved. </w:t>
      </w:r>
      <w:r w:rsidRPr="000C18BF">
        <w:rPr>
          <w:rStyle w:val="StyleUnderline"/>
          <w:highlight w:val="yellow"/>
        </w:rPr>
        <w:t>A recent</w:t>
      </w:r>
      <w:r w:rsidRPr="00614FD3">
        <w:rPr>
          <w:sz w:val="16"/>
        </w:rPr>
        <w:t xml:space="preserve"> collaborative </w:t>
      </w:r>
      <w:r w:rsidRPr="000C18BF">
        <w:rPr>
          <w:highlight w:val="yellow"/>
          <w:u w:val="single"/>
        </w:rPr>
        <w:t xml:space="preserve">study </w:t>
      </w:r>
      <w:r w:rsidRPr="00614FD3">
        <w:rPr>
          <w:u w:val="single"/>
        </w:rPr>
        <w:t xml:space="preserve">for the </w:t>
      </w:r>
      <w:r w:rsidRPr="00614FD3">
        <w:rPr>
          <w:rStyle w:val="Emphasis"/>
        </w:rPr>
        <w:t>D</w:t>
      </w:r>
      <w:r w:rsidRPr="00614FD3">
        <w:rPr>
          <w:u w:val="single"/>
        </w:rPr>
        <w:t xml:space="preserve">epartment </w:t>
      </w:r>
      <w:r w:rsidRPr="00614FD3">
        <w:rPr>
          <w:rStyle w:val="Emphasis"/>
        </w:rPr>
        <w:t>o</w:t>
      </w:r>
      <w:r w:rsidRPr="00614FD3">
        <w:rPr>
          <w:u w:val="single"/>
        </w:rPr>
        <w:t xml:space="preserve">f </w:t>
      </w:r>
      <w:r w:rsidRPr="00614FD3">
        <w:rPr>
          <w:rStyle w:val="Emphasis"/>
        </w:rPr>
        <w:t>E</w:t>
      </w:r>
      <w:r w:rsidRPr="00614FD3">
        <w:rPr>
          <w:u w:val="single"/>
        </w:rPr>
        <w:t>nergy</w:t>
      </w:r>
      <w:r w:rsidRPr="00614FD3">
        <w:rPr>
          <w:sz w:val="16"/>
        </w:rPr>
        <w:t xml:space="preserve"> by Qianlai Zhuang and C. Adam Schlosser, et. al., </w:t>
      </w:r>
      <w:r w:rsidRPr="000C18BF">
        <w:rPr>
          <w:highlight w:val="yellow"/>
          <w:u w:val="single"/>
        </w:rPr>
        <w:t>compared</w:t>
      </w:r>
      <w:r w:rsidRPr="00614FD3">
        <w:rPr>
          <w:u w:val="single"/>
        </w:rPr>
        <w:t xml:space="preserve"> the </w:t>
      </w:r>
      <w:r w:rsidRPr="000C18BF">
        <w:rPr>
          <w:highlight w:val="yellow"/>
          <w:u w:val="single"/>
        </w:rPr>
        <w:t>relative strengths</w:t>
      </w:r>
      <w:r w:rsidRPr="00614FD3">
        <w:rPr>
          <w:sz w:val="16"/>
        </w:rPr>
        <w:t xml:space="preserve"> of biogeochemical and biogeophysical climate feedbacks occurring in the Arctic. The Permafrost Carbon Feedback Will there be a positive or negative biogeochemical feedback loop? Copyright image by Decoded Science, all rights reserved. The </w:t>
      </w:r>
      <w:r w:rsidRPr="000C18BF">
        <w:rPr>
          <w:highlight w:val="yellow"/>
          <w:u w:val="single"/>
        </w:rPr>
        <w:t>permafrost</w:t>
      </w:r>
      <w:r w:rsidRPr="00614FD3">
        <w:rPr>
          <w:u w:val="single"/>
        </w:rPr>
        <w:t xml:space="preserve"> carbon feedback </w:t>
      </w:r>
      <w:r w:rsidRPr="000C18BF">
        <w:rPr>
          <w:highlight w:val="yellow"/>
          <w:u w:val="single"/>
        </w:rPr>
        <w:t>is</w:t>
      </w:r>
      <w:r w:rsidRPr="00614FD3">
        <w:rPr>
          <w:u w:val="single"/>
        </w:rPr>
        <w:t xml:space="preserve"> a </w:t>
      </w:r>
      <w:r w:rsidRPr="000C18BF">
        <w:rPr>
          <w:highlight w:val="yellow"/>
          <w:u w:val="single"/>
        </w:rPr>
        <w:t>positive</w:t>
      </w:r>
      <w:r w:rsidRPr="00614FD3">
        <w:rPr>
          <w:u w:val="single"/>
        </w:rPr>
        <w:t xml:space="preserve"> biogeochemical feedback. The </w:t>
      </w:r>
      <w:r w:rsidRPr="000C18BF">
        <w:rPr>
          <w:highlight w:val="yellow"/>
          <w:u w:val="single"/>
        </w:rPr>
        <w:t>permafrost</w:t>
      </w:r>
      <w:r w:rsidRPr="00614FD3">
        <w:rPr>
          <w:u w:val="single"/>
        </w:rPr>
        <w:t xml:space="preserve"> carbon feedback </w:t>
      </w:r>
      <w:r w:rsidRPr="000C18BF">
        <w:rPr>
          <w:highlight w:val="yellow"/>
          <w:u w:val="single"/>
        </w:rPr>
        <w:t>consists of</w:t>
      </w:r>
      <w:r w:rsidRPr="00614FD3">
        <w:rPr>
          <w:u w:val="single"/>
        </w:rPr>
        <w:t xml:space="preserve"> the permafrost </w:t>
      </w:r>
      <w:r w:rsidRPr="000C18BF">
        <w:rPr>
          <w:highlight w:val="yellow"/>
          <w:u w:val="single"/>
        </w:rPr>
        <w:t>methane</w:t>
      </w:r>
      <w:r w:rsidRPr="00614FD3">
        <w:rPr>
          <w:u w:val="single"/>
        </w:rPr>
        <w:t xml:space="preserve"> feedback, which is strongly positive,</w:t>
      </w:r>
      <w:r w:rsidRPr="00614FD3">
        <w:rPr>
          <w:sz w:val="16"/>
        </w:rPr>
        <w:t xml:space="preserve"> and the permafrost carbon dioxide feedback, which is weakly negative. The briefest explanation of the permafrost carbon feedback loop is this: </w:t>
      </w:r>
      <w:r w:rsidRPr="000C18BF">
        <w:rPr>
          <w:highlight w:val="yellow"/>
          <w:u w:val="single"/>
        </w:rPr>
        <w:t>Higher</w:t>
      </w:r>
      <w:r w:rsidRPr="00614FD3">
        <w:rPr>
          <w:u w:val="single"/>
        </w:rPr>
        <w:t xml:space="preserve"> </w:t>
      </w:r>
      <w:r w:rsidRPr="000C18BF">
        <w:rPr>
          <w:highlight w:val="yellow"/>
          <w:u w:val="single"/>
        </w:rPr>
        <w:t>temp</w:t>
      </w:r>
      <w:r w:rsidRPr="00614FD3">
        <w:rPr>
          <w:u w:val="single"/>
        </w:rPr>
        <w:t>erature</w:t>
      </w:r>
      <w:r w:rsidRPr="000C18BF">
        <w:rPr>
          <w:highlight w:val="yellow"/>
          <w:u w:val="single"/>
        </w:rPr>
        <w:t>s</w:t>
      </w:r>
      <w:r w:rsidRPr="00614FD3">
        <w:rPr>
          <w:u w:val="single"/>
        </w:rPr>
        <w:t xml:space="preserve"> </w:t>
      </w:r>
      <w:r w:rsidRPr="000C18BF">
        <w:rPr>
          <w:highlight w:val="yellow"/>
          <w:u w:val="single"/>
        </w:rPr>
        <w:t>cause</w:t>
      </w:r>
      <w:r w:rsidRPr="00614FD3">
        <w:rPr>
          <w:u w:val="single"/>
        </w:rPr>
        <w:t xml:space="preserve"> </w:t>
      </w:r>
      <w:r w:rsidRPr="000C18BF">
        <w:rPr>
          <w:highlight w:val="yellow"/>
          <w:u w:val="single"/>
        </w:rPr>
        <w:t>permafrost</w:t>
      </w:r>
      <w:r w:rsidRPr="00614FD3">
        <w:rPr>
          <w:u w:val="single"/>
        </w:rPr>
        <w:t xml:space="preserve"> to </w:t>
      </w:r>
      <w:r w:rsidRPr="000C18BF">
        <w:rPr>
          <w:highlight w:val="yellow"/>
          <w:u w:val="single"/>
        </w:rPr>
        <w:t>melt</w:t>
      </w:r>
      <w:r w:rsidRPr="00614FD3">
        <w:rPr>
          <w:u w:val="single"/>
        </w:rPr>
        <w:t xml:space="preserve">. </w:t>
      </w:r>
      <w:r w:rsidRPr="000C18BF">
        <w:rPr>
          <w:highlight w:val="yellow"/>
          <w:u w:val="single"/>
        </w:rPr>
        <w:t>This</w:t>
      </w:r>
      <w:r w:rsidRPr="00614FD3">
        <w:rPr>
          <w:u w:val="single"/>
        </w:rPr>
        <w:t xml:space="preserve"> melting </w:t>
      </w:r>
      <w:r w:rsidRPr="000C18BF">
        <w:rPr>
          <w:highlight w:val="yellow"/>
          <w:u w:val="single"/>
        </w:rPr>
        <w:t>releases</w:t>
      </w:r>
      <w:r w:rsidRPr="00614FD3">
        <w:rPr>
          <w:u w:val="single"/>
        </w:rPr>
        <w:t xml:space="preserve"> </w:t>
      </w:r>
      <w:r w:rsidRPr="000C18BF">
        <w:rPr>
          <w:highlight w:val="yellow"/>
          <w:u w:val="single"/>
        </w:rPr>
        <w:t>carbon dioxide and methane</w:t>
      </w:r>
      <w:r w:rsidRPr="00614FD3">
        <w:rPr>
          <w:u w:val="single"/>
        </w:rPr>
        <w:t xml:space="preserve">. Releasing carbon dioxide and methane warm the climate further – which leads, in turn, to more melting. </w:t>
      </w:r>
      <w:r w:rsidRPr="00614FD3">
        <w:rPr>
          <w:sz w:val="16"/>
        </w:rPr>
        <w:t xml:space="preserve">Permafrost is a layer of permanently frozen soil that exists in cold Arctic regions, including Alaska, northern Canada, and Siberia. Each summer, the top layer of the permafrost temporarily melts, forming small shallow depressions filled with meltwater and rain, known as “thaw ponds.” </w:t>
      </w:r>
      <w:r w:rsidRPr="000C18BF">
        <w:rPr>
          <w:highlight w:val="yellow"/>
          <w:u w:val="single"/>
        </w:rPr>
        <w:t>The seasonal cycle</w:t>
      </w:r>
      <w:r w:rsidRPr="00614FD3">
        <w:rPr>
          <w:u w:val="single"/>
        </w:rPr>
        <w:t xml:space="preserve"> of freezing and superficial thawing is natural, but it </w:t>
      </w:r>
      <w:r w:rsidRPr="000C18BF">
        <w:rPr>
          <w:highlight w:val="yellow"/>
          <w:u w:val="single"/>
        </w:rPr>
        <w:t>has gone into</w:t>
      </w:r>
      <w:r w:rsidRPr="00614FD3">
        <w:rPr>
          <w:u w:val="single"/>
        </w:rPr>
        <w:t xml:space="preserve"> </w:t>
      </w:r>
      <w:r w:rsidRPr="000C18BF">
        <w:rPr>
          <w:rStyle w:val="Emphasis"/>
          <w:highlight w:val="yellow"/>
        </w:rPr>
        <w:t>hyper drive</w:t>
      </w:r>
      <w:r w:rsidRPr="00614FD3">
        <w:rPr>
          <w:sz w:val="16"/>
        </w:rPr>
        <w:t xml:space="preserve"> due to increasing temperatures causing excess melting in the past few decades, and the number of thaw ponds has increased dramatically as a result. This is where the permafrost carbon feedback loop comes into play. Carbon remains trapped in ground that is frozen, but melting and higher temperatures increase activity of microorganisms in soil. Soil microbes convert carbon to carbon dioxide (CO2) in dryer oxygen-rich environments, and to methane (CH4) in wetter oxygen-constrained environments (such as wetlands). Since wetlands and ponds are a source of methane (</w:t>
      </w:r>
      <w:hyperlink r:id="rId248" w:tooltip="Methane as a Greenhouse Gas: Ask the Expert Question Answered" w:history="1">
        <w:r w:rsidRPr="00614FD3">
          <w:rPr>
            <w:sz w:val="16"/>
          </w:rPr>
          <w:t>a greenhouse gas 27 times more potent than CO2</w:t>
        </w:r>
      </w:hyperlink>
      <w:r w:rsidRPr="00614FD3">
        <w:rPr>
          <w:sz w:val="16"/>
        </w:rPr>
        <w:t xml:space="preserve">), increasing their number releases more methane into the atmosphere, leading to further warming, and yet more thaw ponds, in a repeating cycle. According to the study, rising air temperatures are the dominant factor in determining how much methane is currently emitted and will be emitted in the future. Since the northern permafrost region is warming almost twice as fast as the rest of the planet, methane emissions are already significant, and are projected to be between 2.5 and 2.9 times greater than current levels by the year 2100. The enhanced decomposition by soil microbes will also release excess CO2 into the atmosphere. However, the permafrost carbon dioxide feedback is actually a negative feedback, since this CO2 release will likely be more than offset by photosynthesis in the extra vegetation that will grow in warmer conditions. Since the positive permafrost methane effect is greater than the negative permafrost CO2 effect, </w:t>
      </w:r>
      <w:r w:rsidRPr="000C18BF">
        <w:rPr>
          <w:highlight w:val="yellow"/>
          <w:u w:val="single"/>
        </w:rPr>
        <w:t>the combination</w:t>
      </w:r>
      <w:r w:rsidRPr="00614FD3">
        <w:rPr>
          <w:u w:val="single"/>
        </w:rPr>
        <w:t xml:space="preserve"> of the two feedbacks </w:t>
      </w:r>
      <w:r w:rsidRPr="000C18BF">
        <w:rPr>
          <w:highlight w:val="yellow"/>
          <w:u w:val="single"/>
        </w:rPr>
        <w:t>produces</w:t>
      </w:r>
      <w:r w:rsidRPr="00614FD3">
        <w:rPr>
          <w:u w:val="single"/>
        </w:rPr>
        <w:t xml:space="preserve"> a </w:t>
      </w:r>
      <w:r w:rsidRPr="000C18BF">
        <w:rPr>
          <w:rStyle w:val="Emphasis"/>
          <w:highlight w:val="yellow"/>
        </w:rPr>
        <w:t>net positive</w:t>
      </w:r>
      <w:r w:rsidRPr="00614FD3">
        <w:rPr>
          <w:u w:val="single"/>
        </w:rPr>
        <w:t xml:space="preserve"> </w:t>
      </w:r>
      <w:r w:rsidRPr="000C18BF">
        <w:rPr>
          <w:highlight w:val="yellow"/>
          <w:u w:val="single"/>
        </w:rPr>
        <w:t>permafrost</w:t>
      </w:r>
      <w:r w:rsidRPr="00614FD3">
        <w:rPr>
          <w:u w:val="single"/>
        </w:rPr>
        <w:t xml:space="preserve"> carbon </w:t>
      </w:r>
      <w:r w:rsidRPr="000C18BF">
        <w:rPr>
          <w:highlight w:val="yellow"/>
          <w:u w:val="single"/>
        </w:rPr>
        <w:t>feedback</w:t>
      </w:r>
      <w:r w:rsidRPr="00614FD3">
        <w:rPr>
          <w:u w:val="single"/>
        </w:rPr>
        <w:t xml:space="preserve"> – or a situation in which </w:t>
      </w:r>
      <w:r w:rsidRPr="000C18BF">
        <w:rPr>
          <w:highlight w:val="yellow"/>
          <w:u w:val="single"/>
        </w:rPr>
        <w:t>warming</w:t>
      </w:r>
      <w:r w:rsidRPr="00614FD3">
        <w:rPr>
          <w:u w:val="single"/>
        </w:rPr>
        <w:t xml:space="preserve"> </w:t>
      </w:r>
      <w:r w:rsidRPr="000C18BF">
        <w:rPr>
          <w:highlight w:val="yellow"/>
          <w:u w:val="single"/>
        </w:rPr>
        <w:t>continues to increase</w:t>
      </w:r>
      <w:r w:rsidRPr="00614FD3">
        <w:rPr>
          <w:u w:val="single"/>
        </w:rPr>
        <w:t xml:space="preserve">. </w:t>
      </w:r>
      <w:r w:rsidRPr="00614FD3">
        <w:rPr>
          <w:sz w:val="16"/>
        </w:rPr>
        <w:t>It is worth noting that under the greatest warming scenario, the permafrost carbon dioxide feedback diminishes, reducing this negative feedback and enhancing the warming even further.</w:t>
      </w:r>
    </w:p>
    <w:p w14:paraId="32C524EB" w14:textId="77777777" w:rsidR="00CC232B" w:rsidRPr="00614FD3" w:rsidRDefault="00CC232B" w:rsidP="00CC232B">
      <w:pPr>
        <w:rPr>
          <w:sz w:val="16"/>
        </w:rPr>
      </w:pPr>
    </w:p>
    <w:p w14:paraId="502609F0" w14:textId="77777777" w:rsidR="00CC232B" w:rsidRPr="00614FD3" w:rsidRDefault="00CC232B" w:rsidP="00CC232B">
      <w:pPr>
        <w:pStyle w:val="Heading4"/>
        <w:rPr>
          <w:rFonts w:cs="Times New Roman"/>
          <w:sz w:val="22"/>
        </w:rPr>
      </w:pPr>
      <w:r w:rsidRPr="00614FD3">
        <w:rPr>
          <w:rFonts w:cs="Times New Roman"/>
        </w:rPr>
        <w:t xml:space="preserve">Ice-albedo </w:t>
      </w:r>
    </w:p>
    <w:p w14:paraId="5E58095D" w14:textId="77777777" w:rsidR="00CC232B" w:rsidRPr="00614FD3" w:rsidRDefault="00CC232B" w:rsidP="00CC232B">
      <w:pPr>
        <w:rPr>
          <w:rStyle w:val="Style13ptBold"/>
        </w:rPr>
      </w:pPr>
      <w:r w:rsidRPr="00614FD3">
        <w:rPr>
          <w:rStyle w:val="Style13ptBold"/>
        </w:rPr>
        <w:t>Klusinske 16</w:t>
      </w:r>
    </w:p>
    <w:p w14:paraId="726C1211" w14:textId="77777777" w:rsidR="00CC232B" w:rsidRPr="00614FD3" w:rsidRDefault="00CC232B" w:rsidP="00CC232B">
      <w:r w:rsidRPr="00614FD3">
        <w:t xml:space="preserve">Elizabeth Klusinske Freelance Science Writer and Editor MS, Atmospheric &amp;amp; Oceanic Sciences from </w:t>
      </w:r>
      <w:hyperlink r:id="rId249" w:history="1">
        <w:r w:rsidRPr="00614FD3">
          <w:t>University of Wisconsin-Madison</w:t>
        </w:r>
      </w:hyperlink>
      <w:r w:rsidRPr="00614FD3">
        <w:t xml:space="preserve"> </w:t>
      </w:r>
      <w:hyperlink r:id="rId250" w:history="1">
        <w:r w:rsidRPr="00614FD3">
          <w:t>http://www.decodedscience.org/melting-permafrost-arctic-tale-two-feedbacks/57919</w:t>
        </w:r>
      </w:hyperlink>
      <w:r w:rsidRPr="00614FD3">
        <w:t xml:space="preserve"> “Melting Permafrost in the Arctic: A Tale of Two Feedbacks”</w:t>
      </w:r>
    </w:p>
    <w:p w14:paraId="36FE1BD9" w14:textId="77777777" w:rsidR="00CC232B" w:rsidRDefault="00CC232B" w:rsidP="00CC232B">
      <w:pPr>
        <w:rPr>
          <w:u w:val="single"/>
        </w:rPr>
      </w:pPr>
      <w:r w:rsidRPr="00614FD3">
        <w:rPr>
          <w:sz w:val="14"/>
        </w:rPr>
        <w:t xml:space="preserve">The Ice-Albedo Feedback </w:t>
      </w:r>
      <w:r w:rsidRPr="000C18BF">
        <w:rPr>
          <w:highlight w:val="yellow"/>
          <w:u w:val="single"/>
        </w:rPr>
        <w:t xml:space="preserve">The </w:t>
      </w:r>
      <w:r w:rsidRPr="000C18BF">
        <w:rPr>
          <w:rStyle w:val="Emphasis"/>
          <w:highlight w:val="yellow"/>
        </w:rPr>
        <w:t>ice-albedo</w:t>
      </w:r>
      <w:r w:rsidRPr="000C18BF">
        <w:rPr>
          <w:highlight w:val="yellow"/>
          <w:u w:val="single"/>
        </w:rPr>
        <w:t xml:space="preserve"> feedback</w:t>
      </w:r>
      <w:r w:rsidRPr="00614FD3">
        <w:rPr>
          <w:u w:val="single"/>
        </w:rPr>
        <w:t xml:space="preserve"> </w:t>
      </w:r>
      <w:r w:rsidRPr="000C18BF">
        <w:rPr>
          <w:highlight w:val="yellow"/>
          <w:u w:val="single"/>
        </w:rPr>
        <w:t>is</w:t>
      </w:r>
      <w:r w:rsidRPr="00614FD3">
        <w:rPr>
          <w:u w:val="single"/>
        </w:rPr>
        <w:t xml:space="preserve"> a </w:t>
      </w:r>
      <w:r w:rsidRPr="000C18BF">
        <w:rPr>
          <w:rStyle w:val="Emphasis"/>
          <w:highlight w:val="yellow"/>
        </w:rPr>
        <w:t>positive</w:t>
      </w:r>
      <w:r w:rsidRPr="00614FD3">
        <w:rPr>
          <w:u w:val="single"/>
        </w:rPr>
        <w:t xml:space="preserve"> biogeophysical feedback</w:t>
      </w:r>
      <w:r w:rsidRPr="00614FD3">
        <w:rPr>
          <w:sz w:val="14"/>
        </w:rPr>
        <w:t xml:space="preserve">, meaning that biology, geology and physics interact in a positive (increasing the effect) feedback relationship. </w:t>
      </w:r>
      <w:r w:rsidRPr="00614FD3">
        <w:rPr>
          <w:u w:val="single"/>
        </w:rPr>
        <w:t xml:space="preserve">It consists of the snow cover feedback and the vegetation biomass dynamics </w:t>
      </w:r>
      <w:r w:rsidRPr="00614FD3">
        <w:rPr>
          <w:sz w:val="14"/>
        </w:rPr>
        <w:t xml:space="preserve">feedback. Albedo is the ratio of sunlight reflected to the total sunlight hitting a surface. </w:t>
      </w:r>
      <w:r w:rsidRPr="000C18BF">
        <w:rPr>
          <w:highlight w:val="yellow"/>
          <w:u w:val="single"/>
        </w:rPr>
        <w:t>The</w:t>
      </w:r>
      <w:r w:rsidRPr="00614FD3">
        <w:rPr>
          <w:u w:val="single"/>
        </w:rPr>
        <w:t xml:space="preserve"> </w:t>
      </w:r>
      <w:r w:rsidRPr="000C18BF">
        <w:rPr>
          <w:highlight w:val="yellow"/>
          <w:u w:val="single"/>
        </w:rPr>
        <w:t>higher</w:t>
      </w:r>
      <w:r w:rsidRPr="00614FD3">
        <w:rPr>
          <w:u w:val="single"/>
        </w:rPr>
        <w:t xml:space="preserve"> </w:t>
      </w:r>
      <w:r w:rsidRPr="000C18BF">
        <w:rPr>
          <w:highlight w:val="yellow"/>
          <w:u w:val="single"/>
        </w:rPr>
        <w:t>the</w:t>
      </w:r>
      <w:r w:rsidRPr="00614FD3">
        <w:rPr>
          <w:u w:val="single"/>
        </w:rPr>
        <w:t xml:space="preserve"> </w:t>
      </w:r>
      <w:r w:rsidRPr="000C18BF">
        <w:rPr>
          <w:highlight w:val="yellow"/>
          <w:u w:val="single"/>
        </w:rPr>
        <w:t>albedo</w:t>
      </w:r>
      <w:r w:rsidRPr="00614FD3">
        <w:rPr>
          <w:u w:val="single"/>
        </w:rPr>
        <w:t xml:space="preserve">, </w:t>
      </w:r>
      <w:r w:rsidRPr="000C18BF">
        <w:rPr>
          <w:highlight w:val="yellow"/>
          <w:u w:val="single"/>
        </w:rPr>
        <w:t>the more reflective</w:t>
      </w:r>
      <w:r w:rsidRPr="00614FD3">
        <w:rPr>
          <w:u w:val="single"/>
        </w:rPr>
        <w:t xml:space="preserve"> the surface. </w:t>
      </w:r>
      <w:r w:rsidRPr="000C18BF">
        <w:rPr>
          <w:highlight w:val="yellow"/>
          <w:u w:val="single"/>
        </w:rPr>
        <w:t>Ice</w:t>
      </w:r>
      <w:r w:rsidRPr="00614FD3">
        <w:rPr>
          <w:u w:val="single"/>
        </w:rPr>
        <w:t xml:space="preserve"> </w:t>
      </w:r>
      <w:r w:rsidRPr="000C18BF">
        <w:rPr>
          <w:highlight w:val="yellow"/>
          <w:u w:val="single"/>
        </w:rPr>
        <w:t>has the highest albedo</w:t>
      </w:r>
      <w:r w:rsidRPr="00614FD3">
        <w:rPr>
          <w:u w:val="single"/>
        </w:rPr>
        <w:t xml:space="preserve"> because </w:t>
      </w:r>
      <w:r w:rsidRPr="000C18BF">
        <w:rPr>
          <w:highlight w:val="yellow"/>
          <w:u w:val="single"/>
        </w:rPr>
        <w:t>it reflects the</w:t>
      </w:r>
      <w:r w:rsidRPr="00614FD3">
        <w:rPr>
          <w:u w:val="single"/>
        </w:rPr>
        <w:t xml:space="preserve"> </w:t>
      </w:r>
      <w:r w:rsidRPr="000C18BF">
        <w:rPr>
          <w:highlight w:val="yellow"/>
          <w:u w:val="single"/>
        </w:rPr>
        <w:t>most</w:t>
      </w:r>
      <w:r w:rsidRPr="00614FD3">
        <w:rPr>
          <w:u w:val="single"/>
        </w:rPr>
        <w:t xml:space="preserve"> incoming sunlight, whereas </w:t>
      </w:r>
      <w:r w:rsidRPr="000C18BF">
        <w:rPr>
          <w:highlight w:val="yellow"/>
          <w:u w:val="single"/>
        </w:rPr>
        <w:t>black asphalt</w:t>
      </w:r>
      <w:r w:rsidRPr="00614FD3">
        <w:rPr>
          <w:u w:val="single"/>
        </w:rPr>
        <w:t xml:space="preserve"> has an </w:t>
      </w:r>
      <w:r w:rsidRPr="000C18BF">
        <w:rPr>
          <w:highlight w:val="yellow"/>
          <w:u w:val="single"/>
        </w:rPr>
        <w:t>extremely low</w:t>
      </w:r>
      <w:r w:rsidRPr="00614FD3">
        <w:rPr>
          <w:u w:val="single"/>
        </w:rPr>
        <w:t xml:space="preserve"> albedo</w:t>
      </w:r>
      <w:r w:rsidRPr="00614FD3">
        <w:rPr>
          <w:sz w:val="14"/>
        </w:rPr>
        <w:t xml:space="preserve"> because it absorbs and reemits most of the sunlight that hits its surface. Forests and water have albedos that are higher than asphalt but lower than snow and ice</w:t>
      </w:r>
      <w:r w:rsidRPr="00614FD3">
        <w:rPr>
          <w:u w:val="single"/>
        </w:rPr>
        <w:t xml:space="preserve">. Therefore, </w:t>
      </w:r>
      <w:r w:rsidRPr="000C18BF">
        <w:rPr>
          <w:highlight w:val="yellow"/>
          <w:u w:val="single"/>
        </w:rPr>
        <w:t>when snow melts</w:t>
      </w:r>
      <w:r w:rsidRPr="00614FD3">
        <w:rPr>
          <w:u w:val="single"/>
        </w:rPr>
        <w:t xml:space="preserve">, </w:t>
      </w:r>
      <w:r w:rsidRPr="000C18BF">
        <w:rPr>
          <w:highlight w:val="yellow"/>
          <w:u w:val="single"/>
        </w:rPr>
        <w:t>exposing</w:t>
      </w:r>
      <w:r w:rsidRPr="00614FD3">
        <w:rPr>
          <w:u w:val="single"/>
        </w:rPr>
        <w:t xml:space="preserve"> </w:t>
      </w:r>
      <w:r w:rsidRPr="000C18BF">
        <w:rPr>
          <w:highlight w:val="yellow"/>
          <w:u w:val="single"/>
        </w:rPr>
        <w:t>surfaces</w:t>
      </w:r>
      <w:r w:rsidRPr="00614FD3">
        <w:rPr>
          <w:u w:val="single"/>
        </w:rPr>
        <w:t xml:space="preserve"> covered by water or dry land, </w:t>
      </w:r>
      <w:r w:rsidRPr="000C18BF">
        <w:rPr>
          <w:rStyle w:val="Emphasis"/>
          <w:highlight w:val="yellow"/>
        </w:rPr>
        <w:t>more</w:t>
      </w:r>
      <w:r w:rsidRPr="00614FD3">
        <w:rPr>
          <w:u w:val="single"/>
        </w:rPr>
        <w:t xml:space="preserve"> </w:t>
      </w:r>
      <w:r w:rsidRPr="000C18BF">
        <w:rPr>
          <w:rStyle w:val="Emphasis"/>
          <w:highlight w:val="yellow"/>
        </w:rPr>
        <w:t>sunlight gets absorbed</w:t>
      </w:r>
      <w:r w:rsidRPr="00614FD3">
        <w:rPr>
          <w:u w:val="single"/>
        </w:rPr>
        <w:t xml:space="preserve"> rather than reflected, </w:t>
      </w:r>
      <w:r w:rsidRPr="000C18BF">
        <w:rPr>
          <w:highlight w:val="yellow"/>
          <w:u w:val="single"/>
        </w:rPr>
        <w:t xml:space="preserve">which has a </w:t>
      </w:r>
      <w:r w:rsidRPr="000C18BF">
        <w:rPr>
          <w:rStyle w:val="Emphasis"/>
          <w:highlight w:val="yellow"/>
        </w:rPr>
        <w:t>warming effect</w:t>
      </w:r>
      <w:r w:rsidRPr="00614FD3">
        <w:rPr>
          <w:u w:val="single"/>
        </w:rPr>
        <w:t xml:space="preserve">. </w:t>
      </w:r>
      <w:r w:rsidRPr="00614FD3">
        <w:rPr>
          <w:sz w:val="14"/>
        </w:rPr>
        <w:t xml:space="preserve">The ice-albedo feedback makes a warming climate even warmer since warming melts snow and ice, reducing the albedo and leading to further warming. Likewise, this feedback makes a cooling climate even cooler since cooling expands the extent of snow cover, raising the albedo and leading to further cooling. The study found that </w:t>
      </w:r>
      <w:r w:rsidRPr="00614FD3">
        <w:rPr>
          <w:u w:val="single"/>
        </w:rPr>
        <w:t>the snow cover feedback is expected to be consistently stronger than the effect of vegetation growth</w:t>
      </w:r>
      <w:r w:rsidRPr="00614FD3">
        <w:rPr>
          <w:sz w:val="14"/>
        </w:rPr>
        <w:t xml:space="preserve"> (known as “vegetation biomass dynamics”) on albedo. The Relative Strength of Biogeochemical and Biogeophysical Feedbacks in the Arctic The study further found that the </w:t>
      </w:r>
      <w:r w:rsidRPr="00614FD3">
        <w:rPr>
          <w:u w:val="single"/>
        </w:rPr>
        <w:t>snow cover and permafrost methane feedbacks will be consistently stronger than the permafrost carbon dioxide and biomass dynamics feedbacks</w:t>
      </w:r>
      <w:r w:rsidRPr="00614FD3">
        <w:rPr>
          <w:sz w:val="14"/>
        </w:rPr>
        <w:t xml:space="preserve">, and that the biogeophysical feedbacks will dominate because the net positive biogeochemical feedback is reduced by the negative permafrost carbon dioxide feedback. I asked Dr. C. Adam Schlosser, Deputy Director of the MIT Joint Program for Global Change, to compare the effects of the snow cover feedback to the permafrost methane feedback. He responded: “The way in which each of these two factors’ feedbacks have an effect on climate are quite different and so the extent to which one is “greater” than the other is difficult to judge. The snow(cover) feedback affects the “albedo” of a surface and the ability to reflect sunlight. Greater amounts of snow(cover) reflect sunlight – less amounts allow more sunlight to be absorbed and surfaces can heat up at faster rates. So we can regard that effect as having a much faster impact on the “local” climate. For example, if you were to put a thermometer on a surface (particularly a darker one) with snow cover during a sunny day and measure its temperature and then remove the snow cover and take it again – you would get a warmer reading almost right away. The carbon (NCE) and methane (NME) feedbacks don’t have this sort of “local” and “fast” effect – they must mix and interfere with the climate system as a whole (that is to say “globally”) in order for their feedback effect to be measured or sensed. If you knew there was more NME coming out of the ground (and into the air) you would not see the type of thermometer response as in the snow example above. That said – </w:t>
      </w:r>
      <w:r w:rsidRPr="00614FD3">
        <w:rPr>
          <w:u w:val="single"/>
        </w:rPr>
        <w:t xml:space="preserve">these feedbacks because they operate on the global climate scales, these changes in local or regional NME and NCE – if strong enough – can affect climate globally.” </w:t>
      </w:r>
      <w:r w:rsidRPr="00614FD3">
        <w:rPr>
          <w:sz w:val="14"/>
        </w:rPr>
        <w:t xml:space="preserve">Are We Underestimating Future Warming? Currently, the ice-albedo feedback and the permafrost carbon feedback are working in tandem to cause further warming by increasing the amount of energy absorbed at the surface and the concentrations of greenhouse gases, respectively. According to the study, northern terrestrial ecosystems will lead to a total radiative forcing equivalent to a release of 40~225 Pg CO2 into the atmosphere over the years 2010-2099, depending on the climate warming scenario. </w:t>
      </w:r>
      <w:r w:rsidRPr="00614FD3">
        <w:rPr>
          <w:u w:val="single"/>
        </w:rPr>
        <w:t xml:space="preserve">Current global climate </w:t>
      </w:r>
      <w:r w:rsidRPr="000C18BF">
        <w:rPr>
          <w:highlight w:val="yellow"/>
          <w:u w:val="single"/>
        </w:rPr>
        <w:t>models do not take into account</w:t>
      </w:r>
      <w:r w:rsidRPr="00614FD3">
        <w:rPr>
          <w:u w:val="single"/>
        </w:rPr>
        <w:t xml:space="preserve"> this </w:t>
      </w:r>
      <w:r w:rsidRPr="000C18BF">
        <w:rPr>
          <w:highlight w:val="yellow"/>
          <w:u w:val="single"/>
        </w:rPr>
        <w:t>feedback</w:t>
      </w:r>
      <w:r w:rsidRPr="00614FD3">
        <w:rPr>
          <w:u w:val="single"/>
        </w:rPr>
        <w:t>-</w:t>
      </w:r>
      <w:r w:rsidRPr="000C18BF">
        <w:rPr>
          <w:highlight w:val="yellow"/>
          <w:u w:val="single"/>
        </w:rPr>
        <w:t>enhanced</w:t>
      </w:r>
      <w:r w:rsidRPr="00614FD3">
        <w:rPr>
          <w:u w:val="single"/>
        </w:rPr>
        <w:t xml:space="preserve"> source of methane and carbon dioxide </w:t>
      </w:r>
      <w:r w:rsidRPr="000C18BF">
        <w:rPr>
          <w:highlight w:val="yellow"/>
          <w:u w:val="single"/>
        </w:rPr>
        <w:t>emissions</w:t>
      </w:r>
      <w:r w:rsidRPr="00614FD3">
        <w:rPr>
          <w:u w:val="single"/>
        </w:rPr>
        <w:t xml:space="preserve">, </w:t>
      </w:r>
      <w:r w:rsidRPr="000C18BF">
        <w:rPr>
          <w:highlight w:val="yellow"/>
          <w:u w:val="single"/>
        </w:rPr>
        <w:t>and</w:t>
      </w:r>
      <w:r w:rsidRPr="00614FD3">
        <w:rPr>
          <w:u w:val="single"/>
        </w:rPr>
        <w:t xml:space="preserve">, </w:t>
      </w:r>
      <w:r w:rsidRPr="000C18BF">
        <w:rPr>
          <w:highlight w:val="yellow"/>
          <w:u w:val="single"/>
        </w:rPr>
        <w:t>therefore</w:t>
      </w:r>
      <w:r w:rsidRPr="00614FD3">
        <w:rPr>
          <w:u w:val="single"/>
        </w:rPr>
        <w:t xml:space="preserve">, may be </w:t>
      </w:r>
      <w:r w:rsidRPr="000C18BF">
        <w:rPr>
          <w:highlight w:val="yellow"/>
          <w:u w:val="single"/>
        </w:rPr>
        <w:t>underestimat</w:t>
      </w:r>
      <w:r w:rsidRPr="00614FD3">
        <w:rPr>
          <w:u w:val="single"/>
        </w:rPr>
        <w:t xml:space="preserve">ing potential </w:t>
      </w:r>
      <w:r w:rsidRPr="000C18BF">
        <w:rPr>
          <w:highlight w:val="yellow"/>
          <w:u w:val="single"/>
        </w:rPr>
        <w:t>future warming</w:t>
      </w:r>
      <w:r w:rsidRPr="00614FD3">
        <w:rPr>
          <w:u w:val="single"/>
        </w:rPr>
        <w:t>.</w:t>
      </w:r>
    </w:p>
    <w:p w14:paraId="4D7F2F78" w14:textId="77777777" w:rsidR="00CC232B" w:rsidRPr="00614FD3" w:rsidRDefault="00CC232B" w:rsidP="00CC232B">
      <w:pPr>
        <w:rPr>
          <w:u w:val="single"/>
        </w:rPr>
      </w:pPr>
    </w:p>
    <w:p w14:paraId="234CEE0E" w14:textId="77777777" w:rsidR="00CC232B" w:rsidRPr="00614FD3" w:rsidRDefault="00CC232B" w:rsidP="00CC232B">
      <w:pPr>
        <w:pStyle w:val="Heading4"/>
        <w:rPr>
          <w:rFonts w:cs="Times New Roman"/>
        </w:rPr>
      </w:pPr>
      <w:r w:rsidRPr="00614FD3">
        <w:rPr>
          <w:rFonts w:cs="Times New Roman"/>
        </w:rPr>
        <w:t>Forests and permafrost</w:t>
      </w:r>
    </w:p>
    <w:p w14:paraId="5955524C" w14:textId="77777777" w:rsidR="00CC232B" w:rsidRPr="00614FD3" w:rsidRDefault="00CC232B" w:rsidP="00CC232B">
      <w:r w:rsidRPr="00614FD3">
        <w:rPr>
          <w:rStyle w:val="Style13ptBold"/>
        </w:rPr>
        <w:t>Field 15</w:t>
      </w:r>
      <w:r w:rsidRPr="00614FD3">
        <w:t xml:space="preserve"> [Dr. Christopher Field, director of the Carnegie Institution's Department of Global Ecology and Melvin and Joan Lane Professor for Interdisciplinary Environmental Studies at Stanford University Dec 2015 https://www.edf.org/sites/default/files/content/epa_sc_reply_brief_reduced_size.pdf]</w:t>
      </w:r>
    </w:p>
    <w:p w14:paraId="394304D4" w14:textId="77777777" w:rsidR="00CC232B" w:rsidRPr="00614FD3" w:rsidRDefault="00CC232B" w:rsidP="00CC232B">
      <w:pPr>
        <w:rPr>
          <w:sz w:val="16"/>
        </w:rPr>
      </w:pPr>
      <w:r w:rsidRPr="00614FD3">
        <w:rPr>
          <w:sz w:val="16"/>
        </w:rPr>
        <w:t xml:space="preserve">26. </w:t>
      </w:r>
      <w:r w:rsidRPr="00614FD3">
        <w:rPr>
          <w:rStyle w:val="StyleUnderline"/>
        </w:rPr>
        <w:t>Initiation of</w:t>
      </w:r>
      <w:r w:rsidRPr="00614FD3">
        <w:rPr>
          <w:sz w:val="16"/>
        </w:rPr>
        <w:t xml:space="preserve"> major </w:t>
      </w:r>
      <w:r w:rsidRPr="00614FD3">
        <w:rPr>
          <w:rStyle w:val="Emphasis"/>
        </w:rPr>
        <w:t>“vicious-cycle” warming</w:t>
      </w:r>
      <w:r w:rsidRPr="00614FD3">
        <w:rPr>
          <w:sz w:val="16"/>
        </w:rPr>
        <w:t xml:space="preserve">: Since the beginning of the industrial revolution, some of the human emissions of carbon dioxide have been removed from the atmosphere, with about half of the CO2 from fossil fuels dissolving in the oceans or taken up through growth of plants (27). </w:t>
      </w:r>
      <w:r w:rsidRPr="00614FD3">
        <w:rPr>
          <w:rStyle w:val="StyleUnderline"/>
        </w:rPr>
        <w:t>There is a risk that</w:t>
      </w:r>
      <w:r w:rsidRPr="00614FD3">
        <w:rPr>
          <w:sz w:val="16"/>
        </w:rPr>
        <w:t xml:space="preserve">, </w:t>
      </w:r>
      <w:r w:rsidRPr="000C18BF">
        <w:rPr>
          <w:rStyle w:val="StyleUnderline"/>
          <w:highlight w:val="yellow"/>
        </w:rPr>
        <w:t>at some level</w:t>
      </w:r>
      <w:r w:rsidRPr="00614FD3">
        <w:rPr>
          <w:rStyle w:val="StyleUnderline"/>
        </w:rPr>
        <w:t xml:space="preserve"> </w:t>
      </w:r>
      <w:r w:rsidRPr="000C18BF">
        <w:rPr>
          <w:rStyle w:val="StyleUnderline"/>
          <w:highlight w:val="yellow"/>
        </w:rPr>
        <w:t>of</w:t>
      </w:r>
      <w:r w:rsidRPr="00614FD3">
        <w:rPr>
          <w:rStyle w:val="StyleUnderline"/>
        </w:rPr>
        <w:t xml:space="preserve"> </w:t>
      </w:r>
      <w:r w:rsidRPr="000C18BF">
        <w:rPr>
          <w:rStyle w:val="StyleUnderline"/>
          <w:highlight w:val="yellow"/>
        </w:rPr>
        <w:t>warming</w:t>
      </w:r>
      <w:r w:rsidRPr="00614FD3">
        <w:rPr>
          <w:sz w:val="16"/>
        </w:rPr>
        <w:t xml:space="preserve">, these </w:t>
      </w:r>
      <w:r w:rsidRPr="000C18BF">
        <w:rPr>
          <w:rStyle w:val="StyleUnderline"/>
          <w:highlight w:val="yellow"/>
        </w:rPr>
        <w:t>natural processes</w:t>
      </w:r>
      <w:r w:rsidRPr="000C18BF">
        <w:rPr>
          <w:sz w:val="16"/>
          <w:highlight w:val="yellow"/>
        </w:rPr>
        <w:t xml:space="preserve"> </w:t>
      </w:r>
      <w:r w:rsidRPr="000C18BF">
        <w:rPr>
          <w:rStyle w:val="StyleUnderline"/>
          <w:highlight w:val="yellow"/>
        </w:rPr>
        <w:t>will shift</w:t>
      </w:r>
      <w:r w:rsidRPr="00614FD3">
        <w:rPr>
          <w:sz w:val="16"/>
        </w:rPr>
        <w:t xml:space="preserve"> their direction and change </w:t>
      </w:r>
      <w:r w:rsidRPr="000C18BF">
        <w:rPr>
          <w:rStyle w:val="StyleUnderline"/>
          <w:highlight w:val="yellow"/>
        </w:rPr>
        <w:t>from</w:t>
      </w:r>
      <w:r w:rsidRPr="000C18BF">
        <w:rPr>
          <w:sz w:val="16"/>
          <w:highlight w:val="yellow"/>
        </w:rPr>
        <w:t xml:space="preserve"> </w:t>
      </w:r>
      <w:r w:rsidRPr="000C18BF">
        <w:rPr>
          <w:rStyle w:val="StyleUnderline"/>
          <w:highlight w:val="yellow"/>
        </w:rPr>
        <w:t>storing carbon to</w:t>
      </w:r>
      <w:r w:rsidRPr="000C18BF">
        <w:rPr>
          <w:sz w:val="16"/>
          <w:highlight w:val="yellow"/>
        </w:rPr>
        <w:t xml:space="preserve"> </w:t>
      </w:r>
      <w:r w:rsidRPr="000C18BF">
        <w:rPr>
          <w:rStyle w:val="Emphasis"/>
          <w:highlight w:val="yellow"/>
        </w:rPr>
        <w:t>releasing it.</w:t>
      </w:r>
      <w:r w:rsidRPr="00614FD3">
        <w:rPr>
          <w:sz w:val="16"/>
        </w:rPr>
        <w:t xml:space="preserve"> </w:t>
      </w:r>
      <w:r w:rsidRPr="000C18BF">
        <w:rPr>
          <w:rStyle w:val="StyleUnderline"/>
          <w:highlight w:val="yellow"/>
        </w:rPr>
        <w:t>This</w:t>
      </w:r>
      <w:r w:rsidRPr="00614FD3">
        <w:rPr>
          <w:rStyle w:val="StyleUnderline"/>
        </w:rPr>
        <w:t xml:space="preserve"> would </w:t>
      </w:r>
      <w:r w:rsidRPr="000C18BF">
        <w:rPr>
          <w:rStyle w:val="StyleUnderline"/>
          <w:highlight w:val="yellow"/>
        </w:rPr>
        <w:t>cause a</w:t>
      </w:r>
      <w:r w:rsidRPr="000C18BF">
        <w:rPr>
          <w:sz w:val="16"/>
          <w:highlight w:val="yellow"/>
        </w:rPr>
        <w:t xml:space="preserve"> </w:t>
      </w:r>
      <w:r w:rsidRPr="000C18BF">
        <w:rPr>
          <w:rStyle w:val="Emphasis"/>
          <w:highlight w:val="yellow"/>
        </w:rPr>
        <w:t>vicious cycle</w:t>
      </w:r>
      <w:r w:rsidRPr="00614FD3">
        <w:rPr>
          <w:sz w:val="16"/>
        </w:rPr>
        <w:t xml:space="preserve">, </w:t>
      </w:r>
      <w:r w:rsidRPr="00614FD3">
        <w:rPr>
          <w:rStyle w:val="StyleUnderline"/>
        </w:rPr>
        <w:t>where</w:t>
      </w:r>
      <w:r w:rsidRPr="00614FD3">
        <w:rPr>
          <w:sz w:val="16"/>
        </w:rPr>
        <w:t xml:space="preserve"> </w:t>
      </w:r>
      <w:r w:rsidRPr="00614FD3">
        <w:rPr>
          <w:rStyle w:val="StyleUnderline"/>
        </w:rPr>
        <w:t>warming triggers release of carbon dioxide or methane</w:t>
      </w:r>
      <w:r w:rsidRPr="00614FD3">
        <w:rPr>
          <w:sz w:val="16"/>
        </w:rPr>
        <w:t xml:space="preserve"> to the atmosphere, </w:t>
      </w:r>
      <w:r w:rsidRPr="00614FD3">
        <w:rPr>
          <w:rStyle w:val="StyleUnderline"/>
        </w:rPr>
        <w:t>which further increases warming</w:t>
      </w:r>
      <w:r w:rsidRPr="00614FD3">
        <w:rPr>
          <w:sz w:val="16"/>
        </w:rPr>
        <w:t>.</w:t>
      </w:r>
    </w:p>
    <w:p w14:paraId="5B1CFCF9" w14:textId="77777777" w:rsidR="00CC232B" w:rsidRPr="00614FD3" w:rsidRDefault="00CC232B" w:rsidP="00CC232B">
      <w:pPr>
        <w:rPr>
          <w:sz w:val="16"/>
        </w:rPr>
      </w:pPr>
      <w:r w:rsidRPr="00614FD3">
        <w:rPr>
          <w:sz w:val="16"/>
        </w:rPr>
        <w:t xml:space="preserve">27. Two kinds of environments are potentially vulnerable to vicious-cycle behavior. One is high-latitude ecosystems on permanently frozen soils or permafrost. </w:t>
      </w:r>
      <w:r w:rsidRPr="00614FD3">
        <w:rPr>
          <w:rStyle w:val="StyleUnderline"/>
        </w:rPr>
        <w:t xml:space="preserve">The quantity of </w:t>
      </w:r>
      <w:r w:rsidRPr="000C18BF">
        <w:rPr>
          <w:rStyle w:val="StyleUnderline"/>
          <w:highlight w:val="yellow"/>
        </w:rPr>
        <w:t>carbon in</w:t>
      </w:r>
      <w:r w:rsidRPr="000C18BF">
        <w:rPr>
          <w:sz w:val="16"/>
          <w:highlight w:val="yellow"/>
        </w:rPr>
        <w:t xml:space="preserve"> </w:t>
      </w:r>
      <w:r w:rsidRPr="000C18BF">
        <w:rPr>
          <w:rStyle w:val="Emphasis"/>
          <w:highlight w:val="yellow"/>
        </w:rPr>
        <w:t>permafrost</w:t>
      </w:r>
      <w:r w:rsidRPr="000C18BF">
        <w:rPr>
          <w:sz w:val="16"/>
          <w:highlight w:val="yellow"/>
        </w:rPr>
        <w:t xml:space="preserve"> </w:t>
      </w:r>
      <w:r w:rsidRPr="000C18BF">
        <w:rPr>
          <w:rStyle w:val="StyleUnderline"/>
          <w:highlight w:val="yellow"/>
        </w:rPr>
        <w:t>is huge</w:t>
      </w:r>
      <w:r w:rsidRPr="00614FD3">
        <w:rPr>
          <w:sz w:val="16"/>
        </w:rPr>
        <w:t xml:space="preserve">, with </w:t>
      </w:r>
      <w:r w:rsidRPr="000C18BF">
        <w:rPr>
          <w:rStyle w:val="StyleUnderline"/>
          <w:highlight w:val="yellow"/>
        </w:rPr>
        <w:t>more than twice</w:t>
      </w:r>
      <w:r w:rsidRPr="00614FD3">
        <w:rPr>
          <w:sz w:val="16"/>
        </w:rPr>
        <w:t xml:space="preserve"> as much </w:t>
      </w:r>
      <w:r w:rsidRPr="000C18BF">
        <w:rPr>
          <w:rStyle w:val="StyleUnderline"/>
          <w:highlight w:val="yellow"/>
        </w:rPr>
        <w:t>as</w:t>
      </w:r>
      <w:r w:rsidRPr="00614FD3">
        <w:rPr>
          <w:sz w:val="16"/>
        </w:rPr>
        <w:t xml:space="preserve"> the total </w:t>
      </w:r>
      <w:r w:rsidRPr="00614FD3">
        <w:rPr>
          <w:rStyle w:val="StyleUnderline"/>
        </w:rPr>
        <w:t xml:space="preserve">in </w:t>
      </w:r>
      <w:r w:rsidRPr="000C18BF">
        <w:rPr>
          <w:rStyle w:val="StyleUnderline"/>
          <w:highlight w:val="yellow"/>
        </w:rPr>
        <w:t>the atmosphere</w:t>
      </w:r>
      <w:r w:rsidRPr="00614FD3">
        <w:rPr>
          <w:sz w:val="16"/>
        </w:rPr>
        <w:t xml:space="preserve">. </w:t>
      </w:r>
      <w:r w:rsidRPr="000C18BF">
        <w:rPr>
          <w:rStyle w:val="StyleUnderline"/>
          <w:highlight w:val="yellow"/>
        </w:rPr>
        <w:t>When</w:t>
      </w:r>
      <w:r w:rsidRPr="00614FD3">
        <w:rPr>
          <w:rStyle w:val="StyleUnderline"/>
        </w:rPr>
        <w:t xml:space="preserve"> </w:t>
      </w:r>
      <w:r w:rsidRPr="000C18BF">
        <w:rPr>
          <w:rStyle w:val="StyleUnderline"/>
          <w:highlight w:val="yellow"/>
        </w:rPr>
        <w:t>permafrost</w:t>
      </w:r>
      <w:r w:rsidRPr="00614FD3">
        <w:rPr>
          <w:rStyle w:val="StyleUnderline"/>
        </w:rPr>
        <w:t xml:space="preserve"> soils </w:t>
      </w:r>
      <w:r w:rsidRPr="000C18BF">
        <w:rPr>
          <w:rStyle w:val="StyleUnderline"/>
          <w:highlight w:val="yellow"/>
        </w:rPr>
        <w:t>thaw</w:t>
      </w:r>
      <w:r w:rsidRPr="00614FD3">
        <w:rPr>
          <w:sz w:val="16"/>
        </w:rPr>
        <w:t xml:space="preserve">, </w:t>
      </w:r>
      <w:r w:rsidRPr="000C18BF">
        <w:rPr>
          <w:rStyle w:val="StyleUnderline"/>
          <w:highlight w:val="yellow"/>
        </w:rPr>
        <w:t>the carbon is</w:t>
      </w:r>
      <w:r w:rsidRPr="00614FD3">
        <w:rPr>
          <w:rStyle w:val="StyleUnderline"/>
        </w:rPr>
        <w:t xml:space="preserve"> quickly </w:t>
      </w:r>
      <w:r w:rsidRPr="000C18BF">
        <w:rPr>
          <w:rStyle w:val="StyleUnderline"/>
          <w:highlight w:val="yellow"/>
        </w:rPr>
        <w:t>converted</w:t>
      </w:r>
      <w:r w:rsidRPr="00614FD3">
        <w:rPr>
          <w:rStyle w:val="StyleUnderline"/>
        </w:rPr>
        <w:t xml:space="preserve"> </w:t>
      </w:r>
      <w:r w:rsidRPr="000C18BF">
        <w:rPr>
          <w:rStyle w:val="StyleUnderline"/>
          <w:highlight w:val="yellow"/>
        </w:rPr>
        <w:t>to</w:t>
      </w:r>
      <w:r w:rsidRPr="00614FD3">
        <w:rPr>
          <w:rStyle w:val="StyleUnderline"/>
        </w:rPr>
        <w:t xml:space="preserve"> carbon dioxide</w:t>
      </w:r>
      <w:r w:rsidRPr="00614FD3">
        <w:rPr>
          <w:sz w:val="16"/>
        </w:rPr>
        <w:t xml:space="preserve"> </w:t>
      </w:r>
      <w:r w:rsidRPr="00614FD3">
        <w:rPr>
          <w:rStyle w:val="StyleUnderline"/>
        </w:rPr>
        <w:t>and methane</w:t>
      </w:r>
      <w:r w:rsidRPr="00614FD3">
        <w:rPr>
          <w:sz w:val="16"/>
        </w:rPr>
        <w:t xml:space="preserve">, </w:t>
      </w:r>
      <w:r w:rsidRPr="00614FD3">
        <w:rPr>
          <w:rStyle w:val="StyleUnderline"/>
        </w:rPr>
        <w:t xml:space="preserve">which is </w:t>
      </w:r>
      <w:r w:rsidRPr="000C18BF">
        <w:rPr>
          <w:rStyle w:val="StyleUnderline"/>
          <w:highlight w:val="yellow"/>
        </w:rPr>
        <w:t>a</w:t>
      </w:r>
      <w:r w:rsidRPr="00614FD3">
        <w:rPr>
          <w:rStyle w:val="StyleUnderline"/>
        </w:rPr>
        <w:t xml:space="preserve">n even more </w:t>
      </w:r>
      <w:r w:rsidRPr="000C18BF">
        <w:rPr>
          <w:rStyle w:val="StyleUnderline"/>
          <w:highlight w:val="yellow"/>
        </w:rPr>
        <w:t>powerful</w:t>
      </w:r>
      <w:r w:rsidRPr="00614FD3">
        <w:rPr>
          <w:rStyle w:val="StyleUnderline"/>
        </w:rPr>
        <w:t xml:space="preserve"> </w:t>
      </w:r>
      <w:r w:rsidRPr="000C18BF">
        <w:rPr>
          <w:rStyle w:val="Emphasis"/>
          <w:highlight w:val="yellow"/>
        </w:rPr>
        <w:t>g</w:t>
      </w:r>
      <w:r w:rsidRPr="00614FD3">
        <w:rPr>
          <w:rStyle w:val="StyleUnderline"/>
        </w:rPr>
        <w:t>reen</w:t>
      </w:r>
      <w:r w:rsidRPr="000C18BF">
        <w:rPr>
          <w:rStyle w:val="Emphasis"/>
          <w:highlight w:val="yellow"/>
        </w:rPr>
        <w:t>h</w:t>
      </w:r>
      <w:r w:rsidRPr="00614FD3">
        <w:rPr>
          <w:rStyle w:val="StyleUnderline"/>
        </w:rPr>
        <w:t xml:space="preserve">ouse </w:t>
      </w:r>
      <w:r w:rsidRPr="000C18BF">
        <w:rPr>
          <w:rStyle w:val="Emphasis"/>
          <w:highlight w:val="yellow"/>
        </w:rPr>
        <w:t>g</w:t>
      </w:r>
      <w:r w:rsidRPr="00614FD3">
        <w:rPr>
          <w:rStyle w:val="StyleUnderline"/>
        </w:rPr>
        <w:t xml:space="preserve">as. </w:t>
      </w:r>
      <w:r w:rsidRPr="00614FD3">
        <w:rPr>
          <w:sz w:val="16"/>
        </w:rPr>
        <w:t xml:space="preserve">One recent estimate is that, even with ambitious mitigation, </w:t>
      </w:r>
      <w:r w:rsidRPr="00614FD3">
        <w:rPr>
          <w:rStyle w:val="StyleUnderline"/>
        </w:rPr>
        <w:t>permafrost releases</w:t>
      </w:r>
      <w:r w:rsidRPr="00614FD3">
        <w:rPr>
          <w:sz w:val="16"/>
        </w:rPr>
        <w:t xml:space="preserve"> of carbon dioxide and methane during the 21st century </w:t>
      </w:r>
      <w:r w:rsidRPr="00614FD3">
        <w:rPr>
          <w:rStyle w:val="StyleUnderline"/>
        </w:rPr>
        <w:t>could produce warming equal</w:t>
      </w:r>
      <w:r w:rsidRPr="00614FD3">
        <w:rPr>
          <w:sz w:val="16"/>
        </w:rPr>
        <w:t xml:space="preserve"> </w:t>
      </w:r>
      <w:r w:rsidRPr="00614FD3">
        <w:rPr>
          <w:rStyle w:val="StyleUnderline"/>
        </w:rPr>
        <w:t>to</w:t>
      </w:r>
      <w:r w:rsidRPr="00614FD3">
        <w:rPr>
          <w:sz w:val="16"/>
        </w:rPr>
        <w:t xml:space="preserve"> 20-</w:t>
      </w:r>
      <w:r w:rsidRPr="00614FD3">
        <w:rPr>
          <w:rStyle w:val="StyleUnderline"/>
        </w:rPr>
        <w:t>30%</w:t>
      </w:r>
      <w:r w:rsidRPr="00614FD3">
        <w:rPr>
          <w:sz w:val="16"/>
        </w:rPr>
        <w:t xml:space="preserve"> </w:t>
      </w:r>
      <w:r w:rsidRPr="00614FD3">
        <w:rPr>
          <w:rStyle w:val="StyleUnderline"/>
        </w:rPr>
        <w:t>of the remaining CO2 budget</w:t>
      </w:r>
      <w:r w:rsidRPr="00614FD3">
        <w:rPr>
          <w:sz w:val="16"/>
        </w:rPr>
        <w:t xml:space="preserve"> </w:t>
      </w:r>
      <w:r w:rsidRPr="00614FD3">
        <w:rPr>
          <w:rStyle w:val="StyleUnderline"/>
        </w:rPr>
        <w:t>for limiting warming to 2 [degrees]</w:t>
      </w:r>
      <w:r w:rsidRPr="00614FD3">
        <w:rPr>
          <w:sz w:val="16"/>
        </w:rPr>
        <w:t xml:space="preserve">°C or less (28). </w:t>
      </w:r>
      <w:r w:rsidRPr="000C18BF">
        <w:rPr>
          <w:rStyle w:val="StyleUnderline"/>
          <w:highlight w:val="yellow"/>
        </w:rPr>
        <w:t>With</w:t>
      </w:r>
      <w:r w:rsidRPr="00614FD3">
        <w:rPr>
          <w:sz w:val="16"/>
        </w:rPr>
        <w:t xml:space="preserve"> </w:t>
      </w:r>
      <w:r w:rsidRPr="000C18BF">
        <w:rPr>
          <w:rStyle w:val="Emphasis"/>
          <w:highlight w:val="yellow"/>
        </w:rPr>
        <w:t>continued high emissions</w:t>
      </w:r>
      <w:r w:rsidRPr="000C18BF">
        <w:rPr>
          <w:sz w:val="16"/>
          <w:highlight w:val="yellow"/>
        </w:rPr>
        <w:t xml:space="preserve">, </w:t>
      </w:r>
      <w:r w:rsidRPr="000C18BF">
        <w:rPr>
          <w:rStyle w:val="StyleUnderline"/>
          <w:highlight w:val="yellow"/>
        </w:rPr>
        <w:t>thawing</w:t>
      </w:r>
      <w:r w:rsidRPr="00614FD3">
        <w:rPr>
          <w:sz w:val="16"/>
        </w:rPr>
        <w:t xml:space="preserve"> permafrost </w:t>
      </w:r>
      <w:r w:rsidRPr="00614FD3">
        <w:rPr>
          <w:rStyle w:val="StyleUnderline"/>
        </w:rPr>
        <w:t xml:space="preserve">could </w:t>
      </w:r>
      <w:r w:rsidRPr="000C18BF">
        <w:rPr>
          <w:rStyle w:val="StyleUnderline"/>
          <w:highlight w:val="yellow"/>
        </w:rPr>
        <w:t>release</w:t>
      </w:r>
      <w:r w:rsidRPr="00614FD3">
        <w:rPr>
          <w:rStyle w:val="StyleUnderline"/>
        </w:rPr>
        <w:t xml:space="preserve"> </w:t>
      </w:r>
      <w:r w:rsidRPr="000C18BF">
        <w:rPr>
          <w:rStyle w:val="StyleUnderline"/>
          <w:highlight w:val="yellow"/>
        </w:rPr>
        <w:t>sufficient</w:t>
      </w:r>
      <w:r w:rsidRPr="00614FD3">
        <w:rPr>
          <w:rStyle w:val="StyleUnderline"/>
        </w:rPr>
        <w:t xml:space="preserve"> </w:t>
      </w:r>
      <w:r w:rsidRPr="000C18BF">
        <w:rPr>
          <w:rStyle w:val="StyleUnderline"/>
          <w:highlight w:val="yellow"/>
        </w:rPr>
        <w:t>carbon dioxide</w:t>
      </w:r>
      <w:r w:rsidRPr="00614FD3">
        <w:rPr>
          <w:sz w:val="16"/>
        </w:rPr>
        <w:t xml:space="preserve"> </w:t>
      </w:r>
      <w:r w:rsidRPr="00614FD3">
        <w:rPr>
          <w:rStyle w:val="StyleUnderline"/>
        </w:rPr>
        <w:t xml:space="preserve">and methane </w:t>
      </w:r>
      <w:r w:rsidRPr="000C18BF">
        <w:rPr>
          <w:rStyle w:val="StyleUnderline"/>
          <w:highlight w:val="yellow"/>
        </w:rPr>
        <w:t>to account for</w:t>
      </w:r>
      <w:r w:rsidRPr="00614FD3">
        <w:rPr>
          <w:sz w:val="16"/>
        </w:rPr>
        <w:t xml:space="preserve"> 60 to </w:t>
      </w:r>
      <w:r w:rsidRPr="000C18BF">
        <w:rPr>
          <w:rStyle w:val="StyleUnderline"/>
          <w:highlight w:val="yellow"/>
        </w:rPr>
        <w:t>100% of the budget for limiting warming to 2 [degrees</w:t>
      </w:r>
      <w:r w:rsidRPr="00614FD3">
        <w:rPr>
          <w:rStyle w:val="StyleUnderline"/>
        </w:rPr>
        <w:t>]</w:t>
      </w:r>
      <w:r w:rsidRPr="00614FD3">
        <w:rPr>
          <w:sz w:val="16"/>
        </w:rPr>
        <w:t>°C.</w:t>
      </w:r>
    </w:p>
    <w:p w14:paraId="0221D2FF" w14:textId="77777777" w:rsidR="00CC232B" w:rsidRPr="00614FD3" w:rsidRDefault="00CC232B" w:rsidP="00CC232B">
      <w:pPr>
        <w:rPr>
          <w:sz w:val="16"/>
        </w:rPr>
      </w:pPr>
      <w:r w:rsidRPr="00614FD3">
        <w:rPr>
          <w:sz w:val="16"/>
        </w:rPr>
        <w:t xml:space="preserve">28. The other vulnerable carbon pool is in tropical forests. </w:t>
      </w:r>
      <w:r w:rsidRPr="000C18BF">
        <w:rPr>
          <w:rStyle w:val="StyleUnderline"/>
          <w:highlight w:val="yellow"/>
        </w:rPr>
        <w:t>Warming</w:t>
      </w:r>
      <w:r w:rsidRPr="00614FD3">
        <w:rPr>
          <w:sz w:val="16"/>
        </w:rPr>
        <w:t xml:space="preserve"> can </w:t>
      </w:r>
      <w:r w:rsidRPr="00614FD3">
        <w:rPr>
          <w:rStyle w:val="StyleUnderline"/>
        </w:rPr>
        <w:t>lead to drying</w:t>
      </w:r>
      <w:r w:rsidRPr="00614FD3">
        <w:rPr>
          <w:sz w:val="16"/>
        </w:rPr>
        <w:t xml:space="preserve"> </w:t>
      </w:r>
      <w:r w:rsidRPr="00614FD3">
        <w:rPr>
          <w:rStyle w:val="StyleUnderline"/>
        </w:rPr>
        <w:t xml:space="preserve">that </w:t>
      </w:r>
      <w:r w:rsidRPr="000C18BF">
        <w:rPr>
          <w:rStyle w:val="StyleUnderline"/>
          <w:highlight w:val="yellow"/>
        </w:rPr>
        <w:t>makes</w:t>
      </w:r>
      <w:r w:rsidRPr="000C18BF">
        <w:rPr>
          <w:sz w:val="16"/>
          <w:highlight w:val="yellow"/>
        </w:rPr>
        <w:t xml:space="preserve"> </w:t>
      </w:r>
      <w:r w:rsidRPr="000C18BF">
        <w:rPr>
          <w:rStyle w:val="Emphasis"/>
          <w:highlight w:val="yellow"/>
        </w:rPr>
        <w:t>forests</w:t>
      </w:r>
      <w:r w:rsidRPr="00614FD3">
        <w:rPr>
          <w:sz w:val="16"/>
        </w:rPr>
        <w:t xml:space="preserve"> </w:t>
      </w:r>
      <w:r w:rsidRPr="000C18BF">
        <w:rPr>
          <w:rStyle w:val="StyleUnderline"/>
          <w:highlight w:val="yellow"/>
        </w:rPr>
        <w:t>susceptible to drought and</w:t>
      </w:r>
      <w:r w:rsidRPr="00614FD3">
        <w:rPr>
          <w:sz w:val="16"/>
        </w:rPr>
        <w:t xml:space="preserve"> large, destructive </w:t>
      </w:r>
      <w:r w:rsidRPr="000C18BF">
        <w:rPr>
          <w:rStyle w:val="StyleUnderline"/>
          <w:highlight w:val="yellow"/>
        </w:rPr>
        <w:t>wildfires</w:t>
      </w:r>
      <w:r w:rsidRPr="00614FD3">
        <w:rPr>
          <w:sz w:val="16"/>
        </w:rPr>
        <w:t xml:space="preserve"> </w:t>
      </w:r>
      <w:r w:rsidRPr="000C18BF">
        <w:rPr>
          <w:rStyle w:val="StyleUnderline"/>
          <w:highlight w:val="yellow"/>
        </w:rPr>
        <w:t>that</w:t>
      </w:r>
      <w:r w:rsidRPr="00614FD3">
        <w:rPr>
          <w:sz w:val="16"/>
        </w:rPr>
        <w:t xml:space="preserve"> can </w:t>
      </w:r>
      <w:r w:rsidRPr="000C18BF">
        <w:rPr>
          <w:rStyle w:val="StyleUnderline"/>
          <w:highlight w:val="yellow"/>
        </w:rPr>
        <w:t>convert</w:t>
      </w:r>
      <w:r w:rsidRPr="00614FD3">
        <w:rPr>
          <w:sz w:val="16"/>
        </w:rPr>
        <w:t xml:space="preserve"> large amounts of </w:t>
      </w:r>
      <w:r w:rsidRPr="00614FD3">
        <w:rPr>
          <w:rStyle w:val="StyleUnderline"/>
        </w:rPr>
        <w:t xml:space="preserve">forest </w:t>
      </w:r>
      <w:r w:rsidRPr="000C18BF">
        <w:rPr>
          <w:rStyle w:val="StyleUnderline"/>
          <w:highlight w:val="yellow"/>
        </w:rPr>
        <w:t>biomass into</w:t>
      </w:r>
      <w:r w:rsidRPr="00614FD3">
        <w:rPr>
          <w:sz w:val="16"/>
        </w:rPr>
        <w:t xml:space="preserve"> atmospheric </w:t>
      </w:r>
      <w:r w:rsidRPr="000C18BF">
        <w:rPr>
          <w:rStyle w:val="StyleUnderline"/>
          <w:highlight w:val="yellow"/>
        </w:rPr>
        <w:t>carbon</w:t>
      </w:r>
      <w:r w:rsidRPr="00614FD3">
        <w:rPr>
          <w:rStyle w:val="StyleUnderline"/>
        </w:rPr>
        <w:t xml:space="preserve"> dioxide</w:t>
      </w:r>
      <w:r w:rsidRPr="00614FD3">
        <w:rPr>
          <w:sz w:val="16"/>
        </w:rPr>
        <w:t xml:space="preserve"> (29, 30). While the total quantity of carbon in tropical forests is </w:t>
      </w:r>
      <w:r w:rsidRPr="00614FD3">
        <w:rPr>
          <w:rStyle w:val="StyleUnderline"/>
        </w:rPr>
        <w:t>not as large as</w:t>
      </w:r>
      <w:r w:rsidRPr="00614FD3">
        <w:rPr>
          <w:sz w:val="16"/>
        </w:rPr>
        <w:t xml:space="preserve"> that in </w:t>
      </w:r>
      <w:r w:rsidRPr="00614FD3">
        <w:rPr>
          <w:rStyle w:val="StyleUnderline"/>
        </w:rPr>
        <w:t>permafrost</w:t>
      </w:r>
      <w:r w:rsidRPr="00614FD3">
        <w:rPr>
          <w:sz w:val="16"/>
        </w:rPr>
        <w:t xml:space="preserve">, </w:t>
      </w:r>
      <w:r w:rsidRPr="00614FD3">
        <w:rPr>
          <w:rStyle w:val="StyleUnderline"/>
        </w:rPr>
        <w:t xml:space="preserve">some areas are </w:t>
      </w:r>
      <w:r w:rsidRPr="000C18BF">
        <w:rPr>
          <w:rStyle w:val="StyleUnderline"/>
          <w:highlight w:val="yellow"/>
        </w:rPr>
        <w:t>already near</w:t>
      </w:r>
      <w:r w:rsidRPr="000C18BF">
        <w:rPr>
          <w:sz w:val="16"/>
          <w:highlight w:val="yellow"/>
        </w:rPr>
        <w:t xml:space="preserve"> </w:t>
      </w:r>
      <w:r w:rsidRPr="000C18BF">
        <w:rPr>
          <w:rStyle w:val="Emphasis"/>
          <w:highlight w:val="yellow"/>
        </w:rPr>
        <w:t>tipping points</w:t>
      </w:r>
      <w:r w:rsidRPr="00614FD3">
        <w:rPr>
          <w:sz w:val="16"/>
        </w:rPr>
        <w:t>, with recent droughts decreasing the amount of carbon these forests are absorbing (30).</w:t>
      </w:r>
    </w:p>
    <w:p w14:paraId="66A841BF" w14:textId="77777777" w:rsidR="00CC232B" w:rsidRPr="00614FD3" w:rsidRDefault="00CC232B" w:rsidP="00CC232B">
      <w:pPr>
        <w:rPr>
          <w:sz w:val="16"/>
        </w:rPr>
      </w:pPr>
      <w:r w:rsidRPr="00614FD3">
        <w:rPr>
          <w:sz w:val="16"/>
        </w:rPr>
        <w:t xml:space="preserve">29. Because </w:t>
      </w:r>
      <w:r w:rsidRPr="00614FD3">
        <w:rPr>
          <w:rStyle w:val="StyleUnderline"/>
        </w:rPr>
        <w:t>the</w:t>
      </w:r>
      <w:r w:rsidRPr="00614FD3">
        <w:rPr>
          <w:sz w:val="16"/>
        </w:rPr>
        <w:t xml:space="preserve"> warming </w:t>
      </w:r>
      <w:r w:rsidRPr="000C18BF">
        <w:rPr>
          <w:rStyle w:val="StyleUnderline"/>
          <w:highlight w:val="yellow"/>
        </w:rPr>
        <w:t>levels</w:t>
      </w:r>
      <w:r w:rsidRPr="00614FD3">
        <w:rPr>
          <w:sz w:val="16"/>
        </w:rPr>
        <w:t xml:space="preserve"> </w:t>
      </w:r>
      <w:r w:rsidRPr="00614FD3">
        <w:rPr>
          <w:rStyle w:val="StyleUnderline"/>
        </w:rPr>
        <w:t xml:space="preserve">sufficient </w:t>
      </w:r>
      <w:r w:rsidRPr="000C18BF">
        <w:rPr>
          <w:rStyle w:val="StyleUnderline"/>
          <w:highlight w:val="yellow"/>
        </w:rPr>
        <w:t>to trip the triggers</w:t>
      </w:r>
      <w:r w:rsidRPr="00614FD3">
        <w:rPr>
          <w:sz w:val="16"/>
        </w:rPr>
        <w:t xml:space="preserve"> for these catastrophic events </w:t>
      </w:r>
      <w:r w:rsidRPr="000C18BF">
        <w:rPr>
          <w:rStyle w:val="StyleUnderline"/>
          <w:highlight w:val="yellow"/>
        </w:rPr>
        <w:t>are not known with precision</w:t>
      </w:r>
      <w:r w:rsidRPr="00614FD3">
        <w:rPr>
          <w:sz w:val="16"/>
        </w:rPr>
        <w:t xml:space="preserve">, </w:t>
      </w:r>
      <w:r w:rsidRPr="00614FD3">
        <w:rPr>
          <w:rStyle w:val="StyleUnderline"/>
        </w:rPr>
        <w:t>but may be near</w:t>
      </w:r>
      <w:r w:rsidRPr="00614FD3">
        <w:rPr>
          <w:sz w:val="16"/>
        </w:rPr>
        <w:t xml:space="preserve">, any </w:t>
      </w:r>
      <w:r w:rsidRPr="000C18BF">
        <w:rPr>
          <w:rStyle w:val="Emphasis"/>
          <w:highlight w:val="yellow"/>
        </w:rPr>
        <w:t>delay</w:t>
      </w:r>
      <w:r w:rsidRPr="00614FD3">
        <w:rPr>
          <w:sz w:val="16"/>
        </w:rPr>
        <w:t xml:space="preserve"> in the near term </w:t>
      </w:r>
      <w:r w:rsidRPr="00614FD3">
        <w:rPr>
          <w:rStyle w:val="StyleUnderline"/>
        </w:rPr>
        <w:t>in reducing emissions</w:t>
      </w:r>
      <w:r w:rsidRPr="00614FD3">
        <w:rPr>
          <w:sz w:val="16"/>
        </w:rPr>
        <w:t xml:space="preserve"> </w:t>
      </w:r>
      <w:r w:rsidRPr="000C18BF">
        <w:rPr>
          <w:rStyle w:val="StyleUnderline"/>
          <w:highlight w:val="yellow"/>
        </w:rPr>
        <w:t>increases</w:t>
      </w:r>
      <w:r w:rsidRPr="00614FD3">
        <w:rPr>
          <w:rStyle w:val="StyleUnderline"/>
        </w:rPr>
        <w:t xml:space="preserve"> </w:t>
      </w:r>
      <w:r w:rsidRPr="000C18BF">
        <w:rPr>
          <w:rStyle w:val="StyleUnderline"/>
          <w:highlight w:val="yellow"/>
        </w:rPr>
        <w:t>the risk of</w:t>
      </w:r>
      <w:r w:rsidRPr="00614FD3">
        <w:rPr>
          <w:sz w:val="16"/>
        </w:rPr>
        <w:t xml:space="preserve"> these severe and </w:t>
      </w:r>
      <w:r w:rsidRPr="000C18BF">
        <w:rPr>
          <w:rStyle w:val="Emphasis"/>
          <w:highlight w:val="yellow"/>
        </w:rPr>
        <w:t>irreversible</w:t>
      </w:r>
      <w:r w:rsidRPr="00614FD3">
        <w:rPr>
          <w:rStyle w:val="StyleUnderline"/>
        </w:rPr>
        <w:t xml:space="preserve"> </w:t>
      </w:r>
      <w:r w:rsidRPr="000C18BF">
        <w:rPr>
          <w:rStyle w:val="StyleUnderline"/>
          <w:highlight w:val="yellow"/>
        </w:rPr>
        <w:t>consequences</w:t>
      </w:r>
      <w:r w:rsidRPr="00614FD3">
        <w:rPr>
          <w:sz w:val="16"/>
        </w:rPr>
        <w:t xml:space="preserve">. </w:t>
      </w:r>
    </w:p>
    <w:p w14:paraId="5FEF36AC" w14:textId="77777777" w:rsidR="00CC232B" w:rsidRDefault="00CC232B" w:rsidP="00CC232B">
      <w:pPr>
        <w:widowControl w:val="0"/>
        <w:rPr>
          <w:szCs w:val="20"/>
        </w:rPr>
      </w:pPr>
    </w:p>
    <w:p w14:paraId="77113FBE" w14:textId="77777777" w:rsidR="00CC232B" w:rsidRDefault="00CC232B" w:rsidP="00CC232B">
      <w:pPr>
        <w:pStyle w:val="Heading4"/>
      </w:pPr>
      <w:r w:rsidRPr="00044B73">
        <w:rPr>
          <w:u w:val="single"/>
        </w:rPr>
        <w:t>Ice</w:t>
      </w:r>
      <w:r>
        <w:t xml:space="preserve"> </w:t>
      </w:r>
      <w:r w:rsidRPr="00044B73">
        <w:rPr>
          <w:u w:val="single"/>
        </w:rPr>
        <w:t>melting</w:t>
      </w:r>
      <w:r>
        <w:t xml:space="preserve"> and </w:t>
      </w:r>
      <w:r w:rsidRPr="00044B73">
        <w:rPr>
          <w:u w:val="single"/>
        </w:rPr>
        <w:t>ocean</w:t>
      </w:r>
      <w:r>
        <w:t xml:space="preserve"> </w:t>
      </w:r>
      <w:r w:rsidRPr="00044B73">
        <w:rPr>
          <w:u w:val="single"/>
        </w:rPr>
        <w:t>darkening</w:t>
      </w:r>
      <w:r>
        <w:t xml:space="preserve"> accelerate warming</w:t>
      </w:r>
    </w:p>
    <w:p w14:paraId="6BC7655D" w14:textId="77777777" w:rsidR="00CC232B" w:rsidRPr="00F613C2" w:rsidRDefault="00CC232B" w:rsidP="00CC232B">
      <w:pPr>
        <w:rPr>
          <w:rStyle w:val="StyleUnderline1"/>
        </w:rPr>
      </w:pPr>
      <w:r w:rsidRPr="00CF6FD1">
        <w:rPr>
          <w:rStyle w:val="Style13ptBold"/>
        </w:rPr>
        <w:t>Hanson 8</w:t>
      </w:r>
      <w:r>
        <w:t xml:space="preserve"> (</w:t>
      </w:r>
      <w:r w:rsidRPr="006E162C">
        <w:t>James E.</w:t>
      </w:r>
      <w:r>
        <w:t>,</w:t>
      </w:r>
      <w:r w:rsidRPr="006E162C">
        <w:t xml:space="preserve"> Head </w:t>
      </w:r>
      <w:r>
        <w:t xml:space="preserve">– </w:t>
      </w:r>
      <w:r w:rsidRPr="006E162C">
        <w:t xml:space="preserve">NASA Goddard Institute for Space Studies and </w:t>
      </w:r>
      <w:r>
        <w:t>A</w:t>
      </w:r>
      <w:r w:rsidRPr="006E162C">
        <w:t xml:space="preserve">djunct </w:t>
      </w:r>
      <w:r>
        <w:t>P</w:t>
      </w:r>
      <w:r w:rsidRPr="006E162C">
        <w:t xml:space="preserve">rofessor of Earth and Environmental Science </w:t>
      </w:r>
      <w:r>
        <w:t xml:space="preserve">– </w:t>
      </w:r>
      <w:r w:rsidRPr="006E162C">
        <w:t>Columbia University</w:t>
      </w:r>
      <w:r>
        <w:t>,</w:t>
      </w:r>
      <w:r w:rsidRPr="006E162C">
        <w:t xml:space="preserve"> “</w:t>
      </w:r>
      <w:r>
        <w:t>Twenty Years Later: Tipping Points Near on Global Warming</w:t>
      </w:r>
      <w:r w:rsidRPr="006E162C">
        <w:t>”</w:t>
      </w:r>
      <w:r>
        <w:t>,</w:t>
      </w:r>
      <w:r w:rsidRPr="006E162C">
        <w:t xml:space="preserve"> </w:t>
      </w:r>
      <w:r>
        <w:t>6-23</w:t>
      </w:r>
      <w:r w:rsidRPr="006E162C">
        <w:t>, http://www.columbia.edu/~jeh1/2008/TwentyYearsLater_20080623.pdf</w:t>
      </w:r>
      <w:r>
        <w:t>)</w:t>
      </w:r>
    </w:p>
    <w:p w14:paraId="5B889F0A" w14:textId="77777777" w:rsidR="00CC232B" w:rsidRDefault="00CC232B" w:rsidP="00CC232B">
      <w:pPr>
        <w:widowControl w:val="0"/>
        <w:rPr>
          <w:rStyle w:val="StyleUnderline1"/>
        </w:rPr>
      </w:pPr>
      <w:r w:rsidRPr="000C18BF">
        <w:rPr>
          <w:rStyle w:val="StyleUnderline1"/>
          <w:highlight w:val="yellow"/>
        </w:rPr>
        <w:t xml:space="preserve">Climate can reach points </w:t>
      </w:r>
      <w:r w:rsidRPr="006E162C">
        <w:rPr>
          <w:rStyle w:val="StyleUnderline1"/>
        </w:rPr>
        <w:t xml:space="preserve">such </w:t>
      </w:r>
      <w:r w:rsidRPr="000C18BF">
        <w:rPr>
          <w:rStyle w:val="StyleUnderline1"/>
          <w:highlight w:val="yellow"/>
        </w:rPr>
        <w:t>that amplifying feedbacks spur large rapid changes</w:t>
      </w:r>
      <w:r w:rsidRPr="006E162C">
        <w:rPr>
          <w:rStyle w:val="StyleUnderline1"/>
        </w:rPr>
        <w:t xml:space="preserve">. </w:t>
      </w:r>
      <w:r w:rsidRPr="0051397A">
        <w:rPr>
          <w:szCs w:val="20"/>
        </w:rPr>
        <w:t>Arctic sea ice is</w:t>
      </w:r>
      <w:r w:rsidRPr="006E162C">
        <w:rPr>
          <w:rStyle w:val="StyleUnderline1"/>
        </w:rPr>
        <w:t xml:space="preserve"> </w:t>
      </w:r>
      <w:r w:rsidRPr="0051397A">
        <w:rPr>
          <w:szCs w:val="20"/>
        </w:rPr>
        <w:t>a current example</w:t>
      </w:r>
      <w:r w:rsidRPr="006E162C">
        <w:t xml:space="preserve">. </w:t>
      </w:r>
      <w:r w:rsidRPr="006E162C">
        <w:rPr>
          <w:rStyle w:val="StyleUnderline1"/>
        </w:rPr>
        <w:t xml:space="preserve">Global </w:t>
      </w:r>
      <w:r w:rsidRPr="000C18BF">
        <w:rPr>
          <w:rStyle w:val="StyleUnderline1"/>
          <w:highlight w:val="yellow"/>
        </w:rPr>
        <w:t xml:space="preserve">warming initiated </w:t>
      </w:r>
      <w:r w:rsidRPr="006E162C">
        <w:rPr>
          <w:rStyle w:val="StyleUnderline1"/>
        </w:rPr>
        <w:t xml:space="preserve">sea </w:t>
      </w:r>
      <w:r w:rsidRPr="000C18BF">
        <w:rPr>
          <w:rStyle w:val="StyleUnderline1"/>
          <w:highlight w:val="yellow"/>
        </w:rPr>
        <w:t>ice melt, exposing darker ocean that absorbs more sunlight, melting more ice.</w:t>
      </w:r>
      <w:r w:rsidRPr="0051397A">
        <w:rPr>
          <w:szCs w:val="20"/>
        </w:rPr>
        <w:t xml:space="preserve"> As a result, </w:t>
      </w:r>
      <w:r w:rsidRPr="006E162C">
        <w:rPr>
          <w:rStyle w:val="StyleUnderline1"/>
        </w:rPr>
        <w:t xml:space="preserve">without any additional greenhouse gases, the </w:t>
      </w:r>
      <w:smartTag w:uri="urn:schemas-microsoft-com:office:smarttags" w:element="place">
        <w:r w:rsidRPr="006E162C">
          <w:rPr>
            <w:rStyle w:val="StyleUnderline1"/>
          </w:rPr>
          <w:t>Arctic</w:t>
        </w:r>
      </w:smartTag>
      <w:r w:rsidRPr="006E162C">
        <w:rPr>
          <w:rStyle w:val="StyleUnderline1"/>
        </w:rPr>
        <w:t xml:space="preserve"> soon will be ice-free in the summer.</w:t>
      </w:r>
      <w:r w:rsidRPr="006E162C">
        <w:t xml:space="preserve"> </w:t>
      </w:r>
      <w:r w:rsidRPr="0051397A">
        <w:rPr>
          <w:szCs w:val="20"/>
        </w:rPr>
        <w:t xml:space="preserve">More ominous tipping points loom. West Antarctic and </w:t>
      </w:r>
      <w:smartTag w:uri="urn:schemas-microsoft-com:office:smarttags" w:element="place">
        <w:r w:rsidRPr="0051397A">
          <w:rPr>
            <w:szCs w:val="20"/>
          </w:rPr>
          <w:t>Greenland</w:t>
        </w:r>
      </w:smartTag>
      <w:r w:rsidRPr="0051397A">
        <w:rPr>
          <w:szCs w:val="20"/>
        </w:rPr>
        <w:t xml:space="preserve"> </w:t>
      </w:r>
      <w:r w:rsidRPr="000C18BF">
        <w:rPr>
          <w:rStyle w:val="StyleUnderline1"/>
          <w:highlight w:val="yellow"/>
        </w:rPr>
        <w:t>ice sheets are vulnerable to even small additional warming.</w:t>
      </w:r>
      <w:r w:rsidRPr="0051397A">
        <w:rPr>
          <w:szCs w:val="20"/>
        </w:rPr>
        <w:t xml:space="preserve"> </w:t>
      </w:r>
      <w:r w:rsidRPr="006E162C">
        <w:rPr>
          <w:rStyle w:val="StyleUnderline1"/>
        </w:rPr>
        <w:t>These</w:t>
      </w:r>
      <w:r w:rsidRPr="0051397A">
        <w:rPr>
          <w:szCs w:val="20"/>
        </w:rPr>
        <w:t xml:space="preserve"> two-mile-thick </w:t>
      </w:r>
      <w:r w:rsidRPr="006E162C">
        <w:rPr>
          <w:rStyle w:val="StyleUnderline1"/>
        </w:rPr>
        <w:t xml:space="preserve">behemoths respond slowly at first, but if </w:t>
      </w:r>
      <w:r w:rsidRPr="000C18BF">
        <w:rPr>
          <w:rStyle w:val="StyleUnderline1"/>
          <w:highlight w:val="yellow"/>
        </w:rPr>
        <w:t xml:space="preserve">disintegration </w:t>
      </w:r>
      <w:r w:rsidRPr="006E162C">
        <w:rPr>
          <w:rStyle w:val="StyleUnderline1"/>
        </w:rPr>
        <w:t xml:space="preserve">gets well underway it </w:t>
      </w:r>
      <w:r w:rsidRPr="000C18BF">
        <w:rPr>
          <w:rStyle w:val="StyleUnderline1"/>
          <w:highlight w:val="yellow"/>
        </w:rPr>
        <w:t>will become unstoppable.</w:t>
      </w:r>
      <w:r w:rsidRPr="0051397A">
        <w:rPr>
          <w:szCs w:val="20"/>
        </w:rPr>
        <w:t xml:space="preserve"> Debate among scientists is only about how much sea level would rise by a given date. In my opinion</w:t>
      </w:r>
      <w:r w:rsidRPr="006E162C">
        <w:rPr>
          <w:rStyle w:val="StyleUnderline1"/>
        </w:rPr>
        <w:t>, if emissions follow</w:t>
      </w:r>
      <w:r w:rsidRPr="0051397A">
        <w:rPr>
          <w:szCs w:val="20"/>
        </w:rPr>
        <w:t xml:space="preserve"> a business-as-usual scenario, </w:t>
      </w:r>
      <w:r w:rsidRPr="000C18BF">
        <w:rPr>
          <w:rStyle w:val="StyleUnderline1"/>
          <w:highlight w:val="yellow"/>
        </w:rPr>
        <w:t xml:space="preserve">sea level rise of </w:t>
      </w:r>
      <w:r w:rsidRPr="006E162C">
        <w:rPr>
          <w:rStyle w:val="StyleUnderline1"/>
        </w:rPr>
        <w:t xml:space="preserve">at least </w:t>
      </w:r>
      <w:r w:rsidRPr="000C18BF">
        <w:rPr>
          <w:rStyle w:val="StyleUnderline1"/>
          <w:highlight w:val="yellow"/>
        </w:rPr>
        <w:t>two meters is likely</w:t>
      </w:r>
      <w:r w:rsidRPr="00BB287F">
        <w:rPr>
          <w:rStyle w:val="StyleUnderline1"/>
        </w:rPr>
        <w:t xml:space="preserve"> </w:t>
      </w:r>
      <w:r w:rsidRPr="006E162C">
        <w:rPr>
          <w:rStyle w:val="StyleUnderline1"/>
        </w:rPr>
        <w:t>this century.</w:t>
      </w:r>
      <w:r w:rsidRPr="0051397A">
        <w:rPr>
          <w:szCs w:val="20"/>
        </w:rPr>
        <w:t xml:space="preserve"> Hundreds of millions of people would become refugees. </w:t>
      </w:r>
      <w:r w:rsidRPr="006E162C">
        <w:rPr>
          <w:rStyle w:val="StyleUnderline1"/>
        </w:rPr>
        <w:t>No stable shoreline would be reestablished in any time frame that humanity can conceive.</w:t>
      </w:r>
    </w:p>
    <w:p w14:paraId="234A1F05" w14:textId="77777777" w:rsidR="00CC232B" w:rsidRPr="006E162C" w:rsidRDefault="00CC232B" w:rsidP="00CC232B">
      <w:pPr>
        <w:widowControl w:val="0"/>
        <w:rPr>
          <w:rStyle w:val="StyleUnderline1"/>
        </w:rPr>
      </w:pPr>
    </w:p>
    <w:p w14:paraId="6D94DB3B" w14:textId="77777777" w:rsidR="00CC232B" w:rsidRPr="00CF6FD1" w:rsidRDefault="00CC232B" w:rsidP="00CC232B">
      <w:pPr>
        <w:pStyle w:val="Heading4"/>
      </w:pPr>
      <w:r>
        <w:t xml:space="preserve">Warming collapses </w:t>
      </w:r>
      <w:r w:rsidRPr="00044B73">
        <w:rPr>
          <w:u w:val="single"/>
        </w:rPr>
        <w:t>carbon</w:t>
      </w:r>
      <w:r>
        <w:t xml:space="preserve"> </w:t>
      </w:r>
      <w:r w:rsidRPr="00044B73">
        <w:rPr>
          <w:u w:val="single"/>
        </w:rPr>
        <w:t>sinks</w:t>
      </w:r>
      <w:r>
        <w:t xml:space="preserve"> – creating positive feedbacks and rapid spikes</w:t>
      </w:r>
    </w:p>
    <w:p w14:paraId="02AB4D2A" w14:textId="77777777" w:rsidR="00CC232B" w:rsidRDefault="00CC232B" w:rsidP="00CC232B">
      <w:r w:rsidRPr="00CF6FD1">
        <w:rPr>
          <w:rStyle w:val="Style13ptBold"/>
        </w:rPr>
        <w:t>Stern 7</w:t>
      </w:r>
      <w:r>
        <w:rPr>
          <w:kern w:val="32"/>
        </w:rPr>
        <w:t xml:space="preserve"> (Nicholas, </w:t>
      </w:r>
      <w:r w:rsidRPr="00044B73">
        <w:t>Head of the British Government Economic Service</w:t>
      </w:r>
      <w:r>
        <w:t>,</w:t>
      </w:r>
      <w:r w:rsidRPr="0019311D">
        <w:rPr>
          <w:kern w:val="32"/>
        </w:rPr>
        <w:t xml:space="preserve"> Former Head Economist for the World Bank, I.G. Patel Chair </w:t>
      </w:r>
      <w:r>
        <w:rPr>
          <w:kern w:val="32"/>
        </w:rPr>
        <w:t xml:space="preserve">– </w:t>
      </w:r>
      <w:r w:rsidRPr="0019311D">
        <w:rPr>
          <w:kern w:val="32"/>
        </w:rPr>
        <w:t>London School of Economics and Political Science, “The Economics of Climate Change: The Stern Review”</w:t>
      </w:r>
      <w:r>
        <w:rPr>
          <w:kern w:val="32"/>
        </w:rPr>
        <w:t>,</w:t>
      </w:r>
      <w:r w:rsidRPr="00022886">
        <w:rPr>
          <w:kern w:val="32"/>
        </w:rPr>
        <w:t xml:space="preserve"> p. </w:t>
      </w:r>
      <w:r w:rsidRPr="00022886">
        <w:t>11</w:t>
      </w:r>
      <w:r>
        <w:t>)</w:t>
      </w:r>
    </w:p>
    <w:p w14:paraId="00BBF8F0" w14:textId="77777777" w:rsidR="00CC232B" w:rsidRPr="00044B73" w:rsidRDefault="00CC232B" w:rsidP="00CC232B">
      <w:pPr>
        <w:widowControl w:val="0"/>
      </w:pPr>
      <w:r w:rsidRPr="00044B73">
        <w:t>Weakening of Natural Land-Carbon Sinks: Initially, higher levels of carbon dioxide in the atmosphere will act as a fertiliser for plants, increasing forest growth and the amount of carbon absorbed by the land. A warmer climate will increasingly offset this effect through an increase in plant and soil respiration (increasing release of carbon from the land). Recent modelling suggests that net absorption may initially increase because of the carbon fertilisation effects (chapter 3). But, by the end of this century it will reduce significantly as a result of increased respiration and limits to plant growth (nutrient and water availability). 28 Weaken</w:t>
      </w:r>
      <w:r w:rsidRPr="00044B73">
        <w:rPr>
          <w:rStyle w:val="Style1Char"/>
        </w:rPr>
        <w:t xml:space="preserve">ing of Natural Ocean-Carbon Sinks: </w:t>
      </w:r>
      <w:r w:rsidRPr="000C18BF">
        <w:rPr>
          <w:rStyle w:val="Style1Char"/>
          <w:highlight w:val="yellow"/>
        </w:rPr>
        <w:t>The amount of carbon dioxide absorbed by the oceans is likely to weaken</w:t>
      </w:r>
      <w:r w:rsidRPr="00B42E88">
        <w:rPr>
          <w:rStyle w:val="Style1Char"/>
        </w:rPr>
        <w:t xml:space="preserve"> </w:t>
      </w:r>
      <w:r w:rsidRPr="00044B73">
        <w:rPr>
          <w:rStyle w:val="Style1Char"/>
        </w:rPr>
        <w:t>in the future through a number of chemical, biological and physical changes</w:t>
      </w:r>
      <w:r w:rsidRPr="00044B73">
        <w:t xml:space="preserve">. For example, </w:t>
      </w:r>
      <w:r w:rsidRPr="000C18BF">
        <w:rPr>
          <w:rStyle w:val="Style1Char"/>
          <w:highlight w:val="yellow"/>
        </w:rPr>
        <w:t xml:space="preserve">chemical uptake processes may be exhausted, warming </w:t>
      </w:r>
      <w:r w:rsidRPr="00044B73">
        <w:rPr>
          <w:rStyle w:val="Style1Char"/>
        </w:rPr>
        <w:t xml:space="preserve">surface </w:t>
      </w:r>
      <w:r w:rsidRPr="000C18BF">
        <w:rPr>
          <w:rStyle w:val="Style1Char"/>
          <w:highlight w:val="yellow"/>
        </w:rPr>
        <w:t>waters will reduce</w:t>
      </w:r>
      <w:r w:rsidRPr="00B42E88">
        <w:rPr>
          <w:rStyle w:val="Style1Char"/>
        </w:rPr>
        <w:t xml:space="preserve"> </w:t>
      </w:r>
      <w:r w:rsidRPr="00044B73">
        <w:rPr>
          <w:rStyle w:val="Style1Char"/>
        </w:rPr>
        <w:t xml:space="preserve">the rate of </w:t>
      </w:r>
      <w:r w:rsidRPr="000C18BF">
        <w:rPr>
          <w:rStyle w:val="Style1Char"/>
          <w:highlight w:val="yellow"/>
        </w:rPr>
        <w:t>absorption</w:t>
      </w:r>
      <w:r w:rsidRPr="00B42E88">
        <w:rPr>
          <w:rStyle w:val="Style1Char"/>
        </w:rPr>
        <w:t xml:space="preserve"> </w:t>
      </w:r>
      <w:r w:rsidRPr="00044B73">
        <w:rPr>
          <w:rStyle w:val="Style1Char"/>
        </w:rPr>
        <w:t xml:space="preserve">and CO2 absorbing organisms are likely to be damaged </w:t>
      </w:r>
      <w:r w:rsidRPr="000C18BF">
        <w:rPr>
          <w:rStyle w:val="Style1Char"/>
          <w:highlight w:val="yellow"/>
        </w:rPr>
        <w:t>by ocean acidification</w:t>
      </w:r>
      <w:r w:rsidRPr="00B42E88">
        <w:t xml:space="preserve">29. </w:t>
      </w:r>
      <w:r w:rsidRPr="00044B73">
        <w:t xml:space="preserve">Most carbon cycle models agree that climate change will weaken the ocean sink, but suggest that this would be a smaller effect than the weakening of the land sink30. Release of Methane from Peat Deposits, Wetlands and Thawing Permafrost: Thawing permafrost and the warming and drying of wetland areas could release methane (and carbon dioxide) to the atmosphere in the future. Models suggest that up to 90% of the upper layer of permafrost will thaw by 2100.31 These regions contain a substantial store of carbon. One set of estimates suggests that wetlands store equivalent to around 1600 GtCO2e (where Gt is one billion tonnes) and permafrost soils store a further 1500 GtCO2e32. Together these stores comprise more than double the total cumulative emissions from fossil fuel burning so far. Recent measurements show a 10 – 15% increase in the area of thaw lakes in northern and western </w:t>
      </w:r>
      <w:smartTag w:uri="urn:schemas-microsoft-com:office:smarttags" w:element="place">
        <w:r w:rsidRPr="00044B73">
          <w:t>Siberia</w:t>
        </w:r>
      </w:smartTag>
      <w:r w:rsidRPr="00044B73">
        <w:t xml:space="preserve">. In northern </w:t>
      </w:r>
      <w:smartTag w:uri="urn:schemas-microsoft-com:office:smarttags" w:element="place">
        <w:r w:rsidRPr="00044B73">
          <w:t>Siberia</w:t>
        </w:r>
      </w:smartTag>
      <w:r w:rsidRPr="00044B73">
        <w:t xml:space="preserve">, methane emissions from thaw lakes are estimated to have increased by 60% since the mid 1970’s33. It remains unclear at what rate methane would be released in the future. Preliminary estimates indicate that, in total, </w:t>
      </w:r>
      <w:r w:rsidRPr="000C18BF">
        <w:rPr>
          <w:rStyle w:val="Style1Char"/>
          <w:highlight w:val="yellow"/>
        </w:rPr>
        <w:t xml:space="preserve">methane emissions </w:t>
      </w:r>
      <w:r w:rsidRPr="00044B73">
        <w:rPr>
          <w:rStyle w:val="Style1Char"/>
        </w:rPr>
        <w:t xml:space="preserve">each year </w:t>
      </w:r>
      <w:r w:rsidRPr="000C18BF">
        <w:rPr>
          <w:rStyle w:val="Style1Char"/>
          <w:highlight w:val="yellow"/>
        </w:rPr>
        <w:t xml:space="preserve">from thawing </w:t>
      </w:r>
      <w:r w:rsidRPr="00044B73">
        <w:rPr>
          <w:rStyle w:val="Style1Char"/>
        </w:rPr>
        <w:t xml:space="preserve">permafrost and wetlands </w:t>
      </w:r>
      <w:r w:rsidRPr="000C18BF">
        <w:rPr>
          <w:rStyle w:val="Style1Char"/>
          <w:highlight w:val="yellow"/>
        </w:rPr>
        <w:t xml:space="preserve">could increase </w:t>
      </w:r>
      <w:r w:rsidRPr="00044B73">
        <w:rPr>
          <w:rStyle w:val="Style1Char"/>
        </w:rPr>
        <w:t>by around 4 – 10 GtCO2e</w:t>
      </w:r>
      <w:r w:rsidRPr="00044B73">
        <w:t xml:space="preserve">, more than 50% of current methane emissions and equivalent to 10 – 25% of current man-made emissions.34 Release of Methane from Hydrate Stores: An immense quantity of methane (equivalent to tens of thousands of GtCO2, twice as much as in coal, oil and gas reserves) may also be trapped under the oceans in the form of gas hydrates. These exist in regions sufficiently cold and under enough high pressures to keep them stable. There is considerable uncertainty whether these deposits will be affected by climate change at all. However, </w:t>
      </w:r>
      <w:r w:rsidRPr="000C18BF">
        <w:rPr>
          <w:rStyle w:val="Style1Char"/>
          <w:highlight w:val="yellow"/>
        </w:rPr>
        <w:t>if ocean warming penetrated deeply enough to destabilise even a small amount of this methane and release it</w:t>
      </w:r>
      <w:r w:rsidRPr="00044B73">
        <w:rPr>
          <w:rStyle w:val="Style1Char"/>
        </w:rPr>
        <w:t xml:space="preserve"> to the atmosphere, </w:t>
      </w:r>
      <w:r w:rsidRPr="000C18BF">
        <w:rPr>
          <w:rStyle w:val="Style1Char"/>
          <w:highlight w:val="yellow"/>
        </w:rPr>
        <w:t>it would lead to a rapid increase in warming</w:t>
      </w:r>
      <w:r w:rsidRPr="00044B73">
        <w:t>.35 Estimates of the size of potential releases are scarce, but are of a similar scale to those from wetlands and permafrost.</w:t>
      </w:r>
    </w:p>
    <w:p w14:paraId="2E6B2009" w14:textId="77777777" w:rsidR="00CC232B" w:rsidRDefault="00CC232B" w:rsidP="00E90FA3"/>
    <w:p w14:paraId="203DD084" w14:textId="71135B1C" w:rsidR="007D2814" w:rsidRDefault="00DE2554" w:rsidP="007D2814">
      <w:pPr>
        <w:pStyle w:val="Heading1"/>
      </w:pPr>
      <w:r>
        <w:t>**</w:t>
      </w:r>
      <w:r w:rsidR="000D3ED7">
        <w:t>2NC/1NR</w:t>
      </w:r>
      <w:r w:rsidR="00E517C5">
        <w:t xml:space="preserve"> </w:t>
      </w:r>
      <w:r w:rsidR="007D2814">
        <w:t>Impact</w:t>
      </w:r>
      <w:r w:rsidR="000D3ED7">
        <w:t>s --- Iran</w:t>
      </w:r>
      <w:r>
        <w:t>**</w:t>
      </w:r>
    </w:p>
    <w:p w14:paraId="54823F4C" w14:textId="77777777" w:rsidR="00E90FA3" w:rsidRPr="00DA1FF1" w:rsidRDefault="00E90FA3" w:rsidP="00E90FA3">
      <w:pPr>
        <w:pStyle w:val="Heading2"/>
      </w:pPr>
      <w:r>
        <w:t>Iran Impact Exts</w:t>
      </w:r>
    </w:p>
    <w:p w14:paraId="23C33428" w14:textId="64A4BAA6" w:rsidR="00E90FA3" w:rsidRDefault="00E90FA3" w:rsidP="00E90FA3"/>
    <w:p w14:paraId="7B8F07A7" w14:textId="770A1A17" w:rsidR="00F703E0" w:rsidRDefault="00F703E0" w:rsidP="00F703E0">
      <w:pPr>
        <w:pStyle w:val="Heading3"/>
      </w:pPr>
      <w:r>
        <w:t>Iran Impact Add-On</w:t>
      </w:r>
    </w:p>
    <w:p w14:paraId="1E995643" w14:textId="77777777" w:rsidR="00F703E0" w:rsidRDefault="00F703E0" w:rsidP="00E90FA3"/>
    <w:p w14:paraId="551D689D" w14:textId="77777777" w:rsidR="00F703E0" w:rsidRDefault="00F703E0" w:rsidP="00F703E0">
      <w:pPr>
        <w:pStyle w:val="Heading4"/>
      </w:pPr>
      <w:r>
        <w:t>Trump re-election causes US-Iran war</w:t>
      </w:r>
    </w:p>
    <w:p w14:paraId="64432D11" w14:textId="77777777" w:rsidR="00F703E0" w:rsidRPr="004F27A1" w:rsidRDefault="00F703E0" w:rsidP="00F703E0">
      <w:pPr>
        <w:rPr>
          <w:rFonts w:asciiTheme="minorHAnsi" w:hAnsiTheme="minorHAnsi" w:cstheme="minorHAnsi"/>
        </w:rPr>
      </w:pPr>
      <w:r w:rsidRPr="004F27A1">
        <w:rPr>
          <w:rStyle w:val="Style13ptBold"/>
          <w:rFonts w:asciiTheme="minorHAnsi" w:hAnsiTheme="minorHAnsi" w:cstheme="minorHAnsi"/>
        </w:rPr>
        <w:t>Harel 18</w:t>
      </w:r>
      <w:r w:rsidRPr="004F27A1">
        <w:rPr>
          <w:rFonts w:asciiTheme="minorHAnsi" w:hAnsiTheme="minorHAnsi" w:cstheme="minorHAnsi"/>
        </w:rPr>
        <w:t xml:space="preserve"> (Amos, writer for Haaretz, 8/17/18, “Analysis Why Iran Thinks It Has an ‘Insurance Policy’ Against an Israeli or U.S. Strike,” </w:t>
      </w:r>
      <w:hyperlink r:id="rId251" w:history="1">
        <w:r w:rsidRPr="004F27A1">
          <w:rPr>
            <w:rStyle w:val="Hyperlink"/>
            <w:rFonts w:asciiTheme="minorHAnsi" w:hAnsiTheme="minorHAnsi" w:cstheme="minorHAnsi"/>
          </w:rPr>
          <w:t>https://www.haaretz.com/world-news/.premium-why-iran-thinks-it-has-an-insurance-policy-against-an-israeli-or-u-s-1.6387189</w:t>
        </w:r>
      </w:hyperlink>
      <w:r w:rsidRPr="004F27A1">
        <w:rPr>
          <w:rFonts w:asciiTheme="minorHAnsi" w:hAnsiTheme="minorHAnsi" w:cstheme="minorHAnsi"/>
        </w:rPr>
        <w:t>)</w:t>
      </w:r>
    </w:p>
    <w:p w14:paraId="0024E3CF" w14:textId="77777777" w:rsidR="00F703E0" w:rsidRPr="004F27A1" w:rsidRDefault="00F703E0" w:rsidP="00F703E0">
      <w:pPr>
        <w:rPr>
          <w:rFonts w:asciiTheme="minorHAnsi" w:hAnsiTheme="minorHAnsi" w:cstheme="minorHAnsi"/>
          <w:sz w:val="16"/>
        </w:rPr>
      </w:pPr>
      <w:r w:rsidRPr="004F27A1">
        <w:rPr>
          <w:rFonts w:asciiTheme="minorHAnsi" w:hAnsiTheme="minorHAnsi" w:cstheme="minorHAnsi"/>
          <w:sz w:val="16"/>
        </w:rPr>
        <w:t xml:space="preserve">The cease-fire agreement in Gaza, assuming it holds, will allow the IDF to refocus its attention to the northern arena, and especially to the ongoing military and intelligence battle with Iran. Through conversations with a number of Israeli and American officials over the past weeks, Haaretz has learned of </w:t>
      </w:r>
      <w:r w:rsidRPr="004F27A1">
        <w:rPr>
          <w:rStyle w:val="StyleUnderline"/>
          <w:rFonts w:asciiTheme="minorHAnsi" w:hAnsiTheme="minorHAnsi" w:cstheme="minorHAnsi"/>
        </w:rPr>
        <w:t>a joint view, shared by</w:t>
      </w:r>
      <w:r w:rsidRPr="004F27A1">
        <w:rPr>
          <w:rFonts w:asciiTheme="minorHAnsi" w:hAnsiTheme="minorHAnsi" w:cstheme="minorHAnsi"/>
          <w:sz w:val="16"/>
        </w:rPr>
        <w:t xml:space="preserve"> both </w:t>
      </w:r>
      <w:r w:rsidRPr="004F27A1">
        <w:rPr>
          <w:rStyle w:val="StyleUnderline"/>
          <w:rFonts w:asciiTheme="minorHAnsi" w:hAnsiTheme="minorHAnsi" w:cstheme="minorHAnsi"/>
        </w:rPr>
        <w:t>Jerusalem and Washington, of the current</w:t>
      </w:r>
      <w:r w:rsidRPr="004F27A1">
        <w:rPr>
          <w:rFonts w:asciiTheme="minorHAnsi" w:hAnsiTheme="minorHAnsi" w:cstheme="minorHAnsi"/>
          <w:sz w:val="16"/>
        </w:rPr>
        <w:t xml:space="preserve"> strategic </w:t>
      </w:r>
      <w:r w:rsidRPr="004F27A1">
        <w:rPr>
          <w:rStyle w:val="StyleUnderline"/>
          <w:rFonts w:asciiTheme="minorHAnsi" w:hAnsiTheme="minorHAnsi" w:cstheme="minorHAnsi"/>
        </w:rPr>
        <w:t>situation regarding Iran</w:t>
      </w:r>
      <w:r w:rsidRPr="004F27A1">
        <w:rPr>
          <w:rFonts w:asciiTheme="minorHAnsi" w:hAnsiTheme="minorHAnsi" w:cstheme="minorHAnsi"/>
          <w:sz w:val="16"/>
        </w:rPr>
        <w:t>.</w:t>
      </w:r>
    </w:p>
    <w:p w14:paraId="22442EA1" w14:textId="77777777" w:rsidR="00F703E0" w:rsidRPr="004F27A1" w:rsidRDefault="00F703E0" w:rsidP="00F703E0">
      <w:pPr>
        <w:rPr>
          <w:rFonts w:asciiTheme="minorHAnsi" w:hAnsiTheme="minorHAnsi" w:cstheme="minorHAnsi"/>
          <w:sz w:val="16"/>
        </w:rPr>
      </w:pPr>
      <w:r w:rsidRPr="004F27A1">
        <w:rPr>
          <w:rFonts w:asciiTheme="minorHAnsi" w:hAnsiTheme="minorHAnsi" w:cstheme="minorHAnsi"/>
          <w:sz w:val="16"/>
        </w:rPr>
        <w:t xml:space="preserve">According to that view, </w:t>
      </w:r>
      <w:r w:rsidRPr="004F27A1">
        <w:rPr>
          <w:rStyle w:val="StyleUnderline"/>
          <w:rFonts w:asciiTheme="minorHAnsi" w:hAnsiTheme="minorHAnsi" w:cstheme="minorHAnsi"/>
        </w:rPr>
        <w:t>the regime</w:t>
      </w:r>
      <w:r w:rsidRPr="004F27A1">
        <w:rPr>
          <w:rFonts w:asciiTheme="minorHAnsi" w:hAnsiTheme="minorHAnsi" w:cstheme="minorHAnsi"/>
          <w:sz w:val="16"/>
        </w:rPr>
        <w:t xml:space="preserve"> in </w:t>
      </w:r>
      <w:r w:rsidRPr="000C18BF">
        <w:rPr>
          <w:rStyle w:val="StyleUnderline"/>
          <w:rFonts w:asciiTheme="minorHAnsi" w:hAnsiTheme="minorHAnsi" w:cstheme="minorHAnsi"/>
          <w:highlight w:val="yellow"/>
        </w:rPr>
        <w:t>Tehran</w:t>
      </w:r>
      <w:r w:rsidRPr="000C18BF">
        <w:rPr>
          <w:rFonts w:asciiTheme="minorHAnsi" w:hAnsiTheme="minorHAnsi" w:cstheme="minorHAnsi"/>
          <w:sz w:val="16"/>
          <w:highlight w:val="yellow"/>
        </w:rPr>
        <w:t xml:space="preserve"> </w:t>
      </w:r>
      <w:r w:rsidRPr="000C18BF">
        <w:rPr>
          <w:rStyle w:val="StyleUnderline"/>
          <w:rFonts w:asciiTheme="minorHAnsi" w:hAnsiTheme="minorHAnsi" w:cstheme="minorHAnsi"/>
          <w:highlight w:val="yellow"/>
        </w:rPr>
        <w:t>is</w:t>
      </w:r>
      <w:r w:rsidRPr="004F27A1">
        <w:rPr>
          <w:rStyle w:val="StyleUnderline"/>
          <w:rFonts w:asciiTheme="minorHAnsi" w:hAnsiTheme="minorHAnsi" w:cstheme="minorHAnsi"/>
        </w:rPr>
        <w:t xml:space="preserve"> currently </w:t>
      </w:r>
      <w:r w:rsidRPr="000C18BF">
        <w:rPr>
          <w:rStyle w:val="StyleUnderline"/>
          <w:rFonts w:asciiTheme="minorHAnsi" w:hAnsiTheme="minorHAnsi" w:cstheme="minorHAnsi"/>
          <w:highlight w:val="yellow"/>
        </w:rPr>
        <w:t>trying to “</w:t>
      </w:r>
      <w:r w:rsidRPr="000C18BF">
        <w:rPr>
          <w:rStyle w:val="Emphasis"/>
          <w:rFonts w:asciiTheme="minorHAnsi" w:hAnsiTheme="minorHAnsi" w:cstheme="minorHAnsi"/>
          <w:highlight w:val="yellow"/>
        </w:rPr>
        <w:t>wait out</w:t>
      </w:r>
      <w:r w:rsidRPr="004F27A1">
        <w:rPr>
          <w:rFonts w:asciiTheme="minorHAnsi" w:hAnsiTheme="minorHAnsi" w:cstheme="minorHAnsi"/>
          <w:sz w:val="16"/>
        </w:rPr>
        <w:t xml:space="preserve">” President Donald </w:t>
      </w:r>
      <w:r w:rsidRPr="000C18BF">
        <w:rPr>
          <w:rStyle w:val="Emphasis"/>
          <w:rFonts w:asciiTheme="minorHAnsi" w:hAnsiTheme="minorHAnsi" w:cstheme="minorHAnsi"/>
          <w:highlight w:val="yellow"/>
        </w:rPr>
        <w:t>Trump</w:t>
      </w:r>
      <w:r w:rsidRPr="004F27A1">
        <w:rPr>
          <w:rStyle w:val="StyleUnderline"/>
          <w:rFonts w:asciiTheme="minorHAnsi" w:hAnsiTheme="minorHAnsi" w:cstheme="minorHAnsi"/>
        </w:rPr>
        <w:t>. The Iranians hope</w:t>
      </w:r>
      <w:r w:rsidRPr="004F27A1">
        <w:rPr>
          <w:rFonts w:asciiTheme="minorHAnsi" w:hAnsiTheme="minorHAnsi" w:cstheme="minorHAnsi"/>
          <w:sz w:val="16"/>
        </w:rPr>
        <w:t xml:space="preserve"> that </w:t>
      </w:r>
      <w:r w:rsidRPr="004F27A1">
        <w:rPr>
          <w:rStyle w:val="StyleUnderline"/>
          <w:rFonts w:asciiTheme="minorHAnsi" w:hAnsiTheme="minorHAnsi" w:cstheme="minorHAnsi"/>
        </w:rPr>
        <w:t>Trump will turn out to be a one-term president, and their strategy until his departure from the White House is to clench their teeth</w:t>
      </w:r>
      <w:r w:rsidRPr="004F27A1">
        <w:rPr>
          <w:rFonts w:asciiTheme="minorHAnsi" w:hAnsiTheme="minorHAnsi" w:cstheme="minorHAnsi"/>
          <w:sz w:val="16"/>
        </w:rPr>
        <w:t xml:space="preserve">, dig in their heels </w:t>
      </w:r>
      <w:r w:rsidRPr="004F27A1">
        <w:rPr>
          <w:rStyle w:val="StyleUnderline"/>
          <w:rFonts w:asciiTheme="minorHAnsi" w:hAnsiTheme="minorHAnsi" w:cstheme="minorHAnsi"/>
        </w:rPr>
        <w:t xml:space="preserve">and wait. </w:t>
      </w:r>
      <w:r w:rsidRPr="000C18BF">
        <w:rPr>
          <w:rStyle w:val="StyleUnderline"/>
          <w:rFonts w:asciiTheme="minorHAnsi" w:hAnsiTheme="minorHAnsi" w:cstheme="minorHAnsi"/>
          <w:highlight w:val="yellow"/>
        </w:rPr>
        <w:t>The most important component</w:t>
      </w:r>
      <w:r w:rsidRPr="004F27A1">
        <w:rPr>
          <w:rStyle w:val="StyleUnderline"/>
          <w:rFonts w:asciiTheme="minorHAnsi" w:hAnsiTheme="minorHAnsi" w:cstheme="minorHAnsi"/>
        </w:rPr>
        <w:t xml:space="preserve"> in this Iranian strategy</w:t>
      </w:r>
      <w:r w:rsidRPr="004F27A1">
        <w:rPr>
          <w:rFonts w:asciiTheme="minorHAnsi" w:hAnsiTheme="minorHAnsi" w:cstheme="minorHAnsi"/>
          <w:sz w:val="16"/>
        </w:rPr>
        <w:t xml:space="preserve">, according to the sources who spoke with Haaretz, </w:t>
      </w:r>
      <w:r w:rsidRPr="000C18BF">
        <w:rPr>
          <w:rStyle w:val="StyleUnderline"/>
          <w:rFonts w:asciiTheme="minorHAnsi" w:hAnsiTheme="minorHAnsi" w:cstheme="minorHAnsi"/>
          <w:highlight w:val="yellow"/>
        </w:rPr>
        <w:t xml:space="preserve">is to </w:t>
      </w:r>
      <w:r w:rsidRPr="000C18BF">
        <w:rPr>
          <w:rStyle w:val="Emphasis"/>
          <w:rFonts w:asciiTheme="minorHAnsi" w:hAnsiTheme="minorHAnsi" w:cstheme="minorHAnsi"/>
          <w:highlight w:val="yellow"/>
        </w:rPr>
        <w:t>keep the</w:t>
      </w:r>
      <w:r w:rsidRPr="004F27A1">
        <w:rPr>
          <w:rStyle w:val="Emphasis"/>
          <w:rFonts w:asciiTheme="minorHAnsi" w:hAnsiTheme="minorHAnsi" w:cstheme="minorHAnsi"/>
        </w:rPr>
        <w:t xml:space="preserve"> Iran </w:t>
      </w:r>
      <w:r w:rsidRPr="000C18BF">
        <w:rPr>
          <w:rStyle w:val="Emphasis"/>
          <w:rFonts w:asciiTheme="minorHAnsi" w:hAnsiTheme="minorHAnsi" w:cstheme="minorHAnsi"/>
          <w:highlight w:val="yellow"/>
        </w:rPr>
        <w:t>nuclear deal</w:t>
      </w:r>
      <w:r w:rsidRPr="004F27A1">
        <w:rPr>
          <w:rStyle w:val="Emphasis"/>
          <w:rFonts w:asciiTheme="minorHAnsi" w:hAnsiTheme="minorHAnsi" w:cstheme="minorHAnsi"/>
        </w:rPr>
        <w:t xml:space="preserve"> in place</w:t>
      </w:r>
      <w:r w:rsidRPr="004F27A1">
        <w:rPr>
          <w:rStyle w:val="StyleUnderline"/>
          <w:rFonts w:asciiTheme="minorHAnsi" w:hAnsiTheme="minorHAnsi" w:cstheme="minorHAnsi"/>
        </w:rPr>
        <w:t xml:space="preserve">, </w:t>
      </w:r>
      <w:r w:rsidRPr="000C18BF">
        <w:rPr>
          <w:rStyle w:val="StyleUnderline"/>
          <w:rFonts w:asciiTheme="minorHAnsi" w:hAnsiTheme="minorHAnsi" w:cstheme="minorHAnsi"/>
          <w:highlight w:val="yellow"/>
        </w:rPr>
        <w:t>even if</w:t>
      </w:r>
      <w:r w:rsidRPr="004F27A1">
        <w:rPr>
          <w:rStyle w:val="StyleUnderline"/>
          <w:rFonts w:asciiTheme="minorHAnsi" w:hAnsiTheme="minorHAnsi" w:cstheme="minorHAnsi"/>
        </w:rPr>
        <w:t xml:space="preserve"> the </w:t>
      </w:r>
      <w:r w:rsidRPr="000C18BF">
        <w:rPr>
          <w:rStyle w:val="StyleUnderline"/>
          <w:rFonts w:asciiTheme="minorHAnsi" w:hAnsiTheme="minorHAnsi" w:cstheme="minorHAnsi"/>
          <w:highlight w:val="yellow"/>
        </w:rPr>
        <w:t>renewed</w:t>
      </w:r>
      <w:r w:rsidRPr="004F27A1">
        <w:rPr>
          <w:rStyle w:val="StyleUnderline"/>
          <w:rFonts w:asciiTheme="minorHAnsi" w:hAnsiTheme="minorHAnsi" w:cstheme="minorHAnsi"/>
        </w:rPr>
        <w:t xml:space="preserve"> American </w:t>
      </w:r>
      <w:r w:rsidRPr="000C18BF">
        <w:rPr>
          <w:rStyle w:val="StyleUnderline"/>
          <w:rFonts w:asciiTheme="minorHAnsi" w:hAnsiTheme="minorHAnsi" w:cstheme="minorHAnsi"/>
          <w:highlight w:val="yellow"/>
        </w:rPr>
        <w:t>sanctions cancel</w:t>
      </w:r>
      <w:r w:rsidRPr="004F27A1">
        <w:rPr>
          <w:rStyle w:val="StyleUnderline"/>
          <w:rFonts w:asciiTheme="minorHAnsi" w:hAnsiTheme="minorHAnsi" w:cstheme="minorHAnsi"/>
        </w:rPr>
        <w:t xml:space="preserve"> out almost all of the financial </w:t>
      </w:r>
      <w:r w:rsidRPr="000C18BF">
        <w:rPr>
          <w:rStyle w:val="StyleUnderline"/>
          <w:rFonts w:asciiTheme="minorHAnsi" w:hAnsiTheme="minorHAnsi" w:cstheme="minorHAnsi"/>
          <w:highlight w:val="yellow"/>
        </w:rPr>
        <w:t>benefits</w:t>
      </w:r>
      <w:r w:rsidRPr="004F27A1">
        <w:rPr>
          <w:rFonts w:asciiTheme="minorHAnsi" w:hAnsiTheme="minorHAnsi" w:cstheme="minorHAnsi"/>
          <w:sz w:val="16"/>
        </w:rPr>
        <w:t xml:space="preserve"> that Iran had gained from that agreement.</w:t>
      </w:r>
    </w:p>
    <w:p w14:paraId="2CBD9355" w14:textId="77777777" w:rsidR="00F703E0" w:rsidRPr="004F27A1" w:rsidRDefault="00F703E0" w:rsidP="00F703E0">
      <w:pPr>
        <w:rPr>
          <w:rFonts w:asciiTheme="minorHAnsi" w:hAnsiTheme="minorHAnsi" w:cstheme="minorHAnsi"/>
          <w:sz w:val="16"/>
        </w:rPr>
      </w:pPr>
      <w:r w:rsidRPr="004F27A1">
        <w:rPr>
          <w:rFonts w:asciiTheme="minorHAnsi" w:hAnsiTheme="minorHAnsi" w:cstheme="minorHAnsi"/>
          <w:sz w:val="16"/>
        </w:rPr>
        <w:t xml:space="preserve">The American sanctions had already caused an exodus of European companies out of Iran, and the Trump administration will soon shift its pressure to Chinese, Indian and Japanese companies. But </w:t>
      </w:r>
      <w:r w:rsidRPr="004F27A1">
        <w:rPr>
          <w:rStyle w:val="StyleUnderline"/>
          <w:rFonts w:asciiTheme="minorHAnsi" w:hAnsiTheme="minorHAnsi" w:cstheme="minorHAnsi"/>
        </w:rPr>
        <w:t>even if the agreement</w:t>
      </w:r>
      <w:r w:rsidRPr="004F27A1">
        <w:rPr>
          <w:rFonts w:asciiTheme="minorHAnsi" w:hAnsiTheme="minorHAnsi" w:cstheme="minorHAnsi"/>
          <w:sz w:val="16"/>
        </w:rPr>
        <w:t xml:space="preserve">, down the line, </w:t>
      </w:r>
      <w:r w:rsidRPr="004F27A1">
        <w:rPr>
          <w:rStyle w:val="StyleUnderline"/>
          <w:rFonts w:asciiTheme="minorHAnsi" w:hAnsiTheme="minorHAnsi" w:cstheme="minorHAnsi"/>
        </w:rPr>
        <w:t>won’t create even a single dollar of revenue for Iran, the Iranian calculation is that it is still vitally important, and worth keeping alive</w:t>
      </w:r>
      <w:r w:rsidRPr="004F27A1">
        <w:rPr>
          <w:rFonts w:asciiTheme="minorHAnsi" w:hAnsiTheme="minorHAnsi" w:cstheme="minorHAnsi"/>
          <w:sz w:val="16"/>
        </w:rPr>
        <w:t>, even “on paper.”</w:t>
      </w:r>
    </w:p>
    <w:p w14:paraId="7FC9F89F" w14:textId="77777777" w:rsidR="00F703E0" w:rsidRPr="004F27A1" w:rsidRDefault="00F703E0" w:rsidP="00F703E0">
      <w:pPr>
        <w:rPr>
          <w:rFonts w:asciiTheme="minorHAnsi" w:hAnsiTheme="minorHAnsi" w:cstheme="minorHAnsi"/>
          <w:sz w:val="16"/>
        </w:rPr>
      </w:pPr>
      <w:r w:rsidRPr="004F27A1">
        <w:rPr>
          <w:rFonts w:asciiTheme="minorHAnsi" w:hAnsiTheme="minorHAnsi" w:cstheme="minorHAnsi"/>
          <w:sz w:val="16"/>
        </w:rPr>
        <w:t xml:space="preserve">The Iranians think </w:t>
      </w:r>
      <w:r w:rsidRPr="000C18BF">
        <w:rPr>
          <w:rStyle w:val="StyleUnderline"/>
          <w:rFonts w:asciiTheme="minorHAnsi" w:hAnsiTheme="minorHAnsi" w:cstheme="minorHAnsi"/>
          <w:highlight w:val="yellow"/>
        </w:rPr>
        <w:t>the agreement can serve as</w:t>
      </w:r>
      <w:r w:rsidRPr="004F27A1">
        <w:rPr>
          <w:rStyle w:val="StyleUnderline"/>
          <w:rFonts w:asciiTheme="minorHAnsi" w:hAnsiTheme="minorHAnsi" w:cstheme="minorHAnsi"/>
        </w:rPr>
        <w:t xml:space="preserve"> an “</w:t>
      </w:r>
      <w:r w:rsidRPr="000C18BF">
        <w:rPr>
          <w:rStyle w:val="StyleUnderline"/>
          <w:rFonts w:asciiTheme="minorHAnsi" w:hAnsiTheme="minorHAnsi" w:cstheme="minorHAnsi"/>
          <w:highlight w:val="yellow"/>
        </w:rPr>
        <w:t>insurance</w:t>
      </w:r>
      <w:r w:rsidRPr="004F27A1">
        <w:rPr>
          <w:rStyle w:val="StyleUnderline"/>
          <w:rFonts w:asciiTheme="minorHAnsi" w:hAnsiTheme="minorHAnsi" w:cstheme="minorHAnsi"/>
        </w:rPr>
        <w:t xml:space="preserve"> policy” </w:t>
      </w:r>
      <w:r w:rsidRPr="000C18BF">
        <w:rPr>
          <w:rStyle w:val="StyleUnderline"/>
          <w:rFonts w:asciiTheme="minorHAnsi" w:hAnsiTheme="minorHAnsi" w:cstheme="minorHAnsi"/>
          <w:highlight w:val="yellow"/>
        </w:rPr>
        <w:t>against</w:t>
      </w:r>
      <w:r w:rsidRPr="004F27A1">
        <w:rPr>
          <w:rStyle w:val="StyleUnderline"/>
          <w:rFonts w:asciiTheme="minorHAnsi" w:hAnsiTheme="minorHAnsi" w:cstheme="minorHAnsi"/>
        </w:rPr>
        <w:t xml:space="preserve"> any attempt by Trump to devise </w:t>
      </w:r>
      <w:r w:rsidRPr="004F27A1">
        <w:rPr>
          <w:rStyle w:val="Emphasis"/>
          <w:rFonts w:asciiTheme="minorHAnsi" w:hAnsiTheme="minorHAnsi" w:cstheme="minorHAnsi"/>
        </w:rPr>
        <w:t>even harsher sanctions</w:t>
      </w:r>
      <w:r w:rsidRPr="004F27A1">
        <w:rPr>
          <w:rFonts w:asciiTheme="minorHAnsi" w:hAnsiTheme="minorHAnsi" w:cstheme="minorHAnsi"/>
          <w:sz w:val="16"/>
        </w:rPr>
        <w:t xml:space="preserve"> with cooperation from the international community, </w:t>
      </w:r>
      <w:r w:rsidRPr="004F27A1">
        <w:rPr>
          <w:rStyle w:val="StyleUnderline"/>
          <w:rFonts w:asciiTheme="minorHAnsi" w:hAnsiTheme="minorHAnsi" w:cstheme="minorHAnsi"/>
        </w:rPr>
        <w:t xml:space="preserve">and also </w:t>
      </w:r>
      <w:r w:rsidRPr="004F27A1">
        <w:rPr>
          <w:rStyle w:val="Emphasis"/>
          <w:rFonts w:asciiTheme="minorHAnsi" w:hAnsiTheme="minorHAnsi" w:cstheme="minorHAnsi"/>
        </w:rPr>
        <w:t xml:space="preserve">against an </w:t>
      </w:r>
      <w:r w:rsidRPr="000C18BF">
        <w:rPr>
          <w:rStyle w:val="Emphasis"/>
          <w:rFonts w:asciiTheme="minorHAnsi" w:hAnsiTheme="minorHAnsi" w:cstheme="minorHAnsi"/>
          <w:highlight w:val="yellow"/>
        </w:rPr>
        <w:t>American or Israeli</w:t>
      </w:r>
      <w:r w:rsidRPr="004F27A1">
        <w:rPr>
          <w:rStyle w:val="Emphasis"/>
          <w:rFonts w:asciiTheme="minorHAnsi" w:hAnsiTheme="minorHAnsi" w:cstheme="minorHAnsi"/>
        </w:rPr>
        <w:t xml:space="preserve"> military </w:t>
      </w:r>
      <w:r w:rsidRPr="000C18BF">
        <w:rPr>
          <w:rStyle w:val="Emphasis"/>
          <w:rFonts w:asciiTheme="minorHAnsi" w:hAnsiTheme="minorHAnsi" w:cstheme="minorHAnsi"/>
          <w:highlight w:val="yellow"/>
        </w:rPr>
        <w:t>strike</w:t>
      </w:r>
      <w:r w:rsidRPr="004F27A1">
        <w:rPr>
          <w:rStyle w:val="StyleUnderline"/>
          <w:rFonts w:asciiTheme="minorHAnsi" w:hAnsiTheme="minorHAnsi" w:cstheme="minorHAnsi"/>
        </w:rPr>
        <w:t xml:space="preserve"> on Iran’s nuclear facilities</w:t>
      </w:r>
      <w:r w:rsidRPr="004F27A1">
        <w:rPr>
          <w:rFonts w:asciiTheme="minorHAnsi" w:hAnsiTheme="minorHAnsi" w:cstheme="minorHAnsi"/>
          <w:sz w:val="16"/>
        </w:rPr>
        <w:t xml:space="preserve">. The Iranians believe that </w:t>
      </w:r>
      <w:r w:rsidRPr="000C18BF">
        <w:rPr>
          <w:rStyle w:val="StyleUnderline"/>
          <w:rFonts w:asciiTheme="minorHAnsi" w:hAnsiTheme="minorHAnsi" w:cstheme="minorHAnsi"/>
          <w:highlight w:val="yellow"/>
        </w:rPr>
        <w:t>politically</w:t>
      </w:r>
      <w:r w:rsidRPr="000C18BF">
        <w:rPr>
          <w:rFonts w:asciiTheme="minorHAnsi" w:hAnsiTheme="minorHAnsi" w:cstheme="minorHAnsi"/>
          <w:sz w:val="16"/>
          <w:highlight w:val="yellow"/>
        </w:rPr>
        <w:t xml:space="preserve">, </w:t>
      </w:r>
      <w:r w:rsidRPr="000C18BF">
        <w:rPr>
          <w:rStyle w:val="StyleUnderline"/>
          <w:rFonts w:asciiTheme="minorHAnsi" w:hAnsiTheme="minorHAnsi" w:cstheme="minorHAnsi"/>
          <w:highlight w:val="yellow"/>
        </w:rPr>
        <w:t>it will be impossible for Trump to</w:t>
      </w:r>
      <w:r w:rsidRPr="004F27A1">
        <w:rPr>
          <w:rStyle w:val="StyleUnderline"/>
          <w:rFonts w:asciiTheme="minorHAnsi" w:hAnsiTheme="minorHAnsi" w:cstheme="minorHAnsi"/>
        </w:rPr>
        <w:t xml:space="preserve"> create</w:t>
      </w:r>
      <w:r w:rsidRPr="004F27A1">
        <w:rPr>
          <w:rFonts w:asciiTheme="minorHAnsi" w:hAnsiTheme="minorHAnsi" w:cstheme="minorHAnsi"/>
          <w:sz w:val="16"/>
        </w:rPr>
        <w:t xml:space="preserve"> international </w:t>
      </w:r>
      <w:r w:rsidRPr="004F27A1">
        <w:rPr>
          <w:rStyle w:val="StyleUnderline"/>
          <w:rFonts w:asciiTheme="minorHAnsi" w:hAnsiTheme="minorHAnsi" w:cstheme="minorHAnsi"/>
        </w:rPr>
        <w:t>support</w:t>
      </w:r>
      <w:r w:rsidRPr="004F27A1">
        <w:rPr>
          <w:rFonts w:asciiTheme="minorHAnsi" w:hAnsiTheme="minorHAnsi" w:cstheme="minorHAnsi"/>
          <w:sz w:val="16"/>
        </w:rPr>
        <w:t xml:space="preserve">, and even internal American consensus, </w:t>
      </w:r>
      <w:r w:rsidRPr="004F27A1">
        <w:rPr>
          <w:rStyle w:val="StyleUnderline"/>
          <w:rFonts w:asciiTheme="minorHAnsi" w:hAnsiTheme="minorHAnsi" w:cstheme="minorHAnsi"/>
        </w:rPr>
        <w:t xml:space="preserve">for a </w:t>
      </w:r>
      <w:r w:rsidRPr="000C18BF">
        <w:rPr>
          <w:rStyle w:val="StyleUnderline"/>
          <w:rFonts w:asciiTheme="minorHAnsi" w:hAnsiTheme="minorHAnsi" w:cstheme="minorHAnsi"/>
          <w:highlight w:val="yellow"/>
        </w:rPr>
        <w:t>strike</w:t>
      </w:r>
      <w:r w:rsidRPr="004F27A1">
        <w:rPr>
          <w:rStyle w:val="StyleUnderline"/>
          <w:rFonts w:asciiTheme="minorHAnsi" w:hAnsiTheme="minorHAnsi" w:cstheme="minorHAnsi"/>
        </w:rPr>
        <w:t xml:space="preserve"> on Iran, </w:t>
      </w:r>
      <w:r w:rsidRPr="000C18BF">
        <w:rPr>
          <w:rStyle w:val="Emphasis"/>
          <w:rFonts w:asciiTheme="minorHAnsi" w:hAnsiTheme="minorHAnsi" w:cstheme="minorHAnsi"/>
          <w:highlight w:val="yellow"/>
        </w:rPr>
        <w:t>as long as the</w:t>
      </w:r>
      <w:r w:rsidRPr="004F27A1">
        <w:rPr>
          <w:rFonts w:asciiTheme="minorHAnsi" w:hAnsiTheme="minorHAnsi" w:cstheme="minorHAnsi"/>
          <w:sz w:val="16"/>
        </w:rPr>
        <w:t xml:space="preserve"> 2015 </w:t>
      </w:r>
      <w:r w:rsidRPr="000C18BF">
        <w:rPr>
          <w:rStyle w:val="Emphasis"/>
          <w:rFonts w:asciiTheme="minorHAnsi" w:hAnsiTheme="minorHAnsi" w:cstheme="minorHAnsi"/>
          <w:highlight w:val="yellow"/>
        </w:rPr>
        <w:t>agreement stands</w:t>
      </w:r>
      <w:r w:rsidRPr="004F27A1">
        <w:rPr>
          <w:rFonts w:asciiTheme="minorHAnsi" w:hAnsiTheme="minorHAnsi" w:cstheme="minorHAnsi"/>
          <w:sz w:val="16"/>
        </w:rPr>
        <w:t>.</w:t>
      </w:r>
    </w:p>
    <w:p w14:paraId="0253D650" w14:textId="77777777" w:rsidR="00F703E0" w:rsidRPr="004F27A1" w:rsidRDefault="00F703E0" w:rsidP="00F703E0">
      <w:pPr>
        <w:rPr>
          <w:rFonts w:asciiTheme="minorHAnsi" w:hAnsiTheme="minorHAnsi" w:cstheme="minorHAnsi"/>
          <w:sz w:val="16"/>
        </w:rPr>
      </w:pPr>
      <w:r w:rsidRPr="004F27A1">
        <w:rPr>
          <w:rFonts w:asciiTheme="minorHAnsi" w:hAnsiTheme="minorHAnsi" w:cstheme="minorHAnsi"/>
          <w:sz w:val="16"/>
        </w:rPr>
        <w:t>Israeli officials believe Trump’s comment two weeks ago, when he expressed his willingness to meet Iran’s leaders without preconditions, was not planned by the administration and does not represent a new strategy on behalf of the White House. The Iranian president Hassan Rohani would very much like to have a meeting like that, or even to send his foreign minister, Mohammad Javad Zarif, for a meeting with a senior American official, according to the sources who spoke with Haaretz. The Iranian president knows that once the existence of such a meeting is leaked to the press, the value of the Iranian rial will rise, and the frustrated Iranian public will sense some hope for improvement. Yet Rohani will find it difficult to take such action as long as the Iranian Revolutionary Guards and their leader, Qasem Soleimani, object to any return to negotiations. Officials in Israel describe the Iranian dilemma as “national pride versus money.”</w:t>
      </w:r>
    </w:p>
    <w:p w14:paraId="655179ED" w14:textId="77777777" w:rsidR="00F703E0" w:rsidRPr="004F27A1" w:rsidRDefault="00F703E0" w:rsidP="00F703E0">
      <w:pPr>
        <w:rPr>
          <w:rFonts w:asciiTheme="minorHAnsi" w:hAnsiTheme="minorHAnsi" w:cstheme="minorHAnsi"/>
          <w:sz w:val="16"/>
        </w:rPr>
      </w:pPr>
      <w:r w:rsidRPr="004F27A1">
        <w:rPr>
          <w:rFonts w:asciiTheme="minorHAnsi" w:hAnsiTheme="minorHAnsi" w:cstheme="minorHAnsi"/>
          <w:sz w:val="16"/>
        </w:rPr>
        <w:t xml:space="preserve">The Israeli view is that the main difference between the Trump administration’s current policy and that of the Obama administration ahead of the 2015 nuclear agreement, is that </w:t>
      </w:r>
      <w:r w:rsidRPr="000C18BF">
        <w:rPr>
          <w:rStyle w:val="StyleUnderline"/>
          <w:rFonts w:asciiTheme="minorHAnsi" w:hAnsiTheme="minorHAnsi" w:cstheme="minorHAnsi"/>
          <w:highlight w:val="yellow"/>
        </w:rPr>
        <w:t>Trump</w:t>
      </w:r>
      <w:r w:rsidRPr="004F27A1">
        <w:rPr>
          <w:rStyle w:val="StyleUnderline"/>
          <w:rFonts w:asciiTheme="minorHAnsi" w:hAnsiTheme="minorHAnsi" w:cstheme="minorHAnsi"/>
        </w:rPr>
        <w:t xml:space="preserve"> is perceived by the Iranians as someone who </w:t>
      </w:r>
      <w:r w:rsidRPr="000C18BF">
        <w:rPr>
          <w:rStyle w:val="Emphasis"/>
          <w:rFonts w:asciiTheme="minorHAnsi" w:hAnsiTheme="minorHAnsi" w:cstheme="minorHAnsi"/>
          <w:highlight w:val="yellow"/>
        </w:rPr>
        <w:t>could</w:t>
      </w:r>
      <w:r w:rsidRPr="004F27A1">
        <w:rPr>
          <w:rStyle w:val="Emphasis"/>
          <w:rFonts w:asciiTheme="minorHAnsi" w:hAnsiTheme="minorHAnsi" w:cstheme="minorHAnsi"/>
        </w:rPr>
        <w:t xml:space="preserve"> actually choose a military </w:t>
      </w:r>
      <w:r w:rsidRPr="000C18BF">
        <w:rPr>
          <w:rStyle w:val="Emphasis"/>
          <w:rFonts w:asciiTheme="minorHAnsi" w:hAnsiTheme="minorHAnsi" w:cstheme="minorHAnsi"/>
          <w:highlight w:val="yellow"/>
        </w:rPr>
        <w:t>strike, given the right conditions</w:t>
      </w:r>
      <w:r w:rsidRPr="004F27A1">
        <w:rPr>
          <w:rStyle w:val="StyleUnderline"/>
          <w:rFonts w:asciiTheme="minorHAnsi" w:hAnsiTheme="minorHAnsi" w:cstheme="minorHAnsi"/>
        </w:rPr>
        <w:t>. The Iranians view the American president as a madman</w:t>
      </w:r>
      <w:r w:rsidRPr="004F27A1">
        <w:rPr>
          <w:rFonts w:asciiTheme="minorHAnsi" w:hAnsiTheme="minorHAnsi" w:cstheme="minorHAnsi"/>
          <w:sz w:val="16"/>
        </w:rPr>
        <w:t xml:space="preserve"> and an avid supporter of Israel, who would let it take action on its own if it decided to. People around Prime Minister Benjamin Netanyahu hope this combined-threat perception will bring Iran back to the negotiating table. But Iran views the 12 conditions for a new agreement, which were laid out by Secretary of State Mike Pompeo two months ago, as an attempt to change the entire nature of its regime.</w:t>
      </w:r>
    </w:p>
    <w:p w14:paraId="01BF6227" w14:textId="77777777" w:rsidR="00F703E0" w:rsidRPr="004F27A1" w:rsidRDefault="00F703E0" w:rsidP="00F703E0">
      <w:pPr>
        <w:rPr>
          <w:rFonts w:asciiTheme="minorHAnsi" w:hAnsiTheme="minorHAnsi" w:cstheme="minorHAnsi"/>
          <w:sz w:val="16"/>
        </w:rPr>
      </w:pPr>
      <w:r w:rsidRPr="004F27A1">
        <w:rPr>
          <w:rFonts w:asciiTheme="minorHAnsi" w:hAnsiTheme="minorHAnsi" w:cstheme="minorHAnsi"/>
          <w:sz w:val="16"/>
        </w:rPr>
        <w:t xml:space="preserve">Mark Dubowitz, an expert on Iran policy at the Foundation for Defense of Democracies, told Haaretz that </w:t>
      </w:r>
      <w:r w:rsidRPr="004F27A1">
        <w:rPr>
          <w:rStyle w:val="StyleUnderline"/>
          <w:rFonts w:asciiTheme="minorHAnsi" w:hAnsiTheme="minorHAnsi" w:cstheme="minorHAnsi"/>
        </w:rPr>
        <w:t>former officials from the Obama administration have encouraged the Iranians to “wait out” Trump</w:t>
      </w:r>
      <w:r w:rsidRPr="004F27A1">
        <w:rPr>
          <w:rFonts w:asciiTheme="minorHAnsi" w:hAnsiTheme="minorHAnsi" w:cstheme="minorHAnsi"/>
          <w:sz w:val="16"/>
        </w:rPr>
        <w:t>, until a new president comes into power and returns to the nuclear deal. “</w:t>
      </w:r>
      <w:r w:rsidRPr="004F27A1">
        <w:rPr>
          <w:rStyle w:val="StyleUnderline"/>
          <w:rFonts w:asciiTheme="minorHAnsi" w:hAnsiTheme="minorHAnsi" w:cstheme="minorHAnsi"/>
        </w:rPr>
        <w:t>Their message to the Iranians has been – don’t give Trump any excuse to escalate things militarily</w:t>
      </w:r>
      <w:r w:rsidRPr="004F27A1">
        <w:rPr>
          <w:rFonts w:asciiTheme="minorHAnsi" w:hAnsiTheme="minorHAnsi" w:cstheme="minorHAnsi"/>
          <w:sz w:val="16"/>
        </w:rPr>
        <w:t>. Just wait him out.” Dubowitz, however, thinks Iran will find this strategy increasingly more difficult to implement, as the pressure of the American sanctions increases.</w:t>
      </w:r>
    </w:p>
    <w:p w14:paraId="26252F9C" w14:textId="77777777" w:rsidR="00F703E0" w:rsidRPr="004F27A1" w:rsidRDefault="00F703E0" w:rsidP="00F703E0">
      <w:pPr>
        <w:rPr>
          <w:rFonts w:asciiTheme="minorHAnsi" w:hAnsiTheme="minorHAnsi" w:cstheme="minorHAnsi"/>
          <w:sz w:val="16"/>
        </w:rPr>
      </w:pPr>
      <w:r w:rsidRPr="004F27A1">
        <w:rPr>
          <w:rFonts w:asciiTheme="minorHAnsi" w:hAnsiTheme="minorHAnsi" w:cstheme="minorHAnsi"/>
          <w:sz w:val="16"/>
        </w:rPr>
        <w:t>“The sanctions that came back last week are the easier ones, relatively, and Iran is already under immense pressure, with international companies leaving. The next set of sanctions, in November, will target the energy sector and financial institutions, and there will be new sanctions on top of that. It’s easy to say ‘let’s take a bet and wait for two years,’ but it’s hard to actually do that when the economy is collapsing and angry people are in the streets.”</w:t>
      </w:r>
    </w:p>
    <w:p w14:paraId="7BA04B69" w14:textId="77777777" w:rsidR="00F703E0" w:rsidRPr="004F27A1" w:rsidRDefault="00F703E0" w:rsidP="00F703E0">
      <w:pPr>
        <w:rPr>
          <w:rFonts w:asciiTheme="minorHAnsi" w:hAnsiTheme="minorHAnsi" w:cstheme="minorHAnsi"/>
          <w:sz w:val="16"/>
        </w:rPr>
      </w:pPr>
      <w:r w:rsidRPr="004F27A1">
        <w:rPr>
          <w:rFonts w:asciiTheme="minorHAnsi" w:hAnsiTheme="minorHAnsi" w:cstheme="minorHAnsi"/>
          <w:sz w:val="16"/>
        </w:rPr>
        <w:t>Dubowitz thinks Iran might try another strategy at some point, which is to “trap” the Trump administration in negotiations. The Iranian calculation, he says, is that negotiations will help loosen some of the pressure on the economy, thus making it easier to waste time until the end of Trump’s first term. Dubowitz thinks the administration can cancel out that strategy by conditioning negotiations with Iran on a European decision to join America’s sanctions on Iran’s financial sector. “Don’t take down the pressure during the negotiations – increase it,” he says. This, according to Dubowitz, will send a clear message to Iran that “the only way to relieve the pressure is through an agreement, not through dragging out time. And an agreement requires concessions.”</w:t>
      </w:r>
    </w:p>
    <w:p w14:paraId="4F7A06E3" w14:textId="77777777" w:rsidR="00F703E0" w:rsidRPr="004F27A1" w:rsidRDefault="00F703E0" w:rsidP="00F703E0">
      <w:pPr>
        <w:rPr>
          <w:rFonts w:asciiTheme="minorHAnsi" w:hAnsiTheme="minorHAnsi" w:cstheme="minorHAnsi"/>
          <w:sz w:val="16"/>
        </w:rPr>
      </w:pPr>
      <w:r w:rsidRPr="004F27A1">
        <w:rPr>
          <w:rFonts w:asciiTheme="minorHAnsi" w:hAnsiTheme="minorHAnsi" w:cstheme="minorHAnsi"/>
          <w:sz w:val="16"/>
        </w:rPr>
        <w:t>Ariane Tabatabai, a policy analyst at the Rand Corporation who recently published a book on Iran’s relations with China and Russia, told Haaretz that the Trump administration’s messaging on the Iranian issue is seen as contradictory by many Iranians. “One signal they are sending is this talk of negotiations without preconditions. The other signal is this talk of regime change. People who are close to Trump participate in events of the MEK (an Iranian opposition group that wants to topple the Islamic Republic and was previously designated in Washington as a terror organization). The regime change message is the one being heard more clearly in Tehran right now.”</w:t>
      </w:r>
    </w:p>
    <w:p w14:paraId="1767032A" w14:textId="77777777" w:rsidR="00F703E0" w:rsidRPr="004F27A1" w:rsidRDefault="00F703E0" w:rsidP="00F703E0">
      <w:pPr>
        <w:rPr>
          <w:rFonts w:asciiTheme="minorHAnsi" w:hAnsiTheme="minorHAnsi" w:cstheme="minorHAnsi"/>
          <w:sz w:val="16"/>
        </w:rPr>
      </w:pPr>
      <w:r w:rsidRPr="004F27A1">
        <w:rPr>
          <w:rStyle w:val="StyleUnderline"/>
          <w:rFonts w:asciiTheme="minorHAnsi" w:hAnsiTheme="minorHAnsi" w:cstheme="minorHAnsi"/>
        </w:rPr>
        <w:t xml:space="preserve">The </w:t>
      </w:r>
      <w:r w:rsidRPr="000C18BF">
        <w:rPr>
          <w:rStyle w:val="StyleUnderline"/>
          <w:rFonts w:asciiTheme="minorHAnsi" w:hAnsiTheme="minorHAnsi" w:cstheme="minorHAnsi"/>
          <w:highlight w:val="yellow"/>
        </w:rPr>
        <w:t>Iranian leadership</w:t>
      </w:r>
      <w:r w:rsidRPr="004F27A1">
        <w:rPr>
          <w:rFonts w:asciiTheme="minorHAnsi" w:hAnsiTheme="minorHAnsi" w:cstheme="minorHAnsi"/>
          <w:sz w:val="16"/>
        </w:rPr>
        <w:t xml:space="preserve">, she adds, </w:t>
      </w:r>
      <w:r w:rsidRPr="000C18BF">
        <w:rPr>
          <w:rStyle w:val="StyleUnderline"/>
          <w:rFonts w:asciiTheme="minorHAnsi" w:hAnsiTheme="minorHAnsi" w:cstheme="minorHAnsi"/>
          <w:highlight w:val="yellow"/>
        </w:rPr>
        <w:t>is</w:t>
      </w:r>
      <w:r w:rsidRPr="004F27A1">
        <w:rPr>
          <w:rFonts w:asciiTheme="minorHAnsi" w:hAnsiTheme="minorHAnsi" w:cstheme="minorHAnsi"/>
          <w:sz w:val="16"/>
        </w:rPr>
        <w:t xml:space="preserve"> indeed </w:t>
      </w:r>
      <w:r w:rsidRPr="000C18BF">
        <w:rPr>
          <w:rStyle w:val="Emphasis"/>
          <w:rFonts w:asciiTheme="minorHAnsi" w:hAnsiTheme="minorHAnsi" w:cstheme="minorHAnsi"/>
          <w:highlight w:val="yellow"/>
        </w:rPr>
        <w:t>closely following political developments</w:t>
      </w:r>
      <w:r w:rsidRPr="004F27A1">
        <w:rPr>
          <w:rStyle w:val="Emphasis"/>
          <w:rFonts w:asciiTheme="minorHAnsi" w:hAnsiTheme="minorHAnsi" w:cstheme="minorHAnsi"/>
        </w:rPr>
        <w:t xml:space="preserve"> in the U</w:t>
      </w:r>
      <w:r w:rsidRPr="004F27A1">
        <w:rPr>
          <w:rFonts w:asciiTheme="minorHAnsi" w:hAnsiTheme="minorHAnsi" w:cstheme="minorHAnsi"/>
          <w:sz w:val="16"/>
        </w:rPr>
        <w:t xml:space="preserve">nited </w:t>
      </w:r>
      <w:r w:rsidRPr="004F27A1">
        <w:rPr>
          <w:rStyle w:val="Emphasis"/>
          <w:rFonts w:asciiTheme="minorHAnsi" w:hAnsiTheme="minorHAnsi" w:cstheme="minorHAnsi"/>
        </w:rPr>
        <w:t>S</w:t>
      </w:r>
      <w:r w:rsidRPr="004F27A1">
        <w:rPr>
          <w:rFonts w:asciiTheme="minorHAnsi" w:hAnsiTheme="minorHAnsi" w:cstheme="minorHAnsi"/>
          <w:sz w:val="16"/>
        </w:rPr>
        <w:t>tates. “</w:t>
      </w:r>
      <w:r w:rsidRPr="000C18BF">
        <w:rPr>
          <w:rStyle w:val="StyleUnderline"/>
          <w:rFonts w:asciiTheme="minorHAnsi" w:hAnsiTheme="minorHAnsi" w:cstheme="minorHAnsi"/>
          <w:highlight w:val="yellow"/>
        </w:rPr>
        <w:t>If they see signs</w:t>
      </w:r>
      <w:r w:rsidRPr="004F27A1">
        <w:rPr>
          <w:rStyle w:val="StyleUnderline"/>
          <w:rFonts w:asciiTheme="minorHAnsi" w:hAnsiTheme="minorHAnsi" w:cstheme="minorHAnsi"/>
        </w:rPr>
        <w:t xml:space="preserve"> that </w:t>
      </w:r>
      <w:r w:rsidRPr="000C18BF">
        <w:rPr>
          <w:rStyle w:val="StyleUnderline"/>
          <w:rFonts w:asciiTheme="minorHAnsi" w:hAnsiTheme="minorHAnsi" w:cstheme="minorHAnsi"/>
          <w:highlight w:val="yellow"/>
        </w:rPr>
        <w:t>Trump is likely to be</w:t>
      </w:r>
      <w:r w:rsidRPr="004F27A1">
        <w:rPr>
          <w:rStyle w:val="StyleUnderline"/>
          <w:rFonts w:asciiTheme="minorHAnsi" w:hAnsiTheme="minorHAnsi" w:cstheme="minorHAnsi"/>
        </w:rPr>
        <w:t xml:space="preserve"> a </w:t>
      </w:r>
      <w:r w:rsidRPr="000C18BF">
        <w:rPr>
          <w:rStyle w:val="StyleUnderline"/>
          <w:rFonts w:asciiTheme="minorHAnsi" w:hAnsiTheme="minorHAnsi" w:cstheme="minorHAnsi"/>
          <w:highlight w:val="yellow"/>
        </w:rPr>
        <w:t>one-term</w:t>
      </w:r>
      <w:r w:rsidRPr="004F27A1">
        <w:rPr>
          <w:rStyle w:val="StyleUnderline"/>
          <w:rFonts w:asciiTheme="minorHAnsi" w:hAnsiTheme="minorHAnsi" w:cstheme="minorHAnsi"/>
        </w:rPr>
        <w:t xml:space="preserve"> president, </w:t>
      </w:r>
      <w:r w:rsidRPr="000C18BF">
        <w:rPr>
          <w:rStyle w:val="StyleUnderline"/>
          <w:rFonts w:asciiTheme="minorHAnsi" w:hAnsiTheme="minorHAnsi" w:cstheme="minorHAnsi"/>
          <w:highlight w:val="yellow"/>
        </w:rPr>
        <w:t>that will increase</w:t>
      </w:r>
      <w:r w:rsidRPr="004F27A1">
        <w:rPr>
          <w:rStyle w:val="StyleUnderline"/>
          <w:rFonts w:asciiTheme="minorHAnsi" w:hAnsiTheme="minorHAnsi" w:cstheme="minorHAnsi"/>
        </w:rPr>
        <w:t xml:space="preserve"> the </w:t>
      </w:r>
      <w:r w:rsidRPr="000C18BF">
        <w:rPr>
          <w:rStyle w:val="StyleUnderline"/>
          <w:rFonts w:asciiTheme="minorHAnsi" w:hAnsiTheme="minorHAnsi" w:cstheme="minorHAnsi"/>
          <w:highlight w:val="yellow"/>
        </w:rPr>
        <w:t>likelihood of keeping the</w:t>
      </w:r>
      <w:r w:rsidRPr="004F27A1">
        <w:rPr>
          <w:rStyle w:val="StyleUnderline"/>
          <w:rFonts w:asciiTheme="minorHAnsi" w:hAnsiTheme="minorHAnsi" w:cstheme="minorHAnsi"/>
        </w:rPr>
        <w:t xml:space="preserve"> nuclear </w:t>
      </w:r>
      <w:r w:rsidRPr="000C18BF">
        <w:rPr>
          <w:rStyle w:val="StyleUnderline"/>
          <w:rFonts w:asciiTheme="minorHAnsi" w:hAnsiTheme="minorHAnsi" w:cstheme="minorHAnsi"/>
          <w:highlight w:val="yellow"/>
        </w:rPr>
        <w:t>deal</w:t>
      </w:r>
      <w:r w:rsidRPr="004F27A1">
        <w:rPr>
          <w:rFonts w:asciiTheme="minorHAnsi" w:hAnsiTheme="minorHAnsi" w:cstheme="minorHAnsi"/>
          <w:sz w:val="16"/>
        </w:rPr>
        <w:t xml:space="preserve"> in place, and waiting for the next president. </w:t>
      </w:r>
      <w:r w:rsidRPr="000C18BF">
        <w:rPr>
          <w:rStyle w:val="StyleUnderline"/>
          <w:rFonts w:asciiTheme="minorHAnsi" w:hAnsiTheme="minorHAnsi" w:cstheme="minorHAnsi"/>
          <w:highlight w:val="yellow"/>
        </w:rPr>
        <w:t xml:space="preserve">If it </w:t>
      </w:r>
      <w:r w:rsidRPr="000C18BF">
        <w:rPr>
          <w:rStyle w:val="Emphasis"/>
          <w:rFonts w:asciiTheme="minorHAnsi" w:hAnsiTheme="minorHAnsi" w:cstheme="minorHAnsi"/>
          <w:highlight w:val="yellow"/>
        </w:rPr>
        <w:t>looks like Trump is likely to have a second</w:t>
      </w:r>
      <w:r w:rsidRPr="004F27A1">
        <w:rPr>
          <w:rStyle w:val="Emphasis"/>
          <w:rFonts w:asciiTheme="minorHAnsi" w:hAnsiTheme="minorHAnsi" w:cstheme="minorHAnsi"/>
        </w:rPr>
        <w:t xml:space="preserve"> term</w:t>
      </w:r>
      <w:r w:rsidRPr="004F27A1">
        <w:rPr>
          <w:rStyle w:val="StyleUnderline"/>
          <w:rFonts w:asciiTheme="minorHAnsi" w:hAnsiTheme="minorHAnsi" w:cstheme="minorHAnsi"/>
        </w:rPr>
        <w:t xml:space="preserve">, </w:t>
      </w:r>
      <w:r w:rsidRPr="000C18BF">
        <w:rPr>
          <w:rStyle w:val="StyleUnderline"/>
          <w:rFonts w:asciiTheme="minorHAnsi" w:hAnsiTheme="minorHAnsi" w:cstheme="minorHAnsi"/>
          <w:highlight w:val="yellow"/>
        </w:rPr>
        <w:t>their calculation will</w:t>
      </w:r>
      <w:r w:rsidRPr="004F27A1">
        <w:rPr>
          <w:rStyle w:val="StyleUnderline"/>
          <w:rFonts w:asciiTheme="minorHAnsi" w:hAnsiTheme="minorHAnsi" w:cstheme="minorHAnsi"/>
        </w:rPr>
        <w:t xml:space="preserve"> have to </w:t>
      </w:r>
      <w:r w:rsidRPr="000C18BF">
        <w:rPr>
          <w:rStyle w:val="StyleUnderline"/>
          <w:rFonts w:asciiTheme="minorHAnsi" w:hAnsiTheme="minorHAnsi" w:cstheme="minorHAnsi"/>
          <w:highlight w:val="yellow"/>
        </w:rPr>
        <w:t>change</w:t>
      </w:r>
      <w:r w:rsidRPr="004F27A1">
        <w:rPr>
          <w:rStyle w:val="StyleUnderline"/>
          <w:rFonts w:asciiTheme="minorHAnsi" w:hAnsiTheme="minorHAnsi" w:cstheme="minorHAnsi"/>
        </w:rPr>
        <w:t>, and a new plan will have to be constructed</w:t>
      </w:r>
      <w:r w:rsidRPr="004F27A1">
        <w:rPr>
          <w:rFonts w:asciiTheme="minorHAnsi" w:hAnsiTheme="minorHAnsi" w:cstheme="minorHAnsi"/>
          <w:sz w:val="16"/>
        </w:rPr>
        <w:t>.”</w:t>
      </w:r>
    </w:p>
    <w:p w14:paraId="65F12DC9" w14:textId="77777777" w:rsidR="00F703E0" w:rsidRPr="004F27A1" w:rsidRDefault="00F703E0" w:rsidP="00F703E0">
      <w:pPr>
        <w:rPr>
          <w:rFonts w:asciiTheme="minorHAnsi" w:hAnsiTheme="minorHAnsi" w:cstheme="minorHAnsi"/>
          <w:sz w:val="16"/>
        </w:rPr>
      </w:pPr>
      <w:r w:rsidRPr="004F27A1">
        <w:rPr>
          <w:rFonts w:asciiTheme="minorHAnsi" w:hAnsiTheme="minorHAnsi" w:cstheme="minorHAnsi"/>
          <w:sz w:val="16"/>
        </w:rPr>
        <w:t xml:space="preserve">This plan could go either in the direction of negotiating a new agreement, or </w:t>
      </w:r>
      <w:r w:rsidRPr="004F27A1">
        <w:rPr>
          <w:rStyle w:val="StyleUnderline"/>
          <w:rFonts w:asciiTheme="minorHAnsi" w:hAnsiTheme="minorHAnsi" w:cstheme="minorHAnsi"/>
        </w:rPr>
        <w:t xml:space="preserve">escalating the situation by </w:t>
      </w:r>
      <w:r w:rsidRPr="004F27A1">
        <w:rPr>
          <w:rStyle w:val="Emphasis"/>
          <w:rFonts w:asciiTheme="minorHAnsi" w:hAnsiTheme="minorHAnsi" w:cstheme="minorHAnsi"/>
        </w:rPr>
        <w:t>dropping out of the nuclear deal</w:t>
      </w:r>
      <w:r w:rsidRPr="004F27A1">
        <w:rPr>
          <w:rStyle w:val="StyleUnderline"/>
          <w:rFonts w:asciiTheme="minorHAnsi" w:hAnsiTheme="minorHAnsi" w:cstheme="minorHAnsi"/>
        </w:rPr>
        <w:t xml:space="preserve"> and pushing ahead with the nuclear program. “There is</w:t>
      </w:r>
      <w:r w:rsidRPr="004F27A1">
        <w:rPr>
          <w:rFonts w:asciiTheme="minorHAnsi" w:hAnsiTheme="minorHAnsi" w:cstheme="minorHAnsi"/>
          <w:sz w:val="16"/>
        </w:rPr>
        <w:t xml:space="preserve"> </w:t>
      </w:r>
      <w:r w:rsidRPr="004F27A1">
        <w:rPr>
          <w:rStyle w:val="Emphasis"/>
          <w:rFonts w:asciiTheme="minorHAnsi" w:hAnsiTheme="minorHAnsi" w:cstheme="minorHAnsi"/>
        </w:rPr>
        <w:t>internal pressure</w:t>
      </w:r>
      <w:r w:rsidRPr="004F27A1">
        <w:rPr>
          <w:rStyle w:val="StyleUnderline"/>
          <w:rFonts w:asciiTheme="minorHAnsi" w:hAnsiTheme="minorHAnsi" w:cstheme="minorHAnsi"/>
        </w:rPr>
        <w:t xml:space="preserve"> on Rohani to withdraw from the nuclear deal</w:t>
      </w:r>
      <w:r w:rsidRPr="004F27A1">
        <w:rPr>
          <w:rFonts w:asciiTheme="minorHAnsi" w:hAnsiTheme="minorHAnsi" w:cstheme="minorHAnsi"/>
          <w:sz w:val="16"/>
        </w:rPr>
        <w:t xml:space="preserve">, there are personal attacks on Rohani and other government officials, </w:t>
      </w:r>
      <w:r w:rsidRPr="004F27A1">
        <w:rPr>
          <w:rStyle w:val="StyleUnderline"/>
          <w:rFonts w:asciiTheme="minorHAnsi" w:hAnsiTheme="minorHAnsi" w:cstheme="minorHAnsi"/>
        </w:rPr>
        <w:t>but so far he is sticking to his position that Iran is better with it than without it</w:t>
      </w:r>
      <w:r w:rsidRPr="004F27A1">
        <w:rPr>
          <w:rFonts w:asciiTheme="minorHAnsi" w:hAnsiTheme="minorHAnsi" w:cstheme="minorHAnsi"/>
          <w:sz w:val="16"/>
        </w:rPr>
        <w:t>.”</w:t>
      </w:r>
    </w:p>
    <w:p w14:paraId="70765574" w14:textId="77777777" w:rsidR="00F703E0" w:rsidRDefault="00F703E0" w:rsidP="00F703E0"/>
    <w:p w14:paraId="06B93064" w14:textId="77777777" w:rsidR="00F703E0" w:rsidRDefault="00F703E0" w:rsidP="00F703E0">
      <w:pPr>
        <w:pStyle w:val="Heading4"/>
      </w:pPr>
      <w:r>
        <w:t xml:space="preserve">War with Iran goes global --- extinction </w:t>
      </w:r>
    </w:p>
    <w:p w14:paraId="09821983" w14:textId="77777777" w:rsidR="00F703E0" w:rsidRPr="00172DFD" w:rsidRDefault="00F703E0" w:rsidP="00F703E0">
      <w:r w:rsidRPr="00172DFD">
        <w:rPr>
          <w:rStyle w:val="Style13ptBold"/>
        </w:rPr>
        <w:t>DIAVOLO 20</w:t>
      </w:r>
      <w:r>
        <w:t xml:space="preserve"> --- LUCY DIAVOLO, News and politics editor for Teen Vogue, “Donald Trump’s Order to Kill Iranian Leader Qasem Soleimani Feels Like World War 3, but We Must Say No to War With Iran”, Teen Vogue, Jan 8</w:t>
      </w:r>
      <w:r w:rsidRPr="00172DFD">
        <w:rPr>
          <w:vertAlign w:val="superscript"/>
        </w:rPr>
        <w:t>th</w:t>
      </w:r>
      <w:r>
        <w:t xml:space="preserve"> 2020, </w:t>
      </w:r>
      <w:hyperlink r:id="rId252" w:history="1">
        <w:r w:rsidRPr="00276013">
          <w:rPr>
            <w:rStyle w:val="Hyperlink"/>
          </w:rPr>
          <w:t>https://www.teenvogue.com/story/donald-trumps-kill-qasem-soleimani-world-war-3-no-to-war-with-iran</w:t>
        </w:r>
      </w:hyperlink>
      <w:r>
        <w:t xml:space="preserve"> (BJN)</w:t>
      </w:r>
    </w:p>
    <w:p w14:paraId="5F197E5F" w14:textId="77777777" w:rsidR="00F703E0" w:rsidRDefault="00F703E0" w:rsidP="00F703E0">
      <w:pPr>
        <w:rPr>
          <w:rStyle w:val="StyleUnderline"/>
        </w:rPr>
      </w:pPr>
      <w:r w:rsidRPr="00172DFD">
        <w:rPr>
          <w:sz w:val="14"/>
        </w:rPr>
        <w:t xml:space="preserve">The Pentagon announced late Thursday night that the U.S. military killed a top-ranking senior Iranian official in an airstrike carried out at the direction of President Donald Trump. The killing is understood as </w:t>
      </w:r>
      <w:r w:rsidRPr="000C18BF">
        <w:rPr>
          <w:rStyle w:val="StyleUnderline"/>
          <w:highlight w:val="yellow"/>
        </w:rPr>
        <w:t>a</w:t>
      </w:r>
      <w:r w:rsidRPr="00172DFD">
        <w:rPr>
          <w:rStyle w:val="StyleUnderline"/>
        </w:rPr>
        <w:t xml:space="preserve"> major </w:t>
      </w:r>
      <w:r w:rsidRPr="000C18BF">
        <w:rPr>
          <w:rStyle w:val="StyleUnderline"/>
          <w:highlight w:val="yellow"/>
        </w:rPr>
        <w:t>escalation in U.S.-Iran relations</w:t>
      </w:r>
      <w:r w:rsidRPr="000C18BF">
        <w:rPr>
          <w:sz w:val="14"/>
          <w:highlight w:val="yellow"/>
        </w:rPr>
        <w:t xml:space="preserve">, </w:t>
      </w:r>
      <w:r w:rsidRPr="000C18BF">
        <w:rPr>
          <w:rStyle w:val="StyleUnderline"/>
          <w:highlight w:val="yellow"/>
        </w:rPr>
        <w:t>prompt</w:t>
      </w:r>
      <w:r w:rsidRPr="00172DFD">
        <w:rPr>
          <w:sz w:val="14"/>
        </w:rPr>
        <w:t>ing online conversations about the prospect of an impending</w:t>
      </w:r>
      <w:r w:rsidRPr="00172DFD">
        <w:rPr>
          <w:rStyle w:val="Emphasis"/>
        </w:rPr>
        <w:t xml:space="preserve"> “</w:t>
      </w:r>
      <w:r w:rsidRPr="000C18BF">
        <w:rPr>
          <w:rStyle w:val="Emphasis"/>
          <w:highlight w:val="yellow"/>
        </w:rPr>
        <w:t>World War 3.”</w:t>
      </w:r>
      <w:r w:rsidRPr="00172DFD">
        <w:rPr>
          <w:sz w:val="14"/>
        </w:rPr>
        <w:t xml:space="preserve"> Last night, as I watched our latest existential terror unfold through a torrent of World War 3 memes, I found myself wondering not just what political leaders will do but also what the people of both countries and the broader world will experience as we prepare for what now feels like inevitable further escalations. While </w:t>
      </w:r>
      <w:r w:rsidRPr="000C18BF">
        <w:rPr>
          <w:rStyle w:val="StyleUnderline"/>
          <w:highlight w:val="yellow"/>
        </w:rPr>
        <w:t>the potential for</w:t>
      </w:r>
      <w:r w:rsidRPr="00172DFD">
        <w:rPr>
          <w:rStyle w:val="StyleUnderline"/>
        </w:rPr>
        <w:t xml:space="preserve"> large-scale </w:t>
      </w:r>
      <w:r w:rsidRPr="000C18BF">
        <w:rPr>
          <w:rStyle w:val="StyleUnderline"/>
          <w:highlight w:val="yellow"/>
        </w:rPr>
        <w:t>global</w:t>
      </w:r>
      <w:r w:rsidRPr="00172DFD">
        <w:rPr>
          <w:rStyle w:val="StyleUnderline"/>
        </w:rPr>
        <w:t xml:space="preserve"> political </w:t>
      </w:r>
      <w:r w:rsidRPr="000C18BF">
        <w:rPr>
          <w:rStyle w:val="StyleUnderline"/>
          <w:highlight w:val="yellow"/>
        </w:rPr>
        <w:t xml:space="preserve">conflict is </w:t>
      </w:r>
      <w:r w:rsidRPr="000C18BF">
        <w:rPr>
          <w:rStyle w:val="Emphasis"/>
          <w:highlight w:val="yellow"/>
        </w:rPr>
        <w:t>palpable</w:t>
      </w:r>
      <w:r w:rsidRPr="00172DFD">
        <w:rPr>
          <w:sz w:val="14"/>
        </w:rPr>
        <w:t xml:space="preserve">, the more immediate concern will be the drumbeat for marching forward with military action that could take us there. How to make sense of it, this immediate future that now rides on an ever-thinner razor’s edge? First, we have to establish how we got here. Last night, the Pentagon put out a statement saying that the U.S. military had killed Iranian general Qasem Soleimani “at the direction of the president” with the aim of “deterring future Iranian attack plans.” The Pentagon statement claimed that Soleimani, leader of the Islamic Revolutionary Guard Corps (IRGC) Quds Force, was responsible for hundreds of deaths and thousands of injuries to U.S. and coalition service members. </w:t>
      </w:r>
      <w:r w:rsidRPr="00172DFD">
        <w:rPr>
          <w:rStyle w:val="StyleUnderline"/>
        </w:rPr>
        <w:t>Trump’s history with Iran isn’t particularly friendly. Trump called Iran a “rogue state</w:t>
      </w:r>
      <w:r w:rsidRPr="00172DFD">
        <w:rPr>
          <w:sz w:val="14"/>
        </w:rPr>
        <w:t xml:space="preserve"> whose chief exports are violence, bloodshed and chaos" in a 2017 United Nations speech. In 2018, he pulled the U.S. out of the Iran nuclear deal (aka the Joint Comprehensive Plan of Action, or JCPOA) negotiated by his predecessor, President Barack Obama. That same year, he threatened the Iranian president on Twitter. As laid out on a timeline by Al Jazeera, </w:t>
      </w:r>
      <w:r w:rsidRPr="00172DFD">
        <w:rPr>
          <w:rStyle w:val="StyleUnderline"/>
        </w:rPr>
        <w:t>Iran refused to meet demands the Trump administration</w:t>
      </w:r>
      <w:r w:rsidRPr="00172DFD">
        <w:rPr>
          <w:sz w:val="14"/>
        </w:rPr>
        <w:t xml:space="preserve"> made after ending the JCPOA. In response, Trump launched two new rounds of sanctions in 2018, adding to a lineage of U.S. sanctions against the country dating back to Ronald Reagan’s administration. In 2019, Trump increased sanctions against Iran and designated the IRGC a terrorist force. Recently, Trump beefed up U.S. military presence in the Middle East following riots and attacks on the U.S. embassy in Baghdad, Iraq — one of Iran’s two neighbors that has been the theatre for a protracted U.S.-led war and one that’s been deeply enmeshed in the history of U.S.-Iranian relations since Iran’s 1979 revolution. The embassy riots reportedly came in response to U.S. strikes on facilities tied to an Iranian-backed militia, which was itself a response to a rocket attack that killed a U.S. contractor. So how does Soleimani fit into all this? As reported by the Washington Post, Soleimani was the leader of a group known as the Quds Force, part of the IRGC, which is a major branch of Iran’s military that arose after the 1979 Islamic revolution. The Quds Force has a reputation for being the IRGC’s elite and efficient soldiers. In his role, according to Al Jazeera, Soleimani helmed Iranian operations in foreign countries like Iraq, where he was involved in the fight against the Islamic State (aka ISIS), and Syria, where he supported President Bashar al-Assad. According to the Associated Press, he was also allied with several militia groups in countries across the Middle East. If it seems like Soleimani was a big deal, it’s because he very much was. Considered by some the second most powerful man in the country, Soleimani’s execution at Trump’s directive is the exact sort of geopolitical conflict that could reignite long-standing tensions in extremely unpredictable ways. Some time after Trump tweeted out a low-resolution picture of a U.S. flag, Iranian ayatollah Ali Khamenei vowed “harsh vengeance,” and Iranian president Hassan Rouhani promised “revenge.” Nobody seems to know what to make of all this. As journalists rushed out quick bios of Soleimani, a visual guide to the U.S. airstrike that killed him, and ceaseless live updates on the story, Twitter cycled through trending topics trying to make some light of the dark situation. Beyond the World War 3 memes, some people pointed out that Trump’s frequent tweets about Obama starting a war with Iran to win an election seemed relevant. Many others discovered that receiving college financial aid through FAFSA requires registering for selective service. Others jokingly considered another Area 51 raid for some extraterrestrial salvation. </w:t>
      </w:r>
      <w:r w:rsidRPr="00172DFD">
        <w:rPr>
          <w:rStyle w:val="StyleUnderline"/>
        </w:rPr>
        <w:t>Unfortunately</w:t>
      </w:r>
      <w:r w:rsidRPr="00172DFD">
        <w:rPr>
          <w:sz w:val="14"/>
        </w:rPr>
        <w:t xml:space="preserve">, as climate justice activists are wont to remind us, </w:t>
      </w:r>
      <w:r w:rsidRPr="000C18BF">
        <w:rPr>
          <w:rStyle w:val="Emphasis"/>
          <w:highlight w:val="yellow"/>
        </w:rPr>
        <w:t>there is no planet B.</w:t>
      </w:r>
      <w:r w:rsidRPr="00172DFD">
        <w:rPr>
          <w:sz w:val="14"/>
        </w:rPr>
        <w:t xml:space="preserve"> </w:t>
      </w:r>
      <w:r w:rsidRPr="00172DFD">
        <w:rPr>
          <w:rStyle w:val="StyleUnderline"/>
        </w:rPr>
        <w:t>The questions about what happens next are anxiety-inducing</w:t>
      </w:r>
      <w:r w:rsidRPr="00172DFD">
        <w:rPr>
          <w:sz w:val="14"/>
        </w:rPr>
        <w:t xml:space="preserve">, especially for people in Iran and the surrounding region. United Nations population figures estimate that </w:t>
      </w:r>
      <w:r w:rsidRPr="00172DFD">
        <w:rPr>
          <w:rStyle w:val="StyleUnderline"/>
        </w:rPr>
        <w:t>roughly 80 million people live in Iran.</w:t>
      </w:r>
      <w:r w:rsidRPr="00172DFD">
        <w:rPr>
          <w:sz w:val="14"/>
        </w:rPr>
        <w:t xml:space="preserve"> Estimates for Iraq are near 40 million and, for Afghanistan, around 35 million. </w:t>
      </w:r>
      <w:r w:rsidRPr="000C18BF">
        <w:rPr>
          <w:rStyle w:val="StyleUnderline"/>
          <w:highlight w:val="yellow"/>
        </w:rPr>
        <w:t>Iran</w:t>
      </w:r>
      <w:r w:rsidRPr="00172DFD">
        <w:rPr>
          <w:sz w:val="14"/>
        </w:rPr>
        <w:t xml:space="preserve"> also </w:t>
      </w:r>
      <w:r w:rsidRPr="000C18BF">
        <w:rPr>
          <w:rStyle w:val="StyleUnderline"/>
          <w:highlight w:val="yellow"/>
        </w:rPr>
        <w:t>has</w:t>
      </w:r>
      <w:r w:rsidRPr="00172DFD">
        <w:rPr>
          <w:sz w:val="14"/>
        </w:rPr>
        <w:t xml:space="preserve"> historical </w:t>
      </w:r>
      <w:r w:rsidRPr="000C18BF">
        <w:rPr>
          <w:rStyle w:val="StyleUnderline"/>
          <w:highlight w:val="yellow"/>
        </w:rPr>
        <w:t>tensions with</w:t>
      </w:r>
      <w:r w:rsidRPr="00172DFD">
        <w:rPr>
          <w:rStyle w:val="StyleUnderline"/>
        </w:rPr>
        <w:t xml:space="preserve"> other regional powers, like </w:t>
      </w:r>
      <w:r w:rsidRPr="000C18BF">
        <w:rPr>
          <w:rStyle w:val="StyleUnderline"/>
          <w:highlight w:val="yellow"/>
        </w:rPr>
        <w:t>Saudi Arabia and Israel</w:t>
      </w:r>
      <w:r w:rsidRPr="00172DFD">
        <w:rPr>
          <w:sz w:val="14"/>
        </w:rPr>
        <w:t xml:space="preserve"> (two of the </w:t>
      </w:r>
      <w:r w:rsidRPr="00172DFD">
        <w:rPr>
          <w:rStyle w:val="StyleUnderline"/>
        </w:rPr>
        <w:t>United States’ biggest allies</w:t>
      </w:r>
      <w:r w:rsidRPr="00172DFD">
        <w:rPr>
          <w:sz w:val="14"/>
        </w:rPr>
        <w:t xml:space="preserve"> in the region) </w:t>
      </w:r>
      <w:r w:rsidRPr="000C18BF">
        <w:rPr>
          <w:rStyle w:val="StyleUnderline"/>
          <w:highlight w:val="yellow"/>
        </w:rPr>
        <w:t>and is</w:t>
      </w:r>
      <w:r w:rsidRPr="00172DFD">
        <w:rPr>
          <w:sz w:val="14"/>
        </w:rPr>
        <w:t xml:space="preserve"> currently </w:t>
      </w:r>
      <w:r w:rsidRPr="000C18BF">
        <w:rPr>
          <w:rStyle w:val="StyleUnderline"/>
          <w:highlight w:val="yellow"/>
        </w:rPr>
        <w:t>aligned with</w:t>
      </w:r>
      <w:r w:rsidRPr="00172DFD">
        <w:rPr>
          <w:sz w:val="14"/>
        </w:rPr>
        <w:t xml:space="preserve"> global powers </w:t>
      </w:r>
      <w:r w:rsidRPr="000C18BF">
        <w:rPr>
          <w:rStyle w:val="StyleUnderline"/>
          <w:highlight w:val="yellow"/>
        </w:rPr>
        <w:t>China and Russia</w:t>
      </w:r>
      <w:r w:rsidRPr="00172DFD">
        <w:rPr>
          <w:sz w:val="14"/>
        </w:rPr>
        <w:t xml:space="preserve"> (</w:t>
      </w:r>
      <w:r w:rsidRPr="00172DFD">
        <w:rPr>
          <w:rStyle w:val="Emphasis"/>
        </w:rPr>
        <w:t>representing</w:t>
      </w:r>
      <w:r w:rsidRPr="00172DFD">
        <w:rPr>
          <w:sz w:val="14"/>
        </w:rPr>
        <w:t xml:space="preserve"> two of the United States’ more </w:t>
      </w:r>
      <w:r w:rsidRPr="00172DFD">
        <w:rPr>
          <w:rStyle w:val="Emphasis"/>
        </w:rPr>
        <w:t>contentious</w:t>
      </w:r>
      <w:r w:rsidRPr="00172DFD">
        <w:rPr>
          <w:sz w:val="14"/>
        </w:rPr>
        <w:t xml:space="preserve"> political </w:t>
      </w:r>
      <w:r w:rsidRPr="00172DFD">
        <w:rPr>
          <w:rStyle w:val="Emphasis"/>
        </w:rPr>
        <w:t>relationships</w:t>
      </w:r>
      <w:r w:rsidRPr="00172DFD">
        <w:rPr>
          <w:sz w:val="14"/>
        </w:rPr>
        <w:t xml:space="preserve">). </w:t>
      </w:r>
      <w:r w:rsidRPr="00172DFD">
        <w:rPr>
          <w:rStyle w:val="StyleUnderline"/>
        </w:rPr>
        <w:t xml:space="preserve">If </w:t>
      </w:r>
      <w:r w:rsidRPr="000C18BF">
        <w:rPr>
          <w:rStyle w:val="StyleUnderline"/>
          <w:highlight w:val="yellow"/>
        </w:rPr>
        <w:t>a U.S. invasion of Iran</w:t>
      </w:r>
      <w:r w:rsidRPr="00172DFD">
        <w:rPr>
          <w:sz w:val="14"/>
        </w:rPr>
        <w:t xml:space="preserve"> was as deadly and prolonged as those in Iraq or Afghanistan, hundreds of thousands could die, many of them civilians. If this conflict somehow became as deadly as World War I or World War II, </w:t>
      </w:r>
      <w:r w:rsidRPr="00172DFD">
        <w:rPr>
          <w:rStyle w:val="StyleUnderline"/>
        </w:rPr>
        <w:t xml:space="preserve">it </w:t>
      </w:r>
      <w:r w:rsidRPr="000C18BF">
        <w:rPr>
          <w:rStyle w:val="StyleUnderline"/>
          <w:highlight w:val="yellow"/>
        </w:rPr>
        <w:t>could</w:t>
      </w:r>
      <w:r w:rsidRPr="00172DFD">
        <w:rPr>
          <w:rStyle w:val="StyleUnderline"/>
        </w:rPr>
        <w:t xml:space="preserve"> </w:t>
      </w:r>
      <w:r w:rsidRPr="000C18BF">
        <w:rPr>
          <w:rStyle w:val="StyleUnderline"/>
          <w:highlight w:val="yellow"/>
        </w:rPr>
        <w:t>mean</w:t>
      </w:r>
      <w:r w:rsidRPr="000C18BF">
        <w:rPr>
          <w:sz w:val="14"/>
          <w:highlight w:val="yellow"/>
        </w:rPr>
        <w:t xml:space="preserve"> </w:t>
      </w:r>
      <w:r w:rsidRPr="000C18BF">
        <w:rPr>
          <w:rStyle w:val="Emphasis"/>
          <w:highlight w:val="yellow"/>
        </w:rPr>
        <w:t>countless</w:t>
      </w:r>
      <w:r w:rsidRPr="00172DFD">
        <w:rPr>
          <w:sz w:val="14"/>
        </w:rPr>
        <w:t xml:space="preserve"> more </w:t>
      </w:r>
      <w:r w:rsidRPr="000C18BF">
        <w:rPr>
          <w:rStyle w:val="Emphasis"/>
          <w:highlight w:val="yellow"/>
        </w:rPr>
        <w:t>killed</w:t>
      </w:r>
      <w:r w:rsidRPr="00172DFD">
        <w:rPr>
          <w:sz w:val="14"/>
        </w:rPr>
        <w:t xml:space="preserve">, injured, or displaced from their homes. Simply put, </w:t>
      </w:r>
      <w:r w:rsidRPr="00172DFD">
        <w:rPr>
          <w:rStyle w:val="StyleUnderline"/>
        </w:rPr>
        <w:t xml:space="preserve">the question of </w:t>
      </w:r>
      <w:r w:rsidRPr="000C18BF">
        <w:rPr>
          <w:rStyle w:val="StyleUnderline"/>
          <w:highlight w:val="yellow"/>
        </w:rPr>
        <w:t>war</w:t>
      </w:r>
      <w:r w:rsidRPr="00172DFD">
        <w:rPr>
          <w:sz w:val="14"/>
        </w:rPr>
        <w:t xml:space="preserve"> with Iran </w:t>
      </w:r>
      <w:r w:rsidRPr="00172DFD">
        <w:rPr>
          <w:rStyle w:val="Emphasis"/>
        </w:rPr>
        <w:t>must be answered with a loud and emphatic no</w:t>
      </w:r>
      <w:r w:rsidRPr="00172DFD">
        <w:rPr>
          <w:sz w:val="14"/>
        </w:rPr>
        <w:t xml:space="preserve">, as planned protest actions for Saturday, January 4, already intend to communicate. Whatever legal framework the president and his supporters might cling to in order to justify Trump’s right to direct the attack, the reality is that this assassination is an act of war — whether the White House wants to officially designate it as one or not. Some are cheering Soleimani’s killing, publishing extremely reductive takes about the removal of the “world’s No. 1 bad guy.” But </w:t>
      </w:r>
      <w:r w:rsidRPr="00172DFD">
        <w:rPr>
          <w:rStyle w:val="StyleUnderline"/>
        </w:rPr>
        <w:t xml:space="preserve">Trump’s </w:t>
      </w:r>
      <w:r w:rsidRPr="00172DFD">
        <w:rPr>
          <w:sz w:val="14"/>
        </w:rPr>
        <w:t xml:space="preserve">directive </w:t>
      </w:r>
      <w:r w:rsidRPr="000C18BF">
        <w:rPr>
          <w:rStyle w:val="StyleUnderline"/>
          <w:highlight w:val="yellow"/>
        </w:rPr>
        <w:t>has</w:t>
      </w:r>
      <w:r w:rsidRPr="00172DFD">
        <w:rPr>
          <w:sz w:val="14"/>
        </w:rPr>
        <w:t xml:space="preserve"> unknown </w:t>
      </w:r>
      <w:r w:rsidRPr="000C18BF">
        <w:rPr>
          <w:rStyle w:val="StyleUnderline"/>
          <w:highlight w:val="yellow"/>
        </w:rPr>
        <w:t xml:space="preserve">potential to </w:t>
      </w:r>
      <w:r w:rsidRPr="000C18BF">
        <w:rPr>
          <w:rStyle w:val="Emphasis"/>
          <w:highlight w:val="yellow"/>
        </w:rPr>
        <w:t>irrevocably destabilize an entire region</w:t>
      </w:r>
      <w:r w:rsidRPr="00172DFD">
        <w:rPr>
          <w:sz w:val="14"/>
        </w:rPr>
        <w:t xml:space="preserve"> and put millions at risk. And that </w:t>
      </w:r>
      <w:r w:rsidRPr="00172DFD">
        <w:rPr>
          <w:rStyle w:val="StyleUnderline"/>
        </w:rPr>
        <w:t>is very, very scary.</w:t>
      </w:r>
    </w:p>
    <w:p w14:paraId="3527DB86" w14:textId="77777777" w:rsidR="00F703E0" w:rsidRDefault="00F703E0" w:rsidP="00E90FA3"/>
    <w:p w14:paraId="12B4AB71" w14:textId="7B475646" w:rsidR="00E90FA3" w:rsidRDefault="0075559C" w:rsidP="00E90FA3">
      <w:pPr>
        <w:pStyle w:val="Heading3"/>
      </w:pPr>
      <w:r>
        <w:t xml:space="preserve">Iran Impact --- Overview </w:t>
      </w:r>
    </w:p>
    <w:p w14:paraId="7AC5A3E0" w14:textId="0B2CD0AC" w:rsidR="0075559C" w:rsidRDefault="0075559C" w:rsidP="0075559C"/>
    <w:p w14:paraId="514E198B" w14:textId="0BC9E26D" w:rsidR="0075559C" w:rsidRDefault="0075559C" w:rsidP="00690CAA">
      <w:pPr>
        <w:pStyle w:val="Heading4"/>
      </w:pPr>
      <w:r>
        <w:t>Trump cause US-Iran war</w:t>
      </w:r>
      <w:r w:rsidR="00690CAA">
        <w:t xml:space="preserve"> --- turns and outweighs the case</w:t>
      </w:r>
      <w:r>
        <w:t xml:space="preserve"> --- Extend Harel --- </w:t>
      </w:r>
      <w:r w:rsidR="00690CAA">
        <w:t>Reelection kills any hope for a deal</w:t>
      </w:r>
      <w:r>
        <w:t xml:space="preserve"> --- </w:t>
      </w:r>
      <w:r w:rsidR="00690CAA">
        <w:t>Iran starts enriching --- Causes US/Israel strikes --- causes extinction --- Extend DIAVOLO --- draws in Saudi, Russia, and China</w:t>
      </w:r>
    </w:p>
    <w:p w14:paraId="2BC04D68" w14:textId="0B665392" w:rsidR="0075559C" w:rsidRDefault="0075559C" w:rsidP="00E90FA3"/>
    <w:p w14:paraId="02D0D971" w14:textId="1F15D722" w:rsidR="0075559C" w:rsidRDefault="0075559C" w:rsidP="0075559C">
      <w:pPr>
        <w:pStyle w:val="Heading4"/>
      </w:pPr>
      <w:r>
        <w:t xml:space="preserve">Collapsed deal causes mid-east war --- </w:t>
      </w:r>
      <w:r w:rsidR="00690CAA">
        <w:t>raises the states for miscalc</w:t>
      </w:r>
    </w:p>
    <w:p w14:paraId="213275BB" w14:textId="77777777" w:rsidR="0075559C" w:rsidRPr="004A2909" w:rsidRDefault="0075559C" w:rsidP="0075559C">
      <w:r w:rsidRPr="004A2909">
        <w:rPr>
          <w:rStyle w:val="Style13ptBold"/>
        </w:rPr>
        <w:t>Turak 19</w:t>
      </w:r>
      <w:r>
        <w:t xml:space="preserve"> --- Natasha Turak, CNBC, “What a failed Iran deal would mean for oil prices and military tensions”, July 2019, </w:t>
      </w:r>
      <w:hyperlink r:id="rId253" w:history="1">
        <w:r w:rsidRPr="00276013">
          <w:rPr>
            <w:rStyle w:val="Hyperlink"/>
          </w:rPr>
          <w:t>https://www.cnbc.com/2019/07/19/iran-tensions-what-a-failed-deal-would-mean-for-oil-prices.html</w:t>
        </w:r>
      </w:hyperlink>
      <w:r>
        <w:t xml:space="preserve"> (BJN)</w:t>
      </w:r>
    </w:p>
    <w:p w14:paraId="27DB4AD3" w14:textId="77777777" w:rsidR="0075559C" w:rsidRPr="004A2909" w:rsidRDefault="0075559C" w:rsidP="0075559C">
      <w:pPr>
        <w:rPr>
          <w:sz w:val="16"/>
        </w:rPr>
      </w:pPr>
      <w:r w:rsidRPr="004A2909">
        <w:rPr>
          <w:sz w:val="14"/>
        </w:rPr>
        <w:t>“</w:t>
      </w:r>
      <w:r w:rsidRPr="000C18BF">
        <w:rPr>
          <w:rStyle w:val="StyleUnderline"/>
          <w:highlight w:val="yellow"/>
        </w:rPr>
        <w:t>If the deal dies</w:t>
      </w:r>
      <w:r w:rsidRPr="004A2909">
        <w:rPr>
          <w:sz w:val="14"/>
        </w:rPr>
        <w:t xml:space="preserve"> and </w:t>
      </w:r>
      <w:r w:rsidRPr="000C18BF">
        <w:rPr>
          <w:rStyle w:val="StyleUnderline"/>
          <w:highlight w:val="yellow"/>
        </w:rPr>
        <w:t>Iran starts enriching uranium</w:t>
      </w:r>
      <w:r w:rsidRPr="004A2909">
        <w:rPr>
          <w:rStyle w:val="StyleUnderline"/>
        </w:rPr>
        <w:t xml:space="preserve"> again</w:t>
      </w:r>
      <w:r w:rsidRPr="004A2909">
        <w:rPr>
          <w:sz w:val="14"/>
        </w:rPr>
        <w:t xml:space="preserve"> at 20% levels and spinning the higher speed centrifuges, </w:t>
      </w:r>
      <w:r w:rsidRPr="000C18BF">
        <w:rPr>
          <w:rStyle w:val="Emphasis"/>
          <w:highlight w:val="yellow"/>
        </w:rPr>
        <w:t>we will be closer to a military confrontation</w:t>
      </w:r>
      <w:r w:rsidRPr="000C18BF">
        <w:rPr>
          <w:sz w:val="14"/>
          <w:highlight w:val="yellow"/>
        </w:rPr>
        <w:t xml:space="preserve"> </w:t>
      </w:r>
      <w:r w:rsidRPr="000C18BF">
        <w:rPr>
          <w:rStyle w:val="StyleUnderline"/>
          <w:highlight w:val="yellow"/>
        </w:rPr>
        <w:t>involving</w:t>
      </w:r>
      <w:r w:rsidRPr="004A2909">
        <w:rPr>
          <w:sz w:val="14"/>
        </w:rPr>
        <w:t xml:space="preserve"> the </w:t>
      </w:r>
      <w:r w:rsidRPr="000C18BF">
        <w:rPr>
          <w:rStyle w:val="StyleUnderline"/>
          <w:highlight w:val="yellow"/>
        </w:rPr>
        <w:t>U.S.</w:t>
      </w:r>
      <w:r w:rsidRPr="004A2909">
        <w:rPr>
          <w:sz w:val="14"/>
        </w:rPr>
        <w:t xml:space="preserve"> and Iran or potentially </w:t>
      </w:r>
      <w:r w:rsidRPr="000C18BF">
        <w:rPr>
          <w:rStyle w:val="StyleUnderline"/>
          <w:highlight w:val="yellow"/>
        </w:rPr>
        <w:t>Israel and Iran</w:t>
      </w:r>
      <w:r w:rsidRPr="004A2909">
        <w:rPr>
          <w:sz w:val="14"/>
        </w:rPr>
        <w:t xml:space="preserve">,” Helima Croft, global head of commodity strategy at RBC Capital Markets, told CNBC Thursday. “An actual military confrontation or even limited military strikes could cause prices to temporarily spike.” </w:t>
      </w:r>
      <w:r w:rsidRPr="004A2909">
        <w:rPr>
          <w:rStyle w:val="StyleUnderline"/>
        </w:rPr>
        <w:t>Iranian leaders have repeatedly claimed they are</w:t>
      </w:r>
      <w:r w:rsidRPr="004A2909">
        <w:rPr>
          <w:sz w:val="14"/>
        </w:rPr>
        <w:t xml:space="preserve"> not </w:t>
      </w:r>
      <w:r w:rsidRPr="004A2909">
        <w:rPr>
          <w:rStyle w:val="StyleUnderline"/>
        </w:rPr>
        <w:t>after</w:t>
      </w:r>
      <w:r w:rsidRPr="004A2909">
        <w:rPr>
          <w:sz w:val="14"/>
        </w:rPr>
        <w:t xml:space="preserve"> acquiring nuclear weapons, rather </w:t>
      </w:r>
      <w:r w:rsidRPr="004A2909">
        <w:rPr>
          <w:rStyle w:val="StyleUnderline"/>
        </w:rPr>
        <w:t>civilian nuclear energy</w:t>
      </w:r>
      <w:r w:rsidRPr="004A2909">
        <w:rPr>
          <w:sz w:val="14"/>
        </w:rPr>
        <w:t xml:space="preserve">. But before the 2015 deal went into action the country was enriching uranium — the fissile material required for a bomb — at 20%, far above the 3.67% level required for an energy program and roughly three months away from reaching 90% enrichment, or weapons-grade uranium. </w:t>
      </w:r>
      <w:r w:rsidRPr="004A2909">
        <w:rPr>
          <w:rStyle w:val="StyleUnderline"/>
        </w:rPr>
        <w:t>Under the deal, international inspection agencies verified that Iran had brought enrichment down</w:t>
      </w:r>
      <w:r w:rsidRPr="004A2909">
        <w:rPr>
          <w:sz w:val="14"/>
        </w:rPr>
        <w:t xml:space="preserve"> to 3.67%, the level it now says it’s breaching at just over 4%. “If war were to break out, we estimate that the price of oil would quickly surge to around $150 per barrel following the outbreak of hostilities,” analysts at London-based Capital Economics said in a research note last week. Twenty million barrels of crude per day are produced in the Persian Gulf. Conflict could prompt the closure of the Strait of Hormuz, through which one-third of the world’s seaborne oil passes. Still, oil watchers point out that with the U.S. shale boom and less global reliance on the Persian Gulf than in previous years, there’s probably enough slack in the international market to bring prices back down. “The deal dying and Iran continuing a staged nuclear restart that still keep it fairly far away from reaching nuclear breakout capability could put a floor under oil prices,” Croft said, but with weak demand concerns still high, it “may not move the needle much.” Military response: Trump’s call Most analysts maintain war in the Persian Gulf remains unlikely, but fear that </w:t>
      </w:r>
      <w:r w:rsidRPr="000C18BF">
        <w:rPr>
          <w:rStyle w:val="StyleUnderline"/>
          <w:highlight w:val="yellow"/>
        </w:rPr>
        <w:t>with tensions so high and no diplomatic channel</w:t>
      </w:r>
      <w:r w:rsidRPr="004A2909">
        <w:rPr>
          <w:rStyle w:val="StyleUnderline"/>
        </w:rPr>
        <w:t xml:space="preserve"> of communication</w:t>
      </w:r>
      <w:r w:rsidRPr="004A2909">
        <w:rPr>
          <w:sz w:val="14"/>
        </w:rPr>
        <w:t xml:space="preserve">, </w:t>
      </w:r>
      <w:r w:rsidRPr="000C18BF">
        <w:rPr>
          <w:rStyle w:val="Emphasis"/>
          <w:highlight w:val="yellow"/>
        </w:rPr>
        <w:t>a mere miscalc</w:t>
      </w:r>
      <w:r w:rsidRPr="00690CAA">
        <w:rPr>
          <w:rStyle w:val="Emphasis"/>
        </w:rPr>
        <w:t>ulation</w:t>
      </w:r>
      <w:r w:rsidRPr="000C18BF">
        <w:rPr>
          <w:rStyle w:val="Emphasis"/>
          <w:highlight w:val="yellow"/>
        </w:rPr>
        <w:t xml:space="preserve"> could set off a serious conflict</w:t>
      </w:r>
      <w:r w:rsidRPr="004A2909">
        <w:rPr>
          <w:sz w:val="14"/>
        </w:rPr>
        <w:t xml:space="preserve">. “For the U.S., I think </w:t>
      </w:r>
      <w:r w:rsidRPr="000C18BF">
        <w:rPr>
          <w:rStyle w:val="Emphasis"/>
          <w:highlight w:val="yellow"/>
        </w:rPr>
        <w:t>it all depends on Trump</w:t>
      </w:r>
      <w:r w:rsidRPr="004A2909">
        <w:rPr>
          <w:sz w:val="14"/>
        </w:rPr>
        <w:t>’s domestic political considerations and who is whispering in his ear on a nightly basis,” Richard Nephew, sanctions expert and program director at the Center on Global Energy Policy at Columbia University, told CNBC.</w:t>
      </w:r>
      <w:r>
        <w:rPr>
          <w:sz w:val="14"/>
        </w:rPr>
        <w:t xml:space="preserve"> </w:t>
      </w:r>
      <w:r w:rsidRPr="004A2909">
        <w:rPr>
          <w:sz w:val="16"/>
        </w:rPr>
        <w:t xml:space="preserve">Trump’s hawkish National Security Advisor John Bolton “had that upper hand for a while,” Nephew said. “Now, it looks like the </w:t>
      </w:r>
      <w:r w:rsidRPr="00690CAA">
        <w:rPr>
          <w:sz w:val="16"/>
        </w:rPr>
        <w:t xml:space="preserve">isolationists do.” </w:t>
      </w:r>
      <w:r w:rsidRPr="00690CAA">
        <w:rPr>
          <w:rStyle w:val="StyleUnderline"/>
        </w:rPr>
        <w:t>With his reelection campaign underway</w:t>
      </w:r>
      <w:r w:rsidRPr="00690CAA">
        <w:rPr>
          <w:sz w:val="16"/>
        </w:rPr>
        <w:t xml:space="preserve"> and a long-touted pledge to end America’s Middle East wars, recent actions like seemingly absolving Iran of harsh blame for shooting down a U.S. drone in June and calling off a planned retaliatory strike suggest </w:t>
      </w:r>
      <w:r w:rsidRPr="00690CAA">
        <w:rPr>
          <w:rStyle w:val="StyleUnderline"/>
        </w:rPr>
        <w:t>Trump is</w:t>
      </w:r>
      <w:r w:rsidRPr="00690CAA">
        <w:rPr>
          <w:sz w:val="16"/>
        </w:rPr>
        <w:t xml:space="preserve"> very </w:t>
      </w:r>
      <w:r w:rsidRPr="00690CAA">
        <w:rPr>
          <w:rStyle w:val="StyleUnderline"/>
        </w:rPr>
        <w:t>reluctant to go to war.</w:t>
      </w:r>
      <w:r w:rsidRPr="00690CAA">
        <w:rPr>
          <w:sz w:val="16"/>
        </w:rPr>
        <w:t xml:space="preserve"> However, Trump said Thursday that a U.S. Navy ship had destroyed an Iranian drone in a “defensive action” in the Strait of Hormuz earlier that day.</w:t>
      </w:r>
    </w:p>
    <w:p w14:paraId="6FA0B1C6" w14:textId="77777777" w:rsidR="0075559C" w:rsidRDefault="0075559C" w:rsidP="00E90FA3"/>
    <w:p w14:paraId="2FC8680B" w14:textId="77777777" w:rsidR="00E90FA3" w:rsidRDefault="00E90FA3" w:rsidP="00E90FA3"/>
    <w:p w14:paraId="364C2EA9" w14:textId="77777777" w:rsidR="00E90FA3" w:rsidRDefault="00E90FA3" w:rsidP="00E90FA3">
      <w:pPr>
        <w:pStyle w:val="Heading3"/>
      </w:pPr>
      <w:r>
        <w:t>Iran Impact --- Terminal Impact Ext</w:t>
      </w:r>
    </w:p>
    <w:p w14:paraId="23A6D9DF" w14:textId="77777777" w:rsidR="00E90FA3" w:rsidRDefault="00E90FA3" w:rsidP="00E90FA3"/>
    <w:p w14:paraId="5300F6A2" w14:textId="77777777" w:rsidR="00E90FA3" w:rsidRDefault="00E90FA3" w:rsidP="00E90FA3">
      <w:pPr>
        <w:pStyle w:val="Heading4"/>
      </w:pPr>
      <w:r>
        <w:t>Strikes collapse the economy – spikes terrorism - draw in Russia and China – and causes cascading prolif and nuclear use</w:t>
      </w:r>
    </w:p>
    <w:p w14:paraId="67028EA6" w14:textId="77777777" w:rsidR="00E90FA3" w:rsidRPr="008801B0" w:rsidRDefault="00E90FA3" w:rsidP="00E90FA3">
      <w:r w:rsidRPr="008801B0">
        <w:rPr>
          <w:rStyle w:val="Style13ptBold"/>
        </w:rPr>
        <w:t>Kemp 13</w:t>
      </w:r>
      <w:r>
        <w:t xml:space="preserve"> --- </w:t>
      </w:r>
      <w:r w:rsidRPr="008801B0">
        <w:t xml:space="preserve">Geoffrey Kemp and John Allen Gay are coauthors of War with Iran: Political, Military, and Economic Consequences. Kemp is director of the regional security program at the Center for the National Interest and served on the National Security Council during the Reagan administration. Gay is an assistant editor at The National Interest., “The High Cost of War with Iran”, March 2013, </w:t>
      </w:r>
      <w:hyperlink r:id="rId254" w:history="1">
        <w:r w:rsidRPr="00276013">
          <w:rPr>
            <w:rStyle w:val="Hyperlink"/>
          </w:rPr>
          <w:t>http://nationalinterest.org/commentary/the-high-cost-war-iran-8265?page=show</w:t>
        </w:r>
      </w:hyperlink>
      <w:r>
        <w:t xml:space="preserve"> (BJN)</w:t>
      </w:r>
    </w:p>
    <w:p w14:paraId="6827626D" w14:textId="77777777" w:rsidR="00E90FA3" w:rsidRPr="000C18BF" w:rsidRDefault="00E90FA3" w:rsidP="00E90FA3">
      <w:pPr>
        <w:rPr>
          <w:sz w:val="14"/>
          <w:highlight w:val="yellow"/>
        </w:rPr>
      </w:pPr>
      <w:r w:rsidRPr="00CA6BF8">
        <w:rPr>
          <w:rStyle w:val="StyleUnderline"/>
        </w:rPr>
        <w:t>The United States would make destroying Iran’s major nuclear facilities its primary aim,</w:t>
      </w:r>
      <w:r w:rsidRPr="00CA6BF8">
        <w:rPr>
          <w:sz w:val="14"/>
        </w:rPr>
        <w:t xml:space="preserve"> and it would likely be successful within hours of a conflict breaking out. Iran’s known nuclear sites are heavily defended or buried in the earth, but the U.S. arsenal contains aircraft that can penetrate the defenses and munitions that can penetrate the bunkers. </w:t>
      </w:r>
      <w:r w:rsidRPr="000C18BF">
        <w:rPr>
          <w:rStyle w:val="StyleUnderline"/>
          <w:highlight w:val="yellow"/>
        </w:rPr>
        <w:t>Iran</w:t>
      </w:r>
      <w:r w:rsidRPr="00CA6BF8">
        <w:rPr>
          <w:sz w:val="14"/>
        </w:rPr>
        <w:t xml:space="preserve"> probably </w:t>
      </w:r>
      <w:r w:rsidRPr="000C18BF">
        <w:rPr>
          <w:rStyle w:val="StyleUnderline"/>
          <w:highlight w:val="yellow"/>
        </w:rPr>
        <w:t>has</w:t>
      </w:r>
      <w:r w:rsidRPr="00CA6BF8">
        <w:rPr>
          <w:sz w:val="14"/>
        </w:rPr>
        <w:t xml:space="preserve"> other, </w:t>
      </w:r>
      <w:r w:rsidRPr="000C18BF">
        <w:rPr>
          <w:rStyle w:val="StyleUnderline"/>
          <w:highlight w:val="yellow"/>
        </w:rPr>
        <w:t>small</w:t>
      </w:r>
      <w:r w:rsidRPr="00CA6BF8">
        <w:rPr>
          <w:rStyle w:val="StyleUnderline"/>
        </w:rPr>
        <w:t xml:space="preserve">er </w:t>
      </w:r>
      <w:r w:rsidRPr="000C18BF">
        <w:rPr>
          <w:rStyle w:val="StyleUnderline"/>
          <w:highlight w:val="yellow"/>
        </w:rPr>
        <w:t>nuclear sites</w:t>
      </w:r>
      <w:r w:rsidRPr="00CA6BF8">
        <w:rPr>
          <w:sz w:val="14"/>
        </w:rPr>
        <w:t xml:space="preserve"> that are not known. If these are not identified and destroyed, </w:t>
      </w:r>
      <w:r w:rsidRPr="000C18BF">
        <w:rPr>
          <w:rStyle w:val="StyleUnderline"/>
          <w:highlight w:val="yellow"/>
        </w:rPr>
        <w:t xml:space="preserve">they can </w:t>
      </w:r>
      <w:r w:rsidRPr="00CA6BF8">
        <w:rPr>
          <w:rStyle w:val="StyleUnderline"/>
        </w:rPr>
        <w:t>serve as the building-blocks of a reconstructed nuclear program</w:t>
      </w:r>
      <w:r w:rsidRPr="00CA6BF8">
        <w:rPr>
          <w:sz w:val="14"/>
        </w:rPr>
        <w:t>—</w:t>
      </w:r>
      <w:r w:rsidRPr="00CA6BF8">
        <w:rPr>
          <w:rStyle w:val="Emphasis"/>
        </w:rPr>
        <w:t xml:space="preserve">or even </w:t>
      </w:r>
      <w:r w:rsidRPr="000C18BF">
        <w:rPr>
          <w:rStyle w:val="Emphasis"/>
          <w:highlight w:val="yellow"/>
        </w:rPr>
        <w:t>enable</w:t>
      </w:r>
      <w:r w:rsidRPr="00CA6BF8">
        <w:rPr>
          <w:rStyle w:val="Emphasis"/>
        </w:rPr>
        <w:t xml:space="preserve"> an attempt at a </w:t>
      </w:r>
      <w:r w:rsidRPr="000C18BF">
        <w:rPr>
          <w:rStyle w:val="Emphasis"/>
          <w:highlight w:val="yellow"/>
        </w:rPr>
        <w:t>rapid breakout</w:t>
      </w:r>
      <w:r w:rsidRPr="00CA6BF8">
        <w:rPr>
          <w:sz w:val="14"/>
        </w:rPr>
        <w:t xml:space="preserve">. Still, there is little doubt that the United States could deal Iran’s nuclear program a massive setback. This will not be the only front of a war, however. </w:t>
      </w:r>
      <w:r w:rsidRPr="00CA6BF8">
        <w:rPr>
          <w:rStyle w:val="StyleUnderline"/>
        </w:rPr>
        <w:t xml:space="preserve">Iran’s leaders have threatened the West with retaliation too frequently and too publicly to simply ignore an attack. </w:t>
      </w:r>
      <w:r w:rsidRPr="000C18BF">
        <w:rPr>
          <w:rStyle w:val="StyleUnderline"/>
          <w:highlight w:val="yellow"/>
        </w:rPr>
        <w:t>Iran</w:t>
      </w:r>
      <w:r w:rsidRPr="00CA6BF8">
        <w:rPr>
          <w:rStyle w:val="StyleUnderline"/>
        </w:rPr>
        <w:t xml:space="preserve"> has agents and allies that </w:t>
      </w:r>
      <w:r w:rsidRPr="000C18BF">
        <w:rPr>
          <w:rStyle w:val="StyleUnderline"/>
          <w:highlight w:val="yellow"/>
        </w:rPr>
        <w:t>may commit acts of terrorism</w:t>
      </w:r>
      <w:r w:rsidRPr="00CA6BF8">
        <w:rPr>
          <w:sz w:val="14"/>
        </w:rPr>
        <w:t xml:space="preserve">. Lebanese Hezbollah’s deadly bombing of a bus full of Israeli tourists in Burgas, Bulgaria and the discovery of a similar plot in Cyprus are examples of this capability. And assassination plots against Israeli diplomats in India, Georgia, Thailand and Kenya, as well as the Saudi ambassador in Washington, show Iranian willingness to commit acts of terrorism as part of its strategy. </w:t>
      </w:r>
      <w:r w:rsidRPr="000C18BF">
        <w:rPr>
          <w:rStyle w:val="StyleUnderline"/>
          <w:highlight w:val="yellow"/>
        </w:rPr>
        <w:t>Iran</w:t>
      </w:r>
      <w:r w:rsidRPr="00CA6BF8">
        <w:rPr>
          <w:rStyle w:val="StyleUnderline"/>
        </w:rPr>
        <w:t xml:space="preserve"> also has many small military speedboats</w:t>
      </w:r>
      <w:r w:rsidRPr="00CA6BF8">
        <w:rPr>
          <w:sz w:val="14"/>
        </w:rPr>
        <w:t xml:space="preserve">, midget submarines and antiship missiles. It may use these to attack American vessels near its shores or </w:t>
      </w:r>
      <w:r w:rsidRPr="00CA6BF8">
        <w:rPr>
          <w:rStyle w:val="StyleUnderline"/>
        </w:rPr>
        <w:t xml:space="preserve">to </w:t>
      </w:r>
      <w:r w:rsidRPr="000C18BF">
        <w:rPr>
          <w:rStyle w:val="StyleUnderline"/>
          <w:highlight w:val="yellow"/>
        </w:rPr>
        <w:t>disrupt the flow of oil through</w:t>
      </w:r>
      <w:r w:rsidRPr="00CA6BF8">
        <w:rPr>
          <w:rStyle w:val="StyleUnderline"/>
        </w:rPr>
        <w:t xml:space="preserve"> the Strait of </w:t>
      </w:r>
      <w:r w:rsidRPr="000C18BF">
        <w:rPr>
          <w:rStyle w:val="StyleUnderline"/>
          <w:highlight w:val="yellow"/>
        </w:rPr>
        <w:t>Hormuz</w:t>
      </w:r>
      <w:r w:rsidRPr="00CA6BF8">
        <w:rPr>
          <w:rStyle w:val="StyleUnderline"/>
        </w:rPr>
        <w:t>. An oil blockade</w:t>
      </w:r>
      <w:r w:rsidRPr="00CA6BF8">
        <w:rPr>
          <w:sz w:val="14"/>
        </w:rPr>
        <w:t xml:space="preserve">, if successful and sustained, </w:t>
      </w:r>
      <w:r w:rsidRPr="000C18BF">
        <w:rPr>
          <w:rStyle w:val="Emphasis"/>
          <w:highlight w:val="yellow"/>
        </w:rPr>
        <w:t>would send shockwaves through the global economy</w:t>
      </w:r>
      <w:r w:rsidRPr="00CA6BF8">
        <w:rPr>
          <w:sz w:val="14"/>
        </w:rPr>
        <w:t xml:space="preserve">, as roughly a fifth of the world’s internationally traded oil passes through the strait. But Iran’s leaders know that such a severe step would risk a severe response, and it is unlikely that they’d be able to effectively seal Hormuz. Thus, they are more likely to launch a sustained campaign of pinprick harassment—a missile here, a few floating mines there, spread out over hours, days and weeks. When combined with actions by Iranian operatives in neighboring countries and possibly by Iran’s ballistic missile forces, this will create uncertainty for any attacker—too violent to be peace, but not fully war. This state of affairs will put Iran on a more level footing with the United States, and will challenge U.S. policy makers to come up with an appropriate response. A sustained entanglement may result. </w:t>
      </w:r>
      <w:r w:rsidRPr="00CA6BF8">
        <w:rPr>
          <w:rStyle w:val="StyleUnderline"/>
        </w:rPr>
        <w:t>The economic impact</w:t>
      </w:r>
      <w:r w:rsidRPr="00CA6BF8">
        <w:rPr>
          <w:sz w:val="14"/>
        </w:rPr>
        <w:t xml:space="preserve"> of this kind of war </w:t>
      </w:r>
      <w:r w:rsidRPr="00CA6BF8">
        <w:rPr>
          <w:rStyle w:val="StyleUnderline"/>
        </w:rPr>
        <w:t>would be negative</w:t>
      </w:r>
      <w:r w:rsidRPr="00CA6BF8">
        <w:rPr>
          <w:sz w:val="14"/>
        </w:rPr>
        <w:t xml:space="preserve">. Regardless of how the conflict proceeds, there would be a significant spike in oil prices; if the war is not swift and decisive, </w:t>
      </w:r>
      <w:r w:rsidRPr="00CA6BF8">
        <w:rPr>
          <w:rStyle w:val="StyleUnderline"/>
        </w:rPr>
        <w:t>the spike could last for weeks or months</w:t>
      </w:r>
      <w:r w:rsidRPr="00CA6BF8">
        <w:rPr>
          <w:sz w:val="14"/>
        </w:rPr>
        <w:t xml:space="preserve">. </w:t>
      </w:r>
      <w:r w:rsidRPr="00CA6BF8">
        <w:rPr>
          <w:rStyle w:val="Emphasis"/>
        </w:rPr>
        <w:t>The impact of this should not be underestimated</w:t>
      </w:r>
      <w:r w:rsidRPr="00CA6BF8">
        <w:rPr>
          <w:sz w:val="14"/>
        </w:rPr>
        <w:t xml:space="preserve">, especially given the fragility of the global economic recovery. A $10 increase in the price per barrel of oil would take a billion dollars from American consumers in about five days. War could see oil between $150 and $200 per barrel. High prices would harm most states, although oil exporters outside the Persian Gulf region, like Russia and Venezuela, could see a windfall. The economic fallout would drive much of the war’s negative political impact. Asian nations, which are the recipients of much Gulf oil, would be particularly unhappy. Washington’s European allies also would be divided at best. </w:t>
      </w:r>
      <w:r w:rsidRPr="000C18BF">
        <w:rPr>
          <w:rStyle w:val="StyleUnderline"/>
          <w:highlight w:val="yellow"/>
        </w:rPr>
        <w:t>Relations with Russia and China would suffer</w:t>
      </w:r>
      <w:r w:rsidRPr="00CA6BF8">
        <w:rPr>
          <w:rStyle w:val="StyleUnderline"/>
        </w:rPr>
        <w:t xml:space="preserve"> most.</w:t>
      </w:r>
      <w:r w:rsidRPr="00CA6BF8">
        <w:rPr>
          <w:sz w:val="14"/>
        </w:rPr>
        <w:t xml:space="preserve"> Both states are alarmed by U.S. willingness to use force to reshape the strategic environment, </w:t>
      </w:r>
      <w:r w:rsidRPr="00CA6BF8">
        <w:rPr>
          <w:rStyle w:val="StyleUnderline"/>
        </w:rPr>
        <w:t xml:space="preserve">and </w:t>
      </w:r>
      <w:r w:rsidRPr="000C18BF">
        <w:rPr>
          <w:rStyle w:val="StyleUnderline"/>
          <w:highlight w:val="yellow"/>
        </w:rPr>
        <w:t>a</w:t>
      </w:r>
      <w:r w:rsidRPr="00CA6BF8">
        <w:rPr>
          <w:rStyle w:val="StyleUnderline"/>
        </w:rPr>
        <w:t xml:space="preserve"> major </w:t>
      </w:r>
      <w:r w:rsidRPr="000C18BF">
        <w:rPr>
          <w:rStyle w:val="StyleUnderline"/>
          <w:highlight w:val="yellow"/>
        </w:rPr>
        <w:t>conflict with Iran could</w:t>
      </w:r>
      <w:r w:rsidRPr="000C18BF">
        <w:rPr>
          <w:sz w:val="14"/>
          <w:highlight w:val="yellow"/>
        </w:rPr>
        <w:t xml:space="preserve"> </w:t>
      </w:r>
      <w:r w:rsidRPr="000C18BF">
        <w:rPr>
          <w:rStyle w:val="Emphasis"/>
          <w:highlight w:val="yellow"/>
        </w:rPr>
        <w:t>see the two taking steps to</w:t>
      </w:r>
      <w:r w:rsidRPr="00CA6BF8">
        <w:rPr>
          <w:rStyle w:val="Emphasis"/>
        </w:rPr>
        <w:t xml:space="preserve"> be an effective </w:t>
      </w:r>
      <w:r w:rsidRPr="000C18BF">
        <w:rPr>
          <w:rStyle w:val="Emphasis"/>
          <w:highlight w:val="yellow"/>
        </w:rPr>
        <w:t>counterbalance</w:t>
      </w:r>
      <w:r w:rsidRPr="00CA6BF8">
        <w:rPr>
          <w:rStyle w:val="Emphasis"/>
        </w:rPr>
        <w:t xml:space="preserve">. </w:t>
      </w:r>
      <w:r w:rsidRPr="00CA6BF8">
        <w:rPr>
          <w:rStyle w:val="StyleUnderline"/>
        </w:rPr>
        <w:t xml:space="preserve">This could include helping Iran </w:t>
      </w:r>
      <w:r w:rsidRPr="00CA6BF8">
        <w:rPr>
          <w:rStyle w:val="Emphasis"/>
        </w:rPr>
        <w:t>rebuild and rearm.</w:t>
      </w:r>
      <w:r>
        <w:rPr>
          <w:rStyle w:val="Emphasis"/>
        </w:rPr>
        <w:t xml:space="preserve"> </w:t>
      </w:r>
      <w:r w:rsidRPr="00CA6BF8">
        <w:rPr>
          <w:rStyle w:val="StyleUnderline"/>
        </w:rPr>
        <w:t>The</w:t>
      </w:r>
      <w:r w:rsidRPr="00CA6BF8">
        <w:rPr>
          <w:sz w:val="14"/>
        </w:rPr>
        <w:t xml:space="preserve"> unprecedented international </w:t>
      </w:r>
      <w:r w:rsidRPr="00CA6BF8">
        <w:rPr>
          <w:rStyle w:val="StyleUnderline"/>
        </w:rPr>
        <w:t>sanctions regime against Iran would likely fall apart</w:t>
      </w:r>
      <w:r w:rsidRPr="00CA6BF8">
        <w:rPr>
          <w:sz w:val="14"/>
        </w:rPr>
        <w:t xml:space="preserve"> in the wake of a war. Some would loosen sanctions out of frustration with the United States. Some might yield to public pressure over images of Iranian suffering. The war’s oil-price shocks may tempt others to improve relations with oil-producing Iran. The net effect would be a reduction in Iran’s isolation. A war thus has significant costs and dangers. Yet there is no guarantee that it would solve the Iranian nuclear threat. Iran can always rebuild its nuclear facilities. </w:t>
      </w:r>
      <w:r w:rsidRPr="000C18BF">
        <w:rPr>
          <w:rStyle w:val="StyleUnderline"/>
          <w:highlight w:val="yellow"/>
        </w:rPr>
        <w:t>Being attacked</w:t>
      </w:r>
      <w:r w:rsidRPr="00CA6BF8">
        <w:rPr>
          <w:rStyle w:val="StyleUnderline"/>
        </w:rPr>
        <w:t xml:space="preserve"> by a superpower</w:t>
      </w:r>
      <w:r w:rsidRPr="00CA6BF8">
        <w:rPr>
          <w:sz w:val="14"/>
        </w:rPr>
        <w:t xml:space="preserve"> might convince Tehran that nuclear weapons aren’t worth the price. Yet it </w:t>
      </w:r>
      <w:r w:rsidRPr="000C18BF">
        <w:rPr>
          <w:rStyle w:val="StyleUnderline"/>
          <w:highlight w:val="yellow"/>
        </w:rPr>
        <w:t>might</w:t>
      </w:r>
      <w:r w:rsidRPr="00CA6BF8">
        <w:rPr>
          <w:sz w:val="14"/>
        </w:rPr>
        <w:t xml:space="preserve"> also </w:t>
      </w:r>
      <w:r w:rsidRPr="000C18BF">
        <w:rPr>
          <w:rStyle w:val="StyleUnderline"/>
          <w:highlight w:val="yellow"/>
        </w:rPr>
        <w:t>reinforce the case for getting a nuclear deterrent</w:t>
      </w:r>
      <w:r w:rsidRPr="00CA6BF8">
        <w:rPr>
          <w:rStyle w:val="StyleUnderline"/>
        </w:rPr>
        <w:t xml:space="preserve"> to make future attacks</w:t>
      </w:r>
      <w:r w:rsidRPr="00CA6BF8">
        <w:rPr>
          <w:sz w:val="14"/>
        </w:rPr>
        <w:t xml:space="preserve"> less likely. The strategic problem for the United States after the war would thus be the same as it was before: getting Iran to abandon the threatening elements of its nuclear program. The United States might not start the war. Israeli prime minister Benjamin Netanyahu has been singularly determined to bring the Iran crisis to a swift resolution. The rest of the Israeli security establishment shares many of Netanyahu’s worries. If Israel strikes Iran on its own, and the United States is drawn in, the U.S.-Israeli relationship will likely suffer. Polls already show fading sympathy for Israel on the American left; an unpopular war could fuel this trend. As counterintuitive as it may seem, Iran could also start the war. Certain hardline cliques within Iran are willing to engage in provocative actions. If a terror plot like that against the Saudi ambassador to the United States were to succeed, it would likely be seen as a casus belli. Further, Iran’s economic isolation is a source of tension that it could seek to alleviate by provoking instability. Needless to say, inaction has its own costs. There is not yet any indication that Iran has chosen to build a bomb, but as its nuclear program steadily advances, detecting and stopping a rush to weaponize will become more difficult. </w:t>
      </w:r>
      <w:r w:rsidRPr="00CA6BF8">
        <w:rPr>
          <w:rStyle w:val="StyleUnderline"/>
        </w:rPr>
        <w:t>An Iran with a nuclear weapon will be better-equipped to resist the efforts of the United States</w:t>
      </w:r>
      <w:r w:rsidRPr="00CA6BF8">
        <w:rPr>
          <w:sz w:val="14"/>
        </w:rPr>
        <w:t xml:space="preserve"> and its allies in the Middle East. There will be fewer options if relations sour. Still, Iran isn’t likely to give atomic weapons to terrorists or launch sudden nuclear attacks—history suggests that even the most radical regimes that get the bomb, like Mao’s China, become very wary of using it. Iran’s leaders may sponsor terror, but they are not out to commit national suicide by provoking nuclear retaliation against their country. Perhaps the biggest concern with an Iranian bomb is that </w:t>
      </w:r>
      <w:r w:rsidRPr="000C18BF">
        <w:rPr>
          <w:rStyle w:val="Emphasis"/>
          <w:highlight w:val="yellow"/>
        </w:rPr>
        <w:t>it will end the nuclear nonproliferation regime</w:t>
      </w:r>
      <w:r w:rsidRPr="000C18BF">
        <w:rPr>
          <w:sz w:val="14"/>
          <w:highlight w:val="yellow"/>
        </w:rPr>
        <w:t xml:space="preserve"> </w:t>
      </w:r>
      <w:r w:rsidRPr="000C18BF">
        <w:rPr>
          <w:rStyle w:val="StyleUnderline"/>
          <w:highlight w:val="yellow"/>
        </w:rPr>
        <w:t>and provoke a</w:t>
      </w:r>
      <w:r w:rsidRPr="000C18BF">
        <w:rPr>
          <w:sz w:val="14"/>
          <w:highlight w:val="yellow"/>
        </w:rPr>
        <w:t xml:space="preserve"> </w:t>
      </w:r>
      <w:r w:rsidRPr="000C18BF">
        <w:rPr>
          <w:rStyle w:val="Emphasis"/>
          <w:highlight w:val="yellow"/>
        </w:rPr>
        <w:t>cascade of proliferation</w:t>
      </w:r>
      <w:r w:rsidRPr="00CA6BF8">
        <w:rPr>
          <w:sz w:val="14"/>
        </w:rPr>
        <w:t xml:space="preserve">, not only </w:t>
      </w:r>
      <w:r w:rsidRPr="000C18BF">
        <w:rPr>
          <w:rStyle w:val="Emphasis"/>
          <w:highlight w:val="yellow"/>
        </w:rPr>
        <w:t>in the Middle East</w:t>
      </w:r>
      <w:r w:rsidRPr="00CA6BF8">
        <w:rPr>
          <w:sz w:val="14"/>
        </w:rPr>
        <w:t xml:space="preserve"> but in </w:t>
      </w:r>
      <w:r w:rsidRPr="000C18BF">
        <w:rPr>
          <w:rStyle w:val="Emphasis"/>
          <w:highlight w:val="yellow"/>
        </w:rPr>
        <w:t>South and East Asia</w:t>
      </w:r>
      <w:r w:rsidRPr="00CA6BF8">
        <w:rPr>
          <w:sz w:val="14"/>
        </w:rPr>
        <w:t xml:space="preserve">, </w:t>
      </w:r>
      <w:r w:rsidRPr="00CA6BF8">
        <w:rPr>
          <w:rStyle w:val="StyleUnderline"/>
        </w:rPr>
        <w:t>including</w:t>
      </w:r>
      <w:r w:rsidRPr="00CA6BF8">
        <w:rPr>
          <w:sz w:val="14"/>
        </w:rPr>
        <w:t xml:space="preserve"> </w:t>
      </w:r>
      <w:r w:rsidRPr="00CA6BF8">
        <w:rPr>
          <w:rStyle w:val="Emphasis"/>
        </w:rPr>
        <w:t>South Korea and Japan</w:t>
      </w:r>
      <w:r w:rsidRPr="00CA6BF8">
        <w:rPr>
          <w:sz w:val="14"/>
        </w:rPr>
        <w:t xml:space="preserve">. </w:t>
      </w:r>
      <w:r w:rsidRPr="00CA6BF8">
        <w:rPr>
          <w:rStyle w:val="StyleUnderline"/>
        </w:rPr>
        <w:t>This would be a significant setback for the United States,</w:t>
      </w:r>
      <w:r w:rsidRPr="00CA6BF8">
        <w:rPr>
          <w:sz w:val="14"/>
        </w:rPr>
        <w:t xml:space="preserve"> which has long made nonproliferation a center of its foreign policy. </w:t>
      </w:r>
      <w:r w:rsidRPr="000C18BF">
        <w:rPr>
          <w:rStyle w:val="Emphasis"/>
          <w:highlight w:val="yellow"/>
        </w:rPr>
        <w:t>The risk of a nuclear conflict would increase</w:t>
      </w:r>
      <w:r w:rsidRPr="000C18BF">
        <w:rPr>
          <w:sz w:val="14"/>
          <w:highlight w:val="yellow"/>
        </w:rPr>
        <w:t>.</w:t>
      </w:r>
    </w:p>
    <w:p w14:paraId="49F7CD8F" w14:textId="77777777" w:rsidR="00E90FA3" w:rsidRPr="00CA6BF8" w:rsidRDefault="00E90FA3" w:rsidP="00E90FA3">
      <w:pPr>
        <w:rPr>
          <w:sz w:val="14"/>
        </w:rPr>
      </w:pPr>
    </w:p>
    <w:p w14:paraId="4295B83F" w14:textId="77777777" w:rsidR="00E90FA3" w:rsidRDefault="00E90FA3" w:rsidP="00E90FA3">
      <w:pPr>
        <w:pStyle w:val="Heading4"/>
        <w:rPr>
          <w:lang w:eastAsia="ko-KR"/>
        </w:rPr>
      </w:pPr>
      <w:r>
        <w:rPr>
          <w:rFonts w:hint="eastAsia"/>
          <w:lang w:eastAsia="ko-KR"/>
        </w:rPr>
        <w:t xml:space="preserve">US-Iran conflict goes </w:t>
      </w:r>
      <w:r w:rsidRPr="00030178">
        <w:rPr>
          <w:rFonts w:hint="eastAsia"/>
          <w:u w:val="single"/>
          <w:lang w:eastAsia="ko-KR"/>
        </w:rPr>
        <w:t>nuclear</w:t>
      </w:r>
    </w:p>
    <w:p w14:paraId="04CA25CD" w14:textId="77777777" w:rsidR="00E90FA3" w:rsidRPr="00003BFD" w:rsidRDefault="00E90FA3" w:rsidP="00E90FA3">
      <w:pPr>
        <w:rPr>
          <w:b/>
        </w:rPr>
      </w:pPr>
      <w:r w:rsidRPr="00003BFD">
        <w:rPr>
          <w:rStyle w:val="Style13ptBold"/>
        </w:rPr>
        <w:t>Avery 13</w:t>
      </w:r>
      <w:r w:rsidRPr="00A26F6E">
        <w:t xml:space="preserve"> (11/6, John Scales, Lektor Emeritus, Associate Professor, at the Department of Chemistry, University of Copenhagen, Contact Person in Denmark for Pugwash Conferences on Science and World Affairs and received the Nobel Peace Prize for his work, Member of the Danish Peace Commission of 1998, former Technical Advisor, World Health Organization, Regional Office for Europe , former Chairman of the Danish Peace Academy, PhD in Theoretical Chemistry and MSc in Theoretical Physics, “</w:t>
      </w:r>
      <w:r w:rsidRPr="00A26F6E">
        <w:rPr>
          <w:rStyle w:val="Emphasis"/>
        </w:rPr>
        <w:t>An Attack On Iran Could Escalate Into Global Nuclear War</w:t>
      </w:r>
      <w:r w:rsidRPr="00A26F6E">
        <w:t>,” http://www.countercurrents.org/avery061113.htm)</w:t>
      </w:r>
    </w:p>
    <w:p w14:paraId="5A18E5F0" w14:textId="77777777" w:rsidR="00E90FA3" w:rsidRDefault="00E90FA3" w:rsidP="00E90FA3">
      <w:pPr>
        <w:rPr>
          <w:sz w:val="12"/>
        </w:rPr>
      </w:pPr>
      <w:r w:rsidRPr="00A26F6E">
        <w:rPr>
          <w:rStyle w:val="StyleUnderline"/>
        </w:rPr>
        <w:t>As we approach the 100th anniversary World War I, we should remember</w:t>
      </w:r>
      <w:r w:rsidRPr="00A26F6E">
        <w:rPr>
          <w:sz w:val="12"/>
        </w:rPr>
        <w:t xml:space="preserve"> that </w:t>
      </w:r>
      <w:r w:rsidRPr="00A26F6E">
        <w:rPr>
          <w:rStyle w:val="StyleUnderline"/>
        </w:rPr>
        <w:t>this colossal disaster escalated uncontrollably from what was intended to be a minor conflict</w:t>
      </w:r>
      <w:r w:rsidRPr="00A26F6E">
        <w:rPr>
          <w:sz w:val="12"/>
        </w:rPr>
        <w:t xml:space="preserve">. There is a danger that </w:t>
      </w:r>
      <w:r w:rsidRPr="000C18BF">
        <w:rPr>
          <w:rStyle w:val="StyleUnderline"/>
          <w:highlight w:val="yellow"/>
        </w:rPr>
        <w:t>an attack on</w:t>
      </w:r>
      <w:r w:rsidRPr="000C18BF">
        <w:rPr>
          <w:sz w:val="12"/>
          <w:highlight w:val="yellow"/>
        </w:rPr>
        <w:t xml:space="preserve"> </w:t>
      </w:r>
      <w:r w:rsidRPr="000C18BF">
        <w:rPr>
          <w:rStyle w:val="StyleUnderline"/>
          <w:highlight w:val="yellow"/>
        </w:rPr>
        <w:t>Iran would escalate into a</w:t>
      </w:r>
      <w:r w:rsidRPr="00A26F6E">
        <w:rPr>
          <w:rStyle w:val="StyleUnderline"/>
        </w:rPr>
        <w:t xml:space="preserve"> </w:t>
      </w:r>
      <w:r w:rsidRPr="000C18BF">
        <w:rPr>
          <w:rStyle w:val="Emphasis"/>
          <w:highlight w:val="yellow"/>
        </w:rPr>
        <w:t>large-scale war</w:t>
      </w:r>
      <w:r w:rsidRPr="00A26F6E">
        <w:rPr>
          <w:sz w:val="12"/>
        </w:rPr>
        <w:t xml:space="preserve"> </w:t>
      </w:r>
      <w:r w:rsidRPr="00003BFD">
        <w:rPr>
          <w:rStyle w:val="StyleUnderline"/>
        </w:rPr>
        <w:t xml:space="preserve">in the Middle East, </w:t>
      </w:r>
      <w:r w:rsidRPr="00003BFD">
        <w:rPr>
          <w:rStyle w:val="Emphasis"/>
        </w:rPr>
        <w:t>entirely destabilizing</w:t>
      </w:r>
      <w:r w:rsidRPr="00003BFD">
        <w:rPr>
          <w:rStyle w:val="StyleUnderline"/>
        </w:rPr>
        <w:t xml:space="preserve"> a region</w:t>
      </w:r>
      <w:r w:rsidRPr="00A26F6E">
        <w:rPr>
          <w:sz w:val="12"/>
        </w:rPr>
        <w:t xml:space="preserve"> that is already deep in problems.</w:t>
      </w:r>
      <w:r w:rsidRPr="00003BFD">
        <w:rPr>
          <w:sz w:val="12"/>
        </w:rPr>
        <w:t xml:space="preserve">∂ </w:t>
      </w:r>
      <w:r w:rsidRPr="00A26F6E">
        <w:rPr>
          <w:sz w:val="12"/>
        </w:rPr>
        <w:t xml:space="preserve">The unstable government of </w:t>
      </w:r>
      <w:r w:rsidRPr="000C18BF">
        <w:rPr>
          <w:rStyle w:val="StyleUnderline"/>
          <w:highlight w:val="yellow"/>
        </w:rPr>
        <w:t>Pakistan might</w:t>
      </w:r>
      <w:r w:rsidRPr="00A26F6E">
        <w:rPr>
          <w:rStyle w:val="StyleUnderline"/>
        </w:rPr>
        <w:t xml:space="preserve"> </w:t>
      </w:r>
      <w:r w:rsidRPr="000C18BF">
        <w:rPr>
          <w:rStyle w:val="StyleUnderline"/>
          <w:highlight w:val="yellow"/>
        </w:rPr>
        <w:t>be overthrown</w:t>
      </w:r>
      <w:r w:rsidRPr="00A26F6E">
        <w:rPr>
          <w:sz w:val="12"/>
        </w:rPr>
        <w:t xml:space="preserve">, </w:t>
      </w:r>
      <w:r w:rsidRPr="00003BFD">
        <w:rPr>
          <w:rStyle w:val="StyleUnderline"/>
        </w:rPr>
        <w:t>and the revolutionary Pakistani government might enter the war on the side of Iran</w:t>
      </w:r>
      <w:r w:rsidRPr="00A26F6E">
        <w:rPr>
          <w:sz w:val="12"/>
        </w:rPr>
        <w:t xml:space="preserve">, thus </w:t>
      </w:r>
      <w:r w:rsidRPr="000C18BF">
        <w:rPr>
          <w:rStyle w:val="StyleUnderline"/>
          <w:highlight w:val="yellow"/>
        </w:rPr>
        <w:t>introducing</w:t>
      </w:r>
      <w:r w:rsidRPr="00A26F6E">
        <w:rPr>
          <w:rStyle w:val="StyleUnderline"/>
        </w:rPr>
        <w:t xml:space="preserve"> </w:t>
      </w:r>
      <w:r w:rsidRPr="000C18BF">
        <w:rPr>
          <w:rStyle w:val="Emphasis"/>
          <w:highlight w:val="yellow"/>
        </w:rPr>
        <w:t>nuclear weapons</w:t>
      </w:r>
      <w:r w:rsidRPr="00A26F6E">
        <w:rPr>
          <w:rStyle w:val="Emphasis"/>
        </w:rPr>
        <w:t xml:space="preserve"> into the conflict</w:t>
      </w:r>
      <w:r w:rsidRPr="00A26F6E">
        <w:rPr>
          <w:sz w:val="12"/>
        </w:rPr>
        <w:t xml:space="preserve">. </w:t>
      </w:r>
      <w:r w:rsidRPr="000C18BF">
        <w:rPr>
          <w:rStyle w:val="Emphasis"/>
          <w:highlight w:val="yellow"/>
        </w:rPr>
        <w:t>Russia and China</w:t>
      </w:r>
      <w:r w:rsidRPr="00A26F6E">
        <w:rPr>
          <w:rStyle w:val="StyleUnderline"/>
        </w:rPr>
        <w:t xml:space="preserve">, firm allies of Iran, </w:t>
      </w:r>
      <w:r w:rsidRPr="000C18BF">
        <w:rPr>
          <w:rStyle w:val="StyleUnderline"/>
          <w:highlight w:val="yellow"/>
        </w:rPr>
        <w:t>might also be drawn in</w:t>
      </w:r>
      <w:r w:rsidRPr="00A26F6E">
        <w:rPr>
          <w:rStyle w:val="StyleUnderline"/>
        </w:rPr>
        <w:t>to a general war in the Middle East</w:t>
      </w:r>
      <w:r w:rsidRPr="00A26F6E">
        <w:rPr>
          <w:sz w:val="12"/>
        </w:rPr>
        <w:t>. Since much of the world's oil comes from the region, such a war would certainly cause the price of oil to reach unheard-of heights, with catastrophic effects on the global economy.</w:t>
      </w:r>
      <w:r w:rsidRPr="00003BFD">
        <w:rPr>
          <w:sz w:val="12"/>
        </w:rPr>
        <w:t xml:space="preserve">∂ </w:t>
      </w:r>
      <w:r w:rsidRPr="00A26F6E">
        <w:rPr>
          <w:sz w:val="12"/>
        </w:rPr>
        <w:t xml:space="preserve">In the dangerous situation that could potentially result from an attack on Iran, there is a risk that </w:t>
      </w:r>
      <w:r w:rsidRPr="000C18BF">
        <w:rPr>
          <w:rStyle w:val="Emphasis"/>
          <w:highlight w:val="yellow"/>
        </w:rPr>
        <w:t>nuclear weapons would be used</w:t>
      </w:r>
      <w:r w:rsidRPr="000C18BF">
        <w:rPr>
          <w:rStyle w:val="StyleUnderline"/>
          <w:highlight w:val="yellow"/>
        </w:rPr>
        <w:t>, either intentionally, or</w:t>
      </w:r>
      <w:r w:rsidRPr="00A26F6E">
        <w:rPr>
          <w:rStyle w:val="StyleUnderline"/>
        </w:rPr>
        <w:t xml:space="preserve"> by </w:t>
      </w:r>
      <w:r w:rsidRPr="000C18BF">
        <w:rPr>
          <w:rStyle w:val="StyleUnderline"/>
          <w:highlight w:val="yellow"/>
        </w:rPr>
        <w:t>accident or miscalculation</w:t>
      </w:r>
      <w:r w:rsidRPr="00A26F6E">
        <w:rPr>
          <w:sz w:val="12"/>
        </w:rPr>
        <w:t xml:space="preserve">. Recent research has shown that </w:t>
      </w:r>
      <w:r w:rsidRPr="00A26F6E">
        <w:rPr>
          <w:rStyle w:val="StyleUnderline"/>
        </w:rPr>
        <w:t>besides making large areas of the world uninhabitable</w:t>
      </w:r>
      <w:r w:rsidRPr="00A26F6E">
        <w:rPr>
          <w:sz w:val="12"/>
        </w:rPr>
        <w:t xml:space="preserve"> through long-lasting radioactive contamination, </w:t>
      </w:r>
      <w:r w:rsidRPr="00A26F6E">
        <w:rPr>
          <w:rStyle w:val="StyleUnderline"/>
        </w:rPr>
        <w:t xml:space="preserve">a </w:t>
      </w:r>
      <w:r w:rsidRPr="000C18BF">
        <w:rPr>
          <w:rStyle w:val="StyleUnderline"/>
          <w:highlight w:val="yellow"/>
        </w:rPr>
        <w:t>nuclear war</w:t>
      </w:r>
      <w:r w:rsidRPr="00A26F6E">
        <w:rPr>
          <w:rStyle w:val="StyleUnderline"/>
        </w:rPr>
        <w:t xml:space="preserve"> would damage global agriculture to such a extent that a</w:t>
      </w:r>
      <w:r w:rsidRPr="00A26F6E">
        <w:rPr>
          <w:sz w:val="12"/>
        </w:rPr>
        <w:t xml:space="preserve"> global </w:t>
      </w:r>
      <w:r w:rsidRPr="00A26F6E">
        <w:rPr>
          <w:rStyle w:val="StyleUnderline"/>
        </w:rPr>
        <w:t>famine of previously unknown proportions would result</w:t>
      </w:r>
      <w:r w:rsidRPr="00A26F6E">
        <w:rPr>
          <w:sz w:val="12"/>
        </w:rPr>
        <w:t>.</w:t>
      </w:r>
      <w:r w:rsidRPr="00003BFD">
        <w:rPr>
          <w:sz w:val="12"/>
        </w:rPr>
        <w:t xml:space="preserve">∂ </w:t>
      </w:r>
      <w:r w:rsidRPr="00A26F6E">
        <w:rPr>
          <w:sz w:val="12"/>
        </w:rPr>
        <w:t xml:space="preserve">Thus, </w:t>
      </w:r>
      <w:r w:rsidRPr="00A26F6E">
        <w:rPr>
          <w:rStyle w:val="StyleUnderline"/>
        </w:rPr>
        <w:t>nuclear war is the ultimate ecological catastrophe</w:t>
      </w:r>
      <w:r w:rsidRPr="00A26F6E">
        <w:rPr>
          <w:sz w:val="12"/>
        </w:rPr>
        <w:t xml:space="preserve">. </w:t>
      </w:r>
      <w:r w:rsidRPr="00A26F6E">
        <w:rPr>
          <w:rStyle w:val="Emphasis"/>
        </w:rPr>
        <w:t xml:space="preserve">It could </w:t>
      </w:r>
      <w:r w:rsidRPr="000C18BF">
        <w:rPr>
          <w:rStyle w:val="Emphasis"/>
          <w:highlight w:val="yellow"/>
        </w:rPr>
        <w:t xml:space="preserve">destroy </w:t>
      </w:r>
      <w:r w:rsidRPr="00003BFD">
        <w:rPr>
          <w:rStyle w:val="Emphasis"/>
        </w:rPr>
        <w:t xml:space="preserve">human </w:t>
      </w:r>
      <w:r w:rsidRPr="000C18BF">
        <w:rPr>
          <w:rStyle w:val="Emphasis"/>
          <w:highlight w:val="yellow"/>
        </w:rPr>
        <w:t>civilization and much of the biosphere</w:t>
      </w:r>
      <w:r w:rsidRPr="00A26F6E">
        <w:rPr>
          <w:sz w:val="12"/>
        </w:rPr>
        <w:t>. To risk such a war would be an unforgivable offense against the lives and future of all the peoples of the world, US citizens included.</w:t>
      </w:r>
    </w:p>
    <w:p w14:paraId="083A186F" w14:textId="77777777" w:rsidR="00E90FA3" w:rsidRPr="008801B0" w:rsidRDefault="00E90FA3" w:rsidP="00E90FA3"/>
    <w:p w14:paraId="37C8118C" w14:textId="77777777" w:rsidR="00E90FA3" w:rsidRDefault="00E90FA3" w:rsidP="00E90FA3">
      <w:pPr>
        <w:pStyle w:val="Heading3"/>
      </w:pPr>
      <w:r>
        <w:t>Iran Impact Ext --- Saudi-Iran War Add-On</w:t>
      </w:r>
    </w:p>
    <w:p w14:paraId="1155FCAE" w14:textId="77777777" w:rsidR="00E90FA3" w:rsidRDefault="00E90FA3" w:rsidP="00E90FA3"/>
    <w:p w14:paraId="2ACB6A5E" w14:textId="77777777" w:rsidR="00E90FA3" w:rsidRPr="008801B0" w:rsidRDefault="00E90FA3" w:rsidP="00E90FA3">
      <w:pPr>
        <w:pStyle w:val="Heading4"/>
      </w:pPr>
      <w:r w:rsidRPr="008801B0">
        <w:t xml:space="preserve">DIAVOLO says independent of the US --- prolif can trigger Saudi-Iran conflict </w:t>
      </w:r>
      <w:r>
        <w:t xml:space="preserve">--- that’s extinction </w:t>
      </w:r>
    </w:p>
    <w:p w14:paraId="58BC52BE" w14:textId="77777777" w:rsidR="00E90FA3" w:rsidRPr="00246A3C" w:rsidRDefault="00E90FA3" w:rsidP="00E90FA3">
      <w:r w:rsidRPr="00246A3C">
        <w:rPr>
          <w:rStyle w:val="Style13ptBold"/>
        </w:rPr>
        <w:t>Bucci 15</w:t>
      </w:r>
      <w:r w:rsidRPr="00246A3C">
        <w:t xml:space="preserve"> – Ph. D, Director, Douglas and Sarah Allison Center for Foreign and National Security Policy</w:t>
      </w:r>
      <w:r>
        <w:t xml:space="preserve"> </w:t>
      </w:r>
      <w:r w:rsidRPr="00246A3C">
        <w:t xml:space="preserve">Steven P., Ph.D, The Conditions are Ripe for a Major Middle Eastern War, </w:t>
      </w:r>
      <w:hyperlink r:id="rId255" w:history="1">
        <w:r w:rsidRPr="00246A3C">
          <w:rPr>
            <w:rStyle w:val="Hyperlink"/>
          </w:rPr>
          <w:t>http://www.heritage.org/research/commentary/2015/4/the-conditions-are-ripe-for-a-major-middle-eastern-war</w:t>
        </w:r>
      </w:hyperlink>
    </w:p>
    <w:p w14:paraId="4BBF1E83" w14:textId="77777777" w:rsidR="00E90FA3" w:rsidRPr="00DA5B30" w:rsidRDefault="00E90FA3" w:rsidP="00E90FA3">
      <w:pPr>
        <w:contextualSpacing/>
        <w:rPr>
          <w:rFonts w:eastAsia="Cambria"/>
          <w:sz w:val="14"/>
        </w:rPr>
      </w:pPr>
      <w:r w:rsidRPr="00DA5B30">
        <w:rPr>
          <w:rFonts w:eastAsia="Cambria"/>
          <w:sz w:val="14"/>
        </w:rPr>
        <w:t xml:space="preserve">For years, the great nations of Europe spent huge sums of money to </w:t>
      </w:r>
      <w:r w:rsidRPr="00074A13">
        <w:rPr>
          <w:rFonts w:eastAsia="Cambria"/>
          <w:sz w:val="14"/>
        </w:rPr>
        <w:t>build their military might. They assembled themselves into blocs, all the better to play a dangerous game of power politics. Slowly, surely, they were stumbling toward war.</w:t>
      </w:r>
      <w:r w:rsidRPr="00074A13">
        <w:rPr>
          <w:rFonts w:eastAsia="Cambria"/>
          <w:sz w:val="12"/>
        </w:rPr>
        <w:t>∂</w:t>
      </w:r>
      <w:r w:rsidRPr="00074A13">
        <w:rPr>
          <w:rFonts w:eastAsia="Cambria"/>
          <w:sz w:val="14"/>
        </w:rPr>
        <w:t xml:space="preserve"> In June 1914, an assassin shot the heir to the throne of the Austro-Hungarian Empire, and the powder keg was lit. The results were disastrous.</w:t>
      </w:r>
      <w:r w:rsidRPr="00074A13">
        <w:rPr>
          <w:rFonts w:eastAsia="Cambria"/>
          <w:sz w:val="12"/>
        </w:rPr>
        <w:t>∂</w:t>
      </w:r>
      <w:r w:rsidRPr="00074A13">
        <w:rPr>
          <w:rFonts w:eastAsia="Cambria"/>
          <w:sz w:val="14"/>
        </w:rPr>
        <w:t xml:space="preserve"> </w:t>
      </w:r>
      <w:r w:rsidRPr="000C18BF">
        <w:rPr>
          <w:rStyle w:val="StyleUnderline"/>
          <w:highlight w:val="yellow"/>
        </w:rPr>
        <w:t>The Middle East</w:t>
      </w:r>
      <w:r w:rsidRPr="008801B0">
        <w:rPr>
          <w:rStyle w:val="StyleUnderline"/>
        </w:rPr>
        <w:t xml:space="preserve"> today </w:t>
      </w:r>
      <w:r w:rsidRPr="000C18BF">
        <w:rPr>
          <w:rStyle w:val="StyleUnderline"/>
          <w:highlight w:val="yellow"/>
        </w:rPr>
        <w:t>looks frighteningly similar to</w:t>
      </w:r>
      <w:r w:rsidRPr="008801B0">
        <w:rPr>
          <w:rStyle w:val="StyleUnderline"/>
        </w:rPr>
        <w:t xml:space="preserve"> the </w:t>
      </w:r>
      <w:r w:rsidRPr="000C18BF">
        <w:rPr>
          <w:rStyle w:val="StyleUnderline"/>
          <w:highlight w:val="yellow"/>
        </w:rPr>
        <w:t>Europe of the early 20th Century</w:t>
      </w:r>
      <w:r w:rsidRPr="008801B0">
        <w:rPr>
          <w:rStyle w:val="StyleUnderline"/>
        </w:rPr>
        <w:t>.∂ For years</w:t>
      </w:r>
      <w:r w:rsidRPr="00074A13">
        <w:rPr>
          <w:rFonts w:eastAsia="Cambria"/>
          <w:sz w:val="14"/>
        </w:rPr>
        <w:t xml:space="preserve">, the Islamic Republic of </w:t>
      </w:r>
      <w:r w:rsidRPr="000C18BF">
        <w:rPr>
          <w:rStyle w:val="StyleUnderline"/>
          <w:highlight w:val="yellow"/>
        </w:rPr>
        <w:t>Iran and</w:t>
      </w:r>
      <w:r w:rsidRPr="008801B0">
        <w:rPr>
          <w:rStyle w:val="StyleUnderline"/>
        </w:rPr>
        <w:t xml:space="preserve"> the Kingdom of </w:t>
      </w:r>
      <w:r w:rsidRPr="000C18BF">
        <w:rPr>
          <w:rStyle w:val="StyleUnderline"/>
          <w:highlight w:val="yellow"/>
        </w:rPr>
        <w:t>Saudi</w:t>
      </w:r>
      <w:r w:rsidRPr="008801B0">
        <w:rPr>
          <w:rStyle w:val="StyleUnderline"/>
        </w:rPr>
        <w:t xml:space="preserve"> Arabia </w:t>
      </w:r>
      <w:r w:rsidRPr="000C18BF">
        <w:rPr>
          <w:rStyle w:val="StyleUnderline"/>
          <w:highlight w:val="yellow"/>
        </w:rPr>
        <w:t>have</w:t>
      </w:r>
      <w:r w:rsidRPr="008801B0">
        <w:rPr>
          <w:rStyle w:val="StyleUnderline"/>
        </w:rPr>
        <w:t xml:space="preserve"> competed—Iran, as the champion of the Shia Islamic world, the House of Saud as the de facto leader of the Sunni world.∂ Iran has a massive military, as well as major capabilities in unconventional warfare and espionage. It</w:t>
      </w:r>
      <w:r w:rsidRPr="008801B0">
        <w:t xml:space="preserve"> </w:t>
      </w:r>
      <w:r w:rsidRPr="00074A13">
        <w:rPr>
          <w:rFonts w:eastAsia="Cambria"/>
          <w:sz w:val="14"/>
        </w:rPr>
        <w:t xml:space="preserve">influences or outright </w:t>
      </w:r>
      <w:r w:rsidRPr="000C18BF">
        <w:rPr>
          <w:rStyle w:val="StyleUnderline"/>
          <w:highlight w:val="yellow"/>
        </w:rPr>
        <w:t>control</w:t>
      </w:r>
      <w:r w:rsidRPr="008801B0">
        <w:rPr>
          <w:rStyle w:val="StyleUnderline"/>
        </w:rPr>
        <w:t xml:space="preserve">s Hezbollah in </w:t>
      </w:r>
      <w:r w:rsidRPr="000C18BF">
        <w:rPr>
          <w:rStyle w:val="StyleUnderline"/>
          <w:highlight w:val="yellow"/>
        </w:rPr>
        <w:t>Lebanon</w:t>
      </w:r>
      <w:r w:rsidRPr="008801B0">
        <w:rPr>
          <w:rStyle w:val="StyleUnderline"/>
        </w:rPr>
        <w:t xml:space="preserve">, Assad in </w:t>
      </w:r>
      <w:r w:rsidRPr="000C18BF">
        <w:rPr>
          <w:rStyle w:val="StyleUnderline"/>
          <w:highlight w:val="yellow"/>
        </w:rPr>
        <w:t>Syria</w:t>
      </w:r>
      <w:r w:rsidRPr="008801B0">
        <w:rPr>
          <w:rStyle w:val="StyleUnderline"/>
        </w:rPr>
        <w:t>, and the powerful Shia militias in Iraq. Now, Tehran is encouraging—and most likely aiding—the Al Houthis rebelling in Yemen. ∂ The Saudis</w:t>
      </w:r>
      <w:r w:rsidRPr="00074A13">
        <w:rPr>
          <w:rFonts w:eastAsia="Cambria"/>
          <w:sz w:val="14"/>
        </w:rPr>
        <w:t xml:space="preserve">, powerful in their own right, </w:t>
      </w:r>
      <w:r w:rsidRPr="008801B0">
        <w:rPr>
          <w:rStyle w:val="StyleUnderline"/>
        </w:rPr>
        <w:t xml:space="preserve">have allied with Al Sisi in Egypt, King Abdullah in Jordan, and most of </w:t>
      </w:r>
      <w:r w:rsidRPr="000C18BF">
        <w:rPr>
          <w:rStyle w:val="StyleUnderline"/>
          <w:highlight w:val="yellow"/>
        </w:rPr>
        <w:t>the</w:t>
      </w:r>
      <w:r w:rsidRPr="008801B0">
        <w:rPr>
          <w:rStyle w:val="StyleUnderline"/>
        </w:rPr>
        <w:t xml:space="preserve"> other </w:t>
      </w:r>
      <w:r w:rsidRPr="000C18BF">
        <w:rPr>
          <w:rStyle w:val="StyleUnderline"/>
          <w:highlight w:val="yellow"/>
        </w:rPr>
        <w:t>Gulf Arab States</w:t>
      </w:r>
      <w:r w:rsidRPr="008801B0">
        <w:rPr>
          <w:rStyle w:val="StyleUnderline"/>
        </w:rPr>
        <w:t xml:space="preserve">. They are also allied with the </w:t>
      </w:r>
      <w:r w:rsidRPr="000C18BF">
        <w:rPr>
          <w:rStyle w:val="StyleUnderline"/>
          <w:highlight w:val="yellow"/>
        </w:rPr>
        <w:t>Pakistanis, who have</w:t>
      </w:r>
      <w:r w:rsidRPr="008801B0">
        <w:rPr>
          <w:rStyle w:val="StyleUnderline"/>
        </w:rPr>
        <w:t xml:space="preserve"> one of the largest militaries in the world, and </w:t>
      </w:r>
      <w:r w:rsidRPr="000C18BF">
        <w:rPr>
          <w:rStyle w:val="StyleUnderline"/>
          <w:highlight w:val="yellow"/>
        </w:rPr>
        <w:t>nuclear weapons</w:t>
      </w:r>
      <w:r w:rsidRPr="008801B0">
        <w:rPr>
          <w:rStyle w:val="StyleUnderline"/>
        </w:rPr>
        <w:t xml:space="preserve"> to boot. Additionally, there is a growing possibility that the Turks may throw in with the Sunni side. ∂ </w:t>
      </w:r>
      <w:r w:rsidRPr="000C18BF">
        <w:rPr>
          <w:rStyle w:val="StyleUnderline"/>
          <w:highlight w:val="yellow"/>
        </w:rPr>
        <w:t>It’s a huge amount of fire power</w:t>
      </w:r>
      <w:r w:rsidRPr="008801B0">
        <w:rPr>
          <w:rStyle w:val="StyleUnderline"/>
        </w:rPr>
        <w:t xml:space="preserve">, rivalry and armed conflict </w:t>
      </w:r>
      <w:r w:rsidRPr="000C18BF">
        <w:rPr>
          <w:rStyle w:val="StyleUnderline"/>
          <w:highlight w:val="yellow"/>
        </w:rPr>
        <w:t>concentrated in a</w:t>
      </w:r>
      <w:r w:rsidRPr="008801B0">
        <w:rPr>
          <w:rStyle w:val="StyleUnderline"/>
        </w:rPr>
        <w:t xml:space="preserve"> comparatively </w:t>
      </w:r>
      <w:r w:rsidRPr="000C18BF">
        <w:rPr>
          <w:rStyle w:val="StyleUnderline"/>
          <w:highlight w:val="yellow"/>
        </w:rPr>
        <w:t>small region</w:t>
      </w:r>
      <w:r w:rsidRPr="008801B0">
        <w:rPr>
          <w:rStyle w:val="StyleUnderline"/>
        </w:rPr>
        <w:t xml:space="preserve">. And </w:t>
      </w:r>
      <w:r w:rsidRPr="000C18BF">
        <w:rPr>
          <w:rStyle w:val="StyleUnderline"/>
          <w:highlight w:val="yellow"/>
        </w:rPr>
        <w:t>this tinderbox could blow</w:t>
      </w:r>
      <w:r w:rsidRPr="008801B0">
        <w:rPr>
          <w:rStyle w:val="StyleUnderline"/>
        </w:rPr>
        <w:t xml:space="preserve"> up </w:t>
      </w:r>
      <w:r w:rsidRPr="000C18BF">
        <w:rPr>
          <w:rStyle w:val="StyleUnderline"/>
          <w:highlight w:val="yellow"/>
        </w:rPr>
        <w:t>into a major conflagration, with destructive consequences</w:t>
      </w:r>
      <w:r w:rsidRPr="008801B0">
        <w:rPr>
          <w:rStyle w:val="StyleUnderline"/>
        </w:rPr>
        <w:t xml:space="preserve"> unparalleled since World War Two</w:t>
      </w:r>
      <w:r w:rsidRPr="00074A13">
        <w:rPr>
          <w:rFonts w:eastAsia="Cambria"/>
          <w:b/>
          <w:u w:val="single"/>
        </w:rPr>
        <w:t>.</w:t>
      </w:r>
      <w:r w:rsidRPr="00074A13">
        <w:rPr>
          <w:rFonts w:eastAsia="Cambria"/>
          <w:sz w:val="12"/>
        </w:rPr>
        <w:t>∂</w:t>
      </w:r>
      <w:r w:rsidRPr="00074A13">
        <w:rPr>
          <w:rFonts w:eastAsia="Cambria"/>
          <w:sz w:val="14"/>
        </w:rPr>
        <w:t xml:space="preserve"> But, some might say, these opposing blocs have been in place for decades, </w:t>
      </w:r>
      <w:r w:rsidRPr="00074A13">
        <w:rPr>
          <w:rFonts w:eastAsia="Calibri"/>
          <w:sz w:val="14"/>
        </w:rPr>
        <w:t xml:space="preserve">why the worry now? Quite simply, because America is no longer playing the role it has played in the region for a long, long time. </w:t>
      </w:r>
      <w:r w:rsidRPr="00074A13">
        <w:rPr>
          <w:rFonts w:eastAsia="Calibri"/>
          <w:sz w:val="12"/>
        </w:rPr>
        <w:t>∂</w:t>
      </w:r>
      <w:r w:rsidRPr="00074A13">
        <w:rPr>
          <w:rFonts w:eastAsia="Calibri"/>
          <w:sz w:val="14"/>
        </w:rPr>
        <w:t xml:space="preserve"> For decades, the U.S. served as security guarantor and diplomatic trouble-shooter for our friends in the region. The Saudis, Jordanians, Egyptians, and other friendlies didn’t have to worry that Iran would gain regional hegemony. They knew a strong, assertive America would keep Iran’s ambitions in check. Meanwhile, Iran and its proxies knew they could go only so far before being slowed and stopped by the judicious use of America power. The credible threat of American hard power was enough to keep our friends calm and our enemies quiet. </w:t>
      </w:r>
      <w:r w:rsidRPr="00074A13">
        <w:rPr>
          <w:rFonts w:eastAsia="Calibri"/>
          <w:sz w:val="12"/>
        </w:rPr>
        <w:t>∂</w:t>
      </w:r>
      <w:r w:rsidRPr="00074A13">
        <w:rPr>
          <w:rFonts w:eastAsia="Calibri"/>
          <w:sz w:val="14"/>
        </w:rPr>
        <w:t xml:space="preserve"> That has changed. Our enemies have seen the U.S. “lead from behind” in Libya, then turn its back on our consulate in Benghazi. They’ve seen us draw a “red line” in Syria, then walk away when Assad called our bluff. They’ve seen Russia annex Crimea and bolster the separatists in eastern Ukraine while America refuses to provide military aid to Kiev. They’ve seen us flinch at the thought of putting American boots on the ground in the fight against ISIS. </w:t>
      </w:r>
      <w:r w:rsidRPr="00074A13">
        <w:rPr>
          <w:rFonts w:eastAsia="Calibri"/>
          <w:sz w:val="12"/>
        </w:rPr>
        <w:t>∂</w:t>
      </w:r>
      <w:r w:rsidRPr="00074A13">
        <w:rPr>
          <w:rFonts w:eastAsia="Calibri"/>
          <w:sz w:val="14"/>
        </w:rPr>
        <w:t xml:space="preserve"> Put it all together, and it’s a picture of an America that is timid, or confused, or flaccid—a nation that still talks a good hard-power game, but lacks the will to follow through. </w:t>
      </w:r>
      <w:r w:rsidRPr="00074A13">
        <w:rPr>
          <w:rFonts w:eastAsia="Calibri"/>
          <w:sz w:val="12"/>
        </w:rPr>
        <w:t>∂</w:t>
      </w:r>
      <w:r w:rsidRPr="00074A13">
        <w:rPr>
          <w:rFonts w:eastAsia="Calibri"/>
          <w:sz w:val="14"/>
        </w:rPr>
        <w:t xml:space="preserve"> Moreover, they see an Administration so hungry for a “legacy” deal with Iran, that the Iranians considerable negotiating skills are not even being taxed. In the G5+1 talks in Lausanne Secretary of State John Kerry has made concession after concession with no quid pro quo from Iran—to the point that France is now emerging as the hardliner on our side of the negotiating table.</w:t>
      </w:r>
      <w:r w:rsidRPr="00074A13">
        <w:rPr>
          <w:rFonts w:eastAsia="Calibri"/>
          <w:sz w:val="12"/>
        </w:rPr>
        <w:t>∂</w:t>
      </w:r>
      <w:r w:rsidRPr="00074A13">
        <w:rPr>
          <w:rFonts w:eastAsia="Calibri"/>
          <w:sz w:val="14"/>
        </w:rPr>
        <w:t xml:space="preserve"> Our enemies aren’t the only ones who notice these developments. Our friends do, too. What must the Saudis and the others think when they see the administration cast aside regional ally No. 1—Israel? Can their “push out the door” be far off if they get in the way of the Administration’s single-minded drive to appease the Iranian regime? </w:t>
      </w:r>
      <w:r w:rsidRPr="00074A13">
        <w:rPr>
          <w:rFonts w:eastAsia="Calibri"/>
          <w:sz w:val="12"/>
        </w:rPr>
        <w:t>∂</w:t>
      </w:r>
      <w:r w:rsidRPr="00074A13">
        <w:rPr>
          <w:rFonts w:eastAsia="Calibri"/>
          <w:sz w:val="14"/>
        </w:rPr>
        <w:t xml:space="preserve"> Those friends now have reason to fear that the nuclear negotiations with Iran will accelerate the U.S. withdrawal from the region or—even worse—produce an Iranian-American rapprochement at their expense. It is this fear that has led our friends to band together to defend themselves against what they know to be a growing threat: Iran. While the Obama administration may be willing to turn a blind eye to this threat in its pursuit of a nuclear deal, Iran’s neighbors do not have that luxury. </w:t>
      </w:r>
      <w:r w:rsidRPr="00074A13">
        <w:rPr>
          <w:rFonts w:eastAsia="Calibri"/>
          <w:sz w:val="12"/>
        </w:rPr>
        <w:t>∂</w:t>
      </w:r>
      <w:r w:rsidRPr="00074A13">
        <w:rPr>
          <w:rFonts w:eastAsia="Calibri"/>
          <w:sz w:val="14"/>
        </w:rPr>
        <w:t xml:space="preserve"> Since the U.S. has cut back on dispensing its usual antibiotics, our jittery friends in the Middle East now feel that they must counter</w:t>
      </w:r>
      <w:r w:rsidRPr="00074A13">
        <w:rPr>
          <w:rFonts w:eastAsia="Cambria"/>
          <w:sz w:val="14"/>
        </w:rPr>
        <w:t xml:space="preserve">—strongly and immediately—the local infections promoted and exploited </w:t>
      </w:r>
      <w:r w:rsidRPr="00074A13">
        <w:rPr>
          <w:rFonts w:eastAsia="Calibri"/>
          <w:sz w:val="14"/>
        </w:rPr>
        <w:t>by Iran</w:t>
      </w:r>
      <w:r w:rsidRPr="00074A13">
        <w:rPr>
          <w:rFonts w:eastAsia="Cambria"/>
          <w:sz w:val="14"/>
        </w:rPr>
        <w:t>. And they are sometimes doing so without consulting the U.S.</w:t>
      </w:r>
      <w:r w:rsidRPr="00074A13">
        <w:rPr>
          <w:rFonts w:eastAsia="Cambria"/>
          <w:sz w:val="12"/>
        </w:rPr>
        <w:t>∂</w:t>
      </w:r>
      <w:r w:rsidRPr="00074A13">
        <w:rPr>
          <w:rFonts w:eastAsia="Cambria"/>
          <w:sz w:val="14"/>
        </w:rPr>
        <w:t xml:space="preserve"> </w:t>
      </w:r>
      <w:r w:rsidRPr="000C18BF">
        <w:rPr>
          <w:rStyle w:val="StyleUnderline"/>
          <w:highlight w:val="yellow"/>
        </w:rPr>
        <w:t>The result</w:t>
      </w:r>
      <w:r w:rsidRPr="008801B0">
        <w:rPr>
          <w:rStyle w:val="StyleUnderline"/>
        </w:rPr>
        <w:t xml:space="preserve"> is a Middle East more explosive and unpredictable than ever. The conditions are now ripe for a major Middle Eastern war—one that </w:t>
      </w:r>
      <w:r w:rsidRPr="000C18BF">
        <w:rPr>
          <w:rStyle w:val="StyleUnderline"/>
          <w:highlight w:val="yellow"/>
        </w:rPr>
        <w:t>could spill across the globe</w:t>
      </w:r>
      <w:r w:rsidRPr="008801B0">
        <w:rPr>
          <w:rStyle w:val="StyleUnderline"/>
        </w:rPr>
        <w:t xml:space="preserve">, wherever Sunni and Shia Muslims interact. </w:t>
      </w:r>
      <w:r w:rsidRPr="000C18BF">
        <w:rPr>
          <w:rStyle w:val="StyleUnderline"/>
          <w:highlight w:val="yellow"/>
        </w:rPr>
        <w:t>All that remains missing is a spark</w:t>
      </w:r>
      <w:r w:rsidRPr="008801B0">
        <w:rPr>
          <w:rStyle w:val="StyleUnderline"/>
        </w:rPr>
        <w:t>.</w:t>
      </w:r>
      <w:r w:rsidRPr="00074A13">
        <w:rPr>
          <w:rFonts w:eastAsia="Cambria"/>
          <w:b/>
          <w:u w:val="single"/>
        </w:rPr>
        <w:t xml:space="preserve"> </w:t>
      </w:r>
      <w:r w:rsidRPr="00074A13">
        <w:rPr>
          <w:rFonts w:eastAsia="Cambria"/>
          <w:sz w:val="12"/>
        </w:rPr>
        <w:t>∂</w:t>
      </w:r>
      <w:r w:rsidRPr="00074A13">
        <w:rPr>
          <w:rFonts w:eastAsia="Cambria"/>
          <w:sz w:val="14"/>
        </w:rPr>
        <w:t xml:space="preserve"> Impossible you say? That June day in Sarajevo, no experts predicted the horrifying consequences of Garo Princip’s actions. </w:t>
      </w:r>
      <w:r w:rsidRPr="00074A13">
        <w:rPr>
          <w:rFonts w:eastAsia="Cambria"/>
          <w:sz w:val="12"/>
        </w:rPr>
        <w:t>∂</w:t>
      </w:r>
      <w:r w:rsidRPr="00074A13">
        <w:rPr>
          <w:rFonts w:eastAsia="Cambria"/>
          <w:sz w:val="14"/>
        </w:rPr>
        <w:t xml:space="preserve"> Today, the Saudis are massing 150,000 troops on the border with Yemen. The Pakistanis and the Egyptians have promised ground troops. These Sunnis Governments view their alliance as one of self-defense. But it’s a huge threat to Iran’s desires for hegemony, and Tehran may even view it as a threat to the survival of the mullahs’ regime. </w:t>
      </w:r>
      <w:r w:rsidRPr="00074A13">
        <w:rPr>
          <w:rFonts w:eastAsia="Cambria"/>
          <w:sz w:val="12"/>
        </w:rPr>
        <w:t>∂</w:t>
      </w:r>
      <w:r w:rsidRPr="00074A13">
        <w:rPr>
          <w:rFonts w:eastAsia="Cambria"/>
          <w:sz w:val="14"/>
        </w:rPr>
        <w:t xml:space="preserve"> No one wants war, big or little. But among the power blocs of the Middle East, </w:t>
      </w:r>
      <w:r w:rsidRPr="008801B0">
        <w:rPr>
          <w:rStyle w:val="StyleUnderline"/>
        </w:rPr>
        <w:t>Washington’s misbegotten policies have fueled uncertainty on one side and perceived opportunity on the other.</w:t>
      </w:r>
      <w:r w:rsidRPr="00074A13">
        <w:rPr>
          <w:rFonts w:eastAsia="Cambria"/>
          <w:b/>
          <w:u w:val="single"/>
        </w:rPr>
        <w:t xml:space="preserve"> </w:t>
      </w:r>
      <w:r w:rsidRPr="00074A13">
        <w:rPr>
          <w:rFonts w:eastAsia="Cambria"/>
          <w:sz w:val="12"/>
        </w:rPr>
        <w:t>∂</w:t>
      </w:r>
      <w:r w:rsidRPr="00074A13">
        <w:rPr>
          <w:rFonts w:eastAsia="Cambria"/>
          <w:sz w:val="14"/>
        </w:rPr>
        <w:t xml:space="preserve"> In the aftermath of the Second World War, Americans have always dreaded a clash of the superpowers. But the lesson of the First World War is that when large regional powers—especially those driven by sectarian and apocalyptic forces—are poised to fight</w:t>
      </w:r>
      <w:r w:rsidRPr="00074A13">
        <w:rPr>
          <w:rFonts w:eastAsia="Cambria"/>
          <w:b/>
          <w:u w:val="single"/>
        </w:rPr>
        <w:t xml:space="preserve">, </w:t>
      </w:r>
      <w:r w:rsidRPr="000C18BF">
        <w:rPr>
          <w:rStyle w:val="StyleUnderline"/>
          <w:highlight w:val="yellow"/>
        </w:rPr>
        <w:t>any miscalculation can be</w:t>
      </w:r>
      <w:r w:rsidRPr="008801B0">
        <w:rPr>
          <w:rStyle w:val="StyleUnderline"/>
        </w:rPr>
        <w:t xml:space="preserve"> equally </w:t>
      </w:r>
      <w:r w:rsidRPr="000C18BF">
        <w:rPr>
          <w:rStyle w:val="StyleUnderline"/>
          <w:highlight w:val="yellow"/>
        </w:rPr>
        <w:t>cataclysmic</w:t>
      </w:r>
      <w:r w:rsidRPr="008801B0">
        <w:rPr>
          <w:rStyle w:val="StyleUnderline"/>
        </w:rPr>
        <w:t>. ∂ That situation exists today in the Middle East</w:t>
      </w:r>
      <w:r w:rsidRPr="00074A13">
        <w:rPr>
          <w:rFonts w:eastAsia="Cambria"/>
          <w:sz w:val="14"/>
        </w:rPr>
        <w:t xml:space="preserve">. </w:t>
      </w:r>
      <w:r w:rsidRPr="00074A13">
        <w:rPr>
          <w:rFonts w:eastAsia="Calibri"/>
          <w:sz w:val="14"/>
        </w:rPr>
        <w:t>And the Administration, far from easing the tensions,</w:t>
      </w:r>
      <w:r w:rsidRPr="00DA5B30">
        <w:rPr>
          <w:rFonts w:eastAsia="Calibri"/>
          <w:sz w:val="14"/>
        </w:rPr>
        <w:t xml:space="preserve"> is actively destabilizing the region through its dealings with Iran</w:t>
      </w:r>
      <w:r w:rsidRPr="00DA5B30">
        <w:rPr>
          <w:rFonts w:eastAsia="Cambria"/>
          <w:sz w:val="14"/>
        </w:rPr>
        <w:t>.</w:t>
      </w:r>
    </w:p>
    <w:p w14:paraId="7E02591C" w14:textId="77777777" w:rsidR="00E90FA3" w:rsidRDefault="00E90FA3" w:rsidP="00E90FA3"/>
    <w:p w14:paraId="3B2178FD" w14:textId="77777777" w:rsidR="00E90FA3" w:rsidRDefault="00E90FA3" w:rsidP="00E90FA3">
      <w:pPr>
        <w:pStyle w:val="Heading3"/>
      </w:pPr>
      <w:r>
        <w:t>Iran Impact Ext --- Israel-Iran War Add-On</w:t>
      </w:r>
    </w:p>
    <w:p w14:paraId="0E2B5875" w14:textId="77777777" w:rsidR="00E90FA3" w:rsidRDefault="00E90FA3" w:rsidP="00E90FA3"/>
    <w:p w14:paraId="2FED2C1D" w14:textId="77777777" w:rsidR="00E90FA3" w:rsidRPr="008801B0" w:rsidRDefault="00E90FA3" w:rsidP="00E90FA3">
      <w:pPr>
        <w:pStyle w:val="Heading4"/>
      </w:pPr>
      <w:r w:rsidRPr="008801B0">
        <w:t xml:space="preserve">DIAVOLO says independent of the US --- prolif can trigger </w:t>
      </w:r>
      <w:r>
        <w:t>Israel</w:t>
      </w:r>
      <w:r w:rsidRPr="008801B0">
        <w:t xml:space="preserve">-Iran conflict </w:t>
      </w:r>
      <w:r>
        <w:t xml:space="preserve">--- that’s extinction </w:t>
      </w:r>
    </w:p>
    <w:p w14:paraId="38C2236F" w14:textId="77777777" w:rsidR="00E90FA3" w:rsidRPr="00614F75" w:rsidRDefault="00E90FA3" w:rsidP="00E90FA3">
      <w:pPr>
        <w:rPr>
          <w:rFonts w:eastAsia="Calibri"/>
        </w:rPr>
      </w:pPr>
      <w:r w:rsidRPr="00480674">
        <w:rPr>
          <w:rStyle w:val="Style13ptBold"/>
        </w:rPr>
        <w:t>Reuveny, 10</w:t>
      </w:r>
      <w:r w:rsidRPr="00614F75">
        <w:rPr>
          <w:rFonts w:eastAsia="Calibri"/>
          <w:b/>
        </w:rPr>
        <w:t xml:space="preserve"> </w:t>
      </w:r>
      <w:r w:rsidRPr="00614F75">
        <w:rPr>
          <w:rFonts w:eastAsia="Calibri"/>
        </w:rPr>
        <w:t xml:space="preserve">– professor in the School of Public and Environmental Affairs at Indiana University (Rafael, “Unilateral strike could trigger World War III, global depression” Gazette Xtra,  8/7, - See more at: </w:t>
      </w:r>
      <w:hyperlink r:id="rId256" w:anchor="sthash.ec4zqu8o.dpuf" w:history="1">
        <w:r w:rsidRPr="00614F75">
          <w:rPr>
            <w:rFonts w:eastAsia="Calibri"/>
          </w:rPr>
          <w:t>http://gazettextra.com/news/2010/aug/07/con-unilateral-strike-could-trigger-world-war-iii-/#sthash.ec4zqu8o.dpuf</w:t>
        </w:r>
      </w:hyperlink>
      <w:r w:rsidRPr="00614F75">
        <w:rPr>
          <w:rFonts w:eastAsia="Calibri"/>
        </w:rPr>
        <w:t>)</w:t>
      </w:r>
    </w:p>
    <w:p w14:paraId="0AD63D6F" w14:textId="77777777" w:rsidR="00E90FA3" w:rsidRPr="00614F75" w:rsidRDefault="00E90FA3" w:rsidP="00E90FA3">
      <w:pPr>
        <w:rPr>
          <w:rFonts w:eastAsia="Calibri"/>
          <w:sz w:val="10"/>
        </w:rPr>
      </w:pPr>
      <w:r w:rsidRPr="00614F75">
        <w:rPr>
          <w:rFonts w:eastAsia="Calibri"/>
          <w:bCs/>
          <w:u w:val="single"/>
        </w:rPr>
        <w:t xml:space="preserve">A unilateral </w:t>
      </w:r>
      <w:r w:rsidRPr="000C18BF">
        <w:rPr>
          <w:rFonts w:eastAsia="Calibri"/>
          <w:bCs/>
          <w:highlight w:val="yellow"/>
          <w:u w:val="single"/>
        </w:rPr>
        <w:t>Israeli strike on Iran</w:t>
      </w:r>
      <w:r w:rsidRPr="00614F75">
        <w:rPr>
          <w:rFonts w:eastAsia="Calibri"/>
          <w:bCs/>
          <w:u w:val="single"/>
        </w:rPr>
        <w:t xml:space="preserve">’s nuclear facilities </w:t>
      </w:r>
      <w:r w:rsidRPr="000C18BF">
        <w:rPr>
          <w:rFonts w:eastAsia="Calibri"/>
          <w:bCs/>
          <w:highlight w:val="yellow"/>
          <w:u w:val="single"/>
        </w:rPr>
        <w:t>would</w:t>
      </w:r>
      <w:r w:rsidRPr="00614F75">
        <w:rPr>
          <w:rFonts w:eastAsia="Calibri"/>
          <w:bCs/>
          <w:u w:val="single"/>
        </w:rPr>
        <w:t xml:space="preserve"> likely </w:t>
      </w:r>
      <w:r w:rsidRPr="000C18BF">
        <w:rPr>
          <w:rFonts w:eastAsia="Calibri"/>
          <w:bCs/>
          <w:highlight w:val="yellow"/>
          <w:u w:val="single"/>
        </w:rPr>
        <w:t>have dire consequences</w:t>
      </w:r>
      <w:r w:rsidRPr="000C18BF">
        <w:rPr>
          <w:rFonts w:eastAsia="Calibri"/>
          <w:sz w:val="10"/>
          <w:highlight w:val="yellow"/>
        </w:rPr>
        <w:t xml:space="preserve">, </w:t>
      </w:r>
      <w:r w:rsidRPr="000C18BF">
        <w:rPr>
          <w:rFonts w:eastAsia="Calibri"/>
          <w:bCs/>
          <w:highlight w:val="yellow"/>
          <w:u w:val="single"/>
        </w:rPr>
        <w:t>including a regional war, global economic collapse and a major power clash</w:t>
      </w:r>
      <w:r w:rsidRPr="00614F75">
        <w:rPr>
          <w:rFonts w:eastAsia="Calibri"/>
          <w:sz w:val="10"/>
        </w:rPr>
        <w:t>.</w:t>
      </w:r>
      <w:r w:rsidRPr="00614F75">
        <w:rPr>
          <w:rFonts w:eastAsia="Calibri"/>
          <w:sz w:val="12"/>
        </w:rPr>
        <w:t>¶</w:t>
      </w:r>
      <w:r w:rsidRPr="00614F75">
        <w:rPr>
          <w:rFonts w:eastAsia="Calibri"/>
          <w:sz w:val="10"/>
        </w:rPr>
        <w:t xml:space="preserve"> For an Israeli campaign to succeed, it must be quick and decisive. This requires an attack that would be so overwhelming that Iran would not dare to respond in full force.</w:t>
      </w:r>
      <w:r w:rsidRPr="00614F75">
        <w:rPr>
          <w:rFonts w:eastAsia="Calibri"/>
          <w:sz w:val="12"/>
        </w:rPr>
        <w:t>¶</w:t>
      </w:r>
      <w:r w:rsidRPr="00614F75">
        <w:rPr>
          <w:rFonts w:eastAsia="Calibri"/>
          <w:sz w:val="10"/>
        </w:rPr>
        <w:t xml:space="preserve"> Such an outcome is extremely unlikely since </w:t>
      </w:r>
      <w:r w:rsidRPr="00614F75">
        <w:rPr>
          <w:rFonts w:eastAsia="Calibri"/>
          <w:bCs/>
          <w:u w:val="single"/>
        </w:rPr>
        <w:t>the locations of some of Iran’s nuclear facilities are not fully known and known facilities are buried deep underground</w:t>
      </w:r>
      <w:r w:rsidRPr="00614F75">
        <w:rPr>
          <w:rFonts w:eastAsia="Calibri"/>
          <w:sz w:val="10"/>
        </w:rPr>
        <w:t>.</w:t>
      </w:r>
      <w:r w:rsidRPr="00614F75">
        <w:rPr>
          <w:rFonts w:eastAsia="Calibri"/>
          <w:sz w:val="12"/>
        </w:rPr>
        <w:t>¶</w:t>
      </w:r>
      <w:r w:rsidRPr="00614F75">
        <w:rPr>
          <w:rFonts w:eastAsia="Calibri"/>
          <w:sz w:val="10"/>
        </w:rPr>
        <w:t xml:space="preserve"> All of these widely spread facilities are shielded by elaborate air defense systems constructed not only by the Iranians but also the Chinese and, likely, the Russians as well.</w:t>
      </w:r>
      <w:r w:rsidRPr="00614F75">
        <w:rPr>
          <w:rFonts w:eastAsia="Calibri"/>
          <w:sz w:val="12"/>
        </w:rPr>
        <w:t>¶</w:t>
      </w:r>
      <w:r w:rsidRPr="00614F75">
        <w:rPr>
          <w:rFonts w:eastAsia="Calibri"/>
          <w:sz w:val="10"/>
        </w:rPr>
        <w:t xml:space="preserve"> By now, </w:t>
      </w:r>
      <w:r w:rsidRPr="00614F75">
        <w:rPr>
          <w:rFonts w:eastAsia="Calibri"/>
          <w:bCs/>
          <w:u w:val="single"/>
        </w:rPr>
        <w:t>Iran has also built redundant command and control systems and nuclear facilities</w:t>
      </w:r>
      <w:r w:rsidRPr="00614F75">
        <w:rPr>
          <w:rFonts w:eastAsia="Calibri"/>
          <w:sz w:val="10"/>
        </w:rPr>
        <w:t>, developed early warning systems, acquired ballistic and cruise missiles and upgraded and enlarged its armed forces.</w:t>
      </w:r>
      <w:r w:rsidRPr="00614F75">
        <w:rPr>
          <w:rFonts w:eastAsia="Calibri"/>
          <w:sz w:val="12"/>
        </w:rPr>
        <w:t>¶</w:t>
      </w:r>
      <w:r w:rsidRPr="00614F75">
        <w:rPr>
          <w:rFonts w:eastAsia="Calibri"/>
          <w:sz w:val="10"/>
        </w:rPr>
        <w:t xml:space="preserve"> Because Iran is well-prepared, a single, conventional </w:t>
      </w:r>
      <w:r w:rsidRPr="00614F75">
        <w:rPr>
          <w:rFonts w:eastAsia="Calibri"/>
          <w:bCs/>
          <w:u w:val="single"/>
        </w:rPr>
        <w:t>Israeli</w:t>
      </w:r>
      <w:r w:rsidRPr="00614F75">
        <w:rPr>
          <w:rFonts w:eastAsia="Calibri"/>
          <w:sz w:val="10"/>
        </w:rPr>
        <w:t xml:space="preserve"> strike—or even numerous </w:t>
      </w:r>
      <w:r w:rsidRPr="000C18BF">
        <w:rPr>
          <w:rFonts w:eastAsia="Calibri"/>
          <w:bCs/>
          <w:highlight w:val="yellow"/>
          <w:u w:val="single"/>
        </w:rPr>
        <w:t>strikes</w:t>
      </w:r>
      <w:r w:rsidRPr="00614F75">
        <w:rPr>
          <w:rFonts w:eastAsia="Calibri"/>
          <w:bCs/>
          <w:u w:val="single"/>
        </w:rPr>
        <w:t>—</w:t>
      </w:r>
      <w:r w:rsidRPr="000C18BF">
        <w:rPr>
          <w:rFonts w:eastAsia="Calibri"/>
          <w:bCs/>
          <w:highlight w:val="yellow"/>
          <w:u w:val="single"/>
        </w:rPr>
        <w:t>could not destroy all</w:t>
      </w:r>
      <w:r w:rsidRPr="00614F75">
        <w:rPr>
          <w:rFonts w:eastAsia="Calibri"/>
          <w:bCs/>
          <w:u w:val="single"/>
        </w:rPr>
        <w:t xml:space="preserve"> of its </w:t>
      </w:r>
      <w:r w:rsidRPr="000C18BF">
        <w:rPr>
          <w:rFonts w:eastAsia="Calibri"/>
          <w:bCs/>
          <w:highlight w:val="yellow"/>
          <w:u w:val="single"/>
        </w:rPr>
        <w:t>capabilities</w:t>
      </w:r>
      <w:r w:rsidRPr="00614F75">
        <w:rPr>
          <w:rFonts w:eastAsia="Calibri"/>
          <w:sz w:val="10"/>
        </w:rPr>
        <w:t>, giving Iran time to respond.</w:t>
      </w:r>
      <w:r w:rsidRPr="00614F75">
        <w:rPr>
          <w:rFonts w:eastAsia="Calibri"/>
          <w:sz w:val="12"/>
        </w:rPr>
        <w:t>¶</w:t>
      </w:r>
      <w:r w:rsidRPr="00614F75">
        <w:rPr>
          <w:rFonts w:eastAsia="Calibri"/>
          <w:sz w:val="10"/>
        </w:rPr>
        <w:t xml:space="preserve"> Unlike Iraq, whose nuclear program Israel destroyed in 1981, </w:t>
      </w:r>
      <w:r w:rsidRPr="000C18BF">
        <w:rPr>
          <w:rFonts w:eastAsia="Calibri"/>
          <w:bCs/>
          <w:highlight w:val="yellow"/>
          <w:u w:val="single"/>
        </w:rPr>
        <w:t>Iran has</w:t>
      </w:r>
      <w:r w:rsidRPr="00614F75">
        <w:rPr>
          <w:rFonts w:eastAsia="Calibri"/>
          <w:bCs/>
          <w:u w:val="single"/>
        </w:rPr>
        <w:t xml:space="preserve"> a </w:t>
      </w:r>
      <w:r w:rsidRPr="000C18BF">
        <w:rPr>
          <w:rFonts w:eastAsia="Calibri"/>
          <w:bCs/>
          <w:highlight w:val="yellow"/>
          <w:u w:val="single"/>
        </w:rPr>
        <w:t>second-strike capability</w:t>
      </w:r>
      <w:r w:rsidRPr="00614F75">
        <w:rPr>
          <w:rFonts w:eastAsia="Calibri"/>
          <w:sz w:val="10"/>
        </w:rPr>
        <w:t xml:space="preserve"> comprised of a coalition of Iranian, Syrian, Lebanese, Hezbollah, Hamas, and, perhaps, Turkish forces. Internal pressure might compel Jordan, Egypt and the Palestinian Authority to join the assault, turning a bad situation into a regional war.</w:t>
      </w:r>
      <w:r w:rsidRPr="00614F75">
        <w:rPr>
          <w:rFonts w:eastAsia="Calibri"/>
          <w:sz w:val="12"/>
        </w:rPr>
        <w:t>¶</w:t>
      </w:r>
      <w:r w:rsidRPr="00614F75">
        <w:rPr>
          <w:rFonts w:eastAsia="Calibri"/>
          <w:sz w:val="10"/>
        </w:rPr>
        <w:t xml:space="preserve"> During the 1973 Arab-Israeli War, at the apex of its power, Israel was saved from defeat by President Nixon’s shipment of weapons and planes. Today, Israel’s numerical inferiority is greater, and it faces more determined and better-equipped opponents. After years of futilely fighting Palestinian irregular armies, Israel has lost some of its perceived superiority—bolstering its enemies’ resolve.</w:t>
      </w:r>
      <w:r w:rsidRPr="00614F75">
        <w:rPr>
          <w:rFonts w:eastAsia="Calibri"/>
          <w:sz w:val="12"/>
        </w:rPr>
        <w:t>¶</w:t>
      </w:r>
      <w:r w:rsidRPr="00614F75">
        <w:rPr>
          <w:rFonts w:eastAsia="Calibri"/>
          <w:sz w:val="10"/>
        </w:rPr>
        <w:t xml:space="preserve"> Despite Israel’s touted defense systems, Iranian coalition missiles, armed forces, and terrorist attacks would likely wreak havoc on its enemy, leading to a prolonged tit-for-tat.</w:t>
      </w:r>
      <w:r w:rsidRPr="00614F75">
        <w:rPr>
          <w:rFonts w:eastAsia="Calibri"/>
          <w:sz w:val="12"/>
        </w:rPr>
        <w:t>¶</w:t>
      </w:r>
      <w:r w:rsidRPr="00614F75">
        <w:rPr>
          <w:rFonts w:eastAsia="Calibri"/>
          <w:sz w:val="10"/>
        </w:rPr>
        <w:t xml:space="preserve"> In the absence of massive U.S. assistance, </w:t>
      </w:r>
      <w:r w:rsidRPr="00614F75">
        <w:rPr>
          <w:rFonts w:eastAsia="Calibri"/>
          <w:bCs/>
          <w:u w:val="single"/>
        </w:rPr>
        <w:t xml:space="preserve">Israel’s military </w:t>
      </w:r>
      <w:r w:rsidRPr="000C18BF">
        <w:rPr>
          <w:rFonts w:eastAsia="Calibri"/>
          <w:bCs/>
          <w:highlight w:val="yellow"/>
          <w:u w:val="single"/>
        </w:rPr>
        <w:t>resources may</w:t>
      </w:r>
      <w:r w:rsidRPr="00614F75">
        <w:rPr>
          <w:rFonts w:eastAsia="Calibri"/>
          <w:bCs/>
          <w:u w:val="single"/>
        </w:rPr>
        <w:t xml:space="preserve"> quickly </w:t>
      </w:r>
      <w:r w:rsidRPr="000C18BF">
        <w:rPr>
          <w:rFonts w:eastAsia="Calibri"/>
          <w:bCs/>
          <w:highlight w:val="yellow"/>
          <w:u w:val="single"/>
        </w:rPr>
        <w:t>dwindle</w:t>
      </w:r>
      <w:r w:rsidRPr="00614F75">
        <w:rPr>
          <w:rFonts w:eastAsia="Calibri"/>
          <w:bCs/>
          <w:u w:val="single"/>
        </w:rPr>
        <w:t xml:space="preserve">, </w:t>
      </w:r>
      <w:r w:rsidRPr="000C18BF">
        <w:rPr>
          <w:rFonts w:eastAsia="Calibri"/>
          <w:bCs/>
          <w:highlight w:val="yellow"/>
          <w:u w:val="single"/>
        </w:rPr>
        <w:t>forcing it to use</w:t>
      </w:r>
      <w:r w:rsidRPr="00614F75">
        <w:rPr>
          <w:rFonts w:eastAsia="Calibri"/>
          <w:sz w:val="10"/>
        </w:rPr>
        <w:t xml:space="preserve"> its alleged </w:t>
      </w:r>
      <w:r w:rsidRPr="000C18BF">
        <w:rPr>
          <w:rFonts w:eastAsia="Calibri"/>
          <w:bCs/>
          <w:highlight w:val="yellow"/>
          <w:u w:val="single"/>
        </w:rPr>
        <w:t>nuc</w:t>
      </w:r>
      <w:r w:rsidRPr="00614F75">
        <w:rPr>
          <w:rFonts w:eastAsia="Calibri"/>
          <w:bCs/>
          <w:u w:val="single"/>
        </w:rPr>
        <w:t>lear weapon</w:t>
      </w:r>
      <w:r w:rsidRPr="000C18BF">
        <w:rPr>
          <w:rFonts w:eastAsia="Calibri"/>
          <w:bCs/>
          <w:highlight w:val="yellow"/>
          <w:u w:val="single"/>
        </w:rPr>
        <w:t>s</w:t>
      </w:r>
      <w:r w:rsidRPr="00614F75">
        <w:rPr>
          <w:rFonts w:eastAsia="Calibri"/>
          <w:sz w:val="10"/>
        </w:rPr>
        <w:t>, as it had reportedly almost done in 1973.</w:t>
      </w:r>
      <w:r w:rsidRPr="00614F75">
        <w:rPr>
          <w:rFonts w:eastAsia="Calibri"/>
          <w:sz w:val="12"/>
        </w:rPr>
        <w:t>¶</w:t>
      </w:r>
      <w:r w:rsidRPr="00614F75">
        <w:rPr>
          <w:rFonts w:eastAsia="Calibri"/>
          <w:sz w:val="10"/>
        </w:rPr>
        <w:t xml:space="preserve"> An Israeli nuclear attack would likely destroy most of Iran’s capabilities, but a crippled Iran and its coalition could still attack neighboring oil facilities, unleash global terrorism, plant mines in the Persian Gulf and impair maritime trade in the Mediterranean, Red Sea and Indian Ocean.</w:t>
      </w:r>
      <w:r w:rsidRPr="00614F75">
        <w:rPr>
          <w:rFonts w:eastAsia="Calibri"/>
          <w:sz w:val="12"/>
        </w:rPr>
        <w:t>¶</w:t>
      </w:r>
      <w:r w:rsidRPr="00614F75">
        <w:rPr>
          <w:rFonts w:eastAsia="Calibri"/>
          <w:sz w:val="10"/>
        </w:rPr>
        <w:t xml:space="preserve"> Middle Eastern </w:t>
      </w:r>
      <w:r w:rsidRPr="00614F75">
        <w:rPr>
          <w:rFonts w:eastAsia="Calibri"/>
          <w:bCs/>
          <w:u w:val="single"/>
        </w:rPr>
        <w:t>oil shipments would</w:t>
      </w:r>
      <w:r w:rsidRPr="00614F75">
        <w:rPr>
          <w:rFonts w:eastAsia="Calibri"/>
          <w:sz w:val="10"/>
        </w:rPr>
        <w:t xml:space="preserve"> likely </w:t>
      </w:r>
      <w:r w:rsidRPr="00614F75">
        <w:rPr>
          <w:rFonts w:eastAsia="Calibri"/>
          <w:bCs/>
          <w:u w:val="single"/>
        </w:rPr>
        <w:t>slow to a trickle</w:t>
      </w:r>
      <w:r w:rsidRPr="00614F75">
        <w:rPr>
          <w:rFonts w:eastAsia="Calibri"/>
          <w:sz w:val="10"/>
        </w:rPr>
        <w:t xml:space="preserve"> as production declines due to the war and insurance companies decide to drop their risky Middle Eastern clients. Iran and Venezuela would likely stop selling oil to the United States and Europe.</w:t>
      </w:r>
      <w:r w:rsidRPr="00614F75">
        <w:rPr>
          <w:rFonts w:eastAsia="Calibri"/>
          <w:sz w:val="12"/>
        </w:rPr>
        <w:t>¶</w:t>
      </w:r>
      <w:r w:rsidRPr="00614F75">
        <w:rPr>
          <w:rFonts w:eastAsia="Calibri"/>
          <w:sz w:val="10"/>
        </w:rPr>
        <w:t xml:space="preserve"> From there, things could deteriorate as they did in the 1930s. </w:t>
      </w:r>
      <w:r w:rsidRPr="00614F75">
        <w:rPr>
          <w:rFonts w:eastAsia="Calibri"/>
          <w:bCs/>
          <w:u w:val="single"/>
        </w:rPr>
        <w:t>The world economy would head into a tailspin; international acrimony would rise;</w:t>
      </w:r>
      <w:r w:rsidRPr="00614F75">
        <w:rPr>
          <w:rFonts w:eastAsia="Calibri"/>
          <w:sz w:val="10"/>
        </w:rPr>
        <w:t xml:space="preserve"> and Iraqi and Afghani citizens might fully turn on the United States, immediately requiring the deployment of more American troops.</w:t>
      </w:r>
      <w:r w:rsidRPr="00614F75">
        <w:rPr>
          <w:rFonts w:eastAsia="Calibri"/>
          <w:sz w:val="12"/>
        </w:rPr>
        <w:t>¶</w:t>
      </w:r>
      <w:r w:rsidRPr="00614F75">
        <w:rPr>
          <w:rFonts w:eastAsia="Calibri"/>
          <w:sz w:val="10"/>
        </w:rPr>
        <w:t xml:space="preserve"> </w:t>
      </w:r>
      <w:r w:rsidRPr="000C18BF">
        <w:rPr>
          <w:rFonts w:eastAsia="Calibri"/>
          <w:bCs/>
          <w:highlight w:val="yellow"/>
          <w:u w:val="single"/>
        </w:rPr>
        <w:t>Russia</w:t>
      </w:r>
      <w:r w:rsidRPr="00614F75">
        <w:rPr>
          <w:rFonts w:eastAsia="Calibri"/>
          <w:bCs/>
          <w:u w:val="single"/>
        </w:rPr>
        <w:t xml:space="preserve">, </w:t>
      </w:r>
      <w:r w:rsidRPr="000C18BF">
        <w:rPr>
          <w:rFonts w:eastAsia="Calibri"/>
          <w:bCs/>
          <w:highlight w:val="yellow"/>
          <w:u w:val="single"/>
        </w:rPr>
        <w:t>China</w:t>
      </w:r>
      <w:r w:rsidRPr="00614F75">
        <w:rPr>
          <w:rFonts w:eastAsia="Calibri"/>
          <w:bCs/>
          <w:u w:val="single"/>
        </w:rPr>
        <w:t xml:space="preserve">, </w:t>
      </w:r>
      <w:r w:rsidRPr="000C18BF">
        <w:rPr>
          <w:rFonts w:eastAsia="Calibri"/>
          <w:bCs/>
          <w:highlight w:val="yellow"/>
          <w:u w:val="single"/>
        </w:rPr>
        <w:t>Venezuela</w:t>
      </w:r>
      <w:r w:rsidRPr="00614F75">
        <w:rPr>
          <w:rFonts w:eastAsia="Calibri"/>
          <w:bCs/>
          <w:u w:val="single"/>
        </w:rPr>
        <w:t xml:space="preserve">, and maybe </w:t>
      </w:r>
      <w:r w:rsidRPr="000C18BF">
        <w:rPr>
          <w:rFonts w:eastAsia="Calibri"/>
          <w:bCs/>
          <w:highlight w:val="yellow"/>
          <w:u w:val="single"/>
        </w:rPr>
        <w:t>Brazil and Turkey</w:t>
      </w:r>
      <w:r w:rsidRPr="00614F75">
        <w:rPr>
          <w:rFonts w:eastAsia="Calibri"/>
          <w:sz w:val="10"/>
        </w:rPr>
        <w:t>—all of which essentially support Iran—</w:t>
      </w:r>
      <w:r w:rsidRPr="000C18BF">
        <w:rPr>
          <w:rFonts w:eastAsia="Calibri"/>
          <w:bCs/>
          <w:highlight w:val="yellow"/>
          <w:u w:val="single"/>
        </w:rPr>
        <w:t>could</w:t>
      </w:r>
      <w:r w:rsidRPr="00614F75">
        <w:rPr>
          <w:rFonts w:eastAsia="Calibri"/>
          <w:sz w:val="10"/>
        </w:rPr>
        <w:t xml:space="preserve"> be tempted to </w:t>
      </w:r>
      <w:r w:rsidRPr="00614F75">
        <w:rPr>
          <w:rFonts w:eastAsia="Calibri"/>
          <w:bCs/>
          <w:u w:val="single"/>
        </w:rPr>
        <w:t xml:space="preserve">form an alliance and openly </w:t>
      </w:r>
      <w:r w:rsidRPr="000C18BF">
        <w:rPr>
          <w:rFonts w:eastAsia="Calibri"/>
          <w:bCs/>
          <w:highlight w:val="yellow"/>
          <w:u w:val="single"/>
        </w:rPr>
        <w:t>challenge the U.S.</w:t>
      </w:r>
      <w:r w:rsidRPr="00614F75">
        <w:rPr>
          <w:rFonts w:eastAsia="Calibri"/>
          <w:bCs/>
          <w:u w:val="single"/>
        </w:rPr>
        <w:t xml:space="preserve"> hegemony</w:t>
      </w:r>
      <w:r w:rsidRPr="00614F75">
        <w:rPr>
          <w:rFonts w:eastAsia="Calibri"/>
          <w:sz w:val="10"/>
        </w:rPr>
        <w:t>.</w:t>
      </w:r>
      <w:r w:rsidRPr="00614F75">
        <w:rPr>
          <w:rFonts w:eastAsia="Calibri"/>
          <w:sz w:val="12"/>
        </w:rPr>
        <w:t>¶</w:t>
      </w:r>
      <w:r w:rsidRPr="00614F75">
        <w:rPr>
          <w:rFonts w:eastAsia="Calibri"/>
          <w:sz w:val="10"/>
        </w:rPr>
        <w:t xml:space="preserve"> Russia and China might rearm their injured Iranian protege overnight, just as Nixon rearmed Israel, and threaten to intervene, just as the U.S.S.R. threatened to join Egypt and Syria in 1973. President </w:t>
      </w:r>
      <w:r w:rsidRPr="00614F75">
        <w:rPr>
          <w:rFonts w:eastAsia="Calibri"/>
          <w:bCs/>
          <w:u w:val="single"/>
        </w:rPr>
        <w:t>Obama’s response would likely put U.S. forces on nuclear alert</w:t>
      </w:r>
      <w:r w:rsidRPr="00614F75">
        <w:rPr>
          <w:rFonts w:eastAsia="Calibri"/>
          <w:sz w:val="10"/>
        </w:rPr>
        <w:t>, replaying Nixon’s nightmarish scenario.</w:t>
      </w:r>
      <w:r w:rsidRPr="00614F75">
        <w:rPr>
          <w:rFonts w:eastAsia="Calibri"/>
          <w:sz w:val="12"/>
        </w:rPr>
        <w:t>¶</w:t>
      </w:r>
      <w:r w:rsidRPr="00614F75">
        <w:rPr>
          <w:rFonts w:eastAsia="Calibri"/>
          <w:sz w:val="10"/>
        </w:rPr>
        <w:t xml:space="preserve"> Iran may well feel duty-bound to respond to a unilateral attack by its Israeli archenemy, but it knows that it could not take on the United States head-to-head. In contrast, if the United States leads the attack, Iran’s response would likely be muted.</w:t>
      </w:r>
      <w:r w:rsidRPr="00614F75">
        <w:rPr>
          <w:rFonts w:eastAsia="Calibri"/>
          <w:sz w:val="12"/>
        </w:rPr>
        <w:t>¶</w:t>
      </w:r>
      <w:r w:rsidRPr="00614F75">
        <w:rPr>
          <w:rFonts w:eastAsia="Calibri"/>
          <w:sz w:val="10"/>
        </w:rPr>
        <w:t xml:space="preserve"> If Iran chooses to absorb an American-led strike, its allies would likely protest and send weapons but would probably not risk using force.</w:t>
      </w:r>
      <w:r w:rsidRPr="00614F75">
        <w:rPr>
          <w:rFonts w:eastAsia="Calibri"/>
          <w:sz w:val="12"/>
        </w:rPr>
        <w:t>¶</w:t>
      </w:r>
      <w:r w:rsidRPr="00614F75">
        <w:rPr>
          <w:rFonts w:eastAsia="Calibri"/>
          <w:sz w:val="10"/>
        </w:rPr>
        <w:t xml:space="preserve"> While no one has a crystal ball, leaders should be risk-averse when choosing war as a foreign policy tool. If attacking Iran is deemed necessary, Israel must wait for an American green light. </w:t>
      </w:r>
      <w:r w:rsidRPr="00614F75">
        <w:rPr>
          <w:rFonts w:eastAsia="Calibri"/>
          <w:bCs/>
          <w:u w:val="single"/>
        </w:rPr>
        <w:t xml:space="preserve">A unilateral Israeli </w:t>
      </w:r>
      <w:r w:rsidRPr="000C18BF">
        <w:rPr>
          <w:rFonts w:eastAsia="Calibri"/>
          <w:bCs/>
          <w:highlight w:val="yellow"/>
          <w:u w:val="single"/>
        </w:rPr>
        <w:t>strike</w:t>
      </w:r>
      <w:r w:rsidRPr="00614F75">
        <w:rPr>
          <w:rFonts w:eastAsia="Calibri"/>
          <w:bCs/>
          <w:u w:val="single"/>
        </w:rPr>
        <w:t xml:space="preserve"> </w:t>
      </w:r>
      <w:r w:rsidRPr="000C18BF">
        <w:rPr>
          <w:rFonts w:eastAsia="Calibri"/>
          <w:bCs/>
          <w:highlight w:val="yellow"/>
          <w:u w:val="single"/>
        </w:rPr>
        <w:t>could</w:t>
      </w:r>
      <w:r w:rsidRPr="00614F75">
        <w:rPr>
          <w:rFonts w:eastAsia="Calibri"/>
          <w:sz w:val="10"/>
        </w:rPr>
        <w:t xml:space="preserve"> ultimately </w:t>
      </w:r>
      <w:r w:rsidRPr="000C18BF">
        <w:rPr>
          <w:rFonts w:eastAsia="Calibri"/>
          <w:b/>
          <w:iCs/>
          <w:highlight w:val="yellow"/>
          <w:u w:val="single"/>
          <w:bdr w:val="single" w:sz="18" w:space="0" w:color="auto" w:frame="1"/>
        </w:rPr>
        <w:t>spark World</w:t>
      </w:r>
      <w:r w:rsidRPr="00614F75">
        <w:rPr>
          <w:rFonts w:eastAsia="Calibri"/>
          <w:b/>
          <w:iCs/>
          <w:u w:val="single"/>
          <w:bdr w:val="single" w:sz="18" w:space="0" w:color="auto" w:frame="1"/>
        </w:rPr>
        <w:t xml:space="preserve"> </w:t>
      </w:r>
      <w:r w:rsidRPr="000C18BF">
        <w:rPr>
          <w:rFonts w:eastAsia="Calibri"/>
          <w:b/>
          <w:iCs/>
          <w:highlight w:val="yellow"/>
          <w:u w:val="single"/>
          <w:bdr w:val="single" w:sz="18" w:space="0" w:color="auto" w:frame="1"/>
        </w:rPr>
        <w:t>War III</w:t>
      </w:r>
      <w:r w:rsidRPr="000C18BF">
        <w:rPr>
          <w:rFonts w:eastAsia="Calibri"/>
          <w:sz w:val="10"/>
          <w:highlight w:val="yellow"/>
        </w:rPr>
        <w:t>.</w:t>
      </w:r>
    </w:p>
    <w:p w14:paraId="57FF7236" w14:textId="68675C36" w:rsidR="00E90FA3" w:rsidRDefault="00E90FA3" w:rsidP="00E90FA3"/>
    <w:p w14:paraId="60496998" w14:textId="166193FB" w:rsidR="007D2814" w:rsidRDefault="007D2814" w:rsidP="007D2814">
      <w:pPr>
        <w:pStyle w:val="Heading2"/>
      </w:pPr>
      <w:r>
        <w:t>Iran A2s</w:t>
      </w:r>
    </w:p>
    <w:p w14:paraId="3876AEBE" w14:textId="77777777" w:rsidR="007D2814" w:rsidRPr="007D2814" w:rsidRDefault="007D2814" w:rsidP="007D2814"/>
    <w:p w14:paraId="1D836667" w14:textId="329E592D" w:rsidR="00E90FA3" w:rsidRDefault="00E90FA3" w:rsidP="00690CAA">
      <w:pPr>
        <w:pStyle w:val="Heading3"/>
      </w:pPr>
      <w:r>
        <w:t xml:space="preserve">Iran Impact --- A2: </w:t>
      </w:r>
      <w:r w:rsidR="00690CAA">
        <w:t>Iran Deal Dead</w:t>
      </w:r>
    </w:p>
    <w:p w14:paraId="7FCFD6C8" w14:textId="636FA2C7" w:rsidR="00690CAA" w:rsidRDefault="00690CAA" w:rsidP="00690CAA"/>
    <w:p w14:paraId="4C7F2C62" w14:textId="77777777" w:rsidR="00B94C1B" w:rsidRDefault="00B94C1B" w:rsidP="00B94C1B">
      <w:pPr>
        <w:pStyle w:val="Heading4"/>
      </w:pPr>
      <w:r>
        <w:t xml:space="preserve">Biden can save the deal --- International coalition and Iran hasn’t exited </w:t>
      </w:r>
    </w:p>
    <w:p w14:paraId="45D69C12" w14:textId="77777777" w:rsidR="00B94C1B" w:rsidRDefault="00B94C1B" w:rsidP="00B94C1B">
      <w:r w:rsidRPr="00B94C1B">
        <w:rPr>
          <w:rStyle w:val="Style13ptBold"/>
        </w:rPr>
        <w:t>Petti 20</w:t>
      </w:r>
      <w:r>
        <w:t xml:space="preserve"> --- Matthew Petti, national security reporter at the National Interest, “Will Joe Biden Go Back to the Iran Deal?”, National Interest, May 20</w:t>
      </w:r>
      <w:r w:rsidRPr="00B94C1B">
        <w:rPr>
          <w:vertAlign w:val="superscript"/>
        </w:rPr>
        <w:t>th</w:t>
      </w:r>
      <w:r>
        <w:t xml:space="preserve"> 2020, </w:t>
      </w:r>
      <w:hyperlink r:id="rId257" w:history="1">
        <w:r w:rsidRPr="00874836">
          <w:rPr>
            <w:rStyle w:val="Hyperlink"/>
          </w:rPr>
          <w:t>https://nationalinterest.org/blog/skeptics/will-joe-biden-go-back-iran-deal-156186</w:t>
        </w:r>
      </w:hyperlink>
      <w:r>
        <w:t xml:space="preserve"> (BJN) </w:t>
      </w:r>
    </w:p>
    <w:p w14:paraId="552E2AAA" w14:textId="77777777" w:rsidR="00B94C1B" w:rsidRPr="00B94C1B" w:rsidRDefault="00B94C1B" w:rsidP="00B94C1B">
      <w:pPr>
        <w:rPr>
          <w:sz w:val="16"/>
        </w:rPr>
      </w:pPr>
      <w:r w:rsidRPr="00B94C1B">
        <w:rPr>
          <w:sz w:val="16"/>
        </w:rPr>
        <w:t xml:space="preserve">Former Vice President Joe </w:t>
      </w:r>
      <w:r w:rsidRPr="00B94C1B">
        <w:rPr>
          <w:rStyle w:val="StyleUnderline"/>
        </w:rPr>
        <w:t>Biden’s foreign policy advisor said</w:t>
      </w:r>
      <w:r w:rsidRPr="00B94C1B">
        <w:rPr>
          <w:sz w:val="16"/>
        </w:rPr>
        <w:t xml:space="preserve"> that </w:t>
      </w:r>
      <w:r w:rsidRPr="000C18BF">
        <w:rPr>
          <w:rStyle w:val="StyleUnderline"/>
          <w:highlight w:val="yellow"/>
        </w:rPr>
        <w:t>a future Biden administration</w:t>
      </w:r>
      <w:r w:rsidRPr="000C18BF">
        <w:rPr>
          <w:sz w:val="16"/>
          <w:highlight w:val="yellow"/>
        </w:rPr>
        <w:t xml:space="preserve"> </w:t>
      </w:r>
      <w:r w:rsidRPr="000C18BF">
        <w:rPr>
          <w:rStyle w:val="Emphasis"/>
          <w:highlight w:val="yellow"/>
        </w:rPr>
        <w:t>would return to the</w:t>
      </w:r>
      <w:r w:rsidRPr="00B94C1B">
        <w:rPr>
          <w:sz w:val="16"/>
        </w:rPr>
        <w:t xml:space="preserve"> 2015 </w:t>
      </w:r>
      <w:r w:rsidRPr="000C18BF">
        <w:rPr>
          <w:rStyle w:val="Emphasis"/>
          <w:highlight w:val="yellow"/>
        </w:rPr>
        <w:t>deal</w:t>
      </w:r>
      <w:r w:rsidRPr="00B94C1B">
        <w:rPr>
          <w:sz w:val="16"/>
        </w:rPr>
        <w:t xml:space="preserve"> with Iran if the Iranian government did the same. </w:t>
      </w:r>
      <w:r w:rsidRPr="000C18BF">
        <w:rPr>
          <w:rStyle w:val="StyleUnderline"/>
          <w:highlight w:val="yellow"/>
        </w:rPr>
        <w:t>Biden</w:t>
      </w:r>
      <w:r w:rsidRPr="00B94C1B">
        <w:rPr>
          <w:sz w:val="16"/>
        </w:rPr>
        <w:t xml:space="preserve">, the Democratic nominee for President, </w:t>
      </w:r>
      <w:r w:rsidRPr="000C18BF">
        <w:rPr>
          <w:rStyle w:val="StyleUnderline"/>
          <w:highlight w:val="yellow"/>
        </w:rPr>
        <w:t>has</w:t>
      </w:r>
      <w:r w:rsidRPr="000C18BF">
        <w:rPr>
          <w:sz w:val="16"/>
          <w:highlight w:val="yellow"/>
        </w:rPr>
        <w:t xml:space="preserve"> </w:t>
      </w:r>
      <w:r w:rsidRPr="000C18BF">
        <w:rPr>
          <w:rStyle w:val="Emphasis"/>
          <w:highlight w:val="yellow"/>
        </w:rPr>
        <w:t>increasingly signaled</w:t>
      </w:r>
      <w:r w:rsidRPr="00B94C1B">
        <w:rPr>
          <w:sz w:val="16"/>
        </w:rPr>
        <w:t xml:space="preserve"> </w:t>
      </w:r>
      <w:r w:rsidRPr="00B94C1B">
        <w:rPr>
          <w:rStyle w:val="StyleUnderline"/>
        </w:rPr>
        <w:t xml:space="preserve">that </w:t>
      </w:r>
      <w:r w:rsidRPr="000C18BF">
        <w:rPr>
          <w:rStyle w:val="StyleUnderline"/>
          <w:highlight w:val="yellow"/>
        </w:rPr>
        <w:t>he wants to renegotiate</w:t>
      </w:r>
      <w:r w:rsidRPr="000C18BF">
        <w:rPr>
          <w:sz w:val="16"/>
          <w:highlight w:val="yellow"/>
        </w:rPr>
        <w:t xml:space="preserve"> </w:t>
      </w:r>
      <w:r w:rsidRPr="00B94C1B">
        <w:rPr>
          <w:sz w:val="16"/>
        </w:rPr>
        <w:t xml:space="preserve">the international agreement with Iran. Anthony Blinken, one of Biden’s top advisors, acknowledged twice this week that the United States would have to rejoin the original deal before asking for a new one. “If Iran comes back into compliance with the deal, then yes, Joe </w:t>
      </w:r>
      <w:r w:rsidRPr="000C18BF">
        <w:rPr>
          <w:rStyle w:val="StyleUnderline"/>
          <w:highlight w:val="yellow"/>
        </w:rPr>
        <w:t>Biden</w:t>
      </w:r>
      <w:r w:rsidRPr="00B94C1B">
        <w:rPr>
          <w:sz w:val="16"/>
        </w:rPr>
        <w:t xml:space="preserve"> said we would do the same thing, but we </w:t>
      </w:r>
      <w:r w:rsidRPr="000C18BF">
        <w:rPr>
          <w:rStyle w:val="StyleUnderline"/>
          <w:highlight w:val="yellow"/>
        </w:rPr>
        <w:t>would use that</w:t>
      </w:r>
      <w:r w:rsidRPr="00B94C1B">
        <w:rPr>
          <w:rStyle w:val="StyleUnderline"/>
        </w:rPr>
        <w:t xml:space="preserve"> as a </w:t>
      </w:r>
      <w:r w:rsidRPr="000C18BF">
        <w:rPr>
          <w:rStyle w:val="StyleUnderline"/>
          <w:highlight w:val="yellow"/>
        </w:rPr>
        <w:t>platform to try to build a stronger and longer deal</w:t>
      </w:r>
      <w:r w:rsidRPr="00B94C1B">
        <w:rPr>
          <w:rStyle w:val="StyleUnderline"/>
        </w:rPr>
        <w:t xml:space="preserve"> working with our partners,”</w:t>
      </w:r>
      <w:r w:rsidRPr="00B94C1B">
        <w:rPr>
          <w:sz w:val="16"/>
        </w:rPr>
        <w:t xml:space="preserve"> he told CBS News during a Wednesday morning interview. “I think </w:t>
      </w:r>
      <w:r w:rsidRPr="000C18BF">
        <w:rPr>
          <w:rStyle w:val="Emphasis"/>
          <w:highlight w:val="yellow"/>
        </w:rPr>
        <w:t>we'd have a decent chance</w:t>
      </w:r>
      <w:r w:rsidRPr="00B94C1B">
        <w:rPr>
          <w:sz w:val="16"/>
        </w:rPr>
        <w:t xml:space="preserve"> of doing that </w:t>
      </w:r>
      <w:r w:rsidRPr="000C18BF">
        <w:rPr>
          <w:rStyle w:val="StyleUnderline"/>
          <w:highlight w:val="yellow"/>
        </w:rPr>
        <w:t>because</w:t>
      </w:r>
      <w:r w:rsidRPr="000C18BF">
        <w:rPr>
          <w:sz w:val="16"/>
          <w:highlight w:val="yellow"/>
        </w:rPr>
        <w:t xml:space="preserve"> </w:t>
      </w:r>
      <w:r w:rsidRPr="000C18BF">
        <w:rPr>
          <w:rStyle w:val="Emphasis"/>
          <w:highlight w:val="yellow"/>
        </w:rPr>
        <w:t>our partners would be with us</w:t>
      </w:r>
      <w:r w:rsidRPr="000C18BF">
        <w:rPr>
          <w:sz w:val="16"/>
          <w:highlight w:val="yellow"/>
        </w:rPr>
        <w:t xml:space="preserve">, </w:t>
      </w:r>
      <w:r w:rsidRPr="000C18BF">
        <w:rPr>
          <w:rStyle w:val="StyleUnderline"/>
          <w:highlight w:val="yellow"/>
        </w:rPr>
        <w:t>not alienated</w:t>
      </w:r>
      <w:r w:rsidRPr="00B94C1B">
        <w:rPr>
          <w:rStyle w:val="StyleUnderline"/>
        </w:rPr>
        <w:t xml:space="preserve"> from us,” he said</w:t>
      </w:r>
      <w:r w:rsidRPr="00B94C1B">
        <w:rPr>
          <w:sz w:val="16"/>
        </w:rPr>
        <w:t xml:space="preserve">. “At the same time, </w:t>
      </w:r>
      <w:r w:rsidRPr="000C18BF">
        <w:rPr>
          <w:rStyle w:val="StyleUnderline"/>
          <w:highlight w:val="yellow"/>
        </w:rPr>
        <w:t>much more likely to join</w:t>
      </w:r>
      <w:r w:rsidRPr="00B94C1B">
        <w:rPr>
          <w:rStyle w:val="StyleUnderline"/>
        </w:rPr>
        <w:t xml:space="preserve"> us in trying to curb other actions by Iran that we find objectionable.”</w:t>
      </w:r>
      <w:r>
        <w:rPr>
          <w:rStyle w:val="StyleUnderline"/>
        </w:rPr>
        <w:t xml:space="preserve"> </w:t>
      </w:r>
      <w:r w:rsidRPr="00B94C1B">
        <w:rPr>
          <w:sz w:val="16"/>
        </w:rPr>
        <w:t xml:space="preserve">Blinken had said the same at a Monday event hosted by the foreign policy lobby group Democratic Majority For Israel. The deal had originally put limits on the Iranian nuclear program in exchange for economic sanctions relief. President Donald Trump criticized it as “the worst deal ever negotiated” before implementing a policy of “maximum pressure” on the Iranian economy. Iran has since retaliated by ramping up its nuclear research beyond the limits of the deal, but </w:t>
      </w:r>
      <w:r w:rsidRPr="000C18BF">
        <w:rPr>
          <w:rStyle w:val="Emphasis"/>
          <w:highlight w:val="yellow"/>
        </w:rPr>
        <w:t>the Iranian government</w:t>
      </w:r>
      <w:r w:rsidRPr="00B94C1B">
        <w:rPr>
          <w:rStyle w:val="Emphasis"/>
        </w:rPr>
        <w:t xml:space="preserve"> and five other world powers</w:t>
      </w:r>
      <w:r w:rsidRPr="00B94C1B">
        <w:rPr>
          <w:sz w:val="16"/>
        </w:rPr>
        <w:t xml:space="preserve"> still </w:t>
      </w:r>
      <w:r w:rsidRPr="000C18BF">
        <w:rPr>
          <w:rStyle w:val="Emphasis"/>
          <w:highlight w:val="yellow"/>
        </w:rPr>
        <w:t>insist that the deal is in place</w:t>
      </w:r>
      <w:r w:rsidRPr="000C18BF">
        <w:rPr>
          <w:sz w:val="16"/>
          <w:highlight w:val="yellow"/>
        </w:rPr>
        <w:t>.</w:t>
      </w:r>
    </w:p>
    <w:p w14:paraId="4485C863" w14:textId="77777777" w:rsidR="00B94C1B" w:rsidRDefault="00B94C1B" w:rsidP="00B94C1B"/>
    <w:p w14:paraId="2AFB90C8" w14:textId="160EBEFB" w:rsidR="00690CAA" w:rsidRDefault="00690CAA" w:rsidP="00690CAA">
      <w:pPr>
        <w:pStyle w:val="Heading4"/>
      </w:pPr>
      <w:r>
        <w:t xml:space="preserve">Still hope for Iran deal --- reelection crushes </w:t>
      </w:r>
    </w:p>
    <w:p w14:paraId="0FEE2173" w14:textId="77777777" w:rsidR="00690CAA" w:rsidRPr="003F5E07" w:rsidRDefault="00690CAA" w:rsidP="00690CAA">
      <w:r w:rsidRPr="003F5E07">
        <w:rPr>
          <w:rStyle w:val="Style13ptBold"/>
        </w:rPr>
        <w:t>Rozen 20</w:t>
      </w:r>
      <w:r>
        <w:t xml:space="preserve"> --- Laura Rozen is Al-Monitor's diplomatic correspondent based in Washington, DC , “Europeans rebuff Trump call to abandon nuclear deal amid growing rift on Iran”, Al-Monitor, Jan 13</w:t>
      </w:r>
      <w:r w:rsidRPr="003F5E07">
        <w:rPr>
          <w:vertAlign w:val="superscript"/>
        </w:rPr>
        <w:t>th</w:t>
      </w:r>
      <w:r>
        <w:t xml:space="preserve"> 2020, </w:t>
      </w:r>
      <w:hyperlink r:id="rId258" w:history="1">
        <w:r w:rsidRPr="00276013">
          <w:rPr>
            <w:rStyle w:val="Hyperlink"/>
          </w:rPr>
          <w:t>https://www.al-monitor.com/pulse/originals/2020/01/europeans-rebuff-trump-call-nuclear-deal-iran-growing-rift.html</w:t>
        </w:r>
      </w:hyperlink>
      <w:r>
        <w:t xml:space="preserve"> (BJN)</w:t>
      </w:r>
    </w:p>
    <w:p w14:paraId="3D85F59F" w14:textId="77777777" w:rsidR="00690CAA" w:rsidRPr="003F5E07" w:rsidRDefault="00690CAA" w:rsidP="00690CAA">
      <w:pPr>
        <w:rPr>
          <w:sz w:val="16"/>
        </w:rPr>
      </w:pPr>
      <w:r w:rsidRPr="003F5E07">
        <w:rPr>
          <w:sz w:val="16"/>
        </w:rPr>
        <w:t>“</w:t>
      </w:r>
      <w:r w:rsidRPr="000C18BF">
        <w:rPr>
          <w:rStyle w:val="StyleUnderline"/>
          <w:highlight w:val="yellow"/>
        </w:rPr>
        <w:t xml:space="preserve">Germany, France, the UK </w:t>
      </w:r>
      <w:r w:rsidRPr="000C18BF">
        <w:rPr>
          <w:rStyle w:val="Emphasis"/>
          <w:highlight w:val="yellow"/>
        </w:rPr>
        <w:t>desperately want to sustain the deal</w:t>
      </w:r>
      <w:r w:rsidRPr="000C18BF">
        <w:rPr>
          <w:sz w:val="16"/>
          <w:highlight w:val="yellow"/>
        </w:rPr>
        <w:t xml:space="preserve">, </w:t>
      </w:r>
      <w:r w:rsidRPr="003F5E07">
        <w:rPr>
          <w:rStyle w:val="StyleUnderline"/>
        </w:rPr>
        <w:t>but</w:t>
      </w:r>
      <w:r w:rsidRPr="003F5E07">
        <w:rPr>
          <w:sz w:val="16"/>
        </w:rPr>
        <w:t xml:space="preserve"> from what we heard, </w:t>
      </w:r>
      <w:r w:rsidRPr="003F5E07">
        <w:rPr>
          <w:rStyle w:val="Emphasis"/>
        </w:rPr>
        <w:t>there is no movement on the US side</w:t>
      </w:r>
      <w:r w:rsidRPr="003F5E07">
        <w:rPr>
          <w:sz w:val="16"/>
        </w:rPr>
        <w:t xml:space="preserve">,” Kaim told Al-Monitor. He said </w:t>
      </w:r>
      <w:r w:rsidRPr="003F5E07">
        <w:rPr>
          <w:rStyle w:val="StyleUnderline"/>
        </w:rPr>
        <w:t xml:space="preserve">they </w:t>
      </w:r>
      <w:r w:rsidRPr="000C18BF">
        <w:rPr>
          <w:rStyle w:val="StyleUnderline"/>
          <w:highlight w:val="yellow"/>
        </w:rPr>
        <w:t>may</w:t>
      </w:r>
      <w:r w:rsidRPr="003F5E07">
        <w:rPr>
          <w:rStyle w:val="StyleUnderline"/>
        </w:rPr>
        <w:t xml:space="preserve"> therefore </w:t>
      </w:r>
      <w:r w:rsidRPr="000C18BF">
        <w:rPr>
          <w:rStyle w:val="StyleUnderline"/>
          <w:highlight w:val="yellow"/>
        </w:rPr>
        <w:t>adopt a policy</w:t>
      </w:r>
      <w:r w:rsidRPr="003F5E07">
        <w:rPr>
          <w:sz w:val="16"/>
        </w:rPr>
        <w:t xml:space="preserve"> of privately </w:t>
      </w:r>
      <w:r w:rsidRPr="000C18BF">
        <w:rPr>
          <w:rStyle w:val="StyleUnderline"/>
          <w:highlight w:val="yellow"/>
        </w:rPr>
        <w:t>considering</w:t>
      </w:r>
      <w:r w:rsidRPr="003F5E07">
        <w:rPr>
          <w:sz w:val="16"/>
        </w:rPr>
        <w:t xml:space="preserve"> the </w:t>
      </w:r>
      <w:r w:rsidRPr="000C18BF">
        <w:rPr>
          <w:rStyle w:val="StyleUnderline"/>
          <w:highlight w:val="yellow"/>
        </w:rPr>
        <w:t>JCPOA</w:t>
      </w:r>
      <w:r w:rsidRPr="000C18BF">
        <w:rPr>
          <w:sz w:val="16"/>
          <w:highlight w:val="yellow"/>
        </w:rPr>
        <w:t xml:space="preserve"> “</w:t>
      </w:r>
      <w:r w:rsidRPr="000C18BF">
        <w:rPr>
          <w:rStyle w:val="Emphasis"/>
          <w:highlight w:val="yellow"/>
        </w:rPr>
        <w:t>dysfunctional and dormant</w:t>
      </w:r>
      <w:r w:rsidRPr="000C18BF">
        <w:rPr>
          <w:sz w:val="16"/>
          <w:highlight w:val="yellow"/>
        </w:rPr>
        <w:t xml:space="preserve">,” </w:t>
      </w:r>
      <w:r w:rsidRPr="000C18BF">
        <w:rPr>
          <w:rStyle w:val="StyleUnderline"/>
          <w:highlight w:val="yellow"/>
        </w:rPr>
        <w:t>but</w:t>
      </w:r>
      <w:r w:rsidRPr="003F5E07">
        <w:rPr>
          <w:rStyle w:val="StyleUnderline"/>
        </w:rPr>
        <w:t xml:space="preserve"> </w:t>
      </w:r>
      <w:r w:rsidRPr="000502AD">
        <w:rPr>
          <w:rStyle w:val="StyleUnderline"/>
        </w:rPr>
        <w:t xml:space="preserve">useful to </w:t>
      </w:r>
      <w:r w:rsidRPr="000C18BF">
        <w:rPr>
          <w:rStyle w:val="StyleUnderline"/>
          <w:highlight w:val="yellow"/>
        </w:rPr>
        <w:t>preserve</w:t>
      </w:r>
      <w:r w:rsidRPr="000C18BF">
        <w:rPr>
          <w:sz w:val="16"/>
          <w:highlight w:val="yellow"/>
        </w:rPr>
        <w:t xml:space="preserve">, </w:t>
      </w:r>
      <w:r w:rsidRPr="000C18BF">
        <w:rPr>
          <w:rStyle w:val="Emphasis"/>
          <w:highlight w:val="yellow"/>
        </w:rPr>
        <w:t>to see if it could be revived after</w:t>
      </w:r>
      <w:r w:rsidRPr="000502AD">
        <w:rPr>
          <w:rStyle w:val="Emphasis"/>
        </w:rPr>
        <w:t xml:space="preserve"> this year's</w:t>
      </w:r>
      <w:r w:rsidRPr="000502AD">
        <w:rPr>
          <w:sz w:val="16"/>
        </w:rPr>
        <w:t xml:space="preserve"> US presidential </w:t>
      </w:r>
      <w:r w:rsidRPr="000C18BF">
        <w:rPr>
          <w:rStyle w:val="Emphasis"/>
          <w:highlight w:val="yellow"/>
        </w:rPr>
        <w:t>election</w:t>
      </w:r>
      <w:r w:rsidRPr="000502AD">
        <w:rPr>
          <w:sz w:val="16"/>
        </w:rPr>
        <w:t>.</w:t>
      </w:r>
    </w:p>
    <w:p w14:paraId="572C9B1E" w14:textId="77777777" w:rsidR="00690CAA" w:rsidRPr="003F5E07" w:rsidRDefault="00690CAA" w:rsidP="00690CAA">
      <w:pPr>
        <w:rPr>
          <w:sz w:val="16"/>
        </w:rPr>
      </w:pPr>
      <w:r w:rsidRPr="000C18BF">
        <w:rPr>
          <w:rStyle w:val="StyleUnderline"/>
          <w:highlight w:val="yellow"/>
        </w:rPr>
        <w:t>If Trump wins</w:t>
      </w:r>
      <w:r w:rsidRPr="003F5E07">
        <w:rPr>
          <w:rStyle w:val="StyleUnderline"/>
        </w:rPr>
        <w:t xml:space="preserve"> reelection,</w:t>
      </w:r>
      <w:r w:rsidRPr="003F5E07">
        <w:rPr>
          <w:sz w:val="16"/>
        </w:rPr>
        <w:t xml:space="preserve"> “</w:t>
      </w:r>
      <w:r w:rsidRPr="003F5E07">
        <w:rPr>
          <w:rStyle w:val="StyleUnderline"/>
        </w:rPr>
        <w:t xml:space="preserve">then </w:t>
      </w:r>
      <w:r w:rsidRPr="000C18BF">
        <w:rPr>
          <w:rStyle w:val="StyleUnderline"/>
          <w:highlight w:val="yellow"/>
        </w:rPr>
        <w:t>it becomes evident</w:t>
      </w:r>
      <w:r w:rsidRPr="003F5E07">
        <w:rPr>
          <w:rStyle w:val="StyleUnderline"/>
        </w:rPr>
        <w:t xml:space="preserve"> that the </w:t>
      </w:r>
      <w:r w:rsidRPr="000C18BF">
        <w:rPr>
          <w:rStyle w:val="StyleUnderline"/>
          <w:highlight w:val="yellow"/>
        </w:rPr>
        <w:t>JCPOA</w:t>
      </w:r>
      <w:r w:rsidRPr="003F5E07">
        <w:rPr>
          <w:rStyle w:val="StyleUnderline"/>
        </w:rPr>
        <w:t xml:space="preserve"> as we know it </w:t>
      </w:r>
      <w:r w:rsidRPr="000C18BF">
        <w:rPr>
          <w:rStyle w:val="Emphasis"/>
          <w:highlight w:val="yellow"/>
        </w:rPr>
        <w:t>cannot continue</w:t>
      </w:r>
      <w:r w:rsidRPr="003F5E07">
        <w:rPr>
          <w:sz w:val="16"/>
        </w:rPr>
        <w:t xml:space="preserve"> to be the point of reference for the European Iran policy,” Kaim said.</w:t>
      </w:r>
    </w:p>
    <w:p w14:paraId="6547BD3D" w14:textId="77777777" w:rsidR="00690CAA" w:rsidRPr="003F5E07" w:rsidRDefault="00690CAA" w:rsidP="00690CAA">
      <w:pPr>
        <w:rPr>
          <w:sz w:val="16"/>
        </w:rPr>
      </w:pPr>
      <w:r w:rsidRPr="003F5E07">
        <w:rPr>
          <w:rStyle w:val="StyleUnderline"/>
        </w:rPr>
        <w:t>France tried to</w:t>
      </w:r>
      <w:r w:rsidRPr="003F5E07">
        <w:rPr>
          <w:sz w:val="16"/>
        </w:rPr>
        <w:t xml:space="preserve"> follow up on intensive efforts by French President Emmanuel Macron to </w:t>
      </w:r>
      <w:r w:rsidRPr="003F5E07">
        <w:rPr>
          <w:rStyle w:val="StyleUnderline"/>
        </w:rPr>
        <w:t>broker a Trump meeting</w:t>
      </w:r>
      <w:r w:rsidRPr="003F5E07">
        <w:rPr>
          <w:sz w:val="16"/>
        </w:rPr>
        <w:t xml:space="preserve"> or phone call with Iranian President Hassan Rouhani at the UN General Assembly in September, </w:t>
      </w:r>
      <w:r w:rsidRPr="003F5E07">
        <w:rPr>
          <w:rStyle w:val="StyleUnderline"/>
        </w:rPr>
        <w:t xml:space="preserve">but found the Trump administration reassessing its interest in </w:t>
      </w:r>
      <w:r w:rsidRPr="003F5E07">
        <w:rPr>
          <w:sz w:val="16"/>
        </w:rPr>
        <w:t xml:space="preserve">possible </w:t>
      </w:r>
      <w:r w:rsidRPr="003F5E07">
        <w:rPr>
          <w:rStyle w:val="StyleUnderline"/>
        </w:rPr>
        <w:t>negotiations</w:t>
      </w:r>
      <w:r w:rsidRPr="003F5E07">
        <w:rPr>
          <w:sz w:val="16"/>
        </w:rPr>
        <w:t xml:space="preserve"> amid Iranian anti-government protests in the fall, said Rob Malley, a National Security Council Middle East coordinator during the Barack Obama administration.</w:t>
      </w:r>
    </w:p>
    <w:p w14:paraId="0C33CA38" w14:textId="77777777" w:rsidR="00690CAA" w:rsidRPr="003F5E07" w:rsidRDefault="00690CAA" w:rsidP="00690CAA">
      <w:pPr>
        <w:rPr>
          <w:rStyle w:val="StyleUnderline"/>
        </w:rPr>
      </w:pPr>
      <w:r w:rsidRPr="003F5E07">
        <w:rPr>
          <w:sz w:val="16"/>
        </w:rPr>
        <w:t>“Macron tried [to revive the de-escalation talks] by dispatching Foreign Minister [Jean-Yves] Le Drian, but my understanding is it never got anywhere,” Malley, now the head of the International Crisis Group, told a small group of journalists Jan. 6. “</w:t>
      </w:r>
      <w:r w:rsidRPr="003F5E07">
        <w:rPr>
          <w:rStyle w:val="StyleUnderline"/>
        </w:rPr>
        <w:t>The protests</w:t>
      </w:r>
      <w:r w:rsidRPr="003F5E07">
        <w:rPr>
          <w:sz w:val="16"/>
        </w:rPr>
        <w:t xml:space="preserve"> in Iran </w:t>
      </w:r>
      <w:r w:rsidRPr="003F5E07">
        <w:rPr>
          <w:rStyle w:val="StyleUnderline"/>
        </w:rPr>
        <w:t>changed Trump’s view</w:t>
      </w:r>
      <w:r w:rsidRPr="003F5E07">
        <w:rPr>
          <w:sz w:val="16"/>
        </w:rPr>
        <w:t xml:space="preserve">. … </w:t>
      </w:r>
      <w:r w:rsidRPr="003F5E07">
        <w:rPr>
          <w:rStyle w:val="StyleUnderline"/>
        </w:rPr>
        <w:t>He decided, why throw the Iranians a lifeline</w:t>
      </w:r>
      <w:r w:rsidRPr="003F5E07">
        <w:rPr>
          <w:sz w:val="16"/>
        </w:rPr>
        <w:t xml:space="preserve"> … </w:t>
      </w:r>
      <w:r w:rsidRPr="003F5E07">
        <w:rPr>
          <w:rStyle w:val="StyleUnderline"/>
        </w:rPr>
        <w:t>when they are weaker</w:t>
      </w:r>
      <w:r w:rsidRPr="003F5E07">
        <w:rPr>
          <w:sz w:val="16"/>
        </w:rPr>
        <w:t xml:space="preserve">. … They </w:t>
      </w:r>
      <w:r w:rsidRPr="003F5E07">
        <w:rPr>
          <w:rStyle w:val="StyleUnderline"/>
        </w:rPr>
        <w:t>changed Trump’s appetite … for a deal.”</w:t>
      </w:r>
    </w:p>
    <w:p w14:paraId="4CC48A54" w14:textId="451D22B6" w:rsidR="00690CAA" w:rsidRDefault="00690CAA" w:rsidP="00690CAA"/>
    <w:p w14:paraId="0C6AF03A" w14:textId="77777777" w:rsidR="00E90FA3" w:rsidRPr="00DA1FF1" w:rsidRDefault="00E90FA3" w:rsidP="00E90FA3">
      <w:pPr>
        <w:pStyle w:val="Heading3"/>
      </w:pPr>
      <w:r>
        <w:t xml:space="preserve">Iran Impact --- A2: Iran Cedes To Pressure </w:t>
      </w:r>
    </w:p>
    <w:p w14:paraId="7D8E870E" w14:textId="77777777" w:rsidR="00E90FA3" w:rsidRDefault="00E90FA3" w:rsidP="00E90FA3"/>
    <w:p w14:paraId="5FE027CF" w14:textId="77777777" w:rsidR="00E90FA3" w:rsidRDefault="00E90FA3" w:rsidP="00E90FA3">
      <w:pPr>
        <w:pStyle w:val="Heading4"/>
      </w:pPr>
      <w:r>
        <w:t>Iran wont negotiate with Trump</w:t>
      </w:r>
    </w:p>
    <w:p w14:paraId="356416A1" w14:textId="77777777" w:rsidR="00E90FA3" w:rsidRDefault="00E90FA3" w:rsidP="00E90FA3">
      <w:r w:rsidRPr="008801B0">
        <w:rPr>
          <w:rStyle w:val="Style13ptBold"/>
        </w:rPr>
        <w:t>Reuters 20</w:t>
      </w:r>
      <w:r>
        <w:t xml:space="preserve"> --- World News, “Rouhani says Iran will never yield to U.S. pressure for talks”, FEBRUARY 16, 2020, </w:t>
      </w:r>
      <w:hyperlink r:id="rId259" w:history="1">
        <w:r w:rsidRPr="00276013">
          <w:rPr>
            <w:rStyle w:val="Hyperlink"/>
          </w:rPr>
          <w:t>https://www.reuters.com/article/us-iran-politics-rouhani-usa/rouhani-says-iran-will-never-yield-to-u-s-pressure-for-talks-idUSKBN20A0EG</w:t>
        </w:r>
      </w:hyperlink>
      <w:r>
        <w:t xml:space="preserve"> (BJN) </w:t>
      </w:r>
    </w:p>
    <w:p w14:paraId="5BC4DD94" w14:textId="476C8EAB" w:rsidR="00E90FA3" w:rsidRDefault="00E90FA3" w:rsidP="00E90FA3">
      <w:pPr>
        <w:rPr>
          <w:sz w:val="16"/>
        </w:rPr>
      </w:pPr>
      <w:r w:rsidRPr="008801B0">
        <w:rPr>
          <w:sz w:val="16"/>
        </w:rPr>
        <w:t xml:space="preserve">DUBAI (Reuters) - </w:t>
      </w:r>
      <w:r w:rsidRPr="000C18BF">
        <w:rPr>
          <w:rStyle w:val="StyleUnderline"/>
          <w:highlight w:val="yellow"/>
        </w:rPr>
        <w:t xml:space="preserve">Iran will </w:t>
      </w:r>
      <w:r w:rsidRPr="000C18BF">
        <w:rPr>
          <w:rStyle w:val="Emphasis"/>
          <w:highlight w:val="yellow"/>
        </w:rPr>
        <w:t>never hold talks</w:t>
      </w:r>
      <w:r w:rsidRPr="000C18BF">
        <w:rPr>
          <w:sz w:val="16"/>
          <w:highlight w:val="yellow"/>
        </w:rPr>
        <w:t xml:space="preserve"> </w:t>
      </w:r>
      <w:r w:rsidRPr="00DC5EC9">
        <w:rPr>
          <w:rStyle w:val="StyleUnderline"/>
        </w:rPr>
        <w:t>with</w:t>
      </w:r>
      <w:r w:rsidRPr="008801B0">
        <w:rPr>
          <w:rStyle w:val="StyleUnderline"/>
        </w:rPr>
        <w:t xml:space="preserve"> the United States </w:t>
      </w:r>
      <w:r w:rsidRPr="000C18BF">
        <w:rPr>
          <w:rStyle w:val="Emphasis"/>
          <w:highlight w:val="yellow"/>
        </w:rPr>
        <w:t>under pressure</w:t>
      </w:r>
      <w:r w:rsidRPr="008801B0">
        <w:rPr>
          <w:sz w:val="16"/>
        </w:rPr>
        <w:t xml:space="preserve">, President Hassan </w:t>
      </w:r>
      <w:r w:rsidRPr="008801B0">
        <w:rPr>
          <w:rStyle w:val="StyleUnderline"/>
        </w:rPr>
        <w:t xml:space="preserve">Rouhani said </w:t>
      </w:r>
      <w:r w:rsidRPr="008801B0">
        <w:rPr>
          <w:sz w:val="16"/>
        </w:rPr>
        <w:t xml:space="preserve">on Sunday, adding that Tehran’s help was essential in establishing security in the Middle East. </w:t>
      </w:r>
      <w:r w:rsidRPr="000C18BF">
        <w:rPr>
          <w:rStyle w:val="StyleUnderline"/>
          <w:highlight w:val="yellow"/>
        </w:rPr>
        <w:t>Relations between Tehran and</w:t>
      </w:r>
      <w:r w:rsidRPr="008801B0">
        <w:rPr>
          <w:rStyle w:val="StyleUnderline"/>
        </w:rPr>
        <w:t xml:space="preserve"> </w:t>
      </w:r>
      <w:r w:rsidRPr="000C18BF">
        <w:rPr>
          <w:rStyle w:val="StyleUnderline"/>
          <w:highlight w:val="yellow"/>
        </w:rPr>
        <w:t xml:space="preserve">Washington reached </w:t>
      </w:r>
      <w:r w:rsidRPr="000C18BF">
        <w:rPr>
          <w:rStyle w:val="Emphasis"/>
          <w:highlight w:val="yellow"/>
        </w:rPr>
        <w:t>crisis point</w:t>
      </w:r>
      <w:r w:rsidRPr="008801B0">
        <w:rPr>
          <w:sz w:val="16"/>
        </w:rPr>
        <w:t xml:space="preserve"> in 2018 after U.S. President Donald Trump abandoned a 2015 pact between Iran and world powers under which Tehran accepted curbs to its nuclear program in return for the lifting of sanctions. </w:t>
      </w:r>
      <w:r w:rsidRPr="000C18BF">
        <w:rPr>
          <w:rStyle w:val="StyleUnderline"/>
          <w:highlight w:val="yellow"/>
        </w:rPr>
        <w:t>Tensions spiked</w:t>
      </w:r>
      <w:r w:rsidRPr="008801B0">
        <w:rPr>
          <w:rStyle w:val="StyleUnderline"/>
        </w:rPr>
        <w:t xml:space="preserve"> further </w:t>
      </w:r>
      <w:r w:rsidRPr="000C18BF">
        <w:rPr>
          <w:rStyle w:val="StyleUnderline"/>
          <w:highlight w:val="yellow"/>
        </w:rPr>
        <w:t>following</w:t>
      </w:r>
      <w:r w:rsidRPr="008801B0">
        <w:rPr>
          <w:rStyle w:val="StyleUnderline"/>
        </w:rPr>
        <w:t xml:space="preserve"> the </w:t>
      </w:r>
      <w:r w:rsidRPr="000C18BF">
        <w:rPr>
          <w:rStyle w:val="StyleUnderline"/>
          <w:highlight w:val="yellow"/>
        </w:rPr>
        <w:t>killing of</w:t>
      </w:r>
      <w:r w:rsidRPr="008801B0">
        <w:rPr>
          <w:sz w:val="16"/>
        </w:rPr>
        <w:t xml:space="preserve"> Iran’s most prominent military commander Qassem </w:t>
      </w:r>
      <w:r w:rsidRPr="000C18BF">
        <w:rPr>
          <w:rStyle w:val="StyleUnderline"/>
          <w:highlight w:val="yellow"/>
        </w:rPr>
        <w:t>Soleimani</w:t>
      </w:r>
      <w:r w:rsidRPr="008801B0">
        <w:rPr>
          <w:sz w:val="16"/>
        </w:rPr>
        <w:t xml:space="preserve"> on Jan. 3 by U.S. drone attacks at Baghdad airport. In retaliation, Iran attacked U.S. targets in Iraq in January. </w:t>
      </w:r>
      <w:r w:rsidRPr="000C18BF">
        <w:rPr>
          <w:rStyle w:val="StyleUnderline"/>
          <w:highlight w:val="yellow"/>
        </w:rPr>
        <w:t>Trump has adopted a policy of “maximum pressure</w:t>
      </w:r>
      <w:r w:rsidRPr="008801B0">
        <w:rPr>
          <w:rStyle w:val="StyleUnderline"/>
        </w:rPr>
        <w:t>” to force Tehran to negotiate</w:t>
      </w:r>
      <w:r w:rsidRPr="008801B0">
        <w:rPr>
          <w:sz w:val="16"/>
        </w:rPr>
        <w:t xml:space="preserve"> a broader deal that further curbs Iran’s nuclear work, ends its missile program and its involvement in regional proxy wars. “</w:t>
      </w:r>
      <w:r w:rsidRPr="000C18BF">
        <w:rPr>
          <w:rStyle w:val="Emphasis"/>
          <w:highlight w:val="yellow"/>
        </w:rPr>
        <w:t>Iran will</w:t>
      </w:r>
      <w:r w:rsidRPr="008801B0">
        <w:rPr>
          <w:rStyle w:val="Emphasis"/>
        </w:rPr>
        <w:t xml:space="preserve"> </w:t>
      </w:r>
      <w:r w:rsidRPr="008801B0">
        <w:rPr>
          <w:sz w:val="16"/>
        </w:rPr>
        <w:t xml:space="preserve">never negotiate under pressure ... We will </w:t>
      </w:r>
      <w:r w:rsidRPr="000C18BF">
        <w:rPr>
          <w:rStyle w:val="Emphasis"/>
          <w:highlight w:val="yellow"/>
        </w:rPr>
        <w:t>never yield</w:t>
      </w:r>
      <w:r w:rsidRPr="008801B0">
        <w:rPr>
          <w:rStyle w:val="Emphasis"/>
        </w:rPr>
        <w:t xml:space="preserve"> to America’s pressure</w:t>
      </w:r>
      <w:r w:rsidRPr="008801B0">
        <w:rPr>
          <w:sz w:val="16"/>
        </w:rPr>
        <w:t xml:space="preserve"> </w:t>
      </w:r>
      <w:r w:rsidRPr="008801B0">
        <w:rPr>
          <w:rStyle w:val="StyleUnderline"/>
        </w:rPr>
        <w:t xml:space="preserve">and </w:t>
      </w:r>
      <w:r w:rsidRPr="000C18BF">
        <w:rPr>
          <w:rStyle w:val="StyleUnderline"/>
          <w:highlight w:val="yellow"/>
        </w:rPr>
        <w:t xml:space="preserve">we will </w:t>
      </w:r>
      <w:r w:rsidRPr="000C18BF">
        <w:rPr>
          <w:rStyle w:val="Emphasis"/>
          <w:highlight w:val="yellow"/>
        </w:rPr>
        <w:t>not negotiate</w:t>
      </w:r>
      <w:r w:rsidRPr="008801B0">
        <w:rPr>
          <w:rStyle w:val="Emphasis"/>
        </w:rPr>
        <w:t xml:space="preserve"> </w:t>
      </w:r>
      <w:r w:rsidRPr="000C18BF">
        <w:rPr>
          <w:rStyle w:val="Emphasis"/>
          <w:highlight w:val="yellow"/>
        </w:rPr>
        <w:t>from a position of weakness</w:t>
      </w:r>
      <w:r w:rsidRPr="008801B0">
        <w:rPr>
          <w:sz w:val="16"/>
        </w:rPr>
        <w:t xml:space="preserve">,” Rouhani said in a televised news conference. </w:t>
      </w:r>
      <w:r w:rsidRPr="000C18BF">
        <w:rPr>
          <w:rStyle w:val="StyleUnderline"/>
          <w:highlight w:val="yellow"/>
        </w:rPr>
        <w:t>Although</w:t>
      </w:r>
      <w:r w:rsidRPr="008801B0">
        <w:rPr>
          <w:rStyle w:val="StyleUnderline"/>
        </w:rPr>
        <w:t xml:space="preserve"> the reimposed U.S. </w:t>
      </w:r>
      <w:r w:rsidRPr="000C18BF">
        <w:rPr>
          <w:rStyle w:val="StyleUnderline"/>
          <w:highlight w:val="yellow"/>
        </w:rPr>
        <w:t>sanctions</w:t>
      </w:r>
      <w:r w:rsidRPr="008801B0">
        <w:rPr>
          <w:rStyle w:val="StyleUnderline"/>
        </w:rPr>
        <w:t xml:space="preserve"> </w:t>
      </w:r>
      <w:r w:rsidRPr="000C18BF">
        <w:rPr>
          <w:rStyle w:val="StyleUnderline"/>
          <w:highlight w:val="yellow"/>
        </w:rPr>
        <w:t>have [hurt]</w:t>
      </w:r>
      <w:r w:rsidRPr="008801B0">
        <w:rPr>
          <w:rStyle w:val="StyleUnderline"/>
        </w:rPr>
        <w:t xml:space="preserve"> </w:t>
      </w:r>
      <w:r w:rsidRPr="008801B0">
        <w:rPr>
          <w:strike/>
          <w:sz w:val="16"/>
        </w:rPr>
        <w:t>crippled</w:t>
      </w:r>
      <w:r w:rsidRPr="008801B0">
        <w:rPr>
          <w:sz w:val="16"/>
        </w:rPr>
        <w:t xml:space="preserve"> </w:t>
      </w:r>
      <w:r w:rsidRPr="000C18BF">
        <w:rPr>
          <w:rStyle w:val="StyleUnderline"/>
          <w:highlight w:val="yellow"/>
        </w:rPr>
        <w:t>Iran</w:t>
      </w:r>
      <w:r w:rsidRPr="008801B0">
        <w:rPr>
          <w:rStyle w:val="StyleUnderline"/>
        </w:rPr>
        <w:t>’s economy,</w:t>
      </w:r>
      <w:r w:rsidRPr="008801B0">
        <w:rPr>
          <w:sz w:val="16"/>
        </w:rPr>
        <w:t xml:space="preserve"> slashing its oil exports, </w:t>
      </w:r>
      <w:r w:rsidRPr="000C18BF">
        <w:rPr>
          <w:rStyle w:val="Emphasis"/>
          <w:highlight w:val="yellow"/>
        </w:rPr>
        <w:t>Tehran has repeatedly dismissed talks</w:t>
      </w:r>
      <w:r w:rsidRPr="008801B0">
        <w:rPr>
          <w:sz w:val="16"/>
        </w:rPr>
        <w:t xml:space="preserve"> over any new deal, saying they are possible only if the United States returns to the pact and lifts trade curbs. “</w:t>
      </w:r>
      <w:r w:rsidRPr="008801B0">
        <w:rPr>
          <w:rStyle w:val="StyleUnderline"/>
        </w:rPr>
        <w:t>America’s</w:t>
      </w:r>
      <w:r w:rsidRPr="008801B0">
        <w:rPr>
          <w:sz w:val="16"/>
        </w:rPr>
        <w:t xml:space="preserve"> ‘maximum </w:t>
      </w:r>
      <w:r w:rsidRPr="000C18BF">
        <w:rPr>
          <w:rStyle w:val="StyleUnderline"/>
          <w:highlight w:val="yellow"/>
        </w:rPr>
        <w:t>pressure’</w:t>
      </w:r>
      <w:r w:rsidRPr="008801B0">
        <w:rPr>
          <w:rStyle w:val="StyleUnderline"/>
        </w:rPr>
        <w:t xml:space="preserve"> toward Iran </w:t>
      </w:r>
      <w:r w:rsidRPr="000C18BF">
        <w:rPr>
          <w:rStyle w:val="StyleUnderline"/>
          <w:highlight w:val="yellow"/>
        </w:rPr>
        <w:t xml:space="preserve">is </w:t>
      </w:r>
      <w:r w:rsidRPr="000C18BF">
        <w:rPr>
          <w:rStyle w:val="Emphasis"/>
          <w:highlight w:val="yellow"/>
        </w:rPr>
        <w:t>doomed</w:t>
      </w:r>
      <w:r w:rsidRPr="008801B0">
        <w:rPr>
          <w:rStyle w:val="Emphasis"/>
        </w:rPr>
        <w:t xml:space="preserve"> to </w:t>
      </w:r>
      <w:r w:rsidRPr="000C18BF">
        <w:rPr>
          <w:rStyle w:val="Emphasis"/>
          <w:highlight w:val="yellow"/>
        </w:rPr>
        <w:t>fail</w:t>
      </w:r>
      <w:r w:rsidRPr="008801B0">
        <w:rPr>
          <w:rStyle w:val="Emphasis"/>
        </w:rPr>
        <w:t>ure</w:t>
      </w:r>
      <w:r w:rsidRPr="008801B0">
        <w:rPr>
          <w:sz w:val="16"/>
        </w:rPr>
        <w:t xml:space="preserve"> ... our enemy (the United States) is very well aware that their pressure is inefficient,” Rouhani said.</w:t>
      </w:r>
    </w:p>
    <w:p w14:paraId="2AAA0AF1" w14:textId="3756D1BB" w:rsidR="005605E8" w:rsidRDefault="00DE2554" w:rsidP="005605E8">
      <w:pPr>
        <w:pStyle w:val="Heading1"/>
      </w:pPr>
      <w:r>
        <w:t>**</w:t>
      </w:r>
      <w:r w:rsidR="000D3ED7">
        <w:t>2NC/1NR</w:t>
      </w:r>
      <w:r w:rsidR="00E517C5">
        <w:t xml:space="preserve"> </w:t>
      </w:r>
      <w:r w:rsidR="005605E8">
        <w:t>START Impact</w:t>
      </w:r>
      <w:r>
        <w:t>**</w:t>
      </w:r>
    </w:p>
    <w:p w14:paraId="63949B0B" w14:textId="773924D5" w:rsidR="005605E8" w:rsidRDefault="005605E8" w:rsidP="005605E8"/>
    <w:p w14:paraId="240AFA7C" w14:textId="19BA977D" w:rsidR="00F703E0" w:rsidRPr="00DA1FF1" w:rsidRDefault="00F703E0" w:rsidP="00F703E0">
      <w:pPr>
        <w:pStyle w:val="Heading2"/>
      </w:pPr>
      <w:r>
        <w:t>START Impact Exts</w:t>
      </w:r>
    </w:p>
    <w:p w14:paraId="54383B91" w14:textId="77777777" w:rsidR="00F703E0" w:rsidRDefault="00F703E0" w:rsidP="00F703E0"/>
    <w:p w14:paraId="0C51FF53" w14:textId="67530595" w:rsidR="00F703E0" w:rsidRDefault="00F703E0" w:rsidP="00F703E0">
      <w:pPr>
        <w:pStyle w:val="Heading3"/>
      </w:pPr>
      <w:r>
        <w:t>START Impact Add-On</w:t>
      </w:r>
    </w:p>
    <w:p w14:paraId="6646E940" w14:textId="496F2F6A" w:rsidR="00F703E0" w:rsidRDefault="00F703E0" w:rsidP="005605E8"/>
    <w:p w14:paraId="087CAEFB" w14:textId="77777777" w:rsidR="00F703E0" w:rsidRDefault="00F703E0" w:rsidP="00F703E0">
      <w:pPr>
        <w:pStyle w:val="Heading4"/>
      </w:pPr>
      <w:r>
        <w:t xml:space="preserve">Trump decommits the US from START --- Extinction --- Biden Solves </w:t>
      </w:r>
    </w:p>
    <w:p w14:paraId="32518696" w14:textId="77777777" w:rsidR="00F703E0" w:rsidRDefault="00F703E0" w:rsidP="00F703E0">
      <w:r w:rsidRPr="00FB757F">
        <w:rPr>
          <w:rStyle w:val="Style13ptBold"/>
        </w:rPr>
        <w:t>LA Times June 11th</w:t>
      </w:r>
      <w:r>
        <w:t xml:space="preserve"> --- LA Times Editorial Board, “Editorial: Trump is trashing arms control treaties and making the world more dangerous”, JUNE 11, 2020, </w:t>
      </w:r>
      <w:hyperlink r:id="rId260" w:history="1">
        <w:r w:rsidRPr="00276013">
          <w:rPr>
            <w:rStyle w:val="Hyperlink"/>
          </w:rPr>
          <w:t>https://www.latimes.com/opinion/story/2020-06-11/trump-trashing-arms-control-treaties</w:t>
        </w:r>
      </w:hyperlink>
      <w:r>
        <w:t xml:space="preserve"> (BJN) </w:t>
      </w:r>
    </w:p>
    <w:p w14:paraId="7CA4F331" w14:textId="77777777" w:rsidR="00F703E0" w:rsidRDefault="00F703E0" w:rsidP="00F703E0">
      <w:pPr>
        <w:rPr>
          <w:sz w:val="16"/>
        </w:rPr>
      </w:pPr>
      <w:r w:rsidRPr="00FB757F">
        <w:rPr>
          <w:sz w:val="16"/>
        </w:rPr>
        <w:t xml:space="preserve">Since 1947, </w:t>
      </w:r>
      <w:r w:rsidRPr="000C18BF">
        <w:rPr>
          <w:rStyle w:val="StyleUnderline"/>
          <w:highlight w:val="yellow"/>
        </w:rPr>
        <w:t>the</w:t>
      </w:r>
      <w:r w:rsidRPr="00FB757F">
        <w:rPr>
          <w:sz w:val="16"/>
        </w:rPr>
        <w:t xml:space="preserve"> Bulletin of the Atomic Scientists has maintained a so-called </w:t>
      </w:r>
      <w:r w:rsidRPr="000C18BF">
        <w:rPr>
          <w:rStyle w:val="StyleUnderline"/>
          <w:highlight w:val="yellow"/>
        </w:rPr>
        <w:t>Doomsday Clock</w:t>
      </w:r>
      <w:r w:rsidRPr="00FB757F">
        <w:rPr>
          <w:sz w:val="16"/>
        </w:rPr>
        <w:t xml:space="preserve"> designed to indicate how close the world was to a catastrophe caused by nuclear war or, more recently, other causes such as climate change. </w:t>
      </w:r>
    </w:p>
    <w:p w14:paraId="5F12A2AC" w14:textId="77777777" w:rsidR="00F703E0" w:rsidRDefault="00F703E0" w:rsidP="00F703E0">
      <w:pPr>
        <w:rPr>
          <w:sz w:val="16"/>
        </w:rPr>
      </w:pPr>
      <w:r w:rsidRPr="00FB757F">
        <w:rPr>
          <w:sz w:val="16"/>
        </w:rPr>
        <w:t xml:space="preserve">In January, the group </w:t>
      </w:r>
      <w:r w:rsidRPr="000C18BF">
        <w:rPr>
          <w:rStyle w:val="StyleUnderline"/>
          <w:highlight w:val="yellow"/>
        </w:rPr>
        <w:t>moved</w:t>
      </w:r>
      <w:r w:rsidRPr="00FB757F">
        <w:rPr>
          <w:sz w:val="16"/>
        </w:rPr>
        <w:t xml:space="preserve"> the clock </w:t>
      </w:r>
      <w:r w:rsidRPr="000C18BF">
        <w:rPr>
          <w:rStyle w:val="StyleUnderline"/>
          <w:highlight w:val="yellow"/>
        </w:rPr>
        <w:t>to</w:t>
      </w:r>
      <w:r w:rsidRPr="00FB757F">
        <w:rPr>
          <w:sz w:val="16"/>
        </w:rPr>
        <w:t xml:space="preserve"> </w:t>
      </w:r>
      <w:r w:rsidRPr="00281FD1">
        <w:rPr>
          <w:rStyle w:val="StyleUnderline"/>
        </w:rPr>
        <w:t>100 seconds to midnight</w:t>
      </w:r>
      <w:r w:rsidRPr="00FB757F">
        <w:rPr>
          <w:sz w:val="16"/>
        </w:rPr>
        <w:t xml:space="preserve">, </w:t>
      </w:r>
      <w:r w:rsidRPr="00281FD1">
        <w:rPr>
          <w:rStyle w:val="Emphasis"/>
        </w:rPr>
        <w:t xml:space="preserve">the </w:t>
      </w:r>
      <w:r w:rsidRPr="000C18BF">
        <w:rPr>
          <w:rStyle w:val="Emphasis"/>
          <w:highlight w:val="yellow"/>
        </w:rPr>
        <w:t>direst setting</w:t>
      </w:r>
      <w:r w:rsidRPr="00281FD1">
        <w:rPr>
          <w:rStyle w:val="Emphasis"/>
        </w:rPr>
        <w:t xml:space="preserve"> yet</w:t>
      </w:r>
      <w:r w:rsidRPr="00FB757F">
        <w:rPr>
          <w:sz w:val="16"/>
        </w:rPr>
        <w:t xml:space="preserve">. Among other reasons for the change, </w:t>
      </w:r>
      <w:r w:rsidRPr="000C18BF">
        <w:rPr>
          <w:rStyle w:val="StyleUnderline"/>
          <w:highlight w:val="yellow"/>
        </w:rPr>
        <w:t>the group blamed</w:t>
      </w:r>
      <w:r w:rsidRPr="00281FD1">
        <w:rPr>
          <w:rStyle w:val="StyleUnderline"/>
        </w:rPr>
        <w:t xml:space="preserve"> world </w:t>
      </w:r>
      <w:r w:rsidRPr="000C18BF">
        <w:rPr>
          <w:rStyle w:val="StyleUnderline"/>
          <w:highlight w:val="yellow"/>
        </w:rPr>
        <w:t>leaders who</w:t>
      </w:r>
      <w:r w:rsidRPr="00FB757F">
        <w:rPr>
          <w:sz w:val="16"/>
        </w:rPr>
        <w:t xml:space="preserve"> “denigrate and </w:t>
      </w:r>
      <w:r w:rsidRPr="000C18BF">
        <w:rPr>
          <w:rStyle w:val="Emphasis"/>
          <w:highlight w:val="yellow"/>
        </w:rPr>
        <w:t>discard</w:t>
      </w:r>
      <w:r w:rsidRPr="00FB757F">
        <w:rPr>
          <w:sz w:val="16"/>
        </w:rPr>
        <w:t xml:space="preserve"> the most effective methods for addressing complex threats — </w:t>
      </w:r>
      <w:r w:rsidRPr="000C18BF">
        <w:rPr>
          <w:rStyle w:val="Emphasis"/>
          <w:highlight w:val="yellow"/>
        </w:rPr>
        <w:t>international agreements</w:t>
      </w:r>
      <w:r w:rsidRPr="00FB757F">
        <w:rPr>
          <w:sz w:val="16"/>
        </w:rPr>
        <w:t xml:space="preserve"> with strong verification regimes </w:t>
      </w:r>
      <w:r w:rsidRPr="00281FD1">
        <w:rPr>
          <w:rStyle w:val="StyleUnderline"/>
        </w:rPr>
        <w:t>— in favor of</w:t>
      </w:r>
      <w:r w:rsidRPr="00FB757F">
        <w:rPr>
          <w:sz w:val="16"/>
        </w:rPr>
        <w:t xml:space="preserve"> their own </w:t>
      </w:r>
      <w:r w:rsidRPr="00281FD1">
        <w:rPr>
          <w:rStyle w:val="StyleUnderline"/>
        </w:rPr>
        <w:t xml:space="preserve">narrow interests and domestic political </w:t>
      </w:r>
      <w:r w:rsidRPr="00FB757F">
        <w:rPr>
          <w:rStyle w:val="StyleUnderline"/>
        </w:rPr>
        <w:t>gain</w:t>
      </w:r>
      <w:r w:rsidRPr="00FB757F">
        <w:rPr>
          <w:sz w:val="16"/>
        </w:rPr>
        <w:t xml:space="preserve">.” </w:t>
      </w:r>
    </w:p>
    <w:p w14:paraId="68F794B2" w14:textId="77777777" w:rsidR="00F703E0" w:rsidRDefault="00F703E0" w:rsidP="00F703E0">
      <w:pPr>
        <w:rPr>
          <w:sz w:val="16"/>
        </w:rPr>
      </w:pPr>
      <w:r w:rsidRPr="000C18BF">
        <w:rPr>
          <w:rStyle w:val="StyleUnderline"/>
          <w:highlight w:val="yellow"/>
        </w:rPr>
        <w:t xml:space="preserve">The Doomsday Clock is a symbol to be </w:t>
      </w:r>
      <w:r w:rsidRPr="000C18BF">
        <w:rPr>
          <w:rStyle w:val="Emphasis"/>
          <w:highlight w:val="yellow"/>
        </w:rPr>
        <w:t>taken seriously</w:t>
      </w:r>
      <w:r w:rsidRPr="00FB757F">
        <w:rPr>
          <w:sz w:val="16"/>
        </w:rPr>
        <w:t xml:space="preserve">, not literally. But </w:t>
      </w:r>
      <w:r w:rsidRPr="000C18BF">
        <w:rPr>
          <w:rStyle w:val="StyleUnderline"/>
          <w:highlight w:val="yellow"/>
        </w:rPr>
        <w:t>its custodians are right</w:t>
      </w:r>
      <w:r w:rsidRPr="00FB757F">
        <w:rPr>
          <w:rStyle w:val="StyleUnderline"/>
        </w:rPr>
        <w:t xml:space="preserve"> to sound the alarm</w:t>
      </w:r>
      <w:r w:rsidRPr="00FB757F">
        <w:rPr>
          <w:sz w:val="16"/>
        </w:rPr>
        <w:t xml:space="preserve"> </w:t>
      </w:r>
      <w:r w:rsidRPr="000C18BF">
        <w:rPr>
          <w:rStyle w:val="StyleUnderline"/>
          <w:highlight w:val="yellow"/>
        </w:rPr>
        <w:t>about leaders who</w:t>
      </w:r>
      <w:r w:rsidRPr="00FB757F">
        <w:rPr>
          <w:rStyle w:val="StyleUnderline"/>
        </w:rPr>
        <w:t xml:space="preserve"> seek to </w:t>
      </w:r>
      <w:r w:rsidRPr="000C18BF">
        <w:rPr>
          <w:rStyle w:val="StyleUnderline"/>
          <w:highlight w:val="yellow"/>
        </w:rPr>
        <w:t>undermine arms control</w:t>
      </w:r>
      <w:r w:rsidRPr="00FB757F">
        <w:rPr>
          <w:sz w:val="16"/>
        </w:rPr>
        <w:t xml:space="preserve"> agreements. </w:t>
      </w:r>
      <w:r w:rsidRPr="00281FD1">
        <w:rPr>
          <w:rStyle w:val="StyleUnderline"/>
        </w:rPr>
        <w:t>One of them is the current president</w:t>
      </w:r>
      <w:r w:rsidRPr="00FB757F">
        <w:rPr>
          <w:sz w:val="16"/>
        </w:rPr>
        <w:t xml:space="preserve"> of the United States. </w:t>
      </w:r>
    </w:p>
    <w:p w14:paraId="7D10664C" w14:textId="77777777" w:rsidR="00F703E0" w:rsidRDefault="00F703E0" w:rsidP="00F703E0">
      <w:pPr>
        <w:rPr>
          <w:sz w:val="16"/>
        </w:rPr>
      </w:pPr>
      <w:r w:rsidRPr="00FB757F">
        <w:rPr>
          <w:sz w:val="16"/>
        </w:rPr>
        <w:t xml:space="preserve">First, Donald </w:t>
      </w:r>
      <w:r w:rsidRPr="00281FD1">
        <w:rPr>
          <w:rStyle w:val="StyleUnderline"/>
        </w:rPr>
        <w:t>Trump repudiated the international agreement that made it harder for Iran to develop nuclear weapons. Then,</w:t>
      </w:r>
      <w:r w:rsidRPr="00FB757F">
        <w:rPr>
          <w:sz w:val="16"/>
        </w:rPr>
        <w:t xml:space="preserve"> claiming that Russia was cheating, he </w:t>
      </w:r>
      <w:r w:rsidRPr="00281FD1">
        <w:rPr>
          <w:rStyle w:val="StyleUnderline"/>
        </w:rPr>
        <w:t>disavowed</w:t>
      </w:r>
      <w:r w:rsidRPr="00FB757F">
        <w:rPr>
          <w:sz w:val="16"/>
        </w:rPr>
        <w:t xml:space="preserve"> the 1987 </w:t>
      </w:r>
      <w:r w:rsidRPr="00281FD1">
        <w:rPr>
          <w:rStyle w:val="Emphasis"/>
        </w:rPr>
        <w:t>I</w:t>
      </w:r>
      <w:r w:rsidRPr="00FB757F">
        <w:rPr>
          <w:sz w:val="16"/>
        </w:rPr>
        <w:t xml:space="preserve">ntermediate-Range </w:t>
      </w:r>
      <w:r w:rsidRPr="00281FD1">
        <w:rPr>
          <w:rStyle w:val="Emphasis"/>
        </w:rPr>
        <w:t>N</w:t>
      </w:r>
      <w:r w:rsidRPr="00FB757F">
        <w:rPr>
          <w:sz w:val="16"/>
        </w:rPr>
        <w:t xml:space="preserve">uclear </w:t>
      </w:r>
      <w:r w:rsidRPr="00281FD1">
        <w:rPr>
          <w:rStyle w:val="Emphasis"/>
        </w:rPr>
        <w:t>F</w:t>
      </w:r>
      <w:r w:rsidRPr="00FB757F">
        <w:rPr>
          <w:sz w:val="16"/>
        </w:rPr>
        <w:t xml:space="preserve">orces Treaty signed by President Reagan and Soviet leader Mikhail Gorbachev. </w:t>
      </w:r>
    </w:p>
    <w:p w14:paraId="7931788D" w14:textId="77777777" w:rsidR="00F703E0" w:rsidRDefault="00F703E0" w:rsidP="00F703E0">
      <w:pPr>
        <w:rPr>
          <w:sz w:val="16"/>
        </w:rPr>
      </w:pPr>
      <w:r w:rsidRPr="00FB757F">
        <w:rPr>
          <w:sz w:val="16"/>
        </w:rPr>
        <w:t xml:space="preserve">Finally, last month </w:t>
      </w:r>
      <w:r w:rsidRPr="00281FD1">
        <w:rPr>
          <w:rStyle w:val="StyleUnderline"/>
        </w:rPr>
        <w:t>Trump said he was pulling the United States out of the Open Skies Treaty</w:t>
      </w:r>
      <w:r w:rsidRPr="00FB757F">
        <w:rPr>
          <w:sz w:val="16"/>
        </w:rPr>
        <w:t xml:space="preserve"> signed in 1992. Under that agreement, 34 nations allow each other’s reconnaissance aircraft to fly over their territory to monitor possible troop movements and missile installations. </w:t>
      </w:r>
      <w:r w:rsidRPr="00281FD1">
        <w:rPr>
          <w:rStyle w:val="StyleUnderline"/>
        </w:rPr>
        <w:t>In announcing that it would withdraw from the treaty, the Trump administration cited</w:t>
      </w:r>
      <w:r w:rsidRPr="00FB757F">
        <w:rPr>
          <w:sz w:val="16"/>
        </w:rPr>
        <w:t xml:space="preserve"> both </w:t>
      </w:r>
      <w:r w:rsidRPr="00281FD1">
        <w:rPr>
          <w:rStyle w:val="StyleUnderline"/>
        </w:rPr>
        <w:t>Russian restrictions on where U.S. planes could fly</w:t>
      </w:r>
      <w:r w:rsidRPr="00FB757F">
        <w:rPr>
          <w:sz w:val="16"/>
        </w:rPr>
        <w:t xml:space="preserve"> in that country and financial costs associated with replacing surveillance aircraft. </w:t>
      </w:r>
    </w:p>
    <w:p w14:paraId="79EABEAB" w14:textId="77777777" w:rsidR="00F703E0" w:rsidRDefault="00F703E0" w:rsidP="00F703E0">
      <w:pPr>
        <w:rPr>
          <w:sz w:val="16"/>
        </w:rPr>
      </w:pPr>
      <w:r w:rsidRPr="00FB757F">
        <w:rPr>
          <w:sz w:val="16"/>
        </w:rPr>
        <w:t>The administration’s announcement jolted America’s European allies, who rely on information from the surveillance flights to keep track of Russian military exercises on NATO’s eastern flank. Retired Air Force Gen. Michael Hayden, the former director of both the Central Intelligence Agency and the National Security Agency, said Trump’s decision to withdraw from the Open Skies Treaty was “</w:t>
      </w:r>
      <w:r w:rsidRPr="00FB757F">
        <w:rPr>
          <w:strike/>
          <w:sz w:val="16"/>
        </w:rPr>
        <w:t>insane</w:t>
      </w:r>
      <w:r w:rsidRPr="00FB757F">
        <w:rPr>
          <w:sz w:val="16"/>
        </w:rPr>
        <w:t xml:space="preserve">.” </w:t>
      </w:r>
    </w:p>
    <w:p w14:paraId="3DA1934B" w14:textId="77777777" w:rsidR="00F703E0" w:rsidRDefault="00F703E0" w:rsidP="00F703E0">
      <w:pPr>
        <w:rPr>
          <w:sz w:val="16"/>
        </w:rPr>
      </w:pPr>
      <w:r w:rsidRPr="00FB757F">
        <w:rPr>
          <w:sz w:val="16"/>
        </w:rPr>
        <w:t xml:space="preserve">Trump indicated that he could change his mind about withdrawing from the Open Skies Treaty if Russia complied fully with the agreement. But by announcing that the U.S. would withdraw — rather than challenging Russian restrictions before a commission established to implement the treaty — he gave Russia no incentive to modify its behavior. </w:t>
      </w:r>
      <w:r w:rsidRPr="00281FD1">
        <w:rPr>
          <w:rStyle w:val="StyleUnderline"/>
        </w:rPr>
        <w:t>If Trump goes through with the withdrawal</w:t>
      </w:r>
      <w:r w:rsidRPr="00FB757F">
        <w:rPr>
          <w:sz w:val="16"/>
        </w:rPr>
        <w:t xml:space="preserve">, </w:t>
      </w:r>
      <w:r w:rsidRPr="00281FD1">
        <w:rPr>
          <w:rStyle w:val="Emphasis"/>
        </w:rPr>
        <w:t>the U.S. and its allies will be denied valuable information about Russian intentions</w:t>
      </w:r>
      <w:r w:rsidRPr="00FB757F">
        <w:rPr>
          <w:sz w:val="16"/>
        </w:rPr>
        <w:t xml:space="preserve">. </w:t>
      </w:r>
    </w:p>
    <w:p w14:paraId="7A9C70BF" w14:textId="77777777" w:rsidR="00F703E0" w:rsidRDefault="00F703E0" w:rsidP="00F703E0">
      <w:pPr>
        <w:rPr>
          <w:sz w:val="16"/>
        </w:rPr>
      </w:pPr>
      <w:r w:rsidRPr="00281FD1">
        <w:rPr>
          <w:rStyle w:val="StyleUnderline"/>
        </w:rPr>
        <w:t xml:space="preserve">As a result of Trump’s actions, </w:t>
      </w:r>
      <w:r w:rsidRPr="000C18BF">
        <w:rPr>
          <w:rStyle w:val="StyleUnderline"/>
          <w:highlight w:val="yellow"/>
        </w:rPr>
        <w:t>there</w:t>
      </w:r>
      <w:r w:rsidRPr="00281FD1">
        <w:rPr>
          <w:rStyle w:val="StyleUnderline"/>
        </w:rPr>
        <w:t xml:space="preserve"> </w:t>
      </w:r>
      <w:r w:rsidRPr="000C18BF">
        <w:rPr>
          <w:rStyle w:val="StyleUnderline"/>
          <w:highlight w:val="yellow"/>
        </w:rPr>
        <w:t>remains only one</w:t>
      </w:r>
      <w:r w:rsidRPr="00FB757F">
        <w:rPr>
          <w:sz w:val="16"/>
        </w:rPr>
        <w:t xml:space="preserve"> significant </w:t>
      </w:r>
      <w:r w:rsidRPr="000C18BF">
        <w:rPr>
          <w:rStyle w:val="StyleUnderline"/>
          <w:highlight w:val="yellow"/>
        </w:rPr>
        <w:t>arms control treaty binding the U.S. and Russia</w:t>
      </w:r>
      <w:r w:rsidRPr="00281FD1">
        <w:rPr>
          <w:rStyle w:val="StyleUnderline"/>
        </w:rPr>
        <w:t xml:space="preserve">, the 2010 New </w:t>
      </w:r>
      <w:r w:rsidRPr="000C18BF">
        <w:rPr>
          <w:rStyle w:val="StyleUnderline"/>
          <w:highlight w:val="yellow"/>
        </w:rPr>
        <w:t>START</w:t>
      </w:r>
      <w:r w:rsidRPr="00281FD1">
        <w:rPr>
          <w:rStyle w:val="StyleUnderline"/>
        </w:rPr>
        <w:t xml:space="preserve"> Treaty, </w:t>
      </w:r>
      <w:r w:rsidRPr="00FB757F">
        <w:rPr>
          <w:sz w:val="16"/>
        </w:rPr>
        <w:t xml:space="preserve">which places limits on intercontinental ballistic missiles, nuclear warheads, missile launchers and nuclear-armed bombers. It will expire in February unless the two nations agree to extend it for up to five years. </w:t>
      </w:r>
    </w:p>
    <w:p w14:paraId="5E9E3AAF" w14:textId="77777777" w:rsidR="00F703E0" w:rsidRDefault="00F703E0" w:rsidP="00F703E0">
      <w:pPr>
        <w:rPr>
          <w:sz w:val="16"/>
        </w:rPr>
      </w:pPr>
      <w:r w:rsidRPr="000C18BF">
        <w:rPr>
          <w:rStyle w:val="StyleUnderline"/>
          <w:highlight w:val="yellow"/>
        </w:rPr>
        <w:t>Russia has said it is willing to extend</w:t>
      </w:r>
      <w:r w:rsidRPr="00281FD1">
        <w:rPr>
          <w:rStyle w:val="StyleUnderline"/>
        </w:rPr>
        <w:t xml:space="preserve"> the pact </w:t>
      </w:r>
      <w:r w:rsidRPr="000C18BF">
        <w:rPr>
          <w:rStyle w:val="Emphasis"/>
          <w:highlight w:val="yellow"/>
        </w:rPr>
        <w:t>unconditionally</w:t>
      </w:r>
      <w:r w:rsidRPr="00FB757F">
        <w:rPr>
          <w:sz w:val="16"/>
        </w:rPr>
        <w:t xml:space="preserve">; </w:t>
      </w:r>
      <w:r w:rsidRPr="00281FD1">
        <w:rPr>
          <w:rStyle w:val="StyleUnderline"/>
        </w:rPr>
        <w:t xml:space="preserve">the </w:t>
      </w:r>
      <w:r w:rsidRPr="000C18BF">
        <w:rPr>
          <w:rStyle w:val="StyleUnderline"/>
          <w:highlight w:val="yellow"/>
        </w:rPr>
        <w:t>Trump</w:t>
      </w:r>
      <w:r w:rsidRPr="00281FD1">
        <w:rPr>
          <w:rStyle w:val="StyleUnderline"/>
        </w:rPr>
        <w:t xml:space="preserve"> administration has </w:t>
      </w:r>
      <w:r w:rsidRPr="000C18BF">
        <w:rPr>
          <w:rStyle w:val="Emphasis"/>
          <w:highlight w:val="yellow"/>
        </w:rPr>
        <w:t>declined</w:t>
      </w:r>
      <w:r w:rsidRPr="00281FD1">
        <w:rPr>
          <w:rStyle w:val="Emphasis"/>
        </w:rPr>
        <w:t xml:space="preserve"> to make that commitment</w:t>
      </w:r>
      <w:r w:rsidRPr="00FB757F">
        <w:rPr>
          <w:sz w:val="16"/>
        </w:rPr>
        <w:t xml:space="preserve">, with U.S. arms control negotiator Marshall Billingslea calling the treaty “the wrong framework for the future.” Instead, the administration has said it would try to negotiate an agreement to replace New START. But </w:t>
      </w:r>
      <w:r w:rsidRPr="00FB757F">
        <w:rPr>
          <w:rStyle w:val="StyleUnderline"/>
        </w:rPr>
        <w:t>the administration is insisting that a new version of the START treaty also include China</w:t>
      </w:r>
      <w:r w:rsidRPr="00FB757F">
        <w:rPr>
          <w:sz w:val="16"/>
        </w:rPr>
        <w:t xml:space="preserve">, which has a much smaller nuclear arsenal than Russia and the United States. </w:t>
      </w:r>
      <w:r w:rsidRPr="00FB757F">
        <w:rPr>
          <w:rStyle w:val="Emphasis"/>
        </w:rPr>
        <w:t>Beijing has indicated that it has no interest</w:t>
      </w:r>
      <w:r w:rsidRPr="00FB757F">
        <w:rPr>
          <w:sz w:val="16"/>
        </w:rPr>
        <w:t xml:space="preserve"> in taking part in arms control negotiations with the other countries. </w:t>
      </w:r>
    </w:p>
    <w:p w14:paraId="773E299B" w14:textId="77777777" w:rsidR="00F703E0" w:rsidRDefault="00F703E0" w:rsidP="00F703E0">
      <w:pPr>
        <w:rPr>
          <w:sz w:val="16"/>
        </w:rPr>
      </w:pPr>
      <w:r w:rsidRPr="00FB757F">
        <w:rPr>
          <w:sz w:val="16"/>
        </w:rPr>
        <w:t xml:space="preserve">In the past, Trump has said that the arms race between the U.S. and Russia was “getting out of control” even as he has pressed to create a Space Force, develop new supersonic missiles and resume nuclear weapons tests. And his aversion to arms control treaties with Russia might also seem hard to reconcile with his general policy of courting Putin — manifested most recently in his suggestion that Russia might be invited to the Group of 7 summit in Washington, D.C., later this year (along with India, Australia and South Korea). But Russia may actually welcome U.S. withdrawal from arms control agreements that constrain it as well as the United States. </w:t>
      </w:r>
    </w:p>
    <w:p w14:paraId="26CF1DF0" w14:textId="77777777" w:rsidR="00F703E0" w:rsidRPr="000C18BF" w:rsidRDefault="00F703E0" w:rsidP="00F703E0">
      <w:pPr>
        <w:rPr>
          <w:sz w:val="16"/>
          <w:highlight w:val="yellow"/>
        </w:rPr>
      </w:pPr>
      <w:r w:rsidRPr="00FB757F">
        <w:rPr>
          <w:sz w:val="16"/>
        </w:rPr>
        <w:t xml:space="preserve">Arms control agreements aren’t a panacea, and the ultimate goal should be to eliminate nuclear weapons, not just reduce their numbers. That is because, even with limits on stockpilesand weapons development more drastic than now exist, the possibility of a nuclear war would remain. Still, </w:t>
      </w:r>
      <w:r w:rsidRPr="000C18BF">
        <w:rPr>
          <w:rStyle w:val="StyleUnderline"/>
          <w:highlight w:val="yellow"/>
        </w:rPr>
        <w:t>arms control agreements</w:t>
      </w:r>
      <w:r w:rsidRPr="00FB757F">
        <w:rPr>
          <w:rStyle w:val="StyleUnderline"/>
        </w:rPr>
        <w:t xml:space="preserve"> are worth </w:t>
      </w:r>
      <w:r w:rsidRPr="00FB757F">
        <w:rPr>
          <w:rStyle w:val="Emphasis"/>
        </w:rPr>
        <w:t>pursuing and preserving</w:t>
      </w:r>
      <w:r w:rsidRPr="00FB757F">
        <w:rPr>
          <w:sz w:val="16"/>
        </w:rPr>
        <w:t xml:space="preserve"> — especially if they involve rigorous inspection — </w:t>
      </w:r>
      <w:r w:rsidRPr="00FB757F">
        <w:rPr>
          <w:rStyle w:val="StyleUnderline"/>
        </w:rPr>
        <w:t xml:space="preserve">because they </w:t>
      </w:r>
      <w:r w:rsidRPr="000C18BF">
        <w:rPr>
          <w:rStyle w:val="StyleUnderline"/>
          <w:highlight w:val="yellow"/>
        </w:rPr>
        <w:t xml:space="preserve">make it </w:t>
      </w:r>
      <w:r w:rsidRPr="000C18BF">
        <w:rPr>
          <w:rStyle w:val="Emphasis"/>
          <w:highlight w:val="yellow"/>
        </w:rPr>
        <w:t>less likely</w:t>
      </w:r>
      <w:r w:rsidRPr="00FB757F">
        <w:rPr>
          <w:rStyle w:val="StyleUnderline"/>
        </w:rPr>
        <w:t xml:space="preserve"> that </w:t>
      </w:r>
      <w:r w:rsidRPr="000C18BF">
        <w:rPr>
          <w:rStyle w:val="StyleUnderline"/>
          <w:highlight w:val="yellow"/>
        </w:rPr>
        <w:t>leaders will</w:t>
      </w:r>
      <w:r w:rsidRPr="00FB757F">
        <w:rPr>
          <w:rStyle w:val="StyleUnderline"/>
        </w:rPr>
        <w:t xml:space="preserve"> be tempted to </w:t>
      </w:r>
      <w:r w:rsidRPr="000C18BF">
        <w:rPr>
          <w:rStyle w:val="Emphasis"/>
          <w:highlight w:val="yellow"/>
        </w:rPr>
        <w:t>use nuclear weapons.</w:t>
      </w:r>
    </w:p>
    <w:p w14:paraId="72BC5920" w14:textId="77777777" w:rsidR="00F703E0" w:rsidRPr="00FB757F" w:rsidRDefault="00F703E0" w:rsidP="00F703E0">
      <w:pPr>
        <w:rPr>
          <w:rStyle w:val="Emphasis"/>
        </w:rPr>
      </w:pPr>
      <w:r w:rsidRPr="000C18BF">
        <w:rPr>
          <w:rStyle w:val="Emphasis"/>
          <w:highlight w:val="yellow"/>
        </w:rPr>
        <w:t>Trump seems oblivious</w:t>
      </w:r>
      <w:r w:rsidRPr="00FB757F">
        <w:rPr>
          <w:rStyle w:val="Emphasis"/>
        </w:rPr>
        <w:t xml:space="preserve"> to that reality</w:t>
      </w:r>
      <w:r w:rsidRPr="00FB757F">
        <w:rPr>
          <w:sz w:val="16"/>
        </w:rPr>
        <w:t xml:space="preserve">. On the other hand, former Vice President Joe </w:t>
      </w:r>
      <w:r w:rsidRPr="000C18BF">
        <w:rPr>
          <w:rStyle w:val="StyleUnderline"/>
          <w:highlight w:val="yellow"/>
        </w:rPr>
        <w:t>Biden</w:t>
      </w:r>
      <w:r w:rsidRPr="00FB757F">
        <w:rPr>
          <w:sz w:val="16"/>
        </w:rPr>
        <w:t xml:space="preserve">, Trump’s likely Democratic opponent, </w:t>
      </w:r>
      <w:r w:rsidRPr="00FB757F">
        <w:rPr>
          <w:rStyle w:val="Emphasis"/>
        </w:rPr>
        <w:t xml:space="preserve">has </w:t>
      </w:r>
      <w:r w:rsidRPr="000C18BF">
        <w:rPr>
          <w:rStyle w:val="Emphasis"/>
          <w:highlight w:val="yellow"/>
        </w:rPr>
        <w:t>promised to pursue an extension of</w:t>
      </w:r>
      <w:r w:rsidRPr="00FB757F">
        <w:rPr>
          <w:sz w:val="16"/>
        </w:rPr>
        <w:t xml:space="preserve"> the New </w:t>
      </w:r>
      <w:r w:rsidRPr="000C18BF">
        <w:rPr>
          <w:rStyle w:val="Emphasis"/>
          <w:highlight w:val="yellow"/>
        </w:rPr>
        <w:t>START</w:t>
      </w:r>
      <w:r w:rsidRPr="00FB757F">
        <w:rPr>
          <w:sz w:val="16"/>
        </w:rPr>
        <w:t xml:space="preserve"> treaty and to have the U.S. join the Iran nuclear agreement if Iran returned to full compliance with its terms. </w:t>
      </w:r>
      <w:r w:rsidRPr="00FB757F">
        <w:rPr>
          <w:rStyle w:val="StyleUnderline"/>
        </w:rPr>
        <w:t xml:space="preserve">It looks as if </w:t>
      </w:r>
      <w:r w:rsidRPr="000C18BF">
        <w:rPr>
          <w:rStyle w:val="StyleUnderline"/>
          <w:highlight w:val="yellow"/>
        </w:rPr>
        <w:t>a re-commitment to</w:t>
      </w:r>
      <w:r w:rsidRPr="00FB757F">
        <w:rPr>
          <w:rStyle w:val="StyleUnderline"/>
        </w:rPr>
        <w:t xml:space="preserve"> nuclear </w:t>
      </w:r>
      <w:r w:rsidRPr="000C18BF">
        <w:rPr>
          <w:rStyle w:val="StyleUnderline"/>
          <w:highlight w:val="yellow"/>
        </w:rPr>
        <w:t>arms control</w:t>
      </w:r>
      <w:r w:rsidRPr="00FB757F">
        <w:rPr>
          <w:rStyle w:val="StyleUnderline"/>
        </w:rPr>
        <w:t xml:space="preserve"> by the U.S. </w:t>
      </w:r>
      <w:r w:rsidRPr="000C18BF">
        <w:rPr>
          <w:rStyle w:val="StyleUnderline"/>
          <w:highlight w:val="yellow"/>
        </w:rPr>
        <w:t xml:space="preserve">will </w:t>
      </w:r>
      <w:r w:rsidRPr="000C18BF">
        <w:rPr>
          <w:rStyle w:val="Emphasis"/>
          <w:highlight w:val="yellow"/>
        </w:rPr>
        <w:t>require the election of a new president</w:t>
      </w:r>
      <w:r w:rsidRPr="00FB757F">
        <w:rPr>
          <w:rStyle w:val="Emphasis"/>
        </w:rPr>
        <w:t>.</w:t>
      </w:r>
    </w:p>
    <w:p w14:paraId="497AD651" w14:textId="4EC1705C" w:rsidR="00F703E0" w:rsidRDefault="00F703E0" w:rsidP="005605E8"/>
    <w:p w14:paraId="6E0056B5" w14:textId="624C989C" w:rsidR="00690CAA" w:rsidRDefault="00690CAA" w:rsidP="00690CAA">
      <w:pPr>
        <w:pStyle w:val="Heading3"/>
      </w:pPr>
      <w:r>
        <w:t>START Impact --- Overview</w:t>
      </w:r>
    </w:p>
    <w:p w14:paraId="2F8775CF" w14:textId="7ABF5791" w:rsidR="00690CAA" w:rsidRDefault="00690CAA" w:rsidP="00690CAA"/>
    <w:p w14:paraId="198F5FEC" w14:textId="7ED4D382" w:rsidR="00690CAA" w:rsidRDefault="00690CAA" w:rsidP="00690CAA">
      <w:pPr>
        <w:pStyle w:val="Heading4"/>
      </w:pPr>
      <w:r>
        <w:t xml:space="preserve">Reelection kills START negotiations --- turns and outweighs the case --- Treaty expires in February but Trump insists on a broad deal – that fails --- causes a sudden and destabilizing arms race --- ends verification and trust --- mistrust triggers US-Russia miscalc and extinction </w:t>
      </w:r>
    </w:p>
    <w:p w14:paraId="45C32042" w14:textId="69B94B88" w:rsidR="00690CAA" w:rsidRDefault="00690CAA" w:rsidP="00690CAA"/>
    <w:p w14:paraId="58BD9AB3" w14:textId="2AF5C670" w:rsidR="009B4A51" w:rsidRDefault="00690CAA" w:rsidP="00690CAA">
      <w:pPr>
        <w:pStyle w:val="Heading4"/>
      </w:pPr>
      <w:r>
        <w:t>Trump negotiating posture is CERTAIN to cause arms race</w:t>
      </w:r>
    </w:p>
    <w:p w14:paraId="51EAC00B" w14:textId="77777777" w:rsidR="00690CAA" w:rsidRPr="009B4A51" w:rsidRDefault="00690CAA" w:rsidP="00690CAA">
      <w:r w:rsidRPr="009B4A51">
        <w:rPr>
          <w:rStyle w:val="Style13ptBold"/>
        </w:rPr>
        <w:t>Kimball 20</w:t>
      </w:r>
      <w:r>
        <w:t xml:space="preserve"> --- Daryl G. Kimball, the Executive Director of the Arms Control Association, “Begin With New START, Not a New Arms Race”, Arms Control Association, June 2020, </w:t>
      </w:r>
      <w:hyperlink r:id="rId261" w:history="1">
        <w:r w:rsidRPr="00276013">
          <w:rPr>
            <w:rStyle w:val="Hyperlink"/>
          </w:rPr>
          <w:t>https://www.armscontrol.org/act/2020-06/focus/begin-new-start-not-new-arms-race</w:t>
        </w:r>
      </w:hyperlink>
      <w:r>
        <w:t xml:space="preserve"> (BJN) </w:t>
      </w:r>
    </w:p>
    <w:p w14:paraId="35D64CE9" w14:textId="77777777" w:rsidR="00690CAA" w:rsidRPr="009B4A51" w:rsidRDefault="00690CAA" w:rsidP="00690CAA">
      <w:pPr>
        <w:rPr>
          <w:sz w:val="16"/>
        </w:rPr>
      </w:pPr>
      <w:r w:rsidRPr="009B4A51">
        <w:rPr>
          <w:rStyle w:val="StyleUnderline"/>
        </w:rPr>
        <w:t xml:space="preserve">Leaders in </w:t>
      </w:r>
      <w:r w:rsidRPr="000C18BF">
        <w:rPr>
          <w:rStyle w:val="StyleUnderline"/>
          <w:highlight w:val="yellow"/>
        </w:rPr>
        <w:t>Beijing have</w:t>
      </w:r>
      <w:r w:rsidRPr="000C18BF">
        <w:rPr>
          <w:sz w:val="16"/>
          <w:highlight w:val="yellow"/>
        </w:rPr>
        <w:t xml:space="preserve"> </w:t>
      </w:r>
      <w:r w:rsidRPr="009B4A51">
        <w:rPr>
          <w:rStyle w:val="Emphasis"/>
        </w:rPr>
        <w:t xml:space="preserve">repeatedly </w:t>
      </w:r>
      <w:r w:rsidRPr="000C18BF">
        <w:rPr>
          <w:rStyle w:val="Emphasis"/>
          <w:highlight w:val="yellow"/>
        </w:rPr>
        <w:t>said they are not interested</w:t>
      </w:r>
      <w:r w:rsidRPr="009B4A51">
        <w:rPr>
          <w:sz w:val="16"/>
        </w:rPr>
        <w:t xml:space="preserve"> in an arms control deal as long as Russian and U.S. nuclear arsenals remain orders of magnitude larger than China’s. Russian officials say they are open to talks with China, but it is up to Washington to bring Beijing to the table, and they want France and the United Kingdom involved in any such talks.</w:t>
      </w:r>
    </w:p>
    <w:p w14:paraId="79515FCE" w14:textId="77777777" w:rsidR="00690CAA" w:rsidRPr="009B4A51" w:rsidRDefault="00690CAA" w:rsidP="00690CAA">
      <w:pPr>
        <w:rPr>
          <w:u w:val="single"/>
        </w:rPr>
      </w:pPr>
      <w:r w:rsidRPr="009B4A51">
        <w:rPr>
          <w:rStyle w:val="StyleUnderline"/>
        </w:rPr>
        <w:t xml:space="preserve">Unfortunately, </w:t>
      </w:r>
      <w:r w:rsidRPr="000C18BF">
        <w:rPr>
          <w:rStyle w:val="StyleUnderline"/>
          <w:highlight w:val="yellow"/>
        </w:rPr>
        <w:t>the administration’s entire approach</w:t>
      </w:r>
      <w:r w:rsidRPr="009B4A51">
        <w:rPr>
          <w:rStyle w:val="StyleUnderline"/>
        </w:rPr>
        <w:t xml:space="preserve"> seems to be </w:t>
      </w:r>
      <w:r w:rsidRPr="000C18BF">
        <w:rPr>
          <w:rStyle w:val="StyleUnderline"/>
          <w:highlight w:val="yellow"/>
        </w:rPr>
        <w:t>based on</w:t>
      </w:r>
      <w:r w:rsidRPr="009B4A51">
        <w:rPr>
          <w:rStyle w:val="StyleUnderline"/>
        </w:rPr>
        <w:t xml:space="preserve"> an exaggerated and </w:t>
      </w:r>
      <w:r w:rsidRPr="000C18BF">
        <w:rPr>
          <w:rStyle w:val="StyleUnderline"/>
          <w:highlight w:val="yellow"/>
        </w:rPr>
        <w:t>naive belief that tough talk</w:t>
      </w:r>
      <w:r w:rsidRPr="009B4A51">
        <w:rPr>
          <w:sz w:val="16"/>
        </w:rPr>
        <w:t xml:space="preserve"> and threats </w:t>
      </w:r>
      <w:r w:rsidRPr="000C18BF">
        <w:rPr>
          <w:rStyle w:val="StyleUnderline"/>
          <w:highlight w:val="yellow"/>
        </w:rPr>
        <w:t>will</w:t>
      </w:r>
      <w:r w:rsidRPr="009B4A51">
        <w:rPr>
          <w:rStyle w:val="StyleUnderline"/>
        </w:rPr>
        <w:t xml:space="preserve"> somehow </w:t>
      </w:r>
      <w:r w:rsidRPr="000C18BF">
        <w:rPr>
          <w:rStyle w:val="StyleUnderline"/>
          <w:highlight w:val="yellow"/>
        </w:rPr>
        <w:t>coerce Russia and China</w:t>
      </w:r>
      <w:r w:rsidRPr="009B4A51">
        <w:rPr>
          <w:rStyle w:val="StyleUnderline"/>
        </w:rPr>
        <w:t xml:space="preserve"> to make major</w:t>
      </w:r>
      <w:r w:rsidRPr="009B4A51">
        <w:rPr>
          <w:sz w:val="16"/>
        </w:rPr>
        <w:t xml:space="preserve"> unilateral </w:t>
      </w:r>
      <w:r w:rsidRPr="009B4A51">
        <w:rPr>
          <w:rStyle w:val="StyleUnderline"/>
        </w:rPr>
        <w:t>concessions</w:t>
      </w:r>
      <w:r w:rsidRPr="009B4A51">
        <w:rPr>
          <w:sz w:val="16"/>
        </w:rPr>
        <w:t xml:space="preserve">. In remarks broadcast on May 21, </w:t>
      </w:r>
      <w:r w:rsidRPr="009B4A51">
        <w:rPr>
          <w:rStyle w:val="StyleUnderline"/>
        </w:rPr>
        <w:t xml:space="preserve">Billingslea said </w:t>
      </w:r>
      <w:r w:rsidRPr="000C18BF">
        <w:rPr>
          <w:rStyle w:val="Emphasis"/>
          <w:highlight w:val="yellow"/>
        </w:rPr>
        <w:t>the U</w:t>
      </w:r>
      <w:r w:rsidRPr="009B4A51">
        <w:rPr>
          <w:rStyle w:val="Emphasis"/>
        </w:rPr>
        <w:t xml:space="preserve">nited </w:t>
      </w:r>
      <w:r w:rsidRPr="000C18BF">
        <w:rPr>
          <w:rStyle w:val="Emphasis"/>
          <w:highlight w:val="yellow"/>
        </w:rPr>
        <w:t>S</w:t>
      </w:r>
      <w:r w:rsidRPr="009B4A51">
        <w:rPr>
          <w:rStyle w:val="Emphasis"/>
        </w:rPr>
        <w:t xml:space="preserve">tates </w:t>
      </w:r>
      <w:r w:rsidRPr="000C18BF">
        <w:rPr>
          <w:rStyle w:val="Emphasis"/>
          <w:highlight w:val="yellow"/>
        </w:rPr>
        <w:t>would not hesitate to engage in</w:t>
      </w:r>
      <w:r w:rsidRPr="009B4A51">
        <w:rPr>
          <w:rStyle w:val="Emphasis"/>
        </w:rPr>
        <w:t xml:space="preserve"> a costly </w:t>
      </w:r>
      <w:r w:rsidRPr="000C18BF">
        <w:rPr>
          <w:rStyle w:val="Emphasis"/>
          <w:highlight w:val="yellow"/>
        </w:rPr>
        <w:t>nuclear arms race</w:t>
      </w:r>
      <w:r w:rsidRPr="009B4A51">
        <w:rPr>
          <w:sz w:val="16"/>
        </w:rPr>
        <w:t xml:space="preserve"> if China and Russia do not agree to U.S. terms. “</w:t>
      </w:r>
      <w:r w:rsidRPr="009B4A51">
        <w:rPr>
          <w:rStyle w:val="StyleUnderline"/>
        </w:rPr>
        <w:t xml:space="preserve">We know how to win these races, </w:t>
      </w:r>
      <w:r w:rsidRPr="009B4A51">
        <w:rPr>
          <w:sz w:val="16"/>
        </w:rPr>
        <w:t xml:space="preserve">and we know how to spend the adversary into oblivion,” </w:t>
      </w:r>
      <w:r w:rsidRPr="009B4A51">
        <w:rPr>
          <w:rStyle w:val="StyleUnderline"/>
        </w:rPr>
        <w:t>he said.</w:t>
      </w:r>
    </w:p>
    <w:p w14:paraId="41D567E2" w14:textId="77777777" w:rsidR="00690CAA" w:rsidRPr="009B4A51" w:rsidRDefault="00690CAA" w:rsidP="00690CAA">
      <w:pPr>
        <w:rPr>
          <w:sz w:val="16"/>
        </w:rPr>
      </w:pPr>
      <w:r w:rsidRPr="000C18BF">
        <w:rPr>
          <w:rStyle w:val="StyleUnderline"/>
          <w:highlight w:val="yellow"/>
        </w:rPr>
        <w:t>Even</w:t>
      </w:r>
      <w:r w:rsidRPr="009B4A51">
        <w:rPr>
          <w:rStyle w:val="StyleUnderline"/>
        </w:rPr>
        <w:t xml:space="preserve"> the </w:t>
      </w:r>
      <w:r w:rsidRPr="000C18BF">
        <w:rPr>
          <w:rStyle w:val="StyleUnderline"/>
          <w:highlight w:val="yellow"/>
        </w:rPr>
        <w:t>Trump</w:t>
      </w:r>
      <w:r w:rsidRPr="009B4A51">
        <w:rPr>
          <w:rStyle w:val="StyleUnderline"/>
        </w:rPr>
        <w:t xml:space="preserve"> administration’s former </w:t>
      </w:r>
      <w:r w:rsidRPr="000C18BF">
        <w:rPr>
          <w:rStyle w:val="StyleUnderline"/>
          <w:highlight w:val="yellow"/>
        </w:rPr>
        <w:t>undersecretary</w:t>
      </w:r>
      <w:r w:rsidRPr="009B4A51">
        <w:rPr>
          <w:rStyle w:val="StyleUnderline"/>
        </w:rPr>
        <w:t xml:space="preserve"> for arms control</w:t>
      </w:r>
      <w:r w:rsidRPr="009B4A51">
        <w:rPr>
          <w:sz w:val="16"/>
        </w:rPr>
        <w:t xml:space="preserve"> and nonproliferation, Andrea </w:t>
      </w:r>
      <w:r w:rsidRPr="009B4A51">
        <w:rPr>
          <w:rStyle w:val="StyleUnderline"/>
        </w:rPr>
        <w:t xml:space="preserve">Thompson, </w:t>
      </w:r>
      <w:r w:rsidRPr="000C18BF">
        <w:rPr>
          <w:rStyle w:val="StyleUnderline"/>
          <w:highlight w:val="yellow"/>
        </w:rPr>
        <w:t>is skeptical</w:t>
      </w:r>
      <w:r w:rsidRPr="009B4A51">
        <w:rPr>
          <w:rStyle w:val="StyleUnderline"/>
        </w:rPr>
        <w:t xml:space="preserve"> about the administration’s tactics</w:t>
      </w:r>
      <w:r w:rsidRPr="009B4A51">
        <w:rPr>
          <w:sz w:val="16"/>
        </w:rPr>
        <w:t>. “</w:t>
      </w:r>
      <w:r w:rsidRPr="000C18BF">
        <w:rPr>
          <w:rStyle w:val="Emphasis"/>
          <w:highlight w:val="yellow"/>
        </w:rPr>
        <w:t>China is not going to come to the table</w:t>
      </w:r>
      <w:r w:rsidRPr="009B4A51">
        <w:rPr>
          <w:rStyle w:val="Emphasis"/>
        </w:rPr>
        <w:t xml:space="preserve"> </w:t>
      </w:r>
      <w:r w:rsidRPr="009B4A51">
        <w:rPr>
          <w:sz w:val="16"/>
        </w:rPr>
        <w:t>before February of next year,” Thompson told Newsweek on May 14. “</w:t>
      </w:r>
      <w:r w:rsidRPr="000C18BF">
        <w:rPr>
          <w:rStyle w:val="Emphasis"/>
          <w:highlight w:val="yellow"/>
        </w:rPr>
        <w:t>There's no incentive</w:t>
      </w:r>
      <w:r w:rsidRPr="009B4A51">
        <w:rPr>
          <w:sz w:val="16"/>
        </w:rPr>
        <w:t xml:space="preserve"> for them to come to the table.”</w:t>
      </w:r>
    </w:p>
    <w:p w14:paraId="32FF214B" w14:textId="77777777" w:rsidR="00690CAA" w:rsidRPr="009B4A51" w:rsidRDefault="00690CAA" w:rsidP="00690CAA">
      <w:pPr>
        <w:rPr>
          <w:sz w:val="16"/>
        </w:rPr>
      </w:pPr>
      <w:r w:rsidRPr="009B4A51">
        <w:rPr>
          <w:rStyle w:val="StyleUnderline"/>
        </w:rPr>
        <w:t>U.S. allies and U.S. military and intelligence officials greatly value the New START limits</w:t>
      </w:r>
      <w:r w:rsidRPr="009B4A51">
        <w:rPr>
          <w:sz w:val="16"/>
        </w:rPr>
        <w:t xml:space="preserve"> and its inspection capabilities, which provide predictability and transparency. As Adm. Michael Mullen, the former chairman of the U.S. Joint Chiefs of Staff, said on April 29, “Put me down in the column of extension, and the reason for that is the clock is running. Certainly, in my experience, getting to the right specifics in a very complex treaty takes a long time.”</w:t>
      </w:r>
    </w:p>
    <w:p w14:paraId="00AD0C12" w14:textId="77777777" w:rsidR="00690CAA" w:rsidRPr="009B4A51" w:rsidRDefault="00690CAA" w:rsidP="00690CAA">
      <w:pPr>
        <w:rPr>
          <w:b/>
          <w:iCs/>
          <w:u w:val="single"/>
        </w:rPr>
      </w:pPr>
      <w:r w:rsidRPr="000C18BF">
        <w:rPr>
          <w:rStyle w:val="StyleUnderline"/>
          <w:highlight w:val="yellow"/>
        </w:rPr>
        <w:t>The administration</w:t>
      </w:r>
      <w:r w:rsidRPr="009B4A51">
        <w:rPr>
          <w:rStyle w:val="StyleUnderline"/>
        </w:rPr>
        <w:t xml:space="preserve">’s unserious </w:t>
      </w:r>
      <w:r w:rsidRPr="000C18BF">
        <w:rPr>
          <w:rStyle w:val="StyleUnderline"/>
          <w:highlight w:val="yellow"/>
        </w:rPr>
        <w:t>approach</w:t>
      </w:r>
      <w:r w:rsidRPr="009B4A51">
        <w:rPr>
          <w:sz w:val="16"/>
        </w:rPr>
        <w:t xml:space="preserve"> on New START—a pattern of behavior that led to its decisions to withdraw from the Open Skies Treaty, the Intermediate-Range Nuclear Forces Treaty, and the Iran nuclear deal—</w:t>
      </w:r>
      <w:r w:rsidRPr="000C18BF">
        <w:rPr>
          <w:rStyle w:val="StyleUnderline"/>
          <w:highlight w:val="yellow"/>
        </w:rPr>
        <w:t>suggests it may</w:t>
      </w:r>
      <w:r w:rsidRPr="009B4A51">
        <w:rPr>
          <w:rStyle w:val="StyleUnderline"/>
        </w:rPr>
        <w:t xml:space="preserve"> simply </w:t>
      </w:r>
      <w:r w:rsidRPr="000C18BF">
        <w:rPr>
          <w:rStyle w:val="StyleUnderline"/>
          <w:highlight w:val="yellow"/>
        </w:rPr>
        <w:t>be seeking a pretext for exiting</w:t>
      </w:r>
      <w:r w:rsidRPr="009B4A51">
        <w:rPr>
          <w:rStyle w:val="StyleUnderline"/>
        </w:rPr>
        <w:t xml:space="preserve"> yet another valuable risk reduction agreement</w:t>
      </w:r>
      <w:r w:rsidRPr="009B4A51">
        <w:rPr>
          <w:sz w:val="16"/>
        </w:rPr>
        <w:t xml:space="preserve"> </w:t>
      </w:r>
      <w:r w:rsidRPr="009B4A51">
        <w:rPr>
          <w:rStyle w:val="Emphasis"/>
        </w:rPr>
        <w:t>without a plan B.</w:t>
      </w:r>
    </w:p>
    <w:p w14:paraId="09B4CF81" w14:textId="77777777" w:rsidR="00690CAA" w:rsidRPr="009B4A51" w:rsidRDefault="00690CAA" w:rsidP="00690CAA">
      <w:pPr>
        <w:rPr>
          <w:sz w:val="16"/>
        </w:rPr>
      </w:pPr>
      <w:r w:rsidRPr="009B4A51">
        <w:rPr>
          <w:rStyle w:val="StyleUnderline"/>
        </w:rPr>
        <w:t>If Trump genuinely wants to constrain and reduce the nuclear capabilities of major adversaries, the first and best step is to promptly agree to extend New START by five years</w:t>
      </w:r>
      <w:r w:rsidRPr="009B4A51">
        <w:rPr>
          <w:sz w:val="16"/>
        </w:rPr>
        <w:t>. This would create the time and the right environment for follow-on disarmament talks with Russia and serious give-and-take discussions with China on risk reduction options, including a possible freeze of the size of China’s arsenal and joint stockpile declarations.</w:t>
      </w:r>
    </w:p>
    <w:p w14:paraId="78894DD8" w14:textId="77777777" w:rsidR="00690CAA" w:rsidRPr="009B4A51" w:rsidRDefault="00690CAA" w:rsidP="00690CAA">
      <w:pPr>
        <w:rPr>
          <w:rStyle w:val="Emphasis"/>
        </w:rPr>
      </w:pPr>
      <w:r w:rsidRPr="000C18BF">
        <w:rPr>
          <w:rStyle w:val="StyleUnderline"/>
          <w:highlight w:val="yellow"/>
        </w:rPr>
        <w:t>Unless the White House shifts</w:t>
      </w:r>
      <w:r w:rsidRPr="009B4A51">
        <w:rPr>
          <w:rStyle w:val="StyleUnderline"/>
        </w:rPr>
        <w:t xml:space="preserve"> course</w:t>
      </w:r>
      <w:r w:rsidRPr="009B4A51">
        <w:rPr>
          <w:sz w:val="16"/>
        </w:rPr>
        <w:t xml:space="preserve"> and soon</w:t>
      </w:r>
      <w:r w:rsidRPr="009B4A51">
        <w:rPr>
          <w:rStyle w:val="StyleUnderline"/>
        </w:rPr>
        <w:t>, the United States may lose the benefits of New START,</w:t>
      </w:r>
      <w:r w:rsidRPr="009B4A51">
        <w:rPr>
          <w:sz w:val="16"/>
        </w:rPr>
        <w:t xml:space="preserve"> and </w:t>
      </w:r>
      <w:r w:rsidRPr="000C18BF">
        <w:rPr>
          <w:rStyle w:val="StyleUnderline"/>
          <w:highlight w:val="yellow"/>
        </w:rPr>
        <w:t>Trump will have opened the door to a more dangerous</w:t>
      </w:r>
      <w:r w:rsidRPr="009B4A51">
        <w:rPr>
          <w:rStyle w:val="StyleUnderline"/>
        </w:rPr>
        <w:t xml:space="preserve"> and costly ph</w:t>
      </w:r>
      <w:r w:rsidRPr="000C18BF">
        <w:rPr>
          <w:rStyle w:val="StyleUnderline"/>
          <w:highlight w:val="yellow"/>
        </w:rPr>
        <w:t>ase</w:t>
      </w:r>
      <w:r w:rsidRPr="000C18BF">
        <w:rPr>
          <w:sz w:val="16"/>
          <w:highlight w:val="yellow"/>
        </w:rPr>
        <w:t xml:space="preserve"> </w:t>
      </w:r>
      <w:r w:rsidRPr="000C18BF">
        <w:rPr>
          <w:rStyle w:val="Emphasis"/>
          <w:highlight w:val="yellow"/>
        </w:rPr>
        <w:t>of the global nuclear arms race</w:t>
      </w:r>
      <w:r w:rsidRPr="000C18BF">
        <w:rPr>
          <w:sz w:val="16"/>
          <w:highlight w:val="yellow"/>
        </w:rPr>
        <w:t xml:space="preserve">, </w:t>
      </w:r>
      <w:r w:rsidRPr="000C18BF">
        <w:rPr>
          <w:rStyle w:val="StyleUnderline"/>
          <w:highlight w:val="yellow"/>
        </w:rPr>
        <w:t>which</w:t>
      </w:r>
      <w:r w:rsidRPr="000C18BF">
        <w:rPr>
          <w:sz w:val="16"/>
          <w:highlight w:val="yellow"/>
        </w:rPr>
        <w:t xml:space="preserve"> </w:t>
      </w:r>
      <w:r w:rsidRPr="000C18BF">
        <w:rPr>
          <w:rStyle w:val="Emphasis"/>
          <w:highlight w:val="yellow"/>
        </w:rPr>
        <w:t>everyone stands to lose.</w:t>
      </w:r>
    </w:p>
    <w:p w14:paraId="0179149D" w14:textId="77777777" w:rsidR="00690CAA" w:rsidRPr="00690CAA" w:rsidRDefault="00690CAA" w:rsidP="00690CAA"/>
    <w:p w14:paraId="2347C3D2" w14:textId="2AB72CC3" w:rsidR="005605E8" w:rsidRDefault="005605E8" w:rsidP="005605E8">
      <w:pPr>
        <w:pStyle w:val="Heading3"/>
      </w:pPr>
      <w:r>
        <w:t>START Impact --- Arms Control Terminal Impacts</w:t>
      </w:r>
    </w:p>
    <w:p w14:paraId="69F16AEA" w14:textId="56BF53E5" w:rsidR="005605E8" w:rsidRDefault="005605E8" w:rsidP="005605E8"/>
    <w:p w14:paraId="4428F90E" w14:textId="77777777" w:rsidR="00FE1AFB" w:rsidRDefault="00FE1AFB" w:rsidP="00FE1AFB">
      <w:pPr>
        <w:pStyle w:val="Heading4"/>
      </w:pPr>
      <w:r>
        <w:t xml:space="preserve">START key to spinoff arms dialogue --- solves strategic stability and miscalc  </w:t>
      </w:r>
    </w:p>
    <w:p w14:paraId="72E75C02" w14:textId="77777777" w:rsidR="00FE1AFB" w:rsidRPr="00FE1AFB" w:rsidRDefault="00FE1AFB" w:rsidP="00FE1AFB">
      <w:r w:rsidRPr="007442E5">
        <w:rPr>
          <w:rStyle w:val="Style13ptBold"/>
        </w:rPr>
        <w:t>Pifer 20</w:t>
      </w:r>
      <w:r>
        <w:t xml:space="preserve"> --- Steven Pifer, Nonresident Senior Fellow - Foreign Policy, Center for 21st Century Security and Intelligence, Center on the United States and Europe, Arms Control and Non-Proliferation Initiative, “Don’t let New START die”, Brookings, Feb 6</w:t>
      </w:r>
      <w:r w:rsidRPr="007442E5">
        <w:rPr>
          <w:vertAlign w:val="superscript"/>
        </w:rPr>
        <w:t>th</w:t>
      </w:r>
      <w:r>
        <w:t xml:space="preserve"> 2020, </w:t>
      </w:r>
      <w:hyperlink r:id="rId262" w:history="1">
        <w:r w:rsidRPr="00276013">
          <w:rPr>
            <w:rStyle w:val="Hyperlink"/>
          </w:rPr>
          <w:t>https://www.brookings.edu/blog/order-from-chaos/2020/02/06/dont-let-new-start-die/</w:t>
        </w:r>
      </w:hyperlink>
      <w:r>
        <w:t xml:space="preserve"> (BJN) </w:t>
      </w:r>
    </w:p>
    <w:p w14:paraId="30C1B555" w14:textId="77777777" w:rsidR="00FE1AFB" w:rsidRPr="007442E5" w:rsidRDefault="00FE1AFB" w:rsidP="00FE1AFB">
      <w:pPr>
        <w:rPr>
          <w:sz w:val="16"/>
          <w:szCs w:val="16"/>
        </w:rPr>
      </w:pPr>
      <w:r w:rsidRPr="000C18BF">
        <w:rPr>
          <w:rStyle w:val="StyleUnderline"/>
          <w:highlight w:val="yellow"/>
        </w:rPr>
        <w:t>Extending</w:t>
      </w:r>
      <w:r w:rsidRPr="007442E5">
        <w:rPr>
          <w:rStyle w:val="StyleUnderline"/>
        </w:rPr>
        <w:t xml:space="preserve"> New </w:t>
      </w:r>
      <w:r w:rsidRPr="000C18BF">
        <w:rPr>
          <w:rStyle w:val="StyleUnderline"/>
          <w:highlight w:val="yellow"/>
        </w:rPr>
        <w:t>START</w:t>
      </w:r>
      <w:r w:rsidRPr="007442E5">
        <w:rPr>
          <w:sz w:val="16"/>
          <w:szCs w:val="16"/>
        </w:rPr>
        <w:t xml:space="preserve"> to 2026 </w:t>
      </w:r>
      <w:r w:rsidRPr="00FE1AFB">
        <w:rPr>
          <w:rStyle w:val="Emphasis"/>
        </w:rPr>
        <w:t>should be a no-brainer</w:t>
      </w:r>
      <w:r w:rsidRPr="00FE1AFB">
        <w:rPr>
          <w:sz w:val="16"/>
          <w:szCs w:val="16"/>
        </w:rPr>
        <w:t>.</w:t>
      </w:r>
      <w:r w:rsidRPr="007442E5">
        <w:rPr>
          <w:sz w:val="16"/>
          <w:szCs w:val="16"/>
        </w:rPr>
        <w:t xml:space="preserve"> </w:t>
      </w:r>
      <w:r w:rsidRPr="007442E5">
        <w:rPr>
          <w:rStyle w:val="StyleUnderline"/>
        </w:rPr>
        <w:t xml:space="preserve">Doing so </w:t>
      </w:r>
      <w:r w:rsidRPr="000C18BF">
        <w:rPr>
          <w:rStyle w:val="StyleUnderline"/>
          <w:highlight w:val="yellow"/>
        </w:rPr>
        <w:t>would maintain the treaty’s limits</w:t>
      </w:r>
      <w:r w:rsidRPr="007442E5">
        <w:rPr>
          <w:rStyle w:val="StyleUnderline"/>
        </w:rPr>
        <w:t xml:space="preserve"> on Russian strategic forces </w:t>
      </w:r>
      <w:r w:rsidRPr="000C18BF">
        <w:rPr>
          <w:rStyle w:val="StyleUnderline"/>
          <w:highlight w:val="yellow"/>
        </w:rPr>
        <w:t>when Moscow has hot production lines</w:t>
      </w:r>
      <w:r w:rsidRPr="007442E5">
        <w:rPr>
          <w:rStyle w:val="StyleUnderline"/>
        </w:rPr>
        <w:t xml:space="preserve"> running</w:t>
      </w:r>
      <w:r w:rsidRPr="007442E5">
        <w:rPr>
          <w:sz w:val="16"/>
          <w:szCs w:val="16"/>
        </w:rPr>
        <w:t xml:space="preserve"> (U.S. production of new strategic bombers, submarines and missiles will begin in earnest only in the mid-2020s). </w:t>
      </w:r>
      <w:r w:rsidRPr="000C18BF">
        <w:rPr>
          <w:rStyle w:val="StyleUnderline"/>
          <w:highlight w:val="yellow"/>
        </w:rPr>
        <w:t>Extension would continue the flow of info</w:t>
      </w:r>
      <w:r w:rsidRPr="007442E5">
        <w:rPr>
          <w:sz w:val="16"/>
          <w:szCs w:val="16"/>
        </w:rPr>
        <w:t xml:space="preserve">rmation </w:t>
      </w:r>
      <w:r w:rsidRPr="007442E5">
        <w:rPr>
          <w:rStyle w:val="StyleUnderline"/>
        </w:rPr>
        <w:t>about Russian forces provided by the treaty’s data exchanges</w:t>
      </w:r>
      <w:r w:rsidRPr="007442E5">
        <w:rPr>
          <w:sz w:val="16"/>
          <w:szCs w:val="16"/>
        </w:rPr>
        <w:t xml:space="preserve">, notifications and inspections, </w:t>
      </w:r>
      <w:r w:rsidRPr="000C18BF">
        <w:rPr>
          <w:rStyle w:val="StyleUnderline"/>
          <w:highlight w:val="yellow"/>
        </w:rPr>
        <w:t>which helps the Pentagon avoid</w:t>
      </w:r>
      <w:r w:rsidRPr="007442E5">
        <w:rPr>
          <w:rStyle w:val="StyleUnderline"/>
        </w:rPr>
        <w:t xml:space="preserve"> costly </w:t>
      </w:r>
      <w:r w:rsidRPr="000C18BF">
        <w:rPr>
          <w:rStyle w:val="Emphasis"/>
          <w:highlight w:val="yellow"/>
        </w:rPr>
        <w:t>worst-case assumptions</w:t>
      </w:r>
      <w:r w:rsidRPr="000C18BF">
        <w:rPr>
          <w:sz w:val="16"/>
          <w:szCs w:val="16"/>
          <w:highlight w:val="yellow"/>
        </w:rPr>
        <w:t xml:space="preserve">. </w:t>
      </w:r>
      <w:r w:rsidRPr="000C18BF">
        <w:rPr>
          <w:rStyle w:val="StyleUnderline"/>
          <w:highlight w:val="yellow"/>
        </w:rPr>
        <w:t>It would offer</w:t>
      </w:r>
      <w:r w:rsidRPr="007442E5">
        <w:rPr>
          <w:rStyle w:val="StyleUnderline"/>
        </w:rPr>
        <w:t xml:space="preserve"> a </w:t>
      </w:r>
      <w:r w:rsidRPr="000C18BF">
        <w:rPr>
          <w:rStyle w:val="StyleUnderline"/>
          <w:highlight w:val="yellow"/>
        </w:rPr>
        <w:t>mechanism for addressing</w:t>
      </w:r>
      <w:r w:rsidRPr="007442E5">
        <w:rPr>
          <w:sz w:val="16"/>
          <w:szCs w:val="16"/>
        </w:rPr>
        <w:t xml:space="preserve"> exotic </w:t>
      </w:r>
      <w:r w:rsidRPr="000C18BF">
        <w:rPr>
          <w:rStyle w:val="StyleUnderline"/>
          <w:highlight w:val="yellow"/>
        </w:rPr>
        <w:t>new</w:t>
      </w:r>
      <w:r w:rsidRPr="007442E5">
        <w:rPr>
          <w:rStyle w:val="StyleUnderline"/>
        </w:rPr>
        <w:t xml:space="preserve"> kinds of </w:t>
      </w:r>
      <w:r w:rsidRPr="000C18BF">
        <w:rPr>
          <w:rStyle w:val="StyleUnderline"/>
          <w:highlight w:val="yellow"/>
        </w:rPr>
        <w:t>Russian</w:t>
      </w:r>
      <w:r w:rsidRPr="007442E5">
        <w:rPr>
          <w:rStyle w:val="StyleUnderline"/>
        </w:rPr>
        <w:t xml:space="preserve"> strategic </w:t>
      </w:r>
      <w:r w:rsidRPr="000C18BF">
        <w:rPr>
          <w:rStyle w:val="StyleUnderline"/>
          <w:highlight w:val="yellow"/>
        </w:rPr>
        <w:t>weapons</w:t>
      </w:r>
      <w:r w:rsidRPr="007442E5">
        <w:rPr>
          <w:sz w:val="16"/>
          <w:szCs w:val="16"/>
        </w:rPr>
        <w:t>. Extending New START would achieve all this without forcing the U.S. military to alter any part of its strategic modernization program, as that program was designed to fit within New START’s limits.</w:t>
      </w:r>
    </w:p>
    <w:p w14:paraId="12565A6B" w14:textId="77777777" w:rsidR="00FE1AFB" w:rsidRPr="007442E5" w:rsidRDefault="00FE1AFB" w:rsidP="00FE1AFB">
      <w:pPr>
        <w:rPr>
          <w:sz w:val="16"/>
          <w:szCs w:val="16"/>
        </w:rPr>
      </w:pPr>
      <w:r w:rsidRPr="007442E5">
        <w:rPr>
          <w:rStyle w:val="Emphasis"/>
        </w:rPr>
        <w:t>Unfortunately</w:t>
      </w:r>
      <w:r w:rsidRPr="007442E5">
        <w:rPr>
          <w:sz w:val="16"/>
          <w:szCs w:val="16"/>
        </w:rPr>
        <w:t xml:space="preserve">, </w:t>
      </w:r>
      <w:r w:rsidRPr="007442E5">
        <w:rPr>
          <w:rStyle w:val="StyleUnderline"/>
        </w:rPr>
        <w:t>the administration’s attitude</w:t>
      </w:r>
      <w:r w:rsidRPr="007442E5">
        <w:rPr>
          <w:sz w:val="16"/>
          <w:szCs w:val="16"/>
        </w:rPr>
        <w:t xml:space="preserve"> toward the INF Treaty and New START </w:t>
      </w:r>
      <w:r w:rsidRPr="007442E5">
        <w:rPr>
          <w:rStyle w:val="StyleUnderline"/>
        </w:rPr>
        <w:t>give little reason to think anything positive will happen</w:t>
      </w:r>
      <w:r w:rsidRPr="007442E5">
        <w:rPr>
          <w:sz w:val="16"/>
          <w:szCs w:val="16"/>
        </w:rPr>
        <w:t xml:space="preserve"> on the arms control agenda under Mr. Trump’s watch. Change will require the Democratic candidate wins in November.</w:t>
      </w:r>
    </w:p>
    <w:p w14:paraId="15D77ADD" w14:textId="77777777" w:rsidR="00FE1AFB" w:rsidRPr="007442E5" w:rsidRDefault="00FE1AFB" w:rsidP="00FE1AFB">
      <w:pPr>
        <w:rPr>
          <w:sz w:val="16"/>
          <w:szCs w:val="16"/>
        </w:rPr>
      </w:pPr>
      <w:r w:rsidRPr="007442E5">
        <w:rPr>
          <w:sz w:val="16"/>
          <w:szCs w:val="16"/>
        </w:rPr>
        <w:t>LOOKING FORWARD</w:t>
      </w:r>
    </w:p>
    <w:p w14:paraId="06912869" w14:textId="77777777" w:rsidR="00FE1AFB" w:rsidRPr="007442E5" w:rsidRDefault="00FE1AFB" w:rsidP="00FE1AFB">
      <w:pPr>
        <w:rPr>
          <w:sz w:val="16"/>
          <w:szCs w:val="16"/>
        </w:rPr>
      </w:pPr>
      <w:r w:rsidRPr="00FE1AFB">
        <w:rPr>
          <w:rStyle w:val="StyleUnderline"/>
        </w:rPr>
        <w:t>If the Democrats were to win</w:t>
      </w:r>
      <w:r w:rsidRPr="00FE1AFB">
        <w:rPr>
          <w:sz w:val="16"/>
          <w:szCs w:val="16"/>
        </w:rPr>
        <w:t xml:space="preserve">, New </w:t>
      </w:r>
      <w:r w:rsidRPr="00FE1AFB">
        <w:rPr>
          <w:rStyle w:val="StyleUnderline"/>
        </w:rPr>
        <w:t>START extension would demand urgent</w:t>
      </w:r>
      <w:r w:rsidRPr="007442E5">
        <w:rPr>
          <w:rStyle w:val="StyleUnderline"/>
        </w:rPr>
        <w:t xml:space="preserve"> attention</w:t>
      </w:r>
      <w:r w:rsidRPr="007442E5">
        <w:rPr>
          <w:sz w:val="16"/>
          <w:szCs w:val="16"/>
        </w:rPr>
        <w:t xml:space="preserve"> from the incoming president. He or she would take the oath of office on January 20, 2021—just 15 days before the treaty’s expiration date. The new president should immediately agree to Mr. Putin’s offer on extending the treaty.</w:t>
      </w:r>
    </w:p>
    <w:p w14:paraId="09C7F97F" w14:textId="77777777" w:rsidR="00FE1AFB" w:rsidRPr="00FE1AFB" w:rsidRDefault="00FE1AFB" w:rsidP="00FE1AFB">
      <w:pPr>
        <w:rPr>
          <w:rStyle w:val="StyleUnderline"/>
        </w:rPr>
      </w:pPr>
      <w:r w:rsidRPr="000C18BF">
        <w:rPr>
          <w:rStyle w:val="StyleUnderline"/>
          <w:highlight w:val="yellow"/>
        </w:rPr>
        <w:t>If extension were decided, U.S. and Russia</w:t>
      </w:r>
      <w:r w:rsidRPr="007442E5">
        <w:rPr>
          <w:rStyle w:val="StyleUnderline"/>
        </w:rPr>
        <w:t xml:space="preserve">n officials </w:t>
      </w:r>
      <w:r w:rsidRPr="000C18BF">
        <w:rPr>
          <w:rStyle w:val="StyleUnderline"/>
          <w:highlight w:val="yellow"/>
        </w:rPr>
        <w:t>could use the treaty’s Bilateral</w:t>
      </w:r>
      <w:r w:rsidRPr="007442E5">
        <w:rPr>
          <w:rStyle w:val="StyleUnderline"/>
        </w:rPr>
        <w:t xml:space="preserve"> Consultative </w:t>
      </w:r>
      <w:r w:rsidRPr="000C18BF">
        <w:rPr>
          <w:rStyle w:val="StyleUnderline"/>
          <w:highlight w:val="yellow"/>
        </w:rPr>
        <w:t xml:space="preserve">Commission </w:t>
      </w:r>
      <w:r w:rsidRPr="00FE1AFB">
        <w:rPr>
          <w:rStyle w:val="StyleUnderline"/>
        </w:rPr>
        <w:t>to take a more serious look at Russian</w:t>
      </w:r>
      <w:r w:rsidRPr="007442E5">
        <w:rPr>
          <w:rStyle w:val="StyleUnderline"/>
        </w:rPr>
        <w:t xml:space="preserve"> concerns about </w:t>
      </w:r>
      <w:r w:rsidRPr="00FE1AFB">
        <w:rPr>
          <w:rStyle w:val="StyleUnderline"/>
        </w:rPr>
        <w:t>conversion of U.S. strategic systems and the new kinds of strategic arms under development in Russia, such as the Poseidon nuclear-armed, nuclear-powered torpedo.</w:t>
      </w:r>
    </w:p>
    <w:p w14:paraId="57BB3D33" w14:textId="77777777" w:rsidR="00FE1AFB" w:rsidRPr="007442E5" w:rsidRDefault="00FE1AFB" w:rsidP="00FE1AFB">
      <w:pPr>
        <w:rPr>
          <w:sz w:val="16"/>
          <w:szCs w:val="16"/>
        </w:rPr>
      </w:pPr>
      <w:r w:rsidRPr="007442E5">
        <w:rPr>
          <w:sz w:val="16"/>
          <w:szCs w:val="16"/>
        </w:rPr>
        <w:t xml:space="preserve">New START extension </w:t>
      </w:r>
      <w:r w:rsidRPr="000C18BF">
        <w:rPr>
          <w:rStyle w:val="Emphasis"/>
          <w:highlight w:val="yellow"/>
        </w:rPr>
        <w:t>would provide a solid foundation for discussions with Russia</w:t>
      </w:r>
      <w:r w:rsidRPr="00FE1AFB">
        <w:rPr>
          <w:rStyle w:val="Emphasis"/>
        </w:rPr>
        <w:t>n</w:t>
      </w:r>
      <w:r w:rsidRPr="007442E5">
        <w:rPr>
          <w:sz w:val="16"/>
          <w:szCs w:val="16"/>
        </w:rPr>
        <w:t xml:space="preserve"> officials </w:t>
      </w:r>
      <w:r w:rsidRPr="000C18BF">
        <w:rPr>
          <w:rStyle w:val="StyleUnderline"/>
          <w:highlight w:val="yellow"/>
        </w:rPr>
        <w:t>on</w:t>
      </w:r>
      <w:r w:rsidRPr="00FE1AFB">
        <w:rPr>
          <w:rStyle w:val="StyleUnderline"/>
        </w:rPr>
        <w:t xml:space="preserve"> the full range of issues affecting</w:t>
      </w:r>
      <w:r w:rsidRPr="007442E5">
        <w:rPr>
          <w:sz w:val="16"/>
          <w:szCs w:val="16"/>
        </w:rPr>
        <w:t xml:space="preserve"> the U.S.-Russian strategic </w:t>
      </w:r>
      <w:r w:rsidRPr="00FE1AFB">
        <w:rPr>
          <w:rStyle w:val="StyleUnderline"/>
        </w:rPr>
        <w:t>relationship:  strategic nuclear weapons,</w:t>
      </w:r>
      <w:r w:rsidRPr="007442E5">
        <w:rPr>
          <w:sz w:val="16"/>
          <w:szCs w:val="16"/>
        </w:rPr>
        <w:t xml:space="preserve"> non-strategic nuclear arms, </w:t>
      </w:r>
      <w:r w:rsidRPr="00FE1AFB">
        <w:rPr>
          <w:rStyle w:val="StyleUnderline"/>
        </w:rPr>
        <w:t>precision-guided</w:t>
      </w:r>
      <w:r w:rsidRPr="007442E5">
        <w:rPr>
          <w:sz w:val="16"/>
          <w:szCs w:val="16"/>
        </w:rPr>
        <w:t xml:space="preserve"> long-range conventional </w:t>
      </w:r>
      <w:r w:rsidRPr="00FE1AFB">
        <w:rPr>
          <w:rStyle w:val="StyleUnderline"/>
        </w:rPr>
        <w:t>strike systems, missile defense</w:t>
      </w:r>
      <w:r w:rsidRPr="007442E5">
        <w:rPr>
          <w:sz w:val="16"/>
          <w:szCs w:val="16"/>
        </w:rPr>
        <w:t xml:space="preserve">, third-country nuclear forces, cyber and space issues, </w:t>
      </w:r>
      <w:r w:rsidRPr="00FE1AFB">
        <w:rPr>
          <w:rStyle w:val="StyleUnderline"/>
        </w:rPr>
        <w:t xml:space="preserve">as well as </w:t>
      </w:r>
      <w:r w:rsidRPr="000C18BF">
        <w:rPr>
          <w:rStyle w:val="Emphasis"/>
          <w:highlight w:val="yellow"/>
        </w:rPr>
        <w:t>how to maintain strategic stability</w:t>
      </w:r>
      <w:r w:rsidRPr="007442E5">
        <w:rPr>
          <w:sz w:val="16"/>
          <w:szCs w:val="16"/>
        </w:rPr>
        <w:t xml:space="preserve"> in a rapidly changing world.</w:t>
      </w:r>
    </w:p>
    <w:p w14:paraId="4527B2FB" w14:textId="77777777" w:rsidR="00FE1AFB" w:rsidRPr="007442E5" w:rsidRDefault="00FE1AFB" w:rsidP="00FE1AFB">
      <w:pPr>
        <w:rPr>
          <w:sz w:val="16"/>
          <w:szCs w:val="16"/>
        </w:rPr>
      </w:pPr>
      <w:r w:rsidRPr="007442E5">
        <w:rPr>
          <w:sz w:val="16"/>
          <w:szCs w:val="16"/>
        </w:rPr>
        <w:t>During the Cold War period, strategic stability—a situation in which neither Washington nor Moscow had an incentive to strike first with nuclear weapons, even in an intense crisis—required a relatively straightforward calculation.  It focused on the strategic nuclear weapons of each side.  As long as each had survivable strategic forces capable of devastating the other, even after absorbing a first strike, stability could be maintained.</w:t>
      </w:r>
    </w:p>
    <w:p w14:paraId="1F0A1EC7" w14:textId="77777777" w:rsidR="00FE1AFB" w:rsidRPr="007442E5" w:rsidRDefault="00FE1AFB" w:rsidP="00FE1AFB">
      <w:pPr>
        <w:rPr>
          <w:sz w:val="16"/>
          <w:szCs w:val="16"/>
        </w:rPr>
      </w:pPr>
      <w:r w:rsidRPr="00FE1AFB">
        <w:rPr>
          <w:rStyle w:val="StyleUnderline"/>
        </w:rPr>
        <w:t>Today’s stability model is</w:t>
      </w:r>
      <w:r w:rsidRPr="007442E5">
        <w:rPr>
          <w:sz w:val="16"/>
          <w:szCs w:val="16"/>
        </w:rPr>
        <w:t xml:space="preserve"> far more </w:t>
      </w:r>
      <w:r w:rsidRPr="00FE1AFB">
        <w:rPr>
          <w:rStyle w:val="Emphasis"/>
        </w:rPr>
        <w:t>complex</w:t>
      </w:r>
      <w:r w:rsidRPr="007442E5">
        <w:rPr>
          <w:sz w:val="16"/>
          <w:szCs w:val="16"/>
        </w:rPr>
        <w:t>. It is multi-domain, including missile defense, conventional strike, cyber and space operations in addition to nuclear arms. It is multi-player, as third-country actions have to be factored into stability calculations.</w:t>
      </w:r>
    </w:p>
    <w:p w14:paraId="624B78BB" w14:textId="77777777" w:rsidR="00FE1AFB" w:rsidRPr="007442E5" w:rsidRDefault="00FE1AFB" w:rsidP="00FE1AFB">
      <w:pPr>
        <w:rPr>
          <w:sz w:val="16"/>
          <w:szCs w:val="16"/>
        </w:rPr>
      </w:pPr>
      <w:r w:rsidRPr="00FE1AFB">
        <w:rPr>
          <w:rStyle w:val="StyleUnderline"/>
        </w:rPr>
        <w:t>U.S. and Russian security officials should discuss</w:t>
      </w:r>
      <w:r w:rsidRPr="007442E5">
        <w:rPr>
          <w:sz w:val="16"/>
          <w:szCs w:val="16"/>
        </w:rPr>
        <w:t xml:space="preserve"> the </w:t>
      </w:r>
      <w:r w:rsidRPr="00FE1AFB">
        <w:rPr>
          <w:rStyle w:val="StyleUnderline"/>
        </w:rPr>
        <w:t>challenges</w:t>
      </w:r>
      <w:r w:rsidRPr="007442E5">
        <w:rPr>
          <w:sz w:val="16"/>
          <w:szCs w:val="16"/>
        </w:rPr>
        <w:t xml:space="preserve"> posed by this new era. The talks might not spin off specific negotiating agendas, at least not immediately. To get negotiations started, both sides would have to weigh trade-offs. Realistically, if Washington wants Moscow to negotiate non-strategic nuclear weapons, it would have to consider addressing Russia’s concerns on missile defense. However, </w:t>
      </w:r>
      <w:r w:rsidRPr="00FE1AFB">
        <w:rPr>
          <w:rStyle w:val="Emphasis"/>
        </w:rPr>
        <w:t xml:space="preserve">even absent new negotiations, </w:t>
      </w:r>
      <w:r w:rsidRPr="000C18BF">
        <w:rPr>
          <w:rStyle w:val="Emphasis"/>
          <w:highlight w:val="yellow"/>
        </w:rPr>
        <w:t>a structured discussion</w:t>
      </w:r>
      <w:r w:rsidRPr="007442E5">
        <w:rPr>
          <w:sz w:val="16"/>
          <w:szCs w:val="16"/>
        </w:rPr>
        <w:t xml:space="preserve"> venue </w:t>
      </w:r>
      <w:r w:rsidRPr="000C18BF">
        <w:rPr>
          <w:rStyle w:val="StyleUnderline"/>
          <w:highlight w:val="yellow"/>
        </w:rPr>
        <w:t>would allow U.S. and Russian experts to exchange views and better understand, and</w:t>
      </w:r>
      <w:r w:rsidRPr="007442E5">
        <w:rPr>
          <w:sz w:val="16"/>
          <w:szCs w:val="16"/>
        </w:rPr>
        <w:t xml:space="preserve"> perhaps </w:t>
      </w:r>
      <w:r w:rsidRPr="000C18BF">
        <w:rPr>
          <w:rStyle w:val="StyleUnderline"/>
          <w:highlight w:val="yellow"/>
        </w:rPr>
        <w:t>alleviate</w:t>
      </w:r>
      <w:r w:rsidRPr="00FE1AFB">
        <w:rPr>
          <w:rStyle w:val="StyleUnderline"/>
        </w:rPr>
        <w:t xml:space="preserve">, the other side’s </w:t>
      </w:r>
      <w:r w:rsidRPr="000C18BF">
        <w:rPr>
          <w:rStyle w:val="StyleUnderline"/>
          <w:highlight w:val="yellow"/>
        </w:rPr>
        <w:t>concerns</w:t>
      </w:r>
      <w:r w:rsidRPr="007442E5">
        <w:rPr>
          <w:sz w:val="16"/>
          <w:szCs w:val="16"/>
        </w:rPr>
        <w:t>.</w:t>
      </w:r>
    </w:p>
    <w:p w14:paraId="04637FDE" w14:textId="77777777" w:rsidR="00FE1AFB" w:rsidRPr="007442E5" w:rsidRDefault="00FE1AFB" w:rsidP="00FE1AFB">
      <w:pPr>
        <w:rPr>
          <w:sz w:val="16"/>
          <w:szCs w:val="16"/>
        </w:rPr>
      </w:pPr>
      <w:r w:rsidRPr="007442E5">
        <w:rPr>
          <w:sz w:val="16"/>
          <w:szCs w:val="16"/>
        </w:rPr>
        <w:t>A new administration should seek a parallel set of discussions with China. Seeking negotiated limits on Chinese nuclear forces would pose a wildly impractical goal, at least in the near term.  The dialogue might instead usefully begin with an exchange of views on concerns about the other’s force structures and doctrines. It might later seek to move China toward some transparency on its total nuclear weapons number and a unilateral commitment not to increase that number if the United States and Russia continue to limit and reduce their nuclear arms.</w:t>
      </w:r>
    </w:p>
    <w:p w14:paraId="782D2AA2" w14:textId="77777777" w:rsidR="00FE1AFB" w:rsidRPr="007442E5" w:rsidRDefault="00FE1AFB" w:rsidP="00FE1AFB">
      <w:pPr>
        <w:rPr>
          <w:sz w:val="16"/>
          <w:szCs w:val="16"/>
        </w:rPr>
      </w:pPr>
      <w:r w:rsidRPr="007442E5">
        <w:rPr>
          <w:sz w:val="16"/>
          <w:szCs w:val="16"/>
        </w:rPr>
        <w:t>As for the INF Treaty, the Russian military wants the 9M729, and the Pentagon has four different land-based missiles under development or planned with ranges that the treaty would have prohibited. While the 9M729 reportedly can carry nuclear or conventional warheads, the Russian military appears interested primarily in its conventional capability. All four of the Pentagon’s planned intermediate-range missiles are intended to be conventionally armed. This opens the possibility of a negotiation to ban land-based, intermediate-range missiles armed with nuclear warheads. That would pose verification challenges, but they should not prove insurmountable.</w:t>
      </w:r>
    </w:p>
    <w:p w14:paraId="77C97186" w14:textId="77777777" w:rsidR="00FE1AFB" w:rsidRPr="007442E5" w:rsidRDefault="00FE1AFB" w:rsidP="00FE1AFB">
      <w:pPr>
        <w:rPr>
          <w:sz w:val="16"/>
          <w:szCs w:val="16"/>
        </w:rPr>
      </w:pPr>
      <w:r w:rsidRPr="007442E5">
        <w:rPr>
          <w:sz w:val="16"/>
          <w:szCs w:val="16"/>
        </w:rPr>
        <w:t>The U.S. military has expressed the greatest interest in having land-based intermediate-range missiles in the western Pacific to counter China’s large number of intermediate-range missiles, most of which are conventionally armed. The Pentagon’s development of intermediate-range missiles might open the possibility—admittedly, a long shot—for a separate U.S.-Chinese discussion, or a trilateral U.S.-Chinese-Russian discussion, on prohibiting nuclear-armed, land-based, intermediate-range missiles.</w:t>
      </w:r>
    </w:p>
    <w:p w14:paraId="06151872" w14:textId="77777777" w:rsidR="00FE1AFB" w:rsidRPr="00FE1AFB" w:rsidRDefault="00FE1AFB" w:rsidP="00FE1AFB">
      <w:pPr>
        <w:rPr>
          <w:rStyle w:val="StyleUnderline"/>
        </w:rPr>
      </w:pPr>
      <w:r w:rsidRPr="00FE1AFB">
        <w:rPr>
          <w:rStyle w:val="StyleUnderline"/>
        </w:rPr>
        <w:t>Extending</w:t>
      </w:r>
      <w:r w:rsidRPr="007442E5">
        <w:rPr>
          <w:sz w:val="16"/>
          <w:szCs w:val="16"/>
        </w:rPr>
        <w:t xml:space="preserve"> New </w:t>
      </w:r>
      <w:r w:rsidRPr="000C18BF">
        <w:rPr>
          <w:rStyle w:val="StyleUnderline"/>
          <w:highlight w:val="yellow"/>
        </w:rPr>
        <w:t>START</w:t>
      </w:r>
      <w:r w:rsidRPr="007442E5">
        <w:rPr>
          <w:sz w:val="16"/>
          <w:szCs w:val="16"/>
        </w:rPr>
        <w:t xml:space="preserve">, strategic discussions with Russia and China, and the possible negotiation of an agreement to ban land-based, intermediate-range missiles armed with nuclear warheads comprise a more modest agenda for nuclear arms control than many would like. These measures nonetheless </w:t>
      </w:r>
      <w:r w:rsidRPr="000C18BF">
        <w:rPr>
          <w:rStyle w:val="StyleUnderline"/>
          <w:highlight w:val="yellow"/>
        </w:rPr>
        <w:t>would provide</w:t>
      </w:r>
      <w:r w:rsidRPr="00FE1AFB">
        <w:rPr>
          <w:rStyle w:val="StyleUnderline"/>
        </w:rPr>
        <w:t xml:space="preserve"> useful </w:t>
      </w:r>
      <w:r w:rsidRPr="000C18BF">
        <w:rPr>
          <w:rStyle w:val="StyleUnderline"/>
          <w:highlight w:val="yellow"/>
        </w:rPr>
        <w:t>guardrails for the nuclear competition</w:t>
      </w:r>
      <w:r w:rsidRPr="00FE1AFB">
        <w:rPr>
          <w:rStyle w:val="StyleUnderline"/>
        </w:rPr>
        <w:t xml:space="preserve"> between the United States and its</w:t>
      </w:r>
      <w:r w:rsidRPr="007442E5">
        <w:rPr>
          <w:sz w:val="16"/>
          <w:szCs w:val="16"/>
        </w:rPr>
        <w:t xml:space="preserve"> two peer military </w:t>
      </w:r>
      <w:r w:rsidRPr="00FE1AFB">
        <w:rPr>
          <w:rStyle w:val="StyleUnderline"/>
        </w:rPr>
        <w:t>rivals</w:t>
      </w:r>
      <w:r w:rsidRPr="007442E5">
        <w:rPr>
          <w:sz w:val="16"/>
          <w:szCs w:val="16"/>
        </w:rPr>
        <w:t xml:space="preserve">. </w:t>
      </w:r>
      <w:r w:rsidRPr="00FE1AFB">
        <w:rPr>
          <w:rStyle w:val="StyleUnderline"/>
        </w:rPr>
        <w:t xml:space="preserve">They would provide time to consider further steps </w:t>
      </w:r>
      <w:r w:rsidRPr="000C18BF">
        <w:rPr>
          <w:rStyle w:val="StyleUnderline"/>
          <w:highlight w:val="yellow"/>
        </w:rPr>
        <w:t xml:space="preserve">to </w:t>
      </w:r>
      <w:r w:rsidRPr="000C18BF">
        <w:rPr>
          <w:rStyle w:val="Emphasis"/>
          <w:highlight w:val="yellow"/>
        </w:rPr>
        <w:t>reduce nuclear risks</w:t>
      </w:r>
      <w:r w:rsidRPr="000C18BF">
        <w:rPr>
          <w:sz w:val="16"/>
          <w:szCs w:val="16"/>
          <w:highlight w:val="yellow"/>
        </w:rPr>
        <w:t xml:space="preserve"> </w:t>
      </w:r>
      <w:r w:rsidRPr="000C18BF">
        <w:rPr>
          <w:rStyle w:val="StyleUnderline"/>
          <w:highlight w:val="yellow"/>
        </w:rPr>
        <w:t>and</w:t>
      </w:r>
      <w:r w:rsidRPr="000C18BF">
        <w:rPr>
          <w:sz w:val="16"/>
          <w:szCs w:val="16"/>
          <w:highlight w:val="yellow"/>
        </w:rPr>
        <w:t xml:space="preserve"> </w:t>
      </w:r>
      <w:r w:rsidRPr="000C18BF">
        <w:rPr>
          <w:rStyle w:val="Emphasis"/>
          <w:highlight w:val="yellow"/>
        </w:rPr>
        <w:t>enhance strategic stability</w:t>
      </w:r>
      <w:r w:rsidRPr="007442E5">
        <w:rPr>
          <w:sz w:val="16"/>
          <w:szCs w:val="16"/>
        </w:rPr>
        <w:t xml:space="preserve"> in the modern era.  Unfortunately, </w:t>
      </w:r>
      <w:r w:rsidRPr="00FE1AFB">
        <w:rPr>
          <w:rStyle w:val="StyleUnderline"/>
        </w:rPr>
        <w:t>little suggests</w:t>
      </w:r>
      <w:r w:rsidRPr="007442E5">
        <w:rPr>
          <w:sz w:val="16"/>
          <w:szCs w:val="16"/>
        </w:rPr>
        <w:t xml:space="preserve"> that Mr. </w:t>
      </w:r>
      <w:r w:rsidRPr="00FE1AFB">
        <w:rPr>
          <w:rStyle w:val="StyleUnderline"/>
        </w:rPr>
        <w:t>Trump is prepared to take such steps. They will have to await his successor.</w:t>
      </w:r>
    </w:p>
    <w:p w14:paraId="05024BF7" w14:textId="77777777" w:rsidR="00FE1AFB" w:rsidRDefault="00FE1AFB" w:rsidP="005605E8"/>
    <w:p w14:paraId="785DB1A0" w14:textId="420E4FB1" w:rsidR="005605E8" w:rsidRDefault="005605E8" w:rsidP="005605E8">
      <w:pPr>
        <w:pStyle w:val="Heading4"/>
      </w:pPr>
      <w:r>
        <w:t xml:space="preserve">Arms control solves extinction </w:t>
      </w:r>
    </w:p>
    <w:p w14:paraId="5C4CF967" w14:textId="77777777" w:rsidR="005605E8" w:rsidRPr="00BA3AC9" w:rsidRDefault="005605E8" w:rsidP="005605E8">
      <w:pPr>
        <w:rPr>
          <w:sz w:val="16"/>
        </w:rPr>
      </w:pPr>
      <w:r w:rsidRPr="00BA3AC9">
        <w:rPr>
          <w:rStyle w:val="Style13ptBold"/>
        </w:rPr>
        <w:t>Muller 2K</w:t>
      </w:r>
      <w:r>
        <w:rPr>
          <w:rStyle w:val="Style13ptBold"/>
        </w:rPr>
        <w:t xml:space="preserve"> </w:t>
      </w:r>
      <w:r w:rsidRPr="00CE149B">
        <w:rPr>
          <w:bCs/>
          <w:sz w:val="16"/>
        </w:rPr>
        <w:t>Dr. Harold Muller is the Director of the Peace Research Institute-Frankfurt and Professor of International Relations at Goethe University</w:t>
      </w:r>
      <w:r w:rsidRPr="00CE149B">
        <w:rPr>
          <w:bCs/>
          <w:sz w:val="12"/>
        </w:rPr>
        <w:t xml:space="preserve"> </w:t>
      </w:r>
      <w:r w:rsidRPr="00CE149B">
        <w:rPr>
          <w:sz w:val="16"/>
        </w:rPr>
        <w:t>Compliance Politics: A Critical Analysis of Multilateral Arms Control Treaty Enforcement</w:t>
      </w:r>
      <w:r w:rsidRPr="00CE149B">
        <w:rPr>
          <w:sz w:val="12"/>
        </w:rPr>
        <w:t xml:space="preserve"> </w:t>
      </w:r>
      <w:hyperlink r:id="rId263" w:history="1">
        <w:r w:rsidRPr="00CE149B">
          <w:rPr>
            <w:sz w:val="16"/>
          </w:rPr>
          <w:t>http://cns.miis.edu/npr/pdfs/72muell.pdf</w:t>
        </w:r>
      </w:hyperlink>
      <w:r>
        <w:rPr>
          <w:sz w:val="16"/>
        </w:rPr>
        <w:t xml:space="preserve"> </w:t>
      </w:r>
      <w:r w:rsidRPr="00CE149B">
        <w:rPr>
          <w:sz w:val="16"/>
        </w:rPr>
        <w:t xml:space="preserve">In this author's view,3 at least four distinct missions continue to make </w:t>
      </w:r>
      <w:r w:rsidRPr="00BA3AC9">
        <w:rPr>
          <w:sz w:val="16"/>
        </w:rPr>
        <w:t>arms control, disarmament, and non-proliferation agreements useful, even indispensable parts of a stable and reliable world security structure:</w:t>
      </w:r>
    </w:p>
    <w:p w14:paraId="1008CA2D" w14:textId="77777777" w:rsidR="005605E8" w:rsidRDefault="005605E8" w:rsidP="005605E8">
      <w:pPr>
        <w:ind w:right="288"/>
        <w:rPr>
          <w:sz w:val="16"/>
        </w:rPr>
      </w:pPr>
      <w:r w:rsidRPr="00BA3AC9">
        <w:rPr>
          <w:sz w:val="16"/>
        </w:rPr>
        <w:t xml:space="preserve"> </w:t>
      </w:r>
      <w:r w:rsidRPr="00BA3AC9">
        <w:rPr>
          <w:b/>
          <w:bCs/>
          <w:u w:val="single"/>
        </w:rPr>
        <w:t>As long as the risk of great power rivalry and competition exists</w:t>
      </w:r>
      <w:r w:rsidRPr="00BA3AC9">
        <w:rPr>
          <w:sz w:val="16"/>
        </w:rPr>
        <w:t>—and it exists today—</w:t>
      </w:r>
      <w:r w:rsidRPr="00BA3AC9">
        <w:rPr>
          <w:b/>
          <w:bCs/>
          <w:u w:val="single"/>
        </w:rPr>
        <w:t>constructing barriers against a degeneration of this competition into major violence remains a pivotal task</w:t>
      </w:r>
      <w:r w:rsidRPr="00BA3AC9">
        <w:rPr>
          <w:sz w:val="16"/>
        </w:rPr>
        <w:t xml:space="preserve"> of global security policy. </w:t>
      </w:r>
      <w:r w:rsidRPr="00BA3AC9">
        <w:rPr>
          <w:b/>
          <w:bCs/>
          <w:u w:val="single"/>
        </w:rPr>
        <w:t>Things may be more complicated than during the bipolar age</w:t>
      </w:r>
      <w:r w:rsidRPr="00BA3AC9">
        <w:rPr>
          <w:sz w:val="16"/>
        </w:rPr>
        <w:t xml:space="preserve"> since asymmetries loom larger and more than one pair of competing major powers may exist. With overlapping rivalries among these powers, arms races are likely to be interconnected, and the stability of any one pair of rivals might be affected negatively by developments in other</w:t>
      </w:r>
      <w:r w:rsidRPr="00CE149B">
        <w:rPr>
          <w:sz w:val="16"/>
        </w:rPr>
        <w:t xml:space="preserve"> dyads. Because of this greater risk of instability, the increased political complexity of the post-bipolar world calls for more rather than less arms control. For these competitive relationships, stability or stabilization remains a key goal, and effectively verified agreements can contribute much to establish such stability. • Arms control also has a role to play in securing regional stability. At the regional level, arms control agreements can create balances of forces that reassure regional powers that their basic security is certain, and help build confidence in the basically non-aggressive policies of neighbors. Over time, </w:t>
      </w:r>
      <w:r w:rsidRPr="00CE149B">
        <w:rPr>
          <w:b/>
          <w:bCs/>
          <w:u w:val="single"/>
        </w:rPr>
        <w:t xml:space="preserve">a web of interlocking </w:t>
      </w:r>
      <w:r w:rsidRPr="000C18BF">
        <w:rPr>
          <w:b/>
          <w:bCs/>
          <w:highlight w:val="yellow"/>
          <w:u w:val="single"/>
        </w:rPr>
        <w:t xml:space="preserve">agreements </w:t>
      </w:r>
      <w:r w:rsidRPr="00CE149B">
        <w:rPr>
          <w:b/>
          <w:bCs/>
          <w:u w:val="single"/>
        </w:rPr>
        <w:t xml:space="preserve">may even </w:t>
      </w:r>
      <w:r w:rsidRPr="000C18BF">
        <w:rPr>
          <w:b/>
          <w:bCs/>
          <w:highlight w:val="yellow"/>
          <w:u w:val="single"/>
        </w:rPr>
        <w:t xml:space="preserve">create </w:t>
      </w:r>
      <w:r w:rsidRPr="00CE149B">
        <w:rPr>
          <w:b/>
          <w:bCs/>
          <w:u w:val="single"/>
        </w:rPr>
        <w:t xml:space="preserve">enough of a sense of </w:t>
      </w:r>
      <w:r w:rsidRPr="000C18BF">
        <w:rPr>
          <w:b/>
          <w:bCs/>
          <w:highlight w:val="yellow"/>
          <w:u w:val="single"/>
        </w:rPr>
        <w:t xml:space="preserve">security and confidence to overcome </w:t>
      </w:r>
      <w:r w:rsidRPr="00CE149B">
        <w:rPr>
          <w:b/>
          <w:bCs/>
          <w:u w:val="single"/>
        </w:rPr>
        <w:t xml:space="preserve">past </w:t>
      </w:r>
      <w:r w:rsidRPr="000C18BF">
        <w:rPr>
          <w:b/>
          <w:bCs/>
          <w:highlight w:val="yellow"/>
          <w:u w:val="single"/>
        </w:rPr>
        <w:t xml:space="preserve">confrontations and enable transitions towards </w:t>
      </w:r>
      <w:r w:rsidRPr="00CE149B">
        <w:rPr>
          <w:b/>
          <w:bCs/>
          <w:u w:val="single"/>
        </w:rPr>
        <w:t xml:space="preserve">more </w:t>
      </w:r>
      <w:r w:rsidRPr="000C18BF">
        <w:rPr>
          <w:b/>
          <w:bCs/>
          <w:highlight w:val="yellow"/>
          <w:u w:val="single"/>
        </w:rPr>
        <w:t>cooperative relationships.</w:t>
      </w:r>
      <w:r w:rsidRPr="00CE149B">
        <w:rPr>
          <w:sz w:val="16"/>
        </w:rPr>
        <w:t xml:space="preserve"> At the global level, </w:t>
      </w:r>
      <w:r w:rsidRPr="000C18BF">
        <w:rPr>
          <w:b/>
          <w:bCs/>
          <w:highlight w:val="yellow"/>
          <w:u w:val="single"/>
        </w:rPr>
        <w:t>arms limitation</w:t>
      </w:r>
      <w:r w:rsidRPr="00CE149B">
        <w:rPr>
          <w:sz w:val="16"/>
        </w:rPr>
        <w:t xml:space="preserve"> or prohibition </w:t>
      </w:r>
      <w:r w:rsidRPr="000C18BF">
        <w:rPr>
          <w:b/>
          <w:bCs/>
          <w:highlight w:val="yellow"/>
          <w:u w:val="single"/>
        </w:rPr>
        <w:t>agreement</w:t>
      </w:r>
      <w:r w:rsidRPr="000C18BF">
        <w:rPr>
          <w:sz w:val="16"/>
          <w:highlight w:val="yellow"/>
        </w:rPr>
        <w:t>s</w:t>
      </w:r>
      <w:r w:rsidRPr="00CE149B">
        <w:rPr>
          <w:sz w:val="16"/>
        </w:rPr>
        <w:t xml:space="preserve">, notably in the field of weapons of mass destruction, </w:t>
      </w:r>
      <w:r w:rsidRPr="000C18BF">
        <w:rPr>
          <w:b/>
          <w:bCs/>
          <w:highlight w:val="yellow"/>
          <w:u w:val="single"/>
        </w:rPr>
        <w:t xml:space="preserve">are needed to ban existential dangers for global stability, ecological safety, and </w:t>
      </w:r>
      <w:r w:rsidRPr="00BA3AC9">
        <w:rPr>
          <w:b/>
          <w:u w:val="single"/>
        </w:rPr>
        <w:t xml:space="preserve">maybe </w:t>
      </w:r>
      <w:r w:rsidRPr="000C18BF">
        <w:rPr>
          <w:b/>
          <w:highlight w:val="yellow"/>
          <w:u w:val="single"/>
        </w:rPr>
        <w:t xml:space="preserve">the </w:t>
      </w:r>
      <w:r w:rsidRPr="00BA3AC9">
        <w:rPr>
          <w:b/>
          <w:u w:val="single"/>
        </w:rPr>
        <w:t xml:space="preserve">very </w:t>
      </w:r>
      <w:r w:rsidRPr="000C18BF">
        <w:rPr>
          <w:b/>
          <w:highlight w:val="yellow"/>
          <w:u w:val="single"/>
        </w:rPr>
        <w:t>survival of human life on earth.</w:t>
      </w:r>
      <w:r w:rsidRPr="00BA3AC9">
        <w:t xml:space="preserve"> In an age of increasing</w:t>
      </w:r>
      <w:r w:rsidRPr="00CE149B">
        <w:rPr>
          <w:sz w:val="16"/>
        </w:rPr>
        <w:t xml:space="preserve"> interdependence and ensuing complex networks that support the satisfaction of basic needs, international cooperation is needed to secure the smooth working of these networks. Arms control can create underlying conditions of security and stability that reduce distrust and enable countries to commit them-selves to far-reaching cooperation in other sectors without perceiving undesirable risks to their national security. </w:t>
      </w:r>
      <w:r w:rsidRPr="000C18BF">
        <w:rPr>
          <w:b/>
          <w:bCs/>
          <w:highlight w:val="yellow"/>
          <w:u w:val="single"/>
        </w:rPr>
        <w:t xml:space="preserve">Global agreements </w:t>
      </w:r>
      <w:r w:rsidRPr="00CE149B">
        <w:rPr>
          <w:b/>
          <w:bCs/>
          <w:u w:val="single"/>
        </w:rPr>
        <w:t>also</w:t>
      </w:r>
      <w:r w:rsidRPr="00CE149B">
        <w:rPr>
          <w:sz w:val="16"/>
        </w:rPr>
        <w:t xml:space="preserve"> affect regional balances and help, if successful, to </w:t>
      </w:r>
      <w:r w:rsidRPr="000C18BF">
        <w:rPr>
          <w:b/>
          <w:bCs/>
          <w:highlight w:val="yellow"/>
          <w:u w:val="single"/>
        </w:rPr>
        <w:t xml:space="preserve">reduce the chances that </w:t>
      </w:r>
      <w:r w:rsidRPr="00CE149B">
        <w:rPr>
          <w:b/>
          <w:bCs/>
          <w:u w:val="single"/>
        </w:rPr>
        <w:t xml:space="preserve">regional </w:t>
      </w:r>
      <w:r w:rsidRPr="000C18BF">
        <w:rPr>
          <w:b/>
          <w:bCs/>
          <w:highlight w:val="yellow"/>
          <w:u w:val="single"/>
        </w:rPr>
        <w:t>conflicts will escalate</w:t>
      </w:r>
      <w:r w:rsidRPr="00CE149B">
        <w:rPr>
          <w:sz w:val="16"/>
        </w:rPr>
        <w:t xml:space="preserve">. Under opportune circumstances, </w:t>
      </w:r>
      <w:r w:rsidRPr="000C18BF">
        <w:rPr>
          <w:b/>
          <w:bCs/>
          <w:highlight w:val="yellow"/>
          <w:u w:val="single"/>
        </w:rPr>
        <w:t xml:space="preserve">the </w:t>
      </w:r>
      <w:r w:rsidRPr="00CE149B">
        <w:rPr>
          <w:b/>
          <w:bCs/>
          <w:u w:val="single"/>
        </w:rPr>
        <w:t>normative</w:t>
      </w:r>
      <w:r w:rsidRPr="000C18BF">
        <w:rPr>
          <w:b/>
          <w:bCs/>
          <w:highlight w:val="yellow"/>
          <w:u w:val="single"/>
        </w:rPr>
        <w:t xml:space="preserve"> frameworks </w:t>
      </w:r>
      <w:r w:rsidRPr="00CE149B">
        <w:rPr>
          <w:b/>
          <w:bCs/>
          <w:u w:val="single"/>
        </w:rPr>
        <w:t xml:space="preserve">that </w:t>
      </w:r>
      <w:r w:rsidRPr="000C18BF">
        <w:rPr>
          <w:b/>
          <w:bCs/>
          <w:highlight w:val="yellow"/>
          <w:u w:val="single"/>
        </w:rPr>
        <w:t xml:space="preserve">they enshrine </w:t>
      </w:r>
      <w:r w:rsidRPr="00CE149B">
        <w:rPr>
          <w:b/>
          <w:bCs/>
          <w:u w:val="single"/>
        </w:rPr>
        <w:t xml:space="preserve">may </w:t>
      </w:r>
      <w:r w:rsidRPr="000C18BF">
        <w:rPr>
          <w:b/>
          <w:bCs/>
          <w:highlight w:val="yellow"/>
          <w:u w:val="single"/>
        </w:rPr>
        <w:t xml:space="preserve">engender </w:t>
      </w:r>
      <w:r w:rsidRPr="00CE149B">
        <w:rPr>
          <w:b/>
          <w:bCs/>
          <w:u w:val="single"/>
        </w:rPr>
        <w:t xml:space="preserve">a feeling of community and </w:t>
      </w:r>
      <w:r w:rsidRPr="000C18BF">
        <w:rPr>
          <w:b/>
          <w:bCs/>
          <w:highlight w:val="yellow"/>
          <w:u w:val="single"/>
        </w:rPr>
        <w:t xml:space="preserve">shared security interests that </w:t>
      </w:r>
      <w:r w:rsidRPr="00CE149B">
        <w:rPr>
          <w:b/>
          <w:bCs/>
          <w:u w:val="single"/>
        </w:rPr>
        <w:t xml:space="preserve">help </w:t>
      </w:r>
      <w:r w:rsidRPr="000C18BF">
        <w:rPr>
          <w:b/>
          <w:bCs/>
          <w:highlight w:val="yellow"/>
          <w:u w:val="single"/>
        </w:rPr>
        <w:t xml:space="preserve">reduce </w:t>
      </w:r>
      <w:r w:rsidRPr="00CE149B">
        <w:rPr>
          <w:b/>
          <w:bCs/>
          <w:u w:val="single"/>
        </w:rPr>
        <w:t xml:space="preserve">the general level of </w:t>
      </w:r>
      <w:r w:rsidRPr="000C18BF">
        <w:rPr>
          <w:b/>
          <w:bCs/>
          <w:highlight w:val="yellow"/>
          <w:u w:val="single"/>
        </w:rPr>
        <w:t xml:space="preserve">conflict </w:t>
      </w:r>
      <w:r w:rsidRPr="00CE149B">
        <w:rPr>
          <w:b/>
          <w:bCs/>
          <w:u w:val="single"/>
        </w:rPr>
        <w:t>and assist in ushering in new relations of global cooperation</w:t>
      </w:r>
      <w:r w:rsidRPr="000C18BF">
        <w:rPr>
          <w:sz w:val="16"/>
          <w:highlight w:val="yellow"/>
        </w:rPr>
        <w:t>.</w:t>
      </w:r>
      <w:r w:rsidRPr="00CE149B">
        <w:rPr>
          <w:sz w:val="16"/>
        </w:rPr>
        <w:t xml:space="preserve"> • Finally, one aspect that is rarely discussed in the arms control context is arms control among friends and partners. It takes the innocent form of military cooperation; joint staffs, commands, and units; common procurement planning; and broad and far-reaching transparency. While these relations serve at the surface to enhance a country's military capability by linking it with others, they are conducive as well to creating a sense of irreversibility in current friendly relations, by making unthinkable a return to previous, possibly more conflictual times. European defense cooperation is a case in point</w:t>
      </w:r>
      <w:r w:rsidRPr="00BA3AC9">
        <w:rPr>
          <w:sz w:val="16"/>
        </w:rPr>
        <w:t xml:space="preserve">.1 Whatever the particular mission of a specific agreement, </w:t>
      </w:r>
      <w:r w:rsidRPr="00BA3AC9">
        <w:rPr>
          <w:b/>
          <w:bCs/>
          <w:u w:val="single"/>
        </w:rPr>
        <w:t>it will serve these worthwhile purposes only if</w:t>
      </w:r>
      <w:r w:rsidRPr="00BA3AC9">
        <w:rPr>
          <w:sz w:val="16"/>
        </w:rPr>
        <w:t xml:space="preserve"> it is implemented appropriately and, if not, </w:t>
      </w:r>
      <w:r w:rsidRPr="00BA3AC9">
        <w:rPr>
          <w:b/>
          <w:bCs/>
          <w:u w:val="single"/>
        </w:rPr>
        <w:t>means are available to ensure compliance.</w:t>
      </w:r>
      <w:r w:rsidRPr="00BA3AC9">
        <w:rPr>
          <w:sz w:val="16"/>
        </w:rPr>
        <w:t xml:space="preserve"> In other words, the enduring value of arms control rests very m</w:t>
      </w:r>
      <w:r w:rsidRPr="00CE149B">
        <w:rPr>
          <w:sz w:val="16"/>
        </w:rPr>
        <w:t>uch on the ability to assure compliance.5 Despite the reasons given above for the continuing utility of arms control, the skeptics may still have the last word if agreements are made empty shells by repeated breaches and a lack of effective enforcement.</w:t>
      </w:r>
    </w:p>
    <w:p w14:paraId="7939B96E" w14:textId="6BC04AEC" w:rsidR="005605E8" w:rsidRDefault="005605E8" w:rsidP="005605E8"/>
    <w:p w14:paraId="2A779AF2" w14:textId="2B82BA88" w:rsidR="007442E5" w:rsidRDefault="007442E5" w:rsidP="005605E8">
      <w:pPr>
        <w:rPr>
          <w:sz w:val="16"/>
          <w:szCs w:val="16"/>
        </w:rPr>
      </w:pPr>
    </w:p>
    <w:p w14:paraId="23F30824" w14:textId="0BF1143E" w:rsidR="007442E5" w:rsidRDefault="00FE1AFB" w:rsidP="00FE1AFB">
      <w:pPr>
        <w:pStyle w:val="Heading3"/>
      </w:pPr>
      <w:r>
        <w:t>START Impact --- US/Russia War = Extinction</w:t>
      </w:r>
    </w:p>
    <w:p w14:paraId="3AA2460C" w14:textId="4FF99F60" w:rsidR="00FE1AFB" w:rsidRDefault="00FE1AFB" w:rsidP="00FE1AFB"/>
    <w:p w14:paraId="3664021D" w14:textId="332F08EA" w:rsidR="0005610F" w:rsidRDefault="0005610F" w:rsidP="0005610F">
      <w:pPr>
        <w:pStyle w:val="Heading4"/>
      </w:pPr>
      <w:r>
        <w:t>US Russia war on the brink --- miscalc is extinction</w:t>
      </w:r>
    </w:p>
    <w:p w14:paraId="2A072DB3" w14:textId="73A304BC" w:rsidR="0005610F" w:rsidRDefault="0005610F" w:rsidP="00FE1AFB">
      <w:r w:rsidRPr="0005610F">
        <w:rPr>
          <w:rStyle w:val="Style13ptBold"/>
        </w:rPr>
        <w:t>Saradzhyan  19</w:t>
      </w:r>
      <w:r>
        <w:t xml:space="preserve"> --- Simon Saradzhyan is the founding director of Russia Matters, “How High Is Risk of Nuclear War Between Russia and US?”, Harvard Belfer Center, Aug. 06, 2019, </w:t>
      </w:r>
      <w:hyperlink r:id="rId264" w:history="1">
        <w:r w:rsidRPr="00276013">
          <w:rPr>
            <w:rStyle w:val="Hyperlink"/>
          </w:rPr>
          <w:t>https://www.belfercenter.org/publication/how-high-risk-nuclear-war-between-russia-and-us</w:t>
        </w:r>
      </w:hyperlink>
      <w:r>
        <w:t xml:space="preserve"> (BJN) </w:t>
      </w:r>
    </w:p>
    <w:p w14:paraId="6AA5EA2D" w14:textId="2002C71E" w:rsidR="0005610F" w:rsidRPr="0005610F" w:rsidRDefault="0005610F" w:rsidP="0005610F">
      <w:pPr>
        <w:rPr>
          <w:sz w:val="16"/>
        </w:rPr>
      </w:pPr>
      <w:r w:rsidRPr="000C18BF">
        <w:rPr>
          <w:rStyle w:val="StyleUnderline"/>
          <w:highlight w:val="yellow"/>
        </w:rPr>
        <w:t>However contestable</w:t>
      </w:r>
      <w:r w:rsidRPr="0005610F">
        <w:rPr>
          <w:sz w:val="16"/>
        </w:rPr>
        <w:t xml:space="preserve"> the points in Moniz’s and Nunn’s scenario, that </w:t>
      </w:r>
      <w:r w:rsidRPr="000C18BF">
        <w:rPr>
          <w:rStyle w:val="StyleUnderline"/>
          <w:highlight w:val="yellow"/>
        </w:rPr>
        <w:t>does not mean we should be complacent</w:t>
      </w:r>
      <w:r w:rsidRPr="0005610F">
        <w:rPr>
          <w:rStyle w:val="StyleUnderline"/>
        </w:rPr>
        <w:t xml:space="preserve"> </w:t>
      </w:r>
      <w:r w:rsidRPr="000C18BF">
        <w:rPr>
          <w:rStyle w:val="StyleUnderline"/>
          <w:highlight w:val="yellow"/>
        </w:rPr>
        <w:t xml:space="preserve">about the </w:t>
      </w:r>
      <w:r w:rsidRPr="000C18BF">
        <w:rPr>
          <w:rStyle w:val="Emphasis"/>
          <w:highlight w:val="yellow"/>
        </w:rPr>
        <w:t>growing risk of nuclear war</w:t>
      </w:r>
      <w:r w:rsidRPr="0005610F">
        <w:rPr>
          <w:sz w:val="16"/>
        </w:rPr>
        <w:t xml:space="preserve">. In fact, </w:t>
      </w:r>
      <w:r w:rsidRPr="0005610F">
        <w:rPr>
          <w:rStyle w:val="StyleUnderline"/>
        </w:rPr>
        <w:t xml:space="preserve">a number of </w:t>
      </w:r>
      <w:r w:rsidRPr="000C18BF">
        <w:rPr>
          <w:rStyle w:val="StyleUnderline"/>
          <w:highlight w:val="yellow"/>
        </w:rPr>
        <w:t>experts concur</w:t>
      </w:r>
      <w:r w:rsidRPr="0005610F">
        <w:rPr>
          <w:rStyle w:val="StyleUnderline"/>
        </w:rPr>
        <w:t xml:space="preserve"> with the risk assessment</w:t>
      </w:r>
      <w:r w:rsidRPr="0005610F">
        <w:rPr>
          <w:sz w:val="16"/>
        </w:rPr>
        <w:t xml:space="preserve"> made by Nunn and Moniz (the latter has made such an assessment on a number of prior occasions, too). For instance, </w:t>
      </w:r>
      <w:r w:rsidRPr="0005610F">
        <w:rPr>
          <w:rStyle w:val="StyleUnderline"/>
        </w:rPr>
        <w:t>Ambassador</w:t>
      </w:r>
      <w:r w:rsidRPr="0005610F">
        <w:rPr>
          <w:sz w:val="16"/>
        </w:rPr>
        <w:t xml:space="preserve"> William </w:t>
      </w:r>
      <w:r w:rsidRPr="0005610F">
        <w:rPr>
          <w:rStyle w:val="StyleUnderline"/>
        </w:rPr>
        <w:t>Burns of the Carnegie Endowment</w:t>
      </w:r>
      <w:r w:rsidRPr="0005610F">
        <w:rPr>
          <w:sz w:val="16"/>
        </w:rPr>
        <w:t xml:space="preserve"> for International Peace has reportedly </w:t>
      </w:r>
      <w:r w:rsidRPr="0005610F">
        <w:rPr>
          <w:rStyle w:val="StyleUnderline"/>
        </w:rPr>
        <w:t xml:space="preserve">assessed that </w:t>
      </w:r>
      <w:r w:rsidRPr="000C18BF">
        <w:rPr>
          <w:rStyle w:val="StyleUnderline"/>
          <w:highlight w:val="yellow"/>
        </w:rPr>
        <w:t>nuclear tensions</w:t>
      </w:r>
      <w:r w:rsidRPr="000C18BF">
        <w:rPr>
          <w:sz w:val="16"/>
          <w:highlight w:val="yellow"/>
        </w:rPr>
        <w:t xml:space="preserve"> </w:t>
      </w:r>
      <w:r w:rsidRPr="000C18BF">
        <w:rPr>
          <w:rStyle w:val="Emphasis"/>
          <w:highlight w:val="yellow"/>
        </w:rPr>
        <w:t>are now at their highest point</w:t>
      </w:r>
      <w:r w:rsidRPr="0005610F">
        <w:rPr>
          <w:sz w:val="16"/>
        </w:rPr>
        <w:t xml:space="preserve"> since the October 1962 Cuban Missile Crisis, while some go back even further. For instance, </w:t>
      </w:r>
      <w:r w:rsidRPr="0005610F">
        <w:rPr>
          <w:rStyle w:val="StyleUnderline"/>
        </w:rPr>
        <w:t>Director of the U.N. Institute for Disarmament Research</w:t>
      </w:r>
      <w:r w:rsidRPr="0005610F">
        <w:rPr>
          <w:sz w:val="16"/>
        </w:rPr>
        <w:t xml:space="preserve"> Renata </w:t>
      </w:r>
      <w:r w:rsidRPr="0005610F">
        <w:rPr>
          <w:rStyle w:val="StyleUnderline"/>
        </w:rPr>
        <w:t>Dwan has stated</w:t>
      </w:r>
      <w:r w:rsidRPr="0005610F">
        <w:rPr>
          <w:sz w:val="16"/>
        </w:rPr>
        <w:t xml:space="preserve"> earlier this year </w:t>
      </w:r>
      <w:r w:rsidRPr="0005610F">
        <w:rPr>
          <w:rStyle w:val="StyleUnderline"/>
        </w:rPr>
        <w:t>that “the risks of the use of nuclear weapons … are higher now than at any time since World War II</w:t>
      </w:r>
      <w:r w:rsidRPr="0005610F">
        <w:rPr>
          <w:sz w:val="16"/>
        </w:rPr>
        <w:t xml:space="preserve">." Former U.S. Secretary of Defense William Perry is also apprehensive about that risk. Perry has warned that “because of the ongoing hostility between the U.S. and Russia, we are recreating the conditions that could lead to a nuclear war by miscalculation.” “Today, just as in the Cold War, </w:t>
      </w:r>
      <w:r w:rsidRPr="000C18BF">
        <w:rPr>
          <w:rStyle w:val="StyleUnderline"/>
          <w:highlight w:val="yellow"/>
        </w:rPr>
        <w:t xml:space="preserve">we face the possibility of an </w:t>
      </w:r>
      <w:r w:rsidRPr="000C18BF">
        <w:rPr>
          <w:rStyle w:val="Emphasis"/>
          <w:highlight w:val="yellow"/>
        </w:rPr>
        <w:t>accidental war destroying our civilization</w:t>
      </w:r>
      <w:r w:rsidRPr="0005610F">
        <w:rPr>
          <w:sz w:val="16"/>
        </w:rPr>
        <w:t>,” he wrote. Professor Timothy Colton of Harvard University has also warned that “</w:t>
      </w:r>
      <w:r w:rsidRPr="0005610F">
        <w:rPr>
          <w:rStyle w:val="StyleUnderline"/>
        </w:rPr>
        <w:t>there is a very real risk of returning to a time when</w:t>
      </w:r>
      <w:r w:rsidRPr="0005610F">
        <w:rPr>
          <w:sz w:val="16"/>
        </w:rPr>
        <w:t xml:space="preserve"> </w:t>
      </w:r>
      <w:r w:rsidRPr="000C18BF">
        <w:rPr>
          <w:rStyle w:val="Emphasis"/>
          <w:highlight w:val="yellow"/>
        </w:rPr>
        <w:t>miscalculations</w:t>
      </w:r>
      <w:r w:rsidRPr="0005610F">
        <w:rPr>
          <w:rStyle w:val="Emphasis"/>
        </w:rPr>
        <w:t xml:space="preserve"> in Moscow or Washington</w:t>
      </w:r>
      <w:r w:rsidRPr="0005610F">
        <w:rPr>
          <w:sz w:val="16"/>
        </w:rPr>
        <w:t xml:space="preserve"> </w:t>
      </w:r>
      <w:r w:rsidRPr="000C18BF">
        <w:rPr>
          <w:rStyle w:val="StyleUnderline"/>
          <w:highlight w:val="yellow"/>
        </w:rPr>
        <w:t>can</w:t>
      </w:r>
      <w:r w:rsidRPr="0005610F">
        <w:rPr>
          <w:sz w:val="16"/>
        </w:rPr>
        <w:t xml:space="preserve"> at any moment </w:t>
      </w:r>
      <w:r w:rsidRPr="000C18BF">
        <w:rPr>
          <w:rStyle w:val="Emphasis"/>
          <w:highlight w:val="yellow"/>
        </w:rPr>
        <w:t>lead to the destruction of life on earth</w:t>
      </w:r>
      <w:r w:rsidRPr="0005610F">
        <w:rPr>
          <w:rStyle w:val="Emphasis"/>
        </w:rPr>
        <w:t>.”</w:t>
      </w:r>
      <w:r w:rsidRPr="0005610F">
        <w:rPr>
          <w:sz w:val="16"/>
        </w:rPr>
        <w:t xml:space="preserve"> In addition, Stephen Cohen of New York University has warned of the “looming danger of war with Russia” and so have Lawrence Krauss and Robert Rosner of the Bulletin of the Atomic Scientists (though the last two did not specify with what country). On the Russian side, foreign policy expert Sergei Karaganov has stated that in his view </w:t>
      </w:r>
      <w:r w:rsidRPr="000C18BF">
        <w:rPr>
          <w:rStyle w:val="StyleUnderline"/>
          <w:highlight w:val="yellow"/>
        </w:rPr>
        <w:t>the risk of war is increasing</w:t>
      </w:r>
      <w:r w:rsidRPr="0005610F">
        <w:rPr>
          <w:rStyle w:val="StyleUnderline"/>
        </w:rPr>
        <w:t>, and</w:t>
      </w:r>
      <w:r w:rsidRPr="0005610F">
        <w:rPr>
          <w:sz w:val="16"/>
        </w:rPr>
        <w:t xml:space="preserve"> “in many ways, </w:t>
      </w:r>
      <w:r w:rsidRPr="0005610F">
        <w:rPr>
          <w:rStyle w:val="Emphasis"/>
        </w:rPr>
        <w:t>it is more dangerous than it was in the</w:t>
      </w:r>
      <w:r w:rsidRPr="0005610F">
        <w:rPr>
          <w:sz w:val="16"/>
        </w:rPr>
        <w:t xml:space="preserve"> last twenty-five years of the </w:t>
      </w:r>
      <w:r w:rsidRPr="0005610F">
        <w:rPr>
          <w:rStyle w:val="Emphasis"/>
        </w:rPr>
        <w:t>Cold War era</w:t>
      </w:r>
      <w:r w:rsidRPr="0005610F">
        <w:rPr>
          <w:sz w:val="16"/>
        </w:rPr>
        <w:t>.” Russian Deputy Foreign Minister Sergei Ryabkov has also warned that U.S. deployment of land-based missile systems near Russia’s borders after the demise of the INF Treaty could lead to a stand-off comparable to the Cuban Missile Crisis. “</w:t>
      </w:r>
      <w:r w:rsidRPr="000C18BF">
        <w:rPr>
          <w:rStyle w:val="StyleUnderline"/>
          <w:highlight w:val="yellow"/>
        </w:rPr>
        <w:t>We could find ourselves in a situation where we have a rocket crisis close</w:t>
      </w:r>
      <w:r w:rsidRPr="0005610F">
        <w:rPr>
          <w:rStyle w:val="StyleUnderline"/>
        </w:rPr>
        <w:t xml:space="preserve"> not just </w:t>
      </w:r>
      <w:r w:rsidRPr="000C18BF">
        <w:rPr>
          <w:rStyle w:val="StyleUnderline"/>
          <w:highlight w:val="yellow"/>
        </w:rPr>
        <w:t>to the</w:t>
      </w:r>
      <w:r w:rsidRPr="0005610F">
        <w:rPr>
          <w:rStyle w:val="StyleUnderline"/>
        </w:rPr>
        <w:t xml:space="preserve"> crisis of the 1980s, but close to the </w:t>
      </w:r>
      <w:r w:rsidRPr="000C18BF">
        <w:rPr>
          <w:rStyle w:val="StyleUnderline"/>
          <w:highlight w:val="yellow"/>
        </w:rPr>
        <w:t>Caribbean crisis</w:t>
      </w:r>
      <w:r w:rsidRPr="000C18BF">
        <w:rPr>
          <w:sz w:val="16"/>
          <w:highlight w:val="yellow"/>
        </w:rPr>
        <w:t>,”</w:t>
      </w:r>
      <w:r w:rsidRPr="0005610F">
        <w:rPr>
          <w:sz w:val="16"/>
        </w:rPr>
        <w:t xml:space="preserve"> Ryabkov said.</w:t>
      </w:r>
    </w:p>
    <w:p w14:paraId="7E1CAA2A" w14:textId="3E72DCD1" w:rsidR="00FE1AFB" w:rsidRDefault="00FE1AFB" w:rsidP="00FE1AFB">
      <w:pPr>
        <w:pStyle w:val="Heading4"/>
      </w:pPr>
      <w:r>
        <w:t>US-Russia escalation = extinction</w:t>
      </w:r>
    </w:p>
    <w:p w14:paraId="7F97AEC5" w14:textId="77777777" w:rsidR="00FE1AFB" w:rsidRPr="00810442" w:rsidRDefault="00FE1AFB" w:rsidP="00FE1AFB">
      <w:pPr>
        <w:rPr>
          <w:rFonts w:eastAsia="Calibri"/>
        </w:rPr>
      </w:pPr>
      <w:r w:rsidRPr="00810442">
        <w:rPr>
          <w:rFonts w:eastAsia="Calibri"/>
          <w:b/>
          <w:bCs/>
          <w:sz w:val="26"/>
        </w:rPr>
        <w:t>Thompson 14</w:t>
      </w:r>
      <w:r w:rsidRPr="00810442">
        <w:rPr>
          <w:rFonts w:eastAsia="Calibri"/>
        </w:rPr>
        <w:t xml:space="preserve"> (4/24, Loren, PhD in Government from Georgetown, Chief Operating Officer of the non-profit Lexington Institute and Chief Executive Officer of Source Associates, former Deputy Director of the Security Studies Program at Georgetown University, has taught at the Harvard Kennedy School, “Four Ways The Ukraine Crisis Could Escalate To Use Of Nuclear Weapons,” Forbes, http://www.forbes.com/sites/lorenthompson/2014/04/24/four-ways-the-ukraine-crisis-could-escalate-to-use-of-nuclear-weapons/)</w:t>
      </w:r>
    </w:p>
    <w:p w14:paraId="7918C62E" w14:textId="77777777" w:rsidR="00FE1AFB" w:rsidRPr="00810442" w:rsidRDefault="00FE1AFB" w:rsidP="00FE1AFB">
      <w:pPr>
        <w:rPr>
          <w:rFonts w:eastAsia="Calibri"/>
          <w:sz w:val="10"/>
          <w:szCs w:val="10"/>
        </w:rPr>
      </w:pPr>
      <w:r w:rsidRPr="00810442">
        <w:rPr>
          <w:rFonts w:eastAsia="Calibri"/>
          <w:u w:val="single"/>
        </w:rPr>
        <w:t>Although the Obama Administration is responding cautiously to Moscow’s annexation of</w:t>
      </w:r>
      <w:r w:rsidRPr="00810442">
        <w:rPr>
          <w:rFonts w:eastAsia="Calibri"/>
          <w:sz w:val="10"/>
          <w:szCs w:val="10"/>
        </w:rPr>
        <w:t xml:space="preserve"> Ukraine’s province of </w:t>
      </w:r>
      <w:r w:rsidRPr="00810442">
        <w:rPr>
          <w:rFonts w:eastAsia="Calibri"/>
          <w:u w:val="single"/>
        </w:rPr>
        <w:t>Crimea</w:t>
      </w:r>
      <w:r w:rsidRPr="00810442">
        <w:rPr>
          <w:rFonts w:eastAsia="Calibri"/>
          <w:sz w:val="10"/>
          <w:szCs w:val="10"/>
        </w:rPr>
        <w:t xml:space="preserve"> in March, </w:t>
      </w:r>
      <w:r w:rsidRPr="00810442">
        <w:rPr>
          <w:rFonts w:eastAsia="Calibri"/>
          <w:u w:val="single"/>
        </w:rPr>
        <w:t>its credibility is on the line with regional allies and Russian leader</w:t>
      </w:r>
      <w:r w:rsidRPr="00810442">
        <w:rPr>
          <w:rFonts w:eastAsia="Calibri"/>
          <w:sz w:val="10"/>
          <w:szCs w:val="10"/>
        </w:rPr>
        <w:t xml:space="preserve"> Vladimir Putin has not been helpful in defusing the fears of his neighbors. Having fomented revolt in eastern Ukraine, Moscow now says it might be forced to come to the aid of ethnic Russians there (it has massed 40,000 troops on the other side of the border, in what was first called an exercise). Meanwhile, the U.S. has increased its own military presence in the neighborhood, reiterating security guarantees to local members of NATO. So little by little, tensions are ratcheting up. </w:t>
      </w:r>
      <w:r w:rsidRPr="00810442">
        <w:rPr>
          <w:rFonts w:eastAsia="Calibri"/>
          <w:u w:val="single"/>
        </w:rPr>
        <w:t>One facet of the regional military balance that bears watching is the presence of</w:t>
      </w:r>
      <w:r w:rsidRPr="00810442">
        <w:rPr>
          <w:rFonts w:eastAsia="Calibri"/>
          <w:sz w:val="10"/>
          <w:szCs w:val="10"/>
        </w:rPr>
        <w:t xml:space="preserve"> so-called nonstrategic </w:t>
      </w:r>
      <w:r w:rsidRPr="00810442">
        <w:rPr>
          <w:rFonts w:eastAsia="Calibri"/>
          <w:b/>
          <w:iCs/>
          <w:u w:val="single"/>
        </w:rPr>
        <w:t>nuclear weapons</w:t>
      </w:r>
      <w:r w:rsidRPr="00810442">
        <w:rPr>
          <w:rFonts w:eastAsia="Calibri"/>
          <w:u w:val="single"/>
        </w:rPr>
        <w:t xml:space="preserve"> on both sides</w:t>
      </w:r>
      <w:r w:rsidRPr="00810442">
        <w:rPr>
          <w:rFonts w:eastAsia="Calibri"/>
          <w:sz w:val="10"/>
          <w:szCs w:val="10"/>
        </w:rPr>
        <w:t xml:space="preserve">. Once called tactical nuclear weapons, these missiles, bombs and other devices were bought during the Cold War to compensate for any shortfalls in conventional firepower during a conflict. According to Amy Woolf of the Congressional Research Service, the U.S. has </w:t>
      </w:r>
      <w:r w:rsidRPr="003278B0">
        <w:rPr>
          <w:rFonts w:eastAsia="Calibri"/>
          <w:sz w:val="10"/>
          <w:szCs w:val="10"/>
        </w:rPr>
        <w:t xml:space="preserve">about 200 such weapons in Europe, some of which are available for use by local allies in a war. Woolf says Russia has about 2,000 nonstrategic nuclear warheads in its active arsenal — many of them within striking distance of Ukraine — and that successive revisions of </w:t>
      </w:r>
      <w:r w:rsidRPr="000C18BF">
        <w:rPr>
          <w:rFonts w:eastAsia="Calibri"/>
          <w:highlight w:val="yellow"/>
          <w:u w:val="single"/>
        </w:rPr>
        <w:t>Russian military</w:t>
      </w:r>
      <w:r w:rsidRPr="003278B0">
        <w:rPr>
          <w:rFonts w:eastAsia="Calibri"/>
          <w:u w:val="single"/>
        </w:rPr>
        <w:t xml:space="preserve"> strategy appear “to </w:t>
      </w:r>
      <w:r w:rsidRPr="000C18BF">
        <w:rPr>
          <w:rFonts w:eastAsia="Calibri"/>
          <w:highlight w:val="yellow"/>
          <w:u w:val="single"/>
        </w:rPr>
        <w:t>place a greater reliance on nuclear weapons” to balance</w:t>
      </w:r>
      <w:r w:rsidRPr="003278B0">
        <w:rPr>
          <w:rFonts w:eastAsia="Calibri"/>
          <w:u w:val="single"/>
        </w:rPr>
        <w:t xml:space="preserve"> the </w:t>
      </w:r>
      <w:r w:rsidRPr="000C18BF">
        <w:rPr>
          <w:rFonts w:eastAsia="Calibri"/>
          <w:highlight w:val="yellow"/>
          <w:u w:val="single"/>
        </w:rPr>
        <w:t>U.S. advantage</w:t>
      </w:r>
      <w:r w:rsidRPr="003278B0">
        <w:rPr>
          <w:rFonts w:eastAsia="Calibri"/>
          <w:u w:val="single"/>
        </w:rPr>
        <w:t xml:space="preserve"> in high-tech conventional weapons. A 2011 study by the respected RAND Corporation came to much the same conclusion</w:t>
      </w:r>
      <w:r w:rsidRPr="003278B0">
        <w:rPr>
          <w:rFonts w:eastAsia="Calibri"/>
          <w:sz w:val="10"/>
          <w:szCs w:val="10"/>
        </w:rPr>
        <w:t xml:space="preserve">, stating that Russian doctrine explicitly recognizes the possibility of using nuclear weapons in response to conventional aggression. </w:t>
      </w:r>
      <w:r w:rsidRPr="003278B0">
        <w:rPr>
          <w:rFonts w:eastAsia="Calibri"/>
          <w:u w:val="single"/>
        </w:rPr>
        <w:t xml:space="preserve">Not only does Moscow see nuclear use as a </w:t>
      </w:r>
      <w:r w:rsidRPr="003278B0">
        <w:rPr>
          <w:rFonts w:eastAsia="Calibri"/>
          <w:b/>
          <w:iCs/>
          <w:u w:val="single"/>
        </w:rPr>
        <w:t>potential escalatory option in a regional war</w:t>
      </w:r>
      <w:r w:rsidRPr="003278B0">
        <w:rPr>
          <w:rFonts w:eastAsia="Calibri"/>
          <w:u w:val="single"/>
        </w:rPr>
        <w:t>, but it also envisions using nuclear weapons to de-escalate a conflict</w:t>
      </w:r>
      <w:r w:rsidRPr="003278B0">
        <w:rPr>
          <w:rFonts w:eastAsia="Calibri"/>
          <w:sz w:val="10"/>
          <w:szCs w:val="10"/>
        </w:rPr>
        <w:t xml:space="preserve">. </w:t>
      </w:r>
      <w:r w:rsidRPr="003278B0">
        <w:rPr>
          <w:rFonts w:eastAsia="Calibri"/>
          <w:u w:val="single"/>
        </w:rPr>
        <w:t>This isn’t just Russian saber-rattling.</w:t>
      </w:r>
      <w:r w:rsidRPr="003278B0">
        <w:rPr>
          <w:rFonts w:eastAsia="Calibri"/>
          <w:sz w:val="10"/>
          <w:szCs w:val="10"/>
        </w:rPr>
        <w:t xml:space="preserve"> </w:t>
      </w:r>
      <w:r w:rsidRPr="003278B0">
        <w:rPr>
          <w:rFonts w:eastAsia="Calibri"/>
          <w:u w:val="single"/>
        </w:rPr>
        <w:t xml:space="preserve">The U.S. and its NATO partners too envision the possibility of </w:t>
      </w:r>
      <w:r w:rsidRPr="003278B0">
        <w:rPr>
          <w:rFonts w:eastAsia="Calibri"/>
          <w:b/>
          <w:iCs/>
          <w:u w:val="single"/>
        </w:rPr>
        <w:t>nuclear use in a European war</w:t>
      </w:r>
      <w:r w:rsidRPr="003278B0">
        <w:rPr>
          <w:rFonts w:eastAsia="Calibri"/>
          <w:sz w:val="10"/>
          <w:szCs w:val="10"/>
        </w:rPr>
        <w:t xml:space="preserve">. The </w:t>
      </w:r>
      <w:r w:rsidRPr="003278B0">
        <w:rPr>
          <w:rFonts w:eastAsia="Calibri"/>
          <w:u w:val="single"/>
        </w:rPr>
        <w:t>Obama</w:t>
      </w:r>
      <w:r w:rsidRPr="003278B0">
        <w:rPr>
          <w:rFonts w:eastAsia="Calibri"/>
          <w:sz w:val="10"/>
          <w:szCs w:val="10"/>
        </w:rPr>
        <w:t xml:space="preserve"> Administration </w:t>
      </w:r>
      <w:r w:rsidRPr="003278B0">
        <w:rPr>
          <w:rFonts w:eastAsia="Calibri"/>
          <w:u w:val="single"/>
        </w:rPr>
        <w:t>had the opportunity to back away from such thinking in a</w:t>
      </w:r>
      <w:r w:rsidRPr="003278B0">
        <w:rPr>
          <w:rFonts w:eastAsia="Calibri"/>
          <w:sz w:val="10"/>
          <w:szCs w:val="10"/>
        </w:rPr>
        <w:t xml:space="preserve"> 2010 </w:t>
      </w:r>
      <w:r w:rsidRPr="003278B0">
        <w:rPr>
          <w:rFonts w:eastAsia="Calibri"/>
          <w:b/>
          <w:iCs/>
          <w:u w:val="single"/>
        </w:rPr>
        <w:t>N</w:t>
      </w:r>
      <w:r w:rsidRPr="003278B0">
        <w:rPr>
          <w:rFonts w:eastAsia="Calibri"/>
          <w:sz w:val="10"/>
          <w:szCs w:val="10"/>
        </w:rPr>
        <w:t xml:space="preserve">uclear </w:t>
      </w:r>
      <w:r w:rsidRPr="003278B0">
        <w:rPr>
          <w:rFonts w:eastAsia="Calibri"/>
          <w:b/>
          <w:iCs/>
          <w:u w:val="single"/>
        </w:rPr>
        <w:t>P</w:t>
      </w:r>
      <w:r w:rsidRPr="003278B0">
        <w:rPr>
          <w:rFonts w:eastAsia="Calibri"/>
          <w:sz w:val="10"/>
          <w:szCs w:val="10"/>
        </w:rPr>
        <w:t xml:space="preserve">osture </w:t>
      </w:r>
      <w:r w:rsidRPr="003278B0">
        <w:rPr>
          <w:rFonts w:eastAsia="Calibri"/>
          <w:b/>
          <w:iCs/>
          <w:u w:val="single"/>
        </w:rPr>
        <w:t>R</w:t>
      </w:r>
      <w:r w:rsidRPr="003278B0">
        <w:rPr>
          <w:rFonts w:eastAsia="Calibri"/>
          <w:sz w:val="10"/>
          <w:szCs w:val="10"/>
        </w:rPr>
        <w:t xml:space="preserve">eview, </w:t>
      </w:r>
      <w:r w:rsidRPr="003278B0">
        <w:rPr>
          <w:rFonts w:eastAsia="Calibri"/>
          <w:u w:val="single"/>
        </w:rPr>
        <w:t>and instead decided</w:t>
      </w:r>
      <w:r w:rsidRPr="00810442">
        <w:rPr>
          <w:rFonts w:eastAsia="Calibri"/>
          <w:u w:val="single"/>
        </w:rPr>
        <w:t xml:space="preserve"> it would retain</w:t>
      </w:r>
      <w:r w:rsidRPr="00810442">
        <w:rPr>
          <w:rFonts w:eastAsia="Calibri"/>
          <w:sz w:val="10"/>
          <w:szCs w:val="10"/>
        </w:rPr>
        <w:t xml:space="preserve"> forward-deployed </w:t>
      </w:r>
      <w:r w:rsidRPr="00810442">
        <w:rPr>
          <w:rFonts w:eastAsia="Calibri"/>
          <w:u w:val="single"/>
        </w:rPr>
        <w:t>nuclear</w:t>
      </w:r>
      <w:r w:rsidRPr="00810442">
        <w:rPr>
          <w:rFonts w:eastAsia="Calibri"/>
          <w:sz w:val="10"/>
          <w:szCs w:val="10"/>
        </w:rPr>
        <w:t xml:space="preserve"> weapons in Europe under a doctrine known as </w:t>
      </w:r>
      <w:r w:rsidRPr="00810442">
        <w:rPr>
          <w:rFonts w:eastAsia="Calibri"/>
          <w:u w:val="single"/>
        </w:rPr>
        <w:t>extended deterrence</w:t>
      </w:r>
      <w:r w:rsidRPr="00810442">
        <w:rPr>
          <w:rFonts w:eastAsia="Calibri"/>
          <w:sz w:val="10"/>
          <w:szCs w:val="10"/>
        </w:rPr>
        <w:t xml:space="preserve">. Eastern European nations that joined NATO after the Soviet collapse have been especially supportive of having U.S. nuclear weapons nearby. This </w:t>
      </w:r>
      <w:r w:rsidRPr="000C18BF">
        <w:rPr>
          <w:rFonts w:eastAsia="Calibri"/>
          <w:highlight w:val="yellow"/>
          <w:u w:val="single"/>
        </w:rPr>
        <w:t>mobile</w:t>
      </w:r>
      <w:r w:rsidRPr="000C18BF">
        <w:rPr>
          <w:rFonts w:eastAsia="Calibri"/>
          <w:sz w:val="10"/>
          <w:szCs w:val="10"/>
          <w:highlight w:val="yellow"/>
        </w:rPr>
        <w:t xml:space="preserve"> </w:t>
      </w:r>
      <w:r w:rsidRPr="000C18BF">
        <w:rPr>
          <w:rFonts w:eastAsia="Calibri"/>
          <w:b/>
          <w:iCs/>
          <w:highlight w:val="yellow"/>
          <w:u w:val="single"/>
        </w:rPr>
        <w:t>i</w:t>
      </w:r>
      <w:r w:rsidRPr="00810442">
        <w:rPr>
          <w:rFonts w:eastAsia="Calibri"/>
          <w:sz w:val="10"/>
          <w:szCs w:val="10"/>
        </w:rPr>
        <w:t>nter</w:t>
      </w:r>
      <w:r w:rsidRPr="000C18BF">
        <w:rPr>
          <w:rFonts w:eastAsia="Calibri"/>
          <w:b/>
          <w:iCs/>
          <w:highlight w:val="yellow"/>
          <w:u w:val="single"/>
        </w:rPr>
        <w:t>c</w:t>
      </w:r>
      <w:r w:rsidRPr="00810442">
        <w:rPr>
          <w:rFonts w:eastAsia="Calibri"/>
          <w:sz w:val="10"/>
          <w:szCs w:val="10"/>
        </w:rPr>
        <w:t xml:space="preserve">ontinental </w:t>
      </w:r>
      <w:r w:rsidRPr="000C18BF">
        <w:rPr>
          <w:rFonts w:eastAsia="Calibri"/>
          <w:b/>
          <w:iCs/>
          <w:highlight w:val="yellow"/>
          <w:u w:val="single"/>
        </w:rPr>
        <w:t>b</w:t>
      </w:r>
      <w:r w:rsidRPr="00810442">
        <w:rPr>
          <w:rFonts w:eastAsia="Calibri"/>
          <w:sz w:val="10"/>
          <w:szCs w:val="10"/>
        </w:rPr>
        <w:t xml:space="preserve">allistic </w:t>
      </w:r>
      <w:r w:rsidRPr="000C18BF">
        <w:rPr>
          <w:rFonts w:eastAsia="Calibri"/>
          <w:b/>
          <w:iCs/>
          <w:highlight w:val="yellow"/>
          <w:u w:val="single"/>
        </w:rPr>
        <w:t>m</w:t>
      </w:r>
      <w:r w:rsidRPr="00810442">
        <w:rPr>
          <w:rFonts w:eastAsia="Calibri"/>
          <w:sz w:val="10"/>
          <w:szCs w:val="10"/>
        </w:rPr>
        <w:t xml:space="preserve">issile launcher </w:t>
      </w:r>
      <w:r w:rsidRPr="000C18BF">
        <w:rPr>
          <w:rFonts w:eastAsia="Calibri"/>
          <w:highlight w:val="yellow"/>
          <w:u w:val="single"/>
        </w:rPr>
        <w:t>is emblematic of Moscow’s</w:t>
      </w:r>
      <w:r w:rsidRPr="00810442">
        <w:rPr>
          <w:rFonts w:eastAsia="Calibri"/>
          <w:u w:val="single"/>
        </w:rPr>
        <w:t xml:space="preserve"> continuing </w:t>
      </w:r>
      <w:r w:rsidRPr="003278B0">
        <w:rPr>
          <w:rFonts w:eastAsia="Calibri"/>
          <w:u w:val="single"/>
        </w:rPr>
        <w:t xml:space="preserve">investment in </w:t>
      </w:r>
      <w:r w:rsidRPr="000C18BF">
        <w:rPr>
          <w:rFonts w:eastAsia="Calibri"/>
          <w:highlight w:val="yellow"/>
          <w:u w:val="single"/>
        </w:rPr>
        <w:t>nuclear weapons</w:t>
      </w:r>
      <w:r w:rsidRPr="000C18BF">
        <w:rPr>
          <w:rFonts w:eastAsia="Calibri"/>
          <w:sz w:val="10"/>
          <w:szCs w:val="10"/>
          <w:highlight w:val="yellow"/>
        </w:rPr>
        <w:t xml:space="preserve">, </w:t>
      </w:r>
      <w:r w:rsidRPr="000C18BF">
        <w:rPr>
          <w:rFonts w:eastAsia="Calibri"/>
          <w:highlight w:val="yellow"/>
          <w:u w:val="single"/>
        </w:rPr>
        <w:t>reflecting a doctrinal emphasis that includes</w:t>
      </w:r>
      <w:r w:rsidRPr="003278B0">
        <w:rPr>
          <w:rFonts w:eastAsia="Calibri"/>
          <w:u w:val="single"/>
        </w:rPr>
        <w:t xml:space="preserve"> potential </w:t>
      </w:r>
      <w:r w:rsidRPr="000C18BF">
        <w:rPr>
          <w:rFonts w:eastAsia="Calibri"/>
          <w:highlight w:val="yellow"/>
          <w:u w:val="single"/>
        </w:rPr>
        <w:t>nuclear use in response to conventional</w:t>
      </w:r>
      <w:r w:rsidRPr="003278B0">
        <w:rPr>
          <w:rFonts w:eastAsia="Calibri"/>
          <w:u w:val="single"/>
        </w:rPr>
        <w:t xml:space="preserve"> aggression</w:t>
      </w:r>
      <w:r w:rsidRPr="003278B0">
        <w:rPr>
          <w:rFonts w:eastAsia="Calibri"/>
          <w:sz w:val="10"/>
          <w:szCs w:val="10"/>
        </w:rPr>
        <w:t>. (Retrieved from http://blogs-images.forbes.com/lorenthompson/files/2014/04/19-03-2012-parade-rehearsal_-_topol-m.jpg) So improbable though it may seem, doctrine and capabilities exist on both sides that could lead to nuclear</w:t>
      </w:r>
      <w:r w:rsidRPr="00810442">
        <w:rPr>
          <w:rFonts w:eastAsia="Calibri"/>
          <w:sz w:val="10"/>
          <w:szCs w:val="10"/>
        </w:rPr>
        <w:t xml:space="preserve"> use in a confrontation over Ukraine. </w:t>
      </w:r>
      <w:r w:rsidRPr="00810442">
        <w:rPr>
          <w:rFonts w:eastAsia="Calibri"/>
          <w:u w:val="single"/>
        </w:rPr>
        <w:t xml:space="preserve">Here are </w:t>
      </w:r>
      <w:r w:rsidRPr="00E62568">
        <w:rPr>
          <w:rFonts w:eastAsia="Calibri"/>
          <w:u w:val="single"/>
        </w:rPr>
        <w:t xml:space="preserve">four ways that what started out as a local crisis could turn into something much </w:t>
      </w:r>
      <w:r w:rsidRPr="003278B0">
        <w:rPr>
          <w:rFonts w:eastAsia="Calibri"/>
          <w:u w:val="single"/>
        </w:rPr>
        <w:t xml:space="preserve">worse. </w:t>
      </w:r>
      <w:r w:rsidRPr="000C18BF">
        <w:rPr>
          <w:rFonts w:eastAsia="Calibri"/>
          <w:b/>
          <w:iCs/>
          <w:highlight w:val="yellow"/>
          <w:u w:val="single"/>
        </w:rPr>
        <w:t>Bad intelligence</w:t>
      </w:r>
      <w:r w:rsidRPr="00810442">
        <w:rPr>
          <w:rFonts w:eastAsia="Calibri"/>
          <w:sz w:val="10"/>
          <w:szCs w:val="10"/>
        </w:rPr>
        <w:t xml:space="preserve">. As the U.S. has stumbled from one military mis-adventure to another over the last several decades, it has become clear that Washington isn’t very good at interpreting intelligence. Even when vital information is available, it gets filtered by preconceptions and bureaucratic processes so that the wrong conclusions are drawn. Similar problems exist in Moscow. For instance, the Cuban missile crisis of 1962 arose partly from Soviet leader Khrushchev’s assessment that President Kennedy was weaker than he turned out to be, and the U.S. Navy nearly provoked use of a nuclear torpedo by a Russian submarine during the blockade because it misjudged the enemy’s likely reaction to being threatened. It is easy to imagine similar misjudgments in Ukraine, which Washington and Moscow approach from very different perspectives. </w:t>
      </w:r>
      <w:r w:rsidRPr="00810442">
        <w:rPr>
          <w:rFonts w:eastAsia="Calibri"/>
          <w:u w:val="single"/>
        </w:rPr>
        <w:t>Any sizable deployment of U.S. forces in the region could provoke Russian escalation</w:t>
      </w:r>
      <w:r w:rsidRPr="00810442">
        <w:rPr>
          <w:rFonts w:eastAsia="Calibri"/>
          <w:sz w:val="10"/>
          <w:szCs w:val="10"/>
        </w:rPr>
        <w:t xml:space="preserve">. </w:t>
      </w:r>
      <w:r w:rsidRPr="000C18BF">
        <w:rPr>
          <w:rFonts w:eastAsia="Calibri"/>
          <w:b/>
          <w:iCs/>
          <w:highlight w:val="yellow"/>
          <w:u w:val="single"/>
        </w:rPr>
        <w:t>Defective signaling</w:t>
      </w:r>
      <w:r w:rsidRPr="000C18BF">
        <w:rPr>
          <w:rFonts w:eastAsia="Calibri"/>
          <w:sz w:val="10"/>
          <w:szCs w:val="10"/>
          <w:highlight w:val="yellow"/>
        </w:rPr>
        <w:t>.</w:t>
      </w:r>
      <w:r w:rsidRPr="00810442">
        <w:rPr>
          <w:rFonts w:eastAsia="Calibri"/>
          <w:sz w:val="10"/>
          <w:szCs w:val="10"/>
        </w:rPr>
        <w:t xml:space="preserve"> </w:t>
      </w:r>
      <w:r w:rsidRPr="00810442">
        <w:rPr>
          <w:rFonts w:eastAsia="Calibri"/>
          <w:u w:val="single"/>
        </w:rPr>
        <w:t>When tensions are high, rival leaders often seek to send signals</w:t>
      </w:r>
      <w:r w:rsidRPr="00810442">
        <w:rPr>
          <w:rFonts w:eastAsia="Calibri"/>
          <w:sz w:val="10"/>
          <w:szCs w:val="10"/>
        </w:rPr>
        <w:t xml:space="preserve"> about their intentions as a way of shaping outcomes. </w:t>
      </w:r>
      <w:r w:rsidRPr="00810442">
        <w:rPr>
          <w:rFonts w:eastAsia="Calibri"/>
          <w:u w:val="single"/>
        </w:rPr>
        <w:t>But the meaning</w:t>
      </w:r>
      <w:r w:rsidRPr="00810442">
        <w:rPr>
          <w:rFonts w:eastAsia="Calibri"/>
          <w:sz w:val="10"/>
          <w:szCs w:val="10"/>
        </w:rPr>
        <w:t xml:space="preserve"> of such signals </w:t>
      </w:r>
      <w:r w:rsidRPr="00810442">
        <w:rPr>
          <w:rFonts w:eastAsia="Calibri"/>
          <w:u w:val="single"/>
        </w:rPr>
        <w:t>can easily be confused</w:t>
      </w:r>
      <w:r w:rsidRPr="00810442">
        <w:rPr>
          <w:rFonts w:eastAsia="Calibri"/>
          <w:sz w:val="10"/>
          <w:szCs w:val="10"/>
        </w:rPr>
        <w:t xml:space="preserve"> by the need of leaders to address multiple audiences at the same time, and by the different frames of reference each side is applying. Even the process of translation can change the apparent meaning of messages in subtle ways. So when Russian foreign minister Lavrov spoke this week (in English) about the possible need to come to the aid of ethnic Russians in eastern Ukraine, Washington had to guess whether he was stating the public rationale for an invasion, sending a warning signal to Kiev about its internal counter-terror campaign, or trying to accomplish some other purpose. </w:t>
      </w:r>
      <w:r w:rsidRPr="000C18BF">
        <w:rPr>
          <w:rFonts w:eastAsia="Calibri"/>
          <w:highlight w:val="yellow"/>
          <w:u w:val="single"/>
        </w:rPr>
        <w:t>Misinterpretation</w:t>
      </w:r>
      <w:r w:rsidRPr="00810442">
        <w:rPr>
          <w:rFonts w:eastAsia="Calibri"/>
          <w:sz w:val="10"/>
          <w:szCs w:val="10"/>
        </w:rPr>
        <w:t xml:space="preserve"> of such signals </w:t>
      </w:r>
      <w:r w:rsidRPr="00810442">
        <w:rPr>
          <w:rFonts w:eastAsia="Calibri"/>
          <w:u w:val="single"/>
        </w:rPr>
        <w:t xml:space="preserve">can become a reciprocal process that </w:t>
      </w:r>
      <w:r w:rsidRPr="000C18BF">
        <w:rPr>
          <w:rFonts w:eastAsia="Calibri"/>
          <w:highlight w:val="yellow"/>
          <w:u w:val="single"/>
        </w:rPr>
        <w:t xml:space="preserve">sends both </w:t>
      </w:r>
      <w:r w:rsidRPr="003278B0">
        <w:rPr>
          <w:rFonts w:eastAsia="Calibri"/>
          <w:u w:val="single"/>
        </w:rPr>
        <w:t xml:space="preserve">sides </w:t>
      </w:r>
      <w:r w:rsidRPr="000C18BF">
        <w:rPr>
          <w:rFonts w:eastAsia="Calibri"/>
          <w:highlight w:val="yellow"/>
          <w:u w:val="single"/>
        </w:rPr>
        <w:t>up the “ladder of escalation” quickly</w:t>
      </w:r>
      <w:r w:rsidRPr="00810442">
        <w:rPr>
          <w:rFonts w:eastAsia="Calibri"/>
          <w:sz w:val="10"/>
          <w:szCs w:val="10"/>
        </w:rPr>
        <w:t xml:space="preserve">, to a point where </w:t>
      </w:r>
      <w:r w:rsidRPr="000C18BF">
        <w:rPr>
          <w:rFonts w:eastAsia="Calibri"/>
          <w:b/>
          <w:iCs/>
          <w:highlight w:val="yellow"/>
          <w:u w:val="single"/>
        </w:rPr>
        <w:t xml:space="preserve">nuclear use seems like the logical </w:t>
      </w:r>
      <w:r w:rsidRPr="003278B0">
        <w:rPr>
          <w:rFonts w:eastAsia="Calibri"/>
          <w:b/>
          <w:iCs/>
          <w:u w:val="single"/>
        </w:rPr>
        <w:t xml:space="preserve">next </w:t>
      </w:r>
      <w:r w:rsidRPr="000C18BF">
        <w:rPr>
          <w:rFonts w:eastAsia="Calibri"/>
          <w:b/>
          <w:iCs/>
          <w:highlight w:val="yellow"/>
          <w:u w:val="single"/>
        </w:rPr>
        <w:t>step</w:t>
      </w:r>
      <w:r w:rsidRPr="000C18BF">
        <w:rPr>
          <w:rFonts w:eastAsia="Calibri"/>
          <w:sz w:val="10"/>
          <w:szCs w:val="10"/>
          <w:highlight w:val="yellow"/>
        </w:rPr>
        <w:t xml:space="preserve">. </w:t>
      </w:r>
      <w:r w:rsidRPr="003278B0">
        <w:rPr>
          <w:rFonts w:eastAsia="Calibri"/>
          <w:b/>
          <w:iCs/>
          <w:u w:val="single"/>
        </w:rPr>
        <w:t>Looming defeat</w:t>
      </w:r>
      <w:r w:rsidRPr="003278B0">
        <w:rPr>
          <w:rFonts w:eastAsia="Calibri"/>
          <w:sz w:val="10"/>
          <w:szCs w:val="10"/>
        </w:rPr>
        <w:t xml:space="preserve">. </w:t>
      </w:r>
      <w:r w:rsidRPr="003278B0">
        <w:rPr>
          <w:rFonts w:eastAsia="Calibri"/>
          <w:u w:val="single"/>
        </w:rPr>
        <w:t>If</w:t>
      </w:r>
      <w:r w:rsidRPr="00810442">
        <w:rPr>
          <w:rFonts w:eastAsia="Calibri"/>
          <w:u w:val="single"/>
        </w:rPr>
        <w:t xml:space="preserve"> military confrontation</w:t>
      </w:r>
      <w:r w:rsidRPr="00810442">
        <w:rPr>
          <w:rFonts w:eastAsia="Calibri"/>
          <w:sz w:val="10"/>
          <w:szCs w:val="10"/>
        </w:rPr>
        <w:t xml:space="preserve"> between Russia and NATO </w:t>
      </w:r>
      <w:r w:rsidRPr="00810442">
        <w:rPr>
          <w:rFonts w:eastAsia="Calibri"/>
          <w:u w:val="single"/>
        </w:rPr>
        <w:t>gave way to conventional conflict, one side or the other would eventually face defeat</w:t>
      </w:r>
      <w:r w:rsidRPr="00810442">
        <w:rPr>
          <w:rFonts w:eastAsia="Calibri"/>
          <w:sz w:val="10"/>
          <w:szCs w:val="10"/>
        </w:rPr>
        <w:t xml:space="preserve">. Russia has a distinct numerical advantage in the area around Ukraine, but its military consists mainly of conscripts and is poorly equipped compared with Western counterparts. Whichever side found itself losing would have to weigh the drawbacks of losing against those of escalating to the use of tactical nuclear weapons. Moscow would have to contemplate the possibility of a permanent enemy presence near its heartland, while Washington might face the collapse of NATO, its most important alliance. In such circumstances, </w:t>
      </w:r>
      <w:r w:rsidRPr="003278B0">
        <w:rPr>
          <w:rFonts w:eastAsia="Calibri"/>
          <w:u w:val="single"/>
        </w:rPr>
        <w:t>the use of “only” one or two tactical nuclear warheads to avert an outcome with such far-reaching consequences might seem reasonable</w:t>
      </w:r>
      <w:r w:rsidRPr="003278B0">
        <w:rPr>
          <w:rFonts w:eastAsia="Calibri"/>
          <w:sz w:val="10"/>
          <w:szCs w:val="10"/>
        </w:rPr>
        <w:t xml:space="preserve"> — especially given the existence of relevant capabilities and supportive doctrine on both sides. </w:t>
      </w:r>
      <w:r w:rsidRPr="003278B0">
        <w:rPr>
          <w:rFonts w:eastAsia="Calibri"/>
          <w:b/>
          <w:iCs/>
          <w:u w:val="single"/>
        </w:rPr>
        <w:t>Command breakdown</w:t>
      </w:r>
      <w:r w:rsidRPr="003278B0">
        <w:rPr>
          <w:rFonts w:eastAsia="Calibri"/>
          <w:sz w:val="10"/>
          <w:szCs w:val="10"/>
        </w:rPr>
        <w:t xml:space="preserve">. </w:t>
      </w:r>
      <w:r w:rsidRPr="003278B0">
        <w:rPr>
          <w:rFonts w:eastAsia="Calibri"/>
          <w:u w:val="single"/>
        </w:rPr>
        <w:t>Strategic nuclear weapons like intercontinental ballistic missiles are tightly controlled by senior military leaders in Russia and America</w:t>
      </w:r>
      <w:r w:rsidRPr="003278B0">
        <w:rPr>
          <w:rFonts w:eastAsia="Calibri"/>
          <w:sz w:val="10"/>
          <w:szCs w:val="10"/>
        </w:rPr>
        <w:t xml:space="preserve">, making their unauthorized or accidental use nearly impossible. </w:t>
      </w:r>
      <w:r w:rsidRPr="003278B0">
        <w:rPr>
          <w:rFonts w:eastAsia="Calibri"/>
          <w:u w:val="single"/>
        </w:rPr>
        <w:t>That is less the case with nonstrategic nuclear weapons</w:t>
      </w:r>
      <w:r w:rsidRPr="003278B0">
        <w:rPr>
          <w:rFonts w:eastAsia="Calibri"/>
          <w:sz w:val="10"/>
          <w:szCs w:val="10"/>
        </w:rPr>
        <w:t xml:space="preserve">, </w:t>
      </w:r>
      <w:r w:rsidRPr="003278B0">
        <w:rPr>
          <w:rFonts w:eastAsia="Calibri"/>
          <w:u w:val="single"/>
        </w:rPr>
        <w:t>which</w:t>
      </w:r>
      <w:r w:rsidRPr="003278B0">
        <w:rPr>
          <w:rFonts w:eastAsia="Calibri"/>
          <w:sz w:val="10"/>
          <w:szCs w:val="10"/>
        </w:rPr>
        <w:t xml:space="preserve"> at some point in the course of an escalatory process </w:t>
      </w:r>
      <w:r w:rsidRPr="003278B0">
        <w:rPr>
          <w:rFonts w:eastAsia="Calibri"/>
          <w:u w:val="single"/>
        </w:rPr>
        <w:t>need to be released to the control of local commanders</w:t>
      </w:r>
      <w:r w:rsidRPr="003278B0">
        <w:rPr>
          <w:rFonts w:eastAsia="Calibri"/>
          <w:sz w:val="10"/>
          <w:szCs w:val="10"/>
        </w:rPr>
        <w:t xml:space="preserve"> if they are to have military utility. </w:t>
      </w:r>
      <w:r w:rsidRPr="003278B0">
        <w:rPr>
          <w:rFonts w:eastAsia="Calibri"/>
          <w:u w:val="single"/>
        </w:rPr>
        <w:t>U.S. policy even envisions letting allies deliver tactical warheads against enemy targets</w:t>
      </w:r>
      <w:r w:rsidRPr="003278B0">
        <w:rPr>
          <w:rFonts w:eastAsia="Calibri"/>
          <w:sz w:val="10"/>
          <w:szCs w:val="10"/>
        </w:rPr>
        <w:t>. Moscow probably</w:t>
      </w:r>
      <w:r w:rsidRPr="00810442">
        <w:rPr>
          <w:rFonts w:eastAsia="Calibri"/>
          <w:sz w:val="10"/>
          <w:szCs w:val="10"/>
        </w:rPr>
        <w:t xml:space="preserve"> doesn’t trust its allies to that degree, but with more tactical nuclear weapons in more locations, there is a greater likelihood that local Russian commanders might have the latitude to initiate nuclear use in the chaos of battle. Russian doctrine endorses nuclear-weapons use in response to conventional aggression threatening the homeland, and obstacles to local initiative often break down once hostilities commence. </w:t>
      </w:r>
      <w:r w:rsidRPr="000C18BF">
        <w:rPr>
          <w:rFonts w:eastAsia="Calibri"/>
          <w:highlight w:val="yellow"/>
          <w:u w:val="single"/>
        </w:rPr>
        <w:t>When you consider all the processes working to degrade restraint in wartime</w:t>
      </w:r>
      <w:r w:rsidRPr="00810442">
        <w:rPr>
          <w:rFonts w:eastAsia="Calibri"/>
          <w:sz w:val="10"/>
          <w:szCs w:val="10"/>
        </w:rPr>
        <w:t xml:space="preserve"> — </w:t>
      </w:r>
      <w:r w:rsidRPr="00810442">
        <w:rPr>
          <w:rFonts w:eastAsia="Calibri"/>
          <w:u w:val="single"/>
        </w:rPr>
        <w:t>poor intelligence, garbled communication, battlefield setbacks, command attenuation, and a host of other influences</w:t>
      </w:r>
      <w:r w:rsidRPr="00810442">
        <w:rPr>
          <w:rFonts w:eastAsia="Calibri"/>
          <w:sz w:val="10"/>
          <w:szCs w:val="10"/>
        </w:rPr>
        <w:t xml:space="preserve"> — it seems reasonable to consider that a </w:t>
      </w:r>
      <w:r w:rsidRPr="000C18BF">
        <w:rPr>
          <w:rFonts w:eastAsia="Calibri"/>
          <w:highlight w:val="yellow"/>
          <w:u w:val="single"/>
        </w:rPr>
        <w:t>military confrontation between NATO and Russia</w:t>
      </w:r>
      <w:r w:rsidRPr="00810442">
        <w:rPr>
          <w:rFonts w:eastAsia="Calibri"/>
          <w:u w:val="single"/>
        </w:rPr>
        <w:t xml:space="preserve"> might</w:t>
      </w:r>
      <w:r w:rsidRPr="00810442">
        <w:rPr>
          <w:rFonts w:eastAsia="Calibri"/>
          <w:sz w:val="10"/>
          <w:szCs w:val="10"/>
        </w:rPr>
        <w:t xml:space="preserve"> in some manner </w:t>
      </w:r>
      <w:r w:rsidRPr="000C18BF">
        <w:rPr>
          <w:rFonts w:eastAsia="Calibri"/>
          <w:highlight w:val="yellow"/>
          <w:u w:val="single"/>
        </w:rPr>
        <w:t>escalate out of control,</w:t>
      </w:r>
      <w:r w:rsidRPr="00810442">
        <w:rPr>
          <w:rFonts w:eastAsia="Calibri"/>
          <w:u w:val="single"/>
        </w:rPr>
        <w:t xml:space="preserve"> even </w:t>
      </w:r>
      <w:r w:rsidRPr="000C18BF">
        <w:rPr>
          <w:rFonts w:eastAsia="Calibri"/>
          <w:b/>
          <w:iCs/>
          <w:highlight w:val="yellow"/>
          <w:u w:val="single"/>
        </w:rPr>
        <w:t>to the point of using nuclear weapons</w:t>
      </w:r>
      <w:r w:rsidRPr="00810442">
        <w:rPr>
          <w:rFonts w:eastAsia="Calibri"/>
          <w:sz w:val="10"/>
          <w:szCs w:val="10"/>
        </w:rPr>
        <w:t xml:space="preserve">. And because Ukraine is so close to the Russian heartland (about 250 miles from Moscow) </w:t>
      </w:r>
      <w:r w:rsidRPr="00810442">
        <w:rPr>
          <w:rFonts w:eastAsia="Calibri"/>
          <w:u w:val="single"/>
        </w:rPr>
        <w:t xml:space="preserve">there’s no telling what might </w:t>
      </w:r>
      <w:r w:rsidRPr="003278B0">
        <w:rPr>
          <w:rFonts w:eastAsia="Calibri"/>
          <w:u w:val="single"/>
        </w:rPr>
        <w:t>happen once the nuclear “firebreak” is crossed</w:t>
      </w:r>
      <w:r w:rsidRPr="003278B0">
        <w:rPr>
          <w:rFonts w:eastAsia="Calibri"/>
          <w:sz w:val="10"/>
          <w:szCs w:val="10"/>
        </w:rPr>
        <w:t xml:space="preserve">. </w:t>
      </w:r>
      <w:r w:rsidRPr="003278B0">
        <w:rPr>
          <w:rFonts w:eastAsia="Calibri"/>
          <w:u w:val="single"/>
        </w:rPr>
        <w:t>All this</w:t>
      </w:r>
      <w:r w:rsidRPr="00810442">
        <w:rPr>
          <w:rFonts w:eastAsia="Calibri"/>
          <w:u w:val="single"/>
        </w:rPr>
        <w:t xml:space="preserve"> terminology</w:t>
      </w:r>
      <w:r w:rsidRPr="00810442">
        <w:rPr>
          <w:rFonts w:eastAsia="Calibri"/>
          <w:sz w:val="10"/>
          <w:szCs w:val="10"/>
        </w:rPr>
        <w:t xml:space="preserve"> — firebreaks, ladders of escalation, extended deterrence — </w:t>
      </w:r>
      <w:r w:rsidRPr="00810442">
        <w:rPr>
          <w:rFonts w:eastAsia="Calibri"/>
          <w:u w:val="single"/>
        </w:rPr>
        <w:t>was devised</w:t>
      </w:r>
      <w:r w:rsidRPr="00810442">
        <w:rPr>
          <w:rFonts w:eastAsia="Calibri"/>
          <w:sz w:val="10"/>
          <w:szCs w:val="10"/>
        </w:rPr>
        <w:t xml:space="preserve"> during the Cold War </w:t>
      </w:r>
      <w:r w:rsidRPr="00810442">
        <w:rPr>
          <w:rFonts w:eastAsia="Calibri"/>
          <w:u w:val="single"/>
        </w:rPr>
        <w:t>to deal with</w:t>
      </w:r>
      <w:r w:rsidRPr="00810442">
        <w:rPr>
          <w:rFonts w:eastAsia="Calibri"/>
          <w:sz w:val="10"/>
          <w:szCs w:val="10"/>
        </w:rPr>
        <w:t xml:space="preserve"> potential </w:t>
      </w:r>
      <w:r w:rsidRPr="00810442">
        <w:rPr>
          <w:rFonts w:eastAsia="Calibri"/>
          <w:u w:val="single"/>
        </w:rPr>
        <w:t>warfighting</w:t>
      </w:r>
      <w:r w:rsidRPr="00810442">
        <w:rPr>
          <w:rFonts w:eastAsia="Calibri"/>
          <w:sz w:val="10"/>
          <w:szCs w:val="10"/>
        </w:rPr>
        <w:t xml:space="preserve"> scenarios </w:t>
      </w:r>
      <w:r w:rsidRPr="00810442">
        <w:rPr>
          <w:rFonts w:eastAsia="Calibri"/>
          <w:u w:val="single"/>
        </w:rPr>
        <w:t>in Europe</w:t>
      </w:r>
      <w:r w:rsidRPr="00810442">
        <w:rPr>
          <w:rFonts w:eastAsia="Calibri"/>
          <w:sz w:val="10"/>
          <w:szCs w:val="10"/>
        </w:rPr>
        <w:t>.  So if there is a renewed possibility of tensions leading to war over Ukraine (or some other former Soviet possession), perhaps the time has come to revive such thinking.</w:t>
      </w:r>
    </w:p>
    <w:p w14:paraId="0F815C7A" w14:textId="31CA8C68" w:rsidR="00FE1AFB" w:rsidRDefault="00FE1AFB" w:rsidP="00FE1AFB"/>
    <w:p w14:paraId="427943D4" w14:textId="65B71369" w:rsidR="00690CAA" w:rsidRDefault="00690CAA" w:rsidP="00690CAA">
      <w:pPr>
        <w:pStyle w:val="Heading2"/>
      </w:pPr>
      <w:r>
        <w:t>START A2s</w:t>
      </w:r>
    </w:p>
    <w:p w14:paraId="3B709569" w14:textId="77777777" w:rsidR="00690CAA" w:rsidRPr="00690CAA" w:rsidRDefault="00690CAA" w:rsidP="00690CAA"/>
    <w:p w14:paraId="51B9E526" w14:textId="5A492376" w:rsidR="009B4A51" w:rsidRDefault="009B4A51" w:rsidP="009B4A51">
      <w:pPr>
        <w:pStyle w:val="Heading3"/>
      </w:pPr>
      <w:r>
        <w:t>START Impact --- A2: Russia Says No</w:t>
      </w:r>
    </w:p>
    <w:p w14:paraId="42E2470D" w14:textId="359935EA" w:rsidR="009B4A51" w:rsidRDefault="009B4A51" w:rsidP="009B4A51"/>
    <w:p w14:paraId="5604A6C2" w14:textId="77777777" w:rsidR="00FE1AFB" w:rsidRDefault="00FE1AFB" w:rsidP="00FE1AFB">
      <w:pPr>
        <w:pStyle w:val="Heading4"/>
      </w:pPr>
      <w:r>
        <w:t>Russia says yes --- trump is the roadblock</w:t>
      </w:r>
    </w:p>
    <w:p w14:paraId="0B7E56CB" w14:textId="77777777" w:rsidR="00FE1AFB" w:rsidRPr="007442E5" w:rsidRDefault="00FE1AFB" w:rsidP="00FE1AFB">
      <w:r w:rsidRPr="007442E5">
        <w:rPr>
          <w:rStyle w:val="Style13ptBold"/>
        </w:rPr>
        <w:t>Pifer 20</w:t>
      </w:r>
      <w:r>
        <w:t xml:space="preserve"> --- Steven Pifer, Nonresident Senior Fellow - Foreign Policy, Center for 21st Century Security and Intelligence, Center on the United States and Europe, Arms Control and Non-Proliferation Initiative, “Don’t let New START die”, Brookings, Feb 6</w:t>
      </w:r>
      <w:r w:rsidRPr="007442E5">
        <w:rPr>
          <w:vertAlign w:val="superscript"/>
        </w:rPr>
        <w:t>th</w:t>
      </w:r>
      <w:r>
        <w:t xml:space="preserve"> 2020, </w:t>
      </w:r>
      <w:hyperlink r:id="rId265" w:history="1">
        <w:r w:rsidRPr="00276013">
          <w:rPr>
            <w:rStyle w:val="Hyperlink"/>
          </w:rPr>
          <w:t>https://www.brookings.edu/blog/order-from-chaos/2020/02/06/dont-let-new-start-die/</w:t>
        </w:r>
      </w:hyperlink>
      <w:r>
        <w:t xml:space="preserve"> (BJN) </w:t>
      </w:r>
    </w:p>
    <w:p w14:paraId="08D455F5" w14:textId="77777777" w:rsidR="00FE1AFB" w:rsidRPr="007442E5" w:rsidRDefault="00FE1AFB" w:rsidP="00FE1AFB">
      <w:pPr>
        <w:rPr>
          <w:sz w:val="16"/>
          <w:szCs w:val="16"/>
        </w:rPr>
      </w:pPr>
      <w:r w:rsidRPr="007442E5">
        <w:rPr>
          <w:sz w:val="16"/>
          <w:szCs w:val="16"/>
        </w:rPr>
        <w:t xml:space="preserve">New </w:t>
      </w:r>
      <w:r w:rsidRPr="000C18BF">
        <w:rPr>
          <w:rStyle w:val="StyleUnderline"/>
          <w:highlight w:val="yellow"/>
        </w:rPr>
        <w:t>START</w:t>
      </w:r>
      <w:r w:rsidRPr="007442E5">
        <w:rPr>
          <w:rStyle w:val="StyleUnderline"/>
        </w:rPr>
        <w:t xml:space="preserve"> expires</w:t>
      </w:r>
      <w:r w:rsidRPr="007442E5">
        <w:rPr>
          <w:sz w:val="16"/>
          <w:szCs w:val="16"/>
        </w:rPr>
        <w:t xml:space="preserve"> by its terms on </w:t>
      </w:r>
      <w:r w:rsidRPr="007442E5">
        <w:rPr>
          <w:rStyle w:val="StyleUnderline"/>
        </w:rPr>
        <w:t>February 5</w:t>
      </w:r>
      <w:r w:rsidRPr="007442E5">
        <w:rPr>
          <w:sz w:val="16"/>
          <w:szCs w:val="16"/>
        </w:rPr>
        <w:t xml:space="preserve">, 2021. </w:t>
      </w:r>
      <w:r w:rsidRPr="007442E5">
        <w:rPr>
          <w:rStyle w:val="StyleUnderline"/>
        </w:rPr>
        <w:t xml:space="preserve">It </w:t>
      </w:r>
      <w:r w:rsidRPr="000C18BF">
        <w:rPr>
          <w:rStyle w:val="StyleUnderline"/>
          <w:highlight w:val="yellow"/>
        </w:rPr>
        <w:t>can</w:t>
      </w:r>
      <w:r w:rsidRPr="007442E5">
        <w:rPr>
          <w:sz w:val="16"/>
          <w:szCs w:val="16"/>
        </w:rPr>
        <w:t xml:space="preserve">, however, </w:t>
      </w:r>
      <w:r w:rsidRPr="000C18BF">
        <w:rPr>
          <w:rStyle w:val="StyleUnderline"/>
          <w:highlight w:val="yellow"/>
        </w:rPr>
        <w:t>be extended</w:t>
      </w:r>
      <w:r w:rsidRPr="007442E5">
        <w:rPr>
          <w:rStyle w:val="StyleUnderline"/>
        </w:rPr>
        <w:t xml:space="preserve"> by </w:t>
      </w:r>
      <w:r w:rsidRPr="000C18BF">
        <w:rPr>
          <w:rStyle w:val="StyleUnderline"/>
          <w:highlight w:val="yellow"/>
        </w:rPr>
        <w:t>up to five years</w:t>
      </w:r>
      <w:r w:rsidRPr="007442E5">
        <w:rPr>
          <w:sz w:val="16"/>
          <w:szCs w:val="16"/>
        </w:rPr>
        <w:t xml:space="preserve"> by agreement between the countries’ presidents. Mr. </w:t>
      </w:r>
      <w:r w:rsidRPr="000C18BF">
        <w:rPr>
          <w:rStyle w:val="Emphasis"/>
          <w:highlight w:val="yellow"/>
        </w:rPr>
        <w:t>Putin has stated that Russia is ready to extend without preconditions</w:t>
      </w:r>
      <w:r w:rsidRPr="007442E5">
        <w:rPr>
          <w:sz w:val="16"/>
          <w:szCs w:val="16"/>
        </w:rPr>
        <w:t xml:space="preserve">. Instead, Mr. </w:t>
      </w:r>
      <w:r w:rsidRPr="000C18BF">
        <w:rPr>
          <w:rStyle w:val="StyleUnderline"/>
          <w:highlight w:val="yellow"/>
        </w:rPr>
        <w:t>Trump wants a negotiation to</w:t>
      </w:r>
      <w:r w:rsidRPr="007442E5">
        <w:rPr>
          <w:sz w:val="16"/>
          <w:szCs w:val="16"/>
        </w:rPr>
        <w:t xml:space="preserve"> limit all U.S. and Russian nuclear weapons as well as </w:t>
      </w:r>
      <w:r w:rsidRPr="000C18BF">
        <w:rPr>
          <w:rStyle w:val="StyleUnderline"/>
          <w:highlight w:val="yellow"/>
        </w:rPr>
        <w:t>bring China in</w:t>
      </w:r>
      <w:r w:rsidRPr="007442E5">
        <w:rPr>
          <w:rStyle w:val="StyleUnderline"/>
        </w:rPr>
        <w:t>to the equation</w:t>
      </w:r>
      <w:r w:rsidRPr="007442E5">
        <w:rPr>
          <w:sz w:val="16"/>
          <w:szCs w:val="16"/>
        </w:rPr>
        <w:t xml:space="preserve">. Both are desirable—but </w:t>
      </w:r>
      <w:r w:rsidRPr="000C18BF">
        <w:rPr>
          <w:rStyle w:val="Emphasis"/>
          <w:highlight w:val="yellow"/>
        </w:rPr>
        <w:t>highly unrealistic</w:t>
      </w:r>
      <w:r w:rsidRPr="007442E5">
        <w:rPr>
          <w:sz w:val="16"/>
          <w:szCs w:val="16"/>
        </w:rPr>
        <w:t>—goals.</w:t>
      </w:r>
    </w:p>
    <w:p w14:paraId="51B63463" w14:textId="77777777" w:rsidR="00FE1AFB" w:rsidRDefault="00FE1AFB" w:rsidP="009B4A51"/>
    <w:p w14:paraId="2A80BC46" w14:textId="06F7647B" w:rsidR="009B4A51" w:rsidRDefault="009B4A51" w:rsidP="009B4A51">
      <w:pPr>
        <w:pStyle w:val="Heading4"/>
      </w:pPr>
      <w:r>
        <w:t xml:space="preserve">Russia says yes --- Trump key </w:t>
      </w:r>
    </w:p>
    <w:p w14:paraId="0565A73E" w14:textId="42EFEF05" w:rsidR="009B4A51" w:rsidRDefault="007442E5" w:rsidP="009B4A51">
      <w:r w:rsidRPr="007442E5">
        <w:rPr>
          <w:rStyle w:val="Style13ptBold"/>
        </w:rPr>
        <w:t>RIECHMANN 20</w:t>
      </w:r>
      <w:r>
        <w:t xml:space="preserve"> --- DEB RIECHMANN, Correspondent for Intelligence and Foreign Affairs in the Associated Press, “The Only Remaining U.S.-Russia Nuclear Arms Control Pact Is Set to Expire Next Year”, Time, May 23</w:t>
      </w:r>
      <w:r w:rsidRPr="007442E5">
        <w:rPr>
          <w:vertAlign w:val="superscript"/>
        </w:rPr>
        <w:t>rd</w:t>
      </w:r>
      <w:r>
        <w:t xml:space="preserve"> 2020, </w:t>
      </w:r>
      <w:hyperlink r:id="rId266" w:history="1">
        <w:r w:rsidRPr="00276013">
          <w:rPr>
            <w:rStyle w:val="Hyperlink"/>
          </w:rPr>
          <w:t>https://time.com/5841857/us-russia-new-strategic-arms-reduction-treaty-expire/</w:t>
        </w:r>
      </w:hyperlink>
      <w:r>
        <w:t xml:space="preserve"> (BJN) </w:t>
      </w:r>
    </w:p>
    <w:p w14:paraId="7E464CFF" w14:textId="77777777" w:rsidR="00FE1AFB" w:rsidRDefault="009B4A51" w:rsidP="00FE1AFB">
      <w:pPr>
        <w:pStyle w:val="Heading4"/>
        <w:rPr>
          <w:sz w:val="16"/>
        </w:rPr>
      </w:pPr>
      <w:r w:rsidRPr="000C18BF">
        <w:rPr>
          <w:rStyle w:val="StyleUnderline"/>
          <w:highlight w:val="yellow"/>
        </w:rPr>
        <w:t>Russia has offered to extend</w:t>
      </w:r>
      <w:r w:rsidRPr="009B4A51">
        <w:rPr>
          <w:rStyle w:val="StyleUnderline"/>
        </w:rPr>
        <w:t xml:space="preserve"> New </w:t>
      </w:r>
      <w:r w:rsidRPr="000C18BF">
        <w:rPr>
          <w:rStyle w:val="StyleUnderline"/>
          <w:highlight w:val="yellow"/>
        </w:rPr>
        <w:t>START</w:t>
      </w:r>
      <w:r w:rsidRPr="009B4A51">
        <w:rPr>
          <w:sz w:val="16"/>
        </w:rPr>
        <w:t xml:space="preserve"> for up to </w:t>
      </w:r>
      <w:r w:rsidRPr="009B4A51">
        <w:rPr>
          <w:rStyle w:val="Emphasis"/>
        </w:rPr>
        <w:t xml:space="preserve">five years, </w:t>
      </w:r>
      <w:r w:rsidRPr="000C18BF">
        <w:rPr>
          <w:rStyle w:val="Emphasis"/>
          <w:highlight w:val="yellow"/>
        </w:rPr>
        <w:t>but Trump is holding out.</w:t>
      </w:r>
      <w:r w:rsidRPr="000C18BF">
        <w:rPr>
          <w:sz w:val="16"/>
          <w:highlight w:val="yellow"/>
        </w:rPr>
        <w:t xml:space="preserve"> </w:t>
      </w:r>
      <w:r w:rsidRPr="000C18BF">
        <w:rPr>
          <w:rStyle w:val="StyleUnderline"/>
          <w:highlight w:val="yellow"/>
        </w:rPr>
        <w:t>He thinks China</w:t>
      </w:r>
      <w:r w:rsidRPr="009B4A51">
        <w:rPr>
          <w:sz w:val="16"/>
        </w:rPr>
        <w:t xml:space="preserve">, which is expected to double its stockpile of nuclear weapons in the next decade, </w:t>
      </w:r>
      <w:r w:rsidRPr="000C18BF">
        <w:rPr>
          <w:rStyle w:val="StyleUnderline"/>
          <w:highlight w:val="yellow"/>
        </w:rPr>
        <w:t>should have to sign on</w:t>
      </w:r>
      <w:r w:rsidRPr="009B4A51">
        <w:rPr>
          <w:rStyle w:val="StyleUnderline"/>
        </w:rPr>
        <w:t xml:space="preserve"> to a nuclear arms control accord, too.</w:t>
      </w:r>
      <w:r>
        <w:rPr>
          <w:rStyle w:val="StyleUnderline"/>
        </w:rPr>
        <w:t xml:space="preserve"> </w:t>
      </w:r>
      <w:r w:rsidRPr="009B4A51">
        <w:rPr>
          <w:rStyle w:val="StyleUnderline"/>
        </w:rPr>
        <w:t>The future of New START was</w:t>
      </w:r>
      <w:r w:rsidRPr="009B4A51">
        <w:rPr>
          <w:sz w:val="16"/>
        </w:rPr>
        <w:t xml:space="preserve"> further </w:t>
      </w:r>
      <w:r w:rsidRPr="009B4A51">
        <w:rPr>
          <w:rStyle w:val="StyleUnderline"/>
        </w:rPr>
        <w:t>called into question with Trump’s announcement</w:t>
      </w:r>
      <w:r w:rsidRPr="009B4A51">
        <w:rPr>
          <w:sz w:val="16"/>
        </w:rPr>
        <w:t xml:space="preserve"> Thursday </w:t>
      </w:r>
      <w:r w:rsidRPr="009B4A51">
        <w:rPr>
          <w:rStyle w:val="StyleUnderline"/>
        </w:rPr>
        <w:t>that the U.S. intends to withdraw from another treaty</w:t>
      </w:r>
      <w:r w:rsidRPr="009B4A51">
        <w:rPr>
          <w:sz w:val="16"/>
        </w:rPr>
        <w:t xml:space="preserve"> that permits observation flights over the U.S., Russia and more than 30 other nations.</w:t>
      </w:r>
      <w:r w:rsidR="00FE1AFB">
        <w:rPr>
          <w:sz w:val="16"/>
        </w:rPr>
        <w:br/>
      </w:r>
    </w:p>
    <w:p w14:paraId="6A04DB9A" w14:textId="7FFAA879" w:rsidR="00FE1AFB" w:rsidRDefault="00FE1AFB" w:rsidP="00FE1AFB">
      <w:pPr>
        <w:pStyle w:val="Heading3"/>
      </w:pPr>
      <w:r>
        <w:t>START Impact --- A2: Not Enough Time Post-Election</w:t>
      </w:r>
    </w:p>
    <w:p w14:paraId="4E1E2164" w14:textId="74F3E7D8" w:rsidR="00FE1AFB" w:rsidRDefault="00FE1AFB" w:rsidP="00FE1AFB"/>
    <w:p w14:paraId="4C124699" w14:textId="410A3A4C" w:rsidR="00FE1AFB" w:rsidRPr="00FE1AFB" w:rsidRDefault="00FE1AFB" w:rsidP="00FE1AFB">
      <w:pPr>
        <w:pStyle w:val="Heading4"/>
      </w:pPr>
      <w:r>
        <w:t>Biden could push an extension fast</w:t>
      </w:r>
    </w:p>
    <w:p w14:paraId="45804240" w14:textId="77777777" w:rsidR="00FE1AFB" w:rsidRDefault="00FE1AFB" w:rsidP="00FE1AFB">
      <w:r w:rsidRPr="007442E5">
        <w:rPr>
          <w:rStyle w:val="Style13ptBold"/>
        </w:rPr>
        <w:t>Pifer 20</w:t>
      </w:r>
      <w:r>
        <w:t xml:space="preserve"> --- Steven Pifer, Nonresident Senior Fellow - Foreign Policy, Center for 21st Century Security and Intelligence, Center on the United States and Europe, Arms Control and Non-Proliferation Initiative, “Don’t let New START die”, Brookings, Feb 6</w:t>
      </w:r>
      <w:r w:rsidRPr="007442E5">
        <w:rPr>
          <w:vertAlign w:val="superscript"/>
        </w:rPr>
        <w:t>th</w:t>
      </w:r>
      <w:r>
        <w:t xml:space="preserve"> 2020, </w:t>
      </w:r>
      <w:hyperlink r:id="rId267" w:history="1">
        <w:r w:rsidRPr="00276013">
          <w:rPr>
            <w:rStyle w:val="Hyperlink"/>
          </w:rPr>
          <w:t>https://www.brookings.edu/blog/order-from-chaos/2020/02/06/dont-let-new-start-die/</w:t>
        </w:r>
      </w:hyperlink>
      <w:r>
        <w:t xml:space="preserve"> (BJN) </w:t>
      </w:r>
    </w:p>
    <w:p w14:paraId="647A7A5F" w14:textId="77777777" w:rsidR="00FE1AFB" w:rsidRPr="007442E5" w:rsidRDefault="00FE1AFB" w:rsidP="00FE1AFB">
      <w:pPr>
        <w:rPr>
          <w:rStyle w:val="StyleUnderline"/>
        </w:rPr>
      </w:pPr>
      <w:r w:rsidRPr="007442E5">
        <w:rPr>
          <w:sz w:val="16"/>
          <w:szCs w:val="16"/>
        </w:rPr>
        <w:t>The 2010 New Strategic Arms Reduction Treaty (</w:t>
      </w:r>
      <w:r w:rsidRPr="007442E5">
        <w:rPr>
          <w:rStyle w:val="StyleUnderline"/>
        </w:rPr>
        <w:t xml:space="preserve">New </w:t>
      </w:r>
      <w:r w:rsidRPr="000C18BF">
        <w:rPr>
          <w:rStyle w:val="StyleUnderline"/>
          <w:highlight w:val="yellow"/>
        </w:rPr>
        <w:t>START) expires in one year</w:t>
      </w:r>
      <w:r w:rsidRPr="007442E5">
        <w:rPr>
          <w:sz w:val="16"/>
          <w:szCs w:val="16"/>
        </w:rPr>
        <w:t xml:space="preserve">. Unfortunately, President </w:t>
      </w:r>
      <w:r w:rsidRPr="000C18BF">
        <w:rPr>
          <w:rStyle w:val="StyleUnderline"/>
          <w:highlight w:val="yellow"/>
        </w:rPr>
        <w:t>Trump’s</w:t>
      </w:r>
      <w:r w:rsidRPr="007442E5">
        <w:rPr>
          <w:rStyle w:val="StyleUnderline"/>
        </w:rPr>
        <w:t xml:space="preserve"> </w:t>
      </w:r>
      <w:r w:rsidRPr="000C18BF">
        <w:rPr>
          <w:rStyle w:val="StyleUnderline"/>
          <w:highlight w:val="yellow"/>
        </w:rPr>
        <w:t>attitude</w:t>
      </w:r>
      <w:r w:rsidRPr="000C18BF">
        <w:rPr>
          <w:sz w:val="16"/>
          <w:szCs w:val="16"/>
          <w:highlight w:val="yellow"/>
        </w:rPr>
        <w:t xml:space="preserve"> </w:t>
      </w:r>
      <w:r w:rsidRPr="000C18BF">
        <w:rPr>
          <w:rStyle w:val="Emphasis"/>
          <w:highlight w:val="yellow"/>
        </w:rPr>
        <w:t>seems to reflect disinterest</w:t>
      </w:r>
      <w:r w:rsidRPr="007442E5">
        <w:rPr>
          <w:sz w:val="16"/>
          <w:szCs w:val="16"/>
        </w:rPr>
        <w:t xml:space="preserve">, if not antipathy. Last April </w:t>
      </w:r>
      <w:r w:rsidRPr="007442E5">
        <w:rPr>
          <w:rStyle w:val="StyleUnderline"/>
        </w:rPr>
        <w:t>he asked for a proposal to involve Russia and China</w:t>
      </w:r>
      <w:r w:rsidRPr="007442E5">
        <w:rPr>
          <w:sz w:val="16"/>
          <w:szCs w:val="16"/>
        </w:rPr>
        <w:t xml:space="preserve"> and cover all nuclear arms, but it has yet to emerge. </w:t>
      </w:r>
      <w:r w:rsidRPr="007442E5">
        <w:rPr>
          <w:rStyle w:val="StyleUnderline"/>
        </w:rPr>
        <w:t xml:space="preserve">Neither Moscow nor Beijing has shown </w:t>
      </w:r>
      <w:r w:rsidRPr="007442E5">
        <w:rPr>
          <w:rStyle w:val="Emphasis"/>
        </w:rPr>
        <w:t>any</w:t>
      </w:r>
      <w:r w:rsidRPr="007442E5">
        <w:rPr>
          <w:sz w:val="16"/>
          <w:szCs w:val="16"/>
        </w:rPr>
        <w:t xml:space="preserve"> real </w:t>
      </w:r>
      <w:r w:rsidRPr="007442E5">
        <w:rPr>
          <w:rStyle w:val="StyleUnderline"/>
        </w:rPr>
        <w:t>interest in the concept.</w:t>
      </w:r>
    </w:p>
    <w:p w14:paraId="49B588A5" w14:textId="77777777" w:rsidR="00FE1AFB" w:rsidRPr="007442E5" w:rsidRDefault="00FE1AFB" w:rsidP="00FE1AFB">
      <w:pPr>
        <w:rPr>
          <w:sz w:val="16"/>
          <w:szCs w:val="16"/>
        </w:rPr>
      </w:pPr>
      <w:r w:rsidRPr="000C18BF">
        <w:rPr>
          <w:rStyle w:val="StyleUnderline"/>
          <w:highlight w:val="yellow"/>
        </w:rPr>
        <w:t>Little</w:t>
      </w:r>
      <w:r w:rsidRPr="007442E5">
        <w:rPr>
          <w:rStyle w:val="StyleUnderline"/>
        </w:rPr>
        <w:t xml:space="preserve"> suggests grounds for </w:t>
      </w:r>
      <w:r w:rsidRPr="000C18BF">
        <w:rPr>
          <w:rStyle w:val="StyleUnderline"/>
          <w:highlight w:val="yellow"/>
        </w:rPr>
        <w:t>optimism</w:t>
      </w:r>
      <w:r w:rsidRPr="007442E5">
        <w:rPr>
          <w:rStyle w:val="StyleUnderline"/>
        </w:rPr>
        <w:t xml:space="preserve"> about nuclear arms control</w:t>
      </w:r>
      <w:r w:rsidRPr="007442E5">
        <w:rPr>
          <w:sz w:val="16"/>
          <w:szCs w:val="16"/>
        </w:rPr>
        <w:t xml:space="preserve"> </w:t>
      </w:r>
      <w:r w:rsidRPr="000C18BF">
        <w:rPr>
          <w:rStyle w:val="Emphasis"/>
          <w:highlight w:val="yellow"/>
        </w:rPr>
        <w:t>as long as</w:t>
      </w:r>
      <w:r w:rsidRPr="007442E5">
        <w:rPr>
          <w:rStyle w:val="Emphasis"/>
        </w:rPr>
        <w:t xml:space="preserve"> </w:t>
      </w:r>
      <w:r w:rsidRPr="007442E5">
        <w:rPr>
          <w:sz w:val="16"/>
          <w:szCs w:val="16"/>
        </w:rPr>
        <w:t xml:space="preserve">Mr. </w:t>
      </w:r>
      <w:r w:rsidRPr="000C18BF">
        <w:rPr>
          <w:rStyle w:val="Emphasis"/>
          <w:highlight w:val="yellow"/>
        </w:rPr>
        <w:t>Trump remains</w:t>
      </w:r>
      <w:r w:rsidRPr="007442E5">
        <w:rPr>
          <w:rStyle w:val="Emphasis"/>
        </w:rPr>
        <w:t xml:space="preserve"> </w:t>
      </w:r>
      <w:r w:rsidRPr="000C18BF">
        <w:rPr>
          <w:rStyle w:val="Emphasis"/>
          <w:highlight w:val="yellow"/>
        </w:rPr>
        <w:t>president</w:t>
      </w:r>
      <w:r w:rsidRPr="000C18BF">
        <w:rPr>
          <w:sz w:val="16"/>
          <w:szCs w:val="16"/>
          <w:highlight w:val="yellow"/>
        </w:rPr>
        <w:t xml:space="preserve">. </w:t>
      </w:r>
      <w:r w:rsidRPr="000C18BF">
        <w:rPr>
          <w:rStyle w:val="StyleUnderline"/>
          <w:highlight w:val="yellow"/>
        </w:rPr>
        <w:t>Change will require</w:t>
      </w:r>
      <w:r w:rsidRPr="007442E5">
        <w:rPr>
          <w:rStyle w:val="StyleUnderline"/>
        </w:rPr>
        <w:t xml:space="preserve"> that </w:t>
      </w:r>
      <w:r w:rsidRPr="000C18BF">
        <w:rPr>
          <w:rStyle w:val="StyleUnderline"/>
          <w:highlight w:val="yellow"/>
        </w:rPr>
        <w:t xml:space="preserve">the </w:t>
      </w:r>
      <w:r w:rsidRPr="000C18BF">
        <w:rPr>
          <w:rStyle w:val="Emphasis"/>
          <w:highlight w:val="yellow"/>
        </w:rPr>
        <w:t>Democratic candidate</w:t>
      </w:r>
      <w:r w:rsidRPr="007442E5">
        <w:rPr>
          <w:rStyle w:val="Emphasis"/>
        </w:rPr>
        <w:t xml:space="preserve"> win in November</w:t>
      </w:r>
      <w:r w:rsidRPr="007442E5">
        <w:rPr>
          <w:sz w:val="16"/>
          <w:szCs w:val="16"/>
        </w:rPr>
        <w:t xml:space="preserve">. </w:t>
      </w:r>
      <w:r w:rsidRPr="000C18BF">
        <w:rPr>
          <w:rStyle w:val="StyleUnderline"/>
          <w:highlight w:val="yellow"/>
        </w:rPr>
        <w:t>His</w:t>
      </w:r>
      <w:r w:rsidRPr="007442E5">
        <w:rPr>
          <w:sz w:val="16"/>
          <w:szCs w:val="16"/>
        </w:rPr>
        <w:t xml:space="preserve"> or her </w:t>
      </w:r>
      <w:r w:rsidRPr="000C18BF">
        <w:rPr>
          <w:rStyle w:val="StyleUnderline"/>
          <w:highlight w:val="yellow"/>
        </w:rPr>
        <w:t>administration would</w:t>
      </w:r>
      <w:r w:rsidRPr="007442E5">
        <w:rPr>
          <w:sz w:val="16"/>
          <w:szCs w:val="16"/>
        </w:rPr>
        <w:t xml:space="preserve"> then </w:t>
      </w:r>
      <w:r w:rsidRPr="007442E5">
        <w:rPr>
          <w:rStyle w:val="Emphasis"/>
        </w:rPr>
        <w:t xml:space="preserve">have to move immediately to </w:t>
      </w:r>
      <w:r w:rsidRPr="000C18BF">
        <w:rPr>
          <w:rStyle w:val="Emphasis"/>
          <w:highlight w:val="yellow"/>
        </w:rPr>
        <w:t>extend</w:t>
      </w:r>
      <w:r w:rsidRPr="007442E5">
        <w:rPr>
          <w:sz w:val="16"/>
          <w:szCs w:val="16"/>
        </w:rPr>
        <w:t xml:space="preserve"> New </w:t>
      </w:r>
      <w:r w:rsidRPr="000C18BF">
        <w:rPr>
          <w:rStyle w:val="Emphasis"/>
          <w:highlight w:val="yellow"/>
        </w:rPr>
        <w:t>START</w:t>
      </w:r>
      <w:r w:rsidRPr="007442E5">
        <w:rPr>
          <w:sz w:val="16"/>
          <w:szCs w:val="16"/>
        </w:rPr>
        <w:t xml:space="preserve"> before exploring additional measures that could usefully regulate an ever more complex arms competition with Russia and others.</w:t>
      </w:r>
    </w:p>
    <w:p w14:paraId="1671E6D7" w14:textId="5447FEA0" w:rsidR="009B4A51" w:rsidRPr="009B4A51" w:rsidRDefault="009B4A51" w:rsidP="009B4A51">
      <w:pPr>
        <w:rPr>
          <w:sz w:val="16"/>
        </w:rPr>
      </w:pPr>
    </w:p>
    <w:p w14:paraId="2A754E5C" w14:textId="29015357" w:rsidR="00E90FA3" w:rsidRDefault="00DE2554" w:rsidP="007D2814">
      <w:pPr>
        <w:pStyle w:val="Heading1"/>
      </w:pPr>
      <w:r>
        <w:t>**</w:t>
      </w:r>
      <w:r w:rsidR="000D3ED7">
        <w:t>2NC/1NR “Turns</w:t>
      </w:r>
      <w:r w:rsidR="00E90FA3">
        <w:t xml:space="preserve"> Case</w:t>
      </w:r>
      <w:r w:rsidR="000D3ED7">
        <w:t>”</w:t>
      </w:r>
      <w:r w:rsidR="00E90FA3">
        <w:t xml:space="preserve"> Inserts</w:t>
      </w:r>
      <w:r>
        <w:t>**</w:t>
      </w:r>
    </w:p>
    <w:p w14:paraId="714BDFDC" w14:textId="1BDD5D4E" w:rsidR="00E90FA3" w:rsidRDefault="00E90FA3" w:rsidP="00E90FA3"/>
    <w:p w14:paraId="165135A8" w14:textId="5B5A7C19" w:rsidR="0075559C" w:rsidRDefault="0075559C" w:rsidP="0075559C">
      <w:pPr>
        <w:pStyle w:val="Heading2"/>
      </w:pPr>
      <w:r>
        <w:t>Dems Do The Aff</w:t>
      </w:r>
    </w:p>
    <w:p w14:paraId="3957A6F2" w14:textId="72AC5FE9" w:rsidR="0075559C" w:rsidRDefault="0075559C" w:rsidP="0075559C"/>
    <w:p w14:paraId="4DAA4786" w14:textId="77777777" w:rsidR="0075559C" w:rsidRPr="00DA1FF1" w:rsidRDefault="0075559C" w:rsidP="0075559C">
      <w:pPr>
        <w:pStyle w:val="Heading3"/>
      </w:pPr>
      <w:r>
        <w:t>Turns Case --- Dems Solve Aff</w:t>
      </w:r>
    </w:p>
    <w:p w14:paraId="1886CC1B" w14:textId="77777777" w:rsidR="0075559C" w:rsidRPr="00C74B0E" w:rsidRDefault="0075559C" w:rsidP="0075559C">
      <w:pPr>
        <w:rPr>
          <w:rStyle w:val="Emphasis"/>
        </w:rPr>
      </w:pPr>
    </w:p>
    <w:p w14:paraId="0650D4EB" w14:textId="77777777" w:rsidR="0075559C" w:rsidRDefault="0075559C" w:rsidP="0075559C">
      <w:pPr>
        <w:pStyle w:val="Heading4"/>
      </w:pPr>
      <w:r>
        <w:t>Dem victory solves reform</w:t>
      </w:r>
    </w:p>
    <w:p w14:paraId="6604FC2F" w14:textId="77777777" w:rsidR="0075559C" w:rsidRDefault="0075559C" w:rsidP="0075559C">
      <w:r w:rsidRPr="00521227">
        <w:rPr>
          <w:rStyle w:val="Style13ptBold"/>
        </w:rPr>
        <w:t>Nilsen &amp; Zhou June 8th</w:t>
      </w:r>
      <w:r>
        <w:t xml:space="preserve"> --- Ella Nilsen, Politics &amp; Policy Reporter, Li Zhou Politics and Policy Reporter, “Democrats’ sweeping new police reform bill, explained”, Vox, June 8</w:t>
      </w:r>
      <w:r w:rsidRPr="00521227">
        <w:rPr>
          <w:vertAlign w:val="superscript"/>
        </w:rPr>
        <w:t>th</w:t>
      </w:r>
      <w:r>
        <w:t xml:space="preserve"> 2020, </w:t>
      </w:r>
      <w:hyperlink r:id="rId268" w:history="1">
        <w:r w:rsidRPr="00276013">
          <w:rPr>
            <w:rStyle w:val="Hyperlink"/>
          </w:rPr>
          <w:t>https://www.vox.com/2020/6/8/21283841/democrats-police-reform-bill-explained-george-floyd</w:t>
        </w:r>
      </w:hyperlink>
      <w:r>
        <w:t xml:space="preserve"> (BJN) </w:t>
      </w:r>
    </w:p>
    <w:p w14:paraId="684B757B" w14:textId="77777777" w:rsidR="0075559C" w:rsidRDefault="0075559C" w:rsidP="0075559C">
      <w:pPr>
        <w:rPr>
          <w:sz w:val="16"/>
        </w:rPr>
      </w:pPr>
      <w:r w:rsidRPr="00521227">
        <w:rPr>
          <w:sz w:val="16"/>
        </w:rPr>
        <w:t xml:space="preserve">While </w:t>
      </w:r>
      <w:r w:rsidRPr="000C18BF">
        <w:rPr>
          <w:rStyle w:val="StyleUnderline"/>
          <w:highlight w:val="yellow"/>
        </w:rPr>
        <w:t>it’s unlikely the Republican</w:t>
      </w:r>
      <w:r w:rsidRPr="00521227">
        <w:rPr>
          <w:sz w:val="16"/>
        </w:rPr>
        <w:t xml:space="preserve">-led Senate </w:t>
      </w:r>
      <w:r w:rsidRPr="000C18BF">
        <w:rPr>
          <w:rStyle w:val="StyleUnderline"/>
          <w:highlight w:val="yellow"/>
        </w:rPr>
        <w:t>will support the bill</w:t>
      </w:r>
      <w:r w:rsidRPr="00521227">
        <w:rPr>
          <w:sz w:val="16"/>
        </w:rPr>
        <w:t xml:space="preserve"> in its current form, </w:t>
      </w:r>
      <w:r w:rsidRPr="000C18BF">
        <w:rPr>
          <w:rStyle w:val="StyleUnderline"/>
          <w:highlight w:val="yellow"/>
        </w:rPr>
        <w:t>or</w:t>
      </w:r>
      <w:r w:rsidRPr="00521227">
        <w:rPr>
          <w:rStyle w:val="StyleUnderline"/>
        </w:rPr>
        <w:t xml:space="preserve"> that </w:t>
      </w:r>
      <w:r w:rsidRPr="00521227">
        <w:rPr>
          <w:sz w:val="16"/>
        </w:rPr>
        <w:t xml:space="preserve">President Donald </w:t>
      </w:r>
      <w:r w:rsidRPr="00521227">
        <w:rPr>
          <w:rStyle w:val="StyleUnderline"/>
        </w:rPr>
        <w:t xml:space="preserve">Trump would </w:t>
      </w:r>
      <w:r w:rsidRPr="000C18BF">
        <w:rPr>
          <w:rStyle w:val="StyleUnderline"/>
          <w:highlight w:val="yellow"/>
        </w:rPr>
        <w:t>sign it into law</w:t>
      </w:r>
      <w:r w:rsidRPr="00521227">
        <w:rPr>
          <w:rStyle w:val="StyleUnderline"/>
        </w:rPr>
        <w:t>, the legislation</w:t>
      </w:r>
      <w:r w:rsidRPr="00521227">
        <w:rPr>
          <w:sz w:val="16"/>
        </w:rPr>
        <w:t xml:space="preserve"> still </w:t>
      </w:r>
      <w:r w:rsidRPr="00521227">
        <w:rPr>
          <w:rStyle w:val="StyleUnderline"/>
        </w:rPr>
        <w:t>signals</w:t>
      </w:r>
      <w:r w:rsidRPr="00521227">
        <w:rPr>
          <w:sz w:val="16"/>
        </w:rPr>
        <w:t xml:space="preserve"> </w:t>
      </w:r>
      <w:r w:rsidRPr="00521227">
        <w:rPr>
          <w:rStyle w:val="StyleUnderline"/>
        </w:rPr>
        <w:t xml:space="preserve">where </w:t>
      </w:r>
      <w:r w:rsidRPr="000C18BF">
        <w:rPr>
          <w:rStyle w:val="StyleUnderline"/>
          <w:highlight w:val="yellow"/>
        </w:rPr>
        <w:t>Democrats want</w:t>
      </w:r>
      <w:r w:rsidRPr="00521227">
        <w:rPr>
          <w:rStyle w:val="StyleUnderline"/>
        </w:rPr>
        <w:t xml:space="preserve"> to take </w:t>
      </w:r>
      <w:r w:rsidRPr="000C18BF">
        <w:rPr>
          <w:rStyle w:val="StyleUnderline"/>
          <w:highlight w:val="yellow"/>
        </w:rPr>
        <w:t>criminal justice reform</w:t>
      </w:r>
      <w:r w:rsidRPr="000C18BF">
        <w:rPr>
          <w:sz w:val="16"/>
          <w:highlight w:val="yellow"/>
        </w:rPr>
        <w:t xml:space="preserve"> </w:t>
      </w:r>
      <w:r w:rsidRPr="000C18BF">
        <w:rPr>
          <w:rStyle w:val="Emphasis"/>
          <w:highlight w:val="yellow"/>
        </w:rPr>
        <w:t>should they win back the White House</w:t>
      </w:r>
      <w:r w:rsidRPr="00521227">
        <w:rPr>
          <w:sz w:val="16"/>
        </w:rPr>
        <w:t xml:space="preserve"> and Senate in November. Pelosi also noted that </w:t>
      </w:r>
      <w:r w:rsidRPr="00521227">
        <w:rPr>
          <w:rStyle w:val="StyleUnderline"/>
        </w:rPr>
        <w:t>the bill is a “first step</w:t>
      </w:r>
      <w:r w:rsidRPr="00521227">
        <w:rPr>
          <w:sz w:val="16"/>
        </w:rPr>
        <w:t xml:space="preserve">” and said </w:t>
      </w:r>
      <w:r w:rsidRPr="000C18BF">
        <w:rPr>
          <w:rStyle w:val="Emphasis"/>
          <w:highlight w:val="yellow"/>
        </w:rPr>
        <w:t>there is “more to come” from Democrats</w:t>
      </w:r>
      <w:r w:rsidRPr="00521227">
        <w:rPr>
          <w:sz w:val="16"/>
        </w:rPr>
        <w:t xml:space="preserve"> </w:t>
      </w:r>
      <w:r w:rsidRPr="00521227">
        <w:rPr>
          <w:rStyle w:val="StyleUnderline"/>
        </w:rPr>
        <w:t xml:space="preserve">on the subject of </w:t>
      </w:r>
      <w:r w:rsidRPr="00521227">
        <w:rPr>
          <w:rStyle w:val="Emphasis"/>
        </w:rPr>
        <w:t>policing reform.</w:t>
      </w:r>
      <w:r>
        <w:rPr>
          <w:u w:val="single"/>
        </w:rPr>
        <w:t xml:space="preserve"> </w:t>
      </w:r>
      <w:r w:rsidRPr="00521227">
        <w:rPr>
          <w:sz w:val="16"/>
        </w:rPr>
        <w:t xml:space="preserve">Multiple lawmakers on Monday called the bill “transformative.” While the expansive bill doesn’t contain any new money for police, </w:t>
      </w:r>
      <w:r w:rsidRPr="00521227">
        <w:rPr>
          <w:rStyle w:val="StyleUnderline"/>
        </w:rPr>
        <w:t>it is clearly an attempt to establish federal guidelines for reform rather</w:t>
      </w:r>
      <w:r w:rsidRPr="00521227">
        <w:rPr>
          <w:sz w:val="16"/>
        </w:rPr>
        <w:t xml:space="preserve"> than defund police departments altogether. That falls short of what some activists are calling for — and what the Minneapolis City Council is attempting to do.</w:t>
      </w:r>
    </w:p>
    <w:p w14:paraId="31E6EACB" w14:textId="77777777" w:rsidR="0075559C" w:rsidRDefault="0075559C" w:rsidP="0075559C"/>
    <w:p w14:paraId="4542B5E5" w14:textId="77777777" w:rsidR="0075559C" w:rsidRDefault="0075559C" w:rsidP="0075559C">
      <w:pPr>
        <w:pStyle w:val="Heading3"/>
      </w:pPr>
      <w:r>
        <w:t>Turns Case --- Marijuana</w:t>
      </w:r>
    </w:p>
    <w:p w14:paraId="2B48DA03" w14:textId="77777777" w:rsidR="0075559C" w:rsidRDefault="0075559C" w:rsidP="0075559C"/>
    <w:p w14:paraId="24E06FB8" w14:textId="77777777" w:rsidR="0075559C" w:rsidRDefault="0075559C" w:rsidP="0075559C">
      <w:pPr>
        <w:pStyle w:val="Heading4"/>
      </w:pPr>
      <w:r>
        <w:t>Biden would do the plan</w:t>
      </w:r>
    </w:p>
    <w:p w14:paraId="512ABC63" w14:textId="77777777" w:rsidR="0075559C" w:rsidRDefault="0075559C" w:rsidP="0075559C">
      <w:r w:rsidRPr="006D5BA9">
        <w:rPr>
          <w:rStyle w:val="Style13ptBold"/>
        </w:rPr>
        <w:t>FERTIG 20</w:t>
      </w:r>
      <w:r>
        <w:t xml:space="preserve"> --- NATALIE FERTIG, Politico, “Joe Biden kinda, sorta, almost endorses legalizing marijuana”, Feb 2020, </w:t>
      </w:r>
      <w:hyperlink r:id="rId269" w:history="1">
        <w:r w:rsidRPr="00276013">
          <w:rPr>
            <w:rStyle w:val="Hyperlink"/>
          </w:rPr>
          <w:t>https://www.politico.com/news/2020/02/06/joe-biden-legalize-marijuana-111642</w:t>
        </w:r>
      </w:hyperlink>
      <w:r>
        <w:t xml:space="preserve"> (BJN) </w:t>
      </w:r>
    </w:p>
    <w:p w14:paraId="6F89F3EF" w14:textId="77777777" w:rsidR="0075559C" w:rsidRPr="006D5BA9" w:rsidRDefault="0075559C" w:rsidP="0075559C">
      <w:pPr>
        <w:rPr>
          <w:b/>
          <w:iCs/>
          <w:u w:val="single"/>
        </w:rPr>
      </w:pPr>
      <w:r w:rsidRPr="006D5BA9">
        <w:rPr>
          <w:sz w:val="16"/>
        </w:rPr>
        <w:t xml:space="preserve">Former Vice President Joe </w:t>
      </w:r>
      <w:r w:rsidRPr="000C18BF">
        <w:rPr>
          <w:rStyle w:val="StyleUnderline"/>
          <w:highlight w:val="yellow"/>
        </w:rPr>
        <w:t>Biden's opposition to</w:t>
      </w:r>
      <w:r w:rsidRPr="00A371AB">
        <w:rPr>
          <w:rStyle w:val="StyleUnderline"/>
        </w:rPr>
        <w:t xml:space="preserve"> fully legalizing </w:t>
      </w:r>
      <w:r w:rsidRPr="000C18BF">
        <w:rPr>
          <w:rStyle w:val="StyleUnderline"/>
          <w:highlight w:val="yellow"/>
        </w:rPr>
        <w:t>marijuana is well known</w:t>
      </w:r>
      <w:r w:rsidRPr="000C18BF">
        <w:rPr>
          <w:sz w:val="16"/>
          <w:highlight w:val="yellow"/>
        </w:rPr>
        <w:t xml:space="preserve">, </w:t>
      </w:r>
      <w:r w:rsidRPr="000C18BF">
        <w:rPr>
          <w:rStyle w:val="Emphasis"/>
          <w:highlight w:val="yellow"/>
        </w:rPr>
        <w:t>but</w:t>
      </w:r>
      <w:r w:rsidRPr="006D5BA9">
        <w:rPr>
          <w:sz w:val="16"/>
        </w:rPr>
        <w:t xml:space="preserve"> on the campaign trail in New Hampshire this week </w:t>
      </w:r>
      <w:r w:rsidRPr="000C18BF">
        <w:rPr>
          <w:rStyle w:val="Emphasis"/>
          <w:highlight w:val="yellow"/>
        </w:rPr>
        <w:t>he appeared to change his position</w:t>
      </w:r>
      <w:r w:rsidRPr="00A371AB">
        <w:rPr>
          <w:rStyle w:val="Emphasis"/>
        </w:rPr>
        <w:t>.</w:t>
      </w:r>
    </w:p>
    <w:p w14:paraId="1A600D17" w14:textId="77777777" w:rsidR="0075559C" w:rsidRPr="006D5BA9" w:rsidRDefault="0075559C" w:rsidP="0075559C">
      <w:pPr>
        <w:rPr>
          <w:sz w:val="16"/>
        </w:rPr>
      </w:pPr>
      <w:r w:rsidRPr="000C18BF">
        <w:rPr>
          <w:rStyle w:val="StyleUnderline"/>
          <w:highlight w:val="yellow"/>
        </w:rPr>
        <w:t>"I think it is at the point where it has to be,</w:t>
      </w:r>
      <w:r w:rsidRPr="00A371AB">
        <w:rPr>
          <w:rStyle w:val="StyleUnderline"/>
        </w:rPr>
        <w:t xml:space="preserve"> basically, </w:t>
      </w:r>
      <w:r w:rsidRPr="000C18BF">
        <w:rPr>
          <w:rStyle w:val="StyleUnderline"/>
          <w:highlight w:val="yellow"/>
        </w:rPr>
        <w:t>legalized," Biden said</w:t>
      </w:r>
      <w:r w:rsidRPr="006D5BA9">
        <w:rPr>
          <w:sz w:val="16"/>
        </w:rPr>
        <w:t xml:space="preserve"> on Tuesday in a recording obtained by POLITICO.</w:t>
      </w:r>
    </w:p>
    <w:p w14:paraId="71E2E92B" w14:textId="77777777" w:rsidR="0075559C" w:rsidRPr="006D5BA9" w:rsidRDefault="0075559C" w:rsidP="0075559C">
      <w:pPr>
        <w:rPr>
          <w:rStyle w:val="StyleUnderline"/>
        </w:rPr>
      </w:pPr>
      <w:r w:rsidRPr="00A371AB">
        <w:rPr>
          <w:rStyle w:val="StyleUnderline"/>
        </w:rPr>
        <w:t>Marijuana legalization advocate Don Murphy of</w:t>
      </w:r>
      <w:r w:rsidRPr="006D5BA9">
        <w:rPr>
          <w:sz w:val="16"/>
        </w:rPr>
        <w:t xml:space="preserve"> the Marijuana Policy Project </w:t>
      </w:r>
      <w:r w:rsidRPr="00A371AB">
        <w:rPr>
          <w:rStyle w:val="StyleUnderline"/>
        </w:rPr>
        <w:t>approached Biden at a campaign event</w:t>
      </w:r>
      <w:r w:rsidRPr="006D5BA9">
        <w:rPr>
          <w:sz w:val="16"/>
        </w:rPr>
        <w:t xml:space="preserve"> Tuesday </w:t>
      </w:r>
      <w:r w:rsidRPr="00A371AB">
        <w:rPr>
          <w:rStyle w:val="StyleUnderline"/>
        </w:rPr>
        <w:t>and asked about the candidate's "hawkish" cannabis policy</w:t>
      </w:r>
      <w:r w:rsidRPr="006D5BA9">
        <w:rPr>
          <w:sz w:val="16"/>
        </w:rPr>
        <w:t xml:space="preserve">. In the recording, </w:t>
      </w:r>
      <w:r w:rsidRPr="000C18BF">
        <w:rPr>
          <w:rStyle w:val="StyleUnderline"/>
          <w:highlight w:val="yellow"/>
        </w:rPr>
        <w:t>Biden</w:t>
      </w:r>
      <w:r w:rsidRPr="00A371AB">
        <w:rPr>
          <w:rStyle w:val="StyleUnderline"/>
        </w:rPr>
        <w:t xml:space="preserve"> restated his </w:t>
      </w:r>
      <w:r w:rsidRPr="000C18BF">
        <w:rPr>
          <w:rStyle w:val="StyleUnderline"/>
          <w:highlight w:val="yellow"/>
        </w:rPr>
        <w:t>cannabis plan</w:t>
      </w:r>
      <w:r w:rsidRPr="006D5BA9">
        <w:rPr>
          <w:sz w:val="16"/>
        </w:rPr>
        <w:t xml:space="preserve"> — </w:t>
      </w:r>
      <w:r w:rsidRPr="00A371AB">
        <w:rPr>
          <w:rStyle w:val="StyleUnderline"/>
        </w:rPr>
        <w:t xml:space="preserve">which </w:t>
      </w:r>
      <w:r w:rsidRPr="000C18BF">
        <w:rPr>
          <w:rStyle w:val="StyleUnderline"/>
          <w:highlight w:val="yellow"/>
        </w:rPr>
        <w:t>would decriminalize</w:t>
      </w:r>
      <w:r w:rsidRPr="00A371AB">
        <w:rPr>
          <w:rStyle w:val="StyleUnderline"/>
        </w:rPr>
        <w:t xml:space="preserve"> cannabis, </w:t>
      </w:r>
      <w:r w:rsidRPr="000C18BF">
        <w:rPr>
          <w:rStyle w:val="StyleUnderline"/>
          <w:highlight w:val="yellow"/>
        </w:rPr>
        <w:t>expunge</w:t>
      </w:r>
      <w:r w:rsidRPr="006D5BA9">
        <w:rPr>
          <w:sz w:val="16"/>
        </w:rPr>
        <w:t xml:space="preserve"> some cannabis-related </w:t>
      </w:r>
      <w:r w:rsidRPr="000C18BF">
        <w:rPr>
          <w:rStyle w:val="StyleUnderline"/>
          <w:highlight w:val="yellow"/>
        </w:rPr>
        <w:t>records</w:t>
      </w:r>
      <w:r w:rsidRPr="00A371AB">
        <w:rPr>
          <w:rStyle w:val="StyleUnderline"/>
        </w:rPr>
        <w:t xml:space="preserve">, make medical marijuana legal </w:t>
      </w:r>
      <w:r w:rsidRPr="000C18BF">
        <w:rPr>
          <w:rStyle w:val="StyleUnderline"/>
          <w:highlight w:val="yellow"/>
        </w:rPr>
        <w:t>and create opportunities for</w:t>
      </w:r>
      <w:r w:rsidRPr="00A371AB">
        <w:rPr>
          <w:rStyle w:val="StyleUnderline"/>
        </w:rPr>
        <w:t xml:space="preserve"> more </w:t>
      </w:r>
      <w:r w:rsidRPr="000C18BF">
        <w:rPr>
          <w:rStyle w:val="StyleUnderline"/>
          <w:highlight w:val="yellow"/>
        </w:rPr>
        <w:t>research</w:t>
      </w:r>
      <w:r w:rsidRPr="006D5BA9">
        <w:rPr>
          <w:sz w:val="16"/>
        </w:rPr>
        <w:t xml:space="preserve"> — </w:t>
      </w:r>
      <w:r w:rsidRPr="006D5BA9">
        <w:rPr>
          <w:rStyle w:val="StyleUnderline"/>
        </w:rPr>
        <w:t>adding</w:t>
      </w:r>
      <w:r w:rsidRPr="006D5BA9">
        <w:rPr>
          <w:sz w:val="16"/>
        </w:rPr>
        <w:t xml:space="preserve"> twice that </w:t>
      </w:r>
      <w:r w:rsidRPr="006D5BA9">
        <w:rPr>
          <w:rStyle w:val="StyleUnderline"/>
        </w:rPr>
        <w:t>he does not believe cannabis is "a gateway drug."</w:t>
      </w:r>
      <w:r w:rsidRPr="006D5BA9">
        <w:rPr>
          <w:sz w:val="16"/>
        </w:rPr>
        <w:t xml:space="preserve"> </w:t>
      </w:r>
      <w:r w:rsidRPr="006D5BA9">
        <w:rPr>
          <w:rStyle w:val="StyleUnderline"/>
        </w:rPr>
        <w:t>He</w:t>
      </w:r>
      <w:r w:rsidRPr="006D5BA9">
        <w:rPr>
          <w:sz w:val="16"/>
        </w:rPr>
        <w:t xml:space="preserve"> then </w:t>
      </w:r>
      <w:r w:rsidRPr="006D5BA9">
        <w:rPr>
          <w:rStyle w:val="StyleUnderline"/>
        </w:rPr>
        <w:t>said he thinks cannabis needs to be "</w:t>
      </w:r>
      <w:r w:rsidRPr="006D5BA9">
        <w:rPr>
          <w:rStyle w:val="Emphasis"/>
        </w:rPr>
        <w:t>basically, legalized."</w:t>
      </w:r>
    </w:p>
    <w:p w14:paraId="29181135" w14:textId="77777777" w:rsidR="0075559C" w:rsidRDefault="0075559C" w:rsidP="0075559C"/>
    <w:p w14:paraId="59E87138" w14:textId="67088236" w:rsidR="0075559C" w:rsidRDefault="0075559C" w:rsidP="0075559C">
      <w:pPr>
        <w:pStyle w:val="Heading2"/>
      </w:pPr>
      <w:r>
        <w:t>Trump Rolls Back</w:t>
      </w:r>
    </w:p>
    <w:p w14:paraId="4C7850FF" w14:textId="3EC81862" w:rsidR="0075559C" w:rsidRDefault="0075559C" w:rsidP="0075559C"/>
    <w:p w14:paraId="343DE84E" w14:textId="77777777" w:rsidR="0075559C" w:rsidRDefault="0075559C" w:rsidP="0075559C">
      <w:pPr>
        <w:pStyle w:val="Heading3"/>
      </w:pPr>
      <w:r>
        <w:t>Turns Case --- CJR</w:t>
      </w:r>
    </w:p>
    <w:p w14:paraId="4605B999" w14:textId="77777777" w:rsidR="0075559C" w:rsidRDefault="0075559C" w:rsidP="0075559C"/>
    <w:p w14:paraId="64AE0470" w14:textId="77777777" w:rsidR="0075559C" w:rsidRDefault="0075559C" w:rsidP="0075559C">
      <w:pPr>
        <w:pStyle w:val="Heading4"/>
      </w:pPr>
      <w:r>
        <w:t>Trump win turns the aff</w:t>
      </w:r>
    </w:p>
    <w:p w14:paraId="02ED1F13" w14:textId="77777777" w:rsidR="0075559C" w:rsidRDefault="0075559C" w:rsidP="0075559C">
      <w:r w:rsidRPr="00C74B0E">
        <w:rPr>
          <w:rStyle w:val="Style13ptBold"/>
        </w:rPr>
        <w:t>Chait 20</w:t>
      </w:r>
      <w:r>
        <w:t xml:space="preserve"> --- Jonathan Chait, political columnist for New York magazine, “Trump Killed Obama’s Police Reforms. Now He’s Getting What He Asked For”, THE NATIONAL INTEREST MAY 31, 2020, </w:t>
      </w:r>
      <w:hyperlink r:id="rId270" w:history="1">
        <w:r w:rsidRPr="00276013">
          <w:rPr>
            <w:rStyle w:val="Hyperlink"/>
          </w:rPr>
          <w:t>https://nymag.com/intelligencer/2020/05/trumps-george-floyd-obama-protest-police-violence-kneeling.html</w:t>
        </w:r>
      </w:hyperlink>
      <w:r>
        <w:t xml:space="preserve"> (BJN) </w:t>
      </w:r>
    </w:p>
    <w:p w14:paraId="5DCDBBF8" w14:textId="77777777" w:rsidR="0075559C" w:rsidRDefault="0075559C" w:rsidP="0075559C">
      <w:pPr>
        <w:rPr>
          <w:rStyle w:val="Emphasis"/>
        </w:rPr>
      </w:pPr>
      <w:r w:rsidRPr="00C74B0E">
        <w:rPr>
          <w:rStyle w:val="StyleUnderline"/>
        </w:rPr>
        <w:t>The last few</w:t>
      </w:r>
      <w:r w:rsidRPr="00521227">
        <w:rPr>
          <w:rStyle w:val="StyleUnderline"/>
        </w:rPr>
        <w:t xml:space="preserve"> years of the </w:t>
      </w:r>
      <w:r w:rsidRPr="000C18BF">
        <w:rPr>
          <w:rStyle w:val="StyleUnderline"/>
          <w:highlight w:val="yellow"/>
        </w:rPr>
        <w:t>Obama admin</w:t>
      </w:r>
      <w:r w:rsidRPr="00C74B0E">
        <w:rPr>
          <w:rStyle w:val="StyleUnderline"/>
        </w:rPr>
        <w:t>istration</w:t>
      </w:r>
      <w:r w:rsidRPr="000C18BF">
        <w:rPr>
          <w:rStyle w:val="StyleUnderline"/>
          <w:highlight w:val="yellow"/>
        </w:rPr>
        <w:t xml:space="preserve"> were</w:t>
      </w:r>
      <w:r w:rsidRPr="00521227">
        <w:rPr>
          <w:rStyle w:val="StyleUnderline"/>
        </w:rPr>
        <w:t xml:space="preserve"> one of </w:t>
      </w:r>
      <w:r w:rsidRPr="000C18BF">
        <w:rPr>
          <w:rStyle w:val="Emphasis"/>
          <w:highlight w:val="yellow"/>
        </w:rPr>
        <w:t>the most productive periods of c</w:t>
      </w:r>
      <w:r w:rsidRPr="00521227">
        <w:rPr>
          <w:rStyle w:val="Emphasis"/>
        </w:rPr>
        <w:t xml:space="preserve">riminal </w:t>
      </w:r>
      <w:r w:rsidRPr="000C18BF">
        <w:rPr>
          <w:rStyle w:val="Emphasis"/>
          <w:highlight w:val="yellow"/>
        </w:rPr>
        <w:t>j</w:t>
      </w:r>
      <w:r w:rsidRPr="00521227">
        <w:rPr>
          <w:rStyle w:val="Emphasis"/>
        </w:rPr>
        <w:t xml:space="preserve">ustice </w:t>
      </w:r>
      <w:r w:rsidRPr="000C18BF">
        <w:rPr>
          <w:rStyle w:val="Emphasis"/>
          <w:highlight w:val="yellow"/>
        </w:rPr>
        <w:t>r</w:t>
      </w:r>
      <w:r w:rsidRPr="00521227">
        <w:rPr>
          <w:rStyle w:val="Emphasis"/>
        </w:rPr>
        <w:t xml:space="preserve">eform </w:t>
      </w:r>
      <w:r w:rsidRPr="000C18BF">
        <w:rPr>
          <w:rStyle w:val="Emphasis"/>
          <w:highlight w:val="yellow"/>
        </w:rPr>
        <w:t>in American history</w:t>
      </w:r>
      <w:r w:rsidRPr="00C74B0E">
        <w:rPr>
          <w:sz w:val="16"/>
        </w:rPr>
        <w:t xml:space="preserve">. The </w:t>
      </w:r>
      <w:r w:rsidRPr="00521227">
        <w:rPr>
          <w:rStyle w:val="StyleUnderline"/>
        </w:rPr>
        <w:t>Obama</w:t>
      </w:r>
      <w:r w:rsidRPr="00C74B0E">
        <w:rPr>
          <w:sz w:val="16"/>
        </w:rPr>
        <w:t xml:space="preserve"> administration </w:t>
      </w:r>
      <w:r w:rsidRPr="00521227">
        <w:rPr>
          <w:rStyle w:val="StyleUnderline"/>
        </w:rPr>
        <w:t>changed sentencing guidelines</w:t>
      </w:r>
      <w:r w:rsidRPr="00C74B0E">
        <w:rPr>
          <w:sz w:val="16"/>
        </w:rPr>
        <w:t xml:space="preserve"> to </w:t>
      </w:r>
      <w:r w:rsidRPr="00521227">
        <w:rPr>
          <w:rStyle w:val="StyleUnderline"/>
        </w:rPr>
        <w:t>reduce the disparity in</w:t>
      </w:r>
      <w:r w:rsidRPr="00C74B0E">
        <w:rPr>
          <w:sz w:val="16"/>
        </w:rPr>
        <w:t xml:space="preserve"> the treatment of </w:t>
      </w:r>
      <w:r w:rsidRPr="00521227">
        <w:rPr>
          <w:rStyle w:val="StyleUnderline"/>
        </w:rPr>
        <w:t>drug crimes</w:t>
      </w:r>
      <w:r w:rsidRPr="00C74B0E">
        <w:rPr>
          <w:sz w:val="16"/>
        </w:rPr>
        <w:t xml:space="preserve"> that had disproportionately harmed black defendants. As part of an effort to inculcate a “guardian, not a warrior” mindset, </w:t>
      </w:r>
      <w:r w:rsidRPr="00521227">
        <w:rPr>
          <w:rStyle w:val="StyleUnderline"/>
        </w:rPr>
        <w:t>it restricted the transfer of surplus military equipment</w:t>
      </w:r>
      <w:r w:rsidRPr="00C74B0E">
        <w:rPr>
          <w:sz w:val="16"/>
        </w:rPr>
        <w:t xml:space="preserve"> to police departments. Most importantly, </w:t>
      </w:r>
      <w:r w:rsidRPr="00521227">
        <w:rPr>
          <w:rStyle w:val="StyleUnderline"/>
        </w:rPr>
        <w:t>it formed consent decrees</w:t>
      </w:r>
      <w:r w:rsidRPr="00C74B0E">
        <w:rPr>
          <w:sz w:val="16"/>
        </w:rPr>
        <w:t xml:space="preserve"> with more than a dozen police departments </w:t>
      </w:r>
      <w:r w:rsidRPr="00521227">
        <w:rPr>
          <w:rStyle w:val="StyleUnderline"/>
        </w:rPr>
        <w:t>to force them to change</w:t>
      </w:r>
      <w:r w:rsidRPr="00C74B0E">
        <w:rPr>
          <w:sz w:val="16"/>
        </w:rPr>
        <w:t xml:space="preserve"> their practices. These reforms did not root out brutality and racism. They were mild both in form and intent, undertaken with the goal of conciliating police and their communities, believing that enhancing trust would ultimately create safer conditions for police as well as those who fear them. It was the epitome of evolutionary cultural change. This was the context for Trump’s nightmarish claims in 2016 that cities were being overtaken by bloodshed and carnage. Whatever wisps of data he could cite to support his wild rhetoric, </w:t>
      </w:r>
      <w:r w:rsidRPr="000C18BF">
        <w:rPr>
          <w:rStyle w:val="StyleUnderline"/>
          <w:highlight w:val="yellow"/>
        </w:rPr>
        <w:t>Trump</w:t>
      </w:r>
      <w:r w:rsidRPr="00C74B0E">
        <w:rPr>
          <w:sz w:val="16"/>
        </w:rPr>
        <w:t xml:space="preserve"> was drawing a picture borrowed from the imaginations of resentful police who experienced Obama’s carefully drawn nudges as intolerable oppression. He </w:t>
      </w:r>
      <w:r w:rsidRPr="000C18BF">
        <w:rPr>
          <w:rStyle w:val="Emphasis"/>
          <w:highlight w:val="yellow"/>
        </w:rPr>
        <w:t>reversed them swiftly</w:t>
      </w:r>
      <w:r w:rsidRPr="00C74B0E">
        <w:rPr>
          <w:sz w:val="16"/>
        </w:rPr>
        <w:t xml:space="preserve">. Trump’s first attorney general, Jeff </w:t>
      </w:r>
      <w:r w:rsidRPr="00C74B0E">
        <w:rPr>
          <w:rStyle w:val="StyleUnderline"/>
        </w:rPr>
        <w:t>Sessions, ended the restriction on</w:t>
      </w:r>
      <w:r w:rsidRPr="00C74B0E">
        <w:rPr>
          <w:sz w:val="16"/>
        </w:rPr>
        <w:t xml:space="preserve"> transferring </w:t>
      </w:r>
      <w:r w:rsidRPr="00C74B0E">
        <w:rPr>
          <w:rStyle w:val="StyleUnderline"/>
        </w:rPr>
        <w:t>military equipment</w:t>
      </w:r>
      <w:r w:rsidRPr="00C74B0E">
        <w:rPr>
          <w:sz w:val="16"/>
        </w:rPr>
        <w:t xml:space="preserve"> to police, </w:t>
      </w:r>
      <w:r w:rsidRPr="00C74B0E">
        <w:rPr>
          <w:rStyle w:val="StyleUnderline"/>
        </w:rPr>
        <w:t>reviewed all consent decrees</w:t>
      </w:r>
      <w:r w:rsidRPr="00C74B0E">
        <w:rPr>
          <w:sz w:val="16"/>
        </w:rPr>
        <w:t xml:space="preserve"> struck by his predecessor, and then restricted their use going forward. “It is not the responsibility of the federal government to manage non-federal law enforcement agencies,” he insisted. When William Barr took over for Sessions — whom Trump fired for refusing to violate Justice Department guidelines — </w:t>
      </w:r>
      <w:r w:rsidRPr="000C18BF">
        <w:rPr>
          <w:rStyle w:val="Emphasis"/>
          <w:highlight w:val="yellow"/>
        </w:rPr>
        <w:t>there was nothing left of the Obama reforms</w:t>
      </w:r>
      <w:r w:rsidRPr="00C74B0E">
        <w:rPr>
          <w:sz w:val="16"/>
        </w:rPr>
        <w:t xml:space="preserve"> to undo. Still, Barr continued to rail against the specter of criminal justice reform. </w:t>
      </w:r>
      <w:r w:rsidRPr="00C74B0E">
        <w:rPr>
          <w:rStyle w:val="StyleUnderline"/>
        </w:rPr>
        <w:t>Barr presented</w:t>
      </w:r>
      <w:r w:rsidRPr="00C74B0E">
        <w:rPr>
          <w:sz w:val="16"/>
        </w:rPr>
        <w:t xml:space="preserve"> the </w:t>
      </w:r>
      <w:r w:rsidRPr="00C74B0E">
        <w:rPr>
          <w:rStyle w:val="StyleUnderline"/>
        </w:rPr>
        <w:t>reform</w:t>
      </w:r>
      <w:r w:rsidRPr="00C74B0E">
        <w:rPr>
          <w:sz w:val="16"/>
        </w:rPr>
        <w:t xml:space="preserve"> movement, now confined to local officials, </w:t>
      </w:r>
      <w:r w:rsidRPr="00C74B0E">
        <w:rPr>
          <w:rStyle w:val="StyleUnderline"/>
        </w:rPr>
        <w:t xml:space="preserve">as a </w:t>
      </w:r>
      <w:r w:rsidRPr="00C74B0E">
        <w:rPr>
          <w:rStyle w:val="Emphasis"/>
        </w:rPr>
        <w:t>civilizational threat</w:t>
      </w:r>
      <w:r w:rsidRPr="00C74B0E">
        <w:rPr>
          <w:sz w:val="16"/>
        </w:rPr>
        <w:t xml:space="preserve">. “There is another development that is demoralizing to law enforcement and dangerous to public safety,” he railed last August, “that is the emergence in some of our large cities of district attorneys that style themselves as ‘social justice’ reformers, who spend their time undercutting the police, letting criminals off the hook, and refusing to enforce the law.” (Letting criminals off the hook is only acceptable if Barr is doing it himself.) In another, even more unhinged speech two months later, Barr warned, “If communities don’t give [police] that support and respect, they might find themselves without the police protection they need.” The enthusiastic assent of both Sessions and Barr indicates how broadly reflective Trump’s agenda is within his party. Trump’s hatred of criminal justice reform is not just bleating from an old racist who still thinks the Central Park Five were guilty. It is party doctrine. And it was not enough for Trump and his supporters merely to uproot the seedling of criminal justice reform. Trump felt obliged as well to clamp down on peaceful protest. When Colin Kaepernick took a knee during the national anthem to protest police brutality, Trump intimidated owners into blacklisting him from their rosters, even boasting of his success. Trump dispatched Mike Pence to stage a walkout from an NFL game when players kneeled, and prevailed upon the league to stamp out the kneeling altogether. It probably gives Trump far too much credit to presume this is a strategy. But </w:t>
      </w:r>
      <w:r w:rsidRPr="00C74B0E">
        <w:rPr>
          <w:rStyle w:val="StyleUnderline"/>
        </w:rPr>
        <w:t>there is a crude logic to his actions</w:t>
      </w:r>
      <w:r w:rsidRPr="00C74B0E">
        <w:rPr>
          <w:sz w:val="16"/>
        </w:rPr>
        <w:t xml:space="preserve">. </w:t>
      </w:r>
      <w:r w:rsidRPr="000C18BF">
        <w:rPr>
          <w:rStyle w:val="Emphasis"/>
          <w:highlight w:val="yellow"/>
        </w:rPr>
        <w:t>He has snuffed out</w:t>
      </w:r>
      <w:r w:rsidRPr="00C74B0E">
        <w:rPr>
          <w:sz w:val="16"/>
        </w:rPr>
        <w:t xml:space="preserve"> the peaceful, democratic avenues for evolutionary </w:t>
      </w:r>
      <w:r w:rsidRPr="000C18BF">
        <w:rPr>
          <w:rStyle w:val="Emphasis"/>
          <w:highlight w:val="yellow"/>
        </w:rPr>
        <w:t>change</w:t>
      </w:r>
      <w:r w:rsidRPr="00C74B0E">
        <w:rPr>
          <w:sz w:val="16"/>
        </w:rPr>
        <w:t xml:space="preserve">, while goading the most violent police officers and offering them unconditional support. </w:t>
      </w:r>
      <w:r w:rsidRPr="00C74B0E">
        <w:rPr>
          <w:rStyle w:val="StyleUnderline"/>
        </w:rPr>
        <w:t>He is all but calling forth into the streets</w:t>
      </w:r>
      <w:r w:rsidRPr="00C74B0E">
        <w:rPr>
          <w:sz w:val="16"/>
        </w:rPr>
        <w:t xml:space="preserve"> the very brutality he claimed would be necessary. If </w:t>
      </w:r>
      <w:r w:rsidRPr="00C74B0E">
        <w:rPr>
          <w:rStyle w:val="StyleUnderline"/>
        </w:rPr>
        <w:t xml:space="preserve">a militarized and unshackled police </w:t>
      </w:r>
      <w:r w:rsidRPr="00C74B0E">
        <w:rPr>
          <w:sz w:val="16"/>
        </w:rPr>
        <w:t xml:space="preserve">seemed excessive to many Americans three years ago, Trump now has conditions that might make it appear necessary to some. What </w:t>
      </w:r>
      <w:r w:rsidRPr="00C74B0E">
        <w:rPr>
          <w:rStyle w:val="StyleUnderline"/>
        </w:rPr>
        <w:t>Trump</w:t>
      </w:r>
      <w:r w:rsidRPr="00C74B0E">
        <w:rPr>
          <w:sz w:val="16"/>
        </w:rPr>
        <w:t xml:space="preserve"> and Barr cannot say to the protesters now is that they should try working through the system instead. They </w:t>
      </w:r>
      <w:r w:rsidRPr="00C74B0E">
        <w:rPr>
          <w:rStyle w:val="StyleUnderline"/>
        </w:rPr>
        <w:t>snuffed out every avenue of</w:t>
      </w:r>
      <w:r w:rsidRPr="00C74B0E">
        <w:rPr>
          <w:sz w:val="16"/>
        </w:rPr>
        <w:t xml:space="preserve"> bureaucratic and </w:t>
      </w:r>
      <w:r w:rsidRPr="00C74B0E">
        <w:rPr>
          <w:rStyle w:val="StyleUnderline"/>
        </w:rPr>
        <w:t>social change. They</w:t>
      </w:r>
      <w:r w:rsidRPr="00C74B0E">
        <w:rPr>
          <w:sz w:val="16"/>
        </w:rPr>
        <w:t xml:space="preserve"> sowed the wind and now </w:t>
      </w:r>
      <w:r w:rsidRPr="00C74B0E">
        <w:rPr>
          <w:rStyle w:val="Emphasis"/>
        </w:rPr>
        <w:t>reap the whirlwind.</w:t>
      </w:r>
    </w:p>
    <w:p w14:paraId="38B10F69" w14:textId="77777777" w:rsidR="0075559C" w:rsidRDefault="0075559C" w:rsidP="0075559C"/>
    <w:p w14:paraId="7BA8F25A" w14:textId="77777777" w:rsidR="0075559C" w:rsidRDefault="0075559C" w:rsidP="0075559C">
      <w:pPr>
        <w:pStyle w:val="Heading4"/>
      </w:pPr>
      <w:r>
        <w:t>Trump reelection rolls back the aff</w:t>
      </w:r>
    </w:p>
    <w:p w14:paraId="1B666447" w14:textId="77777777" w:rsidR="0075559C" w:rsidRDefault="0075559C" w:rsidP="0075559C">
      <w:r w:rsidRPr="009E731E">
        <w:rPr>
          <w:rStyle w:val="Style13ptBold"/>
        </w:rPr>
        <w:t>Zapotosky June 1st</w:t>
      </w:r>
      <w:r>
        <w:t xml:space="preserve"> 2020 --- Matt Zapotosky et al, National security reporter covering the Justice Department“The Trump administration abandoned Obama-era police reform efforts. Now critics want them restored”, Wash Post, June 1, 2020, </w:t>
      </w:r>
      <w:hyperlink r:id="rId271" w:history="1">
        <w:r w:rsidRPr="00276013">
          <w:rPr>
            <w:rStyle w:val="Hyperlink"/>
          </w:rPr>
          <w:t>https://www.washingtonpost.com/national-security/the-trump-administration-abandoned-obama-era-police-reform-efforts-now-critics-want-them-restored/2020/06/01/4615bc1c-a413-11ea-b473-04905b1af82b_story.html</w:t>
        </w:r>
      </w:hyperlink>
      <w:r>
        <w:t xml:space="preserve"> (BJN) </w:t>
      </w:r>
    </w:p>
    <w:p w14:paraId="4221BBC1" w14:textId="77777777" w:rsidR="0075559C" w:rsidRPr="009E731E" w:rsidRDefault="0075559C" w:rsidP="0075559C">
      <w:pPr>
        <w:rPr>
          <w:sz w:val="16"/>
        </w:rPr>
      </w:pPr>
      <w:r w:rsidRPr="009E731E">
        <w:rPr>
          <w:sz w:val="16"/>
        </w:rPr>
        <w:t>On Monday</w:t>
      </w:r>
      <w:r w:rsidRPr="00DC5EC9">
        <w:rPr>
          <w:sz w:val="16"/>
        </w:rPr>
        <w:t xml:space="preserve">, </w:t>
      </w:r>
      <w:r w:rsidRPr="00DC5EC9">
        <w:rPr>
          <w:rStyle w:val="StyleUnderline"/>
        </w:rPr>
        <w:t>a senior Justice Department official</w:t>
      </w:r>
      <w:r w:rsidRPr="009E731E">
        <w:rPr>
          <w:sz w:val="16"/>
        </w:rPr>
        <w:t xml:space="preserve">, who spoke on the condition of anonymity because of the sensitivity of the matter, </w:t>
      </w:r>
      <w:r w:rsidRPr="0006675D">
        <w:rPr>
          <w:rStyle w:val="StyleUnderline"/>
        </w:rPr>
        <w:t>said Barr</w:t>
      </w:r>
      <w:r w:rsidRPr="009E731E">
        <w:rPr>
          <w:sz w:val="16"/>
        </w:rPr>
        <w:t xml:space="preserve"> had </w:t>
      </w:r>
      <w:r w:rsidRPr="0006675D">
        <w:rPr>
          <w:rStyle w:val="StyleUnderline"/>
        </w:rPr>
        <w:t xml:space="preserve">directed the Federal Bureau of Prisons to send riot teams </w:t>
      </w:r>
      <w:r w:rsidRPr="009E731E">
        <w:rPr>
          <w:sz w:val="16"/>
        </w:rPr>
        <w:t xml:space="preserve">to Miami and the District of Columbia. </w:t>
      </w:r>
      <w:r w:rsidRPr="0006675D">
        <w:rPr>
          <w:rStyle w:val="StyleUnderline"/>
        </w:rPr>
        <w:t>He also sent the FBI’s elite Hostage Rescue Team to assist local police</w:t>
      </w:r>
      <w:r w:rsidRPr="009E731E">
        <w:rPr>
          <w:sz w:val="16"/>
        </w:rPr>
        <w:t xml:space="preserve"> Sunday night. A Justice Department spokeswoman said Monday that the department had deployed all of its components to work in the District in coordination with the Defense Department and Department of Homeland Security. </w:t>
      </w:r>
      <w:r w:rsidRPr="000C18BF">
        <w:rPr>
          <w:rStyle w:val="StyleUnderline"/>
          <w:highlight w:val="yellow"/>
        </w:rPr>
        <w:t>Civil rights leaders say</w:t>
      </w:r>
      <w:r w:rsidRPr="0006675D">
        <w:rPr>
          <w:rStyle w:val="StyleUnderline"/>
        </w:rPr>
        <w:t xml:space="preserve"> the </w:t>
      </w:r>
      <w:r w:rsidRPr="000C18BF">
        <w:rPr>
          <w:rStyle w:val="StyleUnderline"/>
          <w:highlight w:val="yellow"/>
        </w:rPr>
        <w:t>moves</w:t>
      </w:r>
      <w:r w:rsidRPr="0006675D">
        <w:rPr>
          <w:rStyle w:val="StyleUnderline"/>
        </w:rPr>
        <w:t xml:space="preserve"> seem to be </w:t>
      </w:r>
      <w:r w:rsidRPr="000C18BF">
        <w:rPr>
          <w:rStyle w:val="StyleUnderline"/>
          <w:highlight w:val="yellow"/>
        </w:rPr>
        <w:t>part of a</w:t>
      </w:r>
      <w:r w:rsidRPr="000C18BF">
        <w:rPr>
          <w:sz w:val="16"/>
          <w:highlight w:val="yellow"/>
        </w:rPr>
        <w:t xml:space="preserve"> </w:t>
      </w:r>
      <w:r w:rsidRPr="000C18BF">
        <w:rPr>
          <w:rStyle w:val="Emphasis"/>
          <w:highlight w:val="yellow"/>
        </w:rPr>
        <w:t>persistent pattern</w:t>
      </w:r>
      <w:r w:rsidRPr="000C18BF">
        <w:rPr>
          <w:sz w:val="16"/>
          <w:highlight w:val="yellow"/>
        </w:rPr>
        <w:t xml:space="preserve"> </w:t>
      </w:r>
      <w:r w:rsidRPr="000C18BF">
        <w:rPr>
          <w:rStyle w:val="StyleUnderline"/>
          <w:highlight w:val="yellow"/>
        </w:rPr>
        <w:t>of</w:t>
      </w:r>
      <w:r w:rsidRPr="0006675D">
        <w:rPr>
          <w:rStyle w:val="StyleUnderline"/>
        </w:rPr>
        <w:t xml:space="preserve"> </w:t>
      </w:r>
      <w:r w:rsidRPr="000C18BF">
        <w:rPr>
          <w:rStyle w:val="StyleUnderline"/>
          <w:highlight w:val="yellow"/>
        </w:rPr>
        <w:t>Trump taking an approach that backs law enforcement</w:t>
      </w:r>
      <w:r w:rsidRPr="000C18BF">
        <w:rPr>
          <w:sz w:val="16"/>
          <w:highlight w:val="yellow"/>
        </w:rPr>
        <w:t xml:space="preserve"> </w:t>
      </w:r>
      <w:r w:rsidRPr="000C18BF">
        <w:rPr>
          <w:rStyle w:val="Emphasis"/>
          <w:highlight w:val="yellow"/>
        </w:rPr>
        <w:t>without regard to</w:t>
      </w:r>
      <w:r w:rsidRPr="0006675D">
        <w:rPr>
          <w:rStyle w:val="Emphasis"/>
        </w:rPr>
        <w:t xml:space="preserve"> the </w:t>
      </w:r>
      <w:r w:rsidRPr="000C18BF">
        <w:rPr>
          <w:rStyle w:val="Emphasis"/>
          <w:highlight w:val="yellow"/>
        </w:rPr>
        <w:t>systemic problems</w:t>
      </w:r>
      <w:r w:rsidRPr="000C18BF">
        <w:rPr>
          <w:sz w:val="16"/>
          <w:highlight w:val="yellow"/>
        </w:rPr>
        <w:t xml:space="preserve"> </w:t>
      </w:r>
      <w:r w:rsidRPr="000C18BF">
        <w:rPr>
          <w:rStyle w:val="StyleUnderline"/>
          <w:highlight w:val="yellow"/>
        </w:rPr>
        <w:t>that lead to discrimination</w:t>
      </w:r>
      <w:r w:rsidRPr="0006675D">
        <w:rPr>
          <w:rStyle w:val="StyleUnderline"/>
        </w:rPr>
        <w:t xml:space="preserve"> against black people.</w:t>
      </w:r>
      <w:r>
        <w:rPr>
          <w:rStyle w:val="StyleUnderline"/>
        </w:rPr>
        <w:t xml:space="preserve"> </w:t>
      </w:r>
      <w:r w:rsidRPr="009E731E">
        <w:rPr>
          <w:sz w:val="16"/>
        </w:rPr>
        <w:t xml:space="preserve">In addition to curtailing pattern-or-practice investigations, </w:t>
      </w:r>
      <w:r w:rsidRPr="0006675D">
        <w:rPr>
          <w:rStyle w:val="StyleUnderline"/>
        </w:rPr>
        <w:t>the Justice Department in the Trump administration ended another program that helped scrutinize shortcomings in police departments.</w:t>
      </w:r>
      <w:r w:rsidRPr="009E731E">
        <w:rPr>
          <w:sz w:val="16"/>
        </w:rPr>
        <w:t xml:space="preserve"> </w:t>
      </w:r>
      <w:r w:rsidRPr="0006675D">
        <w:rPr>
          <w:rStyle w:val="StyleUnderline"/>
        </w:rPr>
        <w:t>That program allowed</w:t>
      </w:r>
      <w:r w:rsidRPr="009E731E">
        <w:rPr>
          <w:sz w:val="16"/>
        </w:rPr>
        <w:t xml:space="preserve"> the department’s Office of Community Oriented </w:t>
      </w:r>
      <w:r w:rsidRPr="0006675D">
        <w:rPr>
          <w:rStyle w:val="StyleUnderline"/>
        </w:rPr>
        <w:t>Policing Services</w:t>
      </w:r>
      <w:r w:rsidRPr="009E731E">
        <w:rPr>
          <w:sz w:val="16"/>
        </w:rPr>
        <w:t xml:space="preserve">, or COPS, </w:t>
      </w:r>
      <w:r w:rsidRPr="0006675D">
        <w:rPr>
          <w:rStyle w:val="StyleUnderline"/>
        </w:rPr>
        <w:t>to assess departments and work with them voluntarily on reform.</w:t>
      </w:r>
      <w:r>
        <w:rPr>
          <w:rStyle w:val="StyleUnderline"/>
        </w:rPr>
        <w:t xml:space="preserve"> </w:t>
      </w:r>
      <w:r w:rsidRPr="000C18BF">
        <w:rPr>
          <w:rStyle w:val="StyleUnderline"/>
          <w:highlight w:val="yellow"/>
        </w:rPr>
        <w:t>The administration</w:t>
      </w:r>
      <w:r w:rsidRPr="009E731E">
        <w:rPr>
          <w:sz w:val="16"/>
        </w:rPr>
        <w:t xml:space="preserve"> also </w:t>
      </w:r>
      <w:r w:rsidRPr="000C18BF">
        <w:rPr>
          <w:rStyle w:val="Emphasis"/>
          <w:highlight w:val="yellow"/>
        </w:rPr>
        <w:t xml:space="preserve">has repeatedly sought </w:t>
      </w:r>
      <w:r w:rsidRPr="000C18BF">
        <w:rPr>
          <w:rStyle w:val="StyleUnderline"/>
          <w:highlight w:val="yellow"/>
        </w:rPr>
        <w:t>to slash</w:t>
      </w:r>
      <w:r w:rsidRPr="0006675D">
        <w:rPr>
          <w:rStyle w:val="StyleUnderline"/>
        </w:rPr>
        <w:t xml:space="preserve"> or eliminate </w:t>
      </w:r>
      <w:r w:rsidRPr="000C18BF">
        <w:rPr>
          <w:rStyle w:val="StyleUnderline"/>
          <w:highlight w:val="yellow"/>
        </w:rPr>
        <w:t>funding for</w:t>
      </w:r>
      <w:r w:rsidRPr="0006675D">
        <w:rPr>
          <w:rStyle w:val="StyleUnderline"/>
        </w:rPr>
        <w:t xml:space="preserve"> </w:t>
      </w:r>
      <w:r w:rsidRPr="009E731E">
        <w:rPr>
          <w:sz w:val="16"/>
        </w:rPr>
        <w:t xml:space="preserve">various </w:t>
      </w:r>
      <w:r w:rsidRPr="000C18BF">
        <w:rPr>
          <w:rStyle w:val="StyleUnderline"/>
          <w:highlight w:val="yellow"/>
        </w:rPr>
        <w:t>community policing or service organizations</w:t>
      </w:r>
      <w:r w:rsidRPr="009E731E">
        <w:rPr>
          <w:sz w:val="16"/>
        </w:rPr>
        <w:t>, including the Community-Based ­Violence Prevention Program, and the Justice Department’s Community Relations Service.</w:t>
      </w:r>
    </w:p>
    <w:p w14:paraId="2969D6B1" w14:textId="77777777" w:rsidR="0075559C" w:rsidRDefault="0075559C" w:rsidP="0075559C">
      <w:pPr>
        <w:pStyle w:val="Heading3"/>
      </w:pPr>
      <w:r>
        <w:t>Turns Case --- Civil rights</w:t>
      </w:r>
    </w:p>
    <w:p w14:paraId="5C5E1C7D" w14:textId="77777777" w:rsidR="0075559C" w:rsidRPr="0006675D" w:rsidRDefault="0075559C" w:rsidP="0075559C"/>
    <w:p w14:paraId="2177DF99" w14:textId="77777777" w:rsidR="0075559C" w:rsidRDefault="0075559C" w:rsidP="0075559C">
      <w:pPr>
        <w:pStyle w:val="Heading4"/>
      </w:pPr>
      <w:r>
        <w:t xml:space="preserve">Trump win turns civil rights </w:t>
      </w:r>
    </w:p>
    <w:p w14:paraId="0EC9B18C" w14:textId="77777777" w:rsidR="0075559C" w:rsidRDefault="0075559C" w:rsidP="0075559C">
      <w:r w:rsidRPr="0006675D">
        <w:rPr>
          <w:rStyle w:val="Style13ptBold"/>
        </w:rPr>
        <w:t>McQuade 20</w:t>
      </w:r>
      <w:r>
        <w:t xml:space="preserve"> --- Barbara McQuade, Former U.S. Attorney, “11 Months From Today A second term for Trump seems more possible than ever. But what would it look like?”, Feb 17</w:t>
      </w:r>
      <w:r w:rsidRPr="00F40A03">
        <w:rPr>
          <w:vertAlign w:val="superscript"/>
        </w:rPr>
        <w:t>th</w:t>
      </w:r>
      <w:r>
        <w:t xml:space="preserve"> 2020, </w:t>
      </w:r>
      <w:hyperlink r:id="rId272" w:history="1">
        <w:r w:rsidRPr="00276013">
          <w:rPr>
            <w:rStyle w:val="Hyperlink"/>
          </w:rPr>
          <w:t>https://nymag.com/intelligencer/2020/02/donald-trump-second-term-predictions.html</w:t>
        </w:r>
      </w:hyperlink>
      <w:r>
        <w:t xml:space="preserve"> (BJN)</w:t>
      </w:r>
    </w:p>
    <w:p w14:paraId="6AAD0DD7" w14:textId="77777777" w:rsidR="0075559C" w:rsidRPr="0006675D" w:rsidRDefault="0075559C" w:rsidP="0075559C">
      <w:pPr>
        <w:rPr>
          <w:rStyle w:val="Emphasis"/>
        </w:rPr>
      </w:pPr>
      <w:r w:rsidRPr="0006675D">
        <w:rPr>
          <w:sz w:val="16"/>
        </w:rPr>
        <w:t xml:space="preserve">Former Attorney General Loretta </w:t>
      </w:r>
      <w:r w:rsidRPr="00F65C53">
        <w:rPr>
          <w:rStyle w:val="StyleUnderline"/>
        </w:rPr>
        <w:t>Lynch</w:t>
      </w:r>
      <w:r w:rsidRPr="0006675D">
        <w:rPr>
          <w:sz w:val="16"/>
        </w:rPr>
        <w:t xml:space="preserve"> often </w:t>
      </w:r>
      <w:r w:rsidRPr="00F65C53">
        <w:rPr>
          <w:rStyle w:val="StyleUnderline"/>
        </w:rPr>
        <w:t xml:space="preserve">said the Department of Justice is the only Cabinet agency named for an ideal. </w:t>
      </w:r>
      <w:r w:rsidRPr="000C18BF">
        <w:rPr>
          <w:rStyle w:val="StyleUnderline"/>
          <w:highlight w:val="yellow"/>
        </w:rPr>
        <w:t>If Trump wins a second term</w:t>
      </w:r>
      <w:r w:rsidRPr="0006675D">
        <w:rPr>
          <w:sz w:val="16"/>
        </w:rPr>
        <w:t xml:space="preserve">, </w:t>
      </w:r>
      <w:r w:rsidRPr="00F65C53">
        <w:rPr>
          <w:rStyle w:val="Emphasis"/>
        </w:rPr>
        <w:t>it is not clear whether that ideal can hold</w:t>
      </w:r>
      <w:r w:rsidRPr="0006675D">
        <w:rPr>
          <w:sz w:val="16"/>
        </w:rPr>
        <w:t xml:space="preserve">. Any concerns about criminal activity by Trump or his campaign in winning the 2020 election? Those will die a quiet death under Attorney General William Barr’s new policy that he must approve any investigation into presidential campaigns before it may be opened. The Office of Legal Counsel will continue to issue opinions protecting Trump, such as those that the president cannot be criminally charged or investigated and that his aides need not respond to congressional subpoenas. The late Roy Cohn will become known as Joseph McCarthy’s William Barr. On the civil side, </w:t>
      </w:r>
      <w:r w:rsidRPr="000C18BF">
        <w:rPr>
          <w:rStyle w:val="StyleUnderline"/>
          <w:highlight w:val="yellow"/>
        </w:rPr>
        <w:t xml:space="preserve">DOJ could be used as a </w:t>
      </w:r>
      <w:r w:rsidRPr="000C18BF">
        <w:rPr>
          <w:rStyle w:val="Emphasis"/>
          <w:highlight w:val="yellow"/>
        </w:rPr>
        <w:t>sword</w:t>
      </w:r>
      <w:r w:rsidRPr="0006675D">
        <w:rPr>
          <w:sz w:val="16"/>
        </w:rPr>
        <w:t xml:space="preserve"> </w:t>
      </w:r>
      <w:r w:rsidRPr="0006675D">
        <w:rPr>
          <w:rStyle w:val="StyleUnderline"/>
        </w:rPr>
        <w:t>in the name of</w:t>
      </w:r>
      <w:r w:rsidRPr="0006675D">
        <w:rPr>
          <w:sz w:val="16"/>
        </w:rPr>
        <w:t xml:space="preserve"> religious liberty by filing lawsuits </w:t>
      </w:r>
      <w:r w:rsidRPr="000C18BF">
        <w:rPr>
          <w:rStyle w:val="StyleUnderline"/>
          <w:highlight w:val="yellow"/>
        </w:rPr>
        <w:t>challenging</w:t>
      </w:r>
      <w:r w:rsidRPr="000C18BF">
        <w:rPr>
          <w:sz w:val="16"/>
          <w:highlight w:val="yellow"/>
        </w:rPr>
        <w:t xml:space="preserve"> </w:t>
      </w:r>
      <w:r w:rsidRPr="000C18BF">
        <w:rPr>
          <w:rStyle w:val="StyleUnderline"/>
          <w:highlight w:val="yellow"/>
        </w:rPr>
        <w:t>reproductive and LGBTQ rights</w:t>
      </w:r>
      <w:r w:rsidRPr="000C18BF">
        <w:rPr>
          <w:sz w:val="16"/>
          <w:highlight w:val="yellow"/>
        </w:rPr>
        <w:t xml:space="preserve">. </w:t>
      </w:r>
      <w:r w:rsidRPr="000C18BF">
        <w:rPr>
          <w:rStyle w:val="StyleUnderline"/>
          <w:highlight w:val="yellow"/>
        </w:rPr>
        <w:t>Barr could starve</w:t>
      </w:r>
      <w:r w:rsidRPr="0006675D">
        <w:rPr>
          <w:rStyle w:val="StyleUnderline"/>
        </w:rPr>
        <w:t xml:space="preserve"> for resources the </w:t>
      </w:r>
      <w:r w:rsidRPr="000C18BF">
        <w:rPr>
          <w:rStyle w:val="StyleUnderline"/>
          <w:highlight w:val="yellow"/>
        </w:rPr>
        <w:t xml:space="preserve">divisions of DOJ that protect </w:t>
      </w:r>
      <w:r w:rsidRPr="000C18BF">
        <w:rPr>
          <w:rStyle w:val="Emphasis"/>
          <w:highlight w:val="yellow"/>
        </w:rPr>
        <w:t>civil rights, voting rights</w:t>
      </w:r>
      <w:r w:rsidRPr="0006675D">
        <w:rPr>
          <w:sz w:val="16"/>
        </w:rPr>
        <w:t xml:space="preserve">, and the environment and use the Antitrust Division to promote the business interests of Trump’s political supporters while fighting mergers of companies he opposes. </w:t>
      </w:r>
      <w:r w:rsidRPr="000C18BF">
        <w:rPr>
          <w:rStyle w:val="StyleUnderline"/>
          <w:highlight w:val="yellow"/>
        </w:rPr>
        <w:t>DOJ will</w:t>
      </w:r>
      <w:r w:rsidRPr="0006675D">
        <w:rPr>
          <w:sz w:val="16"/>
        </w:rPr>
        <w:t xml:space="preserve"> fail to </w:t>
      </w:r>
      <w:r w:rsidRPr="000C18BF">
        <w:rPr>
          <w:rStyle w:val="StyleUnderline"/>
          <w:highlight w:val="yellow"/>
        </w:rPr>
        <w:t>prioritize</w:t>
      </w:r>
      <w:r w:rsidRPr="0006675D">
        <w:rPr>
          <w:sz w:val="16"/>
        </w:rPr>
        <w:t xml:space="preserve"> threats to national security by using a </w:t>
      </w:r>
      <w:r w:rsidRPr="000C18BF">
        <w:rPr>
          <w:rStyle w:val="StyleUnderline"/>
          <w:highlight w:val="yellow"/>
        </w:rPr>
        <w:t>zero-tolerance</w:t>
      </w:r>
      <w:r w:rsidRPr="0006675D">
        <w:rPr>
          <w:rStyle w:val="StyleUnderline"/>
        </w:rPr>
        <w:t xml:space="preserve"> approach to </w:t>
      </w:r>
      <w:r w:rsidRPr="000C18BF">
        <w:rPr>
          <w:rStyle w:val="StyleUnderline"/>
          <w:highlight w:val="yellow"/>
        </w:rPr>
        <w:t>immigration</w:t>
      </w:r>
      <w:r w:rsidRPr="0006675D">
        <w:rPr>
          <w:rStyle w:val="StyleUnderline"/>
        </w:rPr>
        <w:t xml:space="preserve"> enforcement, charging every undocumented grandmother</w:t>
      </w:r>
      <w:r w:rsidRPr="0006675D">
        <w:rPr>
          <w:sz w:val="16"/>
        </w:rPr>
        <w:t xml:space="preserve"> they encounter instead of focusing resources on suspected terrorists. </w:t>
      </w:r>
      <w:r w:rsidRPr="000C18BF">
        <w:rPr>
          <w:rStyle w:val="StyleUnderline"/>
          <w:highlight w:val="yellow"/>
        </w:rPr>
        <w:t>Lawyers of integrity will</w:t>
      </w:r>
      <w:r w:rsidRPr="0006675D">
        <w:rPr>
          <w:rStyle w:val="StyleUnderline"/>
        </w:rPr>
        <w:t xml:space="preserve"> continue to </w:t>
      </w:r>
      <w:r w:rsidRPr="000C18BF">
        <w:rPr>
          <w:rStyle w:val="StyleUnderline"/>
          <w:highlight w:val="yellow"/>
        </w:rPr>
        <w:t>leave</w:t>
      </w:r>
      <w:r w:rsidRPr="0006675D">
        <w:rPr>
          <w:rStyle w:val="StyleUnderline"/>
        </w:rPr>
        <w:t xml:space="preserve"> DOJ, </w:t>
      </w:r>
      <w:r w:rsidRPr="000C18BF">
        <w:rPr>
          <w:rStyle w:val="StyleUnderline"/>
          <w:highlight w:val="yellow"/>
        </w:rPr>
        <w:t>replaced by Trump cronies</w:t>
      </w:r>
      <w:r w:rsidRPr="0006675D">
        <w:rPr>
          <w:rStyle w:val="StyleUnderline"/>
        </w:rPr>
        <w:t xml:space="preserve"> </w:t>
      </w:r>
      <w:r w:rsidRPr="000C18BF">
        <w:rPr>
          <w:rStyle w:val="StyleUnderline"/>
          <w:highlight w:val="yellow"/>
        </w:rPr>
        <w:t>who</w:t>
      </w:r>
      <w:r w:rsidRPr="0006675D">
        <w:rPr>
          <w:rStyle w:val="StyleUnderline"/>
        </w:rPr>
        <w:t xml:space="preserve"> disrespect the rule of law and </w:t>
      </w:r>
      <w:r w:rsidRPr="000C18BF">
        <w:rPr>
          <w:rStyle w:val="StyleUnderline"/>
          <w:highlight w:val="yellow"/>
        </w:rPr>
        <w:t>support authoritarian rule</w:t>
      </w:r>
      <w:r w:rsidRPr="0006675D">
        <w:rPr>
          <w:sz w:val="16"/>
        </w:rPr>
        <w:t xml:space="preserve">. Another four years of Trump, and </w:t>
      </w:r>
      <w:r w:rsidRPr="0006675D">
        <w:rPr>
          <w:rStyle w:val="Emphasis"/>
        </w:rPr>
        <w:t>the Department of Justice will no longer deserve its revered name.</w:t>
      </w:r>
    </w:p>
    <w:p w14:paraId="1D5C47F6" w14:textId="3EC4D564" w:rsidR="0075559C" w:rsidRDefault="0075559C" w:rsidP="0075559C">
      <w:pPr>
        <w:pStyle w:val="Heading2"/>
      </w:pPr>
      <w:r>
        <w:t>Turns Advantages</w:t>
      </w:r>
    </w:p>
    <w:p w14:paraId="203B3A77" w14:textId="77777777" w:rsidR="0075559C" w:rsidRPr="0075559C" w:rsidRDefault="0075559C" w:rsidP="0075559C"/>
    <w:p w14:paraId="7F879580" w14:textId="77777777" w:rsidR="0075559C" w:rsidRPr="004F27A1" w:rsidRDefault="0075559C" w:rsidP="0075559C">
      <w:pPr>
        <w:pStyle w:val="Heading3"/>
        <w:rPr>
          <w:rFonts w:asciiTheme="minorHAnsi" w:hAnsiTheme="minorHAnsi" w:cstheme="minorHAnsi"/>
        </w:rPr>
      </w:pPr>
      <w:r w:rsidRPr="004F27A1">
        <w:rPr>
          <w:rFonts w:asciiTheme="minorHAnsi" w:hAnsiTheme="minorHAnsi" w:cstheme="minorHAnsi"/>
        </w:rPr>
        <w:t>Turns Case</w:t>
      </w:r>
      <w:r>
        <w:rPr>
          <w:rFonts w:asciiTheme="minorHAnsi" w:hAnsiTheme="minorHAnsi" w:cstheme="minorHAnsi"/>
        </w:rPr>
        <w:t xml:space="preserve"> </w:t>
      </w:r>
      <w:r w:rsidRPr="004F27A1">
        <w:rPr>
          <w:rFonts w:asciiTheme="minorHAnsi" w:hAnsiTheme="minorHAnsi" w:cstheme="minorHAnsi"/>
        </w:rPr>
        <w:t>---</w:t>
      </w:r>
      <w:r>
        <w:rPr>
          <w:rFonts w:asciiTheme="minorHAnsi" w:hAnsiTheme="minorHAnsi" w:cstheme="minorHAnsi"/>
        </w:rPr>
        <w:t xml:space="preserve"> </w:t>
      </w:r>
      <w:r w:rsidRPr="004F27A1">
        <w:rPr>
          <w:rFonts w:asciiTheme="minorHAnsi" w:hAnsiTheme="minorHAnsi" w:cstheme="minorHAnsi"/>
        </w:rPr>
        <w:t>Econ</w:t>
      </w:r>
    </w:p>
    <w:p w14:paraId="0F7F59D2" w14:textId="77777777" w:rsidR="0075559C" w:rsidRPr="004F27A1" w:rsidRDefault="0075559C" w:rsidP="0075559C">
      <w:pPr>
        <w:pStyle w:val="Heading4"/>
        <w:rPr>
          <w:rFonts w:asciiTheme="minorHAnsi" w:hAnsiTheme="minorHAnsi" w:cstheme="minorHAnsi"/>
        </w:rPr>
      </w:pPr>
      <w:r w:rsidRPr="004F27A1">
        <w:rPr>
          <w:rFonts w:asciiTheme="minorHAnsi" w:hAnsiTheme="minorHAnsi" w:cstheme="minorHAnsi"/>
        </w:rPr>
        <w:t xml:space="preserve">Second-term Trump collapses the global economy and causes fast unstable retrenchment from U.S. international commitments </w:t>
      </w:r>
    </w:p>
    <w:p w14:paraId="23A58CC1" w14:textId="77777777" w:rsidR="0075559C" w:rsidRPr="004F27A1" w:rsidRDefault="0075559C" w:rsidP="0075559C">
      <w:pPr>
        <w:rPr>
          <w:rStyle w:val="Hyperlink"/>
          <w:rFonts w:asciiTheme="minorHAnsi" w:hAnsiTheme="minorHAnsi" w:cstheme="minorHAnsi"/>
        </w:rPr>
      </w:pPr>
      <w:r w:rsidRPr="004F27A1">
        <w:rPr>
          <w:rStyle w:val="Style13ptBold"/>
          <w:rFonts w:asciiTheme="minorHAnsi" w:hAnsiTheme="minorHAnsi" w:cstheme="minorHAnsi"/>
        </w:rPr>
        <w:t>Porter 18.</w:t>
      </w:r>
      <w:r w:rsidRPr="004F27A1">
        <w:rPr>
          <w:rFonts w:asciiTheme="minorHAnsi" w:hAnsiTheme="minorHAnsi" w:cstheme="minorHAnsi"/>
        </w:rPr>
        <w:t xml:space="preserve"> [Patrick, Chair in International Security and Strategy at the University of Birmingham, “CRISIS AND CONVICTION: U.S. GRAND STRATEGY IN TRUMP’S SECOND TERM,” War on the Rocks -- August 6 -- </w:t>
      </w:r>
      <w:hyperlink r:id="rId273" w:history="1">
        <w:r w:rsidRPr="004F27A1">
          <w:rPr>
            <w:rStyle w:val="Hyperlink"/>
            <w:rFonts w:asciiTheme="minorHAnsi" w:hAnsiTheme="minorHAnsi" w:cstheme="minorHAnsi"/>
          </w:rPr>
          <w:t>https://warontherocks.com/2018/08/crisis-and-conviction-u-s-grand-strategy-in-trumps-second-term/</w:t>
        </w:r>
      </w:hyperlink>
      <w:r w:rsidRPr="004F27A1">
        <w:rPr>
          <w:rStyle w:val="Hyperlink"/>
          <w:rFonts w:asciiTheme="minorHAnsi" w:hAnsiTheme="minorHAnsi" w:cstheme="minorHAnsi"/>
        </w:rPr>
        <w:t>]</w:t>
      </w:r>
    </w:p>
    <w:p w14:paraId="21159C2F" w14:textId="77777777" w:rsidR="0075559C" w:rsidRPr="004F27A1" w:rsidRDefault="0075559C" w:rsidP="0075559C">
      <w:pPr>
        <w:rPr>
          <w:rFonts w:asciiTheme="minorHAnsi" w:hAnsiTheme="minorHAnsi" w:cstheme="minorHAnsi"/>
        </w:rPr>
      </w:pPr>
    </w:p>
    <w:p w14:paraId="55158945" w14:textId="77777777" w:rsidR="0075559C" w:rsidRPr="004F27A1" w:rsidRDefault="0075559C" w:rsidP="0075559C">
      <w:pPr>
        <w:rPr>
          <w:rFonts w:asciiTheme="minorHAnsi" w:hAnsiTheme="minorHAnsi" w:cstheme="minorHAnsi"/>
          <w:sz w:val="16"/>
        </w:rPr>
      </w:pPr>
      <w:r w:rsidRPr="004F27A1">
        <w:rPr>
          <w:rFonts w:asciiTheme="minorHAnsi" w:hAnsiTheme="minorHAnsi" w:cstheme="minorHAnsi"/>
          <w:sz w:val="16"/>
        </w:rPr>
        <w:t xml:space="preserve">Thus far, the bottom line about </w:t>
      </w:r>
      <w:r w:rsidRPr="000C18BF">
        <w:rPr>
          <w:rStyle w:val="StyleUnderline"/>
          <w:rFonts w:asciiTheme="minorHAnsi" w:hAnsiTheme="minorHAnsi" w:cstheme="minorHAnsi"/>
          <w:highlight w:val="yellow"/>
        </w:rPr>
        <w:t>Trump</w:t>
      </w:r>
      <w:r w:rsidRPr="004F27A1">
        <w:rPr>
          <w:rFonts w:asciiTheme="minorHAnsi" w:hAnsiTheme="minorHAnsi" w:cstheme="minorHAnsi"/>
          <w:sz w:val="16"/>
        </w:rPr>
        <w:t xml:space="preserve">’s presidency is that before he took office, he </w:t>
      </w:r>
      <w:r w:rsidRPr="000C18BF">
        <w:rPr>
          <w:rStyle w:val="StyleUnderline"/>
          <w:rFonts w:asciiTheme="minorHAnsi" w:hAnsiTheme="minorHAnsi" w:cstheme="minorHAnsi"/>
          <w:highlight w:val="yellow"/>
        </w:rPr>
        <w:t>threatened to govern as an isolationist, but</w:t>
      </w:r>
      <w:r w:rsidRPr="004F27A1">
        <w:rPr>
          <w:rFonts w:asciiTheme="minorHAnsi" w:hAnsiTheme="minorHAnsi" w:cstheme="minorHAnsi"/>
          <w:sz w:val="16"/>
        </w:rPr>
        <w:t xml:space="preserve"> he </w:t>
      </w:r>
      <w:r w:rsidRPr="000C18BF">
        <w:rPr>
          <w:rStyle w:val="Emphasis"/>
          <w:rFonts w:asciiTheme="minorHAnsi" w:hAnsiTheme="minorHAnsi" w:cstheme="minorHAnsi"/>
          <w:highlight w:val="yellow"/>
        </w:rPr>
        <w:t>has not</w:t>
      </w:r>
      <w:r w:rsidRPr="004F27A1">
        <w:rPr>
          <w:rFonts w:asciiTheme="minorHAnsi" w:hAnsiTheme="minorHAnsi" w:cstheme="minorHAnsi"/>
          <w:sz w:val="16"/>
        </w:rPr>
        <w:t xml:space="preserve">. Instead of addressing the failures of primacy, he is exacerbating them. </w:t>
      </w:r>
      <w:r w:rsidRPr="004F27A1">
        <w:rPr>
          <w:rStyle w:val="StyleUnderline"/>
          <w:rFonts w:asciiTheme="minorHAnsi" w:hAnsiTheme="minorHAnsi" w:cstheme="minorHAnsi"/>
        </w:rPr>
        <w:t>When running</w:t>
      </w:r>
      <w:r w:rsidRPr="004F27A1">
        <w:rPr>
          <w:rFonts w:asciiTheme="minorHAnsi" w:hAnsiTheme="minorHAnsi" w:cstheme="minorHAnsi"/>
          <w:sz w:val="16"/>
        </w:rPr>
        <w:t xml:space="preserve"> for office, </w:t>
      </w:r>
      <w:r w:rsidRPr="004F27A1">
        <w:rPr>
          <w:rStyle w:val="StyleUnderline"/>
          <w:rFonts w:asciiTheme="minorHAnsi" w:hAnsiTheme="minorHAnsi" w:cstheme="minorHAnsi"/>
        </w:rPr>
        <w:t>Trump</w:t>
      </w:r>
      <w:r w:rsidRPr="004F27A1">
        <w:rPr>
          <w:rFonts w:asciiTheme="minorHAnsi" w:hAnsiTheme="minorHAnsi" w:cstheme="minorHAnsi"/>
          <w:sz w:val="16"/>
        </w:rPr>
        <w:t xml:space="preserve"> promised to extricate America from unnecessary wars. He </w:t>
      </w:r>
      <w:r w:rsidRPr="004F27A1">
        <w:rPr>
          <w:rStyle w:val="StyleUnderline"/>
          <w:rFonts w:asciiTheme="minorHAnsi" w:hAnsiTheme="minorHAnsi" w:cstheme="minorHAnsi"/>
        </w:rPr>
        <w:t>toyed with</w:t>
      </w:r>
      <w:r w:rsidRPr="004F27A1">
        <w:rPr>
          <w:rFonts w:asciiTheme="minorHAnsi" w:hAnsiTheme="minorHAnsi" w:cstheme="minorHAnsi"/>
          <w:sz w:val="16"/>
        </w:rPr>
        <w:t xml:space="preserve"> the idea of </w:t>
      </w:r>
      <w:r w:rsidRPr="004F27A1">
        <w:rPr>
          <w:rStyle w:val="StyleUnderline"/>
          <w:rFonts w:asciiTheme="minorHAnsi" w:hAnsiTheme="minorHAnsi" w:cstheme="minorHAnsi"/>
        </w:rPr>
        <w:t>tolerating</w:t>
      </w:r>
      <w:r w:rsidRPr="004F27A1">
        <w:rPr>
          <w:rFonts w:asciiTheme="minorHAnsi" w:hAnsiTheme="minorHAnsi" w:cstheme="minorHAnsi"/>
          <w:sz w:val="16"/>
        </w:rPr>
        <w:t xml:space="preserve"> others’ nuclear </w:t>
      </w:r>
      <w:r w:rsidRPr="004F27A1">
        <w:rPr>
          <w:rStyle w:val="StyleUnderline"/>
          <w:rFonts w:asciiTheme="minorHAnsi" w:hAnsiTheme="minorHAnsi" w:cstheme="minorHAnsi"/>
        </w:rPr>
        <w:t>proliferation</w:t>
      </w:r>
      <w:r w:rsidRPr="004F27A1">
        <w:rPr>
          <w:rFonts w:asciiTheme="minorHAnsi" w:hAnsiTheme="minorHAnsi" w:cstheme="minorHAnsi"/>
          <w:sz w:val="16"/>
        </w:rPr>
        <w:t xml:space="preserve">. He </w:t>
      </w:r>
      <w:r w:rsidRPr="004F27A1">
        <w:rPr>
          <w:rStyle w:val="StyleUnderline"/>
          <w:rFonts w:asciiTheme="minorHAnsi" w:hAnsiTheme="minorHAnsi" w:cstheme="minorHAnsi"/>
        </w:rPr>
        <w:t>pronounced NATO</w:t>
      </w:r>
      <w:r w:rsidRPr="004F27A1">
        <w:rPr>
          <w:rFonts w:asciiTheme="minorHAnsi" w:hAnsiTheme="minorHAnsi" w:cstheme="minorHAnsi"/>
          <w:sz w:val="16"/>
        </w:rPr>
        <w:t xml:space="preserve"> to be “</w:t>
      </w:r>
      <w:r w:rsidRPr="004F27A1">
        <w:rPr>
          <w:rStyle w:val="StyleUnderline"/>
          <w:rFonts w:asciiTheme="minorHAnsi" w:hAnsiTheme="minorHAnsi" w:cstheme="minorHAnsi"/>
        </w:rPr>
        <w:t>obsolete</w:t>
      </w:r>
      <w:r w:rsidRPr="004F27A1">
        <w:rPr>
          <w:rFonts w:asciiTheme="minorHAnsi" w:hAnsiTheme="minorHAnsi" w:cstheme="minorHAnsi"/>
          <w:sz w:val="16"/>
        </w:rPr>
        <w:t xml:space="preserve">.” He took up the slogan of interwar isolationism, “America First.” This worldview persists. He is no convert to the traditional ethos of the Pax Americana. In his contractual view of international affairs, </w:t>
      </w:r>
      <w:r w:rsidRPr="004F27A1">
        <w:rPr>
          <w:rStyle w:val="StyleUnderline"/>
          <w:rFonts w:asciiTheme="minorHAnsi" w:hAnsiTheme="minorHAnsi" w:cstheme="minorHAnsi"/>
        </w:rPr>
        <w:t xml:space="preserve">he would </w:t>
      </w:r>
      <w:r w:rsidRPr="004F27A1">
        <w:rPr>
          <w:rStyle w:val="Emphasis"/>
          <w:rFonts w:asciiTheme="minorHAnsi" w:hAnsiTheme="minorHAnsi" w:cstheme="minorHAnsi"/>
        </w:rPr>
        <w:t>prefer</w:t>
      </w:r>
      <w:r w:rsidRPr="004F27A1">
        <w:rPr>
          <w:rStyle w:val="StyleUnderline"/>
          <w:rFonts w:asciiTheme="minorHAnsi" w:hAnsiTheme="minorHAnsi" w:cstheme="minorHAnsi"/>
        </w:rPr>
        <w:t xml:space="preserve"> to draw down global military deployments</w:t>
      </w:r>
      <w:r w:rsidRPr="004F27A1">
        <w:rPr>
          <w:rFonts w:asciiTheme="minorHAnsi" w:hAnsiTheme="minorHAnsi" w:cstheme="minorHAnsi"/>
          <w:sz w:val="16"/>
        </w:rPr>
        <w:t xml:space="preserve">. He would prefer </w:t>
      </w:r>
      <w:r w:rsidRPr="004F27A1">
        <w:rPr>
          <w:rStyle w:val="StyleUnderline"/>
          <w:rFonts w:asciiTheme="minorHAnsi" w:hAnsiTheme="minorHAnsi" w:cstheme="minorHAnsi"/>
        </w:rPr>
        <w:t>not to be bound by alliance commitments. He would rather accommodate</w:t>
      </w:r>
      <w:r w:rsidRPr="004F27A1">
        <w:rPr>
          <w:rFonts w:asciiTheme="minorHAnsi" w:hAnsiTheme="minorHAnsi" w:cstheme="minorHAnsi"/>
          <w:sz w:val="16"/>
        </w:rPr>
        <w:t xml:space="preserve"> other </w:t>
      </w:r>
      <w:r w:rsidRPr="004F27A1">
        <w:rPr>
          <w:rStyle w:val="StyleUnderline"/>
          <w:rFonts w:asciiTheme="minorHAnsi" w:hAnsiTheme="minorHAnsi" w:cstheme="minorHAnsi"/>
        </w:rPr>
        <w:t>major powers</w:t>
      </w:r>
      <w:r w:rsidRPr="004F27A1">
        <w:rPr>
          <w:rFonts w:asciiTheme="minorHAnsi" w:hAnsiTheme="minorHAnsi" w:cstheme="minorHAnsi"/>
          <w:sz w:val="16"/>
        </w:rPr>
        <w:t xml:space="preserve"> and let them dominate their back yards. He would be content for regional powers to be security providers. And he has no time for the traditional logic that the hegemon pays more than the lion’s share of the defense bill in order to keep allies subordinate.</w:t>
      </w:r>
    </w:p>
    <w:p w14:paraId="363FFFDF" w14:textId="77777777" w:rsidR="0075559C" w:rsidRPr="004F27A1" w:rsidRDefault="0075559C" w:rsidP="0075559C">
      <w:pPr>
        <w:rPr>
          <w:rFonts w:asciiTheme="minorHAnsi" w:hAnsiTheme="minorHAnsi" w:cstheme="minorHAnsi"/>
          <w:sz w:val="16"/>
        </w:rPr>
      </w:pPr>
      <w:r w:rsidRPr="004F27A1">
        <w:rPr>
          <w:rStyle w:val="Emphasis"/>
          <w:rFonts w:asciiTheme="minorHAnsi" w:hAnsiTheme="minorHAnsi" w:cstheme="minorHAnsi"/>
        </w:rPr>
        <w:t>He has not governed this way</w:t>
      </w:r>
      <w:r w:rsidRPr="004F27A1">
        <w:rPr>
          <w:rStyle w:val="StyleUnderline"/>
          <w:rFonts w:asciiTheme="minorHAnsi" w:hAnsiTheme="minorHAnsi" w:cstheme="minorHAnsi"/>
        </w:rPr>
        <w:t xml:space="preserve">. Look beyond the tweets to </w:t>
      </w:r>
      <w:r w:rsidRPr="000C18BF">
        <w:rPr>
          <w:rStyle w:val="Emphasis"/>
          <w:rFonts w:asciiTheme="minorHAnsi" w:hAnsiTheme="minorHAnsi" w:cstheme="minorHAnsi"/>
          <w:highlight w:val="yellow"/>
        </w:rPr>
        <w:t>follow the money and the troops</w:t>
      </w:r>
      <w:r w:rsidRPr="000C18BF">
        <w:rPr>
          <w:rStyle w:val="StyleUnderline"/>
          <w:rFonts w:asciiTheme="minorHAnsi" w:hAnsiTheme="minorHAnsi" w:cstheme="minorHAnsi"/>
          <w:highlight w:val="yellow"/>
        </w:rPr>
        <w:t>. Trump is</w:t>
      </w:r>
      <w:r w:rsidRPr="004F27A1">
        <w:rPr>
          <w:rStyle w:val="StyleUnderline"/>
          <w:rFonts w:asciiTheme="minorHAnsi" w:hAnsiTheme="minorHAnsi" w:cstheme="minorHAnsi"/>
        </w:rPr>
        <w:t xml:space="preserve"> aggressively </w:t>
      </w:r>
      <w:r w:rsidRPr="000C18BF">
        <w:rPr>
          <w:rStyle w:val="StyleUnderline"/>
          <w:rFonts w:asciiTheme="minorHAnsi" w:hAnsiTheme="minorHAnsi" w:cstheme="minorHAnsi"/>
          <w:highlight w:val="yellow"/>
        </w:rPr>
        <w:t>reasserting</w:t>
      </w:r>
      <w:r w:rsidRPr="004F27A1">
        <w:rPr>
          <w:rStyle w:val="StyleUnderline"/>
          <w:rFonts w:asciiTheme="minorHAnsi" w:hAnsiTheme="minorHAnsi" w:cstheme="minorHAnsi"/>
        </w:rPr>
        <w:t xml:space="preserve"> American </w:t>
      </w:r>
      <w:r w:rsidRPr="000C18BF">
        <w:rPr>
          <w:rStyle w:val="StyleUnderline"/>
          <w:rFonts w:asciiTheme="minorHAnsi" w:hAnsiTheme="minorHAnsi" w:cstheme="minorHAnsi"/>
          <w:highlight w:val="yellow"/>
        </w:rPr>
        <w:t xml:space="preserve">primacy, </w:t>
      </w:r>
      <w:r w:rsidRPr="004F27A1">
        <w:rPr>
          <w:rStyle w:val="StyleUnderline"/>
          <w:rFonts w:asciiTheme="minorHAnsi" w:hAnsiTheme="minorHAnsi" w:cstheme="minorHAnsi"/>
        </w:rPr>
        <w:t>not dismantling it</w:t>
      </w:r>
      <w:r w:rsidRPr="004F27A1">
        <w:rPr>
          <w:rFonts w:asciiTheme="minorHAnsi" w:hAnsiTheme="minorHAnsi" w:cstheme="minorHAnsi"/>
          <w:sz w:val="16"/>
        </w:rPr>
        <w:t xml:space="preserve">. Rather than bringing the legions home, Trump is reinforcing their central importance, emptying the treasury to strengthen them, and even asking for military parades. Thanks to his deficit-financed military build-up plus his extravagant tax cuts, the annual budget deficit has ballooned by 12 percent since last year, and is projected to rise by an additional $100 billion a year. </w:t>
      </w:r>
      <w:r w:rsidRPr="004F27A1">
        <w:rPr>
          <w:rStyle w:val="StyleUnderline"/>
          <w:rFonts w:asciiTheme="minorHAnsi" w:hAnsiTheme="minorHAnsi" w:cstheme="minorHAnsi"/>
        </w:rPr>
        <w:t>In the Middle East, Trump</w:t>
      </w:r>
      <w:r w:rsidRPr="004F27A1">
        <w:rPr>
          <w:rFonts w:asciiTheme="minorHAnsi" w:hAnsiTheme="minorHAnsi" w:cstheme="minorHAnsi"/>
          <w:sz w:val="16"/>
        </w:rPr>
        <w:t xml:space="preserve"> has </w:t>
      </w:r>
      <w:r w:rsidRPr="004F27A1">
        <w:rPr>
          <w:rStyle w:val="StyleUnderline"/>
          <w:rFonts w:asciiTheme="minorHAnsi" w:hAnsiTheme="minorHAnsi" w:cstheme="minorHAnsi"/>
        </w:rPr>
        <w:t>doubled down on America’s bid to remain predominant</w:t>
      </w:r>
      <w:r w:rsidRPr="004F27A1">
        <w:rPr>
          <w:rFonts w:asciiTheme="minorHAnsi" w:hAnsiTheme="minorHAnsi" w:cstheme="minorHAnsi"/>
          <w:sz w:val="16"/>
        </w:rPr>
        <w:t xml:space="preserve"> for the foreseeable future, increasing civilian and military deployments by 33 percent (as of November 2017) along with accelerated arms sales, while </w:t>
      </w:r>
      <w:r w:rsidRPr="004F27A1">
        <w:rPr>
          <w:rStyle w:val="StyleUnderline"/>
          <w:rFonts w:asciiTheme="minorHAnsi" w:hAnsiTheme="minorHAnsi" w:cstheme="minorHAnsi"/>
        </w:rPr>
        <w:t>strengthening ties with the Saudi bloc and Israel to confront</w:t>
      </w:r>
      <w:r w:rsidRPr="004F27A1">
        <w:rPr>
          <w:rFonts w:asciiTheme="minorHAnsi" w:hAnsiTheme="minorHAnsi" w:cstheme="minorHAnsi"/>
          <w:sz w:val="16"/>
        </w:rPr>
        <w:t xml:space="preserve"> and coerce </w:t>
      </w:r>
      <w:r w:rsidRPr="004F27A1">
        <w:rPr>
          <w:rStyle w:val="StyleUnderline"/>
          <w:rFonts w:asciiTheme="minorHAnsi" w:hAnsiTheme="minorHAnsi" w:cstheme="minorHAnsi"/>
        </w:rPr>
        <w:t>Iran</w:t>
      </w:r>
      <w:r w:rsidRPr="004F27A1">
        <w:rPr>
          <w:rFonts w:asciiTheme="minorHAnsi" w:hAnsiTheme="minorHAnsi" w:cstheme="minorHAnsi"/>
          <w:sz w:val="16"/>
        </w:rPr>
        <w:t xml:space="preserve">, America’s main rival in the region. In Asia, </w:t>
      </w:r>
      <w:r w:rsidRPr="004F27A1">
        <w:rPr>
          <w:rStyle w:val="StyleUnderline"/>
          <w:rFonts w:asciiTheme="minorHAnsi" w:hAnsiTheme="minorHAnsi" w:cstheme="minorHAnsi"/>
        </w:rPr>
        <w:t>Trump</w:t>
      </w:r>
      <w:r w:rsidRPr="004F27A1">
        <w:rPr>
          <w:rFonts w:asciiTheme="minorHAnsi" w:hAnsiTheme="minorHAnsi" w:cstheme="minorHAnsi"/>
          <w:sz w:val="16"/>
        </w:rPr>
        <w:t xml:space="preserve"> has </w:t>
      </w:r>
      <w:r w:rsidRPr="004F27A1">
        <w:rPr>
          <w:rStyle w:val="StyleUnderline"/>
          <w:rFonts w:asciiTheme="minorHAnsi" w:hAnsiTheme="minorHAnsi" w:cstheme="minorHAnsi"/>
        </w:rPr>
        <w:t>pursued</w:t>
      </w:r>
      <w:r w:rsidRPr="004F27A1">
        <w:rPr>
          <w:rFonts w:asciiTheme="minorHAnsi" w:hAnsiTheme="minorHAnsi" w:cstheme="minorHAnsi"/>
          <w:sz w:val="16"/>
        </w:rPr>
        <w:t xml:space="preserve"> the </w:t>
      </w:r>
      <w:r w:rsidRPr="004F27A1">
        <w:rPr>
          <w:rStyle w:val="StyleUnderline"/>
          <w:rFonts w:asciiTheme="minorHAnsi" w:hAnsiTheme="minorHAnsi" w:cstheme="minorHAnsi"/>
        </w:rPr>
        <w:t xml:space="preserve">nuclear disarmament of North Korea while </w:t>
      </w:r>
      <w:r w:rsidRPr="004F27A1">
        <w:rPr>
          <w:rStyle w:val="Emphasis"/>
          <w:rFonts w:asciiTheme="minorHAnsi" w:hAnsiTheme="minorHAnsi" w:cstheme="minorHAnsi"/>
        </w:rPr>
        <w:t>increasingly confronting China</w:t>
      </w:r>
      <w:r w:rsidRPr="004F27A1">
        <w:rPr>
          <w:rStyle w:val="StyleUnderline"/>
          <w:rFonts w:asciiTheme="minorHAnsi" w:hAnsiTheme="minorHAnsi" w:cstheme="minorHAnsi"/>
        </w:rPr>
        <w:t xml:space="preserve"> about Taiwan, trade, and the </w:t>
      </w:r>
      <w:r w:rsidRPr="004F27A1">
        <w:rPr>
          <w:rStyle w:val="Emphasis"/>
          <w:rFonts w:asciiTheme="minorHAnsi" w:hAnsiTheme="minorHAnsi" w:cstheme="minorHAnsi"/>
        </w:rPr>
        <w:t>S</w:t>
      </w:r>
      <w:r w:rsidRPr="004F27A1">
        <w:rPr>
          <w:rFonts w:asciiTheme="minorHAnsi" w:hAnsiTheme="minorHAnsi" w:cstheme="minorHAnsi"/>
          <w:sz w:val="16"/>
        </w:rPr>
        <w:t xml:space="preserve">outh </w:t>
      </w:r>
      <w:r w:rsidRPr="004F27A1">
        <w:rPr>
          <w:rStyle w:val="Emphasis"/>
          <w:rFonts w:asciiTheme="minorHAnsi" w:hAnsiTheme="minorHAnsi" w:cstheme="minorHAnsi"/>
        </w:rPr>
        <w:t>C</w:t>
      </w:r>
      <w:r w:rsidRPr="004F27A1">
        <w:rPr>
          <w:rFonts w:asciiTheme="minorHAnsi" w:hAnsiTheme="minorHAnsi" w:cstheme="minorHAnsi"/>
          <w:sz w:val="16"/>
        </w:rPr>
        <w:t xml:space="preserve">hina </w:t>
      </w:r>
      <w:r w:rsidRPr="004F27A1">
        <w:rPr>
          <w:rStyle w:val="Emphasis"/>
          <w:rFonts w:asciiTheme="minorHAnsi" w:hAnsiTheme="minorHAnsi" w:cstheme="minorHAnsi"/>
        </w:rPr>
        <w:t>S</w:t>
      </w:r>
      <w:r w:rsidRPr="004F27A1">
        <w:rPr>
          <w:rFonts w:asciiTheme="minorHAnsi" w:hAnsiTheme="minorHAnsi" w:cstheme="minorHAnsi"/>
          <w:sz w:val="16"/>
        </w:rPr>
        <w:t>ea. We can debate what to call this, but it isn’t isolationism.</w:t>
      </w:r>
    </w:p>
    <w:p w14:paraId="5047E5C1" w14:textId="77777777" w:rsidR="0075559C" w:rsidRPr="004F27A1" w:rsidRDefault="0075559C" w:rsidP="0075559C">
      <w:pPr>
        <w:rPr>
          <w:rFonts w:asciiTheme="minorHAnsi" w:hAnsiTheme="minorHAnsi" w:cstheme="minorHAnsi"/>
          <w:sz w:val="16"/>
        </w:rPr>
      </w:pPr>
      <w:r w:rsidRPr="004F27A1">
        <w:rPr>
          <w:rFonts w:asciiTheme="minorHAnsi" w:hAnsiTheme="minorHAnsi" w:cstheme="minorHAnsi"/>
          <w:sz w:val="16"/>
        </w:rPr>
        <w:t>The disjuncture between Trump’s anti-traditionalism and American deeds, indeed between Trump and the policy thrust of the executive branch, is most apparent in U.S.-Russian relations. Trump’s notorious words are often contradicted by the details of actual policy. Trump stands accused of treasonous collaboration with Vladimir Putin’s regime, due not only to allegations of electoral interference and private one-on-one meetings, but deferential statements about Russia’s security interests, congratulating Putin on re-election, and suggesting that Russia be invited back to the G-7. But amid the U.S. foreign policy establishment’s fascination for the extent of Trump’s collusion with Putin, its almost Trumpian fixation with televisual optics, and its fondness for grandiose tracts about “world order,” it neglects the prosaic details of concrete commitments.</w:t>
      </w:r>
    </w:p>
    <w:p w14:paraId="7145EB7C" w14:textId="77777777" w:rsidR="0075559C" w:rsidRPr="004F27A1" w:rsidRDefault="0075559C" w:rsidP="0075559C">
      <w:pPr>
        <w:rPr>
          <w:rFonts w:asciiTheme="minorHAnsi" w:hAnsiTheme="minorHAnsi" w:cstheme="minorHAnsi"/>
          <w:sz w:val="16"/>
        </w:rPr>
      </w:pPr>
      <w:r w:rsidRPr="004F27A1">
        <w:rPr>
          <w:rFonts w:asciiTheme="minorHAnsi" w:hAnsiTheme="minorHAnsi" w:cstheme="minorHAnsi"/>
          <w:sz w:val="16"/>
        </w:rPr>
        <w:t xml:space="preserve">Consider the totality of American policy towards Russia since January 2017, which is the product of multiple decision-making centers, and some of which is forged despite Trump. Around the infamous Brussels and Helsinki reports, a significant act went under-reported. Before he went to Brussels, Trump addressed the Three Seas Initiative at Warsaw, where he pitched the United States as an alternative energy supplier to Russia, explicitly to break Russia’s gas monopoly, his Energy Secretary presented the United States as an alternative market provider to the Nord Stream 2 pipeline. Moscow noticed with displeasure. Whether or not Trump threatened to quit NATO, its members are spending evermore on defense, which is not a happy result for Russia. </w:t>
      </w:r>
      <w:r w:rsidRPr="004F27A1">
        <w:rPr>
          <w:rStyle w:val="StyleUnderline"/>
          <w:rFonts w:asciiTheme="minorHAnsi" w:hAnsiTheme="minorHAnsi" w:cstheme="minorHAnsi"/>
        </w:rPr>
        <w:t xml:space="preserve">Despite protestations, European states retain powerful incentives to stick with Washington. There are </w:t>
      </w:r>
      <w:r w:rsidRPr="004F27A1">
        <w:rPr>
          <w:rStyle w:val="Emphasis"/>
          <w:rFonts w:asciiTheme="minorHAnsi" w:hAnsiTheme="minorHAnsi" w:cstheme="minorHAnsi"/>
        </w:rPr>
        <w:t>no signs</w:t>
      </w:r>
      <w:r w:rsidRPr="004F27A1">
        <w:rPr>
          <w:rStyle w:val="StyleUnderline"/>
          <w:rFonts w:asciiTheme="minorHAnsi" w:hAnsiTheme="minorHAnsi" w:cstheme="minorHAnsi"/>
        </w:rPr>
        <w:t xml:space="preserve"> of their abandoning the alliance to rearm</w:t>
      </w:r>
      <w:r w:rsidRPr="004F27A1">
        <w:rPr>
          <w:rFonts w:asciiTheme="minorHAnsi" w:hAnsiTheme="minorHAnsi" w:cstheme="minorHAnsi"/>
          <w:sz w:val="16"/>
        </w:rPr>
        <w:t xml:space="preserve"> independently </w:t>
      </w:r>
      <w:r w:rsidRPr="004F27A1">
        <w:rPr>
          <w:rStyle w:val="StyleUnderline"/>
          <w:rFonts w:asciiTheme="minorHAnsi" w:hAnsiTheme="minorHAnsi" w:cstheme="minorHAnsi"/>
        </w:rPr>
        <w:t>or bandwagon with other powers</w:t>
      </w:r>
      <w:r w:rsidRPr="004F27A1">
        <w:rPr>
          <w:rFonts w:asciiTheme="minorHAnsi" w:hAnsiTheme="minorHAnsi" w:cstheme="minorHAnsi"/>
          <w:sz w:val="16"/>
        </w:rPr>
        <w:t>.</w:t>
      </w:r>
    </w:p>
    <w:p w14:paraId="2267F41A" w14:textId="77777777" w:rsidR="0075559C" w:rsidRPr="004F27A1" w:rsidRDefault="0075559C" w:rsidP="0075559C">
      <w:pPr>
        <w:rPr>
          <w:rFonts w:asciiTheme="minorHAnsi" w:hAnsiTheme="minorHAnsi" w:cstheme="minorHAnsi"/>
          <w:sz w:val="16"/>
        </w:rPr>
      </w:pPr>
      <w:r w:rsidRPr="004F27A1">
        <w:rPr>
          <w:rFonts w:asciiTheme="minorHAnsi" w:hAnsiTheme="minorHAnsi" w:cstheme="minorHAnsi"/>
          <w:sz w:val="16"/>
        </w:rPr>
        <w:t>Consider too other measures. He has appointed hawkish American primacists and Putin critics to Russia-related official posts. He has expanded sanctions, including an expanded Magnitsky list of targets. The Justice Department has forced Russia Today to register as a foreign agent. Trump has expelled Russian diplomats. Trump has armed Ukraine, Romania and Poland. The U.S. has reinforced NATO’s enhanced forward presence in Poland and the Baltic states with increased troop numbers and more exercises, and presided over the expansion of NATO into Montenegro and Macedonia, against Russian efforts to keep its clients in the Balkans and resist E.U.-NATO enlargement, while courting Ukraine and Georgia as future alliance members. The United States also acquires low-yield nuclear weapons with the explicit rationale of competition against Moscow, to remain “top of the pack” among nuclear powers. Trump twice authorized airstrikes against Syria, Russia’s Middle Eastern client state, against Putin’s protests. He also loosened the rules of engagement in Syria, struck Russian troops and mercenaries there and bragged about it. So far, the U.S. refuses to recognize Crimea as part of Russia. Is this Putin’s dream?</w:t>
      </w:r>
    </w:p>
    <w:p w14:paraId="090C4D42" w14:textId="77777777" w:rsidR="0075559C" w:rsidRPr="004F27A1" w:rsidRDefault="0075559C" w:rsidP="0075559C">
      <w:pPr>
        <w:rPr>
          <w:rFonts w:asciiTheme="minorHAnsi" w:hAnsiTheme="minorHAnsi" w:cstheme="minorHAnsi"/>
          <w:sz w:val="16"/>
        </w:rPr>
      </w:pPr>
      <w:r w:rsidRPr="004F27A1">
        <w:rPr>
          <w:rFonts w:asciiTheme="minorHAnsi" w:hAnsiTheme="minorHAnsi" w:cstheme="minorHAnsi"/>
          <w:sz w:val="16"/>
        </w:rPr>
        <w:t xml:space="preserve">Some commentators, like Daniel Vajdich and James Carafano, maintain this confrontational stance is Trump’s own. Carafano attributes Trump’s reassertion of American hegemony to a coherent Trumpian vision, a “large dose of peace through strength: showing strong face to his enemies with military and economic pressure,” while offering them a “chance to stop competing.” This is an elegant explanation. But it overstates the president’s command of the policy process. The picture that emerges is more fraught. A surer verdict must await future archives, but </w:t>
      </w:r>
      <w:r w:rsidRPr="004F27A1">
        <w:rPr>
          <w:rStyle w:val="StyleUnderline"/>
          <w:rFonts w:asciiTheme="minorHAnsi" w:hAnsiTheme="minorHAnsi" w:cstheme="minorHAnsi"/>
        </w:rPr>
        <w:t>from</w:t>
      </w:r>
      <w:r w:rsidRPr="004F27A1">
        <w:rPr>
          <w:rFonts w:asciiTheme="minorHAnsi" w:hAnsiTheme="minorHAnsi" w:cstheme="minorHAnsi"/>
          <w:sz w:val="16"/>
        </w:rPr>
        <w:t xml:space="preserve"> the pattern of </w:t>
      </w:r>
      <w:r w:rsidRPr="004F27A1">
        <w:rPr>
          <w:rStyle w:val="StyleUnderline"/>
          <w:rFonts w:asciiTheme="minorHAnsi" w:hAnsiTheme="minorHAnsi" w:cstheme="minorHAnsi"/>
        </w:rPr>
        <w:t xml:space="preserve">what we can know about the process behind these choices, </w:t>
      </w:r>
      <w:r w:rsidRPr="000C18BF">
        <w:rPr>
          <w:rStyle w:val="StyleUnderline"/>
          <w:rFonts w:asciiTheme="minorHAnsi" w:hAnsiTheme="minorHAnsi" w:cstheme="minorHAnsi"/>
          <w:highlight w:val="yellow"/>
        </w:rPr>
        <w:t xml:space="preserve">a </w:t>
      </w:r>
      <w:r w:rsidRPr="000C18BF">
        <w:rPr>
          <w:rStyle w:val="Emphasis"/>
          <w:rFonts w:asciiTheme="minorHAnsi" w:hAnsiTheme="minorHAnsi" w:cstheme="minorHAnsi"/>
          <w:highlight w:val="yellow"/>
        </w:rPr>
        <w:t>reluctant Trump is constrained</w:t>
      </w:r>
      <w:r w:rsidRPr="004F27A1">
        <w:rPr>
          <w:rStyle w:val="Emphasis"/>
          <w:rFonts w:asciiTheme="minorHAnsi" w:hAnsiTheme="minorHAnsi" w:cstheme="minorHAnsi"/>
        </w:rPr>
        <w:t xml:space="preserve"> to maintain a hard-line policy mix</w:t>
      </w:r>
      <w:r w:rsidRPr="004F27A1">
        <w:rPr>
          <w:rFonts w:asciiTheme="minorHAnsi" w:hAnsiTheme="minorHAnsi" w:cstheme="minorHAnsi"/>
          <w:sz w:val="16"/>
        </w:rPr>
        <w:t xml:space="preserve">. This is despite his public braggadocio and despite his instinctive belief that Washington should delegate anti-Putin countermeasures to Europeans. Similarly, </w:t>
      </w:r>
      <w:r w:rsidRPr="004F27A1">
        <w:rPr>
          <w:rStyle w:val="StyleUnderline"/>
          <w:rFonts w:asciiTheme="minorHAnsi" w:hAnsiTheme="minorHAnsi" w:cstheme="minorHAnsi"/>
        </w:rPr>
        <w:t xml:space="preserve">he retains a </w:t>
      </w:r>
      <w:r w:rsidRPr="004F27A1">
        <w:rPr>
          <w:rStyle w:val="Emphasis"/>
          <w:rFonts w:asciiTheme="minorHAnsi" w:hAnsiTheme="minorHAnsi" w:cstheme="minorHAnsi"/>
        </w:rPr>
        <w:t>personal preference</w:t>
      </w:r>
      <w:r w:rsidRPr="004F27A1">
        <w:rPr>
          <w:rStyle w:val="StyleUnderline"/>
          <w:rFonts w:asciiTheme="minorHAnsi" w:hAnsiTheme="minorHAnsi" w:cstheme="minorHAnsi"/>
        </w:rPr>
        <w:t xml:space="preserve"> for pulling troops out of Afghanistan, South Korea, and Syria. Yet advisors pressed him successfully to maintain</w:t>
      </w:r>
      <w:r w:rsidRPr="004F27A1">
        <w:rPr>
          <w:rFonts w:asciiTheme="minorHAnsi" w:hAnsiTheme="minorHAnsi" w:cstheme="minorHAnsi"/>
          <w:sz w:val="16"/>
        </w:rPr>
        <w:t xml:space="preserve"> the </w:t>
      </w:r>
      <w:r w:rsidRPr="004F27A1">
        <w:rPr>
          <w:rStyle w:val="StyleUnderline"/>
          <w:rFonts w:asciiTheme="minorHAnsi" w:hAnsiTheme="minorHAnsi" w:cstheme="minorHAnsi"/>
        </w:rPr>
        <w:t>traditional U.S. posture so far</w:t>
      </w:r>
      <w:r w:rsidRPr="004F27A1">
        <w:rPr>
          <w:rFonts w:asciiTheme="minorHAnsi" w:hAnsiTheme="minorHAnsi" w:cstheme="minorHAnsi"/>
          <w:sz w:val="16"/>
        </w:rPr>
        <w:t>. “You guys want me to send troops everywhere,” Trump charged Secretary of Defense Mattis, whose response (“You have no choice”) carried the day.</w:t>
      </w:r>
    </w:p>
    <w:p w14:paraId="37FC9F37" w14:textId="77777777" w:rsidR="0075559C" w:rsidRPr="004F27A1" w:rsidRDefault="0075559C" w:rsidP="0075559C">
      <w:pPr>
        <w:rPr>
          <w:rFonts w:asciiTheme="minorHAnsi" w:hAnsiTheme="minorHAnsi" w:cstheme="minorHAnsi"/>
          <w:sz w:val="16"/>
        </w:rPr>
      </w:pPr>
      <w:r w:rsidRPr="004F27A1">
        <w:rPr>
          <w:rFonts w:asciiTheme="minorHAnsi" w:hAnsiTheme="minorHAnsi" w:cstheme="minorHAnsi"/>
          <w:sz w:val="16"/>
        </w:rPr>
        <w:t xml:space="preserve">As well as being subject to constant advice to maintain a tough stance on Russian adventurism, domestic criticism of any conciliation of Russia and the Mueller investigation that the foreign policy establishment has encouraged have led Trump to complain that he “can’t put on the charm” or “be president.” Trump acknowledges that he is boxed in: “Anything you do, it’s always going to be… ‘He loves Russia.’” “I just want peace,” he complained when aides pushed him (successfully) to supply lethal aid to the Ukraine. The White House initially invited Putin to visit Washington, but subsequently postponed the occasion, citing the “Russia witch hunt.” If Trump had his way, as one former official put it, he would purse a “much more open and friendly policy with Russia.” </w:t>
      </w:r>
      <w:r w:rsidRPr="000C18BF">
        <w:rPr>
          <w:rStyle w:val="Emphasis"/>
          <w:rFonts w:asciiTheme="minorHAnsi" w:hAnsiTheme="minorHAnsi" w:cstheme="minorHAnsi"/>
          <w:highlight w:val="yellow"/>
        </w:rPr>
        <w:t>So far</w:t>
      </w:r>
      <w:r w:rsidRPr="000C18BF">
        <w:rPr>
          <w:rStyle w:val="StyleUnderline"/>
          <w:rFonts w:asciiTheme="minorHAnsi" w:hAnsiTheme="minorHAnsi" w:cstheme="minorHAnsi"/>
          <w:highlight w:val="yellow"/>
        </w:rPr>
        <w:t xml:space="preserve">, he </w:t>
      </w:r>
      <w:r w:rsidRPr="004F27A1">
        <w:rPr>
          <w:rStyle w:val="StyleUnderline"/>
          <w:rFonts w:asciiTheme="minorHAnsi" w:hAnsiTheme="minorHAnsi" w:cstheme="minorHAnsi"/>
        </w:rPr>
        <w:t xml:space="preserve">hasn’t had his way on most first order questions. The environment is too resistant. The actor is not determined enough and </w:t>
      </w:r>
      <w:r w:rsidRPr="000C18BF">
        <w:rPr>
          <w:rStyle w:val="Emphasis"/>
          <w:rFonts w:asciiTheme="minorHAnsi" w:hAnsiTheme="minorHAnsi" w:cstheme="minorHAnsi"/>
          <w:highlight w:val="yellow"/>
        </w:rPr>
        <w:t>doesn’t have enough political capital</w:t>
      </w:r>
      <w:r w:rsidRPr="004F27A1">
        <w:rPr>
          <w:rStyle w:val="Emphasis"/>
          <w:rFonts w:asciiTheme="minorHAnsi" w:hAnsiTheme="minorHAnsi" w:cstheme="minorHAnsi"/>
        </w:rPr>
        <w:t xml:space="preserve"> to spend</w:t>
      </w:r>
      <w:r w:rsidRPr="004F27A1">
        <w:rPr>
          <w:rFonts w:asciiTheme="minorHAnsi" w:hAnsiTheme="minorHAnsi" w:cstheme="minorHAnsi"/>
          <w:sz w:val="16"/>
        </w:rPr>
        <w:t>. True, in the field of economics, Trump’s stoking of trade wars and large leaps in protectionism are a departure from post-Cold War policies, though he adheres to the impulse of creating markets open for American business and on American terms. On security questions, though, if it is hard politically to arrange a Putin visit to the White House, the constraints against doing what Moscow would like, negotiating a “Yalta-2” grand bargain to recognize a Russian sphere of influence — or withdraw from Europe — are strong.</w:t>
      </w:r>
    </w:p>
    <w:p w14:paraId="7174CA55" w14:textId="77777777" w:rsidR="0075559C" w:rsidRPr="004F27A1" w:rsidRDefault="0075559C" w:rsidP="0075559C">
      <w:pPr>
        <w:rPr>
          <w:rFonts w:asciiTheme="minorHAnsi" w:hAnsiTheme="minorHAnsi" w:cstheme="minorHAnsi"/>
          <w:sz w:val="16"/>
        </w:rPr>
      </w:pPr>
      <w:r w:rsidRPr="004F27A1">
        <w:rPr>
          <w:rStyle w:val="StyleUnderline"/>
          <w:rFonts w:asciiTheme="minorHAnsi" w:hAnsiTheme="minorHAnsi" w:cstheme="minorHAnsi"/>
        </w:rPr>
        <w:t>It is</w:t>
      </w:r>
      <w:r w:rsidRPr="004F27A1">
        <w:rPr>
          <w:rFonts w:asciiTheme="minorHAnsi" w:hAnsiTheme="minorHAnsi" w:cstheme="minorHAnsi"/>
          <w:sz w:val="16"/>
        </w:rPr>
        <w:t xml:space="preserve"> thus </w:t>
      </w:r>
      <w:r w:rsidRPr="004F27A1">
        <w:rPr>
          <w:rStyle w:val="StyleUnderline"/>
          <w:rFonts w:asciiTheme="minorHAnsi" w:hAnsiTheme="minorHAnsi" w:cstheme="minorHAnsi"/>
        </w:rPr>
        <w:t>premature to argue</w:t>
      </w:r>
      <w:r w:rsidRPr="004F27A1">
        <w:rPr>
          <w:rFonts w:asciiTheme="minorHAnsi" w:hAnsiTheme="minorHAnsi" w:cstheme="minorHAnsi"/>
          <w:sz w:val="16"/>
        </w:rPr>
        <w:t xml:space="preserve"> that </w:t>
      </w:r>
      <w:r w:rsidRPr="004F27A1">
        <w:rPr>
          <w:rStyle w:val="StyleUnderline"/>
          <w:rFonts w:asciiTheme="minorHAnsi" w:hAnsiTheme="minorHAnsi" w:cstheme="minorHAnsi"/>
        </w:rPr>
        <w:t>Trump is “</w:t>
      </w:r>
      <w:r w:rsidRPr="004F27A1">
        <w:rPr>
          <w:rStyle w:val="Emphasis"/>
          <w:rFonts w:asciiTheme="minorHAnsi" w:hAnsiTheme="minorHAnsi" w:cstheme="minorHAnsi"/>
        </w:rPr>
        <w:t>off the chain</w:t>
      </w:r>
      <w:r w:rsidRPr="004F27A1">
        <w:rPr>
          <w:rFonts w:asciiTheme="minorHAnsi" w:hAnsiTheme="minorHAnsi" w:cstheme="minorHAnsi"/>
          <w:sz w:val="16"/>
        </w:rPr>
        <w:t xml:space="preserve">,” as Hal Brands does. Brands notes that the constraining influence of Secretary Jim Mattis has waned, now that he has fallen out of favor, and that Trump is increasingly being Trump. Yet none of the concrete policies identified above have lapsed. And to focus on palace intrigue over which appointee is in the ascendancy is to miss the larger pattern. While Trump periodically falls out with just about everyone, </w:t>
      </w:r>
      <w:r w:rsidRPr="004F27A1">
        <w:rPr>
          <w:rStyle w:val="StyleUnderline"/>
          <w:rFonts w:asciiTheme="minorHAnsi" w:hAnsiTheme="minorHAnsi" w:cstheme="minorHAnsi"/>
        </w:rPr>
        <w:t>the policy ecosystem is dominated by primacists and the primacy consensus</w:t>
      </w:r>
      <w:r w:rsidRPr="004F27A1">
        <w:rPr>
          <w:rFonts w:asciiTheme="minorHAnsi" w:hAnsiTheme="minorHAnsi" w:cstheme="minorHAnsi"/>
          <w:sz w:val="16"/>
        </w:rPr>
        <w:t xml:space="preserve">. Though Tillerson and McMaster fell from grace and departed, the pool of capable talent from which the president selected appointees remains primacist. As Steve Bannon once observed, once you remove anti-Trump neoconservatives and never-Trumpers, the group of viable conservative candidates for official positions is not a “deep bench.” Accordingly, </w:t>
      </w:r>
      <w:r w:rsidRPr="004F27A1">
        <w:rPr>
          <w:rStyle w:val="StyleUnderline"/>
          <w:rFonts w:asciiTheme="minorHAnsi" w:hAnsiTheme="minorHAnsi" w:cstheme="minorHAnsi"/>
        </w:rPr>
        <w:t xml:space="preserve">Trump has </w:t>
      </w:r>
      <w:r w:rsidRPr="004F27A1">
        <w:rPr>
          <w:rStyle w:val="Emphasis"/>
          <w:rFonts w:asciiTheme="minorHAnsi" w:hAnsiTheme="minorHAnsi" w:cstheme="minorHAnsi"/>
        </w:rPr>
        <w:t>replaced estranged hawkish primacists with even more hawkish primacists</w:t>
      </w:r>
      <w:r w:rsidRPr="004F27A1">
        <w:rPr>
          <w:rStyle w:val="StyleUnderline"/>
          <w:rFonts w:asciiTheme="minorHAnsi" w:hAnsiTheme="minorHAnsi" w:cstheme="minorHAnsi"/>
        </w:rPr>
        <w:t xml:space="preserve"> as his new consiglieres</w:t>
      </w:r>
      <w:r w:rsidRPr="004F27A1">
        <w:rPr>
          <w:rFonts w:asciiTheme="minorHAnsi" w:hAnsiTheme="minorHAnsi" w:cstheme="minorHAnsi"/>
          <w:sz w:val="16"/>
        </w:rPr>
        <w:t>: Secretary of State Mike Pompeo and National Security Advisor John Bolton, alongside U.N. Ambassador Nikki Haley who endures as the unapologetic voice of superpower assertion.</w:t>
      </w:r>
    </w:p>
    <w:p w14:paraId="2883186A" w14:textId="77777777" w:rsidR="0075559C" w:rsidRPr="004F27A1" w:rsidRDefault="0075559C" w:rsidP="0075559C">
      <w:pPr>
        <w:rPr>
          <w:rFonts w:asciiTheme="minorHAnsi" w:hAnsiTheme="minorHAnsi" w:cstheme="minorHAnsi"/>
          <w:sz w:val="16"/>
        </w:rPr>
      </w:pPr>
      <w:r w:rsidRPr="004F27A1">
        <w:rPr>
          <w:rFonts w:asciiTheme="minorHAnsi" w:hAnsiTheme="minorHAnsi" w:cstheme="minorHAnsi"/>
          <w:sz w:val="16"/>
        </w:rPr>
        <w:t>The Precipice: Trump’s Second Term</w:t>
      </w:r>
    </w:p>
    <w:p w14:paraId="484C65F6" w14:textId="77777777" w:rsidR="0075559C" w:rsidRPr="004F27A1" w:rsidRDefault="0075559C" w:rsidP="0075559C">
      <w:pPr>
        <w:rPr>
          <w:rFonts w:asciiTheme="minorHAnsi" w:hAnsiTheme="minorHAnsi" w:cstheme="minorHAnsi"/>
          <w:sz w:val="16"/>
        </w:rPr>
      </w:pPr>
      <w:r w:rsidRPr="004F27A1">
        <w:rPr>
          <w:rStyle w:val="StyleUnderline"/>
          <w:rFonts w:asciiTheme="minorHAnsi" w:hAnsiTheme="minorHAnsi" w:cstheme="minorHAnsi"/>
        </w:rPr>
        <w:t xml:space="preserve">We would be wise to </w:t>
      </w:r>
      <w:r w:rsidRPr="000C18BF">
        <w:rPr>
          <w:rStyle w:val="StyleUnderline"/>
          <w:rFonts w:asciiTheme="minorHAnsi" w:hAnsiTheme="minorHAnsi" w:cstheme="minorHAnsi"/>
          <w:highlight w:val="yellow"/>
        </w:rPr>
        <w:t>entertain</w:t>
      </w:r>
      <w:r w:rsidRPr="004F27A1">
        <w:rPr>
          <w:rStyle w:val="StyleUnderline"/>
          <w:rFonts w:asciiTheme="minorHAnsi" w:hAnsiTheme="minorHAnsi" w:cstheme="minorHAnsi"/>
        </w:rPr>
        <w:t xml:space="preserve"> the </w:t>
      </w:r>
      <w:r w:rsidRPr="004F27A1">
        <w:rPr>
          <w:rStyle w:val="Emphasis"/>
          <w:rFonts w:asciiTheme="minorHAnsi" w:hAnsiTheme="minorHAnsi" w:cstheme="minorHAnsi"/>
        </w:rPr>
        <w:t xml:space="preserve">possibility of </w:t>
      </w:r>
      <w:r w:rsidRPr="000C18BF">
        <w:rPr>
          <w:rStyle w:val="Emphasis"/>
          <w:rFonts w:asciiTheme="minorHAnsi" w:hAnsiTheme="minorHAnsi" w:cstheme="minorHAnsi"/>
          <w:highlight w:val="yellow"/>
        </w:rPr>
        <w:t>a second term of Trump</w:t>
      </w:r>
      <w:r w:rsidRPr="004F27A1">
        <w:rPr>
          <w:rFonts w:asciiTheme="minorHAnsi" w:hAnsiTheme="minorHAnsi" w:cstheme="minorHAnsi"/>
          <w:sz w:val="16"/>
        </w:rPr>
        <w:t>. Thus far, it has proven futile for Trump’s critics to seek refuge in wishful expectations that he would go away, a wish found wanting every time it is updated. Recall that critics have hoped Trump wouldn’t win the nomination; that he would lose the election; that he would be impeached; that he will not stand again for office. The hope for a post-Trump return to political normality is similarly vain. After Trump there will likely be more Trumps, given the force of populist revolt that he has stirred, and the general dissatisfaction with the alleged liberal world order, whose breakdown and failures made Trumpism possible in the first place.</w:t>
      </w:r>
    </w:p>
    <w:p w14:paraId="35F064D6" w14:textId="77777777" w:rsidR="0075559C" w:rsidRPr="004F27A1" w:rsidRDefault="0075559C" w:rsidP="0075559C">
      <w:pPr>
        <w:rPr>
          <w:rFonts w:asciiTheme="minorHAnsi" w:hAnsiTheme="minorHAnsi" w:cstheme="minorHAnsi"/>
          <w:sz w:val="16"/>
        </w:rPr>
      </w:pPr>
      <w:r w:rsidRPr="004F27A1">
        <w:rPr>
          <w:rStyle w:val="StyleUnderline"/>
          <w:rFonts w:asciiTheme="minorHAnsi" w:hAnsiTheme="minorHAnsi" w:cstheme="minorHAnsi"/>
        </w:rPr>
        <w:t>There are good reasons to expect Trump to be a strong contender for re-election</w:t>
      </w:r>
      <w:r w:rsidRPr="004F27A1">
        <w:rPr>
          <w:rFonts w:asciiTheme="minorHAnsi" w:hAnsiTheme="minorHAnsi" w:cstheme="minorHAnsi"/>
          <w:sz w:val="16"/>
        </w:rPr>
        <w:t xml:space="preserve">. Since World War II, incumbency has been a strong force in U.S. presidential politics. It has been rare for one of the two major parties to hold the presidency for only one term. Consider too Trump’s standing. </w:t>
      </w:r>
      <w:r w:rsidRPr="004F27A1">
        <w:rPr>
          <w:rStyle w:val="StyleUnderline"/>
          <w:rFonts w:asciiTheme="minorHAnsi" w:hAnsiTheme="minorHAnsi" w:cstheme="minorHAnsi"/>
        </w:rPr>
        <w:t>His disapproval ratings are at historic highs, yet he</w:t>
      </w:r>
      <w:r w:rsidRPr="004F27A1">
        <w:rPr>
          <w:rFonts w:asciiTheme="minorHAnsi" w:hAnsiTheme="minorHAnsi" w:cstheme="minorHAnsi"/>
          <w:sz w:val="16"/>
        </w:rPr>
        <w:t xml:space="preserve"> also </w:t>
      </w:r>
      <w:r w:rsidRPr="004F27A1">
        <w:rPr>
          <w:rStyle w:val="Emphasis"/>
          <w:rFonts w:asciiTheme="minorHAnsi" w:hAnsiTheme="minorHAnsi" w:cstheme="minorHAnsi"/>
        </w:rPr>
        <w:t>strongly mobilizes his base</w:t>
      </w:r>
      <w:r w:rsidRPr="004F27A1">
        <w:rPr>
          <w:rFonts w:asciiTheme="minorHAnsi" w:hAnsiTheme="minorHAnsi" w:cstheme="minorHAnsi"/>
          <w:sz w:val="16"/>
        </w:rPr>
        <w:t xml:space="preserve">. Donations to Trump’s re-election campaign flood in. Trump enjoys near record approval from Republican voters, with no sign of mass defections. </w:t>
      </w:r>
      <w:r w:rsidRPr="004F27A1">
        <w:rPr>
          <w:rStyle w:val="Emphasis"/>
          <w:rFonts w:asciiTheme="minorHAnsi" w:hAnsiTheme="minorHAnsi" w:cstheme="minorHAnsi"/>
        </w:rPr>
        <w:t>As things stand</w:t>
      </w:r>
      <w:r w:rsidRPr="004F27A1">
        <w:rPr>
          <w:rStyle w:val="StyleUnderline"/>
          <w:rFonts w:asciiTheme="minorHAnsi" w:hAnsiTheme="minorHAnsi" w:cstheme="minorHAnsi"/>
        </w:rPr>
        <w:t>, he can campaign for a second term with a contentious but powerful story: a booming economy</w:t>
      </w:r>
      <w:r w:rsidRPr="004F27A1">
        <w:rPr>
          <w:rFonts w:asciiTheme="minorHAnsi" w:hAnsiTheme="minorHAnsi" w:cstheme="minorHAnsi"/>
          <w:sz w:val="16"/>
        </w:rPr>
        <w:t xml:space="preserve">, low unemployment, a rising stock market, </w:t>
      </w:r>
      <w:r w:rsidRPr="004F27A1">
        <w:rPr>
          <w:rStyle w:val="Emphasis"/>
          <w:rFonts w:asciiTheme="minorHAnsi" w:hAnsiTheme="minorHAnsi" w:cstheme="minorHAnsi"/>
        </w:rPr>
        <w:t>strictly enforced</w:t>
      </w:r>
      <w:r w:rsidRPr="004F27A1">
        <w:rPr>
          <w:rFonts w:asciiTheme="minorHAnsi" w:hAnsiTheme="minorHAnsi" w:cstheme="minorHAnsi"/>
          <w:sz w:val="16"/>
        </w:rPr>
        <w:t xml:space="preserve"> borders and </w:t>
      </w:r>
      <w:r w:rsidRPr="004F27A1">
        <w:rPr>
          <w:rStyle w:val="Emphasis"/>
          <w:rFonts w:asciiTheme="minorHAnsi" w:hAnsiTheme="minorHAnsi" w:cstheme="minorHAnsi"/>
        </w:rPr>
        <w:t>tariff walls</w:t>
      </w:r>
      <w:r w:rsidRPr="004F27A1">
        <w:rPr>
          <w:rFonts w:asciiTheme="minorHAnsi" w:hAnsiTheme="minorHAnsi" w:cstheme="minorHAnsi"/>
          <w:sz w:val="16"/>
        </w:rPr>
        <w:t xml:space="preserve">, and making peace through tough confrontation of North Korea and Iran. Each of these claims can be unpicked. But rebutting them takes explanation. In politics, if you’re explaining, you’re failing. Trump may be fortunate that his re-election timetable coincides with the right side of an economic “boom bust” cycle. </w:t>
      </w:r>
      <w:r w:rsidRPr="004F27A1">
        <w:rPr>
          <w:rStyle w:val="StyleUnderline"/>
          <w:rFonts w:asciiTheme="minorHAnsi" w:hAnsiTheme="minorHAnsi" w:cstheme="minorHAnsi"/>
        </w:rPr>
        <w:t xml:space="preserve">Were he to win </w:t>
      </w:r>
      <w:r w:rsidRPr="000C18BF">
        <w:rPr>
          <w:rStyle w:val="StyleUnderline"/>
          <w:rFonts w:asciiTheme="minorHAnsi" w:hAnsiTheme="minorHAnsi" w:cstheme="minorHAnsi"/>
          <w:highlight w:val="yellow"/>
        </w:rPr>
        <w:t>a second term</w:t>
      </w:r>
      <w:r w:rsidRPr="004F27A1">
        <w:rPr>
          <w:rFonts w:asciiTheme="minorHAnsi" w:hAnsiTheme="minorHAnsi" w:cstheme="minorHAnsi"/>
          <w:sz w:val="16"/>
        </w:rPr>
        <w:t xml:space="preserve">, and especially if the margin was more decisive, the </w:t>
      </w:r>
      <w:r w:rsidRPr="004F27A1">
        <w:rPr>
          <w:rStyle w:val="Emphasis"/>
          <w:rFonts w:asciiTheme="minorHAnsi" w:hAnsiTheme="minorHAnsi" w:cstheme="minorHAnsi"/>
        </w:rPr>
        <w:t>conditions of his presidency would change</w:t>
      </w:r>
      <w:r w:rsidRPr="004F27A1">
        <w:rPr>
          <w:rStyle w:val="StyleUnderline"/>
          <w:rFonts w:asciiTheme="minorHAnsi" w:hAnsiTheme="minorHAnsi" w:cstheme="minorHAnsi"/>
        </w:rPr>
        <w:t xml:space="preserve">. If he won big, he </w:t>
      </w:r>
      <w:r w:rsidRPr="000C18BF">
        <w:rPr>
          <w:rStyle w:val="StyleUnderline"/>
          <w:rFonts w:asciiTheme="minorHAnsi" w:hAnsiTheme="minorHAnsi" w:cstheme="minorHAnsi"/>
          <w:highlight w:val="yellow"/>
        </w:rPr>
        <w:t xml:space="preserve">would have </w:t>
      </w:r>
      <w:r w:rsidRPr="000C18BF">
        <w:rPr>
          <w:rStyle w:val="Emphasis"/>
          <w:rFonts w:asciiTheme="minorHAnsi" w:hAnsiTheme="minorHAnsi" w:cstheme="minorHAnsi"/>
          <w:highlight w:val="yellow"/>
        </w:rPr>
        <w:t>more political capital</w:t>
      </w:r>
      <w:r w:rsidRPr="004F27A1">
        <w:rPr>
          <w:rStyle w:val="Emphasis"/>
          <w:rFonts w:asciiTheme="minorHAnsi" w:hAnsiTheme="minorHAnsi" w:cstheme="minorHAnsi"/>
        </w:rPr>
        <w:t xml:space="preserve"> to spend</w:t>
      </w:r>
      <w:r w:rsidRPr="004F27A1">
        <w:rPr>
          <w:rStyle w:val="StyleUnderline"/>
          <w:rFonts w:asciiTheme="minorHAnsi" w:hAnsiTheme="minorHAnsi" w:cstheme="minorHAnsi"/>
        </w:rPr>
        <w:t>. He would feel vindicated by the authority of a second mandate</w:t>
      </w:r>
      <w:r w:rsidRPr="004F27A1">
        <w:rPr>
          <w:rFonts w:asciiTheme="minorHAnsi" w:hAnsiTheme="minorHAnsi" w:cstheme="minorHAnsi"/>
          <w:sz w:val="16"/>
        </w:rPr>
        <w:t xml:space="preserve">. Term limits would mean that he would no longer need fear election failure. It is possible that </w:t>
      </w:r>
      <w:r w:rsidRPr="004F27A1">
        <w:rPr>
          <w:rStyle w:val="StyleUnderline"/>
          <w:rFonts w:asciiTheme="minorHAnsi" w:hAnsiTheme="minorHAnsi" w:cstheme="minorHAnsi"/>
        </w:rPr>
        <w:t xml:space="preserve">Trump “Mark 2” would be </w:t>
      </w:r>
      <w:r w:rsidRPr="000C18BF">
        <w:rPr>
          <w:rStyle w:val="Emphasis"/>
          <w:rFonts w:asciiTheme="minorHAnsi" w:hAnsiTheme="minorHAnsi" w:cstheme="minorHAnsi"/>
          <w:highlight w:val="yellow"/>
        </w:rPr>
        <w:t>more willing to</w:t>
      </w:r>
      <w:r w:rsidRPr="004F27A1">
        <w:rPr>
          <w:rStyle w:val="Emphasis"/>
          <w:rFonts w:asciiTheme="minorHAnsi" w:hAnsiTheme="minorHAnsi" w:cstheme="minorHAnsi"/>
        </w:rPr>
        <w:t xml:space="preserve"> tolerate the costs of introducing major </w:t>
      </w:r>
      <w:r w:rsidRPr="000C18BF">
        <w:rPr>
          <w:rStyle w:val="Emphasis"/>
          <w:rFonts w:asciiTheme="minorHAnsi" w:hAnsiTheme="minorHAnsi" w:cstheme="minorHAnsi"/>
          <w:highlight w:val="yellow"/>
        </w:rPr>
        <w:t>change</w:t>
      </w:r>
      <w:r w:rsidRPr="004F27A1">
        <w:rPr>
          <w:rStyle w:val="Emphasis"/>
          <w:rFonts w:asciiTheme="minorHAnsi" w:hAnsiTheme="minorHAnsi" w:cstheme="minorHAnsi"/>
        </w:rPr>
        <w:t xml:space="preserve"> in American </w:t>
      </w:r>
      <w:r w:rsidRPr="000C18BF">
        <w:rPr>
          <w:rStyle w:val="Emphasis"/>
          <w:rFonts w:asciiTheme="minorHAnsi" w:hAnsiTheme="minorHAnsi" w:cstheme="minorHAnsi"/>
          <w:highlight w:val="yellow"/>
        </w:rPr>
        <w:t>grand strategy</w:t>
      </w:r>
      <w:r w:rsidRPr="004F27A1">
        <w:rPr>
          <w:rFonts w:asciiTheme="minorHAnsi" w:hAnsiTheme="minorHAnsi" w:cstheme="minorHAnsi"/>
          <w:sz w:val="16"/>
        </w:rPr>
        <w:t>.</w:t>
      </w:r>
    </w:p>
    <w:p w14:paraId="625930BE" w14:textId="77777777" w:rsidR="0075559C" w:rsidRPr="004F27A1" w:rsidRDefault="0075559C" w:rsidP="0075559C">
      <w:pPr>
        <w:rPr>
          <w:rFonts w:asciiTheme="minorHAnsi" w:hAnsiTheme="minorHAnsi" w:cstheme="minorHAnsi"/>
          <w:sz w:val="16"/>
        </w:rPr>
      </w:pPr>
      <w:r w:rsidRPr="004F27A1">
        <w:rPr>
          <w:rStyle w:val="StyleUnderline"/>
          <w:rFonts w:asciiTheme="minorHAnsi" w:hAnsiTheme="minorHAnsi" w:cstheme="minorHAnsi"/>
        </w:rPr>
        <w:t>Consider</w:t>
      </w:r>
      <w:r w:rsidRPr="004F27A1">
        <w:rPr>
          <w:rFonts w:asciiTheme="minorHAnsi" w:hAnsiTheme="minorHAnsi" w:cstheme="minorHAnsi"/>
          <w:sz w:val="16"/>
        </w:rPr>
        <w:t xml:space="preserve"> further the possibility of </w:t>
      </w:r>
      <w:r w:rsidRPr="004F27A1">
        <w:rPr>
          <w:rStyle w:val="StyleUnderline"/>
          <w:rFonts w:asciiTheme="minorHAnsi" w:hAnsiTheme="minorHAnsi" w:cstheme="minorHAnsi"/>
        </w:rPr>
        <w:t>a major strategic shock,</w:t>
      </w:r>
      <w:r w:rsidRPr="004F27A1">
        <w:rPr>
          <w:rFonts w:asciiTheme="minorHAnsi" w:hAnsiTheme="minorHAnsi" w:cstheme="minorHAnsi"/>
          <w:sz w:val="16"/>
        </w:rPr>
        <w:t xml:space="preserve"> with an impact comparable to the Wall Street Crash of 1929, the Japanese assault on Pearl Harbor in 1941, or the OPEC oil embargo of 1973. By definition, the shape and outline of the shock is unclear. And we can’t know when it would happen. But if the literature on great power decline is sound, </w:t>
      </w:r>
      <w:r w:rsidRPr="004F27A1">
        <w:rPr>
          <w:rStyle w:val="StyleUnderline"/>
          <w:rFonts w:asciiTheme="minorHAnsi" w:hAnsiTheme="minorHAnsi" w:cstheme="minorHAnsi"/>
        </w:rPr>
        <w:t>it would</w:t>
      </w:r>
      <w:r w:rsidRPr="004F27A1">
        <w:rPr>
          <w:rFonts w:asciiTheme="minorHAnsi" w:hAnsiTheme="minorHAnsi" w:cstheme="minorHAnsi"/>
          <w:sz w:val="16"/>
        </w:rPr>
        <w:t xml:space="preserve"> likely </w:t>
      </w:r>
      <w:r w:rsidRPr="004F27A1">
        <w:rPr>
          <w:rStyle w:val="StyleUnderline"/>
          <w:rFonts w:asciiTheme="minorHAnsi" w:hAnsiTheme="minorHAnsi" w:cstheme="minorHAnsi"/>
        </w:rPr>
        <w:t>have military and economic dimensions, featuring</w:t>
      </w:r>
      <w:r w:rsidRPr="004F27A1">
        <w:rPr>
          <w:rFonts w:asciiTheme="minorHAnsi" w:hAnsiTheme="minorHAnsi" w:cstheme="minorHAnsi"/>
          <w:sz w:val="16"/>
        </w:rPr>
        <w:t xml:space="preserve"> some </w:t>
      </w:r>
      <w:r w:rsidRPr="004F27A1">
        <w:rPr>
          <w:rStyle w:val="StyleUnderline"/>
          <w:rFonts w:asciiTheme="minorHAnsi" w:hAnsiTheme="minorHAnsi" w:cstheme="minorHAnsi"/>
        </w:rPr>
        <w:t>fatal interaction of war and debt</w:t>
      </w:r>
      <w:r w:rsidRPr="004F27A1">
        <w:rPr>
          <w:rFonts w:asciiTheme="minorHAnsi" w:hAnsiTheme="minorHAnsi" w:cstheme="minorHAnsi"/>
          <w:sz w:val="16"/>
        </w:rPr>
        <w:t xml:space="preserve">. The source of the next financial crisis could lie elsewhere, but </w:t>
      </w:r>
      <w:r w:rsidRPr="000C18BF">
        <w:rPr>
          <w:rStyle w:val="StyleUnderline"/>
          <w:rFonts w:asciiTheme="minorHAnsi" w:hAnsiTheme="minorHAnsi" w:cstheme="minorHAnsi"/>
          <w:highlight w:val="yellow"/>
        </w:rPr>
        <w:t>Trump</w:t>
      </w:r>
      <w:r w:rsidRPr="004F27A1">
        <w:rPr>
          <w:rStyle w:val="StyleUnderline"/>
          <w:rFonts w:asciiTheme="minorHAnsi" w:hAnsiTheme="minorHAnsi" w:cstheme="minorHAnsi"/>
        </w:rPr>
        <w:t>’s</w:t>
      </w:r>
      <w:r w:rsidRPr="004F27A1">
        <w:rPr>
          <w:rFonts w:asciiTheme="minorHAnsi" w:hAnsiTheme="minorHAnsi" w:cstheme="minorHAnsi"/>
          <w:sz w:val="16"/>
        </w:rPr>
        <w:t xml:space="preserve"> own </w:t>
      </w:r>
      <w:r w:rsidRPr="000C18BF">
        <w:rPr>
          <w:rStyle w:val="StyleUnderline"/>
          <w:rFonts w:asciiTheme="minorHAnsi" w:hAnsiTheme="minorHAnsi" w:cstheme="minorHAnsi"/>
          <w:highlight w:val="yellow"/>
        </w:rPr>
        <w:t>policies</w:t>
      </w:r>
      <w:r w:rsidRPr="004F27A1">
        <w:rPr>
          <w:rFonts w:asciiTheme="minorHAnsi" w:hAnsiTheme="minorHAnsi" w:cstheme="minorHAnsi"/>
          <w:sz w:val="16"/>
        </w:rPr>
        <w:t xml:space="preserve"> also </w:t>
      </w:r>
      <w:r w:rsidRPr="000C18BF">
        <w:rPr>
          <w:rStyle w:val="StyleUnderline"/>
          <w:rFonts w:asciiTheme="minorHAnsi" w:hAnsiTheme="minorHAnsi" w:cstheme="minorHAnsi"/>
          <w:highlight w:val="yellow"/>
        </w:rPr>
        <w:t>make</w:t>
      </w:r>
      <w:r w:rsidRPr="004F27A1">
        <w:rPr>
          <w:rStyle w:val="StyleUnderline"/>
          <w:rFonts w:asciiTheme="minorHAnsi" w:hAnsiTheme="minorHAnsi" w:cstheme="minorHAnsi"/>
        </w:rPr>
        <w:t xml:space="preserve"> more </w:t>
      </w:r>
      <w:r w:rsidRPr="000C18BF">
        <w:rPr>
          <w:rStyle w:val="StyleUnderline"/>
          <w:rFonts w:asciiTheme="minorHAnsi" w:hAnsiTheme="minorHAnsi" w:cstheme="minorHAnsi"/>
          <w:highlight w:val="yellow"/>
        </w:rPr>
        <w:t>likely</w:t>
      </w:r>
      <w:r w:rsidRPr="004F27A1">
        <w:rPr>
          <w:rFonts w:asciiTheme="minorHAnsi" w:hAnsiTheme="minorHAnsi" w:cstheme="minorHAnsi"/>
          <w:sz w:val="16"/>
        </w:rPr>
        <w:t xml:space="preserve"> what was an implicit tendency, increasing the debt-deficit load and repeating </w:t>
      </w:r>
      <w:r w:rsidRPr="004F27A1">
        <w:rPr>
          <w:rStyle w:val="StyleUnderline"/>
          <w:rFonts w:asciiTheme="minorHAnsi" w:hAnsiTheme="minorHAnsi" w:cstheme="minorHAnsi"/>
        </w:rPr>
        <w:t>a</w:t>
      </w:r>
      <w:r w:rsidRPr="004F27A1">
        <w:rPr>
          <w:rFonts w:asciiTheme="minorHAnsi" w:hAnsiTheme="minorHAnsi" w:cstheme="minorHAnsi"/>
          <w:sz w:val="16"/>
        </w:rPr>
        <w:t xml:space="preserve"> familiar </w:t>
      </w:r>
      <w:r w:rsidRPr="004F27A1">
        <w:rPr>
          <w:rStyle w:val="StyleUnderline"/>
          <w:rFonts w:asciiTheme="minorHAnsi" w:hAnsiTheme="minorHAnsi" w:cstheme="minorHAnsi"/>
        </w:rPr>
        <w:t>pattern, whereby</w:t>
      </w:r>
      <w:r w:rsidRPr="004F27A1">
        <w:rPr>
          <w:rFonts w:asciiTheme="minorHAnsi" w:hAnsiTheme="minorHAnsi" w:cstheme="minorHAnsi"/>
          <w:sz w:val="16"/>
        </w:rPr>
        <w:t xml:space="preserve"> a large deficit-financed military build-up, </w:t>
      </w:r>
      <w:r w:rsidRPr="000C18BF">
        <w:rPr>
          <w:rStyle w:val="StyleUnderline"/>
          <w:rFonts w:asciiTheme="minorHAnsi" w:hAnsiTheme="minorHAnsi" w:cstheme="minorHAnsi"/>
          <w:highlight w:val="yellow"/>
        </w:rPr>
        <w:t>deficit-financed wars (alongside tax cuts</w:t>
      </w:r>
      <w:r w:rsidRPr="004F27A1">
        <w:rPr>
          <w:rFonts w:asciiTheme="minorHAnsi" w:hAnsiTheme="minorHAnsi" w:cstheme="minorHAnsi"/>
          <w:sz w:val="16"/>
        </w:rPr>
        <w:t xml:space="preserve">) stimulates demand, creates bubbles of irrational exuberance, </w:t>
      </w:r>
      <w:r w:rsidRPr="000C18BF">
        <w:rPr>
          <w:rStyle w:val="StyleUnderline"/>
          <w:rFonts w:asciiTheme="minorHAnsi" w:hAnsiTheme="minorHAnsi" w:cstheme="minorHAnsi"/>
          <w:highlight w:val="yellow"/>
        </w:rPr>
        <w:t>overheats the economy</w:t>
      </w:r>
      <w:r w:rsidRPr="004F27A1">
        <w:rPr>
          <w:rStyle w:val="StyleUnderline"/>
          <w:rFonts w:asciiTheme="minorHAnsi" w:hAnsiTheme="minorHAnsi" w:cstheme="minorHAnsi"/>
        </w:rPr>
        <w:t>, and</w:t>
      </w:r>
      <w:r w:rsidRPr="004F27A1">
        <w:rPr>
          <w:rFonts w:asciiTheme="minorHAnsi" w:hAnsiTheme="minorHAnsi" w:cstheme="minorHAnsi"/>
          <w:sz w:val="16"/>
        </w:rPr>
        <w:t xml:space="preserve"> eventually </w:t>
      </w:r>
      <w:r w:rsidRPr="000C18BF">
        <w:rPr>
          <w:rStyle w:val="Emphasis"/>
          <w:rFonts w:asciiTheme="minorHAnsi" w:hAnsiTheme="minorHAnsi" w:cstheme="minorHAnsi"/>
          <w:highlight w:val="yellow"/>
        </w:rPr>
        <w:t>leads to</w:t>
      </w:r>
      <w:r w:rsidRPr="004F27A1">
        <w:rPr>
          <w:rStyle w:val="Emphasis"/>
          <w:rFonts w:asciiTheme="minorHAnsi" w:hAnsiTheme="minorHAnsi" w:cstheme="minorHAnsi"/>
        </w:rPr>
        <w:t xml:space="preserve"> a </w:t>
      </w:r>
      <w:r w:rsidRPr="000C18BF">
        <w:rPr>
          <w:rStyle w:val="Emphasis"/>
          <w:rFonts w:asciiTheme="minorHAnsi" w:hAnsiTheme="minorHAnsi" w:cstheme="minorHAnsi"/>
          <w:highlight w:val="yellow"/>
        </w:rPr>
        <w:t>loss of confidence</w:t>
      </w:r>
      <w:r w:rsidRPr="004F27A1">
        <w:rPr>
          <w:rStyle w:val="Emphasis"/>
          <w:rFonts w:asciiTheme="minorHAnsi" w:hAnsiTheme="minorHAnsi" w:cstheme="minorHAnsi"/>
        </w:rPr>
        <w:t xml:space="preserve"> in markets</w:t>
      </w:r>
      <w:r w:rsidRPr="004F27A1">
        <w:rPr>
          <w:rFonts w:asciiTheme="minorHAnsi" w:hAnsiTheme="minorHAnsi" w:cstheme="minorHAnsi"/>
          <w:sz w:val="16"/>
        </w:rPr>
        <w:t xml:space="preserve">. This would be </w:t>
      </w:r>
      <w:r w:rsidRPr="000C18BF">
        <w:rPr>
          <w:rStyle w:val="StyleUnderline"/>
          <w:rFonts w:asciiTheme="minorHAnsi" w:hAnsiTheme="minorHAnsi" w:cstheme="minorHAnsi"/>
          <w:highlight w:val="yellow"/>
        </w:rPr>
        <w:t>followed by</w:t>
      </w:r>
      <w:r w:rsidRPr="004F27A1">
        <w:rPr>
          <w:rStyle w:val="StyleUnderline"/>
          <w:rFonts w:asciiTheme="minorHAnsi" w:hAnsiTheme="minorHAnsi" w:cstheme="minorHAnsi"/>
        </w:rPr>
        <w:t xml:space="preserve"> a </w:t>
      </w:r>
      <w:r w:rsidRPr="000C18BF">
        <w:rPr>
          <w:rStyle w:val="Emphasis"/>
          <w:rFonts w:asciiTheme="minorHAnsi" w:hAnsiTheme="minorHAnsi" w:cstheme="minorHAnsi"/>
          <w:highlight w:val="yellow"/>
        </w:rPr>
        <w:t>contraction</w:t>
      </w:r>
      <w:r w:rsidRPr="004F27A1">
        <w:rPr>
          <w:rFonts w:asciiTheme="minorHAnsi" w:hAnsiTheme="minorHAnsi" w:cstheme="minorHAnsi"/>
          <w:sz w:val="16"/>
        </w:rPr>
        <w:t xml:space="preserve">, but this time </w:t>
      </w:r>
      <w:r w:rsidRPr="000C18BF">
        <w:rPr>
          <w:rStyle w:val="Emphasis"/>
          <w:rFonts w:asciiTheme="minorHAnsi" w:hAnsiTheme="minorHAnsi" w:cstheme="minorHAnsi"/>
          <w:highlight w:val="yellow"/>
        </w:rPr>
        <w:t>without</w:t>
      </w:r>
      <w:r w:rsidRPr="004F27A1">
        <w:rPr>
          <w:rFonts w:asciiTheme="minorHAnsi" w:hAnsiTheme="minorHAnsi" w:cstheme="minorHAnsi"/>
          <w:sz w:val="16"/>
        </w:rPr>
        <w:t xml:space="preserve"> the </w:t>
      </w:r>
      <w:r w:rsidRPr="004F27A1">
        <w:rPr>
          <w:rStyle w:val="Emphasis"/>
          <w:rFonts w:asciiTheme="minorHAnsi" w:hAnsiTheme="minorHAnsi" w:cstheme="minorHAnsi"/>
        </w:rPr>
        <w:t xml:space="preserve">financial </w:t>
      </w:r>
      <w:r w:rsidRPr="000C18BF">
        <w:rPr>
          <w:rStyle w:val="Emphasis"/>
          <w:rFonts w:asciiTheme="minorHAnsi" w:hAnsiTheme="minorHAnsi" w:cstheme="minorHAnsi"/>
          <w:highlight w:val="yellow"/>
        </w:rPr>
        <w:t>reserves</w:t>
      </w:r>
      <w:r w:rsidRPr="004F27A1">
        <w:rPr>
          <w:rFonts w:asciiTheme="minorHAnsi" w:hAnsiTheme="minorHAnsi" w:cstheme="minorHAnsi"/>
          <w:sz w:val="16"/>
        </w:rPr>
        <w:t xml:space="preserve"> that were </w:t>
      </w:r>
      <w:r w:rsidRPr="004F27A1">
        <w:rPr>
          <w:rStyle w:val="Emphasis"/>
          <w:rFonts w:asciiTheme="minorHAnsi" w:hAnsiTheme="minorHAnsi" w:cstheme="minorHAnsi"/>
        </w:rPr>
        <w:t xml:space="preserve">available </w:t>
      </w:r>
      <w:r w:rsidRPr="000C18BF">
        <w:rPr>
          <w:rStyle w:val="Emphasis"/>
          <w:rFonts w:asciiTheme="minorHAnsi" w:hAnsiTheme="minorHAnsi" w:cstheme="minorHAnsi"/>
          <w:highlight w:val="yellow"/>
        </w:rPr>
        <w:t>to mitigate</w:t>
      </w:r>
      <w:r w:rsidRPr="004F27A1">
        <w:rPr>
          <w:rStyle w:val="Emphasis"/>
          <w:rFonts w:asciiTheme="minorHAnsi" w:hAnsiTheme="minorHAnsi" w:cstheme="minorHAnsi"/>
        </w:rPr>
        <w:t xml:space="preserve"> the last financial crisis</w:t>
      </w:r>
      <w:r w:rsidRPr="004F27A1">
        <w:rPr>
          <w:rStyle w:val="StyleUnderline"/>
          <w:rFonts w:asciiTheme="minorHAnsi" w:hAnsiTheme="minorHAnsi" w:cstheme="minorHAnsi"/>
        </w:rPr>
        <w:t xml:space="preserve">. </w:t>
      </w:r>
      <w:r w:rsidRPr="000C18BF">
        <w:rPr>
          <w:rStyle w:val="StyleUnderline"/>
          <w:rFonts w:asciiTheme="minorHAnsi" w:hAnsiTheme="minorHAnsi" w:cstheme="minorHAnsi"/>
          <w:highlight w:val="yellow"/>
        </w:rPr>
        <w:t>This</w:t>
      </w:r>
      <w:r w:rsidRPr="004F27A1">
        <w:rPr>
          <w:rFonts w:asciiTheme="minorHAnsi" w:hAnsiTheme="minorHAnsi" w:cstheme="minorHAnsi"/>
          <w:sz w:val="16"/>
        </w:rPr>
        <w:t xml:space="preserve"> process </w:t>
      </w:r>
      <w:r w:rsidRPr="000C18BF">
        <w:rPr>
          <w:rStyle w:val="StyleUnderline"/>
          <w:rFonts w:asciiTheme="minorHAnsi" w:hAnsiTheme="minorHAnsi" w:cstheme="minorHAnsi"/>
          <w:highlight w:val="yellow"/>
        </w:rPr>
        <w:t xml:space="preserve">could </w:t>
      </w:r>
      <w:r w:rsidRPr="000C18BF">
        <w:rPr>
          <w:rStyle w:val="Emphasis"/>
          <w:rFonts w:asciiTheme="minorHAnsi" w:hAnsiTheme="minorHAnsi" w:cstheme="minorHAnsi"/>
          <w:highlight w:val="yellow"/>
        </w:rPr>
        <w:t>erupt sooner</w:t>
      </w:r>
      <w:r w:rsidRPr="004F27A1">
        <w:rPr>
          <w:rStyle w:val="Emphasis"/>
          <w:rFonts w:asciiTheme="minorHAnsi" w:hAnsiTheme="minorHAnsi" w:cstheme="minorHAnsi"/>
        </w:rPr>
        <w:t xml:space="preserve"> rather </w:t>
      </w:r>
      <w:r w:rsidRPr="000C18BF">
        <w:rPr>
          <w:rStyle w:val="Emphasis"/>
          <w:rFonts w:asciiTheme="minorHAnsi" w:hAnsiTheme="minorHAnsi" w:cstheme="minorHAnsi"/>
          <w:highlight w:val="yellow"/>
        </w:rPr>
        <w:t>than later</w:t>
      </w:r>
      <w:r w:rsidRPr="004F27A1">
        <w:rPr>
          <w:rFonts w:asciiTheme="minorHAnsi" w:hAnsiTheme="minorHAnsi" w:cstheme="minorHAnsi"/>
          <w:sz w:val="16"/>
        </w:rPr>
        <w:t>.</w:t>
      </w:r>
    </w:p>
    <w:p w14:paraId="12AFE269" w14:textId="77777777" w:rsidR="0075559C" w:rsidRPr="004F27A1" w:rsidRDefault="0075559C" w:rsidP="0075559C">
      <w:pPr>
        <w:rPr>
          <w:rFonts w:asciiTheme="minorHAnsi" w:hAnsiTheme="minorHAnsi" w:cstheme="minorHAnsi"/>
          <w:sz w:val="16"/>
        </w:rPr>
      </w:pPr>
      <w:r w:rsidRPr="004F27A1">
        <w:rPr>
          <w:rFonts w:asciiTheme="minorHAnsi" w:hAnsiTheme="minorHAnsi" w:cstheme="minorHAnsi"/>
          <w:sz w:val="16"/>
        </w:rPr>
        <w:t xml:space="preserve">It would take the combination of </w:t>
      </w:r>
      <w:r w:rsidRPr="000C18BF">
        <w:rPr>
          <w:rStyle w:val="StyleUnderline"/>
          <w:rFonts w:asciiTheme="minorHAnsi" w:hAnsiTheme="minorHAnsi" w:cstheme="minorHAnsi"/>
          <w:highlight w:val="yellow"/>
        </w:rPr>
        <w:t>a</w:t>
      </w:r>
      <w:r w:rsidRPr="004F27A1">
        <w:rPr>
          <w:rStyle w:val="StyleUnderline"/>
          <w:rFonts w:asciiTheme="minorHAnsi" w:hAnsiTheme="minorHAnsi" w:cstheme="minorHAnsi"/>
        </w:rPr>
        <w:t xml:space="preserve"> strategic </w:t>
      </w:r>
      <w:r w:rsidRPr="000C18BF">
        <w:rPr>
          <w:rStyle w:val="StyleUnderline"/>
          <w:rFonts w:asciiTheme="minorHAnsi" w:hAnsiTheme="minorHAnsi" w:cstheme="minorHAnsi"/>
          <w:highlight w:val="yellow"/>
        </w:rPr>
        <w:t>shock</w:t>
      </w:r>
      <w:r w:rsidRPr="004F27A1">
        <w:rPr>
          <w:rFonts w:asciiTheme="minorHAnsi" w:hAnsiTheme="minorHAnsi" w:cstheme="minorHAnsi"/>
          <w:sz w:val="16"/>
        </w:rPr>
        <w:t xml:space="preserve"> great enough to discredit the status quo </w:t>
      </w:r>
      <w:r w:rsidRPr="004F27A1">
        <w:rPr>
          <w:rStyle w:val="StyleUnderline"/>
          <w:rFonts w:asciiTheme="minorHAnsi" w:hAnsiTheme="minorHAnsi" w:cstheme="minorHAnsi"/>
        </w:rPr>
        <w:t>and a determined revisionist president</w:t>
      </w:r>
      <w:r w:rsidRPr="004F27A1">
        <w:rPr>
          <w:rFonts w:asciiTheme="minorHAnsi" w:hAnsiTheme="minorHAnsi" w:cstheme="minorHAnsi"/>
          <w:sz w:val="16"/>
        </w:rPr>
        <w:t xml:space="preserve">. If so, then these forces </w:t>
      </w:r>
      <w:r w:rsidRPr="000C18BF">
        <w:rPr>
          <w:rStyle w:val="StyleUnderline"/>
          <w:rFonts w:asciiTheme="minorHAnsi" w:hAnsiTheme="minorHAnsi" w:cstheme="minorHAnsi"/>
          <w:highlight w:val="yellow"/>
        </w:rPr>
        <w:t>might</w:t>
      </w:r>
      <w:r w:rsidRPr="004F27A1">
        <w:rPr>
          <w:rStyle w:val="StyleUnderline"/>
          <w:rFonts w:asciiTheme="minorHAnsi" w:hAnsiTheme="minorHAnsi" w:cstheme="minorHAnsi"/>
        </w:rPr>
        <w:t xml:space="preserve"> come together, to </w:t>
      </w:r>
      <w:r w:rsidRPr="000C18BF">
        <w:rPr>
          <w:rStyle w:val="Emphasis"/>
          <w:rFonts w:asciiTheme="minorHAnsi" w:hAnsiTheme="minorHAnsi" w:cstheme="minorHAnsi"/>
          <w:sz w:val="28"/>
          <w:highlight w:val="yellow"/>
        </w:rPr>
        <w:t>take the president off the chain</w:t>
      </w:r>
      <w:r w:rsidRPr="004F27A1">
        <w:rPr>
          <w:rFonts w:asciiTheme="minorHAnsi" w:hAnsiTheme="minorHAnsi" w:cstheme="minorHAnsi"/>
          <w:sz w:val="16"/>
        </w:rPr>
        <w:t xml:space="preserve">, and to create a domestic environment more hospitable to major change. Earlier security shocks, such as the 2008 financial crisis, did not lead in this direction because the Bush administration was averse to retrenching commitments. </w:t>
      </w:r>
      <w:r w:rsidRPr="004F27A1">
        <w:rPr>
          <w:rStyle w:val="StyleUnderline"/>
          <w:rFonts w:asciiTheme="minorHAnsi" w:hAnsiTheme="minorHAnsi" w:cstheme="minorHAnsi"/>
        </w:rPr>
        <w:t xml:space="preserve">With </w:t>
      </w:r>
      <w:r w:rsidRPr="000C18BF">
        <w:rPr>
          <w:rStyle w:val="StyleUnderline"/>
          <w:rFonts w:asciiTheme="minorHAnsi" w:hAnsiTheme="minorHAnsi" w:cstheme="minorHAnsi"/>
          <w:highlight w:val="yellow"/>
        </w:rPr>
        <w:t>Trump</w:t>
      </w:r>
      <w:r w:rsidRPr="004F27A1">
        <w:rPr>
          <w:rFonts w:asciiTheme="minorHAnsi" w:hAnsiTheme="minorHAnsi" w:cstheme="minorHAnsi"/>
          <w:sz w:val="16"/>
        </w:rPr>
        <w:t xml:space="preserve"> or a Trumpian figure </w:t>
      </w:r>
      <w:r w:rsidRPr="004F27A1">
        <w:rPr>
          <w:rStyle w:val="StyleUnderline"/>
          <w:rFonts w:asciiTheme="minorHAnsi" w:hAnsiTheme="minorHAnsi" w:cstheme="minorHAnsi"/>
        </w:rPr>
        <w:t>in the white house, one response</w:t>
      </w:r>
      <w:r w:rsidRPr="004F27A1">
        <w:rPr>
          <w:rFonts w:asciiTheme="minorHAnsi" w:hAnsiTheme="minorHAnsi" w:cstheme="minorHAnsi"/>
          <w:sz w:val="16"/>
        </w:rPr>
        <w:t xml:space="preserve"> that was once taboo </w:t>
      </w:r>
      <w:r w:rsidRPr="004F27A1">
        <w:rPr>
          <w:rStyle w:val="StyleUnderline"/>
          <w:rFonts w:asciiTheme="minorHAnsi" w:hAnsiTheme="minorHAnsi" w:cstheme="minorHAnsi"/>
        </w:rPr>
        <w:t>would be on the table</w:t>
      </w:r>
      <w:r w:rsidRPr="004F27A1">
        <w:rPr>
          <w:rFonts w:asciiTheme="minorHAnsi" w:hAnsiTheme="minorHAnsi" w:cstheme="minorHAnsi"/>
          <w:sz w:val="16"/>
        </w:rPr>
        <w:t xml:space="preserve">: a </w:t>
      </w:r>
      <w:r w:rsidRPr="004F27A1">
        <w:rPr>
          <w:rStyle w:val="Emphasis"/>
          <w:rFonts w:asciiTheme="minorHAnsi" w:hAnsiTheme="minorHAnsi" w:cstheme="minorHAnsi"/>
        </w:rPr>
        <w:t>fundamental retrenchment of overseas commitments</w:t>
      </w:r>
      <w:r w:rsidRPr="004F27A1">
        <w:rPr>
          <w:rFonts w:asciiTheme="minorHAnsi" w:hAnsiTheme="minorHAnsi" w:cstheme="minorHAnsi"/>
          <w:sz w:val="16"/>
        </w:rPr>
        <w:t xml:space="preserve">, along the lines of Trump’s instincts. It isn’t certain what this will involve, but it would be drastic and imply a different assumption about how to pursue security. It </w:t>
      </w:r>
      <w:r w:rsidRPr="000C18BF">
        <w:rPr>
          <w:rStyle w:val="StyleUnderline"/>
          <w:rFonts w:asciiTheme="minorHAnsi" w:hAnsiTheme="minorHAnsi" w:cstheme="minorHAnsi"/>
          <w:highlight w:val="yellow"/>
        </w:rPr>
        <w:t>could</w:t>
      </w:r>
      <w:r w:rsidRPr="004F27A1">
        <w:rPr>
          <w:rFonts w:asciiTheme="minorHAnsi" w:hAnsiTheme="minorHAnsi" w:cstheme="minorHAnsi"/>
          <w:sz w:val="16"/>
        </w:rPr>
        <w:t xml:space="preserve"> lead the United States to, for example, </w:t>
      </w:r>
      <w:r w:rsidRPr="000C18BF">
        <w:rPr>
          <w:rStyle w:val="StyleUnderline"/>
          <w:rFonts w:asciiTheme="minorHAnsi" w:hAnsiTheme="minorHAnsi" w:cstheme="minorHAnsi"/>
          <w:highlight w:val="yellow"/>
        </w:rPr>
        <w:t>withdraw from the Gulf</w:t>
      </w:r>
      <w:r w:rsidRPr="004F27A1">
        <w:rPr>
          <w:rStyle w:val="StyleUnderline"/>
          <w:rFonts w:asciiTheme="minorHAnsi" w:hAnsiTheme="minorHAnsi" w:cstheme="minorHAnsi"/>
        </w:rPr>
        <w:t xml:space="preserve"> and </w:t>
      </w:r>
      <w:r w:rsidRPr="000C18BF">
        <w:rPr>
          <w:rStyle w:val="StyleUnderline"/>
          <w:rFonts w:asciiTheme="minorHAnsi" w:hAnsiTheme="minorHAnsi" w:cstheme="minorHAnsi"/>
          <w:highlight w:val="yellow"/>
        </w:rPr>
        <w:t>let Saudi</w:t>
      </w:r>
      <w:r w:rsidRPr="004F27A1">
        <w:rPr>
          <w:rFonts w:asciiTheme="minorHAnsi" w:hAnsiTheme="minorHAnsi" w:cstheme="minorHAnsi"/>
          <w:sz w:val="16"/>
        </w:rPr>
        <w:t xml:space="preserve"> Arabia </w:t>
      </w:r>
      <w:r w:rsidRPr="000C18BF">
        <w:rPr>
          <w:rStyle w:val="StyleUnderline"/>
          <w:rFonts w:asciiTheme="minorHAnsi" w:hAnsiTheme="minorHAnsi" w:cstheme="minorHAnsi"/>
          <w:highlight w:val="yellow"/>
        </w:rPr>
        <w:t>acquire the bomb</w:t>
      </w:r>
      <w:r w:rsidRPr="004F27A1">
        <w:rPr>
          <w:rFonts w:asciiTheme="minorHAnsi" w:hAnsiTheme="minorHAnsi" w:cstheme="minorHAnsi"/>
          <w:sz w:val="16"/>
        </w:rPr>
        <w:t xml:space="preserve">, or to </w:t>
      </w:r>
      <w:r w:rsidRPr="000C18BF">
        <w:rPr>
          <w:rStyle w:val="StyleUnderline"/>
          <w:rFonts w:asciiTheme="minorHAnsi" w:hAnsiTheme="minorHAnsi" w:cstheme="minorHAnsi"/>
          <w:highlight w:val="yellow"/>
        </w:rPr>
        <w:t>acknowledge Russia’s</w:t>
      </w:r>
      <w:r w:rsidRPr="004F27A1">
        <w:rPr>
          <w:rFonts w:asciiTheme="minorHAnsi" w:hAnsiTheme="minorHAnsi" w:cstheme="minorHAnsi"/>
          <w:sz w:val="16"/>
        </w:rPr>
        <w:t xml:space="preserve"> view of its </w:t>
      </w:r>
      <w:r w:rsidRPr="000C18BF">
        <w:rPr>
          <w:rStyle w:val="Emphasis"/>
          <w:rFonts w:asciiTheme="minorHAnsi" w:hAnsiTheme="minorHAnsi" w:cstheme="minorHAnsi"/>
          <w:highlight w:val="yellow"/>
        </w:rPr>
        <w:t>s</w:t>
      </w:r>
      <w:r w:rsidRPr="004F27A1">
        <w:rPr>
          <w:rStyle w:val="StyleUnderline"/>
          <w:rFonts w:asciiTheme="minorHAnsi" w:hAnsiTheme="minorHAnsi" w:cstheme="minorHAnsi"/>
        </w:rPr>
        <w:t xml:space="preserve">phere </w:t>
      </w:r>
      <w:r w:rsidRPr="000C18BF">
        <w:rPr>
          <w:rStyle w:val="Emphasis"/>
          <w:rFonts w:asciiTheme="minorHAnsi" w:hAnsiTheme="minorHAnsi" w:cstheme="minorHAnsi"/>
          <w:highlight w:val="yellow"/>
        </w:rPr>
        <w:t>o</w:t>
      </w:r>
      <w:r w:rsidRPr="004F27A1">
        <w:rPr>
          <w:rStyle w:val="StyleUnderline"/>
          <w:rFonts w:asciiTheme="minorHAnsi" w:hAnsiTheme="minorHAnsi" w:cstheme="minorHAnsi"/>
        </w:rPr>
        <w:t xml:space="preserve">f </w:t>
      </w:r>
      <w:r w:rsidRPr="000C18BF">
        <w:rPr>
          <w:rStyle w:val="Emphasis"/>
          <w:rFonts w:asciiTheme="minorHAnsi" w:hAnsiTheme="minorHAnsi" w:cstheme="minorHAnsi"/>
          <w:highlight w:val="yellow"/>
        </w:rPr>
        <w:t>i</w:t>
      </w:r>
      <w:r w:rsidRPr="004F27A1">
        <w:rPr>
          <w:rStyle w:val="StyleUnderline"/>
          <w:rFonts w:asciiTheme="minorHAnsi" w:hAnsiTheme="minorHAnsi" w:cstheme="minorHAnsi"/>
        </w:rPr>
        <w:t>nfluence</w:t>
      </w:r>
      <w:r w:rsidRPr="004F27A1">
        <w:rPr>
          <w:rFonts w:asciiTheme="minorHAnsi" w:hAnsiTheme="minorHAnsi" w:cstheme="minorHAnsi"/>
          <w:sz w:val="16"/>
        </w:rPr>
        <w:t xml:space="preserve"> while </w:t>
      </w:r>
      <w:r w:rsidRPr="000C18BF">
        <w:rPr>
          <w:rStyle w:val="StyleUnderline"/>
          <w:rFonts w:asciiTheme="minorHAnsi" w:hAnsiTheme="minorHAnsi" w:cstheme="minorHAnsi"/>
          <w:highlight w:val="yellow"/>
        </w:rPr>
        <w:t>withdraw</w:t>
      </w:r>
      <w:r w:rsidRPr="004F27A1">
        <w:rPr>
          <w:rStyle w:val="StyleUnderline"/>
          <w:rFonts w:asciiTheme="minorHAnsi" w:hAnsiTheme="minorHAnsi" w:cstheme="minorHAnsi"/>
        </w:rPr>
        <w:t xml:space="preserve">ing </w:t>
      </w:r>
      <w:r w:rsidRPr="000C18BF">
        <w:rPr>
          <w:rStyle w:val="StyleUnderline"/>
          <w:rFonts w:asciiTheme="minorHAnsi" w:hAnsiTheme="minorHAnsi" w:cstheme="minorHAnsi"/>
          <w:highlight w:val="yellow"/>
        </w:rPr>
        <w:t>from NATO</w:t>
      </w:r>
      <w:r w:rsidRPr="004F27A1">
        <w:rPr>
          <w:rFonts w:asciiTheme="minorHAnsi" w:hAnsiTheme="minorHAnsi" w:cstheme="minorHAnsi"/>
          <w:sz w:val="16"/>
        </w:rPr>
        <w:t xml:space="preserve"> or decisively repudiating Article 5, or to reduce military expenditure just to the level needed for the United States to deter attacks and defend itself.</w:t>
      </w:r>
    </w:p>
    <w:p w14:paraId="008D9384" w14:textId="77777777" w:rsidR="0075559C" w:rsidRPr="004F27A1" w:rsidRDefault="0075559C" w:rsidP="0075559C">
      <w:pPr>
        <w:rPr>
          <w:rFonts w:asciiTheme="minorHAnsi" w:hAnsiTheme="minorHAnsi" w:cstheme="minorHAnsi"/>
          <w:sz w:val="16"/>
        </w:rPr>
      </w:pPr>
      <w:r w:rsidRPr="004F27A1">
        <w:rPr>
          <w:rFonts w:asciiTheme="minorHAnsi" w:hAnsiTheme="minorHAnsi" w:cstheme="minorHAnsi"/>
          <w:sz w:val="16"/>
        </w:rPr>
        <w:t xml:space="preserve">American “greatness” would still be Trump’s signature tune, but it would be redefined around liberating America from foreign entanglements, investing in and walling off the country, and an industrial renaissance. To be sure, </w:t>
      </w:r>
      <w:r w:rsidRPr="004F27A1">
        <w:rPr>
          <w:rStyle w:val="StyleUnderline"/>
          <w:rFonts w:asciiTheme="minorHAnsi" w:hAnsiTheme="minorHAnsi" w:cstheme="minorHAnsi"/>
        </w:rPr>
        <w:t>the American foreign policy class would fight back furiously. But</w:t>
      </w:r>
      <w:r w:rsidRPr="004F27A1">
        <w:rPr>
          <w:rFonts w:asciiTheme="minorHAnsi" w:hAnsiTheme="minorHAnsi" w:cstheme="minorHAnsi"/>
          <w:sz w:val="16"/>
        </w:rPr>
        <w:t xml:space="preserve"> like in the era of Vietnam and the oil embargo, its power and confidence would be diminished. Already </w:t>
      </w:r>
      <w:r w:rsidRPr="004F27A1">
        <w:rPr>
          <w:rStyle w:val="StyleUnderline"/>
          <w:rFonts w:asciiTheme="minorHAnsi" w:hAnsiTheme="minorHAnsi" w:cstheme="minorHAnsi"/>
        </w:rPr>
        <w:t>scarred by the last global financial crisis</w:t>
      </w:r>
      <w:r w:rsidRPr="004F27A1">
        <w:rPr>
          <w:rFonts w:asciiTheme="minorHAnsi" w:hAnsiTheme="minorHAnsi" w:cstheme="minorHAnsi"/>
          <w:sz w:val="16"/>
        </w:rPr>
        <w:t xml:space="preserve">, stagnating wages and general alienation, </w:t>
      </w:r>
      <w:r w:rsidRPr="004F27A1">
        <w:rPr>
          <w:rStyle w:val="StyleUnderline"/>
          <w:rFonts w:asciiTheme="minorHAnsi" w:hAnsiTheme="minorHAnsi" w:cstheme="minorHAnsi"/>
        </w:rPr>
        <w:t>the populace would be more receptive</w:t>
      </w:r>
      <w:r w:rsidRPr="004F27A1">
        <w:rPr>
          <w:rFonts w:asciiTheme="minorHAnsi" w:hAnsiTheme="minorHAnsi" w:cstheme="minorHAnsi"/>
          <w:sz w:val="16"/>
        </w:rPr>
        <w:t>. An emboldened and more risk-prone president would be willing to hire outsiders as officials, less experienced and capable but ideologically attuned to the narrower security vision of “America First.”</w:t>
      </w:r>
    </w:p>
    <w:p w14:paraId="5260D95D" w14:textId="77777777" w:rsidR="0075559C" w:rsidRPr="004F27A1" w:rsidRDefault="0075559C" w:rsidP="0075559C">
      <w:pPr>
        <w:rPr>
          <w:rFonts w:asciiTheme="minorHAnsi" w:hAnsiTheme="minorHAnsi" w:cstheme="minorHAnsi"/>
          <w:sz w:val="16"/>
        </w:rPr>
      </w:pPr>
      <w:r w:rsidRPr="004F27A1">
        <w:rPr>
          <w:rFonts w:asciiTheme="minorHAnsi" w:hAnsiTheme="minorHAnsi" w:cstheme="minorHAnsi"/>
          <w:sz w:val="16"/>
        </w:rPr>
        <w:t xml:space="preserve">All this might be difficult to imagine. But </w:t>
      </w:r>
      <w:r w:rsidRPr="004F27A1">
        <w:rPr>
          <w:rStyle w:val="StyleUnderline"/>
          <w:rFonts w:asciiTheme="minorHAnsi" w:hAnsiTheme="minorHAnsi" w:cstheme="minorHAnsi"/>
        </w:rPr>
        <w:t>rapid realignments of grand strategy can happen</w:t>
      </w:r>
      <w:r w:rsidRPr="004F27A1">
        <w:rPr>
          <w:rFonts w:asciiTheme="minorHAnsi" w:hAnsiTheme="minorHAnsi" w:cstheme="minorHAnsi"/>
          <w:sz w:val="16"/>
        </w:rPr>
        <w:t>. As I argued, one example is Great Britain’s postwar abandonment of empire. New conditions were inhospitable to the exhausted country maintaining its colonies. These included the cumulative fiscal pressures of World War II, decolonization resistance, the United States’ dismantling of the economic order of imperial preference and the sterling bloc; and the shock of the Suez crisis of 1956, which revealed Britain’s vulnerability to U.S. coercion. Successive British governments were impelled to bow to these pressures once they became overwhelming. They then redefined Britain’s status around alliances and nuclear weapons, presenting retreat from empire as a graceful management of change and casting the emergence of independent countries as “the crowning achievement of British rule.”</w:t>
      </w:r>
    </w:p>
    <w:p w14:paraId="687F9748" w14:textId="77777777" w:rsidR="0075559C" w:rsidRDefault="0075559C" w:rsidP="0075559C">
      <w:pPr>
        <w:rPr>
          <w:rFonts w:asciiTheme="minorHAnsi" w:hAnsiTheme="minorHAnsi" w:cstheme="minorHAnsi"/>
          <w:sz w:val="16"/>
        </w:rPr>
      </w:pPr>
      <w:r w:rsidRPr="004F27A1">
        <w:rPr>
          <w:rStyle w:val="StyleUnderline"/>
          <w:rFonts w:asciiTheme="minorHAnsi" w:hAnsiTheme="minorHAnsi" w:cstheme="minorHAnsi"/>
        </w:rPr>
        <w:t>If we see a different</w:t>
      </w:r>
      <w:r w:rsidRPr="004F27A1">
        <w:rPr>
          <w:rFonts w:asciiTheme="minorHAnsi" w:hAnsiTheme="minorHAnsi" w:cstheme="minorHAnsi"/>
          <w:sz w:val="16"/>
        </w:rPr>
        <w:t xml:space="preserve"> kind of President </w:t>
      </w:r>
      <w:r w:rsidRPr="004F27A1">
        <w:rPr>
          <w:rStyle w:val="StyleUnderline"/>
          <w:rFonts w:asciiTheme="minorHAnsi" w:hAnsiTheme="minorHAnsi" w:cstheme="minorHAnsi"/>
        </w:rPr>
        <w:t>Trump unleashed by new conditions</w:t>
      </w:r>
      <w:r w:rsidRPr="004F27A1">
        <w:rPr>
          <w:rFonts w:asciiTheme="minorHAnsi" w:hAnsiTheme="minorHAnsi" w:cstheme="minorHAnsi"/>
          <w:sz w:val="16"/>
        </w:rPr>
        <w:t xml:space="preserve">, less constrained </w:t>
      </w:r>
      <w:r w:rsidRPr="004F27A1">
        <w:rPr>
          <w:rStyle w:val="StyleUnderline"/>
          <w:rFonts w:asciiTheme="minorHAnsi" w:hAnsiTheme="minorHAnsi" w:cstheme="minorHAnsi"/>
        </w:rPr>
        <w:t>and more emboldened</w:t>
      </w:r>
      <w:r w:rsidRPr="004F27A1">
        <w:rPr>
          <w:rFonts w:asciiTheme="minorHAnsi" w:hAnsiTheme="minorHAnsi" w:cstheme="minorHAnsi"/>
          <w:sz w:val="16"/>
        </w:rPr>
        <w:t xml:space="preserve">, in a context where major retrenchment becomes thinkable and attractive, only then will he or his heirs probably try to bring down the priesthood’s temple. If so, as Steve Bannon suggested, the next episode of </w:t>
      </w:r>
      <w:r w:rsidRPr="004F27A1">
        <w:rPr>
          <w:rStyle w:val="StyleUnderline"/>
          <w:rFonts w:asciiTheme="minorHAnsi" w:hAnsiTheme="minorHAnsi" w:cstheme="minorHAnsi"/>
        </w:rPr>
        <w:t>Trump’s prime-time show will be as “</w:t>
      </w:r>
      <w:r w:rsidRPr="004F27A1">
        <w:rPr>
          <w:rStyle w:val="Emphasis"/>
          <w:rFonts w:asciiTheme="minorHAnsi" w:hAnsiTheme="minorHAnsi" w:cstheme="minorHAnsi"/>
        </w:rPr>
        <w:t>wild as shit</w:t>
      </w:r>
      <w:r w:rsidRPr="004F27A1">
        <w:rPr>
          <w:rFonts w:asciiTheme="minorHAnsi" w:hAnsiTheme="minorHAnsi" w:cstheme="minorHAnsi"/>
          <w:sz w:val="16"/>
        </w:rPr>
        <w:t>.”</w:t>
      </w:r>
    </w:p>
    <w:p w14:paraId="01DB89F0" w14:textId="77777777" w:rsidR="0075559C" w:rsidRDefault="0075559C" w:rsidP="0075559C"/>
    <w:p w14:paraId="7AD3D78E" w14:textId="6B4CB7CF" w:rsidR="00E90FA3" w:rsidRDefault="0075559C" w:rsidP="00E90FA3">
      <w:pPr>
        <w:pStyle w:val="Heading3"/>
      </w:pPr>
      <w:r>
        <w:t xml:space="preserve">Turns Case --- </w:t>
      </w:r>
      <w:r w:rsidR="00E90FA3">
        <w:t xml:space="preserve">Racism / Xenophobia </w:t>
      </w:r>
    </w:p>
    <w:p w14:paraId="2C01620A" w14:textId="77777777" w:rsidR="00E90FA3" w:rsidRDefault="00E90FA3" w:rsidP="00E90FA3"/>
    <w:p w14:paraId="4C1AF26C" w14:textId="77777777" w:rsidR="00E90FA3" w:rsidRDefault="00E90FA3" w:rsidP="00E90FA3">
      <w:pPr>
        <w:pStyle w:val="Heading4"/>
      </w:pPr>
      <w:r>
        <w:t>Turns the case --- empowers white nationalists</w:t>
      </w:r>
    </w:p>
    <w:p w14:paraId="40D2FC71" w14:textId="77777777" w:rsidR="00E90FA3" w:rsidRDefault="00E90FA3" w:rsidP="00E90FA3">
      <w:r w:rsidRPr="0095524C">
        <w:rPr>
          <w:rStyle w:val="Style13ptBold"/>
        </w:rPr>
        <w:t>Craig 20</w:t>
      </w:r>
      <w:r>
        <w:t xml:space="preserve"> --- Berry Craig, professor emeritus of history at West Kentucky Community College in Paducah, “A second Trump term would be “far worse,” say three historians”, Jan 2</w:t>
      </w:r>
      <w:r w:rsidRPr="0095524C">
        <w:rPr>
          <w:vertAlign w:val="superscript"/>
        </w:rPr>
        <w:t>nd</w:t>
      </w:r>
      <w:r>
        <w:t xml:space="preserve"> 2020, </w:t>
      </w:r>
      <w:hyperlink r:id="rId274" w:history="1">
        <w:r w:rsidRPr="00276013">
          <w:rPr>
            <w:rStyle w:val="Hyperlink"/>
          </w:rPr>
          <w:t>https://forwardky.com/second-trump-term-far-worse-three-historians/</w:t>
        </w:r>
      </w:hyperlink>
      <w:r>
        <w:t xml:space="preserve"> (BJN)</w:t>
      </w:r>
    </w:p>
    <w:p w14:paraId="792B4168" w14:textId="77777777" w:rsidR="00E90FA3" w:rsidRPr="001D3013" w:rsidRDefault="00E90FA3" w:rsidP="00E90FA3">
      <w:pPr>
        <w:rPr>
          <w:sz w:val="14"/>
        </w:rPr>
      </w:pPr>
      <w:r w:rsidRPr="000C18BF">
        <w:rPr>
          <w:rStyle w:val="StyleUnderline"/>
          <w:highlight w:val="yellow"/>
        </w:rPr>
        <w:t>A second</w:t>
      </w:r>
      <w:r w:rsidRPr="001D3013">
        <w:rPr>
          <w:sz w:val="14"/>
        </w:rPr>
        <w:t xml:space="preserve"> Donald </w:t>
      </w:r>
      <w:r w:rsidRPr="000C18BF">
        <w:rPr>
          <w:rStyle w:val="StyleUnderline"/>
          <w:highlight w:val="yellow"/>
        </w:rPr>
        <w:t>Trump term portends</w:t>
      </w:r>
      <w:r w:rsidRPr="000C18BF">
        <w:rPr>
          <w:sz w:val="14"/>
          <w:highlight w:val="yellow"/>
        </w:rPr>
        <w:t xml:space="preserve"> </w:t>
      </w:r>
      <w:r w:rsidRPr="000C18BF">
        <w:rPr>
          <w:rStyle w:val="Emphasis"/>
          <w:highlight w:val="yellow"/>
        </w:rPr>
        <w:t>a far worse outcome than the first one</w:t>
      </w:r>
      <w:r w:rsidRPr="001D3013">
        <w:rPr>
          <w:sz w:val="14"/>
        </w:rPr>
        <w:t>, according to Murray State University historians Bill Mulligan, Brian Clardy, and Ken Wolf. “</w:t>
      </w:r>
      <w:r w:rsidRPr="000C18BF">
        <w:rPr>
          <w:rStyle w:val="StyleUnderline"/>
          <w:highlight w:val="yellow"/>
        </w:rPr>
        <w:t xml:space="preserve">A [Trump] victory will be seen by white supremacists as an </w:t>
      </w:r>
      <w:r w:rsidRPr="000C18BF">
        <w:rPr>
          <w:rStyle w:val="Emphasis"/>
          <w:highlight w:val="yellow"/>
        </w:rPr>
        <w:t>endorsement</w:t>
      </w:r>
      <w:r w:rsidRPr="000C18BF">
        <w:rPr>
          <w:sz w:val="14"/>
          <w:highlight w:val="yellow"/>
        </w:rPr>
        <w:t>,</w:t>
      </w:r>
      <w:r w:rsidRPr="001D3013">
        <w:rPr>
          <w:sz w:val="14"/>
        </w:rPr>
        <w:t xml:space="preserve"> </w:t>
      </w:r>
      <w:r w:rsidRPr="00FB7B51">
        <w:rPr>
          <w:rStyle w:val="StyleUnderline"/>
        </w:rPr>
        <w:t xml:space="preserve">and </w:t>
      </w:r>
      <w:r w:rsidRPr="000C18BF">
        <w:rPr>
          <w:rStyle w:val="StyleUnderline"/>
          <w:highlight w:val="yellow"/>
        </w:rPr>
        <w:t>they will become</w:t>
      </w:r>
      <w:r w:rsidRPr="00FB7B51">
        <w:rPr>
          <w:rStyle w:val="StyleUnderline"/>
        </w:rPr>
        <w:t xml:space="preserve"> </w:t>
      </w:r>
      <w:r w:rsidRPr="000C18BF">
        <w:rPr>
          <w:rStyle w:val="StyleUnderline"/>
          <w:highlight w:val="yellow"/>
        </w:rPr>
        <w:t>more open and</w:t>
      </w:r>
      <w:r w:rsidRPr="00FB7B51">
        <w:rPr>
          <w:rStyle w:val="StyleUnderline"/>
        </w:rPr>
        <w:t xml:space="preserve"> more </w:t>
      </w:r>
      <w:r w:rsidRPr="000C18BF">
        <w:rPr>
          <w:rStyle w:val="StyleUnderline"/>
          <w:highlight w:val="yellow"/>
        </w:rPr>
        <w:t>violent</w:t>
      </w:r>
      <w:r w:rsidRPr="001D3013">
        <w:rPr>
          <w:sz w:val="14"/>
        </w:rPr>
        <w:t>,” said Mulligan, a professor emeritus of American history. “If he wins big over a progressive, there will be an open assault on people of color and Jews.”</w:t>
      </w:r>
    </w:p>
    <w:p w14:paraId="0B792221" w14:textId="7DA11FA8" w:rsidR="00E90FA3" w:rsidRDefault="00E90FA3" w:rsidP="00E90FA3"/>
    <w:p w14:paraId="5C624FD2" w14:textId="6DC46606" w:rsidR="0075559C" w:rsidRPr="004F27A1" w:rsidRDefault="0075559C" w:rsidP="0075559C">
      <w:pPr>
        <w:pStyle w:val="Heading3"/>
        <w:rPr>
          <w:rFonts w:asciiTheme="minorHAnsi" w:hAnsiTheme="minorHAnsi" w:cstheme="minorHAnsi"/>
        </w:rPr>
      </w:pPr>
      <w:r w:rsidRPr="004F27A1">
        <w:rPr>
          <w:rFonts w:asciiTheme="minorHAnsi" w:hAnsiTheme="minorHAnsi" w:cstheme="minorHAnsi"/>
        </w:rPr>
        <w:t>Turns Case</w:t>
      </w:r>
      <w:r>
        <w:rPr>
          <w:rFonts w:asciiTheme="minorHAnsi" w:hAnsiTheme="minorHAnsi" w:cstheme="minorHAnsi"/>
        </w:rPr>
        <w:t xml:space="preserve"> </w:t>
      </w:r>
      <w:r w:rsidRPr="004F27A1">
        <w:rPr>
          <w:rFonts w:asciiTheme="minorHAnsi" w:hAnsiTheme="minorHAnsi" w:cstheme="minorHAnsi"/>
        </w:rPr>
        <w:t>---</w:t>
      </w:r>
      <w:r>
        <w:rPr>
          <w:rFonts w:asciiTheme="minorHAnsi" w:hAnsiTheme="minorHAnsi" w:cstheme="minorHAnsi"/>
        </w:rPr>
        <w:t xml:space="preserve"> </w:t>
      </w:r>
      <w:r w:rsidRPr="004F27A1">
        <w:rPr>
          <w:rFonts w:asciiTheme="minorHAnsi" w:hAnsiTheme="minorHAnsi" w:cstheme="minorHAnsi"/>
        </w:rPr>
        <w:t>Trade</w:t>
      </w:r>
    </w:p>
    <w:p w14:paraId="429D04C1" w14:textId="77777777" w:rsidR="0075559C" w:rsidRPr="004F27A1" w:rsidRDefault="0075559C" w:rsidP="0075559C">
      <w:pPr>
        <w:pStyle w:val="Heading4"/>
        <w:rPr>
          <w:rFonts w:asciiTheme="minorHAnsi" w:hAnsiTheme="minorHAnsi" w:cstheme="minorHAnsi"/>
        </w:rPr>
      </w:pPr>
      <w:r w:rsidRPr="004F27A1">
        <w:rPr>
          <w:rFonts w:asciiTheme="minorHAnsi" w:hAnsiTheme="minorHAnsi" w:cstheme="minorHAnsi"/>
        </w:rPr>
        <w:t xml:space="preserve">Trump reelection </w:t>
      </w:r>
      <w:r w:rsidRPr="004F27A1">
        <w:rPr>
          <w:rFonts w:asciiTheme="minorHAnsi" w:hAnsiTheme="minorHAnsi" w:cstheme="minorHAnsi"/>
          <w:u w:val="single"/>
        </w:rPr>
        <w:t>turns the case</w:t>
      </w:r>
      <w:r w:rsidRPr="004F27A1">
        <w:rPr>
          <w:rFonts w:asciiTheme="minorHAnsi" w:hAnsiTheme="minorHAnsi" w:cstheme="minorHAnsi"/>
        </w:rPr>
        <w:t xml:space="preserve">, and rejecting him </w:t>
      </w:r>
      <w:r w:rsidRPr="004F27A1">
        <w:rPr>
          <w:rFonts w:asciiTheme="minorHAnsi" w:hAnsiTheme="minorHAnsi" w:cstheme="minorHAnsi"/>
          <w:u w:val="single"/>
        </w:rPr>
        <w:t>solves it</w:t>
      </w:r>
      <w:r w:rsidRPr="004F27A1">
        <w:rPr>
          <w:rFonts w:asciiTheme="minorHAnsi" w:hAnsiTheme="minorHAnsi" w:cstheme="minorHAnsi"/>
        </w:rPr>
        <w:t xml:space="preserve"> – damage to the liberal trade order’s </w:t>
      </w:r>
      <w:r w:rsidRPr="004F27A1">
        <w:rPr>
          <w:rFonts w:asciiTheme="minorHAnsi" w:hAnsiTheme="minorHAnsi" w:cstheme="minorHAnsi"/>
          <w:u w:val="single"/>
        </w:rPr>
        <w:t xml:space="preserve">containable </w:t>
      </w:r>
      <w:r w:rsidRPr="004F27A1">
        <w:rPr>
          <w:rFonts w:asciiTheme="minorHAnsi" w:hAnsiTheme="minorHAnsi" w:cstheme="minorHAnsi"/>
          <w:i/>
          <w:u w:val="single"/>
        </w:rPr>
        <w:t>as long as he loses</w:t>
      </w:r>
      <w:r w:rsidRPr="004F27A1">
        <w:rPr>
          <w:rFonts w:asciiTheme="minorHAnsi" w:hAnsiTheme="minorHAnsi" w:cstheme="minorHAnsi"/>
          <w:i/>
        </w:rPr>
        <w:t xml:space="preserve"> </w:t>
      </w:r>
      <w:r w:rsidRPr="004F27A1">
        <w:rPr>
          <w:rFonts w:asciiTheme="minorHAnsi" w:hAnsiTheme="minorHAnsi" w:cstheme="minorHAnsi"/>
        </w:rPr>
        <w:t xml:space="preserve">in 2020 </w:t>
      </w:r>
    </w:p>
    <w:p w14:paraId="1CCC354F" w14:textId="77777777" w:rsidR="0075559C" w:rsidRPr="004F27A1" w:rsidRDefault="0075559C" w:rsidP="0075559C">
      <w:pPr>
        <w:rPr>
          <w:rFonts w:asciiTheme="minorHAnsi" w:hAnsiTheme="minorHAnsi" w:cstheme="minorHAnsi"/>
        </w:rPr>
      </w:pPr>
      <w:r w:rsidRPr="004F27A1">
        <w:rPr>
          <w:rStyle w:val="Style13ptBold"/>
          <w:rFonts w:asciiTheme="minorHAnsi" w:hAnsiTheme="minorHAnsi" w:cstheme="minorHAnsi"/>
        </w:rPr>
        <w:t>Sullivan 18</w:t>
      </w:r>
      <w:r w:rsidRPr="004F27A1">
        <w:rPr>
          <w:rFonts w:asciiTheme="minorHAnsi" w:hAnsiTheme="minorHAnsi" w:cstheme="minorHAnsi"/>
        </w:rPr>
        <w:t xml:space="preserve"> (Jake, Senior Fellow, Carnegie Endowment for International Peace; Former Director of Policy Planning, U.S. Department of State, 4/5/18, “Foreign Affairs Issue Launch: Letting Go: Trump, America, and the World,” </w:t>
      </w:r>
      <w:hyperlink r:id="rId275" w:history="1">
        <w:r w:rsidRPr="004F27A1">
          <w:rPr>
            <w:rStyle w:val="Hyperlink"/>
            <w:rFonts w:asciiTheme="minorHAnsi" w:hAnsiTheme="minorHAnsi" w:cstheme="minorHAnsi"/>
          </w:rPr>
          <w:t>https://www.cfr.org/event/foreign-affairs-issue-launch-letting-go-trump-america-and-world</w:t>
        </w:r>
      </w:hyperlink>
      <w:r w:rsidRPr="004F27A1">
        <w:rPr>
          <w:rFonts w:asciiTheme="minorHAnsi" w:hAnsiTheme="minorHAnsi" w:cstheme="minorHAnsi"/>
        </w:rPr>
        <w:t>)</w:t>
      </w:r>
    </w:p>
    <w:p w14:paraId="6125DF54" w14:textId="77777777" w:rsidR="0075559C" w:rsidRPr="004F27A1" w:rsidRDefault="0075559C" w:rsidP="0075559C">
      <w:pPr>
        <w:rPr>
          <w:rFonts w:asciiTheme="minorHAnsi" w:hAnsiTheme="minorHAnsi" w:cstheme="minorHAnsi"/>
        </w:rPr>
      </w:pPr>
    </w:p>
    <w:p w14:paraId="04F58C3C" w14:textId="77777777" w:rsidR="0075559C" w:rsidRPr="004F27A1" w:rsidRDefault="0075559C" w:rsidP="0075559C">
      <w:pPr>
        <w:rPr>
          <w:rFonts w:asciiTheme="minorHAnsi" w:hAnsiTheme="minorHAnsi" w:cstheme="minorHAnsi"/>
          <w:sz w:val="16"/>
        </w:rPr>
      </w:pPr>
      <w:r w:rsidRPr="004F27A1">
        <w:rPr>
          <w:rFonts w:asciiTheme="minorHAnsi" w:hAnsiTheme="minorHAnsi" w:cstheme="minorHAnsi"/>
          <w:sz w:val="16"/>
        </w:rPr>
        <w:t>Q: Thank you. Paula Stern, The Stern Group.</w:t>
      </w:r>
    </w:p>
    <w:p w14:paraId="5B1190CB" w14:textId="77777777" w:rsidR="0075559C" w:rsidRPr="004F27A1" w:rsidRDefault="0075559C" w:rsidP="0075559C">
      <w:pPr>
        <w:rPr>
          <w:rFonts w:asciiTheme="minorHAnsi" w:hAnsiTheme="minorHAnsi" w:cstheme="minorHAnsi"/>
          <w:sz w:val="16"/>
        </w:rPr>
      </w:pPr>
      <w:r w:rsidRPr="004F27A1">
        <w:rPr>
          <w:rFonts w:asciiTheme="minorHAnsi" w:hAnsiTheme="minorHAnsi" w:cstheme="minorHAnsi"/>
          <w:sz w:val="16"/>
        </w:rPr>
        <w:t xml:space="preserve">My question is for you, Jake. The multilateral system, you sounded very optimistic. I didn’t hear the word trade. And </w:t>
      </w:r>
      <w:r w:rsidRPr="000C18BF">
        <w:rPr>
          <w:rStyle w:val="StyleUnderline"/>
          <w:rFonts w:asciiTheme="minorHAnsi" w:hAnsiTheme="minorHAnsi" w:cstheme="minorHAnsi"/>
          <w:highlight w:val="yellow"/>
        </w:rPr>
        <w:t>we are in</w:t>
      </w:r>
      <w:r w:rsidRPr="004F27A1">
        <w:rPr>
          <w:rStyle w:val="StyleUnderline"/>
          <w:rFonts w:asciiTheme="minorHAnsi" w:hAnsiTheme="minorHAnsi" w:cstheme="minorHAnsi"/>
        </w:rPr>
        <w:t xml:space="preserve"> the midst of </w:t>
      </w:r>
      <w:r w:rsidRPr="000C18BF">
        <w:rPr>
          <w:rStyle w:val="StyleUnderline"/>
          <w:rFonts w:asciiTheme="minorHAnsi" w:hAnsiTheme="minorHAnsi" w:cstheme="minorHAnsi"/>
          <w:highlight w:val="yellow"/>
        </w:rPr>
        <w:t>a</w:t>
      </w:r>
      <w:r w:rsidRPr="004F27A1">
        <w:rPr>
          <w:rStyle w:val="StyleUnderline"/>
          <w:rFonts w:asciiTheme="minorHAnsi" w:hAnsiTheme="minorHAnsi" w:cstheme="minorHAnsi"/>
        </w:rPr>
        <w:t xml:space="preserve"> very </w:t>
      </w:r>
      <w:r w:rsidRPr="000C18BF">
        <w:rPr>
          <w:rStyle w:val="StyleUnderline"/>
          <w:rFonts w:asciiTheme="minorHAnsi" w:hAnsiTheme="minorHAnsi" w:cstheme="minorHAnsi"/>
          <w:highlight w:val="yellow"/>
        </w:rPr>
        <w:t>active initiative by this president to take unilateral action</w:t>
      </w:r>
      <w:r w:rsidRPr="004F27A1">
        <w:rPr>
          <w:rFonts w:asciiTheme="minorHAnsi" w:hAnsiTheme="minorHAnsi" w:cstheme="minorHAnsi"/>
          <w:sz w:val="16"/>
        </w:rPr>
        <w:t xml:space="preserve"> and to disregard those agreements that we have made, starting with, of course, the TPP was thrown out, et cetera. But now we’re at this 232 steel and the tit for tat with China. I know the liberal order is not a popular word, but maybe rules and playing by the rules might be a little more popular? I’m just wondering where you fit that into what sounds like a rather optimistic view of where the United States and the world order has arrived here in 2018. And I would say, and a question ask you to address the trade issue.</w:t>
      </w:r>
    </w:p>
    <w:p w14:paraId="4BECA206" w14:textId="77777777" w:rsidR="0075559C" w:rsidRPr="004F27A1" w:rsidRDefault="0075559C" w:rsidP="0075559C">
      <w:pPr>
        <w:rPr>
          <w:rFonts w:asciiTheme="minorHAnsi" w:hAnsiTheme="minorHAnsi" w:cstheme="minorHAnsi"/>
          <w:sz w:val="16"/>
        </w:rPr>
      </w:pPr>
      <w:r w:rsidRPr="004F27A1">
        <w:rPr>
          <w:rFonts w:asciiTheme="minorHAnsi" w:hAnsiTheme="minorHAnsi" w:cstheme="minorHAnsi"/>
          <w:sz w:val="16"/>
        </w:rPr>
        <w:t xml:space="preserve">SULLIVAN: Yeah. Yeah, for me, you know, </w:t>
      </w:r>
      <w:r w:rsidRPr="000C18BF">
        <w:rPr>
          <w:rStyle w:val="StyleUnderline"/>
          <w:rFonts w:asciiTheme="minorHAnsi" w:hAnsiTheme="minorHAnsi" w:cstheme="minorHAnsi"/>
          <w:highlight w:val="yellow"/>
        </w:rPr>
        <w:t>the key</w:t>
      </w:r>
      <w:r w:rsidRPr="004F27A1">
        <w:rPr>
          <w:rStyle w:val="StyleUnderline"/>
          <w:rFonts w:asciiTheme="minorHAnsi" w:hAnsiTheme="minorHAnsi" w:cstheme="minorHAnsi"/>
        </w:rPr>
        <w:t xml:space="preserve"> word </w:t>
      </w:r>
      <w:r w:rsidRPr="000C18BF">
        <w:rPr>
          <w:rStyle w:val="StyleUnderline"/>
          <w:rFonts w:asciiTheme="minorHAnsi" w:hAnsiTheme="minorHAnsi" w:cstheme="minorHAnsi"/>
          <w:highlight w:val="yellow"/>
        </w:rPr>
        <w:t xml:space="preserve">is </w:t>
      </w:r>
      <w:r w:rsidRPr="000C18BF">
        <w:rPr>
          <w:rStyle w:val="Emphasis"/>
          <w:rFonts w:asciiTheme="minorHAnsi" w:hAnsiTheme="minorHAnsi" w:cstheme="minorHAnsi"/>
          <w:highlight w:val="yellow"/>
        </w:rPr>
        <w:t>resilience</w:t>
      </w:r>
      <w:r w:rsidRPr="004F27A1">
        <w:rPr>
          <w:rStyle w:val="Emphasis"/>
          <w:rFonts w:asciiTheme="minorHAnsi" w:hAnsiTheme="minorHAnsi" w:cstheme="minorHAnsi"/>
        </w:rPr>
        <w:t xml:space="preserve"> or durability</w:t>
      </w:r>
      <w:r w:rsidRPr="004F27A1">
        <w:rPr>
          <w:rFonts w:asciiTheme="minorHAnsi" w:hAnsiTheme="minorHAnsi" w:cstheme="minorHAnsi"/>
          <w:sz w:val="16"/>
        </w:rPr>
        <w:t xml:space="preserve">. I guess that’s two key words. (Laughter.) More than it is that I think everything’s going great. Because I think </w:t>
      </w:r>
      <w:r w:rsidRPr="004F27A1">
        <w:rPr>
          <w:rStyle w:val="StyleUnderline"/>
          <w:rFonts w:asciiTheme="minorHAnsi" w:hAnsiTheme="minorHAnsi" w:cstheme="minorHAnsi"/>
        </w:rPr>
        <w:t>Trump represents a threat to all of these systems</w:t>
      </w:r>
      <w:r w:rsidRPr="004F27A1">
        <w:rPr>
          <w:rFonts w:asciiTheme="minorHAnsi" w:hAnsiTheme="minorHAnsi" w:cstheme="minorHAnsi"/>
          <w:sz w:val="16"/>
        </w:rPr>
        <w:t xml:space="preserve"> that I do think have, by and large, worked to the advantage of the United States. And he is threatening them. </w:t>
      </w:r>
      <w:r w:rsidRPr="004F27A1">
        <w:rPr>
          <w:rStyle w:val="StyleUnderline"/>
          <w:rFonts w:asciiTheme="minorHAnsi" w:hAnsiTheme="minorHAnsi" w:cstheme="minorHAnsi"/>
        </w:rPr>
        <w:t>But</w:t>
      </w:r>
      <w:r w:rsidRPr="004F27A1">
        <w:rPr>
          <w:rFonts w:asciiTheme="minorHAnsi" w:hAnsiTheme="minorHAnsi" w:cstheme="minorHAnsi"/>
          <w:sz w:val="16"/>
        </w:rPr>
        <w:t xml:space="preserve"> I think </w:t>
      </w:r>
      <w:r w:rsidRPr="000C18BF">
        <w:rPr>
          <w:rStyle w:val="Emphasis"/>
          <w:rFonts w:asciiTheme="minorHAnsi" w:hAnsiTheme="minorHAnsi" w:cstheme="minorHAnsi"/>
          <w:highlight w:val="yellow"/>
        </w:rPr>
        <w:t>the system is resilient</w:t>
      </w:r>
      <w:r w:rsidRPr="000C18BF">
        <w:rPr>
          <w:rStyle w:val="StyleUnderline"/>
          <w:rFonts w:asciiTheme="minorHAnsi" w:hAnsiTheme="minorHAnsi" w:cstheme="minorHAnsi"/>
          <w:highlight w:val="yellow"/>
        </w:rPr>
        <w:t xml:space="preserve"> in absorbing</w:t>
      </w:r>
      <w:r w:rsidRPr="004F27A1">
        <w:rPr>
          <w:rStyle w:val="StyleUnderline"/>
          <w:rFonts w:asciiTheme="minorHAnsi" w:hAnsiTheme="minorHAnsi" w:cstheme="minorHAnsi"/>
        </w:rPr>
        <w:t xml:space="preserve"> some of those </w:t>
      </w:r>
      <w:r w:rsidRPr="000C18BF">
        <w:rPr>
          <w:rStyle w:val="StyleUnderline"/>
          <w:rFonts w:asciiTheme="minorHAnsi" w:hAnsiTheme="minorHAnsi" w:cstheme="minorHAnsi"/>
          <w:highlight w:val="yellow"/>
        </w:rPr>
        <w:t>shocks</w:t>
      </w:r>
      <w:r w:rsidRPr="004F27A1">
        <w:rPr>
          <w:rStyle w:val="StyleUnderline"/>
          <w:rFonts w:asciiTheme="minorHAnsi" w:hAnsiTheme="minorHAnsi" w:cstheme="minorHAnsi"/>
        </w:rPr>
        <w:t xml:space="preserve">. That is </w:t>
      </w:r>
      <w:r w:rsidRPr="000C18BF">
        <w:rPr>
          <w:rStyle w:val="StyleUnderline"/>
          <w:rFonts w:asciiTheme="minorHAnsi" w:hAnsiTheme="minorHAnsi" w:cstheme="minorHAnsi"/>
          <w:highlight w:val="yellow"/>
        </w:rPr>
        <w:t>not</w:t>
      </w:r>
      <w:r w:rsidRPr="004F27A1">
        <w:rPr>
          <w:rStyle w:val="StyleUnderline"/>
          <w:rFonts w:asciiTheme="minorHAnsi" w:hAnsiTheme="minorHAnsi" w:cstheme="minorHAnsi"/>
        </w:rPr>
        <w:t xml:space="preserve"> going to be true </w:t>
      </w:r>
      <w:r w:rsidRPr="000C18BF">
        <w:rPr>
          <w:rStyle w:val="Emphasis"/>
          <w:rFonts w:asciiTheme="minorHAnsi" w:hAnsiTheme="minorHAnsi" w:cstheme="minorHAnsi"/>
          <w:highlight w:val="yellow"/>
        </w:rPr>
        <w:t>forever</w:t>
      </w:r>
      <w:r w:rsidRPr="000C18BF">
        <w:rPr>
          <w:rStyle w:val="StyleUnderline"/>
          <w:rFonts w:asciiTheme="minorHAnsi" w:hAnsiTheme="minorHAnsi" w:cstheme="minorHAnsi"/>
          <w:highlight w:val="yellow"/>
        </w:rPr>
        <w:t>, but</w:t>
      </w:r>
      <w:r w:rsidRPr="004F27A1">
        <w:rPr>
          <w:rStyle w:val="StyleUnderline"/>
          <w:rFonts w:asciiTheme="minorHAnsi" w:hAnsiTheme="minorHAnsi" w:cstheme="minorHAnsi"/>
        </w:rPr>
        <w:t xml:space="preserve"> it’s going to be </w:t>
      </w:r>
      <w:r w:rsidRPr="004F27A1">
        <w:rPr>
          <w:rStyle w:val="Emphasis"/>
          <w:rFonts w:asciiTheme="minorHAnsi" w:hAnsiTheme="minorHAnsi" w:cstheme="minorHAnsi"/>
        </w:rPr>
        <w:t xml:space="preserve">true </w:t>
      </w:r>
      <w:r w:rsidRPr="000C18BF">
        <w:rPr>
          <w:rStyle w:val="Emphasis"/>
          <w:rFonts w:asciiTheme="minorHAnsi" w:hAnsiTheme="minorHAnsi" w:cstheme="minorHAnsi"/>
          <w:highlight w:val="yellow"/>
        </w:rPr>
        <w:t>to a point</w:t>
      </w:r>
      <w:r w:rsidRPr="004F27A1">
        <w:rPr>
          <w:rFonts w:asciiTheme="minorHAnsi" w:hAnsiTheme="minorHAnsi" w:cstheme="minorHAnsi"/>
          <w:sz w:val="16"/>
        </w:rPr>
        <w:t>.</w:t>
      </w:r>
    </w:p>
    <w:p w14:paraId="501097B2" w14:textId="77777777" w:rsidR="0075559C" w:rsidRPr="004F27A1" w:rsidRDefault="0075559C" w:rsidP="0075559C">
      <w:pPr>
        <w:rPr>
          <w:rFonts w:asciiTheme="minorHAnsi" w:hAnsiTheme="minorHAnsi" w:cstheme="minorHAnsi"/>
          <w:sz w:val="16"/>
        </w:rPr>
      </w:pPr>
      <w:r w:rsidRPr="004F27A1">
        <w:rPr>
          <w:rFonts w:asciiTheme="minorHAnsi" w:hAnsiTheme="minorHAnsi" w:cstheme="minorHAnsi"/>
          <w:sz w:val="16"/>
        </w:rPr>
        <w:t>How does trade fit into that? Couple of observations. First, it’s true that Trump pulled out of TPP. It’s also true that the 11 countries in TPP moved forward and reached their agreement with a minimum level of variance from the agreement that the United States had negotiated with them. And did so with a notion that they are now going to take the mantle up of moving forward the rules writing in the Asia-Pacific region that will itself put some pressure on China and other more illiberal actors in the trade space.</w:t>
      </w:r>
    </w:p>
    <w:p w14:paraId="27986780" w14:textId="77777777" w:rsidR="0075559C" w:rsidRPr="004F27A1" w:rsidRDefault="0075559C" w:rsidP="0075559C">
      <w:pPr>
        <w:rPr>
          <w:rFonts w:asciiTheme="minorHAnsi" w:hAnsiTheme="minorHAnsi" w:cstheme="minorHAnsi"/>
          <w:sz w:val="16"/>
        </w:rPr>
      </w:pPr>
      <w:r w:rsidRPr="004F27A1">
        <w:rPr>
          <w:rFonts w:asciiTheme="minorHAnsi" w:hAnsiTheme="minorHAnsi" w:cstheme="minorHAnsi"/>
          <w:sz w:val="16"/>
        </w:rPr>
        <w:t>So then there’s question of NAFTA. I think if the president pulls out of NAFTA, it would be a massive self-inflicted wound. And do we believe that there should be an update to NAFTA? Of course. Now, a lot of that was contained in the TPP. But nonetheless, if this ultimately ends up with some modification, some improvement on NAFTA, fine. If he actually pulls out of it, which I think the Congress will try to stop him from doing, so there’s institutional checks here in the United States, that would be really catastrophic. But I think that there is a reasonable chance the system will be resilient there as well on NAFTA.</w:t>
      </w:r>
    </w:p>
    <w:p w14:paraId="1CC75931" w14:textId="77777777" w:rsidR="0075559C" w:rsidRPr="004F27A1" w:rsidRDefault="0075559C" w:rsidP="0075559C">
      <w:pPr>
        <w:rPr>
          <w:rFonts w:asciiTheme="minorHAnsi" w:hAnsiTheme="minorHAnsi" w:cstheme="minorHAnsi"/>
          <w:sz w:val="16"/>
        </w:rPr>
      </w:pPr>
      <w:r w:rsidRPr="004F27A1">
        <w:rPr>
          <w:rFonts w:asciiTheme="minorHAnsi" w:hAnsiTheme="minorHAnsi" w:cstheme="minorHAnsi"/>
          <w:sz w:val="16"/>
        </w:rPr>
        <w:t xml:space="preserve">Then there’s </w:t>
      </w:r>
      <w:r w:rsidRPr="000C18BF">
        <w:rPr>
          <w:rStyle w:val="StyleUnderline"/>
          <w:rFonts w:asciiTheme="minorHAnsi" w:hAnsiTheme="minorHAnsi" w:cstheme="minorHAnsi"/>
          <w:highlight w:val="yellow"/>
        </w:rPr>
        <w:t>the trade spat</w:t>
      </w:r>
      <w:r w:rsidRPr="004F27A1">
        <w:rPr>
          <w:rStyle w:val="StyleUnderline"/>
          <w:rFonts w:asciiTheme="minorHAnsi" w:hAnsiTheme="minorHAnsi" w:cstheme="minorHAnsi"/>
        </w:rPr>
        <w:t xml:space="preserve"> over 232 and 201</w:t>
      </w:r>
      <w:r w:rsidRPr="004F27A1">
        <w:rPr>
          <w:rFonts w:asciiTheme="minorHAnsi" w:hAnsiTheme="minorHAnsi" w:cstheme="minorHAnsi"/>
          <w:sz w:val="16"/>
        </w:rPr>
        <w:t xml:space="preserve">. Here, I think </w:t>
      </w:r>
      <w:r w:rsidRPr="004F27A1">
        <w:rPr>
          <w:rStyle w:val="StyleUnderline"/>
          <w:rFonts w:asciiTheme="minorHAnsi" w:hAnsiTheme="minorHAnsi" w:cstheme="minorHAnsi"/>
        </w:rPr>
        <w:t xml:space="preserve">fundamentally this </w:t>
      </w:r>
      <w:r w:rsidRPr="000C18BF">
        <w:rPr>
          <w:rStyle w:val="StyleUnderline"/>
          <w:rFonts w:asciiTheme="minorHAnsi" w:hAnsiTheme="minorHAnsi" w:cstheme="minorHAnsi"/>
          <w:highlight w:val="yellow"/>
        </w:rPr>
        <w:t>is a test of</w:t>
      </w:r>
      <w:r w:rsidRPr="004F27A1">
        <w:rPr>
          <w:rStyle w:val="StyleUnderline"/>
          <w:rFonts w:asciiTheme="minorHAnsi" w:hAnsiTheme="minorHAnsi" w:cstheme="minorHAnsi"/>
        </w:rPr>
        <w:t xml:space="preserve"> whether or not</w:t>
      </w:r>
      <w:r w:rsidRPr="004F27A1">
        <w:rPr>
          <w:rFonts w:asciiTheme="minorHAnsi" w:hAnsiTheme="minorHAnsi" w:cstheme="minorHAnsi"/>
          <w:sz w:val="16"/>
        </w:rPr>
        <w:t xml:space="preserve"> my basic observation about </w:t>
      </w:r>
      <w:r w:rsidRPr="000C18BF">
        <w:rPr>
          <w:rStyle w:val="StyleUnderline"/>
          <w:rFonts w:asciiTheme="minorHAnsi" w:hAnsiTheme="minorHAnsi" w:cstheme="minorHAnsi"/>
          <w:highlight w:val="yellow"/>
        </w:rPr>
        <w:t>resilience</w:t>
      </w:r>
      <w:r w:rsidRPr="004F27A1">
        <w:rPr>
          <w:rStyle w:val="StyleUnderline"/>
          <w:rFonts w:asciiTheme="minorHAnsi" w:hAnsiTheme="minorHAnsi" w:cstheme="minorHAnsi"/>
        </w:rPr>
        <w:t xml:space="preserve"> is right</w:t>
      </w:r>
      <w:r w:rsidRPr="004F27A1">
        <w:rPr>
          <w:rFonts w:asciiTheme="minorHAnsi" w:hAnsiTheme="minorHAnsi" w:cstheme="minorHAnsi"/>
          <w:sz w:val="16"/>
        </w:rPr>
        <w:t xml:space="preserve">, or the caveat I offer comes through. Which is, there is a chance this all goes up. I mean, the president holds in his power, both on the security side with starting wars and on the economic side with starting trade wars, to blow the whole thing up if he wants to. But I think there is also a reasonable possibility that </w:t>
      </w:r>
      <w:r w:rsidRPr="004F27A1">
        <w:rPr>
          <w:rStyle w:val="StyleUnderline"/>
          <w:rFonts w:asciiTheme="minorHAnsi" w:hAnsiTheme="minorHAnsi" w:cstheme="minorHAnsi"/>
        </w:rPr>
        <w:t xml:space="preserve">a system of </w:t>
      </w:r>
      <w:r w:rsidRPr="000C18BF">
        <w:rPr>
          <w:rStyle w:val="StyleUnderline"/>
          <w:rFonts w:asciiTheme="minorHAnsi" w:hAnsiTheme="minorHAnsi" w:cstheme="minorHAnsi"/>
          <w:highlight w:val="yellow"/>
        </w:rPr>
        <w:t>constraints will</w:t>
      </w:r>
      <w:r w:rsidRPr="004F27A1">
        <w:rPr>
          <w:rStyle w:val="StyleUnderline"/>
          <w:rFonts w:asciiTheme="minorHAnsi" w:hAnsiTheme="minorHAnsi" w:cstheme="minorHAnsi"/>
        </w:rPr>
        <w:t xml:space="preserve"> come into play that will </w:t>
      </w:r>
      <w:r w:rsidRPr="000C18BF">
        <w:rPr>
          <w:rStyle w:val="Emphasis"/>
          <w:rFonts w:asciiTheme="minorHAnsi" w:hAnsiTheme="minorHAnsi" w:cstheme="minorHAnsi"/>
          <w:highlight w:val="yellow"/>
        </w:rPr>
        <w:t>keep this from</w:t>
      </w:r>
      <w:r w:rsidRPr="004F27A1">
        <w:rPr>
          <w:rStyle w:val="Emphasis"/>
          <w:rFonts w:asciiTheme="minorHAnsi" w:hAnsiTheme="minorHAnsi" w:cstheme="minorHAnsi"/>
        </w:rPr>
        <w:t xml:space="preserve"> completely </w:t>
      </w:r>
      <w:r w:rsidRPr="000C18BF">
        <w:rPr>
          <w:rStyle w:val="Emphasis"/>
          <w:rFonts w:asciiTheme="minorHAnsi" w:hAnsiTheme="minorHAnsi" w:cstheme="minorHAnsi"/>
          <w:highlight w:val="yellow"/>
        </w:rPr>
        <w:t>going out of control</w:t>
      </w:r>
      <w:r w:rsidRPr="004F27A1">
        <w:rPr>
          <w:rFonts w:asciiTheme="minorHAnsi" w:hAnsiTheme="minorHAnsi" w:cstheme="minorHAnsi"/>
          <w:sz w:val="16"/>
        </w:rPr>
        <w:t xml:space="preserve">, that they will start working a negotiation, and that </w:t>
      </w:r>
      <w:r w:rsidRPr="004F27A1">
        <w:rPr>
          <w:rStyle w:val="StyleUnderline"/>
          <w:rFonts w:asciiTheme="minorHAnsi" w:hAnsiTheme="minorHAnsi" w:cstheme="minorHAnsi"/>
        </w:rPr>
        <w:t xml:space="preserve">we will end up </w:t>
      </w:r>
      <w:r w:rsidRPr="000C18BF">
        <w:rPr>
          <w:rStyle w:val="StyleUnderline"/>
          <w:rFonts w:asciiTheme="minorHAnsi" w:hAnsiTheme="minorHAnsi" w:cstheme="minorHAnsi"/>
          <w:highlight w:val="yellow"/>
        </w:rPr>
        <w:t>with Trump having done some damage, but not</w:t>
      </w:r>
      <w:r w:rsidRPr="004F27A1">
        <w:rPr>
          <w:rStyle w:val="StyleUnderline"/>
          <w:rFonts w:asciiTheme="minorHAnsi" w:hAnsiTheme="minorHAnsi" w:cstheme="minorHAnsi"/>
        </w:rPr>
        <w:t xml:space="preserve"> incalculable or </w:t>
      </w:r>
      <w:r w:rsidRPr="000C18BF">
        <w:rPr>
          <w:rStyle w:val="StyleUnderline"/>
          <w:rFonts w:asciiTheme="minorHAnsi" w:hAnsiTheme="minorHAnsi" w:cstheme="minorHAnsi"/>
          <w:highlight w:val="yellow"/>
        </w:rPr>
        <w:t>irreversible</w:t>
      </w:r>
      <w:r w:rsidRPr="004F27A1">
        <w:rPr>
          <w:rStyle w:val="StyleUnderline"/>
          <w:rFonts w:asciiTheme="minorHAnsi" w:hAnsiTheme="minorHAnsi" w:cstheme="minorHAnsi"/>
        </w:rPr>
        <w:t xml:space="preserve"> damage</w:t>
      </w:r>
      <w:r w:rsidRPr="004F27A1">
        <w:rPr>
          <w:rFonts w:asciiTheme="minorHAnsi" w:hAnsiTheme="minorHAnsi" w:cstheme="minorHAnsi"/>
          <w:sz w:val="16"/>
        </w:rPr>
        <w:t>. But that could be wrong.</w:t>
      </w:r>
    </w:p>
    <w:p w14:paraId="26B56F6A" w14:textId="77777777" w:rsidR="0075559C" w:rsidRPr="004F27A1" w:rsidRDefault="0075559C" w:rsidP="0075559C">
      <w:pPr>
        <w:rPr>
          <w:rFonts w:asciiTheme="minorHAnsi" w:hAnsiTheme="minorHAnsi" w:cstheme="minorHAnsi"/>
          <w:sz w:val="16"/>
        </w:rPr>
      </w:pPr>
      <w:r w:rsidRPr="004F27A1">
        <w:rPr>
          <w:rFonts w:asciiTheme="minorHAnsi" w:hAnsiTheme="minorHAnsi" w:cstheme="minorHAnsi"/>
          <w:sz w:val="16"/>
        </w:rPr>
        <w:t xml:space="preserve">My point is, </w:t>
      </w:r>
      <w:r w:rsidRPr="000C18BF">
        <w:rPr>
          <w:rStyle w:val="Emphasis"/>
          <w:rFonts w:asciiTheme="minorHAnsi" w:hAnsiTheme="minorHAnsi" w:cstheme="minorHAnsi"/>
          <w:highlight w:val="yellow"/>
        </w:rPr>
        <w:t>the longer he has to test this</w:t>
      </w:r>
      <w:r w:rsidRPr="004F27A1">
        <w:rPr>
          <w:rStyle w:val="Emphasis"/>
          <w:rFonts w:asciiTheme="minorHAnsi" w:hAnsiTheme="minorHAnsi" w:cstheme="minorHAnsi"/>
        </w:rPr>
        <w:t xml:space="preserve"> proposition</w:t>
      </w:r>
      <w:r w:rsidRPr="004F27A1">
        <w:rPr>
          <w:rStyle w:val="StyleUnderline"/>
          <w:rFonts w:asciiTheme="minorHAnsi" w:hAnsiTheme="minorHAnsi" w:cstheme="minorHAnsi"/>
        </w:rPr>
        <w:t xml:space="preserve">, </w:t>
      </w:r>
      <w:r w:rsidRPr="000C18BF">
        <w:rPr>
          <w:rStyle w:val="StyleUnderline"/>
          <w:rFonts w:asciiTheme="minorHAnsi" w:hAnsiTheme="minorHAnsi" w:cstheme="minorHAnsi"/>
          <w:highlight w:val="yellow"/>
        </w:rPr>
        <w:t xml:space="preserve">the </w:t>
      </w:r>
      <w:r w:rsidRPr="000C18BF">
        <w:rPr>
          <w:rStyle w:val="Emphasis"/>
          <w:rFonts w:asciiTheme="minorHAnsi" w:hAnsiTheme="minorHAnsi" w:cstheme="minorHAnsi"/>
          <w:highlight w:val="yellow"/>
        </w:rPr>
        <w:t>higher</w:t>
      </w:r>
      <w:r w:rsidRPr="004F27A1">
        <w:rPr>
          <w:rStyle w:val="Emphasis"/>
          <w:rFonts w:asciiTheme="minorHAnsi" w:hAnsiTheme="minorHAnsi" w:cstheme="minorHAnsi"/>
        </w:rPr>
        <w:t xml:space="preserve"> the </w:t>
      </w:r>
      <w:r w:rsidRPr="000C18BF">
        <w:rPr>
          <w:rStyle w:val="Emphasis"/>
          <w:rFonts w:asciiTheme="minorHAnsi" w:hAnsiTheme="minorHAnsi" w:cstheme="minorHAnsi"/>
          <w:highlight w:val="yellow"/>
        </w:rPr>
        <w:t>chance</w:t>
      </w:r>
      <w:r w:rsidRPr="004F27A1">
        <w:rPr>
          <w:rStyle w:val="Emphasis"/>
          <w:rFonts w:asciiTheme="minorHAnsi" w:hAnsiTheme="minorHAnsi" w:cstheme="minorHAnsi"/>
        </w:rPr>
        <w:t xml:space="preserve"> that </w:t>
      </w:r>
      <w:r w:rsidRPr="000C18BF">
        <w:rPr>
          <w:rStyle w:val="Emphasis"/>
          <w:rFonts w:asciiTheme="minorHAnsi" w:hAnsiTheme="minorHAnsi" w:cstheme="minorHAnsi"/>
          <w:highlight w:val="yellow"/>
        </w:rPr>
        <w:t>sometimes goes catastrophically awry</w:t>
      </w:r>
      <w:r w:rsidRPr="004F27A1">
        <w:rPr>
          <w:rFonts w:asciiTheme="minorHAnsi" w:hAnsiTheme="minorHAnsi" w:cstheme="minorHAnsi"/>
          <w:sz w:val="16"/>
        </w:rPr>
        <w:t xml:space="preserve">. And </w:t>
      </w:r>
      <w:r w:rsidRPr="000C18BF">
        <w:rPr>
          <w:rStyle w:val="StyleUnderline"/>
          <w:rFonts w:asciiTheme="minorHAnsi" w:hAnsiTheme="minorHAnsi" w:cstheme="minorHAnsi"/>
          <w:highlight w:val="yellow"/>
        </w:rPr>
        <w:t xml:space="preserve">if the American people </w:t>
      </w:r>
      <w:r w:rsidRPr="000C18BF">
        <w:rPr>
          <w:rStyle w:val="Emphasis"/>
          <w:rFonts w:asciiTheme="minorHAnsi" w:hAnsiTheme="minorHAnsi" w:cstheme="minorHAnsi"/>
          <w:highlight w:val="yellow"/>
        </w:rPr>
        <w:t>reaffirm</w:t>
      </w:r>
      <w:r w:rsidRPr="004F27A1">
        <w:rPr>
          <w:rStyle w:val="Emphasis"/>
          <w:rFonts w:asciiTheme="minorHAnsi" w:hAnsiTheme="minorHAnsi" w:cstheme="minorHAnsi"/>
        </w:rPr>
        <w:t xml:space="preserve"> the </w:t>
      </w:r>
      <w:r w:rsidRPr="000C18BF">
        <w:rPr>
          <w:rStyle w:val="Emphasis"/>
          <w:rFonts w:asciiTheme="minorHAnsi" w:hAnsiTheme="minorHAnsi" w:cstheme="minorHAnsi"/>
          <w:highlight w:val="yellow"/>
        </w:rPr>
        <w:t>Trump</w:t>
      </w:r>
      <w:r w:rsidRPr="004F27A1">
        <w:rPr>
          <w:rStyle w:val="Emphasis"/>
          <w:rFonts w:asciiTheme="minorHAnsi" w:hAnsiTheme="minorHAnsi" w:cstheme="minorHAnsi"/>
        </w:rPr>
        <w:t xml:space="preserve"> approach </w:t>
      </w:r>
      <w:r w:rsidRPr="000C18BF">
        <w:rPr>
          <w:rStyle w:val="Emphasis"/>
          <w:rFonts w:asciiTheme="minorHAnsi" w:hAnsiTheme="minorHAnsi" w:cstheme="minorHAnsi"/>
          <w:highlight w:val="yellow"/>
        </w:rPr>
        <w:t>in 2020</w:t>
      </w:r>
      <w:r w:rsidRPr="004F27A1">
        <w:rPr>
          <w:rFonts w:asciiTheme="minorHAnsi" w:hAnsiTheme="minorHAnsi" w:cstheme="minorHAnsi"/>
          <w:sz w:val="16"/>
        </w:rPr>
        <w:t xml:space="preserve">, I think </w:t>
      </w:r>
      <w:r w:rsidRPr="000C18BF">
        <w:rPr>
          <w:rStyle w:val="StyleUnderline"/>
          <w:rFonts w:asciiTheme="minorHAnsi" w:hAnsiTheme="minorHAnsi" w:cstheme="minorHAnsi"/>
          <w:highlight w:val="yellow"/>
        </w:rPr>
        <w:t xml:space="preserve">that will be </w:t>
      </w:r>
      <w:r w:rsidRPr="000C18BF">
        <w:rPr>
          <w:rStyle w:val="Emphasis"/>
          <w:rFonts w:asciiTheme="minorHAnsi" w:hAnsiTheme="minorHAnsi" w:cstheme="minorHAnsi"/>
          <w:highlight w:val="yellow"/>
        </w:rPr>
        <w:t>fundamentally changing</w:t>
      </w:r>
      <w:r w:rsidRPr="004F27A1">
        <w:rPr>
          <w:rFonts w:asciiTheme="minorHAnsi" w:hAnsiTheme="minorHAnsi" w:cstheme="minorHAnsi"/>
          <w:sz w:val="16"/>
        </w:rPr>
        <w:t xml:space="preserve"> to </w:t>
      </w:r>
      <w:r w:rsidRPr="004F27A1">
        <w:rPr>
          <w:rStyle w:val="StyleUnderline"/>
          <w:rFonts w:asciiTheme="minorHAnsi" w:hAnsiTheme="minorHAnsi" w:cstheme="minorHAnsi"/>
        </w:rPr>
        <w:t xml:space="preserve">the way </w:t>
      </w:r>
      <w:r w:rsidRPr="000C18BF">
        <w:rPr>
          <w:rStyle w:val="StyleUnderline"/>
          <w:rFonts w:asciiTheme="minorHAnsi" w:hAnsiTheme="minorHAnsi" w:cstheme="minorHAnsi"/>
          <w:highlight w:val="yellow"/>
        </w:rPr>
        <w:t>the</w:t>
      </w:r>
      <w:r w:rsidRPr="004F27A1">
        <w:rPr>
          <w:rStyle w:val="StyleUnderline"/>
          <w:rFonts w:asciiTheme="minorHAnsi" w:hAnsiTheme="minorHAnsi" w:cstheme="minorHAnsi"/>
        </w:rPr>
        <w:t xml:space="preserve"> entire </w:t>
      </w:r>
      <w:r w:rsidRPr="000C18BF">
        <w:rPr>
          <w:rStyle w:val="StyleUnderline"/>
          <w:rFonts w:asciiTheme="minorHAnsi" w:hAnsiTheme="minorHAnsi" w:cstheme="minorHAnsi"/>
          <w:highlight w:val="yellow"/>
        </w:rPr>
        <w:t>system</w:t>
      </w:r>
      <w:r w:rsidRPr="004F27A1">
        <w:rPr>
          <w:rStyle w:val="StyleUnderline"/>
          <w:rFonts w:asciiTheme="minorHAnsi" w:hAnsiTheme="minorHAnsi" w:cstheme="minorHAnsi"/>
        </w:rPr>
        <w:t xml:space="preserve"> operates and the set of </w:t>
      </w:r>
      <w:r w:rsidRPr="000C18BF">
        <w:rPr>
          <w:rStyle w:val="StyleUnderline"/>
          <w:rFonts w:asciiTheme="minorHAnsi" w:hAnsiTheme="minorHAnsi" w:cstheme="minorHAnsi"/>
          <w:highlight w:val="yellow"/>
        </w:rPr>
        <w:t>expectations and relationships</w:t>
      </w:r>
      <w:r w:rsidRPr="004F27A1">
        <w:rPr>
          <w:rStyle w:val="StyleUnderline"/>
          <w:rFonts w:asciiTheme="minorHAnsi" w:hAnsiTheme="minorHAnsi" w:cstheme="minorHAnsi"/>
        </w:rPr>
        <w:t xml:space="preserve"> that get restructured</w:t>
      </w:r>
      <w:r w:rsidRPr="004F27A1">
        <w:rPr>
          <w:rFonts w:asciiTheme="minorHAnsi" w:hAnsiTheme="minorHAnsi" w:cstheme="minorHAnsi"/>
          <w:sz w:val="16"/>
        </w:rPr>
        <w:t xml:space="preserve">. But I would argue that for now, if all of us stay focused on trying to hold him accountable from taking the most catastrophic actions, we can have some influence on that. The system can have some influence on that. And it may be that </w:t>
      </w:r>
      <w:r w:rsidRPr="004F27A1">
        <w:rPr>
          <w:rStyle w:val="StyleUnderline"/>
          <w:rFonts w:asciiTheme="minorHAnsi" w:hAnsiTheme="minorHAnsi" w:cstheme="minorHAnsi"/>
        </w:rPr>
        <w:t>we can get to 2020 and not be in a place where we have to say</w:t>
      </w:r>
      <w:r w:rsidRPr="004F27A1">
        <w:rPr>
          <w:rFonts w:asciiTheme="minorHAnsi" w:hAnsiTheme="minorHAnsi" w:cstheme="minorHAnsi"/>
          <w:sz w:val="16"/>
        </w:rPr>
        <w:t xml:space="preserve">, well, </w:t>
      </w:r>
      <w:r w:rsidRPr="004F27A1">
        <w:rPr>
          <w:rStyle w:val="StyleUnderline"/>
          <w:rFonts w:asciiTheme="minorHAnsi" w:hAnsiTheme="minorHAnsi" w:cstheme="minorHAnsi"/>
        </w:rPr>
        <w:t>the America</w:t>
      </w:r>
      <w:r w:rsidRPr="004F27A1">
        <w:rPr>
          <w:rFonts w:asciiTheme="minorHAnsi" w:hAnsiTheme="minorHAnsi" w:cstheme="minorHAnsi"/>
          <w:sz w:val="16"/>
        </w:rPr>
        <w:t xml:space="preserve"> is </w:t>
      </w:r>
      <w:r w:rsidRPr="004F27A1">
        <w:rPr>
          <w:rStyle w:val="StyleUnderline"/>
          <w:rFonts w:asciiTheme="minorHAnsi" w:hAnsiTheme="minorHAnsi" w:cstheme="minorHAnsi"/>
        </w:rPr>
        <w:t xml:space="preserve">era is gone, and </w:t>
      </w:r>
      <w:r w:rsidRPr="004F27A1">
        <w:rPr>
          <w:rStyle w:val="Emphasis"/>
          <w:rFonts w:asciiTheme="minorHAnsi" w:hAnsiTheme="minorHAnsi" w:cstheme="minorHAnsi"/>
        </w:rPr>
        <w:t>Trump helped kill it</w:t>
      </w:r>
      <w:r w:rsidRPr="004F27A1">
        <w:rPr>
          <w:rFonts w:asciiTheme="minorHAnsi" w:hAnsiTheme="minorHAnsi" w:cstheme="minorHAnsi"/>
          <w:sz w:val="16"/>
        </w:rPr>
        <w:t>, and now we’re onto something else. But we can get back to the business of doing what we should be doing.</w:t>
      </w:r>
    </w:p>
    <w:p w14:paraId="197FFB58" w14:textId="77777777" w:rsidR="0075559C" w:rsidRPr="004F27A1" w:rsidRDefault="0075559C" w:rsidP="0075559C">
      <w:pPr>
        <w:pStyle w:val="Heading4"/>
        <w:rPr>
          <w:rFonts w:asciiTheme="minorHAnsi" w:hAnsiTheme="minorHAnsi" w:cstheme="minorHAnsi"/>
          <w:b w:val="0"/>
        </w:rPr>
      </w:pPr>
      <w:r w:rsidRPr="004F27A1">
        <w:rPr>
          <w:rFonts w:asciiTheme="minorHAnsi" w:hAnsiTheme="minorHAnsi" w:cstheme="minorHAnsi"/>
        </w:rPr>
        <w:t xml:space="preserve">Dems </w:t>
      </w:r>
      <w:r w:rsidRPr="004F27A1">
        <w:rPr>
          <w:rFonts w:asciiTheme="minorHAnsi" w:hAnsiTheme="minorHAnsi" w:cstheme="minorHAnsi"/>
          <w:u w:val="single"/>
        </w:rPr>
        <w:t>solve the aff</w:t>
      </w:r>
      <w:r w:rsidRPr="004F27A1">
        <w:rPr>
          <w:rFonts w:asciiTheme="minorHAnsi" w:hAnsiTheme="minorHAnsi" w:cstheme="minorHAnsi"/>
        </w:rPr>
        <w:t xml:space="preserve"> – </w:t>
      </w:r>
      <w:r w:rsidRPr="004F27A1">
        <w:rPr>
          <w:rFonts w:asciiTheme="minorHAnsi" w:hAnsiTheme="minorHAnsi" w:cstheme="minorHAnsi"/>
          <w:b w:val="0"/>
        </w:rPr>
        <w:t>they’ll support free trade</w:t>
      </w:r>
    </w:p>
    <w:p w14:paraId="5DDA1D88" w14:textId="77777777" w:rsidR="0075559C" w:rsidRPr="004F27A1" w:rsidRDefault="0075559C" w:rsidP="0075559C">
      <w:pPr>
        <w:rPr>
          <w:rFonts w:asciiTheme="minorHAnsi" w:hAnsiTheme="minorHAnsi" w:cstheme="minorHAnsi"/>
        </w:rPr>
      </w:pPr>
      <w:r w:rsidRPr="004F27A1">
        <w:rPr>
          <w:rStyle w:val="Style13ptBold"/>
          <w:rFonts w:asciiTheme="minorHAnsi" w:hAnsiTheme="minorHAnsi" w:cstheme="minorHAnsi"/>
        </w:rPr>
        <w:t>Bacchus 18</w:t>
      </w:r>
      <w:r w:rsidRPr="004F27A1">
        <w:rPr>
          <w:rFonts w:asciiTheme="minorHAnsi" w:hAnsiTheme="minorHAnsi" w:cstheme="minorHAnsi"/>
        </w:rPr>
        <w:t xml:space="preserve"> (James, Professor of global affairs at the University of Central Florida, adjunct scholar at the Cato Institute. “Democrats Free Trade Is Your Destiny". Wall Street Journal. 12-4-2018. https://www.wsj.com/articles/democrats-free-trade-is-your-destiny-1543880165) </w:t>
      </w:r>
    </w:p>
    <w:p w14:paraId="13ABDDF3" w14:textId="77777777" w:rsidR="0075559C" w:rsidRPr="004F27A1" w:rsidRDefault="0075559C" w:rsidP="0075559C">
      <w:pPr>
        <w:rPr>
          <w:rFonts w:asciiTheme="minorHAnsi" w:hAnsiTheme="minorHAnsi" w:cstheme="minorHAnsi"/>
        </w:rPr>
      </w:pPr>
    </w:p>
    <w:p w14:paraId="436E6A33" w14:textId="77777777" w:rsidR="0075559C" w:rsidRPr="004F27A1" w:rsidRDefault="0075559C" w:rsidP="0075559C">
      <w:pPr>
        <w:rPr>
          <w:rFonts w:asciiTheme="minorHAnsi" w:hAnsiTheme="minorHAnsi" w:cstheme="minorHAnsi"/>
          <w:sz w:val="16"/>
        </w:rPr>
      </w:pPr>
      <w:r w:rsidRPr="004F27A1">
        <w:rPr>
          <w:rFonts w:asciiTheme="minorHAnsi" w:hAnsiTheme="minorHAnsi" w:cstheme="minorHAnsi"/>
          <w:sz w:val="16"/>
        </w:rPr>
        <w:t xml:space="preserve">As one of the few free-trade Democrats engaged in the public fray, I have a message for my former </w:t>
      </w:r>
      <w:r w:rsidRPr="004F27A1">
        <w:rPr>
          <w:rStyle w:val="StyleUnderline"/>
          <w:rFonts w:asciiTheme="minorHAnsi" w:hAnsiTheme="minorHAnsi" w:cstheme="minorHAnsi"/>
        </w:rPr>
        <w:t>Democratic colleagues on Capitol Hill</w:t>
      </w:r>
      <w:r w:rsidRPr="004F27A1">
        <w:rPr>
          <w:rFonts w:asciiTheme="minorHAnsi" w:hAnsiTheme="minorHAnsi" w:cstheme="minorHAnsi"/>
          <w:sz w:val="16"/>
        </w:rPr>
        <w:t xml:space="preserve">: You </w:t>
      </w:r>
      <w:r w:rsidRPr="004F27A1">
        <w:rPr>
          <w:rStyle w:val="StyleUnderline"/>
          <w:rFonts w:asciiTheme="minorHAnsi" w:hAnsiTheme="minorHAnsi" w:cstheme="minorHAnsi"/>
        </w:rPr>
        <w:t xml:space="preserve">might not be backing trade, </w:t>
      </w:r>
      <w:r w:rsidRPr="004F27A1">
        <w:rPr>
          <w:rStyle w:val="Emphasis"/>
          <w:rFonts w:asciiTheme="minorHAnsi" w:hAnsiTheme="minorHAnsi" w:cstheme="minorHAnsi"/>
        </w:rPr>
        <w:t>but our base has beat you to it.</w:t>
      </w:r>
      <w:r w:rsidRPr="004F27A1">
        <w:rPr>
          <w:rFonts w:asciiTheme="minorHAnsi" w:hAnsiTheme="minorHAnsi" w:cstheme="minorHAnsi"/>
          <w:sz w:val="16"/>
        </w:rPr>
        <w:t xml:space="preserve"> Most Democratic candidates and officeholders still work under the assumption that Democratic voters oppose free trade. These politicians are spending too much time listening to labor-union lobbyists and antiglobalization activists. They should be spending more time reading opinion polls, which show that Democratic voters overwhelmingly support free trade. In a survey earlier this year by the Pew Charitable Trust</w:t>
      </w:r>
      <w:r w:rsidRPr="004F27A1">
        <w:rPr>
          <w:rStyle w:val="StyleUnderline"/>
          <w:rFonts w:asciiTheme="minorHAnsi" w:hAnsiTheme="minorHAnsi" w:cstheme="minorHAnsi"/>
        </w:rPr>
        <w:t xml:space="preserve">, 67% of Democratic voters said </w:t>
      </w:r>
      <w:r w:rsidRPr="004F27A1">
        <w:rPr>
          <w:rStyle w:val="Emphasis"/>
          <w:rFonts w:asciiTheme="minorHAnsi" w:hAnsiTheme="minorHAnsi" w:cstheme="minorHAnsi"/>
        </w:rPr>
        <w:t>free-trade agreements</w:t>
      </w:r>
      <w:r w:rsidRPr="004F27A1">
        <w:rPr>
          <w:rStyle w:val="StyleUnderline"/>
          <w:rFonts w:asciiTheme="minorHAnsi" w:hAnsiTheme="minorHAnsi" w:cstheme="minorHAnsi"/>
        </w:rPr>
        <w:t xml:space="preserve"> between the U.S. and other countries generally have been good for the U.S.</w:t>
      </w:r>
      <w:r w:rsidRPr="004F27A1">
        <w:rPr>
          <w:rFonts w:asciiTheme="minorHAnsi" w:hAnsiTheme="minorHAnsi" w:cstheme="minorHAnsi"/>
          <w:sz w:val="16"/>
        </w:rPr>
        <w:t xml:space="preserve"> </w:t>
      </w:r>
      <w:r w:rsidRPr="000C18BF">
        <w:rPr>
          <w:rStyle w:val="Emphasis"/>
          <w:rFonts w:asciiTheme="minorHAnsi" w:hAnsiTheme="minorHAnsi" w:cstheme="minorHAnsi"/>
          <w:highlight w:val="yellow"/>
        </w:rPr>
        <w:t>Sixty-two percent of Democrats opposed tariffs</w:t>
      </w:r>
      <w:r w:rsidRPr="004F27A1">
        <w:rPr>
          <w:rFonts w:asciiTheme="minorHAnsi" w:hAnsiTheme="minorHAnsi" w:cstheme="minorHAnsi"/>
          <w:sz w:val="16"/>
        </w:rPr>
        <w:t xml:space="preserve">, and 72% supported the North American Free Trade Agreement. In another recent poll from Quinnipiac, </w:t>
      </w:r>
      <w:r w:rsidRPr="000C18BF">
        <w:rPr>
          <w:rStyle w:val="StyleUnderline"/>
          <w:rFonts w:asciiTheme="minorHAnsi" w:hAnsiTheme="minorHAnsi" w:cstheme="minorHAnsi"/>
          <w:highlight w:val="yellow"/>
        </w:rPr>
        <w:t xml:space="preserve">73% </w:t>
      </w:r>
      <w:r w:rsidRPr="004F27A1">
        <w:rPr>
          <w:rStyle w:val="StyleUnderline"/>
          <w:rFonts w:asciiTheme="minorHAnsi" w:hAnsiTheme="minorHAnsi" w:cstheme="minorHAnsi"/>
        </w:rPr>
        <w:t xml:space="preserve">of Democrats </w:t>
      </w:r>
      <w:r w:rsidRPr="000C18BF">
        <w:rPr>
          <w:rStyle w:val="StyleUnderline"/>
          <w:rFonts w:asciiTheme="minorHAnsi" w:hAnsiTheme="minorHAnsi" w:cstheme="minorHAnsi"/>
          <w:highlight w:val="yellow"/>
        </w:rPr>
        <w:t>opposed</w:t>
      </w:r>
      <w:r w:rsidRPr="004F27A1">
        <w:rPr>
          <w:rFonts w:asciiTheme="minorHAnsi" w:hAnsiTheme="minorHAnsi" w:cstheme="minorHAnsi"/>
          <w:sz w:val="16"/>
        </w:rPr>
        <w:t xml:space="preserve"> President </w:t>
      </w:r>
      <w:r w:rsidRPr="000C18BF">
        <w:rPr>
          <w:rStyle w:val="StyleUnderline"/>
          <w:rFonts w:asciiTheme="minorHAnsi" w:hAnsiTheme="minorHAnsi" w:cstheme="minorHAnsi"/>
          <w:highlight w:val="yellow"/>
        </w:rPr>
        <w:t>Trump's</w:t>
      </w:r>
      <w:r w:rsidRPr="004F27A1">
        <w:rPr>
          <w:rStyle w:val="StyleUnderline"/>
          <w:rFonts w:asciiTheme="minorHAnsi" w:hAnsiTheme="minorHAnsi" w:cstheme="minorHAnsi"/>
        </w:rPr>
        <w:t xml:space="preserve"> steel and aluminum </w:t>
      </w:r>
      <w:r w:rsidRPr="000C18BF">
        <w:rPr>
          <w:rStyle w:val="StyleUnderline"/>
          <w:rFonts w:asciiTheme="minorHAnsi" w:hAnsiTheme="minorHAnsi" w:cstheme="minorHAnsi"/>
          <w:highlight w:val="yellow"/>
        </w:rPr>
        <w:t>tariffs</w:t>
      </w:r>
      <w:r w:rsidRPr="004F27A1">
        <w:rPr>
          <w:rFonts w:asciiTheme="minorHAnsi" w:hAnsiTheme="minorHAnsi" w:cstheme="minorHAnsi"/>
          <w:sz w:val="16"/>
        </w:rPr>
        <w:t xml:space="preserve">, </w:t>
      </w:r>
      <w:r w:rsidRPr="004F27A1">
        <w:rPr>
          <w:rStyle w:val="StyleUnderline"/>
          <w:rFonts w:asciiTheme="minorHAnsi" w:hAnsiTheme="minorHAnsi" w:cstheme="minorHAnsi"/>
        </w:rPr>
        <w:t>and</w:t>
      </w:r>
      <w:r w:rsidRPr="004F27A1">
        <w:rPr>
          <w:rFonts w:asciiTheme="minorHAnsi" w:hAnsiTheme="minorHAnsi" w:cstheme="minorHAnsi"/>
          <w:sz w:val="16"/>
        </w:rPr>
        <w:t xml:space="preserve"> in a poll by the Chicago Council on Global Affairs, </w:t>
      </w:r>
      <w:r w:rsidRPr="004F27A1">
        <w:rPr>
          <w:rStyle w:val="StyleUnderline"/>
          <w:rFonts w:asciiTheme="minorHAnsi" w:hAnsiTheme="minorHAnsi" w:cstheme="minorHAnsi"/>
        </w:rPr>
        <w:t>74% of Democrats described globalization and greater international economic ties as mostly good for the U.S.</w:t>
      </w:r>
      <w:r w:rsidRPr="004F27A1">
        <w:rPr>
          <w:rFonts w:asciiTheme="minorHAnsi" w:hAnsiTheme="minorHAnsi" w:cstheme="minorHAnsi"/>
          <w:sz w:val="16"/>
        </w:rPr>
        <w:t xml:space="preserve"> In the Pew poll, </w:t>
      </w:r>
      <w:r w:rsidRPr="004F27A1">
        <w:rPr>
          <w:rStyle w:val="StyleUnderline"/>
          <w:rFonts w:asciiTheme="minorHAnsi" w:hAnsiTheme="minorHAnsi" w:cstheme="minorHAnsi"/>
        </w:rPr>
        <w:t xml:space="preserve">60% of black and Hispanic voters -- </w:t>
      </w:r>
      <w:r w:rsidRPr="000C18BF">
        <w:rPr>
          <w:rStyle w:val="StyleUnderline"/>
          <w:rFonts w:asciiTheme="minorHAnsi" w:hAnsiTheme="minorHAnsi" w:cstheme="minorHAnsi"/>
          <w:highlight w:val="yellow"/>
        </w:rPr>
        <w:t>key Democratic constituencies</w:t>
      </w:r>
      <w:r w:rsidRPr="004F27A1">
        <w:rPr>
          <w:rStyle w:val="StyleUnderline"/>
          <w:rFonts w:asciiTheme="minorHAnsi" w:hAnsiTheme="minorHAnsi" w:cstheme="minorHAnsi"/>
        </w:rPr>
        <w:t xml:space="preserve"> -- said they </w:t>
      </w:r>
      <w:r w:rsidRPr="000C18BF">
        <w:rPr>
          <w:rStyle w:val="StyleUnderline"/>
          <w:rFonts w:asciiTheme="minorHAnsi" w:hAnsiTheme="minorHAnsi" w:cstheme="minorHAnsi"/>
          <w:highlight w:val="yellow"/>
        </w:rPr>
        <w:t>believe free-trade</w:t>
      </w:r>
      <w:r w:rsidRPr="004F27A1">
        <w:rPr>
          <w:rStyle w:val="StyleUnderline"/>
          <w:rFonts w:asciiTheme="minorHAnsi" w:hAnsiTheme="minorHAnsi" w:cstheme="minorHAnsi"/>
        </w:rPr>
        <w:t xml:space="preserve"> agreements have </w:t>
      </w:r>
      <w:r w:rsidRPr="000C18BF">
        <w:rPr>
          <w:rStyle w:val="StyleUnderline"/>
          <w:rFonts w:asciiTheme="minorHAnsi" w:hAnsiTheme="minorHAnsi" w:cstheme="minorHAnsi"/>
          <w:highlight w:val="yellow"/>
        </w:rPr>
        <w:t>benefited the U.S</w:t>
      </w:r>
      <w:r w:rsidRPr="004F27A1">
        <w:rPr>
          <w:rStyle w:val="StyleUnderline"/>
          <w:rFonts w:asciiTheme="minorHAnsi" w:hAnsiTheme="minorHAnsi" w:cstheme="minorHAnsi"/>
        </w:rPr>
        <w:t xml:space="preserve">. </w:t>
      </w:r>
      <w:r w:rsidRPr="004F27A1">
        <w:rPr>
          <w:rFonts w:asciiTheme="minorHAnsi" w:hAnsiTheme="minorHAnsi" w:cstheme="minorHAnsi"/>
          <w:sz w:val="16"/>
        </w:rPr>
        <w:t xml:space="preserve">To some extent, </w:t>
      </w:r>
      <w:r w:rsidRPr="000C18BF">
        <w:rPr>
          <w:rStyle w:val="StyleUnderline"/>
          <w:rFonts w:asciiTheme="minorHAnsi" w:hAnsiTheme="minorHAnsi" w:cstheme="minorHAnsi"/>
          <w:highlight w:val="yellow"/>
        </w:rPr>
        <w:t>these results</w:t>
      </w:r>
      <w:r w:rsidRPr="004F27A1">
        <w:rPr>
          <w:rFonts w:asciiTheme="minorHAnsi" w:hAnsiTheme="minorHAnsi" w:cstheme="minorHAnsi"/>
          <w:sz w:val="16"/>
        </w:rPr>
        <w:t xml:space="preserve"> may </w:t>
      </w:r>
      <w:r w:rsidRPr="000C18BF">
        <w:rPr>
          <w:rStyle w:val="StyleUnderline"/>
          <w:rFonts w:asciiTheme="minorHAnsi" w:hAnsiTheme="minorHAnsi" w:cstheme="minorHAnsi"/>
          <w:highlight w:val="yellow"/>
        </w:rPr>
        <w:t>reflect a visceral reaction against the president</w:t>
      </w:r>
      <w:r w:rsidRPr="004F27A1">
        <w:rPr>
          <w:rStyle w:val="StyleUnderline"/>
          <w:rFonts w:asciiTheme="minorHAnsi" w:hAnsiTheme="minorHAnsi" w:cstheme="minorHAnsi"/>
        </w:rPr>
        <w:t>.</w:t>
      </w:r>
      <w:r w:rsidRPr="004F27A1">
        <w:rPr>
          <w:rFonts w:asciiTheme="minorHAnsi" w:hAnsiTheme="minorHAnsi" w:cstheme="minorHAnsi"/>
          <w:sz w:val="16"/>
        </w:rPr>
        <w:t xml:space="preserve"> Mr. </w:t>
      </w:r>
      <w:r w:rsidRPr="004F27A1">
        <w:rPr>
          <w:rStyle w:val="StyleUnderline"/>
          <w:rFonts w:asciiTheme="minorHAnsi" w:hAnsiTheme="minorHAnsi" w:cstheme="minorHAnsi"/>
        </w:rPr>
        <w:t>Trump opposes trade, so some Democratic voters may have turned toward it reflexively</w:t>
      </w:r>
      <w:r w:rsidRPr="004F27A1">
        <w:rPr>
          <w:rFonts w:asciiTheme="minorHAnsi" w:hAnsiTheme="minorHAnsi" w:cstheme="minorHAnsi"/>
          <w:sz w:val="16"/>
        </w:rPr>
        <w:t xml:space="preserve">. Yet </w:t>
      </w:r>
      <w:r w:rsidRPr="000C18BF">
        <w:rPr>
          <w:rStyle w:val="StyleUnderline"/>
          <w:rFonts w:asciiTheme="minorHAnsi" w:hAnsiTheme="minorHAnsi" w:cstheme="minorHAnsi"/>
          <w:highlight w:val="yellow"/>
        </w:rPr>
        <w:t>Democratic voters are</w:t>
      </w:r>
      <w:r w:rsidRPr="004F27A1">
        <w:rPr>
          <w:rFonts w:asciiTheme="minorHAnsi" w:hAnsiTheme="minorHAnsi" w:cstheme="minorHAnsi"/>
          <w:sz w:val="16"/>
        </w:rPr>
        <w:t xml:space="preserve"> also </w:t>
      </w:r>
      <w:r w:rsidRPr="000C18BF">
        <w:rPr>
          <w:rStyle w:val="Emphasis"/>
          <w:rFonts w:asciiTheme="minorHAnsi" w:hAnsiTheme="minorHAnsi" w:cstheme="minorHAnsi"/>
          <w:highlight w:val="yellow"/>
        </w:rPr>
        <w:t>responding to</w:t>
      </w:r>
      <w:r w:rsidRPr="004F27A1">
        <w:rPr>
          <w:rStyle w:val="Emphasis"/>
          <w:rFonts w:asciiTheme="minorHAnsi" w:hAnsiTheme="minorHAnsi" w:cstheme="minorHAnsi"/>
        </w:rPr>
        <w:t xml:space="preserve"> the increasingly evident </w:t>
      </w:r>
      <w:r w:rsidRPr="000C18BF">
        <w:rPr>
          <w:rStyle w:val="Emphasis"/>
          <w:rFonts w:asciiTheme="minorHAnsi" w:hAnsiTheme="minorHAnsi" w:cstheme="minorHAnsi"/>
          <w:highlight w:val="yellow"/>
        </w:rPr>
        <w:t>economic harm</w:t>
      </w:r>
      <w:r w:rsidRPr="004F27A1">
        <w:rPr>
          <w:rFonts w:asciiTheme="minorHAnsi" w:hAnsiTheme="minorHAnsi" w:cstheme="minorHAnsi"/>
          <w:sz w:val="16"/>
        </w:rPr>
        <w:t xml:space="preserve"> </w:t>
      </w:r>
      <w:r w:rsidRPr="000C18BF">
        <w:rPr>
          <w:rStyle w:val="StyleUnderline"/>
          <w:rFonts w:asciiTheme="minorHAnsi" w:hAnsiTheme="minorHAnsi" w:cstheme="minorHAnsi"/>
          <w:highlight w:val="yellow"/>
        </w:rPr>
        <w:t>caused by</w:t>
      </w:r>
      <w:r w:rsidRPr="004F27A1">
        <w:rPr>
          <w:rStyle w:val="StyleUnderline"/>
          <w:rFonts w:asciiTheme="minorHAnsi" w:hAnsiTheme="minorHAnsi" w:cstheme="minorHAnsi"/>
        </w:rPr>
        <w:t xml:space="preserve"> Mr. </w:t>
      </w:r>
      <w:r w:rsidRPr="000C18BF">
        <w:rPr>
          <w:rStyle w:val="StyleUnderline"/>
          <w:rFonts w:asciiTheme="minorHAnsi" w:hAnsiTheme="minorHAnsi" w:cstheme="minorHAnsi"/>
          <w:highlight w:val="yellow"/>
        </w:rPr>
        <w:t>Trump's antitrade policies</w:t>
      </w:r>
      <w:r w:rsidRPr="004F27A1">
        <w:rPr>
          <w:rFonts w:asciiTheme="minorHAnsi" w:hAnsiTheme="minorHAnsi" w:cstheme="minorHAnsi"/>
          <w:sz w:val="16"/>
        </w:rPr>
        <w:t xml:space="preserve">. Ironically, </w:t>
      </w:r>
      <w:r w:rsidRPr="004F27A1">
        <w:rPr>
          <w:rStyle w:val="StyleUnderline"/>
          <w:rFonts w:asciiTheme="minorHAnsi" w:hAnsiTheme="minorHAnsi" w:cstheme="minorHAnsi"/>
        </w:rPr>
        <w:t xml:space="preserve">his trade restrictions are showing many voters for the first time how much they benefit from trade. </w:t>
      </w:r>
      <w:r w:rsidRPr="004F27A1">
        <w:rPr>
          <w:rFonts w:asciiTheme="minorHAnsi" w:hAnsiTheme="minorHAnsi" w:cstheme="minorHAnsi"/>
          <w:sz w:val="16"/>
        </w:rPr>
        <w:t xml:space="preserve">What's more, </w:t>
      </w:r>
      <w:r w:rsidRPr="004F27A1">
        <w:rPr>
          <w:rStyle w:val="StyleUnderline"/>
          <w:rFonts w:asciiTheme="minorHAnsi" w:hAnsiTheme="minorHAnsi" w:cstheme="minorHAnsi"/>
        </w:rPr>
        <w:t>the damage caused by the trade war is being felt</w:t>
      </w:r>
      <w:r w:rsidRPr="004F27A1">
        <w:rPr>
          <w:rFonts w:asciiTheme="minorHAnsi" w:hAnsiTheme="minorHAnsi" w:cstheme="minorHAnsi"/>
          <w:sz w:val="16"/>
        </w:rPr>
        <w:t xml:space="preserve"> most deeply </w:t>
      </w:r>
      <w:r w:rsidRPr="004F27A1">
        <w:rPr>
          <w:rStyle w:val="StyleUnderline"/>
          <w:rFonts w:asciiTheme="minorHAnsi" w:hAnsiTheme="minorHAnsi" w:cstheme="minorHAnsi"/>
        </w:rPr>
        <w:t>in</w:t>
      </w:r>
      <w:r w:rsidRPr="004F27A1">
        <w:rPr>
          <w:rFonts w:asciiTheme="minorHAnsi" w:hAnsiTheme="minorHAnsi" w:cstheme="minorHAnsi"/>
          <w:sz w:val="16"/>
        </w:rPr>
        <w:t xml:space="preserve"> </w:t>
      </w:r>
      <w:r w:rsidRPr="004F27A1">
        <w:rPr>
          <w:rStyle w:val="StyleUnderline"/>
          <w:rFonts w:asciiTheme="minorHAnsi" w:hAnsiTheme="minorHAnsi" w:cstheme="minorHAnsi"/>
        </w:rPr>
        <w:t>areas where Democrats are prevalent</w:t>
      </w:r>
      <w:r w:rsidRPr="004F27A1">
        <w:rPr>
          <w:rFonts w:asciiTheme="minorHAnsi" w:hAnsiTheme="minorHAnsi" w:cstheme="minorHAnsi"/>
          <w:sz w:val="16"/>
        </w:rPr>
        <w:t xml:space="preserve">. This may be counterintuitive, but the party Democratic leaders and activists see is not what our party has become two decades into the 21st century. For the most part, </w:t>
      </w:r>
      <w:r w:rsidRPr="004F27A1">
        <w:rPr>
          <w:rStyle w:val="StyleUnderline"/>
          <w:rFonts w:asciiTheme="minorHAnsi" w:hAnsiTheme="minorHAnsi" w:cstheme="minorHAnsi"/>
        </w:rPr>
        <w:t>Democratic voters are not</w:t>
      </w:r>
      <w:r w:rsidRPr="004F27A1">
        <w:rPr>
          <w:rFonts w:asciiTheme="minorHAnsi" w:hAnsiTheme="minorHAnsi" w:cstheme="minorHAnsi"/>
          <w:sz w:val="16"/>
        </w:rPr>
        <w:t xml:space="preserve"> aggrieved </w:t>
      </w:r>
      <w:r w:rsidRPr="004F27A1">
        <w:rPr>
          <w:rStyle w:val="StyleUnderline"/>
          <w:rFonts w:asciiTheme="minorHAnsi" w:hAnsiTheme="minorHAnsi" w:cstheme="minorHAnsi"/>
        </w:rPr>
        <w:t>workers in smokestack industries who blame foreign</w:t>
      </w:r>
      <w:r w:rsidRPr="004F27A1">
        <w:rPr>
          <w:rFonts w:asciiTheme="minorHAnsi" w:hAnsiTheme="minorHAnsi" w:cstheme="minorHAnsi"/>
          <w:sz w:val="16"/>
        </w:rPr>
        <w:t xml:space="preserve"> </w:t>
      </w:r>
      <w:r w:rsidRPr="004F27A1">
        <w:rPr>
          <w:rStyle w:val="StyleUnderline"/>
          <w:rFonts w:asciiTheme="minorHAnsi" w:hAnsiTheme="minorHAnsi" w:cstheme="minorHAnsi"/>
        </w:rPr>
        <w:t>trade</w:t>
      </w:r>
      <w:r w:rsidRPr="004F27A1">
        <w:rPr>
          <w:rFonts w:asciiTheme="minorHAnsi" w:hAnsiTheme="minorHAnsi" w:cstheme="minorHAnsi"/>
          <w:sz w:val="16"/>
        </w:rPr>
        <w:t xml:space="preserve"> for their economic woes. Nor are most Democrats ardent antiglobalists wary of the growing interdependence and the encroaching economic integration of the world. Rather, </w:t>
      </w:r>
      <w:r w:rsidRPr="004F27A1">
        <w:rPr>
          <w:rStyle w:val="StyleUnderline"/>
          <w:rFonts w:asciiTheme="minorHAnsi" w:hAnsiTheme="minorHAnsi" w:cstheme="minorHAnsi"/>
        </w:rPr>
        <w:t>Democrats live mostly in technologically advanced</w:t>
      </w:r>
      <w:r w:rsidRPr="004F27A1">
        <w:rPr>
          <w:rFonts w:asciiTheme="minorHAnsi" w:hAnsiTheme="minorHAnsi" w:cstheme="minorHAnsi"/>
          <w:sz w:val="16"/>
        </w:rPr>
        <w:t xml:space="preserve"> and digitally engaged </w:t>
      </w:r>
      <w:r w:rsidRPr="004F27A1">
        <w:rPr>
          <w:rStyle w:val="StyleUnderline"/>
          <w:rFonts w:asciiTheme="minorHAnsi" w:hAnsiTheme="minorHAnsi" w:cstheme="minorHAnsi"/>
        </w:rPr>
        <w:t>metropolitan areas and</w:t>
      </w:r>
      <w:r w:rsidRPr="004F27A1">
        <w:rPr>
          <w:rFonts w:asciiTheme="minorHAnsi" w:hAnsiTheme="minorHAnsi" w:cstheme="minorHAnsi"/>
          <w:sz w:val="16"/>
        </w:rPr>
        <w:t xml:space="preserve"> are eager, </w:t>
      </w:r>
      <w:r w:rsidRPr="004F27A1">
        <w:rPr>
          <w:rStyle w:val="StyleUnderline"/>
          <w:rFonts w:asciiTheme="minorHAnsi" w:hAnsiTheme="minorHAnsi" w:cstheme="minorHAnsi"/>
        </w:rPr>
        <w:t>productive participants in the global economy</w:t>
      </w:r>
      <w:r w:rsidRPr="004F27A1">
        <w:rPr>
          <w:rFonts w:asciiTheme="minorHAnsi" w:hAnsiTheme="minorHAnsi" w:cstheme="minorHAnsi"/>
          <w:sz w:val="16"/>
        </w:rPr>
        <w:t xml:space="preserve"> who benefit from globalization. One example is my hometown, Orlando, Fla., a new Democratic stronghold. Though Hillary Clinton won only one-sixth of all U.S. counties in 2016, those she did win are extensively engaged in trade, accounting for 60% of U.S. exports. Democratic counties are especially overrepresented in services, which comprise 75% of gross domestic product and dominate international markets. When I was in Congress in the 1990s, 100 or so House Democrats voted in favor of proposed trade agreements. Today perhaps a dozen or so can be counted on to do so. Some Democratic leaders still insist they are "for free trade, but . . ." Even so, many more congressional Democrats have spoken in favor of protectionism than against it. As Democrats prepare to regain control of the House in January, they understand that most legislation they propose will be hindered by a Republican Senate and president. Yet </w:t>
      </w:r>
      <w:r w:rsidRPr="004F27A1">
        <w:rPr>
          <w:rStyle w:val="StyleUnderline"/>
          <w:rFonts w:asciiTheme="minorHAnsi" w:hAnsiTheme="minorHAnsi" w:cstheme="minorHAnsi"/>
        </w:rPr>
        <w:t>on trade</w:t>
      </w:r>
      <w:r w:rsidRPr="004F27A1">
        <w:rPr>
          <w:rFonts w:asciiTheme="minorHAnsi" w:hAnsiTheme="minorHAnsi" w:cstheme="minorHAnsi"/>
          <w:sz w:val="16"/>
        </w:rPr>
        <w:t xml:space="preserve"> as on other issues, </w:t>
      </w:r>
      <w:r w:rsidRPr="004F27A1">
        <w:rPr>
          <w:rStyle w:val="StyleUnderline"/>
          <w:rFonts w:asciiTheme="minorHAnsi" w:hAnsiTheme="minorHAnsi" w:cstheme="minorHAnsi"/>
        </w:rPr>
        <w:t xml:space="preserve">it is vital that Democrats let voters know where they stand before the 2020 election. </w:t>
      </w:r>
      <w:r w:rsidRPr="004F27A1">
        <w:rPr>
          <w:rFonts w:asciiTheme="minorHAnsi" w:hAnsiTheme="minorHAnsi" w:cstheme="minorHAnsi"/>
          <w:sz w:val="16"/>
        </w:rPr>
        <w:t xml:space="preserve">As part of a winning national strategy, </w:t>
      </w:r>
      <w:r w:rsidRPr="000C18BF">
        <w:rPr>
          <w:rStyle w:val="StyleUnderline"/>
          <w:rFonts w:asciiTheme="minorHAnsi" w:hAnsiTheme="minorHAnsi" w:cstheme="minorHAnsi"/>
          <w:highlight w:val="yellow"/>
        </w:rPr>
        <w:t>Democrats</w:t>
      </w:r>
      <w:r w:rsidRPr="004F27A1">
        <w:rPr>
          <w:rFonts w:asciiTheme="minorHAnsi" w:hAnsiTheme="minorHAnsi" w:cstheme="minorHAnsi"/>
          <w:sz w:val="16"/>
        </w:rPr>
        <w:t xml:space="preserve"> in both houses of </w:t>
      </w:r>
      <w:r w:rsidRPr="004F27A1">
        <w:rPr>
          <w:rStyle w:val="StyleUnderline"/>
          <w:rFonts w:asciiTheme="minorHAnsi" w:hAnsiTheme="minorHAnsi" w:cstheme="minorHAnsi"/>
        </w:rPr>
        <w:t xml:space="preserve">Congress </w:t>
      </w:r>
      <w:r w:rsidRPr="000C18BF">
        <w:rPr>
          <w:rStyle w:val="StyleUnderline"/>
          <w:rFonts w:asciiTheme="minorHAnsi" w:hAnsiTheme="minorHAnsi" w:cstheme="minorHAnsi"/>
          <w:highlight w:val="yellow"/>
        </w:rPr>
        <w:t>should</w:t>
      </w:r>
      <w:r w:rsidRPr="004F27A1">
        <w:rPr>
          <w:rStyle w:val="StyleUnderline"/>
          <w:rFonts w:asciiTheme="minorHAnsi" w:hAnsiTheme="minorHAnsi" w:cstheme="minorHAnsi"/>
        </w:rPr>
        <w:t xml:space="preserve"> offer America a pro-trade agenda</w:t>
      </w:r>
      <w:r w:rsidRPr="004F27A1">
        <w:rPr>
          <w:rFonts w:asciiTheme="minorHAnsi" w:hAnsiTheme="minorHAnsi" w:cstheme="minorHAnsi"/>
          <w:sz w:val="16"/>
        </w:rPr>
        <w:t xml:space="preserve">. </w:t>
      </w:r>
      <w:r w:rsidRPr="000C18BF">
        <w:rPr>
          <w:rStyle w:val="Emphasis"/>
          <w:rFonts w:asciiTheme="minorHAnsi" w:hAnsiTheme="minorHAnsi" w:cstheme="minorHAnsi"/>
          <w:highlight w:val="yellow"/>
        </w:rPr>
        <w:t>Propose limitations to the president's unilateral</w:t>
      </w:r>
      <w:r w:rsidRPr="004F27A1">
        <w:rPr>
          <w:rStyle w:val="Emphasis"/>
          <w:rFonts w:asciiTheme="minorHAnsi" w:hAnsiTheme="minorHAnsi" w:cstheme="minorHAnsi"/>
        </w:rPr>
        <w:t xml:space="preserve"> </w:t>
      </w:r>
      <w:r w:rsidRPr="000C18BF">
        <w:rPr>
          <w:rStyle w:val="Emphasis"/>
          <w:rFonts w:asciiTheme="minorHAnsi" w:hAnsiTheme="minorHAnsi" w:cstheme="minorHAnsi"/>
          <w:highlight w:val="yellow"/>
        </w:rPr>
        <w:t>authority to restrict trad</w:t>
      </w:r>
      <w:r w:rsidRPr="004F27A1">
        <w:rPr>
          <w:rStyle w:val="Emphasis"/>
          <w:rFonts w:asciiTheme="minorHAnsi" w:hAnsiTheme="minorHAnsi" w:cstheme="minorHAnsi"/>
        </w:rPr>
        <w:t>e</w:t>
      </w:r>
      <w:r w:rsidRPr="004F27A1">
        <w:rPr>
          <w:rFonts w:asciiTheme="minorHAnsi" w:hAnsiTheme="minorHAnsi" w:cstheme="minorHAnsi"/>
          <w:sz w:val="16"/>
        </w:rPr>
        <w:t xml:space="preserve">. Disavow trade actions that violate international agreements and stand up for continued impartial rulings by World Trade Organization judges. Vote to </w:t>
      </w:r>
      <w:r w:rsidRPr="000C18BF">
        <w:rPr>
          <w:rStyle w:val="Emphasis"/>
          <w:rFonts w:asciiTheme="minorHAnsi" w:hAnsiTheme="minorHAnsi" w:cstheme="minorHAnsi"/>
          <w:highlight w:val="yellow"/>
        </w:rPr>
        <w:t>repeal</w:t>
      </w:r>
      <w:r w:rsidRPr="004F27A1">
        <w:rPr>
          <w:rStyle w:val="Emphasis"/>
          <w:rFonts w:asciiTheme="minorHAnsi" w:hAnsiTheme="minorHAnsi" w:cstheme="minorHAnsi"/>
        </w:rPr>
        <w:t xml:space="preserve"> Mr. </w:t>
      </w:r>
      <w:r w:rsidRPr="000C18BF">
        <w:rPr>
          <w:rStyle w:val="Emphasis"/>
          <w:rFonts w:asciiTheme="minorHAnsi" w:hAnsiTheme="minorHAnsi" w:cstheme="minorHAnsi"/>
          <w:highlight w:val="yellow"/>
        </w:rPr>
        <w:t>Trump's steel and aluminum tariffs,</w:t>
      </w:r>
      <w:r w:rsidRPr="004F27A1">
        <w:rPr>
          <w:rStyle w:val="Emphasis"/>
          <w:rFonts w:asciiTheme="minorHAnsi" w:hAnsiTheme="minorHAnsi" w:cstheme="minorHAnsi"/>
        </w:rPr>
        <w:t xml:space="preserve"> and to repeal auto tariffs if he imposes them.</w:t>
      </w:r>
      <w:r w:rsidRPr="004F27A1">
        <w:rPr>
          <w:rFonts w:asciiTheme="minorHAnsi" w:hAnsiTheme="minorHAnsi" w:cstheme="minorHAnsi"/>
          <w:sz w:val="16"/>
        </w:rPr>
        <w:t xml:space="preserve"> Insist that the "new Nafta" remain a free-trade agreement and not become a tool for managed trade. Publicly support a free-trade deal with Europe. Call for the U.S. to join the Trans-Pacific Partnership. Help workers dislocated by trade and automation build new skills to remain competitive in today's job market. By all means, Democrats must insist that China comply with all WTO rules. Urge the president to bring more WTO cases against China in areas where they violate the current rules, such as stealing trade secrets, illegally subsiding key industries, and forcing transfers of intellectual-property transfer. Encourage Mr. Trump to work with trade partners to reform WTO rules on IP. But in the meantime, insist that the Trump administration stop challenging China by raising tariffs, which often violate international trade rules themselves. Democratic leaders should take advantage of President Trump's newly announced "trade truce" with China to seek solutions with America's largest trading partner within the bounds of civility and WTO rules. And remember that a trade agreement with China that manages trade instead of freeing it would not be a solution. If Democrats want a winning national strategy that will appeal to the rapidly growing segment of voters in the vibrant metropolitan centers, then we must include free trade in our governing philosophy. We must embrace an open economy as an essential part of an open society.</w:t>
      </w:r>
    </w:p>
    <w:p w14:paraId="2E03F2FE" w14:textId="5D3DA573" w:rsidR="00C652D0" w:rsidRDefault="00835CDD" w:rsidP="00C652D0">
      <w:pPr>
        <w:pStyle w:val="Heading1"/>
      </w:pPr>
      <w:r>
        <w:t>**</w:t>
      </w:r>
      <w:r w:rsidR="00C652D0">
        <w:t>Aff</w:t>
      </w:r>
      <w:r>
        <w:t>**</w:t>
      </w:r>
    </w:p>
    <w:p w14:paraId="0B629FEF" w14:textId="77777777" w:rsidR="000040A8" w:rsidRPr="000040A8" w:rsidRDefault="000040A8" w:rsidP="000040A8"/>
    <w:p w14:paraId="350E19D7" w14:textId="77777777" w:rsidR="00D67580" w:rsidRDefault="00D67580" w:rsidP="00D67580">
      <w:pPr>
        <w:pStyle w:val="Heading2"/>
      </w:pPr>
      <w:r>
        <w:t>Uniqueness</w:t>
      </w:r>
    </w:p>
    <w:p w14:paraId="79020BE4" w14:textId="00EC2656" w:rsidR="00D67580" w:rsidRDefault="00D67580" w:rsidP="00D67580"/>
    <w:p w14:paraId="7E87659D" w14:textId="03D87689" w:rsidR="0072774C" w:rsidRDefault="0072774C" w:rsidP="0072774C">
      <w:pPr>
        <w:pStyle w:val="Heading3"/>
      </w:pPr>
      <w:r>
        <w:t>2AC --- Trump Will Win</w:t>
      </w:r>
    </w:p>
    <w:p w14:paraId="22481E0B" w14:textId="3DE2CAC4" w:rsidR="0072774C" w:rsidRDefault="0072774C" w:rsidP="0072774C"/>
    <w:p w14:paraId="78FF92D2" w14:textId="77777777" w:rsidR="0072774C" w:rsidRDefault="0072774C" w:rsidP="0072774C">
      <w:pPr>
        <w:pStyle w:val="Heading4"/>
      </w:pPr>
      <w:r>
        <w:t>Trump will win --- economic rebound</w:t>
      </w:r>
    </w:p>
    <w:p w14:paraId="7FB085C9" w14:textId="77777777" w:rsidR="0072774C" w:rsidRDefault="0072774C" w:rsidP="0072774C">
      <w:r w:rsidRPr="00607326">
        <w:rPr>
          <w:rStyle w:val="Style13ptBold"/>
        </w:rPr>
        <w:t>LIZZA &amp; LIPPMAN 20</w:t>
      </w:r>
      <w:r>
        <w:t xml:space="preserve"> --- RYAN LIZZA, Chief Washington Correspondent for POLITICO, and DANIEL LIPPMAN, Reporter covering the White House and Washington for POLITICO, “The general election scenario that Democrats are dreading”, 5/26/20, Politico, </w:t>
      </w:r>
      <w:hyperlink r:id="rId276" w:history="1">
        <w:r w:rsidRPr="00276013">
          <w:rPr>
            <w:rStyle w:val="Hyperlink"/>
          </w:rPr>
          <w:t>https://www.politico.com/news/2020/05/26/2020-election-democrats-281470</w:t>
        </w:r>
      </w:hyperlink>
      <w:r>
        <w:t xml:space="preserve"> (BJN) </w:t>
      </w:r>
    </w:p>
    <w:p w14:paraId="320967D5" w14:textId="77777777" w:rsidR="0072774C" w:rsidRPr="00607326" w:rsidRDefault="0072774C" w:rsidP="0072774C">
      <w:pPr>
        <w:rPr>
          <w:rStyle w:val="Emphasis"/>
        </w:rPr>
      </w:pPr>
      <w:r w:rsidRPr="00607326">
        <w:rPr>
          <w:sz w:val="16"/>
        </w:rPr>
        <w:t xml:space="preserve">In early April, Jason </w:t>
      </w:r>
      <w:r w:rsidRPr="000C18BF">
        <w:rPr>
          <w:rStyle w:val="StyleUnderline"/>
          <w:highlight w:val="yellow"/>
        </w:rPr>
        <w:t>Furman</w:t>
      </w:r>
      <w:r w:rsidRPr="00A81534">
        <w:rPr>
          <w:rStyle w:val="StyleUnderline"/>
        </w:rPr>
        <w:t>, a top economist</w:t>
      </w:r>
      <w:r w:rsidRPr="00607326">
        <w:rPr>
          <w:sz w:val="16"/>
        </w:rPr>
        <w:t xml:space="preserve"> in the Obama administration and now a </w:t>
      </w:r>
      <w:r w:rsidRPr="000C18BF">
        <w:rPr>
          <w:rStyle w:val="StyleUnderline"/>
          <w:highlight w:val="yellow"/>
        </w:rPr>
        <w:t>professor at Harvard</w:t>
      </w:r>
      <w:r w:rsidRPr="00607326">
        <w:rPr>
          <w:sz w:val="16"/>
        </w:rPr>
        <w:t xml:space="preserve">, was speaking via Zoom to a large bipartisan group of top officials from both parties. The economy had just been shut down, unemployment was spiking and some policymakers were predicting an era worse than the Great Depression. The economic carnage seemed likely to doom President Donald Trump’s chances at reelection. Furman, tapped to give the opening presentation, looked into his screen of poorly lit boxes of frightened wonks and </w:t>
      </w:r>
      <w:r w:rsidRPr="000C18BF">
        <w:rPr>
          <w:rStyle w:val="StyleUnderline"/>
          <w:highlight w:val="yellow"/>
        </w:rPr>
        <w:t>made a</w:t>
      </w:r>
      <w:r w:rsidRPr="00607326">
        <w:rPr>
          <w:rStyle w:val="StyleUnderline"/>
        </w:rPr>
        <w:t xml:space="preserve"> startling </w:t>
      </w:r>
      <w:r w:rsidRPr="000C18BF">
        <w:rPr>
          <w:rStyle w:val="StyleUnderline"/>
          <w:highlight w:val="yellow"/>
        </w:rPr>
        <w:t>claim</w:t>
      </w:r>
      <w:r w:rsidRPr="000C18BF">
        <w:rPr>
          <w:sz w:val="16"/>
          <w:highlight w:val="yellow"/>
        </w:rPr>
        <w:t>. “</w:t>
      </w:r>
      <w:r w:rsidRPr="000C18BF">
        <w:rPr>
          <w:rStyle w:val="Emphasis"/>
          <w:highlight w:val="yellow"/>
        </w:rPr>
        <w:t>We are about to see the best economic data</w:t>
      </w:r>
      <w:r w:rsidRPr="00607326">
        <w:rPr>
          <w:rStyle w:val="Emphasis"/>
        </w:rPr>
        <w:t xml:space="preserve"> we’ve seen </w:t>
      </w:r>
      <w:r w:rsidRPr="000C18BF">
        <w:rPr>
          <w:rStyle w:val="Emphasis"/>
          <w:highlight w:val="yellow"/>
        </w:rPr>
        <w:t>in the history of this country</w:t>
      </w:r>
      <w:r w:rsidRPr="000C18BF">
        <w:rPr>
          <w:sz w:val="16"/>
          <w:highlight w:val="yellow"/>
        </w:rPr>
        <w:t>,”</w:t>
      </w:r>
      <w:r w:rsidRPr="00607326">
        <w:rPr>
          <w:sz w:val="16"/>
        </w:rPr>
        <w:t xml:space="preserve"> he said. The former Cabinet secretaries and Federal Reserve chairs in the Zoom boxes were confused, though some of the Republicans may have been newly relieved and some of the Democrats suddenly concerned. “Everyone looked puzzled and thought I had misspoken,” Furman said in an interview. Instead of forecasting a prolonged Depression-level economic catastrophe, Furman laid out a detailed case for why the months preceding the November election could offer Trump the chance to brag — truthfully — about the most explosive monthly employment numbers and gross domestic product growth ever. Since the Zoom call, </w:t>
      </w:r>
      <w:r w:rsidRPr="00607326">
        <w:rPr>
          <w:rStyle w:val="StyleUnderline"/>
        </w:rPr>
        <w:t>Furman has been making the</w:t>
      </w:r>
      <w:r w:rsidRPr="00607326">
        <w:rPr>
          <w:sz w:val="16"/>
        </w:rPr>
        <w:t xml:space="preserve"> same </w:t>
      </w:r>
      <w:r w:rsidRPr="00607326">
        <w:rPr>
          <w:rStyle w:val="StyleUnderline"/>
        </w:rPr>
        <w:t>case to anyone who will listen,</w:t>
      </w:r>
      <w:r w:rsidRPr="00607326">
        <w:rPr>
          <w:sz w:val="16"/>
        </w:rPr>
        <w:t xml:space="preserve"> especially the close-knit network of Democratic wonks who have traversed the Clinton and Obama administrations together, including top members of the Biden campaign. </w:t>
      </w:r>
      <w:r w:rsidRPr="00607326">
        <w:rPr>
          <w:rStyle w:val="StyleUnderline"/>
        </w:rPr>
        <w:t>Furman’s counterintuitive pitch has caused some Democrats</w:t>
      </w:r>
      <w:r w:rsidRPr="00607326">
        <w:rPr>
          <w:sz w:val="16"/>
        </w:rPr>
        <w:t xml:space="preserve">, especially Obama alumni, </w:t>
      </w:r>
      <w:r w:rsidRPr="00607326">
        <w:rPr>
          <w:rStyle w:val="StyleUnderline"/>
        </w:rPr>
        <w:t>around Washington to panic</w:t>
      </w:r>
      <w:r w:rsidRPr="00607326">
        <w:rPr>
          <w:sz w:val="16"/>
        </w:rPr>
        <w:t>. “</w:t>
      </w:r>
      <w:r w:rsidRPr="000C18BF">
        <w:rPr>
          <w:rStyle w:val="StyleUnderline"/>
          <w:highlight w:val="yellow"/>
        </w:rPr>
        <w:t>This is my big worry,” said</w:t>
      </w:r>
      <w:r w:rsidRPr="00607326">
        <w:rPr>
          <w:rStyle w:val="StyleUnderline"/>
        </w:rPr>
        <w:t xml:space="preserve"> a former </w:t>
      </w:r>
      <w:r w:rsidRPr="000C18BF">
        <w:rPr>
          <w:rStyle w:val="StyleUnderline"/>
          <w:highlight w:val="yellow"/>
        </w:rPr>
        <w:t>Obama</w:t>
      </w:r>
      <w:r w:rsidRPr="00607326">
        <w:rPr>
          <w:sz w:val="16"/>
        </w:rPr>
        <w:t xml:space="preserve"> White House </w:t>
      </w:r>
      <w:r w:rsidRPr="000C18BF">
        <w:rPr>
          <w:rStyle w:val="StyleUnderline"/>
          <w:highlight w:val="yellow"/>
        </w:rPr>
        <w:t>official</w:t>
      </w:r>
      <w:r w:rsidRPr="00607326">
        <w:rPr>
          <w:sz w:val="16"/>
        </w:rPr>
        <w:t xml:space="preserve"> who is still close to the former president. </w:t>
      </w:r>
      <w:r w:rsidRPr="000C18BF">
        <w:rPr>
          <w:rStyle w:val="StyleUnderline"/>
          <w:highlight w:val="yellow"/>
        </w:rPr>
        <w:t>Asked about the level of concern</w:t>
      </w:r>
      <w:r w:rsidRPr="00607326">
        <w:rPr>
          <w:sz w:val="16"/>
        </w:rPr>
        <w:t xml:space="preserve"> among top party officials, </w:t>
      </w:r>
      <w:r w:rsidRPr="000C18BF">
        <w:rPr>
          <w:rStyle w:val="StyleUnderline"/>
          <w:highlight w:val="yellow"/>
        </w:rPr>
        <w:t>he said,</w:t>
      </w:r>
      <w:r w:rsidRPr="00607326">
        <w:rPr>
          <w:sz w:val="16"/>
        </w:rPr>
        <w:t xml:space="preserve"> “</w:t>
      </w:r>
      <w:r w:rsidRPr="00607326">
        <w:rPr>
          <w:rStyle w:val="Emphasis"/>
        </w:rPr>
        <w:t xml:space="preserve">It’s high — </w:t>
      </w:r>
      <w:r w:rsidRPr="000C18BF">
        <w:rPr>
          <w:rStyle w:val="Emphasis"/>
          <w:highlight w:val="yellow"/>
        </w:rPr>
        <w:t>high, high, high</w:t>
      </w:r>
      <w:r w:rsidRPr="00607326">
        <w:rPr>
          <w:rStyle w:val="Emphasis"/>
        </w:rPr>
        <w:t>, high.”</w:t>
      </w:r>
      <w:r>
        <w:rPr>
          <w:rStyle w:val="Emphasis"/>
        </w:rPr>
        <w:t xml:space="preserve"> </w:t>
      </w:r>
      <w:r w:rsidRPr="00607326">
        <w:rPr>
          <w:sz w:val="16"/>
        </w:rPr>
        <w:t xml:space="preserve">And </w:t>
      </w:r>
      <w:r w:rsidRPr="00607326">
        <w:rPr>
          <w:rStyle w:val="StyleUnderline"/>
        </w:rPr>
        <w:t xml:space="preserve">top policy officials on the Biden campaign are preparing </w:t>
      </w:r>
      <w:r w:rsidRPr="0072774C">
        <w:rPr>
          <w:rStyle w:val="StyleUnderline"/>
        </w:rPr>
        <w:t>for a fall economic debate</w:t>
      </w:r>
      <w:r w:rsidRPr="0072774C">
        <w:rPr>
          <w:sz w:val="16"/>
        </w:rPr>
        <w:t xml:space="preserve"> </w:t>
      </w:r>
      <w:r w:rsidRPr="0072774C">
        <w:rPr>
          <w:rStyle w:val="Emphasis"/>
        </w:rPr>
        <w:t>that might look very different</w:t>
      </w:r>
      <w:r w:rsidRPr="00607326">
        <w:rPr>
          <w:sz w:val="16"/>
        </w:rPr>
        <w:t xml:space="preserve"> than the one predicted at the start of the pandemic in March. “They are very much aware of this,” said an informal adviser. Furman’s case begins with the premise that the 2020 pandemic-triggered economic collapse is categorically different than the Great Depression or the Great Recession, which both had slow, grinding recoveries. Instead, he believes, the way to think about the current economic drop-off, at least in the first two phases, is more like what happens to a thriving economy during and after a natural disaster: a quick and steep decline in economic activity followed by a quick and steep rebound. The Covid-19 recession started with a sudden shuttering of many businesses, a nationwide decline in consumption and massive increase in unemployment. But starting around April 15, when economic reopening started to spread but the overall numbers still looked grim, Furman noticed some data that pointed to the kind of recovery that economists often see after a hurricane or industrywide catastrophe like the Gulf of Mexico oil spill. </w:t>
      </w:r>
      <w:r w:rsidRPr="00607326">
        <w:rPr>
          <w:rStyle w:val="StyleUnderline"/>
        </w:rPr>
        <w:t xml:space="preserve">Consumption and hiring started to tick up “in gross terms, not in net terms,” Furman said, describing the phenomenon as a “partial rebound.” </w:t>
      </w:r>
      <w:r w:rsidRPr="000C18BF">
        <w:rPr>
          <w:rStyle w:val="StyleUnderline"/>
          <w:highlight w:val="yellow"/>
        </w:rPr>
        <w:t xml:space="preserve">The bounce back “can be </w:t>
      </w:r>
      <w:r w:rsidRPr="0072774C">
        <w:rPr>
          <w:rStyle w:val="Emphasis"/>
        </w:rPr>
        <w:t>very</w:t>
      </w:r>
      <w:r w:rsidRPr="00607326">
        <w:rPr>
          <w:rStyle w:val="Emphasis"/>
        </w:rPr>
        <w:t xml:space="preserve"> </w:t>
      </w:r>
      <w:r w:rsidRPr="000C18BF">
        <w:rPr>
          <w:rStyle w:val="Emphasis"/>
          <w:highlight w:val="yellow"/>
        </w:rPr>
        <w:t>very fast</w:t>
      </w:r>
      <w:r w:rsidRPr="000C18BF">
        <w:rPr>
          <w:sz w:val="16"/>
          <w:highlight w:val="yellow"/>
        </w:rPr>
        <w:t>,</w:t>
      </w:r>
      <w:r w:rsidRPr="00607326">
        <w:rPr>
          <w:sz w:val="16"/>
        </w:rPr>
        <w:t xml:space="preserve"> </w:t>
      </w:r>
      <w:r w:rsidRPr="00607326">
        <w:rPr>
          <w:rStyle w:val="StyleUnderline"/>
        </w:rPr>
        <w:t>because people go back to their original job</w:t>
      </w:r>
      <w:r w:rsidRPr="00607326">
        <w:rPr>
          <w:sz w:val="16"/>
        </w:rPr>
        <w:t xml:space="preserve">, they get called back from furlough, you put the lights back on in your business. Given how many people were furloughed and how many businesses were closed you can get a big jump out of that. </w:t>
      </w:r>
      <w:r w:rsidRPr="000C18BF">
        <w:rPr>
          <w:rStyle w:val="Emphasis"/>
          <w:highlight w:val="yellow"/>
        </w:rPr>
        <w:t>It will look like a V.”</w:t>
      </w:r>
      <w:r>
        <w:rPr>
          <w:rStyle w:val="Emphasis"/>
        </w:rPr>
        <w:t xml:space="preserve"> </w:t>
      </w:r>
      <w:r w:rsidRPr="00607326">
        <w:rPr>
          <w:sz w:val="16"/>
        </w:rPr>
        <w:t xml:space="preserve">Furman’s argument is not that different from the one made by White House economic advisers and Trump, who have predicted an explosive third quarter, and senior adviser Jared Kushner, who said in late April that "the hope is that by July the country's really rocking again." White House officials were thrilled to hear that some of their views have been endorsed by prominent Democrats. “I totally agree,” Larry Kudlow, head of the White House National Economic Council, replied in a text message when asked about Furman’s analysis. “Q3 may be the single best GDP quarter since regular data. 2nd half super big growth, transitioning to 4% or more in 2021.” He called Furman, whom he said he knows well, “usually a straight shooter. Hats off to him.” “I have been saying that on TV as well,” said Kevin Hassett, a top Trump economic adviser, who pointed to a Congressional Budget Office analysis predicting a 21.5 percent annualized growth rate in the third quarter. “If CBO is correct we will see the strongest quarter in history after the weakest in Q2.” Peter Navarro, a Trump trade and manufacturing adviser who's a Harvard-educated economist, called the high unemployment America is currently facing "manufactured unemployment, which is to say that Americans are out of work not because of any underlying economic weaknesses but to save American lives. It is this observation that gives us the best chance and hope for a relatively rapid recovery as the economy reopens." (Asked about his new fans in the White House, Furman responded, “They get the rebound part, but they don’t get the partial part.”) A rebound won’t mean that Trump has solved many underlying problems. Since the crisis started, many employers have gone bankrupt. Others have used the pandemic to downsize. Consumption and travel will likely remain lower. Millions of people in industries like hospitality and tourism will need to find new jobs in new industries. The scenario would be a major long-term problem for any president. But before that reality sets in, </w:t>
      </w:r>
      <w:r w:rsidRPr="000C18BF">
        <w:rPr>
          <w:rStyle w:val="StyleUnderline"/>
          <w:highlight w:val="yellow"/>
        </w:rPr>
        <w:t>Trump could be poised to benefit from</w:t>
      </w:r>
      <w:r w:rsidRPr="00607326">
        <w:rPr>
          <w:rStyle w:val="StyleUnderline"/>
        </w:rPr>
        <w:t xml:space="preserve"> the </w:t>
      </w:r>
      <w:r w:rsidRPr="000C18BF">
        <w:rPr>
          <w:rStyle w:val="Emphasis"/>
          <w:highlight w:val="yellow"/>
        </w:rPr>
        <w:t>dramatic numbers</w:t>
      </w:r>
      <w:r w:rsidRPr="00607326">
        <w:rPr>
          <w:sz w:val="16"/>
        </w:rPr>
        <w:t xml:space="preserve"> </w:t>
      </w:r>
      <w:r w:rsidRPr="00607326">
        <w:rPr>
          <w:rStyle w:val="StyleUnderline"/>
        </w:rPr>
        <w:t>produced during the partial rebound</w:t>
      </w:r>
      <w:r w:rsidRPr="00607326">
        <w:rPr>
          <w:sz w:val="16"/>
        </w:rPr>
        <w:t xml:space="preserve"> </w:t>
      </w:r>
      <w:r w:rsidRPr="00607326">
        <w:rPr>
          <w:rStyle w:val="StyleUnderline"/>
        </w:rPr>
        <w:t>phase that is likely to coincide with the four months before November.</w:t>
      </w:r>
      <w:r w:rsidRPr="00607326">
        <w:rPr>
          <w:sz w:val="16"/>
        </w:rPr>
        <w:t xml:space="preserve"> </w:t>
      </w:r>
      <w:r w:rsidRPr="000C18BF">
        <w:rPr>
          <w:rStyle w:val="Emphasis"/>
          <w:highlight w:val="yellow"/>
        </w:rPr>
        <w:t>That</w:t>
      </w:r>
      <w:r w:rsidRPr="00607326">
        <w:rPr>
          <w:rStyle w:val="Emphasis"/>
        </w:rPr>
        <w:t xml:space="preserve"> realization </w:t>
      </w:r>
      <w:r w:rsidRPr="000C18BF">
        <w:rPr>
          <w:rStyle w:val="Emphasis"/>
          <w:highlight w:val="yellow"/>
        </w:rPr>
        <w:t>has many Dem</w:t>
      </w:r>
      <w:r w:rsidRPr="00607326">
        <w:rPr>
          <w:rStyle w:val="Emphasis"/>
        </w:rPr>
        <w:t xml:space="preserve">ocrats </w:t>
      </w:r>
      <w:r w:rsidRPr="000C18BF">
        <w:rPr>
          <w:rStyle w:val="Emphasis"/>
          <w:highlight w:val="yellow"/>
        </w:rPr>
        <w:t>spooked</w:t>
      </w:r>
      <w:r w:rsidRPr="00607326">
        <w:rPr>
          <w:rStyle w:val="Emphasis"/>
        </w:rPr>
        <w:t>.</w:t>
      </w:r>
      <w:r>
        <w:rPr>
          <w:rStyle w:val="Emphasis"/>
        </w:rPr>
        <w:t xml:space="preserve"> </w:t>
      </w:r>
      <w:r w:rsidRPr="00607326">
        <w:rPr>
          <w:sz w:val="16"/>
        </w:rPr>
        <w:t>“In absolute terms, the economy will look historically terrible come November,” said Kenneth Baer, a Democratic strategist who worked in a senior role at the Office of Management and Budget under Obama. “But relative to the depths of April, it will be on an upswing — 12 percent unemployment, for example, is better than 20, but historically terrible. On Election Day, we Democrats need voters to ask themselves, ‘Are you better off than you were four years ago?’ Republicans need voters to ask themselves, ‘Are you better off than you were four months ago?’” One progressive Democratic operative pointed out that recent polling, taken during the nadir of the crisis, shows Joe Biden is struggling to best Trump on who is more trusted to handle the economy. “Trump beats Biden on the economy even right now!” he said. “This is going to be extremely difficult no matter what. It’s existential that we figure it out. In any of these economic scenarios Democrats are going to have to win the argument that our public health and economy are much worse off because of Donald Trump’s failure of leadership.” The former Obama White House official said, “</w:t>
      </w:r>
      <w:r w:rsidRPr="00607326">
        <w:rPr>
          <w:rStyle w:val="StyleUnderline"/>
        </w:rPr>
        <w:t xml:space="preserve">Even </w:t>
      </w:r>
      <w:r w:rsidRPr="000C18BF">
        <w:rPr>
          <w:rStyle w:val="StyleUnderline"/>
          <w:highlight w:val="yellow"/>
        </w:rPr>
        <w:t>today</w:t>
      </w:r>
      <w:r w:rsidRPr="00607326">
        <w:rPr>
          <w:sz w:val="16"/>
        </w:rPr>
        <w:t xml:space="preserve"> when we are at over 20 million unemployed </w:t>
      </w:r>
      <w:r w:rsidRPr="000C18BF">
        <w:rPr>
          <w:rStyle w:val="StyleUnderline"/>
          <w:highlight w:val="yellow"/>
        </w:rPr>
        <w:t>Trump gets high marks</w:t>
      </w:r>
      <w:r w:rsidRPr="00607326">
        <w:rPr>
          <w:rStyle w:val="StyleUnderline"/>
        </w:rPr>
        <w:t xml:space="preserve"> </w:t>
      </w:r>
      <w:r w:rsidRPr="0072774C">
        <w:rPr>
          <w:rStyle w:val="StyleUnderline"/>
        </w:rPr>
        <w:t>on the economy</w:t>
      </w:r>
      <w:r w:rsidRPr="0072774C">
        <w:rPr>
          <w:sz w:val="16"/>
        </w:rPr>
        <w:t xml:space="preserve">, so </w:t>
      </w:r>
      <w:r w:rsidRPr="0072774C">
        <w:rPr>
          <w:rStyle w:val="Emphasis"/>
        </w:rPr>
        <w:t>I can’t imagine what it looks like when things go in the other direction.</w:t>
      </w:r>
      <w:r w:rsidRPr="0072774C">
        <w:rPr>
          <w:sz w:val="16"/>
        </w:rPr>
        <w:t xml:space="preserve"> </w:t>
      </w:r>
      <w:r w:rsidRPr="0072774C">
        <w:rPr>
          <w:rStyle w:val="StyleUnderline"/>
        </w:rPr>
        <w:t xml:space="preserve">I don’t think </w:t>
      </w:r>
      <w:r w:rsidRPr="000C18BF">
        <w:rPr>
          <w:rStyle w:val="StyleUnderline"/>
          <w:highlight w:val="yellow"/>
        </w:rPr>
        <w:t>this is</w:t>
      </w:r>
      <w:r w:rsidRPr="0072774C">
        <w:rPr>
          <w:rStyle w:val="StyleUnderline"/>
        </w:rPr>
        <w:t xml:space="preserve"> </w:t>
      </w:r>
      <w:r w:rsidRPr="0072774C">
        <w:rPr>
          <w:rStyle w:val="Emphasis"/>
        </w:rPr>
        <w:t>a</w:t>
      </w:r>
      <w:r w:rsidRPr="0072774C">
        <w:rPr>
          <w:sz w:val="16"/>
        </w:rPr>
        <w:t xml:space="preserve"> </w:t>
      </w:r>
      <w:r w:rsidRPr="0072774C">
        <w:rPr>
          <w:rStyle w:val="StyleUnderline"/>
        </w:rPr>
        <w:t>challenge for the Biden campaign. This is</w:t>
      </w:r>
      <w:r w:rsidRPr="0072774C">
        <w:rPr>
          <w:sz w:val="16"/>
        </w:rPr>
        <w:t xml:space="preserve"> </w:t>
      </w:r>
      <w:r w:rsidRPr="000C18BF">
        <w:rPr>
          <w:rStyle w:val="Emphasis"/>
          <w:highlight w:val="yellow"/>
        </w:rPr>
        <w:t>the</w:t>
      </w:r>
      <w:r w:rsidRPr="000C18BF">
        <w:rPr>
          <w:sz w:val="16"/>
          <w:highlight w:val="yellow"/>
        </w:rPr>
        <w:t xml:space="preserve"> </w:t>
      </w:r>
      <w:r w:rsidRPr="000C18BF">
        <w:rPr>
          <w:rStyle w:val="StyleUnderline"/>
          <w:highlight w:val="yellow"/>
        </w:rPr>
        <w:t>challenge for</w:t>
      </w:r>
      <w:r w:rsidRPr="0072774C">
        <w:rPr>
          <w:rStyle w:val="StyleUnderline"/>
        </w:rPr>
        <w:t xml:space="preserve"> the </w:t>
      </w:r>
      <w:r w:rsidRPr="000C18BF">
        <w:rPr>
          <w:rStyle w:val="StyleUnderline"/>
          <w:highlight w:val="yellow"/>
        </w:rPr>
        <w:t>Biden</w:t>
      </w:r>
      <w:r w:rsidRPr="00607326">
        <w:rPr>
          <w:rStyle w:val="StyleUnderline"/>
        </w:rPr>
        <w:t xml:space="preserve"> campaign</w:t>
      </w:r>
      <w:r w:rsidRPr="00607326">
        <w:rPr>
          <w:sz w:val="16"/>
        </w:rPr>
        <w:t xml:space="preserve">. If they can’t figure this out </w:t>
      </w:r>
      <w:r w:rsidRPr="000C18BF">
        <w:rPr>
          <w:rStyle w:val="Emphasis"/>
          <w:highlight w:val="yellow"/>
        </w:rPr>
        <w:t xml:space="preserve">they should all </w:t>
      </w:r>
      <w:r w:rsidRPr="0072774C">
        <w:rPr>
          <w:rStyle w:val="Emphasis"/>
        </w:rPr>
        <w:t xml:space="preserve">just </w:t>
      </w:r>
      <w:r w:rsidRPr="000C18BF">
        <w:rPr>
          <w:rStyle w:val="Emphasis"/>
          <w:highlight w:val="yellow"/>
        </w:rPr>
        <w:t>go home</w:t>
      </w:r>
      <w:r w:rsidRPr="00607326">
        <w:rPr>
          <w:sz w:val="16"/>
        </w:rPr>
        <w:t xml:space="preserve">.” The Biden campaign seems to recognize the challenge. “The way that Biden talks about the economy is not just tied to the Covid crisis, it’s also about the things that Donald Trump has done to undermine working people since the day he took office,” said Kate Bedingfield, Biden’s deputy campaign manager. “But secondly, it’s also highly likely that under any economic circumstances in the fall, Trump is likely going to be the first modern president to preside over net job loss.” Between now and Election Day, there will be five monthly jobs reports, which are released on the first Friday of every month. The June report, covering May, is likely to show another increase in unemployment. But after that, Furman predicts, if reopening continues apace, the next four reports could be blockbusters. “You could easily have 1 to 2 million jobs created a month in those four reports before November,” he said. He added, “And then </w:t>
      </w:r>
      <w:r w:rsidRPr="0072774C">
        <w:rPr>
          <w:rStyle w:val="StyleUnderline"/>
        </w:rPr>
        <w:t>toward</w:t>
      </w:r>
      <w:r w:rsidRPr="00607326">
        <w:rPr>
          <w:rStyle w:val="StyleUnderline"/>
        </w:rPr>
        <w:t xml:space="preserve"> the end of </w:t>
      </w:r>
      <w:r w:rsidRPr="000C18BF">
        <w:rPr>
          <w:rStyle w:val="StyleUnderline"/>
          <w:highlight w:val="yellow"/>
        </w:rPr>
        <w:t>October, we</w:t>
      </w:r>
      <w:r w:rsidRPr="00607326">
        <w:rPr>
          <w:rStyle w:val="StyleUnderline"/>
        </w:rPr>
        <w:t xml:space="preserve"> will </w:t>
      </w:r>
      <w:r w:rsidRPr="000C18BF">
        <w:rPr>
          <w:rStyle w:val="StyleUnderline"/>
          <w:highlight w:val="yellow"/>
        </w:rPr>
        <w:t>get GDP growth</w:t>
      </w:r>
      <w:r w:rsidRPr="00607326">
        <w:rPr>
          <w:rStyle w:val="StyleUnderline"/>
        </w:rPr>
        <w:t xml:space="preserve"> for the third quarter</w:t>
      </w:r>
      <w:r w:rsidRPr="00607326">
        <w:rPr>
          <w:sz w:val="16"/>
        </w:rPr>
        <w:t xml:space="preserve">, at an annualized rate, and </w:t>
      </w:r>
      <w:r w:rsidRPr="000C18BF">
        <w:rPr>
          <w:rStyle w:val="Emphasis"/>
          <w:highlight w:val="yellow"/>
        </w:rPr>
        <w:t>it could be</w:t>
      </w:r>
      <w:r w:rsidRPr="00607326">
        <w:rPr>
          <w:rStyle w:val="Emphasis"/>
        </w:rPr>
        <w:t xml:space="preserve"> </w:t>
      </w:r>
      <w:r w:rsidRPr="000C18BF">
        <w:rPr>
          <w:rStyle w:val="Emphasis"/>
          <w:highlight w:val="yellow"/>
        </w:rPr>
        <w:t>double-digit</w:t>
      </w:r>
      <w:r w:rsidRPr="00607326">
        <w:rPr>
          <w:rStyle w:val="Emphasis"/>
        </w:rPr>
        <w:t xml:space="preserve"> p</w:t>
      </w:r>
      <w:r w:rsidRPr="0072774C">
        <w:rPr>
          <w:rStyle w:val="Emphasis"/>
        </w:rPr>
        <w:t>ositive</w:t>
      </w:r>
      <w:r w:rsidRPr="0072774C">
        <w:rPr>
          <w:sz w:val="16"/>
        </w:rPr>
        <w:t xml:space="preserve"> economic growth. So </w:t>
      </w:r>
      <w:r w:rsidRPr="0072774C">
        <w:rPr>
          <w:rStyle w:val="Emphasis"/>
        </w:rPr>
        <w:t xml:space="preserve">these will be the </w:t>
      </w:r>
      <w:r w:rsidRPr="000C18BF">
        <w:rPr>
          <w:rStyle w:val="Emphasis"/>
          <w:highlight w:val="yellow"/>
        </w:rPr>
        <w:t>best</w:t>
      </w:r>
      <w:r w:rsidRPr="0072774C">
        <w:rPr>
          <w:rStyle w:val="Emphasis"/>
        </w:rPr>
        <w:t xml:space="preserve"> jobs and growth numbers </w:t>
      </w:r>
      <w:r w:rsidRPr="000C18BF">
        <w:rPr>
          <w:rStyle w:val="Emphasis"/>
          <w:highlight w:val="yellow"/>
        </w:rPr>
        <w:t>ever</w:t>
      </w:r>
      <w:r w:rsidRPr="0072774C">
        <w:rPr>
          <w:rStyle w:val="Emphasis"/>
        </w:rPr>
        <w:t>.”</w:t>
      </w:r>
    </w:p>
    <w:p w14:paraId="40899400" w14:textId="268ABB4E" w:rsidR="0072774C" w:rsidRDefault="0072774C" w:rsidP="0072774C"/>
    <w:p w14:paraId="49D1D7E7" w14:textId="77777777" w:rsidR="006C0AAF" w:rsidRDefault="006C0AAF" w:rsidP="006C0AAF">
      <w:pPr>
        <w:pStyle w:val="Heading4"/>
      </w:pPr>
      <w:r>
        <w:t>Trump will win --- forecasts underestimate base support</w:t>
      </w:r>
    </w:p>
    <w:p w14:paraId="1254862C" w14:textId="77777777" w:rsidR="006C0AAF" w:rsidRDefault="006C0AAF" w:rsidP="006C0AAF">
      <w:r w:rsidRPr="00C26776">
        <w:rPr>
          <w:rStyle w:val="Style13ptBold"/>
        </w:rPr>
        <w:t>SIDERS June 15th</w:t>
      </w:r>
      <w:r>
        <w:t xml:space="preserve"> --- DAVID SIDERS, national political correspondent for POLITICO, “‘We’re thinking landslide’: Beyond D.C., GOP officials see Trump on glide path to reelection”, Politico, 6/15/2020, </w:t>
      </w:r>
      <w:hyperlink r:id="rId277" w:history="1">
        <w:r w:rsidRPr="00874836">
          <w:rPr>
            <w:rStyle w:val="Hyperlink"/>
          </w:rPr>
          <w:t>https://www.politico.com/news/2020/06/15/trump-glide-reelection-republican-officials-316457</w:t>
        </w:r>
      </w:hyperlink>
      <w:r>
        <w:t xml:space="preserve"> (BJN)</w:t>
      </w:r>
    </w:p>
    <w:p w14:paraId="4FAC03E0" w14:textId="77777777" w:rsidR="006C0AAF" w:rsidRPr="00C26776" w:rsidRDefault="006C0AAF" w:rsidP="006C0AAF">
      <w:pPr>
        <w:rPr>
          <w:sz w:val="16"/>
        </w:rPr>
      </w:pPr>
      <w:r w:rsidRPr="000C18BF">
        <w:rPr>
          <w:rStyle w:val="StyleUnderline"/>
          <w:highlight w:val="yellow"/>
        </w:rPr>
        <w:t>By</w:t>
      </w:r>
      <w:r w:rsidRPr="00C26776">
        <w:rPr>
          <w:sz w:val="16"/>
        </w:rPr>
        <w:t xml:space="preserve"> most </w:t>
      </w:r>
      <w:r w:rsidRPr="000C18BF">
        <w:rPr>
          <w:rStyle w:val="StyleUnderline"/>
          <w:highlight w:val="yellow"/>
        </w:rPr>
        <w:t>conventional indicators</w:t>
      </w:r>
      <w:r w:rsidRPr="00C26776">
        <w:rPr>
          <w:sz w:val="16"/>
        </w:rPr>
        <w:t xml:space="preserve">, Donald </w:t>
      </w:r>
      <w:r w:rsidRPr="000C18BF">
        <w:rPr>
          <w:rStyle w:val="StyleUnderline"/>
          <w:highlight w:val="yellow"/>
        </w:rPr>
        <w:t>Trump is in danger</w:t>
      </w:r>
      <w:r w:rsidRPr="00C26776">
        <w:rPr>
          <w:sz w:val="16"/>
        </w:rPr>
        <w:t xml:space="preserve"> of becoming a one-term president. The economy is a wreck, the coronavirus persists, and his poll numbers have deteriorated.</w:t>
      </w:r>
    </w:p>
    <w:p w14:paraId="151D8391" w14:textId="77777777" w:rsidR="006C0AAF" w:rsidRPr="00C26776" w:rsidRDefault="006C0AAF" w:rsidP="006C0AAF">
      <w:pPr>
        <w:rPr>
          <w:sz w:val="16"/>
        </w:rPr>
      </w:pPr>
      <w:r w:rsidRPr="000C18BF">
        <w:rPr>
          <w:rStyle w:val="Emphasis"/>
          <w:highlight w:val="yellow"/>
        </w:rPr>
        <w:t>But</w:t>
      </w:r>
      <w:r w:rsidRPr="00C26776">
        <w:rPr>
          <w:sz w:val="16"/>
        </w:rPr>
        <w:t xml:space="preserve"> throughout </w:t>
      </w:r>
      <w:r w:rsidRPr="000C18BF">
        <w:rPr>
          <w:rStyle w:val="StyleUnderline"/>
          <w:highlight w:val="yellow"/>
        </w:rPr>
        <w:t>the</w:t>
      </w:r>
      <w:r w:rsidRPr="00530B74">
        <w:rPr>
          <w:rStyle w:val="StyleUnderline"/>
        </w:rPr>
        <w:t xml:space="preserve"> Republican </w:t>
      </w:r>
      <w:r w:rsidRPr="000C18BF">
        <w:rPr>
          <w:rStyle w:val="StyleUnderline"/>
          <w:highlight w:val="yellow"/>
        </w:rPr>
        <w:t xml:space="preserve">Party’s </w:t>
      </w:r>
      <w:r w:rsidRPr="000C18BF">
        <w:rPr>
          <w:rStyle w:val="Emphasis"/>
          <w:highlight w:val="yellow"/>
        </w:rPr>
        <w:t>vast organization</w:t>
      </w:r>
      <w:r w:rsidRPr="00C26776">
        <w:rPr>
          <w:sz w:val="16"/>
        </w:rPr>
        <w:t xml:space="preserve"> in the states, </w:t>
      </w:r>
      <w:r w:rsidRPr="00530B74">
        <w:rPr>
          <w:rStyle w:val="StyleUnderline"/>
        </w:rPr>
        <w:t>the operational approach to Trump’s re-election campaign</w:t>
      </w:r>
      <w:r w:rsidRPr="00C26776">
        <w:rPr>
          <w:sz w:val="16"/>
        </w:rPr>
        <w:t xml:space="preserve"> </w:t>
      </w:r>
      <w:r w:rsidRPr="000C18BF">
        <w:rPr>
          <w:rStyle w:val="Emphasis"/>
          <w:highlight w:val="yellow"/>
        </w:rPr>
        <w:t>is hardening</w:t>
      </w:r>
      <w:r w:rsidRPr="00530B74">
        <w:rPr>
          <w:rStyle w:val="Emphasis"/>
        </w:rPr>
        <w:t xml:space="preserve"> around a fundamentally different view</w:t>
      </w:r>
      <w:r w:rsidRPr="00C26776">
        <w:rPr>
          <w:sz w:val="16"/>
        </w:rPr>
        <w:t>.</w:t>
      </w:r>
    </w:p>
    <w:p w14:paraId="284D0754" w14:textId="77777777" w:rsidR="006C0AAF" w:rsidRPr="00530B74" w:rsidRDefault="006C0AAF" w:rsidP="006C0AAF">
      <w:pPr>
        <w:rPr>
          <w:rStyle w:val="Emphasis"/>
        </w:rPr>
      </w:pPr>
      <w:r w:rsidRPr="000C18BF">
        <w:rPr>
          <w:rStyle w:val="StyleUnderline"/>
          <w:highlight w:val="yellow"/>
        </w:rPr>
        <w:t>Interviews with more than 50 state</w:t>
      </w:r>
      <w:r w:rsidRPr="00530B74">
        <w:rPr>
          <w:rStyle w:val="StyleUnderline"/>
        </w:rPr>
        <w:t xml:space="preserve">, district and county Republican Party </w:t>
      </w:r>
      <w:r w:rsidRPr="000C18BF">
        <w:rPr>
          <w:rStyle w:val="StyleUnderline"/>
          <w:highlight w:val="yellow"/>
        </w:rPr>
        <w:t>chairs</w:t>
      </w:r>
      <w:r w:rsidRPr="000C18BF">
        <w:rPr>
          <w:sz w:val="16"/>
          <w:highlight w:val="yellow"/>
        </w:rPr>
        <w:t xml:space="preserve"> </w:t>
      </w:r>
      <w:r w:rsidRPr="000C18BF">
        <w:rPr>
          <w:rStyle w:val="StyleUnderline"/>
          <w:highlight w:val="yellow"/>
        </w:rPr>
        <w:t>depict a version</w:t>
      </w:r>
      <w:r w:rsidRPr="00530B74">
        <w:rPr>
          <w:rStyle w:val="StyleUnderline"/>
        </w:rPr>
        <w:t xml:space="preserve"> of the electoral landscape </w:t>
      </w:r>
      <w:r w:rsidRPr="000C18BF">
        <w:rPr>
          <w:rStyle w:val="StyleUnderline"/>
          <w:highlight w:val="yellow"/>
        </w:rPr>
        <w:t>that is no worse for Trump</w:t>
      </w:r>
      <w:r w:rsidRPr="00530B74">
        <w:rPr>
          <w:rStyle w:val="StyleUnderline"/>
        </w:rPr>
        <w:t xml:space="preserve"> than six months ago</w:t>
      </w:r>
      <w:r w:rsidRPr="00C26776">
        <w:rPr>
          <w:sz w:val="16"/>
        </w:rPr>
        <w:t xml:space="preserve"> — </w:t>
      </w:r>
      <w:r w:rsidRPr="000C18BF">
        <w:rPr>
          <w:rStyle w:val="Emphasis"/>
          <w:highlight w:val="yellow"/>
        </w:rPr>
        <w:t>and possibly even</w:t>
      </w:r>
      <w:r w:rsidRPr="00530B74">
        <w:rPr>
          <w:rStyle w:val="Emphasis"/>
        </w:rPr>
        <w:t xml:space="preserve"> slightly </w:t>
      </w:r>
      <w:r w:rsidRPr="000C18BF">
        <w:rPr>
          <w:rStyle w:val="Emphasis"/>
          <w:highlight w:val="yellow"/>
        </w:rPr>
        <w:t>better</w:t>
      </w:r>
      <w:r w:rsidRPr="00C26776">
        <w:rPr>
          <w:sz w:val="16"/>
        </w:rPr>
        <w:t xml:space="preserve">. According to this view, </w:t>
      </w:r>
      <w:r w:rsidRPr="000C18BF">
        <w:rPr>
          <w:rStyle w:val="StyleUnderline"/>
          <w:highlight w:val="yellow"/>
        </w:rPr>
        <w:t>the</w:t>
      </w:r>
      <w:r w:rsidRPr="00530B74">
        <w:rPr>
          <w:rStyle w:val="StyleUnderline"/>
        </w:rPr>
        <w:t xml:space="preserve"> corona</w:t>
      </w:r>
      <w:r w:rsidRPr="000C18BF">
        <w:rPr>
          <w:rStyle w:val="StyleUnderline"/>
          <w:highlight w:val="yellow"/>
        </w:rPr>
        <w:t>virus</w:t>
      </w:r>
      <w:r w:rsidRPr="00530B74">
        <w:rPr>
          <w:rStyle w:val="StyleUnderline"/>
        </w:rPr>
        <w:t xml:space="preserve"> </w:t>
      </w:r>
      <w:r w:rsidRPr="000C18BF">
        <w:rPr>
          <w:rStyle w:val="StyleUnderline"/>
          <w:highlight w:val="yellow"/>
        </w:rPr>
        <w:t xml:space="preserve">is </w:t>
      </w:r>
      <w:r w:rsidRPr="000C18BF">
        <w:rPr>
          <w:rStyle w:val="Emphasis"/>
          <w:highlight w:val="yellow"/>
        </w:rPr>
        <w:t>on its way out</w:t>
      </w:r>
      <w:r w:rsidRPr="000C18BF">
        <w:rPr>
          <w:sz w:val="16"/>
          <w:highlight w:val="yellow"/>
        </w:rPr>
        <w:t xml:space="preserve"> </w:t>
      </w:r>
      <w:r w:rsidRPr="000C18BF">
        <w:rPr>
          <w:rStyle w:val="StyleUnderline"/>
          <w:highlight w:val="yellow"/>
        </w:rPr>
        <w:t>and the economy</w:t>
      </w:r>
      <w:r w:rsidRPr="000C18BF">
        <w:rPr>
          <w:sz w:val="16"/>
          <w:highlight w:val="yellow"/>
        </w:rPr>
        <w:t xml:space="preserve"> </w:t>
      </w:r>
      <w:r w:rsidRPr="000C18BF">
        <w:rPr>
          <w:rStyle w:val="Emphasis"/>
          <w:highlight w:val="yellow"/>
        </w:rPr>
        <w:t>is coming back</w:t>
      </w:r>
      <w:r w:rsidRPr="000C18BF">
        <w:rPr>
          <w:sz w:val="16"/>
          <w:highlight w:val="yellow"/>
        </w:rPr>
        <w:t xml:space="preserve">. </w:t>
      </w:r>
      <w:r w:rsidRPr="000C18BF">
        <w:rPr>
          <w:rStyle w:val="Emphasis"/>
          <w:highlight w:val="yellow"/>
        </w:rPr>
        <w:t>Polls are unreliable</w:t>
      </w:r>
      <w:r w:rsidRPr="00C26776">
        <w:rPr>
          <w:sz w:val="16"/>
        </w:rPr>
        <w:t xml:space="preserve">, Joe </w:t>
      </w:r>
      <w:r w:rsidRPr="000C18BF">
        <w:rPr>
          <w:rStyle w:val="StyleUnderline"/>
          <w:highlight w:val="yellow"/>
        </w:rPr>
        <w:t>Biden is too frail to last</w:t>
      </w:r>
      <w:r w:rsidRPr="00C26776">
        <w:rPr>
          <w:sz w:val="16"/>
        </w:rPr>
        <w:t xml:space="preserve">, and </w:t>
      </w:r>
      <w:r w:rsidRPr="000C18BF">
        <w:rPr>
          <w:rStyle w:val="Emphasis"/>
          <w:highlight w:val="yellow"/>
        </w:rPr>
        <w:t>the media still doesn’t get it</w:t>
      </w:r>
      <w:r w:rsidRPr="00530B74">
        <w:rPr>
          <w:rStyle w:val="Emphasis"/>
        </w:rPr>
        <w:t>.</w:t>
      </w:r>
    </w:p>
    <w:p w14:paraId="2E1ED717" w14:textId="77777777" w:rsidR="006C0AAF" w:rsidRPr="00C26776" w:rsidRDefault="006C0AAF" w:rsidP="006C0AAF">
      <w:pPr>
        <w:rPr>
          <w:sz w:val="16"/>
        </w:rPr>
      </w:pPr>
      <w:r w:rsidRPr="00C26776">
        <w:rPr>
          <w:sz w:val="16"/>
        </w:rPr>
        <w:t>“</w:t>
      </w:r>
      <w:r w:rsidRPr="000C18BF">
        <w:rPr>
          <w:rStyle w:val="StyleUnderline"/>
          <w:highlight w:val="yellow"/>
        </w:rPr>
        <w:t>The more bad things happen</w:t>
      </w:r>
      <w:r w:rsidRPr="00530B74">
        <w:rPr>
          <w:rStyle w:val="StyleUnderline"/>
        </w:rPr>
        <w:t xml:space="preserve"> in the country</w:t>
      </w:r>
      <w:r w:rsidRPr="000C18BF">
        <w:rPr>
          <w:sz w:val="16"/>
          <w:highlight w:val="yellow"/>
        </w:rPr>
        <w:t xml:space="preserve">, </w:t>
      </w:r>
      <w:r w:rsidRPr="000C18BF">
        <w:rPr>
          <w:rStyle w:val="Emphasis"/>
          <w:highlight w:val="yellow"/>
        </w:rPr>
        <w:t>it just solidifies support for Trump</w:t>
      </w:r>
      <w:r w:rsidRPr="00C26776">
        <w:rPr>
          <w:sz w:val="16"/>
        </w:rPr>
        <w:t>,” said Phillip Stephens, GOP chairman in Robeson County, N.C., one of several rural counties in that swing state that shifted from supporting Barack Obama in 2012 to Trump in 2016. “</w:t>
      </w:r>
      <w:r w:rsidRPr="000C18BF">
        <w:rPr>
          <w:rStyle w:val="StyleUnderline"/>
          <w:highlight w:val="yellow"/>
        </w:rPr>
        <w:t>We’re calling him</w:t>
      </w:r>
      <w:r w:rsidRPr="000C18BF">
        <w:rPr>
          <w:sz w:val="16"/>
          <w:highlight w:val="yellow"/>
        </w:rPr>
        <w:t xml:space="preserve"> ‘</w:t>
      </w:r>
      <w:r w:rsidRPr="000C18BF">
        <w:rPr>
          <w:rStyle w:val="Emphasis"/>
          <w:highlight w:val="yellow"/>
        </w:rPr>
        <w:t>Teflon Trump.</w:t>
      </w:r>
      <w:r w:rsidRPr="000C18BF">
        <w:rPr>
          <w:sz w:val="16"/>
          <w:highlight w:val="yellow"/>
        </w:rPr>
        <w:t xml:space="preserve">’ </w:t>
      </w:r>
      <w:r w:rsidRPr="000C18BF">
        <w:rPr>
          <w:rStyle w:val="StyleUnderline"/>
          <w:highlight w:val="yellow"/>
        </w:rPr>
        <w:t>Nothing’s going to stick</w:t>
      </w:r>
      <w:r w:rsidRPr="00530B74">
        <w:rPr>
          <w:rStyle w:val="StyleUnderline"/>
        </w:rPr>
        <w:t>, because if anything,</w:t>
      </w:r>
      <w:r w:rsidRPr="00C26776">
        <w:rPr>
          <w:sz w:val="16"/>
        </w:rPr>
        <w:t xml:space="preserve"> </w:t>
      </w:r>
      <w:r w:rsidRPr="00530B74">
        <w:rPr>
          <w:rStyle w:val="Emphasis"/>
        </w:rPr>
        <w:t>it’s getting more exciting than it was in 2016.”</w:t>
      </w:r>
    </w:p>
    <w:p w14:paraId="702E6252" w14:textId="77777777" w:rsidR="006C0AAF" w:rsidRPr="00530B74" w:rsidRDefault="006C0AAF" w:rsidP="006C0AAF">
      <w:pPr>
        <w:rPr>
          <w:rStyle w:val="Emphasis"/>
        </w:rPr>
      </w:pPr>
      <w:r w:rsidRPr="00C26776">
        <w:rPr>
          <w:sz w:val="16"/>
        </w:rPr>
        <w:t xml:space="preserve">This year, </w:t>
      </w:r>
      <w:r w:rsidRPr="00530B74">
        <w:rPr>
          <w:rStyle w:val="StyleUnderline"/>
        </w:rPr>
        <w:t>Stephens said</w:t>
      </w:r>
      <w:r w:rsidRPr="00C26776">
        <w:rPr>
          <w:sz w:val="16"/>
        </w:rPr>
        <w:t>, “</w:t>
      </w:r>
      <w:r w:rsidRPr="00530B74">
        <w:rPr>
          <w:rStyle w:val="Emphasis"/>
        </w:rPr>
        <w:t>We’re thinking landslide.”</w:t>
      </w:r>
    </w:p>
    <w:p w14:paraId="3E7EE33E" w14:textId="77777777" w:rsidR="006C0AAF" w:rsidRPr="00530B74" w:rsidRDefault="006C0AAF" w:rsidP="006C0AAF">
      <w:pPr>
        <w:rPr>
          <w:rStyle w:val="Emphasis"/>
        </w:rPr>
      </w:pPr>
      <w:r w:rsidRPr="00530B74">
        <w:rPr>
          <w:rStyle w:val="StyleUnderline"/>
        </w:rPr>
        <w:t>Five months before the election, many state</w:t>
      </w:r>
      <w:r w:rsidRPr="00C26776">
        <w:rPr>
          <w:sz w:val="16"/>
        </w:rPr>
        <w:t xml:space="preserve"> and county Republican Party </w:t>
      </w:r>
      <w:r w:rsidRPr="00530B74">
        <w:rPr>
          <w:rStyle w:val="StyleUnderline"/>
        </w:rPr>
        <w:t>chairs predict a close election</w:t>
      </w:r>
      <w:r w:rsidRPr="00C26776">
        <w:rPr>
          <w:sz w:val="16"/>
        </w:rPr>
        <w:t xml:space="preserve">. Yet from the Eastern seaboard to the West Coast and the battlegrounds in between, </w:t>
      </w:r>
      <w:r w:rsidRPr="00C26776">
        <w:rPr>
          <w:rStyle w:val="Emphasis"/>
        </w:rPr>
        <w:t>there is an overriding belief</w:t>
      </w:r>
      <w:r w:rsidRPr="00C26776">
        <w:rPr>
          <w:sz w:val="16"/>
        </w:rPr>
        <w:t xml:space="preserve"> </w:t>
      </w:r>
      <w:r w:rsidRPr="00C26776">
        <w:rPr>
          <w:rStyle w:val="StyleUnderline"/>
        </w:rPr>
        <w:t xml:space="preserve">that, just as </w:t>
      </w:r>
      <w:r w:rsidRPr="000C18BF">
        <w:rPr>
          <w:rStyle w:val="StyleUnderline"/>
          <w:highlight w:val="yellow"/>
        </w:rPr>
        <w:t>Trump defied political gravity four years ago</w:t>
      </w:r>
      <w:r w:rsidRPr="000C18BF">
        <w:rPr>
          <w:sz w:val="16"/>
          <w:highlight w:val="yellow"/>
        </w:rPr>
        <w:t xml:space="preserve">, </w:t>
      </w:r>
      <w:r w:rsidRPr="000C18BF">
        <w:rPr>
          <w:rStyle w:val="Emphasis"/>
          <w:highlight w:val="yellow"/>
        </w:rPr>
        <w:t>there’s no reason he won’t do it again.</w:t>
      </w:r>
    </w:p>
    <w:p w14:paraId="24E09A51" w14:textId="77777777" w:rsidR="006C0AAF" w:rsidRPr="00C26776" w:rsidRDefault="006C0AAF" w:rsidP="006C0AAF">
      <w:pPr>
        <w:rPr>
          <w:sz w:val="16"/>
        </w:rPr>
      </w:pPr>
      <w:r w:rsidRPr="00C26776">
        <w:rPr>
          <w:sz w:val="16"/>
        </w:rPr>
        <w:t xml:space="preserve">Andrew Hitt, </w:t>
      </w:r>
      <w:r w:rsidRPr="000C18BF">
        <w:rPr>
          <w:rStyle w:val="StyleUnderline"/>
          <w:highlight w:val="yellow"/>
        </w:rPr>
        <w:t>the state party chairman in Wisconsin, said</w:t>
      </w:r>
      <w:r w:rsidRPr="00C26776">
        <w:rPr>
          <w:sz w:val="16"/>
        </w:rPr>
        <w:t xml:space="preserve"> that </w:t>
      </w:r>
      <w:r w:rsidRPr="00530B74">
        <w:rPr>
          <w:rStyle w:val="StyleUnderline"/>
        </w:rPr>
        <w:t>during the height of public attention on the coronavirus, i</w:t>
      </w:r>
      <w:r w:rsidRPr="00C26776">
        <w:rPr>
          <w:sz w:val="16"/>
        </w:rPr>
        <w:t xml:space="preserve">n late March and early April, </w:t>
      </w:r>
      <w:r w:rsidRPr="000C18BF">
        <w:rPr>
          <w:rStyle w:val="StyleUnderline"/>
          <w:highlight w:val="yellow"/>
        </w:rPr>
        <w:t>internal polling suggested</w:t>
      </w:r>
      <w:r w:rsidRPr="00530B74">
        <w:rPr>
          <w:rStyle w:val="StyleUnderline"/>
        </w:rPr>
        <w:t xml:space="preserve"> “some </w:t>
      </w:r>
      <w:r w:rsidRPr="000C18BF">
        <w:rPr>
          <w:rStyle w:val="StyleUnderline"/>
          <w:highlight w:val="yellow"/>
        </w:rPr>
        <w:t>sagging</w:t>
      </w:r>
      <w:r w:rsidRPr="00530B74">
        <w:rPr>
          <w:rStyle w:val="StyleUnderline"/>
        </w:rPr>
        <w:t xml:space="preserve"> off</w:t>
      </w:r>
      <w:r w:rsidRPr="00C26776">
        <w:rPr>
          <w:sz w:val="16"/>
        </w:rPr>
        <w:t xml:space="preserve"> where we wanted to be.”</w:t>
      </w:r>
    </w:p>
    <w:p w14:paraId="578CD244" w14:textId="77777777" w:rsidR="006C0AAF" w:rsidRPr="00530B74" w:rsidRDefault="006C0AAF" w:rsidP="006C0AAF">
      <w:pPr>
        <w:rPr>
          <w:rStyle w:val="StyleUnderline"/>
        </w:rPr>
      </w:pPr>
      <w:r w:rsidRPr="000C18BF">
        <w:rPr>
          <w:rStyle w:val="Emphasis"/>
          <w:highlight w:val="yellow"/>
        </w:rPr>
        <w:t>But now</w:t>
      </w:r>
      <w:r w:rsidRPr="00C26776">
        <w:rPr>
          <w:sz w:val="16"/>
        </w:rPr>
        <w:t>, he said, “</w:t>
      </w:r>
      <w:r w:rsidRPr="000C18BF">
        <w:rPr>
          <w:rStyle w:val="Emphasis"/>
          <w:highlight w:val="yellow"/>
        </w:rPr>
        <w:t xml:space="preserve">Things are coming </w:t>
      </w:r>
      <w:r w:rsidRPr="00C26776">
        <w:rPr>
          <w:rStyle w:val="Emphasis"/>
        </w:rPr>
        <w:t>right</w:t>
      </w:r>
      <w:r w:rsidRPr="00530B74">
        <w:rPr>
          <w:rStyle w:val="Emphasis"/>
        </w:rPr>
        <w:t xml:space="preserve"> </w:t>
      </w:r>
      <w:r w:rsidRPr="000C18BF">
        <w:rPr>
          <w:rStyle w:val="Emphasis"/>
          <w:highlight w:val="yellow"/>
        </w:rPr>
        <w:t>back</w:t>
      </w:r>
      <w:r w:rsidRPr="00530B74">
        <w:rPr>
          <w:rStyle w:val="Emphasis"/>
        </w:rPr>
        <w:t xml:space="preserve"> where we want them …</w:t>
      </w:r>
      <w:r w:rsidRPr="00C26776">
        <w:rPr>
          <w:sz w:val="16"/>
        </w:rPr>
        <w:t xml:space="preserve"> </w:t>
      </w:r>
      <w:r w:rsidRPr="00530B74">
        <w:rPr>
          <w:rStyle w:val="StyleUnderline"/>
        </w:rPr>
        <w:t xml:space="preserve">That focus on the </w:t>
      </w:r>
      <w:r w:rsidRPr="000C18BF">
        <w:rPr>
          <w:rStyle w:val="StyleUnderline"/>
          <w:highlight w:val="yellow"/>
        </w:rPr>
        <w:t>economy and</w:t>
      </w:r>
      <w:r w:rsidRPr="00530B74">
        <w:rPr>
          <w:rStyle w:val="StyleUnderline"/>
        </w:rPr>
        <w:t xml:space="preserve"> on </w:t>
      </w:r>
      <w:r w:rsidRPr="000C18BF">
        <w:rPr>
          <w:rStyle w:val="StyleUnderline"/>
          <w:highlight w:val="yellow"/>
        </w:rPr>
        <w:t>re-opening</w:t>
      </w:r>
      <w:r w:rsidRPr="00530B74">
        <w:rPr>
          <w:rStyle w:val="StyleUnderline"/>
        </w:rPr>
        <w:t xml:space="preserve"> and bringing America back </w:t>
      </w:r>
      <w:r w:rsidRPr="000C18BF">
        <w:rPr>
          <w:rStyle w:val="StyleUnderline"/>
          <w:highlight w:val="yellow"/>
        </w:rPr>
        <w:t xml:space="preserve">is </w:t>
      </w:r>
      <w:r w:rsidRPr="000C18BF">
        <w:rPr>
          <w:rStyle w:val="Emphasis"/>
          <w:highlight w:val="yellow"/>
        </w:rPr>
        <w:t>resonating with people</w:t>
      </w:r>
      <w:r w:rsidRPr="00530B74">
        <w:rPr>
          <w:rStyle w:val="StyleUnderline"/>
        </w:rPr>
        <w:t>.”</w:t>
      </w:r>
    </w:p>
    <w:p w14:paraId="506B676C" w14:textId="77777777" w:rsidR="006C0AAF" w:rsidRPr="00C26776" w:rsidRDefault="006C0AAF" w:rsidP="006C0AAF">
      <w:pPr>
        <w:rPr>
          <w:sz w:val="16"/>
          <w:szCs w:val="16"/>
        </w:rPr>
      </w:pPr>
      <w:r w:rsidRPr="00C26776">
        <w:rPr>
          <w:sz w:val="16"/>
          <w:szCs w:val="16"/>
        </w:rPr>
        <w:t>In Ohio, Jane Timken, the state party chair, said she sees no evidence of support for Trump slipping. Jennifer Carnahan, the chairwoman of the Minnesota Republican Party, said the same. And Lawrence Tabas, the chairman of the Pennsylvania Republican Party, went so far as to predict that Trump would not only carry his state, but beat Biden by more than 100,000 votes — more than twice the margin he mustered in 2016.</w:t>
      </w:r>
    </w:p>
    <w:p w14:paraId="436B8994" w14:textId="77777777" w:rsidR="006C0AAF" w:rsidRPr="00C26776" w:rsidRDefault="006C0AAF" w:rsidP="006C0AAF">
      <w:pPr>
        <w:rPr>
          <w:sz w:val="16"/>
        </w:rPr>
      </w:pPr>
      <w:r w:rsidRPr="000C18BF">
        <w:rPr>
          <w:sz w:val="16"/>
          <w:highlight w:val="yellow"/>
        </w:rPr>
        <w:t>“</w:t>
      </w:r>
      <w:r w:rsidRPr="000C18BF">
        <w:rPr>
          <w:rStyle w:val="StyleUnderline"/>
          <w:highlight w:val="yellow"/>
        </w:rPr>
        <w:t>Contrary to</w:t>
      </w:r>
      <w:r w:rsidRPr="00530B74">
        <w:rPr>
          <w:rStyle w:val="StyleUnderline"/>
        </w:rPr>
        <w:t xml:space="preserve"> what may be portrayed in the </w:t>
      </w:r>
      <w:r w:rsidRPr="000C18BF">
        <w:rPr>
          <w:rStyle w:val="StyleUnderline"/>
          <w:highlight w:val="yellow"/>
        </w:rPr>
        <w:t>media</w:t>
      </w:r>
      <w:r w:rsidRPr="00C26776">
        <w:rPr>
          <w:sz w:val="16"/>
        </w:rPr>
        <w:t xml:space="preserve">, </w:t>
      </w:r>
      <w:r w:rsidRPr="000C18BF">
        <w:rPr>
          <w:rStyle w:val="Emphasis"/>
          <w:highlight w:val="yellow"/>
        </w:rPr>
        <w:t>there’s still a high level of support out there</w:t>
      </w:r>
      <w:r w:rsidRPr="00C26776">
        <w:rPr>
          <w:sz w:val="16"/>
        </w:rPr>
        <w:t>,” said Kyle Hupfer, chairman of the Indiana Republican Party. He described himself as “way more” optimistic than he was at this point in 2016.</w:t>
      </w:r>
    </w:p>
    <w:p w14:paraId="0F89C976" w14:textId="77777777" w:rsidR="006C0AAF" w:rsidRPr="00C26776" w:rsidRDefault="006C0AAF" w:rsidP="006C0AAF">
      <w:pPr>
        <w:rPr>
          <w:rStyle w:val="Emphasis"/>
        </w:rPr>
      </w:pPr>
      <w:r w:rsidRPr="00C26776">
        <w:rPr>
          <w:sz w:val="16"/>
        </w:rPr>
        <w:t xml:space="preserve">The </w:t>
      </w:r>
      <w:r w:rsidRPr="00C26776">
        <w:rPr>
          <w:rStyle w:val="StyleUnderline"/>
        </w:rPr>
        <w:t>Republican Party</w:t>
      </w:r>
      <w:r w:rsidRPr="00C26776">
        <w:rPr>
          <w:sz w:val="16"/>
        </w:rPr>
        <w:t xml:space="preserve"> apparatus that Trump heads in 2020 is considerably different than the one that looked at him warily in 2016. At the state level, many chairs who were considered insufficiently committed to the president were ousted and replaced with loyalists. But their </w:t>
      </w:r>
      <w:r w:rsidRPr="00C26776">
        <w:rPr>
          <w:rStyle w:val="StyleUnderline"/>
        </w:rPr>
        <w:t xml:space="preserve">assessments would be easier to dismiss as spin if the perception of Trump’s durability </w:t>
      </w:r>
      <w:r w:rsidRPr="00C26776">
        <w:rPr>
          <w:rStyle w:val="Emphasis"/>
        </w:rPr>
        <w:t>did not reach so far beyond GOP officialdom.</w:t>
      </w:r>
    </w:p>
    <w:p w14:paraId="34026D6A" w14:textId="77777777" w:rsidR="006C0AAF" w:rsidRPr="00C26776" w:rsidRDefault="006C0AAF" w:rsidP="006C0AAF">
      <w:pPr>
        <w:rPr>
          <w:sz w:val="16"/>
        </w:rPr>
      </w:pPr>
      <w:r w:rsidRPr="00C26776">
        <w:rPr>
          <w:rStyle w:val="StyleUnderline"/>
        </w:rPr>
        <w:t>When pollsters ask</w:t>
      </w:r>
      <w:r w:rsidRPr="00C26776">
        <w:rPr>
          <w:sz w:val="16"/>
        </w:rPr>
        <w:t xml:space="preserve"> Americans </w:t>
      </w:r>
      <w:r w:rsidRPr="00C26776">
        <w:rPr>
          <w:rStyle w:val="StyleUnderline"/>
        </w:rPr>
        <w:t>who they think will win</w:t>
      </w:r>
      <w:r w:rsidRPr="00C26776">
        <w:rPr>
          <w:sz w:val="16"/>
        </w:rPr>
        <w:t xml:space="preserve"> the election — not who they are voting for themselves — </w:t>
      </w:r>
      <w:r w:rsidRPr="00C26776">
        <w:rPr>
          <w:rStyle w:val="StyleUnderline"/>
        </w:rPr>
        <w:t>Trump performs relatively well</w:t>
      </w:r>
      <w:r w:rsidRPr="00C26776">
        <w:rPr>
          <w:rStyle w:val="Emphasis"/>
        </w:rPr>
        <w:t>.</w:t>
      </w:r>
      <w:r w:rsidRPr="00C26776">
        <w:rPr>
          <w:sz w:val="16"/>
        </w:rPr>
        <w:t xml:space="preserve"> And if anything, </w:t>
      </w:r>
      <w:r w:rsidRPr="00C26776">
        <w:rPr>
          <w:rStyle w:val="Emphasis"/>
        </w:rPr>
        <w:t>Trump’s field officers appear more bullish</w:t>
      </w:r>
      <w:r w:rsidRPr="00C26776">
        <w:rPr>
          <w:sz w:val="16"/>
        </w:rPr>
        <w:t xml:space="preserve"> than Trump and some of his advisers. Even the president, while lamenting what he views as unfair treatment by his adversaries, has privately expressed concerns about his poll numbers and publicly seemed to acknowledge he is down.</w:t>
      </w:r>
    </w:p>
    <w:p w14:paraId="5C2C422A" w14:textId="77777777" w:rsidR="006C0AAF" w:rsidRPr="00C26776" w:rsidRDefault="006C0AAF" w:rsidP="006C0AAF">
      <w:pPr>
        <w:rPr>
          <w:sz w:val="16"/>
          <w:szCs w:val="16"/>
        </w:rPr>
      </w:pPr>
      <w:r w:rsidRPr="00C26776">
        <w:rPr>
          <w:sz w:val="16"/>
          <w:szCs w:val="16"/>
        </w:rPr>
        <w:t>“If I wasn’t constantly harassed for three years by fake and illegal investigations, Russia, Russia, Russia, and the Impeachment Hoax, I’d be up by 25 points on Sleepy Joe and the Do Nothing Democrats,” he said on Twitter last week. “Very unfair, but it is what it is!!!”</w:t>
      </w:r>
    </w:p>
    <w:p w14:paraId="28F32A1D" w14:textId="77777777" w:rsidR="006C0AAF" w:rsidRPr="00C26776" w:rsidRDefault="006C0AAF" w:rsidP="006C0AAF">
      <w:pPr>
        <w:rPr>
          <w:rStyle w:val="StyleUnderline"/>
        </w:rPr>
      </w:pPr>
      <w:r w:rsidRPr="00C26776">
        <w:rPr>
          <w:sz w:val="16"/>
        </w:rPr>
        <w:t xml:space="preserve">Yet </w:t>
      </w:r>
      <w:r w:rsidRPr="00C26776">
        <w:rPr>
          <w:rStyle w:val="StyleUnderline"/>
        </w:rPr>
        <w:t>in</w:t>
      </w:r>
      <w:r w:rsidRPr="00C26776">
        <w:rPr>
          <w:sz w:val="16"/>
        </w:rPr>
        <w:t xml:space="preserve"> the </w:t>
      </w:r>
      <w:r w:rsidRPr="00C26776">
        <w:rPr>
          <w:rStyle w:val="StyleUnderline"/>
        </w:rPr>
        <w:t>states, the Republican Party's rank-and-file are largely unconvinced that the president is precariously positioned in his reelection bid.</w:t>
      </w:r>
    </w:p>
    <w:p w14:paraId="13A360BF" w14:textId="77777777" w:rsidR="006C0AAF" w:rsidRPr="00C26776" w:rsidRDefault="006C0AAF" w:rsidP="006C0AAF">
      <w:pPr>
        <w:rPr>
          <w:rStyle w:val="StyleUnderline"/>
        </w:rPr>
      </w:pPr>
      <w:r w:rsidRPr="00C26776">
        <w:rPr>
          <w:sz w:val="16"/>
        </w:rPr>
        <w:t>“</w:t>
      </w:r>
      <w:r w:rsidRPr="000C18BF">
        <w:rPr>
          <w:rStyle w:val="Emphasis"/>
          <w:highlight w:val="yellow"/>
        </w:rPr>
        <w:t>The narrative from the Beltway is not accurate</w:t>
      </w:r>
      <w:r w:rsidRPr="00C26776">
        <w:rPr>
          <w:sz w:val="16"/>
        </w:rPr>
        <w:t xml:space="preserve">,” </w:t>
      </w:r>
      <w:r w:rsidRPr="00C26776">
        <w:rPr>
          <w:rStyle w:val="StyleUnderline"/>
        </w:rPr>
        <w:t>said Joe Bush,</w:t>
      </w:r>
      <w:r w:rsidRPr="00C26776">
        <w:rPr>
          <w:sz w:val="16"/>
        </w:rPr>
        <w:t xml:space="preserve"> chairman of the Republican Party in Muskegon County, Mich., which Trump lost narrowly in 2016. “</w:t>
      </w:r>
      <w:r w:rsidRPr="00C26776">
        <w:rPr>
          <w:rStyle w:val="StyleUnderline"/>
        </w:rPr>
        <w:t xml:space="preserve">Here </w:t>
      </w:r>
      <w:r w:rsidRPr="000C18BF">
        <w:rPr>
          <w:rStyle w:val="StyleUnderline"/>
          <w:highlight w:val="yellow"/>
        </w:rPr>
        <w:t>in the heartland, everybody is</w:t>
      </w:r>
      <w:r w:rsidRPr="00C26776">
        <w:rPr>
          <w:rStyle w:val="StyleUnderline"/>
        </w:rPr>
        <w:t xml:space="preserve"> still </w:t>
      </w:r>
      <w:r w:rsidRPr="000C18BF">
        <w:rPr>
          <w:rStyle w:val="StyleUnderline"/>
          <w:highlight w:val="yellow"/>
        </w:rPr>
        <w:t>very confident</w:t>
      </w:r>
      <w:r w:rsidRPr="00C26776">
        <w:rPr>
          <w:rStyle w:val="StyleUnderline"/>
        </w:rPr>
        <w:t>, more than ever.”</w:t>
      </w:r>
    </w:p>
    <w:p w14:paraId="7DC33A6D" w14:textId="77777777" w:rsidR="006C0AAF" w:rsidRPr="00C26776" w:rsidRDefault="006C0AAF" w:rsidP="006C0AAF">
      <w:pPr>
        <w:rPr>
          <w:sz w:val="16"/>
          <w:szCs w:val="16"/>
        </w:rPr>
      </w:pPr>
      <w:r w:rsidRPr="00C26776">
        <w:rPr>
          <w:sz w:val="16"/>
          <w:szCs w:val="16"/>
        </w:rPr>
        <w:t>At the center of the disconnect between Trump loyalists’ assessment of the state of the race and the one based on public opinion polls is a distrust of polling itself. Republicans see an industry that maliciously oversamples Democrats or under-samples the white, non-college educated voters who are most likely to support Trump. They say it is hard to know who likely voters are this far from the election. And like many Democrats, they suspect Trump supporters disproportionately hang up on pollsters, under-counting his level of support.</w:t>
      </w:r>
    </w:p>
    <w:p w14:paraId="45A56CE5" w14:textId="77777777" w:rsidR="006C0AAF" w:rsidRPr="00C26776" w:rsidRDefault="006C0AAF" w:rsidP="006C0AAF">
      <w:pPr>
        <w:rPr>
          <w:sz w:val="16"/>
        </w:rPr>
      </w:pPr>
      <w:r w:rsidRPr="00C26776">
        <w:rPr>
          <w:sz w:val="16"/>
        </w:rPr>
        <w:t xml:space="preserve">Ted Lovdahl, chairman of </w:t>
      </w:r>
      <w:r w:rsidRPr="00C26776">
        <w:rPr>
          <w:rStyle w:val="StyleUnderline"/>
        </w:rPr>
        <w:t>the Republican Party</w:t>
      </w:r>
      <w:r w:rsidRPr="00C26776">
        <w:rPr>
          <w:sz w:val="16"/>
        </w:rPr>
        <w:t xml:space="preserve"> in Minnesota’s 8th Congressional District, said he has friends who will </w:t>
      </w:r>
      <w:r w:rsidRPr="00C26776">
        <w:rPr>
          <w:rStyle w:val="StyleUnderline"/>
        </w:rPr>
        <w:t>tell pollsters</w:t>
      </w:r>
      <w:r w:rsidRPr="00C26776">
        <w:rPr>
          <w:sz w:val="16"/>
        </w:rPr>
        <w:t xml:space="preserve"> “</w:t>
      </w:r>
      <w:r w:rsidRPr="00C26776">
        <w:rPr>
          <w:rStyle w:val="Emphasis"/>
        </w:rPr>
        <w:t>just exactly the opposite of what they feel</w:t>
      </w:r>
      <w:r w:rsidRPr="00C26776">
        <w:rPr>
          <w:sz w:val="16"/>
        </w:rPr>
        <w:t>.”</w:t>
      </w:r>
    </w:p>
    <w:p w14:paraId="33406E3D" w14:textId="77777777" w:rsidR="006C0AAF" w:rsidRDefault="006C0AAF" w:rsidP="0072774C"/>
    <w:p w14:paraId="1DAF5B58" w14:textId="6E4D4741" w:rsidR="0072774C" w:rsidRDefault="0072774C" w:rsidP="0072774C">
      <w:pPr>
        <w:pStyle w:val="Heading3"/>
      </w:pPr>
      <w:r>
        <w:t>1AR --- Trump Will Win</w:t>
      </w:r>
    </w:p>
    <w:p w14:paraId="25B379C2" w14:textId="2DE11AF1" w:rsidR="0072774C" w:rsidRDefault="0072774C" w:rsidP="0072774C"/>
    <w:p w14:paraId="2FD34ABF" w14:textId="5DEBF927" w:rsidR="0072774C" w:rsidRDefault="0072774C" w:rsidP="0072774C">
      <w:pPr>
        <w:pStyle w:val="Heading4"/>
      </w:pPr>
      <w:r>
        <w:t xml:space="preserve">Trump will win now --- </w:t>
      </w:r>
      <w:r w:rsidR="00FA700B">
        <w:t xml:space="preserve">Extend Lizza --- </w:t>
      </w:r>
      <w:r>
        <w:t>economic rebound will be massive --- prefer our evidence --- theirs is a snapshot of polls --- ours is predictive --- from top economists</w:t>
      </w:r>
    </w:p>
    <w:p w14:paraId="45679892" w14:textId="40C2474D" w:rsidR="0072774C" w:rsidRDefault="0072774C" w:rsidP="0072774C"/>
    <w:p w14:paraId="58D95772" w14:textId="2B310A9D" w:rsidR="006C0AAF" w:rsidRDefault="006C0AAF" w:rsidP="006C0AAF">
      <w:pPr>
        <w:pStyle w:val="Heading4"/>
      </w:pPr>
      <w:r>
        <w:t>Extend SIDER --- Trump base support is underestimated --- HUGE apparatus --- Trump is Teflon --- controversies don’t stick and hes already starting to rebound</w:t>
      </w:r>
    </w:p>
    <w:p w14:paraId="783631A8" w14:textId="32EA12A0" w:rsidR="006C0AAF" w:rsidRDefault="006C0AAF" w:rsidP="006C0AAF">
      <w:pPr>
        <w:pStyle w:val="Heading4"/>
      </w:pPr>
      <w:r>
        <w:t xml:space="preserve"> </w:t>
      </w:r>
    </w:p>
    <w:p w14:paraId="573A1163" w14:textId="77777777" w:rsidR="00FA700B" w:rsidRDefault="00FA700B" w:rsidP="00FA700B">
      <w:pPr>
        <w:pStyle w:val="Heading4"/>
      </w:pPr>
      <w:r>
        <w:t>Trump will win --- Electoral advantage, base, and a relentless wave of offense vs Biden</w:t>
      </w:r>
    </w:p>
    <w:p w14:paraId="69B9EAE3" w14:textId="77777777" w:rsidR="00FA700B" w:rsidRDefault="00FA700B" w:rsidP="00FA700B">
      <w:r w:rsidRPr="00C765D3">
        <w:rPr>
          <w:rStyle w:val="Style13ptBold"/>
        </w:rPr>
        <w:t>ET June 9th</w:t>
      </w:r>
      <w:r>
        <w:t xml:space="preserve"> --- Economic Times Contributors, “View: Donald Trump may still win this November's presidential election” Economic Times, June 9</w:t>
      </w:r>
      <w:r w:rsidRPr="00C765D3">
        <w:rPr>
          <w:vertAlign w:val="superscript"/>
        </w:rPr>
        <w:t>th</w:t>
      </w:r>
      <w:r>
        <w:t xml:space="preserve"> 2020,  </w:t>
      </w:r>
      <w:hyperlink r:id="rId278" w:history="1">
        <w:r w:rsidRPr="00276013">
          <w:rPr>
            <w:rStyle w:val="Hyperlink"/>
          </w:rPr>
          <w:t>https://economictimes.indiatimes.com/news/international/world-news/donald-trump-may-still-win-this-novembers-presidential-election/articleshow/76252837.cms</w:t>
        </w:r>
      </w:hyperlink>
      <w:r>
        <w:t xml:space="preserve"> (BJN)</w:t>
      </w:r>
    </w:p>
    <w:p w14:paraId="1C750432" w14:textId="77777777" w:rsidR="00FA700B" w:rsidRPr="00C765D3" w:rsidRDefault="00FA700B" w:rsidP="00FA700B">
      <w:pPr>
        <w:rPr>
          <w:rStyle w:val="StyleUnderline"/>
        </w:rPr>
      </w:pPr>
      <w:r w:rsidRPr="000C18BF">
        <w:rPr>
          <w:rStyle w:val="StyleUnderline"/>
          <w:highlight w:val="yellow"/>
        </w:rPr>
        <w:t>The last seven days have</w:t>
      </w:r>
      <w:r w:rsidRPr="00C765D3">
        <w:rPr>
          <w:rStyle w:val="StyleUnderline"/>
        </w:rPr>
        <w:t xml:space="preserve"> just about </w:t>
      </w:r>
      <w:r w:rsidRPr="000C18BF">
        <w:rPr>
          <w:rStyle w:val="StyleUnderline"/>
          <w:highlight w:val="yellow"/>
        </w:rPr>
        <w:t>been the worst in</w:t>
      </w:r>
      <w:r w:rsidRPr="00C765D3">
        <w:rPr>
          <w:sz w:val="16"/>
        </w:rPr>
        <w:t xml:space="preserve"> President Donald </w:t>
      </w:r>
      <w:r w:rsidRPr="000C18BF">
        <w:rPr>
          <w:rStyle w:val="StyleUnderline"/>
          <w:highlight w:val="yellow"/>
        </w:rPr>
        <w:t>Trump's tenure</w:t>
      </w:r>
      <w:r w:rsidRPr="000C18BF">
        <w:rPr>
          <w:sz w:val="16"/>
          <w:highlight w:val="yellow"/>
        </w:rPr>
        <w:t xml:space="preserve">. </w:t>
      </w:r>
      <w:r w:rsidRPr="000C18BF">
        <w:rPr>
          <w:rStyle w:val="Emphasis"/>
          <w:highlight w:val="yellow"/>
        </w:rPr>
        <w:t>However</w:t>
      </w:r>
      <w:r w:rsidRPr="00C765D3">
        <w:rPr>
          <w:sz w:val="16"/>
        </w:rPr>
        <w:t>, as the late British prime minister said in the 1960s, "</w:t>
      </w:r>
      <w:r w:rsidRPr="000C18BF">
        <w:rPr>
          <w:rStyle w:val="StyleUnderline"/>
          <w:highlight w:val="yellow"/>
        </w:rPr>
        <w:t>A week is a long time</w:t>
      </w:r>
      <w:r w:rsidRPr="00C765D3">
        <w:rPr>
          <w:rStyle w:val="StyleUnderline"/>
        </w:rPr>
        <w:t xml:space="preserve"> in politics</w:t>
      </w:r>
      <w:r w:rsidRPr="00C765D3">
        <w:rPr>
          <w:sz w:val="16"/>
        </w:rPr>
        <w:t xml:space="preserve">." And </w:t>
      </w:r>
      <w:r w:rsidRPr="00C765D3">
        <w:rPr>
          <w:rStyle w:val="StyleUnderline"/>
        </w:rPr>
        <w:t>there are still five months</w:t>
      </w:r>
      <w:r w:rsidRPr="00C765D3">
        <w:rPr>
          <w:sz w:val="16"/>
        </w:rPr>
        <w:t xml:space="preserve"> (20 to 25 weeks) </w:t>
      </w:r>
      <w:r w:rsidRPr="00C765D3">
        <w:rPr>
          <w:rStyle w:val="StyleUnderline"/>
        </w:rPr>
        <w:t>to go</w:t>
      </w:r>
      <w:r w:rsidRPr="00C765D3">
        <w:rPr>
          <w:sz w:val="16"/>
        </w:rPr>
        <w:t xml:space="preserve"> before the first Tuesday after the first Monday in November when voters will cast their franchise not just for the presidential elections but also one-third of the Senate and for the 435 seats in the House of Representatives where the Democrats won a majority in the biennial elections of 2018. The countdown might even be less than five months since there is the practice of early voting. And that is even more true of this corona age where voting through the mail (something Trump is vehemently against) has been mooted as far safer than standing next to each other in long queues. </w:t>
      </w:r>
      <w:r w:rsidRPr="00C765D3">
        <w:rPr>
          <w:rStyle w:val="StyleUnderline"/>
        </w:rPr>
        <w:t>Every opinion poll says the Democratic nominee</w:t>
      </w:r>
      <w:r w:rsidRPr="00C765D3">
        <w:rPr>
          <w:sz w:val="16"/>
        </w:rPr>
        <w:t xml:space="preserve"> Joe Biden </w:t>
      </w:r>
      <w:r w:rsidRPr="00C765D3">
        <w:rPr>
          <w:rStyle w:val="StyleUnderline"/>
        </w:rPr>
        <w:t>will win</w:t>
      </w:r>
      <w:r w:rsidRPr="00C765D3">
        <w:rPr>
          <w:sz w:val="16"/>
        </w:rPr>
        <w:t xml:space="preserve"> and that Trump's support among white voters (who will constitute a sizeable majority of up to 67% of eligible voters in 2020 according to the Pew Research Center) is fast eroding, especially among suburban voters and the independent voters who are not registered with either the Republicans or the Democrats. </w:t>
      </w:r>
      <w:r w:rsidRPr="00C765D3">
        <w:rPr>
          <w:rStyle w:val="Emphasis"/>
        </w:rPr>
        <w:t xml:space="preserve">But haven't </w:t>
      </w:r>
      <w:r w:rsidRPr="000C18BF">
        <w:rPr>
          <w:rStyle w:val="Emphasis"/>
          <w:highlight w:val="yellow"/>
        </w:rPr>
        <w:t>we been here before</w:t>
      </w:r>
      <w:r w:rsidRPr="000C18BF">
        <w:rPr>
          <w:sz w:val="16"/>
          <w:highlight w:val="yellow"/>
        </w:rPr>
        <w:t xml:space="preserve">. </w:t>
      </w:r>
      <w:r w:rsidRPr="000C18BF">
        <w:rPr>
          <w:rStyle w:val="StyleUnderline"/>
          <w:highlight w:val="yellow"/>
        </w:rPr>
        <w:t>Four years ago</w:t>
      </w:r>
      <w:r w:rsidRPr="00C765D3">
        <w:rPr>
          <w:rStyle w:val="StyleUnderline"/>
        </w:rPr>
        <w:t>,</w:t>
      </w:r>
      <w:r w:rsidRPr="00C765D3">
        <w:rPr>
          <w:sz w:val="16"/>
        </w:rPr>
        <w:t xml:space="preserve"> the opinion </w:t>
      </w:r>
      <w:r w:rsidRPr="000C18BF">
        <w:rPr>
          <w:rStyle w:val="StyleUnderline"/>
          <w:highlight w:val="yellow"/>
        </w:rPr>
        <w:t>polls predicted</w:t>
      </w:r>
      <w:r w:rsidRPr="00C765D3">
        <w:rPr>
          <w:rStyle w:val="StyleUnderline"/>
        </w:rPr>
        <w:t xml:space="preserve"> </w:t>
      </w:r>
      <w:r w:rsidRPr="00C765D3">
        <w:rPr>
          <w:sz w:val="16"/>
        </w:rPr>
        <w:t xml:space="preserve">that Hillary </w:t>
      </w:r>
      <w:r w:rsidRPr="000C18BF">
        <w:rPr>
          <w:rStyle w:val="StyleUnderline"/>
          <w:highlight w:val="yellow"/>
        </w:rPr>
        <w:t>Clinton</w:t>
      </w:r>
      <w:r w:rsidRPr="00C765D3">
        <w:rPr>
          <w:rStyle w:val="StyleUnderline"/>
        </w:rPr>
        <w:t xml:space="preserve"> would be the</w:t>
      </w:r>
      <w:r w:rsidRPr="00C765D3">
        <w:rPr>
          <w:sz w:val="16"/>
        </w:rPr>
        <w:t xml:space="preserve"> 45th </w:t>
      </w:r>
      <w:r w:rsidRPr="00C765D3">
        <w:rPr>
          <w:rStyle w:val="StyleUnderline"/>
        </w:rPr>
        <w:t>President</w:t>
      </w:r>
      <w:r w:rsidRPr="00C765D3">
        <w:rPr>
          <w:sz w:val="16"/>
        </w:rPr>
        <w:t xml:space="preserve"> of the USA. Hillary Clinton did defeat Trump by a margin of around three million votes in the overall national popular vote. </w:t>
      </w:r>
      <w:r w:rsidRPr="000C18BF">
        <w:rPr>
          <w:rStyle w:val="Emphasis"/>
          <w:highlight w:val="yellow"/>
        </w:rPr>
        <w:t>However</w:t>
      </w:r>
      <w:r w:rsidRPr="00C765D3">
        <w:rPr>
          <w:sz w:val="16"/>
        </w:rPr>
        <w:t xml:space="preserve">, the US presidential election is structured in such a way that the winner has to secure a majority of the seats in </w:t>
      </w:r>
      <w:r w:rsidRPr="000C18BF">
        <w:rPr>
          <w:rStyle w:val="StyleUnderline"/>
          <w:highlight w:val="yellow"/>
        </w:rPr>
        <w:t>the Electoral College</w:t>
      </w:r>
      <w:r w:rsidRPr="00C765D3">
        <w:rPr>
          <w:sz w:val="16"/>
        </w:rPr>
        <w:t xml:space="preserve"> of 538 electors from all 50 states. Which </w:t>
      </w:r>
      <w:r w:rsidRPr="000C18BF">
        <w:rPr>
          <w:rStyle w:val="StyleUnderline"/>
          <w:highlight w:val="yellow"/>
        </w:rPr>
        <w:t>is where Trump scored</w:t>
      </w:r>
      <w:r w:rsidRPr="00C765D3">
        <w:rPr>
          <w:rStyle w:val="StyleUnderline"/>
        </w:rPr>
        <w:t xml:space="preserve"> by taking battleground states</w:t>
      </w:r>
      <w:r w:rsidRPr="00C765D3">
        <w:rPr>
          <w:sz w:val="16"/>
        </w:rPr>
        <w:t xml:space="preserve"> like Wisconsin, Michigan, Ohio, Florida and even Pennsylvania where Hillary's father Hugh Ellsworth Rodham had been born and raised in the town of Scranton. The two most populous states of California and New York (which Hillary had represented as a US Senator) gave her the majority in the national popular vote but she lost out in the Electoral College. And Colin Powell, who is now backing Biden, had in 2016 publicly stated that he would be voting for Hillary Clinton and not Trump. When she campaigned in the battleground states in 2016, Hillary had brought along celebrity singers, rappers and artists like Beyonce and Jay Z to entertain the crowd. </w:t>
      </w:r>
      <w:r w:rsidRPr="000C18BF">
        <w:rPr>
          <w:rStyle w:val="StyleUnderline"/>
          <w:highlight w:val="yellow"/>
        </w:rPr>
        <w:t>Trump</w:t>
      </w:r>
      <w:r w:rsidRPr="00C765D3">
        <w:rPr>
          <w:rStyle w:val="StyleUnderline"/>
        </w:rPr>
        <w:t xml:space="preserve"> made it a point</w:t>
      </w:r>
      <w:r w:rsidRPr="00C765D3">
        <w:rPr>
          <w:sz w:val="16"/>
        </w:rPr>
        <w:t xml:space="preserve"> not to be accompanied by a bevy of celebrities and artists. At one such meeting, he said, "Here I am. No guitar. No Jay Z." And then he went </w:t>
      </w:r>
      <w:r w:rsidRPr="00C765D3">
        <w:rPr>
          <w:rStyle w:val="StyleUnderline"/>
        </w:rPr>
        <w:t xml:space="preserve">to directly </w:t>
      </w:r>
      <w:r w:rsidRPr="000C18BF">
        <w:rPr>
          <w:rStyle w:val="StyleUnderline"/>
          <w:highlight w:val="yellow"/>
        </w:rPr>
        <w:t>address</w:t>
      </w:r>
      <w:r w:rsidRPr="00C765D3">
        <w:rPr>
          <w:rStyle w:val="StyleUnderline"/>
        </w:rPr>
        <w:t xml:space="preserve"> the rallies by talking about the </w:t>
      </w:r>
      <w:r w:rsidRPr="000C18BF">
        <w:rPr>
          <w:rStyle w:val="StyleUnderline"/>
          <w:highlight w:val="yellow"/>
        </w:rPr>
        <w:t>voters' concerns</w:t>
      </w:r>
      <w:r w:rsidRPr="00C765D3">
        <w:rPr>
          <w:sz w:val="16"/>
        </w:rPr>
        <w:t>, the contin</w:t>
      </w:r>
      <w:r w:rsidRPr="0072774C">
        <w:rPr>
          <w:sz w:val="16"/>
        </w:rPr>
        <w:t xml:space="preserve">ued loss of </w:t>
      </w:r>
      <w:r w:rsidRPr="0072774C">
        <w:rPr>
          <w:rStyle w:val="StyleUnderline"/>
        </w:rPr>
        <w:t>employment</w:t>
      </w:r>
      <w:r w:rsidRPr="0072774C">
        <w:rPr>
          <w:sz w:val="16"/>
        </w:rPr>
        <w:t xml:space="preserve"> due to steel plants and other </w:t>
      </w:r>
      <w:r w:rsidRPr="0072774C">
        <w:rPr>
          <w:rStyle w:val="StyleUnderline"/>
        </w:rPr>
        <w:t>manufacturing</w:t>
      </w:r>
      <w:r w:rsidRPr="0072774C">
        <w:rPr>
          <w:sz w:val="16"/>
        </w:rPr>
        <w:t xml:space="preserve"> units being relocated in Mexico where the labour cost was far cheaper, and the voters' fears of illegal </w:t>
      </w:r>
      <w:r w:rsidRPr="0072774C">
        <w:rPr>
          <w:rStyle w:val="StyleUnderline"/>
        </w:rPr>
        <w:t>immigrants</w:t>
      </w:r>
      <w:r w:rsidRPr="0072774C">
        <w:rPr>
          <w:sz w:val="16"/>
        </w:rPr>
        <w:t xml:space="preserve"> from south of the border taking away jobs by offering to work longer hours at salaries far lower than the statutory </w:t>
      </w:r>
      <w:r w:rsidRPr="0072774C">
        <w:rPr>
          <w:rStyle w:val="StyleUnderline"/>
        </w:rPr>
        <w:t>minimum wage</w:t>
      </w:r>
      <w:r w:rsidRPr="0072774C">
        <w:rPr>
          <w:sz w:val="16"/>
        </w:rPr>
        <w:t>. Granted, all that was four years ago and Trump has the</w:t>
      </w:r>
      <w:r w:rsidRPr="00C765D3">
        <w:rPr>
          <w:sz w:val="16"/>
        </w:rPr>
        <w:t xml:space="preserve"> anti-incumbent baggage which every president carries with him. In Trump's case, the baggage sounds even worse due to his erratic style of functioning and the brash statements he keeps making when he speaks impromptu or tweets. However, </w:t>
      </w:r>
      <w:r w:rsidRPr="000C18BF">
        <w:rPr>
          <w:rStyle w:val="Emphasis"/>
          <w:highlight w:val="yellow"/>
        </w:rPr>
        <w:t>Trump's presidential campaign has deep</w:t>
      </w:r>
      <w:r w:rsidRPr="00C765D3">
        <w:rPr>
          <w:rStyle w:val="Emphasis"/>
        </w:rPr>
        <w:t xml:space="preserve"> financial </w:t>
      </w:r>
      <w:r w:rsidRPr="000C18BF">
        <w:rPr>
          <w:rStyle w:val="Emphasis"/>
          <w:highlight w:val="yellow"/>
        </w:rPr>
        <w:t>resources</w:t>
      </w:r>
      <w:r w:rsidRPr="000C18BF">
        <w:rPr>
          <w:sz w:val="16"/>
          <w:highlight w:val="yellow"/>
        </w:rPr>
        <w:t xml:space="preserve">. </w:t>
      </w:r>
      <w:r w:rsidRPr="000C18BF">
        <w:rPr>
          <w:rStyle w:val="StyleUnderline"/>
          <w:highlight w:val="yellow"/>
        </w:rPr>
        <w:t>He is a confident campaigner</w:t>
      </w:r>
      <w:r w:rsidRPr="00C765D3">
        <w:rPr>
          <w:sz w:val="16"/>
        </w:rPr>
        <w:t xml:space="preserve">, as manifested in 2016. More to the point, </w:t>
      </w:r>
      <w:r w:rsidRPr="000C18BF">
        <w:rPr>
          <w:rStyle w:val="Emphasis"/>
          <w:highlight w:val="yellow"/>
        </w:rPr>
        <w:t>he has the</w:t>
      </w:r>
      <w:r w:rsidRPr="00C765D3">
        <w:rPr>
          <w:rStyle w:val="Emphasis"/>
        </w:rPr>
        <w:t xml:space="preserve"> committed and dedicated support of his </w:t>
      </w:r>
      <w:r w:rsidRPr="000C18BF">
        <w:rPr>
          <w:rStyle w:val="Emphasis"/>
          <w:highlight w:val="yellow"/>
        </w:rPr>
        <w:t>base</w:t>
      </w:r>
      <w:r w:rsidRPr="00C765D3">
        <w:rPr>
          <w:sz w:val="16"/>
        </w:rPr>
        <w:t xml:space="preserve">, especially among the white non-college educated working-class voters </w:t>
      </w:r>
      <w:r w:rsidRPr="000C18BF">
        <w:rPr>
          <w:rStyle w:val="Emphasis"/>
          <w:highlight w:val="yellow"/>
        </w:rPr>
        <w:t>in</w:t>
      </w:r>
      <w:r w:rsidRPr="00C765D3">
        <w:rPr>
          <w:rStyle w:val="Emphasis"/>
        </w:rPr>
        <w:t xml:space="preserve"> key </w:t>
      </w:r>
      <w:r w:rsidRPr="000C18BF">
        <w:rPr>
          <w:rStyle w:val="Emphasis"/>
          <w:highlight w:val="yellow"/>
        </w:rPr>
        <w:t>battleground</w:t>
      </w:r>
      <w:r w:rsidRPr="00C765D3">
        <w:rPr>
          <w:rStyle w:val="Emphasis"/>
        </w:rPr>
        <w:t xml:space="preserve"> </w:t>
      </w:r>
      <w:r w:rsidRPr="000C18BF">
        <w:rPr>
          <w:rStyle w:val="Emphasis"/>
          <w:highlight w:val="yellow"/>
        </w:rPr>
        <w:t>states</w:t>
      </w:r>
      <w:r w:rsidRPr="00C765D3">
        <w:rPr>
          <w:rStyle w:val="Emphasis"/>
        </w:rPr>
        <w:t>.</w:t>
      </w:r>
      <w:r w:rsidRPr="00C765D3">
        <w:rPr>
          <w:sz w:val="16"/>
        </w:rPr>
        <w:t xml:space="preserve"> The other day, Biden appeared to estimate this Trump-dedicated segment of, as he put it, "not very good people", at about 10 to 15% of the electorate. That Trump-dedicated base has been previously estimated at anywhere up to 30%. In any case, in </w:t>
      </w:r>
      <w:r w:rsidRPr="00C765D3">
        <w:rPr>
          <w:rStyle w:val="StyleUnderline"/>
        </w:rPr>
        <w:t>the weeks leading up to the</w:t>
      </w:r>
      <w:r w:rsidRPr="00C765D3">
        <w:rPr>
          <w:sz w:val="16"/>
        </w:rPr>
        <w:t xml:space="preserve"> 2020 presidential </w:t>
      </w:r>
      <w:r w:rsidRPr="00C765D3">
        <w:rPr>
          <w:rStyle w:val="StyleUnderline"/>
        </w:rPr>
        <w:t xml:space="preserve">election, </w:t>
      </w:r>
      <w:r w:rsidRPr="000C18BF">
        <w:rPr>
          <w:rStyle w:val="StyleUnderline"/>
          <w:highlight w:val="yellow"/>
        </w:rPr>
        <w:t>Trump can be expected to go hard against Biden</w:t>
      </w:r>
      <w:r w:rsidRPr="00C765D3">
        <w:rPr>
          <w:rStyle w:val="StyleUnderline"/>
        </w:rPr>
        <w:t>, especially on the allegation that</w:t>
      </w:r>
      <w:r w:rsidRPr="00C765D3">
        <w:rPr>
          <w:sz w:val="16"/>
        </w:rPr>
        <w:t xml:space="preserve"> the then vice-president's son </w:t>
      </w:r>
      <w:r w:rsidRPr="00C765D3">
        <w:rPr>
          <w:rStyle w:val="StyleUnderline"/>
        </w:rPr>
        <w:t xml:space="preserve">Hunter was one of the partners of a consultancy firm </w:t>
      </w:r>
      <w:r w:rsidRPr="00C765D3">
        <w:rPr>
          <w:sz w:val="16"/>
        </w:rPr>
        <w:t xml:space="preserve">which was paid a cumulative amount of $3.4 million by the big Ukrainian energy company </w:t>
      </w:r>
      <w:r w:rsidRPr="00C765D3">
        <w:rPr>
          <w:rStyle w:val="StyleUnderline"/>
        </w:rPr>
        <w:t>Burisma</w:t>
      </w:r>
      <w:r w:rsidRPr="00C765D3">
        <w:rPr>
          <w:sz w:val="16"/>
        </w:rPr>
        <w:t xml:space="preserve"> for a 19-month period extending from April 2014 to November 2015. In a wire-service report released on October 18, 2019, Reuters stated that it was specifically shown payment records by two former Ukrainian law enforcement officials indicating that two separate monthly payments of $83,333 each was paid to two partners during this 18 to 19 month period, and that the former officials had claimed that one of the partners was Hunter Biden. Reuters, however, clarified that it could not independently verify the authenticity of the documents it was shown or the amount allegedly received by Hunter Biden. </w:t>
      </w:r>
      <w:r w:rsidRPr="00C765D3">
        <w:rPr>
          <w:rStyle w:val="StyleUnderline"/>
        </w:rPr>
        <w:t>Granted, last week's wave of protests</w:t>
      </w:r>
      <w:r w:rsidRPr="00C765D3">
        <w:rPr>
          <w:sz w:val="16"/>
        </w:rPr>
        <w:t xml:space="preserve"> and riots and the crackdown by active-duty soldiers of the National Guard (military reserve) on those protesting in the square across the White House </w:t>
      </w:r>
      <w:r w:rsidRPr="00C765D3">
        <w:rPr>
          <w:rStyle w:val="StyleUnderline"/>
        </w:rPr>
        <w:t>have shown Donald Trump in a very poor light</w:t>
      </w:r>
      <w:r w:rsidRPr="00C765D3">
        <w:rPr>
          <w:sz w:val="16"/>
        </w:rPr>
        <w:t xml:space="preserve">. </w:t>
      </w:r>
      <w:r w:rsidRPr="00C765D3">
        <w:rPr>
          <w:rStyle w:val="Emphasis"/>
        </w:rPr>
        <w:t>However</w:t>
      </w:r>
      <w:r w:rsidRPr="00C765D3">
        <w:rPr>
          <w:sz w:val="16"/>
        </w:rPr>
        <w:t xml:space="preserve">, </w:t>
      </w:r>
      <w:r w:rsidRPr="00C765D3">
        <w:rPr>
          <w:rStyle w:val="StyleUnderline"/>
        </w:rPr>
        <w:t>the riots in the summer of the presidential election year of 1968</w:t>
      </w:r>
      <w:r w:rsidRPr="00C765D3">
        <w:rPr>
          <w:sz w:val="16"/>
        </w:rPr>
        <w:t xml:space="preserve"> in the wake of the horrific assassination of Martin Luther King Junior </w:t>
      </w:r>
      <w:r w:rsidRPr="00C765D3">
        <w:rPr>
          <w:rStyle w:val="StyleUnderline"/>
        </w:rPr>
        <w:t>were</w:t>
      </w:r>
      <w:r w:rsidRPr="00C765D3">
        <w:rPr>
          <w:sz w:val="16"/>
        </w:rPr>
        <w:t xml:space="preserve"> as bad or </w:t>
      </w:r>
      <w:r w:rsidRPr="00C765D3">
        <w:rPr>
          <w:rStyle w:val="StyleUnderline"/>
        </w:rPr>
        <w:t>worse.</w:t>
      </w:r>
      <w:r>
        <w:rPr>
          <w:rStyle w:val="StyleUnderline"/>
        </w:rPr>
        <w:t xml:space="preserve"> </w:t>
      </w:r>
      <w:r w:rsidRPr="00C765D3">
        <w:rPr>
          <w:rStyle w:val="StyleUnderline"/>
        </w:rPr>
        <w:t>And</w:t>
      </w:r>
      <w:r w:rsidRPr="00C765D3">
        <w:rPr>
          <w:sz w:val="16"/>
        </w:rPr>
        <w:t xml:space="preserve"> in the key months before the 1968 presidential election, </w:t>
      </w:r>
      <w:r w:rsidRPr="00C765D3">
        <w:rPr>
          <w:rStyle w:val="StyleUnderline"/>
        </w:rPr>
        <w:t>the Republican nominee</w:t>
      </w:r>
      <w:r w:rsidRPr="00C765D3">
        <w:rPr>
          <w:sz w:val="16"/>
        </w:rPr>
        <w:t xml:space="preserve"> Richard Nixon </w:t>
      </w:r>
      <w:r w:rsidRPr="00C765D3">
        <w:rPr>
          <w:rStyle w:val="StyleUnderline"/>
        </w:rPr>
        <w:t>had campaigned on the reiterated premise that the silent majority of voters did not approve</w:t>
      </w:r>
      <w:r w:rsidRPr="00C765D3">
        <w:rPr>
          <w:sz w:val="16"/>
        </w:rPr>
        <w:t xml:space="preserve"> of violent protest </w:t>
      </w:r>
      <w:r w:rsidRPr="00C765D3">
        <w:rPr>
          <w:rStyle w:val="StyleUnderline"/>
        </w:rPr>
        <w:t xml:space="preserve">while projecting himself as someone who was </w:t>
      </w:r>
      <w:r w:rsidRPr="00C765D3">
        <w:rPr>
          <w:rStyle w:val="Emphasis"/>
        </w:rPr>
        <w:t>strong on law and order.</w:t>
      </w:r>
    </w:p>
    <w:p w14:paraId="502EC40F" w14:textId="77777777" w:rsidR="00FA700B" w:rsidRPr="0072774C" w:rsidRDefault="00FA700B" w:rsidP="00FA700B"/>
    <w:p w14:paraId="113E6D3A" w14:textId="2DFC0C5C" w:rsidR="00FA700B" w:rsidRDefault="00FA700B" w:rsidP="00FA700B">
      <w:pPr>
        <w:pStyle w:val="Heading4"/>
      </w:pPr>
      <w:r>
        <w:t>Everything will get tighter</w:t>
      </w:r>
    </w:p>
    <w:p w14:paraId="22F11633" w14:textId="77777777" w:rsidR="00FA700B" w:rsidRDefault="00FA700B" w:rsidP="00FA700B">
      <w:r w:rsidRPr="00EF5669">
        <w:rPr>
          <w:rStyle w:val="Style13ptBold"/>
        </w:rPr>
        <w:t>Greber June 11th</w:t>
      </w:r>
      <w:r>
        <w:t xml:space="preserve"> --- Jacob Greber, United States correspondent, Financial Review, “Trump in trouble, but election is 'light years away', say pollsters”, June 11</w:t>
      </w:r>
      <w:r w:rsidRPr="00EF5669">
        <w:rPr>
          <w:vertAlign w:val="superscript"/>
        </w:rPr>
        <w:t>th</w:t>
      </w:r>
      <w:r>
        <w:t xml:space="preserve"> 2020, </w:t>
      </w:r>
      <w:hyperlink r:id="rId279" w:history="1">
        <w:r w:rsidRPr="00276013">
          <w:rPr>
            <w:rStyle w:val="Hyperlink"/>
          </w:rPr>
          <w:t>https://www.afr.com/world/north-america/trump-in-trouble-but-election-is-light-years-away-say-pollsters-20200610-p5515l</w:t>
        </w:r>
      </w:hyperlink>
      <w:r>
        <w:t xml:space="preserve"> (BJN)</w:t>
      </w:r>
    </w:p>
    <w:p w14:paraId="15ED6AFC" w14:textId="77777777" w:rsidR="00FA700B" w:rsidRPr="00EF5669" w:rsidRDefault="00FA700B" w:rsidP="00FA700B">
      <w:pPr>
        <w:rPr>
          <w:rStyle w:val="StyleUnderline"/>
        </w:rPr>
      </w:pPr>
      <w:r w:rsidRPr="00EF5669">
        <w:rPr>
          <w:sz w:val="16"/>
        </w:rPr>
        <w:t xml:space="preserve">Greg Vallieri, a long-standing Washington observer at AGF Investments, predicts </w:t>
      </w:r>
      <w:r w:rsidRPr="00EF5669">
        <w:rPr>
          <w:rStyle w:val="StyleUnderline"/>
        </w:rPr>
        <w:t>this week's</w:t>
      </w:r>
      <w:r w:rsidRPr="00EF5669">
        <w:rPr>
          <w:sz w:val="16"/>
        </w:rPr>
        <w:t xml:space="preserve"> CNN </w:t>
      </w:r>
      <w:r w:rsidRPr="000C18BF">
        <w:rPr>
          <w:rStyle w:val="StyleUnderline"/>
          <w:highlight w:val="yellow"/>
        </w:rPr>
        <w:t>poll</w:t>
      </w:r>
      <w:r w:rsidRPr="00EF5669">
        <w:rPr>
          <w:rStyle w:val="StyleUnderline"/>
        </w:rPr>
        <w:t xml:space="preserve"> that </w:t>
      </w:r>
      <w:r w:rsidRPr="000C18BF">
        <w:rPr>
          <w:rStyle w:val="StyleUnderline"/>
          <w:highlight w:val="yellow"/>
        </w:rPr>
        <w:t>show</w:t>
      </w:r>
      <w:r w:rsidRPr="00EF5669">
        <w:rPr>
          <w:rStyle w:val="StyleUnderline"/>
        </w:rPr>
        <w:t>ed</w:t>
      </w:r>
      <w:r w:rsidRPr="00EF5669">
        <w:rPr>
          <w:sz w:val="16"/>
        </w:rPr>
        <w:t xml:space="preserve"> Mr </w:t>
      </w:r>
      <w:r w:rsidRPr="000C18BF">
        <w:rPr>
          <w:rStyle w:val="StyleUnderline"/>
          <w:highlight w:val="yellow"/>
        </w:rPr>
        <w:t>Biden leading</w:t>
      </w:r>
      <w:r w:rsidRPr="00EF5669">
        <w:rPr>
          <w:sz w:val="16"/>
        </w:rPr>
        <w:t xml:space="preserve"> Mr Trump nationally </w:t>
      </w:r>
      <w:r w:rsidRPr="000C18BF">
        <w:rPr>
          <w:rStyle w:val="StyleUnderline"/>
          <w:highlight w:val="yellow"/>
        </w:rPr>
        <w:t>by 14 points</w:t>
      </w:r>
      <w:r w:rsidRPr="000C18BF">
        <w:rPr>
          <w:sz w:val="16"/>
          <w:highlight w:val="yellow"/>
        </w:rPr>
        <w:t xml:space="preserve"> </w:t>
      </w:r>
      <w:r w:rsidRPr="000C18BF">
        <w:rPr>
          <w:rStyle w:val="Emphasis"/>
          <w:highlight w:val="yellow"/>
        </w:rPr>
        <w:t>will be the</w:t>
      </w:r>
      <w:r w:rsidRPr="00EF5669">
        <w:rPr>
          <w:rStyle w:val="Emphasis"/>
        </w:rPr>
        <w:t xml:space="preserve"> f</w:t>
      </w:r>
      <w:r w:rsidRPr="00EF5669">
        <w:rPr>
          <w:sz w:val="16"/>
        </w:rPr>
        <w:t>ormer vice-president's "</w:t>
      </w:r>
      <w:r w:rsidRPr="000C18BF">
        <w:rPr>
          <w:rStyle w:val="Emphasis"/>
          <w:highlight w:val="yellow"/>
        </w:rPr>
        <w:t>high-water mark</w:t>
      </w:r>
      <w:r w:rsidRPr="00EF5669">
        <w:rPr>
          <w:sz w:val="16"/>
        </w:rPr>
        <w:t xml:space="preserve"> for the entire campaign". </w:t>
      </w:r>
      <w:r w:rsidRPr="00EF5669">
        <w:rPr>
          <w:rStyle w:val="StyleUnderline"/>
        </w:rPr>
        <w:t>"It's</w:t>
      </w:r>
      <w:r w:rsidRPr="00EF5669">
        <w:rPr>
          <w:sz w:val="16"/>
        </w:rPr>
        <w:t xml:space="preserve"> </w:t>
      </w:r>
      <w:r w:rsidRPr="00EF5669">
        <w:rPr>
          <w:rStyle w:val="Emphasis"/>
        </w:rPr>
        <w:t>way too soon</w:t>
      </w:r>
      <w:r w:rsidRPr="00EF5669">
        <w:rPr>
          <w:sz w:val="16"/>
        </w:rPr>
        <w:t xml:space="preserve"> to make a call, most Washington insiders say, but they agree that </w:t>
      </w:r>
      <w:r w:rsidRPr="00FA700B">
        <w:rPr>
          <w:rStyle w:val="Emphasis"/>
        </w:rPr>
        <w:t>Trump is about to go on the offensive,"</w:t>
      </w:r>
      <w:r w:rsidRPr="00EF5669">
        <w:rPr>
          <w:sz w:val="16"/>
        </w:rPr>
        <w:t xml:space="preserve"> he said. "</w:t>
      </w:r>
      <w:r w:rsidRPr="00EF5669">
        <w:rPr>
          <w:rStyle w:val="StyleUnderline"/>
        </w:rPr>
        <w:t>It won't be pretty</w:t>
      </w:r>
      <w:r w:rsidRPr="00EF5669">
        <w:rPr>
          <w:sz w:val="16"/>
        </w:rPr>
        <w:t xml:space="preserve">, but </w:t>
      </w:r>
      <w:r w:rsidRPr="000C18BF">
        <w:rPr>
          <w:rStyle w:val="Emphasis"/>
          <w:highlight w:val="yellow"/>
        </w:rPr>
        <w:t>it will narrow Biden's lead</w:t>
      </w:r>
      <w:r w:rsidRPr="00EF5669">
        <w:rPr>
          <w:sz w:val="16"/>
        </w:rPr>
        <w:t xml:space="preserve">." Mr Ayres told the Financial Review that </w:t>
      </w:r>
      <w:r w:rsidRPr="000C18BF">
        <w:rPr>
          <w:rStyle w:val="StyleUnderline"/>
          <w:highlight w:val="yellow"/>
        </w:rPr>
        <w:t>five months</w:t>
      </w:r>
      <w:r w:rsidRPr="00EF5669">
        <w:rPr>
          <w:rStyle w:val="StyleUnderline"/>
        </w:rPr>
        <w:t xml:space="preserve"> out from the November 3 election </w:t>
      </w:r>
      <w:r w:rsidRPr="000C18BF">
        <w:rPr>
          <w:rStyle w:val="StyleUnderline"/>
          <w:highlight w:val="yellow"/>
        </w:rPr>
        <w:t>is</w:t>
      </w:r>
      <w:r w:rsidRPr="00EF5669">
        <w:rPr>
          <w:sz w:val="16"/>
        </w:rPr>
        <w:t xml:space="preserve"> "</w:t>
      </w:r>
      <w:r w:rsidRPr="000C18BF">
        <w:rPr>
          <w:rStyle w:val="Emphasis"/>
          <w:highlight w:val="yellow"/>
        </w:rPr>
        <w:t>light years"</w:t>
      </w:r>
      <w:r w:rsidRPr="00EF5669">
        <w:rPr>
          <w:rStyle w:val="Emphasis"/>
        </w:rPr>
        <w:t xml:space="preserve"> </w:t>
      </w:r>
      <w:r w:rsidRPr="00EF5669">
        <w:rPr>
          <w:rStyle w:val="StyleUnderline"/>
        </w:rPr>
        <w:t>in American politics.</w:t>
      </w:r>
    </w:p>
    <w:p w14:paraId="6291DFAA" w14:textId="4B5FDDF7" w:rsidR="00FA700B" w:rsidRDefault="00FA700B" w:rsidP="0072774C"/>
    <w:p w14:paraId="37D33568" w14:textId="77777777" w:rsidR="00FA700B" w:rsidRDefault="00FA700B" w:rsidP="0072774C"/>
    <w:p w14:paraId="0F78E1B1" w14:textId="320EFD55" w:rsidR="0072774C" w:rsidRDefault="00AB13EF" w:rsidP="0072774C">
      <w:pPr>
        <w:pStyle w:val="Heading3"/>
      </w:pPr>
      <w:r>
        <w:t xml:space="preserve">2AC / </w:t>
      </w:r>
      <w:r w:rsidR="0072774C">
        <w:t>1AR --- A2: Biden Winning --- Polls</w:t>
      </w:r>
    </w:p>
    <w:p w14:paraId="29B26ED0" w14:textId="3D51DF01" w:rsidR="0072774C" w:rsidRDefault="0072774C" w:rsidP="0072774C"/>
    <w:p w14:paraId="08E5011C" w14:textId="77777777" w:rsidR="0072774C" w:rsidRPr="0072774C" w:rsidRDefault="0072774C" w:rsidP="0072774C"/>
    <w:p w14:paraId="24A38941" w14:textId="77777777" w:rsidR="0072774C" w:rsidRDefault="0072774C" w:rsidP="0072774C">
      <w:pPr>
        <w:pStyle w:val="Heading4"/>
      </w:pPr>
      <w:r w:rsidRPr="004E127D">
        <w:t>Polls underestimate Trump --- Non-response bias</w:t>
      </w:r>
    </w:p>
    <w:p w14:paraId="30D54EE4" w14:textId="77777777" w:rsidR="0072774C" w:rsidRDefault="0072774C" w:rsidP="0072774C">
      <w:r w:rsidRPr="004E127D">
        <w:rPr>
          <w:rStyle w:val="Style13ptBold"/>
        </w:rPr>
        <w:t>Stockler June 12th</w:t>
      </w:r>
      <w:r>
        <w:t xml:space="preserve"> --- Asher Stockler, reporter for Newsweek covering the National Rifle Association and gun policy, “Will Social Unrest Muddy Presidential Polls?”, Newsweek, June 12</w:t>
      </w:r>
      <w:r w:rsidRPr="004E127D">
        <w:rPr>
          <w:vertAlign w:val="superscript"/>
        </w:rPr>
        <w:t>th</w:t>
      </w:r>
      <w:r>
        <w:t xml:space="preserve"> 2020, </w:t>
      </w:r>
      <w:hyperlink r:id="rId280" w:history="1">
        <w:r w:rsidRPr="00276013">
          <w:rPr>
            <w:rStyle w:val="Hyperlink"/>
          </w:rPr>
          <w:t>https://www.newsweek.com/polling-george-floyd-2020-election-1510312</w:t>
        </w:r>
      </w:hyperlink>
      <w:r>
        <w:t xml:space="preserve"> (BJN) </w:t>
      </w:r>
    </w:p>
    <w:p w14:paraId="02405739" w14:textId="77777777" w:rsidR="0072774C" w:rsidRDefault="0072774C" w:rsidP="0072774C">
      <w:pPr>
        <w:rPr>
          <w:rStyle w:val="StyleUnderline"/>
        </w:rPr>
      </w:pPr>
      <w:r w:rsidRPr="004E127D">
        <w:rPr>
          <w:sz w:val="16"/>
        </w:rPr>
        <w:t xml:space="preserve">During the course of the protests, </w:t>
      </w:r>
      <w:r w:rsidRPr="0072774C">
        <w:rPr>
          <w:rStyle w:val="StyleUnderline"/>
        </w:rPr>
        <w:t>Trump's approval ratings</w:t>
      </w:r>
      <w:r w:rsidRPr="0072774C">
        <w:rPr>
          <w:sz w:val="16"/>
        </w:rPr>
        <w:t>—now at 39 percent, according to Gallup—</w:t>
      </w:r>
      <w:r w:rsidRPr="0072774C">
        <w:rPr>
          <w:rStyle w:val="StyleUnderline"/>
        </w:rPr>
        <w:t>are at their lowest levels</w:t>
      </w:r>
      <w:r w:rsidRPr="0072774C">
        <w:rPr>
          <w:sz w:val="16"/>
        </w:rPr>
        <w:t xml:space="preserve"> since the fall. </w:t>
      </w:r>
      <w:r w:rsidRPr="0072774C">
        <w:rPr>
          <w:rStyle w:val="StyleUnderline"/>
        </w:rPr>
        <w:t>Public attitudes toward Trump have soured</w:t>
      </w:r>
      <w:r w:rsidRPr="0072774C">
        <w:rPr>
          <w:sz w:val="16"/>
        </w:rPr>
        <w:t xml:space="preserve"> since news of the coronavirus pandemic was relegated to second-tier status, according to the polls, leading to a 10-point drop in confidence. "If you think a candidate you like is unpopular, or the less popular candidate, you're less likely to say you favor that candidate or their party," Smith explained. "You may be seeing that same sort of thing going on in polls right now, but there are a whole lot of other confounding</w:t>
      </w:r>
      <w:r w:rsidRPr="004E127D">
        <w:rPr>
          <w:sz w:val="16"/>
        </w:rPr>
        <w:t xml:space="preserve"> factors as well." </w:t>
      </w:r>
      <w:r w:rsidRPr="000C18BF">
        <w:rPr>
          <w:rStyle w:val="StyleUnderline"/>
          <w:highlight w:val="yellow"/>
        </w:rPr>
        <w:t>A</w:t>
      </w:r>
      <w:r w:rsidRPr="004E127D">
        <w:rPr>
          <w:sz w:val="16"/>
        </w:rPr>
        <w:t xml:space="preserve">nother </w:t>
      </w:r>
      <w:r w:rsidRPr="000C18BF">
        <w:rPr>
          <w:rStyle w:val="StyleUnderline"/>
          <w:highlight w:val="yellow"/>
        </w:rPr>
        <w:t>phenomenon</w:t>
      </w:r>
      <w:r w:rsidRPr="000C18BF">
        <w:rPr>
          <w:sz w:val="16"/>
          <w:highlight w:val="yellow"/>
        </w:rPr>
        <w:t xml:space="preserve"> </w:t>
      </w:r>
      <w:r w:rsidRPr="000C18BF">
        <w:rPr>
          <w:rStyle w:val="StyleUnderline"/>
          <w:highlight w:val="yellow"/>
        </w:rPr>
        <w:t>that has swayed survey results</w:t>
      </w:r>
      <w:r w:rsidRPr="004E127D">
        <w:rPr>
          <w:sz w:val="16"/>
        </w:rPr>
        <w:t xml:space="preserve"> in years past, </w:t>
      </w:r>
      <w:r w:rsidRPr="004E127D">
        <w:rPr>
          <w:rStyle w:val="StyleUnderline"/>
        </w:rPr>
        <w:t xml:space="preserve">and </w:t>
      </w:r>
      <w:r w:rsidRPr="000C18BF">
        <w:rPr>
          <w:rStyle w:val="StyleUnderline"/>
          <w:highlight w:val="yellow"/>
        </w:rPr>
        <w:t>that</w:t>
      </w:r>
      <w:r w:rsidRPr="004E127D">
        <w:rPr>
          <w:rStyle w:val="StyleUnderline"/>
        </w:rPr>
        <w:t xml:space="preserve"> has proven</w:t>
      </w:r>
      <w:r w:rsidRPr="004E127D">
        <w:rPr>
          <w:sz w:val="16"/>
        </w:rPr>
        <w:t xml:space="preserve"> </w:t>
      </w:r>
      <w:r w:rsidRPr="000C18BF">
        <w:rPr>
          <w:rStyle w:val="Emphasis"/>
          <w:highlight w:val="yellow"/>
        </w:rPr>
        <w:t>notoriously difficult to erase,</w:t>
      </w:r>
      <w:r w:rsidRPr="000C18BF">
        <w:rPr>
          <w:sz w:val="16"/>
          <w:highlight w:val="yellow"/>
        </w:rPr>
        <w:t xml:space="preserve"> </w:t>
      </w:r>
      <w:r w:rsidRPr="000C18BF">
        <w:rPr>
          <w:rStyle w:val="StyleUnderline"/>
          <w:highlight w:val="yellow"/>
        </w:rPr>
        <w:t>is</w:t>
      </w:r>
      <w:r w:rsidRPr="004E127D">
        <w:rPr>
          <w:rStyle w:val="StyleUnderline"/>
        </w:rPr>
        <w:t xml:space="preserve"> known as the </w:t>
      </w:r>
      <w:r w:rsidRPr="000C18BF">
        <w:rPr>
          <w:rStyle w:val="StyleUnderline"/>
          <w:highlight w:val="yellow"/>
        </w:rPr>
        <w:t>non-response bias</w:t>
      </w:r>
      <w:r w:rsidRPr="004E127D">
        <w:rPr>
          <w:sz w:val="16"/>
        </w:rPr>
        <w:t xml:space="preserve">. Simply put, </w:t>
      </w:r>
      <w:r w:rsidRPr="000C18BF">
        <w:rPr>
          <w:rStyle w:val="StyleUnderline"/>
          <w:highlight w:val="yellow"/>
        </w:rPr>
        <w:t>this bias creates</w:t>
      </w:r>
      <w:r w:rsidRPr="004E127D">
        <w:rPr>
          <w:rStyle w:val="StyleUnderline"/>
        </w:rPr>
        <w:t xml:space="preserve"> subtle </w:t>
      </w:r>
      <w:r w:rsidRPr="000C18BF">
        <w:rPr>
          <w:rStyle w:val="StyleUnderline"/>
          <w:highlight w:val="yellow"/>
        </w:rPr>
        <w:t>changes</w:t>
      </w:r>
      <w:r w:rsidRPr="004E127D">
        <w:rPr>
          <w:rStyle w:val="StyleUnderline"/>
        </w:rPr>
        <w:t xml:space="preserve"> in who decides to respond to opinion surveys</w:t>
      </w:r>
      <w:r w:rsidRPr="004E127D">
        <w:rPr>
          <w:sz w:val="16"/>
        </w:rPr>
        <w:t xml:space="preserve">, </w:t>
      </w:r>
      <w:r w:rsidRPr="000C18BF">
        <w:rPr>
          <w:rStyle w:val="Emphasis"/>
          <w:highlight w:val="yellow"/>
        </w:rPr>
        <w:t>even after adjusting</w:t>
      </w:r>
      <w:r w:rsidRPr="004E127D">
        <w:rPr>
          <w:rStyle w:val="Emphasis"/>
        </w:rPr>
        <w:t xml:space="preserve"> for demographics.</w:t>
      </w:r>
      <w:r>
        <w:rPr>
          <w:rStyle w:val="Emphasis"/>
        </w:rPr>
        <w:t xml:space="preserve"> </w:t>
      </w:r>
      <w:r w:rsidRPr="004E127D">
        <w:rPr>
          <w:rStyle w:val="StyleUnderline"/>
        </w:rPr>
        <w:t>That happened</w:t>
      </w:r>
      <w:r w:rsidRPr="004E127D">
        <w:rPr>
          <w:sz w:val="16"/>
        </w:rPr>
        <w:t xml:space="preserve">, for example, with Democratic participation in polls </w:t>
      </w:r>
      <w:r w:rsidRPr="004E127D">
        <w:rPr>
          <w:rStyle w:val="StyleUnderline"/>
        </w:rPr>
        <w:t>right after the first presidential debate in 2012</w:t>
      </w:r>
      <w:r w:rsidRPr="004E127D">
        <w:rPr>
          <w:sz w:val="16"/>
        </w:rPr>
        <w:t xml:space="preserve">, Scott Keeter, a senior survey advisor at the Pew Research Center, told Newsweek. In polling averages, Mitt </w:t>
      </w:r>
      <w:r w:rsidRPr="004E127D">
        <w:rPr>
          <w:rStyle w:val="StyleUnderline"/>
        </w:rPr>
        <w:t>Romney bounced back from trailing</w:t>
      </w:r>
      <w:r w:rsidRPr="004E127D">
        <w:rPr>
          <w:sz w:val="16"/>
        </w:rPr>
        <w:t xml:space="preserve"> incumbent President Barack </w:t>
      </w:r>
      <w:r w:rsidRPr="004E127D">
        <w:rPr>
          <w:rStyle w:val="StyleUnderline"/>
        </w:rPr>
        <w:t>Obama to take the lead in most post-debate polls. Research suggests that Romney's rebound may have been bolstered by non-response error</w:t>
      </w:r>
      <w:r w:rsidRPr="004E127D">
        <w:rPr>
          <w:sz w:val="16"/>
        </w:rPr>
        <w:t xml:space="preserve">, </w:t>
      </w:r>
      <w:r w:rsidRPr="004E127D">
        <w:rPr>
          <w:rStyle w:val="Emphasis"/>
        </w:rPr>
        <w:t>rather than a bona fide change</w:t>
      </w:r>
      <w:r w:rsidRPr="004E127D">
        <w:rPr>
          <w:sz w:val="16"/>
        </w:rPr>
        <w:t xml:space="preserve"> in public opinion. "</w:t>
      </w:r>
      <w:r w:rsidRPr="004E127D">
        <w:rPr>
          <w:rStyle w:val="StyleUnderline"/>
        </w:rPr>
        <w:t>We've seen in previous elections that events that strongly affect the enthusiasm</w:t>
      </w:r>
      <w:r w:rsidRPr="004E127D">
        <w:rPr>
          <w:sz w:val="16"/>
        </w:rPr>
        <w:t xml:space="preserve"> or morale of one set of partisans can potentially affect their willingness to participate in surveys," Keeter said. While public opinion surveyors use complex statistical models to create an accurate portrait of the U.S. population, </w:t>
      </w:r>
      <w:r w:rsidRPr="000C18BF">
        <w:rPr>
          <w:rStyle w:val="StyleUnderline"/>
          <w:highlight w:val="yellow"/>
        </w:rPr>
        <w:t>non-response</w:t>
      </w:r>
      <w:r w:rsidRPr="004E127D">
        <w:rPr>
          <w:rStyle w:val="StyleUnderline"/>
        </w:rPr>
        <w:t xml:space="preserve"> issues </w:t>
      </w:r>
      <w:r w:rsidRPr="000C18BF">
        <w:rPr>
          <w:rStyle w:val="StyleUnderline"/>
          <w:highlight w:val="yellow"/>
        </w:rPr>
        <w:t>can creep into polling</w:t>
      </w:r>
      <w:r w:rsidRPr="004E127D">
        <w:rPr>
          <w:rStyle w:val="StyleUnderline"/>
        </w:rPr>
        <w:t xml:space="preserve"> results</w:t>
      </w:r>
      <w:r w:rsidRPr="004E127D">
        <w:rPr>
          <w:sz w:val="16"/>
        </w:rPr>
        <w:t xml:space="preserve"> </w:t>
      </w:r>
      <w:r w:rsidRPr="000C18BF">
        <w:rPr>
          <w:rStyle w:val="Emphasis"/>
          <w:highlight w:val="yellow"/>
        </w:rPr>
        <w:t>even after</w:t>
      </w:r>
      <w:r w:rsidRPr="004E127D">
        <w:rPr>
          <w:rStyle w:val="Emphasis"/>
        </w:rPr>
        <w:t xml:space="preserve"> their </w:t>
      </w:r>
      <w:r w:rsidRPr="000C18BF">
        <w:rPr>
          <w:rStyle w:val="Emphasis"/>
          <w:highlight w:val="yellow"/>
        </w:rPr>
        <w:t xml:space="preserve">formulas are made. </w:t>
      </w:r>
      <w:r w:rsidRPr="000C18BF">
        <w:rPr>
          <w:rStyle w:val="StyleUnderline"/>
          <w:highlight w:val="yellow"/>
        </w:rPr>
        <w:t>The ongoing</w:t>
      </w:r>
      <w:r w:rsidRPr="004E127D">
        <w:rPr>
          <w:rStyle w:val="StyleUnderline"/>
        </w:rPr>
        <w:t xml:space="preserve"> racial justice </w:t>
      </w:r>
      <w:r w:rsidRPr="000C18BF">
        <w:rPr>
          <w:rStyle w:val="StyleUnderline"/>
          <w:highlight w:val="yellow"/>
        </w:rPr>
        <w:t>protests</w:t>
      </w:r>
      <w:r w:rsidRPr="004E127D">
        <w:rPr>
          <w:sz w:val="16"/>
        </w:rPr>
        <w:t xml:space="preserve">, one of the most significant nationwide events of the past decade, </w:t>
      </w:r>
      <w:r w:rsidRPr="004E127D">
        <w:rPr>
          <w:rStyle w:val="Emphasis"/>
        </w:rPr>
        <w:t xml:space="preserve">would </w:t>
      </w:r>
      <w:r w:rsidRPr="000C18BF">
        <w:rPr>
          <w:rStyle w:val="Emphasis"/>
          <w:highlight w:val="yellow"/>
        </w:rPr>
        <w:t>appear to be prime candidates for non-response to skew</w:t>
      </w:r>
      <w:r w:rsidRPr="004E127D">
        <w:rPr>
          <w:rStyle w:val="Emphasis"/>
        </w:rPr>
        <w:t xml:space="preserve"> survey </w:t>
      </w:r>
      <w:r w:rsidRPr="000C18BF">
        <w:rPr>
          <w:rStyle w:val="Emphasis"/>
          <w:highlight w:val="yellow"/>
        </w:rPr>
        <w:t>results</w:t>
      </w:r>
      <w:r w:rsidRPr="004E127D">
        <w:rPr>
          <w:sz w:val="16"/>
        </w:rPr>
        <w:t xml:space="preserve">. </w:t>
      </w:r>
      <w:r w:rsidRPr="004E127D">
        <w:rPr>
          <w:rStyle w:val="StyleUnderline"/>
        </w:rPr>
        <w:t>Awareness of and participation in singular events is a pre-requisite for non-response error</w:t>
      </w:r>
      <w:r w:rsidRPr="004E127D">
        <w:rPr>
          <w:sz w:val="16"/>
        </w:rPr>
        <w:t xml:space="preserve">. Already, a </w:t>
      </w:r>
      <w:r w:rsidRPr="004E127D">
        <w:rPr>
          <w:rStyle w:val="StyleUnderline"/>
        </w:rPr>
        <w:t>Monmouth</w:t>
      </w:r>
      <w:r w:rsidRPr="004E127D">
        <w:rPr>
          <w:sz w:val="16"/>
        </w:rPr>
        <w:t xml:space="preserve"> University </w:t>
      </w:r>
      <w:r w:rsidRPr="004E127D">
        <w:rPr>
          <w:rStyle w:val="StyleUnderline"/>
        </w:rPr>
        <w:t>poll</w:t>
      </w:r>
      <w:r w:rsidRPr="004E127D">
        <w:rPr>
          <w:sz w:val="16"/>
        </w:rPr>
        <w:t xml:space="preserve"> from last week </w:t>
      </w:r>
      <w:r w:rsidRPr="004E127D">
        <w:rPr>
          <w:rStyle w:val="StyleUnderline"/>
        </w:rPr>
        <w:t xml:space="preserve">showed </w:t>
      </w:r>
      <w:r w:rsidRPr="004E127D">
        <w:rPr>
          <w:rStyle w:val="Emphasis"/>
        </w:rPr>
        <w:t>that 97 percent of Americans</w:t>
      </w:r>
      <w:r w:rsidRPr="004E127D">
        <w:rPr>
          <w:rStyle w:val="StyleUnderline"/>
        </w:rPr>
        <w:t xml:space="preserve"> were aware of the demonstrations.</w:t>
      </w:r>
    </w:p>
    <w:p w14:paraId="60C4E6A0" w14:textId="77777777" w:rsidR="0072774C" w:rsidRDefault="0072774C" w:rsidP="0072774C"/>
    <w:p w14:paraId="6DCE2FD3" w14:textId="5297FEA2" w:rsidR="0072774C" w:rsidRDefault="0072774C" w:rsidP="0072774C">
      <w:pPr>
        <w:pStyle w:val="Heading4"/>
      </w:pPr>
      <w:r>
        <w:t>Poll uniqueness is worthless</w:t>
      </w:r>
    </w:p>
    <w:p w14:paraId="1A0D9D1A" w14:textId="77777777" w:rsidR="0072774C" w:rsidRPr="004E127D" w:rsidRDefault="0072774C" w:rsidP="0072774C">
      <w:r w:rsidRPr="004E127D">
        <w:rPr>
          <w:rStyle w:val="Style13ptBold"/>
        </w:rPr>
        <w:t>Ashworth 20</w:t>
      </w:r>
      <w:r>
        <w:t xml:space="preserve"> --- Nate Ashworth, Election Central, “Are Polls Underestimating Trump in 2020? Maybe”, June 9</w:t>
      </w:r>
      <w:r w:rsidRPr="004E127D">
        <w:rPr>
          <w:vertAlign w:val="superscript"/>
        </w:rPr>
        <w:t>th</w:t>
      </w:r>
      <w:r>
        <w:t xml:space="preserve"> 2020, </w:t>
      </w:r>
      <w:hyperlink r:id="rId281" w:history="1">
        <w:r w:rsidRPr="00276013">
          <w:rPr>
            <w:rStyle w:val="Hyperlink"/>
          </w:rPr>
          <w:t>https://www.uspresidentialelectionnews.com/2020/06/are-polls-underestimating-trump-in-2020-maybe/</w:t>
        </w:r>
      </w:hyperlink>
      <w:r>
        <w:t xml:space="preserve"> (BJN) </w:t>
      </w:r>
    </w:p>
    <w:p w14:paraId="1750B435" w14:textId="77777777" w:rsidR="0072774C" w:rsidRDefault="0072774C" w:rsidP="0072774C">
      <w:pPr>
        <w:rPr>
          <w:rStyle w:val="StyleUnderline"/>
        </w:rPr>
      </w:pPr>
      <w:r w:rsidRPr="00C765D3">
        <w:rPr>
          <w:rStyle w:val="StyleUnderline"/>
        </w:rPr>
        <w:t xml:space="preserve">The big question is whether </w:t>
      </w:r>
      <w:r w:rsidRPr="000C18BF">
        <w:rPr>
          <w:rStyle w:val="StyleUnderline"/>
          <w:highlight w:val="yellow"/>
        </w:rPr>
        <w:t>polls could be</w:t>
      </w:r>
      <w:r w:rsidRPr="000C18BF">
        <w:rPr>
          <w:sz w:val="16"/>
          <w:highlight w:val="yellow"/>
        </w:rPr>
        <w:t xml:space="preserve"> </w:t>
      </w:r>
      <w:r w:rsidRPr="000C18BF">
        <w:rPr>
          <w:rStyle w:val="Emphasis"/>
          <w:highlight w:val="yellow"/>
        </w:rPr>
        <w:t>vastly underestimating</w:t>
      </w:r>
      <w:r w:rsidRPr="004E127D">
        <w:rPr>
          <w:sz w:val="16"/>
        </w:rPr>
        <w:t xml:space="preserve"> </w:t>
      </w:r>
      <w:r w:rsidRPr="00C765D3">
        <w:rPr>
          <w:rStyle w:val="StyleUnderline"/>
        </w:rPr>
        <w:t>the</w:t>
      </w:r>
      <w:r w:rsidRPr="004E127D">
        <w:rPr>
          <w:sz w:val="16"/>
        </w:rPr>
        <w:t xml:space="preserve"> final </w:t>
      </w:r>
      <w:r w:rsidRPr="00C765D3">
        <w:rPr>
          <w:rStyle w:val="StyleUnderline"/>
        </w:rPr>
        <w:t xml:space="preserve">turnout from </w:t>
      </w:r>
      <w:r w:rsidRPr="000C18BF">
        <w:rPr>
          <w:rStyle w:val="StyleUnderline"/>
          <w:highlight w:val="yellow"/>
        </w:rPr>
        <w:t>Trump</w:t>
      </w:r>
      <w:r w:rsidRPr="00C765D3">
        <w:rPr>
          <w:rStyle w:val="StyleUnderline"/>
        </w:rPr>
        <w:t xml:space="preserve"> the same way they did in 2016. Media stories </w:t>
      </w:r>
      <w:r w:rsidRPr="0072774C">
        <w:rPr>
          <w:rStyle w:val="StyleUnderline"/>
        </w:rPr>
        <w:t>continue to be published about how</w:t>
      </w:r>
      <w:r w:rsidRPr="0072774C">
        <w:rPr>
          <w:sz w:val="16"/>
        </w:rPr>
        <w:t xml:space="preserve"> Joe </w:t>
      </w:r>
      <w:r w:rsidRPr="0072774C">
        <w:rPr>
          <w:rStyle w:val="StyleUnderline"/>
        </w:rPr>
        <w:t>Biden appears to be winning all over the map</w:t>
      </w:r>
      <w:r w:rsidRPr="0072774C">
        <w:rPr>
          <w:sz w:val="16"/>
        </w:rPr>
        <w:t xml:space="preserve">, far ahead in key battleground states and winning the national numbers sometimes by double-digits. </w:t>
      </w:r>
      <w:r w:rsidRPr="0072774C">
        <w:rPr>
          <w:rStyle w:val="StyleUnderline"/>
        </w:rPr>
        <w:t>The same stories, at almost the same time period four years ago</w:t>
      </w:r>
      <w:r w:rsidRPr="0072774C">
        <w:rPr>
          <w:sz w:val="16"/>
        </w:rPr>
        <w:t>,</w:t>
      </w:r>
      <w:r w:rsidRPr="004E127D">
        <w:rPr>
          <w:sz w:val="16"/>
        </w:rPr>
        <w:t xml:space="preserve"> were being written about the race between Hillary Clinton and Donald Trump. </w:t>
      </w:r>
      <w:r w:rsidRPr="000C18BF">
        <w:rPr>
          <w:rStyle w:val="StyleUnderline"/>
          <w:highlight w:val="yellow"/>
        </w:rPr>
        <w:t>All sides were stunned</w:t>
      </w:r>
      <w:r w:rsidRPr="00C765D3">
        <w:rPr>
          <w:rStyle w:val="StyleUnderline"/>
        </w:rPr>
        <w:t xml:space="preserve"> at Donald Trump’s victory </w:t>
      </w:r>
      <w:r w:rsidRPr="000C18BF">
        <w:rPr>
          <w:rStyle w:val="StyleUnderline"/>
          <w:highlight w:val="yellow"/>
        </w:rPr>
        <w:t>in 2016</w:t>
      </w:r>
      <w:r w:rsidRPr="004E127D">
        <w:rPr>
          <w:sz w:val="16"/>
        </w:rPr>
        <w:t xml:space="preserve"> when none of the conventional indicators seemed to forecast such a result. </w:t>
      </w:r>
      <w:r w:rsidRPr="00C765D3">
        <w:rPr>
          <w:rStyle w:val="StyleUnderline"/>
        </w:rPr>
        <w:t xml:space="preserve">Will </w:t>
      </w:r>
      <w:r w:rsidRPr="000C18BF">
        <w:rPr>
          <w:rStyle w:val="StyleUnderline"/>
          <w:highlight w:val="yellow"/>
        </w:rPr>
        <w:t>2020 be similar</w:t>
      </w:r>
      <w:r w:rsidRPr="004E127D">
        <w:rPr>
          <w:sz w:val="16"/>
        </w:rPr>
        <w:t xml:space="preserve">, or will pollsters adjust models to try and ensure they are reflecting realistic numbers? This is not to say pollsters weren’t trying to produce accurate numbers in 2016, it’s likely more a result of an uncertain electorate waiting until the very last minute to make a final decision, which ended up breaking favorably for Trump. All of this is to say that </w:t>
      </w:r>
      <w:r w:rsidRPr="004E127D">
        <w:rPr>
          <w:rStyle w:val="StyleUnderline"/>
        </w:rPr>
        <w:t>for Biden supporters</w:t>
      </w:r>
      <w:r w:rsidRPr="004E127D">
        <w:rPr>
          <w:sz w:val="16"/>
        </w:rPr>
        <w:t xml:space="preserve">, </w:t>
      </w:r>
      <w:r w:rsidRPr="000C18BF">
        <w:rPr>
          <w:rStyle w:val="Emphasis"/>
          <w:highlight w:val="yellow"/>
        </w:rPr>
        <w:t>polls</w:t>
      </w:r>
      <w:r w:rsidRPr="004E127D">
        <w:rPr>
          <w:rStyle w:val="Emphasis"/>
        </w:rPr>
        <w:t xml:space="preserve"> can </w:t>
      </w:r>
      <w:r w:rsidRPr="000C18BF">
        <w:rPr>
          <w:rStyle w:val="Emphasis"/>
          <w:highlight w:val="yellow"/>
        </w:rPr>
        <w:t xml:space="preserve">create </w:t>
      </w:r>
      <w:r w:rsidRPr="0072774C">
        <w:rPr>
          <w:rStyle w:val="Emphasis"/>
        </w:rPr>
        <w:t xml:space="preserve">a </w:t>
      </w:r>
      <w:r w:rsidRPr="000C18BF">
        <w:rPr>
          <w:rStyle w:val="Emphasis"/>
          <w:highlight w:val="yellow"/>
        </w:rPr>
        <w:t xml:space="preserve">false </w:t>
      </w:r>
      <w:r w:rsidRPr="0072774C">
        <w:rPr>
          <w:rStyle w:val="Emphasis"/>
        </w:rPr>
        <w:t>sense of s</w:t>
      </w:r>
      <w:r w:rsidRPr="000C18BF">
        <w:rPr>
          <w:rStyle w:val="Emphasis"/>
          <w:highlight w:val="yellow"/>
        </w:rPr>
        <w:t>ecurity</w:t>
      </w:r>
      <w:r w:rsidRPr="004E127D">
        <w:rPr>
          <w:sz w:val="16"/>
        </w:rPr>
        <w:t xml:space="preserve">, as they did for Hillary supporters in 2016. Trump supporters tended to discount the polls in 2016, as they do in 2020, but they shouldn’t be ignored or written off as “fake news” quite yet. </w:t>
      </w:r>
      <w:r w:rsidRPr="004E127D">
        <w:rPr>
          <w:rStyle w:val="StyleUnderline"/>
        </w:rPr>
        <w:t xml:space="preserve">All voters and observers would do well to </w:t>
      </w:r>
      <w:r w:rsidRPr="000C18BF">
        <w:rPr>
          <w:rStyle w:val="StyleUnderline"/>
          <w:highlight w:val="yellow"/>
        </w:rPr>
        <w:t>keep polling in perspective as</w:t>
      </w:r>
      <w:r w:rsidRPr="004E127D">
        <w:rPr>
          <w:rStyle w:val="StyleUnderline"/>
        </w:rPr>
        <w:t xml:space="preserve"> the</w:t>
      </w:r>
      <w:r w:rsidRPr="004E127D">
        <w:rPr>
          <w:sz w:val="16"/>
        </w:rPr>
        <w:t xml:space="preserve"> </w:t>
      </w:r>
      <w:r w:rsidRPr="000C18BF">
        <w:rPr>
          <w:rStyle w:val="Emphasis"/>
          <w:highlight w:val="yellow"/>
        </w:rPr>
        <w:t>imperfect</w:t>
      </w:r>
      <w:r w:rsidRPr="004E127D">
        <w:rPr>
          <w:rStyle w:val="Emphasis"/>
        </w:rPr>
        <w:t xml:space="preserve"> tool</w:t>
      </w:r>
      <w:r w:rsidRPr="004E127D">
        <w:rPr>
          <w:sz w:val="16"/>
        </w:rPr>
        <w:t xml:space="preserve"> that it is. If there was no greater demonstration of how polls can be accurate, and still misjudge the final outcome as they did in 2016, then </w:t>
      </w:r>
      <w:r w:rsidRPr="004E127D">
        <w:rPr>
          <w:rStyle w:val="StyleUnderline"/>
        </w:rPr>
        <w:t>we should do well to be more careful and discerning when relying on polls in 2020.</w:t>
      </w:r>
    </w:p>
    <w:p w14:paraId="0E1E0CDB" w14:textId="44A41567" w:rsidR="0072774C" w:rsidRDefault="0072774C" w:rsidP="0072774C">
      <w:pPr>
        <w:rPr>
          <w:rStyle w:val="StyleUnderline"/>
        </w:rPr>
      </w:pPr>
    </w:p>
    <w:p w14:paraId="581333F8" w14:textId="48BB4969" w:rsidR="00FA700B" w:rsidRDefault="00FA700B" w:rsidP="00FA700B">
      <w:pPr>
        <w:pStyle w:val="Heading4"/>
      </w:pPr>
      <w:r>
        <w:t xml:space="preserve">Polls are snapshots --- prefer prediction based evidence </w:t>
      </w:r>
    </w:p>
    <w:p w14:paraId="73BD9EA3" w14:textId="77777777" w:rsidR="00FA700B" w:rsidRDefault="00FA700B" w:rsidP="00FA700B">
      <w:pPr>
        <w:rPr>
          <w:sz w:val="16"/>
        </w:rPr>
      </w:pPr>
      <w:r w:rsidRPr="00115CB7">
        <w:rPr>
          <w:rStyle w:val="Style13ptBold"/>
        </w:rPr>
        <w:t>SMITH June 11th</w:t>
      </w:r>
      <w:r>
        <w:t xml:space="preserve"> --- </w:t>
      </w:r>
      <w:r w:rsidRPr="00115CB7">
        <w:t xml:space="preserve">CHRIS SMITH, Vanity Fair, ““TRUMP HAS NO REPARATIVE SKILLS”: CAUTIOUS OPTIMISM IN BIDENWORLD AS TRUMP POLLING CRATERS”, June 11th 2020, </w:t>
      </w:r>
      <w:hyperlink r:id="rId282" w:history="1">
        <w:r w:rsidRPr="00115CB7">
          <w:rPr>
            <w:rStyle w:val="Hyperlink"/>
          </w:rPr>
          <w:t>https://www.vanityfair.com/news/2020/06/cautious-optimism-in-bidenworld-as-trump-polling-craters</w:t>
        </w:r>
      </w:hyperlink>
      <w:r w:rsidRPr="00115CB7">
        <w:t xml:space="preserve"> (BJN)</w:t>
      </w:r>
      <w:r>
        <w:rPr>
          <w:sz w:val="16"/>
        </w:rPr>
        <w:t xml:space="preserve"> </w:t>
      </w:r>
    </w:p>
    <w:p w14:paraId="4C7BC27C" w14:textId="77777777" w:rsidR="00FA700B" w:rsidRDefault="00FA700B" w:rsidP="00FA700B">
      <w:pPr>
        <w:rPr>
          <w:sz w:val="16"/>
        </w:rPr>
      </w:pPr>
      <w:r w:rsidRPr="000C18BF">
        <w:rPr>
          <w:rStyle w:val="StyleUnderline"/>
          <w:highlight w:val="yellow"/>
        </w:rPr>
        <w:t>Polls are</w:t>
      </w:r>
      <w:r w:rsidRPr="00115CB7">
        <w:rPr>
          <w:sz w:val="16"/>
        </w:rPr>
        <w:t xml:space="preserve"> always </w:t>
      </w:r>
      <w:r w:rsidRPr="000C18BF">
        <w:rPr>
          <w:rStyle w:val="Emphasis"/>
          <w:highlight w:val="yellow"/>
        </w:rPr>
        <w:t>snapshots</w:t>
      </w:r>
      <w:r w:rsidRPr="00115CB7">
        <w:rPr>
          <w:rStyle w:val="Emphasis"/>
        </w:rPr>
        <w:t xml:space="preserve"> of current moods</w:t>
      </w:r>
      <w:r w:rsidRPr="00115CB7">
        <w:rPr>
          <w:sz w:val="16"/>
        </w:rPr>
        <w:t xml:space="preserve"> and trends, and </w:t>
      </w:r>
      <w:r w:rsidRPr="000C18BF">
        <w:rPr>
          <w:rStyle w:val="StyleUnderline"/>
          <w:highlight w:val="yellow"/>
        </w:rPr>
        <w:t>not predictions</w:t>
      </w:r>
      <w:r w:rsidRPr="00115CB7">
        <w:rPr>
          <w:rStyle w:val="StyleUnderline"/>
        </w:rPr>
        <w:t xml:space="preserve"> of election results</w:t>
      </w:r>
      <w:r w:rsidRPr="00115CB7">
        <w:rPr>
          <w:sz w:val="16"/>
        </w:rPr>
        <w:t xml:space="preserve">. </w:t>
      </w:r>
      <w:r w:rsidRPr="00115CB7">
        <w:rPr>
          <w:rStyle w:val="StyleUnderline"/>
        </w:rPr>
        <w:t>Trump’s incompetent response</w:t>
      </w:r>
      <w:r w:rsidRPr="00115CB7">
        <w:rPr>
          <w:sz w:val="16"/>
        </w:rPr>
        <w:t xml:space="preserve"> to the coronavirus, to an economic collapse, and to the George Floyd protests has </w:t>
      </w:r>
      <w:r w:rsidRPr="00115CB7">
        <w:rPr>
          <w:rStyle w:val="StyleUnderline"/>
        </w:rPr>
        <w:t>provided plenty of substantive reasons for his approval ratings to be tanking</w:t>
      </w:r>
      <w:r w:rsidRPr="00115CB7">
        <w:rPr>
          <w:sz w:val="16"/>
        </w:rPr>
        <w:t xml:space="preserve">. Maybe the ongoing national trauma is finally showing key voters who Trump really is—or </w:t>
      </w:r>
      <w:r w:rsidRPr="00115CB7">
        <w:rPr>
          <w:rStyle w:val="StyleUnderline"/>
        </w:rPr>
        <w:t xml:space="preserve">maybe </w:t>
      </w:r>
      <w:r w:rsidRPr="000C18BF">
        <w:rPr>
          <w:rStyle w:val="StyleUnderline"/>
          <w:highlight w:val="yellow"/>
        </w:rPr>
        <w:t>the tumult increases the possibility that Biden’s</w:t>
      </w:r>
      <w:r w:rsidRPr="00115CB7">
        <w:rPr>
          <w:rStyle w:val="StyleUnderline"/>
        </w:rPr>
        <w:t xml:space="preserve"> polling </w:t>
      </w:r>
      <w:r w:rsidRPr="000C18BF">
        <w:rPr>
          <w:rStyle w:val="StyleUnderline"/>
          <w:highlight w:val="yellow"/>
        </w:rPr>
        <w:t>surge is</w:t>
      </w:r>
      <w:r w:rsidRPr="00115CB7">
        <w:rPr>
          <w:sz w:val="16"/>
        </w:rPr>
        <w:t xml:space="preserve"> something of </w:t>
      </w:r>
      <w:r w:rsidRPr="000C18BF">
        <w:rPr>
          <w:rStyle w:val="StyleUnderline"/>
          <w:highlight w:val="yellow"/>
        </w:rPr>
        <w:t>a bubble</w:t>
      </w:r>
      <w:r w:rsidRPr="00115CB7">
        <w:rPr>
          <w:sz w:val="16"/>
        </w:rPr>
        <w:t xml:space="preserve">. Anita Dunn, the campaign’s senior adviser, is emphatic that there will be no irrational exuberance in Bidenworld. “No one should be surprised, given the three crises facing this country, that voters are looking at the choice between the two candidates and are responding to Joe Biden’s record of steady leadership, the relevant experience to lead in a crisis, his fundamental character, the empathy and compassion he has for people—because it is everything Donald Trump has not brought to the presidency,” Dunn tells me. “But </w:t>
      </w:r>
      <w:r w:rsidRPr="000C18BF">
        <w:rPr>
          <w:rStyle w:val="StyleUnderline"/>
          <w:highlight w:val="yellow"/>
        </w:rPr>
        <w:t>nobody in</w:t>
      </w:r>
      <w:r w:rsidRPr="00115CB7">
        <w:rPr>
          <w:rStyle w:val="StyleUnderline"/>
        </w:rPr>
        <w:t xml:space="preserve"> a presidential </w:t>
      </w:r>
      <w:r w:rsidRPr="000C18BF">
        <w:rPr>
          <w:rStyle w:val="StyleUnderline"/>
          <w:highlight w:val="yellow"/>
        </w:rPr>
        <w:t>campaign runs</w:t>
      </w:r>
      <w:r w:rsidRPr="00115CB7">
        <w:rPr>
          <w:rStyle w:val="StyleUnderline"/>
        </w:rPr>
        <w:t xml:space="preserve"> it based </w:t>
      </w:r>
      <w:r w:rsidRPr="000C18BF">
        <w:rPr>
          <w:rStyle w:val="StyleUnderline"/>
          <w:highlight w:val="yellow"/>
        </w:rPr>
        <w:t>on June polling</w:t>
      </w:r>
      <w:r w:rsidRPr="00115CB7">
        <w:rPr>
          <w:sz w:val="16"/>
        </w:rPr>
        <w:t>.”</w:t>
      </w:r>
    </w:p>
    <w:p w14:paraId="65D5D9D9" w14:textId="63421BA5" w:rsidR="00FA700B" w:rsidRDefault="00FA700B" w:rsidP="0072774C">
      <w:pPr>
        <w:rPr>
          <w:rStyle w:val="StyleUnderline"/>
        </w:rPr>
      </w:pPr>
    </w:p>
    <w:p w14:paraId="7A2B8385" w14:textId="3A864E8A" w:rsidR="006C0AAF" w:rsidRDefault="006C0AAF" w:rsidP="006C0AAF">
      <w:pPr>
        <w:pStyle w:val="Heading3"/>
      </w:pPr>
      <w:r w:rsidRPr="006C0AAF">
        <w:t>1AR --- Uniqueness Overwhelms</w:t>
      </w:r>
    </w:p>
    <w:p w14:paraId="4D7FE41E" w14:textId="77777777" w:rsidR="006C0AAF" w:rsidRPr="006C0AAF" w:rsidRDefault="006C0AAF" w:rsidP="006C0AAF"/>
    <w:p w14:paraId="6DEA98F7" w14:textId="77777777" w:rsidR="006C0AAF" w:rsidRDefault="006C0AAF" w:rsidP="006C0AAF">
      <w:pPr>
        <w:pStyle w:val="Heading4"/>
      </w:pPr>
      <w:r>
        <w:t>Trump has no chance</w:t>
      </w:r>
    </w:p>
    <w:p w14:paraId="5BFB37CF" w14:textId="77777777" w:rsidR="006C0AAF" w:rsidRDefault="006C0AAF" w:rsidP="006C0AAF">
      <w:r w:rsidRPr="002B41F6">
        <w:rPr>
          <w:rStyle w:val="Style13ptBold"/>
        </w:rPr>
        <w:t>Galston 20</w:t>
      </w:r>
      <w:r>
        <w:t xml:space="preserve"> --- William A. Galston, Ezra K. Zilkha Chair and Senior Fellow, Brookings, “Presidential job approval: Trump’s re-election prospects look bleak”, Brookings Institute, June 9th 2020, </w:t>
      </w:r>
      <w:hyperlink r:id="rId283" w:history="1">
        <w:r w:rsidRPr="00874836">
          <w:rPr>
            <w:rStyle w:val="Hyperlink"/>
          </w:rPr>
          <w:t>https://www.brookings.edu/blog/fixgov/2020/06/09/presidential-job-approval-trumps-re-election-prospects-look-bleak/</w:t>
        </w:r>
      </w:hyperlink>
      <w:r>
        <w:t xml:space="preserve"> (BJN) </w:t>
      </w:r>
    </w:p>
    <w:p w14:paraId="4F98F89C" w14:textId="77777777" w:rsidR="006C0AAF" w:rsidRPr="002B41F6" w:rsidRDefault="006C0AAF" w:rsidP="006C0AAF">
      <w:pPr>
        <w:rPr>
          <w:sz w:val="16"/>
        </w:rPr>
      </w:pPr>
      <w:r w:rsidRPr="000C18BF">
        <w:rPr>
          <w:rStyle w:val="StyleUnderline"/>
          <w:highlight w:val="yellow"/>
        </w:rPr>
        <w:t>It will not be easy for</w:t>
      </w:r>
      <w:r w:rsidRPr="002B41F6">
        <w:rPr>
          <w:sz w:val="16"/>
        </w:rPr>
        <w:t xml:space="preserve"> President </w:t>
      </w:r>
      <w:r w:rsidRPr="000C18BF">
        <w:rPr>
          <w:rStyle w:val="Emphasis"/>
          <w:highlight w:val="yellow"/>
        </w:rPr>
        <w:t>Trump to reverse this tide</w:t>
      </w:r>
      <w:r w:rsidRPr="002B41F6">
        <w:rPr>
          <w:sz w:val="16"/>
        </w:rPr>
        <w:t xml:space="preserve">. </w:t>
      </w:r>
      <w:r w:rsidRPr="002B41F6">
        <w:rPr>
          <w:rStyle w:val="StyleUnderline"/>
        </w:rPr>
        <w:t xml:space="preserve">There’s </w:t>
      </w:r>
      <w:r w:rsidRPr="000C18BF">
        <w:rPr>
          <w:rStyle w:val="Emphasis"/>
          <w:highlight w:val="yellow"/>
        </w:rPr>
        <w:t>just one</w:t>
      </w:r>
      <w:r w:rsidRPr="002B41F6">
        <w:rPr>
          <w:rStyle w:val="StyleUnderline"/>
        </w:rPr>
        <w:t xml:space="preserve"> recorded </w:t>
      </w:r>
      <w:r w:rsidRPr="000C18BF">
        <w:rPr>
          <w:rStyle w:val="StyleUnderline"/>
          <w:highlight w:val="yellow"/>
        </w:rPr>
        <w:t>instance of a president moving his</w:t>
      </w:r>
      <w:r w:rsidRPr="002B41F6">
        <w:rPr>
          <w:rStyle w:val="StyleUnderline"/>
        </w:rPr>
        <w:t xml:space="preserve"> job </w:t>
      </w:r>
      <w:r w:rsidRPr="000C18BF">
        <w:rPr>
          <w:rStyle w:val="StyleUnderline"/>
          <w:highlight w:val="yellow"/>
        </w:rPr>
        <w:t>approval from</w:t>
      </w:r>
      <w:r w:rsidRPr="002B41F6">
        <w:rPr>
          <w:rStyle w:val="StyleUnderline"/>
        </w:rPr>
        <w:t xml:space="preserve"> a level suggesting </w:t>
      </w:r>
      <w:r w:rsidRPr="000C18BF">
        <w:rPr>
          <w:rStyle w:val="StyleUnderline"/>
          <w:highlight w:val="yellow"/>
        </w:rPr>
        <w:t>defeat</w:t>
      </w:r>
      <w:r w:rsidRPr="002B41F6">
        <w:rPr>
          <w:rStyle w:val="StyleUnderline"/>
        </w:rPr>
        <w:t xml:space="preserve"> to</w:t>
      </w:r>
      <w:r w:rsidRPr="002B41F6">
        <w:rPr>
          <w:sz w:val="16"/>
        </w:rPr>
        <w:t xml:space="preserve"> one pointing to </w:t>
      </w:r>
      <w:r w:rsidRPr="002B41F6">
        <w:rPr>
          <w:rStyle w:val="StyleUnderline"/>
        </w:rPr>
        <w:t>victory during the final months</w:t>
      </w:r>
      <w:r w:rsidRPr="002B41F6">
        <w:rPr>
          <w:sz w:val="16"/>
        </w:rPr>
        <w:t xml:space="preserve"> of his first term. In June 2012, President </w:t>
      </w:r>
      <w:r w:rsidRPr="002B41F6">
        <w:rPr>
          <w:rStyle w:val="StyleUnderline"/>
        </w:rPr>
        <w:t>Obama’s</w:t>
      </w:r>
      <w:r w:rsidRPr="002B41F6">
        <w:rPr>
          <w:sz w:val="16"/>
        </w:rPr>
        <w:t xml:space="preserve"> job </w:t>
      </w:r>
      <w:r w:rsidRPr="002B41F6">
        <w:rPr>
          <w:rStyle w:val="StyleUnderline"/>
        </w:rPr>
        <w:t>approval stood at 46%. By the day before the election, it had risen to 52%.</w:t>
      </w:r>
      <w:r w:rsidRPr="002B41F6">
        <w:rPr>
          <w:sz w:val="16"/>
        </w:rPr>
        <w:t xml:space="preserve"> He ended up with 51.1% of the popular vote. Remarkably, all of Obama’s gains occurred in September and October. </w:t>
      </w:r>
      <w:r w:rsidRPr="000C18BF">
        <w:rPr>
          <w:rStyle w:val="StyleUnderline"/>
          <w:highlight w:val="yellow"/>
        </w:rPr>
        <w:t>The hill</w:t>
      </w:r>
      <w:r w:rsidRPr="002B41F6">
        <w:rPr>
          <w:rStyle w:val="StyleUnderline"/>
        </w:rPr>
        <w:t xml:space="preserve"> President </w:t>
      </w:r>
      <w:r w:rsidRPr="000C18BF">
        <w:rPr>
          <w:rStyle w:val="StyleUnderline"/>
          <w:highlight w:val="yellow"/>
        </w:rPr>
        <w:t>Trump must climb is</w:t>
      </w:r>
      <w:r w:rsidRPr="000C18BF">
        <w:rPr>
          <w:sz w:val="16"/>
          <w:highlight w:val="yellow"/>
        </w:rPr>
        <w:t xml:space="preserve"> </w:t>
      </w:r>
      <w:r w:rsidRPr="000C18BF">
        <w:rPr>
          <w:rStyle w:val="Emphasis"/>
          <w:highlight w:val="yellow"/>
        </w:rPr>
        <w:t>even steeper</w:t>
      </w:r>
      <w:r w:rsidRPr="002B41F6">
        <w:rPr>
          <w:sz w:val="16"/>
        </w:rPr>
        <w:t xml:space="preserve">, </w:t>
      </w:r>
      <w:r w:rsidRPr="002B41F6">
        <w:rPr>
          <w:rStyle w:val="StyleUnderline"/>
        </w:rPr>
        <w:t xml:space="preserve">because </w:t>
      </w:r>
      <w:r w:rsidRPr="000C18BF">
        <w:rPr>
          <w:rStyle w:val="StyleUnderline"/>
          <w:highlight w:val="yellow"/>
        </w:rPr>
        <w:t>he begins</w:t>
      </w:r>
      <w:r w:rsidRPr="002B41F6">
        <w:rPr>
          <w:rStyle w:val="StyleUnderline"/>
        </w:rPr>
        <w:t xml:space="preserve"> his general election campaign with approval ratings</w:t>
      </w:r>
      <w:r w:rsidRPr="002B41F6">
        <w:rPr>
          <w:sz w:val="16"/>
        </w:rPr>
        <w:t xml:space="preserve"> </w:t>
      </w:r>
      <w:r w:rsidRPr="002B41F6">
        <w:rPr>
          <w:rStyle w:val="Emphasis"/>
        </w:rPr>
        <w:t>4-</w:t>
      </w:r>
      <w:r w:rsidRPr="000C18BF">
        <w:rPr>
          <w:rStyle w:val="Emphasis"/>
          <w:highlight w:val="yellow"/>
        </w:rPr>
        <w:t>5 points lower</w:t>
      </w:r>
      <w:r w:rsidRPr="002B41F6">
        <w:rPr>
          <w:sz w:val="16"/>
        </w:rPr>
        <w:t xml:space="preserve"> </w:t>
      </w:r>
      <w:r w:rsidRPr="002B41F6">
        <w:rPr>
          <w:rStyle w:val="StyleUnderline"/>
        </w:rPr>
        <w:t>than Obama’s</w:t>
      </w:r>
      <w:r w:rsidRPr="002B41F6">
        <w:rPr>
          <w:sz w:val="16"/>
        </w:rPr>
        <w:t xml:space="preserve"> at a comparable point in his presidency. Barack </w:t>
      </w:r>
      <w:r w:rsidRPr="000C18BF">
        <w:rPr>
          <w:rStyle w:val="StyleUnderline"/>
          <w:highlight w:val="yellow"/>
        </w:rPr>
        <w:t>Obama ran</w:t>
      </w:r>
      <w:r w:rsidRPr="002B41F6">
        <w:rPr>
          <w:rStyle w:val="StyleUnderline"/>
        </w:rPr>
        <w:t xml:space="preserve"> what many regard as </w:t>
      </w:r>
      <w:r w:rsidRPr="000C18BF">
        <w:rPr>
          <w:rStyle w:val="Emphasis"/>
          <w:highlight w:val="yellow"/>
        </w:rPr>
        <w:t>the most effective re-election campaign in</w:t>
      </w:r>
      <w:r w:rsidRPr="002B41F6">
        <w:rPr>
          <w:rStyle w:val="Emphasis"/>
        </w:rPr>
        <w:t xml:space="preserve"> modern </w:t>
      </w:r>
      <w:r w:rsidRPr="000C18BF">
        <w:rPr>
          <w:rStyle w:val="Emphasis"/>
          <w:highlight w:val="yellow"/>
        </w:rPr>
        <w:t>history</w:t>
      </w:r>
      <w:r w:rsidRPr="002B41F6">
        <w:rPr>
          <w:sz w:val="16"/>
        </w:rPr>
        <w:t xml:space="preserve">. To have any chance, Donald </w:t>
      </w:r>
      <w:r w:rsidRPr="000C18BF">
        <w:rPr>
          <w:rStyle w:val="StyleUnderline"/>
          <w:highlight w:val="yellow"/>
        </w:rPr>
        <w:t>Trump will have to repeat</w:t>
      </w:r>
      <w:r w:rsidRPr="002B41F6">
        <w:rPr>
          <w:rStyle w:val="StyleUnderline"/>
        </w:rPr>
        <w:t xml:space="preserve"> Obama’s success</w:t>
      </w:r>
      <w:r w:rsidRPr="002B41F6">
        <w:rPr>
          <w:sz w:val="16"/>
        </w:rPr>
        <w:t xml:space="preserve">. </w:t>
      </w:r>
      <w:r w:rsidRPr="000C18BF">
        <w:rPr>
          <w:rStyle w:val="Emphasis"/>
          <w:highlight w:val="yellow"/>
        </w:rPr>
        <w:t>Even if he does, he is unlikely to receive</w:t>
      </w:r>
      <w:r w:rsidRPr="002B41F6">
        <w:rPr>
          <w:sz w:val="16"/>
        </w:rPr>
        <w:t xml:space="preserve"> even a plurality of </w:t>
      </w:r>
      <w:r w:rsidRPr="000C18BF">
        <w:rPr>
          <w:rStyle w:val="Emphasis"/>
          <w:highlight w:val="yellow"/>
        </w:rPr>
        <w:t>the</w:t>
      </w:r>
      <w:r w:rsidRPr="002B41F6">
        <w:rPr>
          <w:sz w:val="16"/>
        </w:rPr>
        <w:t xml:space="preserve"> popular </w:t>
      </w:r>
      <w:r w:rsidRPr="000C18BF">
        <w:rPr>
          <w:rStyle w:val="Emphasis"/>
          <w:highlight w:val="yellow"/>
        </w:rPr>
        <w:t>vote</w:t>
      </w:r>
      <w:r w:rsidRPr="002B41F6">
        <w:rPr>
          <w:sz w:val="16"/>
        </w:rPr>
        <w:t>, so he will have to hope that his support is as fortunately distributed as it was in 2016.</w:t>
      </w:r>
    </w:p>
    <w:p w14:paraId="561139FE" w14:textId="77777777" w:rsidR="006C0AAF" w:rsidRDefault="006C0AAF" w:rsidP="0072774C">
      <w:pPr>
        <w:rPr>
          <w:rStyle w:val="StyleUnderline"/>
        </w:rPr>
      </w:pPr>
    </w:p>
    <w:p w14:paraId="55971524" w14:textId="3C03AE69" w:rsidR="0072774C" w:rsidRDefault="0072774C" w:rsidP="0072774C">
      <w:pPr>
        <w:pStyle w:val="Heading3"/>
      </w:pPr>
      <w:r w:rsidRPr="0072774C">
        <w:t xml:space="preserve">2AC --- Too Soon / No Predictions </w:t>
      </w:r>
    </w:p>
    <w:p w14:paraId="7446B9B3" w14:textId="584EF3C6" w:rsidR="0072774C" w:rsidRDefault="0072774C" w:rsidP="0072774C"/>
    <w:p w14:paraId="64F5B4F6" w14:textId="36E965CA" w:rsidR="00D67580" w:rsidRDefault="00D67580" w:rsidP="00D67580"/>
    <w:p w14:paraId="5FBEA408" w14:textId="77777777" w:rsidR="0072774C" w:rsidRDefault="0072774C" w:rsidP="0072774C">
      <w:pPr>
        <w:pStyle w:val="Heading4"/>
      </w:pPr>
      <w:r>
        <w:t>Too soon tanks disad risk</w:t>
      </w:r>
    </w:p>
    <w:p w14:paraId="2FA7C11E" w14:textId="77777777" w:rsidR="0072774C" w:rsidRDefault="0072774C" w:rsidP="0072774C">
      <w:r w:rsidRPr="00942AA6">
        <w:rPr>
          <w:rStyle w:val="Style13ptBold"/>
        </w:rPr>
        <w:t>Elving 20</w:t>
      </w:r>
      <w:r>
        <w:t xml:space="preserve"> --- Ron </w:t>
      </w:r>
      <w:r w:rsidRPr="00942AA6">
        <w:t>Elving</w:t>
      </w:r>
      <w:r>
        <w:t>, Senior Editor and Correspondent, Washington Desk, “Trump Will Win Again. No Way He'll Win. Be Wary Of 2020 Election Predictions”, NPR, Jan 1</w:t>
      </w:r>
      <w:r w:rsidRPr="00942AA6">
        <w:rPr>
          <w:vertAlign w:val="superscript"/>
        </w:rPr>
        <w:t>st</w:t>
      </w:r>
      <w:r>
        <w:t xml:space="preserve"> 2020, </w:t>
      </w:r>
      <w:hyperlink r:id="rId284" w:history="1">
        <w:r w:rsidRPr="00276013">
          <w:rPr>
            <w:rStyle w:val="Hyperlink"/>
          </w:rPr>
          <w:t>https://www.npr.org/2020/01/01/792760468/trump-will-win-again-no-way-hell-win-be-wary-of-2020-election-predictions</w:t>
        </w:r>
      </w:hyperlink>
      <w:r>
        <w:t xml:space="preserve"> (BJN) </w:t>
      </w:r>
    </w:p>
    <w:p w14:paraId="51A85930" w14:textId="77777777" w:rsidR="0072774C" w:rsidRPr="00942AA6" w:rsidRDefault="0072774C" w:rsidP="0072774C">
      <w:pPr>
        <w:rPr>
          <w:sz w:val="12"/>
        </w:rPr>
      </w:pPr>
      <w:r w:rsidRPr="000C18BF">
        <w:rPr>
          <w:rStyle w:val="Emphasis"/>
          <w:highlight w:val="yellow"/>
        </w:rPr>
        <w:t>Don't put too much stock in</w:t>
      </w:r>
      <w:r w:rsidRPr="00942AA6">
        <w:rPr>
          <w:sz w:val="12"/>
        </w:rPr>
        <w:t xml:space="preserve"> all those New Year's </w:t>
      </w:r>
      <w:r w:rsidRPr="000C18BF">
        <w:rPr>
          <w:rStyle w:val="Emphasis"/>
          <w:highlight w:val="yellow"/>
        </w:rPr>
        <w:t>predictions</w:t>
      </w:r>
      <w:r w:rsidRPr="00942AA6">
        <w:rPr>
          <w:sz w:val="12"/>
        </w:rPr>
        <w:t xml:space="preserve"> you're hearing and seeing </w:t>
      </w:r>
      <w:r w:rsidRPr="00942AA6">
        <w:rPr>
          <w:rStyle w:val="StyleUnderline"/>
        </w:rPr>
        <w:t>about</w:t>
      </w:r>
      <w:r w:rsidRPr="00942AA6">
        <w:rPr>
          <w:sz w:val="12"/>
        </w:rPr>
        <w:t xml:space="preserve"> American </w:t>
      </w:r>
      <w:r w:rsidRPr="00942AA6">
        <w:rPr>
          <w:rStyle w:val="StyleUnderline"/>
        </w:rPr>
        <w:t>politics in 2020</w:t>
      </w:r>
      <w:r w:rsidRPr="00942AA6">
        <w:rPr>
          <w:sz w:val="12"/>
        </w:rPr>
        <w:t xml:space="preserve">. </w:t>
      </w:r>
      <w:r w:rsidRPr="00942AA6">
        <w:rPr>
          <w:rStyle w:val="Emphasis"/>
        </w:rPr>
        <w:t>Anyone saying they know what will happen</w:t>
      </w:r>
      <w:r w:rsidRPr="00942AA6">
        <w:rPr>
          <w:sz w:val="12"/>
        </w:rPr>
        <w:t xml:space="preserve"> </w:t>
      </w:r>
      <w:r w:rsidRPr="00942AA6">
        <w:rPr>
          <w:rStyle w:val="StyleUnderline"/>
        </w:rPr>
        <w:t>is</w:t>
      </w:r>
      <w:r w:rsidRPr="00942AA6">
        <w:rPr>
          <w:sz w:val="12"/>
        </w:rPr>
        <w:t xml:space="preserve"> probably </w:t>
      </w:r>
      <w:r w:rsidRPr="00942AA6">
        <w:rPr>
          <w:rStyle w:val="StyleUnderline"/>
        </w:rPr>
        <w:t xml:space="preserve">just trying to get </w:t>
      </w:r>
      <w:r w:rsidRPr="00942AA6">
        <w:rPr>
          <w:sz w:val="12"/>
        </w:rPr>
        <w:t>our</w:t>
      </w:r>
      <w:r w:rsidRPr="00942AA6">
        <w:rPr>
          <w:rStyle w:val="StyleUnderline"/>
        </w:rPr>
        <w:t xml:space="preserve"> attention.</w:t>
      </w:r>
      <w:r>
        <w:rPr>
          <w:rStyle w:val="StyleUnderline"/>
        </w:rPr>
        <w:t xml:space="preserve"> </w:t>
      </w:r>
      <w:r w:rsidRPr="00942AA6">
        <w:rPr>
          <w:sz w:val="12"/>
        </w:rPr>
        <w:t xml:space="preserve">And probably succeeding. </w:t>
      </w:r>
      <w:r w:rsidRPr="00942AA6">
        <w:rPr>
          <w:rStyle w:val="StyleUnderline"/>
        </w:rPr>
        <w:t xml:space="preserve">We've all fallen for headlines and clickbait </w:t>
      </w:r>
      <w:r w:rsidRPr="00942AA6">
        <w:rPr>
          <w:sz w:val="12"/>
        </w:rPr>
        <w:t xml:space="preserve">proclaiming foreknowledge of events. </w:t>
      </w:r>
      <w:r w:rsidRPr="00942AA6">
        <w:rPr>
          <w:rStyle w:val="StyleUnderline"/>
        </w:rPr>
        <w:t>We do it for sports, the stock market and just about any other outcome that cannot be foreseen.</w:t>
      </w:r>
      <w:r>
        <w:rPr>
          <w:rStyle w:val="StyleUnderline"/>
        </w:rPr>
        <w:t xml:space="preserve"> </w:t>
      </w:r>
      <w:r w:rsidRPr="00942AA6">
        <w:rPr>
          <w:rStyle w:val="Emphasis"/>
        </w:rPr>
        <w:t>That goes for elections</w:t>
      </w:r>
      <w:r w:rsidRPr="00942AA6">
        <w:rPr>
          <w:sz w:val="12"/>
        </w:rPr>
        <w:t xml:space="preserve"> — especially for elections — </w:t>
      </w:r>
      <w:r w:rsidRPr="00942AA6">
        <w:rPr>
          <w:rStyle w:val="StyleUnderline"/>
        </w:rPr>
        <w:t>and particularly in a high-stakes</w:t>
      </w:r>
      <w:r w:rsidRPr="00942AA6">
        <w:rPr>
          <w:sz w:val="12"/>
        </w:rPr>
        <w:t xml:space="preserve">, pivotal cycle such as we are in now. </w:t>
      </w:r>
      <w:r w:rsidRPr="00942AA6">
        <w:rPr>
          <w:rStyle w:val="StyleUnderline"/>
        </w:rPr>
        <w:t>"He's going to win again,"</w:t>
      </w:r>
      <w:r w:rsidRPr="00942AA6">
        <w:rPr>
          <w:sz w:val="12"/>
        </w:rPr>
        <w:t xml:space="preserve"> solemn voices say, referring to President Trump and the re-election bid he formally launched shortly after his inauguration in 2017. </w:t>
      </w:r>
      <w:r w:rsidRPr="00942AA6">
        <w:rPr>
          <w:rStyle w:val="StyleUnderline"/>
        </w:rPr>
        <w:t>"There's no way he can win again,"</w:t>
      </w:r>
      <w:r w:rsidRPr="00942AA6">
        <w:rPr>
          <w:sz w:val="12"/>
        </w:rPr>
        <w:t xml:space="preserve"> say others, with much the same tone of finality and certitude. </w:t>
      </w:r>
      <w:r w:rsidRPr="00942AA6">
        <w:rPr>
          <w:rStyle w:val="StyleUnderline"/>
        </w:rPr>
        <w:t xml:space="preserve">Both conclusions come from </w:t>
      </w:r>
      <w:r w:rsidRPr="00FA700B">
        <w:rPr>
          <w:rStyle w:val="StyleUnderline"/>
        </w:rPr>
        <w:t>the same place. No matter how many rational arguments</w:t>
      </w:r>
      <w:r w:rsidRPr="00FA700B">
        <w:rPr>
          <w:sz w:val="12"/>
        </w:rPr>
        <w:t xml:space="preserve"> or pieces of evidence </w:t>
      </w:r>
      <w:r w:rsidRPr="00FA700B">
        <w:rPr>
          <w:rStyle w:val="StyleUnderline"/>
        </w:rPr>
        <w:t>are deployed</w:t>
      </w:r>
      <w:r w:rsidRPr="00FA700B">
        <w:rPr>
          <w:sz w:val="12"/>
        </w:rPr>
        <w:t xml:space="preserve"> to justify it, </w:t>
      </w:r>
      <w:r w:rsidRPr="00FA700B">
        <w:rPr>
          <w:rStyle w:val="StyleUnderline"/>
        </w:rPr>
        <w:t>these are statements straight</w:t>
      </w:r>
      <w:r w:rsidRPr="00942AA6">
        <w:rPr>
          <w:rStyle w:val="StyleUnderline"/>
        </w:rPr>
        <w:t xml:space="preserve"> from the gut.</w:t>
      </w:r>
      <w:r w:rsidRPr="00942AA6">
        <w:rPr>
          <w:sz w:val="12"/>
        </w:rPr>
        <w:t xml:space="preserve"> </w:t>
      </w:r>
      <w:r w:rsidRPr="00942AA6">
        <w:rPr>
          <w:rStyle w:val="StyleUnderline"/>
        </w:rPr>
        <w:t>Fact is</w:t>
      </w:r>
      <w:r w:rsidRPr="00942AA6">
        <w:rPr>
          <w:sz w:val="12"/>
        </w:rPr>
        <w:t xml:space="preserve">, </w:t>
      </w:r>
      <w:r w:rsidRPr="000C18BF">
        <w:rPr>
          <w:rStyle w:val="Emphasis"/>
          <w:highlight w:val="yellow"/>
        </w:rPr>
        <w:t>no one knows or can know what will happen</w:t>
      </w:r>
      <w:r w:rsidRPr="00942AA6">
        <w:rPr>
          <w:rStyle w:val="Emphasis"/>
        </w:rPr>
        <w:t xml:space="preserve"> to Trump in 2020</w:t>
      </w:r>
      <w:r w:rsidRPr="00942AA6">
        <w:rPr>
          <w:sz w:val="12"/>
        </w:rPr>
        <w:t xml:space="preserve"> — or to his challengers</w:t>
      </w:r>
      <w:r w:rsidRPr="000C18BF">
        <w:rPr>
          <w:sz w:val="12"/>
          <w:highlight w:val="yellow"/>
        </w:rPr>
        <w:t xml:space="preserve">. </w:t>
      </w:r>
      <w:r w:rsidRPr="000C18BF">
        <w:rPr>
          <w:rStyle w:val="StyleUnderline"/>
          <w:highlight w:val="yellow"/>
        </w:rPr>
        <w:t xml:space="preserve">No one knows </w:t>
      </w:r>
      <w:r w:rsidRPr="000C18BF">
        <w:rPr>
          <w:rStyle w:val="Emphasis"/>
          <w:highlight w:val="yellow"/>
        </w:rPr>
        <w:t>what else</w:t>
      </w:r>
      <w:r w:rsidRPr="000C18BF">
        <w:rPr>
          <w:rStyle w:val="StyleUnderline"/>
          <w:highlight w:val="yellow"/>
        </w:rPr>
        <w:t xml:space="preserve"> will happen</w:t>
      </w:r>
      <w:r w:rsidRPr="00942AA6">
        <w:rPr>
          <w:rStyle w:val="StyleUnderline"/>
        </w:rPr>
        <w:t xml:space="preserve"> in 2020 </w:t>
      </w:r>
      <w:r w:rsidRPr="000C18BF">
        <w:rPr>
          <w:rStyle w:val="StyleUnderline"/>
          <w:highlight w:val="yellow"/>
        </w:rPr>
        <w:t xml:space="preserve">that </w:t>
      </w:r>
      <w:r w:rsidRPr="000C18BF">
        <w:rPr>
          <w:rStyle w:val="Emphasis"/>
          <w:highlight w:val="yellow"/>
        </w:rPr>
        <w:t>will affect</w:t>
      </w:r>
      <w:r w:rsidRPr="00942AA6">
        <w:rPr>
          <w:sz w:val="12"/>
        </w:rPr>
        <w:t xml:space="preserve"> </w:t>
      </w:r>
      <w:r w:rsidRPr="00942AA6">
        <w:rPr>
          <w:rStyle w:val="StyleUnderline"/>
        </w:rPr>
        <w:t>and</w:t>
      </w:r>
      <w:r w:rsidRPr="00942AA6">
        <w:rPr>
          <w:sz w:val="12"/>
        </w:rPr>
        <w:t xml:space="preserve"> perhaps </w:t>
      </w:r>
      <w:r w:rsidRPr="00942AA6">
        <w:rPr>
          <w:rStyle w:val="Emphasis"/>
        </w:rPr>
        <w:t>determine</w:t>
      </w:r>
      <w:r w:rsidRPr="00942AA6">
        <w:rPr>
          <w:sz w:val="12"/>
        </w:rPr>
        <w:t xml:space="preserve"> </w:t>
      </w:r>
      <w:r w:rsidRPr="00942AA6">
        <w:rPr>
          <w:rStyle w:val="StyleUnderline"/>
        </w:rPr>
        <w:t>the</w:t>
      </w:r>
      <w:r w:rsidRPr="00942AA6">
        <w:rPr>
          <w:sz w:val="12"/>
        </w:rPr>
        <w:t xml:space="preserve"> November </w:t>
      </w:r>
      <w:r w:rsidRPr="00942AA6">
        <w:rPr>
          <w:rStyle w:val="StyleUnderline"/>
        </w:rPr>
        <w:t>outcome</w:t>
      </w:r>
      <w:r w:rsidRPr="00942AA6">
        <w:rPr>
          <w:sz w:val="12"/>
        </w:rPr>
        <w:t xml:space="preserve">. </w:t>
      </w:r>
      <w:r w:rsidRPr="000C18BF">
        <w:rPr>
          <w:rStyle w:val="StyleUnderline"/>
          <w:highlight w:val="yellow"/>
        </w:rPr>
        <w:t xml:space="preserve">Things </w:t>
      </w:r>
      <w:r w:rsidRPr="000C18BF">
        <w:rPr>
          <w:rStyle w:val="Emphasis"/>
          <w:highlight w:val="yellow"/>
        </w:rPr>
        <w:t>large and small will intervene</w:t>
      </w:r>
      <w:r w:rsidRPr="00942AA6">
        <w:rPr>
          <w:sz w:val="12"/>
        </w:rPr>
        <w:t xml:space="preserve">, </w:t>
      </w:r>
      <w:r w:rsidRPr="00942AA6">
        <w:rPr>
          <w:rStyle w:val="StyleUnderline"/>
        </w:rPr>
        <w:t>things</w:t>
      </w:r>
      <w:r w:rsidRPr="00942AA6">
        <w:rPr>
          <w:sz w:val="12"/>
        </w:rPr>
        <w:t xml:space="preserve"> </w:t>
      </w:r>
      <w:r w:rsidRPr="000C18BF">
        <w:rPr>
          <w:rStyle w:val="Emphasis"/>
          <w:highlight w:val="yellow"/>
        </w:rPr>
        <w:t xml:space="preserve">that cannot be foreseen </w:t>
      </w:r>
      <w:r w:rsidRPr="00FA700B">
        <w:rPr>
          <w:rStyle w:val="Emphasis"/>
        </w:rPr>
        <w:t>or assessed</w:t>
      </w:r>
      <w:r w:rsidRPr="00942AA6">
        <w:rPr>
          <w:sz w:val="12"/>
        </w:rPr>
        <w:t xml:space="preserve"> until they intervene. Striving to mesmerize "eyeballs" The presidential race is not the only one we see through a glass darkly. We do not know whether Republicans or Democrats will win the majority in either chamber of Congress. We can run the numbers and calculate probabilities based on polls and past experience. But we are left saying both chambers will most likely retain their current majorities, possibly with narrower margins. Such a ho-hum, belt-and-suspenders prediction is not going to mesmerize all those "eyeballs" that all media now pursue and perseverate on. Nothing has the allure of a confident — even if unreliable — prediction about the presidency. The more confident the prediction, the more arresting the assertion, the more it demands our attention. But attention is one thing; credence should be another. 2016 surprises </w:t>
      </w:r>
      <w:r w:rsidRPr="00942AA6">
        <w:rPr>
          <w:rStyle w:val="StyleUnderline"/>
        </w:rPr>
        <w:t>Take the most obvious example: 2016. As the corks were popping</w:t>
      </w:r>
      <w:r w:rsidRPr="00942AA6">
        <w:rPr>
          <w:sz w:val="12"/>
        </w:rPr>
        <w:t xml:space="preserve"> on New Year's Eve </w:t>
      </w:r>
      <w:r w:rsidRPr="00942AA6">
        <w:rPr>
          <w:rStyle w:val="StyleUnderline"/>
        </w:rPr>
        <w:t>four years ago</w:t>
      </w:r>
      <w:r w:rsidRPr="00942AA6">
        <w:rPr>
          <w:sz w:val="12"/>
        </w:rPr>
        <w:t xml:space="preserve">, </w:t>
      </w:r>
      <w:r w:rsidRPr="00942AA6">
        <w:rPr>
          <w:rStyle w:val="StyleUnderline"/>
        </w:rPr>
        <w:t>few could have foreseen how that year in politics would unfold.</w:t>
      </w:r>
      <w:r>
        <w:rPr>
          <w:rStyle w:val="StyleUnderline"/>
        </w:rPr>
        <w:t xml:space="preserve"> </w:t>
      </w:r>
      <w:r w:rsidRPr="00942AA6">
        <w:rPr>
          <w:sz w:val="12"/>
        </w:rPr>
        <w:t xml:space="preserve">Think back. Hillary Clinton was seen as unassailable in the Democratic primaries and a strong prospect to be the nation's first female president. She had dominated the early Democratic debates and polling. She had weathered multiple hearings in Congress set up by Republicans who blamed her for American deaths in Libya (where attackers assaulted a U.S. Consulate and killed the American ambassador in 2012). Bernie Sanders, an independent socialist in the Senate, was not a Democrat but was the only threat to Clinton in the primaries. A huge Republican field was steadily devouring itself. Onetime presumptive nominee Jeb Bush was fading, and the rising candidates were Sen. Ted Cruz, a hardcore conservative from Texas, and Donald Trump, a self-defining businessman and TV personality from Manhattan. Trump was still regarded as a novelty act by many, despite his lead in many polls. He had survived, and even thrived, through innumerable statements widely regarded as fatal errors. </w:t>
      </w:r>
      <w:r w:rsidRPr="00942AA6">
        <w:rPr>
          <w:rStyle w:val="StyleUnderline"/>
        </w:rPr>
        <w:t>Few foresaw the surge for Sanders in Iowa</w:t>
      </w:r>
      <w:r w:rsidRPr="00942AA6">
        <w:rPr>
          <w:sz w:val="12"/>
        </w:rPr>
        <w:t xml:space="preserve"> (a virtual tie) and New Hampshire (a landslide win) or in later portentous primaries such as Michigan and Wisconsin. The party unity Clinton was supposed to enjoy proved illusory. The coalition that twice elected Barack Obama would weaken in nearly all its elements. Clinton would lose the vote among white women. </w:t>
      </w:r>
      <w:r w:rsidRPr="00942AA6">
        <w:rPr>
          <w:rStyle w:val="StyleUnderline"/>
        </w:rPr>
        <w:t>Meanwhile, Trump would prosper through unimaginable controversies</w:t>
      </w:r>
      <w:r w:rsidRPr="00942AA6">
        <w:rPr>
          <w:sz w:val="12"/>
        </w:rPr>
        <w:t xml:space="preserve"> and rally to his side even those who had savaged him as untruthful and unqualified — including Cruz and Sen. Lindsey Graham of South Carolina. </w:t>
      </w:r>
      <w:r w:rsidRPr="00942AA6">
        <w:rPr>
          <w:rStyle w:val="Emphasis"/>
        </w:rPr>
        <w:t xml:space="preserve">The actual events of the </w:t>
      </w:r>
      <w:r w:rsidRPr="000C18BF">
        <w:rPr>
          <w:rStyle w:val="Emphasis"/>
          <w:highlight w:val="yellow"/>
        </w:rPr>
        <w:t xml:space="preserve">election year </w:t>
      </w:r>
      <w:r w:rsidRPr="00FA700B">
        <w:rPr>
          <w:rStyle w:val="Emphasis"/>
        </w:rPr>
        <w:t>were</w:t>
      </w:r>
      <w:r w:rsidRPr="00942AA6">
        <w:rPr>
          <w:rStyle w:val="Emphasis"/>
        </w:rPr>
        <w:t xml:space="preserve"> not </w:t>
      </w:r>
      <w:r w:rsidRPr="000C18BF">
        <w:rPr>
          <w:rStyle w:val="Emphasis"/>
          <w:highlight w:val="yellow"/>
        </w:rPr>
        <w:t>just</w:t>
      </w:r>
      <w:r w:rsidRPr="00942AA6">
        <w:rPr>
          <w:rStyle w:val="Emphasis"/>
        </w:rPr>
        <w:t xml:space="preserve"> improbable but </w:t>
      </w:r>
      <w:r w:rsidRPr="000C18BF">
        <w:rPr>
          <w:rStyle w:val="Emphasis"/>
          <w:highlight w:val="yellow"/>
        </w:rPr>
        <w:t>impossible to foresee</w:t>
      </w:r>
      <w:r w:rsidRPr="00942AA6">
        <w:rPr>
          <w:sz w:val="12"/>
        </w:rPr>
        <w:t xml:space="preserve">, as were the remarkable reactions of many of the voters themselves. The recent unpredictables </w:t>
      </w:r>
      <w:r w:rsidRPr="000C18BF">
        <w:rPr>
          <w:rStyle w:val="StyleUnderline"/>
          <w:highlight w:val="yellow"/>
        </w:rPr>
        <w:t>It is easy to dismiss 2016 as an outlier</w:t>
      </w:r>
      <w:r w:rsidRPr="00942AA6">
        <w:rPr>
          <w:rStyle w:val="StyleUnderline"/>
        </w:rPr>
        <w:t xml:space="preserve"> — even as outlandish</w:t>
      </w:r>
      <w:r w:rsidRPr="00942AA6">
        <w:rPr>
          <w:sz w:val="12"/>
        </w:rPr>
        <w:t xml:space="preserve">. But </w:t>
      </w:r>
      <w:r w:rsidRPr="00942AA6">
        <w:rPr>
          <w:rStyle w:val="StyleUnderline"/>
        </w:rPr>
        <w:t>past presidential cycles may well look more predictable in hindsight</w:t>
      </w:r>
      <w:r w:rsidRPr="00942AA6">
        <w:rPr>
          <w:sz w:val="12"/>
        </w:rPr>
        <w:t xml:space="preserve"> than they were in real time. In hindsight, whatever happened can come to seem inevitable. (After all, somebody winds up winning and making some prediction seem prescient.) </w:t>
      </w:r>
      <w:r w:rsidRPr="00942AA6">
        <w:rPr>
          <w:rStyle w:val="StyleUnderline"/>
        </w:rPr>
        <w:t xml:space="preserve">For example, </w:t>
      </w:r>
      <w:r w:rsidRPr="000C18BF">
        <w:rPr>
          <w:rStyle w:val="StyleUnderline"/>
          <w:highlight w:val="yellow"/>
        </w:rPr>
        <w:t>few look back on 2012</w:t>
      </w:r>
      <w:r w:rsidRPr="00942AA6">
        <w:rPr>
          <w:sz w:val="12"/>
        </w:rPr>
        <w:t xml:space="preserve"> </w:t>
      </w:r>
      <w:r w:rsidRPr="00942AA6">
        <w:rPr>
          <w:rStyle w:val="Emphasis"/>
        </w:rPr>
        <w:t>as a highly suspenseful cycle</w:t>
      </w:r>
      <w:r w:rsidRPr="00942AA6">
        <w:rPr>
          <w:sz w:val="12"/>
        </w:rPr>
        <w:t xml:space="preserve">. </w:t>
      </w:r>
      <w:r w:rsidRPr="00942AA6">
        <w:rPr>
          <w:rStyle w:val="StyleUnderline"/>
        </w:rPr>
        <w:t xml:space="preserve">But eight years ago, it was far from clear that </w:t>
      </w:r>
      <w:r w:rsidRPr="000C18BF">
        <w:rPr>
          <w:rStyle w:val="StyleUnderline"/>
          <w:highlight w:val="yellow"/>
        </w:rPr>
        <w:t>Obama</w:t>
      </w:r>
      <w:r w:rsidRPr="00942AA6">
        <w:rPr>
          <w:rStyle w:val="StyleUnderline"/>
        </w:rPr>
        <w:t xml:space="preserve"> would win a second term. </w:t>
      </w:r>
      <w:r w:rsidRPr="00FA700B">
        <w:rPr>
          <w:rStyle w:val="StyleUnderline"/>
        </w:rPr>
        <w:t>In</w:t>
      </w:r>
      <w:r w:rsidRPr="00942AA6">
        <w:rPr>
          <w:sz w:val="12"/>
        </w:rPr>
        <w:t xml:space="preserve"> mid-</w:t>
      </w:r>
      <w:r w:rsidRPr="00942AA6">
        <w:rPr>
          <w:rStyle w:val="StyleUnderline"/>
        </w:rPr>
        <w:t xml:space="preserve">December 2011, his </w:t>
      </w:r>
      <w:r w:rsidRPr="000C18BF">
        <w:rPr>
          <w:rStyle w:val="StyleUnderline"/>
          <w:highlight w:val="yellow"/>
        </w:rPr>
        <w:t>approval</w:t>
      </w:r>
      <w:r w:rsidRPr="00942AA6">
        <w:rPr>
          <w:sz w:val="12"/>
        </w:rPr>
        <w:t xml:space="preserve"> in the Gallup Poll </w:t>
      </w:r>
      <w:r w:rsidRPr="00FA700B">
        <w:rPr>
          <w:rStyle w:val="Emphasis"/>
        </w:rPr>
        <w:t>was just 42%,</w:t>
      </w:r>
      <w:r w:rsidRPr="00942AA6">
        <w:rPr>
          <w:sz w:val="12"/>
        </w:rPr>
        <w:t xml:space="preserve"> </w:t>
      </w:r>
      <w:r w:rsidRPr="000C18BF">
        <w:rPr>
          <w:rStyle w:val="Emphasis"/>
          <w:highlight w:val="yellow"/>
        </w:rPr>
        <w:t>3 points lower than</w:t>
      </w:r>
      <w:r w:rsidRPr="00942AA6">
        <w:rPr>
          <w:rStyle w:val="StyleUnderline"/>
        </w:rPr>
        <w:t xml:space="preserve"> the latest </w:t>
      </w:r>
      <w:r w:rsidRPr="000C18BF">
        <w:rPr>
          <w:rStyle w:val="Emphasis"/>
          <w:highlight w:val="yellow"/>
        </w:rPr>
        <w:t>Trump</w:t>
      </w:r>
      <w:r w:rsidRPr="00942AA6">
        <w:rPr>
          <w:sz w:val="12"/>
        </w:rPr>
        <w:t xml:space="preserve"> reading in the Gallup </w:t>
      </w:r>
      <w:r w:rsidRPr="00FA700B">
        <w:rPr>
          <w:rStyle w:val="StyleUnderline"/>
        </w:rPr>
        <w:t>this month</w:t>
      </w:r>
      <w:r w:rsidRPr="00942AA6">
        <w:rPr>
          <w:sz w:val="12"/>
        </w:rPr>
        <w:t xml:space="preserve">. Back then, on the Republican side, half a dozen contenders topped the polls for at least a week or two late in 2011 and it took months to winnow the field. The nomination fell to Mitt Romney, who ran a creditable race and had a plausible scenario for winning through October. On election night, his staff was so confident that they did not even prepare a concession speech in case he lost. Four years before that, needless to say, the 2008 cycle did not begin with great certainty for the eventual winner. Then-Sen. Obama was making a move in the polls and getting noticed. But he had yet to win the Iowa caucuses. After a long intraparty battle, he wound up with about as many votes in the nominating events as rival Hillary Clinton, but with an edge in delegates. On the Republican side, the hot ticket in late 2007 was still a former mayor of New York named Rudy Giuliani. His candidacy would soon crash without ever getting truly airborne, and the nod went to Sen. John McCain of Arizona, who shocked the party by picking a largely unknown running mate in Gov. Sarah Palin of Alaska. Even so, McCain might have won if a Wall Street meltdown had not kicked off what became known as the Great Recession. Needless to say, none of these developments had been glimpsed in the waning days before that election year began. Some incumbents proved resilient But surprising outcomes are scarcely a recent development. The Gallup organization has been tracking presidential popularity since the 1940s, and its findings are fascinating when one focuses on the transition into each presidential election year. Some incumbents end the preelection year spiking or falling, but most are found chugging along in the mid-range. There are relatively few clues as to what awaits. Thus you have Harry Truman at the end of 1947 beginning a slide that would take him down to 36% approval by spring of his reelection year. No wonder so few thought he had a chance, even before a split over civil rights at the Democratic National Convention spawned a third-party challenge and seemed to seal Truman's fate. Yet he won. You also have the example of Richard Nixon, who in December 1971 faced his reelection year stuck at 50% approval in the Gallup — but wound up with nearly 60% of the popular vote in 1972 (carrying every state but Massachusetts). As that landslide piled up on election night it was hard to believe the Democratic nomination had been deemed so desirable by so many hopefuls when the primaries began. It's hard to remember now, but Ronald Reagan also looked vulnerable in his third year in office, falling as low as 35% in early 1983 in a lingering recession. By December, things were better and Reagan had climbed all the way back to 54%. Still, the Democratic nomination in 1984 was a prize sought by many and contested all the way to the convention. (It went to former Vice President Walter Mondale of Minnesota, who in November carried that state and that state alone.) When polls may mislead The presidential fortunes of Jimmy Carter were particularly difficult to read. He had fallen as low as 29% approval in the Gallup in the summer of 1979 before rocketing back to 54% in the rally-round-the-flag days after the seizing of the U.S. Embassy in Tehran. At first, the hostages taken there seemed to bolster support for the incumbent, helping him dismiss the intraparty challenge of Sen. Edward Kennedy in 1980. But in the longer run, the crisis undermined his presidency, his polling collapsed in 1980, and he lost badly to challenger Reagan. The classic case of a president whose polling may have created a false sense of security was provided by George H.W. Bush. Bush went to a vertiginous 89% approval rating in the Gallup in February/March 1991 after U.S. troops achieved victory in the Persian Gulf War. But a recession set in later that year and Bush fell all the way to 52% by December. That number alone may not have been ominous, had it not been for the long descent. Bush kept falling, even after the recession ended, all the way down to 29% in August. Although he recovered in the fall, he lost the presidency to Bill Clinton that November. His son, George W. Bush, was president in September 2001 and riding at 51% approval in the Gallup when terrorists struck the World Trade Center and the Pentagon. The next Gallup pegged him at 90% approval, but like his father, he saw this soaring score fall back to earth — or more specifically to 50% — late in his third year in office. He stayed in that midrange, never falling or rising more than 3 points, right through 2004 and a narrow re-election that November. </w:t>
      </w:r>
      <w:r w:rsidRPr="000C18BF">
        <w:rPr>
          <w:rStyle w:val="Emphasis"/>
          <w:highlight w:val="yellow"/>
        </w:rPr>
        <w:t>The only consistent lesson</w:t>
      </w:r>
      <w:r>
        <w:rPr>
          <w:rStyle w:val="Emphasis"/>
        </w:rPr>
        <w:t xml:space="preserve"> </w:t>
      </w:r>
      <w:r w:rsidRPr="00942AA6">
        <w:rPr>
          <w:sz w:val="12"/>
        </w:rPr>
        <w:t xml:space="preserve">So electoral history gives us a variety of looks. </w:t>
      </w:r>
      <w:r w:rsidRPr="00942AA6">
        <w:rPr>
          <w:rStyle w:val="StyleUnderline"/>
        </w:rPr>
        <w:t>Presidents can appear formidable and</w:t>
      </w:r>
      <w:r w:rsidRPr="00942AA6">
        <w:rPr>
          <w:sz w:val="12"/>
        </w:rPr>
        <w:t xml:space="preserve"> still </w:t>
      </w:r>
      <w:r w:rsidRPr="00942AA6">
        <w:rPr>
          <w:rStyle w:val="StyleUnderline"/>
        </w:rPr>
        <w:t>falter. They can wobble</w:t>
      </w:r>
      <w:r w:rsidRPr="00942AA6">
        <w:rPr>
          <w:sz w:val="12"/>
        </w:rPr>
        <w:t xml:space="preserve"> along seeming comparatively weak </w:t>
      </w:r>
      <w:r w:rsidRPr="00942AA6">
        <w:rPr>
          <w:rStyle w:val="StyleUnderline"/>
        </w:rPr>
        <w:t>and yet reassert themselves</w:t>
      </w:r>
      <w:r w:rsidRPr="00942AA6">
        <w:rPr>
          <w:sz w:val="12"/>
        </w:rPr>
        <w:t xml:space="preserve">. They can muddle through as so many do, getting thumbs up from half the electorate or less. Yet </w:t>
      </w:r>
      <w:r w:rsidRPr="00942AA6">
        <w:rPr>
          <w:rStyle w:val="StyleUnderline"/>
        </w:rPr>
        <w:t>from</w:t>
      </w:r>
      <w:r w:rsidRPr="00942AA6">
        <w:rPr>
          <w:sz w:val="12"/>
        </w:rPr>
        <w:t xml:space="preserve"> that </w:t>
      </w:r>
      <w:r w:rsidRPr="00942AA6">
        <w:rPr>
          <w:rStyle w:val="StyleUnderline"/>
        </w:rPr>
        <w:t>plateau they</w:t>
      </w:r>
      <w:r w:rsidRPr="00942AA6">
        <w:rPr>
          <w:sz w:val="12"/>
        </w:rPr>
        <w:t xml:space="preserve"> may </w:t>
      </w:r>
      <w:r w:rsidRPr="00942AA6">
        <w:rPr>
          <w:rStyle w:val="StyleUnderline"/>
        </w:rPr>
        <w:t>rise</w:t>
      </w:r>
      <w:r w:rsidRPr="00942AA6">
        <w:rPr>
          <w:sz w:val="12"/>
        </w:rPr>
        <w:t xml:space="preserve"> like Nixon </w:t>
      </w:r>
      <w:r w:rsidRPr="00942AA6">
        <w:rPr>
          <w:rStyle w:val="StyleUnderline"/>
        </w:rPr>
        <w:t>or plummet</w:t>
      </w:r>
      <w:r w:rsidRPr="00942AA6">
        <w:rPr>
          <w:sz w:val="12"/>
        </w:rPr>
        <w:t xml:space="preserve"> like Carter and the first President Bush. Much has to do with how the world behaves during a presidential year. Much, too, depends on the opposition party, its nominee and its unity. Then there are the prospective pitfalls of third parties or independent candidates — especially those who can self-finance. Even an underfunded distraction such as Ralph Nader in 2000 can make a difference in a state, which can make the difference in the Electoral College. So </w:t>
      </w:r>
      <w:r w:rsidRPr="00942AA6">
        <w:rPr>
          <w:rStyle w:val="StyleUnderline"/>
        </w:rPr>
        <w:t>at this point</w:t>
      </w:r>
      <w:r w:rsidRPr="00942AA6">
        <w:rPr>
          <w:sz w:val="12"/>
        </w:rPr>
        <w:t xml:space="preserve">, no one should rest easy, but </w:t>
      </w:r>
      <w:r w:rsidRPr="00942AA6">
        <w:rPr>
          <w:rStyle w:val="StyleUnderline"/>
        </w:rPr>
        <w:t>no one should despair</w:t>
      </w:r>
      <w:r w:rsidRPr="00942AA6">
        <w:rPr>
          <w:rStyle w:val="Emphasis"/>
        </w:rPr>
        <w:t xml:space="preserve">. It is best </w:t>
      </w:r>
      <w:r w:rsidRPr="000C18BF">
        <w:rPr>
          <w:rStyle w:val="Emphasis"/>
          <w:highlight w:val="yellow"/>
        </w:rPr>
        <w:t>not to bet the ranch</w:t>
      </w:r>
      <w:r w:rsidRPr="00942AA6">
        <w:rPr>
          <w:sz w:val="12"/>
        </w:rPr>
        <w:t xml:space="preserve"> at any stage of the game, and surely not one year out. </w:t>
      </w:r>
      <w:r w:rsidRPr="00942AA6">
        <w:rPr>
          <w:rStyle w:val="StyleUnderline"/>
        </w:rPr>
        <w:t>The one thing we can safely say is that there's</w:t>
      </w:r>
      <w:r w:rsidRPr="00942AA6">
        <w:rPr>
          <w:sz w:val="12"/>
        </w:rPr>
        <w:t xml:space="preserve"> </w:t>
      </w:r>
      <w:r w:rsidRPr="000C18BF">
        <w:rPr>
          <w:rStyle w:val="Emphasis"/>
          <w:highlight w:val="yellow"/>
        </w:rPr>
        <w:t>nothing</w:t>
      </w:r>
      <w:r w:rsidRPr="00942AA6">
        <w:rPr>
          <w:rStyle w:val="Emphasis"/>
        </w:rPr>
        <w:t xml:space="preserve"> that </w:t>
      </w:r>
      <w:r w:rsidRPr="000C18BF">
        <w:rPr>
          <w:rStyle w:val="Emphasis"/>
          <w:highlight w:val="yellow"/>
        </w:rPr>
        <w:t>can be safely said</w:t>
      </w:r>
      <w:r w:rsidRPr="00942AA6">
        <w:rPr>
          <w:sz w:val="12"/>
        </w:rPr>
        <w:t xml:space="preserve">. </w:t>
      </w:r>
      <w:r w:rsidRPr="00942AA6">
        <w:rPr>
          <w:rStyle w:val="StyleUnderline"/>
        </w:rPr>
        <w:t>History</w:t>
      </w:r>
      <w:r w:rsidRPr="00942AA6">
        <w:rPr>
          <w:sz w:val="12"/>
        </w:rPr>
        <w:t xml:space="preserve">, our one best guide, </w:t>
      </w:r>
      <w:r w:rsidRPr="00942AA6">
        <w:rPr>
          <w:rStyle w:val="StyleUnderline"/>
        </w:rPr>
        <w:t>directs us to keep an open mind and</w:t>
      </w:r>
      <w:r w:rsidRPr="00942AA6">
        <w:rPr>
          <w:sz w:val="12"/>
        </w:rPr>
        <w:t xml:space="preserve"> </w:t>
      </w:r>
      <w:r w:rsidRPr="00942AA6">
        <w:rPr>
          <w:rStyle w:val="Emphasis"/>
        </w:rPr>
        <w:t>await</w:t>
      </w:r>
      <w:r w:rsidRPr="00942AA6">
        <w:rPr>
          <w:sz w:val="12"/>
        </w:rPr>
        <w:t xml:space="preserve"> further </w:t>
      </w:r>
      <w:r w:rsidRPr="00942AA6">
        <w:rPr>
          <w:rStyle w:val="Emphasis"/>
        </w:rPr>
        <w:t>developments</w:t>
      </w:r>
      <w:r w:rsidRPr="00942AA6">
        <w:rPr>
          <w:sz w:val="12"/>
        </w:rPr>
        <w:t>.</w:t>
      </w:r>
    </w:p>
    <w:p w14:paraId="4272769B" w14:textId="7F8A120E" w:rsidR="0072774C" w:rsidRDefault="0072774C" w:rsidP="0072774C"/>
    <w:p w14:paraId="6EE39BF1" w14:textId="1B4ADE8D" w:rsidR="00FA700B" w:rsidRDefault="00FA700B" w:rsidP="00FA700B">
      <w:pPr>
        <w:pStyle w:val="Heading4"/>
      </w:pPr>
      <w:r>
        <w:t xml:space="preserve">Takes out 100% of the DA --- voters have short memories --- will forget the plan </w:t>
      </w:r>
    </w:p>
    <w:p w14:paraId="0B83C68B" w14:textId="77777777" w:rsidR="00FA700B" w:rsidRPr="00EF5669" w:rsidRDefault="00FA700B" w:rsidP="00FA700B">
      <w:r w:rsidRPr="00EF5669">
        <w:rPr>
          <w:rStyle w:val="Style13ptBold"/>
        </w:rPr>
        <w:t>WIBC June 9th</w:t>
      </w:r>
      <w:r>
        <w:t xml:space="preserve"> --- WIBC News, Indy’s Mobile News, 93.1FM, June 9</w:t>
      </w:r>
      <w:r w:rsidRPr="00EF5669">
        <w:rPr>
          <w:vertAlign w:val="superscript"/>
        </w:rPr>
        <w:t>th</w:t>
      </w:r>
      <w:r>
        <w:t xml:space="preserve"> 2020, </w:t>
      </w:r>
      <w:hyperlink r:id="rId285" w:history="1">
        <w:r w:rsidRPr="00276013">
          <w:rPr>
            <w:rStyle w:val="Hyperlink"/>
          </w:rPr>
          <w:t>https://www.wibc.com/blogs/hammer-and-nigel/the-liability-of-the-trump-tweet-is-one-that-conservatives-cant-ignore/</w:t>
        </w:r>
      </w:hyperlink>
      <w:r>
        <w:t xml:space="preserve"> (BJN) </w:t>
      </w:r>
    </w:p>
    <w:p w14:paraId="59647FDC" w14:textId="77777777" w:rsidR="00FA700B" w:rsidRDefault="00FA700B" w:rsidP="00FA700B">
      <w:pPr>
        <w:rPr>
          <w:rStyle w:val="StyleUnderline"/>
        </w:rPr>
      </w:pPr>
      <w:r w:rsidRPr="000C18BF">
        <w:rPr>
          <w:rStyle w:val="StyleUnderline"/>
          <w:highlight w:val="yellow"/>
        </w:rPr>
        <w:t>Trump’s</w:t>
      </w:r>
      <w:r w:rsidRPr="00EF5669">
        <w:rPr>
          <w:sz w:val="16"/>
        </w:rPr>
        <w:t xml:space="preserve"> Worst Tweets: The </w:t>
      </w:r>
      <w:r w:rsidRPr="000C18BF">
        <w:rPr>
          <w:rStyle w:val="StyleUnderline"/>
          <w:highlight w:val="yellow"/>
        </w:rPr>
        <w:t>Fallout</w:t>
      </w:r>
      <w:r w:rsidRPr="000C18BF">
        <w:rPr>
          <w:sz w:val="16"/>
          <w:highlight w:val="yellow"/>
        </w:rPr>
        <w:t xml:space="preserve"> </w:t>
      </w:r>
      <w:r w:rsidRPr="000C18BF">
        <w:rPr>
          <w:rStyle w:val="Emphasis"/>
          <w:highlight w:val="yellow"/>
        </w:rPr>
        <w:t>Doesn’t Matter</w:t>
      </w:r>
      <w:r w:rsidRPr="00EF5669">
        <w:rPr>
          <w:rStyle w:val="Emphasis"/>
        </w:rPr>
        <w:t xml:space="preserve"> to the Voters Who Matter</w:t>
      </w:r>
      <w:r>
        <w:rPr>
          <w:rStyle w:val="Emphasis"/>
        </w:rPr>
        <w:t xml:space="preserve"> </w:t>
      </w:r>
      <w:r w:rsidRPr="00EF5669">
        <w:rPr>
          <w:sz w:val="16"/>
        </w:rPr>
        <w:t xml:space="preserve">More than likely, the significance of Trump’s conspiracy tweet will be unexceptional. After all, </w:t>
      </w:r>
      <w:r w:rsidRPr="000C18BF">
        <w:rPr>
          <w:rStyle w:val="StyleUnderline"/>
          <w:highlight w:val="yellow"/>
        </w:rPr>
        <w:t>this is the man who</w:t>
      </w:r>
      <w:r w:rsidRPr="00EF5669">
        <w:rPr>
          <w:sz w:val="16"/>
        </w:rPr>
        <w:t xml:space="preserve"> tweeted “When the looting starts, the shooting starts” as riots in response to the George Floyd death broke out in multiple cities across the U.S. He’s also a man who </w:t>
      </w:r>
      <w:r w:rsidRPr="000C18BF">
        <w:rPr>
          <w:rStyle w:val="Emphasis"/>
          <w:highlight w:val="yellow"/>
        </w:rPr>
        <w:t>has an entire website</w:t>
      </w:r>
      <w:r w:rsidRPr="00EF5669">
        <w:rPr>
          <w:sz w:val="16"/>
        </w:rPr>
        <w:t xml:space="preserve"> solely </w:t>
      </w:r>
      <w:r w:rsidRPr="000C18BF">
        <w:rPr>
          <w:rStyle w:val="StyleUnderline"/>
          <w:highlight w:val="yellow"/>
        </w:rPr>
        <w:t>dedicated to tweets he deleted</w:t>
      </w:r>
      <w:r w:rsidRPr="00EF5669">
        <w:rPr>
          <w:sz w:val="16"/>
        </w:rPr>
        <w:t xml:space="preserve">, and that’s actually a good thing. Trump’s fondness for stepping on his own digital genitals is so pervasive that </w:t>
      </w:r>
      <w:r w:rsidRPr="000C18BF">
        <w:rPr>
          <w:rStyle w:val="StyleUnderline"/>
          <w:highlight w:val="yellow"/>
        </w:rPr>
        <w:t>it’s hard to keep track</w:t>
      </w:r>
      <w:r w:rsidRPr="00EF5669">
        <w:rPr>
          <w:rStyle w:val="StyleUnderline"/>
        </w:rPr>
        <w:t xml:space="preserve"> of </w:t>
      </w:r>
      <w:r w:rsidRPr="000C18BF">
        <w:rPr>
          <w:rStyle w:val="StyleUnderline"/>
          <w:highlight w:val="yellow"/>
        </w:rPr>
        <w:t>how many times he’s</w:t>
      </w:r>
      <w:r w:rsidRPr="00EF5669">
        <w:rPr>
          <w:rStyle w:val="StyleUnderline"/>
        </w:rPr>
        <w:t xml:space="preserve"> embarrassed the party and </w:t>
      </w:r>
      <w:r w:rsidRPr="000C18BF">
        <w:rPr>
          <w:rStyle w:val="StyleUnderline"/>
          <w:highlight w:val="yellow"/>
        </w:rPr>
        <w:t>put his re-election bid at risk</w:t>
      </w:r>
      <w:r w:rsidRPr="00EF5669">
        <w:rPr>
          <w:sz w:val="16"/>
        </w:rPr>
        <w:t xml:space="preserve"> by ragefully running his thumbs. </w:t>
      </w:r>
      <w:r w:rsidRPr="000C18BF">
        <w:rPr>
          <w:rStyle w:val="StyleUnderline"/>
          <w:highlight w:val="yellow"/>
        </w:rPr>
        <w:t>He’s shocked and stunned</w:t>
      </w:r>
      <w:r w:rsidRPr="00EF5669">
        <w:rPr>
          <w:rStyle w:val="StyleUnderline"/>
        </w:rPr>
        <w:t xml:space="preserve"> us </w:t>
      </w:r>
      <w:r w:rsidRPr="000C18BF">
        <w:rPr>
          <w:rStyle w:val="StyleUnderline"/>
          <w:highlight w:val="yellow"/>
        </w:rPr>
        <w:t>so often</w:t>
      </w:r>
      <w:r w:rsidRPr="00EF5669">
        <w:rPr>
          <w:rStyle w:val="StyleUnderline"/>
        </w:rPr>
        <w:t xml:space="preserve"> that </w:t>
      </w:r>
      <w:r w:rsidRPr="000C18BF">
        <w:rPr>
          <w:rStyle w:val="StyleUnderline"/>
          <w:highlight w:val="yellow"/>
        </w:rPr>
        <w:t>we’ve become</w:t>
      </w:r>
      <w:r w:rsidRPr="00EF5669">
        <w:rPr>
          <w:rStyle w:val="StyleUnderline"/>
        </w:rPr>
        <w:t xml:space="preserve"> </w:t>
      </w:r>
      <w:r w:rsidRPr="000C18BF">
        <w:rPr>
          <w:rStyle w:val="StyleUnderline"/>
          <w:highlight w:val="yellow"/>
        </w:rPr>
        <w:t>desensitized</w:t>
      </w:r>
      <w:r w:rsidRPr="00EF5669">
        <w:rPr>
          <w:rStyle w:val="StyleUnderline"/>
        </w:rPr>
        <w:t xml:space="preserve"> to how truly awful he can be</w:t>
      </w:r>
      <w:r w:rsidRPr="00EF5669">
        <w:rPr>
          <w:sz w:val="16"/>
        </w:rPr>
        <w:t xml:space="preserve"> on social media. Meanwhile, </w:t>
      </w:r>
      <w:r w:rsidRPr="000C18BF">
        <w:rPr>
          <w:rStyle w:val="Emphasis"/>
          <w:highlight w:val="yellow"/>
        </w:rPr>
        <w:t>voters have short memories</w:t>
      </w:r>
      <w:r w:rsidRPr="00EF5669">
        <w:rPr>
          <w:sz w:val="16"/>
        </w:rPr>
        <w:t xml:space="preserve"> and most journalists are far too lazy to work outside of the current news cycle. </w:t>
      </w:r>
      <w:r w:rsidRPr="000C18BF">
        <w:rPr>
          <w:rStyle w:val="StyleUnderline"/>
          <w:highlight w:val="yellow"/>
        </w:rPr>
        <w:t>Whatever</w:t>
      </w:r>
      <w:r w:rsidRPr="00FA700B">
        <w:rPr>
          <w:rStyle w:val="StyleUnderline"/>
        </w:rPr>
        <w:t xml:space="preserve"> horrific </w:t>
      </w:r>
      <w:r w:rsidRPr="000C18BF">
        <w:rPr>
          <w:rStyle w:val="StyleUnderline"/>
          <w:highlight w:val="yellow"/>
        </w:rPr>
        <w:t xml:space="preserve">thing </w:t>
      </w:r>
      <w:r w:rsidRPr="00FA700B">
        <w:rPr>
          <w:rStyle w:val="StyleUnderline"/>
        </w:rPr>
        <w:t>Trump</w:t>
      </w:r>
      <w:r w:rsidRPr="00EF5669">
        <w:rPr>
          <w:rStyle w:val="StyleUnderline"/>
        </w:rPr>
        <w:t xml:space="preserve"> tweets </w:t>
      </w:r>
      <w:r w:rsidRPr="000C18BF">
        <w:rPr>
          <w:rStyle w:val="StyleUnderline"/>
          <w:highlight w:val="yellow"/>
        </w:rPr>
        <w:t>today</w:t>
      </w:r>
      <w:r w:rsidRPr="000C18BF">
        <w:rPr>
          <w:sz w:val="16"/>
          <w:highlight w:val="yellow"/>
        </w:rPr>
        <w:t xml:space="preserve"> </w:t>
      </w:r>
      <w:r w:rsidRPr="000C18BF">
        <w:rPr>
          <w:rStyle w:val="Emphasis"/>
          <w:highlight w:val="yellow"/>
        </w:rPr>
        <w:t>will be forgotten in a week</w:t>
      </w:r>
      <w:r w:rsidRPr="000C18BF">
        <w:rPr>
          <w:sz w:val="16"/>
          <w:highlight w:val="yellow"/>
        </w:rPr>
        <w:t>,</w:t>
      </w:r>
      <w:r w:rsidRPr="00EF5669">
        <w:rPr>
          <w:sz w:val="16"/>
        </w:rPr>
        <w:t xml:space="preserve"> </w:t>
      </w:r>
      <w:r w:rsidRPr="00EF5669">
        <w:rPr>
          <w:rStyle w:val="StyleUnderline"/>
        </w:rPr>
        <w:t>replaced by another one</w:t>
      </w:r>
      <w:r w:rsidRPr="00EF5669">
        <w:rPr>
          <w:sz w:val="16"/>
        </w:rPr>
        <w:t xml:space="preserve"> that’s equally egregious. So smile on, Trump supporters. </w:t>
      </w:r>
      <w:r w:rsidRPr="00EF5669">
        <w:rPr>
          <w:rStyle w:val="StyleUnderline"/>
        </w:rPr>
        <w:t>Yes, it’s embarrassing</w:t>
      </w:r>
      <w:r w:rsidRPr="00EF5669">
        <w:rPr>
          <w:sz w:val="16"/>
        </w:rPr>
        <w:t xml:space="preserve"> as hell, </w:t>
      </w:r>
      <w:r w:rsidRPr="00EF5669">
        <w:rPr>
          <w:rStyle w:val="StyleUnderline"/>
        </w:rPr>
        <w:t>but most political pundits</w:t>
      </w:r>
      <w:r w:rsidRPr="00EF5669">
        <w:rPr>
          <w:sz w:val="16"/>
        </w:rPr>
        <w:t xml:space="preserve"> – Republican and Democrat – </w:t>
      </w:r>
      <w:r w:rsidRPr="00EF5669">
        <w:rPr>
          <w:rStyle w:val="StyleUnderline"/>
        </w:rPr>
        <w:t>acknowledge that Trump’s words</w:t>
      </w:r>
      <w:r w:rsidRPr="00EF5669">
        <w:rPr>
          <w:sz w:val="16"/>
        </w:rPr>
        <w:t xml:space="preserve"> and character </w:t>
      </w:r>
      <w:r w:rsidRPr="00EF5669">
        <w:rPr>
          <w:rStyle w:val="StyleUnderline"/>
        </w:rPr>
        <w:t>are considered relatively insignificant details to his support base.</w:t>
      </w:r>
    </w:p>
    <w:p w14:paraId="4DA9F0B2" w14:textId="77777777" w:rsidR="00FA700B" w:rsidRPr="00835CDD" w:rsidRDefault="00FA700B" w:rsidP="0072774C"/>
    <w:p w14:paraId="32F2C92E" w14:textId="2574D9E0" w:rsidR="0072774C" w:rsidRDefault="0072774C" w:rsidP="0072774C">
      <w:pPr>
        <w:pStyle w:val="Heading3"/>
      </w:pPr>
      <w:r>
        <w:t>1AR --- Too Soon / No Predictions</w:t>
      </w:r>
    </w:p>
    <w:p w14:paraId="0ED72372" w14:textId="1E3F1CDC" w:rsidR="0072774C" w:rsidRDefault="0072774C" w:rsidP="0072774C"/>
    <w:p w14:paraId="7414FD8A" w14:textId="22487D66" w:rsidR="00FA700B" w:rsidRDefault="00FA700B" w:rsidP="00FA700B">
      <w:pPr>
        <w:pStyle w:val="Heading4"/>
      </w:pPr>
      <w:r>
        <w:t>Too soon frames disad risk --- Extend Elving --- predictions impossible --- too many things can change --- leads are irrelevant</w:t>
      </w:r>
    </w:p>
    <w:p w14:paraId="51FF890C" w14:textId="533966C7" w:rsidR="00FA700B" w:rsidRDefault="00FA700B" w:rsidP="00FA700B"/>
    <w:p w14:paraId="5C28BCD4" w14:textId="643A69F6" w:rsidR="00FA700B" w:rsidRDefault="00FA700B" w:rsidP="00FA700B">
      <w:pPr>
        <w:pStyle w:val="Heading4"/>
      </w:pPr>
      <w:r>
        <w:t>Impact takes out 100% of the disad --- plan will be forgotten --- extend WIBC --- voters have short memories</w:t>
      </w:r>
    </w:p>
    <w:p w14:paraId="2FFFECFE" w14:textId="77777777" w:rsidR="00FA700B" w:rsidRPr="00FA700B" w:rsidRDefault="00FA700B" w:rsidP="00FA700B"/>
    <w:p w14:paraId="37B2925B" w14:textId="6CB60EFC" w:rsidR="00FA700B" w:rsidRDefault="00FA700B" w:rsidP="00FA700B">
      <w:pPr>
        <w:pStyle w:val="Heading4"/>
      </w:pPr>
      <w:r>
        <w:t>The only thing voters remember is how the economy is doing on election day</w:t>
      </w:r>
    </w:p>
    <w:p w14:paraId="58A57C08" w14:textId="77777777" w:rsidR="00FA700B" w:rsidRPr="00EF5669" w:rsidRDefault="00FA700B" w:rsidP="00FA700B">
      <w:r w:rsidRPr="00EF5669">
        <w:rPr>
          <w:rStyle w:val="Style13ptBold"/>
        </w:rPr>
        <w:t>Bernstein May 27th</w:t>
      </w:r>
      <w:r>
        <w:t xml:space="preserve"> --- Jonathan Bernstein, Bloomberg Opinion columnist covering politics and policy. He taught political science at the University of Texas at San Antonio, “The Election Scenario Democrats Shouldn’t Dread”, Bloomberg Opinion, May 27, 2020, </w:t>
      </w:r>
      <w:hyperlink r:id="rId286" w:history="1">
        <w:r w:rsidRPr="00276013">
          <w:rPr>
            <w:rStyle w:val="Hyperlink"/>
          </w:rPr>
          <w:t>https://news.yahoo.com/election-scenario-democrats-shouldn-t-113005822.html</w:t>
        </w:r>
      </w:hyperlink>
      <w:r>
        <w:t xml:space="preserve"> (BJN) </w:t>
      </w:r>
    </w:p>
    <w:p w14:paraId="5F943571" w14:textId="77777777" w:rsidR="00FA700B" w:rsidRDefault="00FA700B" w:rsidP="00FA700B">
      <w:pPr>
        <w:rPr>
          <w:sz w:val="16"/>
        </w:rPr>
      </w:pPr>
      <w:r w:rsidRPr="00EF5669">
        <w:rPr>
          <w:sz w:val="16"/>
        </w:rPr>
        <w:t xml:space="preserve">Some </w:t>
      </w:r>
      <w:r w:rsidRPr="000C18BF">
        <w:rPr>
          <w:rStyle w:val="StyleUnderline"/>
          <w:highlight w:val="yellow"/>
        </w:rPr>
        <w:t>Democrats are</w:t>
      </w:r>
      <w:r w:rsidRPr="00EF5669">
        <w:rPr>
          <w:sz w:val="16"/>
        </w:rPr>
        <w:t xml:space="preserve"> reportedly </w:t>
      </w:r>
      <w:r w:rsidRPr="00EF5669">
        <w:rPr>
          <w:rStyle w:val="StyleUnderline"/>
        </w:rPr>
        <w:t>half-</w:t>
      </w:r>
      <w:r w:rsidRPr="000C18BF">
        <w:rPr>
          <w:rStyle w:val="StyleUnderline"/>
          <w:highlight w:val="yellow"/>
        </w:rPr>
        <w:t>panicked</w:t>
      </w:r>
      <w:r w:rsidRPr="00EF5669">
        <w:rPr>
          <w:rStyle w:val="StyleUnderline"/>
        </w:rPr>
        <w:t xml:space="preserve"> by </w:t>
      </w:r>
      <w:r w:rsidRPr="000C18BF">
        <w:rPr>
          <w:rStyle w:val="StyleUnderline"/>
          <w:highlight w:val="yellow"/>
        </w:rPr>
        <w:t>the</w:t>
      </w:r>
      <w:r w:rsidRPr="00EF5669">
        <w:rPr>
          <w:rStyle w:val="StyleUnderline"/>
        </w:rPr>
        <w:t xml:space="preserve"> possibility that the </w:t>
      </w:r>
      <w:r w:rsidRPr="000C18BF">
        <w:rPr>
          <w:rStyle w:val="StyleUnderline"/>
          <w:highlight w:val="yellow"/>
        </w:rPr>
        <w:t>economy will rebound</w:t>
      </w:r>
      <w:r w:rsidRPr="00EF5669">
        <w:rPr>
          <w:sz w:val="16"/>
        </w:rPr>
        <w:t xml:space="preserve"> in the third quarter, </w:t>
      </w:r>
      <w:r w:rsidRPr="00EF5669">
        <w:rPr>
          <w:rStyle w:val="StyleUnderline"/>
        </w:rPr>
        <w:t>and that</w:t>
      </w:r>
      <w:r w:rsidRPr="00EF5669">
        <w:rPr>
          <w:sz w:val="16"/>
        </w:rPr>
        <w:t xml:space="preserve"> Donald </w:t>
      </w:r>
      <w:r w:rsidRPr="00EF5669">
        <w:rPr>
          <w:rStyle w:val="StyleUnderline"/>
        </w:rPr>
        <w:t>Trump will be able to capitalize</w:t>
      </w:r>
      <w:r w:rsidRPr="00EF5669">
        <w:rPr>
          <w:sz w:val="16"/>
        </w:rPr>
        <w:t xml:space="preserve"> on it in November. Given what we know about elections and the economy, </w:t>
      </w:r>
      <w:r w:rsidRPr="000C18BF">
        <w:rPr>
          <w:rStyle w:val="StyleUnderline"/>
          <w:highlight w:val="yellow"/>
        </w:rPr>
        <w:t>should they be</w:t>
      </w:r>
      <w:r w:rsidRPr="00EF5669">
        <w:rPr>
          <w:rStyle w:val="StyleUnderline"/>
        </w:rPr>
        <w:t>?</w:t>
      </w:r>
      <w:r>
        <w:rPr>
          <w:rStyle w:val="StyleUnderline"/>
        </w:rPr>
        <w:t xml:space="preserve"> </w:t>
      </w:r>
      <w:r w:rsidRPr="00EF5669">
        <w:rPr>
          <w:sz w:val="16"/>
        </w:rPr>
        <w:t xml:space="preserve">On the one hand, </w:t>
      </w:r>
      <w:r w:rsidRPr="000C18BF">
        <w:rPr>
          <w:rStyle w:val="Emphasis"/>
          <w:highlight w:val="yellow"/>
        </w:rPr>
        <w:t>yes</w:t>
      </w:r>
      <w:r w:rsidRPr="00EF5669">
        <w:rPr>
          <w:sz w:val="16"/>
        </w:rPr>
        <w:t xml:space="preserve">: </w:t>
      </w:r>
      <w:r w:rsidRPr="00FA700B">
        <w:rPr>
          <w:rStyle w:val="StyleUnderline"/>
        </w:rPr>
        <w:t>Presidential approval</w:t>
      </w:r>
      <w:r w:rsidRPr="00EF5669">
        <w:rPr>
          <w:rStyle w:val="StyleUnderline"/>
        </w:rPr>
        <w:t>, and</w:t>
      </w:r>
      <w:r w:rsidRPr="00EF5669">
        <w:rPr>
          <w:sz w:val="16"/>
        </w:rPr>
        <w:t xml:space="preserve"> therefore presidential re-</w:t>
      </w:r>
      <w:r w:rsidRPr="00EF5669">
        <w:rPr>
          <w:rStyle w:val="StyleUnderline"/>
        </w:rPr>
        <w:t>election performance, is tied to events. We could expect it to take a hit given the current situation, and to improve if events improve.</w:t>
      </w:r>
      <w:r w:rsidRPr="00EF5669">
        <w:rPr>
          <w:sz w:val="16"/>
        </w:rPr>
        <w:t xml:space="preserve"> With an incumbent on the ballot, the election will mostly be a choice about keeping the president or throwing the bums out. It’s also true that </w:t>
      </w:r>
      <w:r w:rsidRPr="000C18BF">
        <w:rPr>
          <w:rStyle w:val="Emphasis"/>
          <w:highlight w:val="yellow"/>
        </w:rPr>
        <w:t>voters have</w:t>
      </w:r>
      <w:r w:rsidRPr="00EF5669">
        <w:rPr>
          <w:rStyle w:val="Emphasis"/>
        </w:rPr>
        <w:t xml:space="preserve"> notoriously </w:t>
      </w:r>
      <w:r w:rsidRPr="000C18BF">
        <w:rPr>
          <w:rStyle w:val="Emphasis"/>
          <w:highlight w:val="yellow"/>
        </w:rPr>
        <w:t>short memories</w:t>
      </w:r>
      <w:r w:rsidRPr="00EF5669">
        <w:rPr>
          <w:rStyle w:val="Emphasis"/>
        </w:rPr>
        <w:t>.</w:t>
      </w:r>
      <w:r w:rsidRPr="00EF5669">
        <w:rPr>
          <w:sz w:val="16"/>
        </w:rPr>
        <w:t xml:space="preserve"> </w:t>
      </w:r>
      <w:r w:rsidRPr="00EF5669">
        <w:rPr>
          <w:rStyle w:val="StyleUnderline"/>
        </w:rPr>
        <w:t xml:space="preserve">Political science research has found that </w:t>
      </w:r>
      <w:r w:rsidRPr="000C18BF">
        <w:rPr>
          <w:rStyle w:val="StyleUnderline"/>
          <w:highlight w:val="yellow"/>
        </w:rPr>
        <w:t>the economy matters</w:t>
      </w:r>
      <w:r w:rsidRPr="00EF5669">
        <w:rPr>
          <w:rStyle w:val="StyleUnderline"/>
        </w:rPr>
        <w:t xml:space="preserve"> in elections</w:t>
      </w:r>
      <w:r w:rsidRPr="00EF5669">
        <w:rPr>
          <w:sz w:val="16"/>
        </w:rPr>
        <w:t>, but only the election-year economy.</w:t>
      </w:r>
    </w:p>
    <w:p w14:paraId="248887DD" w14:textId="77777777" w:rsidR="00D67580" w:rsidRDefault="00D67580" w:rsidP="00D67580">
      <w:pPr>
        <w:rPr>
          <w:rStyle w:val="StyleUnderline"/>
        </w:rPr>
      </w:pPr>
    </w:p>
    <w:p w14:paraId="24D0F2CB" w14:textId="77777777" w:rsidR="00D67580" w:rsidRDefault="00D67580" w:rsidP="00D67580">
      <w:pPr>
        <w:pStyle w:val="Heading2"/>
      </w:pPr>
      <w:r>
        <w:t>Link Uniqueness</w:t>
      </w:r>
    </w:p>
    <w:p w14:paraId="7EFF107D" w14:textId="1E217A69" w:rsidR="00D67580" w:rsidRDefault="00D67580" w:rsidP="00D67580"/>
    <w:p w14:paraId="20AD8CDD" w14:textId="03B00CA0" w:rsidR="00AB13EF" w:rsidRDefault="00AB13EF" w:rsidP="00AB13EF">
      <w:pPr>
        <w:pStyle w:val="Heading3"/>
      </w:pPr>
      <w:r>
        <w:t xml:space="preserve">2AC --- Other Issues </w:t>
      </w:r>
      <w:r w:rsidR="004E57FD">
        <w:t>Thump</w:t>
      </w:r>
    </w:p>
    <w:p w14:paraId="3D01B82D" w14:textId="77777777" w:rsidR="00AB13EF" w:rsidRDefault="00AB13EF" w:rsidP="00AB13EF"/>
    <w:p w14:paraId="42CBAA29" w14:textId="17ED0346" w:rsidR="00AB13EF" w:rsidRDefault="00AB13EF" w:rsidP="00AB13EF">
      <w:pPr>
        <w:pStyle w:val="Heading4"/>
      </w:pPr>
      <w:r>
        <w:t xml:space="preserve">Econ and COVID outweigh and thump </w:t>
      </w:r>
    </w:p>
    <w:p w14:paraId="1A4BCA41" w14:textId="77777777" w:rsidR="00AB13EF" w:rsidRPr="00543C26" w:rsidRDefault="00AB13EF" w:rsidP="00AB13EF">
      <w:r w:rsidRPr="00543C26">
        <w:rPr>
          <w:rStyle w:val="Style13ptBold"/>
        </w:rPr>
        <w:t>Benjamin 20</w:t>
      </w:r>
      <w:r>
        <w:t xml:space="preserve"> --- Scott Benjamin, Community Contributor, “Professor says election is about Trump's response to pandemic”, Patch, June 4</w:t>
      </w:r>
      <w:r w:rsidRPr="00543C26">
        <w:rPr>
          <w:vertAlign w:val="superscript"/>
        </w:rPr>
        <w:t>th</w:t>
      </w:r>
      <w:r>
        <w:t xml:space="preserve"> 2020, </w:t>
      </w:r>
      <w:hyperlink r:id="rId287" w:history="1">
        <w:r w:rsidRPr="00276013">
          <w:rPr>
            <w:rStyle w:val="Hyperlink"/>
          </w:rPr>
          <w:t>https://patch.com/connecticut/brookfield/professor-says-election-trumps-response-pandemic</w:t>
        </w:r>
      </w:hyperlink>
      <w:r>
        <w:t xml:space="preserve"> (BJN) </w:t>
      </w:r>
    </w:p>
    <w:p w14:paraId="689ACD8B" w14:textId="77777777" w:rsidR="00AB13EF" w:rsidRPr="00543C26" w:rsidRDefault="00AB13EF" w:rsidP="00AB13EF">
      <w:pPr>
        <w:rPr>
          <w:sz w:val="16"/>
        </w:rPr>
      </w:pPr>
      <w:r w:rsidRPr="00543C26">
        <w:rPr>
          <w:sz w:val="16"/>
        </w:rPr>
        <w:t xml:space="preserve">Gary </w:t>
      </w:r>
      <w:r w:rsidRPr="0014263E">
        <w:rPr>
          <w:rStyle w:val="StyleUnderline"/>
        </w:rPr>
        <w:t>Rose says</w:t>
      </w:r>
      <w:r w:rsidRPr="00543C26">
        <w:rPr>
          <w:sz w:val="16"/>
        </w:rPr>
        <w:t xml:space="preserve"> the 2020 </w:t>
      </w:r>
      <w:r w:rsidRPr="0014263E">
        <w:rPr>
          <w:rStyle w:val="StyleUnderline"/>
        </w:rPr>
        <w:t xml:space="preserve">presidential campaign pits an </w:t>
      </w:r>
      <w:r w:rsidRPr="000C18BF">
        <w:rPr>
          <w:rStyle w:val="StyleUnderline"/>
          <w:highlight w:val="yellow"/>
        </w:rPr>
        <w:t>incumbent</w:t>
      </w:r>
      <w:r w:rsidRPr="0014263E">
        <w:rPr>
          <w:rStyle w:val="StyleUnderline"/>
        </w:rPr>
        <w:t xml:space="preserve"> who </w:t>
      </w:r>
      <w:r w:rsidRPr="000C18BF">
        <w:rPr>
          <w:rStyle w:val="Emphasis"/>
          <w:highlight w:val="yellow"/>
        </w:rPr>
        <w:t>will</w:t>
      </w:r>
      <w:r w:rsidRPr="00543C26">
        <w:rPr>
          <w:sz w:val="16"/>
        </w:rPr>
        <w:t xml:space="preserve"> largely </w:t>
      </w:r>
      <w:r w:rsidRPr="000C18BF">
        <w:rPr>
          <w:rStyle w:val="Emphasis"/>
          <w:highlight w:val="yellow"/>
        </w:rPr>
        <w:t xml:space="preserve">be judged </w:t>
      </w:r>
      <w:r w:rsidRPr="000C18BF">
        <w:rPr>
          <w:rStyle w:val="StyleUnderline"/>
          <w:highlight w:val="yellow"/>
        </w:rPr>
        <w:t>by</w:t>
      </w:r>
      <w:r w:rsidRPr="0014263E">
        <w:rPr>
          <w:rStyle w:val="StyleUnderline"/>
        </w:rPr>
        <w:t xml:space="preserve"> his response to the </w:t>
      </w:r>
      <w:r w:rsidRPr="000C18BF">
        <w:rPr>
          <w:rStyle w:val="StyleUnderline"/>
          <w:highlight w:val="yellow"/>
        </w:rPr>
        <w:t>pandemic and</w:t>
      </w:r>
      <w:r w:rsidRPr="0014263E">
        <w:rPr>
          <w:rStyle w:val="StyleUnderline"/>
        </w:rPr>
        <w:t xml:space="preserve"> the size of </w:t>
      </w:r>
      <w:r w:rsidRPr="000C18BF">
        <w:rPr>
          <w:rStyle w:val="StyleUnderline"/>
          <w:highlight w:val="yellow"/>
        </w:rPr>
        <w:t>the</w:t>
      </w:r>
      <w:r w:rsidRPr="0014263E">
        <w:rPr>
          <w:rStyle w:val="StyleUnderline"/>
        </w:rPr>
        <w:t xml:space="preserve"> ensuing </w:t>
      </w:r>
      <w:r w:rsidRPr="000C18BF">
        <w:rPr>
          <w:rStyle w:val="StyleUnderline"/>
          <w:highlight w:val="yellow"/>
        </w:rPr>
        <w:t>economic rebound</w:t>
      </w:r>
      <w:r w:rsidRPr="00543C26">
        <w:rPr>
          <w:sz w:val="16"/>
        </w:rPr>
        <w:t xml:space="preserve"> against a challenger who is viewed even by opponents as a statesmen but doesn't boost cable news ratings and lacks the vast social media presence of the incumbent. "</w:t>
      </w:r>
      <w:r w:rsidRPr="000C18BF">
        <w:rPr>
          <w:rStyle w:val="Emphasis"/>
          <w:highlight w:val="yellow"/>
        </w:rPr>
        <w:t>It is a referendum on</w:t>
      </w:r>
      <w:r w:rsidRPr="0014263E">
        <w:rPr>
          <w:rStyle w:val="Emphasis"/>
        </w:rPr>
        <w:t xml:space="preserve"> the </w:t>
      </w:r>
      <w:r w:rsidRPr="000C18BF">
        <w:rPr>
          <w:rStyle w:val="Emphasis"/>
          <w:highlight w:val="yellow"/>
        </w:rPr>
        <w:t>pandemic and the economy - that is front and center</w:t>
      </w:r>
      <w:r w:rsidRPr="000C18BF">
        <w:rPr>
          <w:sz w:val="16"/>
          <w:highlight w:val="yellow"/>
        </w:rPr>
        <w:t>,"</w:t>
      </w:r>
      <w:r w:rsidRPr="00543C26">
        <w:rPr>
          <w:sz w:val="16"/>
        </w:rPr>
        <w:t xml:space="preserve"> </w:t>
      </w:r>
      <w:r w:rsidRPr="0014263E">
        <w:rPr>
          <w:rStyle w:val="StyleUnderline"/>
        </w:rPr>
        <w:t>Rose, the chairman of the Government Department at Sacred Heart University in Fairfield, said</w:t>
      </w:r>
      <w:r w:rsidRPr="00543C26">
        <w:rPr>
          <w:sz w:val="16"/>
        </w:rPr>
        <w:t xml:space="preserve"> of the race between incumbent Republican Donald Trump and the apparent Democratic nominee, Joe Biden. UCLA Political Science Professor Lynn Vavreck wrote in her 2009 book, "The Message Matters," (Princeton University Press, 232 pages) that </w:t>
      </w:r>
      <w:r w:rsidRPr="0014263E">
        <w:rPr>
          <w:rStyle w:val="StyleUnderline"/>
        </w:rPr>
        <w:t>presidential candidates</w:t>
      </w:r>
      <w:r w:rsidRPr="00543C26">
        <w:rPr>
          <w:sz w:val="16"/>
        </w:rPr>
        <w:t xml:space="preserve"> usually </w:t>
      </w:r>
      <w:r w:rsidRPr="0014263E">
        <w:rPr>
          <w:rStyle w:val="StyleUnderline"/>
        </w:rPr>
        <w:t xml:space="preserve">get elected either by running "a clarifying campaign" in which they distinguish themselves as the best person to manage the economy </w:t>
      </w:r>
      <w:r w:rsidRPr="00543C26">
        <w:rPr>
          <w:sz w:val="16"/>
        </w:rPr>
        <w:t xml:space="preserve">- as Reagan did in 1980 and 1984 - </w:t>
      </w:r>
      <w:r w:rsidRPr="0014263E">
        <w:rPr>
          <w:rStyle w:val="StyleUnderline"/>
        </w:rPr>
        <w:t>or an "insurgent" campaign</w:t>
      </w:r>
      <w:r w:rsidRPr="00543C26">
        <w:rPr>
          <w:sz w:val="16"/>
        </w:rPr>
        <w:t xml:space="preserve"> as Trump did in 2016 </w:t>
      </w:r>
      <w:r w:rsidRPr="0014263E">
        <w:rPr>
          <w:rStyle w:val="StyleUnderline"/>
        </w:rPr>
        <w:t>that was largely based on "identity issues" and "racialized economics</w:t>
      </w:r>
      <w:r w:rsidRPr="00543C26">
        <w:rPr>
          <w:sz w:val="16"/>
        </w:rPr>
        <w:t xml:space="preserve">" in middle America at a time when the economy was actually expanding. Rose indicated </w:t>
      </w:r>
      <w:r w:rsidRPr="00543C26">
        <w:rPr>
          <w:rStyle w:val="StyleUnderline"/>
        </w:rPr>
        <w:t xml:space="preserve">it is possible that </w:t>
      </w:r>
      <w:r w:rsidRPr="000C18BF">
        <w:rPr>
          <w:rStyle w:val="StyleUnderline"/>
          <w:highlight w:val="yellow"/>
        </w:rPr>
        <w:t>Trump could get a second term</w:t>
      </w:r>
      <w:r w:rsidRPr="00543C26">
        <w:rPr>
          <w:rStyle w:val="StyleUnderline"/>
        </w:rPr>
        <w:t xml:space="preserve"> </w:t>
      </w:r>
      <w:r w:rsidRPr="00543C26">
        <w:rPr>
          <w:sz w:val="16"/>
        </w:rPr>
        <w:t xml:space="preserve">by running "a clarifying campaign." </w:t>
      </w:r>
      <w:r w:rsidRPr="00543C26">
        <w:rPr>
          <w:rStyle w:val="Emphasis"/>
        </w:rPr>
        <w:t>"</w:t>
      </w:r>
      <w:r w:rsidRPr="000C18BF">
        <w:rPr>
          <w:rStyle w:val="Emphasis"/>
          <w:highlight w:val="yellow"/>
        </w:rPr>
        <w:t>If</w:t>
      </w:r>
      <w:r w:rsidRPr="00543C26">
        <w:rPr>
          <w:rStyle w:val="Emphasis"/>
        </w:rPr>
        <w:t xml:space="preserve"> Trump </w:t>
      </w:r>
      <w:r w:rsidRPr="000C18BF">
        <w:rPr>
          <w:rStyle w:val="Emphasis"/>
          <w:highlight w:val="yellow"/>
        </w:rPr>
        <w:t>can lead the country out of the pandemic</w:t>
      </w:r>
      <w:r w:rsidRPr="000C18BF">
        <w:rPr>
          <w:sz w:val="16"/>
          <w:highlight w:val="yellow"/>
        </w:rPr>
        <w:t xml:space="preserve"> </w:t>
      </w:r>
      <w:r w:rsidRPr="000C18BF">
        <w:rPr>
          <w:rStyle w:val="StyleUnderline"/>
          <w:highlight w:val="yellow"/>
        </w:rPr>
        <w:t>and</w:t>
      </w:r>
      <w:r w:rsidRPr="000C18BF">
        <w:rPr>
          <w:sz w:val="16"/>
          <w:highlight w:val="yellow"/>
        </w:rPr>
        <w:t xml:space="preserve"> </w:t>
      </w:r>
      <w:r w:rsidRPr="000C18BF">
        <w:rPr>
          <w:rStyle w:val="Emphasis"/>
          <w:highlight w:val="yellow"/>
        </w:rPr>
        <w:t>the economy starts to rebound</w:t>
      </w:r>
      <w:r w:rsidRPr="000C18BF">
        <w:rPr>
          <w:sz w:val="16"/>
          <w:highlight w:val="yellow"/>
        </w:rPr>
        <w:t xml:space="preserve">, </w:t>
      </w:r>
      <w:r w:rsidRPr="000C18BF">
        <w:rPr>
          <w:rStyle w:val="StyleUnderline"/>
          <w:highlight w:val="yellow"/>
        </w:rPr>
        <w:t>it will be</w:t>
      </w:r>
      <w:r w:rsidRPr="00543C26">
        <w:rPr>
          <w:rStyle w:val="StyleUnderline"/>
        </w:rPr>
        <w:t xml:space="preserve"> to </w:t>
      </w:r>
      <w:r w:rsidRPr="000C18BF">
        <w:rPr>
          <w:rStyle w:val="StyleUnderline"/>
          <w:highlight w:val="yellow"/>
        </w:rPr>
        <w:t>his</w:t>
      </w:r>
      <w:r w:rsidRPr="00543C26">
        <w:rPr>
          <w:rStyle w:val="StyleUnderline"/>
        </w:rPr>
        <w:t xml:space="preserve"> </w:t>
      </w:r>
      <w:r w:rsidRPr="000C18BF">
        <w:rPr>
          <w:rStyle w:val="StyleUnderline"/>
          <w:highlight w:val="yellow"/>
        </w:rPr>
        <w:t>advantage</w:t>
      </w:r>
      <w:r w:rsidRPr="00543C26">
        <w:rPr>
          <w:rStyle w:val="StyleUnderline"/>
        </w:rPr>
        <w:t>,"</w:t>
      </w:r>
      <w:r w:rsidRPr="00543C26">
        <w:rPr>
          <w:sz w:val="16"/>
        </w:rPr>
        <w:t xml:space="preserve"> the professor said. "I do think that there could be more consumer activity in the next three months and there could be some rebound."</w:t>
      </w:r>
    </w:p>
    <w:p w14:paraId="15CC349A" w14:textId="7AA3468E" w:rsidR="00AB13EF" w:rsidRDefault="00AB13EF" w:rsidP="00AB13EF"/>
    <w:p w14:paraId="64D6A347" w14:textId="384F35DD" w:rsidR="00AB13EF" w:rsidRDefault="00AB13EF" w:rsidP="00AB13EF">
      <w:pPr>
        <w:pStyle w:val="Heading3"/>
      </w:pPr>
      <w:r>
        <w:t xml:space="preserve">1AR --- Other Issues </w:t>
      </w:r>
      <w:r w:rsidR="004E57FD">
        <w:t>Thump</w:t>
      </w:r>
    </w:p>
    <w:p w14:paraId="606E9BD3" w14:textId="0E5CD97A" w:rsidR="00AB13EF" w:rsidRDefault="00AB13EF" w:rsidP="00AB13EF"/>
    <w:p w14:paraId="1B0FDF69" w14:textId="0960EFF6" w:rsidR="00AB13EF" w:rsidRDefault="00AB13EF" w:rsidP="00AB13EF">
      <w:pPr>
        <w:pStyle w:val="Heading4"/>
      </w:pPr>
      <w:r>
        <w:t>Plan doesn’t affect the election --- extend Benjamin --- 2020 is a referendum on economy and pandemic --- if trump leads he wins --- nothing else matters</w:t>
      </w:r>
    </w:p>
    <w:p w14:paraId="66E2589A" w14:textId="77777777" w:rsidR="00AB13EF" w:rsidRPr="00AB13EF" w:rsidRDefault="00AB13EF" w:rsidP="00AB13EF"/>
    <w:p w14:paraId="0A1DB12D" w14:textId="73E914C8" w:rsidR="00AB13EF" w:rsidRDefault="00AB13EF" w:rsidP="00AB13EF">
      <w:pPr>
        <w:pStyle w:val="Heading4"/>
      </w:pPr>
      <w:r>
        <w:t>CJR is not an issue</w:t>
      </w:r>
    </w:p>
    <w:p w14:paraId="3022B3A9" w14:textId="77777777" w:rsidR="00AB13EF" w:rsidRDefault="00AB13EF" w:rsidP="00AB13EF">
      <w:r w:rsidRPr="003F60D3">
        <w:rPr>
          <w:rStyle w:val="Style13ptBold"/>
        </w:rPr>
        <w:t>Farivar 19</w:t>
      </w:r>
      <w:r>
        <w:t xml:space="preserve"> --- Masood Farivar, covers the Justice Department and the FBI for Voice of America., “How Trump Gained the Upper Hand on Criminal Justice Issues in 2020 Campaign” VOA, Nov 19</w:t>
      </w:r>
      <w:r w:rsidRPr="003F60D3">
        <w:rPr>
          <w:vertAlign w:val="superscript"/>
        </w:rPr>
        <w:t>th</w:t>
      </w:r>
      <w:r>
        <w:t xml:space="preserve"> 2019, </w:t>
      </w:r>
      <w:hyperlink r:id="rId288" w:history="1">
        <w:r w:rsidRPr="00276013">
          <w:rPr>
            <w:rStyle w:val="Hyperlink"/>
          </w:rPr>
          <w:t>https://www.voanews.com/usa/how-trump-gained-upper-hand-criminal-justice-issues-2020-campaign</w:t>
        </w:r>
      </w:hyperlink>
      <w:r>
        <w:t xml:space="preserve"> (BJN) </w:t>
      </w:r>
    </w:p>
    <w:p w14:paraId="3E532998" w14:textId="77777777" w:rsidR="00AB13EF" w:rsidRDefault="00AB13EF" w:rsidP="00AB13EF">
      <w:pPr>
        <w:rPr>
          <w:rStyle w:val="StyleUnderline"/>
        </w:rPr>
      </w:pPr>
      <w:r w:rsidRPr="00EC7EEF">
        <w:rPr>
          <w:sz w:val="16"/>
        </w:rPr>
        <w:t xml:space="preserve">To be sure, </w:t>
      </w:r>
      <w:r w:rsidRPr="00EC7EEF">
        <w:rPr>
          <w:rStyle w:val="StyleUnderline"/>
        </w:rPr>
        <w:t xml:space="preserve">criminal </w:t>
      </w:r>
      <w:r w:rsidRPr="000C18BF">
        <w:rPr>
          <w:rStyle w:val="StyleUnderline"/>
          <w:highlight w:val="yellow"/>
        </w:rPr>
        <w:t xml:space="preserve">justice reform is </w:t>
      </w:r>
      <w:r w:rsidRPr="000C18BF">
        <w:rPr>
          <w:rStyle w:val="Emphasis"/>
          <w:highlight w:val="yellow"/>
        </w:rPr>
        <w:t>not</w:t>
      </w:r>
      <w:r w:rsidRPr="00EC7EEF">
        <w:rPr>
          <w:rStyle w:val="Emphasis"/>
        </w:rPr>
        <w:t xml:space="preserve"> among </w:t>
      </w:r>
      <w:r w:rsidRPr="000C18BF">
        <w:rPr>
          <w:rStyle w:val="Emphasis"/>
          <w:highlight w:val="yellow"/>
        </w:rPr>
        <w:t>the most pressing concerns for voters</w:t>
      </w:r>
      <w:r w:rsidRPr="00EC7EEF">
        <w:rPr>
          <w:sz w:val="16"/>
        </w:rPr>
        <w:t xml:space="preserve"> who </w:t>
      </w:r>
      <w:r w:rsidRPr="000C18BF">
        <w:rPr>
          <w:rStyle w:val="StyleUnderline"/>
          <w:highlight w:val="yellow"/>
        </w:rPr>
        <w:t>care more</w:t>
      </w:r>
      <w:r w:rsidRPr="00EC7EEF">
        <w:rPr>
          <w:rStyle w:val="StyleUnderline"/>
        </w:rPr>
        <w:t xml:space="preserve"> </w:t>
      </w:r>
      <w:r w:rsidRPr="000C18BF">
        <w:rPr>
          <w:rStyle w:val="StyleUnderline"/>
          <w:highlight w:val="yellow"/>
        </w:rPr>
        <w:t>about</w:t>
      </w:r>
      <w:r w:rsidRPr="00EC7EEF">
        <w:rPr>
          <w:rStyle w:val="StyleUnderline"/>
        </w:rPr>
        <w:t xml:space="preserve"> </w:t>
      </w:r>
      <w:r w:rsidRPr="00EC7EEF">
        <w:rPr>
          <w:sz w:val="16"/>
        </w:rPr>
        <w:t xml:space="preserve">issues such as </w:t>
      </w:r>
      <w:r w:rsidRPr="000C18BF">
        <w:rPr>
          <w:rStyle w:val="StyleUnderline"/>
          <w:highlight w:val="yellow"/>
        </w:rPr>
        <w:t>health care, immigration and jobs,</w:t>
      </w:r>
      <w:r w:rsidRPr="00EC7EEF">
        <w:rPr>
          <w:rStyle w:val="StyleUnderline"/>
        </w:rPr>
        <w:t xml:space="preserve"> according to polling.</w:t>
      </w:r>
    </w:p>
    <w:p w14:paraId="2D9F0FBF" w14:textId="77777777" w:rsidR="00AB13EF" w:rsidRDefault="00AB13EF" w:rsidP="00AB13EF"/>
    <w:p w14:paraId="4A2BCC83" w14:textId="77777777" w:rsidR="00AB13EF" w:rsidRDefault="00AB13EF" w:rsidP="00AB13EF">
      <w:pPr>
        <w:pStyle w:val="Heading4"/>
      </w:pPr>
      <w:r>
        <w:t>Economy outweighs</w:t>
      </w:r>
    </w:p>
    <w:p w14:paraId="0D519D80" w14:textId="77777777" w:rsidR="00AB13EF" w:rsidRDefault="00AB13EF" w:rsidP="00AB13EF">
      <w:r w:rsidRPr="0014263E">
        <w:rPr>
          <w:rStyle w:val="Style13ptBold"/>
        </w:rPr>
        <w:t>Russonello 20</w:t>
      </w:r>
      <w:r>
        <w:t xml:space="preserve"> --- Giovanni Russonello, writer for the NYT, “When Voters Discuss Coronavirus, They’re Really Talking About Trump”, NYT, May 29</w:t>
      </w:r>
      <w:r w:rsidRPr="0014263E">
        <w:rPr>
          <w:vertAlign w:val="superscript"/>
        </w:rPr>
        <w:t>th</w:t>
      </w:r>
      <w:r>
        <w:t xml:space="preserve"> 2020, </w:t>
      </w:r>
      <w:hyperlink r:id="rId289" w:history="1">
        <w:r w:rsidRPr="00276013">
          <w:rPr>
            <w:rStyle w:val="Hyperlink"/>
          </w:rPr>
          <w:t>https://www.nytimes.com/2020/05/29/us/politics/trump-coronavirus-polls.html</w:t>
        </w:r>
      </w:hyperlink>
      <w:r>
        <w:t xml:space="preserve"> (BJN) </w:t>
      </w:r>
    </w:p>
    <w:p w14:paraId="0F13FE29" w14:textId="77777777" w:rsidR="00AB13EF" w:rsidRDefault="00AB13EF" w:rsidP="00AB13EF">
      <w:pPr>
        <w:rPr>
          <w:rStyle w:val="Emphasis"/>
        </w:rPr>
      </w:pPr>
      <w:r w:rsidRPr="000C18BF">
        <w:rPr>
          <w:rStyle w:val="Emphasis"/>
          <w:highlight w:val="yellow"/>
        </w:rPr>
        <w:t>The economy could make or break Trump</w:t>
      </w:r>
      <w:r w:rsidRPr="000C18BF">
        <w:rPr>
          <w:sz w:val="16"/>
          <w:highlight w:val="yellow"/>
        </w:rPr>
        <w:t>’s</w:t>
      </w:r>
      <w:r w:rsidRPr="0014263E">
        <w:rPr>
          <w:sz w:val="16"/>
        </w:rPr>
        <w:t xml:space="preserve"> chances Mr. </w:t>
      </w:r>
      <w:r w:rsidRPr="0014263E">
        <w:rPr>
          <w:rStyle w:val="StyleUnderline"/>
        </w:rPr>
        <w:t>Trump has historically enjoyed positive ratings on his handling of the economy</w:t>
      </w:r>
      <w:r w:rsidRPr="0014263E">
        <w:rPr>
          <w:sz w:val="16"/>
        </w:rPr>
        <w:t xml:space="preserve">. Of the five issues that Fox asked about in its latest poll, </w:t>
      </w:r>
      <w:r w:rsidRPr="0014263E">
        <w:rPr>
          <w:rStyle w:val="StyleUnderline"/>
        </w:rPr>
        <w:t>the economy was the only one</w:t>
      </w:r>
      <w:r w:rsidRPr="0014263E">
        <w:rPr>
          <w:sz w:val="16"/>
        </w:rPr>
        <w:t xml:space="preserve"> on which </w:t>
      </w:r>
      <w:r w:rsidRPr="0014263E">
        <w:rPr>
          <w:rStyle w:val="StyleUnderline"/>
        </w:rPr>
        <w:t>voters did not generally say they would prefer to have</w:t>
      </w:r>
      <w:r w:rsidRPr="0014263E">
        <w:rPr>
          <w:sz w:val="16"/>
        </w:rPr>
        <w:t xml:space="preserve"> Mr. </w:t>
      </w:r>
      <w:r w:rsidRPr="0014263E">
        <w:rPr>
          <w:rStyle w:val="StyleUnderline"/>
        </w:rPr>
        <w:t>Biden</w:t>
      </w:r>
      <w:r w:rsidRPr="0014263E">
        <w:rPr>
          <w:sz w:val="16"/>
        </w:rPr>
        <w:t xml:space="preserve"> overseeing it. The president has made it clear that he prioritizes restarting the economy soon, even if that means disregarding the warnings of his own health experts. With most states now moving forward with a partial reopening of public accommodations and businesses, Mr. Trump is eager to point to signs of economic life. </w:t>
      </w:r>
      <w:r w:rsidRPr="0014263E">
        <w:rPr>
          <w:rStyle w:val="StyleUnderline"/>
        </w:rPr>
        <w:t>While unemployment has climbed</w:t>
      </w:r>
      <w:r w:rsidRPr="0014263E">
        <w:rPr>
          <w:sz w:val="16"/>
        </w:rPr>
        <w:t xml:space="preserve"> to 14.7 percent — and it is probably much higher than that, in reality — </w:t>
      </w:r>
      <w:r w:rsidRPr="0014263E">
        <w:rPr>
          <w:rStyle w:val="StyleUnderline"/>
        </w:rPr>
        <w:t>the stock market has largely bounced back, and public confidence in a recovery is rising.</w:t>
      </w:r>
      <w:r w:rsidRPr="0014263E">
        <w:rPr>
          <w:sz w:val="16"/>
        </w:rPr>
        <w:t xml:space="preserve"> </w:t>
      </w:r>
      <w:r w:rsidRPr="0014263E">
        <w:rPr>
          <w:rStyle w:val="StyleUnderline"/>
        </w:rPr>
        <w:t>Only 50 percent of Americans now say the worst days of the pandemic are ahead</w:t>
      </w:r>
      <w:r w:rsidRPr="0014263E">
        <w:rPr>
          <w:sz w:val="16"/>
        </w:rPr>
        <w:t xml:space="preserve">, down from three-fourths in early April. And </w:t>
      </w:r>
      <w:r w:rsidRPr="0014263E">
        <w:rPr>
          <w:rStyle w:val="StyleUnderline"/>
        </w:rPr>
        <w:t>the Consumer Confidence Index, a polling measure of the national economic mood, finally stabilized</w:t>
      </w:r>
      <w:r w:rsidRPr="0014263E">
        <w:rPr>
          <w:sz w:val="16"/>
        </w:rPr>
        <w:t xml:space="preserve"> this week after taking a historically steep plunge in the weeks before. “You’re not going to get a massive amount of economic growth in this time, but </w:t>
      </w:r>
      <w:r w:rsidRPr="000C18BF">
        <w:rPr>
          <w:rStyle w:val="Emphasis"/>
          <w:highlight w:val="yellow"/>
        </w:rPr>
        <w:t>a psychological effect is the biggest thing</w:t>
      </w:r>
      <w:r w:rsidRPr="0014263E">
        <w:rPr>
          <w:sz w:val="16"/>
        </w:rPr>
        <w:t>,” said Chuck Coughlin, a Republican-aligned consultant in Arizona whose firm recently published a poll in that swing state. “</w:t>
      </w:r>
      <w:r w:rsidRPr="000C18BF">
        <w:rPr>
          <w:rStyle w:val="StyleUnderline"/>
          <w:highlight w:val="yellow"/>
        </w:rPr>
        <w:t>People</w:t>
      </w:r>
      <w:r w:rsidRPr="0014263E">
        <w:rPr>
          <w:rStyle w:val="StyleUnderline"/>
        </w:rPr>
        <w:t xml:space="preserve"> just </w:t>
      </w:r>
      <w:r w:rsidRPr="000C18BF">
        <w:rPr>
          <w:rStyle w:val="StyleUnderline"/>
          <w:highlight w:val="yellow"/>
        </w:rPr>
        <w:t>beginning to feel positive</w:t>
      </w:r>
      <w:r w:rsidRPr="0014263E">
        <w:rPr>
          <w:rStyle w:val="StyleUnderline"/>
        </w:rPr>
        <w:t xml:space="preserve"> about going out, beginning to socialize, seeing some restaurants open again</w:t>
      </w:r>
      <w:r w:rsidRPr="0014263E">
        <w:rPr>
          <w:sz w:val="16"/>
        </w:rPr>
        <w:t xml:space="preserve">: I think </w:t>
      </w:r>
      <w:r w:rsidRPr="000C18BF">
        <w:rPr>
          <w:rStyle w:val="Emphasis"/>
          <w:highlight w:val="yellow"/>
        </w:rPr>
        <w:t>that’s incredibly important for</w:t>
      </w:r>
      <w:r w:rsidRPr="0014263E">
        <w:rPr>
          <w:rStyle w:val="Emphasis"/>
        </w:rPr>
        <w:t xml:space="preserve"> the general electoral </w:t>
      </w:r>
      <w:r w:rsidRPr="000C18BF">
        <w:rPr>
          <w:rStyle w:val="Emphasis"/>
          <w:highlight w:val="yellow"/>
        </w:rPr>
        <w:t>prospects of Republicans</w:t>
      </w:r>
      <w:r w:rsidRPr="0014263E">
        <w:rPr>
          <w:rStyle w:val="Emphasis"/>
        </w:rPr>
        <w:t>.”</w:t>
      </w:r>
    </w:p>
    <w:p w14:paraId="25720600" w14:textId="5A315DDE" w:rsidR="00AB13EF" w:rsidRDefault="00AB13EF" w:rsidP="00AB13EF"/>
    <w:p w14:paraId="225D05E5" w14:textId="77777777" w:rsidR="00AB13EF" w:rsidRDefault="00AB13EF" w:rsidP="00AB13EF">
      <w:pPr>
        <w:pStyle w:val="Heading4"/>
      </w:pPr>
      <w:r>
        <w:t>2020 is a referendum on Covid</w:t>
      </w:r>
    </w:p>
    <w:p w14:paraId="65B7D823" w14:textId="77777777" w:rsidR="00AB13EF" w:rsidRDefault="00AB13EF" w:rsidP="00AB13EF">
      <w:r w:rsidRPr="0014263E">
        <w:rPr>
          <w:rStyle w:val="Style13ptBold"/>
        </w:rPr>
        <w:t>Facher 20</w:t>
      </w:r>
      <w:r>
        <w:t xml:space="preserve"> --- Lev Facher, Washington Correspondent for STAT, reporting on the politics of health and life sciences, “Democrats scramble to turn the 2020 election into a referendum on Trump’s coronavirus response”, Stat, APRIL 10, 2020, </w:t>
      </w:r>
      <w:hyperlink r:id="rId290" w:history="1">
        <w:r w:rsidRPr="00276013">
          <w:rPr>
            <w:rStyle w:val="Hyperlink"/>
          </w:rPr>
          <w:t>https://www.statnews.com/2020/04/10/democrats-2020-health-platform-trump-coronavirus/</w:t>
        </w:r>
      </w:hyperlink>
      <w:r>
        <w:t xml:space="preserve"> (BJN) </w:t>
      </w:r>
    </w:p>
    <w:p w14:paraId="58EBAE86" w14:textId="77777777" w:rsidR="00AB13EF" w:rsidRPr="0014263E" w:rsidRDefault="00AB13EF" w:rsidP="00AB13EF">
      <w:pPr>
        <w:rPr>
          <w:rStyle w:val="StyleUnderline"/>
        </w:rPr>
      </w:pPr>
      <w:r w:rsidRPr="0014263E">
        <w:rPr>
          <w:sz w:val="16"/>
        </w:rPr>
        <w:t xml:space="preserve">WASHINGTON — </w:t>
      </w:r>
      <w:r w:rsidRPr="000C18BF">
        <w:rPr>
          <w:rStyle w:val="StyleUnderline"/>
          <w:highlight w:val="yellow"/>
        </w:rPr>
        <w:t>Democratic groups are</w:t>
      </w:r>
      <w:r w:rsidRPr="0014263E">
        <w:rPr>
          <w:rStyle w:val="StyleUnderline"/>
        </w:rPr>
        <w:t xml:space="preserve"> scrambling to </w:t>
      </w:r>
      <w:r w:rsidRPr="000C18BF">
        <w:rPr>
          <w:rStyle w:val="StyleUnderline"/>
          <w:highlight w:val="yellow"/>
        </w:rPr>
        <w:t>recalibrate the party’s</w:t>
      </w:r>
      <w:r w:rsidRPr="0014263E">
        <w:rPr>
          <w:sz w:val="16"/>
        </w:rPr>
        <w:t xml:space="preserve"> health care </w:t>
      </w:r>
      <w:r w:rsidRPr="000C18BF">
        <w:rPr>
          <w:rStyle w:val="StyleUnderline"/>
          <w:highlight w:val="yellow"/>
        </w:rPr>
        <w:t>messaging</w:t>
      </w:r>
      <w:r w:rsidRPr="0014263E">
        <w:rPr>
          <w:sz w:val="16"/>
        </w:rPr>
        <w:t xml:space="preserve"> </w:t>
      </w:r>
      <w:r w:rsidRPr="0014263E">
        <w:rPr>
          <w:rStyle w:val="StyleUnderline"/>
        </w:rPr>
        <w:t>for</w:t>
      </w:r>
      <w:r w:rsidRPr="0014263E">
        <w:rPr>
          <w:sz w:val="16"/>
        </w:rPr>
        <w:t xml:space="preserve"> the </w:t>
      </w:r>
      <w:r w:rsidRPr="0014263E">
        <w:rPr>
          <w:rStyle w:val="StyleUnderline"/>
        </w:rPr>
        <w:t>2020</w:t>
      </w:r>
      <w:r w:rsidRPr="0014263E">
        <w:rPr>
          <w:sz w:val="16"/>
        </w:rPr>
        <w:t xml:space="preserve"> campaign </w:t>
      </w:r>
      <w:r w:rsidRPr="0014263E">
        <w:rPr>
          <w:rStyle w:val="StyleUnderline"/>
        </w:rPr>
        <w:t xml:space="preserve">to </w:t>
      </w:r>
      <w:r w:rsidRPr="000C18BF">
        <w:rPr>
          <w:rStyle w:val="StyleUnderline"/>
          <w:highlight w:val="yellow"/>
        </w:rPr>
        <w:t>highlight</w:t>
      </w:r>
      <w:r w:rsidRPr="0014263E">
        <w:rPr>
          <w:rStyle w:val="StyleUnderline"/>
        </w:rPr>
        <w:t xml:space="preserve"> the Trump administration’s response</w:t>
      </w:r>
      <w:r w:rsidRPr="0014263E">
        <w:rPr>
          <w:sz w:val="16"/>
        </w:rPr>
        <w:t xml:space="preserve"> to the </w:t>
      </w:r>
      <w:r w:rsidRPr="000C18BF">
        <w:rPr>
          <w:rStyle w:val="StyleUnderline"/>
          <w:highlight w:val="yellow"/>
        </w:rPr>
        <w:t>coronavirus</w:t>
      </w:r>
      <w:r w:rsidRPr="0014263E">
        <w:rPr>
          <w:sz w:val="16"/>
        </w:rPr>
        <w:t xml:space="preserve"> pandemic. </w:t>
      </w:r>
      <w:r w:rsidRPr="0014263E">
        <w:rPr>
          <w:rStyle w:val="StyleUnderline"/>
        </w:rPr>
        <w:t>Already, advocacy groups have aired commercials in Florida, Michigan, Pennsylvania, and Wisconsin</w:t>
      </w:r>
      <w:r w:rsidRPr="0014263E">
        <w:rPr>
          <w:sz w:val="16"/>
        </w:rPr>
        <w:t xml:space="preserve"> </w:t>
      </w:r>
      <w:r w:rsidRPr="0014263E">
        <w:rPr>
          <w:rStyle w:val="StyleUnderline"/>
        </w:rPr>
        <w:t>attacking Trump for downplaying the crisis</w:t>
      </w:r>
      <w:r w:rsidRPr="0014263E">
        <w:rPr>
          <w:sz w:val="16"/>
        </w:rPr>
        <w:t xml:space="preserve"> in its early stages and waiting too long to ramp up the procurement of critical supplies like test kits, masks, and ventilators. </w:t>
      </w:r>
      <w:r w:rsidRPr="0014263E">
        <w:rPr>
          <w:rStyle w:val="StyleUnderline"/>
        </w:rPr>
        <w:t>They have commissioned new opinion polls, retooled campaign events, and hired new staffers with expertise in public health</w:t>
      </w:r>
      <w:r w:rsidRPr="0014263E">
        <w:rPr>
          <w:sz w:val="16"/>
        </w:rPr>
        <w:t xml:space="preserve">. Joe </w:t>
      </w:r>
      <w:r w:rsidRPr="0014263E">
        <w:rPr>
          <w:rStyle w:val="StyleUnderline"/>
        </w:rPr>
        <w:t>Biden</w:t>
      </w:r>
      <w:r w:rsidRPr="0014263E">
        <w:rPr>
          <w:sz w:val="16"/>
        </w:rPr>
        <w:t xml:space="preserve">, the de facto Democratic nominee for president, </w:t>
      </w:r>
      <w:r w:rsidRPr="0014263E">
        <w:rPr>
          <w:rStyle w:val="StyleUnderline"/>
        </w:rPr>
        <w:t>has attacked Trump in a nationwide advertising campaign centered on the argument that the president is “incapable of leading during a crisis.”</w:t>
      </w:r>
      <w:r>
        <w:rPr>
          <w:rStyle w:val="StyleUnderline"/>
        </w:rPr>
        <w:t xml:space="preserve"> </w:t>
      </w:r>
      <w:r w:rsidRPr="000C18BF">
        <w:rPr>
          <w:rStyle w:val="Emphasis"/>
          <w:highlight w:val="yellow"/>
        </w:rPr>
        <w:t>It’s a sweeping overhaul</w:t>
      </w:r>
      <w:r w:rsidRPr="0014263E">
        <w:rPr>
          <w:rStyle w:val="Emphasis"/>
        </w:rPr>
        <w:t xml:space="preserve"> of the policy foundations</w:t>
      </w:r>
      <w:r w:rsidRPr="0014263E">
        <w:rPr>
          <w:sz w:val="16"/>
        </w:rPr>
        <w:t xml:space="preserve"> </w:t>
      </w:r>
      <w:r w:rsidRPr="0014263E">
        <w:rPr>
          <w:rStyle w:val="StyleUnderline"/>
        </w:rPr>
        <w:t>that have been central to the Democratic Party’s electoral hopes in 2020. The shift comes seven months before the November election</w:t>
      </w:r>
      <w:r w:rsidRPr="0014263E">
        <w:rPr>
          <w:sz w:val="16"/>
        </w:rPr>
        <w:t xml:space="preserve">, and follows a primary season almost myopically focused on issues like Medicare and prescription drug prices. The Democrats’ hairpin turn stands in contrast to the Republican Party’s efforts to prevent </w:t>
      </w:r>
      <w:r w:rsidRPr="000C18BF">
        <w:rPr>
          <w:rStyle w:val="StyleUnderline"/>
          <w:highlight w:val="yellow"/>
        </w:rPr>
        <w:t>the 2020 campaign</w:t>
      </w:r>
      <w:r w:rsidRPr="0014263E">
        <w:rPr>
          <w:sz w:val="16"/>
        </w:rPr>
        <w:t xml:space="preserve"> from </w:t>
      </w:r>
      <w:r w:rsidRPr="000C18BF">
        <w:rPr>
          <w:rStyle w:val="Emphasis"/>
          <w:highlight w:val="yellow"/>
        </w:rPr>
        <w:t>becoming a referendum on Trump’s response</w:t>
      </w:r>
      <w:r w:rsidRPr="0014263E">
        <w:rPr>
          <w:rStyle w:val="Emphasis"/>
        </w:rPr>
        <w:t>.</w:t>
      </w:r>
      <w:r>
        <w:rPr>
          <w:rStyle w:val="Emphasis"/>
        </w:rPr>
        <w:t xml:space="preserve"> </w:t>
      </w:r>
      <w:r w:rsidRPr="0014263E">
        <w:rPr>
          <w:rStyle w:val="StyleUnderline"/>
        </w:rPr>
        <w:t>GOP groups have lashed out at Democrats for “politicizing” a pandemic</w:t>
      </w:r>
      <w:r w:rsidRPr="0014263E">
        <w:rPr>
          <w:sz w:val="16"/>
        </w:rPr>
        <w:t xml:space="preserve"> that has killed roughly 16,000 Americans to date. The National Republican Senatorial Committee has criticized Democrats’ “disgusting attack ads.” On Tuesday, </w:t>
      </w:r>
      <w:r w:rsidRPr="0014263E">
        <w:rPr>
          <w:rStyle w:val="StyleUnderline"/>
        </w:rPr>
        <w:t>the group announced it would suspend campaign advertising in favor of public service advertisements encouraging Americans to follow social distancing</w:t>
      </w:r>
      <w:r w:rsidRPr="0014263E">
        <w:rPr>
          <w:sz w:val="16"/>
        </w:rPr>
        <w:t xml:space="preserve"> guidelines handed down by the Trump administrations. President </w:t>
      </w:r>
      <w:r w:rsidRPr="0014263E">
        <w:rPr>
          <w:rStyle w:val="StyleUnderline"/>
        </w:rPr>
        <w:t>Trump, meanwhile, has awarded his administration’s coronavirus response a “10 out of 10.”</w:t>
      </w:r>
      <w:r>
        <w:rPr>
          <w:rStyle w:val="StyleUnderline"/>
        </w:rPr>
        <w:t xml:space="preserve"> </w:t>
      </w:r>
      <w:r w:rsidRPr="000C18BF">
        <w:rPr>
          <w:rStyle w:val="Emphasis"/>
          <w:highlight w:val="yellow"/>
        </w:rPr>
        <w:t>The Dem</w:t>
      </w:r>
      <w:r w:rsidRPr="0014263E">
        <w:rPr>
          <w:rStyle w:val="Emphasis"/>
        </w:rPr>
        <w:t xml:space="preserve">ocrats’ </w:t>
      </w:r>
      <w:r w:rsidRPr="000C18BF">
        <w:rPr>
          <w:rStyle w:val="Emphasis"/>
          <w:highlight w:val="yellow"/>
        </w:rPr>
        <w:t>messaging</w:t>
      </w:r>
      <w:r w:rsidRPr="0014263E">
        <w:rPr>
          <w:rStyle w:val="Emphasis"/>
        </w:rPr>
        <w:t xml:space="preserve"> seeks to </w:t>
      </w:r>
      <w:r w:rsidRPr="000C18BF">
        <w:rPr>
          <w:rStyle w:val="Emphasis"/>
          <w:highlight w:val="yellow"/>
        </w:rPr>
        <w:t>make the</w:t>
      </w:r>
      <w:r w:rsidRPr="0014263E">
        <w:rPr>
          <w:rStyle w:val="Emphasis"/>
        </w:rPr>
        <w:t xml:space="preserve"> dramatic </w:t>
      </w:r>
      <w:r w:rsidRPr="000C18BF">
        <w:rPr>
          <w:rStyle w:val="Emphasis"/>
          <w:highlight w:val="yellow"/>
        </w:rPr>
        <w:t>case that</w:t>
      </w:r>
      <w:r w:rsidRPr="0014263E">
        <w:rPr>
          <w:rStyle w:val="Emphasis"/>
        </w:rPr>
        <w:t xml:space="preserve"> </w:t>
      </w:r>
      <w:r w:rsidRPr="000C18BF">
        <w:rPr>
          <w:rStyle w:val="Emphasis"/>
          <w:highlight w:val="yellow"/>
        </w:rPr>
        <w:t>Trump’s re-election would cost</w:t>
      </w:r>
      <w:r w:rsidRPr="0014263E">
        <w:rPr>
          <w:rStyle w:val="Emphasis"/>
        </w:rPr>
        <w:t xml:space="preserve"> American </w:t>
      </w:r>
      <w:r w:rsidRPr="000C18BF">
        <w:rPr>
          <w:rStyle w:val="Emphasis"/>
          <w:highlight w:val="yellow"/>
        </w:rPr>
        <w:t>lives</w:t>
      </w:r>
      <w:r w:rsidRPr="0014263E">
        <w:rPr>
          <w:rStyle w:val="Emphasis"/>
        </w:rPr>
        <w:t>.</w:t>
      </w:r>
      <w:r>
        <w:rPr>
          <w:rStyle w:val="Emphasis"/>
        </w:rPr>
        <w:t xml:space="preserve"> </w:t>
      </w:r>
      <w:r w:rsidRPr="0014263E">
        <w:rPr>
          <w:sz w:val="16"/>
        </w:rPr>
        <w:t>“</w:t>
      </w:r>
      <w:r w:rsidRPr="0014263E">
        <w:rPr>
          <w:rStyle w:val="StyleUnderline"/>
        </w:rPr>
        <w:t>If you want to actually protect America, and protect American lives, the president needs to see this in a political sphere,”</w:t>
      </w:r>
      <w:r w:rsidRPr="0014263E">
        <w:rPr>
          <w:sz w:val="16"/>
        </w:rPr>
        <w:t xml:space="preserve"> said Leslie Dach, who heads the Democratic Party-aligned health advocacy group Protect Our Care. “It’s what he responds to.” </w:t>
      </w:r>
      <w:r w:rsidRPr="000C18BF">
        <w:rPr>
          <w:rStyle w:val="Emphasis"/>
          <w:highlight w:val="yellow"/>
        </w:rPr>
        <w:t>The strategy is clear</w:t>
      </w:r>
      <w:r w:rsidRPr="0014263E">
        <w:rPr>
          <w:sz w:val="16"/>
        </w:rPr>
        <w:t xml:space="preserve"> </w:t>
      </w:r>
      <w:r w:rsidRPr="0014263E">
        <w:rPr>
          <w:rStyle w:val="StyleUnderline"/>
        </w:rPr>
        <w:t>in</w:t>
      </w:r>
      <w:r w:rsidRPr="0014263E">
        <w:rPr>
          <w:sz w:val="16"/>
        </w:rPr>
        <w:t xml:space="preserve"> Protect Our Care’s </w:t>
      </w:r>
      <w:r w:rsidRPr="0014263E">
        <w:rPr>
          <w:rStyle w:val="StyleUnderline"/>
        </w:rPr>
        <w:t>six-figure television ad buy, which has blanketed swing states where Trump is seen as most vulnerable in 2020</w:t>
      </w:r>
      <w:r w:rsidRPr="0014263E">
        <w:rPr>
          <w:sz w:val="16"/>
        </w:rPr>
        <w:t xml:space="preserve">. Last week, the group launched advertisements in Michigan, Pennsylvania, and Wisconsin that attack Trump for failing to prepare hospitals and health workers for the coronavirus crisis. “At a time of extreme crisis, Michigan families need a steady and trusted leader, but Donald Trump has failed that test,” one ad argues. The progressive advocacy group </w:t>
      </w:r>
      <w:r w:rsidRPr="0014263E">
        <w:rPr>
          <w:rStyle w:val="StyleUnderline"/>
        </w:rPr>
        <w:t xml:space="preserve">Priorities USA targeted </w:t>
      </w:r>
      <w:r w:rsidRPr="0014263E">
        <w:rPr>
          <w:sz w:val="16"/>
        </w:rPr>
        <w:t xml:space="preserve">those three </w:t>
      </w:r>
      <w:r w:rsidRPr="0014263E">
        <w:rPr>
          <w:rStyle w:val="StyleUnderline"/>
        </w:rPr>
        <w:t>states</w:t>
      </w:r>
      <w:r w:rsidRPr="0014263E">
        <w:rPr>
          <w:sz w:val="16"/>
        </w:rPr>
        <w:t xml:space="preserve">, as well as Florida, </w:t>
      </w:r>
      <w:r w:rsidRPr="0014263E">
        <w:rPr>
          <w:rStyle w:val="StyleUnderline"/>
        </w:rPr>
        <w:t>with its own $6 million ad blitz.</w:t>
      </w:r>
      <w:r w:rsidRPr="0014263E">
        <w:rPr>
          <w:sz w:val="16"/>
        </w:rPr>
        <w:t xml:space="preserve"> Those ads quote Trump’s refusal to accept blame for major shortages in testing kits as the crisis escalated. </w:t>
      </w:r>
      <w:r w:rsidRPr="0014263E">
        <w:rPr>
          <w:rStyle w:val="StyleUnderline"/>
        </w:rPr>
        <w:t>They highlight the now-familiar quote when the president was asked about the shortage and told reporters: “I don’t take responsibility at all.”</w:t>
      </w:r>
    </w:p>
    <w:p w14:paraId="1D16FF19" w14:textId="77777777" w:rsidR="00D67580" w:rsidRDefault="00D67580" w:rsidP="00D67580"/>
    <w:p w14:paraId="5A727CC0" w14:textId="7528C7C2" w:rsidR="00AB13EF" w:rsidRDefault="00AB13EF" w:rsidP="00D67580">
      <w:pPr>
        <w:rPr>
          <w:rStyle w:val="StyleUnderline"/>
        </w:rPr>
      </w:pPr>
    </w:p>
    <w:p w14:paraId="388460E7" w14:textId="553E0730" w:rsidR="00AB13EF" w:rsidRPr="00AB13EF" w:rsidRDefault="00AB13EF" w:rsidP="00AB13EF">
      <w:pPr>
        <w:pStyle w:val="Heading3"/>
      </w:pPr>
      <w:r w:rsidRPr="00AB13EF">
        <w:t xml:space="preserve">2AC --- </w:t>
      </w:r>
      <w:r>
        <w:t>Voter Suppression Thumper</w:t>
      </w:r>
    </w:p>
    <w:p w14:paraId="6F8B4E87" w14:textId="1951313E" w:rsidR="00D67580" w:rsidRDefault="00D67580" w:rsidP="00D67580"/>
    <w:p w14:paraId="5ADACC0C" w14:textId="33BE6690" w:rsidR="00AB13EF" w:rsidRDefault="00AB13EF" w:rsidP="00AB13EF">
      <w:pPr>
        <w:pStyle w:val="Heading4"/>
      </w:pPr>
      <w:r>
        <w:t>Voter suppression thumps</w:t>
      </w:r>
    </w:p>
    <w:p w14:paraId="0A379571" w14:textId="77777777" w:rsidR="00AB13EF" w:rsidRDefault="00AB13EF" w:rsidP="00AB13EF">
      <w:r w:rsidRPr="00EC7EEF">
        <w:rPr>
          <w:rStyle w:val="Style13ptBold"/>
        </w:rPr>
        <w:t>Woodbury &amp; Reddy 20</w:t>
      </w:r>
      <w:r>
        <w:t xml:space="preserve"> --- Terrance Woodbury is a partner at HIT, Tanvi Reddy is a research fellow at HIT Strategies, “</w:t>
      </w:r>
      <w:r w:rsidRPr="000C18BF">
        <w:rPr>
          <w:rStyle w:val="Emphasis"/>
          <w:highlight w:val="yellow"/>
        </w:rPr>
        <w:t>Voter suppression could cost Dem</w:t>
      </w:r>
      <w:r w:rsidRPr="00EC7EEF">
        <w:rPr>
          <w:rStyle w:val="Emphasis"/>
        </w:rPr>
        <w:t xml:space="preserve">ocrats </w:t>
      </w:r>
      <w:r w:rsidRPr="000C18BF">
        <w:rPr>
          <w:rStyle w:val="Emphasis"/>
          <w:highlight w:val="yellow"/>
        </w:rPr>
        <w:t>the election</w:t>
      </w:r>
      <w:r>
        <w:t xml:space="preserve"> — here's what they should do”, The Hill, May 8</w:t>
      </w:r>
      <w:r w:rsidRPr="00EC7EEF">
        <w:rPr>
          <w:vertAlign w:val="superscript"/>
        </w:rPr>
        <w:t>th</w:t>
      </w:r>
      <w:r>
        <w:t xml:space="preserve"> 2020, </w:t>
      </w:r>
      <w:hyperlink r:id="rId291" w:history="1">
        <w:r w:rsidRPr="00276013">
          <w:rPr>
            <w:rStyle w:val="Hyperlink"/>
          </w:rPr>
          <w:t>https://thehill.com/opinion/civil-rights/496864-covid-19-voter-suppression-could-cost-democrats-the-election-heres-what</w:t>
        </w:r>
      </w:hyperlink>
      <w:r>
        <w:t xml:space="preserve"> (BJN) </w:t>
      </w:r>
    </w:p>
    <w:p w14:paraId="116CD0DE" w14:textId="77777777" w:rsidR="00AB13EF" w:rsidRPr="00EC7EEF" w:rsidRDefault="00AB13EF" w:rsidP="00AB13EF">
      <w:pPr>
        <w:rPr>
          <w:sz w:val="16"/>
        </w:rPr>
      </w:pPr>
      <w:r w:rsidRPr="00EC7EEF">
        <w:rPr>
          <w:rStyle w:val="StyleUnderline"/>
        </w:rPr>
        <w:t>With millions of college students displaced</w:t>
      </w:r>
      <w:r w:rsidRPr="00EC7EEF">
        <w:rPr>
          <w:sz w:val="16"/>
        </w:rPr>
        <w:t xml:space="preserve"> from their primary residence, </w:t>
      </w:r>
      <w:r w:rsidRPr="00EC7EEF">
        <w:rPr>
          <w:rStyle w:val="StyleUnderline"/>
        </w:rPr>
        <w:t xml:space="preserve">the coronavirus is making many young people </w:t>
      </w:r>
      <w:r w:rsidRPr="00EC7EEF">
        <w:rPr>
          <w:rStyle w:val="Emphasis"/>
        </w:rPr>
        <w:t>unsure of how they will vote in November</w:t>
      </w:r>
      <w:r w:rsidRPr="00EC7EEF">
        <w:rPr>
          <w:sz w:val="16"/>
        </w:rPr>
        <w:t xml:space="preserve">. Additionally, over half of black voters have never voted by mail. </w:t>
      </w:r>
      <w:r w:rsidRPr="00EC7EEF">
        <w:rPr>
          <w:rStyle w:val="StyleUnderline"/>
        </w:rPr>
        <w:t>Confusion and misunderstanding</w:t>
      </w:r>
      <w:r w:rsidRPr="00EC7EEF">
        <w:rPr>
          <w:sz w:val="16"/>
        </w:rPr>
        <w:t xml:space="preserve"> around the voting process during this pandemic </w:t>
      </w:r>
      <w:r w:rsidRPr="00EC7EEF">
        <w:rPr>
          <w:rStyle w:val="Emphasis"/>
        </w:rPr>
        <w:t>threaten to suppress turnout</w:t>
      </w:r>
      <w:r w:rsidRPr="00EC7EEF">
        <w:rPr>
          <w:sz w:val="16"/>
        </w:rPr>
        <w:t xml:space="preserve"> among these </w:t>
      </w:r>
      <w:r w:rsidRPr="000C18BF">
        <w:rPr>
          <w:rStyle w:val="Emphasis"/>
          <w:highlight w:val="yellow"/>
        </w:rPr>
        <w:t>critical voting blocs</w:t>
      </w:r>
      <w:r w:rsidRPr="00EC7EEF">
        <w:rPr>
          <w:sz w:val="16"/>
        </w:rPr>
        <w:t xml:space="preserve">. These </w:t>
      </w:r>
      <w:r w:rsidRPr="00EC7EEF">
        <w:rPr>
          <w:rStyle w:val="StyleUnderline"/>
        </w:rPr>
        <w:t>voters are already cynical towards voting by mail</w:t>
      </w:r>
      <w:r w:rsidRPr="00EC7EEF">
        <w:rPr>
          <w:sz w:val="16"/>
        </w:rPr>
        <w:t xml:space="preserve">, as </w:t>
      </w:r>
      <w:r w:rsidRPr="00EC7EEF">
        <w:rPr>
          <w:rStyle w:val="StyleUnderline"/>
        </w:rPr>
        <w:t xml:space="preserve">younger, minority voters </w:t>
      </w:r>
      <w:r w:rsidRPr="000C18BF">
        <w:rPr>
          <w:rStyle w:val="StyleUnderline"/>
          <w:highlight w:val="yellow"/>
        </w:rPr>
        <w:t xml:space="preserve">face </w:t>
      </w:r>
      <w:r w:rsidRPr="000C18BF">
        <w:rPr>
          <w:rStyle w:val="Emphasis"/>
          <w:highlight w:val="yellow"/>
        </w:rPr>
        <w:t>twice the absentee ballot rejection rate</w:t>
      </w:r>
      <w:r w:rsidRPr="00EC7EEF">
        <w:rPr>
          <w:sz w:val="16"/>
        </w:rPr>
        <w:t xml:space="preserve"> as older, white voters and are more likely to vote on Election Day. </w:t>
      </w:r>
      <w:r w:rsidRPr="00EC7EEF">
        <w:rPr>
          <w:rStyle w:val="StyleUnderline"/>
        </w:rPr>
        <w:t>The 2020 primary</w:t>
      </w:r>
      <w:r w:rsidRPr="00EC7EEF">
        <w:rPr>
          <w:sz w:val="16"/>
        </w:rPr>
        <w:t xml:space="preserve"> election </w:t>
      </w:r>
      <w:r w:rsidRPr="00EC7EEF">
        <w:rPr>
          <w:rStyle w:val="StyleUnderline"/>
        </w:rPr>
        <w:t>has already revealed just how disproportionately COVID-19 voting would impact the electorate</w:t>
      </w:r>
      <w:r w:rsidRPr="00EC7EEF">
        <w:rPr>
          <w:sz w:val="16"/>
        </w:rPr>
        <w:t>. In Wisconsin, the Republican legislature blocked an order from Gov. Tony Evers (D) that would have delayed the election to pursue safer alternatives for voting. The result: thousands of poll workers refuse to participate, 6</w:t>
      </w:r>
      <w:r w:rsidRPr="00EC7EEF">
        <w:rPr>
          <w:rStyle w:val="StyleUnderline"/>
        </w:rPr>
        <w:t>+ hour lines</w:t>
      </w:r>
      <w:r w:rsidRPr="00EC7EEF">
        <w:rPr>
          <w:sz w:val="16"/>
        </w:rPr>
        <w:t xml:space="preserve"> to vote and </w:t>
      </w:r>
      <w:r w:rsidRPr="000C18BF">
        <w:rPr>
          <w:rStyle w:val="StyleUnderline"/>
          <w:highlight w:val="yellow"/>
        </w:rPr>
        <w:t>hundreds of ballots not delivered on time</w:t>
      </w:r>
      <w:r w:rsidRPr="00EC7EEF">
        <w:rPr>
          <w:rStyle w:val="StyleUnderline"/>
        </w:rPr>
        <w:t>.</w:t>
      </w:r>
      <w:r w:rsidRPr="00EC7EEF">
        <w:rPr>
          <w:sz w:val="16"/>
        </w:rPr>
        <w:t xml:space="preserve"> In Milwaukee County, home to </w:t>
      </w:r>
      <w:r w:rsidRPr="000C18BF">
        <w:rPr>
          <w:rStyle w:val="StyleUnderline"/>
          <w:highlight w:val="yellow"/>
        </w:rPr>
        <w:t>600,000 people</w:t>
      </w:r>
      <w:r w:rsidRPr="00EC7EEF">
        <w:rPr>
          <w:rStyle w:val="StyleUnderline"/>
        </w:rPr>
        <w:t xml:space="preserve"> including 70 percent of the state’s African American population, </w:t>
      </w:r>
      <w:r w:rsidRPr="000C18BF">
        <w:rPr>
          <w:rStyle w:val="StyleUnderline"/>
          <w:highlight w:val="yellow"/>
        </w:rPr>
        <w:t>polling locations</w:t>
      </w:r>
      <w:r w:rsidRPr="00EC7EEF">
        <w:rPr>
          <w:rStyle w:val="StyleUnderline"/>
        </w:rPr>
        <w:t xml:space="preserve"> were </w:t>
      </w:r>
      <w:r w:rsidRPr="000C18BF">
        <w:rPr>
          <w:rStyle w:val="StyleUnderline"/>
          <w:highlight w:val="yellow"/>
        </w:rPr>
        <w:t>reduced</w:t>
      </w:r>
      <w:r w:rsidRPr="00EC7EEF">
        <w:rPr>
          <w:sz w:val="16"/>
        </w:rPr>
        <w:t xml:space="preserve"> from 180 in 2016 to only 5 in 2020 with a 41 percent drop in turnout. </w:t>
      </w:r>
      <w:r w:rsidRPr="00EC7EEF">
        <w:rPr>
          <w:rStyle w:val="StyleUnderline"/>
        </w:rPr>
        <w:t>Imagine scaling this scenario nationally with over 100 million Americans attempting to cast a vote</w:t>
      </w:r>
      <w:r w:rsidRPr="00EC7EEF">
        <w:rPr>
          <w:sz w:val="16"/>
        </w:rPr>
        <w:t xml:space="preserve"> on the same day — </w:t>
      </w:r>
      <w:r w:rsidRPr="000C18BF">
        <w:rPr>
          <w:rStyle w:val="Emphasis"/>
          <w:highlight w:val="yellow"/>
        </w:rPr>
        <w:t>mass disenfranchisement</w:t>
      </w:r>
      <w:r w:rsidRPr="00EC7EEF">
        <w:rPr>
          <w:rStyle w:val="Emphasis"/>
        </w:rPr>
        <w:t xml:space="preserve"> the likes of which we have not seen since the Civil Rights Movement.</w:t>
      </w:r>
      <w:r w:rsidRPr="00EC7EEF">
        <w:rPr>
          <w:sz w:val="16"/>
        </w:rPr>
        <w:t xml:space="preserve"> </w:t>
      </w:r>
      <w:r w:rsidRPr="00EC7EEF">
        <w:rPr>
          <w:rStyle w:val="StyleUnderline"/>
        </w:rPr>
        <w:t xml:space="preserve">Republicans around the nation </w:t>
      </w:r>
      <w:r w:rsidRPr="000C18BF">
        <w:rPr>
          <w:rStyle w:val="StyleUnderline"/>
          <w:highlight w:val="yellow"/>
        </w:rPr>
        <w:t xml:space="preserve">have </w:t>
      </w:r>
      <w:r w:rsidRPr="000C18BF">
        <w:rPr>
          <w:rStyle w:val="Emphasis"/>
          <w:highlight w:val="yellow"/>
        </w:rPr>
        <w:t>already begun</w:t>
      </w:r>
      <w:r w:rsidRPr="00EC7EEF">
        <w:rPr>
          <w:rStyle w:val="Emphasis"/>
        </w:rPr>
        <w:t xml:space="preserve"> pursuing more ways to limit access</w:t>
      </w:r>
      <w:r w:rsidRPr="00EC7EEF">
        <w:rPr>
          <w:sz w:val="16"/>
        </w:rPr>
        <w:t xml:space="preserve"> to voting during this pandemic to improve </w:t>
      </w:r>
      <w:r w:rsidRPr="00A02346">
        <w:rPr>
          <w:sz w:val="16"/>
        </w:rPr>
        <w:t xml:space="preserve">their political odds. </w:t>
      </w:r>
      <w:r w:rsidRPr="00A02346">
        <w:rPr>
          <w:rStyle w:val="StyleUnderline"/>
        </w:rPr>
        <w:t xml:space="preserve">Kentucky just passed a </w:t>
      </w:r>
      <w:r w:rsidRPr="00A02346">
        <w:rPr>
          <w:rStyle w:val="Emphasis"/>
        </w:rPr>
        <w:t xml:space="preserve">new </w:t>
      </w:r>
      <w:r w:rsidRPr="000C18BF">
        <w:rPr>
          <w:rStyle w:val="Emphasis"/>
          <w:highlight w:val="yellow"/>
        </w:rPr>
        <w:t>photo-ID law</w:t>
      </w:r>
      <w:r w:rsidRPr="00A02346">
        <w:rPr>
          <w:sz w:val="16"/>
        </w:rPr>
        <w:t xml:space="preserve"> requiring voters to show a valid photo-ID to vote </w:t>
      </w:r>
      <w:r w:rsidRPr="000C18BF">
        <w:rPr>
          <w:rStyle w:val="StyleUnderline"/>
          <w:highlight w:val="yellow"/>
        </w:rPr>
        <w:t>despite</w:t>
      </w:r>
      <w:r w:rsidRPr="00A02346">
        <w:rPr>
          <w:rStyle w:val="StyleUnderline"/>
        </w:rPr>
        <w:t xml:space="preserve"> the state </w:t>
      </w:r>
      <w:r w:rsidRPr="000C18BF">
        <w:rPr>
          <w:rStyle w:val="StyleUnderline"/>
          <w:highlight w:val="yellow"/>
        </w:rPr>
        <w:t>offices that issue</w:t>
      </w:r>
      <w:r w:rsidRPr="00EC7EEF">
        <w:rPr>
          <w:rStyle w:val="StyleUnderline"/>
        </w:rPr>
        <w:t xml:space="preserve"> such </w:t>
      </w:r>
      <w:r w:rsidRPr="000C18BF">
        <w:rPr>
          <w:rStyle w:val="StyleUnderline"/>
          <w:highlight w:val="yellow"/>
        </w:rPr>
        <w:t>IDs</w:t>
      </w:r>
      <w:r w:rsidRPr="00EC7EEF">
        <w:rPr>
          <w:rStyle w:val="StyleUnderline"/>
        </w:rPr>
        <w:t xml:space="preserve"> </w:t>
      </w:r>
      <w:r w:rsidRPr="000C18BF">
        <w:rPr>
          <w:rStyle w:val="StyleUnderline"/>
          <w:highlight w:val="yellow"/>
        </w:rPr>
        <w:t>being</w:t>
      </w:r>
      <w:r w:rsidRPr="00EC7EEF">
        <w:rPr>
          <w:rStyle w:val="StyleUnderline"/>
        </w:rPr>
        <w:t xml:space="preserve"> </w:t>
      </w:r>
      <w:r w:rsidRPr="00EC7EEF">
        <w:rPr>
          <w:rStyle w:val="Emphasis"/>
        </w:rPr>
        <w:t xml:space="preserve">indefinitely </w:t>
      </w:r>
      <w:r w:rsidRPr="000C18BF">
        <w:rPr>
          <w:rStyle w:val="Emphasis"/>
          <w:highlight w:val="yellow"/>
        </w:rPr>
        <w:t>closed</w:t>
      </w:r>
      <w:r w:rsidRPr="00EC7EEF">
        <w:rPr>
          <w:rStyle w:val="Emphasis"/>
        </w:rPr>
        <w:t>.</w:t>
      </w:r>
      <w:r w:rsidRPr="00EC7EEF">
        <w:rPr>
          <w:sz w:val="16"/>
        </w:rPr>
        <w:t xml:space="preserve"> </w:t>
      </w:r>
      <w:r w:rsidRPr="00EC7EEF">
        <w:rPr>
          <w:rStyle w:val="StyleUnderline"/>
        </w:rPr>
        <w:t>Trump recently selected a high-ranking RNC fundraiser with no relevant experience to be the Postmaster general</w:t>
      </w:r>
      <w:r w:rsidRPr="00EC7EEF">
        <w:rPr>
          <w:sz w:val="16"/>
        </w:rPr>
        <w:t xml:space="preserve"> for USPS at a time when vote by mail is expected to rise. Moreover, the Republican National Committee has been suing across the country in key swing states including Wisconsin and Pennsylvania to oppose expanding vote access. </w:t>
      </w:r>
    </w:p>
    <w:p w14:paraId="3056BA58" w14:textId="77777777" w:rsidR="00AB13EF" w:rsidRDefault="00AB13EF" w:rsidP="00D67580"/>
    <w:p w14:paraId="392B19BB" w14:textId="77777777" w:rsidR="00D67580" w:rsidRDefault="00D67580" w:rsidP="00D67580">
      <w:pPr>
        <w:rPr>
          <w:sz w:val="16"/>
        </w:rPr>
      </w:pPr>
    </w:p>
    <w:p w14:paraId="4586FC4E" w14:textId="088F14C7" w:rsidR="00D67580" w:rsidRDefault="00AB13EF" w:rsidP="00D67580">
      <w:pPr>
        <w:pStyle w:val="Heading3"/>
      </w:pPr>
      <w:r>
        <w:t>1AR --- External Turnout Thumpers</w:t>
      </w:r>
    </w:p>
    <w:p w14:paraId="668A0491" w14:textId="17839A12" w:rsidR="00D67580" w:rsidRDefault="00D67580" w:rsidP="00D67580"/>
    <w:p w14:paraId="2FB92248" w14:textId="77777777" w:rsidR="00A02346" w:rsidRDefault="00A02346" w:rsidP="00A02346">
      <w:pPr>
        <w:pStyle w:val="Heading4"/>
      </w:pPr>
      <w:r>
        <w:t>Voter suppression makes GOP win inevitable --- they’ll reject absentee ballots, make in-person voting impossible --- much bigger advantage than the plan</w:t>
      </w:r>
    </w:p>
    <w:p w14:paraId="2EBA5D56" w14:textId="6981B2E6" w:rsidR="00AB13EF" w:rsidRDefault="00A02346" w:rsidP="00A02346">
      <w:r>
        <w:t xml:space="preserve"> </w:t>
      </w:r>
    </w:p>
    <w:p w14:paraId="15010099" w14:textId="731FD143" w:rsidR="00AB13EF" w:rsidRDefault="00A02346" w:rsidP="00AB13EF">
      <w:pPr>
        <w:pStyle w:val="Heading4"/>
      </w:pPr>
      <w:r>
        <w:t>Russia and republicans suppress</w:t>
      </w:r>
    </w:p>
    <w:p w14:paraId="6280B955" w14:textId="77777777" w:rsidR="00AB13EF" w:rsidRDefault="00AB13EF" w:rsidP="00AB13EF">
      <w:r w:rsidRPr="00115CB7">
        <w:rPr>
          <w:rStyle w:val="Style13ptBold"/>
        </w:rPr>
        <w:t>Plotz June 9th</w:t>
      </w:r>
      <w:r>
        <w:t xml:space="preserve"> --- David Plotz, Business Insider, “Are Biden's poll numbers as strong as they look?”, June 9</w:t>
      </w:r>
      <w:r w:rsidRPr="00115CB7">
        <w:rPr>
          <w:vertAlign w:val="superscript"/>
        </w:rPr>
        <w:t>th</w:t>
      </w:r>
      <w:r>
        <w:t xml:space="preserve"> 2020, </w:t>
      </w:r>
      <w:hyperlink r:id="rId292" w:history="1">
        <w:r w:rsidRPr="00276013">
          <w:rPr>
            <w:rStyle w:val="Hyperlink"/>
          </w:rPr>
          <w:t>https://www.businessinsider.com/are-bidens-poll-numbers-as-strong-as-they-look-2020-6</w:t>
        </w:r>
      </w:hyperlink>
      <w:r>
        <w:t xml:space="preserve"> (BJN)</w:t>
      </w:r>
    </w:p>
    <w:p w14:paraId="7F52E437" w14:textId="77777777" w:rsidR="00AB13EF" w:rsidRDefault="00AB13EF" w:rsidP="00AB13EF">
      <w:pPr>
        <w:rPr>
          <w:sz w:val="16"/>
        </w:rPr>
      </w:pPr>
      <w:r w:rsidRPr="00115CB7">
        <w:rPr>
          <w:sz w:val="16"/>
        </w:rPr>
        <w:t xml:space="preserve">More importantly, </w:t>
      </w:r>
      <w:r w:rsidRPr="000C18BF">
        <w:rPr>
          <w:rStyle w:val="Emphasis"/>
          <w:highlight w:val="yellow"/>
        </w:rPr>
        <w:t>this election could be warped</w:t>
      </w:r>
      <w:r w:rsidRPr="00115CB7">
        <w:rPr>
          <w:sz w:val="16"/>
        </w:rPr>
        <w:t xml:space="preserve"> </w:t>
      </w:r>
      <w:r w:rsidRPr="00A02346">
        <w:rPr>
          <w:rStyle w:val="StyleUnderline"/>
        </w:rPr>
        <w:t>by</w:t>
      </w:r>
      <w:r w:rsidRPr="00115CB7">
        <w:rPr>
          <w:sz w:val="16"/>
        </w:rPr>
        <w:t xml:space="preserve"> the pandemic and outside </w:t>
      </w:r>
      <w:r w:rsidRPr="000C18BF">
        <w:rPr>
          <w:rStyle w:val="StyleUnderline"/>
          <w:highlight w:val="yellow"/>
        </w:rPr>
        <w:t>interference</w:t>
      </w:r>
      <w:r w:rsidRPr="00115CB7">
        <w:rPr>
          <w:sz w:val="16"/>
        </w:rPr>
        <w:t xml:space="preserve">. There's strong evidence that </w:t>
      </w:r>
      <w:r w:rsidRPr="000C18BF">
        <w:rPr>
          <w:rStyle w:val="StyleUnderline"/>
          <w:highlight w:val="yellow"/>
        </w:rPr>
        <w:t>Russians will</w:t>
      </w:r>
      <w:r w:rsidRPr="00115CB7">
        <w:rPr>
          <w:rStyle w:val="StyleUnderline"/>
        </w:rPr>
        <w:t xml:space="preserve"> profoundly </w:t>
      </w:r>
      <w:r w:rsidRPr="000C18BF">
        <w:rPr>
          <w:rStyle w:val="StyleUnderline"/>
          <w:highlight w:val="yellow"/>
        </w:rPr>
        <w:t>mess with the election</w:t>
      </w:r>
      <w:r w:rsidRPr="00115CB7">
        <w:rPr>
          <w:sz w:val="16"/>
        </w:rPr>
        <w:t xml:space="preserve">. </w:t>
      </w:r>
      <w:r w:rsidRPr="00A02346">
        <w:rPr>
          <w:rStyle w:val="StyleUnderline"/>
        </w:rPr>
        <w:t>A pandemic resurgence could alter voting patterns</w:t>
      </w:r>
      <w:r w:rsidRPr="00A02346">
        <w:rPr>
          <w:sz w:val="16"/>
        </w:rPr>
        <w:t xml:space="preserve">, potentially </w:t>
      </w:r>
      <w:r w:rsidRPr="00A02346">
        <w:rPr>
          <w:rStyle w:val="StyleUnderline"/>
        </w:rPr>
        <w:t>dampening turnout in cities</w:t>
      </w:r>
      <w:r w:rsidRPr="00A02346">
        <w:rPr>
          <w:sz w:val="16"/>
        </w:rPr>
        <w:t xml:space="preserve">. And </w:t>
      </w:r>
      <w:r w:rsidRPr="00A02346">
        <w:rPr>
          <w:rStyle w:val="StyleUnderline"/>
        </w:rPr>
        <w:t>t</w:t>
      </w:r>
      <w:r w:rsidRPr="00115CB7">
        <w:rPr>
          <w:rStyle w:val="StyleUnderline"/>
        </w:rPr>
        <w:t xml:space="preserve">hen there's </w:t>
      </w:r>
      <w:r w:rsidRPr="000C18BF">
        <w:rPr>
          <w:rStyle w:val="StyleUnderline"/>
          <w:highlight w:val="yellow"/>
        </w:rPr>
        <w:t>the</w:t>
      </w:r>
      <w:r w:rsidRPr="00115CB7">
        <w:rPr>
          <w:rStyle w:val="StyleUnderline"/>
        </w:rPr>
        <w:t xml:space="preserve"> concerted </w:t>
      </w:r>
      <w:r w:rsidRPr="000C18BF">
        <w:rPr>
          <w:rStyle w:val="StyleUnderline"/>
          <w:highlight w:val="yellow"/>
        </w:rPr>
        <w:t>Republican efforts to shut polling places</w:t>
      </w:r>
      <w:r w:rsidRPr="00115CB7">
        <w:rPr>
          <w:rStyle w:val="StyleUnderline"/>
        </w:rPr>
        <w:t xml:space="preserve">, limit early voting, </w:t>
      </w:r>
      <w:r w:rsidRPr="00A02346">
        <w:rPr>
          <w:rStyle w:val="StyleUnderline"/>
        </w:rPr>
        <w:t xml:space="preserve">and </w:t>
      </w:r>
      <w:r w:rsidRPr="000C18BF">
        <w:rPr>
          <w:rStyle w:val="StyleUnderline"/>
          <w:highlight w:val="yellow"/>
        </w:rPr>
        <w:t>strike voters</w:t>
      </w:r>
      <w:r w:rsidRPr="00115CB7">
        <w:rPr>
          <w:rStyle w:val="StyleUnderline"/>
        </w:rPr>
        <w:t xml:space="preserve"> from the </w:t>
      </w:r>
      <w:r w:rsidRPr="000C18BF">
        <w:rPr>
          <w:rStyle w:val="StyleUnderline"/>
          <w:highlight w:val="yellow"/>
        </w:rPr>
        <w:t>rolls</w:t>
      </w:r>
      <w:r w:rsidRPr="00115CB7">
        <w:rPr>
          <w:sz w:val="16"/>
        </w:rPr>
        <w:t xml:space="preserve">. </w:t>
      </w:r>
      <w:r w:rsidRPr="00115CB7">
        <w:rPr>
          <w:rStyle w:val="StyleUnderline"/>
        </w:rPr>
        <w:t xml:space="preserve">All these factors </w:t>
      </w:r>
      <w:r w:rsidRPr="000C18BF">
        <w:rPr>
          <w:rStyle w:val="StyleUnderline"/>
          <w:highlight w:val="yellow"/>
        </w:rPr>
        <w:t xml:space="preserve">foretell an election </w:t>
      </w:r>
      <w:r w:rsidRPr="00AB13EF">
        <w:rPr>
          <w:rStyle w:val="StyleUnderline"/>
        </w:rPr>
        <w:t>filled with</w:t>
      </w:r>
      <w:r w:rsidRPr="00AB13EF">
        <w:rPr>
          <w:sz w:val="16"/>
        </w:rPr>
        <w:t xml:space="preserve"> dispute, </w:t>
      </w:r>
      <w:r w:rsidRPr="000C18BF">
        <w:rPr>
          <w:rStyle w:val="StyleUnderline"/>
          <w:highlight w:val="yellow"/>
        </w:rPr>
        <w:t>ambiguity</w:t>
      </w:r>
      <w:r w:rsidRPr="00AB13EF">
        <w:rPr>
          <w:sz w:val="16"/>
        </w:rPr>
        <w:t xml:space="preserve">, and conflict. It would take a Biden landslide to quash those </w:t>
      </w:r>
      <w:r w:rsidRPr="00AB13EF">
        <w:rPr>
          <w:rStyle w:val="StyleUnderline"/>
        </w:rPr>
        <w:t>doubts</w:t>
      </w:r>
      <w:r w:rsidRPr="00AB13EF">
        <w:rPr>
          <w:sz w:val="16"/>
        </w:rPr>
        <w:t>. — DP</w:t>
      </w:r>
    </w:p>
    <w:p w14:paraId="6DA1FA40" w14:textId="77777777" w:rsidR="00AB13EF" w:rsidRDefault="00AB13EF" w:rsidP="00D67580"/>
    <w:p w14:paraId="1163C5FF" w14:textId="0781D397" w:rsidR="00AB13EF" w:rsidRDefault="00AB13EF" w:rsidP="00AB13EF">
      <w:pPr>
        <w:pStyle w:val="Heading3"/>
      </w:pPr>
      <w:r>
        <w:t>2AC --- CJR Thumper</w:t>
      </w:r>
    </w:p>
    <w:p w14:paraId="1A9F0659" w14:textId="0472B8D7" w:rsidR="00AB13EF" w:rsidRDefault="00AB13EF" w:rsidP="00AB13EF"/>
    <w:p w14:paraId="4029B7F8" w14:textId="328E8B92" w:rsidR="00B90B1E" w:rsidRDefault="00B90B1E" w:rsidP="00B90B1E">
      <w:pPr>
        <w:pStyle w:val="Heading4"/>
      </w:pPr>
      <w:r>
        <w:t>Trumps XO thumps</w:t>
      </w:r>
    </w:p>
    <w:p w14:paraId="6864E614" w14:textId="77777777" w:rsidR="00B90B1E" w:rsidRPr="00F67BB7" w:rsidRDefault="00B90B1E" w:rsidP="00B90B1E">
      <w:r w:rsidRPr="00F67BB7">
        <w:rPr>
          <w:rStyle w:val="Style13ptBold"/>
        </w:rPr>
        <w:t>OPRYSKO 20</w:t>
      </w:r>
      <w:r>
        <w:t xml:space="preserve"> --- </w:t>
      </w:r>
      <w:r w:rsidRPr="00F67BB7">
        <w:t xml:space="preserve">CAITLIN OPRYSKO, Politico, “Trump signs executive order incentivizing police reforms”, June 16th 2020 --- </w:t>
      </w:r>
      <w:hyperlink r:id="rId293" w:history="1">
        <w:r w:rsidRPr="00F67BB7">
          <w:rPr>
            <w:rStyle w:val="Hyperlink"/>
          </w:rPr>
          <w:t>https://www.politico.com/news/2020/06/16/trump-signs-police-reform-executive-order-322524</w:t>
        </w:r>
      </w:hyperlink>
      <w:r w:rsidRPr="00F67BB7">
        <w:t xml:space="preserve"> (BJN) </w:t>
      </w:r>
    </w:p>
    <w:p w14:paraId="01DB8827" w14:textId="77777777" w:rsidR="00B90B1E" w:rsidRPr="00F67BB7" w:rsidRDefault="00B90B1E" w:rsidP="00B90B1E">
      <w:pPr>
        <w:rPr>
          <w:rStyle w:val="StyleUnderline"/>
        </w:rPr>
      </w:pPr>
      <w:r>
        <w:rPr>
          <w:sz w:val="16"/>
        </w:rPr>
        <w:t xml:space="preserve">President Donald </w:t>
      </w:r>
      <w:r w:rsidRPr="000C18BF">
        <w:rPr>
          <w:rStyle w:val="StyleUnderline"/>
          <w:highlight w:val="yellow"/>
        </w:rPr>
        <w:t>Trump</w:t>
      </w:r>
      <w:r>
        <w:rPr>
          <w:sz w:val="16"/>
        </w:rPr>
        <w:t xml:space="preserve"> on Tuesday </w:t>
      </w:r>
      <w:r w:rsidRPr="000C18BF">
        <w:rPr>
          <w:rStyle w:val="StyleUnderline"/>
          <w:highlight w:val="yellow"/>
        </w:rPr>
        <w:t>signed an executive order aimed at guiding police reforms</w:t>
      </w:r>
      <w:r>
        <w:rPr>
          <w:sz w:val="16"/>
        </w:rPr>
        <w:t xml:space="preserve"> after weeks of nationwide unrest over police killings of unarmed black Americans — though the reforms he outlined fall far short of changes demanded by protesters. </w:t>
      </w:r>
      <w:r w:rsidRPr="00F67BB7">
        <w:rPr>
          <w:rStyle w:val="StyleUnderline"/>
        </w:rPr>
        <w:t>The president</w:t>
      </w:r>
      <w:r>
        <w:rPr>
          <w:sz w:val="16"/>
        </w:rPr>
        <w:t xml:space="preserve"> revealed in his Rose Garden remarks that he’d just </w:t>
      </w:r>
      <w:r w:rsidRPr="000C18BF">
        <w:rPr>
          <w:rStyle w:val="StyleUnderline"/>
          <w:highlight w:val="yellow"/>
        </w:rPr>
        <w:t>met with the families of</w:t>
      </w:r>
      <w:r w:rsidRPr="00F67BB7">
        <w:rPr>
          <w:rStyle w:val="StyleUnderline"/>
        </w:rPr>
        <w:t xml:space="preserve"> nine </w:t>
      </w:r>
      <w:r w:rsidRPr="000C18BF">
        <w:rPr>
          <w:rStyle w:val="StyleUnderline"/>
          <w:highlight w:val="yellow"/>
        </w:rPr>
        <w:t>victims</w:t>
      </w:r>
      <w:r w:rsidRPr="00F67BB7">
        <w:rPr>
          <w:rStyle w:val="StyleUnderline"/>
        </w:rPr>
        <w:t xml:space="preserve"> of police or racially motivated killings</w:t>
      </w:r>
      <w:r>
        <w:rPr>
          <w:sz w:val="16"/>
        </w:rPr>
        <w:t xml:space="preserve"> — though none were in the audience as he laid out three planks of reforms, according to a pool report. </w:t>
      </w:r>
      <w:r w:rsidRPr="000C18BF">
        <w:rPr>
          <w:rStyle w:val="StyleUnderline"/>
          <w:highlight w:val="yellow"/>
        </w:rPr>
        <w:t>The order would create</w:t>
      </w:r>
      <w:r w:rsidRPr="00F67BB7">
        <w:rPr>
          <w:rStyle w:val="StyleUnderline"/>
        </w:rPr>
        <w:t xml:space="preserve"> federal incentives</w:t>
      </w:r>
      <w:r>
        <w:rPr>
          <w:sz w:val="16"/>
        </w:rPr>
        <w:t xml:space="preserve"> through the Justice Department </w:t>
      </w:r>
      <w:r w:rsidRPr="00F67BB7">
        <w:rPr>
          <w:rStyle w:val="StyleUnderline"/>
        </w:rPr>
        <w:t>for local police departments that seek “</w:t>
      </w:r>
      <w:r w:rsidRPr="000C18BF">
        <w:rPr>
          <w:rStyle w:val="StyleUnderline"/>
          <w:highlight w:val="yellow"/>
        </w:rPr>
        <w:t>independent credentialing</w:t>
      </w:r>
      <w:r w:rsidRPr="00F67BB7">
        <w:rPr>
          <w:rStyle w:val="StyleUnderline"/>
        </w:rPr>
        <w:t>”</w:t>
      </w:r>
      <w:r>
        <w:rPr>
          <w:sz w:val="16"/>
        </w:rPr>
        <w:t xml:space="preserve"> to certify that law enforcement is meeting higher standards </w:t>
      </w:r>
      <w:r w:rsidRPr="00F67BB7">
        <w:rPr>
          <w:rStyle w:val="StyleUnderline"/>
        </w:rPr>
        <w:t>for</w:t>
      </w:r>
      <w:r>
        <w:rPr>
          <w:sz w:val="16"/>
        </w:rPr>
        <w:t xml:space="preserve"> the </w:t>
      </w:r>
      <w:r w:rsidRPr="00F67BB7">
        <w:rPr>
          <w:rStyle w:val="StyleUnderline"/>
        </w:rPr>
        <w:t>use of force and de-escalation training. Trump specifically noted that those standards would include</w:t>
      </w:r>
      <w:r>
        <w:rPr>
          <w:sz w:val="16"/>
        </w:rPr>
        <w:t xml:space="preserve"> </w:t>
      </w:r>
      <w:r w:rsidRPr="000C18BF">
        <w:rPr>
          <w:rStyle w:val="Emphasis"/>
          <w:highlight w:val="yellow"/>
        </w:rPr>
        <w:t>banning</w:t>
      </w:r>
      <w:r>
        <w:rPr>
          <w:sz w:val="16"/>
        </w:rPr>
        <w:t xml:space="preserve"> the use of </w:t>
      </w:r>
      <w:r w:rsidRPr="000C18BF">
        <w:rPr>
          <w:rStyle w:val="Emphasis"/>
          <w:highlight w:val="yellow"/>
        </w:rPr>
        <w:t>chokeholds</w:t>
      </w:r>
      <w:r>
        <w:rPr>
          <w:sz w:val="16"/>
        </w:rPr>
        <w:t xml:space="preserve"> — an especially controversial tactic that has led to the high-profile deaths of multiple African-American men — “except if an officer’s life is at risk.” </w:t>
      </w:r>
      <w:r w:rsidRPr="00F67BB7">
        <w:rPr>
          <w:rStyle w:val="StyleUnderline"/>
        </w:rPr>
        <w:t xml:space="preserve">Trump's order would also </w:t>
      </w:r>
      <w:r w:rsidRPr="000C18BF">
        <w:rPr>
          <w:rStyle w:val="StyleUnderline"/>
          <w:highlight w:val="yellow"/>
        </w:rPr>
        <w:t>incentivize</w:t>
      </w:r>
      <w:r w:rsidRPr="00F67BB7">
        <w:rPr>
          <w:rStyle w:val="StyleUnderline"/>
        </w:rPr>
        <w:t xml:space="preserve"> local departments to bring on </w:t>
      </w:r>
      <w:r w:rsidRPr="000C18BF">
        <w:rPr>
          <w:rStyle w:val="StyleUnderline"/>
          <w:highlight w:val="yellow"/>
        </w:rPr>
        <w:t>experts in mental health</w:t>
      </w:r>
      <w:r>
        <w:rPr>
          <w:sz w:val="16"/>
        </w:rPr>
        <w:t xml:space="preserve">, addiction and homelessness </w:t>
      </w:r>
      <w:r w:rsidRPr="00F67BB7">
        <w:rPr>
          <w:rStyle w:val="StyleUnderline"/>
        </w:rPr>
        <w:t xml:space="preserve">as “co-responders” to “help officers manage these complex encounters.” </w:t>
      </w:r>
      <w:r w:rsidRPr="000C18BF">
        <w:rPr>
          <w:rStyle w:val="StyleUnderline"/>
          <w:highlight w:val="yellow"/>
        </w:rPr>
        <w:t>And</w:t>
      </w:r>
      <w:r w:rsidRPr="00F67BB7">
        <w:rPr>
          <w:rStyle w:val="StyleUnderline"/>
        </w:rPr>
        <w:t xml:space="preserve"> it would </w:t>
      </w:r>
      <w:r w:rsidRPr="000C18BF">
        <w:rPr>
          <w:rStyle w:val="StyleUnderline"/>
          <w:highlight w:val="yellow"/>
        </w:rPr>
        <w:t>encourage better info</w:t>
      </w:r>
      <w:r w:rsidRPr="00F67BB7">
        <w:rPr>
          <w:rStyle w:val="StyleUnderline"/>
        </w:rPr>
        <w:t xml:space="preserve">rmation </w:t>
      </w:r>
      <w:r w:rsidRPr="000C18BF">
        <w:rPr>
          <w:rStyle w:val="StyleUnderline"/>
          <w:highlight w:val="yellow"/>
        </w:rPr>
        <w:t>sharing to track officers with</w:t>
      </w:r>
      <w:r w:rsidRPr="00F67BB7">
        <w:rPr>
          <w:rStyle w:val="StyleUnderline"/>
        </w:rPr>
        <w:t xml:space="preserve"> “credible </w:t>
      </w:r>
      <w:r w:rsidRPr="000C18BF">
        <w:rPr>
          <w:rStyle w:val="StyleUnderline"/>
          <w:highlight w:val="yellow"/>
        </w:rPr>
        <w:t>abuses</w:t>
      </w:r>
      <w:r w:rsidRPr="00F67BB7">
        <w:rPr>
          <w:rStyle w:val="StyleUnderline"/>
        </w:rPr>
        <w:t>” to prevent them from moving from one department to the next.</w:t>
      </w:r>
    </w:p>
    <w:p w14:paraId="1C8D00D0" w14:textId="77777777" w:rsidR="00B90B1E" w:rsidRPr="00AB13EF" w:rsidRDefault="00B90B1E" w:rsidP="00AB13EF"/>
    <w:p w14:paraId="57DE0C69" w14:textId="77777777" w:rsidR="00D67580" w:rsidRDefault="00D67580" w:rsidP="00D67580">
      <w:pPr>
        <w:pStyle w:val="Heading4"/>
      </w:pPr>
      <w:r>
        <w:t>Reforms coming now</w:t>
      </w:r>
    </w:p>
    <w:p w14:paraId="7C8EFAE6" w14:textId="77777777" w:rsidR="00D67580" w:rsidRDefault="00D67580" w:rsidP="00D67580">
      <w:r w:rsidRPr="00E77534">
        <w:rPr>
          <w:rStyle w:val="Style13ptBold"/>
        </w:rPr>
        <w:t>Diamond 20</w:t>
      </w:r>
      <w:r>
        <w:t xml:space="preserve"> --- Jeremy Diamond et al, White House Correspondent for CNN, “Trump eyes police reforms while ignoring systemic racism” CNN Politics, June 9, 2020, </w:t>
      </w:r>
      <w:hyperlink r:id="rId294" w:history="1">
        <w:r w:rsidRPr="00276013">
          <w:rPr>
            <w:rStyle w:val="Hyperlink"/>
          </w:rPr>
          <w:t>https://www.cnn.com/2020/06/09/politics/donald-trump-george-floyd-joe-biden-address/index.html?utm_source=feedburner&amp;utm_medium=feed&amp;utm_campaign=Feed%3A+rss%2Fcnn_latest+%28RSS%3A+CNN+-+Most+Recent%29</w:t>
        </w:r>
      </w:hyperlink>
      <w:r>
        <w:t xml:space="preserve"> (BJN) </w:t>
      </w:r>
    </w:p>
    <w:p w14:paraId="143C32D5" w14:textId="77777777" w:rsidR="00D67580" w:rsidRPr="0086030B" w:rsidRDefault="00D67580" w:rsidP="00D67580">
      <w:pPr>
        <w:rPr>
          <w:sz w:val="16"/>
        </w:rPr>
      </w:pPr>
      <w:r w:rsidRPr="001513AF">
        <w:rPr>
          <w:rStyle w:val="StyleUnderline"/>
        </w:rPr>
        <w:t>While the White House works to assess what kinds of policies Trump could support</w:t>
      </w:r>
      <w:r w:rsidRPr="001513AF">
        <w:rPr>
          <w:sz w:val="16"/>
        </w:rPr>
        <w:t xml:space="preserve"> and publicly back, </w:t>
      </w:r>
      <w:r w:rsidRPr="000C18BF">
        <w:rPr>
          <w:rStyle w:val="StyleUnderline"/>
          <w:highlight w:val="yellow"/>
        </w:rPr>
        <w:t>Democrats</w:t>
      </w:r>
      <w:r w:rsidRPr="001513AF">
        <w:rPr>
          <w:sz w:val="16"/>
        </w:rPr>
        <w:t xml:space="preserve"> on Capitol Hill </w:t>
      </w:r>
      <w:r w:rsidRPr="000C18BF">
        <w:rPr>
          <w:rStyle w:val="Emphasis"/>
          <w:highlight w:val="yellow"/>
        </w:rPr>
        <w:t>have</w:t>
      </w:r>
      <w:r w:rsidRPr="001513AF">
        <w:rPr>
          <w:rStyle w:val="Emphasis"/>
        </w:rPr>
        <w:t xml:space="preserve"> already </w:t>
      </w:r>
      <w:r w:rsidRPr="000C18BF">
        <w:rPr>
          <w:rStyle w:val="Emphasis"/>
          <w:highlight w:val="yellow"/>
        </w:rPr>
        <w:t>charged forward</w:t>
      </w:r>
      <w:r w:rsidRPr="000C18BF">
        <w:rPr>
          <w:sz w:val="16"/>
          <w:highlight w:val="yellow"/>
        </w:rPr>
        <w:t xml:space="preserve"> </w:t>
      </w:r>
      <w:r w:rsidRPr="000C18BF">
        <w:rPr>
          <w:rStyle w:val="StyleUnderline"/>
          <w:highlight w:val="yellow"/>
        </w:rPr>
        <w:t>with a package of legislative</w:t>
      </w:r>
      <w:r w:rsidRPr="001513AF">
        <w:rPr>
          <w:rStyle w:val="StyleUnderline"/>
        </w:rPr>
        <w:t xml:space="preserve"> </w:t>
      </w:r>
      <w:r w:rsidRPr="000C18BF">
        <w:rPr>
          <w:rStyle w:val="StyleUnderline"/>
          <w:highlight w:val="yellow"/>
        </w:rPr>
        <w:t>action</w:t>
      </w:r>
      <w:r w:rsidRPr="001513AF">
        <w:rPr>
          <w:sz w:val="16"/>
        </w:rPr>
        <w:t xml:space="preserve">, swift action </w:t>
      </w:r>
      <w:r w:rsidRPr="000C18BF">
        <w:rPr>
          <w:rStyle w:val="StyleUnderline"/>
          <w:highlight w:val="yellow"/>
        </w:rPr>
        <w:t>that</w:t>
      </w:r>
      <w:r w:rsidRPr="001513AF">
        <w:rPr>
          <w:rStyle w:val="StyleUnderline"/>
        </w:rPr>
        <w:t xml:space="preserve"> </w:t>
      </w:r>
      <w:r w:rsidRPr="000C18BF">
        <w:rPr>
          <w:rStyle w:val="StyleUnderline"/>
          <w:highlight w:val="yellow"/>
        </w:rPr>
        <w:t>will</w:t>
      </w:r>
      <w:r w:rsidRPr="000C18BF">
        <w:rPr>
          <w:sz w:val="16"/>
          <w:highlight w:val="yellow"/>
        </w:rPr>
        <w:t xml:space="preserve"> </w:t>
      </w:r>
      <w:r w:rsidRPr="000C18BF">
        <w:rPr>
          <w:rStyle w:val="Emphasis"/>
          <w:highlight w:val="yellow"/>
        </w:rPr>
        <w:t>be the backdrop to whatever</w:t>
      </w:r>
      <w:r w:rsidRPr="001513AF">
        <w:rPr>
          <w:sz w:val="16"/>
        </w:rPr>
        <w:t xml:space="preserve"> action </w:t>
      </w:r>
      <w:r w:rsidRPr="000C18BF">
        <w:rPr>
          <w:rStyle w:val="Emphasis"/>
          <w:highlight w:val="yellow"/>
        </w:rPr>
        <w:t>Trump</w:t>
      </w:r>
      <w:r w:rsidRPr="001513AF">
        <w:rPr>
          <w:sz w:val="16"/>
        </w:rPr>
        <w:t xml:space="preserve"> ultimately </w:t>
      </w:r>
      <w:r w:rsidRPr="000C18BF">
        <w:rPr>
          <w:rStyle w:val="Emphasis"/>
          <w:highlight w:val="yellow"/>
        </w:rPr>
        <w:t>proposes</w:t>
      </w:r>
      <w:r w:rsidRPr="001513AF">
        <w:rPr>
          <w:sz w:val="16"/>
        </w:rPr>
        <w:t xml:space="preserve">. Senate </w:t>
      </w:r>
      <w:r w:rsidRPr="000C18BF">
        <w:rPr>
          <w:rStyle w:val="StyleUnderline"/>
          <w:highlight w:val="yellow"/>
        </w:rPr>
        <w:t>Republicans</w:t>
      </w:r>
      <w:r w:rsidRPr="001513AF">
        <w:rPr>
          <w:sz w:val="16"/>
        </w:rPr>
        <w:t xml:space="preserve"> have </w:t>
      </w:r>
      <w:r w:rsidRPr="001513AF">
        <w:rPr>
          <w:rStyle w:val="StyleUnderline"/>
        </w:rPr>
        <w:t xml:space="preserve">also </w:t>
      </w:r>
      <w:r w:rsidRPr="000C18BF">
        <w:rPr>
          <w:rStyle w:val="StyleUnderline"/>
          <w:highlight w:val="yellow"/>
        </w:rPr>
        <w:t>formed a task force to work on</w:t>
      </w:r>
      <w:r w:rsidRPr="001513AF">
        <w:rPr>
          <w:rStyle w:val="StyleUnderline"/>
        </w:rPr>
        <w:t xml:space="preserve"> policing </w:t>
      </w:r>
      <w:r w:rsidRPr="000C18BF">
        <w:rPr>
          <w:rStyle w:val="StyleUnderline"/>
          <w:highlight w:val="yellow"/>
        </w:rPr>
        <w:t>reform</w:t>
      </w:r>
      <w:r w:rsidRPr="001513AF">
        <w:rPr>
          <w:rStyle w:val="StyleUnderline"/>
        </w:rPr>
        <w:t xml:space="preserve"> </w:t>
      </w:r>
      <w:r w:rsidRPr="000C18BF">
        <w:rPr>
          <w:rStyle w:val="StyleUnderline"/>
          <w:highlight w:val="yellow"/>
        </w:rPr>
        <w:t>legislation</w:t>
      </w:r>
      <w:r w:rsidRPr="001513AF">
        <w:rPr>
          <w:sz w:val="16"/>
        </w:rPr>
        <w:t xml:space="preserve">. The group is led by Sen. Tim Scott, the chamber's only black Republican, and includes GOP Sens. John Cornyn, Lindsey Graham, Shelley Moore Capito and Ben Sasse. After a Senate Republican lunch on Tuesday during which Scott laid out some of his proposals -- including an anti-lynching provision, funding for police body cameras and a review of "no knock" warrants -- the South Carolina Republican said he was working on a "separate track" from the White House. Later, </w:t>
      </w:r>
      <w:r w:rsidRPr="000C18BF">
        <w:rPr>
          <w:rStyle w:val="StyleUnderline"/>
          <w:highlight w:val="yellow"/>
        </w:rPr>
        <w:t>Trump's</w:t>
      </w:r>
      <w:r w:rsidRPr="000C18BF">
        <w:rPr>
          <w:sz w:val="16"/>
          <w:highlight w:val="yellow"/>
        </w:rPr>
        <w:t xml:space="preserve"> </w:t>
      </w:r>
      <w:r w:rsidRPr="000C18BF">
        <w:rPr>
          <w:rStyle w:val="StyleUnderline"/>
          <w:highlight w:val="yellow"/>
        </w:rPr>
        <w:t>chief of staff</w:t>
      </w:r>
      <w:r w:rsidRPr="001513AF">
        <w:rPr>
          <w:sz w:val="16"/>
        </w:rPr>
        <w:t xml:space="preserve"> Mark Meadows </w:t>
      </w:r>
      <w:r w:rsidRPr="000C18BF">
        <w:rPr>
          <w:rStyle w:val="StyleUnderline"/>
          <w:highlight w:val="yellow"/>
        </w:rPr>
        <w:t>traveled</w:t>
      </w:r>
      <w:r w:rsidRPr="001513AF">
        <w:rPr>
          <w:sz w:val="16"/>
        </w:rPr>
        <w:t xml:space="preserve"> to Capitol Hill along with Kushner and Smith </w:t>
      </w:r>
      <w:r w:rsidRPr="000C18BF">
        <w:rPr>
          <w:rStyle w:val="StyleUnderline"/>
          <w:highlight w:val="yellow"/>
        </w:rPr>
        <w:t>to</w:t>
      </w:r>
      <w:r w:rsidRPr="000C18BF">
        <w:rPr>
          <w:sz w:val="16"/>
          <w:highlight w:val="yellow"/>
        </w:rPr>
        <w:t xml:space="preserve"> </w:t>
      </w:r>
      <w:r w:rsidRPr="000C18BF">
        <w:rPr>
          <w:rStyle w:val="StyleUnderline"/>
          <w:highlight w:val="yellow"/>
        </w:rPr>
        <w:t>discuss potential</w:t>
      </w:r>
      <w:r w:rsidRPr="0086030B">
        <w:rPr>
          <w:rStyle w:val="StyleUnderline"/>
        </w:rPr>
        <w:t xml:space="preserve"> police </w:t>
      </w:r>
      <w:r w:rsidRPr="000C18BF">
        <w:rPr>
          <w:rStyle w:val="StyleUnderline"/>
          <w:highlight w:val="yellow"/>
        </w:rPr>
        <w:t>reform</w:t>
      </w:r>
      <w:r w:rsidRPr="0086030B">
        <w:rPr>
          <w:rStyle w:val="StyleUnderline"/>
        </w:rPr>
        <w:t xml:space="preserve"> legislation</w:t>
      </w:r>
      <w:r w:rsidRPr="0086030B">
        <w:rPr>
          <w:sz w:val="16"/>
        </w:rPr>
        <w:t xml:space="preserve"> in Scott's office. "</w:t>
      </w:r>
      <w:r w:rsidRPr="000C18BF">
        <w:rPr>
          <w:rStyle w:val="StyleUnderline"/>
          <w:highlight w:val="yellow"/>
        </w:rPr>
        <w:t>We're hopeful that we can address the issue in a real way</w:t>
      </w:r>
      <w:r w:rsidRPr="0086030B">
        <w:rPr>
          <w:rStyle w:val="StyleUnderline"/>
        </w:rPr>
        <w:t>," Meadows told reporters</w:t>
      </w:r>
      <w:r w:rsidRPr="0086030B">
        <w:rPr>
          <w:sz w:val="16"/>
        </w:rPr>
        <w:t xml:space="preserve"> as he departed the Capitol. "We're letting stakeholders establish the priorities and hopefully we can be responsive with real legislation or action, we want to let our actions speak louder than our words."</w:t>
      </w:r>
    </w:p>
    <w:p w14:paraId="6476D0CC" w14:textId="08299638" w:rsidR="00D67580" w:rsidRDefault="00D67580" w:rsidP="00D67580"/>
    <w:p w14:paraId="173A66C5" w14:textId="262AAF89" w:rsidR="00197EEF" w:rsidRDefault="00197EEF" w:rsidP="00197EEF">
      <w:pPr>
        <w:pStyle w:val="Heading3"/>
      </w:pPr>
      <w:r>
        <w:t>1AR --- CJR Thumper</w:t>
      </w:r>
    </w:p>
    <w:p w14:paraId="3E7485B6" w14:textId="4E9CE88B" w:rsidR="00197EEF" w:rsidRDefault="00197EEF" w:rsidP="00D67580"/>
    <w:p w14:paraId="0045B8D1" w14:textId="2FF2164B" w:rsidR="00197EEF" w:rsidRDefault="00197EEF" w:rsidP="00197EEF">
      <w:pPr>
        <w:pStyle w:val="Heading4"/>
      </w:pPr>
      <w:r>
        <w:t xml:space="preserve">CJR legislation coming now --- trump takes credit for any democratic proposal --- Extend Diamond --- thumps the link </w:t>
      </w:r>
    </w:p>
    <w:p w14:paraId="754E0AF8" w14:textId="77777777" w:rsidR="00197EEF" w:rsidRPr="00197EEF" w:rsidRDefault="00197EEF" w:rsidP="00197EEF"/>
    <w:p w14:paraId="74920B2A" w14:textId="0B32A961" w:rsidR="00197EEF" w:rsidRDefault="00197EEF" w:rsidP="00197EEF">
      <w:pPr>
        <w:pStyle w:val="Heading4"/>
      </w:pPr>
      <w:r>
        <w:t xml:space="preserve">Trump claims “reformer” label now  </w:t>
      </w:r>
    </w:p>
    <w:p w14:paraId="5FC56D8E" w14:textId="77777777" w:rsidR="00A02346" w:rsidRPr="003F60D3" w:rsidRDefault="00A02346" w:rsidP="00A02346">
      <w:r w:rsidRPr="003F60D3">
        <w:rPr>
          <w:rStyle w:val="Style13ptBold"/>
        </w:rPr>
        <w:t>Farivar 19</w:t>
      </w:r>
      <w:r>
        <w:t xml:space="preserve"> --- Masood Farivar, covers the Justice Department and the FBI for Voice of America., “How Trump Gained the Upper Hand on Criminal Justice Issues in 2020 Campaign” VOA, Nov 19</w:t>
      </w:r>
      <w:r w:rsidRPr="003F60D3">
        <w:rPr>
          <w:vertAlign w:val="superscript"/>
        </w:rPr>
        <w:t>th</w:t>
      </w:r>
      <w:r>
        <w:t xml:space="preserve"> 2019, </w:t>
      </w:r>
      <w:hyperlink r:id="rId295" w:history="1">
        <w:r w:rsidRPr="00276013">
          <w:rPr>
            <w:rStyle w:val="Hyperlink"/>
          </w:rPr>
          <w:t>https://www.voanews.com/usa/how-trump-gained-upper-hand-criminal-justice-issues-2020-campaign</w:t>
        </w:r>
      </w:hyperlink>
      <w:r>
        <w:t xml:space="preserve"> (BJN) </w:t>
      </w:r>
    </w:p>
    <w:p w14:paraId="35066FD6" w14:textId="3408D639" w:rsidR="00D67580" w:rsidRDefault="00A02346" w:rsidP="00A02346">
      <w:r w:rsidRPr="003F60D3">
        <w:rPr>
          <w:sz w:val="16"/>
        </w:rPr>
        <w:t xml:space="preserve">Criminal justice policy records Bloomberg is the latest Democratic candidate forced to reckon with a criminal justice policy record that critics view as too punitive to minorities. Former Vice President Joe </w:t>
      </w:r>
      <w:r w:rsidRPr="000C18BF">
        <w:rPr>
          <w:rStyle w:val="StyleUnderline"/>
          <w:highlight w:val="yellow"/>
        </w:rPr>
        <w:t>Biden has been criticized for backing</w:t>
      </w:r>
      <w:r w:rsidRPr="00006938">
        <w:rPr>
          <w:rStyle w:val="StyleUnderline"/>
        </w:rPr>
        <w:t xml:space="preserve"> a 1994 </w:t>
      </w:r>
      <w:r w:rsidRPr="000C18BF">
        <w:rPr>
          <w:rStyle w:val="StyleUnderline"/>
          <w:highlight w:val="yellow"/>
        </w:rPr>
        <w:t>crime bill</w:t>
      </w:r>
      <w:r w:rsidRPr="00006938">
        <w:rPr>
          <w:rStyle w:val="StyleUnderline"/>
        </w:rPr>
        <w:t xml:space="preserve"> that helped trigger a federal prison population explosion</w:t>
      </w:r>
      <w:r w:rsidRPr="003F60D3">
        <w:rPr>
          <w:sz w:val="16"/>
        </w:rPr>
        <w:t xml:space="preserve">, while South Bend, Indiana, Mayor Pete Buttigieg has faced questions over policing tactics in his hometown. Others, including Senators Cory Booker and Kamala Harris, have had to justify their law enforcement policies as a former mayor of Newark, New Jersey, and a California prosecutor, respectively. </w:t>
      </w:r>
      <w:r w:rsidRPr="000C18BF">
        <w:rPr>
          <w:rStyle w:val="StyleUnderline"/>
          <w:highlight w:val="yellow"/>
        </w:rPr>
        <w:t>That Democrats are under scrutiny over criminal justice issues is unusual</w:t>
      </w:r>
      <w:r w:rsidRPr="00006938">
        <w:rPr>
          <w:rStyle w:val="StyleUnderline"/>
        </w:rPr>
        <w:t>. Historically, Democratic presidential candidates ran on platforms of civil rights and criminal justice reform while Republicans campaigned as tough law-and-order candidates</w:t>
      </w:r>
      <w:r w:rsidRPr="003F60D3">
        <w:rPr>
          <w:sz w:val="16"/>
        </w:rPr>
        <w:t xml:space="preserve">, according to criminal justice experts. </w:t>
      </w:r>
      <w:r w:rsidRPr="000C18BF">
        <w:rPr>
          <w:rStyle w:val="StyleUnderline"/>
          <w:highlight w:val="yellow"/>
        </w:rPr>
        <w:t>But as the 2020 campaign enters</w:t>
      </w:r>
      <w:r w:rsidRPr="00006938">
        <w:rPr>
          <w:rStyle w:val="StyleUnderline"/>
        </w:rPr>
        <w:t xml:space="preserve"> the </w:t>
      </w:r>
      <w:r w:rsidRPr="000C18BF">
        <w:rPr>
          <w:rStyle w:val="StyleUnderline"/>
          <w:highlight w:val="yellow"/>
        </w:rPr>
        <w:t>crucial</w:t>
      </w:r>
      <w:r w:rsidRPr="003F60D3">
        <w:rPr>
          <w:sz w:val="16"/>
        </w:rPr>
        <w:t xml:space="preserve"> primary </w:t>
      </w:r>
      <w:r w:rsidRPr="000C18BF">
        <w:rPr>
          <w:rStyle w:val="StyleUnderline"/>
          <w:highlight w:val="yellow"/>
        </w:rPr>
        <w:t>phase</w:t>
      </w:r>
      <w:r w:rsidRPr="000C18BF">
        <w:rPr>
          <w:sz w:val="16"/>
          <w:highlight w:val="yellow"/>
        </w:rPr>
        <w:t xml:space="preserve">, </w:t>
      </w:r>
      <w:r w:rsidRPr="000C18BF">
        <w:rPr>
          <w:rStyle w:val="StyleUnderline"/>
          <w:highlight w:val="yellow"/>
        </w:rPr>
        <w:t>Democratic candidates are</w:t>
      </w:r>
      <w:r w:rsidRPr="00006938">
        <w:rPr>
          <w:rStyle w:val="StyleUnderline"/>
        </w:rPr>
        <w:t xml:space="preserve"> being </w:t>
      </w:r>
      <w:r w:rsidRPr="000C18BF">
        <w:rPr>
          <w:rStyle w:val="StyleUnderline"/>
          <w:highlight w:val="yellow"/>
        </w:rPr>
        <w:t>forced to disavow</w:t>
      </w:r>
      <w:r w:rsidRPr="00006938">
        <w:rPr>
          <w:rStyle w:val="StyleUnderline"/>
        </w:rPr>
        <w:t xml:space="preserve"> criminal justice </w:t>
      </w:r>
      <w:r w:rsidRPr="000C18BF">
        <w:rPr>
          <w:rStyle w:val="StyleUnderline"/>
          <w:highlight w:val="yellow"/>
        </w:rPr>
        <w:t>policies they once championed, while</w:t>
      </w:r>
      <w:r w:rsidRPr="003F60D3">
        <w:rPr>
          <w:sz w:val="16"/>
        </w:rPr>
        <w:t xml:space="preserve"> Republican President Donald </w:t>
      </w:r>
      <w:r w:rsidRPr="000C18BF">
        <w:rPr>
          <w:rStyle w:val="StyleUnderline"/>
          <w:highlight w:val="yellow"/>
        </w:rPr>
        <w:t>Trump</w:t>
      </w:r>
      <w:r w:rsidRPr="003F60D3">
        <w:rPr>
          <w:sz w:val="16"/>
        </w:rPr>
        <w:t xml:space="preserve"> -- who hardly discussed criminal justice in 2016 -- </w:t>
      </w:r>
      <w:r w:rsidRPr="000C18BF">
        <w:rPr>
          <w:rStyle w:val="Emphasis"/>
          <w:highlight w:val="yellow"/>
        </w:rPr>
        <w:t>is touting himself as a leading reform candidate</w:t>
      </w:r>
      <w:r w:rsidRPr="003F60D3">
        <w:rPr>
          <w:sz w:val="16"/>
        </w:rPr>
        <w:t xml:space="preserve">. </w:t>
      </w:r>
      <w:r w:rsidRPr="00006938">
        <w:rPr>
          <w:rStyle w:val="StyleUnderline"/>
        </w:rPr>
        <w:t>Trump says he can make that claim because he signed</w:t>
      </w:r>
      <w:r w:rsidRPr="003F60D3">
        <w:rPr>
          <w:sz w:val="16"/>
        </w:rPr>
        <w:t xml:space="preserve"> into law a sweeping piece of legislation known as the </w:t>
      </w:r>
      <w:r w:rsidRPr="00006938">
        <w:rPr>
          <w:rStyle w:val="StyleUnderline"/>
        </w:rPr>
        <w:t>First Step</w:t>
      </w:r>
      <w:r w:rsidRPr="003F60D3">
        <w:rPr>
          <w:sz w:val="16"/>
        </w:rPr>
        <w:t xml:space="preserve"> Act last December. The legislation, which has released or reduced the prison sentences of thousands of inmates convicted of drug offenses, has earned Trump praise from many African Americans. "</w:t>
      </w:r>
    </w:p>
    <w:p w14:paraId="0B87C52D" w14:textId="6D6B18A2" w:rsidR="00CF2522" w:rsidRDefault="00D67580" w:rsidP="00B0705F">
      <w:pPr>
        <w:pStyle w:val="Heading2"/>
      </w:pPr>
      <w:r>
        <w:t>A2: Links</w:t>
      </w:r>
    </w:p>
    <w:p w14:paraId="176C5D14" w14:textId="77777777" w:rsidR="00CF2522" w:rsidRPr="00CF2522" w:rsidRDefault="00CF2522" w:rsidP="00CF2522"/>
    <w:p w14:paraId="357D205C" w14:textId="6F4BCC5A" w:rsidR="00197EEF" w:rsidRDefault="00197EEF" w:rsidP="00197EEF">
      <w:pPr>
        <w:pStyle w:val="Heading3"/>
      </w:pPr>
      <w:r>
        <w:t xml:space="preserve">2AC --- No Trump Credit </w:t>
      </w:r>
    </w:p>
    <w:p w14:paraId="49EB81AB" w14:textId="70696E06" w:rsidR="00197EEF" w:rsidRDefault="00197EEF" w:rsidP="00197EEF"/>
    <w:p w14:paraId="17AEDABD" w14:textId="50553632" w:rsidR="00CF2522" w:rsidRDefault="00CF2522" w:rsidP="00CF2522">
      <w:pPr>
        <w:pStyle w:val="Heading4"/>
      </w:pPr>
      <w:r>
        <w:t>No trump credit --- three reasons;</w:t>
      </w:r>
    </w:p>
    <w:p w14:paraId="700CED4F" w14:textId="77777777" w:rsidR="00CF2522" w:rsidRPr="00CF2522" w:rsidRDefault="00CF2522" w:rsidP="00CF2522"/>
    <w:p w14:paraId="75832E3D" w14:textId="692E02B1" w:rsidR="00197EEF" w:rsidRDefault="00CF2522" w:rsidP="00197EEF">
      <w:pPr>
        <w:pStyle w:val="Heading4"/>
      </w:pPr>
      <w:r>
        <w:t>a) his image is baked in</w:t>
      </w:r>
    </w:p>
    <w:p w14:paraId="4491C6F5" w14:textId="77777777" w:rsidR="00197EEF" w:rsidRDefault="00197EEF" w:rsidP="00197EEF">
      <w:r w:rsidRPr="00312326">
        <w:rPr>
          <w:rStyle w:val="Style13ptBold"/>
        </w:rPr>
        <w:t>Scott  June 3rd</w:t>
      </w:r>
      <w:r>
        <w:t xml:space="preserve"> 2020 --- Eugene Scott Reporter covering identity politics for The Fix, “After years of offending, Trump gets defensive about his legacy regarding black Americans”, Wash Post, June 3</w:t>
      </w:r>
      <w:r w:rsidRPr="00312326">
        <w:rPr>
          <w:vertAlign w:val="superscript"/>
        </w:rPr>
        <w:t>rd</w:t>
      </w:r>
      <w:r>
        <w:t xml:space="preserve"> 2020, </w:t>
      </w:r>
      <w:hyperlink r:id="rId296" w:history="1">
        <w:r w:rsidRPr="00276013">
          <w:rPr>
            <w:rStyle w:val="Hyperlink"/>
          </w:rPr>
          <w:t>https://www.washingtonpost.com/politics/2020/06/03/after-years-offending-trump-becomes-defensive-about-his-legacy-regarding-black-americans/</w:t>
        </w:r>
      </w:hyperlink>
      <w:r>
        <w:t xml:space="preserve"> (BJN) </w:t>
      </w:r>
    </w:p>
    <w:p w14:paraId="278A74F4" w14:textId="77777777" w:rsidR="00197EEF" w:rsidRPr="00312326" w:rsidRDefault="00197EEF" w:rsidP="00197EEF">
      <w:pPr>
        <w:rPr>
          <w:sz w:val="14"/>
        </w:rPr>
      </w:pPr>
      <w:r w:rsidRPr="00312326">
        <w:rPr>
          <w:sz w:val="14"/>
        </w:rPr>
        <w:t xml:space="preserve">More </w:t>
      </w:r>
      <w:r w:rsidRPr="001513AF">
        <w:rPr>
          <w:sz w:val="14"/>
        </w:rPr>
        <w:t xml:space="preserve">than </w:t>
      </w:r>
      <w:r w:rsidRPr="000C18BF">
        <w:rPr>
          <w:rStyle w:val="StyleUnderline"/>
          <w:highlight w:val="yellow"/>
        </w:rPr>
        <w:t>80 percent</w:t>
      </w:r>
      <w:r w:rsidRPr="001513AF">
        <w:rPr>
          <w:rStyle w:val="StyleUnderline"/>
        </w:rPr>
        <w:t xml:space="preserve"> of black Americans </w:t>
      </w:r>
      <w:r w:rsidRPr="000C18BF">
        <w:rPr>
          <w:rStyle w:val="StyleUnderline"/>
          <w:highlight w:val="yellow"/>
        </w:rPr>
        <w:t xml:space="preserve">believe Trump is </w:t>
      </w:r>
      <w:r w:rsidRPr="000C18BF">
        <w:rPr>
          <w:rStyle w:val="Emphasis"/>
          <w:highlight w:val="yellow"/>
        </w:rPr>
        <w:t>racist</w:t>
      </w:r>
      <w:r w:rsidRPr="001513AF">
        <w:rPr>
          <w:sz w:val="14"/>
        </w:rPr>
        <w:t xml:space="preserve">, according to the most recent Washington Post-Ipsos poll. And the poll revealed that </w:t>
      </w:r>
      <w:r w:rsidRPr="000C18BF">
        <w:rPr>
          <w:rStyle w:val="StyleUnderline"/>
          <w:highlight w:val="yellow"/>
        </w:rPr>
        <w:t>most don’t attribute to him</w:t>
      </w:r>
      <w:r w:rsidRPr="001513AF">
        <w:rPr>
          <w:rStyle w:val="StyleUnderline"/>
        </w:rPr>
        <w:t xml:space="preserve"> the </w:t>
      </w:r>
      <w:r w:rsidRPr="000C18BF">
        <w:rPr>
          <w:rStyle w:val="StyleUnderline"/>
          <w:highlight w:val="yellow"/>
        </w:rPr>
        <w:t>credit</w:t>
      </w:r>
      <w:r w:rsidRPr="001513AF">
        <w:rPr>
          <w:rStyle w:val="StyleUnderline"/>
        </w:rPr>
        <w:t xml:space="preserve"> that </w:t>
      </w:r>
      <w:r w:rsidRPr="000C18BF">
        <w:rPr>
          <w:rStyle w:val="StyleUnderline"/>
          <w:highlight w:val="yellow"/>
        </w:rPr>
        <w:t xml:space="preserve">he takes on </w:t>
      </w:r>
      <w:r w:rsidRPr="00197EEF">
        <w:rPr>
          <w:rStyle w:val="StyleUnderline"/>
        </w:rPr>
        <w:t>issues</w:t>
      </w:r>
      <w:r w:rsidRPr="001513AF">
        <w:rPr>
          <w:rStyle w:val="StyleUnderline"/>
        </w:rPr>
        <w:t xml:space="preserve"> of significance to many black voters.</w:t>
      </w:r>
      <w:r w:rsidRPr="001513AF">
        <w:rPr>
          <w:sz w:val="14"/>
        </w:rPr>
        <w:t xml:space="preserve"> Many </w:t>
      </w:r>
      <w:r w:rsidRPr="001513AF">
        <w:rPr>
          <w:rStyle w:val="StyleUnderline"/>
        </w:rPr>
        <w:t>black voters know that the black unemployment rate began declining</w:t>
      </w:r>
      <w:r w:rsidRPr="001513AF">
        <w:rPr>
          <w:sz w:val="14"/>
        </w:rPr>
        <w:t xml:space="preserve"> most significantly </w:t>
      </w:r>
      <w:r w:rsidRPr="001513AF">
        <w:rPr>
          <w:rStyle w:val="StyleUnderline"/>
        </w:rPr>
        <w:t>under Obama</w:t>
      </w:r>
      <w:r w:rsidRPr="001513AF">
        <w:rPr>
          <w:sz w:val="14"/>
        </w:rPr>
        <w:t xml:space="preserve"> before shooting back up during the current economic downturn. </w:t>
      </w:r>
      <w:r w:rsidRPr="001513AF">
        <w:rPr>
          <w:rStyle w:val="StyleUnderline"/>
        </w:rPr>
        <w:t xml:space="preserve">And </w:t>
      </w:r>
      <w:r w:rsidRPr="000C18BF">
        <w:rPr>
          <w:rStyle w:val="Emphasis"/>
          <w:highlight w:val="yellow"/>
        </w:rPr>
        <w:t>criminal justice reform</w:t>
      </w:r>
      <w:r w:rsidRPr="001513AF">
        <w:rPr>
          <w:rStyle w:val="StyleUnderline"/>
        </w:rPr>
        <w:t xml:space="preserve"> had been</w:t>
      </w:r>
      <w:r w:rsidRPr="001513AF">
        <w:rPr>
          <w:sz w:val="14"/>
        </w:rPr>
        <w:t xml:space="preserve"> one of the few </w:t>
      </w:r>
      <w:r w:rsidRPr="001513AF">
        <w:rPr>
          <w:rStyle w:val="StyleUnderline"/>
        </w:rPr>
        <w:t>bipartisan</w:t>
      </w:r>
      <w:r w:rsidRPr="001513AF">
        <w:rPr>
          <w:sz w:val="14"/>
        </w:rPr>
        <w:t xml:space="preserve"> issues for years prior to Trump signing the</w:t>
      </w:r>
      <w:r w:rsidRPr="00312326">
        <w:rPr>
          <w:sz w:val="14"/>
        </w:rPr>
        <w:t xml:space="preserve"> legislation. And some </w:t>
      </w:r>
      <w:r w:rsidRPr="00312326">
        <w:rPr>
          <w:rStyle w:val="StyleUnderline"/>
        </w:rPr>
        <w:t xml:space="preserve">black Americans believe that </w:t>
      </w:r>
      <w:r w:rsidRPr="000C18BF">
        <w:rPr>
          <w:rStyle w:val="StyleUnderline"/>
          <w:highlight w:val="yellow"/>
        </w:rPr>
        <w:t xml:space="preserve">Trump’s </w:t>
      </w:r>
      <w:r w:rsidRPr="000C18BF">
        <w:rPr>
          <w:rStyle w:val="Emphasis"/>
          <w:highlight w:val="yellow"/>
        </w:rPr>
        <w:t>refusal to apologize</w:t>
      </w:r>
      <w:r w:rsidRPr="00312326">
        <w:rPr>
          <w:sz w:val="14"/>
        </w:rPr>
        <w:t xml:space="preserve">, including as recently as last year, </w:t>
      </w:r>
      <w:r w:rsidRPr="000C18BF">
        <w:rPr>
          <w:rStyle w:val="StyleUnderline"/>
          <w:highlight w:val="yellow"/>
        </w:rPr>
        <w:t>for</w:t>
      </w:r>
      <w:r w:rsidRPr="00312326">
        <w:rPr>
          <w:rStyle w:val="StyleUnderline"/>
        </w:rPr>
        <w:t xml:space="preserve"> calling for the death penalty of the Central </w:t>
      </w:r>
      <w:r w:rsidRPr="000C18BF">
        <w:rPr>
          <w:rStyle w:val="StyleUnderline"/>
          <w:highlight w:val="yellow"/>
        </w:rPr>
        <w:t>Park Five</w:t>
      </w:r>
      <w:r w:rsidRPr="00312326">
        <w:rPr>
          <w:rStyle w:val="StyleUnderline"/>
        </w:rPr>
        <w:t xml:space="preserve">, </w:t>
      </w:r>
      <w:r w:rsidRPr="00312326">
        <w:rPr>
          <w:sz w:val="14"/>
        </w:rPr>
        <w:t xml:space="preserve">a group of black and Latino teenagers wrongly accused of raping and assaulting a white woman in 1989 — </w:t>
      </w:r>
      <w:r w:rsidRPr="000C18BF">
        <w:rPr>
          <w:rStyle w:val="StyleUnderline"/>
          <w:highlight w:val="yellow"/>
        </w:rPr>
        <w:t>along with</w:t>
      </w:r>
      <w:r w:rsidRPr="00312326">
        <w:rPr>
          <w:rStyle w:val="StyleUnderline"/>
        </w:rPr>
        <w:t xml:space="preserve"> his currently </w:t>
      </w:r>
      <w:r w:rsidRPr="000C18BF">
        <w:rPr>
          <w:rStyle w:val="StyleUnderline"/>
          <w:highlight w:val="yellow"/>
        </w:rPr>
        <w:t>calling for</w:t>
      </w:r>
      <w:r w:rsidRPr="00312326">
        <w:rPr>
          <w:rStyle w:val="StyleUnderline"/>
        </w:rPr>
        <w:t xml:space="preserve"> the </w:t>
      </w:r>
      <w:r w:rsidRPr="000C18BF">
        <w:rPr>
          <w:rStyle w:val="StyleUnderline"/>
          <w:highlight w:val="yellow"/>
        </w:rPr>
        <w:t>jailing of</w:t>
      </w:r>
      <w:r w:rsidRPr="00312326">
        <w:rPr>
          <w:rStyle w:val="StyleUnderline"/>
        </w:rPr>
        <w:t xml:space="preserve"> some </w:t>
      </w:r>
      <w:r w:rsidRPr="000C18BF">
        <w:rPr>
          <w:rStyle w:val="StyleUnderline"/>
          <w:highlight w:val="yellow"/>
        </w:rPr>
        <w:t>demonstrators</w:t>
      </w:r>
      <w:r w:rsidRPr="00312326">
        <w:rPr>
          <w:rStyle w:val="StyleUnderline"/>
        </w:rPr>
        <w:t xml:space="preserve"> </w:t>
      </w:r>
      <w:r w:rsidRPr="00197EEF">
        <w:rPr>
          <w:rStyle w:val="StyleUnderline"/>
        </w:rPr>
        <w:t>protesting</w:t>
      </w:r>
      <w:r w:rsidRPr="00312326">
        <w:rPr>
          <w:rStyle w:val="StyleUnderline"/>
        </w:rPr>
        <w:t xml:space="preserve"> police violence</w:t>
      </w:r>
      <w:r w:rsidRPr="00312326">
        <w:rPr>
          <w:sz w:val="14"/>
        </w:rPr>
        <w:t xml:space="preserve"> — </w:t>
      </w:r>
      <w:r w:rsidRPr="000C18BF">
        <w:rPr>
          <w:rStyle w:val="Emphasis"/>
          <w:highlight w:val="yellow"/>
        </w:rPr>
        <w:t>is a better indicator of his commitment</w:t>
      </w:r>
      <w:r w:rsidRPr="00312326">
        <w:rPr>
          <w:rStyle w:val="Emphasis"/>
        </w:rPr>
        <w:t xml:space="preserve"> to criminal justice reform.</w:t>
      </w:r>
      <w:r>
        <w:rPr>
          <w:rStyle w:val="Emphasis"/>
        </w:rPr>
        <w:t xml:space="preserve"> </w:t>
      </w:r>
      <w:r w:rsidRPr="00312326">
        <w:rPr>
          <w:sz w:val="14"/>
        </w:rPr>
        <w:t xml:space="preserve">Trump’s vision of a “great” America is rooted in nostalgia and often romanticizes the America of the past as a better time. But for black Americans who enjoyed fewer rights decades ago, looking at the past as a time of greatness is offensive, if not frightening. The president is clearly worried about the future and how Americans who come after him will view his handling of America’s racial </w:t>
      </w:r>
      <w:r w:rsidRPr="00197EEF">
        <w:rPr>
          <w:sz w:val="14"/>
        </w:rPr>
        <w:t xml:space="preserve">tensions. For a man who was consumed with controlling his brand while in the real estate industry, </w:t>
      </w:r>
      <w:r w:rsidRPr="000C18BF">
        <w:rPr>
          <w:rStyle w:val="StyleUnderline"/>
          <w:highlight w:val="yellow"/>
        </w:rPr>
        <w:t>Trump</w:t>
      </w:r>
      <w:r w:rsidRPr="00197EEF">
        <w:rPr>
          <w:rStyle w:val="StyleUnderline"/>
        </w:rPr>
        <w:t xml:space="preserve"> is </w:t>
      </w:r>
      <w:r w:rsidRPr="000C18BF">
        <w:rPr>
          <w:rStyle w:val="StyleUnderline"/>
          <w:highlight w:val="yellow"/>
        </w:rPr>
        <w:t>having</w:t>
      </w:r>
      <w:r w:rsidRPr="00197EEF">
        <w:rPr>
          <w:rStyle w:val="StyleUnderline"/>
        </w:rPr>
        <w:t xml:space="preserve"> a</w:t>
      </w:r>
      <w:r w:rsidRPr="00197EEF">
        <w:rPr>
          <w:sz w:val="14"/>
        </w:rPr>
        <w:t xml:space="preserve"> </w:t>
      </w:r>
      <w:r w:rsidRPr="000C18BF">
        <w:rPr>
          <w:rStyle w:val="Emphasis"/>
          <w:highlight w:val="yellow"/>
        </w:rPr>
        <w:t>difficult time controlling</w:t>
      </w:r>
      <w:r w:rsidRPr="00312326">
        <w:rPr>
          <w:rStyle w:val="Emphasis"/>
        </w:rPr>
        <w:t xml:space="preserve"> this </w:t>
      </w:r>
      <w:r w:rsidRPr="000C18BF">
        <w:rPr>
          <w:rStyle w:val="Emphasis"/>
          <w:highlight w:val="yellow"/>
        </w:rPr>
        <w:t>narrative</w:t>
      </w:r>
      <w:r w:rsidRPr="00312326">
        <w:rPr>
          <w:rStyle w:val="Emphasis"/>
        </w:rPr>
        <w:t>.</w:t>
      </w:r>
    </w:p>
    <w:p w14:paraId="330F858D" w14:textId="6EDD08A1" w:rsidR="00197EEF" w:rsidRDefault="00197EEF" w:rsidP="00197EEF"/>
    <w:p w14:paraId="2C6CE4E9" w14:textId="6EDD40A6" w:rsidR="00197EEF" w:rsidRDefault="00CF2522" w:rsidP="00197EEF">
      <w:pPr>
        <w:pStyle w:val="Heading4"/>
      </w:pPr>
      <w:r>
        <w:t xml:space="preserve">b) </w:t>
      </w:r>
      <w:r w:rsidR="00197EEF">
        <w:t xml:space="preserve">EVEN IF he does get credit he squanders it with a tweet </w:t>
      </w:r>
    </w:p>
    <w:p w14:paraId="68967EA2" w14:textId="77777777" w:rsidR="00197EEF" w:rsidRDefault="00197EEF" w:rsidP="00197EEF">
      <w:r w:rsidRPr="00E77534">
        <w:rPr>
          <w:rStyle w:val="Style13ptBold"/>
        </w:rPr>
        <w:t>Diamond 20</w:t>
      </w:r>
      <w:r>
        <w:t xml:space="preserve"> --- Jeremy Diamond et al, White House Correspondent for CNN, “Trump eyes police reforms while ignoring systemic racism” CNN Politics, June 9, 2020, </w:t>
      </w:r>
      <w:hyperlink r:id="rId297" w:history="1">
        <w:r w:rsidRPr="00276013">
          <w:rPr>
            <w:rStyle w:val="Hyperlink"/>
          </w:rPr>
          <w:t>https://www.cnn.com/2020/06/09/politics/donald-trump-george-floyd-joe-biden-address/index.html?utm_source=feedburner&amp;utm_medium=feed&amp;utm_campaign=Feed%3A+rss%2Fcnn_latest+%28RSS%3A+CNN+-+Most+Recent%29</w:t>
        </w:r>
      </w:hyperlink>
      <w:r>
        <w:t xml:space="preserve"> (BJN) </w:t>
      </w:r>
    </w:p>
    <w:p w14:paraId="7084EB55" w14:textId="77777777" w:rsidR="00197EEF" w:rsidRDefault="00197EEF" w:rsidP="00197EEF">
      <w:pPr>
        <w:rPr>
          <w:rStyle w:val="Emphasis"/>
        </w:rPr>
      </w:pPr>
      <w:r w:rsidRPr="008919E9">
        <w:rPr>
          <w:sz w:val="14"/>
        </w:rPr>
        <w:t xml:space="preserve">Some have shared stories with him about their own or their friends' experiences with racism, encouraging Trump to be more empathetic. </w:t>
      </w:r>
      <w:r w:rsidRPr="008919E9">
        <w:rPr>
          <w:rStyle w:val="StyleUnderline"/>
        </w:rPr>
        <w:t>A group of White House officials solicited ideas from criminal justice reform advocates about policing reforms</w:t>
      </w:r>
      <w:r w:rsidRPr="008919E9">
        <w:rPr>
          <w:sz w:val="14"/>
        </w:rPr>
        <w:t xml:space="preserve"> and proposed the President meet with African American leaders. And this week, White House officials put the </w:t>
      </w:r>
      <w:r w:rsidRPr="008919E9">
        <w:rPr>
          <w:rStyle w:val="StyleUnderline"/>
        </w:rPr>
        <w:t>President</w:t>
      </w:r>
      <w:r w:rsidRPr="008919E9">
        <w:rPr>
          <w:sz w:val="14"/>
        </w:rPr>
        <w:t xml:space="preserve"> in a room with law enforcement officials who </w:t>
      </w:r>
      <w:r w:rsidRPr="008919E9">
        <w:rPr>
          <w:rStyle w:val="StyleUnderline"/>
        </w:rPr>
        <w:t>argued</w:t>
      </w:r>
      <w:r w:rsidRPr="008919E9">
        <w:rPr>
          <w:sz w:val="14"/>
        </w:rPr>
        <w:t xml:space="preserve"> certain </w:t>
      </w:r>
      <w:r w:rsidRPr="008919E9">
        <w:rPr>
          <w:rStyle w:val="StyleUnderline"/>
        </w:rPr>
        <w:t>aspects of policing could change.</w:t>
      </w:r>
      <w:r w:rsidRPr="008919E9">
        <w:rPr>
          <w:sz w:val="14"/>
        </w:rPr>
        <w:t xml:space="preserve"> </w:t>
      </w:r>
      <w:r w:rsidRPr="008919E9">
        <w:rPr>
          <w:rStyle w:val="StyleUnderline"/>
        </w:rPr>
        <w:t xml:space="preserve">But </w:t>
      </w:r>
      <w:r w:rsidRPr="000C18BF">
        <w:rPr>
          <w:rStyle w:val="StyleUnderline"/>
          <w:highlight w:val="yellow"/>
        </w:rPr>
        <w:t>as Trump now considers backing</w:t>
      </w:r>
      <w:r w:rsidRPr="008919E9">
        <w:rPr>
          <w:rStyle w:val="StyleUnderline"/>
        </w:rPr>
        <w:t xml:space="preserve"> some of those </w:t>
      </w:r>
      <w:r w:rsidRPr="000C18BF">
        <w:rPr>
          <w:rStyle w:val="StyleUnderline"/>
          <w:highlight w:val="yellow"/>
        </w:rPr>
        <w:t>reforms</w:t>
      </w:r>
      <w:r w:rsidRPr="008919E9">
        <w:rPr>
          <w:sz w:val="14"/>
        </w:rPr>
        <w:t xml:space="preserve"> and addressing issues of race and policing in a prominent speech, </w:t>
      </w:r>
      <w:r w:rsidRPr="000C18BF">
        <w:rPr>
          <w:rStyle w:val="StyleUnderline"/>
          <w:highlight w:val="yellow"/>
        </w:rPr>
        <w:t>his message</w:t>
      </w:r>
      <w:r w:rsidRPr="008919E9">
        <w:rPr>
          <w:rStyle w:val="StyleUnderline"/>
        </w:rPr>
        <w:t xml:space="preserve"> on the subject </w:t>
      </w:r>
      <w:r w:rsidRPr="000C18BF">
        <w:rPr>
          <w:rStyle w:val="Emphasis"/>
          <w:highlight w:val="yellow"/>
        </w:rPr>
        <w:t>remains muddled</w:t>
      </w:r>
      <w:r w:rsidRPr="000C18BF">
        <w:rPr>
          <w:rStyle w:val="StyleUnderline"/>
          <w:highlight w:val="yellow"/>
        </w:rPr>
        <w:t xml:space="preserve"> and</w:t>
      </w:r>
      <w:r w:rsidRPr="000C18BF">
        <w:rPr>
          <w:sz w:val="14"/>
          <w:highlight w:val="yellow"/>
        </w:rPr>
        <w:t xml:space="preserve"> --</w:t>
      </w:r>
      <w:r w:rsidRPr="008919E9">
        <w:rPr>
          <w:sz w:val="14"/>
        </w:rPr>
        <w:t xml:space="preserve"> </w:t>
      </w:r>
      <w:r w:rsidRPr="008919E9">
        <w:rPr>
          <w:rStyle w:val="StyleUnderline"/>
        </w:rPr>
        <w:t>in the view of some advisers</w:t>
      </w:r>
      <w:r w:rsidRPr="008919E9">
        <w:rPr>
          <w:sz w:val="14"/>
        </w:rPr>
        <w:t xml:space="preserve"> -- </w:t>
      </w:r>
      <w:r w:rsidRPr="000C18BF">
        <w:rPr>
          <w:rStyle w:val="Emphasis"/>
          <w:highlight w:val="yellow"/>
        </w:rPr>
        <w:t>tinged by a hardline stance</w:t>
      </w:r>
      <w:r w:rsidRPr="008919E9">
        <w:rPr>
          <w:sz w:val="14"/>
        </w:rPr>
        <w:t xml:space="preserve"> he adopted at the start of nationwide protests that some view as difficult to walk back. In the two weeks since national protests began, </w:t>
      </w:r>
      <w:r w:rsidRPr="000C18BF">
        <w:rPr>
          <w:rStyle w:val="StyleUnderline"/>
          <w:highlight w:val="yellow"/>
        </w:rPr>
        <w:t>Trump has</w:t>
      </w:r>
      <w:r w:rsidRPr="008919E9">
        <w:rPr>
          <w:sz w:val="14"/>
        </w:rPr>
        <w:t xml:space="preserve"> </w:t>
      </w:r>
      <w:r w:rsidRPr="008919E9">
        <w:rPr>
          <w:rStyle w:val="StyleUnderline"/>
        </w:rPr>
        <w:t>sought to stamp out unrest using overwhelming police</w:t>
      </w:r>
      <w:r w:rsidRPr="008919E9">
        <w:rPr>
          <w:sz w:val="14"/>
        </w:rPr>
        <w:t xml:space="preserve"> and military </w:t>
      </w:r>
      <w:r w:rsidRPr="008919E9">
        <w:rPr>
          <w:rStyle w:val="StyleUnderline"/>
        </w:rPr>
        <w:t xml:space="preserve">force, </w:t>
      </w:r>
      <w:r w:rsidRPr="000C18BF">
        <w:rPr>
          <w:rStyle w:val="StyleUnderline"/>
          <w:highlight w:val="yellow"/>
        </w:rPr>
        <w:t>shown little interest in addressing</w:t>
      </w:r>
      <w:r w:rsidRPr="008919E9">
        <w:rPr>
          <w:rStyle w:val="StyleUnderline"/>
        </w:rPr>
        <w:t xml:space="preserve"> questions of </w:t>
      </w:r>
      <w:r w:rsidRPr="000C18BF">
        <w:rPr>
          <w:rStyle w:val="StyleUnderline"/>
          <w:highlight w:val="yellow"/>
        </w:rPr>
        <w:t>systemic racism</w:t>
      </w:r>
      <w:r w:rsidRPr="008919E9">
        <w:rPr>
          <w:sz w:val="14"/>
        </w:rPr>
        <w:t xml:space="preserve"> at the heart of the protests and </w:t>
      </w:r>
      <w:r w:rsidRPr="000C18BF">
        <w:rPr>
          <w:rStyle w:val="StyleUnderline"/>
          <w:highlight w:val="yellow"/>
        </w:rPr>
        <w:t xml:space="preserve">renewed his criticism of </w:t>
      </w:r>
      <w:r w:rsidRPr="008919E9">
        <w:rPr>
          <w:rStyle w:val="StyleUnderline"/>
        </w:rPr>
        <w:t>NFL players</w:t>
      </w:r>
      <w:r w:rsidRPr="008919E9">
        <w:rPr>
          <w:sz w:val="14"/>
        </w:rPr>
        <w:t xml:space="preserve"> </w:t>
      </w:r>
      <w:r w:rsidRPr="000C18BF">
        <w:rPr>
          <w:rStyle w:val="StyleUnderline"/>
          <w:highlight w:val="yellow"/>
        </w:rPr>
        <w:t>kneeling</w:t>
      </w:r>
      <w:r w:rsidRPr="008919E9">
        <w:rPr>
          <w:sz w:val="14"/>
        </w:rPr>
        <w:t xml:space="preserve"> during the national anthem as a form of peaceful protest. </w:t>
      </w:r>
      <w:r w:rsidRPr="000C18BF">
        <w:rPr>
          <w:rStyle w:val="StyleUnderline"/>
          <w:highlight w:val="yellow"/>
        </w:rPr>
        <w:t>Even as he considers unveiling police reform</w:t>
      </w:r>
      <w:r w:rsidRPr="008919E9">
        <w:rPr>
          <w:sz w:val="14"/>
        </w:rPr>
        <w:t xml:space="preserve"> proposals as early as this week, </w:t>
      </w:r>
      <w:r w:rsidRPr="000C18BF">
        <w:rPr>
          <w:rStyle w:val="StyleUnderline"/>
          <w:highlight w:val="yellow"/>
        </w:rPr>
        <w:t>Trump</w:t>
      </w:r>
      <w:r w:rsidRPr="008919E9">
        <w:rPr>
          <w:rStyle w:val="StyleUnderline"/>
        </w:rPr>
        <w:t xml:space="preserve"> and many of his top lieutenants have </w:t>
      </w:r>
      <w:r w:rsidRPr="000C18BF">
        <w:rPr>
          <w:rStyle w:val="Emphasis"/>
          <w:highlight w:val="yellow"/>
        </w:rPr>
        <w:t>denied</w:t>
      </w:r>
      <w:r w:rsidRPr="008919E9">
        <w:rPr>
          <w:rStyle w:val="Emphasis"/>
        </w:rPr>
        <w:t xml:space="preserve"> systemic </w:t>
      </w:r>
      <w:r w:rsidRPr="000C18BF">
        <w:rPr>
          <w:rStyle w:val="Emphasis"/>
          <w:highlight w:val="yellow"/>
        </w:rPr>
        <w:t>racism is a problem in policing</w:t>
      </w:r>
      <w:r w:rsidRPr="008919E9">
        <w:rPr>
          <w:rStyle w:val="Emphasis"/>
        </w:rPr>
        <w:t xml:space="preserve"> at all.</w:t>
      </w:r>
      <w:r>
        <w:rPr>
          <w:rStyle w:val="Emphasis"/>
        </w:rPr>
        <w:t xml:space="preserve"> </w:t>
      </w:r>
      <w:r w:rsidRPr="008919E9">
        <w:rPr>
          <w:sz w:val="14"/>
        </w:rPr>
        <w:t xml:space="preserve">On Tuesday morning, </w:t>
      </w:r>
      <w:r w:rsidRPr="000C18BF">
        <w:rPr>
          <w:rStyle w:val="StyleUnderline"/>
          <w:highlight w:val="yellow"/>
        </w:rPr>
        <w:t>as his aides prepared to present him with</w:t>
      </w:r>
      <w:r w:rsidRPr="008919E9">
        <w:rPr>
          <w:rStyle w:val="StyleUnderline"/>
        </w:rPr>
        <w:t xml:space="preserve"> potential police </w:t>
      </w:r>
      <w:r w:rsidRPr="000C18BF">
        <w:rPr>
          <w:rStyle w:val="StyleUnderline"/>
          <w:highlight w:val="yellow"/>
        </w:rPr>
        <w:t xml:space="preserve">reforms, Trump seized on an incident </w:t>
      </w:r>
      <w:r w:rsidRPr="008919E9">
        <w:rPr>
          <w:rStyle w:val="StyleUnderline"/>
        </w:rPr>
        <w:t xml:space="preserve">of police force that had been widely condemned, </w:t>
      </w:r>
      <w:r w:rsidRPr="000C18BF">
        <w:rPr>
          <w:rStyle w:val="StyleUnderline"/>
          <w:highlight w:val="yellow"/>
        </w:rPr>
        <w:t>accusing a 75-year-old</w:t>
      </w:r>
      <w:r w:rsidRPr="008919E9">
        <w:rPr>
          <w:sz w:val="14"/>
        </w:rPr>
        <w:t xml:space="preserve"> Buffalo </w:t>
      </w:r>
      <w:r w:rsidRPr="000C18BF">
        <w:rPr>
          <w:rStyle w:val="StyleUnderline"/>
          <w:highlight w:val="yellow"/>
        </w:rPr>
        <w:t>protester</w:t>
      </w:r>
      <w:r w:rsidRPr="008919E9">
        <w:rPr>
          <w:rStyle w:val="StyleUnderline"/>
        </w:rPr>
        <w:t xml:space="preserve"> </w:t>
      </w:r>
      <w:r w:rsidRPr="000C18BF">
        <w:rPr>
          <w:rStyle w:val="StyleUnderline"/>
          <w:highlight w:val="yellow"/>
        </w:rPr>
        <w:t>who was seriously injured</w:t>
      </w:r>
      <w:r w:rsidRPr="008919E9">
        <w:rPr>
          <w:sz w:val="14"/>
        </w:rPr>
        <w:t xml:space="preserve"> after police pushed him to the ground </w:t>
      </w:r>
      <w:r w:rsidRPr="000C18BF">
        <w:rPr>
          <w:rStyle w:val="StyleUnderline"/>
          <w:highlight w:val="yellow"/>
        </w:rPr>
        <w:t>of being part of a</w:t>
      </w:r>
      <w:r w:rsidRPr="008919E9">
        <w:rPr>
          <w:rStyle w:val="StyleUnderline"/>
        </w:rPr>
        <w:t>n Antifa "</w:t>
      </w:r>
      <w:r w:rsidRPr="000C18BF">
        <w:rPr>
          <w:rStyle w:val="StyleUnderline"/>
          <w:highlight w:val="yellow"/>
        </w:rPr>
        <w:t>set up</w:t>
      </w:r>
      <w:r w:rsidRPr="008919E9">
        <w:rPr>
          <w:rStyle w:val="StyleUnderline"/>
        </w:rPr>
        <w:t>."</w:t>
      </w:r>
      <w:r>
        <w:rPr>
          <w:rStyle w:val="StyleUnderline"/>
        </w:rPr>
        <w:t xml:space="preserve"> </w:t>
      </w:r>
      <w:r w:rsidRPr="008919E9">
        <w:rPr>
          <w:rStyle w:val="StyleUnderline"/>
        </w:rPr>
        <w:t>A week after staking out a hardline "law and order" stance with his chemical-misted walk</w:t>
      </w:r>
      <w:r w:rsidRPr="008919E9">
        <w:rPr>
          <w:sz w:val="14"/>
        </w:rPr>
        <w:t xml:space="preserve"> to St. John's Church, some </w:t>
      </w:r>
      <w:r w:rsidRPr="000C18BF">
        <w:rPr>
          <w:rStyle w:val="StyleUnderline"/>
          <w:highlight w:val="yellow"/>
        </w:rPr>
        <w:t>Trump</w:t>
      </w:r>
      <w:r w:rsidRPr="008919E9">
        <w:rPr>
          <w:rStyle w:val="StyleUnderline"/>
        </w:rPr>
        <w:t xml:space="preserve"> </w:t>
      </w:r>
      <w:r w:rsidRPr="000C18BF">
        <w:rPr>
          <w:rStyle w:val="StyleUnderline"/>
          <w:highlight w:val="yellow"/>
        </w:rPr>
        <w:t xml:space="preserve">advisers say it is </w:t>
      </w:r>
      <w:r w:rsidRPr="000C18BF">
        <w:rPr>
          <w:rStyle w:val="Emphasis"/>
          <w:highlight w:val="yellow"/>
        </w:rPr>
        <w:t>unclear how Trump can pivot to a</w:t>
      </w:r>
      <w:r w:rsidRPr="008919E9">
        <w:rPr>
          <w:rStyle w:val="Emphasis"/>
        </w:rPr>
        <w:t xml:space="preserve"> more </w:t>
      </w:r>
      <w:r w:rsidRPr="000C18BF">
        <w:rPr>
          <w:rStyle w:val="Emphasis"/>
          <w:highlight w:val="yellow"/>
        </w:rPr>
        <w:t>conciliatory message</w:t>
      </w:r>
      <w:r w:rsidRPr="008919E9">
        <w:rPr>
          <w:sz w:val="14"/>
        </w:rPr>
        <w:t xml:space="preserve">. Two </w:t>
      </w:r>
      <w:r w:rsidRPr="008919E9">
        <w:rPr>
          <w:rStyle w:val="StyleUnderline"/>
        </w:rPr>
        <w:t xml:space="preserve">Trump campaign advisers said </w:t>
      </w:r>
      <w:r w:rsidRPr="008919E9">
        <w:rPr>
          <w:sz w:val="14"/>
        </w:rPr>
        <w:t xml:space="preserve">they believe </w:t>
      </w:r>
      <w:r w:rsidRPr="008919E9">
        <w:rPr>
          <w:rStyle w:val="StyleUnderline"/>
        </w:rPr>
        <w:t>Trump has mishandled the protests</w:t>
      </w:r>
      <w:r w:rsidRPr="008919E9">
        <w:rPr>
          <w:sz w:val="14"/>
        </w:rPr>
        <w:t xml:space="preserve">, </w:t>
      </w:r>
      <w:r w:rsidRPr="000C18BF">
        <w:rPr>
          <w:rStyle w:val="StyleUnderline"/>
          <w:highlight w:val="yellow"/>
        </w:rPr>
        <w:t xml:space="preserve">questioning whether Trump </w:t>
      </w:r>
      <w:r w:rsidRPr="000C18BF">
        <w:rPr>
          <w:rStyle w:val="Emphasis"/>
          <w:highlight w:val="yellow"/>
        </w:rPr>
        <w:t>has what it takes to close the gap</w:t>
      </w:r>
      <w:r w:rsidRPr="008919E9">
        <w:rPr>
          <w:rStyle w:val="Emphasis"/>
        </w:rPr>
        <w:t>.</w:t>
      </w:r>
      <w:r>
        <w:rPr>
          <w:rStyle w:val="Emphasis"/>
        </w:rPr>
        <w:t xml:space="preserve"> </w:t>
      </w:r>
      <w:r w:rsidRPr="008919E9">
        <w:rPr>
          <w:sz w:val="14"/>
        </w:rPr>
        <w:t>"A speech, lacking genuine compassion, at any point would not help," the adviser said. "</w:t>
      </w:r>
      <w:r w:rsidRPr="000C18BF">
        <w:rPr>
          <w:rStyle w:val="Emphasis"/>
          <w:highlight w:val="yellow"/>
        </w:rPr>
        <w:t>He's just not</w:t>
      </w:r>
      <w:r w:rsidRPr="008919E9">
        <w:rPr>
          <w:rStyle w:val="Emphasis"/>
        </w:rPr>
        <w:t xml:space="preserve"> genuinely </w:t>
      </w:r>
      <w:r w:rsidRPr="000C18BF">
        <w:rPr>
          <w:rStyle w:val="Emphasis"/>
          <w:highlight w:val="yellow"/>
        </w:rPr>
        <w:t>compassionate</w:t>
      </w:r>
      <w:r w:rsidRPr="008919E9">
        <w:rPr>
          <w:rStyle w:val="Emphasis"/>
        </w:rPr>
        <w:t>."</w:t>
      </w:r>
      <w:r>
        <w:rPr>
          <w:rStyle w:val="Emphasis"/>
        </w:rPr>
        <w:t xml:space="preserve"> </w:t>
      </w:r>
    </w:p>
    <w:p w14:paraId="30A105EB" w14:textId="5F5D845A" w:rsidR="00197EEF" w:rsidRDefault="00197EEF" w:rsidP="00197EEF"/>
    <w:p w14:paraId="21AB5926" w14:textId="259C9767" w:rsidR="00CF2522" w:rsidRDefault="00CF2522" w:rsidP="00CF2522">
      <w:pPr>
        <w:pStyle w:val="Heading4"/>
      </w:pPr>
      <w:r>
        <w:t>c) Trump won’t TAKE credit</w:t>
      </w:r>
    </w:p>
    <w:p w14:paraId="2A9CDDDD" w14:textId="77777777" w:rsidR="00CF2522" w:rsidRPr="0086030B" w:rsidRDefault="00CF2522" w:rsidP="00CF2522">
      <w:r w:rsidRPr="00E77534">
        <w:rPr>
          <w:rStyle w:val="Style13ptBold"/>
        </w:rPr>
        <w:t>Diamond 20</w:t>
      </w:r>
      <w:r>
        <w:t xml:space="preserve"> --- Jeremy Diamond et al, White House Correspondent for CNN, “Trump eyes police reforms while ignoring systemic racism” CNN Politics, June 9, 2020, </w:t>
      </w:r>
      <w:hyperlink r:id="rId298" w:history="1">
        <w:r w:rsidRPr="00276013">
          <w:rPr>
            <w:rStyle w:val="Hyperlink"/>
          </w:rPr>
          <w:t>https://www.cnn.com/2020/06/09/politics/donald-trump-george-floyd-joe-biden-address/index.html?utm_source=feedburner&amp;utm_medium=feed&amp;utm_campaign=Feed%3A+rss%2Fcnn_latest+%28RSS%3A+CNN+-+Most+Recent%29</w:t>
        </w:r>
      </w:hyperlink>
      <w:r>
        <w:t xml:space="preserve"> (BJN) </w:t>
      </w:r>
    </w:p>
    <w:p w14:paraId="5EF82327" w14:textId="77777777" w:rsidR="00CF2522" w:rsidRPr="0086030B" w:rsidRDefault="00CF2522" w:rsidP="00CF2522">
      <w:pPr>
        <w:rPr>
          <w:sz w:val="16"/>
        </w:rPr>
      </w:pPr>
      <w:r w:rsidRPr="000C18BF">
        <w:rPr>
          <w:rStyle w:val="StyleUnderline"/>
          <w:highlight w:val="yellow"/>
        </w:rPr>
        <w:t>Some</w:t>
      </w:r>
      <w:r w:rsidRPr="000C18BF">
        <w:rPr>
          <w:sz w:val="16"/>
          <w:highlight w:val="yellow"/>
        </w:rPr>
        <w:t xml:space="preserve"> </w:t>
      </w:r>
      <w:r w:rsidRPr="000C18BF">
        <w:rPr>
          <w:rStyle w:val="StyleUnderline"/>
          <w:highlight w:val="yellow"/>
        </w:rPr>
        <w:t>inside</w:t>
      </w:r>
      <w:r w:rsidRPr="0086030B">
        <w:rPr>
          <w:sz w:val="16"/>
        </w:rPr>
        <w:t xml:space="preserve"> the White House also </w:t>
      </w:r>
      <w:r w:rsidRPr="000C18BF">
        <w:rPr>
          <w:rStyle w:val="StyleUnderline"/>
          <w:highlight w:val="yellow"/>
        </w:rPr>
        <w:t>believe Trump should hear from</w:t>
      </w:r>
      <w:r w:rsidRPr="0086030B">
        <w:rPr>
          <w:rStyle w:val="StyleUnderline"/>
        </w:rPr>
        <w:t xml:space="preserve"> members of </w:t>
      </w:r>
      <w:r w:rsidRPr="000C18BF">
        <w:rPr>
          <w:rStyle w:val="StyleUnderline"/>
          <w:highlight w:val="yellow"/>
        </w:rPr>
        <w:t>the black community</w:t>
      </w:r>
      <w:r w:rsidRPr="0086030B">
        <w:rPr>
          <w:rStyle w:val="StyleUnderline"/>
        </w:rPr>
        <w:t xml:space="preserve"> to better understand</w:t>
      </w:r>
      <w:r w:rsidRPr="0086030B">
        <w:rPr>
          <w:sz w:val="16"/>
        </w:rPr>
        <w:t xml:space="preserve"> the </w:t>
      </w:r>
      <w:r w:rsidRPr="0086030B">
        <w:rPr>
          <w:rStyle w:val="StyleUnderline"/>
        </w:rPr>
        <w:t>issues</w:t>
      </w:r>
      <w:r w:rsidRPr="0086030B">
        <w:rPr>
          <w:sz w:val="16"/>
        </w:rPr>
        <w:t xml:space="preserve"> and to help generate ideas for how to move forward before speaking to the country. </w:t>
      </w:r>
      <w:r w:rsidRPr="000C18BF">
        <w:rPr>
          <w:rStyle w:val="StyleUnderline"/>
          <w:highlight w:val="yellow"/>
        </w:rPr>
        <w:t>Trump</w:t>
      </w:r>
      <w:r w:rsidRPr="0086030B">
        <w:rPr>
          <w:rStyle w:val="StyleUnderline"/>
        </w:rPr>
        <w:t>, however</w:t>
      </w:r>
      <w:r w:rsidRPr="0086030B">
        <w:rPr>
          <w:sz w:val="16"/>
        </w:rPr>
        <w:t xml:space="preserve">, </w:t>
      </w:r>
      <w:r w:rsidRPr="000C18BF">
        <w:rPr>
          <w:rStyle w:val="Emphasis"/>
          <w:highlight w:val="yellow"/>
        </w:rPr>
        <w:t>has insisted</w:t>
      </w:r>
      <w:r w:rsidRPr="0086030B">
        <w:rPr>
          <w:sz w:val="16"/>
        </w:rPr>
        <w:t xml:space="preserve"> that a focus on "</w:t>
      </w:r>
      <w:r w:rsidRPr="000C18BF">
        <w:rPr>
          <w:rStyle w:val="Emphasis"/>
          <w:highlight w:val="yellow"/>
        </w:rPr>
        <w:t>law and order" plays better</w:t>
      </w:r>
      <w:r w:rsidRPr="0086030B">
        <w:rPr>
          <w:rStyle w:val="Emphasis"/>
        </w:rPr>
        <w:t xml:space="preserve"> politically</w:t>
      </w:r>
      <w:r w:rsidRPr="0086030B">
        <w:rPr>
          <w:sz w:val="16"/>
        </w:rPr>
        <w:t xml:space="preserve"> </w:t>
      </w:r>
      <w:r w:rsidRPr="000C18BF">
        <w:rPr>
          <w:rStyle w:val="StyleUnderline"/>
          <w:highlight w:val="yellow"/>
        </w:rPr>
        <w:t>and</w:t>
      </w:r>
      <w:r w:rsidRPr="0086030B">
        <w:rPr>
          <w:rStyle w:val="StyleUnderline"/>
        </w:rPr>
        <w:t xml:space="preserve"> has </w:t>
      </w:r>
      <w:r w:rsidRPr="000C18BF">
        <w:rPr>
          <w:rStyle w:val="StyleUnderline"/>
          <w:highlight w:val="yellow"/>
        </w:rPr>
        <w:t>downplayed</w:t>
      </w:r>
      <w:r w:rsidRPr="0086030B">
        <w:rPr>
          <w:sz w:val="16"/>
        </w:rPr>
        <w:t xml:space="preserve"> the role that </w:t>
      </w:r>
      <w:r w:rsidRPr="0086030B">
        <w:rPr>
          <w:rStyle w:val="StyleUnderline"/>
        </w:rPr>
        <w:t>racism</w:t>
      </w:r>
      <w:r w:rsidRPr="0086030B">
        <w:rPr>
          <w:sz w:val="16"/>
        </w:rPr>
        <w:t xml:space="preserve"> plays </w:t>
      </w:r>
      <w:r w:rsidRPr="0086030B">
        <w:rPr>
          <w:rStyle w:val="StyleUnderline"/>
        </w:rPr>
        <w:t>in</w:t>
      </w:r>
      <w:r w:rsidRPr="0086030B">
        <w:rPr>
          <w:sz w:val="16"/>
        </w:rPr>
        <w:t xml:space="preserve"> violent </w:t>
      </w:r>
      <w:r w:rsidRPr="000C18BF">
        <w:rPr>
          <w:rStyle w:val="StyleUnderline"/>
          <w:highlight w:val="yellow"/>
        </w:rPr>
        <w:t>police incidents</w:t>
      </w:r>
      <w:r w:rsidRPr="0086030B">
        <w:rPr>
          <w:rStyle w:val="StyleUnderline"/>
        </w:rPr>
        <w:t>.</w:t>
      </w:r>
      <w:r w:rsidRPr="0086030B">
        <w:rPr>
          <w:sz w:val="16"/>
        </w:rPr>
        <w:t xml:space="preserve"> </w:t>
      </w:r>
      <w:r w:rsidRPr="0086030B">
        <w:rPr>
          <w:rStyle w:val="StyleUnderline"/>
        </w:rPr>
        <w:t>His approach seemed to gain new life</w:t>
      </w:r>
      <w:r w:rsidRPr="0086030B">
        <w:rPr>
          <w:sz w:val="16"/>
        </w:rPr>
        <w:t xml:space="preserve"> over the weekend </w:t>
      </w:r>
      <w:r w:rsidRPr="0086030B">
        <w:rPr>
          <w:rStyle w:val="StyleUnderline"/>
        </w:rPr>
        <w:t>after some activists and Democrats called for the defunding, and in some cases the dismantling, of police departments</w:t>
      </w:r>
      <w:r w:rsidRPr="0086030B">
        <w:rPr>
          <w:sz w:val="16"/>
        </w:rPr>
        <w:t xml:space="preserve">, an approach Trump swiftly condemned and pinned on Biden. </w:t>
      </w:r>
      <w:r w:rsidRPr="0086030B">
        <w:rPr>
          <w:rStyle w:val="StyleUnderline"/>
        </w:rPr>
        <w:t>Aides said they viewed the liberal defunding push as way to extend the "law and order" messaging</w:t>
      </w:r>
      <w:r w:rsidRPr="0086030B">
        <w:rPr>
          <w:sz w:val="16"/>
        </w:rPr>
        <w:t xml:space="preserve"> even as riots subside and questions turn toward police reform.</w:t>
      </w:r>
    </w:p>
    <w:p w14:paraId="74924639" w14:textId="77777777" w:rsidR="00CF2522" w:rsidRPr="00CF2522" w:rsidRDefault="00CF2522" w:rsidP="00CF2522"/>
    <w:p w14:paraId="580A0D39" w14:textId="02CD617D" w:rsidR="00197EEF" w:rsidRDefault="00197EEF" w:rsidP="00197EEF">
      <w:pPr>
        <w:pStyle w:val="Heading3"/>
      </w:pPr>
      <w:r>
        <w:t>1AR --- No Trump Credit</w:t>
      </w:r>
    </w:p>
    <w:p w14:paraId="1C21A5F8" w14:textId="77777777" w:rsidR="00197EEF" w:rsidRPr="00197EEF" w:rsidRDefault="00197EEF" w:rsidP="00197EEF"/>
    <w:p w14:paraId="2F2CBD90" w14:textId="126515F5" w:rsidR="00D67580" w:rsidRDefault="00D67580" w:rsidP="00D67580"/>
    <w:p w14:paraId="4B081B24" w14:textId="35F3E5C1" w:rsidR="00197EEF" w:rsidRDefault="00197EEF" w:rsidP="00197EEF">
      <w:pPr>
        <w:pStyle w:val="Heading4"/>
      </w:pPr>
      <w:r>
        <w:t>Trump won’t get credit --- group it --- voters think hes racist --- that’s baked in --- the plan has zero effect</w:t>
      </w:r>
      <w:r w:rsidR="00CF2522">
        <w:t xml:space="preserve"> --- that’s Scott</w:t>
      </w:r>
    </w:p>
    <w:p w14:paraId="68C1EF62" w14:textId="77777777" w:rsidR="00BF7BD9" w:rsidRPr="00BF7BD9" w:rsidRDefault="00BF7BD9" w:rsidP="00BF7BD9"/>
    <w:p w14:paraId="50304A2B" w14:textId="77777777" w:rsidR="00BF7BD9" w:rsidRDefault="00BF7BD9" w:rsidP="00BF7BD9">
      <w:pPr>
        <w:pStyle w:val="Heading4"/>
      </w:pPr>
      <w:r>
        <w:t>Double bind: Either the link is thumped or Small reforms don’t overcome trumps tweets</w:t>
      </w:r>
    </w:p>
    <w:p w14:paraId="679A4549" w14:textId="77777777" w:rsidR="00BF7BD9" w:rsidRDefault="00BF7BD9" w:rsidP="00BF7BD9">
      <w:r w:rsidRPr="00C10F80">
        <w:rPr>
          <w:rStyle w:val="Style13ptBold"/>
        </w:rPr>
        <w:t>ABC June 10th</w:t>
      </w:r>
      <w:r>
        <w:t xml:space="preserve"> --- ABC News Radio, “As Trump struggles to respond to crises, internal polling instills fear in advisers: Sources”, June 10</w:t>
      </w:r>
      <w:r w:rsidRPr="00C10F80">
        <w:rPr>
          <w:vertAlign w:val="superscript"/>
        </w:rPr>
        <w:t>th</w:t>
      </w:r>
      <w:r>
        <w:t xml:space="preserve"> 2020, </w:t>
      </w:r>
      <w:hyperlink r:id="rId299" w:history="1">
        <w:r w:rsidRPr="00276013">
          <w:rPr>
            <w:rStyle w:val="Hyperlink"/>
          </w:rPr>
          <w:t>https://www.weisradio.com/as-trump-struggles-to-respond-to-crises-internal-polling-instills-fear-in-advisers-sources/</w:t>
        </w:r>
      </w:hyperlink>
      <w:r>
        <w:t xml:space="preserve"> (BJN)</w:t>
      </w:r>
    </w:p>
    <w:p w14:paraId="2460F06A" w14:textId="77777777" w:rsidR="00BF7BD9" w:rsidRDefault="00BF7BD9" w:rsidP="00BF7BD9">
      <w:pPr>
        <w:rPr>
          <w:sz w:val="16"/>
        </w:rPr>
      </w:pPr>
      <w:r w:rsidRPr="000C18BF">
        <w:rPr>
          <w:rStyle w:val="StyleUnderline"/>
          <w:highlight w:val="yellow"/>
        </w:rPr>
        <w:t>The White House is preparing to announce</w:t>
      </w:r>
      <w:r w:rsidRPr="00C10F80">
        <w:rPr>
          <w:sz w:val="16"/>
        </w:rPr>
        <w:t xml:space="preserve"> </w:t>
      </w:r>
      <w:r w:rsidRPr="00C10F80">
        <w:rPr>
          <w:rStyle w:val="Emphasis"/>
        </w:rPr>
        <w:t xml:space="preserve">a </w:t>
      </w:r>
      <w:r w:rsidRPr="000C18BF">
        <w:rPr>
          <w:rStyle w:val="Emphasis"/>
          <w:highlight w:val="yellow"/>
        </w:rPr>
        <w:t>number of proposals</w:t>
      </w:r>
      <w:r w:rsidRPr="00C10F80">
        <w:rPr>
          <w:sz w:val="16"/>
        </w:rPr>
        <w:t xml:space="preserve"> </w:t>
      </w:r>
      <w:r w:rsidRPr="001513AF">
        <w:rPr>
          <w:sz w:val="16"/>
        </w:rPr>
        <w:t xml:space="preserve">later this week </w:t>
      </w:r>
      <w:r w:rsidRPr="001513AF">
        <w:rPr>
          <w:rStyle w:val="StyleUnderline"/>
        </w:rPr>
        <w:t>related to race</w:t>
      </w:r>
      <w:r w:rsidRPr="00C10F80">
        <w:rPr>
          <w:rStyle w:val="StyleUnderline"/>
        </w:rPr>
        <w:t xml:space="preserve"> and policing</w:t>
      </w:r>
      <w:r w:rsidRPr="00C10F80">
        <w:rPr>
          <w:sz w:val="16"/>
        </w:rPr>
        <w:t xml:space="preserve">, but the rollout has yet to be determined. </w:t>
      </w:r>
      <w:r w:rsidRPr="00C10F80">
        <w:rPr>
          <w:rStyle w:val="StyleUnderline"/>
        </w:rPr>
        <w:t xml:space="preserve">Many top </w:t>
      </w:r>
      <w:r w:rsidRPr="000C18BF">
        <w:rPr>
          <w:rStyle w:val="StyleUnderline"/>
          <w:highlight w:val="yellow"/>
        </w:rPr>
        <w:t>advisers concede</w:t>
      </w:r>
      <w:r w:rsidRPr="00C10F80">
        <w:rPr>
          <w:rStyle w:val="StyleUnderline"/>
        </w:rPr>
        <w:t xml:space="preserve"> that </w:t>
      </w:r>
      <w:r w:rsidRPr="000C18BF">
        <w:rPr>
          <w:rStyle w:val="StyleUnderline"/>
          <w:highlight w:val="yellow"/>
        </w:rPr>
        <w:t>these proposals are</w:t>
      </w:r>
      <w:r w:rsidRPr="00C10F80">
        <w:rPr>
          <w:sz w:val="16"/>
        </w:rPr>
        <w:t xml:space="preserve"> often </w:t>
      </w:r>
      <w:r w:rsidRPr="000C18BF">
        <w:rPr>
          <w:rStyle w:val="Emphasis"/>
          <w:highlight w:val="yellow"/>
        </w:rPr>
        <w:t>overshadowed by controversial statements</w:t>
      </w:r>
      <w:r w:rsidRPr="00C10F80">
        <w:rPr>
          <w:sz w:val="16"/>
        </w:rPr>
        <w:t xml:space="preserve"> </w:t>
      </w:r>
      <w:r w:rsidRPr="00C10F80">
        <w:rPr>
          <w:rStyle w:val="StyleUnderline"/>
        </w:rPr>
        <w:t>coming from the president’s Twitter</w:t>
      </w:r>
      <w:r w:rsidRPr="00C10F80">
        <w:rPr>
          <w:sz w:val="16"/>
        </w:rPr>
        <w:t xml:space="preserve"> account. And </w:t>
      </w:r>
      <w:r w:rsidRPr="000C18BF">
        <w:rPr>
          <w:rStyle w:val="StyleUnderline"/>
          <w:highlight w:val="yellow"/>
        </w:rPr>
        <w:t>days in the West Wing are</w:t>
      </w:r>
      <w:r w:rsidRPr="00C10F80">
        <w:rPr>
          <w:rStyle w:val="StyleUnderline"/>
        </w:rPr>
        <w:t xml:space="preserve"> so often </w:t>
      </w:r>
      <w:r w:rsidRPr="000C18BF">
        <w:rPr>
          <w:rStyle w:val="Emphasis"/>
          <w:highlight w:val="yellow"/>
        </w:rPr>
        <w:t>dictated by what he tweets</w:t>
      </w:r>
      <w:r w:rsidRPr="000C18BF">
        <w:rPr>
          <w:sz w:val="16"/>
          <w:highlight w:val="yellow"/>
        </w:rPr>
        <w:t xml:space="preserve">, </w:t>
      </w:r>
      <w:r w:rsidRPr="000C18BF">
        <w:rPr>
          <w:rStyle w:val="StyleUnderline"/>
          <w:highlight w:val="yellow"/>
        </w:rPr>
        <w:t xml:space="preserve">and impact </w:t>
      </w:r>
      <w:r w:rsidRPr="000C18BF">
        <w:rPr>
          <w:rStyle w:val="Emphasis"/>
          <w:highlight w:val="yellow"/>
        </w:rPr>
        <w:t>whatever the goal for the day</w:t>
      </w:r>
      <w:r w:rsidRPr="00C10F80">
        <w:rPr>
          <w:rStyle w:val="Emphasis"/>
        </w:rPr>
        <w:t xml:space="preserve"> </w:t>
      </w:r>
      <w:r w:rsidRPr="000C18BF">
        <w:rPr>
          <w:rStyle w:val="Emphasis"/>
          <w:highlight w:val="yellow"/>
        </w:rPr>
        <w:t>was</w:t>
      </w:r>
      <w:r w:rsidRPr="00C10F80">
        <w:rPr>
          <w:rStyle w:val="Emphasis"/>
        </w:rPr>
        <w:t xml:space="preserve"> initially </w:t>
      </w:r>
      <w:r w:rsidRPr="000C18BF">
        <w:rPr>
          <w:rStyle w:val="Emphasis"/>
          <w:highlight w:val="yellow"/>
        </w:rPr>
        <w:t>set out to be</w:t>
      </w:r>
      <w:r w:rsidRPr="00C10F80">
        <w:rPr>
          <w:rStyle w:val="Emphasis"/>
        </w:rPr>
        <w:t>.</w:t>
      </w:r>
      <w:r>
        <w:rPr>
          <w:rStyle w:val="StyleUnderline"/>
        </w:rPr>
        <w:t xml:space="preserve"> </w:t>
      </w:r>
      <w:r w:rsidRPr="00C10F80">
        <w:rPr>
          <w:sz w:val="16"/>
        </w:rPr>
        <w:t xml:space="preserve">One such incident occurred on Tuesday when </w:t>
      </w:r>
      <w:r w:rsidRPr="00C10F80">
        <w:rPr>
          <w:rStyle w:val="StyleUnderline"/>
        </w:rPr>
        <w:t>the president tweeted</w:t>
      </w:r>
      <w:r w:rsidRPr="00C10F80">
        <w:rPr>
          <w:sz w:val="16"/>
        </w:rPr>
        <w:t xml:space="preserve"> to his over 80 million followers </w:t>
      </w:r>
      <w:r w:rsidRPr="00C10F80">
        <w:rPr>
          <w:rStyle w:val="StyleUnderline"/>
        </w:rPr>
        <w:t>promoting a conspiracy theory where he made unfounded allegations against a 75-year-old protester</w:t>
      </w:r>
      <w:r w:rsidRPr="00C10F80">
        <w:rPr>
          <w:sz w:val="16"/>
        </w:rPr>
        <w:t xml:space="preserve">, Martin Gugino, </w:t>
      </w:r>
      <w:r w:rsidRPr="00C10F80">
        <w:rPr>
          <w:rStyle w:val="StyleUnderline"/>
        </w:rPr>
        <w:t>who was pushed to the ground by police</w:t>
      </w:r>
      <w:r w:rsidRPr="00C10F80">
        <w:rPr>
          <w:sz w:val="16"/>
        </w:rPr>
        <w:t xml:space="preserve"> in Buffalo, N.Y. last week and was seen bleeding from the head, motionless. At the time of the tweet Gugino was still in the hospital, and the two police officers involved in the incident have been charged with assault. The president was citing a bizarre report by fringe right-wing television network One American News, or OANN. </w:t>
      </w:r>
      <w:r w:rsidRPr="00C10F80">
        <w:rPr>
          <w:rStyle w:val="StyleUnderline"/>
        </w:rPr>
        <w:t>White House Press Secretary</w:t>
      </w:r>
      <w:r w:rsidRPr="00C10F80">
        <w:rPr>
          <w:sz w:val="16"/>
        </w:rPr>
        <w:t xml:space="preserve"> Kayleigh McEnany </w:t>
      </w:r>
      <w:r w:rsidRPr="00C10F80">
        <w:rPr>
          <w:rStyle w:val="StyleUnderline"/>
        </w:rPr>
        <w:t>defended the tweet, saying the president was raising some “legitimate” questions</w:t>
      </w:r>
      <w:r w:rsidRPr="00C10F80">
        <w:rPr>
          <w:sz w:val="16"/>
        </w:rPr>
        <w:t>. An attorney for Gugino called the president’s accusations “dark, dangerous and untrue.”</w:t>
      </w:r>
    </w:p>
    <w:p w14:paraId="7E424CA3" w14:textId="0B86E1AE" w:rsidR="00197EEF" w:rsidRDefault="00197EEF" w:rsidP="00197EEF"/>
    <w:p w14:paraId="508C80C4" w14:textId="77777777" w:rsidR="00BF7BD9" w:rsidRPr="00197EEF" w:rsidRDefault="00BF7BD9" w:rsidP="00197EEF"/>
    <w:p w14:paraId="6DD16E72" w14:textId="33A60B93" w:rsidR="00D67580" w:rsidRDefault="00BF7BD9" w:rsidP="00CF2522">
      <w:pPr>
        <w:pStyle w:val="Heading4"/>
      </w:pPr>
      <w:r>
        <w:t xml:space="preserve">Second --- </w:t>
      </w:r>
      <w:r w:rsidR="00CF2522">
        <w:t>EVEN IF Trump does get credit he cant maintain it --- he’ll do something racist --- its who he is --- it’ll make the plan come off as pandering</w:t>
      </w:r>
    </w:p>
    <w:p w14:paraId="1F91DD52" w14:textId="77777777" w:rsidR="00CF2522" w:rsidRPr="00507EF1" w:rsidRDefault="00CF2522" w:rsidP="00CF2522">
      <w:r w:rsidRPr="00507EF1">
        <w:rPr>
          <w:rStyle w:val="Style13ptBold"/>
        </w:rPr>
        <w:t>Parker 20</w:t>
      </w:r>
      <w:r>
        <w:t xml:space="preserve"> --- Mario Parker, Bloomberg News, “Trump’s plea to black voters shows find-a-few strategy”, Detroit News, Feb 6</w:t>
      </w:r>
      <w:r w:rsidRPr="00507EF1">
        <w:rPr>
          <w:vertAlign w:val="superscript"/>
        </w:rPr>
        <w:t>th</w:t>
      </w:r>
      <w:r>
        <w:t xml:space="preserve"> 2020, </w:t>
      </w:r>
      <w:hyperlink r:id="rId300" w:history="1">
        <w:r w:rsidRPr="00276013">
          <w:rPr>
            <w:rStyle w:val="Hyperlink"/>
          </w:rPr>
          <w:t>https://www.detroitnews.com/story/news/politics/2020/02/06/trumps-plea-black-voters-shows-find-strategy/41150851/</w:t>
        </w:r>
      </w:hyperlink>
      <w:r>
        <w:t xml:space="preserve"> (BJN)</w:t>
      </w:r>
    </w:p>
    <w:p w14:paraId="39E44AE9" w14:textId="77777777" w:rsidR="00CF2522" w:rsidRPr="00507EF1" w:rsidRDefault="00CF2522" w:rsidP="00CF2522">
      <w:pPr>
        <w:rPr>
          <w:sz w:val="16"/>
        </w:rPr>
      </w:pPr>
      <w:r w:rsidRPr="00AF4CF8">
        <w:rPr>
          <w:rStyle w:val="Emphasis"/>
        </w:rPr>
        <w:t xml:space="preserve">But most </w:t>
      </w:r>
      <w:r w:rsidRPr="000C18BF">
        <w:rPr>
          <w:rStyle w:val="Emphasis"/>
          <w:highlight w:val="yellow"/>
        </w:rPr>
        <w:t>African Americans consider Trump</w:t>
      </w:r>
      <w:r w:rsidRPr="00AF4CF8">
        <w:rPr>
          <w:rStyle w:val="Emphasis"/>
        </w:rPr>
        <w:t xml:space="preserve"> to be </w:t>
      </w:r>
      <w:r w:rsidRPr="000C18BF">
        <w:rPr>
          <w:rStyle w:val="Emphasis"/>
          <w:highlight w:val="yellow"/>
        </w:rPr>
        <w:t>racist</w:t>
      </w:r>
      <w:r w:rsidRPr="00507EF1">
        <w:rPr>
          <w:sz w:val="16"/>
        </w:rPr>
        <w:t xml:space="preserve"> </w:t>
      </w:r>
      <w:r w:rsidRPr="00AF4CF8">
        <w:rPr>
          <w:rStyle w:val="StyleUnderline"/>
        </w:rPr>
        <w:t xml:space="preserve">and </w:t>
      </w:r>
      <w:r w:rsidRPr="000C18BF">
        <w:rPr>
          <w:rStyle w:val="StyleUnderline"/>
          <w:highlight w:val="yellow"/>
        </w:rPr>
        <w:t>his support</w:t>
      </w:r>
      <w:r w:rsidRPr="00AF4CF8">
        <w:rPr>
          <w:rStyle w:val="StyleUnderline"/>
        </w:rPr>
        <w:t xml:space="preserve"> among black voters </w:t>
      </w:r>
      <w:r w:rsidRPr="000C18BF">
        <w:rPr>
          <w:rStyle w:val="StyleUnderline"/>
          <w:highlight w:val="yellow"/>
        </w:rPr>
        <w:t>does not appear to have budged</w:t>
      </w:r>
      <w:r w:rsidRPr="00507EF1">
        <w:rPr>
          <w:sz w:val="16"/>
        </w:rPr>
        <w:t xml:space="preserve"> appreciably since 2016, according to a January poll by the Washington Post and Ipsos. And </w:t>
      </w:r>
      <w:r w:rsidRPr="000C18BF">
        <w:rPr>
          <w:rStyle w:val="StyleUnderline"/>
          <w:highlight w:val="yellow"/>
        </w:rPr>
        <w:t>Trump’s gestures</w:t>
      </w:r>
      <w:r w:rsidRPr="00AF4CF8">
        <w:rPr>
          <w:rStyle w:val="StyleUnderline"/>
        </w:rPr>
        <w:t xml:space="preserve"> can </w:t>
      </w:r>
      <w:r w:rsidRPr="000C18BF">
        <w:rPr>
          <w:rStyle w:val="StyleUnderline"/>
          <w:highlight w:val="yellow"/>
        </w:rPr>
        <w:t>come across as pandering, particularly when he dwells on</w:t>
      </w:r>
      <w:r w:rsidRPr="00AF4CF8">
        <w:rPr>
          <w:rStyle w:val="StyleUnderline"/>
        </w:rPr>
        <w:t xml:space="preserve"> racial </w:t>
      </w:r>
      <w:r w:rsidRPr="000C18BF">
        <w:rPr>
          <w:rStyle w:val="StyleUnderline"/>
          <w:highlight w:val="yellow"/>
        </w:rPr>
        <w:t>stereotypes</w:t>
      </w:r>
      <w:r w:rsidRPr="00507EF1">
        <w:rPr>
          <w:sz w:val="16"/>
        </w:rPr>
        <w:t>. During the State of the Union, Trump pointed out that the mother of the girl he awarded a scholarship “is a single parent,” and that the Army veteran, Tony Rankins, landed his Opportunity Zone job “after struggling with drug addiction.”</w:t>
      </w:r>
    </w:p>
    <w:p w14:paraId="061AA85C" w14:textId="77777777" w:rsidR="00CF2522" w:rsidRPr="00507EF1" w:rsidRDefault="00CF2522" w:rsidP="00CF2522">
      <w:pPr>
        <w:rPr>
          <w:sz w:val="16"/>
          <w:szCs w:val="16"/>
        </w:rPr>
      </w:pPr>
      <w:r w:rsidRPr="00507EF1">
        <w:rPr>
          <w:sz w:val="16"/>
          <w:szCs w:val="16"/>
        </w:rPr>
        <w:t>Smith questioned why Trump didn’t also highlight “black business owners – those folks exist, or what about black college-educated women drowning in debt?”</w:t>
      </w:r>
    </w:p>
    <w:p w14:paraId="47B9917C" w14:textId="77777777" w:rsidR="00CF2522" w:rsidRPr="00507EF1" w:rsidRDefault="00CF2522" w:rsidP="00CF2522">
      <w:pPr>
        <w:rPr>
          <w:sz w:val="16"/>
        </w:rPr>
      </w:pPr>
      <w:r w:rsidRPr="000C18BF">
        <w:rPr>
          <w:rStyle w:val="StyleUnderline"/>
          <w:highlight w:val="yellow"/>
        </w:rPr>
        <w:t>And while recognizing black beneficiaries</w:t>
      </w:r>
      <w:r w:rsidRPr="00507EF1">
        <w:rPr>
          <w:sz w:val="16"/>
        </w:rPr>
        <w:t xml:space="preserve"> of his policies in his speech, </w:t>
      </w:r>
      <w:r w:rsidRPr="000C18BF">
        <w:rPr>
          <w:rStyle w:val="StyleUnderline"/>
          <w:highlight w:val="yellow"/>
        </w:rPr>
        <w:t>Trump</w:t>
      </w:r>
      <w:r w:rsidRPr="00507EF1">
        <w:rPr>
          <w:sz w:val="16"/>
        </w:rPr>
        <w:t xml:space="preserve"> also </w:t>
      </w:r>
      <w:r w:rsidRPr="000C18BF">
        <w:rPr>
          <w:rStyle w:val="StyleUnderline"/>
          <w:highlight w:val="yellow"/>
        </w:rPr>
        <w:t>awarded</w:t>
      </w:r>
      <w:r w:rsidRPr="000C18BF">
        <w:rPr>
          <w:sz w:val="16"/>
          <w:highlight w:val="yellow"/>
        </w:rPr>
        <w:t xml:space="preserve"> </w:t>
      </w:r>
      <w:r w:rsidRPr="000C18BF">
        <w:rPr>
          <w:rStyle w:val="StyleUnderline"/>
          <w:highlight w:val="yellow"/>
        </w:rPr>
        <w:t>the Medal of Freedom</w:t>
      </w:r>
      <w:r w:rsidRPr="00507EF1">
        <w:rPr>
          <w:sz w:val="16"/>
        </w:rPr>
        <w:t xml:space="preserve"> – the nation’s highest civilian honor – </w:t>
      </w:r>
      <w:r w:rsidRPr="000C18BF">
        <w:rPr>
          <w:rStyle w:val="StyleUnderline"/>
          <w:highlight w:val="yellow"/>
        </w:rPr>
        <w:t>to Rush</w:t>
      </w:r>
      <w:r w:rsidRPr="00AF4CF8">
        <w:rPr>
          <w:rStyle w:val="StyleUnderline"/>
        </w:rPr>
        <w:t xml:space="preserve"> Limbaugh. The</w:t>
      </w:r>
      <w:r w:rsidRPr="00507EF1">
        <w:rPr>
          <w:sz w:val="16"/>
        </w:rPr>
        <w:t xml:space="preserve"> ailing </w:t>
      </w:r>
      <w:r w:rsidRPr="00AF4CF8">
        <w:rPr>
          <w:rStyle w:val="StyleUnderline"/>
        </w:rPr>
        <w:t>conservative radio host has publicly made racist remarks</w:t>
      </w:r>
      <w:r w:rsidRPr="00507EF1">
        <w:rPr>
          <w:sz w:val="16"/>
        </w:rPr>
        <w:t>, and played a song on his program about former President Barack Obama titled “Barack the Magic Negro.” He was forced to resign from an ESPN football program in 2003 after declaring that the media “has been very desirous that a black quarterback do well” and saying that former Philadelphia Eagles quarterback Donovan McNabb didn’t deserve credit for his team’s success.</w:t>
      </w:r>
    </w:p>
    <w:p w14:paraId="350F2780" w14:textId="77777777" w:rsidR="00CF2522" w:rsidRPr="00507EF1" w:rsidRDefault="00CF2522" w:rsidP="00CF2522">
      <w:pPr>
        <w:rPr>
          <w:sz w:val="16"/>
          <w:szCs w:val="16"/>
        </w:rPr>
      </w:pPr>
      <w:r w:rsidRPr="00507EF1">
        <w:rPr>
          <w:sz w:val="16"/>
          <w:szCs w:val="16"/>
        </w:rPr>
        <w:t>“Thank you for your decades of tireless devotion to our country,” Trump told Limbaugh.</w:t>
      </w:r>
    </w:p>
    <w:p w14:paraId="216B3118" w14:textId="77777777" w:rsidR="00CF2522" w:rsidRPr="00AF4CF8" w:rsidRDefault="00CF2522" w:rsidP="00CF2522">
      <w:pPr>
        <w:rPr>
          <w:rStyle w:val="Emphasis"/>
        </w:rPr>
      </w:pPr>
      <w:r w:rsidRPr="00507EF1">
        <w:rPr>
          <w:sz w:val="16"/>
        </w:rPr>
        <w:t>Smith said that “</w:t>
      </w:r>
      <w:r w:rsidRPr="000C18BF">
        <w:rPr>
          <w:rStyle w:val="StyleUnderline"/>
          <w:highlight w:val="yellow"/>
        </w:rPr>
        <w:t>to honor the Tuskegee Airmen</w:t>
      </w:r>
      <w:r w:rsidRPr="00507EF1">
        <w:rPr>
          <w:sz w:val="16"/>
        </w:rPr>
        <w:t xml:space="preserve">, to honor him </w:t>
      </w:r>
      <w:r w:rsidRPr="000C18BF">
        <w:rPr>
          <w:rStyle w:val="StyleUnderline"/>
          <w:highlight w:val="yellow"/>
        </w:rPr>
        <w:t>that way and turn around and give Rush</w:t>
      </w:r>
      <w:r w:rsidRPr="00AF4CF8">
        <w:rPr>
          <w:rStyle w:val="StyleUnderline"/>
        </w:rPr>
        <w:t xml:space="preserve"> Limbaugh </w:t>
      </w:r>
      <w:r w:rsidRPr="000C18BF">
        <w:rPr>
          <w:rStyle w:val="StyleUnderline"/>
          <w:highlight w:val="yellow"/>
        </w:rPr>
        <w:t>that medal was</w:t>
      </w:r>
      <w:r w:rsidRPr="00AF4CF8">
        <w:rPr>
          <w:rStyle w:val="StyleUnderline"/>
        </w:rPr>
        <w:t xml:space="preserve"> </w:t>
      </w:r>
      <w:r w:rsidRPr="00507EF1">
        <w:rPr>
          <w:sz w:val="16"/>
        </w:rPr>
        <w:t xml:space="preserve">in some ways </w:t>
      </w:r>
      <w:r w:rsidRPr="000C18BF">
        <w:rPr>
          <w:rStyle w:val="Emphasis"/>
          <w:highlight w:val="yellow"/>
        </w:rPr>
        <w:t>a slap in the face.”</w:t>
      </w:r>
    </w:p>
    <w:p w14:paraId="6A411398" w14:textId="77777777" w:rsidR="00D67580" w:rsidRPr="00C652D0" w:rsidRDefault="00D67580" w:rsidP="00D67580"/>
    <w:p w14:paraId="5D9993F8" w14:textId="577B7DC4" w:rsidR="00D67580" w:rsidRDefault="00D67580" w:rsidP="00D67580"/>
    <w:p w14:paraId="5FB02FB0" w14:textId="4118EEE8" w:rsidR="00D67580" w:rsidRDefault="00C86B88" w:rsidP="00C86B88">
      <w:pPr>
        <w:pStyle w:val="Heading3"/>
      </w:pPr>
      <w:r>
        <w:t>2AC --- A2: Black Voters Link</w:t>
      </w:r>
    </w:p>
    <w:p w14:paraId="18626CC9" w14:textId="169FFD8E" w:rsidR="00C86B88" w:rsidRDefault="00C86B88" w:rsidP="00C86B88"/>
    <w:p w14:paraId="292967CB" w14:textId="77777777" w:rsidR="00C86B88" w:rsidRDefault="00C86B88" w:rsidP="00C86B88">
      <w:pPr>
        <w:pStyle w:val="Heading4"/>
      </w:pPr>
      <w:r>
        <w:t>Black voters not backing Biden now</w:t>
      </w:r>
    </w:p>
    <w:p w14:paraId="347F9743" w14:textId="77777777" w:rsidR="00C86B88" w:rsidRDefault="00C86B88" w:rsidP="00C86B88">
      <w:r w:rsidRPr="007F33AC">
        <w:rPr>
          <w:rStyle w:val="Style13ptBold"/>
        </w:rPr>
        <w:t>LA Times June 12th</w:t>
      </w:r>
      <w:r>
        <w:t xml:space="preserve"> --- “Why is Trump lashing out at polls? Look at the numbers”, June 12</w:t>
      </w:r>
      <w:r w:rsidRPr="007F33AC">
        <w:rPr>
          <w:vertAlign w:val="superscript"/>
        </w:rPr>
        <w:t>th</w:t>
      </w:r>
      <w:r>
        <w:t xml:space="preserve"> 2020, </w:t>
      </w:r>
      <w:hyperlink r:id="rId301" w:history="1">
        <w:r w:rsidRPr="00276013">
          <w:rPr>
            <w:rStyle w:val="Hyperlink"/>
          </w:rPr>
          <w:t>https://www.latimes.com/politics/story/2020-06-12/biden-trump-polling</w:t>
        </w:r>
      </w:hyperlink>
      <w:r>
        <w:t xml:space="preserve"> (BJN) </w:t>
      </w:r>
    </w:p>
    <w:p w14:paraId="5780F9FE" w14:textId="4635A3B4" w:rsidR="00C86B88" w:rsidRDefault="00C86B88" w:rsidP="00C86B88">
      <w:pPr>
        <w:rPr>
          <w:rStyle w:val="StyleUnderline"/>
        </w:rPr>
      </w:pPr>
      <w:r w:rsidRPr="000C18BF">
        <w:rPr>
          <w:rStyle w:val="StyleUnderline"/>
          <w:highlight w:val="yellow"/>
        </w:rPr>
        <w:t>Despite</w:t>
      </w:r>
      <w:r w:rsidRPr="00C86B88">
        <w:rPr>
          <w:sz w:val="16"/>
        </w:rPr>
        <w:t xml:space="preserve"> the raft of </w:t>
      </w:r>
      <w:r w:rsidRPr="000C18BF">
        <w:rPr>
          <w:rStyle w:val="StyleUnderline"/>
          <w:highlight w:val="yellow"/>
        </w:rPr>
        <w:t>good polling news for Biden</w:t>
      </w:r>
      <w:r w:rsidRPr="007F33AC">
        <w:rPr>
          <w:rStyle w:val="StyleUnderline"/>
        </w:rPr>
        <w:t>, there remain warning signs</w:t>
      </w:r>
      <w:r w:rsidRPr="00C86B88">
        <w:rPr>
          <w:sz w:val="16"/>
        </w:rPr>
        <w:t xml:space="preserve"> for the presumptive Democratic nominee. </w:t>
      </w:r>
      <w:r w:rsidRPr="000C18BF">
        <w:rPr>
          <w:rStyle w:val="StyleUnderline"/>
          <w:highlight w:val="yellow"/>
        </w:rPr>
        <w:t>Surveys suggest less-than-fervent enthusiasm</w:t>
      </w:r>
      <w:r w:rsidRPr="00C86B88">
        <w:rPr>
          <w:sz w:val="16"/>
        </w:rPr>
        <w:t xml:space="preserve"> for the former vice president </w:t>
      </w:r>
      <w:r w:rsidRPr="000C18BF">
        <w:rPr>
          <w:rStyle w:val="StyleUnderline"/>
          <w:highlight w:val="yellow"/>
        </w:rPr>
        <w:t>among Black voters</w:t>
      </w:r>
      <w:r w:rsidRPr="00C86B88">
        <w:rPr>
          <w:sz w:val="16"/>
        </w:rPr>
        <w:t xml:space="preserve">, </w:t>
      </w:r>
      <w:r w:rsidRPr="007F33AC">
        <w:rPr>
          <w:rStyle w:val="StyleUnderline"/>
        </w:rPr>
        <w:t>the backbone of the Democratic base</w:t>
      </w:r>
      <w:r w:rsidRPr="00C86B88">
        <w:rPr>
          <w:sz w:val="16"/>
        </w:rPr>
        <w:t>. “</w:t>
      </w:r>
      <w:r w:rsidRPr="000C18BF">
        <w:rPr>
          <w:rStyle w:val="StyleUnderline"/>
          <w:highlight w:val="yellow"/>
        </w:rPr>
        <w:t>If the election were to happen today</w:t>
      </w:r>
      <w:r w:rsidRPr="000C18BF">
        <w:rPr>
          <w:sz w:val="16"/>
          <w:highlight w:val="yellow"/>
        </w:rPr>
        <w:t xml:space="preserve">, </w:t>
      </w:r>
      <w:r w:rsidRPr="000C18BF">
        <w:rPr>
          <w:rStyle w:val="Emphasis"/>
          <w:highlight w:val="yellow"/>
        </w:rPr>
        <w:t>it would not look good</w:t>
      </w:r>
      <w:r w:rsidRPr="007F33AC">
        <w:rPr>
          <w:rStyle w:val="Emphasis"/>
        </w:rPr>
        <w:t xml:space="preserve"> for Biden</w:t>
      </w:r>
      <w:r w:rsidRPr="00C86B88">
        <w:rPr>
          <w:sz w:val="16"/>
        </w:rPr>
        <w:t xml:space="preserve">” </w:t>
      </w:r>
      <w:r w:rsidRPr="007F33AC">
        <w:rPr>
          <w:rStyle w:val="StyleUnderline"/>
        </w:rPr>
        <w:t>with that crucial group</w:t>
      </w:r>
      <w:r w:rsidRPr="00C86B88">
        <w:rPr>
          <w:sz w:val="16"/>
        </w:rPr>
        <w:t xml:space="preserve">, </w:t>
      </w:r>
      <w:r w:rsidRPr="007F33AC">
        <w:rPr>
          <w:rStyle w:val="StyleUnderline"/>
        </w:rPr>
        <w:t>said</w:t>
      </w:r>
      <w:r w:rsidRPr="00C86B88">
        <w:rPr>
          <w:sz w:val="16"/>
        </w:rPr>
        <w:t xml:space="preserve"> Ray </w:t>
      </w:r>
      <w:r w:rsidRPr="007F33AC">
        <w:rPr>
          <w:rStyle w:val="StyleUnderline"/>
        </w:rPr>
        <w:t>Block</w:t>
      </w:r>
      <w:r w:rsidRPr="00C86B88">
        <w:rPr>
          <w:sz w:val="16"/>
        </w:rPr>
        <w:t xml:space="preserve"> Jr., </w:t>
      </w:r>
      <w:r w:rsidRPr="007F33AC">
        <w:rPr>
          <w:rStyle w:val="StyleUnderline"/>
        </w:rPr>
        <w:t>a professor of political science and African American studies</w:t>
      </w:r>
      <w:r w:rsidRPr="00C86B88">
        <w:rPr>
          <w:sz w:val="16"/>
        </w:rPr>
        <w:t xml:space="preserve"> at Penn State University. The risk for Biden is not that significant numbers of Black voters will flip to Trump but that they may not vote at all. </w:t>
      </w:r>
      <w:r w:rsidRPr="007F33AC">
        <w:rPr>
          <w:rStyle w:val="StyleUnderline"/>
        </w:rPr>
        <w:t>The recent protests</w:t>
      </w:r>
      <w:r w:rsidRPr="00C86B88">
        <w:rPr>
          <w:sz w:val="16"/>
        </w:rPr>
        <w:t xml:space="preserve"> against racial injustice in response to George Floyd’s killing by Minneapolis police </w:t>
      </w:r>
      <w:r w:rsidRPr="007F33AC">
        <w:rPr>
          <w:rStyle w:val="StyleUnderline"/>
        </w:rPr>
        <w:t xml:space="preserve">prove that </w:t>
      </w:r>
      <w:r w:rsidRPr="00C86B88">
        <w:rPr>
          <w:rStyle w:val="StyleUnderline"/>
        </w:rPr>
        <w:t>the Black community is clearly motivated for political action</w:t>
      </w:r>
      <w:r w:rsidRPr="00C86B88">
        <w:rPr>
          <w:sz w:val="16"/>
        </w:rPr>
        <w:t xml:space="preserve">, Block said. </w:t>
      </w:r>
      <w:r w:rsidRPr="007F33AC">
        <w:rPr>
          <w:rStyle w:val="Emphasis"/>
        </w:rPr>
        <w:t>But</w:t>
      </w:r>
      <w:r w:rsidRPr="00C86B88">
        <w:rPr>
          <w:sz w:val="16"/>
        </w:rPr>
        <w:t xml:space="preserve">, he cautioned, “it </w:t>
      </w:r>
      <w:r w:rsidRPr="007F33AC">
        <w:rPr>
          <w:rStyle w:val="StyleUnderline"/>
        </w:rPr>
        <w:t>will be up to the Biden camp to move with, not against, this momentum if he seeks the support of Black voters.”</w:t>
      </w:r>
    </w:p>
    <w:p w14:paraId="12CEF8BF" w14:textId="3934ADA7" w:rsidR="00C86B88" w:rsidRDefault="00C86B88" w:rsidP="00C86B88"/>
    <w:p w14:paraId="793D1620" w14:textId="77777777" w:rsidR="00BF7BD9" w:rsidRPr="00CF2522" w:rsidRDefault="00BF7BD9" w:rsidP="00BF7BD9">
      <w:pPr>
        <w:pStyle w:val="Heading4"/>
      </w:pPr>
      <w:r>
        <w:t>Trump reform efforts are futile</w:t>
      </w:r>
    </w:p>
    <w:p w14:paraId="3786D1FF" w14:textId="77777777" w:rsidR="00BF7BD9" w:rsidRDefault="00BF7BD9" w:rsidP="00BF7BD9">
      <w:r w:rsidRPr="00B06E9D">
        <w:rPr>
          <w:rStyle w:val="Style13ptBold"/>
        </w:rPr>
        <w:t>Edsall 20</w:t>
      </w:r>
      <w:r>
        <w:t xml:space="preserve"> --- Thomas B. Edsall Mr. Edsall contributes a weekly column from Washington, D.C. on politics, demographics and inequality., “Trump Has His Sights Set on Black Voters”, NYT, </w:t>
      </w:r>
      <w:hyperlink r:id="rId302" w:history="1">
        <w:r w:rsidRPr="00276013">
          <w:rPr>
            <w:rStyle w:val="Hyperlink"/>
          </w:rPr>
          <w:t>https://www.nytimes.com/2020/03/04/opinion/trump-black-voters.html</w:t>
        </w:r>
      </w:hyperlink>
      <w:r>
        <w:t xml:space="preserve"> (BJN)</w:t>
      </w:r>
    </w:p>
    <w:p w14:paraId="4A32ED97" w14:textId="77777777" w:rsidR="00BF7BD9" w:rsidRPr="00A00800" w:rsidRDefault="00BF7BD9" w:rsidP="00BF7BD9">
      <w:pPr>
        <w:rPr>
          <w:u w:val="single"/>
        </w:rPr>
      </w:pPr>
      <w:r>
        <w:rPr>
          <w:sz w:val="16"/>
        </w:rPr>
        <w:t xml:space="preserve">Ismail K. </w:t>
      </w:r>
      <w:r w:rsidRPr="000C18BF">
        <w:rPr>
          <w:rStyle w:val="StyleUnderline"/>
          <w:highlight w:val="yellow"/>
        </w:rPr>
        <w:t>White and</w:t>
      </w:r>
      <w:r>
        <w:rPr>
          <w:sz w:val="16"/>
        </w:rPr>
        <w:t xml:space="preserve"> Chryl N. </w:t>
      </w:r>
      <w:r w:rsidRPr="000C18BF">
        <w:rPr>
          <w:rStyle w:val="StyleUnderline"/>
          <w:highlight w:val="yellow"/>
        </w:rPr>
        <w:t>Laird</w:t>
      </w:r>
      <w:r>
        <w:rPr>
          <w:sz w:val="16"/>
        </w:rPr>
        <w:t xml:space="preserve">, </w:t>
      </w:r>
      <w:r w:rsidRPr="00A00800">
        <w:rPr>
          <w:rStyle w:val="StyleUnderline"/>
        </w:rPr>
        <w:t>political scientists</w:t>
      </w:r>
      <w:r>
        <w:rPr>
          <w:sz w:val="16"/>
        </w:rPr>
        <w:t xml:space="preserve"> at Duke and Bowdoin and the authors of a new book “Steadfast Democrats: How Social Forces Shape Black Political Behavior,” </w:t>
      </w:r>
      <w:r w:rsidRPr="000C18BF">
        <w:rPr>
          <w:rStyle w:val="StyleUnderline"/>
          <w:highlight w:val="yellow"/>
        </w:rPr>
        <w:t>argue</w:t>
      </w:r>
      <w:r>
        <w:rPr>
          <w:sz w:val="16"/>
        </w:rPr>
        <w:t xml:space="preserve"> that </w:t>
      </w:r>
      <w:r w:rsidRPr="000C18BF">
        <w:rPr>
          <w:rStyle w:val="StyleUnderline"/>
          <w:highlight w:val="yellow"/>
        </w:rPr>
        <w:t>Trump’s efforts to win black support</w:t>
      </w:r>
      <w:r w:rsidRPr="0071312E">
        <w:rPr>
          <w:rStyle w:val="StyleUnderline"/>
        </w:rPr>
        <w:t xml:space="preserve"> </w:t>
      </w:r>
      <w:r w:rsidRPr="000C18BF">
        <w:rPr>
          <w:rStyle w:val="Emphasis"/>
          <w:highlight w:val="yellow"/>
        </w:rPr>
        <w:t>will be futile</w:t>
      </w:r>
      <w:r>
        <w:rPr>
          <w:sz w:val="16"/>
        </w:rPr>
        <w:t xml:space="preserve">. In a February Atlantic essay, </w:t>
      </w:r>
      <w:r w:rsidRPr="0071312E">
        <w:rPr>
          <w:rStyle w:val="StyleUnderline"/>
        </w:rPr>
        <w:t>they write:</w:t>
      </w:r>
    </w:p>
    <w:p w14:paraId="1ED19E69" w14:textId="77777777" w:rsidR="00BF7BD9" w:rsidRDefault="00BF7BD9" w:rsidP="00BF7BD9">
      <w:pPr>
        <w:rPr>
          <w:sz w:val="16"/>
        </w:rPr>
      </w:pPr>
      <w:r>
        <w:rPr>
          <w:sz w:val="16"/>
        </w:rPr>
        <w:t xml:space="preserve">Political solidarity has been a crucial political asset of black Americans during a long struggle against racial injustice, and a few </w:t>
      </w:r>
      <w:r w:rsidRPr="000C18BF">
        <w:rPr>
          <w:rStyle w:val="Emphasis"/>
          <w:highlight w:val="yellow"/>
        </w:rPr>
        <w:t>symbolic gestures</w:t>
      </w:r>
      <w:r>
        <w:rPr>
          <w:sz w:val="16"/>
        </w:rPr>
        <w:t xml:space="preserve"> or policy initiatives </w:t>
      </w:r>
      <w:r w:rsidRPr="000C18BF">
        <w:rPr>
          <w:rStyle w:val="StyleUnderline"/>
          <w:highlight w:val="yellow"/>
        </w:rPr>
        <w:t>won’t win</w:t>
      </w:r>
      <w:r w:rsidRPr="0071312E">
        <w:rPr>
          <w:rStyle w:val="StyleUnderline"/>
        </w:rPr>
        <w:t xml:space="preserve"> significant black </w:t>
      </w:r>
      <w:r w:rsidRPr="000C18BF">
        <w:rPr>
          <w:rStyle w:val="StyleUnderline"/>
          <w:highlight w:val="yellow"/>
        </w:rPr>
        <w:t>support</w:t>
      </w:r>
      <w:r w:rsidRPr="0071312E">
        <w:rPr>
          <w:rStyle w:val="StyleUnderline"/>
        </w:rPr>
        <w:t xml:space="preserve"> for Republicans</w:t>
      </w:r>
      <w:r>
        <w:rPr>
          <w:sz w:val="16"/>
        </w:rPr>
        <w:t>.</w:t>
      </w:r>
    </w:p>
    <w:p w14:paraId="6AB6F2D7" w14:textId="77777777" w:rsidR="00BF7BD9" w:rsidRDefault="00BF7BD9" w:rsidP="00BF7BD9">
      <w:pPr>
        <w:rPr>
          <w:sz w:val="16"/>
        </w:rPr>
      </w:pPr>
      <w:r w:rsidRPr="0071312E">
        <w:rPr>
          <w:rStyle w:val="StyleUnderline"/>
        </w:rPr>
        <w:t>They make an intriguing</w:t>
      </w:r>
      <w:r>
        <w:rPr>
          <w:sz w:val="16"/>
        </w:rPr>
        <w:t xml:space="preserve"> — and eminently reasonable — </w:t>
      </w:r>
      <w:r w:rsidRPr="0071312E">
        <w:rPr>
          <w:rStyle w:val="StyleUnderline"/>
        </w:rPr>
        <w:t>case for the strategy Republicans should adopt if they are in fact serious about winning over African-American voters:</w:t>
      </w:r>
    </w:p>
    <w:p w14:paraId="078F1400" w14:textId="77777777" w:rsidR="00BF7BD9" w:rsidRDefault="00BF7BD9" w:rsidP="00BF7BD9">
      <w:pPr>
        <w:rPr>
          <w:sz w:val="16"/>
        </w:rPr>
      </w:pPr>
      <w:r w:rsidRPr="0071312E">
        <w:rPr>
          <w:rStyle w:val="StyleUnderline"/>
        </w:rPr>
        <w:t>If Republicans want black votes, their strategy should be simple</w:t>
      </w:r>
      <w:r>
        <w:rPr>
          <w:sz w:val="16"/>
        </w:rPr>
        <w:t xml:space="preserve">: </w:t>
      </w:r>
      <w:r w:rsidRPr="0071312E">
        <w:rPr>
          <w:rStyle w:val="Emphasis"/>
        </w:rPr>
        <w:t>End racial segregation</w:t>
      </w:r>
      <w:r>
        <w:rPr>
          <w:sz w:val="16"/>
        </w:rPr>
        <w:t xml:space="preserve"> — </w:t>
      </w:r>
      <w:r w:rsidRPr="00A00800">
        <w:rPr>
          <w:rStyle w:val="StyleUnderline"/>
        </w:rPr>
        <w:t>which</w:t>
      </w:r>
      <w:r>
        <w:rPr>
          <w:sz w:val="16"/>
        </w:rPr>
        <w:t xml:space="preserve"> not only leads to societal inequities that most African Americans strongly deplore, but also </w:t>
      </w:r>
      <w:r w:rsidRPr="00A00800">
        <w:rPr>
          <w:rStyle w:val="StyleUnderline"/>
        </w:rPr>
        <w:t>reinforces the social structures and conventions by which black adults encourage one another to vote Democratic</w:t>
      </w:r>
      <w:r>
        <w:rPr>
          <w:sz w:val="16"/>
        </w:rPr>
        <w:t>.</w:t>
      </w:r>
    </w:p>
    <w:p w14:paraId="16FEFB13" w14:textId="77777777" w:rsidR="00BF7BD9" w:rsidRDefault="00BF7BD9" w:rsidP="00BF7BD9">
      <w:pPr>
        <w:rPr>
          <w:sz w:val="16"/>
        </w:rPr>
      </w:pPr>
      <w:r>
        <w:rPr>
          <w:sz w:val="16"/>
        </w:rPr>
        <w:t xml:space="preserve">Continued </w:t>
      </w:r>
      <w:r w:rsidRPr="00A00800">
        <w:rPr>
          <w:rStyle w:val="StyleUnderline"/>
        </w:rPr>
        <w:t>segregation</w:t>
      </w:r>
      <w:r>
        <w:rPr>
          <w:sz w:val="16"/>
        </w:rPr>
        <w:t>, they write</w:t>
      </w:r>
      <w:r w:rsidRPr="00A00800">
        <w:rPr>
          <w:rStyle w:val="StyleUnderline"/>
        </w:rPr>
        <w:t>, plays a crucial role in maintaining black loyalty to the Democratic Party</w:t>
      </w:r>
      <w:r>
        <w:rPr>
          <w:sz w:val="16"/>
        </w:rPr>
        <w:t>:</w:t>
      </w:r>
    </w:p>
    <w:p w14:paraId="4EF2CEC9" w14:textId="77777777" w:rsidR="00BF7BD9" w:rsidRDefault="00BF7BD9" w:rsidP="00BF7BD9">
      <w:pPr>
        <w:rPr>
          <w:sz w:val="16"/>
        </w:rPr>
      </w:pPr>
      <w:r>
        <w:rPr>
          <w:sz w:val="16"/>
        </w:rPr>
        <w:t xml:space="preserve">Racial segregation — the </w:t>
      </w:r>
      <w:r w:rsidRPr="001A3F9E">
        <w:rPr>
          <w:sz w:val="16"/>
        </w:rPr>
        <w:t xml:space="preserve">very phenomenon that created a need for African-American political unity — also allows the group to censure defectors. Because of spatial segregation, </w:t>
      </w:r>
      <w:r w:rsidRPr="001A3F9E">
        <w:rPr>
          <w:rStyle w:val="StyleUnderline"/>
        </w:rPr>
        <w:t>many African Americans have social relationships almost exclusively with other black people. As a result, these black individuals then find themselves compelled to</w:t>
      </w:r>
      <w:r>
        <w:rPr>
          <w:sz w:val="16"/>
        </w:rPr>
        <w:t xml:space="preserve"> either </w:t>
      </w:r>
      <w:r w:rsidRPr="001A3F9E">
        <w:rPr>
          <w:rStyle w:val="StyleUnderline"/>
        </w:rPr>
        <w:t>accept the dominant political beliefs of the racial group or risk loss of status within these largely black social networks.</w:t>
      </w:r>
    </w:p>
    <w:p w14:paraId="53F3C86A" w14:textId="77777777" w:rsidR="00BF7BD9" w:rsidRPr="00A00800" w:rsidRDefault="00BF7BD9" w:rsidP="00BF7BD9">
      <w:pPr>
        <w:rPr>
          <w:u w:val="single"/>
        </w:rPr>
      </w:pPr>
      <w:r>
        <w:rPr>
          <w:sz w:val="16"/>
        </w:rPr>
        <w:t xml:space="preserve">Vincent L. Hutchings, a political scientist at the University of Michigan, noted that </w:t>
      </w:r>
      <w:r w:rsidRPr="00A00800">
        <w:rPr>
          <w:rStyle w:val="StyleUnderline"/>
        </w:rPr>
        <w:t xml:space="preserve">the Trump campaign “recognizes that no Democratic </w:t>
      </w:r>
      <w:r>
        <w:rPr>
          <w:sz w:val="16"/>
        </w:rPr>
        <w:t xml:space="preserve">presidential </w:t>
      </w:r>
      <w:r w:rsidRPr="00A00800">
        <w:rPr>
          <w:rStyle w:val="StyleUnderline"/>
        </w:rPr>
        <w:t>candidate can win</w:t>
      </w:r>
      <w:r>
        <w:rPr>
          <w:sz w:val="16"/>
        </w:rPr>
        <w:t xml:space="preserve"> the White House </w:t>
      </w:r>
      <w:r w:rsidRPr="00A00800">
        <w:rPr>
          <w:rStyle w:val="StyleUnderline"/>
        </w:rPr>
        <w:t>without near unanimous support from blacks</w:t>
      </w:r>
      <w:r>
        <w:rPr>
          <w:sz w:val="16"/>
        </w:rPr>
        <w:t>, coupled with relatively high turnout.” As a result, “</w:t>
      </w:r>
      <w:r w:rsidRPr="00A00800">
        <w:rPr>
          <w:rStyle w:val="StyleUnderline"/>
        </w:rPr>
        <w:t>the real issue is whether he can peel off enough to make a difference, or if he can diminish support for the Democratic nominee.”</w:t>
      </w:r>
    </w:p>
    <w:p w14:paraId="4A5C6AB7" w14:textId="77777777" w:rsidR="00BF7BD9" w:rsidRPr="00A00800" w:rsidRDefault="00BF7BD9" w:rsidP="00BF7BD9">
      <w:pPr>
        <w:rPr>
          <w:rStyle w:val="Emphasis"/>
        </w:rPr>
      </w:pPr>
      <w:r w:rsidRPr="000C18BF">
        <w:rPr>
          <w:rStyle w:val="StyleUnderline"/>
          <w:highlight w:val="yellow"/>
        </w:rPr>
        <w:t xml:space="preserve">While </w:t>
      </w:r>
      <w:r w:rsidRPr="001A3F9E">
        <w:rPr>
          <w:rStyle w:val="StyleUnderline"/>
        </w:rPr>
        <w:t>there are “some things that</w:t>
      </w:r>
      <w:r w:rsidRPr="00A00800">
        <w:rPr>
          <w:rStyle w:val="StyleUnderline"/>
        </w:rPr>
        <w:t xml:space="preserve"> the </w:t>
      </w:r>
      <w:r w:rsidRPr="000C18BF">
        <w:rPr>
          <w:rStyle w:val="StyleUnderline"/>
          <w:highlight w:val="yellow"/>
        </w:rPr>
        <w:t>Trump</w:t>
      </w:r>
      <w:r w:rsidRPr="00A00800">
        <w:rPr>
          <w:rStyle w:val="StyleUnderline"/>
        </w:rPr>
        <w:t xml:space="preserve"> administration </w:t>
      </w:r>
      <w:r w:rsidRPr="000C18BF">
        <w:rPr>
          <w:rStyle w:val="StyleUnderline"/>
          <w:highlight w:val="yellow"/>
        </w:rPr>
        <w:t>can tout</w:t>
      </w:r>
      <w:r>
        <w:rPr>
          <w:sz w:val="16"/>
        </w:rPr>
        <w:t xml:space="preserve"> to potentially appeal to a critical slice of black voters, </w:t>
      </w:r>
      <w:r w:rsidRPr="00A00800">
        <w:rPr>
          <w:rStyle w:val="Emphasis"/>
        </w:rPr>
        <w:t xml:space="preserve">e.g., </w:t>
      </w:r>
      <w:r w:rsidRPr="000C18BF">
        <w:rPr>
          <w:rStyle w:val="Emphasis"/>
          <w:highlight w:val="yellow"/>
        </w:rPr>
        <w:t>criminal justice reforms</w:t>
      </w:r>
      <w:r>
        <w:rPr>
          <w:sz w:val="16"/>
        </w:rPr>
        <w:t xml:space="preserve">, low unemployment, etc.,” </w:t>
      </w:r>
      <w:r w:rsidRPr="00A00800">
        <w:rPr>
          <w:rStyle w:val="StyleUnderline"/>
        </w:rPr>
        <w:t xml:space="preserve">Hutchings argued </w:t>
      </w:r>
      <w:r w:rsidRPr="000C18BF">
        <w:rPr>
          <w:rStyle w:val="StyleUnderline"/>
          <w:highlight w:val="yellow"/>
        </w:rPr>
        <w:t xml:space="preserve">these issues </w:t>
      </w:r>
      <w:r w:rsidRPr="000C18BF">
        <w:rPr>
          <w:rStyle w:val="Emphasis"/>
          <w:highlight w:val="yellow"/>
        </w:rPr>
        <w:t>will not “make</w:t>
      </w:r>
      <w:r>
        <w:rPr>
          <w:sz w:val="16"/>
        </w:rPr>
        <w:t xml:space="preserve"> much of </w:t>
      </w:r>
      <w:r w:rsidRPr="000C18BF">
        <w:rPr>
          <w:rStyle w:val="Emphasis"/>
          <w:highlight w:val="yellow"/>
        </w:rPr>
        <w:t>a dent</w:t>
      </w:r>
      <w:r w:rsidRPr="000C18BF">
        <w:rPr>
          <w:rStyle w:val="StyleUnderline"/>
          <w:highlight w:val="yellow"/>
        </w:rPr>
        <w:t>.”</w:t>
      </w:r>
      <w:r w:rsidRPr="000C18BF">
        <w:rPr>
          <w:sz w:val="16"/>
          <w:highlight w:val="yellow"/>
        </w:rPr>
        <w:t xml:space="preserve"> </w:t>
      </w:r>
      <w:r w:rsidRPr="000C18BF">
        <w:rPr>
          <w:rStyle w:val="StyleUnderline"/>
          <w:highlight w:val="yellow"/>
        </w:rPr>
        <w:t>Group loyalties</w:t>
      </w:r>
      <w:r w:rsidRPr="000C18BF">
        <w:rPr>
          <w:sz w:val="16"/>
          <w:highlight w:val="yellow"/>
        </w:rPr>
        <w:t xml:space="preserve">, </w:t>
      </w:r>
      <w:r w:rsidRPr="000C18BF">
        <w:rPr>
          <w:rStyle w:val="Emphasis"/>
          <w:highlight w:val="yellow"/>
        </w:rPr>
        <w:t>both partisan and racial</w:t>
      </w:r>
      <w:r w:rsidRPr="000C18BF">
        <w:rPr>
          <w:sz w:val="16"/>
          <w:highlight w:val="yellow"/>
        </w:rPr>
        <w:t>, “</w:t>
      </w:r>
      <w:r w:rsidRPr="000C18BF">
        <w:rPr>
          <w:rStyle w:val="StyleUnderline"/>
          <w:highlight w:val="yellow"/>
        </w:rPr>
        <w:t>are far more important</w:t>
      </w:r>
      <w:r w:rsidRPr="00A00800">
        <w:rPr>
          <w:rStyle w:val="StyleUnderline"/>
        </w:rPr>
        <w:t>.</w:t>
      </w:r>
      <w:r>
        <w:rPr>
          <w:sz w:val="16"/>
        </w:rPr>
        <w:t xml:space="preserve"> </w:t>
      </w:r>
      <w:r w:rsidRPr="00A00800">
        <w:rPr>
          <w:rStyle w:val="StyleUnderline"/>
        </w:rPr>
        <w:t xml:space="preserve">And, </w:t>
      </w:r>
      <w:r w:rsidRPr="000C18BF">
        <w:rPr>
          <w:rStyle w:val="StyleUnderline"/>
          <w:highlight w:val="yellow"/>
        </w:rPr>
        <w:t>these group loyalties</w:t>
      </w:r>
      <w:r>
        <w:rPr>
          <w:sz w:val="16"/>
        </w:rPr>
        <w:t xml:space="preserve"> — particularly </w:t>
      </w:r>
      <w:r w:rsidRPr="00A00800">
        <w:rPr>
          <w:rStyle w:val="StyleUnderline"/>
        </w:rPr>
        <w:t>in a general election campaign</w:t>
      </w:r>
      <w:r>
        <w:rPr>
          <w:sz w:val="16"/>
        </w:rPr>
        <w:t xml:space="preserve"> — </w:t>
      </w:r>
      <w:r w:rsidRPr="000C18BF">
        <w:rPr>
          <w:rStyle w:val="Emphasis"/>
          <w:highlight w:val="yellow"/>
        </w:rPr>
        <w:t>are likely to encourage considerable</w:t>
      </w:r>
      <w:r w:rsidRPr="00A00800">
        <w:rPr>
          <w:rStyle w:val="Emphasis"/>
        </w:rPr>
        <w:t xml:space="preserve">, and enthusiastic, </w:t>
      </w:r>
      <w:r w:rsidRPr="000C18BF">
        <w:rPr>
          <w:rStyle w:val="Emphasis"/>
          <w:highlight w:val="yellow"/>
        </w:rPr>
        <w:t>opposition to</w:t>
      </w:r>
      <w:r w:rsidRPr="00A00800">
        <w:rPr>
          <w:rStyle w:val="Emphasis"/>
        </w:rPr>
        <w:t xml:space="preserve"> the </w:t>
      </w:r>
      <w:r w:rsidRPr="000C18BF">
        <w:rPr>
          <w:rStyle w:val="Emphasis"/>
          <w:highlight w:val="yellow"/>
        </w:rPr>
        <w:t>Trump</w:t>
      </w:r>
      <w:r w:rsidRPr="00A00800">
        <w:rPr>
          <w:rStyle w:val="Emphasis"/>
        </w:rPr>
        <w:t xml:space="preserve"> campaign.”</w:t>
      </w:r>
    </w:p>
    <w:p w14:paraId="5676D103" w14:textId="77777777" w:rsidR="00BF7BD9" w:rsidRDefault="00BF7BD9" w:rsidP="00BF7BD9">
      <w:pPr>
        <w:rPr>
          <w:sz w:val="16"/>
        </w:rPr>
      </w:pPr>
      <w:r>
        <w:rPr>
          <w:sz w:val="16"/>
        </w:rPr>
        <w:t>Pearl K. Dowe, professor of political science and African-American studies at Emory University, shares Hutchings’s doubts.</w:t>
      </w:r>
    </w:p>
    <w:p w14:paraId="273D3476" w14:textId="77777777" w:rsidR="00BF7BD9" w:rsidRDefault="00BF7BD9" w:rsidP="00BF7BD9">
      <w:pPr>
        <w:rPr>
          <w:sz w:val="16"/>
        </w:rPr>
      </w:pPr>
      <w:r>
        <w:rPr>
          <w:sz w:val="16"/>
        </w:rPr>
        <w:t>“Trump’s outreach is not about picking up a significant number of African-American voters but to message to black voters that Trump may not be as bad as they believe,” Dowe wrote by email.</w:t>
      </w:r>
    </w:p>
    <w:p w14:paraId="72125A92" w14:textId="77777777" w:rsidR="00BF7BD9" w:rsidRDefault="00BF7BD9" w:rsidP="00BF7BD9">
      <w:pPr>
        <w:rPr>
          <w:sz w:val="16"/>
        </w:rPr>
      </w:pPr>
      <w:r>
        <w:rPr>
          <w:sz w:val="16"/>
        </w:rPr>
        <w:t>The Trump campaign could succeed in influencing “a few black voters who might decide to stay home if they feel there isn’t a real option that could positively impact their lives.” But, Dowe argued, “</w:t>
      </w:r>
      <w:r w:rsidRPr="000C18BF">
        <w:rPr>
          <w:rStyle w:val="StyleUnderline"/>
          <w:highlight w:val="yellow"/>
        </w:rPr>
        <w:t>the strong disdain black voters have for Trump” will produce</w:t>
      </w:r>
      <w:r w:rsidRPr="00A00800">
        <w:rPr>
          <w:rStyle w:val="StyleUnderline"/>
        </w:rPr>
        <w:t xml:space="preserve"> a “higher turnout rate for African-American voters</w:t>
      </w:r>
      <w:r>
        <w:rPr>
          <w:sz w:val="16"/>
        </w:rPr>
        <w:t xml:space="preserve"> </w:t>
      </w:r>
      <w:r w:rsidRPr="00A00800">
        <w:rPr>
          <w:rStyle w:val="Emphasis"/>
        </w:rPr>
        <w:t xml:space="preserve">and </w:t>
      </w:r>
      <w:r w:rsidRPr="000C18BF">
        <w:rPr>
          <w:rStyle w:val="Emphasis"/>
          <w:highlight w:val="yellow"/>
        </w:rPr>
        <w:t>an overwhelming support for the Democratic candidate</w:t>
      </w:r>
      <w:r w:rsidRPr="00A00800">
        <w:rPr>
          <w:rStyle w:val="Emphasis"/>
        </w:rPr>
        <w:t xml:space="preserve"> r</w:t>
      </w:r>
      <w:r>
        <w:rPr>
          <w:sz w:val="16"/>
        </w:rPr>
        <w:t>egardless of who it is.”</w:t>
      </w:r>
    </w:p>
    <w:p w14:paraId="34F6C054" w14:textId="77777777" w:rsidR="00BF7BD9" w:rsidRDefault="00BF7BD9" w:rsidP="00C86B88"/>
    <w:p w14:paraId="5DE6FCF0" w14:textId="77777777" w:rsidR="00BF7BD9" w:rsidRDefault="00BF7BD9" w:rsidP="00C86B88"/>
    <w:p w14:paraId="37BD513B" w14:textId="2DCDDE2E" w:rsidR="00C86B88" w:rsidRDefault="00C86B88" w:rsidP="00C86B88">
      <w:pPr>
        <w:pStyle w:val="Heading3"/>
      </w:pPr>
      <w:r>
        <w:t>1AR --- A2: Black Voters Link</w:t>
      </w:r>
    </w:p>
    <w:p w14:paraId="47DB09A0" w14:textId="0416D7E4" w:rsidR="00C86B88" w:rsidRDefault="00C86B88" w:rsidP="00C86B88"/>
    <w:p w14:paraId="27C35B91" w14:textId="77777777" w:rsidR="00BF7BD9" w:rsidRDefault="00BF7BD9" w:rsidP="00BF7BD9">
      <w:pPr>
        <w:pStyle w:val="Heading4"/>
      </w:pPr>
      <w:r>
        <w:t>Black voter link wrong --- extend LA Times --- Biden is already doing bad with black voters by dem standards --- and is still up huge --- proves hes making up ground with other blocs --- overwhelms the link</w:t>
      </w:r>
    </w:p>
    <w:p w14:paraId="6F0EDE13" w14:textId="77777777" w:rsidR="00BF7BD9" w:rsidRDefault="00BF7BD9" w:rsidP="001E7C1C"/>
    <w:p w14:paraId="2ED31DA9" w14:textId="06D311B3" w:rsidR="00BF7BD9" w:rsidRDefault="00BF7BD9" w:rsidP="00BF7BD9">
      <w:pPr>
        <w:pStyle w:val="Heading4"/>
      </w:pPr>
      <w:r>
        <w:t>Second --- CJR does nothing for trump with black voters --- his image is baked in --- anyone whos with Biden now isn’t going to switch</w:t>
      </w:r>
    </w:p>
    <w:p w14:paraId="6A5AA20B" w14:textId="32076BAB" w:rsidR="00BF7BD9" w:rsidRDefault="00BF7BD9" w:rsidP="00BF7BD9"/>
    <w:p w14:paraId="7DE1A321" w14:textId="4EE440E9" w:rsidR="001E7C1C" w:rsidRDefault="001E7C1C" w:rsidP="001E7C1C">
      <w:pPr>
        <w:pStyle w:val="Heading4"/>
      </w:pPr>
      <w:r>
        <w:t xml:space="preserve">The argument that “all trump needs to do” is pass CJR is super patronizing --- black voters care about diverse issues --- CJR is insufficient </w:t>
      </w:r>
    </w:p>
    <w:p w14:paraId="543C13E9" w14:textId="77777777" w:rsidR="001E7C1C" w:rsidRDefault="001E7C1C" w:rsidP="001E7C1C">
      <w:r w:rsidRPr="002006B3">
        <w:rPr>
          <w:rStyle w:val="Style13ptBold"/>
        </w:rPr>
        <w:t>ROARTY 20</w:t>
      </w:r>
      <w:r>
        <w:t xml:space="preserve"> --- ALEX ROARTY, McClatchy, Washington Bureau, “Why Dems are worried these voters of color may drift to Trump”, May 3</w:t>
      </w:r>
      <w:r w:rsidRPr="002006B3">
        <w:rPr>
          <w:vertAlign w:val="superscript"/>
        </w:rPr>
        <w:t>rd</w:t>
      </w:r>
      <w:r>
        <w:t xml:space="preserve"> 2020 </w:t>
      </w:r>
      <w:hyperlink r:id="rId303" w:history="1">
        <w:r w:rsidRPr="00276013">
          <w:rPr>
            <w:rStyle w:val="Hyperlink"/>
          </w:rPr>
          <w:t>https://www.post-gazette.com/news/insight/2020/05/03/Why-Democrats-are-worried-about-these-voters-of-color-drifting-to-Trump-in-2020/stories/202005030037</w:t>
        </w:r>
      </w:hyperlink>
      <w:r>
        <w:t xml:space="preserve"> (BJN) </w:t>
      </w:r>
    </w:p>
    <w:p w14:paraId="1FD4B347" w14:textId="77777777" w:rsidR="001E7C1C" w:rsidRPr="002006B3" w:rsidRDefault="001E7C1C" w:rsidP="001E7C1C">
      <w:pPr>
        <w:rPr>
          <w:sz w:val="16"/>
        </w:rPr>
      </w:pPr>
      <w:r w:rsidRPr="002006B3">
        <w:rPr>
          <w:sz w:val="16"/>
        </w:rPr>
        <w:t xml:space="preserve">In a February briefing with reporters, </w:t>
      </w:r>
      <w:r w:rsidRPr="001E7C1C">
        <w:rPr>
          <w:rStyle w:val="StyleUnderline"/>
        </w:rPr>
        <w:t>Priorities USA</w:t>
      </w:r>
      <w:r w:rsidRPr="001E7C1C">
        <w:rPr>
          <w:sz w:val="16"/>
        </w:rPr>
        <w:t xml:space="preserve"> Chairman Guy </w:t>
      </w:r>
      <w:r w:rsidRPr="001E7C1C">
        <w:rPr>
          <w:rStyle w:val="StyleUnderline"/>
        </w:rPr>
        <w:t>Cecil said his group was closely monitoring</w:t>
      </w:r>
      <w:r w:rsidRPr="001E7C1C">
        <w:rPr>
          <w:sz w:val="16"/>
        </w:rPr>
        <w:t xml:space="preserve"> Mr. </w:t>
      </w:r>
      <w:r w:rsidRPr="001E7C1C">
        <w:rPr>
          <w:rStyle w:val="StyleUnderline"/>
        </w:rPr>
        <w:t>Trump’s support with younger African Americans</w:t>
      </w:r>
      <w:r w:rsidRPr="001E7C1C">
        <w:rPr>
          <w:sz w:val="16"/>
        </w:rPr>
        <w:t>, which at the</w:t>
      </w:r>
      <w:r w:rsidRPr="002006B3">
        <w:rPr>
          <w:sz w:val="16"/>
        </w:rPr>
        <w:t xml:space="preserve"> time was in the low 20% range, a relatively high figure for a GOP president. </w:t>
      </w:r>
      <w:r w:rsidRPr="000C18BF">
        <w:rPr>
          <w:rStyle w:val="StyleUnderline"/>
          <w:highlight w:val="yellow"/>
        </w:rPr>
        <w:t>To reach them</w:t>
      </w:r>
      <w:r w:rsidRPr="002006B3">
        <w:rPr>
          <w:rStyle w:val="StyleUnderline"/>
        </w:rPr>
        <w:t xml:space="preserve">, he said </w:t>
      </w:r>
      <w:r w:rsidRPr="000C18BF">
        <w:rPr>
          <w:rStyle w:val="StyleUnderline"/>
          <w:highlight w:val="yellow"/>
        </w:rPr>
        <w:t xml:space="preserve">the party would </w:t>
      </w:r>
      <w:r w:rsidRPr="000C18BF">
        <w:rPr>
          <w:rStyle w:val="Emphasis"/>
          <w:highlight w:val="yellow"/>
        </w:rPr>
        <w:t>need to do more</w:t>
      </w:r>
      <w:r w:rsidRPr="000C18BF">
        <w:rPr>
          <w:rStyle w:val="StyleUnderline"/>
          <w:highlight w:val="yellow"/>
        </w:rPr>
        <w:t xml:space="preserve"> than talk about</w:t>
      </w:r>
      <w:r w:rsidRPr="002006B3">
        <w:rPr>
          <w:sz w:val="16"/>
        </w:rPr>
        <w:t xml:space="preserve"> issues like </w:t>
      </w:r>
      <w:r w:rsidRPr="000C18BF">
        <w:rPr>
          <w:rStyle w:val="Emphasis"/>
          <w:highlight w:val="yellow"/>
        </w:rPr>
        <w:t>criminal justice reform</w:t>
      </w:r>
      <w:r w:rsidRPr="002006B3">
        <w:rPr>
          <w:rStyle w:val="Emphasis"/>
        </w:rPr>
        <w:t>.</w:t>
      </w:r>
      <w:r>
        <w:rPr>
          <w:b/>
          <w:iCs/>
          <w:u w:val="single"/>
        </w:rPr>
        <w:t xml:space="preserve"> </w:t>
      </w:r>
      <w:r w:rsidRPr="002006B3">
        <w:rPr>
          <w:sz w:val="16"/>
        </w:rPr>
        <w:t xml:space="preserve">“I think </w:t>
      </w:r>
      <w:r w:rsidRPr="002006B3">
        <w:rPr>
          <w:rStyle w:val="StyleUnderline"/>
        </w:rPr>
        <w:t xml:space="preserve">one of </w:t>
      </w:r>
      <w:r w:rsidRPr="000C18BF">
        <w:rPr>
          <w:rStyle w:val="StyleUnderline"/>
          <w:highlight w:val="yellow"/>
        </w:rPr>
        <w:t>the mistake</w:t>
      </w:r>
      <w:r w:rsidRPr="002006B3">
        <w:rPr>
          <w:rStyle w:val="StyleUnderline"/>
        </w:rPr>
        <w:t>s</w:t>
      </w:r>
      <w:r w:rsidRPr="002006B3">
        <w:rPr>
          <w:sz w:val="16"/>
        </w:rPr>
        <w:t xml:space="preserve"> that </w:t>
      </w:r>
      <w:r w:rsidRPr="000C18BF">
        <w:rPr>
          <w:rStyle w:val="StyleUnderline"/>
          <w:highlight w:val="yellow"/>
        </w:rPr>
        <w:t>we see</w:t>
      </w:r>
      <w:r w:rsidRPr="002006B3">
        <w:rPr>
          <w:rStyle w:val="StyleUnderline"/>
        </w:rPr>
        <w:t xml:space="preserve"> a lot of times </w:t>
      </w:r>
      <w:r w:rsidRPr="002006B3">
        <w:rPr>
          <w:sz w:val="16"/>
        </w:rPr>
        <w:t xml:space="preserve">on the Democratic side is the minute that </w:t>
      </w:r>
      <w:r w:rsidRPr="000C18BF">
        <w:rPr>
          <w:rStyle w:val="StyleUnderline"/>
          <w:highlight w:val="yellow"/>
        </w:rPr>
        <w:t>people start talking about black voters</w:t>
      </w:r>
      <w:r w:rsidRPr="002006B3">
        <w:rPr>
          <w:sz w:val="16"/>
        </w:rPr>
        <w:t xml:space="preserve"> or voters of color, however you want to describe them, </w:t>
      </w:r>
      <w:r w:rsidRPr="000C18BF">
        <w:rPr>
          <w:rStyle w:val="StyleUnderline"/>
          <w:highlight w:val="yellow"/>
        </w:rPr>
        <w:t>the conversation immediately goes to criminal justice reform</w:t>
      </w:r>
      <w:r w:rsidRPr="002006B3">
        <w:rPr>
          <w:sz w:val="16"/>
        </w:rPr>
        <w:t xml:space="preserve">,” Mr. Cecil said. </w:t>
      </w:r>
      <w:r w:rsidRPr="000C18BF">
        <w:rPr>
          <w:sz w:val="16"/>
          <w:highlight w:val="yellow"/>
        </w:rPr>
        <w:t>“</w:t>
      </w:r>
      <w:r w:rsidRPr="000C18BF">
        <w:rPr>
          <w:rStyle w:val="StyleUnderline"/>
          <w:highlight w:val="yellow"/>
        </w:rPr>
        <w:t>Which is</w:t>
      </w:r>
      <w:r w:rsidRPr="000C18BF">
        <w:rPr>
          <w:sz w:val="16"/>
          <w:highlight w:val="yellow"/>
        </w:rPr>
        <w:t xml:space="preserve"> </w:t>
      </w:r>
      <w:r w:rsidRPr="00BF7BD9">
        <w:rPr>
          <w:sz w:val="16"/>
        </w:rPr>
        <w:t>an</w:t>
      </w:r>
      <w:r w:rsidRPr="002006B3">
        <w:rPr>
          <w:sz w:val="16"/>
        </w:rPr>
        <w:t xml:space="preserve"> essential element but </w:t>
      </w:r>
      <w:r w:rsidRPr="000C18BF">
        <w:rPr>
          <w:rStyle w:val="Emphasis"/>
          <w:highlight w:val="yellow"/>
        </w:rPr>
        <w:t>not</w:t>
      </w:r>
      <w:r w:rsidRPr="002006B3">
        <w:rPr>
          <w:sz w:val="16"/>
        </w:rPr>
        <w:t xml:space="preserve"> a </w:t>
      </w:r>
      <w:r w:rsidRPr="000C18BF">
        <w:rPr>
          <w:rStyle w:val="Emphasis"/>
          <w:highlight w:val="yellow"/>
        </w:rPr>
        <w:t>sufficient</w:t>
      </w:r>
      <w:r w:rsidRPr="002006B3">
        <w:rPr>
          <w:sz w:val="16"/>
        </w:rPr>
        <w:t xml:space="preserve"> one.”</w:t>
      </w:r>
    </w:p>
    <w:p w14:paraId="3DEE7845" w14:textId="77777777" w:rsidR="001E7C1C" w:rsidRPr="00C652D0" w:rsidRDefault="001E7C1C" w:rsidP="001E7C1C"/>
    <w:p w14:paraId="61BA59A2" w14:textId="687FA1EB" w:rsidR="00BF7BD9" w:rsidRPr="00BF7BD9" w:rsidRDefault="00BF7BD9" w:rsidP="00BF7BD9">
      <w:pPr>
        <w:pStyle w:val="Heading4"/>
      </w:pPr>
      <w:r>
        <w:t>Black voters won’t swing to trump</w:t>
      </w:r>
    </w:p>
    <w:p w14:paraId="2BEC9150" w14:textId="77777777" w:rsidR="00BF7BD9" w:rsidRDefault="00BF7BD9" w:rsidP="00BF7BD9">
      <w:r w:rsidRPr="00521227">
        <w:rPr>
          <w:rStyle w:val="Style13ptBold"/>
        </w:rPr>
        <w:t xml:space="preserve">Williams June 3rd </w:t>
      </w:r>
      <w:r>
        <w:t>--- Juan Williams is a Fox News analyst and the author of “What the Hell Do You Have to Lose?” He writes a column for The Hill, “Black Voters Are Coming for Trump”, NYT, June 3</w:t>
      </w:r>
      <w:r w:rsidRPr="00521227">
        <w:rPr>
          <w:vertAlign w:val="superscript"/>
        </w:rPr>
        <w:t>rd</w:t>
      </w:r>
      <w:r>
        <w:t xml:space="preserve"> 2020, </w:t>
      </w:r>
      <w:hyperlink r:id="rId304" w:history="1">
        <w:r w:rsidRPr="00276013">
          <w:rPr>
            <w:rStyle w:val="Hyperlink"/>
          </w:rPr>
          <w:t>https://www.nytimes.com/2020/06/03/opinion/sunday/biden-black-vote-trump.html</w:t>
        </w:r>
      </w:hyperlink>
      <w:r>
        <w:t xml:space="preserve"> (BJN)</w:t>
      </w:r>
    </w:p>
    <w:p w14:paraId="2D8F7BF6" w14:textId="77777777" w:rsidR="00BF7BD9" w:rsidRPr="001208D5" w:rsidRDefault="00BF7BD9" w:rsidP="00BF7BD9">
      <w:pPr>
        <w:rPr>
          <w:rStyle w:val="StyleUnderline"/>
        </w:rPr>
      </w:pPr>
      <w:r w:rsidRPr="001208D5">
        <w:rPr>
          <w:sz w:val="16"/>
        </w:rPr>
        <w:t xml:space="preserve">During the Super </w:t>
      </w:r>
      <w:r w:rsidRPr="00BF7BD9">
        <w:rPr>
          <w:sz w:val="16"/>
        </w:rPr>
        <w:t xml:space="preserve">Bowl, </w:t>
      </w:r>
      <w:r w:rsidRPr="000C18BF">
        <w:rPr>
          <w:rStyle w:val="StyleUnderline"/>
          <w:highlight w:val="yellow"/>
        </w:rPr>
        <w:t>white women and blacks were the target audience of a</w:t>
      </w:r>
      <w:r w:rsidRPr="001208D5">
        <w:rPr>
          <w:rStyle w:val="StyleUnderline"/>
        </w:rPr>
        <w:t xml:space="preserve"> high-priced </w:t>
      </w:r>
      <w:r w:rsidRPr="000C18BF">
        <w:rPr>
          <w:rStyle w:val="StyleUnderline"/>
          <w:highlight w:val="yellow"/>
        </w:rPr>
        <w:t>ad</w:t>
      </w:r>
      <w:r w:rsidRPr="000C18BF">
        <w:rPr>
          <w:sz w:val="16"/>
          <w:highlight w:val="yellow"/>
        </w:rPr>
        <w:t xml:space="preserve"> </w:t>
      </w:r>
      <w:r w:rsidRPr="000C18BF">
        <w:rPr>
          <w:rStyle w:val="StyleUnderline"/>
          <w:highlight w:val="yellow"/>
        </w:rPr>
        <w:t>centered on</w:t>
      </w:r>
      <w:r w:rsidRPr="001208D5">
        <w:rPr>
          <w:rStyle w:val="StyleUnderline"/>
        </w:rPr>
        <w:t xml:space="preserve"> the president’s decision to commute the </w:t>
      </w:r>
      <w:r w:rsidRPr="000C18BF">
        <w:rPr>
          <w:rStyle w:val="StyleUnderline"/>
          <w:highlight w:val="yellow"/>
        </w:rPr>
        <w:t>prison sentence</w:t>
      </w:r>
      <w:r w:rsidRPr="001208D5">
        <w:rPr>
          <w:sz w:val="16"/>
        </w:rPr>
        <w:t xml:space="preserve"> of a black woman who had been in jail for 21 years for a nonviolent drug conviction. Then, during his 2020 State of the Union address, he celebrated a former member of the Tuskegee Airmen and featured a black woman and her daughter who received an academic scholarship. </w:t>
      </w:r>
      <w:r w:rsidRPr="001208D5">
        <w:rPr>
          <w:rStyle w:val="StyleUnderline"/>
        </w:rPr>
        <w:t xml:space="preserve">But </w:t>
      </w:r>
      <w:r w:rsidRPr="000C18BF">
        <w:rPr>
          <w:rStyle w:val="StyleUnderline"/>
          <w:highlight w:val="yellow"/>
        </w:rPr>
        <w:t>anyone who remembers</w:t>
      </w:r>
      <w:r w:rsidRPr="001208D5">
        <w:rPr>
          <w:sz w:val="16"/>
        </w:rPr>
        <w:t xml:space="preserve"> Mr. </w:t>
      </w:r>
      <w:r w:rsidRPr="000C18BF">
        <w:rPr>
          <w:rStyle w:val="StyleUnderline"/>
          <w:highlight w:val="yellow"/>
        </w:rPr>
        <w:t>Trump’s</w:t>
      </w:r>
      <w:r w:rsidRPr="001208D5">
        <w:rPr>
          <w:rStyle w:val="StyleUnderline"/>
        </w:rPr>
        <w:t xml:space="preserve"> </w:t>
      </w:r>
      <w:r w:rsidRPr="000C18BF">
        <w:rPr>
          <w:rStyle w:val="StyleUnderline"/>
          <w:highlight w:val="yellow"/>
        </w:rPr>
        <w:t>record</w:t>
      </w:r>
      <w:r w:rsidRPr="001208D5">
        <w:rPr>
          <w:rStyle w:val="StyleUnderline"/>
        </w:rPr>
        <w:t xml:space="preserve"> of disrespect toward women, and black women in particular, </w:t>
      </w:r>
      <w:r w:rsidRPr="000C18BF">
        <w:rPr>
          <w:rStyle w:val="Emphasis"/>
          <w:highlight w:val="yellow"/>
        </w:rPr>
        <w:t>isn’t going to fall for this act.</w:t>
      </w:r>
      <w:r w:rsidRPr="000C18BF">
        <w:rPr>
          <w:rStyle w:val="StyleUnderline"/>
          <w:highlight w:val="yellow"/>
        </w:rPr>
        <w:t xml:space="preserve"> He told four congresswomen of color</w:t>
      </w:r>
      <w:r w:rsidRPr="001208D5">
        <w:rPr>
          <w:sz w:val="16"/>
        </w:rPr>
        <w:t xml:space="preserve">, three of whom were born in the United States, </w:t>
      </w:r>
      <w:r w:rsidRPr="001208D5">
        <w:rPr>
          <w:rStyle w:val="StyleUnderline"/>
        </w:rPr>
        <w:t>that they should “</w:t>
      </w:r>
      <w:r w:rsidRPr="000C18BF">
        <w:rPr>
          <w:rStyle w:val="StyleUnderline"/>
          <w:highlight w:val="yellow"/>
        </w:rPr>
        <w:t>go back</w:t>
      </w:r>
      <w:r w:rsidRPr="001208D5">
        <w:rPr>
          <w:sz w:val="16"/>
        </w:rPr>
        <w:t xml:space="preserve"> and help fix the totally </w:t>
      </w:r>
      <w:r w:rsidRPr="001208D5">
        <w:rPr>
          <w:rStyle w:val="StyleUnderline"/>
        </w:rPr>
        <w:t xml:space="preserve">broken and crime infested places </w:t>
      </w:r>
      <w:r w:rsidRPr="000C18BF">
        <w:rPr>
          <w:rStyle w:val="StyleUnderline"/>
          <w:highlight w:val="yellow"/>
        </w:rPr>
        <w:t xml:space="preserve">from which they came.” </w:t>
      </w:r>
      <w:r w:rsidRPr="00521227">
        <w:rPr>
          <w:rStyle w:val="StyleUnderline"/>
        </w:rPr>
        <w:t xml:space="preserve">He called </w:t>
      </w:r>
      <w:r w:rsidRPr="00521227">
        <w:rPr>
          <w:sz w:val="16"/>
        </w:rPr>
        <w:t xml:space="preserve">Representative </w:t>
      </w:r>
      <w:r w:rsidRPr="00521227">
        <w:rPr>
          <w:rStyle w:val="StyleUnderline"/>
        </w:rPr>
        <w:t>Maxine Waters</w:t>
      </w:r>
      <w:r w:rsidRPr="00521227">
        <w:rPr>
          <w:sz w:val="16"/>
        </w:rPr>
        <w:t>, a California Democrat, a “</w:t>
      </w:r>
      <w:r w:rsidRPr="00521227">
        <w:rPr>
          <w:rStyle w:val="StyleUnderline"/>
        </w:rPr>
        <w:t>low-IQ person” and Omarosa</w:t>
      </w:r>
      <w:r w:rsidRPr="00521227">
        <w:rPr>
          <w:sz w:val="16"/>
        </w:rPr>
        <w:t xml:space="preserve"> Manigault Newman, a former aide, </w:t>
      </w:r>
      <w:r w:rsidRPr="00521227">
        <w:rPr>
          <w:rStyle w:val="StyleUnderline"/>
        </w:rPr>
        <w:t>a “dog.”</w:t>
      </w:r>
      <w:r w:rsidRPr="00521227">
        <w:rPr>
          <w:sz w:val="16"/>
        </w:rPr>
        <w:t xml:space="preserve"> He said one black reporter was a “loser” and another asked “a lot of stupid questions.” “His supporters are right — he does attack everyone,” Adia Harvey Wingfield, a sociology professor at Washington University in St. Louis, told The Washington Post. “But </w:t>
      </w:r>
      <w:r w:rsidRPr="00521227">
        <w:rPr>
          <w:rStyle w:val="StyleUnderline"/>
        </w:rPr>
        <w:t>there’s</w:t>
      </w:r>
      <w:r w:rsidRPr="00521227">
        <w:rPr>
          <w:sz w:val="16"/>
        </w:rPr>
        <w:t xml:space="preserve"> also </w:t>
      </w:r>
      <w:r w:rsidRPr="00521227">
        <w:rPr>
          <w:rStyle w:val="StyleUnderline"/>
        </w:rPr>
        <w:t>a clear commonality in the attacks he levels against people of color and black professionals. These are straight out of historic playbooks about black workers and professionals in particular — not being qualified, not being intelligent</w:t>
      </w:r>
      <w:r w:rsidRPr="00521227">
        <w:rPr>
          <w:sz w:val="16"/>
        </w:rPr>
        <w:t xml:space="preserve"> or having what it takes to succeed in a predominantly white environment.” After three years of Mr. Trump as president, 65 percent of black people say it is a “bad time” to be black in America, according to a January Washington Post-Ipsos poll. Just as dispiriting, most black people now say white Americans “do not understand</w:t>
      </w:r>
      <w:r w:rsidRPr="001208D5">
        <w:rPr>
          <w:sz w:val="16"/>
        </w:rPr>
        <w:t xml:space="preserve">” the discrimination they face. That applies to white Democrats as well as white Republicans. The sense of racial isolation is fueled by the high incidence of hate crimes against black people — as well as against Latinos and Jews. And then </w:t>
      </w:r>
      <w:r w:rsidRPr="001208D5">
        <w:rPr>
          <w:rStyle w:val="StyleUnderline"/>
        </w:rPr>
        <w:t>there is</w:t>
      </w:r>
      <w:r w:rsidRPr="001208D5">
        <w:rPr>
          <w:sz w:val="16"/>
        </w:rPr>
        <w:t xml:space="preserve"> the </w:t>
      </w:r>
      <w:r w:rsidRPr="001208D5">
        <w:rPr>
          <w:rStyle w:val="StyleUnderline"/>
        </w:rPr>
        <w:t>anxiety over the prospect of four more years of</w:t>
      </w:r>
      <w:r w:rsidRPr="001208D5">
        <w:rPr>
          <w:sz w:val="16"/>
        </w:rPr>
        <w:t xml:space="preserve"> being invisible as </w:t>
      </w:r>
      <w:r w:rsidRPr="001208D5">
        <w:rPr>
          <w:rStyle w:val="StyleUnderline"/>
        </w:rPr>
        <w:t>the president</w:t>
      </w:r>
      <w:r w:rsidRPr="001208D5">
        <w:rPr>
          <w:sz w:val="16"/>
        </w:rPr>
        <w:t xml:space="preserve"> sets national goals. For example, Mr. </w:t>
      </w:r>
      <w:r w:rsidRPr="000C18BF">
        <w:rPr>
          <w:rStyle w:val="StyleUnderline"/>
          <w:highlight w:val="yellow"/>
        </w:rPr>
        <w:t>Trump</w:t>
      </w:r>
      <w:r w:rsidRPr="001208D5">
        <w:rPr>
          <w:rStyle w:val="StyleUnderline"/>
        </w:rPr>
        <w:t xml:space="preserve"> regularly </w:t>
      </w:r>
      <w:r w:rsidRPr="000C18BF">
        <w:rPr>
          <w:rStyle w:val="StyleUnderline"/>
          <w:highlight w:val="yellow"/>
        </w:rPr>
        <w:t>demeans government workers</w:t>
      </w:r>
      <w:r w:rsidRPr="001208D5">
        <w:rPr>
          <w:sz w:val="16"/>
        </w:rPr>
        <w:t xml:space="preserve">, many of whom are black. </w:t>
      </w:r>
      <w:r w:rsidRPr="001208D5">
        <w:rPr>
          <w:rStyle w:val="StyleUnderline"/>
        </w:rPr>
        <w:t xml:space="preserve">He’s </w:t>
      </w:r>
      <w:r w:rsidRPr="000C18BF">
        <w:rPr>
          <w:rStyle w:val="StyleUnderline"/>
          <w:highlight w:val="yellow"/>
        </w:rPr>
        <w:t>still trying to dismantle the A</w:t>
      </w:r>
      <w:r w:rsidRPr="001208D5">
        <w:rPr>
          <w:rStyle w:val="StyleUnderline"/>
        </w:rPr>
        <w:t xml:space="preserve">ffordable </w:t>
      </w:r>
      <w:r w:rsidRPr="000C18BF">
        <w:rPr>
          <w:rStyle w:val="StyleUnderline"/>
          <w:highlight w:val="yellow"/>
        </w:rPr>
        <w:t>C</w:t>
      </w:r>
      <w:r w:rsidRPr="001208D5">
        <w:rPr>
          <w:rStyle w:val="StyleUnderline"/>
        </w:rPr>
        <w:t xml:space="preserve">are </w:t>
      </w:r>
      <w:r w:rsidRPr="000C18BF">
        <w:rPr>
          <w:rStyle w:val="StyleUnderline"/>
          <w:highlight w:val="yellow"/>
        </w:rPr>
        <w:t>A</w:t>
      </w:r>
      <w:r w:rsidRPr="001208D5">
        <w:rPr>
          <w:rStyle w:val="StyleUnderline"/>
        </w:rPr>
        <w:t xml:space="preserve">ct and </w:t>
      </w:r>
      <w:r w:rsidRPr="000C18BF">
        <w:rPr>
          <w:rStyle w:val="StyleUnderline"/>
          <w:highlight w:val="yellow"/>
        </w:rPr>
        <w:t>cut financial aid</w:t>
      </w:r>
      <w:r w:rsidRPr="001208D5">
        <w:rPr>
          <w:sz w:val="16"/>
        </w:rPr>
        <w:t xml:space="preserve"> to the unemployed. Mr. </w:t>
      </w:r>
      <w:r w:rsidRPr="000C18BF">
        <w:rPr>
          <w:rStyle w:val="StyleUnderline"/>
          <w:highlight w:val="yellow"/>
        </w:rPr>
        <w:t>Trump was slow to respond to</w:t>
      </w:r>
      <w:r w:rsidRPr="001208D5">
        <w:rPr>
          <w:rStyle w:val="StyleUnderline"/>
        </w:rPr>
        <w:t xml:space="preserve"> the coronavirus overall</w:t>
      </w:r>
      <w:r w:rsidRPr="001208D5">
        <w:rPr>
          <w:sz w:val="16"/>
        </w:rPr>
        <w:t>. But he really failed to step up to the crisis in black America. “</w:t>
      </w:r>
      <w:r w:rsidRPr="000C18BF">
        <w:rPr>
          <w:rStyle w:val="StyleUnderline"/>
          <w:highlight w:val="yellow"/>
        </w:rPr>
        <w:t>The disproportionate impact of Covid</w:t>
      </w:r>
      <w:r w:rsidRPr="001208D5">
        <w:rPr>
          <w:rStyle w:val="StyleUnderline"/>
        </w:rPr>
        <w:t>-19 crisis is only having the effect of increasing people’s disdain and distrust of Trump</w:t>
      </w:r>
      <w:r w:rsidRPr="001208D5">
        <w:rPr>
          <w:sz w:val="16"/>
        </w:rPr>
        <w:t xml:space="preserve"> and the entire administration,” Adrianne Shropshire, the executive director of BlackPAC, a super PAC focused on black Democrats, told The New York Times. </w:t>
      </w:r>
      <w:r w:rsidRPr="001208D5">
        <w:rPr>
          <w:rStyle w:val="StyleUnderline"/>
        </w:rPr>
        <w:t>After</w:t>
      </w:r>
      <w:r w:rsidRPr="001208D5">
        <w:rPr>
          <w:sz w:val="16"/>
        </w:rPr>
        <w:t xml:space="preserve"> Mr. </w:t>
      </w:r>
      <w:r w:rsidRPr="001208D5">
        <w:rPr>
          <w:rStyle w:val="StyleUnderline"/>
        </w:rPr>
        <w:t>Arbery was stopped while jogging</w:t>
      </w:r>
      <w:r w:rsidRPr="001208D5">
        <w:rPr>
          <w:sz w:val="16"/>
        </w:rPr>
        <w:t xml:space="preserve"> on a residential Georgia street and shot to death for no apparent reason, Mr. </w:t>
      </w:r>
      <w:r w:rsidRPr="001208D5">
        <w:rPr>
          <w:rStyle w:val="StyleUnderline"/>
        </w:rPr>
        <w:t>Trump said</w:t>
      </w:r>
      <w:r w:rsidRPr="001208D5">
        <w:rPr>
          <w:sz w:val="16"/>
        </w:rPr>
        <w:t xml:space="preserve"> it was “very disturbing” but added that </w:t>
      </w:r>
      <w:r w:rsidRPr="001208D5">
        <w:rPr>
          <w:rStyle w:val="StyleUnderline"/>
        </w:rPr>
        <w:t>the gunmen might have reacted to “something that we didn’t see on the tape.” The refusal to condemn the attack</w:t>
      </w:r>
      <w:r w:rsidRPr="001208D5">
        <w:rPr>
          <w:sz w:val="16"/>
        </w:rPr>
        <w:t xml:space="preserve"> outright </w:t>
      </w:r>
      <w:r w:rsidRPr="001208D5">
        <w:rPr>
          <w:rStyle w:val="StyleUnderline"/>
        </w:rPr>
        <w:t>led black activists to complain that even in the face of what looked like murder</w:t>
      </w:r>
      <w:r w:rsidRPr="001208D5">
        <w:rPr>
          <w:sz w:val="16"/>
        </w:rPr>
        <w:t xml:space="preserve">, Mr. </w:t>
      </w:r>
      <w:r w:rsidRPr="001208D5">
        <w:rPr>
          <w:rStyle w:val="StyleUnderline"/>
        </w:rPr>
        <w:t>Trump felt the need to nod to his “largely white coalition</w:t>
      </w:r>
      <w:r w:rsidRPr="001208D5">
        <w:rPr>
          <w:sz w:val="16"/>
        </w:rPr>
        <w:t xml:space="preserve">,” according to The Washington Post. “When you have hate emanating from the Oval Office, why are we surprised?” said Karen Bass, a California congresswoman who heads the Congressional Black Caucus, about the shooting. </w:t>
      </w:r>
      <w:r w:rsidRPr="000C18BF">
        <w:rPr>
          <w:rStyle w:val="StyleUnderline"/>
          <w:highlight w:val="yellow"/>
        </w:rPr>
        <w:t>Black Americans have had enough. They have a</w:t>
      </w:r>
      <w:r w:rsidRPr="001208D5">
        <w:rPr>
          <w:rStyle w:val="StyleUnderline"/>
        </w:rPr>
        <w:t xml:space="preserve">n explosive, </w:t>
      </w:r>
      <w:r w:rsidRPr="000C18BF">
        <w:rPr>
          <w:rStyle w:val="StyleUnderline"/>
          <w:highlight w:val="yellow"/>
        </w:rPr>
        <w:t>personal investment in defeating</w:t>
      </w:r>
      <w:r w:rsidRPr="001208D5">
        <w:rPr>
          <w:sz w:val="16"/>
        </w:rPr>
        <w:t xml:space="preserve"> Mr. </w:t>
      </w:r>
      <w:r w:rsidRPr="000C18BF">
        <w:rPr>
          <w:rStyle w:val="StyleUnderline"/>
          <w:highlight w:val="yellow"/>
        </w:rPr>
        <w:t>Trump</w:t>
      </w:r>
      <w:r w:rsidRPr="001208D5">
        <w:rPr>
          <w:rStyle w:val="StyleUnderline"/>
        </w:rPr>
        <w:t xml:space="preserve"> in 2020. More than 80 percent of them say Mr. Trump is a racist.</w:t>
      </w:r>
      <w:r w:rsidRPr="001208D5">
        <w:rPr>
          <w:sz w:val="16"/>
        </w:rPr>
        <w:t xml:space="preserve"> For them, defeating him is the civil rights movement of 2020. And it is not an empty threat. If black voters returned to the polls at their 2012 levels, the Democratic presidential candidate “would win the Electoral College by 294-244,” according to an analysis by the Center for American Progress. If Mr. Biden chooses a black woman as his running mate, as many expect him to do, it could further boost turnout. He is said to be considering Kamala Harris, Val Demings and Stacey Abrams. He has also promised to name a black woman to the Supreme Court. Given their role in his triumph in the Democratic primaries, black women are at a point of maximal leverage in demanding a seat at the table of power. One 2006 study of voting patterns found that black Democratic candidates spurred a jump of two to three percentage points in turnout among blacks and whites. There is the risk of increasing the number of whites voting in opposition to the black candidate. But that risk comes with a big benefit if the history-making ticket sparks a boost in black turnout in swing states. White Democrats actually were “a little more likely than black Democrats to think a black nominee would help the ticket’s chances,” according to the summary of a CBS News poll in early May. Most black voters say their priority for a vice president is simply that the candidate — black or white — increases Mr. Biden’s chance of winning. In late May, polls showed the top choice for Mr. Biden’s vice president among black and white Democrats was Senator Elizabeth Warren. It’s likely that Mr. Trump is now hoping that suburban white voters will be so frightened by the protests against police violence and news footage of broken windows at Target stores that </w:t>
      </w:r>
      <w:r w:rsidRPr="000C18BF">
        <w:rPr>
          <w:rStyle w:val="StyleUnderline"/>
          <w:highlight w:val="yellow"/>
        </w:rPr>
        <w:t>they</w:t>
      </w:r>
      <w:r w:rsidRPr="001208D5">
        <w:rPr>
          <w:sz w:val="16"/>
        </w:rPr>
        <w:t xml:space="preserve"> will turn to him in sufficient numbers to nullify the black vote. Stoking racial divisions may work for his base, but not for voters in the middle. Polls show </w:t>
      </w:r>
      <w:r w:rsidRPr="001208D5">
        <w:rPr>
          <w:rStyle w:val="StyleUnderline"/>
        </w:rPr>
        <w:t xml:space="preserve">most independents </w:t>
      </w:r>
      <w:r w:rsidRPr="000C18BF">
        <w:rPr>
          <w:rStyle w:val="StyleUnderline"/>
          <w:highlight w:val="yellow"/>
        </w:rPr>
        <w:t xml:space="preserve">have </w:t>
      </w:r>
      <w:r w:rsidRPr="000C18BF">
        <w:rPr>
          <w:rStyle w:val="Emphasis"/>
          <w:highlight w:val="yellow"/>
        </w:rPr>
        <w:t>already decided</w:t>
      </w:r>
      <w:r w:rsidRPr="001208D5">
        <w:rPr>
          <w:sz w:val="16"/>
        </w:rPr>
        <w:t xml:space="preserve"> they can’t support Mr. Trump. Now they have seen the tape of Mr. Floyd dying. Violent protests may make them anxious, but </w:t>
      </w:r>
      <w:r w:rsidRPr="001208D5">
        <w:rPr>
          <w:rStyle w:val="StyleUnderline"/>
        </w:rPr>
        <w:t>they have had their eyes opened to injustice.</w:t>
      </w:r>
    </w:p>
    <w:p w14:paraId="7493544C" w14:textId="77777777" w:rsidR="00BF7BD9" w:rsidRDefault="00BF7BD9" w:rsidP="00BF7BD9"/>
    <w:p w14:paraId="3040C964" w14:textId="60ECAFA1" w:rsidR="00BF7BD9" w:rsidRDefault="001E7C1C" w:rsidP="00BF7BD9">
      <w:pPr>
        <w:pStyle w:val="Heading4"/>
      </w:pPr>
      <w:r>
        <w:t xml:space="preserve">Trump won’t persuade black voters </w:t>
      </w:r>
    </w:p>
    <w:p w14:paraId="407ADFBD" w14:textId="77777777" w:rsidR="00BF7BD9" w:rsidRPr="00B06E9D" w:rsidRDefault="00BF7BD9" w:rsidP="00BF7BD9">
      <w:r w:rsidRPr="00B06E9D">
        <w:rPr>
          <w:rStyle w:val="Style13ptBold"/>
        </w:rPr>
        <w:t>Edsall 20</w:t>
      </w:r>
      <w:r>
        <w:t xml:space="preserve"> --- Thomas B. Edsall Mr. Edsall contributes a weekly column from Washington, D.C. on politics, demographics and inequality., “Trump Has His Sights Set on Black Voters”, NYT, </w:t>
      </w:r>
      <w:hyperlink r:id="rId305" w:history="1">
        <w:r w:rsidRPr="00276013">
          <w:rPr>
            <w:rStyle w:val="Hyperlink"/>
          </w:rPr>
          <w:t>https://www.nytimes.com/2020/03/04/opinion/trump-black-voters.html</w:t>
        </w:r>
      </w:hyperlink>
      <w:r>
        <w:t xml:space="preserve"> (BJN)</w:t>
      </w:r>
    </w:p>
    <w:p w14:paraId="44E62A67" w14:textId="77777777" w:rsidR="00BF7BD9" w:rsidRDefault="00BF7BD9" w:rsidP="00BF7BD9">
      <w:pPr>
        <w:rPr>
          <w:sz w:val="16"/>
        </w:rPr>
      </w:pPr>
      <w:r>
        <w:rPr>
          <w:sz w:val="16"/>
        </w:rPr>
        <w:t xml:space="preserve">John </w:t>
      </w:r>
      <w:r w:rsidRPr="000C18BF">
        <w:rPr>
          <w:rStyle w:val="StyleUnderline"/>
          <w:highlight w:val="yellow"/>
        </w:rPr>
        <w:t>McWhorter</w:t>
      </w:r>
      <w:r w:rsidRPr="00B06E9D">
        <w:rPr>
          <w:rStyle w:val="StyleUnderline"/>
        </w:rPr>
        <w:t xml:space="preserve">, a professor of English and comparative literature at Columbia University, </w:t>
      </w:r>
      <w:r w:rsidRPr="000C18BF">
        <w:rPr>
          <w:rStyle w:val="StyleUnderline"/>
          <w:highlight w:val="yellow"/>
        </w:rPr>
        <w:t>examined Trump’s prospects for winning black votes</w:t>
      </w:r>
      <w:r>
        <w:rPr>
          <w:sz w:val="16"/>
        </w:rPr>
        <w:t xml:space="preserve"> from an entirely different vantage point. In an email, McWhorter wrote: Trump’s racism is less important to probably most black people than it is to the minority of black people in academia/the media/collegetownish circles. Beyond the contingent we today can roughly delineate as “Twitter people,” the idea that someone is immediately disqualified from moral worth by harboring any degree of bigotry is an abstraction. As such, there is a kind of black person — mostly male, I suspect — who connect with Trump’s Alpha Male routine, which has a lot in common with the rapper persona. It is, therefore, not remotely surprising that Kanye West likes him. Despite this, </w:t>
      </w:r>
      <w:r w:rsidRPr="00B06E9D">
        <w:rPr>
          <w:rStyle w:val="StyleUnderline"/>
        </w:rPr>
        <w:t>McWhorter continued,</w:t>
      </w:r>
      <w:r>
        <w:rPr>
          <w:rStyle w:val="StyleUnderline"/>
        </w:rPr>
        <w:t xml:space="preserve"> </w:t>
      </w:r>
      <w:r>
        <w:rPr>
          <w:sz w:val="16"/>
        </w:rPr>
        <w:t xml:space="preserve">I do know this: </w:t>
      </w:r>
      <w:r w:rsidRPr="00B06E9D">
        <w:rPr>
          <w:rStyle w:val="StyleUnderline"/>
        </w:rPr>
        <w:t>if Biden is the nominee</w:t>
      </w:r>
      <w:r>
        <w:rPr>
          <w:sz w:val="16"/>
        </w:rPr>
        <w:t xml:space="preserve">, no. </w:t>
      </w:r>
      <w:r w:rsidRPr="00B06E9D">
        <w:rPr>
          <w:rStyle w:val="StyleUnderline"/>
        </w:rPr>
        <w:t xml:space="preserve">Most </w:t>
      </w:r>
      <w:r w:rsidRPr="000C18BF">
        <w:rPr>
          <w:rStyle w:val="StyleUnderline"/>
          <w:highlight w:val="yellow"/>
        </w:rPr>
        <w:t>voters</w:t>
      </w:r>
      <w:r w:rsidRPr="00B06E9D">
        <w:rPr>
          <w:rStyle w:val="StyleUnderline"/>
        </w:rPr>
        <w:t xml:space="preserve">, of whatever color, </w:t>
      </w:r>
      <w:r w:rsidRPr="000C18BF">
        <w:rPr>
          <w:rStyle w:val="StyleUnderline"/>
          <w:highlight w:val="yellow"/>
        </w:rPr>
        <w:t>vote on the basis of</w:t>
      </w:r>
      <w:r w:rsidRPr="00B06E9D">
        <w:rPr>
          <w:rStyle w:val="StyleUnderline"/>
        </w:rPr>
        <w:t xml:space="preserve"> certain gut </w:t>
      </w:r>
      <w:r w:rsidRPr="000C18BF">
        <w:rPr>
          <w:rStyle w:val="StyleUnderline"/>
          <w:highlight w:val="yellow"/>
        </w:rPr>
        <w:t>instincts.</w:t>
      </w:r>
      <w:r w:rsidRPr="00B06E9D">
        <w:rPr>
          <w:rStyle w:val="StyleUnderline"/>
        </w:rPr>
        <w:t xml:space="preserve"> </w:t>
      </w:r>
      <w:r w:rsidRPr="000C18BF">
        <w:rPr>
          <w:rStyle w:val="StyleUnderline"/>
          <w:highlight w:val="yellow"/>
        </w:rPr>
        <w:t>Biden appeals to black people</w:t>
      </w:r>
      <w:r w:rsidRPr="00B06E9D">
        <w:rPr>
          <w:rStyle w:val="StyleUnderline"/>
        </w:rPr>
        <w:t xml:space="preserve"> </w:t>
      </w:r>
      <w:r>
        <w:rPr>
          <w:sz w:val="16"/>
        </w:rPr>
        <w:t xml:space="preserve">partly because of a certain vernacular glint in his eye and partly now because of his connection with Obama. </w:t>
      </w:r>
      <w:r w:rsidRPr="000C18BF">
        <w:rPr>
          <w:rStyle w:val="StyleUnderline"/>
          <w:highlight w:val="yellow"/>
        </w:rPr>
        <w:t>Wielding that will “trump”</w:t>
      </w:r>
      <w:r w:rsidRPr="000C18BF">
        <w:rPr>
          <w:sz w:val="16"/>
          <w:highlight w:val="yellow"/>
        </w:rPr>
        <w:t xml:space="preserve"> </w:t>
      </w:r>
      <w:r w:rsidRPr="000C18BF">
        <w:rPr>
          <w:rStyle w:val="Emphasis"/>
          <w:highlight w:val="yellow"/>
        </w:rPr>
        <w:t>all but</w:t>
      </w:r>
      <w:r w:rsidRPr="001E7C1C">
        <w:rPr>
          <w:rStyle w:val="Emphasis"/>
        </w:rPr>
        <w:t xml:space="preserve"> </w:t>
      </w:r>
      <w:r w:rsidRPr="000C18BF">
        <w:rPr>
          <w:rStyle w:val="Emphasis"/>
          <w:highlight w:val="yellow"/>
        </w:rPr>
        <w:t>about seven black voters’ affection for</w:t>
      </w:r>
      <w:r w:rsidRPr="000C18BF">
        <w:rPr>
          <w:sz w:val="16"/>
          <w:highlight w:val="yellow"/>
        </w:rPr>
        <w:t xml:space="preserve"> </w:t>
      </w:r>
      <w:r w:rsidRPr="000C18BF">
        <w:rPr>
          <w:rStyle w:val="StyleUnderline"/>
          <w:highlight w:val="yellow"/>
        </w:rPr>
        <w:t>Trump’s “swagger</w:t>
      </w:r>
      <w:r>
        <w:rPr>
          <w:sz w:val="16"/>
        </w:rPr>
        <w:t>.”</w:t>
      </w:r>
    </w:p>
    <w:p w14:paraId="4CF59BF7" w14:textId="77777777" w:rsidR="00BF7BD9" w:rsidRDefault="00BF7BD9" w:rsidP="00BF7BD9"/>
    <w:p w14:paraId="7B64FA9D" w14:textId="5315CFD5" w:rsidR="00BF7BD9" w:rsidRDefault="00BF7BD9" w:rsidP="001E7C1C"/>
    <w:p w14:paraId="47ABA015" w14:textId="42B4488C" w:rsidR="00C86B88" w:rsidRDefault="00C86B88" w:rsidP="00C86B88">
      <w:pPr>
        <w:pStyle w:val="Heading3"/>
      </w:pPr>
      <w:r>
        <w:t>2AC --- A2: Suburban Voters Link</w:t>
      </w:r>
    </w:p>
    <w:p w14:paraId="33B737F5" w14:textId="421D6367" w:rsidR="00C86B88" w:rsidRDefault="00C86B88" w:rsidP="00C86B88"/>
    <w:p w14:paraId="7C7B31B8" w14:textId="762820FD" w:rsidR="001657BC" w:rsidRDefault="001657BC" w:rsidP="001657BC">
      <w:pPr>
        <w:pStyle w:val="Heading4"/>
      </w:pPr>
      <w:r>
        <w:t>Mid-City suburbs are still overwhelmingly republican --- and they dominate the swing states</w:t>
      </w:r>
    </w:p>
    <w:p w14:paraId="2E6BEB3F" w14:textId="37D5C4C5" w:rsidR="001657BC" w:rsidRDefault="001657BC" w:rsidP="001657BC">
      <w:r w:rsidRPr="001657BC">
        <w:rPr>
          <w:rStyle w:val="Style13ptBold"/>
        </w:rPr>
        <w:t>Walter 19</w:t>
      </w:r>
      <w:r>
        <w:t xml:space="preserve"> --- Amy Walter, Cook Political Report writer, “The Suburban Vote Isn't as Blue as It Looks”, Cook Political Report, Sept 12</w:t>
      </w:r>
      <w:r w:rsidRPr="001657BC">
        <w:rPr>
          <w:vertAlign w:val="superscript"/>
        </w:rPr>
        <w:t>th</w:t>
      </w:r>
      <w:r>
        <w:t xml:space="preserve"> 2019, </w:t>
      </w:r>
      <w:hyperlink r:id="rId306" w:history="1">
        <w:r w:rsidRPr="00276013">
          <w:rPr>
            <w:rStyle w:val="Hyperlink"/>
          </w:rPr>
          <w:t>https://cookpolitical.com/analysis/national/national-politics/suburban-vote-isnt-blue-it-looks</w:t>
        </w:r>
      </w:hyperlink>
      <w:r>
        <w:t xml:space="preserve"> (BJN) </w:t>
      </w:r>
    </w:p>
    <w:p w14:paraId="0DD13A3A" w14:textId="5AAF7BCC" w:rsidR="00D67580" w:rsidRPr="001657BC" w:rsidRDefault="001657BC" w:rsidP="00D67580">
      <w:pPr>
        <w:rPr>
          <w:sz w:val="16"/>
        </w:rPr>
      </w:pPr>
      <w:r w:rsidRPr="001657BC">
        <w:rPr>
          <w:sz w:val="16"/>
        </w:rPr>
        <w:t xml:space="preserve">And, </w:t>
      </w:r>
      <w:r w:rsidRPr="001657BC">
        <w:rPr>
          <w:rStyle w:val="StyleUnderline"/>
        </w:rPr>
        <w:t>while Democrats won</w:t>
      </w:r>
      <w:r w:rsidRPr="001657BC">
        <w:rPr>
          <w:sz w:val="16"/>
        </w:rPr>
        <w:t xml:space="preserve"> the </w:t>
      </w:r>
      <w:r w:rsidRPr="001657BC">
        <w:rPr>
          <w:rStyle w:val="StyleUnderline"/>
        </w:rPr>
        <w:t>2018</w:t>
      </w:r>
      <w:r w:rsidRPr="001657BC">
        <w:rPr>
          <w:sz w:val="16"/>
        </w:rPr>
        <w:t xml:space="preserve"> election </w:t>
      </w:r>
      <w:r w:rsidRPr="001657BC">
        <w:rPr>
          <w:rStyle w:val="StyleUnderline"/>
        </w:rPr>
        <w:t>in the suburbs</w:t>
      </w:r>
      <w:r w:rsidRPr="001657BC">
        <w:rPr>
          <w:sz w:val="16"/>
        </w:rPr>
        <w:t xml:space="preserve">, </w:t>
      </w:r>
      <w:r w:rsidRPr="000C18BF">
        <w:rPr>
          <w:rStyle w:val="Emphasis"/>
          <w:highlight w:val="yellow"/>
        </w:rPr>
        <w:t>Republicans still hold "71 percent of all</w:t>
      </w:r>
      <w:r w:rsidRPr="001657BC">
        <w:rPr>
          <w:rStyle w:val="Emphasis"/>
        </w:rPr>
        <w:t xml:space="preserve"> </w:t>
      </w:r>
      <w:r w:rsidRPr="000C18BF">
        <w:rPr>
          <w:rStyle w:val="Emphasis"/>
          <w:highlight w:val="yellow"/>
        </w:rPr>
        <w:t>suburban seats</w:t>
      </w:r>
      <w:r w:rsidRPr="001657BC">
        <w:rPr>
          <w:sz w:val="16"/>
        </w:rPr>
        <w:t xml:space="preserve"> outside the Top 20 metro areas (as well as 82 percent of the nation's rural districts). " </w:t>
      </w:r>
      <w:r w:rsidRPr="001657BC">
        <w:rPr>
          <w:rStyle w:val="StyleUnderline"/>
        </w:rPr>
        <w:t xml:space="preserve">In other words, Democrats can't make up for losses in rural areas by winning 'the suburbs." </w:t>
      </w:r>
      <w:r w:rsidRPr="000C18BF">
        <w:rPr>
          <w:rStyle w:val="StyleUnderline"/>
          <w:highlight w:val="yellow"/>
        </w:rPr>
        <w:t>Democrats</w:t>
      </w:r>
      <w:r w:rsidRPr="001657BC">
        <w:rPr>
          <w:sz w:val="16"/>
        </w:rPr>
        <w:t xml:space="preserve"> also </w:t>
      </w:r>
      <w:r w:rsidRPr="000C18BF">
        <w:rPr>
          <w:rStyle w:val="StyleUnderline"/>
          <w:highlight w:val="yellow"/>
        </w:rPr>
        <w:t>need to</w:t>
      </w:r>
      <w:r w:rsidRPr="001657BC">
        <w:rPr>
          <w:rStyle w:val="StyleUnderline"/>
        </w:rPr>
        <w:t xml:space="preserve"> </w:t>
      </w:r>
      <w:r w:rsidRPr="001657BC">
        <w:rPr>
          <w:sz w:val="16"/>
        </w:rPr>
        <w:t xml:space="preserve">also </w:t>
      </w:r>
      <w:r w:rsidRPr="000C18BF">
        <w:rPr>
          <w:rStyle w:val="StyleUnderline"/>
          <w:highlight w:val="yellow"/>
        </w:rPr>
        <w:t>perform better in</w:t>
      </w:r>
      <w:r w:rsidRPr="001657BC">
        <w:rPr>
          <w:rStyle w:val="StyleUnderline"/>
        </w:rPr>
        <w:t xml:space="preserve"> suburbs </w:t>
      </w:r>
      <w:r w:rsidRPr="001657BC">
        <w:rPr>
          <w:rStyle w:val="Emphasis"/>
        </w:rPr>
        <w:t>that aren't in</w:t>
      </w:r>
      <w:r w:rsidRPr="001657BC">
        <w:rPr>
          <w:sz w:val="16"/>
        </w:rPr>
        <w:t xml:space="preserve"> — or around — </w:t>
      </w:r>
      <w:r w:rsidRPr="001657BC">
        <w:rPr>
          <w:rStyle w:val="Emphasis"/>
        </w:rPr>
        <w:t>big population centers</w:t>
      </w:r>
      <w:r w:rsidRPr="001657BC">
        <w:rPr>
          <w:sz w:val="16"/>
        </w:rPr>
        <w:t xml:space="preserve">. And, </w:t>
      </w:r>
      <w:r w:rsidRPr="000C18BF">
        <w:rPr>
          <w:rStyle w:val="StyleUnderline"/>
          <w:highlight w:val="yellow"/>
        </w:rPr>
        <w:t>mid-size city suburbs</w:t>
      </w:r>
      <w:r w:rsidRPr="001657BC">
        <w:rPr>
          <w:sz w:val="16"/>
        </w:rPr>
        <w:t xml:space="preserve"> also </w:t>
      </w:r>
      <w:r w:rsidRPr="000C18BF">
        <w:rPr>
          <w:rStyle w:val="StyleUnderline"/>
          <w:highlight w:val="yellow"/>
        </w:rPr>
        <w:t xml:space="preserve">happen to be in states that have an </w:t>
      </w:r>
      <w:r w:rsidRPr="000C18BF">
        <w:rPr>
          <w:rStyle w:val="Emphasis"/>
          <w:highlight w:val="yellow"/>
        </w:rPr>
        <w:t>outsized influence on the Electoral College</w:t>
      </w:r>
      <w:r w:rsidRPr="001657BC">
        <w:rPr>
          <w:rStyle w:val="Emphasis"/>
        </w:rPr>
        <w:t>.</w:t>
      </w:r>
      <w:r>
        <w:rPr>
          <w:rStyle w:val="Emphasis"/>
        </w:rPr>
        <w:t xml:space="preserve"> </w:t>
      </w:r>
      <w:r w:rsidRPr="001657BC">
        <w:rPr>
          <w:sz w:val="16"/>
        </w:rPr>
        <w:t>Boston College's David Hopkins lays it out clearly here: "</w:t>
      </w:r>
      <w:r w:rsidRPr="001657BC">
        <w:rPr>
          <w:rStyle w:val="StyleUnderline"/>
        </w:rPr>
        <w:t xml:space="preserve">Just as </w:t>
      </w:r>
      <w:r w:rsidRPr="000C18BF">
        <w:rPr>
          <w:rStyle w:val="StyleUnderline"/>
          <w:highlight w:val="yellow"/>
        </w:rPr>
        <w:t>Democrats</w:t>
      </w:r>
      <w:r w:rsidRPr="001657BC">
        <w:rPr>
          <w:rStyle w:val="StyleUnderline"/>
        </w:rPr>
        <w:t xml:space="preserve"> appear to be gaining in the largest Sun Belt population centers</w:t>
      </w:r>
      <w:r w:rsidRPr="001657BC">
        <w:rPr>
          <w:sz w:val="16"/>
        </w:rPr>
        <w:t xml:space="preserve">, for example, </w:t>
      </w:r>
      <w:r w:rsidRPr="001657BC">
        <w:rPr>
          <w:rStyle w:val="StyleUnderline"/>
        </w:rPr>
        <w:t xml:space="preserve">they must contend with clear signals of </w:t>
      </w:r>
      <w:r w:rsidRPr="001657BC">
        <w:rPr>
          <w:rStyle w:val="Emphasis"/>
        </w:rPr>
        <w:t>eroding popularity in smaller suburbs</w:t>
      </w:r>
      <w:r w:rsidRPr="001657BC">
        <w:rPr>
          <w:sz w:val="16"/>
        </w:rPr>
        <w:t xml:space="preserve"> (and rural areas) </w:t>
      </w:r>
      <w:r w:rsidRPr="000C18BF">
        <w:rPr>
          <w:rStyle w:val="StyleUnderline"/>
          <w:highlight w:val="yellow"/>
        </w:rPr>
        <w:t>in</w:t>
      </w:r>
      <w:r w:rsidRPr="001657BC">
        <w:rPr>
          <w:rStyle w:val="StyleUnderline"/>
        </w:rPr>
        <w:t xml:space="preserve"> midwestern </w:t>
      </w:r>
      <w:r w:rsidRPr="000C18BF">
        <w:rPr>
          <w:rStyle w:val="StyleUnderline"/>
          <w:highlight w:val="yellow"/>
        </w:rPr>
        <w:t>states like Ohio, Wisconsin, and Iowa</w:t>
      </w:r>
      <w:r w:rsidRPr="001657BC">
        <w:rPr>
          <w:rStyle w:val="StyleUnderline"/>
        </w:rPr>
        <w:t>: a trend that resulted in the party's unexpected defeat in 2016.</w:t>
      </w:r>
      <w:r w:rsidRPr="001657BC">
        <w:rPr>
          <w:sz w:val="16"/>
        </w:rPr>
        <w:t xml:space="preserve"> These countervailing developments have left Democrats locked in perennially close and bitter electoral competition with a Republican Party that has been able to defend, and even expand, its own suburban base surrounding </w:t>
      </w:r>
      <w:r w:rsidRPr="000C18BF">
        <w:rPr>
          <w:rStyle w:val="StyleUnderline"/>
          <w:highlight w:val="yellow"/>
        </w:rPr>
        <w:t>the mid-size and small cities</w:t>
      </w:r>
      <w:r w:rsidRPr="001657BC">
        <w:rPr>
          <w:rStyle w:val="StyleUnderline"/>
        </w:rPr>
        <w:t xml:space="preserve"> of the nation's midsection</w:t>
      </w:r>
      <w:r w:rsidRPr="001657BC">
        <w:rPr>
          <w:sz w:val="16"/>
        </w:rPr>
        <w:t>—</w:t>
      </w:r>
      <w:r w:rsidRPr="000C18BF">
        <w:rPr>
          <w:rStyle w:val="Emphasis"/>
          <w:highlight w:val="yellow"/>
        </w:rPr>
        <w:t>still the electoral backbone of red-state America</w:t>
      </w:r>
      <w:r w:rsidRPr="001657BC">
        <w:rPr>
          <w:sz w:val="16"/>
        </w:rPr>
        <w:t>."</w:t>
      </w:r>
    </w:p>
    <w:p w14:paraId="2EB38289" w14:textId="77777777" w:rsidR="00D67580" w:rsidRDefault="00D67580" w:rsidP="00D67580">
      <w:pPr>
        <w:rPr>
          <w:sz w:val="16"/>
        </w:rPr>
      </w:pPr>
    </w:p>
    <w:p w14:paraId="0E4A59A3" w14:textId="77777777" w:rsidR="00D67580" w:rsidRDefault="00D67580" w:rsidP="00D67580">
      <w:pPr>
        <w:rPr>
          <w:sz w:val="16"/>
        </w:rPr>
      </w:pPr>
    </w:p>
    <w:p w14:paraId="4307EB90" w14:textId="77777777" w:rsidR="004E57FD" w:rsidRDefault="004E57FD" w:rsidP="004E57FD"/>
    <w:p w14:paraId="4CF7B8DB" w14:textId="24FC5088" w:rsidR="00D67580" w:rsidRDefault="00983119" w:rsidP="00D67580">
      <w:pPr>
        <w:pStyle w:val="Heading3"/>
      </w:pPr>
      <w:r>
        <w:t xml:space="preserve">2AC --- </w:t>
      </w:r>
      <w:r w:rsidR="00D67580">
        <w:t>Link Turn --- Trump Base</w:t>
      </w:r>
    </w:p>
    <w:p w14:paraId="567B912F" w14:textId="77777777" w:rsidR="00D67580" w:rsidRDefault="00D67580" w:rsidP="00D67580"/>
    <w:p w14:paraId="5D7D99EE" w14:textId="77777777" w:rsidR="00D67580" w:rsidRDefault="00D67580" w:rsidP="00D67580">
      <w:pPr>
        <w:pStyle w:val="Heading4"/>
      </w:pPr>
      <w:r>
        <w:t>Turn --- Plan alienates Trump base</w:t>
      </w:r>
    </w:p>
    <w:p w14:paraId="368721D8" w14:textId="77777777" w:rsidR="00D67580" w:rsidRPr="00C10F80" w:rsidRDefault="00D67580" w:rsidP="00D67580">
      <w:r w:rsidRPr="00C10F80">
        <w:rPr>
          <w:rStyle w:val="Style13ptBold"/>
        </w:rPr>
        <w:t>ABC June 10th</w:t>
      </w:r>
      <w:r>
        <w:t xml:space="preserve"> --- ABC News Radio, “As Trump struggles to respond to crises, internal polling instills fear in advisers: Sources”, June 10</w:t>
      </w:r>
      <w:r w:rsidRPr="00C10F80">
        <w:rPr>
          <w:vertAlign w:val="superscript"/>
        </w:rPr>
        <w:t>th</w:t>
      </w:r>
      <w:r>
        <w:t xml:space="preserve"> 2020, </w:t>
      </w:r>
      <w:hyperlink r:id="rId307" w:history="1">
        <w:r w:rsidRPr="00276013">
          <w:rPr>
            <w:rStyle w:val="Hyperlink"/>
          </w:rPr>
          <w:t>https://www.weisradio.com/as-trump-struggles-to-respond-to-crises-internal-polling-instills-fear-in-advisers-sources/</w:t>
        </w:r>
      </w:hyperlink>
      <w:r>
        <w:t xml:space="preserve"> (BJN) </w:t>
      </w:r>
    </w:p>
    <w:p w14:paraId="792A21E6" w14:textId="77777777" w:rsidR="00D67580" w:rsidRPr="00C10F80" w:rsidRDefault="00D67580" w:rsidP="00D67580">
      <w:pPr>
        <w:rPr>
          <w:rStyle w:val="Emphasis"/>
        </w:rPr>
      </w:pPr>
      <w:r w:rsidRPr="00C10F80">
        <w:rPr>
          <w:sz w:val="16"/>
        </w:rPr>
        <w:t xml:space="preserve">But </w:t>
      </w:r>
      <w:r w:rsidRPr="000C18BF">
        <w:rPr>
          <w:rStyle w:val="StyleUnderline"/>
          <w:highlight w:val="yellow"/>
        </w:rPr>
        <w:t>a growing chorus of Republican</w:t>
      </w:r>
      <w:r w:rsidRPr="00C10F80">
        <w:rPr>
          <w:sz w:val="16"/>
        </w:rPr>
        <w:t xml:space="preserve"> advisers outside and inside the White House also </w:t>
      </w:r>
      <w:r w:rsidRPr="000C18BF">
        <w:rPr>
          <w:rStyle w:val="StyleUnderline"/>
          <w:highlight w:val="yellow"/>
        </w:rPr>
        <w:t>believe</w:t>
      </w:r>
      <w:r w:rsidRPr="00C10F80">
        <w:rPr>
          <w:sz w:val="16"/>
        </w:rPr>
        <w:t xml:space="preserve"> </w:t>
      </w:r>
      <w:r w:rsidRPr="000C18BF">
        <w:rPr>
          <w:rStyle w:val="StyleUnderline"/>
          <w:highlight w:val="yellow"/>
        </w:rPr>
        <w:t>Kushner is alienating</w:t>
      </w:r>
      <w:r w:rsidRPr="00C10F80">
        <w:rPr>
          <w:rStyle w:val="StyleUnderline"/>
        </w:rPr>
        <w:t xml:space="preserve"> </w:t>
      </w:r>
      <w:r w:rsidRPr="000C18BF">
        <w:rPr>
          <w:rStyle w:val="StyleUnderline"/>
          <w:highlight w:val="yellow"/>
        </w:rPr>
        <w:t>the</w:t>
      </w:r>
      <w:r w:rsidRPr="00C10F80">
        <w:rPr>
          <w:sz w:val="16"/>
        </w:rPr>
        <w:t xml:space="preserve"> president’s voter </w:t>
      </w:r>
      <w:r w:rsidRPr="000C18BF">
        <w:rPr>
          <w:rStyle w:val="StyleUnderline"/>
          <w:highlight w:val="yellow"/>
        </w:rPr>
        <w:t xml:space="preserve">base because he is </w:t>
      </w:r>
      <w:r w:rsidRPr="000C18BF">
        <w:rPr>
          <w:rStyle w:val="Emphasis"/>
          <w:highlight w:val="yellow"/>
        </w:rPr>
        <w:t>too moderate</w:t>
      </w:r>
      <w:r w:rsidRPr="00C10F80">
        <w:rPr>
          <w:rStyle w:val="Emphasis"/>
        </w:rPr>
        <w:t xml:space="preserve"> a force.</w:t>
      </w:r>
      <w:r w:rsidRPr="00C10F80">
        <w:rPr>
          <w:sz w:val="16"/>
        </w:rPr>
        <w:t xml:space="preserve"> Fox News host Tucker </w:t>
      </w:r>
      <w:r w:rsidRPr="000C18BF">
        <w:rPr>
          <w:rStyle w:val="StyleUnderline"/>
          <w:highlight w:val="yellow"/>
        </w:rPr>
        <w:t xml:space="preserve">Carlson </w:t>
      </w:r>
      <w:r w:rsidRPr="001513AF">
        <w:rPr>
          <w:rStyle w:val="StyleUnderline"/>
        </w:rPr>
        <w:t>said</w:t>
      </w:r>
      <w:r w:rsidRPr="00C10F80">
        <w:rPr>
          <w:sz w:val="16"/>
        </w:rPr>
        <w:t xml:space="preserve"> last week that “</w:t>
      </w:r>
      <w:r w:rsidRPr="00C10F80">
        <w:rPr>
          <w:rStyle w:val="StyleUnderline"/>
        </w:rPr>
        <w:t xml:space="preserve">no one has more contempt” for Trump’s voters than Kushner, </w:t>
      </w:r>
      <w:r w:rsidRPr="000C18BF">
        <w:rPr>
          <w:rStyle w:val="Emphasis"/>
          <w:highlight w:val="yellow"/>
        </w:rPr>
        <w:t>taking him to task</w:t>
      </w:r>
      <w:r w:rsidRPr="000C18BF">
        <w:rPr>
          <w:rStyle w:val="StyleUnderline"/>
          <w:highlight w:val="yellow"/>
        </w:rPr>
        <w:t xml:space="preserve"> over</w:t>
      </w:r>
      <w:r w:rsidRPr="00C10F80">
        <w:rPr>
          <w:rStyle w:val="StyleUnderline"/>
        </w:rPr>
        <w:t xml:space="preserve"> his </w:t>
      </w:r>
      <w:r w:rsidRPr="000C18BF">
        <w:rPr>
          <w:rStyle w:val="StyleUnderline"/>
          <w:highlight w:val="yellow"/>
        </w:rPr>
        <w:t>support of a program to</w:t>
      </w:r>
      <w:r w:rsidRPr="000C18BF">
        <w:rPr>
          <w:sz w:val="16"/>
          <w:highlight w:val="yellow"/>
        </w:rPr>
        <w:t xml:space="preserve"> “</w:t>
      </w:r>
      <w:r w:rsidRPr="000C18BF">
        <w:rPr>
          <w:rStyle w:val="Emphasis"/>
          <w:highlight w:val="yellow"/>
        </w:rPr>
        <w:t>let</w:t>
      </w:r>
      <w:r w:rsidRPr="00C10F80">
        <w:rPr>
          <w:sz w:val="16"/>
        </w:rPr>
        <w:t xml:space="preserve"> more </w:t>
      </w:r>
      <w:r w:rsidRPr="000C18BF">
        <w:rPr>
          <w:rStyle w:val="Emphasis"/>
          <w:highlight w:val="yellow"/>
        </w:rPr>
        <w:t>criminals out of prison</w:t>
      </w:r>
      <w:r w:rsidRPr="00C10F80">
        <w:rPr>
          <w:sz w:val="16"/>
        </w:rPr>
        <w:t xml:space="preserve"> and back onto the street.” </w:t>
      </w:r>
      <w:r w:rsidRPr="00C10F80">
        <w:rPr>
          <w:rStyle w:val="StyleUnderline"/>
        </w:rPr>
        <w:t>Carlson was talking about the First Step Act, a</w:t>
      </w:r>
      <w:r w:rsidRPr="00C10F80">
        <w:rPr>
          <w:sz w:val="16"/>
        </w:rPr>
        <w:t xml:space="preserve"> largely bipartisan </w:t>
      </w:r>
      <w:r w:rsidRPr="001513AF">
        <w:rPr>
          <w:rStyle w:val="StyleUnderline"/>
        </w:rPr>
        <w:t>criminal justice reform</w:t>
      </w:r>
      <w:r w:rsidRPr="00C10F80">
        <w:rPr>
          <w:rStyle w:val="StyleUnderline"/>
        </w:rPr>
        <w:t xml:space="preserve"> bill that sought to reverse some of the excesses</w:t>
      </w:r>
      <w:r w:rsidRPr="00C10F80">
        <w:rPr>
          <w:sz w:val="16"/>
        </w:rPr>
        <w:t xml:space="preserve"> of the drug war, mostly by </w:t>
      </w:r>
      <w:r w:rsidRPr="00C10F80">
        <w:rPr>
          <w:rStyle w:val="StyleUnderline"/>
        </w:rPr>
        <w:t>granting relief to longtime convicts</w:t>
      </w:r>
      <w:r w:rsidRPr="00C10F80">
        <w:rPr>
          <w:sz w:val="16"/>
        </w:rPr>
        <w:t xml:space="preserve"> with nonviolent drug offenses. </w:t>
      </w:r>
      <w:r w:rsidRPr="000C18BF">
        <w:rPr>
          <w:rStyle w:val="StyleUnderline"/>
          <w:highlight w:val="yellow"/>
        </w:rPr>
        <w:t>White House sources</w:t>
      </w:r>
      <w:r w:rsidRPr="00C10F80">
        <w:rPr>
          <w:rStyle w:val="StyleUnderline"/>
        </w:rPr>
        <w:t xml:space="preserve"> and outside advisers have</w:t>
      </w:r>
      <w:r w:rsidRPr="00C10F80">
        <w:rPr>
          <w:sz w:val="16"/>
        </w:rPr>
        <w:t xml:space="preserve"> </w:t>
      </w:r>
      <w:r w:rsidRPr="000C18BF">
        <w:rPr>
          <w:rStyle w:val="Emphasis"/>
          <w:highlight w:val="yellow"/>
        </w:rPr>
        <w:t>echoed that sentiment</w:t>
      </w:r>
      <w:r w:rsidRPr="00C10F80">
        <w:rPr>
          <w:sz w:val="16"/>
        </w:rPr>
        <w:t xml:space="preserve">. One </w:t>
      </w:r>
      <w:r w:rsidRPr="00C10F80">
        <w:rPr>
          <w:rStyle w:val="StyleUnderline"/>
        </w:rPr>
        <w:t>White House source</w:t>
      </w:r>
      <w:r w:rsidRPr="00C10F80">
        <w:rPr>
          <w:sz w:val="16"/>
        </w:rPr>
        <w:t xml:space="preserve"> </w:t>
      </w:r>
      <w:r w:rsidRPr="00C10F80">
        <w:rPr>
          <w:rStyle w:val="StyleUnderline"/>
        </w:rPr>
        <w:t xml:space="preserve">told ABC News </w:t>
      </w:r>
      <w:r w:rsidRPr="000C18BF">
        <w:rPr>
          <w:rStyle w:val="StyleUnderline"/>
          <w:highlight w:val="yellow"/>
        </w:rPr>
        <w:t>Kushner “</w:t>
      </w:r>
      <w:r w:rsidRPr="000C18BF">
        <w:rPr>
          <w:rStyle w:val="Emphasis"/>
          <w:highlight w:val="yellow"/>
        </w:rPr>
        <w:t>assumes our base is going to go along</w:t>
      </w:r>
      <w:r w:rsidRPr="00C10F80">
        <w:rPr>
          <w:rStyle w:val="StyleUnderline"/>
        </w:rPr>
        <w:t xml:space="preserve"> with anything we say</w:t>
      </w:r>
      <w:r w:rsidRPr="00C10F80">
        <w:rPr>
          <w:sz w:val="16"/>
        </w:rPr>
        <w:t xml:space="preserve">” </w:t>
      </w:r>
      <w:r w:rsidRPr="00C10F80">
        <w:rPr>
          <w:rStyle w:val="StyleUnderline"/>
        </w:rPr>
        <w:t xml:space="preserve">and </w:t>
      </w:r>
      <w:r w:rsidRPr="000C18BF">
        <w:rPr>
          <w:rStyle w:val="StyleUnderline"/>
          <w:highlight w:val="yellow"/>
        </w:rPr>
        <w:t>accused him of</w:t>
      </w:r>
      <w:r w:rsidRPr="00C10F80">
        <w:rPr>
          <w:rStyle w:val="StyleUnderline"/>
        </w:rPr>
        <w:t xml:space="preserve"> intentionally </w:t>
      </w:r>
      <w:r w:rsidRPr="000C18BF">
        <w:rPr>
          <w:rStyle w:val="StyleUnderline"/>
          <w:highlight w:val="yellow"/>
        </w:rPr>
        <w:t xml:space="preserve">driving the president in the </w:t>
      </w:r>
      <w:r w:rsidRPr="000C18BF">
        <w:rPr>
          <w:rStyle w:val="Emphasis"/>
          <w:highlight w:val="yellow"/>
        </w:rPr>
        <w:t>wrong direction.</w:t>
      </w:r>
    </w:p>
    <w:p w14:paraId="60636ADD" w14:textId="402F495D" w:rsidR="00D67580" w:rsidRDefault="00D67580" w:rsidP="00D67580"/>
    <w:p w14:paraId="2F73C790" w14:textId="4AD3F036" w:rsidR="00B0705F" w:rsidRDefault="00B0705F" w:rsidP="00B0705F">
      <w:pPr>
        <w:pStyle w:val="Heading4"/>
      </w:pPr>
      <w:r>
        <w:t xml:space="preserve">ONLY a risk of a turn --- swing voters aren’t real --- turnout outweighs </w:t>
      </w:r>
    </w:p>
    <w:p w14:paraId="07BBA094" w14:textId="77777777" w:rsidR="00B0705F" w:rsidRDefault="00B0705F" w:rsidP="00B0705F">
      <w:r w:rsidRPr="00BB7F10">
        <w:rPr>
          <w:rStyle w:val="Style13ptBold"/>
        </w:rPr>
        <w:t>FREEDLANDER 20</w:t>
      </w:r>
      <w:r>
        <w:t xml:space="preserve"> --- DAVID FREEDLANDER, writes about politics and culture for Politico, “An Unsettling New Theory: There Is No Swing Voter”, Politico, Feb 6</w:t>
      </w:r>
      <w:r w:rsidRPr="00BB7F10">
        <w:rPr>
          <w:vertAlign w:val="superscript"/>
        </w:rPr>
        <w:t>th</w:t>
      </w:r>
      <w:r>
        <w:t xml:space="preserve"> 2020, </w:t>
      </w:r>
      <w:hyperlink r:id="rId308" w:history="1">
        <w:r w:rsidRPr="00276013">
          <w:rPr>
            <w:rStyle w:val="Hyperlink"/>
          </w:rPr>
          <w:t>https://www.politico.com/news/magazine/2020/02/06/rachel-bitecofer-profile-election-forecasting-new-theory-108944</w:t>
        </w:r>
      </w:hyperlink>
      <w:r>
        <w:t xml:space="preserve"> (BJN) </w:t>
      </w:r>
    </w:p>
    <w:p w14:paraId="440C0942" w14:textId="77777777" w:rsidR="00B0705F" w:rsidRPr="006E56D0" w:rsidRDefault="00B0705F" w:rsidP="00B0705F">
      <w:pPr>
        <w:rPr>
          <w:sz w:val="14"/>
        </w:rPr>
      </w:pPr>
      <w:r w:rsidRPr="006E56D0">
        <w:rPr>
          <w:sz w:val="14"/>
        </w:rPr>
        <w:t xml:space="preserve">What if </w:t>
      </w:r>
      <w:r w:rsidRPr="000C18BF">
        <w:rPr>
          <w:rStyle w:val="StyleUnderline"/>
          <w:highlight w:val="yellow"/>
        </w:rPr>
        <w:t>everything you think you know about politics is wrong</w:t>
      </w:r>
      <w:r w:rsidRPr="00BB7F10">
        <w:rPr>
          <w:rStyle w:val="StyleUnderline"/>
        </w:rPr>
        <w:t>?</w:t>
      </w:r>
      <w:r w:rsidRPr="006E56D0">
        <w:rPr>
          <w:sz w:val="14"/>
        </w:rPr>
        <w:t xml:space="preserve"> What if </w:t>
      </w:r>
      <w:r w:rsidRPr="000C18BF">
        <w:rPr>
          <w:rStyle w:val="StyleUnderline"/>
          <w:highlight w:val="yellow"/>
        </w:rPr>
        <w:t>there aren’t</w:t>
      </w:r>
      <w:r w:rsidRPr="00BB7F10">
        <w:rPr>
          <w:rStyle w:val="StyleUnderline"/>
        </w:rPr>
        <w:t xml:space="preserve"> really American </w:t>
      </w:r>
      <w:r w:rsidRPr="000C18BF">
        <w:rPr>
          <w:rStyle w:val="StyleUnderline"/>
          <w:highlight w:val="yellow"/>
        </w:rPr>
        <w:t>swing voters</w:t>
      </w:r>
      <w:r w:rsidRPr="006E56D0">
        <w:rPr>
          <w:sz w:val="14"/>
        </w:rPr>
        <w:t>—</w:t>
      </w:r>
      <w:r w:rsidRPr="00AB0859">
        <w:rPr>
          <w:rStyle w:val="Emphasis"/>
        </w:rPr>
        <w:t>or not enough, anyway</w:t>
      </w:r>
      <w:r w:rsidRPr="006E56D0">
        <w:rPr>
          <w:sz w:val="14"/>
        </w:rPr>
        <w:t xml:space="preserve">, </w:t>
      </w:r>
      <w:r w:rsidRPr="00BB7F10">
        <w:rPr>
          <w:rStyle w:val="StyleUnderline"/>
        </w:rPr>
        <w:t>to pick the next president</w:t>
      </w:r>
      <w:r w:rsidRPr="006E56D0">
        <w:rPr>
          <w:sz w:val="14"/>
        </w:rPr>
        <w:t xml:space="preserve">? What </w:t>
      </w:r>
      <w:r w:rsidRPr="00BB7F10">
        <w:rPr>
          <w:rStyle w:val="StyleUnderline"/>
        </w:rPr>
        <w:t>if it doesn’t matter</w:t>
      </w:r>
      <w:r w:rsidRPr="006E56D0">
        <w:rPr>
          <w:sz w:val="14"/>
        </w:rPr>
        <w:t xml:space="preserve"> much </w:t>
      </w:r>
      <w:r w:rsidRPr="00BB7F10">
        <w:rPr>
          <w:rStyle w:val="StyleUnderline"/>
        </w:rPr>
        <w:t>who the Democratic nominee is?</w:t>
      </w:r>
      <w:r w:rsidRPr="006E56D0">
        <w:rPr>
          <w:sz w:val="14"/>
        </w:rPr>
        <w:t xml:space="preserve"> What if </w:t>
      </w:r>
      <w:r w:rsidRPr="000C18BF">
        <w:rPr>
          <w:rStyle w:val="Emphasis"/>
          <w:highlight w:val="yellow"/>
        </w:rPr>
        <w:t>there is no</w:t>
      </w:r>
      <w:r w:rsidRPr="00BB7F10">
        <w:rPr>
          <w:rStyle w:val="Emphasis"/>
        </w:rPr>
        <w:t xml:space="preserve"> such thing as “the </w:t>
      </w:r>
      <w:r w:rsidRPr="000C18BF">
        <w:rPr>
          <w:rStyle w:val="Emphasis"/>
          <w:highlight w:val="yellow"/>
        </w:rPr>
        <w:t>center</w:t>
      </w:r>
      <w:r w:rsidRPr="006E56D0">
        <w:rPr>
          <w:sz w:val="14"/>
        </w:rPr>
        <w:t xml:space="preserve">,” and the party in power can govern however it wants for two years, because the results of that first midterm are going to be bad regardless? What if the </w:t>
      </w:r>
      <w:r w:rsidRPr="00BB7F10">
        <w:rPr>
          <w:rStyle w:val="StyleUnderline"/>
        </w:rPr>
        <w:t>Democrats' big</w:t>
      </w:r>
      <w:r w:rsidRPr="006E56D0">
        <w:rPr>
          <w:sz w:val="14"/>
        </w:rPr>
        <w:t xml:space="preserve"> 41-seat </w:t>
      </w:r>
      <w:r w:rsidRPr="00BB7F10">
        <w:rPr>
          <w:rStyle w:val="StyleUnderline"/>
        </w:rPr>
        <w:t>midterm victory</w:t>
      </w:r>
      <w:r w:rsidRPr="006E56D0">
        <w:rPr>
          <w:sz w:val="14"/>
        </w:rPr>
        <w:t xml:space="preserve"> in 2018 didn’t happen because candidates focused on health care and kitchen-table </w:t>
      </w:r>
      <w:r w:rsidRPr="00BB7F10">
        <w:rPr>
          <w:rStyle w:val="StyleUnderline"/>
        </w:rPr>
        <w:t>issues</w:t>
      </w:r>
      <w:r w:rsidRPr="006E56D0">
        <w:rPr>
          <w:sz w:val="14"/>
        </w:rPr>
        <w:t xml:space="preserve">, </w:t>
      </w:r>
      <w:r w:rsidRPr="00BB7F10">
        <w:rPr>
          <w:rStyle w:val="Emphasis"/>
        </w:rPr>
        <w:t>but simply because they were running against the party in the White House</w:t>
      </w:r>
      <w:r w:rsidRPr="006E56D0">
        <w:rPr>
          <w:sz w:val="14"/>
        </w:rPr>
        <w:t xml:space="preserve">? What if </w:t>
      </w:r>
      <w:r w:rsidRPr="000C18BF">
        <w:rPr>
          <w:rStyle w:val="StyleUnderline"/>
          <w:highlight w:val="yellow"/>
        </w:rPr>
        <w:t>the outcome in 2020</w:t>
      </w:r>
      <w:r w:rsidRPr="000C18BF">
        <w:rPr>
          <w:sz w:val="14"/>
          <w:highlight w:val="yellow"/>
        </w:rPr>
        <w:t xml:space="preserve"> </w:t>
      </w:r>
      <w:r w:rsidRPr="000C18BF">
        <w:rPr>
          <w:rStyle w:val="Emphasis"/>
          <w:highlight w:val="yellow"/>
        </w:rPr>
        <w:t>is</w:t>
      </w:r>
      <w:r w:rsidRPr="006E56D0">
        <w:rPr>
          <w:sz w:val="14"/>
        </w:rPr>
        <w:t xml:space="preserve"> pretty much </w:t>
      </w:r>
      <w:r w:rsidRPr="000C18BF">
        <w:rPr>
          <w:rStyle w:val="Emphasis"/>
          <w:highlight w:val="yellow"/>
        </w:rPr>
        <w:t>foreordained</w:t>
      </w:r>
      <w:r w:rsidRPr="006E56D0">
        <w:rPr>
          <w:sz w:val="14"/>
        </w:rPr>
        <w:t xml:space="preserve">, too? To the political scientist </w:t>
      </w:r>
      <w:r w:rsidRPr="00BB7F10">
        <w:rPr>
          <w:rStyle w:val="StyleUnderline"/>
        </w:rPr>
        <w:t xml:space="preserve">Rachel </w:t>
      </w:r>
      <w:r w:rsidRPr="000C18BF">
        <w:rPr>
          <w:rStyle w:val="StyleUnderline"/>
          <w:highlight w:val="yellow"/>
        </w:rPr>
        <w:t>Bitecofer</w:t>
      </w:r>
      <w:r w:rsidRPr="006E56D0">
        <w:rPr>
          <w:sz w:val="14"/>
        </w:rPr>
        <w:t xml:space="preserve">, all of that is almost certainly true, and that has made her one of the most intriguing new figures in political forecasting this year. Bitecofer, a 42-year-old </w:t>
      </w:r>
      <w:r w:rsidRPr="000C18BF">
        <w:rPr>
          <w:rStyle w:val="StyleUnderline"/>
          <w:highlight w:val="yellow"/>
        </w:rPr>
        <w:t>professor at</w:t>
      </w:r>
      <w:r w:rsidRPr="00BB7F10">
        <w:rPr>
          <w:rStyle w:val="StyleUnderline"/>
        </w:rPr>
        <w:t xml:space="preserve"> Christopher </w:t>
      </w:r>
      <w:r w:rsidRPr="000C18BF">
        <w:rPr>
          <w:rStyle w:val="StyleUnderline"/>
          <w:highlight w:val="yellow"/>
        </w:rPr>
        <w:t>Newport</w:t>
      </w:r>
      <w:r w:rsidRPr="00BB7F10">
        <w:rPr>
          <w:rStyle w:val="StyleUnderline"/>
        </w:rPr>
        <w:t xml:space="preserve"> University in the Hampton Roads</w:t>
      </w:r>
      <w:r w:rsidRPr="006E56D0">
        <w:rPr>
          <w:sz w:val="14"/>
        </w:rPr>
        <w:t xml:space="preserve"> area of Virginia, was little known in the extremely online, extremely male-dominated world of political forecasting until November 2018. That’s when she nailed almost to the number the nature and size of the Democrats’ win in the House, even as other forecasters went wobbly in the race’s final days. Not only that, but she put out her forecast back in July, and then stuck by it while polling shifted throughout the summer and fall. And today </w:t>
      </w:r>
      <w:r w:rsidRPr="00BB7F10">
        <w:rPr>
          <w:rStyle w:val="StyleUnderline"/>
        </w:rPr>
        <w:t xml:space="preserve">her </w:t>
      </w:r>
      <w:r w:rsidRPr="000C18BF">
        <w:rPr>
          <w:rStyle w:val="StyleUnderline"/>
          <w:highlight w:val="yellow"/>
        </w:rPr>
        <w:t xml:space="preserve">model tells her the </w:t>
      </w:r>
      <w:r w:rsidRPr="000C18BF">
        <w:rPr>
          <w:rStyle w:val="Emphasis"/>
          <w:highlight w:val="yellow"/>
        </w:rPr>
        <w:t>Democrats are a near lock</w:t>
      </w:r>
      <w:r w:rsidRPr="00BB7F10">
        <w:rPr>
          <w:rStyle w:val="Emphasis"/>
        </w:rPr>
        <w:t xml:space="preserve"> for the presidency</w:t>
      </w:r>
      <w:r w:rsidRPr="006E56D0">
        <w:rPr>
          <w:sz w:val="14"/>
        </w:rPr>
        <w:t xml:space="preserve"> in 2020, </w:t>
      </w:r>
      <w:r w:rsidRPr="00BB7F10">
        <w:rPr>
          <w:rStyle w:val="StyleUnderline"/>
        </w:rPr>
        <w:t>and are likely to gain House seats and have a decent shot at retaking the Senate</w:t>
      </w:r>
      <w:r w:rsidRPr="006E56D0">
        <w:rPr>
          <w:sz w:val="14"/>
        </w:rPr>
        <w:t xml:space="preserve">. If she’s right, we are now in a post-economy, post-incumbency, post record-while-in-office era of politics. </w:t>
      </w:r>
      <w:r w:rsidRPr="000C18BF">
        <w:rPr>
          <w:rStyle w:val="StyleUnderline"/>
          <w:highlight w:val="yellow"/>
        </w:rPr>
        <w:t>Her</w:t>
      </w:r>
      <w:r w:rsidRPr="006E56D0">
        <w:rPr>
          <w:sz w:val="14"/>
        </w:rPr>
        <w:t xml:space="preserve"> analysis, as Bitecofer puts it with characteristic immodesty, amounts to nothing less than “flipping giant paradigms of electoral theory upside down.” </w:t>
      </w:r>
      <w:r w:rsidRPr="00BB7F10">
        <w:rPr>
          <w:rStyle w:val="StyleUnderline"/>
        </w:rPr>
        <w:t xml:space="preserve">Bitecofer’s </w:t>
      </w:r>
      <w:r w:rsidRPr="000C18BF">
        <w:rPr>
          <w:rStyle w:val="StyleUnderline"/>
          <w:highlight w:val="yellow"/>
        </w:rPr>
        <w:t>theory</w:t>
      </w:r>
      <w:r w:rsidRPr="00BB7F10">
        <w:rPr>
          <w:rStyle w:val="StyleUnderline"/>
        </w:rPr>
        <w:t xml:space="preserve">, when you boil it down, </w:t>
      </w:r>
      <w:r w:rsidRPr="000C18BF">
        <w:rPr>
          <w:rStyle w:val="StyleUnderline"/>
          <w:highlight w:val="yellow"/>
        </w:rPr>
        <w:t>is that</w:t>
      </w:r>
      <w:r w:rsidRPr="00BB7F10">
        <w:rPr>
          <w:rStyle w:val="StyleUnderline"/>
        </w:rPr>
        <w:t xml:space="preserve"> modern </w:t>
      </w:r>
      <w:r w:rsidRPr="000C18BF">
        <w:rPr>
          <w:rStyle w:val="StyleUnderline"/>
          <w:highlight w:val="yellow"/>
        </w:rPr>
        <w:t>American elections are</w:t>
      </w:r>
      <w:r w:rsidRPr="000C18BF">
        <w:rPr>
          <w:sz w:val="14"/>
          <w:highlight w:val="yellow"/>
        </w:rPr>
        <w:t xml:space="preserve"> </w:t>
      </w:r>
      <w:r w:rsidRPr="000C18BF">
        <w:rPr>
          <w:rStyle w:val="Emphasis"/>
          <w:highlight w:val="yellow"/>
        </w:rPr>
        <w:t>rarely</w:t>
      </w:r>
      <w:r w:rsidRPr="000C18BF">
        <w:rPr>
          <w:sz w:val="14"/>
          <w:highlight w:val="yellow"/>
        </w:rPr>
        <w:t xml:space="preserve"> </w:t>
      </w:r>
      <w:r w:rsidRPr="000C18BF">
        <w:rPr>
          <w:rStyle w:val="StyleUnderline"/>
          <w:highlight w:val="yellow"/>
        </w:rPr>
        <w:t>shaped by voters changing their minds</w:t>
      </w:r>
      <w:r w:rsidRPr="00BB7F10">
        <w:rPr>
          <w:rStyle w:val="StyleUnderline"/>
        </w:rPr>
        <w:t xml:space="preserve">, </w:t>
      </w:r>
      <w:r w:rsidRPr="000C18BF">
        <w:rPr>
          <w:rStyle w:val="StyleUnderline"/>
          <w:highlight w:val="yellow"/>
        </w:rPr>
        <w:t>but</w:t>
      </w:r>
      <w:r w:rsidRPr="00BB7F10">
        <w:rPr>
          <w:rStyle w:val="StyleUnderline"/>
        </w:rPr>
        <w:t xml:space="preserve"> rather by </w:t>
      </w:r>
      <w:r w:rsidRPr="000C18BF">
        <w:rPr>
          <w:rStyle w:val="StyleUnderline"/>
          <w:highlight w:val="yellow"/>
        </w:rPr>
        <w:t>shifts in who</w:t>
      </w:r>
      <w:r w:rsidRPr="00BB7F10">
        <w:rPr>
          <w:rStyle w:val="StyleUnderline"/>
        </w:rPr>
        <w:t xml:space="preserve"> decides to </w:t>
      </w:r>
      <w:r w:rsidRPr="000C18BF">
        <w:rPr>
          <w:rStyle w:val="StyleUnderline"/>
          <w:highlight w:val="yellow"/>
        </w:rPr>
        <w:t>vote</w:t>
      </w:r>
      <w:r w:rsidRPr="006E56D0">
        <w:rPr>
          <w:sz w:val="14"/>
        </w:rPr>
        <w:t xml:space="preserve"> in the first place. To her critics, she’s an extreme apostle of the old saw that “turnout explains everything,” taking a long victory lap after getting lucky one time. She sees things slightly differently: That </w:t>
      </w:r>
      <w:r w:rsidRPr="00BB7F10">
        <w:rPr>
          <w:rStyle w:val="StyleUnderline"/>
        </w:rPr>
        <w:t>the last few elections show that American politics really has changed</w:t>
      </w:r>
      <w:r w:rsidRPr="006E56D0">
        <w:rPr>
          <w:sz w:val="14"/>
        </w:rPr>
        <w:t xml:space="preserve">, and other </w:t>
      </w:r>
      <w:r w:rsidRPr="00BB7F10">
        <w:rPr>
          <w:rStyle w:val="StyleUnderline"/>
        </w:rPr>
        <w:t>experts have been slow to process what it means.</w:t>
      </w:r>
      <w:r>
        <w:rPr>
          <w:rStyle w:val="StyleUnderline"/>
        </w:rPr>
        <w:t xml:space="preserve"> </w:t>
      </w:r>
      <w:r w:rsidRPr="006E56D0">
        <w:rPr>
          <w:sz w:val="14"/>
        </w:rPr>
        <w:t xml:space="preserve">If she’s right, it wouldn’t just blow up the conventional wisdom; it would mean that much of the lucrative cottage industry of political experts—the consultants and pollsters and (ahem) the reporters—is superfluous, an army of bit players with little influence over the outcome. Actually, worse than superfluous: That whole industry of experts is generally wrong. </w:t>
      </w:r>
      <w:r w:rsidRPr="000C18BF">
        <w:rPr>
          <w:rStyle w:val="StyleUnderline"/>
          <w:highlight w:val="yellow"/>
        </w:rPr>
        <w:t>The classic view is that</w:t>
      </w:r>
      <w:r w:rsidRPr="006E56D0">
        <w:rPr>
          <w:rStyle w:val="StyleUnderline"/>
        </w:rPr>
        <w:t xml:space="preserve"> the pool of American voters is basically fixed</w:t>
      </w:r>
      <w:r w:rsidRPr="006E56D0">
        <w:rPr>
          <w:sz w:val="14"/>
        </w:rPr>
        <w:t xml:space="preserve">: About 55 percent of eligible voters are likely to go to the polls, and </w:t>
      </w:r>
      <w:r w:rsidRPr="000C18BF">
        <w:rPr>
          <w:rStyle w:val="StyleUnderline"/>
          <w:highlight w:val="yellow"/>
        </w:rPr>
        <w:t>the winner is determined by</w:t>
      </w:r>
      <w:r w:rsidRPr="006E56D0">
        <w:rPr>
          <w:rStyle w:val="StyleUnderline"/>
        </w:rPr>
        <w:t xml:space="preserve"> the </w:t>
      </w:r>
      <w:r w:rsidRPr="000C18BF">
        <w:rPr>
          <w:rStyle w:val="StyleUnderline"/>
          <w:highlight w:val="yellow"/>
        </w:rPr>
        <w:t>15 percent</w:t>
      </w:r>
      <w:r w:rsidRPr="006E56D0">
        <w:rPr>
          <w:rStyle w:val="StyleUnderline"/>
        </w:rPr>
        <w:t xml:space="preserve"> </w:t>
      </w:r>
      <w:r w:rsidRPr="006E56D0">
        <w:rPr>
          <w:sz w:val="14"/>
        </w:rPr>
        <w:t xml:space="preserve">or so </w:t>
      </w:r>
      <w:r w:rsidRPr="006E56D0">
        <w:rPr>
          <w:rStyle w:val="StyleUnderline"/>
        </w:rPr>
        <w:t>of “</w:t>
      </w:r>
      <w:r w:rsidRPr="000C18BF">
        <w:rPr>
          <w:rStyle w:val="StyleUnderline"/>
          <w:highlight w:val="yellow"/>
        </w:rPr>
        <w:t>swing voters</w:t>
      </w:r>
      <w:r w:rsidRPr="006E56D0">
        <w:rPr>
          <w:rStyle w:val="StyleUnderline"/>
        </w:rPr>
        <w:t>”</w:t>
      </w:r>
      <w:r w:rsidRPr="006E56D0">
        <w:rPr>
          <w:sz w:val="14"/>
        </w:rPr>
        <w:t xml:space="preserve"> who flit between the parties. So a general election campaign amounts to a long effort to pull those voters in to your side. Bitecofer has a nickname for this view. She calls it, with disdain, the “Chuck Todd theory of American politics”: </w:t>
      </w:r>
      <w:r w:rsidRPr="00AB0859">
        <w:rPr>
          <w:rStyle w:val="StyleUnderline"/>
        </w:rPr>
        <w:t>“</w:t>
      </w:r>
      <w:r w:rsidRPr="000C18BF">
        <w:rPr>
          <w:rStyle w:val="StyleUnderline"/>
          <w:highlight w:val="yellow"/>
        </w:rPr>
        <w:t>The idea that there is this informed, engaged</w:t>
      </w:r>
      <w:r w:rsidRPr="006E56D0">
        <w:rPr>
          <w:rStyle w:val="StyleUnderline"/>
        </w:rPr>
        <w:t xml:space="preserve"> American </w:t>
      </w:r>
      <w:r w:rsidRPr="000C18BF">
        <w:rPr>
          <w:rStyle w:val="StyleUnderline"/>
          <w:highlight w:val="yellow"/>
        </w:rPr>
        <w:t>population</w:t>
      </w:r>
      <w:r w:rsidRPr="006E56D0">
        <w:rPr>
          <w:rStyle w:val="StyleUnderline"/>
        </w:rPr>
        <w:t xml:space="preserve"> that is </w:t>
      </w:r>
      <w:r w:rsidRPr="000C18BF">
        <w:rPr>
          <w:rStyle w:val="StyleUnderline"/>
          <w:highlight w:val="yellow"/>
        </w:rPr>
        <w:t>watching these</w:t>
      </w:r>
      <w:r w:rsidRPr="006E56D0">
        <w:rPr>
          <w:rStyle w:val="StyleUnderline"/>
        </w:rPr>
        <w:t xml:space="preserve"> political </w:t>
      </w:r>
      <w:r w:rsidRPr="000C18BF">
        <w:rPr>
          <w:rStyle w:val="StyleUnderline"/>
          <w:highlight w:val="yellow"/>
        </w:rPr>
        <w:t>events</w:t>
      </w:r>
      <w:r w:rsidRPr="006E56D0">
        <w:rPr>
          <w:rStyle w:val="StyleUnderline"/>
        </w:rPr>
        <w:t xml:space="preserve"> and watching their elected leaders</w:t>
      </w:r>
      <w:r w:rsidRPr="006E56D0">
        <w:rPr>
          <w:sz w:val="14"/>
        </w:rPr>
        <w:t xml:space="preserve"> and assessing their behavior and making a judgment.” “And it </w:t>
      </w:r>
      <w:r w:rsidRPr="000C18BF">
        <w:rPr>
          <w:rStyle w:val="Emphasis"/>
          <w:highlight w:val="yellow"/>
        </w:rPr>
        <w:t>is just not true</w:t>
      </w:r>
      <w:r w:rsidRPr="006E56D0">
        <w:rPr>
          <w:sz w:val="14"/>
        </w:rPr>
        <w:t xml:space="preserve">.” Election forecasting has existed at least as long as there have been elections. In the 15th century, there were betting odds on who would emerge the winner of the next papal conclave. By the end of the 19th century, newspapers were asking readers to cut out makeshift ballots and mail them to the newsroom in order to get a preview of the election outcome. In recent years polling has grown more sophisticated, as has poll analysis: Pity the poor rube these days who cites a mere poll instead of a “polling average.” Alongside the enthusiasm for polls has grown a serious academic interest in predicting elections. Unlike polling, academic forecasters tend to use the state of the world on Election Day to determine who is going to win. An improving GDP? It means an X-point advantage for the incumbent. Two (or more) terms in power for a single party, and that’s an electoral drag. In 2016, the pollsters had the race largely wrong, but the academic forecasters got it mostly right, even though many ended up doubting their formulas after they spat out a likely victory for Trump, since such an outcome seemed impossible. But </w:t>
      </w:r>
      <w:r w:rsidRPr="006E56D0">
        <w:rPr>
          <w:rStyle w:val="StyleUnderline"/>
        </w:rPr>
        <w:t>even the more academic forecasts</w:t>
      </w:r>
      <w:r w:rsidRPr="006E56D0">
        <w:rPr>
          <w:sz w:val="14"/>
        </w:rPr>
        <w:t xml:space="preserve">, like the polling models, </w:t>
      </w:r>
      <w:r w:rsidRPr="006E56D0">
        <w:rPr>
          <w:rStyle w:val="StyleUnderline"/>
        </w:rPr>
        <w:t>are based on longstanding assumptions about why and how candidates win elections. And sometimes an event occurs that blows up those assumptions.</w:t>
      </w:r>
      <w:r>
        <w:rPr>
          <w:rStyle w:val="StyleUnderline"/>
        </w:rPr>
        <w:t xml:space="preserve"> </w:t>
      </w:r>
      <w:r w:rsidRPr="006E56D0">
        <w:rPr>
          <w:rStyle w:val="StyleUnderline"/>
        </w:rPr>
        <w:t>In Bitecofer’s experience, that event wasn’t Trump; it was the Tea Party</w:t>
      </w:r>
      <w:r w:rsidRPr="006E56D0">
        <w:rPr>
          <w:sz w:val="14"/>
        </w:rPr>
        <w:t xml:space="preserve">. She was still a graduate student in 2010 when </w:t>
      </w:r>
      <w:r w:rsidRPr="006E56D0">
        <w:rPr>
          <w:rStyle w:val="StyleUnderline"/>
        </w:rPr>
        <w:t>a wave of conservative populism returned the Republicans to power</w:t>
      </w:r>
      <w:r w:rsidRPr="006E56D0">
        <w:rPr>
          <w:sz w:val="14"/>
        </w:rPr>
        <w:t xml:space="preserve"> in the House. According to any conventional theory of politics, that wave made no sense. Two years prior the GOP had run the economy into the ground; </w:t>
      </w:r>
      <w:r w:rsidRPr="006E56D0">
        <w:rPr>
          <w:rStyle w:val="StyleUnderline"/>
        </w:rPr>
        <w:t>under a Democratic president and a fully Democratic Congress, the economy had stopped its slide and begun to recover. How could the Democrats lose</w:t>
      </w:r>
      <w:r w:rsidRPr="006E56D0">
        <w:rPr>
          <w:sz w:val="14"/>
        </w:rPr>
        <w:t xml:space="preserve"> </w:t>
      </w:r>
      <w:r w:rsidRPr="006E56D0">
        <w:rPr>
          <w:rStyle w:val="StyleUnderline"/>
        </w:rPr>
        <w:t>63 seats in a brutal shellacking</w:t>
      </w:r>
      <w:r w:rsidRPr="006E56D0">
        <w:rPr>
          <w:sz w:val="14"/>
        </w:rPr>
        <w:t xml:space="preserve"> two years after totally routing the Republicans? </w:t>
      </w:r>
      <w:r w:rsidRPr="006E56D0">
        <w:rPr>
          <w:rStyle w:val="StyleUnderline"/>
        </w:rPr>
        <w:t>The</w:t>
      </w:r>
      <w:r w:rsidRPr="006E56D0">
        <w:rPr>
          <w:sz w:val="14"/>
        </w:rPr>
        <w:t xml:space="preserve"> prevailing </w:t>
      </w:r>
      <w:r w:rsidRPr="006E56D0">
        <w:rPr>
          <w:rStyle w:val="StyleUnderline"/>
        </w:rPr>
        <w:t>analysis was that Democrats had overreached on policy: After Obamacare</w:t>
      </w:r>
      <w:r w:rsidRPr="006E56D0">
        <w:rPr>
          <w:sz w:val="14"/>
        </w:rPr>
        <w:t xml:space="preserve">, the stimulus, the bank and auto bailouts, the center just revolted. But </w:t>
      </w:r>
      <w:r w:rsidRPr="006E56D0">
        <w:rPr>
          <w:rStyle w:val="StyleUnderline"/>
        </w:rPr>
        <w:t>when Americans picked a president in 2012, they didn’t seem so appalled; Obama won again</w:t>
      </w:r>
      <w:r w:rsidRPr="006E56D0">
        <w:rPr>
          <w:sz w:val="14"/>
        </w:rPr>
        <w:t xml:space="preserve">. The 2014 midterms confounded the polls; the generic ballot heading into Election Day had the two parties basically tied in the national generic ballot, but when the votes came in, the Republicans added seats to their House majority and routed the Democrats in the Senate, picking up nine seats. </w:t>
      </w:r>
      <w:r w:rsidRPr="006E56D0">
        <w:rPr>
          <w:rStyle w:val="StyleUnderline"/>
        </w:rPr>
        <w:t>For most election forecasters, these results meant more data, and they went back and tweaked their models. For Bitecofer,</w:t>
      </w:r>
      <w:r w:rsidRPr="006E56D0">
        <w:rPr>
          <w:sz w:val="14"/>
        </w:rPr>
        <w:t xml:space="preserve"> at the beginning of her career, </w:t>
      </w:r>
      <w:r w:rsidRPr="006E56D0">
        <w:rPr>
          <w:rStyle w:val="StyleUnderline"/>
        </w:rPr>
        <w:t>they became the foundation of her thinking</w:t>
      </w:r>
      <w:r w:rsidRPr="006E56D0">
        <w:rPr>
          <w:sz w:val="14"/>
        </w:rPr>
        <w:t xml:space="preserve">. She was something of an outsider from the start; she had grown up a Navy brat, mostly in the D.C. area, and spent her youth following the Grateful Dead and Widespread Panic, reading The New York Times in the parking lot between shows. She was living in Eugene, Oregon, a single mom at a dead-end administrative job at a Republican polling firm, when she heard Rachel Maddow on Air America mention her doctorate in political science. “I was like, ‘Wait, you can study politics?’” she says. She enrolled in community college, then the University of Oregon, then on to the University of Georgia for a Ph.D., and was soon hired by Christopher Newport University to work in its public-policy division. (She has since been hired away by the Niskanen Center, a centrist think tank based in Washington, D.C., while maintaining her academic post.) </w:t>
      </w:r>
      <w:r w:rsidRPr="006E56D0">
        <w:rPr>
          <w:rStyle w:val="StyleUnderline"/>
        </w:rPr>
        <w:t>In 2016</w:t>
      </w:r>
      <w:r w:rsidRPr="006E56D0">
        <w:rPr>
          <w:sz w:val="14"/>
        </w:rPr>
        <w:t xml:space="preserve">, the election that truly embarrassed the experts, Bitecofer was teaching in her new job and didn’t put together a forecast. She doesn’t pretend she saw it coming: She says she was as surprised Trump won as anyone else, but what struck her in examining the results, and what she saw as getting lost in the postelection commentary, was exactly how many people voted third party—for the Greens, the Libertarians or Evan McMullin, a former CIA operative who was running on behalf of the “Never Trump” wing of the Republican Party. Hillary </w:t>
      </w:r>
      <w:r w:rsidRPr="000C18BF">
        <w:rPr>
          <w:rStyle w:val="StyleUnderline"/>
          <w:highlight w:val="yellow"/>
        </w:rPr>
        <w:t>Clinton</w:t>
      </w:r>
      <w:r w:rsidRPr="006E56D0">
        <w:rPr>
          <w:rStyle w:val="StyleUnderline"/>
        </w:rPr>
        <w:t xml:space="preserve"> had </w:t>
      </w:r>
      <w:r w:rsidRPr="000C18BF">
        <w:rPr>
          <w:rStyle w:val="StyleUnderline"/>
          <w:highlight w:val="yellow"/>
        </w:rPr>
        <w:t>run an entire campaign built around</w:t>
      </w:r>
      <w:r w:rsidRPr="006E56D0">
        <w:rPr>
          <w:rStyle w:val="StyleUnderline"/>
        </w:rPr>
        <w:t xml:space="preserve"> classic </w:t>
      </w:r>
      <w:r w:rsidRPr="000C18BF">
        <w:rPr>
          <w:rStyle w:val="StyleUnderline"/>
          <w:highlight w:val="yellow"/>
        </w:rPr>
        <w:t>assumptions</w:t>
      </w:r>
      <w:r w:rsidRPr="006E56D0">
        <w:rPr>
          <w:rStyle w:val="StyleUnderline"/>
        </w:rPr>
        <w:t xml:space="preserve">: She was trying to </w:t>
      </w:r>
      <w:r w:rsidRPr="000C18BF">
        <w:rPr>
          <w:rStyle w:val="StyleUnderline"/>
          <w:highlight w:val="yellow"/>
        </w:rPr>
        <w:t>pick off Republicans</w:t>
      </w:r>
      <w:r w:rsidRPr="006E56D0">
        <w:rPr>
          <w:rStyle w:val="StyleUnderline"/>
        </w:rPr>
        <w:t xml:space="preserve"> and Republican-leaning independents</w:t>
      </w:r>
      <w:r w:rsidRPr="006E56D0">
        <w:rPr>
          <w:sz w:val="14"/>
        </w:rPr>
        <w:t xml:space="preserve"> appalled by Trump. </w:t>
      </w:r>
      <w:r w:rsidRPr="006E56D0">
        <w:rPr>
          <w:rStyle w:val="StyleUnderline"/>
        </w:rPr>
        <w:t xml:space="preserve">So she chose a bland white man, Tim Kaine, as a running mate; it also explained her policy-lite messaging and her ads. But </w:t>
      </w:r>
      <w:r w:rsidRPr="000C18BF">
        <w:rPr>
          <w:rStyle w:val="StyleUnderline"/>
          <w:highlight w:val="yellow"/>
        </w:rPr>
        <w:t>in the end</w:t>
      </w:r>
      <w:r w:rsidRPr="006E56D0">
        <w:rPr>
          <w:rStyle w:val="StyleUnderline"/>
        </w:rPr>
        <w:t xml:space="preserve">, almost </w:t>
      </w:r>
      <w:r w:rsidRPr="000C18BF">
        <w:rPr>
          <w:rStyle w:val="Emphasis"/>
          <w:highlight w:val="yellow"/>
        </w:rPr>
        <w:t>all</w:t>
      </w:r>
      <w:r w:rsidRPr="000C18BF">
        <w:rPr>
          <w:rStyle w:val="StyleUnderline"/>
          <w:highlight w:val="yellow"/>
        </w:rPr>
        <w:t xml:space="preserve"> of </w:t>
      </w:r>
      <w:r w:rsidRPr="000C18BF">
        <w:rPr>
          <w:rStyle w:val="Emphasis"/>
          <w:highlight w:val="yellow"/>
        </w:rPr>
        <w:t>those voters stuck with the GOP</w:t>
      </w:r>
      <w:r w:rsidRPr="000C18BF">
        <w:rPr>
          <w:sz w:val="14"/>
          <w:highlight w:val="yellow"/>
        </w:rPr>
        <w:t>.</w:t>
      </w:r>
      <w:r w:rsidRPr="006E56D0">
        <w:rPr>
          <w:sz w:val="14"/>
        </w:rPr>
        <w:t xml:space="preserve"> </w:t>
      </w:r>
      <w:r w:rsidRPr="006E56D0">
        <w:rPr>
          <w:rStyle w:val="StyleUnderline"/>
        </w:rPr>
        <w:t>The voters who voted third party should have been Democratic voters</w:t>
      </w:r>
      <w:r w:rsidRPr="006E56D0">
        <w:rPr>
          <w:sz w:val="14"/>
        </w:rPr>
        <w:t xml:space="preserve">—they were disproportionately young, diverse and college educated—but </w:t>
      </w:r>
      <w:r w:rsidRPr="006E56D0">
        <w:rPr>
          <w:rStyle w:val="StyleUnderline"/>
        </w:rPr>
        <w:t>they were turned off by the divisive Democratic primary, and the Clinton camp made no effort to activate them in the general election.</w:t>
      </w:r>
      <w:r>
        <w:rPr>
          <w:rStyle w:val="StyleUnderline"/>
        </w:rPr>
        <w:t xml:space="preserve"> </w:t>
      </w:r>
      <w:r w:rsidRPr="006E56D0">
        <w:rPr>
          <w:sz w:val="14"/>
        </w:rPr>
        <w:t xml:space="preserve">As she delved further into the data on 2016, </w:t>
      </w:r>
      <w:r w:rsidRPr="006E56D0">
        <w:rPr>
          <w:rStyle w:val="StyleUnderline"/>
        </w:rPr>
        <w:t xml:space="preserve">Bitecofer noticed something else. As much as the media had harped on the narrative that a majority of white women had voted for Trump, the election also signaled the first time that a majority of college-educated white men had voted for the Democratic Party. There was a </w:t>
      </w:r>
      <w:r w:rsidRPr="006E56D0">
        <w:rPr>
          <w:rStyle w:val="Emphasis"/>
        </w:rPr>
        <w:t>long-term-realignment happening</w:t>
      </w:r>
      <w:r w:rsidRPr="006E56D0">
        <w:rPr>
          <w:sz w:val="14"/>
        </w:rPr>
        <w:t xml:space="preserve"> in America, </w:t>
      </w:r>
      <w:r w:rsidRPr="006E56D0">
        <w:rPr>
          <w:rStyle w:val="Emphasis"/>
        </w:rPr>
        <w:t>and 2016 had accelerated it.</w:t>
      </w:r>
      <w:r>
        <w:rPr>
          <w:rStyle w:val="Emphasis"/>
        </w:rPr>
        <w:t xml:space="preserve"> </w:t>
      </w:r>
      <w:r w:rsidRPr="006E56D0">
        <w:rPr>
          <w:sz w:val="14"/>
        </w:rPr>
        <w:t xml:space="preserve">Part of Bitecofer’s job involved polling Virginia, and she saw a Democratic counterwave building there in 2017. She noted to Democrats in the state that they should spend resources in areas that had traditionally been off limits. Had they done so, Bitecofer says, they could have flipped the Legislature that year. (Instead it flipped in 2019.) </w:t>
      </w:r>
      <w:r w:rsidRPr="006E56D0">
        <w:rPr>
          <w:rStyle w:val="StyleUnderline"/>
        </w:rPr>
        <w:t>When 2018 rolled around</w:t>
      </w:r>
      <w:r w:rsidRPr="006E56D0">
        <w:rPr>
          <w:sz w:val="14"/>
        </w:rPr>
        <w:t xml:space="preserve">, she saw what was coming: “College educated white men, and especially college educated white women,” she said, “were going to be on fucking fire.” </w:t>
      </w:r>
      <w:r w:rsidRPr="000C18BF">
        <w:rPr>
          <w:rStyle w:val="StyleUnderline"/>
          <w:highlight w:val="yellow"/>
        </w:rPr>
        <w:t xml:space="preserve">It didn’t matter who was running; </w:t>
      </w:r>
      <w:r w:rsidRPr="000C18BF">
        <w:rPr>
          <w:rStyle w:val="Emphasis"/>
          <w:highlight w:val="yellow"/>
        </w:rPr>
        <w:t>it mattered who was voting</w:t>
      </w:r>
      <w:r w:rsidRPr="006E56D0">
        <w:rPr>
          <w:sz w:val="14"/>
        </w:rPr>
        <w:t xml:space="preserve">. </w:t>
      </w:r>
      <w:r w:rsidRPr="006E56D0">
        <w:rPr>
          <w:rStyle w:val="StyleUnderline"/>
        </w:rPr>
        <w:t>From there, the model followed. She put out her forecast for the general election when there were still candidates battling it out in primaries.</w:t>
      </w:r>
      <w:r>
        <w:rPr>
          <w:rStyle w:val="StyleUnderline"/>
        </w:rPr>
        <w:t xml:space="preserve"> </w:t>
      </w:r>
      <w:r w:rsidRPr="006E56D0">
        <w:rPr>
          <w:rStyle w:val="StyleUnderline"/>
        </w:rPr>
        <w:t>Bitecofer’s view of the electorate is driven, in part, by a new way to think about why Americans vote</w:t>
      </w:r>
      <w:r w:rsidRPr="006E56D0">
        <w:rPr>
          <w:sz w:val="14"/>
        </w:rPr>
        <w:t xml:space="preserve"> the way they do. She counts as an intellectual mentor Alan Abramowitz, a professor of political science at Emory University who popularized the concept of “negative partisanship,” the idea that </w:t>
      </w:r>
      <w:r w:rsidRPr="000C18BF">
        <w:rPr>
          <w:rStyle w:val="StyleUnderline"/>
          <w:highlight w:val="yellow"/>
        </w:rPr>
        <w:t xml:space="preserve">voters are more motivated </w:t>
      </w:r>
      <w:r w:rsidRPr="000C18BF">
        <w:rPr>
          <w:rStyle w:val="Emphasis"/>
          <w:highlight w:val="yellow"/>
        </w:rPr>
        <w:t>to defeat the other side</w:t>
      </w:r>
      <w:r w:rsidRPr="000C18BF">
        <w:rPr>
          <w:sz w:val="14"/>
          <w:highlight w:val="yellow"/>
        </w:rPr>
        <w:t xml:space="preserve"> </w:t>
      </w:r>
      <w:r w:rsidRPr="000C18BF">
        <w:rPr>
          <w:rStyle w:val="StyleUnderline"/>
          <w:highlight w:val="yellow"/>
        </w:rPr>
        <w:t xml:space="preserve">than by </w:t>
      </w:r>
      <w:r w:rsidRPr="000C18BF">
        <w:rPr>
          <w:rStyle w:val="Emphasis"/>
          <w:highlight w:val="yellow"/>
        </w:rPr>
        <w:t>any particular policy goals</w:t>
      </w:r>
      <w:r w:rsidRPr="006E56D0">
        <w:rPr>
          <w:rStyle w:val="Emphasis"/>
        </w:rPr>
        <w:t>.</w:t>
      </w:r>
      <w:r>
        <w:rPr>
          <w:rStyle w:val="Emphasis"/>
        </w:rPr>
        <w:t xml:space="preserve"> </w:t>
      </w:r>
      <w:r w:rsidRPr="006E56D0">
        <w:rPr>
          <w:sz w:val="14"/>
        </w:rPr>
        <w:t>In a piece explaining his work in POLITICO Magazine, Abramowitz wrote: “</w:t>
      </w:r>
      <w:r w:rsidRPr="006E56D0">
        <w:rPr>
          <w:rStyle w:val="StyleUnderline"/>
        </w:rPr>
        <w:t xml:space="preserve">Over the past few decades, American politics has become like a </w:t>
      </w:r>
      <w:r w:rsidRPr="006E56D0">
        <w:rPr>
          <w:rStyle w:val="Emphasis"/>
        </w:rPr>
        <w:t>bitter sports rivalry</w:t>
      </w:r>
      <w:r w:rsidRPr="006E56D0">
        <w:rPr>
          <w:rStyle w:val="StyleUnderline"/>
        </w:rPr>
        <w:t>, in which the parties hang together mainly out of sheer hatred of the other team</w:t>
      </w:r>
      <w:r w:rsidRPr="006E56D0">
        <w:rPr>
          <w:sz w:val="14"/>
        </w:rPr>
        <w:t xml:space="preserve">, rather than a shared sense of purpose. </w:t>
      </w:r>
      <w:r w:rsidRPr="006E56D0">
        <w:rPr>
          <w:rStyle w:val="StyleUnderline"/>
        </w:rPr>
        <w:t>Republicans might not love the president, but they absolutely loathe his Democratic adversaries. And it’s also true of Democrats,</w:t>
      </w:r>
      <w:r w:rsidRPr="006E56D0">
        <w:rPr>
          <w:sz w:val="14"/>
        </w:rPr>
        <w:t xml:space="preserve"> who might be consumed by their internal feuds over foreign policy and the proper role of government were it not for Trump.” </w:t>
      </w:r>
      <w:r w:rsidRPr="006E56D0">
        <w:rPr>
          <w:rStyle w:val="StyleUnderline"/>
        </w:rPr>
        <w:t>Bitecofer took this insight and mapped it across the country. As she sees it, it isn’t quite right to refer to a Democratic or Republican “base.”</w:t>
      </w:r>
      <w:r w:rsidRPr="006E56D0">
        <w:rPr>
          <w:sz w:val="14"/>
        </w:rPr>
        <w:t xml:space="preserve"> Rather, </w:t>
      </w:r>
      <w:r w:rsidRPr="006E56D0">
        <w:rPr>
          <w:rStyle w:val="StyleUnderline"/>
        </w:rPr>
        <w:t>there are Democratic and Republican coalitions</w:t>
      </w:r>
      <w:r w:rsidRPr="006E56D0">
        <w:rPr>
          <w:sz w:val="14"/>
        </w:rPr>
        <w:t xml:space="preserve">, the first made of people of color, college-educated whites and people in metropolitan areas; the second, mostly noncollege whites, with a smattering of religious-minded voters, financiers and people in business, largely in rural and exurban counties. </w:t>
      </w:r>
      <w:r w:rsidRPr="006E56D0">
        <w:rPr>
          <w:rStyle w:val="StyleUnderline"/>
        </w:rPr>
        <w:t>“In the polarized era, the outcome isn’t really about the candidates. What matters is what percentage of the electorate is Republican and Republican leaners, and what percentage is Democratic and Democratic leaners, and how they get activated</w:t>
      </w:r>
      <w:r w:rsidRPr="006E56D0">
        <w:rPr>
          <w:sz w:val="14"/>
        </w:rPr>
        <w:t xml:space="preserve">,” she said. Accordingly, she believed that </w:t>
      </w:r>
      <w:r w:rsidRPr="006E56D0">
        <w:rPr>
          <w:rStyle w:val="StyleUnderline"/>
        </w:rPr>
        <w:t>whom the Democrats nominated didn’t matter much</w:t>
      </w:r>
      <w:r w:rsidRPr="006E56D0">
        <w:rPr>
          <w:sz w:val="14"/>
        </w:rPr>
        <w:t xml:space="preserve">, and </w:t>
      </w:r>
      <w:r w:rsidRPr="006E56D0">
        <w:rPr>
          <w:rStyle w:val="StyleUnderline"/>
        </w:rPr>
        <w:t>while the rest of the country focused on the districts where Hillary Clinton defeated Trump, she thought those were already mostly in the bag, and so focused instead on the 20 or so districts where Trump performed worse than</w:t>
      </w:r>
      <w:r w:rsidRPr="006E56D0">
        <w:rPr>
          <w:sz w:val="14"/>
        </w:rPr>
        <w:t xml:space="preserve"> Mitt </w:t>
      </w:r>
      <w:r w:rsidRPr="006E56D0">
        <w:rPr>
          <w:rStyle w:val="StyleUnderline"/>
        </w:rPr>
        <w:t>Romney</w:t>
      </w:r>
      <w:r w:rsidRPr="006E56D0">
        <w:rPr>
          <w:sz w:val="14"/>
        </w:rPr>
        <w:t xml:space="preserve"> had in 2012. </w:t>
      </w:r>
      <w:r w:rsidRPr="006E56D0">
        <w:rPr>
          <w:rStyle w:val="StyleUnderline"/>
        </w:rPr>
        <w:t>Those were places with latent Democratic possibility, and had the national party recognized it earlier, they could have flipped even more seats.</w:t>
      </w:r>
      <w:r w:rsidRPr="006E56D0">
        <w:rPr>
          <w:sz w:val="14"/>
        </w:rPr>
        <w:t xml:space="preserve"> Since she was new on the forecasting scene, having sat out the 2016 election, Bitecofer took to Twitter, where she had a mere 600-odd followers, and started flogging her analysis relentlessly. “I decided I’d market it on Twitter by being kind of like this clunky annoying little sister on all the big threads. I would jump on Nate Cohn and Nate Silver threads to promote the forecast. And it was just when the generic ballot was starting to narrow and all the other analysts were saying, ‘Oh the Democrats are going to screw this up. They are overreaching. They are going to get 23 seats if they are lucky.’ And I just came out swinging.” And while other forecasters picked a range, </w:t>
      </w:r>
      <w:r w:rsidRPr="006E56D0">
        <w:rPr>
          <w:rStyle w:val="StyleUnderline"/>
        </w:rPr>
        <w:t>Bitecofer picked a number—42,</w:t>
      </w:r>
      <w:r w:rsidRPr="006E56D0">
        <w:rPr>
          <w:sz w:val="14"/>
        </w:rPr>
        <w:t xml:space="preserve"> </w:t>
      </w:r>
      <w:r w:rsidRPr="006E56D0">
        <w:rPr>
          <w:rStyle w:val="Emphasis"/>
        </w:rPr>
        <w:t>only one more than the actual number of seats Democrats ended up winning</w:t>
      </w:r>
      <w:r w:rsidRPr="006E56D0">
        <w:rPr>
          <w:sz w:val="14"/>
        </w:rPr>
        <w:t xml:space="preserve"> in the House. (</w:t>
      </w:r>
      <w:r w:rsidRPr="006E56D0">
        <w:rPr>
          <w:rStyle w:val="StyleUnderline"/>
        </w:rPr>
        <w:t xml:space="preserve">As other forecasters saw the Democrats’ chances dropping, </w:t>
      </w:r>
      <w:r w:rsidRPr="006E56D0">
        <w:rPr>
          <w:rStyle w:val="Emphasis"/>
        </w:rPr>
        <w:t>she revised it upward</w:t>
      </w:r>
      <w:r w:rsidRPr="006E56D0">
        <w:rPr>
          <w:sz w:val="14"/>
        </w:rPr>
        <w:t xml:space="preserve"> in the race’s waning days, saying in the final week that the Democrats would net 45 seats.) The forecast, and the relentless Twitter-hyping, brought her recognition. The woman who decided to get a degree in political science because she heard Rachel Maddow on the radio was suddenly on Rachel Maddow’s network. In the MSNBC Green Room before a guest appearance on “The Last Word with Lawrence O’Donnell,” she wrote on the chalkboard: “Rachel’s Bucket List: Make it to MSNBC Green Room.” Bitecofer’s approach to getting noticed did not endear her to many people in the insular world of elections forecasting, where a certain modesty and an ethos of letting the work speak for itself prevails. “She has taken a Krassenstein Brothers approach at getting attention for her forecasts,” says the election forecaster Dave Wasserman, House editor of the Cook Political Report, referring to the pair of anti-Trump bros who gained over a million Twitter followers between them, mostly by being some of the first people to reply to Trump tweets and by stirring up #Resistance memes. “In my view that is unfair to the many thoughtful forecasters who don’t relentlessly self-promote.” </w:t>
      </w:r>
      <w:r w:rsidRPr="006E56D0">
        <w:rPr>
          <w:rStyle w:val="StyleUnderline"/>
        </w:rPr>
        <w:t>He questions her central idea</w:t>
      </w:r>
      <w:r w:rsidRPr="006E56D0">
        <w:rPr>
          <w:sz w:val="14"/>
        </w:rPr>
        <w:t xml:space="preserve">—that </w:t>
      </w:r>
      <w:r w:rsidRPr="000C18BF">
        <w:rPr>
          <w:rStyle w:val="Emphasis"/>
          <w:highlight w:val="yellow"/>
        </w:rPr>
        <w:t>elections are won by turnout</w:t>
      </w:r>
      <w:r w:rsidRPr="006E56D0">
        <w:rPr>
          <w:sz w:val="14"/>
        </w:rPr>
        <w:t xml:space="preserve">, </w:t>
      </w:r>
      <w:r w:rsidRPr="006E56D0">
        <w:rPr>
          <w:rStyle w:val="StyleUnderline"/>
        </w:rPr>
        <w:t xml:space="preserve">and by people entering and exiting the electorate </w:t>
      </w:r>
      <w:r w:rsidRPr="000C18BF">
        <w:rPr>
          <w:rStyle w:val="Emphasis"/>
          <w:highlight w:val="yellow"/>
        </w:rPr>
        <w:t>rather than by switching sides</w:t>
      </w:r>
      <w:r w:rsidRPr="006E56D0">
        <w:rPr>
          <w:sz w:val="14"/>
        </w:rPr>
        <w:t>—as one that simply ignores many basic observations about how politics works.</w:t>
      </w:r>
    </w:p>
    <w:p w14:paraId="711E38BE" w14:textId="77777777" w:rsidR="00B0705F" w:rsidRDefault="00B0705F" w:rsidP="00D67580"/>
    <w:p w14:paraId="5C5FF266" w14:textId="6D404E8F" w:rsidR="00B0705F" w:rsidRDefault="00B0705F" w:rsidP="00B0705F">
      <w:pPr>
        <w:pStyle w:val="Heading3"/>
      </w:pPr>
      <w:r>
        <w:t>1AR --- Link Turn --- Base Voters</w:t>
      </w:r>
    </w:p>
    <w:p w14:paraId="5712ACA0" w14:textId="02755450" w:rsidR="00B0705F" w:rsidRDefault="00B0705F" w:rsidP="00B0705F"/>
    <w:p w14:paraId="6A3040E6" w14:textId="77777777" w:rsidR="00B0705F" w:rsidRPr="00B0705F" w:rsidRDefault="00B0705F" w:rsidP="00B0705F"/>
    <w:p w14:paraId="4275C553" w14:textId="79F17129" w:rsidR="00B0705F" w:rsidRDefault="00B0705F" w:rsidP="00B0705F">
      <w:pPr>
        <w:pStyle w:val="Heading4"/>
      </w:pPr>
      <w:r>
        <w:t xml:space="preserve">There’s only a risk of a turn --- Trump cant get CREDIT for the plan --- only blame </w:t>
      </w:r>
    </w:p>
    <w:p w14:paraId="3B1FD55F" w14:textId="77777777" w:rsidR="00B0705F" w:rsidRDefault="00B0705F" w:rsidP="00B0705F">
      <w:r w:rsidRPr="0023763D">
        <w:rPr>
          <w:rStyle w:val="Style13ptBold"/>
        </w:rPr>
        <w:t>Orr &amp; Lippman 19</w:t>
      </w:r>
      <w:r>
        <w:t xml:space="preserve"> --- GABBY ORR, White House reporter for POLITICO, and DANIEL LIPPMAN, reporter covering the White House and Washington for POLITICO, Politico, “Trump snubs Jared Kushner’s signature accomplishment”, 09/24/2019, </w:t>
      </w:r>
      <w:hyperlink r:id="rId309" w:history="1">
        <w:r w:rsidRPr="00874836">
          <w:rPr>
            <w:rStyle w:val="Hyperlink"/>
          </w:rPr>
          <w:t>https://www.politico.com/story/2019/09/24/trump-kushner-criminal-justice-snub-1507285</w:t>
        </w:r>
      </w:hyperlink>
      <w:r>
        <w:t xml:space="preserve"> (BJN) </w:t>
      </w:r>
    </w:p>
    <w:p w14:paraId="4F497DA5" w14:textId="77777777" w:rsidR="00B0705F" w:rsidRPr="0023763D" w:rsidRDefault="00B0705F" w:rsidP="00B0705F">
      <w:pPr>
        <w:rPr>
          <w:sz w:val="16"/>
        </w:rPr>
      </w:pPr>
      <w:r w:rsidRPr="000C18BF">
        <w:rPr>
          <w:rStyle w:val="StyleUnderline"/>
          <w:highlight w:val="yellow"/>
        </w:rPr>
        <w:t>Trump</w:t>
      </w:r>
      <w:r w:rsidRPr="0023763D">
        <w:rPr>
          <w:sz w:val="16"/>
        </w:rPr>
        <w:t xml:space="preserve"> has also </w:t>
      </w:r>
      <w:r w:rsidRPr="000C18BF">
        <w:rPr>
          <w:rStyle w:val="StyleUnderline"/>
          <w:highlight w:val="yellow"/>
        </w:rPr>
        <w:t>complained</w:t>
      </w:r>
      <w:r w:rsidRPr="0023763D">
        <w:rPr>
          <w:sz w:val="16"/>
        </w:rPr>
        <w:t xml:space="preserve"> privately about Rep. Hakeem Jeffries (D-N.Y.), who worked with Kushner to pass criminal justice reform in the House, but has been critical of the president ever since. Jeffries, who chairs the House Democratic Caucus, called Trump “the grand wizard of 1600 Pennsylvania Avenue” during a Martin Luther King Jr. Day event in January.</w:t>
      </w:r>
    </w:p>
    <w:p w14:paraId="5165FE81" w14:textId="77777777" w:rsidR="00B0705F" w:rsidRPr="0023763D" w:rsidRDefault="00B0705F" w:rsidP="00B0705F">
      <w:pPr>
        <w:rPr>
          <w:sz w:val="16"/>
        </w:rPr>
      </w:pPr>
      <w:r w:rsidRPr="0023763D">
        <w:rPr>
          <w:sz w:val="16"/>
        </w:rPr>
        <w:t>“He’s been telling Jared</w:t>
      </w:r>
      <w:r w:rsidRPr="0023763D">
        <w:rPr>
          <w:rStyle w:val="Emphasis"/>
        </w:rPr>
        <w:t xml:space="preserve">, </w:t>
      </w:r>
      <w:r w:rsidRPr="000C18BF">
        <w:rPr>
          <w:rStyle w:val="Emphasis"/>
          <w:highlight w:val="yellow"/>
        </w:rPr>
        <w:t>‘I got nothing from</w:t>
      </w:r>
      <w:r w:rsidRPr="0023763D">
        <w:rPr>
          <w:rStyle w:val="Emphasis"/>
        </w:rPr>
        <w:t xml:space="preserve"> </w:t>
      </w:r>
      <w:r w:rsidRPr="0023763D">
        <w:rPr>
          <w:sz w:val="16"/>
        </w:rPr>
        <w:t xml:space="preserve">that,’” a person close to the White House said of </w:t>
      </w:r>
      <w:r w:rsidRPr="000C18BF">
        <w:rPr>
          <w:rStyle w:val="Emphasis"/>
          <w:highlight w:val="yellow"/>
        </w:rPr>
        <w:t>criminal justice reform</w:t>
      </w:r>
      <w:r w:rsidRPr="0023763D">
        <w:rPr>
          <w:sz w:val="16"/>
        </w:rPr>
        <w:t xml:space="preserve">, adding that </w:t>
      </w:r>
      <w:r w:rsidRPr="0023763D">
        <w:rPr>
          <w:rStyle w:val="StyleUnderline"/>
        </w:rPr>
        <w:t>the president feels duped by claims that his popularity has grown and</w:t>
      </w:r>
      <w:r w:rsidRPr="0023763D">
        <w:rPr>
          <w:sz w:val="16"/>
        </w:rPr>
        <w:t xml:space="preserve"> that </w:t>
      </w:r>
      <w:r w:rsidRPr="0023763D">
        <w:rPr>
          <w:rStyle w:val="StyleUnderline"/>
        </w:rPr>
        <w:t>he is frustrated with Kushner’s attempts to “jawbone” the issue</w:t>
      </w:r>
      <w:r w:rsidRPr="0023763D">
        <w:rPr>
          <w:sz w:val="16"/>
        </w:rPr>
        <w:t xml:space="preserve"> into every speech he delivers.</w:t>
      </w:r>
    </w:p>
    <w:p w14:paraId="50E1735A" w14:textId="77777777" w:rsidR="00B0705F" w:rsidRPr="0023763D" w:rsidRDefault="00B0705F" w:rsidP="00B0705F">
      <w:pPr>
        <w:rPr>
          <w:sz w:val="16"/>
          <w:szCs w:val="16"/>
        </w:rPr>
      </w:pPr>
      <w:r w:rsidRPr="0023763D">
        <w:rPr>
          <w:sz w:val="16"/>
          <w:szCs w:val="16"/>
        </w:rPr>
        <w:t>“Jared has got all these stats like ‘every rapist in Florida is now going to vote Republican,’” quipped the person close to Trump.</w:t>
      </w:r>
    </w:p>
    <w:p w14:paraId="74133163" w14:textId="77777777" w:rsidR="00B0705F" w:rsidRPr="0023763D" w:rsidRDefault="00B0705F" w:rsidP="00B0705F">
      <w:pPr>
        <w:rPr>
          <w:sz w:val="16"/>
        </w:rPr>
      </w:pPr>
      <w:r w:rsidRPr="0023763D">
        <w:rPr>
          <w:sz w:val="16"/>
        </w:rPr>
        <w:t>“</w:t>
      </w:r>
      <w:r w:rsidRPr="0023763D">
        <w:rPr>
          <w:rStyle w:val="StyleUnderline"/>
        </w:rPr>
        <w:t>Trump</w:t>
      </w:r>
      <w:r w:rsidRPr="0023763D">
        <w:rPr>
          <w:sz w:val="16"/>
        </w:rPr>
        <w:t xml:space="preserve"> doesn’t believe it and he’s </w:t>
      </w:r>
      <w:r w:rsidRPr="0023763D">
        <w:rPr>
          <w:rStyle w:val="StyleUnderline"/>
        </w:rPr>
        <w:t>mad Jared sold him this thing</w:t>
      </w:r>
      <w:r w:rsidRPr="0023763D">
        <w:rPr>
          <w:sz w:val="16"/>
        </w:rPr>
        <w:t>,” the same person said. (The First Step Act gives only certain nonviolent offenders a chance to shorten their sentences, and excludes sex offenders from early release.)</w:t>
      </w:r>
    </w:p>
    <w:p w14:paraId="1F5AA02C" w14:textId="77777777" w:rsidR="00B0705F" w:rsidRPr="0023763D" w:rsidRDefault="00B0705F" w:rsidP="00B0705F">
      <w:pPr>
        <w:rPr>
          <w:sz w:val="16"/>
        </w:rPr>
      </w:pPr>
      <w:r w:rsidRPr="00B0705F">
        <w:rPr>
          <w:rStyle w:val="StyleUnderline"/>
        </w:rPr>
        <w:t>Kushner</w:t>
      </w:r>
      <w:r w:rsidRPr="0023763D">
        <w:rPr>
          <w:sz w:val="16"/>
        </w:rPr>
        <w:t xml:space="preserve"> has </w:t>
      </w:r>
      <w:r w:rsidRPr="0023763D">
        <w:rPr>
          <w:rStyle w:val="StyleUnderline"/>
        </w:rPr>
        <w:t>claimed</w:t>
      </w:r>
      <w:r w:rsidRPr="0023763D">
        <w:rPr>
          <w:sz w:val="16"/>
        </w:rPr>
        <w:t xml:space="preserve"> publicly that </w:t>
      </w:r>
      <w:r w:rsidRPr="0023763D">
        <w:rPr>
          <w:rStyle w:val="StyleUnderline"/>
        </w:rPr>
        <w:t>more nonviolent ex-felons in Florida</w:t>
      </w:r>
      <w:r w:rsidRPr="0023763D">
        <w:rPr>
          <w:sz w:val="16"/>
        </w:rPr>
        <w:t xml:space="preserve">, where they recently became eligible to vote, </w:t>
      </w:r>
      <w:r w:rsidRPr="0023763D">
        <w:rPr>
          <w:rStyle w:val="StyleUnderline"/>
        </w:rPr>
        <w:t>are registering as Republicans</w:t>
      </w:r>
      <w:r w:rsidRPr="0023763D">
        <w:rPr>
          <w:sz w:val="16"/>
        </w:rPr>
        <w:t xml:space="preserve"> than as Democrats. In a rare television appearance in April, he told Fox News’ Laura Ingraham that he found that statistic “very pleasing” and one “that will surprise a lot of people when they see the new coalition that President Trump is building.”</w:t>
      </w:r>
    </w:p>
    <w:p w14:paraId="72BF7F8A" w14:textId="77777777" w:rsidR="00B0705F" w:rsidRPr="0023763D" w:rsidRDefault="00B0705F" w:rsidP="00B0705F">
      <w:pPr>
        <w:rPr>
          <w:rStyle w:val="StyleUnderline"/>
        </w:rPr>
      </w:pPr>
      <w:r w:rsidRPr="0023763D">
        <w:rPr>
          <w:rStyle w:val="StyleUnderline"/>
        </w:rPr>
        <w:t>But it is unclear how Kushner and his team procured such data</w:t>
      </w:r>
      <w:r w:rsidRPr="0023763D">
        <w:rPr>
          <w:sz w:val="16"/>
        </w:rPr>
        <w:t xml:space="preserve">. As of March, </w:t>
      </w:r>
      <w:r w:rsidRPr="0023763D">
        <w:rPr>
          <w:rStyle w:val="StyleUnderline"/>
        </w:rPr>
        <w:t>more than 2,000 formerly incarcerated felons had registered to vote in Florida, according to a study</w:t>
      </w:r>
      <w:r w:rsidRPr="0023763D">
        <w:rPr>
          <w:sz w:val="16"/>
        </w:rPr>
        <w:t xml:space="preserve"> by the Brennan Center for Justice, </w:t>
      </w:r>
      <w:r w:rsidRPr="0023763D">
        <w:rPr>
          <w:rStyle w:val="StyleUnderline"/>
        </w:rPr>
        <w:t xml:space="preserve">which did not disclose the new registrants’ party affiliations. An aide to Kushner did not provide details on the source of the data </w:t>
      </w:r>
      <w:r w:rsidRPr="0023763D">
        <w:rPr>
          <w:sz w:val="16"/>
        </w:rPr>
        <w:t>in time for publication.</w:t>
      </w:r>
    </w:p>
    <w:p w14:paraId="378CBCE1" w14:textId="77777777" w:rsidR="00B0705F" w:rsidRPr="0023763D" w:rsidRDefault="00B0705F" w:rsidP="00B0705F">
      <w:pPr>
        <w:rPr>
          <w:rStyle w:val="StyleUnderline"/>
        </w:rPr>
      </w:pPr>
      <w:r w:rsidRPr="0023763D">
        <w:rPr>
          <w:sz w:val="16"/>
        </w:rPr>
        <w:t xml:space="preserve">Some </w:t>
      </w:r>
      <w:r w:rsidRPr="0023763D">
        <w:rPr>
          <w:rStyle w:val="StyleUnderline"/>
        </w:rPr>
        <w:t xml:space="preserve">Trump allies argue that </w:t>
      </w:r>
      <w:r w:rsidRPr="0023763D">
        <w:rPr>
          <w:sz w:val="16"/>
        </w:rPr>
        <w:t xml:space="preserve">Kushner, who continues to monitor implementation of </w:t>
      </w:r>
      <w:r w:rsidRPr="000C18BF">
        <w:rPr>
          <w:rStyle w:val="StyleUnderline"/>
          <w:highlight w:val="yellow"/>
        </w:rPr>
        <w:t>the First Step Act</w:t>
      </w:r>
      <w:r w:rsidRPr="000C18BF">
        <w:rPr>
          <w:sz w:val="16"/>
          <w:highlight w:val="yellow"/>
        </w:rPr>
        <w:t xml:space="preserve">, </w:t>
      </w:r>
      <w:r w:rsidRPr="000C18BF">
        <w:rPr>
          <w:rStyle w:val="StyleUnderline"/>
          <w:highlight w:val="yellow"/>
        </w:rPr>
        <w:t>is unlikely to</w:t>
      </w:r>
      <w:r w:rsidRPr="0023763D">
        <w:rPr>
          <w:rStyle w:val="StyleUnderline"/>
        </w:rPr>
        <w:t xml:space="preserve"> </w:t>
      </w:r>
      <w:r w:rsidRPr="0023763D">
        <w:rPr>
          <w:sz w:val="16"/>
        </w:rPr>
        <w:t xml:space="preserve">persuade media personalities and Democratic lawmakers who support either to </w:t>
      </w:r>
      <w:r w:rsidRPr="000C18BF">
        <w:rPr>
          <w:rStyle w:val="StyleUnderline"/>
          <w:highlight w:val="yellow"/>
        </w:rPr>
        <w:t xml:space="preserve">credit Trump </w:t>
      </w:r>
      <w:r w:rsidRPr="00B0705F">
        <w:rPr>
          <w:rStyle w:val="StyleUnderline"/>
        </w:rPr>
        <w:t>with</w:t>
      </w:r>
      <w:r w:rsidRPr="0023763D">
        <w:rPr>
          <w:rStyle w:val="StyleUnderline"/>
        </w:rPr>
        <w:t xml:space="preserve"> working across the aisle to get the measure passed.</w:t>
      </w:r>
    </w:p>
    <w:p w14:paraId="2D36E55F" w14:textId="77777777" w:rsidR="00B0705F" w:rsidRPr="0023763D" w:rsidRDefault="00B0705F" w:rsidP="00B0705F">
      <w:pPr>
        <w:rPr>
          <w:sz w:val="16"/>
        </w:rPr>
      </w:pPr>
      <w:r w:rsidRPr="0023763D">
        <w:rPr>
          <w:sz w:val="16"/>
        </w:rPr>
        <w:t>“</w:t>
      </w:r>
      <w:r w:rsidRPr="000C18BF">
        <w:rPr>
          <w:rStyle w:val="StyleUnderline"/>
          <w:highlight w:val="yellow"/>
        </w:rPr>
        <w:t>Van Jones was happy with Trump for a day</w:t>
      </w:r>
      <w:r w:rsidRPr="000C18BF">
        <w:rPr>
          <w:sz w:val="16"/>
          <w:highlight w:val="yellow"/>
        </w:rPr>
        <w:t xml:space="preserve">. </w:t>
      </w:r>
      <w:r w:rsidRPr="000C18BF">
        <w:rPr>
          <w:rStyle w:val="Emphasis"/>
          <w:highlight w:val="yellow"/>
        </w:rPr>
        <w:t>That’s all Trump got</w:t>
      </w:r>
      <w:r w:rsidRPr="0023763D">
        <w:rPr>
          <w:sz w:val="16"/>
        </w:rPr>
        <w:t xml:space="preserve">,” </w:t>
      </w:r>
      <w:r w:rsidRPr="0023763D">
        <w:rPr>
          <w:rStyle w:val="StyleUnderline"/>
        </w:rPr>
        <w:t>said the person close to Trump</w:t>
      </w:r>
      <w:r w:rsidRPr="0023763D">
        <w:rPr>
          <w:sz w:val="16"/>
        </w:rPr>
        <w:t>, referring to the liberal CNN pundit and former Obama adviser, who once described the First Step Act as “a Christmas miracle.” Jones did attend a White House summit on prison reform this April — months after the bill passed — and recently met with Kushner to discuss its impact.</w:t>
      </w:r>
    </w:p>
    <w:p w14:paraId="2E0A3AFD" w14:textId="77777777" w:rsidR="00B0705F" w:rsidRPr="0023763D" w:rsidRDefault="00B0705F" w:rsidP="00B0705F">
      <w:pPr>
        <w:rPr>
          <w:sz w:val="16"/>
          <w:szCs w:val="16"/>
        </w:rPr>
      </w:pPr>
      <w:r w:rsidRPr="0023763D">
        <w:rPr>
          <w:sz w:val="16"/>
          <w:szCs w:val="16"/>
        </w:rPr>
        <w:t>Jones, who co-founded the bipartisan criminal justice reform nonprofit #cut50, noted that he’s continued to sing Trump’s praises on the topic, including in a recent interview with CNN in which he celebrated Trump’s role in signing the First Step Act into law. He said he received “a very positive” direct message from the president afterward, “saying he was proud of what I had said.”</w:t>
      </w:r>
    </w:p>
    <w:p w14:paraId="5985CEB4" w14:textId="77777777" w:rsidR="00B0705F" w:rsidRPr="0023763D" w:rsidRDefault="00B0705F" w:rsidP="00B0705F">
      <w:pPr>
        <w:rPr>
          <w:sz w:val="16"/>
          <w:szCs w:val="16"/>
        </w:rPr>
      </w:pPr>
      <w:r w:rsidRPr="0023763D">
        <w:rPr>
          <w:sz w:val="16"/>
          <w:szCs w:val="16"/>
        </w:rPr>
        <w:t>“There’s always been a bunch of people in the building, they didn’t like it before, during or after, and they’ve always been able to leak out anonymous bullshit quotes that then very quickly have egg on their faces because Trump does something else positive in this direction or throws in another line in a speech,” said Jones, who confirmed that Trump has been frustrated with the lack of credit he’s received.</w:t>
      </w:r>
    </w:p>
    <w:p w14:paraId="7D57C493" w14:textId="77777777" w:rsidR="00B0705F" w:rsidRPr="0023763D" w:rsidRDefault="00B0705F" w:rsidP="00B0705F">
      <w:pPr>
        <w:rPr>
          <w:sz w:val="16"/>
          <w:szCs w:val="16"/>
        </w:rPr>
      </w:pPr>
      <w:r w:rsidRPr="0023763D">
        <w:rPr>
          <w:sz w:val="16"/>
          <w:szCs w:val="16"/>
        </w:rPr>
        <w:t>“The only thing that’s disappointing to President Trump here is the same media, political pundits and elected officials that talked about the vital importance of criminal justice reform for decades fell silent and refused to give credit to the only one who was able to deliver: Donald Trump,” the White House official countered.</w:t>
      </w:r>
    </w:p>
    <w:p w14:paraId="2B1D3EE7" w14:textId="77777777" w:rsidR="00B0705F" w:rsidRPr="0023763D" w:rsidRDefault="00B0705F" w:rsidP="00B0705F">
      <w:pPr>
        <w:rPr>
          <w:sz w:val="16"/>
        </w:rPr>
      </w:pPr>
      <w:r w:rsidRPr="0023763D">
        <w:rPr>
          <w:sz w:val="16"/>
        </w:rPr>
        <w:t xml:space="preserve">Some </w:t>
      </w:r>
      <w:r w:rsidRPr="0023763D">
        <w:rPr>
          <w:rStyle w:val="StyleUnderline"/>
        </w:rPr>
        <w:t xml:space="preserve">Trump allies worry that </w:t>
      </w:r>
      <w:r w:rsidRPr="000C18BF">
        <w:rPr>
          <w:rStyle w:val="StyleUnderline"/>
          <w:highlight w:val="yellow"/>
        </w:rPr>
        <w:t>the more the president talks about criminal justice reform</w:t>
      </w:r>
      <w:r w:rsidRPr="000C18BF">
        <w:rPr>
          <w:sz w:val="16"/>
          <w:highlight w:val="yellow"/>
        </w:rPr>
        <w:t xml:space="preserve">, </w:t>
      </w:r>
      <w:r w:rsidRPr="000C18BF">
        <w:rPr>
          <w:rStyle w:val="Emphasis"/>
          <w:highlight w:val="yellow"/>
        </w:rPr>
        <w:t>the more vulnerable he becomes</w:t>
      </w:r>
      <w:r w:rsidRPr="0023763D">
        <w:rPr>
          <w:sz w:val="16"/>
        </w:rPr>
        <w:t xml:space="preserve"> if a prisoner released early under the restructured sentencing guidelines is ever accused of committing another crime. </w:t>
      </w:r>
      <w:r w:rsidRPr="000C18BF">
        <w:rPr>
          <w:rStyle w:val="StyleUnderline"/>
          <w:highlight w:val="yellow"/>
        </w:rPr>
        <w:t>When Republicans battled over criminal justice reform</w:t>
      </w:r>
      <w:r w:rsidRPr="0023763D">
        <w:rPr>
          <w:rStyle w:val="StyleUnderline"/>
        </w:rPr>
        <w:t xml:space="preserve"> last fall, a</w:t>
      </w:r>
      <w:r w:rsidRPr="0023763D">
        <w:rPr>
          <w:sz w:val="16"/>
        </w:rPr>
        <w:t xml:space="preserve"> small </w:t>
      </w:r>
      <w:r w:rsidRPr="0023763D">
        <w:rPr>
          <w:rStyle w:val="StyleUnderline"/>
        </w:rPr>
        <w:t xml:space="preserve">group of conservative </w:t>
      </w:r>
      <w:r w:rsidRPr="000C18BF">
        <w:rPr>
          <w:rStyle w:val="StyleUnderline"/>
          <w:highlight w:val="yellow"/>
        </w:rPr>
        <w:t>senators</w:t>
      </w:r>
      <w:r w:rsidRPr="0023763D">
        <w:rPr>
          <w:sz w:val="16"/>
        </w:rPr>
        <w:t xml:space="preserve"> who ultimately opposed the bill </w:t>
      </w:r>
      <w:r w:rsidRPr="000C18BF">
        <w:rPr>
          <w:rStyle w:val="StyleUnderline"/>
          <w:highlight w:val="yellow"/>
        </w:rPr>
        <w:t xml:space="preserve">warned Trump of the </w:t>
      </w:r>
      <w:r w:rsidRPr="000C18BF">
        <w:rPr>
          <w:rStyle w:val="Emphasis"/>
          <w:highlight w:val="yellow"/>
        </w:rPr>
        <w:t>dire consequences he could face</w:t>
      </w:r>
      <w:r w:rsidRPr="0023763D">
        <w:rPr>
          <w:sz w:val="16"/>
        </w:rPr>
        <w:t xml:space="preserve"> if an inmate who won early release became a repeat offender.</w:t>
      </w:r>
    </w:p>
    <w:p w14:paraId="1C02F55E" w14:textId="77777777" w:rsidR="00B0705F" w:rsidRPr="0023763D" w:rsidRDefault="00B0705F" w:rsidP="00B0705F">
      <w:pPr>
        <w:rPr>
          <w:rStyle w:val="StyleUnderline"/>
        </w:rPr>
      </w:pPr>
      <w:r w:rsidRPr="00B0705F">
        <w:rPr>
          <w:sz w:val="16"/>
        </w:rPr>
        <w:t>“</w:t>
      </w:r>
      <w:r w:rsidRPr="00B0705F">
        <w:rPr>
          <w:rStyle w:val="StyleUnderline"/>
        </w:rPr>
        <w:t>You let people out of jail early, commute sentences, something bad happens</w:t>
      </w:r>
      <w:r w:rsidRPr="00B0705F">
        <w:rPr>
          <w:sz w:val="16"/>
        </w:rPr>
        <w:t xml:space="preserve"> because of this effort [and] </w:t>
      </w:r>
      <w:r w:rsidRPr="00B0705F">
        <w:rPr>
          <w:rStyle w:val="StyleUnderline"/>
        </w:rPr>
        <w:t>it’s going to be one more egg on their face</w:t>
      </w:r>
      <w:r w:rsidRPr="00B0705F">
        <w:rPr>
          <w:sz w:val="16"/>
        </w:rPr>
        <w:t xml:space="preserve"> — or even worse, </w:t>
      </w:r>
      <w:r w:rsidRPr="00B0705F">
        <w:rPr>
          <w:rStyle w:val="StyleUnderline"/>
        </w:rPr>
        <w:t>blood on their hands,” said a former Senate Republican staffer</w:t>
      </w:r>
      <w:r w:rsidRPr="0023763D">
        <w:rPr>
          <w:rStyle w:val="StyleUnderline"/>
        </w:rPr>
        <w:t>.</w:t>
      </w:r>
    </w:p>
    <w:p w14:paraId="388BDBA2" w14:textId="77777777" w:rsidR="00B0705F" w:rsidRPr="0023763D" w:rsidRDefault="00B0705F" w:rsidP="00B0705F">
      <w:pPr>
        <w:rPr>
          <w:sz w:val="16"/>
          <w:szCs w:val="16"/>
        </w:rPr>
      </w:pPr>
      <w:r w:rsidRPr="0023763D">
        <w:rPr>
          <w:sz w:val="16"/>
          <w:szCs w:val="16"/>
        </w:rPr>
        <w:t>Another GOP aide pointed to a negative ad campaign Republican gubernatorial candidate Eddie Rispone recently launched against Louisiana Gov. John Bel Edwards over his support for statewide sentencing reform. The ad accuses Edwards of putting “dangerous” and “violent” ex-felons “back on our streets where they robbed, attacked, [and] murdered.” A person familiar with the ad buy said it was prompted by the September arrest of a Louisiana man on burglary charges who was released early last year as part of a parole reform bill passed by the state Legislature in 2016.</w:t>
      </w:r>
    </w:p>
    <w:p w14:paraId="6875B070" w14:textId="77777777" w:rsidR="00B0705F" w:rsidRDefault="00B0705F" w:rsidP="00B0705F">
      <w:pPr>
        <w:rPr>
          <w:rStyle w:val="StyleUnderline"/>
        </w:rPr>
      </w:pPr>
      <w:r>
        <w:t>“</w:t>
      </w:r>
      <w:r w:rsidRPr="000C18BF">
        <w:rPr>
          <w:rStyle w:val="Emphasis"/>
          <w:highlight w:val="yellow"/>
        </w:rPr>
        <w:t>Any smart political person would not go out bragging</w:t>
      </w:r>
      <w:r w:rsidRPr="0023763D">
        <w:rPr>
          <w:rStyle w:val="Emphasis"/>
        </w:rPr>
        <w:t xml:space="preserve"> that </w:t>
      </w:r>
      <w:r w:rsidRPr="000C18BF">
        <w:rPr>
          <w:rStyle w:val="Emphasis"/>
          <w:highlight w:val="yellow"/>
        </w:rPr>
        <w:t>they let criminals out of jail</w:t>
      </w:r>
      <w:r w:rsidRPr="0023763D">
        <w:rPr>
          <w:rStyle w:val="Emphasis"/>
        </w:rPr>
        <w:t>,</w:t>
      </w:r>
      <w:r>
        <w:t xml:space="preserve">” </w:t>
      </w:r>
      <w:r w:rsidRPr="0023763D">
        <w:rPr>
          <w:rStyle w:val="StyleUnderline"/>
        </w:rPr>
        <w:t>the GOP aide said.</w:t>
      </w:r>
    </w:p>
    <w:p w14:paraId="05FEA9AF" w14:textId="77777777" w:rsidR="00B0705F" w:rsidRDefault="00B0705F" w:rsidP="00B0705F"/>
    <w:p w14:paraId="124E4B3B" w14:textId="77777777" w:rsidR="00B0705F" w:rsidRDefault="00B0705F" w:rsidP="00B0705F">
      <w:pPr>
        <w:rPr>
          <w:sz w:val="16"/>
        </w:rPr>
      </w:pPr>
    </w:p>
    <w:p w14:paraId="4800AEA4" w14:textId="49D9AE20" w:rsidR="00B0705F" w:rsidRDefault="00B0705F" w:rsidP="00B0705F">
      <w:pPr>
        <w:pStyle w:val="Heading4"/>
      </w:pPr>
      <w:r>
        <w:t>Swing voters too small to make up Bidens leads</w:t>
      </w:r>
      <w:r w:rsidR="00B90B1E">
        <w:t xml:space="preserve"> --- turnout outweighs </w:t>
      </w:r>
    </w:p>
    <w:p w14:paraId="5D38A5D0" w14:textId="77777777" w:rsidR="00B0705F" w:rsidRDefault="00B0705F" w:rsidP="00B0705F">
      <w:r w:rsidRPr="00CF2522">
        <w:rPr>
          <w:rStyle w:val="Style13ptBold"/>
        </w:rPr>
        <w:t>CATANESE 20</w:t>
      </w:r>
      <w:r>
        <w:t xml:space="preserve"> --- DAVID CATANESE, senior politics writer for U.S. News &amp; World Report, “The 5 percent: Biden and Trump chase shrinking pool of undecided voters”, Impact 2020, May 27</w:t>
      </w:r>
      <w:r w:rsidRPr="00CF2522">
        <w:rPr>
          <w:vertAlign w:val="superscript"/>
        </w:rPr>
        <w:t>th</w:t>
      </w:r>
      <w:r>
        <w:t xml:space="preserve"> 2020, </w:t>
      </w:r>
      <w:hyperlink r:id="rId310" w:history="1">
        <w:r w:rsidRPr="00276013">
          <w:rPr>
            <w:rStyle w:val="Hyperlink"/>
          </w:rPr>
          <w:t>https://www.mcclatchydc.com/news/politics-government/election/article243023151.html</w:t>
        </w:r>
      </w:hyperlink>
      <w:r>
        <w:t xml:space="preserve"> (BJN) </w:t>
      </w:r>
    </w:p>
    <w:p w14:paraId="613E0D67" w14:textId="77777777" w:rsidR="00B0705F" w:rsidRPr="00CF2522" w:rsidRDefault="00B0705F" w:rsidP="00B0705F">
      <w:pPr>
        <w:rPr>
          <w:sz w:val="16"/>
        </w:rPr>
      </w:pPr>
      <w:r w:rsidRPr="00CF2522">
        <w:rPr>
          <w:rStyle w:val="StyleUnderline"/>
        </w:rPr>
        <w:t xml:space="preserve">Biden and Trump campaign </w:t>
      </w:r>
      <w:r w:rsidRPr="000C18BF">
        <w:rPr>
          <w:rStyle w:val="StyleUnderline"/>
          <w:highlight w:val="yellow"/>
        </w:rPr>
        <w:t>officials estimate</w:t>
      </w:r>
      <w:r w:rsidRPr="00CF2522">
        <w:rPr>
          <w:sz w:val="16"/>
        </w:rPr>
        <w:t xml:space="preserve"> this </w:t>
      </w:r>
      <w:r w:rsidRPr="00CF2522">
        <w:rPr>
          <w:rStyle w:val="StyleUnderline"/>
        </w:rPr>
        <w:t xml:space="preserve">crop of </w:t>
      </w:r>
      <w:r w:rsidRPr="000C18BF">
        <w:rPr>
          <w:rStyle w:val="StyleUnderline"/>
          <w:highlight w:val="yellow"/>
        </w:rPr>
        <w:t>swing voters</w:t>
      </w:r>
      <w:r w:rsidRPr="00CF2522">
        <w:rPr>
          <w:sz w:val="16"/>
        </w:rPr>
        <w:t xml:space="preserve"> only </w:t>
      </w:r>
      <w:r w:rsidRPr="000C18BF">
        <w:rPr>
          <w:rStyle w:val="StyleUnderline"/>
          <w:highlight w:val="yellow"/>
        </w:rPr>
        <w:t>makes up</w:t>
      </w:r>
      <w:r w:rsidRPr="00CF2522">
        <w:rPr>
          <w:sz w:val="16"/>
        </w:rPr>
        <w:t xml:space="preserve"> somewhere around </w:t>
      </w:r>
      <w:r w:rsidRPr="000C18BF">
        <w:rPr>
          <w:rStyle w:val="Emphasis"/>
          <w:highlight w:val="yellow"/>
        </w:rPr>
        <w:t>5 percent</w:t>
      </w:r>
      <w:r w:rsidRPr="00CF2522">
        <w:rPr>
          <w:sz w:val="16"/>
        </w:rPr>
        <w:t xml:space="preserve"> of the total electorate in 2020, </w:t>
      </w:r>
      <w:r w:rsidRPr="00CF2522">
        <w:rPr>
          <w:rStyle w:val="StyleUnderline"/>
        </w:rPr>
        <w:t>a</w:t>
      </w:r>
      <w:r w:rsidRPr="00CF2522">
        <w:rPr>
          <w:sz w:val="16"/>
        </w:rPr>
        <w:t xml:space="preserve"> considerably </w:t>
      </w:r>
      <w:r w:rsidRPr="00CF2522">
        <w:rPr>
          <w:rStyle w:val="Emphasis"/>
        </w:rPr>
        <w:t>smaller available slice</w:t>
      </w:r>
      <w:r w:rsidRPr="00CF2522">
        <w:rPr>
          <w:sz w:val="16"/>
        </w:rPr>
        <w:t xml:space="preserve"> </w:t>
      </w:r>
      <w:r w:rsidRPr="00CF2522">
        <w:rPr>
          <w:rStyle w:val="StyleUnderline"/>
        </w:rPr>
        <w:t>than</w:t>
      </w:r>
      <w:r w:rsidRPr="00CF2522">
        <w:rPr>
          <w:sz w:val="16"/>
        </w:rPr>
        <w:t xml:space="preserve"> in </w:t>
      </w:r>
      <w:r w:rsidRPr="00CF2522">
        <w:rPr>
          <w:rStyle w:val="StyleUnderline"/>
        </w:rPr>
        <w:t xml:space="preserve">the last election. One pre-election panel </w:t>
      </w:r>
      <w:r w:rsidRPr="004E57FD">
        <w:rPr>
          <w:rStyle w:val="StyleUnderline"/>
        </w:rPr>
        <w:t xml:space="preserve">found as many as </w:t>
      </w:r>
      <w:r w:rsidRPr="004E57FD">
        <w:rPr>
          <w:rStyle w:val="Emphasis"/>
        </w:rPr>
        <w:t>21 percent</w:t>
      </w:r>
      <w:r w:rsidRPr="004E57FD">
        <w:rPr>
          <w:sz w:val="16"/>
        </w:rPr>
        <w:t xml:space="preserve"> of voters were undecided </w:t>
      </w:r>
      <w:r w:rsidRPr="004E57FD">
        <w:rPr>
          <w:rStyle w:val="StyleUnderline"/>
        </w:rPr>
        <w:t>in</w:t>
      </w:r>
      <w:r w:rsidRPr="004E57FD">
        <w:rPr>
          <w:sz w:val="16"/>
        </w:rPr>
        <w:t xml:space="preserve"> late October </w:t>
      </w:r>
      <w:r w:rsidRPr="004E57FD">
        <w:rPr>
          <w:rStyle w:val="StyleUnderline"/>
        </w:rPr>
        <w:t>2016</w:t>
      </w:r>
      <w:r w:rsidRPr="004E57FD">
        <w:rPr>
          <w:sz w:val="16"/>
        </w:rPr>
        <w:t>. Recent national</w:t>
      </w:r>
      <w:r w:rsidRPr="00CF2522">
        <w:rPr>
          <w:sz w:val="16"/>
        </w:rPr>
        <w:t xml:space="preserve"> surveys from </w:t>
      </w:r>
      <w:r w:rsidRPr="00CF2522">
        <w:rPr>
          <w:rStyle w:val="StyleUnderline"/>
        </w:rPr>
        <w:t>Fox News and The Economist</w:t>
      </w:r>
      <w:r w:rsidRPr="00CF2522">
        <w:rPr>
          <w:sz w:val="16"/>
        </w:rPr>
        <w:t xml:space="preserve"> </w:t>
      </w:r>
      <w:r w:rsidRPr="00CF2522">
        <w:rPr>
          <w:rStyle w:val="Emphasis"/>
        </w:rPr>
        <w:t>found just 5 percent</w:t>
      </w:r>
      <w:r w:rsidRPr="00CF2522">
        <w:rPr>
          <w:sz w:val="16"/>
        </w:rPr>
        <w:t xml:space="preserve"> of voters said they didn’t know who they would choose in the presidential race. Both </w:t>
      </w:r>
      <w:r w:rsidRPr="000C18BF">
        <w:rPr>
          <w:rStyle w:val="StyleUnderline"/>
          <w:highlight w:val="yellow"/>
        </w:rPr>
        <w:t>campaigns have already identified</w:t>
      </w:r>
      <w:r w:rsidRPr="00CF2522">
        <w:rPr>
          <w:rStyle w:val="StyleUnderline"/>
        </w:rPr>
        <w:t xml:space="preserve"> most of </w:t>
      </w:r>
      <w:r w:rsidRPr="000C18BF">
        <w:rPr>
          <w:rStyle w:val="StyleUnderline"/>
          <w:highlight w:val="yellow"/>
        </w:rPr>
        <w:t>the voters</w:t>
      </w:r>
      <w:r w:rsidRPr="00CF2522">
        <w:rPr>
          <w:rStyle w:val="StyleUnderline"/>
        </w:rPr>
        <w:t xml:space="preserve"> in this small universe </w:t>
      </w:r>
      <w:r w:rsidRPr="000C18BF">
        <w:rPr>
          <w:rStyle w:val="StyleUnderline"/>
          <w:highlight w:val="yellow"/>
        </w:rPr>
        <w:t>and are heavily targeting them</w:t>
      </w:r>
      <w:r w:rsidRPr="00CF2522">
        <w:rPr>
          <w:rStyle w:val="StyleUnderline"/>
        </w:rPr>
        <w:t xml:space="preserve"> with ads,</w:t>
      </w:r>
      <w:r w:rsidRPr="00CF2522">
        <w:rPr>
          <w:sz w:val="16"/>
        </w:rPr>
        <w:t xml:space="preserve"> knowing they could determine the outcome in the handful of battleground states that are typically won by the narrowest of margins.</w:t>
      </w:r>
    </w:p>
    <w:p w14:paraId="615654D1" w14:textId="77777777" w:rsidR="00B0705F" w:rsidRDefault="00B0705F" w:rsidP="00B0705F"/>
    <w:p w14:paraId="5AB8BE84" w14:textId="77777777" w:rsidR="00B0705F" w:rsidRDefault="00B0705F" w:rsidP="00B0705F">
      <w:pPr>
        <w:pStyle w:val="Heading4"/>
      </w:pPr>
      <w:r>
        <w:t>Plan is a wedge issue for trumps base --- demobilizes his base</w:t>
      </w:r>
    </w:p>
    <w:p w14:paraId="7C71ADDC" w14:textId="77777777" w:rsidR="00B0705F" w:rsidRPr="0023763D" w:rsidRDefault="00B0705F" w:rsidP="00B0705F">
      <w:r w:rsidRPr="003669AC">
        <w:rPr>
          <w:rStyle w:val="Style13ptBold"/>
        </w:rPr>
        <w:t>Baumann June 1st</w:t>
      </w:r>
      <w:r>
        <w:t xml:space="preserve"> --- Beth Baumann, Associate Editor for Townhall, “WATCH: Tucker Shreds Jared Kushner for Leading Trump Astray on Law and Order”, Townhall, June 1</w:t>
      </w:r>
      <w:r w:rsidRPr="003669AC">
        <w:rPr>
          <w:vertAlign w:val="superscript"/>
        </w:rPr>
        <w:t>st</w:t>
      </w:r>
      <w:r>
        <w:t xml:space="preserve"> 2020, </w:t>
      </w:r>
      <w:hyperlink r:id="rId311" w:history="1">
        <w:r w:rsidRPr="00874836">
          <w:rPr>
            <w:rStyle w:val="Hyperlink"/>
          </w:rPr>
          <w:t>https://townhall.com/tipsheet/bethbaumann/2020/06/01/watch-tucker-shreds-jared-kushner-for-leading-trump-astray-on-law-and-order-n2569879</w:t>
        </w:r>
      </w:hyperlink>
      <w:r>
        <w:t xml:space="preserve"> (BJN) </w:t>
      </w:r>
    </w:p>
    <w:p w14:paraId="3027CB95" w14:textId="77777777" w:rsidR="00B0705F" w:rsidRDefault="00B0705F" w:rsidP="00B0705F">
      <w:pPr>
        <w:rPr>
          <w:sz w:val="16"/>
        </w:rPr>
      </w:pPr>
      <w:r w:rsidRPr="003669AC">
        <w:rPr>
          <w:sz w:val="16"/>
        </w:rPr>
        <w:t xml:space="preserve">Fox News' Tucker </w:t>
      </w:r>
      <w:r w:rsidRPr="000C18BF">
        <w:rPr>
          <w:rStyle w:val="StyleUnderline"/>
          <w:highlight w:val="yellow"/>
        </w:rPr>
        <w:t>Carlson</w:t>
      </w:r>
      <w:r w:rsidRPr="003669AC">
        <w:rPr>
          <w:sz w:val="16"/>
        </w:rPr>
        <w:t xml:space="preserve"> on Monday night </w:t>
      </w:r>
      <w:r w:rsidRPr="00B90B1E">
        <w:rPr>
          <w:rStyle w:val="StyleUnderline"/>
        </w:rPr>
        <w:t>took</w:t>
      </w:r>
      <w:r w:rsidRPr="00B90B1E">
        <w:rPr>
          <w:sz w:val="16"/>
        </w:rPr>
        <w:t xml:space="preserve"> Jared </w:t>
      </w:r>
      <w:r w:rsidRPr="000C18BF">
        <w:rPr>
          <w:rStyle w:val="StyleUnderline"/>
          <w:highlight w:val="yellow"/>
        </w:rPr>
        <w:t>Kushner</w:t>
      </w:r>
      <w:r w:rsidRPr="00B90B1E">
        <w:rPr>
          <w:sz w:val="16"/>
        </w:rPr>
        <w:t xml:space="preserve">, one of President Donald </w:t>
      </w:r>
      <w:r w:rsidRPr="00B90B1E">
        <w:rPr>
          <w:rStyle w:val="StyleUnderline"/>
        </w:rPr>
        <w:t>Trump's</w:t>
      </w:r>
      <w:r w:rsidRPr="00B90B1E">
        <w:rPr>
          <w:sz w:val="16"/>
        </w:rPr>
        <w:t xml:space="preserve"> senior advisors, </w:t>
      </w:r>
      <w:r w:rsidRPr="000C18BF">
        <w:rPr>
          <w:rStyle w:val="StyleUnderline"/>
          <w:highlight w:val="yellow"/>
        </w:rPr>
        <w:t>to task over</w:t>
      </w:r>
      <w:r w:rsidRPr="00B90B1E">
        <w:rPr>
          <w:rStyle w:val="StyleUnderline"/>
        </w:rPr>
        <w:t xml:space="preserve"> his take on law and order</w:t>
      </w:r>
      <w:r w:rsidRPr="00B90B1E">
        <w:rPr>
          <w:sz w:val="16"/>
        </w:rPr>
        <w:t xml:space="preserve">. According to Carlson, </w:t>
      </w:r>
      <w:r w:rsidRPr="00B90B1E">
        <w:rPr>
          <w:rStyle w:val="StyleUnderline"/>
        </w:rPr>
        <w:t xml:space="preserve">Kushner is single-handedly responsible for pushing </w:t>
      </w:r>
      <w:r w:rsidRPr="000C18BF">
        <w:rPr>
          <w:rStyle w:val="StyleUnderline"/>
          <w:highlight w:val="yellow"/>
        </w:rPr>
        <w:t>the president</w:t>
      </w:r>
      <w:r w:rsidRPr="00B90B1E">
        <w:rPr>
          <w:rStyle w:val="StyleUnderline"/>
        </w:rPr>
        <w:t xml:space="preserve"> to take a more </w:t>
      </w:r>
      <w:r w:rsidRPr="000C18BF">
        <w:rPr>
          <w:rStyle w:val="StyleUnderline"/>
          <w:highlight w:val="yellow"/>
        </w:rPr>
        <w:t>hands-off approach to the riots</w:t>
      </w:r>
      <w:r w:rsidRPr="003669AC">
        <w:rPr>
          <w:sz w:val="16"/>
        </w:rPr>
        <w:t xml:space="preserve"> that are taking place across the country. "Some key </w:t>
      </w:r>
      <w:r w:rsidRPr="000C18BF">
        <w:rPr>
          <w:rStyle w:val="StyleUnderline"/>
          <w:highlight w:val="yellow"/>
        </w:rPr>
        <w:t>advisors around the president don’t</w:t>
      </w:r>
      <w:r w:rsidRPr="0023763D">
        <w:rPr>
          <w:rStyle w:val="StyleUnderline"/>
        </w:rPr>
        <w:t xml:space="preserve"> seem to </w:t>
      </w:r>
      <w:r w:rsidRPr="000C18BF">
        <w:rPr>
          <w:rStyle w:val="StyleUnderline"/>
          <w:highlight w:val="yellow"/>
        </w:rPr>
        <w:t>understand</w:t>
      </w:r>
      <w:r w:rsidRPr="003669AC">
        <w:rPr>
          <w:sz w:val="16"/>
        </w:rPr>
        <w:t xml:space="preserve"> this or the gravity of the moment. No matter what happens </w:t>
      </w:r>
      <w:r w:rsidRPr="000C18BF">
        <w:rPr>
          <w:rStyle w:val="StyleUnderline"/>
          <w:highlight w:val="yellow"/>
        </w:rPr>
        <w:t xml:space="preserve">they’ll tell you, </w:t>
      </w:r>
      <w:r w:rsidRPr="000C18BF">
        <w:rPr>
          <w:rStyle w:val="Emphasis"/>
          <w:highlight w:val="yellow"/>
        </w:rPr>
        <w:t>'Our supporters aren’t going anywhere</w:t>
      </w:r>
      <w:r w:rsidRPr="0023763D">
        <w:rPr>
          <w:rStyle w:val="Emphasis"/>
        </w:rPr>
        <w:t>,"</w:t>
      </w:r>
      <w:r w:rsidRPr="003669AC">
        <w:rPr>
          <w:sz w:val="16"/>
        </w:rPr>
        <w:t xml:space="preserve"> Carlson explained. "The trailer parks are rock-solid. </w:t>
      </w:r>
      <w:r w:rsidRPr="0023763D">
        <w:rPr>
          <w:rStyle w:val="StyleUnderline"/>
        </w:rPr>
        <w:t>What choice do they have</w:t>
      </w:r>
      <w:r w:rsidRPr="003669AC">
        <w:rPr>
          <w:sz w:val="16"/>
        </w:rPr>
        <w:t xml:space="preserve">? They've got to vote for us.' Jared </w:t>
      </w:r>
      <w:r w:rsidRPr="00B90B1E">
        <w:rPr>
          <w:rStyle w:val="StyleUnderline"/>
        </w:rPr>
        <w:t>Kushner</w:t>
      </w:r>
      <w:r w:rsidRPr="003669AC">
        <w:rPr>
          <w:sz w:val="16"/>
        </w:rPr>
        <w:t xml:space="preserve">, for one, </w:t>
      </w:r>
      <w:r w:rsidRPr="00B90B1E">
        <w:rPr>
          <w:rStyle w:val="StyleUnderline"/>
        </w:rPr>
        <w:t>has made that point out loud." "No one has more contempt for Donald Trump’s voters than Jared Kushner</w:t>
      </w:r>
      <w:r w:rsidRPr="003669AC">
        <w:rPr>
          <w:sz w:val="16"/>
        </w:rPr>
        <w:t xml:space="preserve"> and no one expresses it more frequently. </w:t>
      </w:r>
      <w:r w:rsidRPr="000C18BF">
        <w:rPr>
          <w:rStyle w:val="StyleUnderline"/>
          <w:highlight w:val="yellow"/>
        </w:rPr>
        <w:t>In 2016,</w:t>
      </w:r>
      <w:r w:rsidRPr="003669AC">
        <w:rPr>
          <w:sz w:val="16"/>
        </w:rPr>
        <w:t xml:space="preserve"> Donald </w:t>
      </w:r>
      <w:r w:rsidRPr="000C18BF">
        <w:rPr>
          <w:rStyle w:val="StyleUnderline"/>
          <w:highlight w:val="yellow"/>
        </w:rPr>
        <w:t>Trump ran as a law and order</w:t>
      </w:r>
      <w:r w:rsidRPr="0023763D">
        <w:rPr>
          <w:rStyle w:val="StyleUnderline"/>
        </w:rPr>
        <w:t xml:space="preserve"> candidate because </w:t>
      </w:r>
      <w:r w:rsidRPr="000C18BF">
        <w:rPr>
          <w:rStyle w:val="Emphasis"/>
          <w:highlight w:val="yellow"/>
        </w:rPr>
        <w:t>he meant it</w:t>
      </w:r>
      <w:r w:rsidRPr="0023763D">
        <w:rPr>
          <w:rStyle w:val="StyleUnderline"/>
        </w:rPr>
        <w:t xml:space="preserve"> and his views remain fundamentally unchanged </w:t>
      </w:r>
      <w:r w:rsidRPr="003669AC">
        <w:rPr>
          <w:sz w:val="16"/>
        </w:rPr>
        <w:t>today," he explained. "</w:t>
      </w:r>
      <w:r w:rsidRPr="000C18BF">
        <w:rPr>
          <w:rStyle w:val="StyleUnderline"/>
          <w:highlight w:val="yellow"/>
        </w:rPr>
        <w:t xml:space="preserve">But the president's </w:t>
      </w:r>
      <w:r w:rsidRPr="00B90B1E">
        <w:rPr>
          <w:rStyle w:val="StyleUnderline"/>
        </w:rPr>
        <w:t xml:space="preserve">famously </w:t>
      </w:r>
      <w:r w:rsidRPr="000C18BF">
        <w:rPr>
          <w:rStyle w:val="StyleUnderline"/>
          <w:highlight w:val="yellow"/>
        </w:rPr>
        <w:t>sharp instinct</w:t>
      </w:r>
      <w:r w:rsidRPr="0023763D">
        <w:rPr>
          <w:rStyle w:val="StyleUnderline"/>
        </w:rPr>
        <w:t>,</w:t>
      </w:r>
      <w:r w:rsidRPr="003669AC">
        <w:rPr>
          <w:sz w:val="16"/>
        </w:rPr>
        <w:t xml:space="preserve"> the ones that won him the presidency almost four years ago, </w:t>
      </w:r>
      <w:r w:rsidRPr="000C18BF">
        <w:rPr>
          <w:rStyle w:val="Emphasis"/>
          <w:highlight w:val="yellow"/>
        </w:rPr>
        <w:t>have been since subverted</w:t>
      </w:r>
      <w:r w:rsidRPr="003669AC">
        <w:rPr>
          <w:sz w:val="16"/>
        </w:rPr>
        <w:t xml:space="preserve"> at every level by Jared Kushner. </w:t>
      </w:r>
      <w:r w:rsidRPr="0023763D">
        <w:rPr>
          <w:rStyle w:val="StyleUnderline"/>
        </w:rPr>
        <w:t>This is true</w:t>
      </w:r>
      <w:r w:rsidRPr="003669AC">
        <w:rPr>
          <w:sz w:val="16"/>
        </w:rPr>
        <w:t xml:space="preserve"> on immigration, foreign policy, and </w:t>
      </w:r>
      <w:r w:rsidRPr="0023763D">
        <w:rPr>
          <w:rStyle w:val="Emphasis"/>
        </w:rPr>
        <w:t xml:space="preserve">especially </w:t>
      </w:r>
      <w:r w:rsidRPr="000C18BF">
        <w:rPr>
          <w:rStyle w:val="Emphasis"/>
          <w:highlight w:val="yellow"/>
        </w:rPr>
        <w:t xml:space="preserve">on law enforcement." </w:t>
      </w:r>
      <w:r w:rsidRPr="000C18BF">
        <w:rPr>
          <w:rStyle w:val="StyleUnderline"/>
          <w:highlight w:val="yellow"/>
        </w:rPr>
        <w:t>Carlson cited</w:t>
      </w:r>
      <w:r w:rsidRPr="003669AC">
        <w:rPr>
          <w:sz w:val="16"/>
        </w:rPr>
        <w:t xml:space="preserve"> Kushner's involvement in the FIRST Step Act, the </w:t>
      </w:r>
      <w:r w:rsidRPr="000C18BF">
        <w:rPr>
          <w:rStyle w:val="StyleUnderline"/>
          <w:highlight w:val="yellow"/>
        </w:rPr>
        <w:t>criminal justice reform</w:t>
      </w:r>
      <w:r w:rsidRPr="003669AC">
        <w:rPr>
          <w:sz w:val="16"/>
        </w:rPr>
        <w:t xml:space="preserve"> bill that Congress passed and Trump signed into law, </w:t>
      </w:r>
      <w:r w:rsidRPr="000C18BF">
        <w:rPr>
          <w:rStyle w:val="Emphasis"/>
          <w:highlight w:val="yellow"/>
        </w:rPr>
        <w:t>as a prime example</w:t>
      </w:r>
      <w:r w:rsidRPr="0023763D">
        <w:rPr>
          <w:rStyle w:val="Emphasis"/>
        </w:rPr>
        <w:t>.</w:t>
      </w:r>
      <w:r>
        <w:rPr>
          <w:rStyle w:val="Emphasis"/>
        </w:rPr>
        <w:t xml:space="preserve"> </w:t>
      </w:r>
      <w:r w:rsidRPr="003669AC">
        <w:rPr>
          <w:sz w:val="16"/>
        </w:rPr>
        <w:t>"</w:t>
      </w:r>
      <w:r w:rsidRPr="0023763D">
        <w:rPr>
          <w:rStyle w:val="StyleUnderline"/>
        </w:rPr>
        <w:t>As crime in this country continues to rise</w:t>
      </w:r>
      <w:r w:rsidRPr="003669AC">
        <w:rPr>
          <w:sz w:val="16"/>
        </w:rPr>
        <w:t xml:space="preserve">, Jared </w:t>
      </w:r>
      <w:r w:rsidRPr="000C18BF">
        <w:rPr>
          <w:rStyle w:val="StyleUnderline"/>
          <w:highlight w:val="yellow"/>
        </w:rPr>
        <w:t>Kushner led a</w:t>
      </w:r>
      <w:r w:rsidRPr="0023763D">
        <w:rPr>
          <w:rStyle w:val="StyleUnderline"/>
        </w:rPr>
        <w:t xml:space="preserve"> highly aggressive </w:t>
      </w:r>
      <w:r w:rsidRPr="000C18BF">
        <w:rPr>
          <w:rStyle w:val="StyleUnderline"/>
          <w:highlight w:val="yellow"/>
        </w:rPr>
        <w:t>effort to let more criminals out of prison</w:t>
      </w:r>
      <w:r w:rsidRPr="003669AC">
        <w:rPr>
          <w:sz w:val="16"/>
        </w:rPr>
        <w:t xml:space="preserve"> and back onto the street. </w:t>
      </w:r>
      <w:r w:rsidRPr="000C18BF">
        <w:rPr>
          <w:rStyle w:val="Emphasis"/>
          <w:highlight w:val="yellow"/>
        </w:rPr>
        <w:t>This is reckless</w:t>
      </w:r>
      <w:r w:rsidRPr="003669AC">
        <w:rPr>
          <w:sz w:val="16"/>
        </w:rPr>
        <w:t xml:space="preserve">. At this moment in time, it’s </w:t>
      </w:r>
      <w:r w:rsidRPr="003669AC">
        <w:rPr>
          <w:strike/>
          <w:sz w:val="16"/>
        </w:rPr>
        <w:t>insane</w:t>
      </w:r>
      <w:r w:rsidRPr="003669AC">
        <w:rPr>
          <w:sz w:val="16"/>
        </w:rPr>
        <w:t xml:space="preserve"> if it continues to happen," the Fox Host said. "The president seems to sense this. At times, he seems aware that he’s being led in the wrong direction and often derives Kushner as a liberal and that’s correct he is, but he convinced the president that throwing up the prisons is the key to winning African American votes in the fall and that those votes are essential to his reelection."</w:t>
      </w:r>
    </w:p>
    <w:p w14:paraId="01B9D3F2" w14:textId="77777777" w:rsidR="00B0705F" w:rsidRDefault="00B0705F" w:rsidP="00B0705F"/>
    <w:p w14:paraId="5104A2F6" w14:textId="77777777" w:rsidR="00B0705F" w:rsidRDefault="00B0705F" w:rsidP="00B0705F">
      <w:pPr>
        <w:pStyle w:val="Heading4"/>
      </w:pPr>
      <w:r>
        <w:t>Base outweighs</w:t>
      </w:r>
    </w:p>
    <w:p w14:paraId="39EC8C1D" w14:textId="77777777" w:rsidR="00B0705F" w:rsidRDefault="00B0705F" w:rsidP="00B0705F">
      <w:r w:rsidRPr="00C964EE">
        <w:rPr>
          <w:rStyle w:val="Style13ptBold"/>
        </w:rPr>
        <w:t>Long 19</w:t>
      </w:r>
      <w:r>
        <w:t xml:space="preserve"> --- John Long is a creative director and writer based in New York, “Victory Does Not Depend on Swing Voters”, New Republic, May 20th 2019, </w:t>
      </w:r>
      <w:hyperlink r:id="rId312" w:history="1">
        <w:r w:rsidRPr="00874836">
          <w:rPr>
            <w:rStyle w:val="Hyperlink"/>
          </w:rPr>
          <w:t>https://newrepublic.com/article/153939/democrats-victory-not-depend-swing-voters</w:t>
        </w:r>
      </w:hyperlink>
      <w:r>
        <w:t xml:space="preserve"> (BJN) </w:t>
      </w:r>
    </w:p>
    <w:p w14:paraId="42C80FB9" w14:textId="77777777" w:rsidR="00B0705F" w:rsidRPr="00C964EE" w:rsidRDefault="00B0705F" w:rsidP="00B0705F">
      <w:pPr>
        <w:rPr>
          <w:sz w:val="16"/>
        </w:rPr>
      </w:pPr>
      <w:r w:rsidRPr="000C18BF">
        <w:rPr>
          <w:rStyle w:val="StyleUnderline"/>
          <w:highlight w:val="yellow"/>
        </w:rPr>
        <w:t>Nothing captures</w:t>
      </w:r>
      <w:r w:rsidRPr="00C964EE">
        <w:rPr>
          <w:rStyle w:val="StyleUnderline"/>
        </w:rPr>
        <w:t xml:space="preserve"> the </w:t>
      </w:r>
      <w:r w:rsidRPr="000C18BF">
        <w:rPr>
          <w:rStyle w:val="StyleUnderline"/>
          <w:highlight w:val="yellow"/>
        </w:rPr>
        <w:t>imagination</w:t>
      </w:r>
      <w:r w:rsidRPr="00C964EE">
        <w:rPr>
          <w:rStyle w:val="StyleUnderline"/>
        </w:rPr>
        <w:t xml:space="preserve"> of the political press </w:t>
      </w:r>
      <w:r w:rsidRPr="000C18BF">
        <w:rPr>
          <w:rStyle w:val="StyleUnderline"/>
          <w:highlight w:val="yellow"/>
        </w:rPr>
        <w:t>like the</w:t>
      </w:r>
      <w:r w:rsidRPr="00B90B1E">
        <w:rPr>
          <w:rStyle w:val="StyleUnderline"/>
        </w:rPr>
        <w:t xml:space="preserve"> all-important,</w:t>
      </w:r>
      <w:r w:rsidRPr="00B90B1E">
        <w:rPr>
          <w:sz w:val="16"/>
        </w:rPr>
        <w:t xml:space="preserve"> quasi-talismanic</w:t>
      </w:r>
      <w:r w:rsidRPr="00C964EE">
        <w:rPr>
          <w:sz w:val="16"/>
        </w:rPr>
        <w:t xml:space="preserve"> </w:t>
      </w:r>
      <w:r w:rsidRPr="00C964EE">
        <w:rPr>
          <w:rStyle w:val="StyleUnderline"/>
        </w:rPr>
        <w:t>“</w:t>
      </w:r>
      <w:r w:rsidRPr="000C18BF">
        <w:rPr>
          <w:rStyle w:val="StyleUnderline"/>
          <w:highlight w:val="yellow"/>
        </w:rPr>
        <w:t>swing voter</w:t>
      </w:r>
      <w:r w:rsidRPr="00C964EE">
        <w:rPr>
          <w:sz w:val="16"/>
        </w:rPr>
        <w:t xml:space="preserve">.” And so, </w:t>
      </w:r>
      <w:r w:rsidRPr="00C964EE">
        <w:rPr>
          <w:rStyle w:val="StyleUnderline"/>
        </w:rPr>
        <w:t xml:space="preserve">with </w:t>
      </w:r>
      <w:r w:rsidRPr="00B90B1E">
        <w:rPr>
          <w:rStyle w:val="StyleUnderline"/>
        </w:rPr>
        <w:t>the 2020 presidential election</w:t>
      </w:r>
      <w:r w:rsidRPr="00B90B1E">
        <w:rPr>
          <w:sz w:val="16"/>
        </w:rPr>
        <w:t xml:space="preserve"> now a mere 18 months away, </w:t>
      </w:r>
      <w:r w:rsidRPr="00B90B1E">
        <w:rPr>
          <w:rStyle w:val="StyleUnderline"/>
        </w:rPr>
        <w:t xml:space="preserve">the electorate is already being fed a steady diet of punditry </w:t>
      </w:r>
      <w:r w:rsidRPr="00B90B1E">
        <w:rPr>
          <w:sz w:val="16"/>
        </w:rPr>
        <w:t xml:space="preserve">carefully </w:t>
      </w:r>
      <w:r w:rsidRPr="00B90B1E">
        <w:rPr>
          <w:rStyle w:val="StyleUnderline"/>
        </w:rPr>
        <w:t>repeating</w:t>
      </w:r>
      <w:r w:rsidRPr="00B90B1E">
        <w:rPr>
          <w:sz w:val="16"/>
        </w:rPr>
        <w:t>—as if</w:t>
      </w:r>
      <w:r w:rsidRPr="00C964EE">
        <w:rPr>
          <w:sz w:val="16"/>
        </w:rPr>
        <w:t xml:space="preserve"> it were a mantra—</w:t>
      </w:r>
      <w:r w:rsidRPr="00C964EE">
        <w:rPr>
          <w:rStyle w:val="StyleUnderline"/>
        </w:rPr>
        <w:t xml:space="preserve">why… </w:t>
      </w:r>
      <w:r w:rsidRPr="00C964EE">
        <w:rPr>
          <w:sz w:val="16"/>
        </w:rPr>
        <w:t>Democrats</w:t>
      </w:r>
      <w:r w:rsidRPr="00C964EE">
        <w:rPr>
          <w:rStyle w:val="StyleUnderline"/>
        </w:rPr>
        <w:t>… must… win… swing… voters</w:t>
      </w:r>
      <w:r w:rsidRPr="00C964EE">
        <w:rPr>
          <w:sz w:val="16"/>
        </w:rPr>
        <w:t xml:space="preserve">… to beat Donald Trump. On the 2020 presidential campaign trail, former Vice President Joe Biden gave his first speech as an official candidate, attempting to appeal to frustrated swing voters and contrast himself with President Trump. —NPR To beat Trump in 2020, the Democratic candidate, whether it’s Sanders or someone else, will need to do a better job of appealing to the concerns of suburban swing voters in this part of Pennsylvania. —CNN Right now, some prominent Democrats are publicly fretting about nominating a woman in 2020... And some Democrats privately say they are even more concerned that swing voters in the Midwest won’t embrace a black woman [Kamala Harris]. —Fivethirtyeight.com </w:t>
      </w:r>
      <w:r w:rsidRPr="000C18BF">
        <w:rPr>
          <w:rStyle w:val="Emphasis"/>
          <w:highlight w:val="yellow"/>
        </w:rPr>
        <w:t>Just exactly who are these</w:t>
      </w:r>
      <w:r w:rsidRPr="00C964EE">
        <w:rPr>
          <w:rStyle w:val="Emphasis"/>
        </w:rPr>
        <w:t xml:space="preserve"> swing </w:t>
      </w:r>
      <w:r w:rsidRPr="000C18BF">
        <w:rPr>
          <w:rStyle w:val="Emphasis"/>
          <w:highlight w:val="yellow"/>
        </w:rPr>
        <w:t>voters</w:t>
      </w:r>
      <w:r w:rsidRPr="00C964EE">
        <w:rPr>
          <w:sz w:val="16"/>
        </w:rPr>
        <w:t xml:space="preserve">? </w:t>
      </w:r>
      <w:r w:rsidRPr="00C964EE">
        <w:rPr>
          <w:rStyle w:val="StyleUnderline"/>
        </w:rPr>
        <w:t>That question usually goes unexamined in great detail</w:t>
      </w:r>
      <w:r w:rsidRPr="00C964EE">
        <w:rPr>
          <w:sz w:val="16"/>
        </w:rPr>
        <w:t xml:space="preserve">, but </w:t>
      </w:r>
      <w:r w:rsidRPr="00C964EE">
        <w:rPr>
          <w:rStyle w:val="StyleUnderline"/>
        </w:rPr>
        <w:t>the underlying assumptions are</w:t>
      </w:r>
      <w:r w:rsidRPr="00C964EE">
        <w:rPr>
          <w:sz w:val="16"/>
        </w:rPr>
        <w:t xml:space="preserve"> threefold: 1) </w:t>
      </w:r>
      <w:r w:rsidRPr="00C964EE">
        <w:rPr>
          <w:rStyle w:val="StyleUnderline"/>
        </w:rPr>
        <w:t>swing voters are people who vote for candidates of both parties; 2</w:t>
      </w:r>
      <w:r w:rsidRPr="00C964EE">
        <w:rPr>
          <w:sz w:val="16"/>
        </w:rPr>
        <w:t xml:space="preserve">) they mostly </w:t>
      </w:r>
      <w:r w:rsidRPr="00C964EE">
        <w:rPr>
          <w:rStyle w:val="StyleUnderline"/>
        </w:rPr>
        <w:t>live in the suburbs; 3) they are white.</w:t>
      </w:r>
      <w:r w:rsidRPr="00C964EE">
        <w:rPr>
          <w:sz w:val="16"/>
        </w:rPr>
        <w:t xml:space="preserve"> Also, it’s generally understood that it’s Democrats, and not so much Republicans, that must work diligently to win over this fickle slice of the electorate—which, if these voters aren’t partisan, shouldn’t really be the case. Nevertheless, the Democrats’ necessary pursuit of the swingers has become de rigueur in political analysis since at least the early 1980s, when all those “Reagan Democrats” ostensibly sent a conservative California governor to the White House and President Jimmy Carter back to Georgia. Democrats have been lectured on the need to woo them back ever since. </w:t>
      </w:r>
      <w:r w:rsidRPr="00C964EE">
        <w:rPr>
          <w:rStyle w:val="StyleUnderline"/>
        </w:rPr>
        <w:t xml:space="preserve">But </w:t>
      </w:r>
      <w:r w:rsidRPr="000C18BF">
        <w:rPr>
          <w:rStyle w:val="StyleUnderline"/>
          <w:highlight w:val="yellow"/>
        </w:rPr>
        <w:t>the fact is,</w:t>
      </w:r>
      <w:r w:rsidRPr="000C18BF">
        <w:rPr>
          <w:sz w:val="16"/>
          <w:highlight w:val="yellow"/>
        </w:rPr>
        <w:t xml:space="preserve"> </w:t>
      </w:r>
      <w:r w:rsidRPr="000C18BF">
        <w:rPr>
          <w:rStyle w:val="Emphasis"/>
          <w:highlight w:val="yellow"/>
        </w:rPr>
        <w:t>the</w:t>
      </w:r>
      <w:r w:rsidRPr="00C964EE">
        <w:rPr>
          <w:rStyle w:val="Emphasis"/>
        </w:rPr>
        <w:t xml:space="preserve"> swing-voter </w:t>
      </w:r>
      <w:r w:rsidRPr="000C18BF">
        <w:rPr>
          <w:rStyle w:val="Emphasis"/>
          <w:highlight w:val="yellow"/>
        </w:rPr>
        <w:t>character should have been written out</w:t>
      </w:r>
      <w:r w:rsidRPr="00C964EE">
        <w:rPr>
          <w:rStyle w:val="Emphasis"/>
        </w:rPr>
        <w:t xml:space="preserve"> of our election dramas </w:t>
      </w:r>
      <w:r w:rsidRPr="000C18BF">
        <w:rPr>
          <w:rStyle w:val="Emphasis"/>
          <w:highlight w:val="yellow"/>
        </w:rPr>
        <w:t>years ago.</w:t>
      </w:r>
      <w:r w:rsidRPr="00C964EE">
        <w:rPr>
          <w:rStyle w:val="Emphasis"/>
        </w:rPr>
        <w:t xml:space="preserve"> </w:t>
      </w:r>
      <w:r w:rsidRPr="00C964EE">
        <w:rPr>
          <w:sz w:val="16"/>
        </w:rPr>
        <w:t>Like “Rockefeller Republicans” or “Yellow Dog Democrats,” “</w:t>
      </w:r>
      <w:r w:rsidRPr="000C18BF">
        <w:rPr>
          <w:rStyle w:val="StyleUnderline"/>
          <w:highlight w:val="yellow"/>
        </w:rPr>
        <w:t>swing voter”</w:t>
      </w:r>
      <w:r w:rsidRPr="00C964EE">
        <w:rPr>
          <w:rStyle w:val="StyleUnderline"/>
        </w:rPr>
        <w:t xml:space="preserve"> is a persona from a political landscape that simply </w:t>
      </w:r>
      <w:r w:rsidRPr="000C18BF">
        <w:rPr>
          <w:rStyle w:val="Emphasis"/>
          <w:highlight w:val="yellow"/>
        </w:rPr>
        <w:t>no longer exists</w:t>
      </w:r>
      <w:r w:rsidRPr="00C964EE">
        <w:rPr>
          <w:rStyle w:val="Emphasis"/>
        </w:rPr>
        <w:t>.</w:t>
      </w:r>
      <w:r>
        <w:rPr>
          <w:rStyle w:val="StyleUnderline"/>
        </w:rPr>
        <w:t xml:space="preserve"> </w:t>
      </w:r>
      <w:r w:rsidRPr="00C964EE">
        <w:rPr>
          <w:sz w:val="16"/>
        </w:rPr>
        <w:t xml:space="preserve">Let’s start with those “Reagan Democrats.” Chasing Reagan Democrats is folly because they’re literally dead. The average 45-year-old union worker who pulled the lever for the Gipper in 1980 is, statistics tell us, no longer with us. Whatever logic there was to Bill Clinton and Dick Morris trying to win them over with a diet of crime bills, school uniforms, and welfare reform no longer applies. (It’s interesting that we never hear about “Obama Republicans.” Barack Obama won a higher percentage of the popular vote in 2008 than Ronald Reagan did in 1980, and won states that Bush-Cheney carried in 2004.) Moving to the suburbs, the supposed home of the swing voter, not to mention all kinds of micro-trendy constituents Democrats have been told to court, such as “Soccer Moms” and “Security Moms.” It turns out that suburbs are no longer particularly politically “independent.” They are now, in fact, mostly Democratic. Designing a strategy to appeal to voters who are maybe moderate, but honestly, mainly marginalized Republicans in areas that now have a plurality of Democrats, seems like a good way to depress Democratic turnout. </w:t>
      </w:r>
      <w:r w:rsidRPr="00C964EE">
        <w:rPr>
          <w:rStyle w:val="StyleUnderline"/>
        </w:rPr>
        <w:t>It goes without saying that political campaigns should attract as many votes as possible, and that there’s nothing intrinsically wrong with broad-based appeals</w:t>
      </w:r>
      <w:r w:rsidRPr="00C964EE">
        <w:rPr>
          <w:sz w:val="16"/>
        </w:rPr>
        <w:t>. It also doesn’t make much tactical sense to go out of your way to alienate or insult certain groups of voters</w:t>
      </w:r>
      <w:r w:rsidRPr="00C964EE">
        <w:rPr>
          <w:rStyle w:val="StyleUnderline"/>
        </w:rPr>
        <w:t>. But the fact is</w:t>
      </w:r>
      <w:r w:rsidRPr="00C964EE">
        <w:rPr>
          <w:sz w:val="16"/>
        </w:rPr>
        <w:t xml:space="preserve">, </w:t>
      </w:r>
      <w:r w:rsidRPr="00C964EE">
        <w:rPr>
          <w:rStyle w:val="Emphasis"/>
        </w:rPr>
        <w:t>many</w:t>
      </w:r>
      <w:r w:rsidRPr="00C964EE">
        <w:rPr>
          <w:sz w:val="16"/>
        </w:rPr>
        <w:t xml:space="preserve"> of the </w:t>
      </w:r>
      <w:r w:rsidRPr="00C964EE">
        <w:rPr>
          <w:rStyle w:val="Emphasis"/>
        </w:rPr>
        <w:t>policy positions</w:t>
      </w:r>
      <w:r w:rsidRPr="00C964EE">
        <w:rPr>
          <w:sz w:val="16"/>
        </w:rPr>
        <w:t xml:space="preserve"> that </w:t>
      </w:r>
      <w:r w:rsidRPr="00C964EE">
        <w:rPr>
          <w:rStyle w:val="Emphasis"/>
        </w:rPr>
        <w:t>are considered “left wing”</w:t>
      </w:r>
      <w:r w:rsidRPr="00C964EE">
        <w:rPr>
          <w:sz w:val="16"/>
        </w:rPr>
        <w:t xml:space="preserve"> by the chattering class—even the “socialist” Green New Deal—actually have majority support. In an environment in which 76 percent of the public wants to raise taxes on the rich, trying to pick off a few center-right votes with a handful of tax credits—the cornerstone of the “centrist” Democratic policy playbook from the 1990s and early 2000s—feels shortsighted, at best, and likely not the best way to mobilize Democratic voters. And mobilizing more Democratic voters is the key to the 2020 election. In 2016, over 4 million Democrats who voted in 2012 for Barack Obama didn’t show up at the polls to pull the lever for Clinton. It’s not that they voted for someone else; they simply didn’t vote at all. And as a reminder, Trump won three states by a total of 76,000 votes. The reasons for this are many, but the lesson is clear. </w:t>
      </w:r>
      <w:r w:rsidRPr="000C18BF">
        <w:rPr>
          <w:rStyle w:val="StyleUnderline"/>
          <w:highlight w:val="yellow"/>
        </w:rPr>
        <w:t>Rather than obsess about winning back</w:t>
      </w:r>
      <w:r w:rsidRPr="00C964EE">
        <w:rPr>
          <w:rStyle w:val="StyleUnderline"/>
        </w:rPr>
        <w:t xml:space="preserve"> the </w:t>
      </w:r>
      <w:r w:rsidRPr="000C18BF">
        <w:rPr>
          <w:rStyle w:val="StyleUnderline"/>
          <w:highlight w:val="yellow"/>
        </w:rPr>
        <w:t>voters</w:t>
      </w:r>
      <w:r w:rsidRPr="00C964EE">
        <w:rPr>
          <w:rStyle w:val="StyleUnderline"/>
        </w:rPr>
        <w:t xml:space="preserve"> that switched</w:t>
      </w:r>
      <w:r w:rsidRPr="00C964EE">
        <w:rPr>
          <w:sz w:val="16"/>
        </w:rPr>
        <w:t xml:space="preserve"> from Obama to </w:t>
      </w:r>
      <w:r w:rsidRPr="000C18BF">
        <w:rPr>
          <w:rStyle w:val="StyleUnderline"/>
          <w:highlight w:val="yellow"/>
        </w:rPr>
        <w:t>Trump</w:t>
      </w:r>
      <w:r w:rsidRPr="00C964EE">
        <w:rPr>
          <w:sz w:val="16"/>
        </w:rPr>
        <w:t xml:space="preserve">, Democrats </w:t>
      </w:r>
      <w:r w:rsidRPr="000C18BF">
        <w:rPr>
          <w:rStyle w:val="StyleUnderline"/>
          <w:highlight w:val="yellow"/>
        </w:rPr>
        <w:t>should</w:t>
      </w:r>
      <w:r w:rsidRPr="00C964EE">
        <w:rPr>
          <w:rStyle w:val="StyleUnderline"/>
        </w:rPr>
        <w:t xml:space="preserve"> instead </w:t>
      </w:r>
      <w:r w:rsidRPr="000C18BF">
        <w:rPr>
          <w:rStyle w:val="StyleUnderline"/>
          <w:highlight w:val="yellow"/>
        </w:rPr>
        <w:t xml:space="preserve">focus on </w:t>
      </w:r>
      <w:r w:rsidRPr="000C18BF">
        <w:rPr>
          <w:rStyle w:val="Emphasis"/>
          <w:highlight w:val="yellow"/>
        </w:rPr>
        <w:t>inspiring</w:t>
      </w:r>
      <w:r w:rsidRPr="00C964EE">
        <w:rPr>
          <w:sz w:val="16"/>
        </w:rPr>
        <w:t xml:space="preserve"> those Obama </w:t>
      </w:r>
      <w:r w:rsidRPr="000C18BF">
        <w:rPr>
          <w:rStyle w:val="Emphasis"/>
          <w:highlight w:val="yellow"/>
        </w:rPr>
        <w:t>voters</w:t>
      </w:r>
      <w:r w:rsidRPr="00C964EE">
        <w:rPr>
          <w:sz w:val="16"/>
        </w:rPr>
        <w:t xml:space="preserve"> who stayed home, who are “mostly young and nonwhite” and “share the progressive policy priorities of Democrats,” argued Sean McElwee, Jesse H. Rhodes, Brian F. Schaffner, and Bernard L. Fraga in the New York Times. Based on their careful analysis of the data, they advise Democrats to forget about those swing voters and figure out “why a campaign [Hillary’s] that sought to energize young voters of color failed to do so.” Here’s hoping the 2020 Democratic nominee gets the message.</w:t>
      </w:r>
    </w:p>
    <w:p w14:paraId="10100839" w14:textId="77777777" w:rsidR="00B0705F" w:rsidRDefault="00B0705F" w:rsidP="00B0705F">
      <w:pPr>
        <w:rPr>
          <w:sz w:val="16"/>
        </w:rPr>
      </w:pPr>
    </w:p>
    <w:p w14:paraId="52182848" w14:textId="77777777" w:rsidR="00B0705F" w:rsidRDefault="00B0705F" w:rsidP="00B0705F">
      <w:pPr>
        <w:pStyle w:val="Heading4"/>
      </w:pPr>
      <w:r>
        <w:t>Base turnout outweighs swing voters</w:t>
      </w:r>
    </w:p>
    <w:p w14:paraId="03CE2721" w14:textId="77777777" w:rsidR="00B0705F" w:rsidRDefault="00B0705F" w:rsidP="00B0705F">
      <w:r w:rsidRPr="003669AC">
        <w:rPr>
          <w:rStyle w:val="Style13ptBold"/>
        </w:rPr>
        <w:t>Creamer 20</w:t>
      </w:r>
      <w:r>
        <w:t xml:space="preserve"> --- Robert Creamer, has been a political organizer and strategist for five decades, has worked on hundreds of electoral and issue campaigns, and served as a consultant in the last three Democratic presidential campaigns, “Why 2020 Is a Turnout Election”, American prospect, March 5</w:t>
      </w:r>
      <w:r w:rsidRPr="003669AC">
        <w:rPr>
          <w:vertAlign w:val="superscript"/>
        </w:rPr>
        <w:t>th</w:t>
      </w:r>
      <w:r>
        <w:t xml:space="preserve"> 2020, </w:t>
      </w:r>
      <w:hyperlink r:id="rId313" w:history="1">
        <w:r w:rsidRPr="00874836">
          <w:rPr>
            <w:rStyle w:val="Hyperlink"/>
          </w:rPr>
          <w:t>https://prospect.org/politics/why-2020-is-a-turnout-election/</w:t>
        </w:r>
      </w:hyperlink>
      <w:r>
        <w:t xml:space="preserve"> (BJN) </w:t>
      </w:r>
    </w:p>
    <w:p w14:paraId="16BFCFB8" w14:textId="77777777" w:rsidR="00B0705F" w:rsidRPr="003669AC" w:rsidRDefault="00B0705F" w:rsidP="00B0705F">
      <w:pPr>
        <w:rPr>
          <w:sz w:val="16"/>
        </w:rPr>
      </w:pPr>
      <w:r w:rsidRPr="003669AC">
        <w:rPr>
          <w:rStyle w:val="StyleUnderline"/>
        </w:rPr>
        <w:t>There are only two groups of people whose electoral behavior can</w:t>
      </w:r>
      <w:r w:rsidRPr="003669AC">
        <w:rPr>
          <w:sz w:val="16"/>
        </w:rPr>
        <w:t xml:space="preserve"> in fact </w:t>
      </w:r>
      <w:r w:rsidRPr="003669AC">
        <w:rPr>
          <w:rStyle w:val="StyleUnderline"/>
        </w:rPr>
        <w:t>be changed by a campaign</w:t>
      </w:r>
      <w:r w:rsidRPr="003669AC">
        <w:rPr>
          <w:sz w:val="16"/>
        </w:rPr>
        <w:t>—</w:t>
      </w:r>
      <w:r w:rsidRPr="003669AC">
        <w:rPr>
          <w:rStyle w:val="StyleUnderline"/>
        </w:rPr>
        <w:t xml:space="preserve">swing voters and </w:t>
      </w:r>
      <w:r w:rsidRPr="00B90B1E">
        <w:rPr>
          <w:rStyle w:val="StyleUnderline"/>
        </w:rPr>
        <w:t>nonvoters.</w:t>
      </w:r>
      <w:r w:rsidRPr="00B90B1E">
        <w:rPr>
          <w:sz w:val="16"/>
        </w:rPr>
        <w:t xml:space="preserve"> </w:t>
      </w:r>
      <w:r w:rsidRPr="00B90B1E">
        <w:rPr>
          <w:rStyle w:val="StyleUnderline"/>
        </w:rPr>
        <w:t>The ones we think about most are persuadable voters</w:t>
      </w:r>
      <w:r w:rsidRPr="00B90B1E">
        <w:rPr>
          <w:sz w:val="16"/>
        </w:rPr>
        <w:t xml:space="preserve">. These are </w:t>
      </w:r>
      <w:r w:rsidRPr="00B90B1E">
        <w:rPr>
          <w:rStyle w:val="StyleUnderline"/>
        </w:rPr>
        <w:t>voters who might vote Republican in one election and Democratic in another.</w:t>
      </w:r>
      <w:r w:rsidRPr="00B90B1E">
        <w:rPr>
          <w:sz w:val="16"/>
        </w:rPr>
        <w:t xml:space="preserve"> </w:t>
      </w:r>
      <w:r w:rsidRPr="00B90B1E">
        <w:rPr>
          <w:rStyle w:val="StyleUnderline"/>
        </w:rPr>
        <w:t>In general</w:t>
      </w:r>
      <w:r w:rsidRPr="003669AC">
        <w:rPr>
          <w:rStyle w:val="StyleUnderline"/>
        </w:rPr>
        <w:t xml:space="preserve"> elections</w:t>
      </w:r>
      <w:r w:rsidRPr="003669AC">
        <w:rPr>
          <w:sz w:val="16"/>
        </w:rPr>
        <w:t xml:space="preserve">, </w:t>
      </w:r>
      <w:r w:rsidRPr="000C18BF">
        <w:rPr>
          <w:rStyle w:val="Emphasis"/>
          <w:highlight w:val="yellow"/>
        </w:rPr>
        <w:t>there are very few</w:t>
      </w:r>
      <w:r w:rsidRPr="003669AC">
        <w:rPr>
          <w:rStyle w:val="Emphasis"/>
        </w:rPr>
        <w:t xml:space="preserve"> actual </w:t>
      </w:r>
      <w:r w:rsidRPr="000C18BF">
        <w:rPr>
          <w:rStyle w:val="Emphasis"/>
          <w:highlight w:val="yellow"/>
        </w:rPr>
        <w:t>persuadable voters</w:t>
      </w:r>
      <w:r w:rsidRPr="003669AC">
        <w:rPr>
          <w:sz w:val="16"/>
        </w:rPr>
        <w:t xml:space="preserve">, since </w:t>
      </w:r>
      <w:r w:rsidRPr="003669AC">
        <w:rPr>
          <w:rStyle w:val="StyleUnderline"/>
        </w:rPr>
        <w:t>most people regularly vote</w:t>
      </w:r>
      <w:r w:rsidRPr="003669AC">
        <w:rPr>
          <w:sz w:val="16"/>
        </w:rPr>
        <w:t xml:space="preserve"> either for </w:t>
      </w:r>
      <w:r w:rsidRPr="003669AC">
        <w:rPr>
          <w:rStyle w:val="StyleUnderline"/>
        </w:rPr>
        <w:t>Democrats or Republicans</w:t>
      </w:r>
      <w:r w:rsidRPr="003669AC">
        <w:rPr>
          <w:sz w:val="16"/>
        </w:rPr>
        <w:t xml:space="preserve">. In primaries, on the other hand, almost every voter can often be considered persuadable, since there are rarely hard-and-fast historic loyalties that guarantee that voters will vote one way or another. </w:t>
      </w:r>
      <w:r w:rsidRPr="000C18BF">
        <w:rPr>
          <w:rStyle w:val="StyleUnderline"/>
          <w:highlight w:val="yellow"/>
        </w:rPr>
        <w:t>In this</w:t>
      </w:r>
      <w:r w:rsidRPr="003669AC">
        <w:rPr>
          <w:rStyle w:val="StyleUnderline"/>
        </w:rPr>
        <w:t xml:space="preserve"> fall’s </w:t>
      </w:r>
      <w:r w:rsidRPr="000C18BF">
        <w:rPr>
          <w:rStyle w:val="StyleUnderline"/>
          <w:highlight w:val="yellow"/>
        </w:rPr>
        <w:t>general election</w:t>
      </w:r>
      <w:r w:rsidRPr="003669AC">
        <w:rPr>
          <w:rStyle w:val="StyleUnderline"/>
        </w:rPr>
        <w:t>, there is a maximum of 10 percent of the electorate in battleground states who are truly persuadable</w:t>
      </w:r>
      <w:r w:rsidRPr="003669AC">
        <w:rPr>
          <w:sz w:val="16"/>
        </w:rPr>
        <w:t xml:space="preserve">. And </w:t>
      </w:r>
      <w:r w:rsidRPr="000C18BF">
        <w:rPr>
          <w:rStyle w:val="Emphasis"/>
          <w:highlight w:val="yellow"/>
        </w:rPr>
        <w:t>the</w:t>
      </w:r>
      <w:r w:rsidRPr="003669AC">
        <w:rPr>
          <w:rStyle w:val="Emphasis"/>
        </w:rPr>
        <w:t xml:space="preserve"> </w:t>
      </w:r>
      <w:r w:rsidRPr="000C18BF">
        <w:rPr>
          <w:rStyle w:val="Emphasis"/>
          <w:highlight w:val="yellow"/>
        </w:rPr>
        <w:t>number likely</w:t>
      </w:r>
      <w:r w:rsidRPr="003669AC">
        <w:rPr>
          <w:rStyle w:val="Emphasis"/>
        </w:rPr>
        <w:t xml:space="preserve"> to actually be persuaded </w:t>
      </w:r>
      <w:r w:rsidRPr="000C18BF">
        <w:rPr>
          <w:rStyle w:val="Emphasis"/>
          <w:highlight w:val="yellow"/>
        </w:rPr>
        <w:t xml:space="preserve">is much lower </w:t>
      </w:r>
      <w:r w:rsidRPr="00B90B1E">
        <w:rPr>
          <w:rStyle w:val="Emphasis"/>
        </w:rPr>
        <w:t>still</w:t>
      </w:r>
      <w:r w:rsidRPr="003669AC">
        <w:rPr>
          <w:rStyle w:val="Emphasis"/>
        </w:rPr>
        <w:t>.</w:t>
      </w:r>
      <w:r>
        <w:rPr>
          <w:rStyle w:val="Emphasis"/>
        </w:rPr>
        <w:t xml:space="preserve"> </w:t>
      </w:r>
      <w:r w:rsidRPr="003669AC">
        <w:rPr>
          <w:rStyle w:val="StyleUnderline"/>
        </w:rPr>
        <w:t>In the 2016 general election</w:t>
      </w:r>
      <w:r w:rsidRPr="003669AC">
        <w:rPr>
          <w:sz w:val="16"/>
        </w:rPr>
        <w:t xml:space="preserve">, 3.6 percent of the electorate moved from voting for Barack Obama in 2012 to vote for Trump in 2016. And 1.9 percent of the electorate moved from voting for Romney in 2012 to Clinton in 2016. That is a total of </w:t>
      </w:r>
      <w:r w:rsidRPr="003669AC">
        <w:rPr>
          <w:rStyle w:val="StyleUnderline"/>
        </w:rPr>
        <w:t>5.5 percent of the electorate who were actually persuaded to change their behavior in 2016</w:t>
      </w:r>
      <w:r w:rsidRPr="003669AC">
        <w:rPr>
          <w:sz w:val="16"/>
        </w:rPr>
        <w:t xml:space="preserve">. And note that through those exchanges of persuadable voters, Democrats lost only a net of 1.7 percent of the electorate to Trump because they were persuaded to switch parties. From a campaign’s point of view, </w:t>
      </w:r>
      <w:r w:rsidRPr="003669AC">
        <w:rPr>
          <w:rStyle w:val="StyleUnderline"/>
        </w:rPr>
        <w:t>true persuadable voters have two characteristics: 1) They generally vote, and 2) They are undecided. Voters who are both undecided and not likely to vote</w:t>
      </w:r>
      <w:r w:rsidRPr="003669AC">
        <w:rPr>
          <w:sz w:val="16"/>
        </w:rPr>
        <w:t xml:space="preserve"> </w:t>
      </w:r>
      <w:r w:rsidRPr="003669AC">
        <w:rPr>
          <w:rStyle w:val="Emphasis"/>
        </w:rPr>
        <w:t>are not of interest</w:t>
      </w:r>
      <w:r w:rsidRPr="003669AC">
        <w:rPr>
          <w:sz w:val="16"/>
        </w:rPr>
        <w:t xml:space="preserve"> to most campaigns, </w:t>
      </w:r>
      <w:r w:rsidRPr="003669AC">
        <w:rPr>
          <w:rStyle w:val="StyleUnderline"/>
        </w:rPr>
        <w:t>because</w:t>
      </w:r>
      <w:r w:rsidRPr="003669AC">
        <w:rPr>
          <w:sz w:val="16"/>
        </w:rPr>
        <w:t xml:space="preserve"> </w:t>
      </w:r>
      <w:r w:rsidRPr="003669AC">
        <w:rPr>
          <w:rStyle w:val="Emphasis"/>
        </w:rPr>
        <w:t>campaigns do not want to waste energy to persuade them if they won’t vote</w:t>
      </w:r>
      <w:r w:rsidRPr="003669AC">
        <w:rPr>
          <w:sz w:val="16"/>
        </w:rPr>
        <w:t xml:space="preserve"> anyway and don’t want to try to mobilize them to vote if they might vote the wrong way. </w:t>
      </w:r>
      <w:r w:rsidRPr="003669AC">
        <w:rPr>
          <w:rStyle w:val="StyleUnderline"/>
        </w:rPr>
        <w:t xml:space="preserve">Even though </w:t>
      </w:r>
      <w:r w:rsidRPr="000C18BF">
        <w:rPr>
          <w:rStyle w:val="StyleUnderline"/>
          <w:highlight w:val="yellow"/>
        </w:rPr>
        <w:t xml:space="preserve">the percentage of the electorate that is persuadable is a </w:t>
      </w:r>
      <w:r w:rsidRPr="000C18BF">
        <w:rPr>
          <w:rStyle w:val="Emphasis"/>
          <w:highlight w:val="yellow"/>
        </w:rPr>
        <w:t>tiny slice</w:t>
      </w:r>
      <w:r w:rsidRPr="00B90B1E">
        <w:rPr>
          <w:rStyle w:val="Emphasis"/>
        </w:rPr>
        <w:t>,</w:t>
      </w:r>
      <w:r w:rsidRPr="003669AC">
        <w:rPr>
          <w:rStyle w:val="StyleUnderline"/>
        </w:rPr>
        <w:t xml:space="preserve"> it generally receives the lion’s share of campaign effort,</w:t>
      </w:r>
      <w:r w:rsidRPr="003669AC">
        <w:rPr>
          <w:sz w:val="16"/>
        </w:rPr>
        <w:t xml:space="preserve"> TV ads, mail, and media attention. </w:t>
      </w:r>
      <w:r w:rsidRPr="000C18BF">
        <w:rPr>
          <w:rStyle w:val="StyleUnderline"/>
          <w:highlight w:val="yellow"/>
        </w:rPr>
        <w:t>The</w:t>
      </w:r>
      <w:r w:rsidRPr="003669AC">
        <w:rPr>
          <w:rStyle w:val="StyleUnderline"/>
        </w:rPr>
        <w:t xml:space="preserve"> second group whose behavior can be changed are mobilizable voters. These are </w:t>
      </w:r>
      <w:r w:rsidRPr="000C18BF">
        <w:rPr>
          <w:rStyle w:val="StyleUnderline"/>
          <w:highlight w:val="yellow"/>
        </w:rPr>
        <w:t>voters who would likely vote</w:t>
      </w:r>
      <w:r w:rsidRPr="003669AC">
        <w:rPr>
          <w:rStyle w:val="StyleUnderline"/>
        </w:rPr>
        <w:t xml:space="preserve"> to support our candidate</w:t>
      </w:r>
      <w:r w:rsidRPr="003669AC">
        <w:rPr>
          <w:sz w:val="16"/>
        </w:rPr>
        <w:t xml:space="preserve"> or party </w:t>
      </w:r>
      <w:r w:rsidRPr="000C18BF">
        <w:rPr>
          <w:rStyle w:val="StyleUnderline"/>
          <w:highlight w:val="yellow"/>
        </w:rPr>
        <w:t xml:space="preserve">but are unlikely to vote </w:t>
      </w:r>
      <w:r w:rsidRPr="000C18BF">
        <w:rPr>
          <w:rStyle w:val="Emphasis"/>
          <w:highlight w:val="yellow"/>
        </w:rPr>
        <w:t>unless they are mobilized</w:t>
      </w:r>
      <w:r w:rsidRPr="003669AC">
        <w:rPr>
          <w:rStyle w:val="Emphasis"/>
        </w:rPr>
        <w:t xml:space="preserve">. </w:t>
      </w:r>
      <w:r w:rsidRPr="003669AC">
        <w:rPr>
          <w:rStyle w:val="StyleUnderline"/>
        </w:rPr>
        <w:t xml:space="preserve">In American politics, </w:t>
      </w:r>
      <w:r w:rsidRPr="000C18BF">
        <w:rPr>
          <w:rStyle w:val="Emphasis"/>
          <w:highlight w:val="yellow"/>
        </w:rPr>
        <w:t>there is a massive number</w:t>
      </w:r>
      <w:r w:rsidRPr="003669AC">
        <w:rPr>
          <w:rStyle w:val="Emphasis"/>
        </w:rPr>
        <w:t xml:space="preserve"> of mobilizable voters</w:t>
      </w:r>
      <w:r w:rsidRPr="003669AC">
        <w:rPr>
          <w:sz w:val="16"/>
        </w:rPr>
        <w:t xml:space="preserve"> who for one reason or another don’t go to the polls in general elections. In fact, in 2016, fully 43 percent of eligible voters did not bother to vote. Of the 232 million eligible voters, only about 132 million actually cast a ballot.</w:t>
      </w:r>
    </w:p>
    <w:p w14:paraId="2B3C0127" w14:textId="77777777" w:rsidR="00B0705F" w:rsidRDefault="00B0705F" w:rsidP="00D67580"/>
    <w:p w14:paraId="6107994B" w14:textId="2D6B02F2" w:rsidR="00D67580" w:rsidRDefault="00983119" w:rsidP="00D67580">
      <w:pPr>
        <w:pStyle w:val="Heading3"/>
      </w:pPr>
      <w:r>
        <w:t xml:space="preserve">2AC --- </w:t>
      </w:r>
      <w:r w:rsidR="00D67580">
        <w:t>Link Turn --- Protests</w:t>
      </w:r>
    </w:p>
    <w:p w14:paraId="7B90B97E" w14:textId="77777777" w:rsidR="00D67580" w:rsidRDefault="00D67580" w:rsidP="00D67580"/>
    <w:p w14:paraId="7A292283" w14:textId="2311E1C2" w:rsidR="00D67580" w:rsidRPr="00A81534" w:rsidRDefault="00D67580" w:rsidP="00D67580">
      <w:pPr>
        <w:pStyle w:val="Heading4"/>
      </w:pPr>
      <w:r>
        <w:t xml:space="preserve">Turn --- Failure to pass CJR increases intensity of protests </w:t>
      </w:r>
      <w:r w:rsidR="00B0705F">
        <w:t>and demands</w:t>
      </w:r>
    </w:p>
    <w:p w14:paraId="171DF2A7" w14:textId="77777777" w:rsidR="00D67580" w:rsidRPr="00A81534" w:rsidRDefault="00D67580" w:rsidP="00D67580">
      <w:pPr>
        <w:rPr>
          <w:rStyle w:val="StyleUnderline"/>
          <w:u w:val="none"/>
        </w:rPr>
      </w:pPr>
      <w:r w:rsidRPr="001D14B6">
        <w:rPr>
          <w:rStyle w:val="Style13ptBold"/>
        </w:rPr>
        <w:t>Drutman June 10th</w:t>
      </w:r>
      <w:r>
        <w:t xml:space="preserve"> --- Lee Drutman is a senior fellow in the Political Reform program at New America, “Is Public Opinion Turning Against President Trump?”, 538, June 10</w:t>
      </w:r>
      <w:r w:rsidRPr="001D14B6">
        <w:rPr>
          <w:vertAlign w:val="superscript"/>
        </w:rPr>
        <w:t>th</w:t>
      </w:r>
      <w:r>
        <w:t xml:space="preserve"> 2020, </w:t>
      </w:r>
      <w:hyperlink r:id="rId314" w:history="1">
        <w:r w:rsidRPr="00276013">
          <w:rPr>
            <w:rStyle w:val="Hyperlink"/>
          </w:rPr>
          <w:t>https://fivethirtyeight.com/features/is-public-opinion-turning-against-president-trump/</w:t>
        </w:r>
      </w:hyperlink>
      <w:r>
        <w:t xml:space="preserve"> (BJN) </w:t>
      </w:r>
    </w:p>
    <w:p w14:paraId="72F2BC45" w14:textId="77777777" w:rsidR="00D67580" w:rsidRDefault="00D67580" w:rsidP="00D67580">
      <w:pPr>
        <w:rPr>
          <w:rStyle w:val="Emphasis"/>
        </w:rPr>
      </w:pPr>
      <w:r>
        <w:rPr>
          <w:sz w:val="16"/>
        </w:rPr>
        <w:t xml:space="preserve">Also, </w:t>
      </w:r>
      <w:r w:rsidRPr="000C18BF">
        <w:rPr>
          <w:rStyle w:val="StyleUnderline"/>
          <w:highlight w:val="yellow"/>
        </w:rPr>
        <w:t>right now the public is on the side of the protesters. But there’s a</w:t>
      </w:r>
      <w:r w:rsidRPr="000C18BF">
        <w:rPr>
          <w:sz w:val="16"/>
          <w:highlight w:val="yellow"/>
        </w:rPr>
        <w:t xml:space="preserve"> (</w:t>
      </w:r>
      <w:r w:rsidRPr="000C18BF">
        <w:rPr>
          <w:rStyle w:val="Emphasis"/>
          <w:highlight w:val="yellow"/>
        </w:rPr>
        <w:t>very likely</w:t>
      </w:r>
      <w:r w:rsidRPr="000C18BF">
        <w:rPr>
          <w:sz w:val="16"/>
          <w:highlight w:val="yellow"/>
        </w:rPr>
        <w:t xml:space="preserve">) </w:t>
      </w:r>
      <w:r w:rsidRPr="000C18BF">
        <w:rPr>
          <w:rStyle w:val="StyleUnderline"/>
          <w:highlight w:val="yellow"/>
        </w:rPr>
        <w:t>scenario in which</w:t>
      </w:r>
      <w:r w:rsidRPr="00A81534">
        <w:rPr>
          <w:rStyle w:val="StyleUnderline"/>
        </w:rPr>
        <w:t xml:space="preserve"> </w:t>
      </w:r>
      <w:r w:rsidRPr="000C18BF">
        <w:rPr>
          <w:rStyle w:val="StyleUnderline"/>
          <w:highlight w:val="yellow"/>
        </w:rPr>
        <w:t>c</w:t>
      </w:r>
      <w:r w:rsidRPr="00A81534">
        <w:rPr>
          <w:rStyle w:val="StyleUnderline"/>
        </w:rPr>
        <w:t xml:space="preserve">riminal </w:t>
      </w:r>
      <w:r w:rsidRPr="000C18BF">
        <w:rPr>
          <w:rStyle w:val="StyleUnderline"/>
          <w:highlight w:val="yellow"/>
        </w:rPr>
        <w:t>j</w:t>
      </w:r>
      <w:r w:rsidRPr="00A81534">
        <w:rPr>
          <w:rStyle w:val="StyleUnderline"/>
        </w:rPr>
        <w:t xml:space="preserve">ustice </w:t>
      </w:r>
      <w:r w:rsidRPr="000C18BF">
        <w:rPr>
          <w:rStyle w:val="StyleUnderline"/>
          <w:highlight w:val="yellow"/>
        </w:rPr>
        <w:t>r</w:t>
      </w:r>
      <w:r w:rsidRPr="00A81534">
        <w:rPr>
          <w:rStyle w:val="StyleUnderline"/>
        </w:rPr>
        <w:t xml:space="preserve">eform </w:t>
      </w:r>
      <w:r w:rsidRPr="000C18BF">
        <w:rPr>
          <w:rStyle w:val="StyleUnderline"/>
          <w:highlight w:val="yellow"/>
        </w:rPr>
        <w:t>dies</w:t>
      </w:r>
      <w:r w:rsidRPr="00A81534">
        <w:rPr>
          <w:rStyle w:val="StyleUnderline"/>
        </w:rPr>
        <w:t xml:space="preserve"> in the Senate, cities walk back the progressive promises</w:t>
      </w:r>
      <w:r>
        <w:rPr>
          <w:sz w:val="16"/>
        </w:rPr>
        <w:t xml:space="preserve"> they’re making now, </w:t>
      </w:r>
      <w:r w:rsidRPr="000C18BF">
        <w:rPr>
          <w:rStyle w:val="Emphasis"/>
          <w:highlight w:val="yellow"/>
        </w:rPr>
        <w:t>and there’s tremendous frustration</w:t>
      </w:r>
      <w:r>
        <w:rPr>
          <w:sz w:val="16"/>
        </w:rPr>
        <w:t xml:space="preserve"> that nothing will change. </w:t>
      </w:r>
      <w:r w:rsidRPr="00A81534">
        <w:rPr>
          <w:rStyle w:val="StyleUnderline"/>
        </w:rPr>
        <w:t>Then</w:t>
      </w:r>
      <w:r w:rsidRPr="000C18BF">
        <w:rPr>
          <w:rStyle w:val="StyleUnderline"/>
          <w:highlight w:val="yellow"/>
        </w:rPr>
        <w:t>, protests get more aggressive</w:t>
      </w:r>
      <w:r>
        <w:rPr>
          <w:sz w:val="16"/>
        </w:rPr>
        <w:t xml:space="preserve">, and progressive </w:t>
      </w:r>
      <w:r w:rsidRPr="000C18BF">
        <w:rPr>
          <w:rStyle w:val="StyleUnderline"/>
          <w:highlight w:val="yellow"/>
        </w:rPr>
        <w:t>demands to “defund the police”</w:t>
      </w:r>
      <w:r w:rsidRPr="000C18BF">
        <w:rPr>
          <w:sz w:val="16"/>
          <w:highlight w:val="yellow"/>
        </w:rPr>
        <w:t xml:space="preserve"> </w:t>
      </w:r>
      <w:r w:rsidRPr="000C18BF">
        <w:rPr>
          <w:rStyle w:val="Emphasis"/>
          <w:highlight w:val="yellow"/>
        </w:rPr>
        <w:t>become more polarizing</w:t>
      </w:r>
      <w:r w:rsidRPr="00A81534">
        <w:rPr>
          <w:rStyle w:val="Emphasis"/>
        </w:rPr>
        <w:t>.</w:t>
      </w:r>
    </w:p>
    <w:p w14:paraId="652D8778" w14:textId="012E85AF" w:rsidR="00D67580" w:rsidRDefault="00D67580" w:rsidP="00D67580">
      <w:pPr>
        <w:rPr>
          <w:rStyle w:val="Emphasis"/>
        </w:rPr>
      </w:pPr>
    </w:p>
    <w:p w14:paraId="70CB3EA6" w14:textId="77777777" w:rsidR="00B0705F" w:rsidRDefault="00B0705F" w:rsidP="00D67580">
      <w:pPr>
        <w:rPr>
          <w:rStyle w:val="Emphasis"/>
        </w:rPr>
      </w:pPr>
    </w:p>
    <w:p w14:paraId="1EB2EFB8" w14:textId="77777777" w:rsidR="00D67580" w:rsidRPr="00A81534" w:rsidRDefault="00D67580" w:rsidP="00D67580">
      <w:pPr>
        <w:pStyle w:val="Heading4"/>
      </w:pPr>
      <w:r w:rsidRPr="00A81534">
        <w:t xml:space="preserve">That swings the election to Trump </w:t>
      </w:r>
    </w:p>
    <w:p w14:paraId="51A3399D" w14:textId="77777777" w:rsidR="00D67580" w:rsidRDefault="00D67580" w:rsidP="00D67580">
      <w:r w:rsidRPr="001D14B6">
        <w:rPr>
          <w:rStyle w:val="Style13ptBold"/>
        </w:rPr>
        <w:t>López June 7th</w:t>
      </w:r>
      <w:r>
        <w:t xml:space="preserve"> --- Ian Haney López is a law professor at UC Berkeley, “Op-Ed: Trump can follow Nixon’s fear-driven playbook. But history says it won’t work in 2020”, LA Times, </w:t>
      </w:r>
      <w:hyperlink r:id="rId315" w:history="1">
        <w:r w:rsidRPr="00276013">
          <w:rPr>
            <w:rStyle w:val="Hyperlink"/>
          </w:rPr>
          <w:t>https://www.latimes.com/opinion/story/2020-06-07/donald-trump-law-order-nixon-strategy-1968</w:t>
        </w:r>
      </w:hyperlink>
      <w:r>
        <w:t xml:space="preserve"> (BJN) </w:t>
      </w:r>
    </w:p>
    <w:p w14:paraId="7DE618B8" w14:textId="77777777" w:rsidR="00D67580" w:rsidRDefault="00D67580" w:rsidP="00D67580">
      <w:pPr>
        <w:rPr>
          <w:rStyle w:val="StyleUnderline"/>
        </w:rPr>
      </w:pPr>
      <w:r w:rsidRPr="00A81534">
        <w:rPr>
          <w:sz w:val="16"/>
        </w:rPr>
        <w:t xml:space="preserve">Nevertheless, </w:t>
      </w:r>
      <w:r w:rsidRPr="000C18BF">
        <w:rPr>
          <w:rStyle w:val="StyleUnderline"/>
          <w:highlight w:val="yellow"/>
        </w:rPr>
        <w:t>there’s one</w:t>
      </w:r>
      <w:r w:rsidRPr="001D14B6">
        <w:rPr>
          <w:rStyle w:val="StyleUnderline"/>
        </w:rPr>
        <w:t xml:space="preserve"> similarity </w:t>
      </w:r>
      <w:r w:rsidRPr="000C18BF">
        <w:rPr>
          <w:rStyle w:val="StyleUnderline"/>
          <w:highlight w:val="yellow"/>
        </w:rPr>
        <w:t>that may</w:t>
      </w:r>
      <w:r w:rsidRPr="00A81534">
        <w:rPr>
          <w:sz w:val="16"/>
        </w:rPr>
        <w:t xml:space="preserve"> yet </w:t>
      </w:r>
      <w:r w:rsidRPr="000C18BF">
        <w:rPr>
          <w:rStyle w:val="StyleUnderline"/>
          <w:highlight w:val="yellow"/>
        </w:rPr>
        <w:t xml:space="preserve">develop and could </w:t>
      </w:r>
      <w:r w:rsidRPr="000C18BF">
        <w:rPr>
          <w:rStyle w:val="Emphasis"/>
          <w:highlight w:val="yellow"/>
        </w:rPr>
        <w:t>shift people toward Trump</w:t>
      </w:r>
      <w:r w:rsidRPr="00A81534">
        <w:rPr>
          <w:sz w:val="16"/>
        </w:rPr>
        <w:t xml:space="preserve">. </w:t>
      </w:r>
      <w:r w:rsidRPr="001D14B6">
        <w:rPr>
          <w:rStyle w:val="StyleUnderline"/>
        </w:rPr>
        <w:t>The</w:t>
      </w:r>
      <w:r w:rsidRPr="00A81534">
        <w:rPr>
          <w:sz w:val="16"/>
        </w:rPr>
        <w:t xml:space="preserve"> late 19</w:t>
      </w:r>
      <w:r w:rsidRPr="001D14B6">
        <w:rPr>
          <w:rStyle w:val="StyleUnderline"/>
        </w:rPr>
        <w:t xml:space="preserve">60s saw </w:t>
      </w:r>
      <w:r w:rsidRPr="000C18BF">
        <w:rPr>
          <w:rStyle w:val="Emphasis"/>
          <w:highlight w:val="yellow"/>
        </w:rPr>
        <w:t>lengthy stretches of protests</w:t>
      </w:r>
      <w:r w:rsidRPr="00A81534">
        <w:rPr>
          <w:sz w:val="16"/>
        </w:rPr>
        <w:t xml:space="preserve">. So far, </w:t>
      </w:r>
      <w:r w:rsidRPr="001D14B6">
        <w:rPr>
          <w:rStyle w:val="StyleUnderline"/>
        </w:rPr>
        <w:t>the country has endured less than 10 days</w:t>
      </w:r>
      <w:r w:rsidRPr="00A81534">
        <w:rPr>
          <w:sz w:val="16"/>
        </w:rPr>
        <w:t xml:space="preserve"> of demonstrations</w:t>
      </w:r>
      <w:r w:rsidRPr="001D14B6">
        <w:rPr>
          <w:rStyle w:val="StyleUnderline"/>
        </w:rPr>
        <w:t>. But there’s an ominous likelihood that</w:t>
      </w:r>
      <w:r w:rsidRPr="00A81534">
        <w:rPr>
          <w:sz w:val="16"/>
        </w:rPr>
        <w:t xml:space="preserve"> this week’s </w:t>
      </w:r>
      <w:r w:rsidRPr="00A81534">
        <w:rPr>
          <w:rStyle w:val="StyleUnderline"/>
        </w:rPr>
        <w:t>turmoil presages a long</w:t>
      </w:r>
      <w:r w:rsidRPr="00A81534">
        <w:rPr>
          <w:sz w:val="16"/>
        </w:rPr>
        <w:t xml:space="preserve">, hot </w:t>
      </w:r>
      <w:r w:rsidRPr="00A81534">
        <w:rPr>
          <w:rStyle w:val="StyleUnderline"/>
        </w:rPr>
        <w:t>summer</w:t>
      </w:r>
      <w:r w:rsidRPr="00A81534">
        <w:rPr>
          <w:sz w:val="16"/>
        </w:rPr>
        <w:t xml:space="preserve">. It’s not simply that </w:t>
      </w:r>
      <w:r w:rsidRPr="00A81534">
        <w:rPr>
          <w:rStyle w:val="StyleUnderline"/>
        </w:rPr>
        <w:t>the police will continue to strike the matches. The pandemic will</w:t>
      </w:r>
      <w:r w:rsidRPr="00A81534">
        <w:rPr>
          <w:sz w:val="16"/>
        </w:rPr>
        <w:t xml:space="preserve"> probably </w:t>
      </w:r>
      <w:r w:rsidRPr="00A81534">
        <w:rPr>
          <w:rStyle w:val="StyleUnderline"/>
        </w:rPr>
        <w:t>continue providing gasoline</w:t>
      </w:r>
      <w:r w:rsidRPr="00A81534">
        <w:rPr>
          <w:sz w:val="16"/>
        </w:rPr>
        <w:t xml:space="preserve">. </w:t>
      </w:r>
      <w:r w:rsidRPr="00A81534">
        <w:rPr>
          <w:rStyle w:val="StyleUnderline"/>
        </w:rPr>
        <w:t>People</w:t>
      </w:r>
      <w:r w:rsidRPr="00A81534">
        <w:rPr>
          <w:sz w:val="16"/>
        </w:rPr>
        <w:t xml:space="preserve"> in poor communities and communities of color are more likely to fall ill and to die from the coronavirus. They </w:t>
      </w:r>
      <w:r w:rsidRPr="00A81534">
        <w:rPr>
          <w:rStyle w:val="StyleUnderline"/>
        </w:rPr>
        <w:t>are suffering the greatest levels of job loss and the highest levels of hunger</w:t>
      </w:r>
      <w:r w:rsidRPr="00A81534">
        <w:rPr>
          <w:sz w:val="16"/>
        </w:rPr>
        <w:t xml:space="preserve">. They’re also the workers forced to risk their health to keep the economy running. There’s little reason to think that the pain and dislocation caused by the pandemic will ease in the next few months. </w:t>
      </w:r>
      <w:r w:rsidRPr="000C18BF">
        <w:rPr>
          <w:rStyle w:val="StyleUnderline"/>
          <w:highlight w:val="yellow"/>
        </w:rPr>
        <w:t>Prolonged turmoil could make people more receptive to Trump’s promise</w:t>
      </w:r>
      <w:r w:rsidRPr="00A81534">
        <w:rPr>
          <w:rStyle w:val="StyleUnderline"/>
        </w:rPr>
        <w:t xml:space="preserve"> to impose </w:t>
      </w:r>
      <w:r w:rsidRPr="000C18BF">
        <w:rPr>
          <w:rStyle w:val="StyleUnderline"/>
          <w:highlight w:val="yellow"/>
        </w:rPr>
        <w:t>stability and order</w:t>
      </w:r>
      <w:r w:rsidRPr="00A81534">
        <w:rPr>
          <w:rStyle w:val="StyleUnderline"/>
        </w:rPr>
        <w:t>.</w:t>
      </w:r>
      <w:r w:rsidRPr="00A81534">
        <w:rPr>
          <w:sz w:val="16"/>
        </w:rPr>
        <w:t xml:space="preserve"> In 2016, Trump, in explaining how his style reflected Nixon’s, said, “The ’60s were bad, really bad. And it’s really bad now. Americans feel like it’s chaos again.” </w:t>
      </w:r>
      <w:r w:rsidRPr="00A81534">
        <w:rPr>
          <w:rStyle w:val="StyleUnderline"/>
        </w:rPr>
        <w:t xml:space="preserve">As the summer heats up, these words </w:t>
      </w:r>
      <w:r w:rsidRPr="000C18BF">
        <w:rPr>
          <w:rStyle w:val="StyleUnderline"/>
          <w:highlight w:val="yellow"/>
        </w:rPr>
        <w:t>might ring true with more and more voters</w:t>
      </w:r>
      <w:r w:rsidRPr="00A81534">
        <w:rPr>
          <w:rStyle w:val="StyleUnderline"/>
        </w:rPr>
        <w:t>.</w:t>
      </w:r>
    </w:p>
    <w:p w14:paraId="7F4F3F21" w14:textId="4C0BCF0A" w:rsidR="00D67580" w:rsidRDefault="00D67580" w:rsidP="00D67580"/>
    <w:p w14:paraId="7C12887F" w14:textId="724BEBB1" w:rsidR="00983119" w:rsidRDefault="00983119" w:rsidP="00983119">
      <w:pPr>
        <w:pStyle w:val="Heading3"/>
      </w:pPr>
      <w:r>
        <w:t>1AR --- A2: Marijuana Inevitable Link Trick</w:t>
      </w:r>
    </w:p>
    <w:p w14:paraId="659DDE28" w14:textId="7460A448" w:rsidR="00983119" w:rsidRDefault="00983119" w:rsidP="00983119"/>
    <w:p w14:paraId="20FF9BE0" w14:textId="77777777" w:rsidR="00983119" w:rsidRDefault="00983119" w:rsidP="00983119">
      <w:pPr>
        <w:pStyle w:val="Heading4"/>
      </w:pPr>
      <w:r>
        <w:t>Legalization not inevitable</w:t>
      </w:r>
    </w:p>
    <w:p w14:paraId="090B99B3" w14:textId="77777777" w:rsidR="00983119" w:rsidRDefault="00983119" w:rsidP="00983119">
      <w:r w:rsidRPr="008E3640">
        <w:rPr>
          <w:rStyle w:val="Style13ptBold"/>
        </w:rPr>
        <w:t>Mallinson &amp; Hannah 18</w:t>
      </w:r>
      <w:r>
        <w:t xml:space="preserve"> --- Daniel J. Mallinson is an assistant professor of public policy and administration at Pennsylvania State University’s School of Public Affairs. Lee Hannah is an assistant professor at Wright State University, “Opinion: Support for legalizing marijuana is strong, but the push will nonetheless soon stall”, Market Watch, Nov. 6, 2018, </w:t>
      </w:r>
      <w:hyperlink r:id="rId316" w:history="1">
        <w:r w:rsidRPr="00276013">
          <w:rPr>
            <w:rStyle w:val="Hyperlink"/>
          </w:rPr>
          <w:t>https://www.marketwatch.com/story/the-push-for-legalizing-marijuana-in-the-us-will-soon-run-out-of-steam-2018-10-31</w:t>
        </w:r>
      </w:hyperlink>
      <w:r>
        <w:t xml:space="preserve"> (BJN) </w:t>
      </w:r>
    </w:p>
    <w:p w14:paraId="1D1419C8" w14:textId="77777777" w:rsidR="00983119" w:rsidRDefault="00983119" w:rsidP="00983119">
      <w:pPr>
        <w:rPr>
          <w:sz w:val="16"/>
        </w:rPr>
      </w:pPr>
      <w:r w:rsidRPr="008E3640">
        <w:rPr>
          <w:rStyle w:val="Emphasis"/>
        </w:rPr>
        <w:t>No tipping point</w:t>
      </w:r>
      <w:r w:rsidRPr="008E3640">
        <w:rPr>
          <w:sz w:val="16"/>
        </w:rPr>
        <w:t xml:space="preserve"> </w:t>
      </w:r>
      <w:r w:rsidRPr="000C18BF">
        <w:rPr>
          <w:rStyle w:val="StyleUnderline"/>
          <w:highlight w:val="yellow"/>
        </w:rPr>
        <w:t>Support for</w:t>
      </w:r>
      <w:r w:rsidRPr="00C10F80">
        <w:rPr>
          <w:rStyle w:val="StyleUnderline"/>
        </w:rPr>
        <w:t xml:space="preserve"> marijuana </w:t>
      </w:r>
      <w:r w:rsidRPr="000C18BF">
        <w:rPr>
          <w:rStyle w:val="StyleUnderline"/>
          <w:highlight w:val="yellow"/>
        </w:rPr>
        <w:t>legalization has</w:t>
      </w:r>
      <w:r w:rsidRPr="008E3640">
        <w:rPr>
          <w:sz w:val="16"/>
        </w:rPr>
        <w:t xml:space="preserve"> never </w:t>
      </w:r>
      <w:r w:rsidRPr="000C18BF">
        <w:rPr>
          <w:rStyle w:val="StyleUnderline"/>
          <w:highlight w:val="yellow"/>
        </w:rPr>
        <w:t>been strong</w:t>
      </w:r>
      <w:r w:rsidRPr="008E3640">
        <w:rPr>
          <w:sz w:val="16"/>
        </w:rPr>
        <w:t xml:space="preserve">er in the United States. Some 72% of Democrats and a narrow majority of Republicans — 51% — support legalization, according to Gallup. Polling suggests that the upcoming marijuana initiatives in Michigan, Utah and Missouri will pass, while legalizing marijuana seems less likely in conservative North Dakota. </w:t>
      </w:r>
      <w:r w:rsidRPr="008E3640">
        <w:rPr>
          <w:rStyle w:val="StyleUnderline"/>
        </w:rPr>
        <w:t>Strong public support and successive waves</w:t>
      </w:r>
      <w:r w:rsidRPr="008E3640">
        <w:rPr>
          <w:sz w:val="16"/>
        </w:rPr>
        <w:t xml:space="preserve"> of state-level legalization in election years </w:t>
      </w:r>
      <w:r w:rsidRPr="008E3640">
        <w:rPr>
          <w:rStyle w:val="StyleUnderline"/>
        </w:rPr>
        <w:t>has led many policy analysts to argue that marijuana has reached a tipping</w:t>
      </w:r>
      <w:r w:rsidRPr="008E3640">
        <w:rPr>
          <w:sz w:val="16"/>
        </w:rPr>
        <w:t xml:space="preserve"> point in the United States. Two-thirds of all U.S. states will likely have some kind of legal marijuana by the end of this year. After that, </w:t>
      </w:r>
      <w:r w:rsidRPr="000C18BF">
        <w:rPr>
          <w:rStyle w:val="StyleUnderline"/>
          <w:highlight w:val="yellow"/>
        </w:rPr>
        <w:t>the argument goes</w:t>
      </w:r>
      <w:r w:rsidRPr="008E3640">
        <w:rPr>
          <w:rStyle w:val="StyleUnderline"/>
        </w:rPr>
        <w:t xml:space="preserve">, its </w:t>
      </w:r>
      <w:r w:rsidRPr="000C18BF">
        <w:rPr>
          <w:rStyle w:val="StyleUnderline"/>
          <w:highlight w:val="yellow"/>
        </w:rPr>
        <w:t>nationwide expansion is inevitable</w:t>
      </w:r>
      <w:r w:rsidRPr="000C18BF">
        <w:rPr>
          <w:sz w:val="16"/>
          <w:highlight w:val="yellow"/>
        </w:rPr>
        <w:t>.</w:t>
      </w:r>
      <w:r w:rsidRPr="008E3640">
        <w:rPr>
          <w:sz w:val="16"/>
        </w:rPr>
        <w:t xml:space="preserve"> </w:t>
      </w:r>
      <w:r w:rsidRPr="008E3640">
        <w:rPr>
          <w:rStyle w:val="StyleUnderline"/>
        </w:rPr>
        <w:t>As marijuana policy researchers</w:t>
      </w:r>
      <w:r w:rsidRPr="008E3640">
        <w:rPr>
          <w:sz w:val="16"/>
        </w:rPr>
        <w:t xml:space="preserve">, </w:t>
      </w:r>
      <w:r w:rsidRPr="000C18BF">
        <w:rPr>
          <w:rStyle w:val="Emphasis"/>
          <w:highlight w:val="yellow"/>
        </w:rPr>
        <w:t>we question that narrative</w:t>
      </w:r>
      <w:r w:rsidRPr="008E3640">
        <w:rPr>
          <w:rStyle w:val="Emphasis"/>
        </w:rPr>
        <w:t>.</w:t>
      </w:r>
      <w:r>
        <w:rPr>
          <w:rStyle w:val="Emphasis"/>
        </w:rPr>
        <w:t xml:space="preserve"> </w:t>
      </w:r>
      <w:r w:rsidRPr="008E3640">
        <w:rPr>
          <w:rStyle w:val="StyleUnderline"/>
        </w:rPr>
        <w:t>Our research indicates that</w:t>
      </w:r>
      <w:r w:rsidRPr="008E3640">
        <w:rPr>
          <w:sz w:val="16"/>
        </w:rPr>
        <w:t xml:space="preserve"> medical </w:t>
      </w:r>
      <w:r w:rsidRPr="000C18BF">
        <w:rPr>
          <w:rStyle w:val="StyleUnderline"/>
          <w:highlight w:val="yellow"/>
        </w:rPr>
        <w:t>marijuana progress may</w:t>
      </w:r>
      <w:r w:rsidRPr="000C18BF">
        <w:rPr>
          <w:sz w:val="16"/>
          <w:highlight w:val="yellow"/>
        </w:rPr>
        <w:t xml:space="preserve"> </w:t>
      </w:r>
      <w:r w:rsidRPr="000C18BF">
        <w:rPr>
          <w:rStyle w:val="Emphasis"/>
          <w:highlight w:val="yellow"/>
        </w:rPr>
        <w:t>well stall</w:t>
      </w:r>
      <w:r w:rsidRPr="000C18BF">
        <w:rPr>
          <w:sz w:val="16"/>
          <w:highlight w:val="yellow"/>
        </w:rPr>
        <w:t xml:space="preserve"> </w:t>
      </w:r>
      <w:r w:rsidRPr="000C18BF">
        <w:rPr>
          <w:rStyle w:val="StyleUnderline"/>
          <w:highlight w:val="yellow"/>
        </w:rPr>
        <w:t>after this</w:t>
      </w:r>
      <w:r w:rsidRPr="008E3640">
        <w:rPr>
          <w:rStyle w:val="StyleUnderline"/>
        </w:rPr>
        <w:t xml:space="preserve"> latest </w:t>
      </w:r>
      <w:r w:rsidRPr="000C18BF">
        <w:rPr>
          <w:rStyle w:val="StyleUnderline"/>
          <w:highlight w:val="yellow"/>
        </w:rPr>
        <w:t>round</w:t>
      </w:r>
      <w:r w:rsidRPr="008E3640">
        <w:rPr>
          <w:sz w:val="16"/>
        </w:rPr>
        <w:t xml:space="preserve"> of ballot initiatives. Recreational </w:t>
      </w:r>
      <w:r w:rsidRPr="008E3640">
        <w:rPr>
          <w:rStyle w:val="StyleUnderline"/>
        </w:rPr>
        <w:t xml:space="preserve">marijuana may continue to expand into states with </w:t>
      </w:r>
      <w:r w:rsidRPr="000C18BF">
        <w:rPr>
          <w:rStyle w:val="StyleUnderline"/>
          <w:highlight w:val="yellow"/>
        </w:rPr>
        <w:t>legal</w:t>
      </w:r>
      <w:r w:rsidRPr="008E3640">
        <w:rPr>
          <w:rStyle w:val="StyleUnderline"/>
        </w:rPr>
        <w:t xml:space="preserve"> medical </w:t>
      </w:r>
      <w:r w:rsidRPr="000C18BF">
        <w:rPr>
          <w:rStyle w:val="StyleUnderline"/>
          <w:highlight w:val="yellow"/>
        </w:rPr>
        <w:t>marijuana</w:t>
      </w:r>
      <w:r w:rsidRPr="008E3640">
        <w:rPr>
          <w:rStyle w:val="StyleUnderline"/>
        </w:rPr>
        <w:t xml:space="preserve"> </w:t>
      </w:r>
      <w:r w:rsidRPr="008E3640">
        <w:rPr>
          <w:rStyle w:val="Emphasis"/>
        </w:rPr>
        <w:t>but</w:t>
      </w:r>
      <w:r w:rsidRPr="008E3640">
        <w:rPr>
          <w:sz w:val="16"/>
        </w:rPr>
        <w:t xml:space="preserve"> </w:t>
      </w:r>
      <w:r w:rsidRPr="000C18BF">
        <w:rPr>
          <w:rStyle w:val="StyleUnderline"/>
          <w:highlight w:val="yellow"/>
        </w:rPr>
        <w:t>will</w:t>
      </w:r>
      <w:r w:rsidRPr="008E3640">
        <w:rPr>
          <w:sz w:val="16"/>
        </w:rPr>
        <w:t xml:space="preserve"> </w:t>
      </w:r>
      <w:r w:rsidRPr="008E3640">
        <w:rPr>
          <w:rStyle w:val="Emphasis"/>
        </w:rPr>
        <w:t xml:space="preserve">ultimately </w:t>
      </w:r>
      <w:r w:rsidRPr="000C18BF">
        <w:rPr>
          <w:rStyle w:val="Emphasis"/>
          <w:highlight w:val="yellow"/>
        </w:rPr>
        <w:t>hit a wall</w:t>
      </w:r>
      <w:r w:rsidRPr="008E3640">
        <w:rPr>
          <w:rStyle w:val="Emphasis"/>
        </w:rPr>
        <w:t>, too.</w:t>
      </w:r>
      <w:r w:rsidRPr="008E3640">
        <w:rPr>
          <w:sz w:val="16"/>
        </w:rPr>
        <w:t xml:space="preserve"> </w:t>
      </w:r>
      <w:r w:rsidRPr="008E3640">
        <w:rPr>
          <w:rStyle w:val="StyleUnderline"/>
        </w:rPr>
        <w:t>The reason for our caution has to do with the particular way</w:t>
      </w:r>
      <w:r w:rsidRPr="008E3640">
        <w:rPr>
          <w:sz w:val="16"/>
        </w:rPr>
        <w:t xml:space="preserve"> marijuana </w:t>
      </w:r>
      <w:r w:rsidRPr="000C18BF">
        <w:rPr>
          <w:rStyle w:val="StyleUnderline"/>
          <w:highlight w:val="yellow"/>
        </w:rPr>
        <w:t>legalization has occurred</w:t>
      </w:r>
      <w:r w:rsidRPr="008E3640">
        <w:rPr>
          <w:rStyle w:val="StyleUnderline"/>
        </w:rPr>
        <w:t xml:space="preserve"> in the United States: </w:t>
      </w:r>
      <w:r w:rsidRPr="000C18BF">
        <w:rPr>
          <w:rStyle w:val="StyleUnderline"/>
          <w:highlight w:val="yellow"/>
        </w:rPr>
        <w:t>at the ballot box</w:t>
      </w:r>
      <w:r w:rsidRPr="008E3640">
        <w:rPr>
          <w:rStyle w:val="StyleUnderline"/>
        </w:rPr>
        <w:t>.</w:t>
      </w:r>
      <w:r>
        <w:rPr>
          <w:rStyle w:val="StyleUnderline"/>
        </w:rPr>
        <w:t xml:space="preserve"> </w:t>
      </w:r>
      <w:r w:rsidRPr="008E3640">
        <w:rPr>
          <w:sz w:val="16"/>
        </w:rPr>
        <w:t xml:space="preserve">Ballot initiatives have power </w:t>
      </w:r>
      <w:r w:rsidRPr="008E3640">
        <w:rPr>
          <w:rStyle w:val="StyleUnderline"/>
        </w:rPr>
        <w:t>So far, all</w:t>
      </w:r>
      <w:r w:rsidRPr="008E3640">
        <w:rPr>
          <w:sz w:val="16"/>
        </w:rPr>
        <w:t xml:space="preserve"> but one of the recreational </w:t>
      </w:r>
      <w:r w:rsidRPr="008E3640">
        <w:rPr>
          <w:rStyle w:val="StyleUnderline"/>
        </w:rPr>
        <w:t>marijuana law passed</w:t>
      </w:r>
      <w:r w:rsidRPr="008E3640">
        <w:rPr>
          <w:sz w:val="16"/>
        </w:rPr>
        <w:t xml:space="preserve">s </w:t>
      </w:r>
      <w:r w:rsidRPr="008E3640">
        <w:rPr>
          <w:rStyle w:val="StyleUnderline"/>
        </w:rPr>
        <w:t>has occurred via ballot initiative, not through the state legislative process.</w:t>
      </w:r>
      <w:r w:rsidRPr="008E3640">
        <w:rPr>
          <w:sz w:val="16"/>
        </w:rPr>
        <w:t xml:space="preserve"> Seven of the first eight medical marijuana laws — those in California, Alaska, Oregon, Washington, Maine and Nevada — were also adopted via ballot initiative. Such direct initiatives — where citizens can put a policy on the ballot for approval — are a powerful, if nontraditional, form of policy-making in the United States. Rather than relying on lawmakers to write and pass legislation on certain issues — often, controversial ones — ballot initiatives harness public opinion. They have been used to legalize or restrict same-sex marriage, place limitations on taxing and spending, raise the minimum wage and much more. Some are funded by wealthy individuals with specific business interests. Even in states where ballot initiatives have little hope of passing, they can be an important force for policy change. In Ohio, marijuana advocates in 2015 spent over $20 million in an effort to legalize both medical and recreational marijuana in the same ballot initiative. Ohio voters overwhelmingly said no — but the campaign revealed broad support for a medical marijuana policy. The Marijuana Policy Project, an advocacy organization, said it would put medical marijuana on Ohio’s ballot in 2016. In response, Ohio’s legislature moved quickly to craft and pass its own medical marijuana legislation. Something similar may happen in Utah this fall. Gov. Gary Herbert opposes the expansive medical marijuana ballot initiative up for vote in his state but would support a more restrictive medical marijuana program. Herbert says he will call a special session of the legislature to work on medical marijuana regardless of whether it succeeds at the ballot. Lawmakers are already working on compromise legislation that would be acceptable to conservative state legislators and the influential Mormon Church. The limits of direct initiative So </w:t>
      </w:r>
      <w:r w:rsidRPr="000C18BF">
        <w:rPr>
          <w:rStyle w:val="StyleUnderline"/>
          <w:highlight w:val="yellow"/>
        </w:rPr>
        <w:t>the ballot</w:t>
      </w:r>
      <w:r w:rsidRPr="008E3640">
        <w:rPr>
          <w:rStyle w:val="StyleUnderline"/>
        </w:rPr>
        <w:t xml:space="preserve"> </w:t>
      </w:r>
      <w:r w:rsidRPr="000C18BF">
        <w:rPr>
          <w:rStyle w:val="StyleUnderline"/>
          <w:highlight w:val="yellow"/>
        </w:rPr>
        <w:t>initiative</w:t>
      </w:r>
      <w:r w:rsidRPr="008E3640">
        <w:rPr>
          <w:rStyle w:val="StyleUnderline"/>
        </w:rPr>
        <w:t xml:space="preserve"> is powerful</w:t>
      </w:r>
      <w:r w:rsidRPr="008E3640">
        <w:rPr>
          <w:sz w:val="16"/>
        </w:rPr>
        <w:t xml:space="preserve">. </w:t>
      </w:r>
      <w:r w:rsidRPr="008E3640">
        <w:rPr>
          <w:rStyle w:val="StyleUnderline"/>
        </w:rPr>
        <w:t xml:space="preserve">But our analysis suggests its </w:t>
      </w:r>
      <w:r w:rsidRPr="000C18BF">
        <w:rPr>
          <w:rStyle w:val="StyleUnderline"/>
          <w:highlight w:val="yellow"/>
        </w:rPr>
        <w:t>potential for liberalizing marijuana</w:t>
      </w:r>
      <w:r w:rsidRPr="008E3640">
        <w:rPr>
          <w:sz w:val="16"/>
        </w:rPr>
        <w:t xml:space="preserve"> access in the U.S. </w:t>
      </w:r>
      <w:r w:rsidRPr="000C18BF">
        <w:rPr>
          <w:rStyle w:val="Emphasis"/>
          <w:highlight w:val="yellow"/>
        </w:rPr>
        <w:t xml:space="preserve">is </w:t>
      </w:r>
      <w:r w:rsidRPr="008E3640">
        <w:rPr>
          <w:rStyle w:val="Emphasis"/>
        </w:rPr>
        <w:t xml:space="preserve">nearly </w:t>
      </w:r>
      <w:r w:rsidRPr="000C18BF">
        <w:rPr>
          <w:rStyle w:val="Emphasis"/>
          <w:highlight w:val="yellow"/>
        </w:rPr>
        <w:t>tapped out</w:t>
      </w:r>
      <w:r w:rsidRPr="008E3640">
        <w:rPr>
          <w:rStyle w:val="Emphasis"/>
        </w:rPr>
        <w:t>.</w:t>
      </w:r>
      <w:r w:rsidRPr="008E3640">
        <w:rPr>
          <w:sz w:val="16"/>
        </w:rPr>
        <w:t xml:space="preserve"> Of the </w:t>
      </w:r>
      <w:r w:rsidRPr="008E3640">
        <w:rPr>
          <w:rStyle w:val="StyleUnderline"/>
        </w:rPr>
        <w:t>19 U.S. states that have no form of legal marijuana</w:t>
      </w:r>
      <w:r w:rsidRPr="008E3640">
        <w:rPr>
          <w:sz w:val="16"/>
        </w:rPr>
        <w:t xml:space="preserve">, </w:t>
      </w:r>
      <w:r w:rsidRPr="008E3640">
        <w:rPr>
          <w:rStyle w:val="Emphasis"/>
        </w:rPr>
        <w:t xml:space="preserve">only six </w:t>
      </w:r>
      <w:r w:rsidRPr="008E3640">
        <w:rPr>
          <w:sz w:val="16"/>
        </w:rPr>
        <w:t xml:space="preserve">— Idaho, Wyoming, South Dakota, Nebraska, Utah and Missouri — </w:t>
      </w:r>
      <w:r w:rsidRPr="008E3640">
        <w:rPr>
          <w:rStyle w:val="Emphasis"/>
        </w:rPr>
        <w:t>allow for direct initiatives</w:t>
      </w:r>
      <w:r w:rsidRPr="008E3640">
        <w:rPr>
          <w:sz w:val="16"/>
        </w:rPr>
        <w:t xml:space="preserve">. </w:t>
      </w:r>
      <w:r w:rsidRPr="000C18BF">
        <w:rPr>
          <w:rStyle w:val="StyleUnderline"/>
          <w:highlight w:val="yellow"/>
        </w:rPr>
        <w:t>The remaining</w:t>
      </w:r>
      <w:r w:rsidRPr="008E3640">
        <w:rPr>
          <w:rStyle w:val="StyleUnderline"/>
        </w:rPr>
        <w:t xml:space="preserve"> 13 </w:t>
      </w:r>
      <w:r w:rsidRPr="000C18BF">
        <w:rPr>
          <w:rStyle w:val="StyleUnderline"/>
          <w:highlight w:val="yellow"/>
        </w:rPr>
        <w:t>states</w:t>
      </w:r>
      <w:r w:rsidRPr="008E3640">
        <w:rPr>
          <w:sz w:val="16"/>
        </w:rPr>
        <w:t xml:space="preserve"> without legal marijuana </w:t>
      </w:r>
      <w:r w:rsidRPr="000C18BF">
        <w:rPr>
          <w:rStyle w:val="Emphasis"/>
          <w:highlight w:val="yellow"/>
        </w:rPr>
        <w:t>are mostly conservative</w:t>
      </w:r>
      <w:r w:rsidRPr="008E3640">
        <w:rPr>
          <w:rStyle w:val="Emphasis"/>
        </w:rPr>
        <w:t xml:space="preserve"> places</w:t>
      </w:r>
      <w:r w:rsidRPr="008E3640">
        <w:rPr>
          <w:sz w:val="16"/>
        </w:rPr>
        <w:t xml:space="preserve"> like South Carolina and Alabama, where legislatures have indicated reluctance to loosen restrictions. </w:t>
      </w:r>
      <w:r w:rsidRPr="008E3640">
        <w:rPr>
          <w:rStyle w:val="StyleUnderline"/>
        </w:rPr>
        <w:t xml:space="preserve">If </w:t>
      </w:r>
      <w:r w:rsidRPr="000C18BF">
        <w:rPr>
          <w:rStyle w:val="StyleUnderline"/>
          <w:highlight w:val="yellow"/>
        </w:rPr>
        <w:t>voters</w:t>
      </w:r>
      <w:r w:rsidRPr="008E3640">
        <w:rPr>
          <w:rStyle w:val="StyleUnderline"/>
        </w:rPr>
        <w:t xml:space="preserve"> there wanted medical or recreational marijuana</w:t>
      </w:r>
      <w:r w:rsidRPr="008E3640">
        <w:rPr>
          <w:sz w:val="16"/>
        </w:rPr>
        <w:t xml:space="preserve">, </w:t>
      </w:r>
      <w:r w:rsidRPr="008E3640">
        <w:rPr>
          <w:rStyle w:val="StyleUnderline"/>
        </w:rPr>
        <w:t xml:space="preserve">they </w:t>
      </w:r>
      <w:r w:rsidRPr="000C18BF">
        <w:rPr>
          <w:rStyle w:val="StyleUnderline"/>
          <w:highlight w:val="yellow"/>
        </w:rPr>
        <w:t>would not have the option of bypassing policy makers</w:t>
      </w:r>
      <w:r w:rsidRPr="008E3640">
        <w:rPr>
          <w:sz w:val="16"/>
        </w:rPr>
        <w:t xml:space="preserve"> to get the issue on the ballot.</w:t>
      </w:r>
    </w:p>
    <w:p w14:paraId="3A8B52BF" w14:textId="77777777" w:rsidR="00983119" w:rsidRPr="00983119" w:rsidRDefault="00983119" w:rsidP="00983119"/>
    <w:p w14:paraId="6209C414" w14:textId="69AEECB3" w:rsidR="00826E14" w:rsidRDefault="00826E14" w:rsidP="00371BFD">
      <w:pPr>
        <w:pStyle w:val="Heading2"/>
      </w:pPr>
      <w:r>
        <w:t>A2: Trump Bad --- Top Level</w:t>
      </w:r>
      <w:bookmarkStart w:id="11" w:name="_GoBack"/>
      <w:bookmarkEnd w:id="11"/>
    </w:p>
    <w:p w14:paraId="3991542A" w14:textId="1406D167" w:rsidR="00826E14" w:rsidRDefault="00826E14" w:rsidP="00826E14">
      <w:pPr>
        <w:pStyle w:val="Heading3"/>
      </w:pPr>
      <w:r>
        <w:t>2AC --- Trump Bad --- General</w:t>
      </w:r>
    </w:p>
    <w:p w14:paraId="1756995D" w14:textId="77777777" w:rsidR="00826E14" w:rsidRDefault="00826E14" w:rsidP="00826E14">
      <w:pPr>
        <w:pStyle w:val="Heading4"/>
      </w:pPr>
      <w:r>
        <w:t>No impact to Trump 2</w:t>
      </w:r>
      <w:r>
        <w:rPr>
          <w:vertAlign w:val="superscript"/>
        </w:rPr>
        <w:t>nd</w:t>
      </w:r>
      <w:r>
        <w:t xml:space="preserve"> term—he’ll be too weak politically</w:t>
      </w:r>
    </w:p>
    <w:p w14:paraId="704650E9" w14:textId="77777777" w:rsidR="00826E14" w:rsidRDefault="00826E14" w:rsidP="00826E14">
      <w:r>
        <w:rPr>
          <w:rStyle w:val="Style13ptBold"/>
        </w:rPr>
        <w:t>Glastris 20</w:t>
      </w:r>
      <w:r>
        <w:t xml:space="preserve"> – the editor in chief of the Washington Monthly. He was an editor at the magazine from 1986 to 1988</w:t>
      </w:r>
    </w:p>
    <w:p w14:paraId="549AE976" w14:textId="77777777" w:rsidR="00826E14" w:rsidRDefault="00826E14" w:rsidP="00826E14">
      <w:r>
        <w:t>Paul, April/May/June. “Why a Second Trump Term Will Not Be a Horror Movie.” https://washingtonmonthly.com/magazine/april-may-june-2020/why-a-second-trump-term-will-not-be-a-horror-movie/</w:t>
      </w:r>
    </w:p>
    <w:p w14:paraId="55FB4695" w14:textId="77777777" w:rsidR="00826E14" w:rsidRDefault="00826E14" w:rsidP="00826E14">
      <w:pPr>
        <w:rPr>
          <w:sz w:val="16"/>
        </w:rPr>
      </w:pPr>
      <w:r>
        <w:rPr>
          <w:sz w:val="16"/>
        </w:rPr>
        <w:t xml:space="preserve">To many people, the Trump presidency has felt like one long horror movie. To me, it’s been more like a thriller: disorienting, appalling, emotionally wrenching, but not disempowering. Almost every insane or diabolical decision the president has made has been met with countermoves—by the courts, civil servants, voters, Nancy Pelosi—that have frequently lessened the impact and fortified my faith that all is not lost. </w:t>
      </w:r>
    </w:p>
    <w:p w14:paraId="23CF9F7E" w14:textId="77777777" w:rsidR="00826E14" w:rsidRDefault="00826E14" w:rsidP="00826E14">
      <w:pPr>
        <w:rPr>
          <w:sz w:val="16"/>
        </w:rPr>
      </w:pPr>
      <w:r>
        <w:rPr>
          <w:sz w:val="16"/>
        </w:rPr>
        <w:t xml:space="preserve">The novel coronavirus is the latest case in point. Trump’s willful dismissal of the crisis in its early weeks will almost certainly result in many unnecessary deaths. But the wise words and prudent actions of others, from the National Institutes of Health’s Anthony Fauci to ordinary citizens, give me hope that we can “flatten the curve.” </w:t>
      </w:r>
    </w:p>
    <w:p w14:paraId="6F2664AF" w14:textId="77777777" w:rsidR="00826E14" w:rsidRDefault="00826E14" w:rsidP="00826E14">
      <w:pPr>
        <w:rPr>
          <w:sz w:val="16"/>
        </w:rPr>
      </w:pPr>
      <w:r>
        <w:rPr>
          <w:sz w:val="16"/>
        </w:rPr>
        <w:t>Similarly, the possibility that Trump could be reelected is, for many people, like a horror flick too frightening to watch. The essays in our cover package certainly provide evidence for maximum alarm.</w:t>
      </w:r>
    </w:p>
    <w:p w14:paraId="2EF18B75" w14:textId="77777777" w:rsidR="00826E14" w:rsidRDefault="00826E14" w:rsidP="00826E14">
      <w:pPr>
        <w:rPr>
          <w:sz w:val="16"/>
        </w:rPr>
      </w:pPr>
      <w:r>
        <w:rPr>
          <w:sz w:val="16"/>
        </w:rPr>
        <w:t xml:space="preserve">But there are reasons to think that </w:t>
      </w:r>
      <w:r w:rsidRPr="00826E14">
        <w:rPr>
          <w:rStyle w:val="StyleUnderline"/>
          <w:highlight w:val="yellow"/>
        </w:rPr>
        <w:t>a second Trump</w:t>
      </w:r>
      <w:r>
        <w:rPr>
          <w:rStyle w:val="StyleUnderline"/>
        </w:rPr>
        <w:t xml:space="preserve"> term </w:t>
      </w:r>
      <w:r w:rsidRPr="00826E14">
        <w:rPr>
          <w:rStyle w:val="StyleUnderline"/>
          <w:highlight w:val="yellow"/>
        </w:rPr>
        <w:t>would not be</w:t>
      </w:r>
      <w:r>
        <w:rPr>
          <w:sz w:val="16"/>
        </w:rPr>
        <w:t xml:space="preserve"> as </w:t>
      </w:r>
      <w:r w:rsidRPr="00826E14">
        <w:rPr>
          <w:rStyle w:val="StyleUnderline"/>
          <w:highlight w:val="yellow"/>
        </w:rPr>
        <w:t>apocalyptic</w:t>
      </w:r>
      <w:r>
        <w:rPr>
          <w:sz w:val="16"/>
        </w:rPr>
        <w:t xml:space="preserve"> as we might imagine. One reason is that the </w:t>
      </w:r>
      <w:r w:rsidRPr="00826E14">
        <w:rPr>
          <w:rStyle w:val="StyleUnderline"/>
          <w:highlight w:val="yellow"/>
        </w:rPr>
        <w:t>direst scenarios</w:t>
      </w:r>
      <w:r>
        <w:rPr>
          <w:sz w:val="16"/>
        </w:rPr>
        <w:t xml:space="preserve"> our essayists lay out—the end of Obamacare, a slashing of the safety net—</w:t>
      </w:r>
      <w:r>
        <w:rPr>
          <w:rStyle w:val="StyleUnderline"/>
        </w:rPr>
        <w:t xml:space="preserve">are </w:t>
      </w:r>
      <w:r w:rsidRPr="00826E14">
        <w:rPr>
          <w:rStyle w:val="StyleUnderline"/>
          <w:highlight w:val="yellow"/>
        </w:rPr>
        <w:t>likely</w:t>
      </w:r>
      <w:r>
        <w:rPr>
          <w:sz w:val="16"/>
        </w:rPr>
        <w:t xml:space="preserve"> to happen only </w:t>
      </w:r>
      <w:r w:rsidRPr="00826E14">
        <w:rPr>
          <w:rStyle w:val="StyleUnderline"/>
          <w:highlight w:val="yellow"/>
        </w:rPr>
        <w:t>if Trump</w:t>
      </w:r>
      <w:r>
        <w:rPr>
          <w:rStyle w:val="StyleUnderline"/>
        </w:rPr>
        <w:t xml:space="preserve"> is able to continue to </w:t>
      </w:r>
      <w:r w:rsidRPr="00826E14">
        <w:rPr>
          <w:rStyle w:val="StyleUnderline"/>
          <w:highlight w:val="yellow"/>
        </w:rPr>
        <w:t>pack the courts</w:t>
      </w:r>
      <w:r>
        <w:rPr>
          <w:rStyle w:val="StyleUnderline"/>
        </w:rPr>
        <w:t xml:space="preserve"> with conservatives. </w:t>
      </w:r>
      <w:r w:rsidRPr="00826E14">
        <w:rPr>
          <w:rStyle w:val="StyleUnderline"/>
          <w:highlight w:val="yellow"/>
        </w:rPr>
        <w:t>But that presumes</w:t>
      </w:r>
      <w:r>
        <w:rPr>
          <w:rStyle w:val="StyleUnderline"/>
        </w:rPr>
        <w:t xml:space="preserve"> that the </w:t>
      </w:r>
      <w:r w:rsidRPr="00826E14">
        <w:rPr>
          <w:rStyle w:val="StyleUnderline"/>
          <w:highlight w:val="yellow"/>
        </w:rPr>
        <w:t>GOP holds the Senate</w:t>
      </w:r>
      <w:r>
        <w:rPr>
          <w:sz w:val="16"/>
        </w:rPr>
        <w:t xml:space="preserve">. This has </w:t>
      </w:r>
      <w:r w:rsidRPr="00826E14">
        <w:rPr>
          <w:rStyle w:val="Emphasis"/>
          <w:highlight w:val="yellow"/>
        </w:rPr>
        <w:t>not</w:t>
      </w:r>
      <w:r>
        <w:rPr>
          <w:sz w:val="16"/>
        </w:rPr>
        <w:t xml:space="preserve"> been </w:t>
      </w:r>
      <w:r w:rsidRPr="00826E14">
        <w:rPr>
          <w:rStyle w:val="Emphasis"/>
          <w:highlight w:val="yellow"/>
        </w:rPr>
        <w:t>a sure bet</w:t>
      </w:r>
      <w:r>
        <w:rPr>
          <w:sz w:val="16"/>
        </w:rPr>
        <w:t xml:space="preserve"> since vulnerable Republican senators like Maine’s Susan Collins supported him in the impeachment trial. It is </w:t>
      </w:r>
      <w:r>
        <w:rPr>
          <w:rStyle w:val="StyleUnderline"/>
        </w:rPr>
        <w:t>even less so now that</w:t>
      </w:r>
      <w:r>
        <w:rPr>
          <w:sz w:val="16"/>
        </w:rPr>
        <w:t xml:space="preserve"> </w:t>
      </w:r>
      <w:r>
        <w:rPr>
          <w:rStyle w:val="StyleUnderline"/>
        </w:rPr>
        <w:t>the</w:t>
      </w:r>
      <w:r>
        <w:rPr>
          <w:sz w:val="16"/>
        </w:rPr>
        <w:t xml:space="preserve"> presumptive Democrat presidential </w:t>
      </w:r>
      <w:r>
        <w:rPr>
          <w:rStyle w:val="StyleUnderline"/>
        </w:rPr>
        <w:t>nominee is</w:t>
      </w:r>
      <w:r>
        <w:rPr>
          <w:sz w:val="16"/>
        </w:rPr>
        <w:t xml:space="preserve"> moderate Joe </w:t>
      </w:r>
      <w:r>
        <w:rPr>
          <w:rStyle w:val="StyleUnderline"/>
        </w:rPr>
        <w:t>Biden</w:t>
      </w:r>
      <w:r>
        <w:rPr>
          <w:sz w:val="16"/>
        </w:rPr>
        <w:t>—and not Bernie Sanders, who down-ballot Democrats rightly see as a potential drag on their chances.</w:t>
      </w:r>
    </w:p>
    <w:p w14:paraId="037FC0FA" w14:textId="77777777" w:rsidR="00826E14" w:rsidRDefault="00826E14" w:rsidP="00826E14">
      <w:pPr>
        <w:rPr>
          <w:sz w:val="16"/>
        </w:rPr>
      </w:pPr>
      <w:r>
        <w:rPr>
          <w:sz w:val="16"/>
        </w:rPr>
        <w:t xml:space="preserve">Another reason is that </w:t>
      </w:r>
      <w:r w:rsidRPr="00826E14">
        <w:rPr>
          <w:rStyle w:val="StyleUnderline"/>
          <w:highlight w:val="yellow"/>
        </w:rPr>
        <w:t>second-term</w:t>
      </w:r>
      <w:r>
        <w:rPr>
          <w:rStyle w:val="StyleUnderline"/>
        </w:rPr>
        <w:t xml:space="preserve"> </w:t>
      </w:r>
      <w:r w:rsidRPr="00826E14">
        <w:rPr>
          <w:rStyle w:val="StyleUnderline"/>
          <w:highlight w:val="yellow"/>
        </w:rPr>
        <w:t>presidents</w:t>
      </w:r>
      <w:r>
        <w:rPr>
          <w:sz w:val="16"/>
        </w:rPr>
        <w:t xml:space="preserve"> almost </w:t>
      </w:r>
      <w:r>
        <w:rPr>
          <w:rStyle w:val="StyleUnderline"/>
        </w:rPr>
        <w:t xml:space="preserve">always </w:t>
      </w:r>
      <w:r w:rsidRPr="00826E14">
        <w:rPr>
          <w:rStyle w:val="StyleUnderline"/>
          <w:highlight w:val="yellow"/>
        </w:rPr>
        <w:t>find themselves</w:t>
      </w:r>
      <w:r>
        <w:rPr>
          <w:rStyle w:val="StyleUnderline"/>
        </w:rPr>
        <w:t xml:space="preserve"> in a </w:t>
      </w:r>
      <w:r w:rsidRPr="00826E14">
        <w:rPr>
          <w:rStyle w:val="Emphasis"/>
          <w:highlight w:val="yellow"/>
        </w:rPr>
        <w:t>weakened</w:t>
      </w:r>
      <w:r>
        <w:rPr>
          <w:rStyle w:val="Emphasis"/>
        </w:rPr>
        <w:t xml:space="preserve"> position</w:t>
      </w:r>
      <w:r>
        <w:rPr>
          <w:sz w:val="16"/>
        </w:rPr>
        <w:t xml:space="preserve">. Sometimes it’s because </w:t>
      </w:r>
      <w:r w:rsidRPr="00826E14">
        <w:rPr>
          <w:rStyle w:val="StyleUnderline"/>
          <w:highlight w:val="yellow"/>
        </w:rPr>
        <w:t>foolish</w:t>
      </w:r>
      <w:r>
        <w:rPr>
          <w:rStyle w:val="StyleUnderline"/>
        </w:rPr>
        <w:t xml:space="preserve"> </w:t>
      </w:r>
      <w:r w:rsidRPr="00826E14">
        <w:rPr>
          <w:rStyle w:val="StyleUnderline"/>
          <w:highlight w:val="yellow"/>
        </w:rPr>
        <w:t>decisions</w:t>
      </w:r>
      <w:r>
        <w:rPr>
          <w:sz w:val="16"/>
        </w:rPr>
        <w:t xml:space="preserve"> they made </w:t>
      </w:r>
      <w:r>
        <w:rPr>
          <w:rStyle w:val="StyleUnderline"/>
        </w:rPr>
        <w:t xml:space="preserve">in their first terms </w:t>
      </w:r>
      <w:r w:rsidRPr="00826E14">
        <w:rPr>
          <w:rStyle w:val="StyleUnderline"/>
          <w:highlight w:val="yellow"/>
        </w:rPr>
        <w:t>catch up</w:t>
      </w:r>
      <w:r>
        <w:rPr>
          <w:rStyle w:val="StyleUnderline"/>
        </w:rPr>
        <w:t xml:space="preserve"> to them in the second term</w:t>
      </w:r>
      <w:r>
        <w:rPr>
          <w:sz w:val="16"/>
        </w:rPr>
        <w:t xml:space="preserve">—think George W. Bush putting the singularly unqualified Michael Brown in charge of FEMA two years ahead of Hurricane Katrina. Sometimes it’s because they let their reelections go to their heads and then act carelessly—as Bush did with his push to privatize Social Security, Bill Clinton did with Monica Lewinsky, and Ronald Reagan did with the Iranian arms-for-hostages deal. </w:t>
      </w:r>
      <w:r w:rsidRPr="00826E14">
        <w:rPr>
          <w:rStyle w:val="StyleUnderline"/>
          <w:highlight w:val="yellow"/>
        </w:rPr>
        <w:t>Even presidents</w:t>
      </w:r>
      <w:r>
        <w:rPr>
          <w:rStyle w:val="StyleUnderline"/>
        </w:rPr>
        <w:t xml:space="preserve"> </w:t>
      </w:r>
      <w:r w:rsidRPr="00826E14">
        <w:rPr>
          <w:rStyle w:val="StyleUnderline"/>
          <w:highlight w:val="yellow"/>
        </w:rPr>
        <w:t>who appear</w:t>
      </w:r>
      <w:r>
        <w:rPr>
          <w:rStyle w:val="StyleUnderline"/>
        </w:rPr>
        <w:t xml:space="preserve"> </w:t>
      </w:r>
      <w:r w:rsidRPr="00826E14">
        <w:rPr>
          <w:rStyle w:val="StyleUnderline"/>
          <w:highlight w:val="yellow"/>
        </w:rPr>
        <w:t>invincible</w:t>
      </w:r>
      <w:r>
        <w:rPr>
          <w:rStyle w:val="StyleUnderline"/>
        </w:rPr>
        <w:t xml:space="preserve"> can </w:t>
      </w:r>
      <w:r w:rsidRPr="00826E14">
        <w:rPr>
          <w:rStyle w:val="StyleUnderline"/>
          <w:highlight w:val="yellow"/>
        </w:rPr>
        <w:t>suffer</w:t>
      </w:r>
      <w:r>
        <w:rPr>
          <w:rStyle w:val="StyleUnderline"/>
        </w:rPr>
        <w:t xml:space="preserve"> irreparable </w:t>
      </w:r>
      <w:r w:rsidRPr="00826E14">
        <w:rPr>
          <w:rStyle w:val="StyleUnderline"/>
          <w:highlight w:val="yellow"/>
        </w:rPr>
        <w:t>damage</w:t>
      </w:r>
      <w:r>
        <w:rPr>
          <w:sz w:val="16"/>
        </w:rPr>
        <w:t>. Nixon won the 1972 election in an overwhelming landslide. He was gone in less than two years.</w:t>
      </w:r>
    </w:p>
    <w:p w14:paraId="571AF682" w14:textId="77777777" w:rsidR="00826E14" w:rsidRDefault="00826E14" w:rsidP="00826E14">
      <w:pPr>
        <w:rPr>
          <w:sz w:val="16"/>
        </w:rPr>
      </w:pPr>
      <w:r>
        <w:rPr>
          <w:sz w:val="16"/>
        </w:rPr>
        <w:t xml:space="preserve">Of course, Trump has created more scandals in his first three years than any other president did in eight. What’s protected him so far, and what gives him a decent chance of winning reelection, is the rock-solid approval of Republican voters. Even in the wake of his mismanagement of the pandemic, that support remains (as of this writing) undiminished. </w:t>
      </w:r>
    </w:p>
    <w:p w14:paraId="406FC234" w14:textId="77777777" w:rsidR="00826E14" w:rsidRDefault="00826E14" w:rsidP="00826E14">
      <w:pPr>
        <w:rPr>
          <w:sz w:val="16"/>
        </w:rPr>
      </w:pPr>
      <w:r>
        <w:rPr>
          <w:sz w:val="16"/>
        </w:rPr>
        <w:t xml:space="preserve">Will his base continue to back him unqualifiedly for four more years regardless of conditions on the ground? I doubt it. Recall that George </w:t>
      </w:r>
      <w:r>
        <w:rPr>
          <w:rStyle w:val="StyleUnderline"/>
        </w:rPr>
        <w:t>W</w:t>
      </w:r>
      <w:r>
        <w:rPr>
          <w:sz w:val="16"/>
        </w:rPr>
        <w:t xml:space="preserve">. Bush </w:t>
      </w:r>
      <w:r>
        <w:rPr>
          <w:rStyle w:val="StyleUnderline"/>
        </w:rPr>
        <w:t>was also beloved by conservatives in his first term</w:t>
      </w:r>
      <w:r>
        <w:rPr>
          <w:sz w:val="16"/>
        </w:rPr>
        <w:t xml:space="preserve">. But then, after being re-inaugurated, he tried (and failed) to privatize Social Security. Then Katrina hit. Then Harriet Miers had to withdraw her Supreme Court nomination. Between January and November 2005, </w:t>
      </w:r>
      <w:r>
        <w:rPr>
          <w:rStyle w:val="StyleUnderline"/>
        </w:rPr>
        <w:t>Bush’s approval rating among Republican voters fell</w:t>
      </w:r>
      <w:r>
        <w:rPr>
          <w:sz w:val="16"/>
        </w:rPr>
        <w:t xml:space="preserve"> by 22 points.</w:t>
      </w:r>
    </w:p>
    <w:p w14:paraId="1A7A0ABA" w14:textId="77777777" w:rsidR="00826E14" w:rsidRDefault="00826E14" w:rsidP="00826E14">
      <w:pPr>
        <w:rPr>
          <w:sz w:val="16"/>
        </w:rPr>
      </w:pPr>
      <w:r>
        <w:rPr>
          <w:sz w:val="16"/>
        </w:rPr>
        <w:t xml:space="preserve">Sure, Trump benefits from </w:t>
      </w:r>
      <w:r>
        <w:rPr>
          <w:rStyle w:val="StyleUnderline"/>
        </w:rPr>
        <w:t>a hermetically sealed right-wing media ecosystem</w:t>
      </w:r>
      <w:r>
        <w:rPr>
          <w:sz w:val="16"/>
        </w:rPr>
        <w:t xml:space="preserve"> that recycles his self-serving nonsense. But that system was already a BFD during the Bush years—Fox News drew more viewers during the 2004 Republican National Convention than any other TV network. In the end, it </w:t>
      </w:r>
      <w:r>
        <w:rPr>
          <w:rStyle w:val="StyleUnderline"/>
        </w:rPr>
        <w:t>could not save Bush</w:t>
      </w:r>
      <w:r>
        <w:rPr>
          <w:sz w:val="16"/>
        </w:rPr>
        <w:t xml:space="preserve"> from the real-world consequences of his own actions. </w:t>
      </w:r>
    </w:p>
    <w:p w14:paraId="56FA4022" w14:textId="77777777" w:rsidR="00826E14" w:rsidRDefault="00826E14" w:rsidP="00826E14">
      <w:pPr>
        <w:rPr>
          <w:sz w:val="16"/>
        </w:rPr>
      </w:pPr>
      <w:r>
        <w:rPr>
          <w:sz w:val="16"/>
        </w:rPr>
        <w:t xml:space="preserve">The parties are even more ideologically sorted today, and Trump plays to the racism and xenophobia of his base, which Bush mostly did not. So it’s possible that he will retain the loyalty of his supporters regardless of what happens in a second term—continuing mass deaths from the coronavirus, a brutal recession with few fiscal tools to fight it, and so on. </w:t>
      </w:r>
    </w:p>
    <w:p w14:paraId="597B4BE4" w14:textId="77777777" w:rsidR="00826E14" w:rsidRDefault="00826E14" w:rsidP="00826E14">
      <w:pPr>
        <w:rPr>
          <w:sz w:val="16"/>
        </w:rPr>
      </w:pPr>
      <w:r>
        <w:rPr>
          <w:sz w:val="16"/>
        </w:rPr>
        <w:t xml:space="preserve">But </w:t>
      </w:r>
      <w:r w:rsidRPr="00826E14">
        <w:rPr>
          <w:rStyle w:val="StyleUnderline"/>
          <w:highlight w:val="yellow"/>
        </w:rPr>
        <w:t>if his numbers</w:t>
      </w:r>
      <w:r>
        <w:rPr>
          <w:sz w:val="16"/>
        </w:rPr>
        <w:t xml:space="preserve"> do </w:t>
      </w:r>
      <w:r>
        <w:rPr>
          <w:rStyle w:val="StyleUnderline"/>
        </w:rPr>
        <w:t xml:space="preserve">begin to </w:t>
      </w:r>
      <w:r w:rsidRPr="00826E14">
        <w:rPr>
          <w:rStyle w:val="StyleUnderline"/>
          <w:highlight w:val="yellow"/>
        </w:rPr>
        <w:t>slip</w:t>
      </w:r>
      <w:r>
        <w:rPr>
          <w:sz w:val="16"/>
        </w:rPr>
        <w:t xml:space="preserve">, it will be huge news. </w:t>
      </w:r>
      <w:r w:rsidRPr="00826E14">
        <w:rPr>
          <w:rStyle w:val="StyleUnderline"/>
          <w:highlight w:val="yellow"/>
        </w:rPr>
        <w:t>GOP lawmakers</w:t>
      </w:r>
      <w:r>
        <w:rPr>
          <w:rStyle w:val="StyleUnderline"/>
        </w:rPr>
        <w:t xml:space="preserve"> with their eyes on the 2022 elections </w:t>
      </w:r>
      <w:r w:rsidRPr="00826E14">
        <w:rPr>
          <w:rStyle w:val="StyleUnderline"/>
          <w:highlight w:val="yellow"/>
        </w:rPr>
        <w:t>will</w:t>
      </w:r>
      <w:r>
        <w:rPr>
          <w:rStyle w:val="StyleUnderline"/>
        </w:rPr>
        <w:t xml:space="preserve"> start to </w:t>
      </w:r>
      <w:r w:rsidRPr="00826E14">
        <w:rPr>
          <w:rStyle w:val="StyleUnderline"/>
          <w:highlight w:val="yellow"/>
        </w:rPr>
        <w:t>defy him</w:t>
      </w:r>
      <w:r>
        <w:rPr>
          <w:sz w:val="16"/>
        </w:rPr>
        <w:t xml:space="preserve">. He will lash out and do more foolish, counterproductive, unconstitutional things. </w:t>
      </w:r>
      <w:r w:rsidRPr="00826E14">
        <w:rPr>
          <w:rStyle w:val="StyleUnderline"/>
          <w:highlight w:val="yellow"/>
        </w:rPr>
        <w:t>His</w:t>
      </w:r>
      <w:r>
        <w:rPr>
          <w:rStyle w:val="StyleUnderline"/>
        </w:rPr>
        <w:t xml:space="preserve"> base of </w:t>
      </w:r>
      <w:r w:rsidRPr="00826E14">
        <w:rPr>
          <w:rStyle w:val="StyleUnderline"/>
          <w:highlight w:val="yellow"/>
        </w:rPr>
        <w:t>support</w:t>
      </w:r>
      <w:r>
        <w:rPr>
          <w:rStyle w:val="StyleUnderline"/>
        </w:rPr>
        <w:t xml:space="preserve"> </w:t>
      </w:r>
      <w:r w:rsidRPr="00826E14">
        <w:rPr>
          <w:rStyle w:val="StyleUnderline"/>
          <w:highlight w:val="yellow"/>
        </w:rPr>
        <w:t>will shrink further</w:t>
      </w:r>
      <w:r>
        <w:rPr>
          <w:sz w:val="16"/>
        </w:rPr>
        <w:t xml:space="preserve">. </w:t>
      </w:r>
      <w:r w:rsidRPr="00826E14">
        <w:rPr>
          <w:rStyle w:val="StyleUnderline"/>
          <w:highlight w:val="yellow"/>
        </w:rPr>
        <w:t>His party</w:t>
      </w:r>
      <w:r>
        <w:rPr>
          <w:rStyle w:val="StyleUnderline"/>
        </w:rPr>
        <w:t xml:space="preserve"> will get </w:t>
      </w:r>
      <w:r w:rsidRPr="00826E14">
        <w:rPr>
          <w:rStyle w:val="StyleUnderline"/>
          <w:highlight w:val="yellow"/>
        </w:rPr>
        <w:t>wiped out in</w:t>
      </w:r>
      <w:r>
        <w:rPr>
          <w:rStyle w:val="StyleUnderline"/>
        </w:rPr>
        <w:t xml:space="preserve"> the </w:t>
      </w:r>
      <w:r w:rsidRPr="00826E14">
        <w:rPr>
          <w:rStyle w:val="StyleUnderline"/>
          <w:highlight w:val="yellow"/>
        </w:rPr>
        <w:t>midterms</w:t>
      </w:r>
      <w:r>
        <w:rPr>
          <w:rStyle w:val="StyleUnderline"/>
        </w:rPr>
        <w:t xml:space="preserve">. </w:t>
      </w:r>
      <w:r w:rsidRPr="00826E14">
        <w:rPr>
          <w:rStyle w:val="StyleUnderline"/>
          <w:highlight w:val="yellow"/>
        </w:rPr>
        <w:t>The House will impeach him</w:t>
      </w:r>
      <w:r>
        <w:rPr>
          <w:rStyle w:val="StyleUnderline"/>
        </w:rPr>
        <w:t xml:space="preserve"> again, and </w:t>
      </w:r>
      <w:r w:rsidRPr="00826E14">
        <w:rPr>
          <w:rStyle w:val="StyleUnderline"/>
          <w:highlight w:val="yellow"/>
        </w:rPr>
        <w:t>this time the votes will be there</w:t>
      </w:r>
      <w:r>
        <w:rPr>
          <w:rStyle w:val="StyleUnderline"/>
        </w:rPr>
        <w:t xml:space="preserve"> in the Senate </w:t>
      </w:r>
      <w:r w:rsidRPr="00826E14">
        <w:rPr>
          <w:rStyle w:val="StyleUnderline"/>
          <w:highlight w:val="yellow"/>
        </w:rPr>
        <w:t>to convict</w:t>
      </w:r>
      <w:r>
        <w:rPr>
          <w:sz w:val="16"/>
        </w:rPr>
        <w:t xml:space="preserve"> him. He’ll helicopter to Mar-a-Lago, where federal agents will be waiting with subpoenas. After a lengthy trial over crimes committed before and during his presidency for which he no longer enjoys immunity, he will live out his final days in prison.</w:t>
      </w:r>
    </w:p>
    <w:p w14:paraId="6A1B471D" w14:textId="77777777" w:rsidR="00826E14" w:rsidRDefault="00826E14" w:rsidP="00826E14"/>
    <w:p w14:paraId="6A6DF41B" w14:textId="341B6197" w:rsidR="00826E14" w:rsidRPr="00826E14" w:rsidRDefault="00826E14" w:rsidP="00826E14">
      <w:pPr>
        <w:pStyle w:val="Heading3"/>
      </w:pPr>
      <w:r>
        <w:t>2AC --- Trump Bad --- FoPo</w:t>
      </w:r>
    </w:p>
    <w:p w14:paraId="173A8F45" w14:textId="77777777" w:rsidR="00826E14" w:rsidRDefault="00826E14" w:rsidP="00826E14">
      <w:pPr>
        <w:pStyle w:val="Heading4"/>
      </w:pPr>
      <w:r>
        <w:t>Biden’s ineffective on foreign policy --- doesn’t solve the impacts</w:t>
      </w:r>
    </w:p>
    <w:p w14:paraId="3C970D47" w14:textId="77777777" w:rsidR="00826E14" w:rsidRDefault="00826E14" w:rsidP="00826E14">
      <w:r>
        <w:rPr>
          <w:rStyle w:val="Style13ptBold"/>
        </w:rPr>
        <w:t>Power 20</w:t>
      </w:r>
      <w:r>
        <w:t xml:space="preserve"> – journalist, filmmaker and writer who is best known for his weekly column on foreign affairs that ran in the International Herald Tribune (now the International New York Times) for 17 years. He was the paper's only continuous, non-American, European-based, foreign affairs columnist; author of 8 books</w:t>
      </w:r>
    </w:p>
    <w:p w14:paraId="09E53403" w14:textId="77777777" w:rsidR="00826E14" w:rsidRDefault="00826E14" w:rsidP="00826E14">
      <w:r>
        <w:t>Jonathan, 4/14. “Biden's Foreign Policy Leaves Enough Room for Revamping.” https://www.indepthnews.net/index.php/opinion/3460-biden-s-foreign-policy-leaves-enough-room-for-revamping</w:t>
      </w:r>
    </w:p>
    <w:p w14:paraId="39091B0D" w14:textId="77777777" w:rsidR="00826E14" w:rsidRDefault="00826E14" w:rsidP="00826E14">
      <w:pPr>
        <w:rPr>
          <w:b/>
          <w:iCs/>
          <w:u w:val="single"/>
        </w:rPr>
      </w:pPr>
      <w:r>
        <w:rPr>
          <w:sz w:val="16"/>
        </w:rPr>
        <w:t xml:space="preserve">Joseph Biden for president! His main rival for the Democratic Party's nomination, Bernie Sanders, endorsed him on April 13. If the world could vote, the overwhelming majority would vote for </w:t>
      </w:r>
      <w:r w:rsidRPr="00826E14">
        <w:rPr>
          <w:rStyle w:val="StyleUnderline"/>
          <w:highlight w:val="yellow"/>
        </w:rPr>
        <w:t>Biden</w:t>
      </w:r>
      <w:r>
        <w:rPr>
          <w:sz w:val="16"/>
        </w:rPr>
        <w:t xml:space="preserve">, despite some misgivings. My reservations would be on his foreign policy. Like President Barack Obama he </w:t>
      </w:r>
      <w:r w:rsidRPr="00826E14">
        <w:rPr>
          <w:rStyle w:val="StyleUnderline"/>
          <w:highlight w:val="yellow"/>
        </w:rPr>
        <w:t>would be</w:t>
      </w:r>
      <w:r>
        <w:rPr>
          <w:sz w:val="16"/>
        </w:rPr>
        <w:t xml:space="preserve"> good on domestic policy but </w:t>
      </w:r>
      <w:r w:rsidRPr="00826E14">
        <w:rPr>
          <w:rStyle w:val="Emphasis"/>
          <w:highlight w:val="yellow"/>
        </w:rPr>
        <w:t>mistaken</w:t>
      </w:r>
      <w:r>
        <w:rPr>
          <w:rStyle w:val="Emphasis"/>
        </w:rPr>
        <w:t xml:space="preserve"> </w:t>
      </w:r>
      <w:r w:rsidRPr="00826E14">
        <w:rPr>
          <w:rStyle w:val="Emphasis"/>
          <w:highlight w:val="yellow"/>
        </w:rPr>
        <w:t>on</w:t>
      </w:r>
      <w:r>
        <w:rPr>
          <w:rStyle w:val="Emphasis"/>
        </w:rPr>
        <w:t xml:space="preserve"> much of his </w:t>
      </w:r>
      <w:r w:rsidRPr="00826E14">
        <w:rPr>
          <w:rStyle w:val="Emphasis"/>
          <w:highlight w:val="yellow"/>
        </w:rPr>
        <w:t>fo</w:t>
      </w:r>
      <w:r>
        <w:rPr>
          <w:rStyle w:val="Emphasis"/>
        </w:rPr>
        <w:t xml:space="preserve">reign </w:t>
      </w:r>
      <w:r w:rsidRPr="00826E14">
        <w:rPr>
          <w:rStyle w:val="Emphasis"/>
          <w:highlight w:val="yellow"/>
        </w:rPr>
        <w:t>po</w:t>
      </w:r>
      <w:r>
        <w:rPr>
          <w:rStyle w:val="Emphasis"/>
        </w:rPr>
        <w:t>licy.</w:t>
      </w:r>
    </w:p>
    <w:p w14:paraId="2D5F91E6" w14:textId="77777777" w:rsidR="00826E14" w:rsidRDefault="00826E14" w:rsidP="00826E14">
      <w:pPr>
        <w:rPr>
          <w:sz w:val="16"/>
        </w:rPr>
      </w:pPr>
      <w:r>
        <w:rPr>
          <w:sz w:val="16"/>
        </w:rPr>
        <w:t xml:space="preserve">Obama made </w:t>
      </w:r>
      <w:r w:rsidRPr="00826E14">
        <w:rPr>
          <w:rStyle w:val="StyleUnderline"/>
          <w:highlight w:val="yellow"/>
        </w:rPr>
        <w:t>Biden</w:t>
      </w:r>
      <w:r>
        <w:rPr>
          <w:sz w:val="16"/>
        </w:rPr>
        <w:t xml:space="preserve"> responsible for dealing with the Ukraine crisis where he </w:t>
      </w:r>
      <w:r w:rsidRPr="00826E14">
        <w:rPr>
          <w:rStyle w:val="StyleUnderline"/>
          <w:highlight w:val="yellow"/>
        </w:rPr>
        <w:t>fashioned</w:t>
      </w:r>
      <w:r>
        <w:rPr>
          <w:sz w:val="16"/>
        </w:rPr>
        <w:t xml:space="preserve"> an </w:t>
      </w:r>
      <w:r w:rsidRPr="00826E14">
        <w:rPr>
          <w:rStyle w:val="StyleUnderline"/>
          <w:highlight w:val="yellow"/>
        </w:rPr>
        <w:t>anti-Russian policy based on little evidence</w:t>
      </w:r>
      <w:r>
        <w:rPr>
          <w:rStyle w:val="StyleUnderline"/>
        </w:rPr>
        <w:t xml:space="preserve"> that this was fair to the facts</w:t>
      </w:r>
      <w:r>
        <w:rPr>
          <w:sz w:val="16"/>
        </w:rPr>
        <w:t>. He writes now of the need to "counter Russian aggression" and that "we must impose real costs on Russia for its violations of international norms".</w:t>
      </w:r>
    </w:p>
    <w:p w14:paraId="466CE5AB" w14:textId="77777777" w:rsidR="00826E14" w:rsidRDefault="00826E14" w:rsidP="00826E14">
      <w:pPr>
        <w:rPr>
          <w:u w:val="single"/>
        </w:rPr>
      </w:pPr>
      <w:r>
        <w:rPr>
          <w:sz w:val="16"/>
        </w:rPr>
        <w:t>If he can't get Russian policy right, what hope is there he will get other issues right?  We don’t need an unnecessary second Cold War. If</w:t>
      </w:r>
      <w:r>
        <w:rPr>
          <w:rStyle w:val="StyleUnderline"/>
        </w:rPr>
        <w:t xml:space="preserve"> the US can’t have a policy for rapid nuclear disarmament with Russia, going well beyond the extension of a new START</w:t>
      </w:r>
      <w:r>
        <w:rPr>
          <w:sz w:val="16"/>
        </w:rPr>
        <w:t xml:space="preserve"> treaty, </w:t>
      </w:r>
      <w:r>
        <w:rPr>
          <w:rStyle w:val="StyleUnderline"/>
        </w:rPr>
        <w:t xml:space="preserve">an end to the trade embargo and a sensible compromise over Ukraine and Crimea, </w:t>
      </w:r>
      <w:r w:rsidRPr="00826E14">
        <w:rPr>
          <w:rStyle w:val="StyleUnderline"/>
          <w:highlight w:val="yellow"/>
        </w:rPr>
        <w:t xml:space="preserve">the world will </w:t>
      </w:r>
      <w:r w:rsidRPr="00826E14">
        <w:rPr>
          <w:rStyle w:val="Emphasis"/>
          <w:highlight w:val="yellow"/>
        </w:rPr>
        <w:t>remain weighed down</w:t>
      </w:r>
      <w:r>
        <w:rPr>
          <w:rStyle w:val="StyleUnderline"/>
        </w:rPr>
        <w:t xml:space="preserve"> </w:t>
      </w:r>
      <w:r w:rsidRPr="00826E14">
        <w:rPr>
          <w:rStyle w:val="StyleUnderline"/>
          <w:highlight w:val="yellow"/>
        </w:rPr>
        <w:t>by this stand-off</w:t>
      </w:r>
      <w:r>
        <w:rPr>
          <w:rStyle w:val="StyleUnderline"/>
        </w:rPr>
        <w:t xml:space="preserve"> to the benefit of no one.</w:t>
      </w:r>
    </w:p>
    <w:p w14:paraId="5AB3A50A" w14:textId="77777777" w:rsidR="00826E14" w:rsidRDefault="00826E14" w:rsidP="00826E14">
      <w:pPr>
        <w:rPr>
          <w:sz w:val="16"/>
        </w:rPr>
      </w:pPr>
      <w:r>
        <w:rPr>
          <w:sz w:val="16"/>
        </w:rPr>
        <w:t>Russia has to become a partner of the West again, as it was when the Cold War ended. It takes two to tango, we know, but the US alienated Russia by breaking its word and expanding NATO up to Russia's frontier.</w:t>
      </w:r>
    </w:p>
    <w:p w14:paraId="38CF5B42" w14:textId="77777777" w:rsidR="00826E14" w:rsidRDefault="00826E14" w:rsidP="00826E14">
      <w:pPr>
        <w:rPr>
          <w:sz w:val="16"/>
        </w:rPr>
      </w:pPr>
      <w:r>
        <w:rPr>
          <w:sz w:val="16"/>
        </w:rPr>
        <w:t xml:space="preserve">In the current issue of Foreign Affairs, </w:t>
      </w:r>
      <w:r>
        <w:rPr>
          <w:rStyle w:val="StyleUnderline"/>
        </w:rPr>
        <w:t>Biden lays out his policies</w:t>
      </w:r>
      <w:r>
        <w:rPr>
          <w:sz w:val="16"/>
        </w:rPr>
        <w:t xml:space="preserve"> succinctly. Again, we have the old shibboleth – "Once more we (must have) America lead the world". How often has the world, especially its other heavyweights, told the US there must be a partnership, otherwise there will always be push-back? There can be little effective resolution of disputes discussed by the UN Security Council unless every country is treated as an equal.</w:t>
      </w:r>
    </w:p>
    <w:p w14:paraId="05ECB8AA" w14:textId="77777777" w:rsidR="00826E14" w:rsidRDefault="00826E14" w:rsidP="00826E14">
      <w:pPr>
        <w:rPr>
          <w:sz w:val="16"/>
        </w:rPr>
      </w:pPr>
      <w:r>
        <w:rPr>
          <w:sz w:val="16"/>
        </w:rPr>
        <w:t>Similarly, Biden talks of how US companies must stop "facilitating repression in China" and "The US does need to get tough with China". Standing up for human rights is a good thing but how can the US do that without being hypocritical when it has undermined human rights in Iraq and Afghanistan, built a fence across the Mexican border and then incarcerated and ripped away small children from their migrant parents, opposed the making of peace in Syria and continued its longest war in its history in Afghanistan where the innocent continue to be killed by US military action?</w:t>
      </w:r>
    </w:p>
    <w:p w14:paraId="65750262" w14:textId="77777777" w:rsidR="00826E14" w:rsidRDefault="00826E14" w:rsidP="00826E14">
      <w:pPr>
        <w:rPr>
          <w:sz w:val="16"/>
        </w:rPr>
      </w:pPr>
      <w:r>
        <w:rPr>
          <w:sz w:val="16"/>
        </w:rPr>
        <w:t>As for accusations that "China is robbing the US and American companies of their technology and intellectual property", isn't this to misunderstand the dynamic of trade relationships? The more China robs the more it becomes dependent on Western expertise to keep growing. Markets will open more quickly than patents are stolen.</w:t>
      </w:r>
    </w:p>
    <w:p w14:paraId="54E96562" w14:textId="77777777" w:rsidR="00826E14" w:rsidRDefault="00826E14" w:rsidP="00826E14">
      <w:pPr>
        <w:rPr>
          <w:sz w:val="16"/>
        </w:rPr>
      </w:pPr>
      <w:r>
        <w:rPr>
          <w:sz w:val="16"/>
        </w:rPr>
        <w:t>Besides, for every new big business departure, Western supply chains are important to Chinese companies – look at Huawei's G5 phone and internet system. Is it not reasonable that China secures its interest with its border islands in the South and East China Seas? Doesn't Washington still apply the Monroe Doctrine?</w:t>
      </w:r>
    </w:p>
    <w:p w14:paraId="18E33D24" w14:textId="77777777" w:rsidR="00826E14" w:rsidRDefault="00826E14" w:rsidP="00826E14">
      <w:pPr>
        <w:rPr>
          <w:sz w:val="16"/>
        </w:rPr>
      </w:pPr>
      <w:r>
        <w:rPr>
          <w:sz w:val="16"/>
        </w:rPr>
        <w:t>China is not acting like the US abroad, putting its finger into almost every pie. The US has 800 bases around the world. China has one. China rarely starts the grumbling, only when the US shoots first. Once Biden has changed US policies then will be the time to talk about human rights abroad.</w:t>
      </w:r>
    </w:p>
    <w:p w14:paraId="60AD4E11" w14:textId="77777777" w:rsidR="00826E14" w:rsidRDefault="00826E14" w:rsidP="00826E14">
      <w:pPr>
        <w:rPr>
          <w:sz w:val="16"/>
        </w:rPr>
      </w:pPr>
      <w:r>
        <w:rPr>
          <w:sz w:val="16"/>
        </w:rPr>
        <w:t>On the Israel/Palestine dispute, he seems to be incapable of differentiating from those who criticize Israel and those who are anti-Semitic. All he cares about is sustaining "our iron-clad commitment to Israel's security". Not a word about what the Palestinians need and deserve.</w:t>
      </w:r>
    </w:p>
    <w:p w14:paraId="7398C0A8" w14:textId="77777777" w:rsidR="00826E14" w:rsidRDefault="00826E14" w:rsidP="00826E14">
      <w:pPr>
        <w:rPr>
          <w:sz w:val="16"/>
        </w:rPr>
      </w:pPr>
      <w:r>
        <w:rPr>
          <w:sz w:val="16"/>
        </w:rPr>
        <w:t>There are some good thoughts in Biden's Foreign Affairs article. He writes: “We have made missteps and mistakes. Too often, we have relied solely on the might of our military instead of drawing on our full array of strengths". Good, but there is no mention of reducing the Pentagon's expenditure which is as large as the next seven big powers added together.</w:t>
      </w:r>
    </w:p>
    <w:p w14:paraId="4623EF1B" w14:textId="77777777" w:rsidR="00826E14" w:rsidRDefault="00826E14" w:rsidP="00826E14">
      <w:pPr>
        <w:rPr>
          <w:sz w:val="16"/>
        </w:rPr>
      </w:pPr>
      <w:r>
        <w:rPr>
          <w:sz w:val="16"/>
        </w:rPr>
        <w:t>He also sensibly says: "We should bring the vast majority of our troops home from the wars in Afghanistan and the Middle East and narrowly define our mission as defeating Al Qaeda and the Islamic State (ISIS). We should also end our support for the Saudi-led war in Yemen".</w:t>
      </w:r>
    </w:p>
    <w:p w14:paraId="6B98C53C" w14:textId="77777777" w:rsidR="00826E14" w:rsidRDefault="00826E14" w:rsidP="00826E14">
      <w:pPr>
        <w:rPr>
          <w:sz w:val="16"/>
        </w:rPr>
      </w:pPr>
      <w:r>
        <w:rPr>
          <w:sz w:val="16"/>
        </w:rPr>
        <w:t>He is also good on Iran, wanting to resuscitate the deal on nuclear weapon research made by Obama and also the Paris Agreement on controlling climate change. Rightly, he wants to reinvest in the diplomatic corps – it has a useful bias towards peace-making. He blames Trump for cutting back on diplomacy and "By pulling out of treaty after treaty, reneging on policy after policy, walking away from US responsibilities, and lying about matters big and small, Trump has bankrupted the US's word in the world".</w:t>
      </w:r>
    </w:p>
    <w:p w14:paraId="5ED37440" w14:textId="77777777" w:rsidR="00826E14" w:rsidRDefault="00826E14" w:rsidP="00826E14">
      <w:pPr>
        <w:rPr>
          <w:sz w:val="16"/>
        </w:rPr>
      </w:pPr>
      <w:r>
        <w:rPr>
          <w:sz w:val="16"/>
        </w:rPr>
        <w:t xml:space="preserve">Elsewhere, </w:t>
      </w:r>
      <w:r>
        <w:rPr>
          <w:rStyle w:val="StyleUnderline"/>
        </w:rPr>
        <w:t>Biden has spoken about borrowing from the thoughts of his</w:t>
      </w:r>
      <w:r>
        <w:rPr>
          <w:sz w:val="16"/>
        </w:rPr>
        <w:t xml:space="preserve"> erstwhile </w:t>
      </w:r>
      <w:r>
        <w:rPr>
          <w:rStyle w:val="StyleUnderline"/>
        </w:rPr>
        <w:t>rivals</w:t>
      </w:r>
      <w:r>
        <w:rPr>
          <w:sz w:val="16"/>
        </w:rPr>
        <w:t xml:space="preserve"> Bernie Sanders and Elizabeth Warren. </w:t>
      </w:r>
      <w:r>
        <w:rPr>
          <w:rStyle w:val="StyleUnderline"/>
        </w:rPr>
        <w:t xml:space="preserve">But </w:t>
      </w:r>
      <w:r w:rsidRPr="00826E14">
        <w:rPr>
          <w:rStyle w:val="StyleUnderline"/>
          <w:highlight w:val="yellow"/>
        </w:rPr>
        <w:t>I see no sign</w:t>
      </w:r>
      <w:r>
        <w:rPr>
          <w:rStyle w:val="StyleUnderline"/>
        </w:rPr>
        <w:t xml:space="preserve"> </w:t>
      </w:r>
      <w:r w:rsidRPr="00826E14">
        <w:rPr>
          <w:rStyle w:val="StyleUnderline"/>
          <w:highlight w:val="yellow"/>
        </w:rPr>
        <w:t>of their</w:t>
      </w:r>
      <w:r>
        <w:rPr>
          <w:rStyle w:val="StyleUnderline"/>
        </w:rPr>
        <w:t xml:space="preserve"> many </w:t>
      </w:r>
      <w:r w:rsidRPr="00826E14">
        <w:rPr>
          <w:rStyle w:val="StyleUnderline"/>
          <w:highlight w:val="yellow"/>
        </w:rPr>
        <w:t>good ideas</w:t>
      </w:r>
      <w:r>
        <w:rPr>
          <w:sz w:val="16"/>
        </w:rPr>
        <w:t xml:space="preserve"> (although both of them are unnecessarily tough on China and Russia) being </w:t>
      </w:r>
      <w:r w:rsidRPr="00826E14">
        <w:rPr>
          <w:rStyle w:val="StyleUnderline"/>
          <w:highlight w:val="yellow"/>
        </w:rPr>
        <w:t>listed by Biden</w:t>
      </w:r>
      <w:r>
        <w:rPr>
          <w:rStyle w:val="StyleUnderline"/>
        </w:rPr>
        <w:t>.</w:t>
      </w:r>
      <w:r>
        <w:rPr>
          <w:sz w:val="16"/>
        </w:rPr>
        <w:t xml:space="preserve"> He needs to listen to them more because that is what probably a majority of younger Americans want.</w:t>
      </w:r>
    </w:p>
    <w:p w14:paraId="711F92FD" w14:textId="77777777" w:rsidR="00826E14" w:rsidRDefault="00826E14" w:rsidP="00826E14">
      <w:pPr>
        <w:rPr>
          <w:sz w:val="16"/>
        </w:rPr>
      </w:pPr>
      <w:r>
        <w:rPr>
          <w:sz w:val="16"/>
        </w:rPr>
        <w:t xml:space="preserve">We have no choice but to wish victory for </w:t>
      </w:r>
      <w:r w:rsidRPr="00826E14">
        <w:rPr>
          <w:rStyle w:val="StyleUnderline"/>
          <w:highlight w:val="yellow"/>
        </w:rPr>
        <w:t>Biden</w:t>
      </w:r>
      <w:r>
        <w:rPr>
          <w:sz w:val="16"/>
        </w:rPr>
        <w:t xml:space="preserve">. But he </w:t>
      </w:r>
      <w:r w:rsidRPr="00826E14">
        <w:rPr>
          <w:rStyle w:val="StyleUnderline"/>
          <w:highlight w:val="yellow"/>
        </w:rPr>
        <w:t>needs</w:t>
      </w:r>
      <w:r>
        <w:rPr>
          <w:rStyle w:val="StyleUnderline"/>
        </w:rPr>
        <w:t xml:space="preserve"> to make some </w:t>
      </w:r>
      <w:r w:rsidRPr="00826E14">
        <w:rPr>
          <w:rStyle w:val="Emphasis"/>
          <w:highlight w:val="yellow"/>
        </w:rPr>
        <w:t>bigger changes</w:t>
      </w:r>
      <w:r>
        <w:rPr>
          <w:rStyle w:val="StyleUnderline"/>
        </w:rPr>
        <w:t xml:space="preserve"> in his foreign policy commitments </w:t>
      </w:r>
      <w:r w:rsidRPr="00826E14">
        <w:rPr>
          <w:rStyle w:val="StyleUnderline"/>
          <w:highlight w:val="yellow"/>
        </w:rPr>
        <w:t>than he has</w:t>
      </w:r>
      <w:r>
        <w:rPr>
          <w:rStyle w:val="StyleUnderline"/>
        </w:rPr>
        <w:t xml:space="preserve"> so far </w:t>
      </w:r>
      <w:r w:rsidRPr="00826E14">
        <w:rPr>
          <w:rStyle w:val="StyleUnderline"/>
          <w:highlight w:val="yellow"/>
        </w:rPr>
        <w:t>articulated</w:t>
      </w:r>
      <w:r>
        <w:rPr>
          <w:rStyle w:val="StyleUnderline"/>
        </w:rPr>
        <w:t xml:space="preserve"> </w:t>
      </w:r>
      <w:r w:rsidRPr="00826E14">
        <w:rPr>
          <w:rStyle w:val="StyleUnderline"/>
          <w:highlight w:val="yellow"/>
        </w:rPr>
        <w:t>before</w:t>
      </w:r>
      <w:r>
        <w:rPr>
          <w:rStyle w:val="StyleUnderline"/>
        </w:rPr>
        <w:t xml:space="preserve"> </w:t>
      </w:r>
      <w:r w:rsidRPr="00826E14">
        <w:rPr>
          <w:rStyle w:val="StyleUnderline"/>
          <w:highlight w:val="yellow"/>
        </w:rPr>
        <w:t>many</w:t>
      </w:r>
      <w:r>
        <w:rPr>
          <w:rStyle w:val="StyleUnderline"/>
        </w:rPr>
        <w:t xml:space="preserve"> of us </w:t>
      </w:r>
      <w:r w:rsidRPr="00826E14">
        <w:rPr>
          <w:rStyle w:val="StyleUnderline"/>
          <w:highlight w:val="yellow"/>
        </w:rPr>
        <w:t>can respect the US again, and before</w:t>
      </w:r>
      <w:r>
        <w:rPr>
          <w:rStyle w:val="StyleUnderline"/>
        </w:rPr>
        <w:t xml:space="preserve"> the world will become truly </w:t>
      </w:r>
      <w:r w:rsidRPr="00826E14">
        <w:rPr>
          <w:rStyle w:val="StyleUnderline"/>
          <w:highlight w:val="yellow"/>
        </w:rPr>
        <w:t>peace</w:t>
      </w:r>
      <w:r>
        <w:rPr>
          <w:rStyle w:val="StyleUnderline"/>
        </w:rPr>
        <w:t>ful</w:t>
      </w:r>
      <w:r>
        <w:rPr>
          <w:sz w:val="16"/>
        </w:rPr>
        <w:t>.</w:t>
      </w:r>
    </w:p>
    <w:p w14:paraId="091590F5" w14:textId="77777777" w:rsidR="00826E14" w:rsidRPr="00826E14" w:rsidRDefault="00826E14" w:rsidP="00826E14"/>
    <w:p w14:paraId="63522478" w14:textId="78FB76CE" w:rsidR="00371BFD" w:rsidRDefault="00371BFD" w:rsidP="00371BFD">
      <w:pPr>
        <w:pStyle w:val="Heading2"/>
      </w:pPr>
      <w:r>
        <w:t xml:space="preserve">A2: Retrenchment </w:t>
      </w:r>
    </w:p>
    <w:p w14:paraId="28363C01" w14:textId="7C087182" w:rsidR="00371BFD" w:rsidRDefault="00371BFD" w:rsidP="00371BFD"/>
    <w:p w14:paraId="6AF7879A" w14:textId="7AAB02B7" w:rsidR="00DA0AF1" w:rsidRDefault="002642E2" w:rsidP="002642E2">
      <w:pPr>
        <w:pStyle w:val="Heading3"/>
      </w:pPr>
      <w:r>
        <w:t xml:space="preserve">2AC --- Retrenchment </w:t>
      </w:r>
      <w:r w:rsidR="003F6882">
        <w:t>Frontline</w:t>
      </w:r>
    </w:p>
    <w:p w14:paraId="14889AB8" w14:textId="57A44C79" w:rsidR="002642E2" w:rsidRDefault="002642E2" w:rsidP="002642E2"/>
    <w:p w14:paraId="5516B0AC" w14:textId="00B59F8D" w:rsidR="002642E2" w:rsidRDefault="002642E2" w:rsidP="002642E2"/>
    <w:p w14:paraId="42BB3621" w14:textId="2C299240" w:rsidR="002642E2" w:rsidRDefault="002642E2" w:rsidP="002642E2">
      <w:pPr>
        <w:pStyle w:val="Heading4"/>
      </w:pPr>
      <w:r>
        <w:t xml:space="preserve">No retrenchment </w:t>
      </w:r>
    </w:p>
    <w:p w14:paraId="231876CB" w14:textId="77777777" w:rsidR="002642E2" w:rsidRDefault="002642E2" w:rsidP="002642E2">
      <w:r w:rsidRPr="00D401C3">
        <w:rPr>
          <w:rStyle w:val="Style13ptBold"/>
        </w:rPr>
        <w:t>MACDONALD &amp; PARENT 19</w:t>
      </w:r>
      <w:r>
        <w:t xml:space="preserve"> --- PAUL K. MACDONALD is Associate Professor of Political Science at Wellesley College. JOSEPH M. PARENT is Associate Professor of Political Science at the University of Notre Dame., “Trump Didn’t Shrink U.S. Military Commitments Abroad—He Expanded Them”, December 3, 2019, </w:t>
      </w:r>
      <w:hyperlink r:id="rId317" w:history="1">
        <w:r w:rsidRPr="00276013">
          <w:rPr>
            <w:rStyle w:val="Hyperlink"/>
          </w:rPr>
          <w:t>https://www.foreignaffairs.com/articles/2019-12-03/trump-didnt-shrink-us-military-commitments-abroad-he-expanded-them</w:t>
        </w:r>
      </w:hyperlink>
      <w:r>
        <w:t xml:space="preserve"> (BJN) </w:t>
      </w:r>
    </w:p>
    <w:p w14:paraId="7C920550" w14:textId="77777777" w:rsidR="002642E2" w:rsidRPr="00D401C3" w:rsidRDefault="002642E2" w:rsidP="002642E2">
      <w:pPr>
        <w:rPr>
          <w:sz w:val="14"/>
        </w:rPr>
      </w:pPr>
      <w:r w:rsidRPr="00D401C3">
        <w:rPr>
          <w:sz w:val="14"/>
        </w:rPr>
        <w:t xml:space="preserve">U.S. President Donald </w:t>
      </w:r>
      <w:r w:rsidRPr="000C18BF">
        <w:rPr>
          <w:rStyle w:val="StyleUnderline"/>
          <w:highlight w:val="yellow"/>
        </w:rPr>
        <w:t>Trump has repeatedly promised to extract the U</w:t>
      </w:r>
      <w:r w:rsidRPr="00D401C3">
        <w:rPr>
          <w:rStyle w:val="StyleUnderline"/>
        </w:rPr>
        <w:t xml:space="preserve">nited </w:t>
      </w:r>
      <w:r w:rsidRPr="000C18BF">
        <w:rPr>
          <w:rStyle w:val="StyleUnderline"/>
          <w:highlight w:val="yellow"/>
        </w:rPr>
        <w:t>S</w:t>
      </w:r>
      <w:r w:rsidRPr="00D401C3">
        <w:rPr>
          <w:rStyle w:val="StyleUnderline"/>
        </w:rPr>
        <w:t xml:space="preserve">tates </w:t>
      </w:r>
      <w:r w:rsidRPr="000C18BF">
        <w:rPr>
          <w:rStyle w:val="StyleUnderline"/>
          <w:highlight w:val="yellow"/>
        </w:rPr>
        <w:t>from</w:t>
      </w:r>
      <w:r w:rsidRPr="00D401C3">
        <w:rPr>
          <w:sz w:val="14"/>
        </w:rPr>
        <w:t xml:space="preserve"> costly foreign conflicts, bring U.S. troops home, and shrug off burdensome </w:t>
      </w:r>
      <w:r w:rsidRPr="00D401C3">
        <w:rPr>
          <w:rStyle w:val="StyleUnderline"/>
        </w:rPr>
        <w:t xml:space="preserve">overseas </w:t>
      </w:r>
      <w:r w:rsidRPr="000C18BF">
        <w:rPr>
          <w:rStyle w:val="StyleUnderline"/>
          <w:highlight w:val="yellow"/>
        </w:rPr>
        <w:t>commitments</w:t>
      </w:r>
      <w:r w:rsidRPr="00D401C3">
        <w:rPr>
          <w:sz w:val="14"/>
        </w:rPr>
        <w:t xml:space="preserve">. “Great nations do not fight endless wars,” Trump declared in his 2019 State of the Union address. “We’re bringing our troops back home,” he boasted during a cabinet meeting in October. “I got elected on bringing our soldiers back home.” </w:t>
      </w:r>
      <w:r w:rsidRPr="000C18BF">
        <w:rPr>
          <w:rStyle w:val="StyleUnderline"/>
          <w:highlight w:val="yellow"/>
        </w:rPr>
        <w:t>But</w:t>
      </w:r>
      <w:r w:rsidRPr="00D401C3">
        <w:rPr>
          <w:rStyle w:val="StyleUnderline"/>
        </w:rPr>
        <w:t xml:space="preserve"> after nearly three years</w:t>
      </w:r>
      <w:r w:rsidRPr="00D401C3">
        <w:rPr>
          <w:sz w:val="14"/>
        </w:rPr>
        <w:t xml:space="preserve"> in office, </w:t>
      </w:r>
      <w:r w:rsidRPr="000C18BF">
        <w:rPr>
          <w:rStyle w:val="Emphasis"/>
          <w:highlight w:val="yellow"/>
        </w:rPr>
        <w:t>Trump’s promised retrenchment has yet to materialize</w:t>
      </w:r>
      <w:r w:rsidRPr="000C18BF">
        <w:rPr>
          <w:sz w:val="14"/>
          <w:highlight w:val="yellow"/>
        </w:rPr>
        <w:t xml:space="preserve">. </w:t>
      </w:r>
      <w:r w:rsidRPr="000C18BF">
        <w:rPr>
          <w:rStyle w:val="StyleUnderline"/>
          <w:highlight w:val="yellow"/>
        </w:rPr>
        <w:t>The president hasn’t</w:t>
      </w:r>
      <w:r w:rsidRPr="00D401C3">
        <w:rPr>
          <w:rStyle w:val="StyleUnderline"/>
        </w:rPr>
        <w:t xml:space="preserve"> meaningfully </w:t>
      </w:r>
      <w:r w:rsidRPr="000C18BF">
        <w:rPr>
          <w:rStyle w:val="StyleUnderline"/>
          <w:highlight w:val="yellow"/>
        </w:rPr>
        <w:t>altered</w:t>
      </w:r>
      <w:r w:rsidRPr="00D401C3">
        <w:rPr>
          <w:rStyle w:val="StyleUnderline"/>
        </w:rPr>
        <w:t xml:space="preserve"> the U.S. global military </w:t>
      </w:r>
      <w:r w:rsidRPr="000C18BF">
        <w:rPr>
          <w:rStyle w:val="StyleUnderline"/>
          <w:highlight w:val="yellow"/>
        </w:rPr>
        <w:t>footprint</w:t>
      </w:r>
      <w:r w:rsidRPr="00D401C3">
        <w:rPr>
          <w:sz w:val="14"/>
        </w:rPr>
        <w:t xml:space="preserve"> he inherited from President Barack Obama. </w:t>
      </w:r>
      <w:r w:rsidRPr="000C18BF">
        <w:rPr>
          <w:rStyle w:val="StyleUnderline"/>
          <w:highlight w:val="yellow"/>
        </w:rPr>
        <w:t>Nor has he shifted</w:t>
      </w:r>
      <w:r w:rsidRPr="00D401C3">
        <w:rPr>
          <w:rStyle w:val="StyleUnderline"/>
        </w:rPr>
        <w:t xml:space="preserve"> the costly burden of defending U.S. </w:t>
      </w:r>
      <w:r w:rsidRPr="000C18BF">
        <w:rPr>
          <w:rStyle w:val="StyleUnderline"/>
          <w:highlight w:val="yellow"/>
        </w:rPr>
        <w:t>allies</w:t>
      </w:r>
      <w:r w:rsidRPr="000C18BF">
        <w:rPr>
          <w:sz w:val="14"/>
          <w:highlight w:val="yellow"/>
        </w:rPr>
        <w:t xml:space="preserve">. </w:t>
      </w:r>
      <w:r w:rsidRPr="000C18BF">
        <w:rPr>
          <w:rStyle w:val="Emphasis"/>
          <w:highlight w:val="yellow"/>
        </w:rPr>
        <w:t>To the contrary</w:t>
      </w:r>
      <w:r w:rsidRPr="000C18BF">
        <w:rPr>
          <w:sz w:val="14"/>
          <w:highlight w:val="yellow"/>
        </w:rPr>
        <w:t xml:space="preserve">, </w:t>
      </w:r>
      <w:r w:rsidRPr="000C18BF">
        <w:rPr>
          <w:rStyle w:val="StyleUnderline"/>
          <w:highlight w:val="yellow"/>
        </w:rPr>
        <w:t>he</w:t>
      </w:r>
      <w:r w:rsidRPr="00D401C3">
        <w:rPr>
          <w:rStyle w:val="StyleUnderline"/>
        </w:rPr>
        <w:t xml:space="preserve"> </w:t>
      </w:r>
      <w:r w:rsidRPr="000C18BF">
        <w:rPr>
          <w:rStyle w:val="StyleUnderline"/>
          <w:highlight w:val="yellow"/>
        </w:rPr>
        <w:t>loaded</w:t>
      </w:r>
      <w:r w:rsidRPr="00D401C3">
        <w:rPr>
          <w:rStyle w:val="StyleUnderline"/>
        </w:rPr>
        <w:t xml:space="preserve"> even </w:t>
      </w:r>
      <w:r w:rsidRPr="000C18BF">
        <w:rPr>
          <w:rStyle w:val="StyleUnderline"/>
          <w:highlight w:val="yellow"/>
        </w:rPr>
        <w:t>greater military responsibilities</w:t>
      </w:r>
      <w:r w:rsidRPr="00D401C3">
        <w:rPr>
          <w:sz w:val="14"/>
        </w:rPr>
        <w:t xml:space="preserve"> on the United States while either ramping up or maintaining U.S. involvement in the conflicts in Afghanistan, Syria, and elsewhere. On practically every other issue, Trump departed radically from the path of his predecessor. But when it came to troop deployments and other overseas defense commitments, he largely preserved the chessboard he inherited—promises to the contrary be damned. BY THE NUMBERS The clearest measure of Trump’s retrenchment efforts, or lack thereof, is foreign troop deployments. In the final months of Obama’s presidency, approximately 198,000 active duty U.S. military personnel were deployed overseas, according to the Pentagon’s Defense Manpower Data Center. By comparison, the most recent figure for the Trump administration is 174,000 active duty troops. But even that difference reflects an accounting trick. Beginning in December 2017, the Defense Department started excluding troops deployed to Afghanistan, Iraq, and Syria from its official reports, citing a vague need to “protect our forces.” When the estimated troop levels for those three countries are added back in, the current total is around 194,000—roughly equivalent to the number </w:t>
      </w:r>
      <w:r w:rsidRPr="009A3370">
        <w:rPr>
          <w:sz w:val="14"/>
        </w:rPr>
        <w:t xml:space="preserve">Trump inherited. </w:t>
      </w:r>
      <w:r w:rsidRPr="009A3370">
        <w:rPr>
          <w:rStyle w:val="StyleUnderline"/>
        </w:rPr>
        <w:t>The main reason Trump</w:t>
      </w:r>
      <w:r w:rsidRPr="00D401C3">
        <w:rPr>
          <w:rStyle w:val="StyleUnderline"/>
        </w:rPr>
        <w:t xml:space="preserve"> has failed</w:t>
      </w:r>
      <w:r w:rsidRPr="00D401C3">
        <w:rPr>
          <w:sz w:val="14"/>
        </w:rPr>
        <w:t xml:space="preserve"> to reduce overseas troop levels </w:t>
      </w:r>
      <w:r w:rsidRPr="00D401C3">
        <w:rPr>
          <w:rStyle w:val="StyleUnderline"/>
        </w:rPr>
        <w:t xml:space="preserve">is that </w:t>
      </w:r>
      <w:r w:rsidRPr="000C18BF">
        <w:rPr>
          <w:rStyle w:val="StyleUnderline"/>
          <w:highlight w:val="yellow"/>
        </w:rPr>
        <w:t>every time he announces a drawdown</w:t>
      </w:r>
      <w:r w:rsidRPr="000C18BF">
        <w:rPr>
          <w:sz w:val="14"/>
          <w:highlight w:val="yellow"/>
        </w:rPr>
        <w:t xml:space="preserve"> </w:t>
      </w:r>
      <w:r w:rsidRPr="000C18BF">
        <w:rPr>
          <w:rStyle w:val="Emphasis"/>
          <w:highlight w:val="yellow"/>
        </w:rPr>
        <w:t>he reverses himself</w:t>
      </w:r>
      <w:r w:rsidRPr="000C18BF">
        <w:rPr>
          <w:sz w:val="14"/>
          <w:highlight w:val="yellow"/>
        </w:rPr>
        <w:t>.</w:t>
      </w:r>
      <w:r w:rsidRPr="00D401C3">
        <w:rPr>
          <w:sz w:val="14"/>
        </w:rPr>
        <w:t xml:space="preserve"> </w:t>
      </w:r>
      <w:r w:rsidRPr="00D401C3">
        <w:rPr>
          <w:rStyle w:val="StyleUnderline"/>
        </w:rPr>
        <w:t>Consider Afghanistan</w:t>
      </w:r>
      <w:r w:rsidRPr="00D401C3">
        <w:rPr>
          <w:sz w:val="14"/>
        </w:rPr>
        <w:t xml:space="preserve">. Prior to his election, </w:t>
      </w:r>
      <w:r w:rsidRPr="00D401C3">
        <w:rPr>
          <w:rStyle w:val="StyleUnderline"/>
        </w:rPr>
        <w:t xml:space="preserve">Trump repeatedly called the war </w:t>
      </w:r>
      <w:r w:rsidRPr="00D401C3">
        <w:rPr>
          <w:sz w:val="14"/>
        </w:rPr>
        <w:t xml:space="preserve">in Afghanistan </w:t>
      </w:r>
      <w:r w:rsidRPr="00D401C3">
        <w:rPr>
          <w:rStyle w:val="StyleUnderline"/>
        </w:rPr>
        <w:t>a “terrible mistake” and declared</w:t>
      </w:r>
      <w:r w:rsidRPr="00D401C3">
        <w:rPr>
          <w:sz w:val="14"/>
        </w:rPr>
        <w:t xml:space="preserve"> that </w:t>
      </w:r>
      <w:r w:rsidRPr="00D401C3">
        <w:rPr>
          <w:rStyle w:val="StyleUnderline"/>
        </w:rPr>
        <w:t xml:space="preserve">it was “time to come home!” But once in office, </w:t>
      </w:r>
      <w:r w:rsidRPr="000C18BF">
        <w:rPr>
          <w:rStyle w:val="StyleUnderline"/>
          <w:highlight w:val="yellow"/>
        </w:rPr>
        <w:t xml:space="preserve">Trump </w:t>
      </w:r>
      <w:r w:rsidRPr="000C18BF">
        <w:rPr>
          <w:rStyle w:val="Emphasis"/>
          <w:highlight w:val="yellow"/>
        </w:rPr>
        <w:t>increased</w:t>
      </w:r>
      <w:r w:rsidRPr="00D401C3">
        <w:rPr>
          <w:rStyle w:val="Emphasis"/>
        </w:rPr>
        <w:t xml:space="preserve"> the U.S. military </w:t>
      </w:r>
      <w:r w:rsidRPr="000C18BF">
        <w:rPr>
          <w:rStyle w:val="Emphasis"/>
          <w:highlight w:val="yellow"/>
        </w:rPr>
        <w:t>presence</w:t>
      </w:r>
      <w:r w:rsidRPr="00D401C3">
        <w:rPr>
          <w:sz w:val="14"/>
        </w:rPr>
        <w:t xml:space="preserve"> in Afghanistan by around 50 percent. The Pentagon has since withdrawn some troops, but roughly 12,500 troops remain in Afghanistan, up from about 8,500 when Trump took office. </w:t>
      </w:r>
      <w:r w:rsidRPr="00D401C3">
        <w:rPr>
          <w:rStyle w:val="StyleUnderline"/>
        </w:rPr>
        <w:t>A similar story played out in northern Syria</w:t>
      </w:r>
      <w:r w:rsidRPr="00D401C3">
        <w:rPr>
          <w:sz w:val="14"/>
        </w:rPr>
        <w:t xml:space="preserve">, from which Trump ordered the abrupt withdrawal of U.S. troops in December 2018. “We have won against ISIS,” he claimed in a video released on Twitter. “Our boys, our young women, our men—they’re all coming back.” But after military officials and members of Congress pushed back and several administration officials resigned, Trump shifted gears and agreed to keep about half of the roughly 2,000 troops deployed to northern Syria in place. In October, the president announced that he would withdraw the remaining 1,000 troops, paving the way for a Turkish invasion of northern Syria and an assault on the United States’ Kurdish allies. But once again, Pentagon officials prevailed on the president to leave close to 90 percent of the troops behind to guard nearby oil fields. The remainder will be redeployed in the region instead of coming home. One place where Trump has successfully pressed for troop reductions is Africa. The Pentagon announced the phased withdrawal of hundreds of U.S. troops from that continent beginning in 2018. But the U.S. military footprint in Africa was relatively small to begin with, at roughly 7,200 troops, and because counterterrorism operations remain active in West Africa, military commanders have recommended slashing the proposed reductions by half. Moreover, </w:t>
      </w:r>
      <w:r w:rsidRPr="00D401C3">
        <w:rPr>
          <w:rStyle w:val="StyleUnderline"/>
        </w:rPr>
        <w:t xml:space="preserve">Trump </w:t>
      </w:r>
      <w:r w:rsidRPr="000C18BF">
        <w:rPr>
          <w:rStyle w:val="StyleUnderline"/>
          <w:highlight w:val="yellow"/>
        </w:rPr>
        <w:t xml:space="preserve">has stumbled into </w:t>
      </w:r>
      <w:r w:rsidRPr="000C18BF">
        <w:rPr>
          <w:rStyle w:val="Emphasis"/>
          <w:highlight w:val="yellow"/>
        </w:rPr>
        <w:t>new military commitments</w:t>
      </w:r>
      <w:r w:rsidRPr="00D401C3">
        <w:rPr>
          <w:sz w:val="14"/>
        </w:rPr>
        <w:t xml:space="preserve"> in the Middle East and Europe. </w:t>
      </w:r>
      <w:r w:rsidRPr="00D401C3">
        <w:rPr>
          <w:rStyle w:val="StyleUnderline"/>
        </w:rPr>
        <w:t>In response to rising tensions between Saudi Arabia and Iran, he authorized the deployment of</w:t>
      </w:r>
      <w:r w:rsidRPr="00D401C3">
        <w:rPr>
          <w:sz w:val="14"/>
        </w:rPr>
        <w:t xml:space="preserve"> some 14,000 additional </w:t>
      </w:r>
      <w:r w:rsidRPr="00D401C3">
        <w:rPr>
          <w:rStyle w:val="StyleUnderline"/>
        </w:rPr>
        <w:t>troops to the Persian Gulf</w:t>
      </w:r>
      <w:r w:rsidRPr="00D401C3">
        <w:rPr>
          <w:sz w:val="14"/>
        </w:rPr>
        <w:t xml:space="preserve">, including around 3,500 to protect Saudi oil facilities. </w:t>
      </w:r>
      <w:r w:rsidRPr="00D401C3">
        <w:rPr>
          <w:rStyle w:val="StyleUnderline"/>
        </w:rPr>
        <w:t>Trump also agreed to expand the U.S. military presence in Poland</w:t>
      </w:r>
      <w:r w:rsidRPr="00D401C3">
        <w:rPr>
          <w:sz w:val="14"/>
        </w:rPr>
        <w:t xml:space="preserve"> with an additional 1,000 troops, and his administration is in talks to build a permanent military base there in the future. In short, </w:t>
      </w:r>
      <w:r w:rsidRPr="000C18BF">
        <w:rPr>
          <w:rStyle w:val="StyleUnderline"/>
          <w:highlight w:val="yellow"/>
        </w:rPr>
        <w:t>Trump’s</w:t>
      </w:r>
      <w:r w:rsidRPr="00D401C3">
        <w:rPr>
          <w:rStyle w:val="StyleUnderline"/>
        </w:rPr>
        <w:t xml:space="preserve"> </w:t>
      </w:r>
      <w:r w:rsidRPr="000C18BF">
        <w:rPr>
          <w:rStyle w:val="StyleUnderline"/>
          <w:highlight w:val="yellow"/>
        </w:rPr>
        <w:t>vacillations</w:t>
      </w:r>
      <w:r w:rsidRPr="00D401C3">
        <w:rPr>
          <w:rStyle w:val="StyleUnderline"/>
        </w:rPr>
        <w:t xml:space="preserve"> have </w:t>
      </w:r>
      <w:r w:rsidRPr="000C18BF">
        <w:rPr>
          <w:rStyle w:val="StyleUnderline"/>
          <w:highlight w:val="yellow"/>
        </w:rPr>
        <w:t>led to cosmetic redeployments</w:t>
      </w:r>
      <w:r w:rsidRPr="00D401C3">
        <w:rPr>
          <w:rStyle w:val="StyleUnderline"/>
        </w:rPr>
        <w:t xml:space="preserve"> </w:t>
      </w:r>
      <w:r w:rsidRPr="00D401C3">
        <w:rPr>
          <w:sz w:val="14"/>
        </w:rPr>
        <w:t>and chronic confusion about U.S. priorities—</w:t>
      </w:r>
      <w:r w:rsidRPr="000C18BF">
        <w:rPr>
          <w:rStyle w:val="Emphasis"/>
          <w:highlight w:val="yellow"/>
        </w:rPr>
        <w:t>but not</w:t>
      </w:r>
      <w:r w:rsidRPr="00D401C3">
        <w:rPr>
          <w:rStyle w:val="Emphasis"/>
        </w:rPr>
        <w:t xml:space="preserve"> to a </w:t>
      </w:r>
      <w:r w:rsidRPr="000C18BF">
        <w:rPr>
          <w:rStyle w:val="Emphasis"/>
          <w:highlight w:val="yellow"/>
        </w:rPr>
        <w:t>meaningful reduction</w:t>
      </w:r>
      <w:r w:rsidRPr="00D401C3">
        <w:rPr>
          <w:rStyle w:val="StyleUnderline"/>
        </w:rPr>
        <w:t xml:space="preserve"> in troop levels.</w:t>
      </w:r>
      <w:r>
        <w:rPr>
          <w:rStyle w:val="StyleUnderline"/>
        </w:rPr>
        <w:t xml:space="preserve"> </w:t>
      </w:r>
      <w:r w:rsidRPr="00D401C3">
        <w:rPr>
          <w:sz w:val="14"/>
        </w:rPr>
        <w:t xml:space="preserve">THEIR FAIR SHARE As a candidate, Trump promised to reduce the fiscal burden of U.S. foreign policy, in particular by demanding that ungrateful allies pay more for American security assistance. He claimed that the United States had been “disrespected, mocked, and ripped off for many, many years by people that were smarter, shrewder, tougher.” (He cited Japan and South Korea specifically.) And as president, he used his first NATO summit to complain about how “many of these [European] nations owe massive amounts of money from past years.” Yet </w:t>
      </w:r>
      <w:r w:rsidRPr="009A3370">
        <w:rPr>
          <w:rStyle w:val="StyleUnderline"/>
        </w:rPr>
        <w:t>Trump has had limited success pressing NATO countries to live up</w:t>
      </w:r>
      <w:r w:rsidRPr="00D401C3">
        <w:rPr>
          <w:rStyle w:val="StyleUnderline"/>
        </w:rPr>
        <w:t xml:space="preserve"> to a 2014 pledge to spend two percent of GDP on defense within a decade</w:t>
      </w:r>
      <w:r w:rsidRPr="00D401C3">
        <w:rPr>
          <w:sz w:val="14"/>
        </w:rPr>
        <w:t xml:space="preserve">. When he took office, just four of the 29 NATO members (Britain, the United States, Estonia, and Greece) met the threshold. Four more countries (Poland, Romania, Latvia, and Lithuania) have hit the target since then, but mainly because their spending was already trending in that direction. At the same time, </w:t>
      </w:r>
      <w:r w:rsidRPr="00D401C3">
        <w:rPr>
          <w:rStyle w:val="Emphasis"/>
        </w:rPr>
        <w:t>British defense spending actually fell</w:t>
      </w:r>
      <w:r w:rsidRPr="00D401C3">
        <w:rPr>
          <w:sz w:val="14"/>
        </w:rPr>
        <w:t xml:space="preserve"> and is expected to flat-line at around 2.1 percent. French defense spending is slated to rise from 1.8 percent of GDP to two percent, but not until 2025. </w:t>
      </w:r>
      <w:r w:rsidRPr="00D401C3">
        <w:rPr>
          <w:rStyle w:val="StyleUnderline"/>
        </w:rPr>
        <w:t>Germany won’t hit the two percent target until 2031.</w:t>
      </w:r>
      <w:r w:rsidRPr="00D401C3">
        <w:rPr>
          <w:sz w:val="14"/>
        </w:rPr>
        <w:t xml:space="preserve"> Even on the flattering but unrealistic assumption that these modest shifts are a response to Trump, together they will amount to no more than a $38 billion increase by the end of 2019, from $261 billion in non-U.S. NATO spending in 2016 to an estimated $299 billion this year. Crucial </w:t>
      </w:r>
      <w:r w:rsidRPr="000C18BF">
        <w:rPr>
          <w:rStyle w:val="StyleUnderline"/>
          <w:highlight w:val="yellow"/>
        </w:rPr>
        <w:t>American allies</w:t>
      </w:r>
      <w:r w:rsidRPr="00D401C3">
        <w:rPr>
          <w:rStyle w:val="StyleUnderline"/>
        </w:rPr>
        <w:t xml:space="preserve"> outside of Europe have also </w:t>
      </w:r>
      <w:r w:rsidRPr="000C18BF">
        <w:rPr>
          <w:rStyle w:val="StyleUnderline"/>
          <w:highlight w:val="yellow"/>
        </w:rPr>
        <w:t>resisted Trump’s appeals for burden sharing</w:t>
      </w:r>
      <w:r w:rsidRPr="00D401C3">
        <w:rPr>
          <w:sz w:val="14"/>
        </w:rPr>
        <w:t xml:space="preserve">. </w:t>
      </w:r>
      <w:r w:rsidRPr="00D401C3">
        <w:rPr>
          <w:rStyle w:val="StyleUnderline"/>
        </w:rPr>
        <w:t>Japanese and Australian military expenditures hover around one percent</w:t>
      </w:r>
      <w:r w:rsidRPr="00D401C3">
        <w:rPr>
          <w:sz w:val="14"/>
        </w:rPr>
        <w:t xml:space="preserve"> and two percent of GDP, respectively—roughly the same as in the pre-Trump era. South Korea did significantly increase its defense spending in 2018, when tensions flared on the Korean Peninsula. But as a percentage of GDP, South Korean defense spending has hardly shifted during Trump’s tenure. </w:t>
      </w:r>
      <w:r w:rsidRPr="00D401C3">
        <w:rPr>
          <w:rStyle w:val="StyleUnderline"/>
        </w:rPr>
        <w:t>Saudi Arabia’s defense spending has decreased dramatically i</w:t>
      </w:r>
      <w:r w:rsidRPr="00D401C3">
        <w:rPr>
          <w:sz w:val="14"/>
        </w:rPr>
        <w:t xml:space="preserve">n recent years, from $87.2 billion in 2015 to $67.5 billion last year, and there is no evidence that Saudi reimbursements to the United States have increased during Trump’s presidency. With U.S. allies reluctant to chip in for defense, </w:t>
      </w:r>
      <w:r w:rsidRPr="000C18BF">
        <w:rPr>
          <w:rStyle w:val="StyleUnderline"/>
          <w:highlight w:val="yellow"/>
        </w:rPr>
        <w:t>the Trump administration</w:t>
      </w:r>
      <w:r w:rsidRPr="00D401C3">
        <w:rPr>
          <w:rStyle w:val="StyleUnderline"/>
        </w:rPr>
        <w:t xml:space="preserve"> </w:t>
      </w:r>
      <w:r w:rsidRPr="000C18BF">
        <w:rPr>
          <w:rStyle w:val="StyleUnderline"/>
          <w:highlight w:val="yellow"/>
        </w:rPr>
        <w:t>has</w:t>
      </w:r>
      <w:r w:rsidRPr="00D401C3">
        <w:rPr>
          <w:rStyle w:val="StyleUnderline"/>
        </w:rPr>
        <w:t xml:space="preserve"> been forced to </w:t>
      </w:r>
      <w:r w:rsidRPr="000C18BF">
        <w:rPr>
          <w:rStyle w:val="StyleUnderline"/>
          <w:highlight w:val="yellow"/>
        </w:rPr>
        <w:t>foot</w:t>
      </w:r>
      <w:r w:rsidRPr="00D401C3">
        <w:rPr>
          <w:rStyle w:val="StyleUnderline"/>
        </w:rPr>
        <w:t xml:space="preserve"> most of </w:t>
      </w:r>
      <w:r w:rsidRPr="000C18BF">
        <w:rPr>
          <w:rStyle w:val="StyleUnderline"/>
          <w:highlight w:val="yellow"/>
        </w:rPr>
        <w:t>the bill</w:t>
      </w:r>
      <w:r w:rsidRPr="00D401C3">
        <w:rPr>
          <w:sz w:val="14"/>
        </w:rPr>
        <w:t xml:space="preserve">. Over the last three years, the United States has boosted defense spending by more than $139 billion, from $611 billion in 2016 to a near-record $750 billion in 2019. And that was after Trump called the military budget “crazy” in 2018. </w:t>
      </w:r>
      <w:r w:rsidRPr="009A3370">
        <w:rPr>
          <w:sz w:val="14"/>
        </w:rPr>
        <w:t xml:space="preserve">By almost any measure, the president has left the United States more financially overstretched than when he took office. </w:t>
      </w:r>
      <w:r w:rsidRPr="000C18BF">
        <w:rPr>
          <w:rStyle w:val="Emphasis"/>
          <w:highlight w:val="yellow"/>
        </w:rPr>
        <w:t>NO END IN SIGHT</w:t>
      </w:r>
      <w:r w:rsidRPr="009A3370">
        <w:rPr>
          <w:rStyle w:val="Emphasis"/>
        </w:rPr>
        <w:t xml:space="preserve"> </w:t>
      </w:r>
      <w:r w:rsidRPr="009A3370">
        <w:rPr>
          <w:rStyle w:val="StyleUnderline"/>
        </w:rPr>
        <w:t>Trump’s self-professed dealmaking prowess was supposed to free the United States from costly foreign entanglements.</w:t>
      </w:r>
      <w:r w:rsidRPr="009A3370">
        <w:rPr>
          <w:sz w:val="14"/>
        </w:rPr>
        <w:t xml:space="preserve"> </w:t>
      </w:r>
      <w:r w:rsidRPr="009A3370">
        <w:rPr>
          <w:rStyle w:val="StyleUnderline"/>
        </w:rPr>
        <w:t>Despite his claims</w:t>
      </w:r>
      <w:r w:rsidRPr="009A3370">
        <w:rPr>
          <w:sz w:val="14"/>
        </w:rPr>
        <w:t xml:space="preserve"> to know more “than the</w:t>
      </w:r>
      <w:r w:rsidRPr="00D401C3">
        <w:rPr>
          <w:sz w:val="14"/>
        </w:rPr>
        <w:t xml:space="preserve"> generals do,” </w:t>
      </w:r>
      <w:r w:rsidRPr="00D401C3">
        <w:rPr>
          <w:rStyle w:val="StyleUnderline"/>
        </w:rPr>
        <w:t>however</w:t>
      </w:r>
      <w:r w:rsidRPr="00D401C3">
        <w:rPr>
          <w:sz w:val="14"/>
        </w:rPr>
        <w:t xml:space="preserve">, </w:t>
      </w:r>
      <w:r w:rsidRPr="00D401C3">
        <w:rPr>
          <w:rStyle w:val="StyleUnderline"/>
        </w:rPr>
        <w:t>Trump has yet to end any U.S. war</w:t>
      </w:r>
      <w:r w:rsidRPr="00D401C3">
        <w:rPr>
          <w:sz w:val="14"/>
        </w:rPr>
        <w:t xml:space="preserve">—and his actions have squandered U.S. leverage in Afghanistan and Syria. After ripping up the Iran nuclear deal, he failed to replace it with anything, much less anything better. In early November, Iran announced that it would begin to enrich fissile material beyond the caps it agreed to in the agreement. The president’s controversial courting of Russian President Vladimir Putin proved similarly ineffective: arms control stalled and U.S.-Russian relations remained frosty, pushing Russia and China closer together. Whatever one thinks of Trump’s outreach to North Korea, he has no durable concession or deal to show for it. In fact, North Korea has tested more missiles on Trump’s watch than on Obama’s. In short, the master dealmaker has come up empty again and again: not only has Trump failed to end the United States’ “forever wars” but his botched diplomatic efforts in Iran and North Korea have arguably made yet another war more likely. </w:t>
      </w:r>
      <w:r w:rsidRPr="000C18BF">
        <w:rPr>
          <w:rStyle w:val="StyleUnderline"/>
          <w:highlight w:val="yellow"/>
        </w:rPr>
        <w:t>Trump has been quick to blame these setbacks on “the deep state.” The president is committed to retrenchment</w:t>
      </w:r>
      <w:r w:rsidRPr="00D401C3">
        <w:rPr>
          <w:rStyle w:val="StyleUnderline"/>
        </w:rPr>
        <w:t xml:space="preserve">, according to this narrative, </w:t>
      </w:r>
      <w:r w:rsidRPr="000C18BF">
        <w:rPr>
          <w:rStyle w:val="StyleUnderline"/>
          <w:highlight w:val="yellow"/>
        </w:rPr>
        <w:t>but</w:t>
      </w:r>
      <w:r w:rsidRPr="00D401C3">
        <w:rPr>
          <w:rStyle w:val="StyleUnderline"/>
        </w:rPr>
        <w:t xml:space="preserve"> his </w:t>
      </w:r>
      <w:r w:rsidRPr="000C18BF">
        <w:rPr>
          <w:rStyle w:val="StyleUnderline"/>
          <w:highlight w:val="yellow"/>
        </w:rPr>
        <w:t>advisers</w:t>
      </w:r>
      <w:r w:rsidRPr="00D401C3">
        <w:rPr>
          <w:rStyle w:val="StyleUnderline"/>
        </w:rPr>
        <w:t xml:space="preserve"> and bureaucrats </w:t>
      </w:r>
      <w:r w:rsidRPr="000C18BF">
        <w:rPr>
          <w:rStyle w:val="StyleUnderline"/>
          <w:highlight w:val="yellow"/>
        </w:rPr>
        <w:t>are blocking him</w:t>
      </w:r>
      <w:r w:rsidRPr="000C18BF">
        <w:rPr>
          <w:sz w:val="14"/>
          <w:highlight w:val="yellow"/>
        </w:rPr>
        <w:t xml:space="preserve">. </w:t>
      </w:r>
      <w:r w:rsidRPr="000C18BF">
        <w:rPr>
          <w:rStyle w:val="StyleUnderline"/>
          <w:highlight w:val="yellow"/>
        </w:rPr>
        <w:t>Yet the president has</w:t>
      </w:r>
      <w:r w:rsidRPr="00D401C3">
        <w:rPr>
          <w:rStyle w:val="StyleUnderline"/>
        </w:rPr>
        <w:t xml:space="preserve"> had </w:t>
      </w:r>
      <w:r w:rsidRPr="000C18BF">
        <w:rPr>
          <w:rStyle w:val="StyleUnderline"/>
          <w:highlight w:val="yellow"/>
        </w:rPr>
        <w:t xml:space="preserve">no trouble forcing out </w:t>
      </w:r>
      <w:r w:rsidRPr="000C18BF">
        <w:rPr>
          <w:rStyle w:val="Emphasis"/>
          <w:highlight w:val="yellow"/>
        </w:rPr>
        <w:t>legions of advisers</w:t>
      </w:r>
      <w:r w:rsidRPr="00D401C3">
        <w:rPr>
          <w:sz w:val="14"/>
        </w:rPr>
        <w:t xml:space="preserve"> </w:t>
      </w:r>
      <w:r w:rsidRPr="00D401C3">
        <w:rPr>
          <w:rStyle w:val="StyleUnderline"/>
        </w:rPr>
        <w:t>who didn’t perform as desired</w:t>
      </w:r>
      <w:r w:rsidRPr="00D401C3">
        <w:rPr>
          <w:sz w:val="14"/>
        </w:rPr>
        <w:t xml:space="preserve">. </w:t>
      </w:r>
      <w:r w:rsidRPr="000C18BF">
        <w:rPr>
          <w:rStyle w:val="StyleUnderline"/>
          <w:highlight w:val="yellow"/>
        </w:rPr>
        <w:t>Trump</w:t>
      </w:r>
      <w:r w:rsidRPr="009A3370">
        <w:rPr>
          <w:rStyle w:val="StyleUnderline"/>
        </w:rPr>
        <w:t>’s preferences</w:t>
      </w:r>
      <w:r w:rsidRPr="00D401C3">
        <w:rPr>
          <w:rStyle w:val="StyleUnderline"/>
        </w:rPr>
        <w:t xml:space="preserve"> may be unstable,</w:t>
      </w:r>
      <w:r w:rsidRPr="00D401C3">
        <w:rPr>
          <w:sz w:val="14"/>
        </w:rPr>
        <w:t xml:space="preserve"> </w:t>
      </w:r>
      <w:r w:rsidRPr="00D401C3">
        <w:rPr>
          <w:rStyle w:val="Emphasis"/>
        </w:rPr>
        <w:t xml:space="preserve">but he </w:t>
      </w:r>
      <w:r w:rsidRPr="000C18BF">
        <w:rPr>
          <w:rStyle w:val="Emphasis"/>
          <w:highlight w:val="yellow"/>
        </w:rPr>
        <w:t>appears to get what he wants</w:t>
      </w:r>
      <w:r w:rsidRPr="00D401C3">
        <w:rPr>
          <w:rStyle w:val="Emphasis"/>
        </w:rPr>
        <w:t xml:space="preserve"> from his employees</w:t>
      </w:r>
      <w:r w:rsidRPr="00D401C3">
        <w:rPr>
          <w:sz w:val="14"/>
        </w:rPr>
        <w:t>. A related defense trotted out by supporters of the president is that elected officials such as Senator Mitch McConnell have stymied Trump’s retrenchment efforts. But apart from the Syrian retreat, which was a dispute over a small number of troops, Republicans have given the president sufficient support to pursue his foreign policy goals.</w:t>
      </w:r>
    </w:p>
    <w:p w14:paraId="52B69D3E" w14:textId="23720B81" w:rsidR="002642E2" w:rsidRDefault="002642E2" w:rsidP="002642E2"/>
    <w:p w14:paraId="7314E096" w14:textId="1C1845BE" w:rsidR="002642E2" w:rsidRDefault="002642E2" w:rsidP="002642E2">
      <w:pPr>
        <w:pStyle w:val="Heading4"/>
        <w:rPr>
          <w:rFonts w:eastAsia="Calibri"/>
        </w:rPr>
      </w:pPr>
      <w:r>
        <w:rPr>
          <w:rFonts w:eastAsia="Calibri"/>
        </w:rPr>
        <w:t>No war</w:t>
      </w:r>
    </w:p>
    <w:p w14:paraId="02F8BE60" w14:textId="77777777" w:rsidR="002642E2" w:rsidRDefault="002642E2" w:rsidP="002642E2">
      <w:r w:rsidRPr="00A31AC7">
        <w:rPr>
          <w:rStyle w:val="Style13ptBold"/>
        </w:rPr>
        <w:t>Fettweis 17 –</w:t>
      </w:r>
      <w:r>
        <w:t xml:space="preserve"> Dr. Christopher J. Fettweis, Associate Professor of Political Science at Tulane University, PhD in Government and Politics from the University of Maryland, “Unipolarity, Hegemony, and the New Peace”, Security Studies, Vol. 26, No. 3, p. 434-442 [language modified]</w:t>
      </w:r>
    </w:p>
    <w:p w14:paraId="1BAC214C" w14:textId="77777777" w:rsidR="002642E2" w:rsidRPr="00A31AC7" w:rsidRDefault="002642E2" w:rsidP="002642E2">
      <w:pPr>
        <w:rPr>
          <w:sz w:val="16"/>
        </w:rPr>
      </w:pPr>
      <w:r w:rsidRPr="00517166">
        <w:rPr>
          <w:rStyle w:val="StyleUnderline"/>
        </w:rPr>
        <w:t xml:space="preserve">Overall </w:t>
      </w:r>
      <w:r w:rsidRPr="000C18BF">
        <w:rPr>
          <w:rStyle w:val="StyleUnderline"/>
          <w:highlight w:val="yellow"/>
        </w:rPr>
        <w:t>US interest in</w:t>
      </w:r>
      <w:r w:rsidRPr="00A31AC7">
        <w:rPr>
          <w:sz w:val="16"/>
        </w:rPr>
        <w:t xml:space="preserve"> the affairs of </w:t>
      </w:r>
      <w:r w:rsidRPr="000C18BF">
        <w:rPr>
          <w:rStyle w:val="StyleUnderline"/>
          <w:highlight w:val="yellow"/>
        </w:rPr>
        <w:t>the</w:t>
      </w:r>
      <w:r w:rsidRPr="00517166">
        <w:rPr>
          <w:rStyle w:val="StyleUnderline"/>
        </w:rPr>
        <w:t xml:space="preserve"> Global </w:t>
      </w:r>
      <w:r w:rsidRPr="000C18BF">
        <w:rPr>
          <w:rStyle w:val="StyleUnderline"/>
          <w:highlight w:val="yellow"/>
        </w:rPr>
        <w:t>South</w:t>
      </w:r>
      <w:r w:rsidRPr="00517166">
        <w:rPr>
          <w:rStyle w:val="StyleUnderline"/>
        </w:rPr>
        <w:t xml:space="preserve"> has </w:t>
      </w:r>
      <w:r w:rsidRPr="000C18BF">
        <w:rPr>
          <w:rStyle w:val="StyleUnderline"/>
          <w:highlight w:val="yellow"/>
        </w:rPr>
        <w:t>dropped</w:t>
      </w:r>
      <w:r w:rsidRPr="00517166">
        <w:rPr>
          <w:rStyle w:val="StyleUnderline"/>
        </w:rPr>
        <w:t xml:space="preserve"> markedly</w:t>
      </w:r>
      <w:r w:rsidRPr="00A31AC7">
        <w:rPr>
          <w:sz w:val="16"/>
        </w:rPr>
        <w:t xml:space="preserve"> since the end of the Cold War, </w:t>
      </w:r>
      <w:r w:rsidRPr="000C18BF">
        <w:rPr>
          <w:rStyle w:val="StyleUnderline"/>
          <w:highlight w:val="yellow"/>
        </w:rPr>
        <w:t>as has</w:t>
      </w:r>
      <w:r w:rsidRPr="00517166">
        <w:rPr>
          <w:rStyle w:val="StyleUnderline"/>
        </w:rPr>
        <w:t xml:space="preserve"> the level of </w:t>
      </w:r>
      <w:r w:rsidRPr="000C18BF">
        <w:rPr>
          <w:rStyle w:val="StyleUnderline"/>
          <w:highlight w:val="yellow"/>
        </w:rPr>
        <w:t>violence</w:t>
      </w:r>
      <w:r w:rsidRPr="00517166">
        <w:rPr>
          <w:rStyle w:val="StyleUnderline"/>
        </w:rPr>
        <w:t xml:space="preserve"> in almost all regions. There is less US intervention in</w:t>
      </w:r>
      <w:r w:rsidRPr="00A31AC7">
        <w:rPr>
          <w:sz w:val="16"/>
        </w:rPr>
        <w:t xml:space="preserve"> the political and military affairs of </w:t>
      </w:r>
      <w:r w:rsidRPr="00517166">
        <w:rPr>
          <w:rStyle w:val="StyleUnderline"/>
        </w:rPr>
        <w:t>Latin America</w:t>
      </w:r>
      <w:r w:rsidRPr="00A31AC7">
        <w:rPr>
          <w:sz w:val="16"/>
        </w:rPr>
        <w:t xml:space="preserve"> compared to any time in the twentieth century, for instance, </w:t>
      </w:r>
      <w:r w:rsidRPr="00517166">
        <w:rPr>
          <w:rStyle w:val="StyleUnderline"/>
        </w:rPr>
        <w:t>and also less conflict. Warfare in Africa is at an all-time low, as is relative US interest outside of counterterrorism and security assistance</w:t>
      </w:r>
      <w:r w:rsidRPr="00A31AC7">
        <w:rPr>
          <w:sz w:val="16"/>
        </w:rPr>
        <w:t xml:space="preserve">.66 Regional peace and stability exist where there is US active intervention, as well as where there is not. </w:t>
      </w:r>
      <w:r w:rsidRPr="000C18BF">
        <w:rPr>
          <w:rStyle w:val="StyleUnderline"/>
          <w:highlight w:val="yellow"/>
        </w:rPr>
        <w:t>No</w:t>
      </w:r>
      <w:r w:rsidRPr="00517166">
        <w:rPr>
          <w:rStyle w:val="StyleUnderline"/>
        </w:rPr>
        <w:t xml:space="preserve"> direct </w:t>
      </w:r>
      <w:r w:rsidRPr="000C18BF">
        <w:rPr>
          <w:rStyle w:val="StyleUnderline"/>
          <w:highlight w:val="yellow"/>
        </w:rPr>
        <w:t>relationship</w:t>
      </w:r>
      <w:r w:rsidRPr="00517166">
        <w:rPr>
          <w:rStyle w:val="StyleUnderline"/>
        </w:rPr>
        <w:t xml:space="preserve"> seems to exist </w:t>
      </w:r>
      <w:r w:rsidRPr="000C18BF">
        <w:rPr>
          <w:rStyle w:val="Emphasis"/>
          <w:highlight w:val="yellow"/>
        </w:rPr>
        <w:t>across regions</w:t>
      </w:r>
      <w:r w:rsidRPr="00A31AC7">
        <w:rPr>
          <w:sz w:val="16"/>
        </w:rPr>
        <w:t>.</w:t>
      </w:r>
    </w:p>
    <w:p w14:paraId="358631D6" w14:textId="77777777" w:rsidR="002642E2" w:rsidRPr="00A31AC7" w:rsidRDefault="002642E2" w:rsidP="002642E2">
      <w:pPr>
        <w:rPr>
          <w:sz w:val="16"/>
        </w:rPr>
      </w:pPr>
      <w:r w:rsidRPr="00A31AC7">
        <w:rPr>
          <w:sz w:val="16"/>
        </w:rPr>
        <w:t>If intervention can be considered a function of direct and indirect activity, of both political and military action, a regional picture might look like what is outlined in Table 1.</w:t>
      </w:r>
    </w:p>
    <w:p w14:paraId="7832A552" w14:textId="77777777" w:rsidR="002642E2" w:rsidRPr="00A31AC7" w:rsidRDefault="002642E2" w:rsidP="002642E2">
      <w:pPr>
        <w:rPr>
          <w:sz w:val="16"/>
        </w:rPr>
      </w:pPr>
      <w:r w:rsidRPr="00A31AC7">
        <w:rPr>
          <w:sz w:val="16"/>
        </w:rPr>
        <w:t xml:space="preserve">These assessments of conflict are by necessity relative, because there has not been a “high” level of conflict in any region outside the Middle East during the period of the New Peace. Putting aside for the moment that important caveat, some points become clear. The great powers of the world are clustered in the upper right quadrant, where US intervention has been high, but conflict levels low. </w:t>
      </w:r>
      <w:r w:rsidRPr="00517166">
        <w:rPr>
          <w:rStyle w:val="StyleUnderline"/>
        </w:rPr>
        <w:t xml:space="preserve">US intervention is </w:t>
      </w:r>
      <w:r w:rsidRPr="00517166">
        <w:rPr>
          <w:rStyle w:val="Emphasis"/>
        </w:rPr>
        <w:t>imperfectly correlated</w:t>
      </w:r>
      <w:r w:rsidRPr="00517166">
        <w:rPr>
          <w:rStyle w:val="StyleUnderline"/>
        </w:rPr>
        <w:t xml:space="preserve"> with stability</w:t>
      </w:r>
      <w:r w:rsidRPr="00A31AC7">
        <w:rPr>
          <w:sz w:val="16"/>
        </w:rPr>
        <w:t xml:space="preserve">, however. Indeed, </w:t>
      </w:r>
      <w:r w:rsidRPr="00517166">
        <w:rPr>
          <w:rStyle w:val="StyleUnderline"/>
        </w:rPr>
        <w:t xml:space="preserve">it is conceivable that the relatively </w:t>
      </w:r>
      <w:r w:rsidRPr="0083285D">
        <w:rPr>
          <w:rStyle w:val="StyleUnderline"/>
        </w:rPr>
        <w:t>high level of US</w:t>
      </w:r>
      <w:r w:rsidRPr="00517166">
        <w:rPr>
          <w:rStyle w:val="StyleUnderline"/>
        </w:rPr>
        <w:t xml:space="preserve"> interest and </w:t>
      </w:r>
      <w:r w:rsidRPr="000C18BF">
        <w:rPr>
          <w:rStyle w:val="StyleUnderline"/>
          <w:highlight w:val="yellow"/>
        </w:rPr>
        <w:t>activity</w:t>
      </w:r>
      <w:r w:rsidRPr="00517166">
        <w:rPr>
          <w:rStyle w:val="StyleUnderline"/>
        </w:rPr>
        <w:t xml:space="preserve"> has </w:t>
      </w:r>
      <w:r w:rsidRPr="000C18BF">
        <w:rPr>
          <w:rStyle w:val="StyleUnderline"/>
          <w:highlight w:val="yellow"/>
        </w:rPr>
        <w:t>made</w:t>
      </w:r>
      <w:r w:rsidRPr="00517166">
        <w:rPr>
          <w:rStyle w:val="StyleUnderline"/>
        </w:rPr>
        <w:t xml:space="preserve"> the </w:t>
      </w:r>
      <w:r w:rsidRPr="000C18BF">
        <w:rPr>
          <w:rStyle w:val="StyleUnderline"/>
          <w:highlight w:val="yellow"/>
        </w:rPr>
        <w:t>security</w:t>
      </w:r>
      <w:r w:rsidRPr="00517166">
        <w:rPr>
          <w:rStyle w:val="StyleUnderline"/>
        </w:rPr>
        <w:t xml:space="preserve"> situation </w:t>
      </w:r>
      <w:r w:rsidRPr="000C18BF">
        <w:rPr>
          <w:rStyle w:val="StyleUnderline"/>
          <w:highlight w:val="yellow"/>
        </w:rPr>
        <w:t>in the</w:t>
      </w:r>
      <w:r w:rsidRPr="00517166">
        <w:rPr>
          <w:rStyle w:val="StyleUnderline"/>
        </w:rPr>
        <w:t xml:space="preserve"> Persian </w:t>
      </w:r>
      <w:r w:rsidRPr="000C18BF">
        <w:rPr>
          <w:rStyle w:val="StyleUnderline"/>
          <w:highlight w:val="yellow"/>
        </w:rPr>
        <w:t>Gulf</w:t>
      </w:r>
      <w:r w:rsidRPr="00517166">
        <w:rPr>
          <w:rStyle w:val="StyleUnderline"/>
        </w:rPr>
        <w:t xml:space="preserve"> and broader Middle East </w:t>
      </w:r>
      <w:r w:rsidRPr="000C18BF">
        <w:rPr>
          <w:rStyle w:val="Emphasis"/>
          <w:highlight w:val="yellow"/>
        </w:rPr>
        <w:t>worse</w:t>
      </w:r>
      <w:r w:rsidRPr="00A31AC7">
        <w:rPr>
          <w:sz w:val="16"/>
        </w:rPr>
        <w:t xml:space="preserve">. In recent years, </w:t>
      </w:r>
      <w:r w:rsidRPr="00517166">
        <w:rPr>
          <w:rStyle w:val="StyleUnderline"/>
        </w:rPr>
        <w:t xml:space="preserve">substantial </w:t>
      </w:r>
      <w:r w:rsidRPr="000C18BF">
        <w:rPr>
          <w:rStyle w:val="StyleUnderline"/>
          <w:highlight w:val="yellow"/>
        </w:rPr>
        <w:t>hard power</w:t>
      </w:r>
      <w:r w:rsidRPr="00517166">
        <w:rPr>
          <w:rStyle w:val="StyleUnderline"/>
        </w:rPr>
        <w:t xml:space="preserve"> investments (</w:t>
      </w:r>
      <w:r w:rsidRPr="000C18BF">
        <w:rPr>
          <w:rStyle w:val="Emphasis"/>
          <w:highlight w:val="yellow"/>
        </w:rPr>
        <w:t>Somalia</w:t>
      </w:r>
      <w:r w:rsidRPr="000C18BF">
        <w:rPr>
          <w:rStyle w:val="StyleUnderline"/>
          <w:highlight w:val="yellow"/>
        </w:rPr>
        <w:t xml:space="preserve">, </w:t>
      </w:r>
      <w:r w:rsidRPr="000C18BF">
        <w:rPr>
          <w:rStyle w:val="Emphasis"/>
          <w:highlight w:val="yellow"/>
        </w:rPr>
        <w:t>Afghanistan</w:t>
      </w:r>
      <w:r w:rsidRPr="000C18BF">
        <w:rPr>
          <w:rStyle w:val="StyleUnderline"/>
          <w:highlight w:val="yellow"/>
        </w:rPr>
        <w:t xml:space="preserve">, </w:t>
      </w:r>
      <w:r w:rsidRPr="000C18BF">
        <w:rPr>
          <w:rStyle w:val="Emphasis"/>
          <w:highlight w:val="yellow"/>
        </w:rPr>
        <w:t>Iraq</w:t>
      </w:r>
      <w:r w:rsidRPr="00517166">
        <w:rPr>
          <w:rStyle w:val="StyleUnderline"/>
        </w:rPr>
        <w:t xml:space="preserve">), moderate </w:t>
      </w:r>
      <w:r w:rsidRPr="000C18BF">
        <w:rPr>
          <w:rStyle w:val="StyleUnderline"/>
          <w:highlight w:val="yellow"/>
        </w:rPr>
        <w:t>intervention (</w:t>
      </w:r>
      <w:r w:rsidRPr="000C18BF">
        <w:rPr>
          <w:rStyle w:val="Emphasis"/>
          <w:highlight w:val="yellow"/>
        </w:rPr>
        <w:t>Libya</w:t>
      </w:r>
      <w:r w:rsidRPr="000C18BF">
        <w:rPr>
          <w:rStyle w:val="StyleUnderline"/>
          <w:highlight w:val="yellow"/>
        </w:rPr>
        <w:t>), and</w:t>
      </w:r>
      <w:r w:rsidRPr="00517166">
        <w:rPr>
          <w:rStyle w:val="StyleUnderline"/>
        </w:rPr>
        <w:t xml:space="preserve"> reliance on </w:t>
      </w:r>
      <w:r w:rsidRPr="000C18BF">
        <w:rPr>
          <w:rStyle w:val="StyleUnderline"/>
          <w:highlight w:val="yellow"/>
        </w:rPr>
        <w:t>diplomacy (</w:t>
      </w:r>
      <w:r w:rsidRPr="000C18BF">
        <w:rPr>
          <w:rStyle w:val="Emphasis"/>
          <w:highlight w:val="yellow"/>
        </w:rPr>
        <w:t>Syria</w:t>
      </w:r>
      <w:r w:rsidRPr="000C18BF">
        <w:rPr>
          <w:rStyle w:val="StyleUnderline"/>
          <w:highlight w:val="yellow"/>
        </w:rPr>
        <w:t>) have been</w:t>
      </w:r>
      <w:r w:rsidRPr="00517166">
        <w:rPr>
          <w:rStyle w:val="StyleUnderline"/>
        </w:rPr>
        <w:t xml:space="preserve"> equally </w:t>
      </w:r>
      <w:r w:rsidRPr="000C18BF">
        <w:rPr>
          <w:rStyle w:val="Emphasis"/>
          <w:highlight w:val="yellow"/>
        </w:rPr>
        <w:t>ineffective</w:t>
      </w:r>
      <w:r w:rsidRPr="00517166">
        <w:rPr>
          <w:rStyle w:val="Emphasis"/>
        </w:rPr>
        <w:t xml:space="preserve"> in stabilizing</w:t>
      </w:r>
      <w:r w:rsidRPr="00517166">
        <w:rPr>
          <w:rStyle w:val="StyleUnderline"/>
        </w:rPr>
        <w:t xml:space="preserve"> states torn by conflict</w:t>
      </w:r>
      <w:r w:rsidRPr="00A31AC7">
        <w:rPr>
          <w:sz w:val="16"/>
        </w:rPr>
        <w:t xml:space="preserve">. While it is possible that the region is essentially unpacifiable and no amount of police work would bring peace to its people, it remains hard to make the case that the US presence has improved matters. </w:t>
      </w:r>
      <w:r w:rsidRPr="00517166">
        <w:rPr>
          <w:rStyle w:val="StyleUnderline"/>
        </w:rPr>
        <w:t xml:space="preserve">In this “strong point,” at least, US </w:t>
      </w:r>
      <w:r w:rsidRPr="000C18BF">
        <w:rPr>
          <w:rStyle w:val="StyleUnderline"/>
          <w:highlight w:val="yellow"/>
        </w:rPr>
        <w:t>hegemony</w:t>
      </w:r>
      <w:r w:rsidRPr="00517166">
        <w:rPr>
          <w:rStyle w:val="StyleUnderline"/>
        </w:rPr>
        <w:t xml:space="preserve"> has </w:t>
      </w:r>
      <w:r w:rsidRPr="000C18BF">
        <w:rPr>
          <w:rStyle w:val="Emphasis"/>
          <w:highlight w:val="yellow"/>
        </w:rPr>
        <w:t>failed</w:t>
      </w:r>
      <w:r w:rsidRPr="00517166">
        <w:rPr>
          <w:rStyle w:val="StyleUnderline"/>
        </w:rPr>
        <w:t xml:space="preserve"> to bring peace</w:t>
      </w:r>
      <w:r w:rsidRPr="00A31AC7">
        <w:rPr>
          <w:sz w:val="16"/>
        </w:rPr>
        <w:t>.</w:t>
      </w:r>
    </w:p>
    <w:p w14:paraId="49FD3F0A" w14:textId="77777777" w:rsidR="002642E2" w:rsidRPr="00A31AC7" w:rsidRDefault="002642E2" w:rsidP="002642E2">
      <w:pPr>
        <w:rPr>
          <w:sz w:val="12"/>
        </w:rPr>
      </w:pPr>
      <w:r w:rsidRPr="00A31AC7">
        <w:rPr>
          <w:sz w:val="12"/>
        </w:rPr>
        <w:t>In much of the rest of the world, the United States has not been especially eager to enforce any particular rules. Even rather incontrovertible evidence of genocide has not been enough to inspire action. Washington’s intervention choices have at best been erratic; Libya and Kosovo brought about action, but much more blood flowed uninterrupted in Rwanda, Darfur, Congo, Sri Lanka, and Syria. The US record of peacemaking is not exactly a long uninterrupted string of successes. During the turn-of-the-century conventional war between Ethiopia and Eritrea, a highlevel US delegation containing former and future National Security Advisors (Anthony Lake and Susan Rice) made a half-dozen trips to the region, but was unable to prevent either the outbreak or recurrence of the conflict. Lake and his team shuttled back and forth between the capitals with some frequency, and President Clinton made repeated phone calls to the leaders of the respective countries, offering to hold peace talks in the United States, all to no avail.67 The war ended in late 2000 when Ethiopia essentially won, and it controls the disputed territory to this day.</w:t>
      </w:r>
    </w:p>
    <w:p w14:paraId="13682D0A" w14:textId="77777777" w:rsidR="002642E2" w:rsidRPr="00A31AC7" w:rsidRDefault="002642E2" w:rsidP="002642E2">
      <w:pPr>
        <w:rPr>
          <w:sz w:val="12"/>
        </w:rPr>
      </w:pPr>
      <w:r w:rsidRPr="00A31AC7">
        <w:rPr>
          <w:sz w:val="12"/>
        </w:rPr>
        <w:t>The Horn of Africa is hardly the only region where states are free to fight one another today without fear of serious US involvement. Since they are choosing not to do so with increasing frequency, something else is probably affecting their calculations. Stability exists even in those places where the potential for intervention by the sheriff is minimal. Hegemonic stability can only take credit for influencing those decisions that would have ended in war without the presence, whether physical or psychological, of the United States. It seems hard to make the case that the relative peace that has descended on so many regions is primarily due to the kind of heavy hand of the neoconservative leviathan, or its lighter, more liberal cousin. Something else appears to be at work.</w:t>
      </w:r>
    </w:p>
    <w:p w14:paraId="1E949A46" w14:textId="77777777" w:rsidR="002642E2" w:rsidRPr="00A31AC7" w:rsidRDefault="002642E2" w:rsidP="002642E2">
      <w:pPr>
        <w:rPr>
          <w:sz w:val="12"/>
        </w:rPr>
      </w:pPr>
      <w:r w:rsidRPr="00A31AC7">
        <w:rPr>
          <w:sz w:val="12"/>
        </w:rPr>
        <w:t>Conflict and US Military Spending</w:t>
      </w:r>
    </w:p>
    <w:p w14:paraId="45EF2767" w14:textId="77777777" w:rsidR="002642E2" w:rsidRPr="00A31AC7" w:rsidRDefault="002642E2" w:rsidP="002642E2">
      <w:pPr>
        <w:rPr>
          <w:sz w:val="16"/>
        </w:rPr>
      </w:pPr>
      <w:r w:rsidRPr="00A31AC7">
        <w:rPr>
          <w:sz w:val="16"/>
        </w:rPr>
        <w:t xml:space="preserve">How does one measure polarity? Power is traditionally considered to be some combination of military and economic strength, but despite scores of efforts, no widely accepted formula exists. Perhaps </w:t>
      </w:r>
      <w:r w:rsidRPr="00517166">
        <w:rPr>
          <w:rStyle w:val="StyleUnderline"/>
        </w:rPr>
        <w:t>overall military spending might be thought of as a proxy for hard power capabilities</w:t>
      </w:r>
      <w:r w:rsidRPr="00A31AC7">
        <w:rPr>
          <w:sz w:val="16"/>
        </w:rPr>
        <w:t>; perhaps too the amount of money the United States devotes to hard power is a reflection of the strength of the unipole. When compared to conflict levels, however, there is no obvious correlation, and certainly not the kind of negative relationship between US spending and conflict that many hegemonic stability theorists would expect to see.</w:t>
      </w:r>
    </w:p>
    <w:p w14:paraId="02C76833" w14:textId="77777777" w:rsidR="002642E2" w:rsidRPr="007327B5" w:rsidRDefault="002642E2" w:rsidP="002642E2">
      <w:pPr>
        <w:rPr>
          <w:rStyle w:val="StyleUnderline"/>
        </w:rPr>
      </w:pPr>
      <w:r w:rsidRPr="000C18BF">
        <w:rPr>
          <w:rStyle w:val="StyleUnderline"/>
          <w:highlight w:val="yellow"/>
        </w:rPr>
        <w:t>During the</w:t>
      </w:r>
      <w:r w:rsidRPr="00517166">
        <w:rPr>
          <w:rStyle w:val="StyleUnderline"/>
        </w:rPr>
        <w:t xml:space="preserve"> 19</w:t>
      </w:r>
      <w:r w:rsidRPr="000C18BF">
        <w:rPr>
          <w:rStyle w:val="Emphasis"/>
          <w:highlight w:val="yellow"/>
        </w:rPr>
        <w:t>90s</w:t>
      </w:r>
      <w:r w:rsidRPr="00517166">
        <w:rPr>
          <w:rStyle w:val="StyleUnderline"/>
        </w:rPr>
        <w:t xml:space="preserve">, the </w:t>
      </w:r>
      <w:r w:rsidRPr="000C18BF">
        <w:rPr>
          <w:rStyle w:val="Emphasis"/>
          <w:highlight w:val="yellow"/>
        </w:rPr>
        <w:t>U</w:t>
      </w:r>
      <w:r w:rsidRPr="00517166">
        <w:rPr>
          <w:rStyle w:val="StyleUnderline"/>
        </w:rPr>
        <w:t xml:space="preserve">nited </w:t>
      </w:r>
      <w:r w:rsidRPr="000C18BF">
        <w:rPr>
          <w:rStyle w:val="Emphasis"/>
          <w:highlight w:val="yellow"/>
        </w:rPr>
        <w:t>S</w:t>
      </w:r>
      <w:r w:rsidRPr="00517166">
        <w:rPr>
          <w:rStyle w:val="StyleUnderline"/>
        </w:rPr>
        <w:t xml:space="preserve">tates </w:t>
      </w:r>
      <w:r w:rsidRPr="000C18BF">
        <w:rPr>
          <w:rStyle w:val="StyleUnderline"/>
          <w:highlight w:val="yellow"/>
        </w:rPr>
        <w:t>cut</w:t>
      </w:r>
      <w:r w:rsidRPr="00517166">
        <w:rPr>
          <w:rStyle w:val="StyleUnderline"/>
        </w:rPr>
        <w:t xml:space="preserve"> back </w:t>
      </w:r>
      <w:r w:rsidRPr="006846B9">
        <w:rPr>
          <w:rStyle w:val="StyleUnderline"/>
        </w:rPr>
        <w:t xml:space="preserve">on </w:t>
      </w:r>
      <w:r w:rsidRPr="000C18BF">
        <w:rPr>
          <w:rStyle w:val="StyleUnderline"/>
          <w:highlight w:val="yellow"/>
        </w:rPr>
        <w:t>defense</w:t>
      </w:r>
      <w:r w:rsidRPr="006846B9">
        <w:rPr>
          <w:rStyle w:val="StyleUnderline"/>
        </w:rPr>
        <w:t xml:space="preserve"> by about 25 percent</w:t>
      </w:r>
      <w:r w:rsidRPr="00A31AC7">
        <w:rPr>
          <w:sz w:val="16"/>
        </w:rPr>
        <w:t xml:space="preserve">, spending $100 billion less in real terms in 1998 that it did in 1990.68 To those believers in the neoconservative version of hegemonic stability, this irresponsible “peace dividend” endangered both national and global security. “No serious analyst of American military capabilities doubts that the defense budget has been cut much too far to meet America’s responsibilities to itself and to world peace,” argued Kristol and Kagan at the time.69 </w:t>
      </w:r>
      <w:r w:rsidRPr="000C18BF">
        <w:rPr>
          <w:rStyle w:val="Emphasis"/>
          <w:highlight w:val="yellow"/>
        </w:rPr>
        <w:t xml:space="preserve">The world grew </w:t>
      </w:r>
      <w:r w:rsidRPr="000C18BF">
        <w:rPr>
          <w:rStyle w:val="Emphasis"/>
          <w:sz w:val="24"/>
          <w:highlight w:val="yellow"/>
        </w:rPr>
        <w:t>dramatically more peaceful</w:t>
      </w:r>
      <w:r w:rsidRPr="00517166">
        <w:rPr>
          <w:rStyle w:val="Emphasis"/>
          <w:sz w:val="24"/>
        </w:rPr>
        <w:t xml:space="preserve"> </w:t>
      </w:r>
      <w:r w:rsidRPr="00517166">
        <w:rPr>
          <w:rStyle w:val="Emphasis"/>
        </w:rPr>
        <w:t>while the United States cut its forces, however</w:t>
      </w:r>
      <w:r w:rsidRPr="00A31AC7">
        <w:rPr>
          <w:sz w:val="16"/>
        </w:rPr>
        <w:t xml:space="preserve">, and stayed just as peaceful while spending rebounded after the 9/11 terrorist attacks. </w:t>
      </w:r>
      <w:r w:rsidRPr="00517166">
        <w:rPr>
          <w:rStyle w:val="StyleUnderline"/>
        </w:rPr>
        <w:t>The incidence and magnitude of global conflict declined while the military budget was cut under</w:t>
      </w:r>
      <w:r w:rsidRPr="00A31AC7">
        <w:rPr>
          <w:sz w:val="16"/>
        </w:rPr>
        <w:t xml:space="preserve"> President </w:t>
      </w:r>
      <w:r w:rsidRPr="00517166">
        <w:rPr>
          <w:rStyle w:val="StyleUnderline"/>
        </w:rPr>
        <w:t>Clinton</w:t>
      </w:r>
      <w:r w:rsidRPr="00A31AC7">
        <w:rPr>
          <w:sz w:val="16"/>
        </w:rPr>
        <w:t xml:space="preserve">, in other words, </w:t>
      </w:r>
      <w:r w:rsidRPr="00517166">
        <w:rPr>
          <w:rStyle w:val="StyleUnderline"/>
        </w:rPr>
        <w:t>and kept declining</w:t>
      </w:r>
      <w:r w:rsidRPr="00A31AC7">
        <w:rPr>
          <w:sz w:val="16"/>
        </w:rPr>
        <w:t xml:space="preserve"> (though more slowly, since levels were already low) as the Bush administration ramped it back up. Overall US military spending has varied during the period of the New Peace from a low in constant dollars of less than $400 billion to a high of more than $700 billion, but war does not seem to have noticed. </w:t>
      </w:r>
      <w:r w:rsidRPr="000C18BF">
        <w:rPr>
          <w:rStyle w:val="StyleUnderline"/>
          <w:highlight w:val="yellow"/>
        </w:rPr>
        <w:t>The</w:t>
      </w:r>
      <w:r w:rsidRPr="00517166">
        <w:rPr>
          <w:rStyle w:val="StyleUnderline"/>
        </w:rPr>
        <w:t xml:space="preserve"> same </w:t>
      </w:r>
      <w:r w:rsidRPr="000C18BF">
        <w:rPr>
          <w:rStyle w:val="Emphasis"/>
          <w:highlight w:val="yellow"/>
        </w:rPr>
        <w:t>nonrelationship</w:t>
      </w:r>
      <w:r w:rsidRPr="000C18BF">
        <w:rPr>
          <w:rStyle w:val="StyleUnderline"/>
          <w:highlight w:val="yellow"/>
        </w:rPr>
        <w:t xml:space="preserve"> exists between other</w:t>
      </w:r>
      <w:r w:rsidRPr="00517166">
        <w:rPr>
          <w:rStyle w:val="StyleUnderline"/>
        </w:rPr>
        <w:t xml:space="preserve"> potential proxy </w:t>
      </w:r>
      <w:r w:rsidRPr="000C18BF">
        <w:rPr>
          <w:rStyle w:val="StyleUnderline"/>
          <w:highlight w:val="yellow"/>
        </w:rPr>
        <w:t>measurements</w:t>
      </w:r>
      <w:r w:rsidRPr="00517166">
        <w:rPr>
          <w:rStyle w:val="StyleUnderline"/>
        </w:rPr>
        <w:t xml:space="preserve"> for hegemony and conflict: there does not seem to be much connection between </w:t>
      </w:r>
      <w:r w:rsidRPr="00517166">
        <w:rPr>
          <w:rStyle w:val="Emphasis"/>
        </w:rPr>
        <w:t>warfare</w:t>
      </w:r>
      <w:r w:rsidRPr="00517166">
        <w:rPr>
          <w:rStyle w:val="StyleUnderline"/>
        </w:rPr>
        <w:t xml:space="preserve"> and </w:t>
      </w:r>
      <w:r w:rsidRPr="000C18BF">
        <w:rPr>
          <w:rStyle w:val="Emphasis"/>
          <w:highlight w:val="yellow"/>
        </w:rPr>
        <w:t>fluctuations in</w:t>
      </w:r>
      <w:r w:rsidRPr="00517166">
        <w:rPr>
          <w:rStyle w:val="Emphasis"/>
        </w:rPr>
        <w:t xml:space="preserve"> US </w:t>
      </w:r>
      <w:r w:rsidRPr="000C18BF">
        <w:rPr>
          <w:rStyle w:val="Emphasis"/>
          <w:highlight w:val="yellow"/>
        </w:rPr>
        <w:t>GDP</w:t>
      </w:r>
      <w:r w:rsidRPr="000C18BF">
        <w:rPr>
          <w:rStyle w:val="StyleUnderline"/>
          <w:highlight w:val="yellow"/>
        </w:rPr>
        <w:t xml:space="preserve">, </w:t>
      </w:r>
      <w:r w:rsidRPr="000C18BF">
        <w:rPr>
          <w:rStyle w:val="Emphasis"/>
          <w:highlight w:val="yellow"/>
        </w:rPr>
        <w:t>alliance commitments</w:t>
      </w:r>
      <w:r w:rsidRPr="000C18BF">
        <w:rPr>
          <w:rStyle w:val="StyleUnderline"/>
          <w:highlight w:val="yellow"/>
        </w:rPr>
        <w:t xml:space="preserve">, and </w:t>
      </w:r>
      <w:r w:rsidRPr="000C18BF">
        <w:rPr>
          <w:rStyle w:val="Emphasis"/>
          <w:highlight w:val="yellow"/>
        </w:rPr>
        <w:t>forward</w:t>
      </w:r>
      <w:r w:rsidRPr="00517166">
        <w:rPr>
          <w:rStyle w:val="Emphasis"/>
        </w:rPr>
        <w:t xml:space="preserve"> military </w:t>
      </w:r>
      <w:r w:rsidRPr="000C18BF">
        <w:rPr>
          <w:rStyle w:val="Emphasis"/>
          <w:highlight w:val="yellow"/>
        </w:rPr>
        <w:t>presence</w:t>
      </w:r>
      <w:r w:rsidRPr="00517166">
        <w:rPr>
          <w:rStyle w:val="StyleUnderline"/>
        </w:rPr>
        <w:t xml:space="preserve">. There was very little fighting in Europe when there were 300,000 US troops stationed there, for example, and that has not changed as the number of Americans dwindled by 90 percent. </w:t>
      </w:r>
      <w:r w:rsidRPr="000C18BF">
        <w:rPr>
          <w:rStyle w:val="Emphasis"/>
          <w:highlight w:val="yellow"/>
        </w:rPr>
        <w:t>Overall, there</w:t>
      </w:r>
      <w:r w:rsidRPr="000C18BF">
        <w:rPr>
          <w:rStyle w:val="StyleUnderline"/>
          <w:highlight w:val="yellow"/>
        </w:rPr>
        <w:t xml:space="preserve"> </w:t>
      </w:r>
      <w:r w:rsidRPr="000C18BF">
        <w:rPr>
          <w:rStyle w:val="Emphasis"/>
          <w:highlight w:val="yellow"/>
        </w:rPr>
        <w:t>does not seem</w:t>
      </w:r>
      <w:r w:rsidRPr="00517166">
        <w:rPr>
          <w:rStyle w:val="Emphasis"/>
        </w:rPr>
        <w:t xml:space="preserve"> to be much </w:t>
      </w:r>
      <w:r w:rsidRPr="000C18BF">
        <w:rPr>
          <w:rStyle w:val="Emphasis"/>
          <w:highlight w:val="yellow"/>
        </w:rPr>
        <w:t>correlation</w:t>
      </w:r>
      <w:r w:rsidRPr="00517166">
        <w:rPr>
          <w:rStyle w:val="StyleUnderline"/>
        </w:rPr>
        <w:t xml:space="preserve"> between US actions and systemic stability</w:t>
      </w:r>
      <w:r w:rsidRPr="00A31AC7">
        <w:rPr>
          <w:sz w:val="16"/>
        </w:rPr>
        <w:t xml:space="preserve">. </w:t>
      </w:r>
      <w:r w:rsidRPr="007327B5">
        <w:rPr>
          <w:rStyle w:val="StyleUnderline"/>
        </w:rPr>
        <w:t>Nothing the United States actually does seems to matter to the New Peace.</w:t>
      </w:r>
    </w:p>
    <w:p w14:paraId="36F50E79" w14:textId="77777777" w:rsidR="002642E2" w:rsidRPr="00A31AC7" w:rsidRDefault="002642E2" w:rsidP="002642E2">
      <w:pPr>
        <w:rPr>
          <w:sz w:val="16"/>
        </w:rPr>
      </w:pPr>
      <w:r w:rsidRPr="00A31AC7">
        <w:rPr>
          <w:sz w:val="16"/>
        </w:rPr>
        <w:t>It is possible that absolute military spending might not be as important to explain the phenomenon as relative. Although Washington cut back on spending during the 1990s, its relative advantage never wavered. The United States has accounted for between 35 and 41 percent of global military spending every year since the collapse of the Soviet Union.70 The perception of relative US power might be the decisive factor in decisions made in other capitals. One cannot rule out the possibility that it is the perception of US power—and its willingness to use it—that keeps the peace. In other words, perhaps it is the grand strategy of the United States, rather than its absolute capability, that is decisive in maintaining stability. It is that to which we now turn.</w:t>
      </w:r>
    </w:p>
    <w:p w14:paraId="7238F64C" w14:textId="77777777" w:rsidR="002642E2" w:rsidRPr="00A31AC7" w:rsidRDefault="002642E2" w:rsidP="002642E2">
      <w:pPr>
        <w:rPr>
          <w:sz w:val="16"/>
        </w:rPr>
      </w:pPr>
      <w:r w:rsidRPr="00A31AC7">
        <w:rPr>
          <w:sz w:val="16"/>
        </w:rPr>
        <w:t>Conflict and US Grand Strategy</w:t>
      </w:r>
    </w:p>
    <w:p w14:paraId="0E4DB740" w14:textId="77777777" w:rsidR="002642E2" w:rsidRPr="00517166" w:rsidRDefault="002642E2" w:rsidP="002642E2">
      <w:pPr>
        <w:rPr>
          <w:rStyle w:val="StyleUnderline"/>
        </w:rPr>
      </w:pPr>
      <w:r w:rsidRPr="00A31AC7">
        <w:rPr>
          <w:sz w:val="16"/>
        </w:rPr>
        <w:t xml:space="preserve">The perception of US power, and the strength of its hegemony, is to some degree a function of grand strategy. If indeed US strategic choices are responsible for the New Peace, then variation in those choices ought to have consequences for the level of international conflict. </w:t>
      </w:r>
      <w:r w:rsidRPr="00517166">
        <w:rPr>
          <w:rStyle w:val="StyleUnderline"/>
        </w:rPr>
        <w:t>A restrained United States is much less likely to play the role of sheriff than one following a more activist approach. Were the unipole to follow such a path, hegemonic-stability theorists warn, disaster would follow</w:t>
      </w:r>
      <w:r w:rsidRPr="00A31AC7">
        <w:rPr>
          <w:sz w:val="16"/>
        </w:rPr>
        <w:t xml:space="preserve">. Former National Security Advisor Zbigniew </w:t>
      </w:r>
      <w:r w:rsidRPr="00517166">
        <w:rPr>
          <w:rStyle w:val="StyleUnderline"/>
        </w:rPr>
        <w:t>Brzezinski</w:t>
      </w:r>
      <w:r w:rsidRPr="00A31AC7">
        <w:rPr>
          <w:sz w:val="16"/>
        </w:rPr>
        <w:t xml:space="preserve"> spoke for many when he </w:t>
      </w:r>
      <w:r w:rsidRPr="00517166">
        <w:rPr>
          <w:rStyle w:val="StyleUnderline"/>
        </w:rPr>
        <w:t>warned</w:t>
      </w:r>
      <w:r w:rsidRPr="00A31AC7">
        <w:rPr>
          <w:sz w:val="16"/>
        </w:rPr>
        <w:t xml:space="preserve"> that </w:t>
      </w:r>
      <w:r w:rsidRPr="00517166">
        <w:rPr>
          <w:rStyle w:val="StyleUnderline"/>
        </w:rPr>
        <w:t>“outright chaos” could be expected</w:t>
      </w:r>
      <w:r w:rsidRPr="00A31AC7">
        <w:rPr>
          <w:sz w:val="16"/>
        </w:rPr>
        <w:t xml:space="preserve"> to follow a loss of hegemony, including a string of quite specific issues, including new or renewed attempts to build regional empires (by China, Turkey, Russia, and Brazil) and the collapse of the US relationship with Mexico, as emboldened nationalists south of the border reassert 150-year-old territorial claims. Overall, without US dominance, today’s relatively peaceful world would turn “violent and bloodthirsty.”71 Niall </w:t>
      </w:r>
      <w:r w:rsidRPr="00517166">
        <w:rPr>
          <w:rStyle w:val="StyleUnderline"/>
        </w:rPr>
        <w:t>Ferguson foresees</w:t>
      </w:r>
      <w:r w:rsidRPr="00A31AC7">
        <w:rPr>
          <w:sz w:val="16"/>
        </w:rPr>
        <w:t xml:space="preserve"> a post-hegemonic “Dark Age” in which “plunderers and pirates” target the big coastal cities like New York and Rotterdam, terrorists attack cruise liners and aircraft carriers alike, and the “wretchedly poor citizens” of Latin America are unable to resist the Protestantism brought to them by US evangelicals. Following the </w:t>
      </w:r>
      <w:r w:rsidRPr="00517166">
        <w:rPr>
          <w:rStyle w:val="StyleUnderline"/>
        </w:rPr>
        <w:t>multiple</w:t>
      </w:r>
      <w:r w:rsidRPr="00A31AC7">
        <w:rPr>
          <w:sz w:val="16"/>
        </w:rPr>
        <w:t xml:space="preserve"> (regional, fortunately) </w:t>
      </w:r>
      <w:r w:rsidRPr="00517166">
        <w:rPr>
          <w:rStyle w:val="StyleUnderline"/>
        </w:rPr>
        <w:t>nuclear wars</w:t>
      </w:r>
      <w:r w:rsidRPr="00A31AC7">
        <w:rPr>
          <w:sz w:val="16"/>
        </w:rPr>
        <w:t xml:space="preserve"> and plagues, the few remaining airlines would be forced to suspend service to all but the very richest cities.72 </w:t>
      </w:r>
      <w:r w:rsidRPr="00517166">
        <w:rPr>
          <w:rStyle w:val="StyleUnderline"/>
        </w:rPr>
        <w:t>These are</w:t>
      </w:r>
      <w:r w:rsidRPr="00A31AC7">
        <w:rPr>
          <w:sz w:val="16"/>
        </w:rPr>
        <w:t xml:space="preserve"> somewhat </w:t>
      </w:r>
      <w:r w:rsidRPr="00517166">
        <w:rPr>
          <w:rStyle w:val="Emphasis"/>
        </w:rPr>
        <w:t>extreme versions</w:t>
      </w:r>
      <w:r w:rsidRPr="00517166">
        <w:rPr>
          <w:rStyle w:val="StyleUnderline"/>
        </w:rPr>
        <w:t xml:space="preserve"> of a</w:t>
      </w:r>
    </w:p>
    <w:p w14:paraId="567BCC9E" w14:textId="77777777" w:rsidR="002642E2" w:rsidRPr="00A31AC7" w:rsidRDefault="002642E2" w:rsidP="002642E2">
      <w:pPr>
        <w:rPr>
          <w:sz w:val="16"/>
        </w:rPr>
      </w:pPr>
      <w:r w:rsidRPr="00517166">
        <w:rPr>
          <w:rStyle w:val="StyleUnderline"/>
        </w:rPr>
        <w:t>central assumption of all hegemonic-stability theorists: a restrained United States would be accompanied by utter disaster</w:t>
      </w:r>
      <w:r w:rsidRPr="00A31AC7">
        <w:rPr>
          <w:sz w:val="16"/>
        </w:rPr>
        <w:t>. The “present danger” of which Kristol, Kagan, and their fellow travelers warn is that the United States “will shrink its responsibilities and—in a fit of absentmindedness, or parsimony, or indifference— allow the international order that it created and sustains to collapse.”73 Liberals fear restraint as well, and also warn that a militarized version of primacy would be counterproductive in the long run. Although they believe that the rule-based order established by United States is more durable than the relatively fragile order discussed by the neoconservatives, liberals argue that Washington can undermine its creation over time through thoughtless unilateral actions that violate those rules. Many predicted that the invasion of Iraq and its general contempt for international institutions and law would call the legitimacy of the order into question. G. John Ikenberry worried that Bush’s “geostrategic wrecking ball” would lead to a more hostile, divided, and dangerous world.74 Thus while all hegemonicstability theorists expect a rise of chaos during a restrained presidency, liberals also have grave concerns regarding primacy.</w:t>
      </w:r>
    </w:p>
    <w:p w14:paraId="6665B658" w14:textId="77777777" w:rsidR="002642E2" w:rsidRPr="00A31AC7" w:rsidRDefault="002642E2" w:rsidP="002642E2">
      <w:pPr>
        <w:rPr>
          <w:sz w:val="16"/>
        </w:rPr>
      </w:pPr>
      <w:r w:rsidRPr="00517166">
        <w:rPr>
          <w:rStyle w:val="StyleUnderline"/>
        </w:rPr>
        <w:t>Overall, if</w:t>
      </w:r>
      <w:r w:rsidRPr="00A31AC7">
        <w:rPr>
          <w:sz w:val="16"/>
        </w:rPr>
        <w:t xml:space="preserve"> either version is correct and </w:t>
      </w:r>
      <w:r w:rsidRPr="00517166">
        <w:rPr>
          <w:rStyle w:val="StyleUnderline"/>
        </w:rPr>
        <w:t>global stability is provided by US hegemony, then maintaining</w:t>
      </w:r>
      <w:r w:rsidRPr="00A31AC7">
        <w:rPr>
          <w:sz w:val="16"/>
        </w:rPr>
        <w:t xml:space="preserve"> that stability through a </w:t>
      </w:r>
      <w:r w:rsidRPr="00517166">
        <w:rPr>
          <w:rStyle w:val="StyleUnderline"/>
        </w:rPr>
        <w:t>grand strategy based on</w:t>
      </w:r>
      <w:r w:rsidRPr="00A31AC7">
        <w:rPr>
          <w:sz w:val="16"/>
        </w:rPr>
        <w:t xml:space="preserve"> either </w:t>
      </w:r>
      <w:r w:rsidRPr="00517166">
        <w:rPr>
          <w:rStyle w:val="StyleUnderline"/>
        </w:rPr>
        <w:t>primacy</w:t>
      </w:r>
      <w:r w:rsidRPr="00A31AC7">
        <w:rPr>
          <w:sz w:val="16"/>
        </w:rPr>
        <w:t xml:space="preserve"> (to neoconservatives) or “deep engagement” (to liberals) </w:t>
      </w:r>
      <w:r w:rsidRPr="00517166">
        <w:rPr>
          <w:rStyle w:val="StyleUnderline"/>
        </w:rPr>
        <w:t>is clearly</w:t>
      </w:r>
      <w:r w:rsidRPr="00A31AC7">
        <w:rPr>
          <w:sz w:val="16"/>
        </w:rPr>
        <w:t xml:space="preserve"> a </w:t>
      </w:r>
      <w:r w:rsidRPr="00517166">
        <w:rPr>
          <w:rStyle w:val="StyleUnderline"/>
        </w:rPr>
        <w:t>wise</w:t>
      </w:r>
      <w:r w:rsidRPr="00A31AC7">
        <w:rPr>
          <w:sz w:val="16"/>
        </w:rPr>
        <w:t xml:space="preserve"> choice.75 </w:t>
      </w:r>
      <w:r w:rsidRPr="00517166">
        <w:rPr>
          <w:rStyle w:val="StyleUnderline"/>
        </w:rPr>
        <w:t>If, however, US actions are only tangentially related to the outbreak of the New Peace</w:t>
      </w:r>
      <w:r w:rsidRPr="00A31AC7">
        <w:rPr>
          <w:sz w:val="16"/>
        </w:rPr>
        <w:t xml:space="preserve">, or if any of the other proposed explanations are decisive, </w:t>
      </w:r>
      <w:r w:rsidRPr="00517166">
        <w:rPr>
          <w:rStyle w:val="StyleUnderline"/>
        </w:rPr>
        <w:t xml:space="preserve">then the </w:t>
      </w:r>
      <w:r w:rsidRPr="000C18BF">
        <w:rPr>
          <w:rStyle w:val="Emphasis"/>
          <w:highlight w:val="yellow"/>
        </w:rPr>
        <w:t>U</w:t>
      </w:r>
      <w:r w:rsidRPr="00517166">
        <w:rPr>
          <w:rStyle w:val="StyleUnderline"/>
        </w:rPr>
        <w:t xml:space="preserve">nited </w:t>
      </w:r>
      <w:r w:rsidRPr="000C18BF">
        <w:rPr>
          <w:rStyle w:val="Emphasis"/>
          <w:highlight w:val="yellow"/>
        </w:rPr>
        <w:t>S</w:t>
      </w:r>
      <w:r w:rsidRPr="00517166">
        <w:rPr>
          <w:rStyle w:val="StyleUnderline"/>
        </w:rPr>
        <w:t xml:space="preserve">tates </w:t>
      </w:r>
      <w:r w:rsidRPr="000C18BF">
        <w:rPr>
          <w:rStyle w:val="StyleUnderline"/>
          <w:highlight w:val="yellow"/>
        </w:rPr>
        <w:t xml:space="preserve">can </w:t>
      </w:r>
      <w:r w:rsidRPr="000C18BF">
        <w:rPr>
          <w:rStyle w:val="Emphasis"/>
          <w:highlight w:val="yellow"/>
        </w:rPr>
        <w:t>retrench without</w:t>
      </w:r>
      <w:r w:rsidRPr="00517166">
        <w:rPr>
          <w:rStyle w:val="Emphasis"/>
        </w:rPr>
        <w:t xml:space="preserve"> fear of negative </w:t>
      </w:r>
      <w:r w:rsidRPr="000C18BF">
        <w:rPr>
          <w:rStyle w:val="Emphasis"/>
          <w:highlight w:val="yellow"/>
        </w:rPr>
        <w:t>consequences</w:t>
      </w:r>
      <w:r w:rsidRPr="00A31AC7">
        <w:rPr>
          <w:sz w:val="16"/>
        </w:rPr>
        <w:t xml:space="preserve">. The grand strategy of the United States is therefore crucial to beliefs in hegemonic stability. Although few observers would agree on the details, most would probably acknowledge that post-Cold War grand strategies of American presidents have differed in some important ways. The four administrations are reasonable representations of the four ideal types outlined by Barry R. Posen and Andrew L. Ross in 1996.76 Under George H. W. Bush, the United States followed the path of “selective engagement,” which is sometimes referred to as “balance-of-power realism”; Bill Clinton’s grand strategy looks a great deal like what Posen and Ross call “cooperative security,” and others call “liberal internationalism”; George W. Bush, especially in his first term, forged a strategy that was as close to “primacy” as any president is likely to get; and Barack </w:t>
      </w:r>
      <w:r w:rsidRPr="000C18BF">
        <w:rPr>
          <w:rStyle w:val="StyleUnderline"/>
          <w:highlight w:val="yellow"/>
        </w:rPr>
        <w:t>Obama</w:t>
      </w:r>
      <w:r w:rsidRPr="00A31AC7">
        <w:rPr>
          <w:sz w:val="16"/>
        </w:rPr>
        <w:t xml:space="preserve">, despite some early flirtation with liberalism, has </w:t>
      </w:r>
      <w:r w:rsidRPr="000C18BF">
        <w:rPr>
          <w:rStyle w:val="StyleUnderline"/>
          <w:highlight w:val="yellow"/>
        </w:rPr>
        <w:t>followed a restrained</w:t>
      </w:r>
      <w:r w:rsidRPr="00517166">
        <w:rPr>
          <w:rStyle w:val="StyleUnderline"/>
        </w:rPr>
        <w:t xml:space="preserve"> realist </w:t>
      </w:r>
      <w:r w:rsidRPr="000C18BF">
        <w:rPr>
          <w:rStyle w:val="StyleUnderline"/>
          <w:highlight w:val="yellow"/>
        </w:rPr>
        <w:t>path</w:t>
      </w:r>
      <w:r w:rsidRPr="00517166">
        <w:rPr>
          <w:rStyle w:val="StyleUnderline"/>
        </w:rPr>
        <w:t>, which Posen and Ross label “neo-isolationism”</w:t>
      </w:r>
      <w:r w:rsidRPr="00A31AC7">
        <w:rPr>
          <w:sz w:val="16"/>
        </w:rPr>
        <w:t xml:space="preserve"> but its proponents refer to as “strategic restraint.”77 </w:t>
      </w:r>
      <w:r w:rsidRPr="000C18BF">
        <w:rPr>
          <w:rStyle w:val="StyleUnderline"/>
          <w:highlight w:val="yellow"/>
        </w:rPr>
        <w:t xml:space="preserve">In </w:t>
      </w:r>
      <w:r w:rsidRPr="000C18BF">
        <w:rPr>
          <w:rStyle w:val="Emphasis"/>
          <w:highlight w:val="yellow"/>
        </w:rPr>
        <w:t>no case</w:t>
      </w:r>
      <w:r w:rsidRPr="000C18BF">
        <w:rPr>
          <w:rStyle w:val="StyleUnderline"/>
          <w:highlight w:val="yellow"/>
        </w:rPr>
        <w:t xml:space="preserve"> did</w:t>
      </w:r>
      <w:r w:rsidRPr="00517166">
        <w:rPr>
          <w:rStyle w:val="StyleUnderline"/>
        </w:rPr>
        <w:t xml:space="preserve"> the various anticipated </w:t>
      </w:r>
      <w:r w:rsidRPr="000C18BF">
        <w:rPr>
          <w:rStyle w:val="StyleUnderline"/>
          <w:highlight w:val="yellow"/>
        </w:rPr>
        <w:t>disorders materialize</w:t>
      </w:r>
      <w:r w:rsidRPr="00A31AC7">
        <w:rPr>
          <w:sz w:val="16"/>
        </w:rPr>
        <w:t xml:space="preserve">. As Table 2 demonstrates, </w:t>
      </w:r>
      <w:r w:rsidRPr="00517166">
        <w:rPr>
          <w:rStyle w:val="Emphasis"/>
        </w:rPr>
        <w:t xml:space="preserve">armed </w:t>
      </w:r>
      <w:r w:rsidRPr="000C18BF">
        <w:rPr>
          <w:rStyle w:val="Emphasis"/>
          <w:highlight w:val="yellow"/>
        </w:rPr>
        <w:t>conflict levels fell</w:t>
      </w:r>
      <w:r w:rsidRPr="00517166">
        <w:rPr>
          <w:rStyle w:val="StyleUnderline"/>
        </w:rPr>
        <w:t xml:space="preserve"> steadily, </w:t>
      </w:r>
      <w:r w:rsidRPr="000C18BF">
        <w:rPr>
          <w:rStyle w:val="Emphasis"/>
          <w:highlight w:val="yellow"/>
        </w:rPr>
        <w:t>irrespective</w:t>
      </w:r>
      <w:r w:rsidRPr="000C18BF">
        <w:rPr>
          <w:rStyle w:val="StyleUnderline"/>
          <w:highlight w:val="yellow"/>
        </w:rPr>
        <w:t xml:space="preserve"> of</w:t>
      </w:r>
      <w:r w:rsidRPr="00A31AC7">
        <w:rPr>
          <w:sz w:val="16"/>
        </w:rPr>
        <w:t xml:space="preserve"> the </w:t>
      </w:r>
      <w:r w:rsidRPr="000C18BF">
        <w:rPr>
          <w:rStyle w:val="StyleUnderline"/>
          <w:highlight w:val="yellow"/>
        </w:rPr>
        <w:t>grand</w:t>
      </w:r>
      <w:r w:rsidRPr="00517166">
        <w:rPr>
          <w:rStyle w:val="StyleUnderline"/>
        </w:rPr>
        <w:t xml:space="preserve"> strategic </w:t>
      </w:r>
      <w:r w:rsidRPr="000C18BF">
        <w:rPr>
          <w:rStyle w:val="StyleUnderline"/>
          <w:highlight w:val="yellow"/>
        </w:rPr>
        <w:t>path</w:t>
      </w:r>
      <w:r w:rsidRPr="00A31AC7">
        <w:rPr>
          <w:sz w:val="16"/>
        </w:rPr>
        <w:t xml:space="preserve"> Washington chose.</w:t>
      </w:r>
    </w:p>
    <w:p w14:paraId="67112BDA" w14:textId="77777777" w:rsidR="002642E2" w:rsidRPr="00A31AC7" w:rsidRDefault="002642E2" w:rsidP="002642E2">
      <w:pPr>
        <w:rPr>
          <w:sz w:val="16"/>
        </w:rPr>
      </w:pPr>
      <w:r w:rsidRPr="00A31AC7">
        <w:rPr>
          <w:rStyle w:val="StyleUnderline"/>
        </w:rPr>
        <w:t>Neither</w:t>
      </w:r>
      <w:r w:rsidRPr="00A31AC7">
        <w:rPr>
          <w:sz w:val="16"/>
        </w:rPr>
        <w:t xml:space="preserve"> the </w:t>
      </w:r>
      <w:r w:rsidRPr="00A31AC7">
        <w:rPr>
          <w:rStyle w:val="StyleUnderline"/>
        </w:rPr>
        <w:t>primacy</w:t>
      </w:r>
      <w:r w:rsidRPr="00A31AC7">
        <w:rPr>
          <w:sz w:val="16"/>
        </w:rPr>
        <w:t xml:space="preserve"> of George W. Bush </w:t>
      </w:r>
      <w:r w:rsidRPr="00A31AC7">
        <w:rPr>
          <w:rStyle w:val="StyleUnderline"/>
        </w:rPr>
        <w:t>nor</w:t>
      </w:r>
      <w:r w:rsidRPr="00A31AC7">
        <w:rPr>
          <w:sz w:val="16"/>
        </w:rPr>
        <w:t xml:space="preserve"> the </w:t>
      </w:r>
      <w:r w:rsidRPr="00A31AC7">
        <w:rPr>
          <w:rStyle w:val="StyleUnderline"/>
        </w:rPr>
        <w:t>restraint</w:t>
      </w:r>
      <w:r w:rsidRPr="00A31AC7">
        <w:rPr>
          <w:sz w:val="16"/>
        </w:rPr>
        <w:t xml:space="preserve"> of Barack Obama </w:t>
      </w:r>
      <w:r w:rsidRPr="00A31AC7">
        <w:rPr>
          <w:rStyle w:val="StyleUnderline"/>
        </w:rPr>
        <w:t xml:space="preserve">had </w:t>
      </w:r>
      <w:r w:rsidRPr="00A31AC7">
        <w:rPr>
          <w:rStyle w:val="Emphasis"/>
        </w:rPr>
        <w:t>much effect</w:t>
      </w:r>
      <w:r w:rsidRPr="00A31AC7">
        <w:rPr>
          <w:rStyle w:val="StyleUnderline"/>
        </w:rPr>
        <w:t xml:space="preserve"> on the level of global violence. Despite continued warnings</w:t>
      </w:r>
      <w:r w:rsidRPr="00A31AC7">
        <w:rPr>
          <w:sz w:val="16"/>
        </w:rPr>
        <w:t xml:space="preserve"> (and the high-profile mess in Syria), </w:t>
      </w:r>
      <w:r w:rsidRPr="00A31AC7">
        <w:rPr>
          <w:rStyle w:val="StyleUnderline"/>
        </w:rPr>
        <w:t xml:space="preserve">the world has not experienced an increase in violence while the United States chose uninvolvement. If the grand strategy of the United States is responsible for the New Peace, it is leaving </w:t>
      </w:r>
      <w:r w:rsidRPr="00A31AC7">
        <w:rPr>
          <w:rStyle w:val="Emphasis"/>
        </w:rPr>
        <w:t>no trace</w:t>
      </w:r>
      <w:r w:rsidRPr="00A31AC7">
        <w:rPr>
          <w:rStyle w:val="StyleUnderline"/>
        </w:rPr>
        <w:t xml:space="preserve"> in the evidence</w:t>
      </w:r>
      <w:r w:rsidRPr="00A31AC7">
        <w:rPr>
          <w:sz w:val="16"/>
        </w:rPr>
        <w:t xml:space="preserve">. Perhaps we should not expect a correlation to show up in this kind of analysis. While US behavior might have varied in the margins during this period, nether its relative advantage over its nearest rivals nor its commitments waivered in any important way. However, it is surely worth noting that </w:t>
      </w:r>
      <w:r w:rsidRPr="00A31AC7">
        <w:rPr>
          <w:rStyle w:val="StyleUnderline"/>
        </w:rPr>
        <w:t>if trends opposite</w:t>
      </w:r>
      <w:r w:rsidRPr="00A31AC7">
        <w:rPr>
          <w:sz w:val="16"/>
        </w:rPr>
        <w:t xml:space="preserve"> to those discussed in the previous two sections </w:t>
      </w:r>
      <w:r w:rsidRPr="00A31AC7">
        <w:rPr>
          <w:rStyle w:val="StyleUnderline"/>
        </w:rPr>
        <w:t>had unfolded, if</w:t>
      </w:r>
      <w:r w:rsidRPr="00A31AC7">
        <w:rPr>
          <w:sz w:val="16"/>
        </w:rPr>
        <w:t xml:space="preserve"> other </w:t>
      </w:r>
      <w:r w:rsidRPr="00A31AC7">
        <w:rPr>
          <w:rStyle w:val="StyleUnderline"/>
        </w:rPr>
        <w:t>states</w:t>
      </w:r>
      <w:r w:rsidRPr="00A31AC7">
        <w:rPr>
          <w:sz w:val="16"/>
        </w:rPr>
        <w:t xml:space="preserve"> had </w:t>
      </w:r>
      <w:r w:rsidRPr="00A31AC7">
        <w:rPr>
          <w:rStyle w:val="StyleUnderline"/>
        </w:rPr>
        <w:t>reacted</w:t>
      </w:r>
      <w:r w:rsidRPr="00A31AC7">
        <w:rPr>
          <w:sz w:val="16"/>
        </w:rPr>
        <w:t xml:space="preserve"> differently </w:t>
      </w:r>
      <w:r w:rsidRPr="00A31AC7">
        <w:rPr>
          <w:rStyle w:val="StyleUnderline"/>
        </w:rPr>
        <w:t>to fluctuations in</w:t>
      </w:r>
      <w:r w:rsidRPr="00A31AC7">
        <w:rPr>
          <w:sz w:val="16"/>
        </w:rPr>
        <w:t xml:space="preserve"> either US </w:t>
      </w:r>
      <w:r w:rsidRPr="00A31AC7">
        <w:rPr>
          <w:rStyle w:val="StyleUnderline"/>
        </w:rPr>
        <w:t>military spending or grand strategy, then</w:t>
      </w:r>
      <w:r w:rsidRPr="00A31AC7">
        <w:rPr>
          <w:sz w:val="16"/>
        </w:rPr>
        <w:t xml:space="preserve"> surely </w:t>
      </w:r>
      <w:r w:rsidRPr="00A31AC7">
        <w:rPr>
          <w:rStyle w:val="StyleUnderline"/>
        </w:rPr>
        <w:t>hegemonic stability theorists would argue that their expectations had been fulfilled</w:t>
      </w:r>
      <w:r w:rsidRPr="00A31AC7">
        <w:rPr>
          <w:sz w:val="16"/>
        </w:rPr>
        <w:t xml:space="preserve">. Many liberals were on the lookout for chaos while George W. Bush was in the White House, just as neoconservatives have been quick to identify apparent worldwide catastrophe under President Obama.78 If increases in violence would have been evidence for the wisdom of hegemonic strategies, then </w:t>
      </w:r>
      <w:r w:rsidRPr="00A31AC7">
        <w:rPr>
          <w:rStyle w:val="StyleUnderline"/>
        </w:rPr>
        <w:t>logical consistency demands that the lack</w:t>
      </w:r>
      <w:r w:rsidRPr="00A31AC7">
        <w:rPr>
          <w:sz w:val="16"/>
        </w:rPr>
        <w:t xml:space="preserve"> thereof </w:t>
      </w:r>
      <w:r w:rsidRPr="00A31AC7">
        <w:rPr>
          <w:rStyle w:val="StyleUnderline"/>
        </w:rPr>
        <w:t>should</w:t>
      </w:r>
      <w:r w:rsidRPr="00A31AC7">
        <w:rPr>
          <w:sz w:val="16"/>
        </w:rPr>
        <w:t xml:space="preserve"> at least </w:t>
      </w:r>
      <w:r w:rsidRPr="00A31AC7">
        <w:rPr>
          <w:rStyle w:val="StyleUnderline"/>
        </w:rPr>
        <w:t>pose a problem</w:t>
      </w:r>
      <w:r w:rsidRPr="00A31AC7">
        <w:rPr>
          <w:sz w:val="16"/>
        </w:rPr>
        <w:t>.</w:t>
      </w:r>
    </w:p>
    <w:p w14:paraId="18CC3AE4" w14:textId="77777777" w:rsidR="002642E2" w:rsidRPr="00A31AC7" w:rsidRDefault="002642E2" w:rsidP="002642E2">
      <w:pPr>
        <w:rPr>
          <w:sz w:val="16"/>
        </w:rPr>
      </w:pPr>
      <w:r w:rsidRPr="00A31AC7">
        <w:rPr>
          <w:sz w:val="16"/>
        </w:rPr>
        <w:t xml:space="preserve">As it stands, </w:t>
      </w:r>
      <w:r w:rsidRPr="000C18BF">
        <w:rPr>
          <w:rStyle w:val="StyleUnderline"/>
          <w:highlight w:val="yellow"/>
        </w:rPr>
        <w:t xml:space="preserve">the </w:t>
      </w:r>
      <w:r w:rsidRPr="000C18BF">
        <w:rPr>
          <w:rStyle w:val="Emphasis"/>
          <w:highlight w:val="yellow"/>
        </w:rPr>
        <w:t>only evidence</w:t>
      </w:r>
      <w:r w:rsidRPr="000C18BF">
        <w:rPr>
          <w:rStyle w:val="StyleUnderline"/>
          <w:highlight w:val="yellow"/>
        </w:rPr>
        <w:t xml:space="preserve"> we have regarding</w:t>
      </w:r>
      <w:r w:rsidRPr="00A31AC7">
        <w:rPr>
          <w:rStyle w:val="StyleUnderline"/>
        </w:rPr>
        <w:t xml:space="preserve"> the relationship between </w:t>
      </w:r>
      <w:r w:rsidRPr="000C18BF">
        <w:rPr>
          <w:rStyle w:val="StyleUnderline"/>
          <w:highlight w:val="yellow"/>
        </w:rPr>
        <w:t>US power and</w:t>
      </w:r>
      <w:r w:rsidRPr="00A31AC7">
        <w:rPr>
          <w:rStyle w:val="StyleUnderline"/>
        </w:rPr>
        <w:t xml:space="preserve"> international </w:t>
      </w:r>
      <w:r w:rsidRPr="000C18BF">
        <w:rPr>
          <w:rStyle w:val="StyleUnderline"/>
          <w:highlight w:val="yellow"/>
        </w:rPr>
        <w:t>stability suggests</w:t>
      </w:r>
      <w:r w:rsidRPr="00A31AC7">
        <w:rPr>
          <w:rStyle w:val="StyleUnderline"/>
        </w:rPr>
        <w:t xml:space="preserve"> that </w:t>
      </w:r>
      <w:r w:rsidRPr="000C18BF">
        <w:rPr>
          <w:rStyle w:val="StyleUnderline"/>
          <w:highlight w:val="yellow"/>
        </w:rPr>
        <w:t xml:space="preserve">the two are </w:t>
      </w:r>
      <w:r w:rsidRPr="000C18BF">
        <w:rPr>
          <w:rStyle w:val="Emphasis"/>
          <w:highlight w:val="yellow"/>
        </w:rPr>
        <w:t>unrelated</w:t>
      </w:r>
      <w:r w:rsidRPr="00A31AC7">
        <w:rPr>
          <w:rStyle w:val="StyleUnderline"/>
        </w:rPr>
        <w:t xml:space="preserve">. The rest of </w:t>
      </w:r>
      <w:r w:rsidRPr="000C18BF">
        <w:rPr>
          <w:rStyle w:val="StyleUnderline"/>
          <w:highlight w:val="yellow"/>
        </w:rPr>
        <w:t>the world appears</w:t>
      </w:r>
      <w:r w:rsidRPr="00A31AC7">
        <w:rPr>
          <w:rStyle w:val="StyleUnderline"/>
        </w:rPr>
        <w:t xml:space="preserve"> </w:t>
      </w:r>
      <w:r w:rsidRPr="00A31AC7">
        <w:rPr>
          <w:rStyle w:val="Emphasis"/>
        </w:rPr>
        <w:t xml:space="preserve">quite </w:t>
      </w:r>
      <w:r w:rsidRPr="000C18BF">
        <w:rPr>
          <w:rStyle w:val="Emphasis"/>
          <w:highlight w:val="yellow"/>
        </w:rPr>
        <w:t>capable and willing</w:t>
      </w:r>
      <w:r w:rsidRPr="000C18BF">
        <w:rPr>
          <w:rStyle w:val="StyleUnderline"/>
          <w:highlight w:val="yellow"/>
        </w:rPr>
        <w:t xml:space="preserve"> to operate </w:t>
      </w:r>
      <w:r w:rsidRPr="000C18BF">
        <w:rPr>
          <w:rStyle w:val="Emphasis"/>
          <w:highlight w:val="yellow"/>
        </w:rPr>
        <w:t>effectively</w:t>
      </w:r>
      <w:r w:rsidRPr="000C18BF">
        <w:rPr>
          <w:rStyle w:val="StyleUnderline"/>
          <w:highlight w:val="yellow"/>
        </w:rPr>
        <w:t xml:space="preserve"> without</w:t>
      </w:r>
      <w:r w:rsidRPr="00A31AC7">
        <w:rPr>
          <w:rStyle w:val="StyleUnderline"/>
        </w:rPr>
        <w:t xml:space="preserve"> the presence of a </w:t>
      </w:r>
      <w:r w:rsidRPr="000C18BF">
        <w:rPr>
          <w:rStyle w:val="StyleUnderline"/>
          <w:highlight w:val="yellow"/>
        </w:rPr>
        <w:t>global police</w:t>
      </w:r>
      <w:r w:rsidRPr="00613241">
        <w:rPr>
          <w:strike/>
          <w:sz w:val="16"/>
        </w:rPr>
        <w:t>man</w:t>
      </w:r>
      <w:r w:rsidRPr="00613241">
        <w:rPr>
          <w:sz w:val="16"/>
        </w:rPr>
        <w:t xml:space="preserve">. </w:t>
      </w:r>
      <w:r w:rsidRPr="000C18BF">
        <w:rPr>
          <w:rStyle w:val="StyleUnderline"/>
          <w:highlight w:val="yellow"/>
        </w:rPr>
        <w:t xml:space="preserve">Those who think otherwise have </w:t>
      </w:r>
      <w:r w:rsidRPr="00613241">
        <w:rPr>
          <w:rStyle w:val="Emphasis"/>
        </w:rPr>
        <w:t xml:space="preserve">precious </w:t>
      </w:r>
      <w:r w:rsidRPr="000C18BF">
        <w:rPr>
          <w:rStyle w:val="Emphasis"/>
          <w:highlight w:val="yellow"/>
        </w:rPr>
        <w:t>little empirical support</w:t>
      </w:r>
      <w:r w:rsidRPr="00A31AC7">
        <w:rPr>
          <w:rStyle w:val="StyleUnderline"/>
        </w:rPr>
        <w:t xml:space="preserve"> upon which to build their case</w:t>
      </w:r>
      <w:r w:rsidRPr="00A31AC7">
        <w:rPr>
          <w:sz w:val="16"/>
        </w:rPr>
        <w:t>. Hegemonic stability is a belief, in other words, rather than an established fact, and as such deserves a different kind of examination.</w:t>
      </w:r>
    </w:p>
    <w:p w14:paraId="69300AA2" w14:textId="2222CE3A" w:rsidR="002642E2" w:rsidRDefault="002642E2" w:rsidP="002642E2"/>
    <w:p w14:paraId="2C4E4FAE" w14:textId="75CF2F6D" w:rsidR="002642E2" w:rsidRDefault="002642E2" w:rsidP="002642E2">
      <w:pPr>
        <w:pStyle w:val="Heading4"/>
      </w:pPr>
      <w:r>
        <w:t>No prolif</w:t>
      </w:r>
    </w:p>
    <w:p w14:paraId="67AE8185" w14:textId="77777777" w:rsidR="002642E2" w:rsidRPr="000B1BD6" w:rsidRDefault="002642E2" w:rsidP="002642E2">
      <w:r>
        <w:rPr>
          <w:rStyle w:val="Style13ptBold"/>
        </w:rPr>
        <w:t xml:space="preserve">Knopf </w:t>
      </w:r>
      <w:r w:rsidRPr="00FD485C">
        <w:rPr>
          <w:rStyle w:val="Style13ptBold"/>
        </w:rPr>
        <w:t>17</w:t>
      </w:r>
      <w:r>
        <w:t xml:space="preserve"> Jeffrey W. Knopf, professor at the Middlebury Institute of International Studies at Monterey, where he serves as chair of the M.A. program in Non-proliferation and Terrorism Studies, senior research associate with the Institute’s James Martin Center for Non-proliferation Studies, (2017): Security assurances and proliferation risks in the Trump administration, Contemporary Security Policy, DOI: 10.1080/13523260.2016.1271688 accessed 8/18/18 tog, p.5-6, *NCC 2018 Wave 1*</w:t>
      </w:r>
    </w:p>
    <w:p w14:paraId="2CABC2FA" w14:textId="77777777" w:rsidR="002642E2" w:rsidRPr="00F05B64" w:rsidRDefault="002642E2" w:rsidP="002642E2">
      <w:pPr>
        <w:rPr>
          <w:sz w:val="16"/>
        </w:rPr>
      </w:pPr>
      <w:r w:rsidRPr="000B1BD6">
        <w:rPr>
          <w:rStyle w:val="StyleUnderline"/>
        </w:rPr>
        <w:t xml:space="preserve">Fortunately, </w:t>
      </w:r>
      <w:r w:rsidRPr="00F05B64">
        <w:rPr>
          <w:rStyle w:val="StyleUnderline"/>
        </w:rPr>
        <w:t>security guarantees are not the only factor</w:t>
      </w:r>
      <w:r w:rsidRPr="000B1BD6">
        <w:rPr>
          <w:rStyle w:val="StyleUnderline"/>
        </w:rPr>
        <w:t xml:space="preserve"> that inhibits nuclear proliferation</w:t>
      </w:r>
      <w:r w:rsidRPr="00F05B64">
        <w:rPr>
          <w:sz w:val="16"/>
        </w:rPr>
        <w:t xml:space="preserve">. Many research studies, including my own referenced above, have found that security guarantees can contribute to state decisions to forswear nuclear weapons. But </w:t>
      </w:r>
      <w:r w:rsidRPr="00AC28D3">
        <w:rPr>
          <w:rStyle w:val="StyleUnderline"/>
        </w:rPr>
        <w:t xml:space="preserve">it is important not to overstate the importance of </w:t>
      </w:r>
      <w:r w:rsidRPr="000C18BF">
        <w:rPr>
          <w:rStyle w:val="StyleUnderline"/>
          <w:highlight w:val="yellow"/>
        </w:rPr>
        <w:t>security assurances</w:t>
      </w:r>
      <w:r w:rsidRPr="00AC28D3">
        <w:rPr>
          <w:rStyle w:val="StyleUnderline"/>
        </w:rPr>
        <w:t xml:space="preserve">. Even in cases where they </w:t>
      </w:r>
      <w:r w:rsidRPr="000C18BF">
        <w:rPr>
          <w:rStyle w:val="StyleUnderline"/>
          <w:highlight w:val="yellow"/>
        </w:rPr>
        <w:t>were a</w:t>
      </w:r>
      <w:r w:rsidRPr="00AC28D3">
        <w:rPr>
          <w:rStyle w:val="StyleUnderline"/>
        </w:rPr>
        <w:t xml:space="preserve"> major factor </w:t>
      </w:r>
      <w:r w:rsidRPr="000C18BF">
        <w:rPr>
          <w:rStyle w:val="StyleUnderline"/>
          <w:highlight w:val="yellow"/>
        </w:rPr>
        <w:t>is a country’s decision to renounce</w:t>
      </w:r>
      <w:r w:rsidRPr="00AC28D3">
        <w:rPr>
          <w:rStyle w:val="StyleUnderline"/>
        </w:rPr>
        <w:t xml:space="preserve"> nuclear </w:t>
      </w:r>
      <w:r w:rsidRPr="000C18BF">
        <w:rPr>
          <w:rStyle w:val="StyleUnderline"/>
          <w:highlight w:val="yellow"/>
        </w:rPr>
        <w:t xml:space="preserve">weapons, </w:t>
      </w:r>
      <w:r w:rsidRPr="000C18BF">
        <w:rPr>
          <w:rStyle w:val="Emphasis"/>
          <w:highlight w:val="yellow"/>
        </w:rPr>
        <w:t>this does not mean</w:t>
      </w:r>
      <w:r w:rsidRPr="000B1BD6">
        <w:rPr>
          <w:rStyle w:val="StyleUnderline"/>
        </w:rPr>
        <w:t xml:space="preserve"> that a </w:t>
      </w:r>
      <w:r w:rsidRPr="000C18BF">
        <w:rPr>
          <w:rStyle w:val="Emphasis"/>
          <w:highlight w:val="yellow"/>
        </w:rPr>
        <w:t>weakening</w:t>
      </w:r>
      <w:r w:rsidRPr="000B1BD6">
        <w:rPr>
          <w:rStyle w:val="StyleUnderline"/>
        </w:rPr>
        <w:t xml:space="preserve"> of security </w:t>
      </w:r>
      <w:r w:rsidRPr="000C18BF">
        <w:rPr>
          <w:rStyle w:val="Emphasis"/>
          <w:highlight w:val="yellow"/>
        </w:rPr>
        <w:t>guarantees</w:t>
      </w:r>
      <w:r w:rsidRPr="000B1BD6">
        <w:rPr>
          <w:rStyle w:val="StyleUnderline"/>
        </w:rPr>
        <w:t xml:space="preserve"> </w:t>
      </w:r>
      <w:r w:rsidRPr="000C18BF">
        <w:rPr>
          <w:rStyle w:val="StyleUnderline"/>
          <w:highlight w:val="yellow"/>
        </w:rPr>
        <w:t xml:space="preserve">would </w:t>
      </w:r>
      <w:r w:rsidRPr="00AC28D3">
        <w:rPr>
          <w:rStyle w:val="StyleUnderline"/>
        </w:rPr>
        <w:t xml:space="preserve">automatically </w:t>
      </w:r>
      <w:r w:rsidRPr="000C18BF">
        <w:rPr>
          <w:rStyle w:val="StyleUnderline"/>
          <w:highlight w:val="yellow"/>
        </w:rPr>
        <w:t>reverse that decision.</w:t>
      </w:r>
      <w:r w:rsidRPr="000B1BD6">
        <w:rPr>
          <w:rStyle w:val="StyleUnderline"/>
        </w:rPr>
        <w:t xml:space="preserve"> </w:t>
      </w:r>
      <w:r w:rsidRPr="000C18BF">
        <w:rPr>
          <w:rStyle w:val="StyleUnderline"/>
          <w:highlight w:val="yellow"/>
        </w:rPr>
        <w:t>Once a state commits to</w:t>
      </w:r>
      <w:r w:rsidRPr="00AC28D3">
        <w:rPr>
          <w:rStyle w:val="StyleUnderline"/>
        </w:rPr>
        <w:t xml:space="preserve"> a </w:t>
      </w:r>
      <w:r w:rsidRPr="000C18BF">
        <w:rPr>
          <w:rStyle w:val="StyleUnderline"/>
          <w:highlight w:val="yellow"/>
        </w:rPr>
        <w:t>non-nuclear</w:t>
      </w:r>
      <w:r w:rsidRPr="00AC28D3">
        <w:rPr>
          <w:rStyle w:val="StyleUnderline"/>
        </w:rPr>
        <w:t xml:space="preserve"> course, </w:t>
      </w:r>
      <w:r w:rsidRPr="000C18BF">
        <w:rPr>
          <w:rStyle w:val="Emphasis"/>
          <w:highlight w:val="yellow"/>
        </w:rPr>
        <w:t>multiple factors</w:t>
      </w:r>
      <w:r w:rsidRPr="00AC28D3">
        <w:rPr>
          <w:rStyle w:val="StyleUnderline"/>
        </w:rPr>
        <w:t xml:space="preserve"> can come into play to </w:t>
      </w:r>
      <w:r w:rsidRPr="000C18BF">
        <w:rPr>
          <w:rStyle w:val="Emphasis"/>
          <w:highlight w:val="yellow"/>
        </w:rPr>
        <w:t>reinforce that decision</w:t>
      </w:r>
      <w:r w:rsidRPr="00F05B64">
        <w:rPr>
          <w:sz w:val="16"/>
        </w:rPr>
        <w:t>. Non-proliferation has many causes, and a weakening of one cause does not diminish the impact of the other factors involved.</w:t>
      </w:r>
    </w:p>
    <w:p w14:paraId="5463CDBB" w14:textId="77777777" w:rsidR="002642E2" w:rsidRPr="00F05B64" w:rsidRDefault="002642E2" w:rsidP="002642E2">
      <w:pPr>
        <w:rPr>
          <w:sz w:val="16"/>
        </w:rPr>
      </w:pPr>
      <w:r w:rsidRPr="00F05B64">
        <w:rPr>
          <w:sz w:val="16"/>
        </w:rPr>
        <w:t xml:space="preserve">There are several considerations that could encourage states to remain non-nuclear. </w:t>
      </w:r>
      <w:r w:rsidRPr="000B1BD6">
        <w:rPr>
          <w:rStyle w:val="StyleUnderline"/>
        </w:rPr>
        <w:t xml:space="preserve">U.S. allies in Europe and the Asia-Pacific that gave up potential nuclear weapons ambitions have all signed the nuclear non-proliferation treaty (NPT) as non-nuclear weapon states. This creates </w:t>
      </w:r>
      <w:r w:rsidRPr="000C18BF">
        <w:rPr>
          <w:rStyle w:val="Emphasis"/>
          <w:highlight w:val="yellow"/>
        </w:rPr>
        <w:t>a legal commitment</w:t>
      </w:r>
      <w:r w:rsidRPr="000B1BD6">
        <w:rPr>
          <w:rStyle w:val="StyleUnderline"/>
        </w:rPr>
        <w:t xml:space="preserve"> they might not wish to </w:t>
      </w:r>
      <w:r w:rsidRPr="000C18BF">
        <w:rPr>
          <w:rStyle w:val="StyleUnderline"/>
          <w:highlight w:val="yellow"/>
        </w:rPr>
        <w:t>abrogate</w:t>
      </w:r>
      <w:r w:rsidRPr="000B1BD6">
        <w:rPr>
          <w:rStyle w:val="StyleUnderline"/>
        </w:rPr>
        <w:t xml:space="preserve">, </w:t>
      </w:r>
      <w:r w:rsidRPr="00F05B64">
        <w:rPr>
          <w:sz w:val="16"/>
        </w:rPr>
        <w:t xml:space="preserve">for example because </w:t>
      </w:r>
      <w:r w:rsidRPr="000B1BD6">
        <w:rPr>
          <w:rStyle w:val="StyleUnderline"/>
        </w:rPr>
        <w:t xml:space="preserve">doing so </w:t>
      </w:r>
      <w:r w:rsidRPr="000C18BF">
        <w:rPr>
          <w:rStyle w:val="StyleUnderline"/>
          <w:highlight w:val="yellow"/>
        </w:rPr>
        <w:t>would</w:t>
      </w:r>
      <w:r w:rsidRPr="000B1BD6">
        <w:rPr>
          <w:rStyle w:val="StyleUnderline"/>
        </w:rPr>
        <w:t xml:space="preserve"> </w:t>
      </w:r>
      <w:r w:rsidRPr="000C18BF">
        <w:rPr>
          <w:rStyle w:val="Emphasis"/>
          <w:highlight w:val="yellow"/>
        </w:rPr>
        <w:t>harm their reputations</w:t>
      </w:r>
      <w:r w:rsidRPr="00F05B64">
        <w:rPr>
          <w:rStyle w:val="Emphasis"/>
        </w:rPr>
        <w:t xml:space="preserve"> </w:t>
      </w:r>
      <w:r w:rsidRPr="000B1BD6">
        <w:rPr>
          <w:rStyle w:val="StyleUnderline"/>
        </w:rPr>
        <w:t xml:space="preserve">with respect to keeping their other treaty commitments. In </w:t>
      </w:r>
      <w:r w:rsidRPr="000C18BF">
        <w:rPr>
          <w:rStyle w:val="StyleUnderline"/>
          <w:highlight w:val="yellow"/>
        </w:rPr>
        <w:t>some</w:t>
      </w:r>
      <w:r w:rsidRPr="000B1BD6">
        <w:rPr>
          <w:rStyle w:val="StyleUnderline"/>
        </w:rPr>
        <w:t xml:space="preserve"> cases, countries </w:t>
      </w:r>
      <w:r w:rsidRPr="000C18BF">
        <w:rPr>
          <w:rStyle w:val="StyleUnderline"/>
          <w:highlight w:val="yellow"/>
        </w:rPr>
        <w:t>have</w:t>
      </w:r>
      <w:r w:rsidRPr="000B1BD6">
        <w:rPr>
          <w:rStyle w:val="StyleUnderline"/>
        </w:rPr>
        <w:t xml:space="preserve"> also passed </w:t>
      </w:r>
      <w:r w:rsidRPr="000C18BF">
        <w:rPr>
          <w:rStyle w:val="Emphasis"/>
          <w:highlight w:val="yellow"/>
        </w:rPr>
        <w:t>domestic laws</w:t>
      </w:r>
      <w:r w:rsidRPr="000B1BD6">
        <w:rPr>
          <w:rStyle w:val="StyleUnderline"/>
        </w:rPr>
        <w:t xml:space="preserve"> that similarly commit them to refrain from seeking nuclear weapons. The </w:t>
      </w:r>
      <w:r w:rsidRPr="000C18BF">
        <w:rPr>
          <w:rStyle w:val="Emphasis"/>
          <w:highlight w:val="yellow"/>
        </w:rPr>
        <w:t>NPT</w:t>
      </w:r>
      <w:r w:rsidRPr="000B1BD6">
        <w:rPr>
          <w:rStyle w:val="StyleUnderline"/>
        </w:rPr>
        <w:t xml:space="preserve"> also places peaceful nuclear activities under </w:t>
      </w:r>
      <w:r w:rsidRPr="000C18BF">
        <w:rPr>
          <w:rStyle w:val="Emphasis"/>
          <w:highlight w:val="yellow"/>
        </w:rPr>
        <w:t>international safeguards</w:t>
      </w:r>
      <w:r w:rsidRPr="000B1BD6">
        <w:rPr>
          <w:rStyle w:val="StyleUnderline"/>
        </w:rPr>
        <w:t>, which makes it harder for a state to develop a nuclear weapons capability without being detected.</w:t>
      </w:r>
    </w:p>
    <w:p w14:paraId="13D861C4" w14:textId="77777777" w:rsidR="002642E2" w:rsidRPr="000B1BD6" w:rsidRDefault="002642E2" w:rsidP="002642E2">
      <w:pPr>
        <w:rPr>
          <w:rStyle w:val="StyleUnderline"/>
        </w:rPr>
      </w:pPr>
      <w:r w:rsidRPr="000B1BD6">
        <w:rPr>
          <w:rStyle w:val="StyleUnderline"/>
        </w:rPr>
        <w:t xml:space="preserve">Furthermore, some countries have internalized non-proliferation norms or embraced identities as advocates for a nuclear-free world, and </w:t>
      </w:r>
      <w:r w:rsidRPr="000C18BF">
        <w:rPr>
          <w:rStyle w:val="StyleUnderline"/>
          <w:highlight w:val="yellow"/>
        </w:rPr>
        <w:t>it will not be</w:t>
      </w:r>
      <w:r w:rsidRPr="000B1BD6">
        <w:rPr>
          <w:rStyle w:val="StyleUnderline"/>
        </w:rPr>
        <w:t xml:space="preserve"> an </w:t>
      </w:r>
      <w:r w:rsidRPr="000C18BF">
        <w:rPr>
          <w:rStyle w:val="StyleUnderline"/>
          <w:highlight w:val="yellow"/>
        </w:rPr>
        <w:t>easy or quick</w:t>
      </w:r>
      <w:r w:rsidRPr="000B1BD6">
        <w:rPr>
          <w:rStyle w:val="StyleUnderline"/>
        </w:rPr>
        <w:t xml:space="preserve"> matter to rethink these identities</w:t>
      </w:r>
      <w:r w:rsidRPr="00F05B64">
        <w:rPr>
          <w:sz w:val="16"/>
        </w:rPr>
        <w:t xml:space="preserve">. Many countries also have strong domestic opinion against nuclear weapons (though South Korea is a major exception here), and politicians who want to initiate a nuclear weapons program will not necessarily be able to overcome these domestic constraints. Countries that explored nuclear weapons development in the past only to give up this option will likely also have allowed aspects of their relevant scientific expertise and technical infrastructure to atrophy, and it could take some time to rebuild their capabilities. </w:t>
      </w:r>
      <w:r w:rsidRPr="000B1BD6">
        <w:rPr>
          <w:rStyle w:val="StyleUnderline"/>
        </w:rPr>
        <w:t>Finally, even in the face of doubts about the credibility of U.S. END, states could conclude that the security risks of seeking an independent nuclear arsenal still outweigh the benefits.</w:t>
      </w:r>
    </w:p>
    <w:p w14:paraId="6F2B6614" w14:textId="77777777" w:rsidR="002642E2" w:rsidRDefault="002642E2" w:rsidP="002642E2">
      <w:pPr>
        <w:rPr>
          <w:rStyle w:val="StyleUnderline"/>
        </w:rPr>
      </w:pPr>
      <w:r w:rsidRPr="00F05B64">
        <w:rPr>
          <w:sz w:val="16"/>
        </w:rPr>
        <w:t xml:space="preserve">In sum, even if President Trump ends up </w:t>
      </w:r>
      <w:r w:rsidRPr="000C18BF">
        <w:rPr>
          <w:rStyle w:val="StyleUnderline"/>
          <w:highlight w:val="yellow"/>
        </w:rPr>
        <w:t>weakening</w:t>
      </w:r>
      <w:r w:rsidRPr="000B1BD6">
        <w:rPr>
          <w:rStyle w:val="StyleUnderline"/>
        </w:rPr>
        <w:t xml:space="preserve"> U.S. security </w:t>
      </w:r>
      <w:r w:rsidRPr="000C18BF">
        <w:rPr>
          <w:rStyle w:val="StyleUnderline"/>
          <w:highlight w:val="yellow"/>
        </w:rPr>
        <w:t>guarantees</w:t>
      </w:r>
      <w:r w:rsidRPr="00F05B64">
        <w:rPr>
          <w:sz w:val="16"/>
        </w:rPr>
        <w:t xml:space="preserve">, this </w:t>
      </w:r>
      <w:r w:rsidRPr="000C18BF">
        <w:rPr>
          <w:rStyle w:val="StyleUnderline"/>
          <w:highlight w:val="yellow"/>
        </w:rPr>
        <w:t>will not</w:t>
      </w:r>
      <w:r w:rsidRPr="000B1BD6">
        <w:rPr>
          <w:rStyle w:val="StyleUnderline"/>
        </w:rPr>
        <w:t xml:space="preserve"> immediately </w:t>
      </w:r>
      <w:r w:rsidRPr="000C18BF">
        <w:rPr>
          <w:rStyle w:val="StyleUnderline"/>
          <w:highlight w:val="yellow"/>
        </w:rPr>
        <w:t>open the</w:t>
      </w:r>
      <w:r w:rsidRPr="000B1BD6">
        <w:rPr>
          <w:rStyle w:val="StyleUnderline"/>
        </w:rPr>
        <w:t xml:space="preserve"> floodgates to a </w:t>
      </w:r>
      <w:r w:rsidRPr="000C18BF">
        <w:rPr>
          <w:rStyle w:val="StyleUnderline"/>
          <w:highlight w:val="yellow"/>
        </w:rPr>
        <w:t>wave of</w:t>
      </w:r>
      <w:r w:rsidRPr="000B1BD6">
        <w:rPr>
          <w:rStyle w:val="StyleUnderline"/>
        </w:rPr>
        <w:t xml:space="preserve"> new </w:t>
      </w:r>
      <w:r w:rsidRPr="000C18BF">
        <w:rPr>
          <w:rStyle w:val="StyleUnderline"/>
          <w:highlight w:val="yellow"/>
        </w:rPr>
        <w:t>prolif</w:t>
      </w:r>
      <w:r w:rsidRPr="000B1BD6">
        <w:rPr>
          <w:rStyle w:val="StyleUnderline"/>
        </w:rPr>
        <w:t xml:space="preserve">eration. Any </w:t>
      </w:r>
      <w:r w:rsidRPr="000C18BF">
        <w:rPr>
          <w:rStyle w:val="StyleUnderline"/>
          <w:highlight w:val="yellow"/>
        </w:rPr>
        <w:t>moves</w:t>
      </w:r>
      <w:r w:rsidRPr="000B1BD6">
        <w:rPr>
          <w:rStyle w:val="StyleUnderline"/>
        </w:rPr>
        <w:t xml:space="preserve"> by U.S. allies to consider a nuclear weapons option </w:t>
      </w:r>
      <w:r w:rsidRPr="000C18BF">
        <w:rPr>
          <w:rStyle w:val="StyleUnderline"/>
          <w:highlight w:val="yellow"/>
        </w:rPr>
        <w:t>will</w:t>
      </w:r>
      <w:r w:rsidRPr="000B1BD6">
        <w:rPr>
          <w:rStyle w:val="StyleUnderline"/>
        </w:rPr>
        <w:t xml:space="preserve"> likely </w:t>
      </w:r>
      <w:r w:rsidRPr="000C18BF">
        <w:rPr>
          <w:rStyle w:val="StyleUnderline"/>
          <w:highlight w:val="yellow"/>
        </w:rPr>
        <w:t>be slow and hesitant</w:t>
      </w:r>
      <w:r w:rsidRPr="00F05B64">
        <w:rPr>
          <w:sz w:val="16"/>
        </w:rPr>
        <w:t xml:space="preserve">. </w:t>
      </w:r>
      <w:r w:rsidRPr="000B1BD6">
        <w:rPr>
          <w:rStyle w:val="StyleUnderline"/>
        </w:rPr>
        <w:t>This will leave time for another U.S. election cycle to come around and</w:t>
      </w:r>
      <w:r w:rsidRPr="00F05B64">
        <w:rPr>
          <w:sz w:val="16"/>
        </w:rPr>
        <w:t xml:space="preserve"> perhaps produce another change of administration. If the president who succeeds Donald Trump is committed to non-proliferation, she or he will likely enter office in circumstances </w:t>
      </w:r>
      <w:r w:rsidRPr="000C18BF">
        <w:rPr>
          <w:rStyle w:val="StyleUnderline"/>
          <w:highlight w:val="yellow"/>
        </w:rPr>
        <w:t>in</w:t>
      </w:r>
      <w:r w:rsidRPr="000B1BD6">
        <w:rPr>
          <w:rStyle w:val="StyleUnderline"/>
        </w:rPr>
        <w:t xml:space="preserve"> </w:t>
      </w:r>
      <w:r w:rsidRPr="000C18BF">
        <w:rPr>
          <w:rStyle w:val="StyleUnderline"/>
          <w:highlight w:val="yellow"/>
        </w:rPr>
        <w:t>which it is</w:t>
      </w:r>
      <w:r w:rsidRPr="000B1BD6">
        <w:rPr>
          <w:rStyle w:val="StyleUnderline"/>
        </w:rPr>
        <w:t xml:space="preserve"> still </w:t>
      </w:r>
      <w:r w:rsidRPr="000C18BF">
        <w:rPr>
          <w:rStyle w:val="StyleUnderline"/>
          <w:highlight w:val="yellow"/>
        </w:rPr>
        <w:t>possible to repair</w:t>
      </w:r>
      <w:r w:rsidRPr="000B1BD6">
        <w:rPr>
          <w:rStyle w:val="StyleUnderline"/>
        </w:rPr>
        <w:t xml:space="preserve"> the credibility of U.S. security </w:t>
      </w:r>
      <w:r w:rsidRPr="000C18BF">
        <w:rPr>
          <w:rStyle w:val="StyleUnderline"/>
          <w:highlight w:val="yellow"/>
        </w:rPr>
        <w:t>guarantees</w:t>
      </w:r>
      <w:r w:rsidRPr="000B1BD6">
        <w:rPr>
          <w:rStyle w:val="StyleUnderline"/>
        </w:rPr>
        <w:t xml:space="preserve"> </w:t>
      </w:r>
      <w:r w:rsidRPr="000C18BF">
        <w:rPr>
          <w:rStyle w:val="StyleUnderline"/>
          <w:highlight w:val="yellow"/>
        </w:rPr>
        <w:t>and prevent</w:t>
      </w:r>
      <w:r w:rsidRPr="000B1BD6">
        <w:rPr>
          <w:rStyle w:val="StyleUnderline"/>
        </w:rPr>
        <w:t xml:space="preserve"> U.S. </w:t>
      </w:r>
      <w:r w:rsidRPr="000C18BF">
        <w:rPr>
          <w:rStyle w:val="StyleUnderline"/>
          <w:highlight w:val="yellow"/>
        </w:rPr>
        <w:t>allies from going nuclear</w:t>
      </w:r>
      <w:r w:rsidRPr="000B1BD6">
        <w:rPr>
          <w:rStyle w:val="StyleUnderline"/>
        </w:rPr>
        <w:t>.</w:t>
      </w:r>
    </w:p>
    <w:p w14:paraId="285B5266" w14:textId="51DC6788" w:rsidR="002642E2" w:rsidRDefault="002642E2" w:rsidP="002642E2"/>
    <w:p w14:paraId="0F7CB4C9" w14:textId="73BC002A" w:rsidR="002642E2" w:rsidRPr="002642E2" w:rsidRDefault="002642E2" w:rsidP="002642E2">
      <w:pPr>
        <w:pStyle w:val="Heading3"/>
      </w:pPr>
      <w:r>
        <w:t xml:space="preserve">1AR --- </w:t>
      </w:r>
      <w:r w:rsidR="0001232F">
        <w:t xml:space="preserve">No Trump Retrenchment </w:t>
      </w:r>
    </w:p>
    <w:p w14:paraId="082D4242" w14:textId="28E00402" w:rsidR="00477C53" w:rsidRDefault="00477C53" w:rsidP="00477C53"/>
    <w:p w14:paraId="350682E4" w14:textId="44FD6030" w:rsidR="002642E2" w:rsidRDefault="002642E2" w:rsidP="002642E2">
      <w:pPr>
        <w:pStyle w:val="Heading4"/>
      </w:pPr>
      <w:r>
        <w:t>Trump won’t retrench --- extend MACDONALD --- too entrenched --- he hasn’t done it in 4 years --- neg says “reelection means no checks” but there’s never been checks --- more likely its bark not bite</w:t>
      </w:r>
    </w:p>
    <w:p w14:paraId="661EC1CA" w14:textId="77777777" w:rsidR="002642E2" w:rsidRPr="002642E2" w:rsidRDefault="002642E2" w:rsidP="002642E2"/>
    <w:p w14:paraId="18A432D9" w14:textId="77777777" w:rsidR="002642E2" w:rsidRPr="009A3370" w:rsidRDefault="002642E2" w:rsidP="002642E2">
      <w:pPr>
        <w:pStyle w:val="Heading4"/>
      </w:pPr>
      <w:r w:rsidRPr="009A3370">
        <w:t xml:space="preserve">No retrenchment </w:t>
      </w:r>
    </w:p>
    <w:p w14:paraId="6E3F6035" w14:textId="77777777" w:rsidR="002642E2" w:rsidRDefault="002642E2" w:rsidP="002642E2">
      <w:r w:rsidRPr="00364714">
        <w:rPr>
          <w:rStyle w:val="Style13ptBold"/>
        </w:rPr>
        <w:t>Fitch 20</w:t>
      </w:r>
      <w:r>
        <w:t xml:space="preserve"> --- Fitch Solutions Country Risk &amp; Industry Research is a product of Fitch Solutions Group, Risk Management Cimpany, Focus Economics top 3 economic forecasters worldwide, “What Would A Trump Second Term Mean For US Foreign Policy?”, Jan 2020, </w:t>
      </w:r>
      <w:hyperlink r:id="rId318" w:history="1">
        <w:r w:rsidRPr="00276013">
          <w:rPr>
            <w:rStyle w:val="Hyperlink"/>
          </w:rPr>
          <w:t>https://www.fitchsolutions.com/country-risk-sovereigns/what-would-trump-second-term-mean-us-foreign-policy-16-01-2020</w:t>
        </w:r>
      </w:hyperlink>
      <w:r>
        <w:t xml:space="preserve"> (BJN)</w:t>
      </w:r>
    </w:p>
    <w:p w14:paraId="105AC5FF" w14:textId="77777777" w:rsidR="002642E2" w:rsidRPr="00364714" w:rsidRDefault="002642E2" w:rsidP="002642E2">
      <w:pPr>
        <w:rPr>
          <w:sz w:val="16"/>
        </w:rPr>
      </w:pPr>
      <w:r w:rsidRPr="000C18BF">
        <w:rPr>
          <w:rStyle w:val="StyleUnderline"/>
          <w:highlight w:val="yellow"/>
        </w:rPr>
        <w:t xml:space="preserve">We see a </w:t>
      </w:r>
      <w:r w:rsidRPr="000C18BF">
        <w:rPr>
          <w:rStyle w:val="Emphasis"/>
          <w:highlight w:val="yellow"/>
        </w:rPr>
        <w:t>distinct possibility</w:t>
      </w:r>
      <w:r w:rsidRPr="000C18BF">
        <w:rPr>
          <w:sz w:val="16"/>
          <w:highlight w:val="yellow"/>
        </w:rPr>
        <w:t xml:space="preserve"> </w:t>
      </w:r>
      <w:r w:rsidRPr="000C18BF">
        <w:rPr>
          <w:rStyle w:val="StyleUnderline"/>
          <w:highlight w:val="yellow"/>
        </w:rPr>
        <w:t>that Trump's foreign policy could become</w:t>
      </w:r>
      <w:r w:rsidRPr="00364714">
        <w:rPr>
          <w:sz w:val="16"/>
        </w:rPr>
        <w:t xml:space="preserve"> more </w:t>
      </w:r>
      <w:r w:rsidRPr="000C18BF">
        <w:rPr>
          <w:rStyle w:val="Emphasis"/>
          <w:highlight w:val="yellow"/>
        </w:rPr>
        <w:t>status quo</w:t>
      </w:r>
      <w:r w:rsidRPr="004A2909">
        <w:rPr>
          <w:rStyle w:val="Emphasis"/>
        </w:rPr>
        <w:t xml:space="preserve"> oriented</w:t>
      </w:r>
      <w:r w:rsidRPr="00364714">
        <w:rPr>
          <w:sz w:val="16"/>
        </w:rPr>
        <w:t xml:space="preserve"> </w:t>
      </w:r>
      <w:r w:rsidRPr="000C18BF">
        <w:rPr>
          <w:rStyle w:val="StyleUnderline"/>
          <w:highlight w:val="yellow"/>
        </w:rPr>
        <w:t>in his second term.</w:t>
      </w:r>
      <w:r w:rsidRPr="00364714">
        <w:rPr>
          <w:sz w:val="16"/>
        </w:rPr>
        <w:t xml:space="preserve"> By this, we mean the status quo that has emerged during Trump's first term, rather than the pre-Trump era. Firstly, </w:t>
      </w:r>
      <w:r w:rsidRPr="000C18BF">
        <w:rPr>
          <w:rStyle w:val="StyleUnderline"/>
          <w:highlight w:val="yellow"/>
        </w:rPr>
        <w:t>Trump</w:t>
      </w:r>
      <w:r w:rsidRPr="004A2909">
        <w:rPr>
          <w:rStyle w:val="StyleUnderline"/>
        </w:rPr>
        <w:t xml:space="preserve"> himself </w:t>
      </w:r>
      <w:r w:rsidRPr="000C18BF">
        <w:rPr>
          <w:rStyle w:val="StyleUnderline"/>
          <w:highlight w:val="yellow"/>
        </w:rPr>
        <w:t>may lose interest in bringing about</w:t>
      </w:r>
      <w:r w:rsidRPr="004A2909">
        <w:rPr>
          <w:rStyle w:val="StyleUnderline"/>
        </w:rPr>
        <w:t xml:space="preserve"> bigger </w:t>
      </w:r>
      <w:r w:rsidRPr="000C18BF">
        <w:rPr>
          <w:rStyle w:val="StyleUnderline"/>
          <w:highlight w:val="yellow"/>
        </w:rPr>
        <w:t>changes</w:t>
      </w:r>
      <w:r w:rsidRPr="00364714">
        <w:rPr>
          <w:sz w:val="16"/>
        </w:rPr>
        <w:t xml:space="preserve">, perhaps feeling that he has achieved enough. Secondly, </w:t>
      </w:r>
      <w:r w:rsidRPr="004A2909">
        <w:rPr>
          <w:rStyle w:val="StyleUnderline"/>
        </w:rPr>
        <w:t xml:space="preserve">political </w:t>
      </w:r>
      <w:r w:rsidRPr="000C18BF">
        <w:rPr>
          <w:rStyle w:val="StyleUnderline"/>
          <w:highlight w:val="yellow"/>
        </w:rPr>
        <w:t>exhaustion could set in</w:t>
      </w:r>
      <w:r w:rsidRPr="004A2909">
        <w:rPr>
          <w:rStyle w:val="StyleUnderline"/>
        </w:rPr>
        <w:t>,</w:t>
      </w:r>
      <w:r w:rsidRPr="00364714">
        <w:rPr>
          <w:sz w:val="16"/>
        </w:rPr>
        <w:t xml:space="preserve"> brought about by Trump's age (currently 73, he was the oldest US president to be elected to a first term), or rising domestic tensions, </w:t>
      </w:r>
      <w:r w:rsidRPr="00364714">
        <w:rPr>
          <w:rStyle w:val="StyleUnderline"/>
        </w:rPr>
        <w:t>especially if he is re-elected with the slimmest of margins.</w:t>
      </w:r>
      <w:r w:rsidRPr="00364714">
        <w:rPr>
          <w:sz w:val="16"/>
        </w:rPr>
        <w:t xml:space="preserve"> Thirdly, </w:t>
      </w:r>
      <w:r w:rsidRPr="000C18BF">
        <w:rPr>
          <w:rStyle w:val="StyleUnderline"/>
          <w:highlight w:val="yellow"/>
        </w:rPr>
        <w:t xml:space="preserve">Trump could face </w:t>
      </w:r>
      <w:r w:rsidRPr="000C18BF">
        <w:rPr>
          <w:rStyle w:val="Emphasis"/>
          <w:highlight w:val="yellow"/>
        </w:rPr>
        <w:t>greater bureaucratic opposition</w:t>
      </w:r>
      <w:r w:rsidRPr="000C18BF">
        <w:rPr>
          <w:rStyle w:val="StyleUnderline"/>
          <w:highlight w:val="yellow"/>
        </w:rPr>
        <w:t xml:space="preserve"> </w:t>
      </w:r>
      <w:r w:rsidRPr="009A3370">
        <w:rPr>
          <w:rStyle w:val="StyleUnderline"/>
        </w:rPr>
        <w:t>from Congress,</w:t>
      </w:r>
      <w:r w:rsidRPr="00364714">
        <w:rPr>
          <w:rStyle w:val="StyleUnderline"/>
        </w:rPr>
        <w:t xml:space="preserve"> the US Department of Defense, the State Department, a</w:t>
      </w:r>
      <w:r w:rsidRPr="00364714">
        <w:rPr>
          <w:sz w:val="16"/>
        </w:rPr>
        <w:t xml:space="preserve">nd other government entities, who may see no reason to accommodate the more radical positions of a president who will be in office for a maximum of four further </w:t>
      </w:r>
      <w:r w:rsidRPr="009A3370">
        <w:rPr>
          <w:sz w:val="16"/>
        </w:rPr>
        <w:t xml:space="preserve">years. In this scenario, </w:t>
      </w:r>
      <w:r w:rsidRPr="009A3370">
        <w:rPr>
          <w:rStyle w:val="StyleUnderline"/>
        </w:rPr>
        <w:t>Trump's foreign policy would have the following characteristics:</w:t>
      </w:r>
      <w:r w:rsidRPr="009A3370">
        <w:rPr>
          <w:sz w:val="16"/>
        </w:rPr>
        <w:t xml:space="preserve"> </w:t>
      </w:r>
      <w:r w:rsidRPr="009A3370">
        <w:rPr>
          <w:rStyle w:val="StyleUnderline"/>
        </w:rPr>
        <w:t>Trump would remain tough on China, but become more amenable to compromise</w:t>
      </w:r>
      <w:r w:rsidRPr="009A3370">
        <w:rPr>
          <w:sz w:val="16"/>
        </w:rPr>
        <w:t xml:space="preserve"> with Beijing on a new trade deal ('phase two') that satisfies both sides</w:t>
      </w:r>
      <w:r w:rsidRPr="00364714">
        <w:rPr>
          <w:sz w:val="16"/>
        </w:rPr>
        <w:t xml:space="preserve">. With a new trade deal in place, Trump could lose interest in aggressive geopolitical competition with China. </w:t>
      </w:r>
      <w:r w:rsidRPr="00364714">
        <w:rPr>
          <w:rStyle w:val="StyleUnderline"/>
        </w:rPr>
        <w:t>Trump would personally remain cordial towards Russia, but find his ability to bring about a major rapprochement undermined</w:t>
      </w:r>
      <w:r w:rsidRPr="00364714">
        <w:rPr>
          <w:sz w:val="16"/>
        </w:rPr>
        <w:t xml:space="preserve"> by US government institutions, as well as continued skepticism towards Washington on the part of Moscow. </w:t>
      </w:r>
      <w:r w:rsidRPr="000C18BF">
        <w:rPr>
          <w:rStyle w:val="StyleUnderline"/>
          <w:highlight w:val="yellow"/>
        </w:rPr>
        <w:t>Trump would remain</w:t>
      </w:r>
      <w:r w:rsidRPr="00364714">
        <w:rPr>
          <w:rStyle w:val="StyleUnderline"/>
        </w:rPr>
        <w:t xml:space="preserve"> highly </w:t>
      </w:r>
      <w:r w:rsidRPr="000C18BF">
        <w:rPr>
          <w:rStyle w:val="StyleUnderline"/>
          <w:highlight w:val="yellow"/>
        </w:rPr>
        <w:t>critical of</w:t>
      </w:r>
      <w:r w:rsidRPr="00364714">
        <w:rPr>
          <w:sz w:val="16"/>
        </w:rPr>
        <w:t xml:space="preserve"> insufficient </w:t>
      </w:r>
      <w:r w:rsidRPr="00364714">
        <w:rPr>
          <w:rStyle w:val="StyleUnderline"/>
        </w:rPr>
        <w:t>defence</w:t>
      </w:r>
      <w:r w:rsidRPr="00364714">
        <w:rPr>
          <w:sz w:val="16"/>
        </w:rPr>
        <w:t xml:space="preserve"> spending </w:t>
      </w:r>
      <w:r w:rsidRPr="00364714">
        <w:rPr>
          <w:rStyle w:val="StyleUnderline"/>
        </w:rPr>
        <w:t>b</w:t>
      </w:r>
      <w:r w:rsidRPr="002642E2">
        <w:rPr>
          <w:rStyle w:val="StyleUnderline"/>
        </w:rPr>
        <w:t>y NATO</w:t>
      </w:r>
      <w:r w:rsidRPr="002642E2">
        <w:rPr>
          <w:sz w:val="16"/>
        </w:rPr>
        <w:t xml:space="preserve"> state</w:t>
      </w:r>
      <w:r w:rsidRPr="00364714">
        <w:rPr>
          <w:sz w:val="16"/>
        </w:rPr>
        <w:t xml:space="preserve">s, as well as </w:t>
      </w:r>
      <w:r w:rsidRPr="000C18BF">
        <w:rPr>
          <w:rStyle w:val="StyleUnderline"/>
          <w:highlight w:val="yellow"/>
        </w:rPr>
        <w:t>US commitments</w:t>
      </w:r>
      <w:r w:rsidRPr="00364714">
        <w:rPr>
          <w:sz w:val="16"/>
        </w:rPr>
        <w:t xml:space="preserve"> to </w:t>
      </w:r>
      <w:r w:rsidRPr="002642E2">
        <w:rPr>
          <w:rStyle w:val="StyleUnderline"/>
        </w:rPr>
        <w:t>Japan and South Korea</w:t>
      </w:r>
      <w:r w:rsidRPr="002642E2">
        <w:rPr>
          <w:sz w:val="16"/>
        </w:rPr>
        <w:t xml:space="preserve">, </w:t>
      </w:r>
      <w:r w:rsidRPr="000C18BF">
        <w:rPr>
          <w:rStyle w:val="Emphasis"/>
          <w:highlight w:val="yellow"/>
        </w:rPr>
        <w:t xml:space="preserve">but refrain from disrupting </w:t>
      </w:r>
      <w:r w:rsidRPr="002642E2">
        <w:rPr>
          <w:rStyle w:val="Emphasis"/>
        </w:rPr>
        <w:t xml:space="preserve">those </w:t>
      </w:r>
      <w:r w:rsidRPr="000C18BF">
        <w:rPr>
          <w:rStyle w:val="Emphasis"/>
          <w:highlight w:val="yellow"/>
        </w:rPr>
        <w:t>alliances</w:t>
      </w:r>
      <w:r w:rsidRPr="00364714">
        <w:rPr>
          <w:sz w:val="16"/>
        </w:rPr>
        <w:t xml:space="preserve">, following advice from top Pentagon and State Department officials. Meanwhile, </w:t>
      </w:r>
      <w:r w:rsidRPr="000C18BF">
        <w:rPr>
          <w:rStyle w:val="StyleUnderline"/>
          <w:highlight w:val="yellow"/>
        </w:rPr>
        <w:t xml:space="preserve">NATO, Japan, </w:t>
      </w:r>
      <w:r w:rsidRPr="002642E2">
        <w:rPr>
          <w:rStyle w:val="StyleUnderline"/>
        </w:rPr>
        <w:t>and South Korea</w:t>
      </w:r>
      <w:r w:rsidRPr="000C18BF">
        <w:rPr>
          <w:rStyle w:val="StyleUnderline"/>
          <w:highlight w:val="yellow"/>
        </w:rPr>
        <w:t xml:space="preserve"> could make token</w:t>
      </w:r>
      <w:r w:rsidRPr="00364714">
        <w:rPr>
          <w:rStyle w:val="StyleUnderline"/>
        </w:rPr>
        <w:t xml:space="preserve"> cost </w:t>
      </w:r>
      <w:r w:rsidRPr="000C18BF">
        <w:rPr>
          <w:rStyle w:val="StyleUnderline"/>
          <w:highlight w:val="yellow"/>
        </w:rPr>
        <w:t>adjustments</w:t>
      </w:r>
      <w:r w:rsidRPr="00364714">
        <w:rPr>
          <w:rStyle w:val="StyleUnderline"/>
        </w:rPr>
        <w:t xml:space="preserve"> to soothe Trump's criticisms, while </w:t>
      </w:r>
      <w:r w:rsidRPr="000C18BF">
        <w:rPr>
          <w:rStyle w:val="StyleUnderline"/>
          <w:highlight w:val="yellow"/>
        </w:rPr>
        <w:t>hoping that these criticisms will fade under Trump's successor.</w:t>
      </w:r>
      <w:r>
        <w:rPr>
          <w:rStyle w:val="StyleUnderline"/>
        </w:rPr>
        <w:t xml:space="preserve"> </w:t>
      </w:r>
    </w:p>
    <w:p w14:paraId="089B32DC" w14:textId="77777777" w:rsidR="00477C53" w:rsidRDefault="00477C53" w:rsidP="00477C53"/>
    <w:p w14:paraId="44FAC6F0" w14:textId="475FEA4D" w:rsidR="00477C53" w:rsidRDefault="00477C53" w:rsidP="00477C53">
      <w:pPr>
        <w:pStyle w:val="Heading4"/>
      </w:pPr>
      <w:r>
        <w:t>Trump supports a large American presence</w:t>
      </w:r>
    </w:p>
    <w:p w14:paraId="63AEB4AF" w14:textId="77777777" w:rsidR="00477C53" w:rsidRDefault="00477C53" w:rsidP="00477C53">
      <w:r w:rsidRPr="002E48E6">
        <w:rPr>
          <w:rStyle w:val="Style13ptBold"/>
        </w:rPr>
        <w:t>Harris 18</w:t>
      </w:r>
      <w:r>
        <w:t xml:space="preserve"> --- Peter Harris, Assistant Prof of Political Science @ Colorado State University, “Why Trump Won't Retrench: The Militarist Redoubt in American Foreign Policy”, Political Science QuarterlyVolume 133, Issue 4, 21 December 2018, </w:t>
      </w:r>
      <w:hyperlink r:id="rId319" w:history="1">
        <w:r w:rsidRPr="00276013">
          <w:rPr>
            <w:rStyle w:val="Hyperlink"/>
          </w:rPr>
          <w:t>https://onlinelibrary.wiley.com/doi/10.1002/polq.12835</w:t>
        </w:r>
      </w:hyperlink>
      <w:r>
        <w:t xml:space="preserve"> (BJN) </w:t>
      </w:r>
    </w:p>
    <w:p w14:paraId="40569310" w14:textId="77777777" w:rsidR="00477C53" w:rsidRPr="003004E0" w:rsidRDefault="00477C53" w:rsidP="00477C53">
      <w:pPr>
        <w:rPr>
          <w:sz w:val="14"/>
        </w:rPr>
      </w:pPr>
      <w:r w:rsidRPr="003004E0">
        <w:rPr>
          <w:sz w:val="14"/>
        </w:rPr>
        <w:t xml:space="preserve">As president, </w:t>
      </w:r>
      <w:r w:rsidRPr="000C18BF">
        <w:rPr>
          <w:rStyle w:val="StyleUnderline"/>
          <w:highlight w:val="yellow"/>
        </w:rPr>
        <w:t>Trump</w:t>
      </w:r>
      <w:r w:rsidRPr="003004E0">
        <w:rPr>
          <w:rStyle w:val="StyleUnderline"/>
        </w:rPr>
        <w:t xml:space="preserve"> has been as good as his word when it comes to privileging the military</w:t>
      </w:r>
      <w:r w:rsidRPr="003004E0">
        <w:rPr>
          <w:sz w:val="14"/>
        </w:rPr>
        <w:t>. He has asked for (and, in February 2018, received from Congress) large increases to military spending; threatened war with North Korea, even if he later embraced a diplomatic approach toward Pyongyang; made known his desire to hold spectacular military parades; promoted current and former generals to key White House roles; adopted a hawkish nuclear forces posture; ordered two sets of missile strikes against the government of Bashar al‐Assad in Syria; and authorized a surge of troops in Afghanistan, among other actions. In the words of Inderjeet Parmar, the president's foreign policy might more accurately be described as “Military First” than “America First.”81</w:t>
      </w:r>
    </w:p>
    <w:p w14:paraId="54549F75" w14:textId="77777777" w:rsidR="00477C53" w:rsidRPr="003004E0" w:rsidRDefault="00477C53" w:rsidP="00477C53">
      <w:pPr>
        <w:rPr>
          <w:sz w:val="14"/>
        </w:rPr>
      </w:pPr>
      <w:r w:rsidRPr="003004E0">
        <w:rPr>
          <w:sz w:val="14"/>
        </w:rPr>
        <w:t xml:space="preserve">As discussed earlier, </w:t>
      </w:r>
      <w:r w:rsidRPr="000C18BF">
        <w:rPr>
          <w:rStyle w:val="StyleUnderline"/>
          <w:highlight w:val="yellow"/>
        </w:rPr>
        <w:t>support for militarism has become</w:t>
      </w:r>
      <w:r w:rsidRPr="003004E0">
        <w:rPr>
          <w:rStyle w:val="StyleUnderline"/>
        </w:rPr>
        <w:t xml:space="preserve"> almost </w:t>
      </w:r>
      <w:r w:rsidRPr="000C18BF">
        <w:rPr>
          <w:rStyle w:val="Emphasis"/>
          <w:highlight w:val="yellow"/>
        </w:rPr>
        <w:t>hardwired</w:t>
      </w:r>
      <w:r w:rsidRPr="003004E0">
        <w:rPr>
          <w:sz w:val="14"/>
        </w:rPr>
        <w:t xml:space="preserve"> </w:t>
      </w:r>
      <w:r w:rsidRPr="003004E0">
        <w:rPr>
          <w:rStyle w:val="StyleUnderline"/>
        </w:rPr>
        <w:t>into</w:t>
      </w:r>
      <w:r w:rsidRPr="003004E0">
        <w:rPr>
          <w:sz w:val="14"/>
        </w:rPr>
        <w:t xml:space="preserve"> the </w:t>
      </w:r>
      <w:r w:rsidRPr="003004E0">
        <w:rPr>
          <w:rStyle w:val="StyleUnderline"/>
        </w:rPr>
        <w:t>U.S. political</w:t>
      </w:r>
      <w:r w:rsidRPr="003004E0">
        <w:rPr>
          <w:sz w:val="14"/>
        </w:rPr>
        <w:t xml:space="preserve"> economy and political </w:t>
      </w:r>
      <w:r w:rsidRPr="003004E0">
        <w:rPr>
          <w:rStyle w:val="StyleUnderline"/>
        </w:rPr>
        <w:t>culture</w:t>
      </w:r>
      <w:r w:rsidRPr="003004E0">
        <w:rPr>
          <w:sz w:val="14"/>
        </w:rPr>
        <w:t xml:space="preserve">. But even judged in this context, </w:t>
      </w:r>
      <w:r w:rsidRPr="002642E2">
        <w:rPr>
          <w:rStyle w:val="StyleUnderline"/>
        </w:rPr>
        <w:t xml:space="preserve">Trump is </w:t>
      </w:r>
      <w:r w:rsidRPr="000C18BF">
        <w:rPr>
          <w:rStyle w:val="StyleUnderline"/>
          <w:highlight w:val="yellow"/>
        </w:rPr>
        <w:t>exceptional in the degree</w:t>
      </w:r>
      <w:r w:rsidRPr="002642E2">
        <w:rPr>
          <w:rStyle w:val="StyleUnderline"/>
        </w:rPr>
        <w:t xml:space="preserve"> to which he champions the military</w:t>
      </w:r>
      <w:r w:rsidRPr="002642E2">
        <w:rPr>
          <w:sz w:val="14"/>
        </w:rPr>
        <w:t>. Trump's</w:t>
      </w:r>
      <w:r w:rsidRPr="003004E0">
        <w:rPr>
          <w:sz w:val="14"/>
        </w:rPr>
        <w:t xml:space="preserve"> affection for the armed forces is perhaps because he relies upon his role as Commander in Chief for political legitimacy more than any other modern president. At the time of his election, Trump was a bona fide political outsider. Although he wore this mantle with pride,82 it came with significant drawbacks: Trump lacked respectability in Washington, his allies in Congress were few and far between, and there was no sizable cadre of America First supporters in the bureaucracy, think tank community, or mainstream press. Making matters worse for Trump, he lost the popular vote in the 2016 election, faced large‐scale protests against his leadership at the time of his inauguration, and was mired in allegations of collusion with Russian state operatives. These factors combined to deprive the president of popular legitimacy, political capital, and the same pool of political talent that incoming presidents can usually expect to be able to draw from. One result was that Trump turned to current and former military officials to staff some high‐profile positions in his cabinet: John Kelly (first as secretary of homeland security and then as White House chief of staff), James Mattis (secretary of defense), and Michael Flynn and H.R. McMaster (both national security adviser). With the notable exception of Flynn, these men were among the most respected (and influential)83 members of the administration during its first year in office.</w:t>
      </w:r>
    </w:p>
    <w:p w14:paraId="4D7632C1" w14:textId="77777777" w:rsidR="00477C53" w:rsidRPr="003004E0" w:rsidRDefault="00477C53" w:rsidP="00477C53">
      <w:pPr>
        <w:rPr>
          <w:sz w:val="14"/>
        </w:rPr>
      </w:pPr>
      <w:r w:rsidRPr="003004E0">
        <w:rPr>
          <w:rStyle w:val="StyleUnderline"/>
        </w:rPr>
        <w:t>Embracing militarism as a way to project political power, authority, and legitimacy is nothing new for American presidents. It is</w:t>
      </w:r>
      <w:r w:rsidRPr="003004E0">
        <w:rPr>
          <w:sz w:val="14"/>
        </w:rPr>
        <w:t xml:space="preserve">, in fact, yet another </w:t>
      </w:r>
      <w:r w:rsidRPr="003004E0">
        <w:rPr>
          <w:rStyle w:val="StyleUnderline"/>
        </w:rPr>
        <w:t>similarity between Trump and Bush</w:t>
      </w:r>
      <w:r w:rsidRPr="003004E0">
        <w:rPr>
          <w:sz w:val="14"/>
        </w:rPr>
        <w:t>, another president who came to office with his legitimacy in question and who benefited politically from the opportunity to style himself as a wartime president after September 11.84 But Bush was a former governor, the son of a U.S. president, and had the backing of his party; his political survival was never dependent upon an association with the military. In contrast, Trump is much more vulnerable to accusations of illegitimacy and, as a result, his role as Commander in Chief appears to be much more important to him.</w:t>
      </w:r>
    </w:p>
    <w:p w14:paraId="4A85FB7E" w14:textId="77777777" w:rsidR="00477C53" w:rsidRPr="003004E0" w:rsidRDefault="00477C53" w:rsidP="00477C53">
      <w:pPr>
        <w:rPr>
          <w:sz w:val="14"/>
        </w:rPr>
      </w:pPr>
      <w:r w:rsidRPr="003004E0">
        <w:rPr>
          <w:sz w:val="14"/>
        </w:rPr>
        <w:t xml:space="preserve">It is already clear that </w:t>
      </w:r>
      <w:r w:rsidRPr="000C18BF">
        <w:rPr>
          <w:rStyle w:val="StyleUnderline"/>
          <w:highlight w:val="yellow"/>
        </w:rPr>
        <w:t>Trump's militarism</w:t>
      </w:r>
      <w:r w:rsidRPr="000C18BF">
        <w:rPr>
          <w:sz w:val="14"/>
          <w:highlight w:val="yellow"/>
        </w:rPr>
        <w:t xml:space="preserve"> </w:t>
      </w:r>
      <w:r w:rsidRPr="000C18BF">
        <w:rPr>
          <w:rStyle w:val="Emphasis"/>
          <w:highlight w:val="yellow"/>
        </w:rPr>
        <w:t>cuts against</w:t>
      </w:r>
      <w:r w:rsidRPr="003004E0">
        <w:rPr>
          <w:rStyle w:val="Emphasis"/>
        </w:rPr>
        <w:t xml:space="preserve"> meaningful </w:t>
      </w:r>
      <w:r w:rsidRPr="000C18BF">
        <w:rPr>
          <w:rStyle w:val="Emphasis"/>
          <w:highlight w:val="yellow"/>
        </w:rPr>
        <w:t>retrenchment</w:t>
      </w:r>
      <w:r w:rsidRPr="003004E0">
        <w:rPr>
          <w:sz w:val="14"/>
        </w:rPr>
        <w:t xml:space="preserve"> in foreign affairs, </w:t>
      </w:r>
      <w:r w:rsidRPr="002642E2">
        <w:rPr>
          <w:rStyle w:val="StyleUnderline"/>
        </w:rPr>
        <w:t>his first year in</w:t>
      </w:r>
      <w:r w:rsidRPr="003004E0">
        <w:rPr>
          <w:rStyle w:val="StyleUnderline"/>
        </w:rPr>
        <w:t xml:space="preserve"> office alone </w:t>
      </w:r>
      <w:r w:rsidRPr="000C18BF">
        <w:rPr>
          <w:rStyle w:val="StyleUnderline"/>
          <w:highlight w:val="yellow"/>
        </w:rPr>
        <w:t>having revealed</w:t>
      </w:r>
      <w:r w:rsidRPr="003004E0">
        <w:rPr>
          <w:rStyle w:val="StyleUnderline"/>
        </w:rPr>
        <w:t xml:space="preserve"> an </w:t>
      </w:r>
      <w:r w:rsidRPr="000C18BF">
        <w:rPr>
          <w:rStyle w:val="Emphasis"/>
          <w:highlight w:val="yellow"/>
        </w:rPr>
        <w:t xml:space="preserve">attachment </w:t>
      </w:r>
      <w:r w:rsidRPr="000C18BF">
        <w:rPr>
          <w:rStyle w:val="StyleUnderline"/>
          <w:highlight w:val="yellow"/>
        </w:rPr>
        <w:t xml:space="preserve">to </w:t>
      </w:r>
      <w:r w:rsidRPr="002642E2">
        <w:rPr>
          <w:rStyle w:val="StyleUnderline"/>
        </w:rPr>
        <w:t>long‐standing orthodoxies</w:t>
      </w:r>
      <w:r w:rsidRPr="003004E0">
        <w:rPr>
          <w:rStyle w:val="StyleUnderline"/>
        </w:rPr>
        <w:t xml:space="preserve"> about the </w:t>
      </w:r>
      <w:r w:rsidRPr="003004E0">
        <w:rPr>
          <w:rStyle w:val="Emphasis"/>
        </w:rPr>
        <w:t xml:space="preserve">importance of international </w:t>
      </w:r>
      <w:r w:rsidRPr="000C18BF">
        <w:rPr>
          <w:rStyle w:val="Emphasis"/>
          <w:highlight w:val="yellow"/>
        </w:rPr>
        <w:t>primacy</w:t>
      </w:r>
      <w:r w:rsidRPr="000C18BF">
        <w:rPr>
          <w:sz w:val="14"/>
          <w:highlight w:val="yellow"/>
        </w:rPr>
        <w:t xml:space="preserve"> </w:t>
      </w:r>
      <w:r w:rsidRPr="000C18BF">
        <w:rPr>
          <w:rStyle w:val="StyleUnderline"/>
          <w:highlight w:val="yellow"/>
        </w:rPr>
        <w:t>and the</w:t>
      </w:r>
      <w:r w:rsidRPr="000C18BF">
        <w:rPr>
          <w:sz w:val="14"/>
          <w:highlight w:val="yellow"/>
        </w:rPr>
        <w:t xml:space="preserve"> </w:t>
      </w:r>
      <w:r w:rsidRPr="000C18BF">
        <w:rPr>
          <w:rStyle w:val="Emphasis"/>
          <w:highlight w:val="yellow"/>
        </w:rPr>
        <w:t>efficacy of military</w:t>
      </w:r>
      <w:r w:rsidRPr="003004E0">
        <w:rPr>
          <w:rStyle w:val="Emphasis"/>
        </w:rPr>
        <w:t xml:space="preserve"> force</w:t>
      </w:r>
      <w:r w:rsidRPr="003004E0">
        <w:rPr>
          <w:sz w:val="14"/>
        </w:rPr>
        <w:t xml:space="preserve"> </w:t>
      </w:r>
      <w:r w:rsidRPr="000C18BF">
        <w:rPr>
          <w:rStyle w:val="StyleUnderline"/>
          <w:highlight w:val="yellow"/>
        </w:rPr>
        <w:t>as</w:t>
      </w:r>
      <w:r w:rsidRPr="003004E0">
        <w:rPr>
          <w:rStyle w:val="StyleUnderline"/>
        </w:rPr>
        <w:t xml:space="preserve"> a tool of </w:t>
      </w:r>
      <w:r w:rsidRPr="000C18BF">
        <w:rPr>
          <w:rStyle w:val="StyleUnderline"/>
          <w:highlight w:val="yellow"/>
        </w:rPr>
        <w:t>statecraft</w:t>
      </w:r>
      <w:r w:rsidRPr="003004E0">
        <w:rPr>
          <w:sz w:val="14"/>
        </w:rPr>
        <w:t xml:space="preserve">. It took less than one week after Trump's inauguration for the U.S. military to lose its first soldier in battle when a raid on suspected terrorists in Yemen went awry,85 and within a year, </w:t>
      </w:r>
      <w:r w:rsidRPr="000C18BF">
        <w:rPr>
          <w:rStyle w:val="StyleUnderline"/>
          <w:highlight w:val="yellow"/>
        </w:rPr>
        <w:t>Trump</w:t>
      </w:r>
      <w:r w:rsidRPr="003004E0">
        <w:rPr>
          <w:rStyle w:val="StyleUnderline"/>
        </w:rPr>
        <w:t xml:space="preserve">'s administration had announced a </w:t>
      </w:r>
      <w:r w:rsidRPr="000C18BF">
        <w:rPr>
          <w:rStyle w:val="StyleUnderline"/>
          <w:highlight w:val="yellow"/>
        </w:rPr>
        <w:t>surge</w:t>
      </w:r>
      <w:r w:rsidRPr="003004E0">
        <w:rPr>
          <w:rStyle w:val="StyleUnderline"/>
        </w:rPr>
        <w:t xml:space="preserve"> of </w:t>
      </w:r>
      <w:r w:rsidRPr="000C18BF">
        <w:rPr>
          <w:rStyle w:val="StyleUnderline"/>
          <w:highlight w:val="yellow"/>
        </w:rPr>
        <w:t>troops</w:t>
      </w:r>
      <w:r w:rsidRPr="003004E0">
        <w:rPr>
          <w:sz w:val="14"/>
        </w:rPr>
        <w:t xml:space="preserve"> in Afghanistan86 </w:t>
      </w:r>
      <w:r w:rsidRPr="003004E0">
        <w:rPr>
          <w:rStyle w:val="StyleUnderline"/>
        </w:rPr>
        <w:t>and committed the military to an indefinite presence in Syria</w:t>
      </w:r>
      <w:r w:rsidRPr="003004E0">
        <w:rPr>
          <w:sz w:val="14"/>
        </w:rPr>
        <w:t>.87 In October 2017, the deaths of four U.S. soldiers in Niger put a spotlight on the apparent boundlessness of America's overseas military operations. Revealingly, Trump responded to criticism of the Niger operation not by entertaining a rethink of overseas military deployments but by passing the buck to military officials, suggesting that he had authorized the military to exercise broad discretion in fighting terrorism: “These are great fighters; these are warriors. I gave them authority to do what's right so that we win. That's the authority they have. I want to win. And we're going to win.”88</w:t>
      </w:r>
    </w:p>
    <w:p w14:paraId="110DE166" w14:textId="77777777" w:rsidR="00477C53" w:rsidRPr="003004E0" w:rsidRDefault="00477C53" w:rsidP="00477C53">
      <w:pPr>
        <w:rPr>
          <w:sz w:val="14"/>
        </w:rPr>
      </w:pPr>
      <w:r w:rsidRPr="003004E0">
        <w:rPr>
          <w:rStyle w:val="StyleUnderline"/>
        </w:rPr>
        <w:t>Given that the Pentagon is unlikely to volunteer a meaningful reduction in the U.S. global military footprint, war fighting will remain an everyday reality under Trump's leadership</w:t>
      </w:r>
      <w:r w:rsidRPr="003004E0">
        <w:rPr>
          <w:sz w:val="14"/>
        </w:rPr>
        <w:t xml:space="preserve"> so long as the military is left to chart its own course. This is especially true given that contemporary war fighting has become less costly in domestic politics as the financing of wars has shifted from taxation to borrowing, meaning that the Pentagon faces few serious threats to its funding from members of Congress.89 And </w:t>
      </w:r>
      <w:r w:rsidRPr="000C18BF">
        <w:rPr>
          <w:rStyle w:val="StyleUnderline"/>
          <w:highlight w:val="yellow"/>
        </w:rPr>
        <w:t>if America's commitment to</w:t>
      </w:r>
      <w:r w:rsidRPr="003004E0">
        <w:rPr>
          <w:rStyle w:val="StyleUnderline"/>
        </w:rPr>
        <w:t xml:space="preserve"> perpetual </w:t>
      </w:r>
      <w:r w:rsidRPr="000C18BF">
        <w:rPr>
          <w:rStyle w:val="StyleUnderline"/>
          <w:highlight w:val="yellow"/>
        </w:rPr>
        <w:t>military</w:t>
      </w:r>
      <w:r w:rsidRPr="003004E0">
        <w:rPr>
          <w:rStyle w:val="StyleUnderline"/>
        </w:rPr>
        <w:t xml:space="preserve"> deployments is to </w:t>
      </w:r>
      <w:r w:rsidRPr="000C18BF">
        <w:rPr>
          <w:rStyle w:val="StyleUnderline"/>
          <w:highlight w:val="yellow"/>
        </w:rPr>
        <w:t>remain in place,</w:t>
      </w:r>
      <w:r w:rsidRPr="000C18BF">
        <w:rPr>
          <w:sz w:val="14"/>
          <w:highlight w:val="yellow"/>
        </w:rPr>
        <w:t xml:space="preserve"> </w:t>
      </w:r>
      <w:r w:rsidRPr="000C18BF">
        <w:rPr>
          <w:rStyle w:val="StyleUnderline"/>
          <w:highlight w:val="yellow"/>
        </w:rPr>
        <w:t>so, too, will</w:t>
      </w:r>
      <w:r w:rsidRPr="003004E0">
        <w:rPr>
          <w:rStyle w:val="StyleUnderline"/>
        </w:rPr>
        <w:t xml:space="preserve"> the imperative to </w:t>
      </w:r>
      <w:r w:rsidRPr="000C18BF">
        <w:rPr>
          <w:rStyle w:val="StyleUnderline"/>
          <w:highlight w:val="yellow"/>
        </w:rPr>
        <w:t>retain</w:t>
      </w:r>
      <w:r w:rsidRPr="003004E0">
        <w:rPr>
          <w:rStyle w:val="StyleUnderline"/>
        </w:rPr>
        <w:t xml:space="preserve"> an extensive network of</w:t>
      </w:r>
      <w:r w:rsidRPr="003004E0">
        <w:rPr>
          <w:sz w:val="14"/>
        </w:rPr>
        <w:t xml:space="preserve"> military </w:t>
      </w:r>
      <w:r w:rsidRPr="000C18BF">
        <w:rPr>
          <w:rStyle w:val="StyleUnderline"/>
          <w:highlight w:val="yellow"/>
        </w:rPr>
        <w:t>alliances</w:t>
      </w:r>
      <w:r w:rsidRPr="003004E0">
        <w:rPr>
          <w:rStyle w:val="StyleUnderline"/>
        </w:rPr>
        <w:t xml:space="preserve"> and overseas bases</w:t>
      </w:r>
      <w:r w:rsidRPr="003004E0">
        <w:rPr>
          <w:sz w:val="14"/>
        </w:rPr>
        <w:t xml:space="preserve"> </w:t>
      </w:r>
      <w:r w:rsidRPr="003004E0">
        <w:rPr>
          <w:rStyle w:val="StyleUnderline"/>
        </w:rPr>
        <w:t>and, in turn, the belief that defending “turbulent frontiers” requires a permanent offensive advantage in all places and at all times</w:t>
      </w:r>
      <w:r w:rsidRPr="003004E0">
        <w:rPr>
          <w:sz w:val="14"/>
        </w:rPr>
        <w:t xml:space="preserve">. </w:t>
      </w:r>
      <w:r w:rsidRPr="000C18BF">
        <w:rPr>
          <w:rStyle w:val="Emphasis"/>
          <w:highlight w:val="yellow"/>
        </w:rPr>
        <w:t>The result will be</w:t>
      </w:r>
      <w:r w:rsidRPr="003004E0">
        <w:rPr>
          <w:sz w:val="14"/>
        </w:rPr>
        <w:t xml:space="preserve"> the assumption of </w:t>
      </w:r>
      <w:r w:rsidRPr="003004E0">
        <w:rPr>
          <w:rStyle w:val="StyleUnderline"/>
        </w:rPr>
        <w:t>overseas military</w:t>
      </w:r>
      <w:r w:rsidRPr="003004E0">
        <w:rPr>
          <w:sz w:val="14"/>
        </w:rPr>
        <w:t xml:space="preserve"> </w:t>
      </w:r>
      <w:r w:rsidRPr="000C18BF">
        <w:rPr>
          <w:rStyle w:val="StyleUnderline"/>
          <w:highlight w:val="yellow"/>
        </w:rPr>
        <w:t>obligations</w:t>
      </w:r>
      <w:r w:rsidRPr="000C18BF">
        <w:rPr>
          <w:sz w:val="14"/>
          <w:highlight w:val="yellow"/>
        </w:rPr>
        <w:t xml:space="preserve"> </w:t>
      </w:r>
      <w:r w:rsidRPr="000C18BF">
        <w:rPr>
          <w:rStyle w:val="Emphasis"/>
          <w:highlight w:val="yellow"/>
        </w:rPr>
        <w:t>just as expansive</w:t>
      </w:r>
      <w:r w:rsidRPr="003004E0">
        <w:rPr>
          <w:sz w:val="14"/>
        </w:rPr>
        <w:t>—if not more so—</w:t>
      </w:r>
      <w:r w:rsidRPr="003004E0">
        <w:rPr>
          <w:rStyle w:val="StyleUnderline"/>
        </w:rPr>
        <w:t>than those accepted by Trump's immediate predecessors.</w:t>
      </w:r>
      <w:r w:rsidRPr="003004E0">
        <w:rPr>
          <w:sz w:val="14"/>
        </w:rPr>
        <w:t xml:space="preserve"> It is here that Trump's affinity with the Jacksonian tradition in U.S. foreign policy becomes so important: Jacksonians are committed to achieving military victory at all costs, but America's contemporary wars cannot be won in a conventional sense, and so </w:t>
      </w:r>
      <w:r w:rsidRPr="003004E0">
        <w:rPr>
          <w:rStyle w:val="StyleUnderline"/>
        </w:rPr>
        <w:t xml:space="preserve">Trump is likely to find himself </w:t>
      </w:r>
      <w:r w:rsidRPr="003004E0">
        <w:rPr>
          <w:rStyle w:val="Emphasis"/>
        </w:rPr>
        <w:t>dedicated</w:t>
      </w:r>
      <w:r w:rsidRPr="003004E0">
        <w:rPr>
          <w:sz w:val="14"/>
        </w:rPr>
        <w:t xml:space="preserve"> </w:t>
      </w:r>
      <w:r w:rsidRPr="003004E0">
        <w:rPr>
          <w:rStyle w:val="StyleUnderline"/>
        </w:rPr>
        <w:t>to</w:t>
      </w:r>
      <w:r w:rsidRPr="003004E0">
        <w:rPr>
          <w:sz w:val="14"/>
        </w:rPr>
        <w:t xml:space="preserve"> waging endless </w:t>
      </w:r>
      <w:r w:rsidRPr="003004E0">
        <w:rPr>
          <w:rStyle w:val="StyleUnderline"/>
        </w:rPr>
        <w:t>military campaigns</w:t>
      </w:r>
      <w:r w:rsidRPr="003004E0">
        <w:rPr>
          <w:sz w:val="14"/>
        </w:rPr>
        <w:t xml:space="preserve">.90 Indeed, </w:t>
      </w:r>
      <w:r w:rsidRPr="003004E0">
        <w:rPr>
          <w:rStyle w:val="StyleUnderline"/>
        </w:rPr>
        <w:t xml:space="preserve">Trump's own defense spending plans seem to </w:t>
      </w:r>
      <w:r w:rsidRPr="003004E0">
        <w:rPr>
          <w:rStyle w:val="Emphasis"/>
        </w:rPr>
        <w:t>confirm</w:t>
      </w:r>
      <w:r w:rsidRPr="003004E0">
        <w:rPr>
          <w:sz w:val="14"/>
        </w:rPr>
        <w:t xml:space="preserve"> </w:t>
      </w:r>
      <w:r w:rsidRPr="003004E0">
        <w:rPr>
          <w:rStyle w:val="StyleUnderline"/>
        </w:rPr>
        <w:t xml:space="preserve">that </w:t>
      </w:r>
      <w:r w:rsidRPr="000C18BF">
        <w:rPr>
          <w:rStyle w:val="StyleUnderline"/>
          <w:highlight w:val="yellow"/>
        </w:rPr>
        <w:t xml:space="preserve">the president has </w:t>
      </w:r>
      <w:r w:rsidRPr="000C18BF">
        <w:rPr>
          <w:rStyle w:val="Emphasis"/>
          <w:highlight w:val="yellow"/>
        </w:rPr>
        <w:t>no intention of retrenchment</w:t>
      </w:r>
      <w:r w:rsidRPr="003004E0">
        <w:rPr>
          <w:sz w:val="14"/>
        </w:rPr>
        <w:t xml:space="preserve">: </w:t>
      </w:r>
      <w:r w:rsidRPr="003004E0">
        <w:rPr>
          <w:rStyle w:val="StyleUnderline"/>
        </w:rPr>
        <w:t>his funding requests to Congress have envisaged the</w:t>
      </w:r>
      <w:r w:rsidRPr="003004E0">
        <w:rPr>
          <w:sz w:val="14"/>
        </w:rPr>
        <w:t xml:space="preserve"> U.S. </w:t>
      </w:r>
      <w:r w:rsidRPr="003004E0">
        <w:rPr>
          <w:rStyle w:val="StyleUnderline"/>
        </w:rPr>
        <w:t>Navy expanding</w:t>
      </w:r>
      <w:r w:rsidRPr="003004E0">
        <w:rPr>
          <w:sz w:val="14"/>
        </w:rPr>
        <w:t xml:space="preserve"> from around 280 to over 350 ships, the U.S. Air Force receiving over 125 “Super Hornet” fighter jets, the introduction of battlefield (“tactical”) nuclear weapons, and </w:t>
      </w:r>
      <w:r w:rsidRPr="003004E0">
        <w:rPr>
          <w:rStyle w:val="StyleUnderline"/>
        </w:rPr>
        <w:t>extra funding for</w:t>
      </w:r>
      <w:r w:rsidRPr="003004E0">
        <w:rPr>
          <w:sz w:val="14"/>
        </w:rPr>
        <w:t xml:space="preserve"> U.S. </w:t>
      </w:r>
      <w:r w:rsidRPr="003004E0">
        <w:rPr>
          <w:rStyle w:val="StyleUnderline"/>
        </w:rPr>
        <w:t>troops in Eastern Europe</w:t>
      </w:r>
      <w:r w:rsidRPr="003004E0">
        <w:rPr>
          <w:sz w:val="14"/>
        </w:rPr>
        <w:t xml:space="preserve"> (the “European Deterrence Initiative”)—items more to do with overseas power projection than strict national defense.</w:t>
      </w:r>
    </w:p>
    <w:p w14:paraId="5C8CCA9D" w14:textId="45AC7625" w:rsidR="00477C53" w:rsidRDefault="00477C53" w:rsidP="00477C53">
      <w:pPr>
        <w:rPr>
          <w:sz w:val="14"/>
        </w:rPr>
      </w:pPr>
      <w:r w:rsidRPr="003004E0">
        <w:rPr>
          <w:rStyle w:val="StyleUnderline"/>
        </w:rPr>
        <w:t xml:space="preserve">In short, the </w:t>
      </w:r>
      <w:r w:rsidRPr="000C18BF">
        <w:rPr>
          <w:rStyle w:val="StyleUnderline"/>
          <w:highlight w:val="yellow"/>
        </w:rPr>
        <w:t>Trump</w:t>
      </w:r>
      <w:r w:rsidRPr="003004E0">
        <w:rPr>
          <w:rStyle w:val="StyleUnderline"/>
        </w:rPr>
        <w:t xml:space="preserve"> White House has shown itself to be </w:t>
      </w:r>
      <w:r w:rsidRPr="000C18BF">
        <w:rPr>
          <w:rStyle w:val="Emphasis"/>
          <w:highlight w:val="yellow"/>
        </w:rPr>
        <w:t>wedded to the goal of strengthening</w:t>
      </w:r>
      <w:r w:rsidRPr="003004E0">
        <w:rPr>
          <w:sz w:val="14"/>
        </w:rPr>
        <w:t xml:space="preserve"> </w:t>
      </w:r>
      <w:r w:rsidRPr="003004E0">
        <w:rPr>
          <w:rStyle w:val="StyleUnderline"/>
        </w:rPr>
        <w:t xml:space="preserve">the global reach of the U.S. </w:t>
      </w:r>
      <w:r w:rsidRPr="000C18BF">
        <w:rPr>
          <w:rStyle w:val="StyleUnderline"/>
          <w:highlight w:val="yellow"/>
        </w:rPr>
        <w:t>military</w:t>
      </w:r>
      <w:r w:rsidRPr="003004E0">
        <w:rPr>
          <w:sz w:val="14"/>
        </w:rPr>
        <w:t xml:space="preserve"> and perfectly willing—at times, seemingly eager—to sanction the use of military force abroad. This is not to say that Trump cannot or will not institute important changes to U.S. foreign relations. On the contrary, the president has already had a perhaps indelible impact upon several aspects of U.S. diplomacy—his announcement to initiate a withdrawal from the Paris Climate Agreement, the travel ban on citizens of several Muslim‐majority countries, his conspicuous unwillingness to affirm support for NATO's Article V, his professed desire to start trade wars with friends and adversaries alike, his undoing of the budding rapprochement with Iran, and his apparent willingness to sacrifice America's security relationships in Northeast Asia in service of improved relations with North Korea, to name just some examples. The United States may never again recapture an international leadership role for itself, and the damage done to America's ability to make credible commitments could be irreparable. It is even conceivable that Trump would attempt to initiate a withdrawal or drawdown of U.S. forces from allied countries.</w:t>
      </w:r>
    </w:p>
    <w:p w14:paraId="043D520C" w14:textId="77777777" w:rsidR="002642E2" w:rsidRPr="003004E0" w:rsidRDefault="002642E2" w:rsidP="00477C53">
      <w:pPr>
        <w:rPr>
          <w:sz w:val="14"/>
        </w:rPr>
      </w:pPr>
    </w:p>
    <w:p w14:paraId="50EE897D" w14:textId="77777777" w:rsidR="00477C53" w:rsidRDefault="00477C53" w:rsidP="00477C53">
      <w:pPr>
        <w:pStyle w:val="Heading4"/>
      </w:pPr>
      <w:r>
        <w:t>Trump won’t retrench --- he’s a militarist</w:t>
      </w:r>
    </w:p>
    <w:p w14:paraId="6A1D4EDC" w14:textId="77777777" w:rsidR="00477C53" w:rsidRDefault="00477C53" w:rsidP="00477C53">
      <w:r w:rsidRPr="002E48E6">
        <w:rPr>
          <w:rStyle w:val="Style13ptBold"/>
        </w:rPr>
        <w:t>Harris 18</w:t>
      </w:r>
      <w:r>
        <w:t xml:space="preserve"> --- Peter Harris, Assistant Prof of Political Science @ Colorado State University, “Why Trump Won't Retrench: The Militarist Redoubt in American Foreign Policy”, Political Science QuarterlyVolume 133, Issue 4, 21 December 2018, </w:t>
      </w:r>
      <w:hyperlink r:id="rId320" w:history="1">
        <w:r w:rsidRPr="00276013">
          <w:rPr>
            <w:rStyle w:val="Hyperlink"/>
          </w:rPr>
          <w:t>https://onlinelibrary.wiley.com/doi/10.1002/polq.12835</w:t>
        </w:r>
      </w:hyperlink>
      <w:r>
        <w:t xml:space="preserve"> (BJN) </w:t>
      </w:r>
    </w:p>
    <w:p w14:paraId="01672E95" w14:textId="77777777" w:rsidR="00477C53" w:rsidRPr="002E48E6" w:rsidRDefault="00477C53" w:rsidP="00477C53">
      <w:pPr>
        <w:rPr>
          <w:sz w:val="16"/>
        </w:rPr>
      </w:pPr>
      <w:r w:rsidRPr="002E48E6">
        <w:rPr>
          <w:sz w:val="16"/>
        </w:rPr>
        <w:t xml:space="preserve">AT THE TIME OF HIS INAUGURATION, </w:t>
      </w:r>
      <w:r w:rsidRPr="000C18BF">
        <w:rPr>
          <w:rStyle w:val="StyleUnderline"/>
          <w:highlight w:val="yellow"/>
        </w:rPr>
        <w:t>it appeared plausible</w:t>
      </w:r>
      <w:r w:rsidRPr="002E48E6">
        <w:rPr>
          <w:rStyle w:val="StyleUnderline"/>
        </w:rPr>
        <w:t xml:space="preserve"> that</w:t>
      </w:r>
      <w:r w:rsidRPr="002E48E6">
        <w:rPr>
          <w:sz w:val="16"/>
        </w:rPr>
        <w:t xml:space="preserve"> President Donald J. </w:t>
      </w:r>
      <w:r w:rsidRPr="000C18BF">
        <w:rPr>
          <w:rStyle w:val="StyleUnderline"/>
          <w:highlight w:val="yellow"/>
        </w:rPr>
        <w:t>Trump would deliver</w:t>
      </w:r>
      <w:r w:rsidRPr="002E48E6">
        <w:rPr>
          <w:sz w:val="16"/>
        </w:rPr>
        <w:t xml:space="preserve"> the most dramatic </w:t>
      </w:r>
      <w:r w:rsidRPr="000C18BF">
        <w:rPr>
          <w:rStyle w:val="StyleUnderline"/>
          <w:highlight w:val="yellow"/>
        </w:rPr>
        <w:t>shifts</w:t>
      </w:r>
      <w:r w:rsidRPr="002E48E6">
        <w:rPr>
          <w:rStyle w:val="StyleUnderline"/>
        </w:rPr>
        <w:t xml:space="preserve"> in</w:t>
      </w:r>
      <w:r w:rsidRPr="002E48E6">
        <w:rPr>
          <w:sz w:val="16"/>
        </w:rPr>
        <w:t xml:space="preserve"> U.S. </w:t>
      </w:r>
      <w:r w:rsidRPr="002E48E6">
        <w:rPr>
          <w:rStyle w:val="StyleUnderline"/>
        </w:rPr>
        <w:t>foreign relations</w:t>
      </w:r>
      <w:r w:rsidRPr="002E48E6">
        <w:rPr>
          <w:sz w:val="16"/>
        </w:rPr>
        <w:t xml:space="preserve"> at least since the September 11 terror attacks, probably since the end of the Cold War, and perhaps even—in some important respects—since World War II. As a candidate for office, after all, </w:t>
      </w:r>
      <w:r w:rsidRPr="002E48E6">
        <w:rPr>
          <w:rStyle w:val="StyleUnderline"/>
        </w:rPr>
        <w:t>Trump had made no secret of his disdain for the organizing principles of U.S. foreign policy. He took particular aim at the great edifice of U.S. internationalism, styling himself as a</w:t>
      </w:r>
      <w:r w:rsidRPr="002E48E6">
        <w:rPr>
          <w:sz w:val="16"/>
        </w:rPr>
        <w:t xml:space="preserve">n unapologetic </w:t>
      </w:r>
      <w:r w:rsidRPr="002E48E6">
        <w:rPr>
          <w:rStyle w:val="StyleUnderline"/>
        </w:rPr>
        <w:t>nationalist whose “America First” approach to foreign affairs compared favorably with the perfidious “globalism” of his political opponents</w:t>
      </w:r>
      <w:r w:rsidRPr="002E48E6">
        <w:rPr>
          <w:sz w:val="16"/>
        </w:rPr>
        <w:t>.1 According to Trump, the U.S.‐led international order and the bipartisan foreign policies designed to buttress that order had been ruinous for ordinary Americans. By implication, generations of U.S. leaders had been wrong—unpatriotic and traitorous, even—to dedicate so much of the nation's blood and treasure to upholding what is, at its core, an unjust and injurious international system. A new foreign policy was needed, Trump insisted—one that would put America's relations with the outside world on terms more obviously conducive to the national interest.</w:t>
      </w:r>
    </w:p>
    <w:p w14:paraId="6E72C9BE" w14:textId="77777777" w:rsidR="00477C53" w:rsidRPr="002E48E6" w:rsidRDefault="00477C53" w:rsidP="00477C53">
      <w:pPr>
        <w:rPr>
          <w:sz w:val="16"/>
        </w:rPr>
      </w:pPr>
      <w:r w:rsidRPr="002E48E6">
        <w:rPr>
          <w:rStyle w:val="StyleUnderline"/>
        </w:rPr>
        <w:t>Is the United States entering a period of</w:t>
      </w:r>
      <w:r w:rsidRPr="002E48E6">
        <w:rPr>
          <w:sz w:val="16"/>
        </w:rPr>
        <w:t xml:space="preserve"> wide‐ranging </w:t>
      </w:r>
      <w:r w:rsidRPr="002E48E6">
        <w:rPr>
          <w:rStyle w:val="StyleUnderline"/>
        </w:rPr>
        <w:t>strategic retrenchment now that an avowed anti‐internationalist occupies the White House</w:t>
      </w:r>
      <w:r w:rsidRPr="002E48E6">
        <w:rPr>
          <w:sz w:val="16"/>
        </w:rPr>
        <w:t xml:space="preserve">? Even if not, </w:t>
      </w:r>
      <w:r w:rsidRPr="002E48E6">
        <w:rPr>
          <w:rStyle w:val="StyleUnderline"/>
        </w:rPr>
        <w:t>has Trump's presidency at least opened the door to isolationist ideas</w:t>
      </w:r>
      <w:r w:rsidRPr="002E48E6">
        <w:rPr>
          <w:sz w:val="16"/>
        </w:rPr>
        <w:t xml:space="preserve">, policies, and practices reentering the political mainstream? Or will liberal internationalism ultimately prove resilient to the challenge of America First? In this article, </w:t>
      </w:r>
      <w:r w:rsidRPr="002E48E6">
        <w:rPr>
          <w:rStyle w:val="StyleUnderline"/>
        </w:rPr>
        <w:t>I approach these questions by placing domestic support for U.S. internationalism in historical context</w:t>
      </w:r>
      <w:r w:rsidRPr="002E48E6">
        <w:rPr>
          <w:sz w:val="16"/>
        </w:rPr>
        <w:t xml:space="preserve">. I argue that </w:t>
      </w:r>
      <w:r w:rsidRPr="002E48E6">
        <w:rPr>
          <w:rStyle w:val="StyleUnderline"/>
        </w:rPr>
        <w:t>since World War II, the United States has conducted an activist foreign policy because of two enduring beliefs</w:t>
      </w:r>
      <w:r w:rsidRPr="002E48E6">
        <w:rPr>
          <w:sz w:val="16"/>
        </w:rPr>
        <w:t xml:space="preserve">: that </w:t>
      </w:r>
      <w:r w:rsidRPr="002E48E6">
        <w:rPr>
          <w:rStyle w:val="StyleUnderline"/>
        </w:rPr>
        <w:t xml:space="preserve">multilateral security partnerships are essential to defeating </w:t>
      </w:r>
      <w:r w:rsidRPr="002E48E6">
        <w:rPr>
          <w:sz w:val="16"/>
        </w:rPr>
        <w:t xml:space="preserve">and deterring </w:t>
      </w:r>
      <w:r w:rsidRPr="002E48E6">
        <w:rPr>
          <w:rStyle w:val="StyleUnderline"/>
        </w:rPr>
        <w:t>foreign threats</w:t>
      </w:r>
      <w:r w:rsidRPr="002E48E6">
        <w:rPr>
          <w:sz w:val="16"/>
        </w:rPr>
        <w:t xml:space="preserve"> to U.S. national security, </w:t>
      </w:r>
      <w:r w:rsidRPr="002E48E6">
        <w:rPr>
          <w:rStyle w:val="StyleUnderline"/>
        </w:rPr>
        <w:t>and that domestic prosperity depends upon the existence of an open world economy, which</w:t>
      </w:r>
      <w:r w:rsidRPr="002E48E6">
        <w:rPr>
          <w:sz w:val="16"/>
        </w:rPr>
        <w:t xml:space="preserve">, in turn, </w:t>
      </w:r>
      <w:r w:rsidRPr="002E48E6">
        <w:rPr>
          <w:rStyle w:val="StyleUnderline"/>
        </w:rPr>
        <w:t>requires the unstinting application of U.S. power abroad</w:t>
      </w:r>
      <w:r w:rsidRPr="002E48E6">
        <w:rPr>
          <w:sz w:val="16"/>
        </w:rPr>
        <w:t xml:space="preserve">. President </w:t>
      </w:r>
      <w:r w:rsidRPr="000C18BF">
        <w:rPr>
          <w:rStyle w:val="StyleUnderline"/>
          <w:highlight w:val="yellow"/>
        </w:rPr>
        <w:t>Trump</w:t>
      </w:r>
      <w:r w:rsidRPr="002E48E6">
        <w:rPr>
          <w:sz w:val="16"/>
        </w:rPr>
        <w:t xml:space="preserve"> and his </w:t>
      </w:r>
      <w:r w:rsidRPr="002E48E6">
        <w:rPr>
          <w:rStyle w:val="StyleUnderline"/>
        </w:rPr>
        <w:t>supporters accept neither of these justifications</w:t>
      </w:r>
      <w:r w:rsidRPr="002E48E6">
        <w:rPr>
          <w:sz w:val="16"/>
        </w:rPr>
        <w:t xml:space="preserve"> for overseas engagement. Since the 1950s, </w:t>
      </w:r>
      <w:r w:rsidRPr="000C18BF">
        <w:rPr>
          <w:rStyle w:val="Emphasis"/>
          <w:highlight w:val="yellow"/>
        </w:rPr>
        <w:t>however</w:t>
      </w:r>
      <w:r w:rsidRPr="002E48E6">
        <w:rPr>
          <w:sz w:val="16"/>
        </w:rPr>
        <w:t xml:space="preserve">, </w:t>
      </w:r>
      <w:r w:rsidRPr="002E48E6">
        <w:rPr>
          <w:rStyle w:val="StyleUnderline"/>
        </w:rPr>
        <w:t xml:space="preserve">a third pillar has emerged to </w:t>
      </w:r>
      <w:r w:rsidRPr="000C18BF">
        <w:rPr>
          <w:rStyle w:val="StyleUnderline"/>
          <w:highlight w:val="yellow"/>
        </w:rPr>
        <w:t>support the postwar</w:t>
      </w:r>
      <w:r w:rsidRPr="002E48E6">
        <w:rPr>
          <w:rStyle w:val="StyleUnderline"/>
        </w:rPr>
        <w:t xml:space="preserve"> foreign policy </w:t>
      </w:r>
      <w:r w:rsidRPr="000C18BF">
        <w:rPr>
          <w:rStyle w:val="StyleUnderline"/>
          <w:highlight w:val="yellow"/>
        </w:rPr>
        <w:t>superstructure</w:t>
      </w:r>
      <w:r w:rsidRPr="000C18BF">
        <w:rPr>
          <w:sz w:val="16"/>
          <w:highlight w:val="yellow"/>
        </w:rPr>
        <w:t xml:space="preserve">: </w:t>
      </w:r>
      <w:r w:rsidRPr="000C18BF">
        <w:rPr>
          <w:rStyle w:val="Emphasis"/>
          <w:highlight w:val="yellow"/>
        </w:rPr>
        <w:t>a</w:t>
      </w:r>
      <w:r w:rsidRPr="002E48E6">
        <w:rPr>
          <w:rStyle w:val="Emphasis"/>
        </w:rPr>
        <w:t xml:space="preserve"> </w:t>
      </w:r>
      <w:r w:rsidRPr="000C18BF">
        <w:rPr>
          <w:rStyle w:val="Emphasis"/>
          <w:highlight w:val="yellow"/>
        </w:rPr>
        <w:t>pronounced militarist</w:t>
      </w:r>
      <w:r w:rsidRPr="002E48E6">
        <w:rPr>
          <w:rStyle w:val="Emphasis"/>
        </w:rPr>
        <w:t xml:space="preserve"> bias in U.S. government and politics</w:t>
      </w:r>
      <w:r w:rsidRPr="002E48E6">
        <w:rPr>
          <w:sz w:val="16"/>
        </w:rPr>
        <w:t xml:space="preserve">. </w:t>
      </w:r>
      <w:r w:rsidRPr="002E48E6">
        <w:rPr>
          <w:rStyle w:val="StyleUnderline"/>
        </w:rPr>
        <w:t>On this front</w:t>
      </w:r>
      <w:r w:rsidRPr="002E48E6">
        <w:rPr>
          <w:sz w:val="16"/>
        </w:rPr>
        <w:t xml:space="preserve">, the </w:t>
      </w:r>
      <w:r w:rsidRPr="000C18BF">
        <w:rPr>
          <w:rStyle w:val="Emphasis"/>
          <w:highlight w:val="yellow"/>
        </w:rPr>
        <w:t>Trump</w:t>
      </w:r>
      <w:r w:rsidRPr="002E48E6">
        <w:rPr>
          <w:sz w:val="16"/>
        </w:rPr>
        <w:t xml:space="preserve"> administration </w:t>
      </w:r>
      <w:r w:rsidRPr="000C18BF">
        <w:rPr>
          <w:rStyle w:val="Emphasis"/>
          <w:highlight w:val="yellow"/>
        </w:rPr>
        <w:t>presents</w:t>
      </w:r>
      <w:r w:rsidRPr="002E48E6">
        <w:rPr>
          <w:rStyle w:val="Emphasis"/>
        </w:rPr>
        <w:t xml:space="preserve"> </w:t>
      </w:r>
      <w:r w:rsidRPr="000C18BF">
        <w:rPr>
          <w:rStyle w:val="Emphasis"/>
          <w:highlight w:val="yellow"/>
        </w:rPr>
        <w:t>no threat whatsoever to</w:t>
      </w:r>
      <w:r w:rsidRPr="002E48E6">
        <w:rPr>
          <w:sz w:val="16"/>
        </w:rPr>
        <w:t xml:space="preserve"> prevailing </w:t>
      </w:r>
      <w:r w:rsidRPr="000C18BF">
        <w:rPr>
          <w:rStyle w:val="Emphasis"/>
          <w:highlight w:val="yellow"/>
        </w:rPr>
        <w:t>internationalist orthodoxies</w:t>
      </w:r>
      <w:r w:rsidRPr="002E48E6">
        <w:rPr>
          <w:sz w:val="16"/>
        </w:rPr>
        <w:t xml:space="preserve">. </w:t>
      </w:r>
      <w:r w:rsidRPr="002E48E6">
        <w:rPr>
          <w:rStyle w:val="StyleUnderline"/>
        </w:rPr>
        <w:t>If anything,</w:t>
      </w:r>
      <w:r w:rsidRPr="002E48E6">
        <w:rPr>
          <w:sz w:val="16"/>
        </w:rPr>
        <w:t xml:space="preserve"> the </w:t>
      </w:r>
      <w:r w:rsidRPr="000C18BF">
        <w:rPr>
          <w:rStyle w:val="StyleUnderline"/>
          <w:highlight w:val="yellow"/>
        </w:rPr>
        <w:t>Trump</w:t>
      </w:r>
      <w:r w:rsidRPr="002E48E6">
        <w:rPr>
          <w:sz w:val="16"/>
        </w:rPr>
        <w:t xml:space="preserve"> presidency </w:t>
      </w:r>
      <w:r w:rsidRPr="000C18BF">
        <w:rPr>
          <w:rStyle w:val="Emphasis"/>
          <w:highlight w:val="yellow"/>
        </w:rPr>
        <w:t>looks set to deepen America's attachment to</w:t>
      </w:r>
      <w:r w:rsidRPr="002E48E6">
        <w:rPr>
          <w:rStyle w:val="Emphasis"/>
        </w:rPr>
        <w:t xml:space="preserve"> militarist </w:t>
      </w:r>
      <w:r w:rsidRPr="000C18BF">
        <w:rPr>
          <w:rStyle w:val="Emphasis"/>
          <w:highlight w:val="yellow"/>
        </w:rPr>
        <w:t>norms and military</w:t>
      </w:r>
      <w:r w:rsidRPr="002E48E6">
        <w:rPr>
          <w:rStyle w:val="Emphasis"/>
        </w:rPr>
        <w:t xml:space="preserve"> statecraft</w:t>
      </w:r>
      <w:r w:rsidRPr="002E48E6">
        <w:rPr>
          <w:sz w:val="16"/>
        </w:rPr>
        <w:t xml:space="preserve">.2 </w:t>
      </w:r>
      <w:r w:rsidRPr="002E48E6">
        <w:rPr>
          <w:rStyle w:val="StyleUnderline"/>
        </w:rPr>
        <w:t xml:space="preserve">This militarist redoubt in U.S. politics will </w:t>
      </w:r>
      <w:r w:rsidRPr="002E48E6">
        <w:rPr>
          <w:rStyle w:val="Emphasis"/>
        </w:rPr>
        <w:t>ensure</w:t>
      </w:r>
      <w:r w:rsidRPr="002E48E6">
        <w:rPr>
          <w:sz w:val="16"/>
        </w:rPr>
        <w:t xml:space="preserve"> </w:t>
      </w:r>
      <w:r w:rsidRPr="002E48E6">
        <w:rPr>
          <w:rStyle w:val="StyleUnderline"/>
        </w:rPr>
        <w:t>that the United States continues to wage an activist foreign policy even in the context of eroding support for the liberal international</w:t>
      </w:r>
      <w:r w:rsidRPr="002E48E6">
        <w:rPr>
          <w:sz w:val="16"/>
        </w:rPr>
        <w:t xml:space="preserve"> order and even if the Trump administration fails to articulate new “grand plans”3 for U.S. power and influence.</w:t>
      </w:r>
    </w:p>
    <w:p w14:paraId="0A1AE867" w14:textId="77777777" w:rsidR="00477C53" w:rsidRDefault="00477C53" w:rsidP="00477C53"/>
    <w:p w14:paraId="4552748F" w14:textId="77777777" w:rsidR="00477C53" w:rsidRDefault="00477C53" w:rsidP="00477C53">
      <w:pPr>
        <w:pStyle w:val="Heading4"/>
      </w:pPr>
      <w:r>
        <w:t>No retrenchment --- Trump is committed to American militarism</w:t>
      </w:r>
    </w:p>
    <w:p w14:paraId="074E742F" w14:textId="77777777" w:rsidR="00477C53" w:rsidRDefault="00477C53" w:rsidP="00477C53">
      <w:r w:rsidRPr="002E48E6">
        <w:rPr>
          <w:rStyle w:val="Style13ptBold"/>
        </w:rPr>
        <w:t>Harris 18</w:t>
      </w:r>
      <w:r>
        <w:t xml:space="preserve"> --- Peter Harris, Assistant Prof of Political Science @ Colorado State University, “Why Trump Won't Retrench: The Militarist Redoubt in American Foreign Policy”, Political Science QuarterlyVolume 133, Issue 4, 21 December 2018, </w:t>
      </w:r>
      <w:hyperlink r:id="rId321" w:history="1">
        <w:r w:rsidRPr="00276013">
          <w:rPr>
            <w:rStyle w:val="Hyperlink"/>
          </w:rPr>
          <w:t>https://onlinelibrary.wiley.com/doi/10.1002/polq.12835</w:t>
        </w:r>
      </w:hyperlink>
      <w:r>
        <w:t xml:space="preserve"> (BJN) </w:t>
      </w:r>
    </w:p>
    <w:p w14:paraId="67CBE791" w14:textId="77777777" w:rsidR="00477C53" w:rsidRPr="002E48E6" w:rsidRDefault="00477C53" w:rsidP="00477C53">
      <w:pPr>
        <w:rPr>
          <w:sz w:val="16"/>
        </w:rPr>
      </w:pPr>
      <w:r w:rsidRPr="002E48E6">
        <w:rPr>
          <w:sz w:val="16"/>
        </w:rPr>
        <w:t xml:space="preserve">For the most part, however, </w:t>
      </w:r>
      <w:r w:rsidRPr="002E48E6">
        <w:rPr>
          <w:rStyle w:val="StyleUnderline"/>
        </w:rPr>
        <w:t>this debate has not materialized</w:t>
      </w:r>
      <w:r w:rsidRPr="002E48E6">
        <w:rPr>
          <w:sz w:val="16"/>
        </w:rPr>
        <w:t xml:space="preserve"> to the extent that Wright and others expected that it would—at least not </w:t>
      </w:r>
      <w:r w:rsidRPr="002E48E6">
        <w:rPr>
          <w:rStyle w:val="StyleUnderline"/>
        </w:rPr>
        <w:t>among elected officials</w:t>
      </w:r>
      <w:r w:rsidRPr="002E48E6">
        <w:rPr>
          <w:sz w:val="16"/>
        </w:rPr>
        <w:t xml:space="preserve"> (scholars and other public intellectuals, on the other hand, have wasted no time in debating the future of U.S. grand strategy and the liberal international order).99 To be sure, </w:t>
      </w:r>
      <w:r w:rsidRPr="002E48E6">
        <w:rPr>
          <w:rStyle w:val="StyleUnderline"/>
        </w:rPr>
        <w:t>Trump has forced issues such as protectionism and immigration</w:t>
      </w:r>
      <w:r w:rsidRPr="002E48E6">
        <w:rPr>
          <w:sz w:val="16"/>
        </w:rPr>
        <w:t xml:space="preserve"> onto the national agenda </w:t>
      </w:r>
      <w:r w:rsidRPr="002E48E6">
        <w:rPr>
          <w:rStyle w:val="StyleUnderline"/>
        </w:rPr>
        <w:t>and has attracted some domestic criticism for his attacks on</w:t>
      </w:r>
      <w:r w:rsidRPr="002E48E6">
        <w:rPr>
          <w:sz w:val="16"/>
        </w:rPr>
        <w:t xml:space="preserve"> U.S. </w:t>
      </w:r>
      <w:r w:rsidRPr="002E48E6">
        <w:rPr>
          <w:rStyle w:val="StyleUnderline"/>
        </w:rPr>
        <w:t>alliances</w:t>
      </w:r>
      <w:r w:rsidRPr="002E48E6">
        <w:rPr>
          <w:sz w:val="16"/>
        </w:rPr>
        <w:t xml:space="preserve"> and his denigration of other multilateral institutions. </w:t>
      </w:r>
      <w:r w:rsidRPr="002E48E6">
        <w:rPr>
          <w:rStyle w:val="StyleUnderline"/>
        </w:rPr>
        <w:t>But despite his outward anti‐internationalism</w:t>
      </w:r>
      <w:r w:rsidRPr="002E48E6">
        <w:rPr>
          <w:sz w:val="16"/>
        </w:rPr>
        <w:t xml:space="preserve">, </w:t>
      </w:r>
      <w:r w:rsidRPr="000C18BF">
        <w:rPr>
          <w:rStyle w:val="Emphasis"/>
          <w:highlight w:val="yellow"/>
        </w:rPr>
        <w:t>Trump remains wedded to militarist orthodoxies</w:t>
      </w:r>
      <w:r w:rsidRPr="002E48E6">
        <w:rPr>
          <w:sz w:val="16"/>
        </w:rPr>
        <w:t xml:space="preserve"> </w:t>
      </w:r>
      <w:r w:rsidRPr="002E48E6">
        <w:rPr>
          <w:rStyle w:val="StyleUnderline"/>
        </w:rPr>
        <w:t>and</w:t>
      </w:r>
      <w:r w:rsidRPr="002E48E6">
        <w:rPr>
          <w:sz w:val="16"/>
        </w:rPr>
        <w:t xml:space="preserve">, for this reason, </w:t>
      </w:r>
      <w:r w:rsidRPr="000C18BF">
        <w:rPr>
          <w:rStyle w:val="Emphasis"/>
          <w:highlight w:val="yellow"/>
        </w:rPr>
        <w:t>shows no sign of initiating</w:t>
      </w:r>
      <w:r w:rsidRPr="002E48E6">
        <w:rPr>
          <w:sz w:val="16"/>
        </w:rPr>
        <w:t xml:space="preserve"> a meaningful strategy of </w:t>
      </w:r>
      <w:r w:rsidRPr="000C18BF">
        <w:rPr>
          <w:rStyle w:val="Emphasis"/>
          <w:highlight w:val="yellow"/>
        </w:rPr>
        <w:t>retrenchment</w:t>
      </w:r>
      <w:r w:rsidRPr="000C18BF">
        <w:rPr>
          <w:sz w:val="16"/>
          <w:highlight w:val="yellow"/>
        </w:rPr>
        <w:t xml:space="preserve">. </w:t>
      </w:r>
      <w:r w:rsidRPr="000C18BF">
        <w:rPr>
          <w:rStyle w:val="StyleUnderline"/>
          <w:highlight w:val="yellow"/>
        </w:rPr>
        <w:t xml:space="preserve">If anything, Trump looks set to </w:t>
      </w:r>
      <w:r w:rsidRPr="000C18BF">
        <w:rPr>
          <w:rStyle w:val="Emphasis"/>
          <w:highlight w:val="yellow"/>
        </w:rPr>
        <w:t>invest heavily in</w:t>
      </w:r>
      <w:r w:rsidRPr="002E48E6">
        <w:rPr>
          <w:rStyle w:val="Emphasis"/>
        </w:rPr>
        <w:t xml:space="preserve"> the maintenance of </w:t>
      </w:r>
      <w:r w:rsidRPr="000C18BF">
        <w:rPr>
          <w:rStyle w:val="Emphasis"/>
          <w:highlight w:val="yellow"/>
        </w:rPr>
        <w:t>military primacy</w:t>
      </w:r>
      <w:r w:rsidRPr="002E48E6">
        <w:rPr>
          <w:rStyle w:val="Emphasis"/>
        </w:rPr>
        <w:t xml:space="preserve">, </w:t>
      </w:r>
      <w:r w:rsidRPr="002E48E6">
        <w:rPr>
          <w:sz w:val="16"/>
        </w:rPr>
        <w:t>even if he can be counted on to use military force impulsively and without the agreement of U.S. allies.</w:t>
      </w:r>
    </w:p>
    <w:p w14:paraId="72275C9B" w14:textId="33EBA2AF" w:rsidR="00477C53" w:rsidRDefault="00477C53" w:rsidP="00477C53"/>
    <w:p w14:paraId="4167AA0F" w14:textId="2968872D" w:rsidR="00E56EC2" w:rsidRDefault="0001232F" w:rsidP="0001232F">
      <w:pPr>
        <w:pStyle w:val="Heading3"/>
      </w:pPr>
      <w:r>
        <w:t>1AR --- No Retrenchment Power Vacuum</w:t>
      </w:r>
    </w:p>
    <w:p w14:paraId="26E5A11D" w14:textId="77777777" w:rsidR="0001232F" w:rsidRPr="0001232F" w:rsidRDefault="0001232F" w:rsidP="0001232F"/>
    <w:p w14:paraId="5FD92CD2" w14:textId="17711E81" w:rsidR="0001232F" w:rsidRDefault="0001232F" w:rsidP="0001232F">
      <w:pPr>
        <w:pStyle w:val="Heading4"/>
      </w:pPr>
      <w:r>
        <w:t>No correlation between retrenchment and conflict --- extend Fettweis --- drawdowns empirically don’t cause war --- their evidence is speculative --- ours is empirical</w:t>
      </w:r>
    </w:p>
    <w:p w14:paraId="10E70BEE" w14:textId="77777777" w:rsidR="00477C53" w:rsidRDefault="00477C53" w:rsidP="00477C53"/>
    <w:p w14:paraId="0AC15DEA" w14:textId="77777777" w:rsidR="00477C53" w:rsidRDefault="00477C53" w:rsidP="00477C53">
      <w:pPr>
        <w:pStyle w:val="Heading4"/>
      </w:pPr>
      <w:r>
        <w:t xml:space="preserve">Retrenchment doesn’t cause conflict, lashout, or draw-in---all their studies are wrong </w:t>
      </w:r>
    </w:p>
    <w:p w14:paraId="373C932E" w14:textId="77777777" w:rsidR="00477C53" w:rsidRDefault="00477C53" w:rsidP="00477C53">
      <w:r>
        <w:t xml:space="preserve">Paul K. </w:t>
      </w:r>
      <w:r>
        <w:rPr>
          <w:rStyle w:val="Style13ptBold"/>
        </w:rPr>
        <w:t>MacDonald 11</w:t>
      </w:r>
      <w:r>
        <w:t>, Assistant Professor of Political Science at Williams College, and Joseph M. Parent, Assistant Professor of Political Science at the University of Miami, Spring 2011, “Graceful Decline?: The Surprising Success of Great Power Retrenchment,” International Security, Vol. 35, No. 4, p. 7-44</w:t>
      </w:r>
    </w:p>
    <w:p w14:paraId="29E715E4" w14:textId="77777777" w:rsidR="00477C53" w:rsidRDefault="00477C53" w:rsidP="00477C53">
      <w:pPr>
        <w:pStyle w:val="cardtext"/>
        <w:ind w:left="0"/>
        <w:rPr>
          <w:sz w:val="14"/>
        </w:rPr>
      </w:pPr>
      <w:r>
        <w:rPr>
          <w:sz w:val="14"/>
        </w:rPr>
        <w:t xml:space="preserve">How do great powers respond to acute decline? The erosion of the relative power of the United States has scholars and policymakers reexamining this question. </w:t>
      </w:r>
      <w:r w:rsidRPr="000C18BF">
        <w:rPr>
          <w:rStyle w:val="StyleUnderline"/>
          <w:highlight w:val="yellow"/>
        </w:rPr>
        <w:t>The</w:t>
      </w:r>
      <w:r>
        <w:rPr>
          <w:sz w:val="14"/>
        </w:rPr>
        <w:t xml:space="preserve"> central </w:t>
      </w:r>
      <w:r w:rsidRPr="000C18BF">
        <w:rPr>
          <w:rStyle w:val="StyleUnderline"/>
          <w:highlight w:val="yellow"/>
        </w:rPr>
        <w:t>issue is whether</w:t>
      </w:r>
      <w:r w:rsidRPr="000C18BF">
        <w:rPr>
          <w:sz w:val="14"/>
          <w:highlight w:val="yellow"/>
        </w:rPr>
        <w:t xml:space="preserve"> </w:t>
      </w:r>
      <w:r w:rsidRPr="000C18BF">
        <w:rPr>
          <w:rStyle w:val="Emphasis"/>
          <w:highlight w:val="yellow"/>
        </w:rPr>
        <w:t>prompt retrenchment</w:t>
      </w:r>
      <w:r w:rsidRPr="000C18BF">
        <w:rPr>
          <w:sz w:val="14"/>
          <w:highlight w:val="yellow"/>
        </w:rPr>
        <w:t xml:space="preserve"> </w:t>
      </w:r>
      <w:r w:rsidRPr="000C18BF">
        <w:rPr>
          <w:rStyle w:val="StyleUnderline"/>
          <w:highlight w:val="yellow"/>
        </w:rPr>
        <w:t>is</w:t>
      </w:r>
      <w:r w:rsidRPr="000C18BF">
        <w:rPr>
          <w:sz w:val="14"/>
          <w:highlight w:val="yellow"/>
        </w:rPr>
        <w:t xml:space="preserve"> </w:t>
      </w:r>
      <w:r w:rsidRPr="000C18BF">
        <w:rPr>
          <w:rStyle w:val="StyleUnderline"/>
          <w:highlight w:val="yellow"/>
        </w:rPr>
        <w:t>desirable</w:t>
      </w:r>
      <w:r>
        <w:rPr>
          <w:sz w:val="14"/>
        </w:rPr>
        <w:t xml:space="preserve"> or probable. Some </w:t>
      </w:r>
      <w:r>
        <w:rPr>
          <w:rStyle w:val="StyleUnderline"/>
        </w:rPr>
        <w:t>pessimists counsel</w:t>
      </w:r>
      <w:r>
        <w:rPr>
          <w:sz w:val="14"/>
        </w:rPr>
        <w:t xml:space="preserve"> that </w:t>
      </w:r>
      <w:r>
        <w:rPr>
          <w:rStyle w:val="StyleUnderline"/>
        </w:rPr>
        <w:t>retrenchment is</w:t>
      </w:r>
      <w:r>
        <w:rPr>
          <w:sz w:val="14"/>
        </w:rPr>
        <w:t xml:space="preserve"> a </w:t>
      </w:r>
      <w:r>
        <w:rPr>
          <w:rStyle w:val="StyleUnderline"/>
        </w:rPr>
        <w:t>dangerous</w:t>
      </w:r>
      <w:r>
        <w:rPr>
          <w:sz w:val="14"/>
        </w:rPr>
        <w:t xml:space="preserve"> policy, because it shows weakness and invites attack. Robert </w:t>
      </w:r>
      <w:r w:rsidRPr="00227A13">
        <w:rPr>
          <w:rStyle w:val="Emphasis"/>
        </w:rPr>
        <w:t>Kagan</w:t>
      </w:r>
      <w:r>
        <w:rPr>
          <w:sz w:val="14"/>
        </w:rPr>
        <w:t xml:space="preserve">, for example, </w:t>
      </w:r>
      <w:r>
        <w:rPr>
          <w:rStyle w:val="StyleUnderline"/>
        </w:rPr>
        <w:t>warns, "A reduction</w:t>
      </w:r>
      <w:r>
        <w:rPr>
          <w:sz w:val="14"/>
        </w:rPr>
        <w:t xml:space="preserve"> in defense spending . . . </w:t>
      </w:r>
      <w:r>
        <w:rPr>
          <w:rStyle w:val="StyleUnderline"/>
        </w:rPr>
        <w:t>would unnerve</w:t>
      </w:r>
      <w:r>
        <w:rPr>
          <w:sz w:val="14"/>
        </w:rPr>
        <w:t xml:space="preserve"> American </w:t>
      </w:r>
      <w:r>
        <w:rPr>
          <w:rStyle w:val="StyleUnderline"/>
        </w:rPr>
        <w:t>allies and undercut</w:t>
      </w:r>
      <w:r>
        <w:rPr>
          <w:sz w:val="14"/>
        </w:rPr>
        <w:t xml:space="preserve"> efforts to gain greater </w:t>
      </w:r>
      <w:r>
        <w:rPr>
          <w:rStyle w:val="StyleUnderline"/>
        </w:rPr>
        <w:t>cooperation</w:t>
      </w:r>
      <w:r>
        <w:rPr>
          <w:sz w:val="14"/>
        </w:rPr>
        <w:t xml:space="preserve">. There is already a sense around the world, fed by irresponsible pundits here at home, that the United States is in terminal decline. Many fear that the economic crisis will cause the United States to pull back from overseas commitments. The announcement of a defense cutback would be taken by the world as evidence that the American retreat has begun."1 Robert </w:t>
      </w:r>
      <w:r>
        <w:rPr>
          <w:rStyle w:val="StyleUnderline"/>
        </w:rPr>
        <w:t>Kaplan</w:t>
      </w:r>
      <w:r>
        <w:rPr>
          <w:sz w:val="14"/>
        </w:rPr>
        <w:t xml:space="preserve"> likewise </w:t>
      </w:r>
      <w:r>
        <w:rPr>
          <w:rStyle w:val="StyleUnderline"/>
        </w:rPr>
        <w:t>argues</w:t>
      </w:r>
      <w:r>
        <w:rPr>
          <w:sz w:val="14"/>
        </w:rPr>
        <w:t xml:space="preserve">, "Husbanding our power in an effort to slow America's decline in a post-Iraq and post-Afghanistan world would mean avoiding debilitating land entanglements and focusing instead on </w:t>
      </w:r>
      <w:r>
        <w:rPr>
          <w:rStyle w:val="StyleUnderline"/>
        </w:rPr>
        <w:t>being more of an offshore balancer</w:t>
      </w:r>
      <w:r>
        <w:rPr>
          <w:sz w:val="14"/>
        </w:rPr>
        <w:t xml:space="preserve">. . . . While this may be in America's interest, the very signaling of such an aloof intention </w:t>
      </w:r>
      <w:r>
        <w:rPr>
          <w:rStyle w:val="StyleUnderline"/>
        </w:rPr>
        <w:t>may encourage regional bullies</w:t>
      </w:r>
      <w:r>
        <w:rPr>
          <w:sz w:val="14"/>
        </w:rPr>
        <w:t>. . . . [L]essening our engagement with the world would have devastating consequences for humanity. The disruptions we witness today are but a taste of what is to come should our country flinch from its international responsibilities."2 The consequences of these views are clear: retrenchment should be avoided and forward defenses maintained into the indefinite future.3</w:t>
      </w:r>
      <w:r>
        <w:rPr>
          <w:sz w:val="12"/>
        </w:rPr>
        <w:t xml:space="preserve">¶ </w:t>
      </w:r>
      <w:r>
        <w:rPr>
          <w:sz w:val="14"/>
        </w:rPr>
        <w:t>Other observers advocate retrenchment policies, but they are pessimistic [End Page 7] about their prospects.4 Christopher Layne, for instance, predicts, "Even as the globe is being turned upside down by material factors, the foreign policies of individual states are shaped by the ideas leaders hold about their own nations' identity and place in world politics. More than most, America's foreign policy is the product of such ideas, and U.S. foreign-policy elites have constructed their own myths of empire to justify the United States' hegemonic role."5 Stephen Walt likewise advocates greater restraint in U.S. grand strategy, but cautions, "The United States . . . remains a remarkably immature great power, one whose rhetoric is frequently at odds with its conduct and one that tends to treat the management of foreign affairs largely as an adjunct to domestic politics. . . . [S]eemingly secure behind its nuclear deterrent and oceanic moats, and possessing unmatched economic and military power, the United States allowed its foreign policy to be distorted by partisan sniping, hijacked by foreign lobbyists and narrow domestic special interests, blinded by lofty but unrealistic rhetoric, and held hostage by irresponsible and xenophobic members of Congress."6 Although retrenchment is a preferable policy, these arguments suggest that great powers often cling to unprofitable foreign commitments for parochial reasons of national culture or domestic politics.7</w:t>
      </w:r>
      <w:r>
        <w:rPr>
          <w:sz w:val="12"/>
        </w:rPr>
        <w:t xml:space="preserve">¶ </w:t>
      </w:r>
      <w:r>
        <w:rPr>
          <w:rStyle w:val="StyleUnderline"/>
        </w:rPr>
        <w:t>These arguments have</w:t>
      </w:r>
      <w:r>
        <w:rPr>
          <w:sz w:val="14"/>
        </w:rPr>
        <w:t xml:space="preserve"> </w:t>
      </w:r>
      <w:r>
        <w:rPr>
          <w:rStyle w:val="StyleUnderline"/>
        </w:rPr>
        <w:t>grim implications for</w:t>
      </w:r>
      <w:r>
        <w:rPr>
          <w:sz w:val="14"/>
        </w:rPr>
        <w:t xml:space="preserve"> contemporary </w:t>
      </w:r>
      <w:r>
        <w:rPr>
          <w:rStyle w:val="StyleUnderline"/>
        </w:rPr>
        <w:t>international politics</w:t>
      </w:r>
      <w:r>
        <w:rPr>
          <w:sz w:val="14"/>
        </w:rPr>
        <w:t xml:space="preserve">. With the rise of new powers, such as China, the international pecking order will be in increasing flux in the coming decades.8 Yet, </w:t>
      </w:r>
      <w:r w:rsidRPr="00227A13">
        <w:rPr>
          <w:rStyle w:val="Emphasis"/>
        </w:rPr>
        <w:t>if the pessimists are correct</w:t>
      </w:r>
      <w:r>
        <w:rPr>
          <w:sz w:val="14"/>
        </w:rPr>
        <w:t xml:space="preserve">, </w:t>
      </w:r>
      <w:r>
        <w:rPr>
          <w:rStyle w:val="StyleUnderline"/>
        </w:rPr>
        <w:t>politicians and interests groups in the U</w:t>
      </w:r>
      <w:r>
        <w:rPr>
          <w:sz w:val="14"/>
        </w:rPr>
        <w:t xml:space="preserve">nited </w:t>
      </w:r>
      <w:r>
        <w:rPr>
          <w:rStyle w:val="StyleUnderline"/>
        </w:rPr>
        <w:t>S</w:t>
      </w:r>
      <w:r>
        <w:rPr>
          <w:sz w:val="14"/>
        </w:rPr>
        <w:t xml:space="preserve">tates </w:t>
      </w:r>
      <w:r>
        <w:rPr>
          <w:rStyle w:val="StyleUnderline"/>
        </w:rPr>
        <w:t>will be</w:t>
      </w:r>
      <w:r>
        <w:rPr>
          <w:sz w:val="14"/>
        </w:rPr>
        <w:t xml:space="preserve"> </w:t>
      </w:r>
      <w:r>
        <w:rPr>
          <w:rStyle w:val="Emphasis"/>
        </w:rPr>
        <w:t>unwilling or unable to realign resources with overseas commitments</w:t>
      </w:r>
      <w:r>
        <w:rPr>
          <w:sz w:val="14"/>
        </w:rPr>
        <w:t xml:space="preserve">. </w:t>
      </w:r>
      <w:r>
        <w:rPr>
          <w:rStyle w:val="StyleUnderline"/>
        </w:rPr>
        <w:t>Perceptions of weakness and</w:t>
      </w:r>
      <w:r>
        <w:rPr>
          <w:sz w:val="14"/>
        </w:rPr>
        <w:t xml:space="preserve"> </w:t>
      </w:r>
      <w:r>
        <w:rPr>
          <w:rStyle w:val="Emphasis"/>
        </w:rPr>
        <w:t>declining U.S. credibility</w:t>
      </w:r>
      <w:r>
        <w:rPr>
          <w:sz w:val="14"/>
        </w:rPr>
        <w:t xml:space="preserve"> </w:t>
      </w:r>
      <w:r>
        <w:rPr>
          <w:rStyle w:val="StyleUnderline"/>
        </w:rPr>
        <w:t>will encourage policymakers to</w:t>
      </w:r>
      <w:r>
        <w:rPr>
          <w:sz w:val="14"/>
        </w:rPr>
        <w:t xml:space="preserve"> </w:t>
      </w:r>
      <w:r w:rsidRPr="00227A13">
        <w:rPr>
          <w:rStyle w:val="Emphasis"/>
        </w:rPr>
        <w:t>hold on to burdensome overseas commitments</w:t>
      </w:r>
      <w:r>
        <w:rPr>
          <w:sz w:val="14"/>
        </w:rPr>
        <w:t xml:space="preserve">, </w:t>
      </w:r>
      <w:r>
        <w:rPr>
          <w:rStyle w:val="StyleUnderline"/>
        </w:rPr>
        <w:t>despite their high costs</w:t>
      </w:r>
      <w:r>
        <w:rPr>
          <w:sz w:val="14"/>
        </w:rPr>
        <w:t xml:space="preserve"> in blood and treasure.9 </w:t>
      </w:r>
      <w:r>
        <w:rPr>
          <w:rStyle w:val="StyleUnderline"/>
        </w:rPr>
        <w:t>Policymakers</w:t>
      </w:r>
      <w:r>
        <w:rPr>
          <w:sz w:val="14"/>
        </w:rPr>
        <w:t xml:space="preserve"> in Washington </w:t>
      </w:r>
      <w:r>
        <w:rPr>
          <w:rStyle w:val="StyleUnderline"/>
        </w:rPr>
        <w:t>will</w:t>
      </w:r>
      <w:r>
        <w:rPr>
          <w:sz w:val="14"/>
        </w:rPr>
        <w:t xml:space="preserve"> </w:t>
      </w:r>
      <w:r w:rsidRPr="00227A13">
        <w:rPr>
          <w:rStyle w:val="Emphasis"/>
        </w:rPr>
        <w:t>struggle to retire</w:t>
      </w:r>
      <w:r>
        <w:rPr>
          <w:sz w:val="14"/>
        </w:rPr>
        <w:t xml:space="preserve"> </w:t>
      </w:r>
      <w:r>
        <w:rPr>
          <w:rStyle w:val="StyleUnderline"/>
        </w:rPr>
        <w:t>from profitless military engagements</w:t>
      </w:r>
      <w:r>
        <w:rPr>
          <w:sz w:val="14"/>
        </w:rPr>
        <w:t xml:space="preserve"> and restrain ballooning current accounts and budget deficits.10 For some observers, the wars in Iraq and Afghanistan represent the ill-advised last gasps of a declining hegemon seeking to bolster its plummeting position.11</w:t>
      </w:r>
      <w:r>
        <w:rPr>
          <w:sz w:val="12"/>
        </w:rPr>
        <w:t xml:space="preserve">¶ </w:t>
      </w:r>
      <w:r>
        <w:rPr>
          <w:sz w:val="14"/>
        </w:rPr>
        <w:t xml:space="preserve">In this article, </w:t>
      </w:r>
      <w:r w:rsidRPr="000C18BF">
        <w:rPr>
          <w:rStyle w:val="Emphasis"/>
          <w:highlight w:val="yellow"/>
        </w:rPr>
        <w:t>we question the</w:t>
      </w:r>
      <w:r w:rsidRPr="00227A13">
        <w:rPr>
          <w:rStyle w:val="Emphasis"/>
        </w:rPr>
        <w:t xml:space="preserve"> logic and </w:t>
      </w:r>
      <w:r w:rsidRPr="000C18BF">
        <w:rPr>
          <w:rStyle w:val="Emphasis"/>
          <w:highlight w:val="yellow"/>
        </w:rPr>
        <w:t>evidence of</w:t>
      </w:r>
      <w:r w:rsidRPr="00227A13">
        <w:rPr>
          <w:rStyle w:val="Emphasis"/>
        </w:rPr>
        <w:t xml:space="preserve"> the retrenchment </w:t>
      </w:r>
      <w:r w:rsidRPr="000C18BF">
        <w:rPr>
          <w:rStyle w:val="Emphasis"/>
          <w:highlight w:val="yellow"/>
        </w:rPr>
        <w:t>pessimists</w:t>
      </w:r>
      <w:r>
        <w:rPr>
          <w:sz w:val="14"/>
        </w:rPr>
        <w:t xml:space="preserve">. To date </w:t>
      </w:r>
      <w:r>
        <w:rPr>
          <w:rStyle w:val="StyleUnderline"/>
        </w:rPr>
        <w:t>there has been</w:t>
      </w:r>
      <w:r>
        <w:rPr>
          <w:sz w:val="14"/>
        </w:rPr>
        <w:t xml:space="preserve"> </w:t>
      </w:r>
      <w:r>
        <w:rPr>
          <w:rStyle w:val="Emphasis"/>
        </w:rPr>
        <w:t>neither a comprehensive study</w:t>
      </w:r>
      <w:r>
        <w:rPr>
          <w:sz w:val="14"/>
        </w:rPr>
        <w:t xml:space="preserve"> </w:t>
      </w:r>
      <w:r>
        <w:rPr>
          <w:rStyle w:val="StyleUnderline"/>
        </w:rPr>
        <w:t>of great power retrenchment</w:t>
      </w:r>
      <w:r>
        <w:rPr>
          <w:sz w:val="14"/>
        </w:rPr>
        <w:t xml:space="preserve"> </w:t>
      </w:r>
      <w:r>
        <w:rPr>
          <w:rStyle w:val="StyleUnderline"/>
        </w:rPr>
        <w:t>nor a study that lays out the case</w:t>
      </w:r>
      <w:r>
        <w:rPr>
          <w:sz w:val="14"/>
        </w:rPr>
        <w:t xml:space="preserve"> for retrenchment </w:t>
      </w:r>
      <w:r>
        <w:rPr>
          <w:rStyle w:val="StyleUnderline"/>
        </w:rPr>
        <w:t>as a practical or probable policy</w:t>
      </w:r>
      <w:r>
        <w:rPr>
          <w:sz w:val="14"/>
        </w:rPr>
        <w:t xml:space="preserve">. </w:t>
      </w:r>
      <w:r w:rsidRPr="000C18BF">
        <w:rPr>
          <w:rStyle w:val="StyleUnderline"/>
          <w:highlight w:val="yellow"/>
        </w:rPr>
        <w:t>This article fills</w:t>
      </w:r>
      <w:r>
        <w:rPr>
          <w:rStyle w:val="StyleUnderline"/>
        </w:rPr>
        <w:t xml:space="preserve"> these </w:t>
      </w:r>
      <w:r w:rsidRPr="000C18BF">
        <w:rPr>
          <w:rStyle w:val="StyleUnderline"/>
          <w:highlight w:val="yellow"/>
        </w:rPr>
        <w:t>gaps by</w:t>
      </w:r>
      <w:r w:rsidRPr="000C18BF">
        <w:rPr>
          <w:sz w:val="14"/>
          <w:highlight w:val="yellow"/>
        </w:rPr>
        <w:t xml:space="preserve"> </w:t>
      </w:r>
      <w:r w:rsidRPr="000C18BF">
        <w:rPr>
          <w:rStyle w:val="Emphasis"/>
          <w:highlight w:val="yellow"/>
        </w:rPr>
        <w:t>systematically examining the relationship between</w:t>
      </w:r>
      <w:r w:rsidRPr="00227A13">
        <w:rPr>
          <w:rStyle w:val="Emphasis"/>
        </w:rPr>
        <w:t xml:space="preserve"> acute relative </w:t>
      </w:r>
      <w:r w:rsidRPr="000C18BF">
        <w:rPr>
          <w:rStyle w:val="Emphasis"/>
          <w:highlight w:val="yellow"/>
        </w:rPr>
        <w:t>decline and</w:t>
      </w:r>
      <w:r w:rsidRPr="00227A13">
        <w:rPr>
          <w:rStyle w:val="Emphasis"/>
        </w:rPr>
        <w:t xml:space="preserve"> the </w:t>
      </w:r>
      <w:r w:rsidRPr="000C18BF">
        <w:rPr>
          <w:rStyle w:val="Emphasis"/>
          <w:highlight w:val="yellow"/>
        </w:rPr>
        <w:t>responses of great powers</w:t>
      </w:r>
      <w:r>
        <w:rPr>
          <w:sz w:val="14"/>
        </w:rPr>
        <w:t>. We examine eighteen cases of acute relative decline since 1870 and advance three main arguments.</w:t>
      </w:r>
      <w:r>
        <w:rPr>
          <w:sz w:val="12"/>
        </w:rPr>
        <w:t xml:space="preserve">¶ </w:t>
      </w:r>
      <w:r>
        <w:rPr>
          <w:sz w:val="14"/>
        </w:rPr>
        <w:t xml:space="preserve">First, </w:t>
      </w:r>
      <w:r>
        <w:rPr>
          <w:rStyle w:val="StyleUnderline"/>
        </w:rPr>
        <w:t>we challenge the</w:t>
      </w:r>
      <w:r>
        <w:rPr>
          <w:sz w:val="14"/>
        </w:rPr>
        <w:t xml:space="preserve"> retrenchment pessimists' </w:t>
      </w:r>
      <w:r>
        <w:rPr>
          <w:rStyle w:val="StyleUnderline"/>
        </w:rPr>
        <w:t>claim that</w:t>
      </w:r>
      <w:r>
        <w:rPr>
          <w:sz w:val="14"/>
        </w:rPr>
        <w:t xml:space="preserve"> </w:t>
      </w:r>
      <w:r>
        <w:rPr>
          <w:rStyle w:val="Emphasis"/>
        </w:rPr>
        <w:t>domestic or international constraints</w:t>
      </w:r>
      <w:r>
        <w:rPr>
          <w:sz w:val="14"/>
        </w:rPr>
        <w:t xml:space="preserve"> </w:t>
      </w:r>
      <w:r>
        <w:rPr>
          <w:rStyle w:val="StyleUnderline"/>
        </w:rPr>
        <w:t>inhibit the ability of declining great powers to retrench</w:t>
      </w:r>
      <w:r>
        <w:rPr>
          <w:sz w:val="14"/>
        </w:rPr>
        <w:t xml:space="preserve">. In fact, </w:t>
      </w:r>
      <w:r>
        <w:rPr>
          <w:rStyle w:val="StyleUnderline"/>
        </w:rPr>
        <w:t>when states fall in the hierarchy of great powers</w:t>
      </w:r>
      <w:r>
        <w:rPr>
          <w:sz w:val="14"/>
        </w:rPr>
        <w:t xml:space="preserve">, </w:t>
      </w:r>
      <w:r w:rsidRPr="000C18BF">
        <w:rPr>
          <w:rStyle w:val="Emphasis"/>
          <w:highlight w:val="yellow"/>
        </w:rPr>
        <w:t>peaceful retrenchment is</w:t>
      </w:r>
      <w:r>
        <w:rPr>
          <w:rStyle w:val="Emphasis"/>
        </w:rPr>
        <w:t xml:space="preserve"> the </w:t>
      </w:r>
      <w:r w:rsidRPr="000C18BF">
        <w:rPr>
          <w:rStyle w:val="Emphasis"/>
          <w:highlight w:val="yellow"/>
        </w:rPr>
        <w:t>most common</w:t>
      </w:r>
      <w:r>
        <w:rPr>
          <w:rStyle w:val="Emphasis"/>
        </w:rPr>
        <w:t xml:space="preserve"> response</w:t>
      </w:r>
      <w:r>
        <w:rPr>
          <w:sz w:val="14"/>
        </w:rPr>
        <w:t xml:space="preserve">, </w:t>
      </w:r>
      <w:r>
        <w:rPr>
          <w:rStyle w:val="StyleUnderline"/>
        </w:rPr>
        <w:t>even over short time spans</w:t>
      </w:r>
      <w:r>
        <w:rPr>
          <w:sz w:val="14"/>
        </w:rPr>
        <w:t xml:space="preserve">. Based on the empirical record, we find that great powers retrenched in no less than eleven and no more than fifteen of the eighteen cases, a range of 61-83 percent. </w:t>
      </w:r>
      <w:r>
        <w:rPr>
          <w:rStyle w:val="StyleUnderline"/>
        </w:rPr>
        <w:t>When international conditions demand it, states renounce risky ties, increase reliance on allies</w:t>
      </w:r>
      <w:r>
        <w:rPr>
          <w:sz w:val="14"/>
        </w:rPr>
        <w:t xml:space="preserve"> or adversaries, </w:t>
      </w:r>
      <w:r>
        <w:rPr>
          <w:rStyle w:val="StyleUnderline"/>
        </w:rPr>
        <w:t>draw down</w:t>
      </w:r>
      <w:r>
        <w:rPr>
          <w:sz w:val="14"/>
        </w:rPr>
        <w:t xml:space="preserve"> their military </w:t>
      </w:r>
      <w:r>
        <w:rPr>
          <w:rStyle w:val="StyleUnderline"/>
        </w:rPr>
        <w:t>obligations, and impose adjustments on domestic populations</w:t>
      </w:r>
      <w:r>
        <w:rPr>
          <w:sz w:val="14"/>
        </w:rPr>
        <w:t>.</w:t>
      </w:r>
      <w:r>
        <w:rPr>
          <w:sz w:val="12"/>
        </w:rPr>
        <w:t xml:space="preserve">¶ </w:t>
      </w:r>
      <w:r>
        <w:rPr>
          <w:sz w:val="14"/>
        </w:rPr>
        <w:t xml:space="preserve">Second, we find that the magnitude of relative decline helps explain the extent of great power retrenchment. Following the dictates of neorealist theory, </w:t>
      </w:r>
      <w:r>
        <w:rPr>
          <w:rStyle w:val="StyleUnderline"/>
        </w:rPr>
        <w:t>great powers retrench for the same reason they expand</w:t>
      </w:r>
      <w:r>
        <w:rPr>
          <w:sz w:val="14"/>
        </w:rPr>
        <w:t xml:space="preserve">: the rigors of </w:t>
      </w:r>
      <w:r>
        <w:rPr>
          <w:rStyle w:val="Emphasis"/>
        </w:rPr>
        <w:t>great power politics compel them</w:t>
      </w:r>
      <w:r>
        <w:rPr>
          <w:sz w:val="14"/>
        </w:rPr>
        <w:t xml:space="preserve"> to do so.12 Retrenchment is by no means easy, but [End Page 9] necessity is the mother of invention, and </w:t>
      </w:r>
      <w:r>
        <w:rPr>
          <w:rStyle w:val="StyleUnderline"/>
        </w:rPr>
        <w:t>declining great powers face</w:t>
      </w:r>
      <w:r>
        <w:rPr>
          <w:sz w:val="14"/>
        </w:rPr>
        <w:t xml:space="preserve"> </w:t>
      </w:r>
      <w:r>
        <w:rPr>
          <w:rStyle w:val="StyleUnderline"/>
        </w:rPr>
        <w:t>powerful incentives to contract their interests in a</w:t>
      </w:r>
      <w:r>
        <w:rPr>
          <w:sz w:val="14"/>
        </w:rPr>
        <w:t xml:space="preserve"> </w:t>
      </w:r>
      <w:r>
        <w:rPr>
          <w:rStyle w:val="StyleUnderline"/>
        </w:rPr>
        <w:t>prompt and proportionate manner.</w:t>
      </w:r>
      <w:r>
        <w:rPr>
          <w:sz w:val="14"/>
        </w:rPr>
        <w:t xml:space="preserve"> Knowing only a state's rate of relative economic decline explains its corresponding degree of retrenchment in as much as 61 percent of the cases we examined.</w:t>
      </w:r>
      <w:r>
        <w:rPr>
          <w:sz w:val="12"/>
        </w:rPr>
        <w:t xml:space="preserve">¶ </w:t>
      </w:r>
      <w:r>
        <w:rPr>
          <w:sz w:val="14"/>
        </w:rPr>
        <w:t xml:space="preserve">Third, we argue that the rate of decline helps explain what forms great power retrenchment will take. How fast great powers fall contributes to whether these retrenching states will internally reform, seek new allies or rely more heavily on old ones, and make diplomatic overtures to enemies. Further, our analysis suggests that </w:t>
      </w:r>
      <w:r w:rsidRPr="000C18BF">
        <w:rPr>
          <w:rStyle w:val="StyleUnderline"/>
          <w:highlight w:val="yellow"/>
        </w:rPr>
        <w:t>great powers facing</w:t>
      </w:r>
      <w:r>
        <w:rPr>
          <w:rStyle w:val="StyleUnderline"/>
        </w:rPr>
        <w:t xml:space="preserve"> acute </w:t>
      </w:r>
      <w:r w:rsidRPr="000C18BF">
        <w:rPr>
          <w:rStyle w:val="StyleUnderline"/>
          <w:highlight w:val="yellow"/>
        </w:rPr>
        <w:t>decline are</w:t>
      </w:r>
      <w:r w:rsidRPr="000C18BF">
        <w:rPr>
          <w:sz w:val="14"/>
          <w:highlight w:val="yellow"/>
        </w:rPr>
        <w:t xml:space="preserve"> </w:t>
      </w:r>
      <w:r w:rsidRPr="000C18BF">
        <w:rPr>
          <w:rStyle w:val="Emphasis"/>
          <w:highlight w:val="yellow"/>
        </w:rPr>
        <w:t>less likely to initiate or escalate</w:t>
      </w:r>
      <w:r w:rsidRPr="00227A13">
        <w:rPr>
          <w:rStyle w:val="Emphasis"/>
        </w:rPr>
        <w:t xml:space="preserve"> militarized interstate </w:t>
      </w:r>
      <w:r w:rsidRPr="000C18BF">
        <w:rPr>
          <w:rStyle w:val="Emphasis"/>
          <w:highlight w:val="yellow"/>
        </w:rPr>
        <w:t>disputes</w:t>
      </w:r>
      <w:r>
        <w:rPr>
          <w:sz w:val="14"/>
        </w:rPr>
        <w:t xml:space="preserve">. </w:t>
      </w:r>
      <w:r>
        <w:rPr>
          <w:rStyle w:val="StyleUnderline"/>
        </w:rPr>
        <w:t>Faced with diminishing resources</w:t>
      </w:r>
      <w:r>
        <w:rPr>
          <w:sz w:val="14"/>
        </w:rPr>
        <w:t xml:space="preserve">, </w:t>
      </w:r>
      <w:r w:rsidRPr="000C18BF">
        <w:rPr>
          <w:rStyle w:val="StyleUnderline"/>
          <w:highlight w:val="yellow"/>
        </w:rPr>
        <w:t>great powers</w:t>
      </w:r>
      <w:r w:rsidRPr="000C18BF">
        <w:rPr>
          <w:sz w:val="14"/>
          <w:highlight w:val="yellow"/>
        </w:rPr>
        <w:t xml:space="preserve"> </w:t>
      </w:r>
      <w:r w:rsidRPr="000C18BF">
        <w:rPr>
          <w:rStyle w:val="Emphasis"/>
          <w:highlight w:val="yellow"/>
        </w:rPr>
        <w:t>moderate their</w:t>
      </w:r>
      <w:r w:rsidRPr="00227A13">
        <w:rPr>
          <w:rStyle w:val="Emphasis"/>
        </w:rPr>
        <w:t xml:space="preserve"> foreign policy </w:t>
      </w:r>
      <w:r w:rsidRPr="000C18BF">
        <w:rPr>
          <w:rStyle w:val="Emphasis"/>
          <w:highlight w:val="yellow"/>
        </w:rPr>
        <w:t>ambitions</w:t>
      </w:r>
      <w:r>
        <w:rPr>
          <w:sz w:val="14"/>
        </w:rPr>
        <w:t xml:space="preserve"> </w:t>
      </w:r>
      <w:r>
        <w:rPr>
          <w:rStyle w:val="StyleUnderline"/>
        </w:rPr>
        <w:t>and offer concessions in areas of lesser strategic value</w:t>
      </w:r>
      <w:r>
        <w:rPr>
          <w:sz w:val="14"/>
        </w:rPr>
        <w:t xml:space="preserve">. </w:t>
      </w:r>
      <w:r>
        <w:rPr>
          <w:rStyle w:val="Emphasis"/>
        </w:rPr>
        <w:t>Contrary to the pessimistic conclusions</w:t>
      </w:r>
      <w:r>
        <w:rPr>
          <w:sz w:val="14"/>
        </w:rPr>
        <w:t xml:space="preserve"> </w:t>
      </w:r>
      <w:r>
        <w:rPr>
          <w:rStyle w:val="StyleUnderline"/>
        </w:rPr>
        <w:t>of critics,</w:t>
      </w:r>
      <w:r>
        <w:rPr>
          <w:sz w:val="14"/>
        </w:rPr>
        <w:t xml:space="preserve"> </w:t>
      </w:r>
      <w:r w:rsidRPr="000C18BF">
        <w:rPr>
          <w:rStyle w:val="Emphasis"/>
          <w:highlight w:val="yellow"/>
        </w:rPr>
        <w:t>retrenchment neither requires aggression nor invites predation</w:t>
      </w:r>
      <w:r>
        <w:rPr>
          <w:sz w:val="14"/>
        </w:rPr>
        <w:t xml:space="preserve">. </w:t>
      </w:r>
      <w:r>
        <w:rPr>
          <w:rStyle w:val="StyleUnderline"/>
        </w:rPr>
        <w:t>Great powers</w:t>
      </w:r>
      <w:r>
        <w:rPr>
          <w:sz w:val="14"/>
        </w:rPr>
        <w:t xml:space="preserve"> are able to </w:t>
      </w:r>
      <w:r>
        <w:rPr>
          <w:rStyle w:val="StyleUnderline"/>
        </w:rPr>
        <w:t>rebalance their commitments through compromise, rather than conflict</w:t>
      </w:r>
      <w:r>
        <w:rPr>
          <w:sz w:val="14"/>
        </w:rPr>
        <w:t xml:space="preserve">. In these ways, states respond to penury the same way they do to plenty: they seek to adopt policies that maximize security given available means. Far from being a hazardous policy, </w:t>
      </w:r>
      <w:r>
        <w:rPr>
          <w:rStyle w:val="StyleUnderline"/>
        </w:rPr>
        <w:t>retrenchment can be successful</w:t>
      </w:r>
      <w:r>
        <w:rPr>
          <w:sz w:val="14"/>
        </w:rPr>
        <w:t xml:space="preserve">. </w:t>
      </w:r>
      <w:r>
        <w:rPr>
          <w:rStyle w:val="StyleUnderline"/>
        </w:rPr>
        <w:t>States that retrench</w:t>
      </w:r>
      <w:r>
        <w:rPr>
          <w:sz w:val="14"/>
        </w:rPr>
        <w:t xml:space="preserve"> </w:t>
      </w:r>
      <w:r w:rsidRPr="00227A13">
        <w:rPr>
          <w:rStyle w:val="Emphasis"/>
        </w:rPr>
        <w:t>often regain their position in the hierarchy of great powers</w:t>
      </w:r>
      <w:r>
        <w:rPr>
          <w:sz w:val="14"/>
        </w:rPr>
        <w:t>. Of the fifteen great powers that adopted retrenchment in response to acute relative decline, 40 percent managed to recover their ordinal rank. In contrast, none of the declining powers that failed to retrench recovered their relative position.</w:t>
      </w:r>
    </w:p>
    <w:p w14:paraId="213F9EED" w14:textId="77777777" w:rsidR="00477C53" w:rsidRPr="00AC28D3" w:rsidRDefault="00477C53" w:rsidP="00477C53"/>
    <w:p w14:paraId="20C0AE6F" w14:textId="77777777" w:rsidR="00477C53" w:rsidRDefault="00477C53" w:rsidP="00477C53"/>
    <w:p w14:paraId="1AF0A4FA" w14:textId="4D9D703B" w:rsidR="00477C53" w:rsidRDefault="0001232F" w:rsidP="00477C53">
      <w:pPr>
        <w:pStyle w:val="Heading3"/>
      </w:pPr>
      <w:r>
        <w:t>1AR --- No Allied Prolif / !</w:t>
      </w:r>
    </w:p>
    <w:p w14:paraId="2BE778A7" w14:textId="6A0C63C0" w:rsidR="0001232F" w:rsidRDefault="0001232F" w:rsidP="0001232F"/>
    <w:p w14:paraId="785BA8B8" w14:textId="00D0EB5E" w:rsidR="0001232F" w:rsidRPr="0001232F" w:rsidRDefault="0001232F" w:rsidP="0001232F">
      <w:pPr>
        <w:pStyle w:val="Heading4"/>
      </w:pPr>
      <w:r>
        <w:t xml:space="preserve">No prolif --- extend Knopf --- Allies decision to non-prolif is deeper than security guarantees --- </w:t>
      </w:r>
      <w:r w:rsidR="00A9191D">
        <w:t>legal commitments, ILaw, Sanction threat all deter --- and EVEN IF they start --- it’ll be slow, buys time to change decisions once a competent president is in charge</w:t>
      </w:r>
    </w:p>
    <w:p w14:paraId="3FC694A0" w14:textId="77777777" w:rsidR="00477C53" w:rsidRDefault="00477C53" w:rsidP="00477C53"/>
    <w:p w14:paraId="06834DE4" w14:textId="08CB98E6" w:rsidR="00477C53" w:rsidRDefault="00A9191D" w:rsidP="00477C53">
      <w:pPr>
        <w:pStyle w:val="Heading4"/>
      </w:pPr>
      <w:r>
        <w:t>Slow prolif also means no war</w:t>
      </w:r>
    </w:p>
    <w:p w14:paraId="764FE9BC" w14:textId="77777777" w:rsidR="00477C53" w:rsidRPr="00DE7EE2" w:rsidRDefault="00477C53" w:rsidP="00477C53">
      <w:r w:rsidRPr="00DE7EE2">
        <w:rPr>
          <w:rStyle w:val="Style13ptBold"/>
        </w:rPr>
        <w:t>Mueller 18</w:t>
      </w:r>
      <w:r>
        <w:t xml:space="preserve"> [John Mueller is Adjunct Professor of Political Science and Woody Hayes Senior Research Scientist at Ohio State University and a Senior Fellow at the Cato Institute Nov/Dec 2018 https://www.foreignaffairs.com/articles/2018-10-15/nuclear-weapons-dont-matter]</w:t>
      </w:r>
    </w:p>
    <w:p w14:paraId="72C6BD31" w14:textId="77777777" w:rsidR="00477C53" w:rsidRPr="00F32859" w:rsidRDefault="00477C53" w:rsidP="00477C53">
      <w:pPr>
        <w:rPr>
          <w:sz w:val="16"/>
        </w:rPr>
      </w:pPr>
      <w:r w:rsidRPr="00A20BDE">
        <w:rPr>
          <w:rStyle w:val="StyleUnderline"/>
        </w:rPr>
        <w:t>HOW ABOUT PROLIFERATION</w:t>
      </w:r>
      <w:r w:rsidRPr="00F32859">
        <w:rPr>
          <w:sz w:val="16"/>
        </w:rPr>
        <w:t xml:space="preserve"> AND TERRORISM</w:t>
      </w:r>
      <w:r w:rsidRPr="00A20BDE">
        <w:rPr>
          <w:rStyle w:val="StyleUnderline"/>
        </w:rPr>
        <w:t>?</w:t>
      </w:r>
    </w:p>
    <w:p w14:paraId="4D54F038" w14:textId="77777777" w:rsidR="00477C53" w:rsidRPr="00F32859" w:rsidRDefault="00477C53" w:rsidP="00477C53">
      <w:pPr>
        <w:rPr>
          <w:sz w:val="16"/>
        </w:rPr>
      </w:pPr>
      <w:r w:rsidRPr="00A20BDE">
        <w:rPr>
          <w:rStyle w:val="StyleUnderline"/>
        </w:rPr>
        <w:t>Great powers are one thing</w:t>
      </w:r>
      <w:r w:rsidRPr="00F32859">
        <w:rPr>
          <w:sz w:val="16"/>
        </w:rPr>
        <w:t xml:space="preserve">, </w:t>
      </w:r>
      <w:r w:rsidRPr="00A20BDE">
        <w:rPr>
          <w:rStyle w:val="StyleUnderline"/>
        </w:rPr>
        <w:t>some</w:t>
      </w:r>
      <w:r w:rsidRPr="00F32859">
        <w:rPr>
          <w:sz w:val="16"/>
        </w:rPr>
        <w:t xml:space="preserve"> might </w:t>
      </w:r>
      <w:r w:rsidRPr="00A20BDE">
        <w:rPr>
          <w:rStyle w:val="StyleUnderline"/>
        </w:rPr>
        <w:t>say</w:t>
      </w:r>
      <w:r w:rsidRPr="00F32859">
        <w:rPr>
          <w:sz w:val="16"/>
        </w:rPr>
        <w:t xml:space="preserve">, </w:t>
      </w:r>
      <w:r w:rsidRPr="00A20BDE">
        <w:rPr>
          <w:rStyle w:val="StyleUnderline"/>
        </w:rPr>
        <w:t>but rogue states or terrorist</w:t>
      </w:r>
      <w:r w:rsidRPr="00F32859">
        <w:rPr>
          <w:sz w:val="16"/>
        </w:rPr>
        <w:t xml:space="preserve"> group</w:t>
      </w:r>
      <w:r w:rsidRPr="00A20BDE">
        <w:rPr>
          <w:rStyle w:val="StyleUnderline"/>
        </w:rPr>
        <w:t>s</w:t>
      </w:r>
      <w:r w:rsidRPr="00F32859">
        <w:rPr>
          <w:sz w:val="16"/>
        </w:rPr>
        <w:t xml:space="preserve"> are another. </w:t>
      </w:r>
      <w:r w:rsidRPr="00A20BDE">
        <w:rPr>
          <w:rStyle w:val="StyleUnderline"/>
        </w:rPr>
        <w:t>If they go nuclear</w:t>
      </w:r>
      <w:r w:rsidRPr="00F32859">
        <w:rPr>
          <w:sz w:val="16"/>
        </w:rPr>
        <w:t xml:space="preserve">, </w:t>
      </w:r>
      <w:r w:rsidRPr="00A20BDE">
        <w:rPr>
          <w:rStyle w:val="StyleUnderline"/>
        </w:rPr>
        <w:t>it’s game over</w:t>
      </w:r>
      <w:r w:rsidRPr="00F32859">
        <w:rPr>
          <w:sz w:val="16"/>
        </w:rPr>
        <w:t>—</w:t>
      </w:r>
      <w:r w:rsidRPr="00A20BDE">
        <w:rPr>
          <w:rStyle w:val="StyleUnderline"/>
        </w:rPr>
        <w:t>which is why</w:t>
      </w:r>
      <w:r w:rsidRPr="00F32859">
        <w:rPr>
          <w:sz w:val="16"/>
        </w:rPr>
        <w:t xml:space="preserve"> any </w:t>
      </w:r>
      <w:r w:rsidRPr="0005728F">
        <w:rPr>
          <w:rStyle w:val="StyleUnderline"/>
        </w:rPr>
        <w:t>further</w:t>
      </w:r>
      <w:r w:rsidRPr="0005728F">
        <w:rPr>
          <w:sz w:val="16"/>
        </w:rPr>
        <w:t xml:space="preserve"> </w:t>
      </w:r>
      <w:r w:rsidRPr="000C18BF">
        <w:rPr>
          <w:rStyle w:val="StyleUnderline"/>
          <w:highlight w:val="yellow"/>
        </w:rPr>
        <w:t>prolif</w:t>
      </w:r>
      <w:r w:rsidRPr="00A20BDE">
        <w:rPr>
          <w:rStyle w:val="StyleUnderline"/>
        </w:rPr>
        <w:t>eration</w:t>
      </w:r>
      <w:r w:rsidRPr="00F32859">
        <w:rPr>
          <w:sz w:val="16"/>
        </w:rPr>
        <w:t xml:space="preserve"> </w:t>
      </w:r>
      <w:r w:rsidRPr="000C18BF">
        <w:rPr>
          <w:rStyle w:val="StyleUnderline"/>
          <w:highlight w:val="yellow"/>
        </w:rPr>
        <w:t>must be prevented</w:t>
      </w:r>
      <w:r w:rsidRPr="00F32859">
        <w:rPr>
          <w:sz w:val="16"/>
        </w:rPr>
        <w:t xml:space="preserve"> </w:t>
      </w:r>
      <w:r w:rsidRPr="00A20BDE">
        <w:rPr>
          <w:rStyle w:val="StyleUnderline"/>
        </w:rPr>
        <w:t>by all</w:t>
      </w:r>
      <w:r w:rsidRPr="00F32859">
        <w:rPr>
          <w:sz w:val="16"/>
        </w:rPr>
        <w:t xml:space="preserve"> possible </w:t>
      </w:r>
      <w:r w:rsidRPr="00A20BDE">
        <w:rPr>
          <w:rStyle w:val="StyleUnderline"/>
        </w:rPr>
        <w:t>measures</w:t>
      </w:r>
      <w:r w:rsidRPr="00F32859">
        <w:rPr>
          <w:sz w:val="16"/>
        </w:rPr>
        <w:t xml:space="preserve">, up to and including war. </w:t>
      </w:r>
    </w:p>
    <w:p w14:paraId="4E907214" w14:textId="77777777" w:rsidR="00477C53" w:rsidRPr="00A20BDE" w:rsidRDefault="00477C53" w:rsidP="00477C53">
      <w:pPr>
        <w:rPr>
          <w:rStyle w:val="Emphasis"/>
        </w:rPr>
      </w:pPr>
      <w:r w:rsidRPr="0005728F">
        <w:rPr>
          <w:rStyle w:val="StyleUnderline"/>
        </w:rPr>
        <w:t>That</w:t>
      </w:r>
      <w:r w:rsidRPr="0005728F">
        <w:rPr>
          <w:sz w:val="16"/>
        </w:rPr>
        <w:t xml:space="preserve"> </w:t>
      </w:r>
      <w:r w:rsidRPr="0005728F">
        <w:rPr>
          <w:rStyle w:val="StyleUnderline"/>
        </w:rPr>
        <w:t>logic</w:t>
      </w:r>
      <w:r w:rsidRPr="00F32859">
        <w:rPr>
          <w:sz w:val="16"/>
        </w:rPr>
        <w:t xml:space="preserve"> might </w:t>
      </w:r>
      <w:r w:rsidRPr="000C18BF">
        <w:rPr>
          <w:rStyle w:val="StyleUnderline"/>
          <w:highlight w:val="yellow"/>
        </w:rPr>
        <w:t>seem plausible</w:t>
      </w:r>
      <w:r w:rsidRPr="00A20BDE">
        <w:rPr>
          <w:rStyle w:val="StyleUnderline"/>
        </w:rPr>
        <w:t xml:space="preserve"> at first</w:t>
      </w:r>
      <w:r w:rsidRPr="00F32859">
        <w:rPr>
          <w:sz w:val="16"/>
        </w:rPr>
        <w:t xml:space="preserve">, </w:t>
      </w:r>
      <w:r w:rsidRPr="000C18BF">
        <w:rPr>
          <w:rStyle w:val="StyleUnderline"/>
          <w:highlight w:val="yellow"/>
        </w:rPr>
        <w:t>but</w:t>
      </w:r>
      <w:r w:rsidRPr="00F32859">
        <w:rPr>
          <w:sz w:val="16"/>
        </w:rPr>
        <w:t xml:space="preserve"> it </w:t>
      </w:r>
      <w:r w:rsidRPr="00A20BDE">
        <w:rPr>
          <w:rStyle w:val="StyleUnderline"/>
        </w:rPr>
        <w:t>breaks down on</w:t>
      </w:r>
      <w:r w:rsidRPr="00F32859">
        <w:rPr>
          <w:sz w:val="16"/>
        </w:rPr>
        <w:t xml:space="preserve"> close </w:t>
      </w:r>
      <w:r w:rsidRPr="00A20BDE">
        <w:rPr>
          <w:rStyle w:val="StyleUnderline"/>
        </w:rPr>
        <w:t>examination</w:t>
      </w:r>
      <w:r w:rsidRPr="00F32859">
        <w:rPr>
          <w:sz w:val="16"/>
        </w:rPr>
        <w:t xml:space="preserve">. Not only has </w:t>
      </w:r>
      <w:r w:rsidRPr="000C18BF">
        <w:rPr>
          <w:rStyle w:val="StyleUnderline"/>
          <w:highlight w:val="yellow"/>
        </w:rPr>
        <w:t>the world</w:t>
      </w:r>
      <w:r w:rsidRPr="00F32859">
        <w:rPr>
          <w:sz w:val="16"/>
        </w:rPr>
        <w:t xml:space="preserve"> </w:t>
      </w:r>
      <w:r w:rsidRPr="00A20BDE">
        <w:rPr>
          <w:rStyle w:val="Emphasis"/>
        </w:rPr>
        <w:t xml:space="preserve">already </w:t>
      </w:r>
      <w:r w:rsidRPr="000C18BF">
        <w:rPr>
          <w:rStyle w:val="Emphasis"/>
          <w:highlight w:val="yellow"/>
        </w:rPr>
        <w:t>survived</w:t>
      </w:r>
      <w:r w:rsidRPr="00F32859">
        <w:rPr>
          <w:sz w:val="16"/>
        </w:rPr>
        <w:t xml:space="preserve"> the </w:t>
      </w:r>
      <w:r w:rsidRPr="000C18BF">
        <w:rPr>
          <w:rStyle w:val="Emphasis"/>
          <w:highlight w:val="yellow"/>
        </w:rPr>
        <w:t>acquisition</w:t>
      </w:r>
      <w:r w:rsidRPr="00F32859">
        <w:rPr>
          <w:sz w:val="16"/>
        </w:rPr>
        <w:t xml:space="preserve"> </w:t>
      </w:r>
      <w:r w:rsidRPr="00A20BDE">
        <w:rPr>
          <w:rStyle w:val="StyleUnderline"/>
        </w:rPr>
        <w:t xml:space="preserve">of nuclear weapons </w:t>
      </w:r>
      <w:r w:rsidRPr="000C18BF">
        <w:rPr>
          <w:rStyle w:val="StyleUnderline"/>
          <w:highlight w:val="yellow"/>
        </w:rPr>
        <w:t>by</w:t>
      </w:r>
      <w:r w:rsidRPr="00A20BDE">
        <w:rPr>
          <w:rStyle w:val="StyleUnderline"/>
        </w:rPr>
        <w:t xml:space="preserve"> some of </w:t>
      </w:r>
      <w:r w:rsidRPr="000C18BF">
        <w:rPr>
          <w:rStyle w:val="StyleUnderline"/>
          <w:highlight w:val="yellow"/>
        </w:rPr>
        <w:t>the</w:t>
      </w:r>
      <w:r w:rsidRPr="00F32859">
        <w:rPr>
          <w:sz w:val="16"/>
        </w:rPr>
        <w:t xml:space="preserve"> </w:t>
      </w:r>
      <w:r w:rsidRPr="00F32859">
        <w:rPr>
          <w:strike/>
          <w:sz w:val="16"/>
        </w:rPr>
        <w:t>craziest</w:t>
      </w:r>
      <w:r w:rsidRPr="00F32859">
        <w:rPr>
          <w:sz w:val="16"/>
        </w:rPr>
        <w:t xml:space="preserve"> [</w:t>
      </w:r>
      <w:r w:rsidRPr="000C18BF">
        <w:rPr>
          <w:rStyle w:val="StyleUnderline"/>
          <w:highlight w:val="yellow"/>
        </w:rPr>
        <w:t>most reckless</w:t>
      </w:r>
      <w:r w:rsidRPr="00F32859">
        <w:rPr>
          <w:sz w:val="16"/>
        </w:rPr>
        <w:t xml:space="preserve">] </w:t>
      </w:r>
      <w:r w:rsidRPr="00A20BDE">
        <w:rPr>
          <w:rStyle w:val="StyleUnderline"/>
        </w:rPr>
        <w:t xml:space="preserve">mass </w:t>
      </w:r>
      <w:r w:rsidRPr="000C18BF">
        <w:rPr>
          <w:rStyle w:val="StyleUnderline"/>
          <w:highlight w:val="yellow"/>
        </w:rPr>
        <w:t>murderers</w:t>
      </w:r>
      <w:r w:rsidRPr="00A20BDE">
        <w:rPr>
          <w:rStyle w:val="StyleUnderline"/>
        </w:rPr>
        <w:t xml:space="preserve"> </w:t>
      </w:r>
      <w:r w:rsidRPr="000C18BF">
        <w:rPr>
          <w:rStyle w:val="StyleUnderline"/>
          <w:highlight w:val="yellow"/>
        </w:rPr>
        <w:t>in history</w:t>
      </w:r>
      <w:r w:rsidRPr="00F32859">
        <w:rPr>
          <w:sz w:val="16"/>
        </w:rPr>
        <w:t xml:space="preserve"> (</w:t>
      </w:r>
      <w:r w:rsidRPr="00A20BDE">
        <w:rPr>
          <w:rStyle w:val="StyleUnderline"/>
        </w:rPr>
        <w:t>Stalin</w:t>
      </w:r>
      <w:r w:rsidRPr="00F32859">
        <w:rPr>
          <w:sz w:val="16"/>
        </w:rPr>
        <w:t xml:space="preserve"> </w:t>
      </w:r>
      <w:r w:rsidRPr="00A20BDE">
        <w:rPr>
          <w:rStyle w:val="StyleUnderline"/>
        </w:rPr>
        <w:t>and</w:t>
      </w:r>
      <w:r w:rsidRPr="00F32859">
        <w:rPr>
          <w:sz w:val="16"/>
        </w:rPr>
        <w:t xml:space="preserve"> </w:t>
      </w:r>
      <w:r w:rsidRPr="00A20BDE">
        <w:rPr>
          <w:rStyle w:val="StyleUnderline"/>
        </w:rPr>
        <w:t>Mao</w:t>
      </w:r>
      <w:r w:rsidRPr="00F32859">
        <w:rPr>
          <w:sz w:val="16"/>
        </w:rPr>
        <w:t xml:space="preserve">), </w:t>
      </w:r>
      <w:r w:rsidRPr="000C18BF">
        <w:rPr>
          <w:rStyle w:val="StyleUnderline"/>
          <w:highlight w:val="yellow"/>
        </w:rPr>
        <w:t>but</w:t>
      </w:r>
      <w:r w:rsidRPr="000C18BF">
        <w:rPr>
          <w:sz w:val="16"/>
          <w:highlight w:val="yellow"/>
        </w:rPr>
        <w:t xml:space="preserve"> </w:t>
      </w:r>
      <w:r w:rsidRPr="000C18BF">
        <w:rPr>
          <w:rStyle w:val="Emphasis"/>
          <w:highlight w:val="yellow"/>
        </w:rPr>
        <w:t>prolif</w:t>
      </w:r>
      <w:r w:rsidRPr="00A20BDE">
        <w:rPr>
          <w:rStyle w:val="Emphasis"/>
        </w:rPr>
        <w:t xml:space="preserve">eration has </w:t>
      </w:r>
      <w:r w:rsidRPr="000C18BF">
        <w:rPr>
          <w:rStyle w:val="Emphasis"/>
          <w:highlight w:val="yellow"/>
        </w:rPr>
        <w:t>slowed</w:t>
      </w:r>
      <w:r w:rsidRPr="00F32859">
        <w:rPr>
          <w:sz w:val="16"/>
        </w:rPr>
        <w:t xml:space="preserve"> </w:t>
      </w:r>
      <w:r w:rsidRPr="00A20BDE">
        <w:rPr>
          <w:rStyle w:val="StyleUnderline"/>
        </w:rPr>
        <w:t xml:space="preserve">down </w:t>
      </w:r>
      <w:r w:rsidRPr="000C18BF">
        <w:rPr>
          <w:rStyle w:val="StyleUnderline"/>
          <w:highlight w:val="yellow"/>
        </w:rPr>
        <w:t>rather than sped up</w:t>
      </w:r>
      <w:r w:rsidRPr="00F32859">
        <w:rPr>
          <w:sz w:val="16"/>
        </w:rPr>
        <w:t xml:space="preserve"> </w:t>
      </w:r>
      <w:r w:rsidRPr="00F32859">
        <w:rPr>
          <w:rStyle w:val="StyleUnderline"/>
        </w:rPr>
        <w:t>over time.</w:t>
      </w:r>
      <w:r w:rsidRPr="00F32859">
        <w:rPr>
          <w:sz w:val="16"/>
        </w:rPr>
        <w:t xml:space="preserve"> </w:t>
      </w:r>
      <w:r w:rsidRPr="000C18BF">
        <w:rPr>
          <w:rStyle w:val="StyleUnderline"/>
          <w:highlight w:val="yellow"/>
        </w:rPr>
        <w:t>Dozens</w:t>
      </w:r>
      <w:r w:rsidRPr="00F32859">
        <w:rPr>
          <w:sz w:val="16"/>
        </w:rPr>
        <w:t xml:space="preserve"> of technologically sophisticated countries have </w:t>
      </w:r>
      <w:r w:rsidRPr="000C18BF">
        <w:rPr>
          <w:rStyle w:val="StyleUnderline"/>
          <w:highlight w:val="yellow"/>
        </w:rPr>
        <w:t>considered</w:t>
      </w:r>
      <w:r w:rsidRPr="00F32859">
        <w:rPr>
          <w:sz w:val="16"/>
        </w:rPr>
        <w:t xml:space="preserve"> </w:t>
      </w:r>
      <w:r w:rsidRPr="00A20BDE">
        <w:rPr>
          <w:rStyle w:val="StyleUnderline"/>
        </w:rPr>
        <w:t>obtaining</w:t>
      </w:r>
      <w:r w:rsidRPr="00F32859">
        <w:rPr>
          <w:sz w:val="16"/>
        </w:rPr>
        <w:t xml:space="preserve"> nuclear </w:t>
      </w:r>
      <w:r w:rsidRPr="00A20BDE">
        <w:rPr>
          <w:rStyle w:val="StyleUnderline"/>
        </w:rPr>
        <w:t>arsenals</w:t>
      </w:r>
      <w:r w:rsidRPr="00F32859">
        <w:rPr>
          <w:sz w:val="16"/>
        </w:rPr>
        <w:t xml:space="preserve">, </w:t>
      </w:r>
      <w:r w:rsidRPr="00A20BDE">
        <w:rPr>
          <w:rStyle w:val="StyleUnderline"/>
        </w:rPr>
        <w:t xml:space="preserve">but very </w:t>
      </w:r>
      <w:r w:rsidRPr="000C18BF">
        <w:rPr>
          <w:rStyle w:val="StyleUnderline"/>
          <w:highlight w:val="yellow"/>
        </w:rPr>
        <w:t>few</w:t>
      </w:r>
      <w:r w:rsidRPr="00F32859">
        <w:rPr>
          <w:sz w:val="16"/>
        </w:rPr>
        <w:t xml:space="preserve"> </w:t>
      </w:r>
      <w:r w:rsidRPr="000C18BF">
        <w:rPr>
          <w:rStyle w:val="StyleUnderline"/>
          <w:highlight w:val="yellow"/>
        </w:rPr>
        <w:t>have</w:t>
      </w:r>
      <w:r w:rsidRPr="00F32859">
        <w:rPr>
          <w:sz w:val="16"/>
        </w:rPr>
        <w:t xml:space="preserve"> done so. This is </w:t>
      </w:r>
      <w:r w:rsidRPr="00A20BDE">
        <w:rPr>
          <w:rStyle w:val="StyleUnderline"/>
        </w:rPr>
        <w:t>because</w:t>
      </w:r>
      <w:r w:rsidRPr="00F32859">
        <w:rPr>
          <w:sz w:val="16"/>
        </w:rPr>
        <w:t xml:space="preserve"> </w:t>
      </w:r>
      <w:r w:rsidRPr="000C18BF">
        <w:rPr>
          <w:rStyle w:val="StyleUnderline"/>
          <w:highlight w:val="yellow"/>
        </w:rPr>
        <w:t>nuc</w:t>
      </w:r>
      <w:r w:rsidRPr="00A20BDE">
        <w:rPr>
          <w:rStyle w:val="StyleUnderline"/>
        </w:rPr>
        <w:t>lear weapon</w:t>
      </w:r>
      <w:r w:rsidRPr="000C18BF">
        <w:rPr>
          <w:rStyle w:val="StyleUnderline"/>
          <w:highlight w:val="yellow"/>
        </w:rPr>
        <w:t>s</w:t>
      </w:r>
      <w:r w:rsidRPr="00F32859">
        <w:rPr>
          <w:sz w:val="16"/>
        </w:rPr>
        <w:t xml:space="preserve"> </w:t>
      </w:r>
      <w:r w:rsidRPr="00A20BDE">
        <w:rPr>
          <w:rStyle w:val="StyleUnderline"/>
        </w:rPr>
        <w:t>turn out to be</w:t>
      </w:r>
      <w:r w:rsidRPr="00F32859">
        <w:rPr>
          <w:sz w:val="16"/>
        </w:rPr>
        <w:t xml:space="preserve"> </w:t>
      </w:r>
      <w:r w:rsidRPr="000C18BF">
        <w:rPr>
          <w:rStyle w:val="Emphasis"/>
          <w:highlight w:val="yellow"/>
        </w:rPr>
        <w:t>difficult</w:t>
      </w:r>
      <w:r w:rsidRPr="00A20BDE">
        <w:rPr>
          <w:rStyle w:val="Emphasis"/>
        </w:rPr>
        <w:t xml:space="preserve"> </w:t>
      </w:r>
      <w:r w:rsidRPr="00F32859">
        <w:rPr>
          <w:rStyle w:val="Emphasis"/>
        </w:rPr>
        <w:t xml:space="preserve">and </w:t>
      </w:r>
      <w:r w:rsidRPr="000C18BF">
        <w:rPr>
          <w:rStyle w:val="Emphasis"/>
          <w:highlight w:val="yellow"/>
        </w:rPr>
        <w:t>expensive</w:t>
      </w:r>
      <w:r w:rsidRPr="00A20BDE">
        <w:rPr>
          <w:rStyle w:val="Emphasis"/>
        </w:rPr>
        <w:t xml:space="preserve"> to acquire </w:t>
      </w:r>
      <w:r w:rsidRPr="000C18BF">
        <w:rPr>
          <w:rStyle w:val="StyleUnderline"/>
          <w:highlight w:val="yellow"/>
        </w:rPr>
        <w:t>and</w:t>
      </w:r>
      <w:r w:rsidRPr="00F32859">
        <w:rPr>
          <w:sz w:val="16"/>
        </w:rPr>
        <w:t xml:space="preserve"> </w:t>
      </w:r>
      <w:r w:rsidRPr="000C18BF">
        <w:rPr>
          <w:rStyle w:val="Emphasis"/>
          <w:highlight w:val="yellow"/>
        </w:rPr>
        <w:t>strategically provocative</w:t>
      </w:r>
      <w:r w:rsidRPr="00A20BDE">
        <w:rPr>
          <w:rStyle w:val="Emphasis"/>
        </w:rPr>
        <w:t xml:space="preserve"> to possess.</w:t>
      </w:r>
    </w:p>
    <w:p w14:paraId="16754C06" w14:textId="77777777" w:rsidR="00477C53" w:rsidRPr="00F32859" w:rsidRDefault="00477C53" w:rsidP="00477C53">
      <w:pPr>
        <w:rPr>
          <w:sz w:val="16"/>
        </w:rPr>
      </w:pPr>
      <w:r w:rsidRPr="00F32859">
        <w:rPr>
          <w:sz w:val="16"/>
        </w:rPr>
        <w:t>They have not even proved to enhance status much, as many expected they would. Pakistan and Russia may garner more attention today than they would without nukes, but would Japan’s prestige be increased if it became nuclear? Did China’s status improve when it went nuclear—or when its economy grew? And would anybody really care (or even notice) if the current British or French nuclear arsenal was doubled or halved?</w:t>
      </w:r>
    </w:p>
    <w:p w14:paraId="2CF24518" w14:textId="77777777" w:rsidR="00477C53" w:rsidRPr="00F32859" w:rsidRDefault="00477C53" w:rsidP="00477C53">
      <w:pPr>
        <w:rPr>
          <w:sz w:val="16"/>
        </w:rPr>
      </w:pPr>
      <w:r w:rsidRPr="000C18BF">
        <w:rPr>
          <w:rStyle w:val="Emphasis"/>
          <w:highlight w:val="yellow"/>
        </w:rPr>
        <w:t>Alarmists</w:t>
      </w:r>
      <w:r w:rsidRPr="00F32859">
        <w:rPr>
          <w:sz w:val="16"/>
        </w:rPr>
        <w:t xml:space="preserve"> have </w:t>
      </w:r>
      <w:r w:rsidRPr="000C18BF">
        <w:rPr>
          <w:rStyle w:val="StyleUnderline"/>
          <w:highlight w:val="yellow"/>
        </w:rPr>
        <w:t>misjudged</w:t>
      </w:r>
      <w:r w:rsidRPr="00F32859">
        <w:rPr>
          <w:sz w:val="16"/>
        </w:rPr>
        <w:t xml:space="preserve"> </w:t>
      </w:r>
      <w:r w:rsidRPr="000C18BF">
        <w:rPr>
          <w:rStyle w:val="StyleUnderline"/>
          <w:highlight w:val="yellow"/>
        </w:rPr>
        <w:t>not only</w:t>
      </w:r>
      <w:r w:rsidRPr="00F32859">
        <w:rPr>
          <w:rStyle w:val="StyleUnderline"/>
        </w:rPr>
        <w:t xml:space="preserve"> the </w:t>
      </w:r>
      <w:r w:rsidRPr="000C18BF">
        <w:rPr>
          <w:rStyle w:val="StyleUnderline"/>
          <w:highlight w:val="yellow"/>
        </w:rPr>
        <w:t>pace</w:t>
      </w:r>
      <w:r w:rsidRPr="00F32859">
        <w:rPr>
          <w:sz w:val="16"/>
        </w:rPr>
        <w:t xml:space="preserve"> </w:t>
      </w:r>
      <w:r w:rsidRPr="00F32859">
        <w:rPr>
          <w:rStyle w:val="StyleUnderline"/>
        </w:rPr>
        <w:t>of proliferation</w:t>
      </w:r>
      <w:r w:rsidRPr="00F32859">
        <w:rPr>
          <w:sz w:val="16"/>
        </w:rPr>
        <w:t xml:space="preserve"> </w:t>
      </w:r>
      <w:r w:rsidRPr="000C18BF">
        <w:rPr>
          <w:rStyle w:val="StyleUnderline"/>
          <w:highlight w:val="yellow"/>
        </w:rPr>
        <w:t>but</w:t>
      </w:r>
      <w:r w:rsidRPr="00F32859">
        <w:rPr>
          <w:rStyle w:val="StyleUnderline"/>
        </w:rPr>
        <w:t xml:space="preserve"> also its </w:t>
      </w:r>
      <w:r w:rsidRPr="000C18BF">
        <w:rPr>
          <w:rStyle w:val="StyleUnderline"/>
          <w:highlight w:val="yellow"/>
        </w:rPr>
        <w:t>effects</w:t>
      </w:r>
      <w:r w:rsidRPr="00F32859">
        <w:rPr>
          <w:sz w:val="16"/>
        </w:rPr>
        <w:t xml:space="preserve">. Proliferation is incredibly dangerous and necessary to prevent, we are told, because going nuclear would supposedly empower rogue states and lead them to dominate their region. The details of how this domination would happen are rarely discussed, but </w:t>
      </w:r>
      <w:r w:rsidRPr="00F32859">
        <w:rPr>
          <w:rStyle w:val="StyleUnderline"/>
        </w:rPr>
        <w:t>the general idea seems to be that once a</w:t>
      </w:r>
      <w:r w:rsidRPr="00F32859">
        <w:rPr>
          <w:sz w:val="16"/>
        </w:rPr>
        <w:t xml:space="preserve"> </w:t>
      </w:r>
      <w:r w:rsidRPr="00F32859">
        <w:rPr>
          <w:rStyle w:val="StyleUnderline"/>
        </w:rPr>
        <w:t>country</w:t>
      </w:r>
      <w:r w:rsidRPr="00F32859">
        <w:rPr>
          <w:sz w:val="16"/>
        </w:rPr>
        <w:t xml:space="preserve"> </w:t>
      </w:r>
      <w:r w:rsidRPr="00F32859">
        <w:rPr>
          <w:rStyle w:val="StyleUnderline"/>
        </w:rPr>
        <w:t>has nuclear weapons</w:t>
      </w:r>
      <w:r w:rsidRPr="00F32859">
        <w:rPr>
          <w:sz w:val="16"/>
        </w:rPr>
        <w:t xml:space="preserve">, </w:t>
      </w:r>
      <w:r w:rsidRPr="00F32859">
        <w:rPr>
          <w:rStyle w:val="StyleUnderline"/>
        </w:rPr>
        <w:t>it</w:t>
      </w:r>
      <w:r w:rsidRPr="00F32859">
        <w:rPr>
          <w:sz w:val="16"/>
        </w:rPr>
        <w:t xml:space="preserve"> can use them to </w:t>
      </w:r>
      <w:r w:rsidRPr="00F32859">
        <w:rPr>
          <w:rStyle w:val="StyleUnderline"/>
        </w:rPr>
        <w:t>threaten</w:t>
      </w:r>
      <w:r w:rsidRPr="00F32859">
        <w:rPr>
          <w:sz w:val="16"/>
        </w:rPr>
        <w:t xml:space="preserve"> </w:t>
      </w:r>
      <w:r w:rsidRPr="00F32859">
        <w:rPr>
          <w:rStyle w:val="StyleUnderline"/>
        </w:rPr>
        <w:t>others</w:t>
      </w:r>
      <w:r w:rsidRPr="00F32859">
        <w:rPr>
          <w:sz w:val="16"/>
        </w:rPr>
        <w:t xml:space="preserve"> and get its way, with nonnuclear countries deferring or paying ransom to the local bully out of fear. </w:t>
      </w:r>
    </w:p>
    <w:p w14:paraId="6551650F" w14:textId="77777777" w:rsidR="00477C53" w:rsidRPr="00F32859" w:rsidRDefault="00477C53" w:rsidP="00477C53">
      <w:pPr>
        <w:rPr>
          <w:sz w:val="16"/>
        </w:rPr>
      </w:pPr>
      <w:r w:rsidRPr="00F32859">
        <w:rPr>
          <w:rStyle w:val="StyleUnderline"/>
        </w:rPr>
        <w:t>Except</w:t>
      </w:r>
      <w:r w:rsidRPr="00F32859">
        <w:rPr>
          <w:sz w:val="16"/>
        </w:rPr>
        <w:t xml:space="preserve">, of course, that in three-quarters of a century, the United States has never been able to get anything close to that obedience from anybody, even when it had a nuclear monopoly. So why should it be true for, say, Iran or North Korea? </w:t>
      </w:r>
      <w:r w:rsidRPr="00F32859">
        <w:rPr>
          <w:rStyle w:val="StyleUnderline"/>
        </w:rPr>
        <w:t>It is far more likely</w:t>
      </w:r>
      <w:r w:rsidRPr="00F32859">
        <w:rPr>
          <w:sz w:val="16"/>
        </w:rPr>
        <w:t xml:space="preserve"> that a nuclear rogue’s </w:t>
      </w:r>
      <w:r w:rsidRPr="00F32859">
        <w:rPr>
          <w:rStyle w:val="StyleUnderline"/>
        </w:rPr>
        <w:t>threats</w:t>
      </w:r>
      <w:r w:rsidRPr="00F32859">
        <w:rPr>
          <w:sz w:val="16"/>
        </w:rPr>
        <w:t xml:space="preserve"> </w:t>
      </w:r>
      <w:r w:rsidRPr="00F32859">
        <w:rPr>
          <w:rStyle w:val="StyleUnderline"/>
        </w:rPr>
        <w:t>would cause its rivals to</w:t>
      </w:r>
      <w:r w:rsidRPr="00F32859">
        <w:rPr>
          <w:sz w:val="16"/>
        </w:rPr>
        <w:t xml:space="preserve"> </w:t>
      </w:r>
      <w:r w:rsidRPr="00F32859">
        <w:rPr>
          <w:rStyle w:val="StyleUnderline"/>
        </w:rPr>
        <w:t>join</w:t>
      </w:r>
      <w:r w:rsidRPr="00F32859">
        <w:rPr>
          <w:sz w:val="16"/>
        </w:rPr>
        <w:t xml:space="preserve"> together </w:t>
      </w:r>
      <w:r w:rsidRPr="00F32859">
        <w:rPr>
          <w:rStyle w:val="StyleUnderline"/>
        </w:rPr>
        <w:t>against the provocateur</w:t>
      </w:r>
      <w:r w:rsidRPr="00F32859">
        <w:rPr>
          <w:sz w:val="16"/>
        </w:rPr>
        <w:t>—just as countries around the Persian Gulf responded to Saddam’s invasion of Kuwait by closing ranks to oppose, rather than acquiescing in, his effort at domination.</w:t>
      </w:r>
    </w:p>
    <w:p w14:paraId="7E9EEB41" w14:textId="2343AC10" w:rsidR="00477C53" w:rsidRDefault="00477C53" w:rsidP="00477C53"/>
    <w:p w14:paraId="31B411A7" w14:textId="2588379A" w:rsidR="00477C53" w:rsidRDefault="00A9191D" w:rsidP="00477C53">
      <w:pPr>
        <w:pStyle w:val="Heading3"/>
      </w:pPr>
      <w:r>
        <w:t xml:space="preserve">1AR </w:t>
      </w:r>
      <w:r w:rsidR="00477C53">
        <w:t>--- No Econ !</w:t>
      </w:r>
    </w:p>
    <w:p w14:paraId="64160304" w14:textId="77777777" w:rsidR="00477C53" w:rsidRDefault="00477C53" w:rsidP="00477C53"/>
    <w:p w14:paraId="3B7E9801" w14:textId="77777777" w:rsidR="00477C53" w:rsidRDefault="00477C53" w:rsidP="00477C53">
      <w:pPr>
        <w:pStyle w:val="Heading4"/>
      </w:pPr>
      <w:r>
        <w:t>Economic decline doesn’t cause war</w:t>
      </w:r>
    </w:p>
    <w:p w14:paraId="029A3941" w14:textId="77777777" w:rsidR="00477C53" w:rsidRDefault="00477C53" w:rsidP="00477C53">
      <w:r w:rsidRPr="00E06A16">
        <w:rPr>
          <w:rStyle w:val="Style13ptBold"/>
        </w:rPr>
        <w:t>Walt 20</w:t>
      </w:r>
      <w:r>
        <w:t xml:space="preserve"> --- Stephen M Walt, Robert and Renée Belfer professor of international relations at Harvard University, “Will a Global Depression Trigger Another World War?”, Foreign Police, May 13</w:t>
      </w:r>
      <w:r w:rsidRPr="00E06A16">
        <w:rPr>
          <w:vertAlign w:val="superscript"/>
        </w:rPr>
        <w:t>th</w:t>
      </w:r>
      <w:r>
        <w:t xml:space="preserve"> 2020, </w:t>
      </w:r>
      <w:hyperlink r:id="rId322" w:history="1">
        <w:r w:rsidRPr="00276013">
          <w:rPr>
            <w:rStyle w:val="Hyperlink"/>
          </w:rPr>
          <w:t>https://foreignpolicy.com/2020/05/13/coronavirus-pandemic-depression-economy-world-war/</w:t>
        </w:r>
      </w:hyperlink>
      <w:r>
        <w:t xml:space="preserve"> (BJN)</w:t>
      </w:r>
    </w:p>
    <w:p w14:paraId="719332C0" w14:textId="77777777" w:rsidR="00477C53" w:rsidRPr="004F5921" w:rsidRDefault="00477C53" w:rsidP="00477C53">
      <w:pPr>
        <w:rPr>
          <w:sz w:val="16"/>
        </w:rPr>
      </w:pPr>
      <w:r w:rsidRPr="004F5921">
        <w:rPr>
          <w:rStyle w:val="StyleUnderline"/>
        </w:rPr>
        <w:t>One</w:t>
      </w:r>
      <w:r w:rsidRPr="004F5921">
        <w:rPr>
          <w:sz w:val="16"/>
        </w:rPr>
        <w:t xml:space="preserve"> familiar </w:t>
      </w:r>
      <w:r w:rsidRPr="004F5921">
        <w:rPr>
          <w:rStyle w:val="StyleUnderline"/>
        </w:rPr>
        <w:t>argument is</w:t>
      </w:r>
      <w:r w:rsidRPr="004F5921">
        <w:rPr>
          <w:sz w:val="16"/>
        </w:rPr>
        <w:t xml:space="preserve"> the so-called </w:t>
      </w:r>
      <w:r w:rsidRPr="004F5921">
        <w:rPr>
          <w:rStyle w:val="StyleUnderline"/>
        </w:rPr>
        <w:t>diversionary</w:t>
      </w:r>
      <w:r w:rsidRPr="004F5921">
        <w:rPr>
          <w:sz w:val="16"/>
        </w:rPr>
        <w:t xml:space="preserve"> (or “scapegoat”) theory of </w:t>
      </w:r>
      <w:r w:rsidRPr="004F5921">
        <w:rPr>
          <w:rStyle w:val="StyleUnderline"/>
        </w:rPr>
        <w:t>war</w:t>
      </w:r>
      <w:r w:rsidRPr="004F5921">
        <w:rPr>
          <w:sz w:val="16"/>
        </w:rPr>
        <w:t xml:space="preserve">. It suggests that </w:t>
      </w:r>
      <w:r w:rsidRPr="004F5921">
        <w:rPr>
          <w:rStyle w:val="StyleUnderline"/>
        </w:rPr>
        <w:t>leaders who are worried about their popularity</w:t>
      </w:r>
      <w:r w:rsidRPr="004F5921">
        <w:rPr>
          <w:sz w:val="16"/>
        </w:rPr>
        <w:t xml:space="preserve"> at home </w:t>
      </w:r>
      <w:r w:rsidRPr="004F5921">
        <w:rPr>
          <w:rStyle w:val="StyleUnderline"/>
        </w:rPr>
        <w:t>will try to divert attention from their failures by provoking a crisis with a foreign power</w:t>
      </w:r>
      <w:r w:rsidRPr="004F5921">
        <w:rPr>
          <w:sz w:val="16"/>
        </w:rPr>
        <w:t xml:space="preserve"> and maybe even using force against it. </w:t>
      </w:r>
      <w:r w:rsidRPr="004F5921">
        <w:rPr>
          <w:rStyle w:val="StyleUnderline"/>
        </w:rPr>
        <w:t>Drawing on this logic, some Americans now worry</w:t>
      </w:r>
      <w:r w:rsidRPr="004F5921">
        <w:rPr>
          <w:sz w:val="16"/>
        </w:rPr>
        <w:t xml:space="preserve"> that President Donald </w:t>
      </w:r>
      <w:r w:rsidRPr="004F5921">
        <w:rPr>
          <w:rStyle w:val="StyleUnderline"/>
        </w:rPr>
        <w:t>Trump will decide to attack a country</w:t>
      </w:r>
      <w:r w:rsidRPr="004F5921">
        <w:rPr>
          <w:sz w:val="16"/>
        </w:rPr>
        <w:t xml:space="preserve"> like Iran or Venezuela in the run-up to the presidential election and especially if he thinks he’s likely to lose.</w:t>
      </w:r>
    </w:p>
    <w:p w14:paraId="370EDC2D" w14:textId="77777777" w:rsidR="00477C53" w:rsidRPr="004F5921" w:rsidRDefault="00477C53" w:rsidP="00477C53">
      <w:pPr>
        <w:rPr>
          <w:sz w:val="14"/>
        </w:rPr>
      </w:pPr>
      <w:r w:rsidRPr="004F5921">
        <w:rPr>
          <w:rStyle w:val="Emphasis"/>
        </w:rPr>
        <w:t>This outcome strikes me as unlikely</w:t>
      </w:r>
      <w:r w:rsidRPr="004F5921">
        <w:rPr>
          <w:sz w:val="14"/>
        </w:rPr>
        <w:t xml:space="preserve">, </w:t>
      </w:r>
      <w:r w:rsidRPr="004F5921">
        <w:rPr>
          <w:rStyle w:val="StyleUnderline"/>
        </w:rPr>
        <w:t>even if one ignores the logical and empirical flaws in the theory</w:t>
      </w:r>
      <w:r w:rsidRPr="004F5921">
        <w:rPr>
          <w:sz w:val="14"/>
        </w:rPr>
        <w:t xml:space="preserve"> itself. </w:t>
      </w:r>
      <w:r w:rsidRPr="004F5921">
        <w:rPr>
          <w:rStyle w:val="StyleUnderline"/>
        </w:rPr>
        <w:t>War is always a gamble, and should things go badly—even a little bit—it would hammer the last nail in the coffin</w:t>
      </w:r>
      <w:r w:rsidRPr="004F5921">
        <w:rPr>
          <w:sz w:val="14"/>
        </w:rPr>
        <w:t xml:space="preserve"> of Trump’s declining fortunes. Moreover, none of the countries Trump might consider going after pose an imminent threat to U.S. security, and even his staunchest supporters may wonder why he is wasting time and money going after Iran or Venezuela at a moment when thousands of Americans are dying preventable deaths at home. Even a successful military action won’t put Americans back to work, create the sort of testing-and-tracing regime that competent governments around the world have been able to implement already, or hasten the development of a vaccine. The same logic is likely to guide the decisions of other world leaders too.</w:t>
      </w:r>
    </w:p>
    <w:p w14:paraId="50216E75" w14:textId="77777777" w:rsidR="00477C53" w:rsidRPr="004F5921" w:rsidRDefault="00477C53" w:rsidP="00477C53">
      <w:pPr>
        <w:rPr>
          <w:sz w:val="14"/>
        </w:rPr>
      </w:pPr>
      <w:r w:rsidRPr="004F5921">
        <w:rPr>
          <w:rStyle w:val="StyleUnderline"/>
        </w:rPr>
        <w:t>Another familiar folk theory is “military Keynesianism.” War generates a lot of economic demand,</w:t>
      </w:r>
      <w:r w:rsidRPr="004F5921">
        <w:rPr>
          <w:sz w:val="14"/>
        </w:rPr>
        <w:t xml:space="preserve"> and it can sometimes lift depressed economies out of the doldrums and back toward prosperity and full employment. </w:t>
      </w:r>
      <w:r w:rsidRPr="004F5921">
        <w:rPr>
          <w:rStyle w:val="StyleUnderline"/>
        </w:rPr>
        <w:t>The obvious case in point here is World War II,</w:t>
      </w:r>
      <w:r w:rsidRPr="004F5921">
        <w:rPr>
          <w:sz w:val="14"/>
        </w:rPr>
        <w:t xml:space="preserve"> which did help the U.S economy finally escape the quicksand of the Great Depression. </w:t>
      </w:r>
      <w:r w:rsidRPr="004F5921">
        <w:rPr>
          <w:rStyle w:val="StyleUnderline"/>
        </w:rPr>
        <w:t>Those who are convinced that great powers go to war</w:t>
      </w:r>
      <w:r w:rsidRPr="00E06A16">
        <w:rPr>
          <w:rStyle w:val="StyleUnderline"/>
        </w:rPr>
        <w:t xml:space="preserve"> primarily to keep Big Business</w:t>
      </w:r>
      <w:r w:rsidRPr="004F5921">
        <w:rPr>
          <w:sz w:val="14"/>
        </w:rPr>
        <w:t xml:space="preserve"> (or the arms industry) </w:t>
      </w:r>
      <w:r w:rsidRPr="00E06A16">
        <w:rPr>
          <w:rStyle w:val="StyleUnderline"/>
        </w:rPr>
        <w:t>happy are naturally drawn to this sort of argument,</w:t>
      </w:r>
      <w:r w:rsidRPr="004F5921">
        <w:rPr>
          <w:sz w:val="14"/>
        </w:rPr>
        <w:t xml:space="preserve"> and they might worry that governments looking at bleak economic forecasts will try to restart their economies through some sort of military adventure.</w:t>
      </w:r>
    </w:p>
    <w:p w14:paraId="2D975C9E" w14:textId="77777777" w:rsidR="00477C53" w:rsidRPr="00E06A16" w:rsidRDefault="00477C53" w:rsidP="00477C53">
      <w:pPr>
        <w:rPr>
          <w:rStyle w:val="Emphasis"/>
        </w:rPr>
      </w:pPr>
      <w:r w:rsidRPr="00E06A16">
        <w:rPr>
          <w:rStyle w:val="Emphasis"/>
        </w:rPr>
        <w:t>I doubt it</w:t>
      </w:r>
      <w:r w:rsidRPr="00E06A16">
        <w:rPr>
          <w:sz w:val="16"/>
        </w:rPr>
        <w:t xml:space="preserve">. </w:t>
      </w:r>
      <w:r w:rsidRPr="00E06A16">
        <w:rPr>
          <w:rStyle w:val="StyleUnderline"/>
        </w:rPr>
        <w:t xml:space="preserve">It takes a really big war to generate a significant stimulus, and </w:t>
      </w:r>
      <w:r w:rsidRPr="000C18BF">
        <w:rPr>
          <w:rStyle w:val="StyleUnderline"/>
          <w:highlight w:val="yellow"/>
        </w:rPr>
        <w:t xml:space="preserve">it is hard to imagine any </w:t>
      </w:r>
      <w:r w:rsidRPr="00E06A16">
        <w:rPr>
          <w:rStyle w:val="StyleUnderline"/>
        </w:rPr>
        <w:t xml:space="preserve">country launching a large-scale </w:t>
      </w:r>
      <w:r w:rsidRPr="000C18BF">
        <w:rPr>
          <w:rStyle w:val="StyleUnderline"/>
          <w:highlight w:val="yellow"/>
        </w:rPr>
        <w:t>war</w:t>
      </w:r>
      <w:r w:rsidRPr="00E06A16">
        <w:rPr>
          <w:sz w:val="16"/>
        </w:rPr>
        <w:t>—</w:t>
      </w:r>
      <w:r w:rsidRPr="004465CB">
        <w:rPr>
          <w:rStyle w:val="StyleUnderline"/>
        </w:rPr>
        <w:t>with all its attendant risks</w:t>
      </w:r>
      <w:r w:rsidRPr="004465CB">
        <w:rPr>
          <w:sz w:val="16"/>
        </w:rPr>
        <w:t>—</w:t>
      </w:r>
      <w:r w:rsidRPr="000C18BF">
        <w:rPr>
          <w:rStyle w:val="StyleUnderline"/>
          <w:highlight w:val="yellow"/>
        </w:rPr>
        <w:t>at a moment when debt levels are</w:t>
      </w:r>
      <w:r w:rsidRPr="00E06A16">
        <w:rPr>
          <w:rStyle w:val="StyleUnderline"/>
        </w:rPr>
        <w:t xml:space="preserve"> already </w:t>
      </w:r>
      <w:r w:rsidRPr="000C18BF">
        <w:rPr>
          <w:rStyle w:val="StyleUnderline"/>
          <w:highlight w:val="yellow"/>
        </w:rPr>
        <w:t>soaring</w:t>
      </w:r>
      <w:r w:rsidRPr="00E06A16">
        <w:rPr>
          <w:sz w:val="16"/>
        </w:rPr>
        <w:t xml:space="preserve">. More importantly, </w:t>
      </w:r>
      <w:r w:rsidRPr="000C18BF">
        <w:rPr>
          <w:rStyle w:val="StyleUnderline"/>
          <w:highlight w:val="yellow"/>
        </w:rPr>
        <w:t>there are lots of easier</w:t>
      </w:r>
      <w:r w:rsidRPr="00E06A16">
        <w:rPr>
          <w:rStyle w:val="StyleUnderline"/>
        </w:rPr>
        <w:t xml:space="preserve"> and more direct </w:t>
      </w:r>
      <w:r w:rsidRPr="000C18BF">
        <w:rPr>
          <w:rStyle w:val="StyleUnderline"/>
          <w:highlight w:val="yellow"/>
        </w:rPr>
        <w:t>ways to stimulate the economy</w:t>
      </w:r>
      <w:r w:rsidRPr="00E06A16">
        <w:rPr>
          <w:rStyle w:val="StyleUnderline"/>
        </w:rPr>
        <w:t>—infrastructure spending, unemployment insurance, even “helicopter payments”—</w:t>
      </w:r>
      <w:r w:rsidRPr="00E06A16">
        <w:rPr>
          <w:sz w:val="16"/>
        </w:rPr>
        <w:t xml:space="preserve">and </w:t>
      </w:r>
      <w:r w:rsidRPr="00E06A16">
        <w:rPr>
          <w:rStyle w:val="Emphasis"/>
        </w:rPr>
        <w:t>launching a war has to be one of the least efficient methods</w:t>
      </w:r>
      <w:r w:rsidRPr="00E06A16">
        <w:rPr>
          <w:sz w:val="16"/>
        </w:rPr>
        <w:t xml:space="preserve"> available. The threat of </w:t>
      </w:r>
      <w:r w:rsidRPr="00E06A16">
        <w:rPr>
          <w:rStyle w:val="StyleUnderline"/>
        </w:rPr>
        <w:t>war</w:t>
      </w:r>
      <w:r w:rsidRPr="00E06A16">
        <w:rPr>
          <w:sz w:val="16"/>
        </w:rPr>
        <w:t xml:space="preserve"> usually </w:t>
      </w:r>
      <w:r w:rsidRPr="00E06A16">
        <w:rPr>
          <w:rStyle w:val="StyleUnderline"/>
        </w:rPr>
        <w:t>spooks investors</w:t>
      </w:r>
      <w:r w:rsidRPr="00E06A16">
        <w:rPr>
          <w:sz w:val="16"/>
        </w:rPr>
        <w:t xml:space="preserve"> too, </w:t>
      </w:r>
      <w:r w:rsidRPr="00E06A16">
        <w:rPr>
          <w:rStyle w:val="StyleUnderline"/>
        </w:rPr>
        <w:t xml:space="preserve">which any politician </w:t>
      </w:r>
      <w:r w:rsidRPr="00E06A16">
        <w:rPr>
          <w:sz w:val="16"/>
        </w:rPr>
        <w:t xml:space="preserve">with their eye on the stock market </w:t>
      </w:r>
      <w:r w:rsidRPr="00E06A16">
        <w:rPr>
          <w:rStyle w:val="Emphasis"/>
        </w:rPr>
        <w:t>would be loath to do.</w:t>
      </w:r>
    </w:p>
    <w:p w14:paraId="22C8D245" w14:textId="77777777" w:rsidR="00477C53" w:rsidRPr="00E06A16" w:rsidRDefault="00477C53" w:rsidP="00477C53">
      <w:pPr>
        <w:rPr>
          <w:sz w:val="16"/>
        </w:rPr>
      </w:pPr>
      <w:r w:rsidRPr="000C18BF">
        <w:rPr>
          <w:rStyle w:val="StyleUnderline"/>
          <w:highlight w:val="yellow"/>
        </w:rPr>
        <w:t>Economic downturns</w:t>
      </w:r>
      <w:r w:rsidRPr="00E06A16">
        <w:rPr>
          <w:rStyle w:val="StyleUnderline"/>
        </w:rPr>
        <w:t xml:space="preserve"> can </w:t>
      </w:r>
      <w:r w:rsidRPr="000C18BF">
        <w:rPr>
          <w:rStyle w:val="StyleUnderline"/>
          <w:highlight w:val="yellow"/>
        </w:rPr>
        <w:t xml:space="preserve">encourage war in </w:t>
      </w:r>
      <w:r w:rsidRPr="004465CB">
        <w:rPr>
          <w:rStyle w:val="StyleUnderline"/>
        </w:rPr>
        <w:t xml:space="preserve">some </w:t>
      </w:r>
      <w:r w:rsidRPr="000C18BF">
        <w:rPr>
          <w:rStyle w:val="StyleUnderline"/>
          <w:highlight w:val="yellow"/>
        </w:rPr>
        <w:t>special circumstances</w:t>
      </w:r>
      <w:r w:rsidRPr="00E06A16">
        <w:rPr>
          <w:rStyle w:val="StyleUnderline"/>
        </w:rPr>
        <w:t xml:space="preserve">, especially when a war would enable a country </w:t>
      </w:r>
      <w:r w:rsidRPr="00E06A16">
        <w:rPr>
          <w:sz w:val="16"/>
        </w:rPr>
        <w:t xml:space="preserve">facing severe hardships </w:t>
      </w:r>
      <w:r w:rsidRPr="00E06A16">
        <w:rPr>
          <w:rStyle w:val="StyleUnderline"/>
        </w:rPr>
        <w:t>to capture something</w:t>
      </w:r>
      <w:r w:rsidRPr="00E06A16">
        <w:rPr>
          <w:sz w:val="16"/>
        </w:rPr>
        <w:t xml:space="preserve"> of immediate and significant value. Saddam </w:t>
      </w:r>
      <w:r w:rsidRPr="00E06A16">
        <w:rPr>
          <w:rStyle w:val="StyleUnderline"/>
        </w:rPr>
        <w:t xml:space="preserve">Hussein’s decision to seize Kuwait </w:t>
      </w:r>
      <w:r w:rsidRPr="00E06A16">
        <w:rPr>
          <w:sz w:val="16"/>
        </w:rPr>
        <w:t xml:space="preserve">in 1990 </w:t>
      </w:r>
      <w:r w:rsidRPr="00E06A16">
        <w:rPr>
          <w:rStyle w:val="StyleUnderline"/>
        </w:rPr>
        <w:t>fits this model perfectly</w:t>
      </w:r>
      <w:r w:rsidRPr="00E06A16">
        <w:rPr>
          <w:sz w:val="16"/>
        </w:rPr>
        <w:t>: The Iraqi economy was in terrible shape after its long war with Iran; unemployment was threatening Saddam’s domestic position; Kuwait’s vast oil riches were a considerable prize; and seizing the lightly armed emirate was exceedingly easy to do. Iraq also owed Kuwait a lot of money, and a hostile takeover by Baghdad would wipe those debts off the books overnight. In this case, Iraq’s parlous economic condition clearly made war more likely.</w:t>
      </w:r>
    </w:p>
    <w:p w14:paraId="0D3775BD" w14:textId="77777777" w:rsidR="00477C53" w:rsidRPr="00E06A16" w:rsidRDefault="00477C53" w:rsidP="00477C53">
      <w:pPr>
        <w:rPr>
          <w:sz w:val="16"/>
        </w:rPr>
      </w:pPr>
      <w:r w:rsidRPr="00E06A16">
        <w:rPr>
          <w:rStyle w:val="Emphasis"/>
        </w:rPr>
        <w:t xml:space="preserve">Yet </w:t>
      </w:r>
      <w:r w:rsidRPr="000C18BF">
        <w:rPr>
          <w:rStyle w:val="Emphasis"/>
          <w:highlight w:val="yellow"/>
        </w:rPr>
        <w:t>I cannot think of any</w:t>
      </w:r>
      <w:r w:rsidRPr="00E06A16">
        <w:rPr>
          <w:rStyle w:val="Emphasis"/>
        </w:rPr>
        <w:t xml:space="preserve"> country in similar circumstances </w:t>
      </w:r>
      <w:r w:rsidRPr="000C18BF">
        <w:rPr>
          <w:rStyle w:val="Emphasis"/>
          <w:highlight w:val="yellow"/>
        </w:rPr>
        <w:t>today</w:t>
      </w:r>
      <w:r w:rsidRPr="000C18BF">
        <w:rPr>
          <w:sz w:val="16"/>
          <w:highlight w:val="yellow"/>
        </w:rPr>
        <w:t>.</w:t>
      </w:r>
      <w:r w:rsidRPr="00E06A16">
        <w:rPr>
          <w:sz w:val="16"/>
        </w:rPr>
        <w:t xml:space="preserve"> </w:t>
      </w:r>
      <w:r w:rsidRPr="000C18BF">
        <w:rPr>
          <w:rStyle w:val="StyleUnderline"/>
          <w:highlight w:val="yellow"/>
        </w:rPr>
        <w:t>Now is hardly the time for Russia to</w:t>
      </w:r>
      <w:r w:rsidRPr="00E06A16">
        <w:rPr>
          <w:rStyle w:val="StyleUnderline"/>
        </w:rPr>
        <w:t xml:space="preserve"> try to </w:t>
      </w:r>
      <w:r w:rsidRPr="000C18BF">
        <w:rPr>
          <w:rStyle w:val="StyleUnderline"/>
          <w:highlight w:val="yellow"/>
        </w:rPr>
        <w:t>grab</w:t>
      </w:r>
      <w:r w:rsidRPr="00E06A16">
        <w:rPr>
          <w:rStyle w:val="StyleUnderline"/>
        </w:rPr>
        <w:t xml:space="preserve"> more of </w:t>
      </w:r>
      <w:r w:rsidRPr="000C18BF">
        <w:rPr>
          <w:rStyle w:val="StyleUnderline"/>
          <w:highlight w:val="yellow"/>
        </w:rPr>
        <w:t>Ukraine</w:t>
      </w:r>
      <w:r w:rsidRPr="00E06A16">
        <w:rPr>
          <w:sz w:val="16"/>
        </w:rPr>
        <w:t>—if it even wanted to—</w:t>
      </w:r>
      <w:r w:rsidRPr="000C18BF">
        <w:rPr>
          <w:rStyle w:val="StyleUnderline"/>
          <w:highlight w:val="yellow"/>
        </w:rPr>
        <w:t>or</w:t>
      </w:r>
      <w:r w:rsidRPr="00E06A16">
        <w:rPr>
          <w:rStyle w:val="StyleUnderline"/>
        </w:rPr>
        <w:t xml:space="preserve"> for </w:t>
      </w:r>
      <w:r w:rsidRPr="000C18BF">
        <w:rPr>
          <w:rStyle w:val="StyleUnderline"/>
          <w:highlight w:val="yellow"/>
        </w:rPr>
        <w:t>China to make a play</w:t>
      </w:r>
      <w:r w:rsidRPr="00E06A16">
        <w:rPr>
          <w:rStyle w:val="StyleUnderline"/>
        </w:rPr>
        <w:t xml:space="preserve"> for Taiwan</w:t>
      </w:r>
      <w:r w:rsidRPr="00E06A16">
        <w:rPr>
          <w:sz w:val="16"/>
        </w:rPr>
        <w:t xml:space="preserve">, because </w:t>
      </w:r>
      <w:r w:rsidRPr="000C18BF">
        <w:rPr>
          <w:rStyle w:val="StyleUnderline"/>
          <w:highlight w:val="yellow"/>
        </w:rPr>
        <w:t>the costs</w:t>
      </w:r>
      <w:r w:rsidRPr="00E06A16">
        <w:rPr>
          <w:rStyle w:val="StyleUnderline"/>
        </w:rPr>
        <w:t xml:space="preserve"> of doing so </w:t>
      </w:r>
      <w:r w:rsidRPr="000C18BF">
        <w:rPr>
          <w:rStyle w:val="StyleUnderline"/>
          <w:highlight w:val="yellow"/>
        </w:rPr>
        <w:t>would clearly outweigh</w:t>
      </w:r>
      <w:r w:rsidRPr="00E06A16">
        <w:rPr>
          <w:rStyle w:val="StyleUnderline"/>
        </w:rPr>
        <w:t xml:space="preserve"> the economic benefits. Even conquering an oil-rich country</w:t>
      </w:r>
      <w:r w:rsidRPr="00E06A16">
        <w:rPr>
          <w:sz w:val="16"/>
        </w:rPr>
        <w:t>—the sort of greedy acquisitiveness that Trump occasionally hints at—</w:t>
      </w:r>
      <w:r w:rsidRPr="00E06A16">
        <w:rPr>
          <w:rStyle w:val="StyleUnderline"/>
        </w:rPr>
        <w:t>doesn’t look attractive when there’s a vast glut on the market</w:t>
      </w:r>
      <w:r w:rsidRPr="00E06A16">
        <w:rPr>
          <w:sz w:val="16"/>
        </w:rPr>
        <w:t>. I might be worried if some weak and defenseless country somehow came to possess the entire global stock of a successful coronavirus vaccine, but that scenario is not even remotely possible.</w:t>
      </w:r>
    </w:p>
    <w:p w14:paraId="23AC90E1" w14:textId="77777777" w:rsidR="00477C53" w:rsidRPr="00E06A16" w:rsidRDefault="00477C53" w:rsidP="00477C53">
      <w:pPr>
        <w:rPr>
          <w:sz w:val="16"/>
        </w:rPr>
      </w:pPr>
      <w:r w:rsidRPr="00E06A16">
        <w:rPr>
          <w:rStyle w:val="StyleUnderline"/>
        </w:rPr>
        <w:t>If one takes a longer-term perspective</w:t>
      </w:r>
      <w:r w:rsidRPr="00E06A16">
        <w:rPr>
          <w:sz w:val="16"/>
        </w:rPr>
        <w:t xml:space="preserve">, </w:t>
      </w:r>
      <w:r w:rsidRPr="004D7E07">
        <w:rPr>
          <w:sz w:val="16"/>
        </w:rPr>
        <w:t xml:space="preserve">however, </w:t>
      </w:r>
      <w:r w:rsidRPr="004D7E07">
        <w:rPr>
          <w:rStyle w:val="StyleUnderline"/>
        </w:rPr>
        <w:t xml:space="preserve">a sustained economic depression could make war more likely by strengthening fascist or xenophobic political movements, fueling </w:t>
      </w:r>
      <w:r w:rsidRPr="000C18BF">
        <w:rPr>
          <w:rStyle w:val="StyleUnderline"/>
          <w:highlight w:val="yellow"/>
        </w:rPr>
        <w:t>protectionism and hypernationalism</w:t>
      </w:r>
      <w:r w:rsidRPr="004D7E07">
        <w:rPr>
          <w:rStyle w:val="StyleUnderline"/>
        </w:rPr>
        <w:t>,</w:t>
      </w:r>
      <w:r w:rsidRPr="004D7E07">
        <w:rPr>
          <w:sz w:val="16"/>
        </w:rPr>
        <w:t xml:space="preserve"> and </w:t>
      </w:r>
      <w:r w:rsidRPr="000C18BF">
        <w:rPr>
          <w:rStyle w:val="StyleUnderline"/>
          <w:highlight w:val="yellow"/>
        </w:rPr>
        <w:t>mak</w:t>
      </w:r>
      <w:r w:rsidRPr="004D7E07">
        <w:rPr>
          <w:rStyle w:val="StyleUnderline"/>
        </w:rPr>
        <w:t xml:space="preserve">ing </w:t>
      </w:r>
      <w:r w:rsidRPr="000C18BF">
        <w:rPr>
          <w:rStyle w:val="StyleUnderline"/>
          <w:highlight w:val="yellow"/>
        </w:rPr>
        <w:t>it more difficult for countries to reach</w:t>
      </w:r>
      <w:r w:rsidRPr="00E06A16">
        <w:rPr>
          <w:rStyle w:val="StyleUnderline"/>
        </w:rPr>
        <w:t xml:space="preserve"> </w:t>
      </w:r>
      <w:r w:rsidRPr="00E06A16">
        <w:rPr>
          <w:sz w:val="16"/>
        </w:rPr>
        <w:t xml:space="preserve">mutually acceptable </w:t>
      </w:r>
      <w:r w:rsidRPr="000C18BF">
        <w:rPr>
          <w:rStyle w:val="StyleUnderline"/>
          <w:highlight w:val="yellow"/>
        </w:rPr>
        <w:t>bargains</w:t>
      </w:r>
      <w:r w:rsidRPr="00E06A16">
        <w:rPr>
          <w:sz w:val="16"/>
        </w:rPr>
        <w:t xml:space="preserve"> with each other. The history of </w:t>
      </w:r>
      <w:r w:rsidRPr="00E06A16">
        <w:rPr>
          <w:rStyle w:val="StyleUnderline"/>
        </w:rPr>
        <w:t>the 1930s shows where such trends can lead</w:t>
      </w:r>
      <w:r w:rsidRPr="00E06A16">
        <w:rPr>
          <w:sz w:val="16"/>
        </w:rPr>
        <w:t xml:space="preserve">, </w:t>
      </w:r>
      <w:r w:rsidRPr="004D7E07">
        <w:rPr>
          <w:rStyle w:val="Emphasis"/>
        </w:rPr>
        <w:t>although</w:t>
      </w:r>
      <w:r w:rsidRPr="004D7E07">
        <w:rPr>
          <w:rStyle w:val="StyleUnderline"/>
        </w:rPr>
        <w:t xml:space="preserve"> the economic effects of the Depression are </w:t>
      </w:r>
      <w:r w:rsidRPr="004D7E07">
        <w:rPr>
          <w:rStyle w:val="Emphasis"/>
        </w:rPr>
        <w:t>hardly the</w:t>
      </w:r>
      <w:r w:rsidRPr="004D7E07">
        <w:rPr>
          <w:rStyle w:val="StyleUnderline"/>
        </w:rPr>
        <w:t xml:space="preserve"> only </w:t>
      </w:r>
      <w:r w:rsidRPr="004D7E07">
        <w:rPr>
          <w:rStyle w:val="Emphasis"/>
        </w:rPr>
        <w:t>reason</w:t>
      </w:r>
      <w:r w:rsidRPr="004D7E07">
        <w:rPr>
          <w:rStyle w:val="StyleUnderline"/>
        </w:rPr>
        <w:t xml:space="preserve"> world politics took such a deadly turn in the 1930s</w:t>
      </w:r>
      <w:r w:rsidRPr="00E06A16">
        <w:rPr>
          <w:sz w:val="16"/>
        </w:rPr>
        <w:t>. Nationalism, xenophobia, and authoritarian rule were making a comeback well before COVID-19 struck, but the economic misery now occurring in every corner of the world could intensify these trends and leave us in a more war-prone condition when fear of the virus has diminished.</w:t>
      </w:r>
    </w:p>
    <w:p w14:paraId="2E3ECA93" w14:textId="77777777" w:rsidR="00477C53" w:rsidRPr="00E06A16" w:rsidRDefault="00477C53" w:rsidP="00477C53">
      <w:pPr>
        <w:rPr>
          <w:sz w:val="16"/>
        </w:rPr>
      </w:pPr>
      <w:r w:rsidRPr="004F5921">
        <w:rPr>
          <w:rStyle w:val="StyleUnderline"/>
        </w:rPr>
        <w:t>On balance</w:t>
      </w:r>
      <w:r w:rsidRPr="004F5921">
        <w:rPr>
          <w:sz w:val="16"/>
        </w:rPr>
        <w:t xml:space="preserve">, </w:t>
      </w:r>
      <w:r w:rsidRPr="000C18BF">
        <w:rPr>
          <w:rStyle w:val="Emphasis"/>
          <w:highlight w:val="yellow"/>
        </w:rPr>
        <w:t>however</w:t>
      </w:r>
      <w:r w:rsidRPr="004F5921">
        <w:rPr>
          <w:sz w:val="16"/>
        </w:rPr>
        <w:t xml:space="preserve">, </w:t>
      </w:r>
      <w:r w:rsidRPr="004F5921">
        <w:rPr>
          <w:rStyle w:val="StyleUnderline"/>
        </w:rPr>
        <w:t>I do not think that even the extraordinary economic conditions</w:t>
      </w:r>
      <w:r w:rsidRPr="004F5921">
        <w:rPr>
          <w:sz w:val="16"/>
        </w:rPr>
        <w:t xml:space="preserve"> we are witnessing today </w:t>
      </w:r>
      <w:r w:rsidRPr="004F5921">
        <w:rPr>
          <w:rStyle w:val="StyleUnderline"/>
        </w:rPr>
        <w:t>are going to have much impact on the likelihood of war</w:t>
      </w:r>
      <w:r w:rsidRPr="004F5921">
        <w:rPr>
          <w:sz w:val="16"/>
        </w:rPr>
        <w:t xml:space="preserve">. </w:t>
      </w:r>
      <w:r w:rsidRPr="004F5921">
        <w:rPr>
          <w:rStyle w:val="Emphasis"/>
        </w:rPr>
        <w:t>Why</w:t>
      </w:r>
      <w:r w:rsidRPr="004F5921">
        <w:rPr>
          <w:sz w:val="16"/>
        </w:rPr>
        <w:t>? First of all,</w:t>
      </w:r>
      <w:r w:rsidRPr="00E06A16">
        <w:rPr>
          <w:sz w:val="16"/>
        </w:rPr>
        <w:t xml:space="preserve"> </w:t>
      </w:r>
      <w:r w:rsidRPr="000C18BF">
        <w:rPr>
          <w:rStyle w:val="StyleUnderline"/>
          <w:highlight w:val="yellow"/>
        </w:rPr>
        <w:t>if depressions were a powerful cause of war</w:t>
      </w:r>
      <w:r w:rsidRPr="000C18BF">
        <w:rPr>
          <w:sz w:val="16"/>
          <w:highlight w:val="yellow"/>
        </w:rPr>
        <w:t xml:space="preserve">, </w:t>
      </w:r>
      <w:r w:rsidRPr="000C18BF">
        <w:rPr>
          <w:rStyle w:val="Emphasis"/>
          <w:highlight w:val="yellow"/>
        </w:rPr>
        <w:t>there would be a lot more</w:t>
      </w:r>
      <w:r w:rsidRPr="00E06A16">
        <w:rPr>
          <w:sz w:val="16"/>
        </w:rPr>
        <w:t xml:space="preserve"> of the latter. T</w:t>
      </w:r>
      <w:r w:rsidRPr="00E06A16">
        <w:rPr>
          <w:rStyle w:val="StyleUnderline"/>
        </w:rPr>
        <w:t xml:space="preserve">o take one example, </w:t>
      </w:r>
      <w:r w:rsidRPr="000C18BF">
        <w:rPr>
          <w:rStyle w:val="StyleUnderline"/>
          <w:highlight w:val="yellow"/>
        </w:rPr>
        <w:t>the U</w:t>
      </w:r>
      <w:r w:rsidRPr="00E06A16">
        <w:rPr>
          <w:rStyle w:val="StyleUnderline"/>
        </w:rPr>
        <w:t xml:space="preserve">nited </w:t>
      </w:r>
      <w:r w:rsidRPr="000C18BF">
        <w:rPr>
          <w:rStyle w:val="StyleUnderline"/>
          <w:highlight w:val="yellow"/>
        </w:rPr>
        <w:t>S</w:t>
      </w:r>
      <w:r w:rsidRPr="00E06A16">
        <w:rPr>
          <w:rStyle w:val="StyleUnderline"/>
        </w:rPr>
        <w:t xml:space="preserve">tates </w:t>
      </w:r>
      <w:r w:rsidRPr="000C18BF">
        <w:rPr>
          <w:rStyle w:val="StyleUnderline"/>
          <w:highlight w:val="yellow"/>
        </w:rPr>
        <w:t xml:space="preserve">has suffered </w:t>
      </w:r>
      <w:r w:rsidRPr="000C18BF">
        <w:rPr>
          <w:rStyle w:val="Emphasis"/>
          <w:highlight w:val="yellow"/>
        </w:rPr>
        <w:t>40</w:t>
      </w:r>
      <w:r w:rsidRPr="00E06A16">
        <w:rPr>
          <w:rStyle w:val="Emphasis"/>
        </w:rPr>
        <w:t xml:space="preserve"> or more </w:t>
      </w:r>
      <w:r w:rsidRPr="000C18BF">
        <w:rPr>
          <w:rStyle w:val="Emphasis"/>
          <w:highlight w:val="yellow"/>
        </w:rPr>
        <w:t>recessions</w:t>
      </w:r>
      <w:r w:rsidRPr="00E06A16">
        <w:rPr>
          <w:sz w:val="16"/>
        </w:rPr>
        <w:t xml:space="preserve"> since the country was founded, </w:t>
      </w:r>
      <w:r w:rsidRPr="00E06A16">
        <w:rPr>
          <w:rStyle w:val="StyleUnderline"/>
        </w:rPr>
        <w:t xml:space="preserve">yet </w:t>
      </w:r>
      <w:r w:rsidRPr="000C18BF">
        <w:rPr>
          <w:rStyle w:val="StyleUnderline"/>
          <w:highlight w:val="yellow"/>
        </w:rPr>
        <w:t>it has fought</w:t>
      </w:r>
      <w:r w:rsidRPr="00E06A16">
        <w:rPr>
          <w:rStyle w:val="StyleUnderline"/>
        </w:rPr>
        <w:t xml:space="preserve"> perhaps </w:t>
      </w:r>
      <w:r w:rsidRPr="000C18BF">
        <w:rPr>
          <w:rStyle w:val="StyleUnderline"/>
          <w:highlight w:val="yellow"/>
        </w:rPr>
        <w:t>20</w:t>
      </w:r>
      <w:r w:rsidRPr="00E06A16">
        <w:rPr>
          <w:rStyle w:val="StyleUnderline"/>
        </w:rPr>
        <w:t xml:space="preserve"> interstate </w:t>
      </w:r>
      <w:r w:rsidRPr="000C18BF">
        <w:rPr>
          <w:rStyle w:val="StyleUnderline"/>
          <w:highlight w:val="yellow"/>
        </w:rPr>
        <w:t>wars</w:t>
      </w:r>
      <w:r w:rsidRPr="00E06A16">
        <w:rPr>
          <w:sz w:val="16"/>
        </w:rPr>
        <w:t xml:space="preserve">, </w:t>
      </w:r>
      <w:r w:rsidRPr="000C18BF">
        <w:rPr>
          <w:rStyle w:val="Emphasis"/>
          <w:highlight w:val="yellow"/>
        </w:rPr>
        <w:t>most</w:t>
      </w:r>
      <w:r w:rsidRPr="00E06A16">
        <w:rPr>
          <w:sz w:val="16"/>
        </w:rPr>
        <w:t xml:space="preserve"> of them </w:t>
      </w:r>
      <w:r w:rsidRPr="000C18BF">
        <w:rPr>
          <w:rStyle w:val="Emphasis"/>
          <w:highlight w:val="yellow"/>
        </w:rPr>
        <w:t>unrelated to</w:t>
      </w:r>
      <w:r w:rsidRPr="00E06A16">
        <w:rPr>
          <w:rStyle w:val="Emphasis"/>
        </w:rPr>
        <w:t xml:space="preserve"> the state of </w:t>
      </w:r>
      <w:r w:rsidRPr="000C18BF">
        <w:rPr>
          <w:rStyle w:val="Emphasis"/>
          <w:highlight w:val="yellow"/>
        </w:rPr>
        <w:t>the economy</w:t>
      </w:r>
      <w:r w:rsidRPr="00E06A16">
        <w:rPr>
          <w:sz w:val="16"/>
        </w:rPr>
        <w:t xml:space="preserve">. To paraphrase the economist Paul Samuelson’s famous quip about the stock market, </w:t>
      </w:r>
      <w:r w:rsidRPr="000C18BF">
        <w:rPr>
          <w:rStyle w:val="StyleUnderline"/>
          <w:highlight w:val="yellow"/>
        </w:rPr>
        <w:t>if recessions</w:t>
      </w:r>
      <w:r w:rsidRPr="00E06A16">
        <w:rPr>
          <w:rStyle w:val="StyleUnderline"/>
        </w:rPr>
        <w:t xml:space="preserve"> were a powerful </w:t>
      </w:r>
      <w:r w:rsidRPr="000C18BF">
        <w:rPr>
          <w:rStyle w:val="StyleUnderline"/>
          <w:highlight w:val="yellow"/>
        </w:rPr>
        <w:t>cause</w:t>
      </w:r>
      <w:r w:rsidRPr="00E06A16">
        <w:rPr>
          <w:rStyle w:val="StyleUnderline"/>
        </w:rPr>
        <w:t xml:space="preserve"> of </w:t>
      </w:r>
      <w:r w:rsidRPr="000C18BF">
        <w:rPr>
          <w:rStyle w:val="StyleUnderline"/>
          <w:highlight w:val="yellow"/>
        </w:rPr>
        <w:t>war, they would have predicted “</w:t>
      </w:r>
      <w:r w:rsidRPr="000C18BF">
        <w:rPr>
          <w:rStyle w:val="Emphasis"/>
          <w:highlight w:val="yellow"/>
        </w:rPr>
        <w:t>nine out of the last five</w:t>
      </w:r>
      <w:r w:rsidRPr="00E06A16">
        <w:rPr>
          <w:rStyle w:val="StyleUnderline"/>
        </w:rPr>
        <w:t xml:space="preserve"> </w:t>
      </w:r>
      <w:r w:rsidRPr="00E06A16">
        <w:rPr>
          <w:sz w:val="16"/>
        </w:rPr>
        <w:t>(or fewer).”</w:t>
      </w:r>
    </w:p>
    <w:p w14:paraId="39EE4424" w14:textId="77777777" w:rsidR="00477C53" w:rsidRPr="004F5921" w:rsidRDefault="00477C53" w:rsidP="00477C53">
      <w:pPr>
        <w:rPr>
          <w:sz w:val="16"/>
        </w:rPr>
      </w:pPr>
      <w:r w:rsidRPr="000C18BF">
        <w:rPr>
          <w:rStyle w:val="StyleUnderline"/>
          <w:highlight w:val="yellow"/>
        </w:rPr>
        <w:t>Second</w:t>
      </w:r>
      <w:r w:rsidRPr="004F5921">
        <w:rPr>
          <w:rStyle w:val="StyleUnderline"/>
        </w:rPr>
        <w:t>, states do not start wars unless they believe they will win</w:t>
      </w:r>
      <w:r w:rsidRPr="004F5921">
        <w:rPr>
          <w:sz w:val="16"/>
        </w:rPr>
        <w:t xml:space="preserve"> a </w:t>
      </w:r>
      <w:r w:rsidRPr="004F5921">
        <w:rPr>
          <w:rStyle w:val="StyleUnderline"/>
        </w:rPr>
        <w:t>quick and</w:t>
      </w:r>
      <w:r w:rsidRPr="004F5921">
        <w:rPr>
          <w:sz w:val="16"/>
        </w:rPr>
        <w:t xml:space="preserve"> relatively </w:t>
      </w:r>
      <w:r w:rsidRPr="004F5921">
        <w:rPr>
          <w:rStyle w:val="StyleUnderline"/>
        </w:rPr>
        <w:t>cheap</w:t>
      </w:r>
      <w:r w:rsidRPr="004F5921">
        <w:rPr>
          <w:sz w:val="16"/>
        </w:rPr>
        <w:t xml:space="preserve"> victory. As John Mearsheimer showed in his classic book Conventional Deterrence, national </w:t>
      </w:r>
      <w:r w:rsidRPr="004F5921">
        <w:rPr>
          <w:rStyle w:val="StyleUnderline"/>
        </w:rPr>
        <w:t>leaders avoid war when they are convinced it will be long, bloody, costly, and uncertain</w:t>
      </w:r>
      <w:r w:rsidRPr="004F5921">
        <w:rPr>
          <w:sz w:val="16"/>
        </w:rPr>
        <w:t>. To choose war, political leaders have to convince themselves they can either win a quick, cheap, and decisive victory or achieve some limited objective at low cost.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04B8F1A6" w14:textId="77777777" w:rsidR="00477C53" w:rsidRPr="00E06A16" w:rsidRDefault="00477C53" w:rsidP="00477C53">
      <w:pPr>
        <w:rPr>
          <w:sz w:val="16"/>
        </w:rPr>
      </w:pPr>
      <w:r w:rsidRPr="004F5921">
        <w:rPr>
          <w:rStyle w:val="StyleUnderline"/>
        </w:rPr>
        <w:t>The fact that</w:t>
      </w:r>
      <w:r w:rsidRPr="004F5921">
        <w:rPr>
          <w:sz w:val="16"/>
        </w:rPr>
        <w:t xml:space="preserve"> each of these </w:t>
      </w:r>
      <w:r w:rsidRPr="004F5921">
        <w:rPr>
          <w:rStyle w:val="StyleUnderline"/>
        </w:rPr>
        <w:t>leaders miscalculated badly does not alter the main point</w:t>
      </w:r>
      <w:r w:rsidRPr="00E06A16">
        <w:rPr>
          <w:rStyle w:val="StyleUnderline"/>
        </w:rPr>
        <w:t xml:space="preserve">: </w:t>
      </w:r>
      <w:r w:rsidRPr="000C18BF">
        <w:rPr>
          <w:rStyle w:val="StyleUnderline"/>
          <w:highlight w:val="yellow"/>
        </w:rPr>
        <w:t>No matter what a country’s economic condition</w:t>
      </w:r>
      <w:r w:rsidRPr="00E06A16">
        <w:rPr>
          <w:rStyle w:val="StyleUnderline"/>
        </w:rPr>
        <w:t xml:space="preserve"> might be, </w:t>
      </w:r>
      <w:r w:rsidRPr="000C18BF">
        <w:rPr>
          <w:rStyle w:val="StyleUnderline"/>
          <w:highlight w:val="yellow"/>
        </w:rPr>
        <w:t>its leaders will not go to war</w:t>
      </w:r>
      <w:r w:rsidRPr="00E06A16">
        <w:rPr>
          <w:rStyle w:val="StyleUnderline"/>
        </w:rPr>
        <w:t xml:space="preserve"> </w:t>
      </w:r>
      <w:r w:rsidRPr="000C18BF">
        <w:rPr>
          <w:rStyle w:val="StyleUnderline"/>
          <w:highlight w:val="yellow"/>
        </w:rPr>
        <w:t>unless they think they can do so quickly, cheaply, and with</w:t>
      </w:r>
      <w:r w:rsidRPr="00E06A16">
        <w:rPr>
          <w:rStyle w:val="StyleUnderline"/>
        </w:rPr>
        <w:t xml:space="preserve"> a reasonable probability of </w:t>
      </w:r>
      <w:r w:rsidRPr="000C18BF">
        <w:rPr>
          <w:rStyle w:val="StyleUnderline"/>
          <w:highlight w:val="yellow"/>
        </w:rPr>
        <w:t>success</w:t>
      </w:r>
      <w:r w:rsidRPr="00E06A16">
        <w:rPr>
          <w:rStyle w:val="StyleUnderline"/>
        </w:rPr>
        <w:t>.</w:t>
      </w:r>
    </w:p>
    <w:p w14:paraId="461B153E" w14:textId="77777777" w:rsidR="00477C53" w:rsidRPr="00E06A16" w:rsidRDefault="00477C53" w:rsidP="00477C53">
      <w:pPr>
        <w:rPr>
          <w:sz w:val="16"/>
        </w:rPr>
      </w:pPr>
      <w:r w:rsidRPr="000C18BF">
        <w:rPr>
          <w:rStyle w:val="StyleUnderline"/>
          <w:highlight w:val="yellow"/>
        </w:rPr>
        <w:t>Third</w:t>
      </w:r>
      <w:r w:rsidRPr="00E06A16">
        <w:rPr>
          <w:rStyle w:val="StyleUnderline"/>
        </w:rPr>
        <w:t xml:space="preserve">, and most important, </w:t>
      </w:r>
      <w:r w:rsidRPr="000C18BF">
        <w:rPr>
          <w:rStyle w:val="StyleUnderline"/>
          <w:highlight w:val="yellow"/>
        </w:rPr>
        <w:t>the</w:t>
      </w:r>
      <w:r w:rsidRPr="00E06A16">
        <w:rPr>
          <w:rStyle w:val="StyleUnderline"/>
        </w:rPr>
        <w:t xml:space="preserve"> primary </w:t>
      </w:r>
      <w:r w:rsidRPr="000C18BF">
        <w:rPr>
          <w:rStyle w:val="StyleUnderline"/>
          <w:highlight w:val="yellow"/>
        </w:rPr>
        <w:t>motivation for</w:t>
      </w:r>
      <w:r w:rsidRPr="00E06A16">
        <w:rPr>
          <w:rStyle w:val="StyleUnderline"/>
        </w:rPr>
        <w:t xml:space="preserve"> most </w:t>
      </w:r>
      <w:r w:rsidRPr="000C18BF">
        <w:rPr>
          <w:rStyle w:val="StyleUnderline"/>
          <w:highlight w:val="yellow"/>
        </w:rPr>
        <w:t>wars is</w:t>
      </w:r>
      <w:r w:rsidRPr="00E06A16">
        <w:rPr>
          <w:rStyle w:val="StyleUnderline"/>
        </w:rPr>
        <w:t xml:space="preserve"> the desire for </w:t>
      </w:r>
      <w:r w:rsidRPr="000C18BF">
        <w:rPr>
          <w:rStyle w:val="StyleUnderline"/>
          <w:highlight w:val="yellow"/>
        </w:rPr>
        <w:t>security</w:t>
      </w:r>
      <w:r w:rsidRPr="000C18BF">
        <w:rPr>
          <w:rStyle w:val="Emphasis"/>
          <w:highlight w:val="yellow"/>
        </w:rPr>
        <w:t>, not economic gain.</w:t>
      </w:r>
      <w:r w:rsidRPr="00E06A16">
        <w:rPr>
          <w:sz w:val="16"/>
        </w:rPr>
        <w:t xml:space="preserve"> For this reason, </w:t>
      </w:r>
      <w:r w:rsidRPr="00E06A16">
        <w:rPr>
          <w:rStyle w:val="StyleUnderline"/>
        </w:rPr>
        <w:t>the odds of war increase when states believe the long-term balance of power may be shifting against them</w:t>
      </w:r>
      <w:r w:rsidRPr="00E06A16">
        <w:rPr>
          <w:sz w:val="16"/>
        </w:rPr>
        <w:t>, when they are convinced that adversaries are unalterably hostile and cannot be accommodated, and when they are confident they can reverse the unfavorable trends and establish a secure position if they act now. The historian A.J.P. Taylor once observed that “every war between Great Powers [between 1848 and 1918] … started as a preventive war, not as a war of conquest,” and that remains true of most wars fought since then.</w:t>
      </w:r>
    </w:p>
    <w:p w14:paraId="180ABE3F" w14:textId="77777777" w:rsidR="00477C53" w:rsidRPr="00E06A16" w:rsidRDefault="00477C53" w:rsidP="00477C53">
      <w:pPr>
        <w:rPr>
          <w:sz w:val="16"/>
        </w:rPr>
      </w:pPr>
      <w:r w:rsidRPr="000C18BF">
        <w:rPr>
          <w:rStyle w:val="Emphasis"/>
          <w:highlight w:val="yellow"/>
        </w:rPr>
        <w:t>The bottom line</w:t>
      </w:r>
      <w:r w:rsidRPr="000C18BF">
        <w:rPr>
          <w:sz w:val="16"/>
          <w:highlight w:val="yellow"/>
        </w:rPr>
        <w:t xml:space="preserve">: </w:t>
      </w:r>
      <w:r w:rsidRPr="000C18BF">
        <w:rPr>
          <w:rStyle w:val="StyleUnderline"/>
          <w:highlight w:val="yellow"/>
        </w:rPr>
        <w:t>Economic conditions</w:t>
      </w:r>
      <w:r w:rsidRPr="00E06A16">
        <w:rPr>
          <w:sz w:val="16"/>
        </w:rPr>
        <w:t xml:space="preserve"> (i.e., a depression) </w:t>
      </w:r>
      <w:r w:rsidRPr="00E06A16">
        <w:rPr>
          <w:rStyle w:val="StyleUnderline"/>
        </w:rPr>
        <w:t>may affect the broader political environment</w:t>
      </w:r>
      <w:r w:rsidRPr="00E06A16">
        <w:rPr>
          <w:sz w:val="16"/>
        </w:rPr>
        <w:t xml:space="preserve"> in which decisions for war or peace are made, </w:t>
      </w:r>
      <w:r w:rsidRPr="00E06A16">
        <w:rPr>
          <w:rStyle w:val="Emphasis"/>
        </w:rPr>
        <w:t xml:space="preserve">but they </w:t>
      </w:r>
      <w:r w:rsidRPr="000C18BF">
        <w:rPr>
          <w:rStyle w:val="Emphasis"/>
          <w:highlight w:val="yellow"/>
        </w:rPr>
        <w:t>are only one factor among many and rarely the most significant</w:t>
      </w:r>
      <w:r w:rsidRPr="00E06A16">
        <w:rPr>
          <w:sz w:val="16"/>
        </w:rPr>
        <w:t>. Even if the COVID-19 pandemic has large, lasting, and negative effects on the world economy—as seems quite likely—it is not likely to affect the probability of war very much, especially in the short term.</w:t>
      </w:r>
    </w:p>
    <w:p w14:paraId="6F313EBE" w14:textId="77777777" w:rsidR="00477C53" w:rsidRDefault="00477C53" w:rsidP="00477C53"/>
    <w:p w14:paraId="4F40E048" w14:textId="77777777" w:rsidR="00477C53" w:rsidRPr="00CB66F4" w:rsidRDefault="00477C53" w:rsidP="00477C53">
      <w:pPr>
        <w:pStyle w:val="Heading4"/>
      </w:pPr>
      <w:r>
        <w:t>No impact to the economy</w:t>
      </w:r>
    </w:p>
    <w:p w14:paraId="06E8FB4F" w14:textId="77777777" w:rsidR="00477C53" w:rsidRDefault="00477C53" w:rsidP="00477C53">
      <w:r w:rsidRPr="007F494F">
        <w:rPr>
          <w:rStyle w:val="Style13ptBold"/>
        </w:rPr>
        <w:t>Clary 15 –</w:t>
      </w:r>
      <w:r>
        <w:t xml:space="preserve"> Christopher </w:t>
      </w:r>
      <w:r w:rsidRPr="007F494F">
        <w:t>Clary</w:t>
      </w:r>
      <w:r>
        <w:t>, Ph.D. in Political Science from MIT, Postdoctoral Fellow, Watson Institute for International Studies, Brown University, “Economic Stress and International Cooperation: Evidence from International Rivalries,” 4-22, http://papers.ssrn.com/sol3/papers.cfm?abstract_id=2597712</w:t>
      </w:r>
    </w:p>
    <w:p w14:paraId="32FDAE50" w14:textId="77777777" w:rsidR="00477C53" w:rsidRPr="007F494F" w:rsidRDefault="00477C53" w:rsidP="00477C53">
      <w:pPr>
        <w:rPr>
          <w:sz w:val="16"/>
        </w:rPr>
      </w:pPr>
      <w:r w:rsidRPr="007F494F">
        <w:rPr>
          <w:sz w:val="16"/>
        </w:rPr>
        <w:t xml:space="preserve">Do economic downturns generate pressure for diversionary conflict? Or might downturns encourage austerity and economizing behavior in foreign policy? This paper provides new evidence that </w:t>
      </w:r>
      <w:r w:rsidRPr="007F494F">
        <w:rPr>
          <w:rStyle w:val="Emphasis"/>
        </w:rPr>
        <w:t>economic stress is associated with conciliatory policies</w:t>
      </w:r>
      <w:r w:rsidRPr="007F494F">
        <w:rPr>
          <w:sz w:val="16"/>
        </w:rPr>
        <w:t xml:space="preserve"> between strategic rivals. For states that view each other as military threats, the biggest step possible toward bilateral cooperation is to terminate the rivalry by taking political steps to manage the competition. </w:t>
      </w:r>
      <w:r w:rsidRPr="007F494F">
        <w:rPr>
          <w:rStyle w:val="StyleUnderline"/>
        </w:rPr>
        <w:t xml:space="preserve">Drawing on </w:t>
      </w:r>
      <w:r w:rsidRPr="000C18BF">
        <w:rPr>
          <w:rStyle w:val="StyleUnderline"/>
          <w:highlight w:val="yellow"/>
        </w:rPr>
        <w:t xml:space="preserve">data from </w:t>
      </w:r>
      <w:r w:rsidRPr="000C18BF">
        <w:rPr>
          <w:rStyle w:val="Emphasis"/>
          <w:highlight w:val="yellow"/>
        </w:rPr>
        <w:t>109</w:t>
      </w:r>
      <w:r w:rsidRPr="007F494F">
        <w:rPr>
          <w:rStyle w:val="Emphasis"/>
        </w:rPr>
        <w:t xml:space="preserve"> distinct rival </w:t>
      </w:r>
      <w:r w:rsidRPr="000C18BF">
        <w:rPr>
          <w:rStyle w:val="Emphasis"/>
          <w:highlight w:val="yellow"/>
        </w:rPr>
        <w:t>dyads</w:t>
      </w:r>
      <w:r w:rsidRPr="007F494F">
        <w:rPr>
          <w:sz w:val="16"/>
        </w:rPr>
        <w:t xml:space="preserve"> since 1950, </w:t>
      </w:r>
      <w:r w:rsidRPr="000C18BF">
        <w:rPr>
          <w:rStyle w:val="Emphasis"/>
          <w:highlight w:val="yellow"/>
        </w:rPr>
        <w:t>67 of which terminated</w:t>
      </w:r>
      <w:r w:rsidRPr="007F494F">
        <w:rPr>
          <w:sz w:val="16"/>
        </w:rPr>
        <w:t xml:space="preserve">, the evidence </w:t>
      </w:r>
      <w:r w:rsidRPr="000C18BF">
        <w:rPr>
          <w:rStyle w:val="StyleUnderline"/>
          <w:highlight w:val="yellow"/>
        </w:rPr>
        <w:t>suggests</w:t>
      </w:r>
      <w:r w:rsidRPr="000C18BF">
        <w:rPr>
          <w:sz w:val="16"/>
          <w:highlight w:val="yellow"/>
        </w:rPr>
        <w:t xml:space="preserve"> </w:t>
      </w:r>
      <w:r w:rsidRPr="000C18BF">
        <w:rPr>
          <w:rStyle w:val="StyleUnderline"/>
          <w:highlight w:val="yellow"/>
        </w:rPr>
        <w:t>rivalries</w:t>
      </w:r>
      <w:r w:rsidRPr="007F494F">
        <w:rPr>
          <w:rStyle w:val="StyleUnderline"/>
        </w:rPr>
        <w:t xml:space="preserve"> were</w:t>
      </w:r>
      <w:r w:rsidRPr="007F494F">
        <w:rPr>
          <w:sz w:val="16"/>
        </w:rPr>
        <w:t xml:space="preserve"> approximately </w:t>
      </w:r>
      <w:r w:rsidRPr="007F494F">
        <w:rPr>
          <w:rStyle w:val="StyleUnderline"/>
        </w:rPr>
        <w:t xml:space="preserve">twice as likely to </w:t>
      </w:r>
      <w:r w:rsidRPr="000C18BF">
        <w:rPr>
          <w:rStyle w:val="StyleUnderline"/>
          <w:highlight w:val="yellow"/>
        </w:rPr>
        <w:t>terminate during</w:t>
      </w:r>
      <w:r w:rsidRPr="007F494F">
        <w:rPr>
          <w:sz w:val="16"/>
        </w:rPr>
        <w:t xml:space="preserve"> economic </w:t>
      </w:r>
      <w:r w:rsidRPr="000C18BF">
        <w:rPr>
          <w:rStyle w:val="StyleUnderline"/>
          <w:highlight w:val="yellow"/>
        </w:rPr>
        <w:t>downturns</w:t>
      </w:r>
      <w:r w:rsidRPr="007F494F">
        <w:rPr>
          <w:rStyle w:val="StyleUnderline"/>
        </w:rPr>
        <w:t xml:space="preserve"> than</w:t>
      </w:r>
      <w:r w:rsidRPr="007F494F">
        <w:rPr>
          <w:sz w:val="16"/>
        </w:rPr>
        <w:t xml:space="preserve"> they were </w:t>
      </w:r>
      <w:r w:rsidRPr="007F494F">
        <w:rPr>
          <w:rStyle w:val="StyleUnderline"/>
        </w:rPr>
        <w:t>during periods of economic normalcy</w:t>
      </w:r>
      <w:r w:rsidRPr="007F494F">
        <w:rPr>
          <w:sz w:val="16"/>
        </w:rPr>
        <w:t xml:space="preserve">. This is true </w:t>
      </w:r>
      <w:r w:rsidRPr="000C18BF">
        <w:rPr>
          <w:rStyle w:val="StyleUnderline"/>
          <w:highlight w:val="yellow"/>
        </w:rPr>
        <w:t xml:space="preserve">controlling for </w:t>
      </w:r>
      <w:r w:rsidRPr="000C18BF">
        <w:rPr>
          <w:rStyle w:val="Emphasis"/>
          <w:highlight w:val="yellow"/>
        </w:rPr>
        <w:t>all</w:t>
      </w:r>
      <w:r w:rsidRPr="007F494F">
        <w:rPr>
          <w:rStyle w:val="Emphasis"/>
        </w:rPr>
        <w:t xml:space="preserve"> of the </w:t>
      </w:r>
      <w:r w:rsidRPr="000C18BF">
        <w:rPr>
          <w:rStyle w:val="Emphasis"/>
          <w:highlight w:val="yellow"/>
        </w:rPr>
        <w:t>main</w:t>
      </w:r>
      <w:r w:rsidRPr="007F494F">
        <w:rPr>
          <w:rStyle w:val="Emphasis"/>
        </w:rPr>
        <w:t xml:space="preserve"> alternative </w:t>
      </w:r>
      <w:r w:rsidRPr="000C18BF">
        <w:rPr>
          <w:rStyle w:val="Emphasis"/>
          <w:highlight w:val="yellow"/>
        </w:rPr>
        <w:t>explanations</w:t>
      </w:r>
      <w:r w:rsidRPr="007F494F">
        <w:rPr>
          <w:sz w:val="16"/>
        </w:rPr>
        <w:t xml:space="preserve"> for peaceful relations between foes (democratic status, nuclear weapons possession, capability imbalance, common enemies, and international systemic changes), </w:t>
      </w:r>
      <w:r w:rsidRPr="007F494F">
        <w:rPr>
          <w:rStyle w:val="StyleUnderline"/>
        </w:rPr>
        <w:t>as well as</w:t>
      </w:r>
      <w:r w:rsidRPr="007F494F">
        <w:rPr>
          <w:sz w:val="16"/>
        </w:rPr>
        <w:t xml:space="preserve"> many </w:t>
      </w:r>
      <w:r w:rsidRPr="007F494F">
        <w:rPr>
          <w:rStyle w:val="StyleUnderline"/>
        </w:rPr>
        <w:t>other</w:t>
      </w:r>
      <w:r w:rsidRPr="007F494F">
        <w:rPr>
          <w:sz w:val="16"/>
        </w:rPr>
        <w:t xml:space="preserve"> possible </w:t>
      </w:r>
      <w:r w:rsidRPr="007F494F">
        <w:rPr>
          <w:rStyle w:val="StyleUnderline"/>
        </w:rPr>
        <w:t xml:space="preserve">confounding variables. </w:t>
      </w:r>
      <w:r w:rsidRPr="000C18BF">
        <w:rPr>
          <w:rStyle w:val="StyleUnderline"/>
          <w:highlight w:val="yellow"/>
        </w:rPr>
        <w:t>This</w:t>
      </w:r>
      <w:r w:rsidRPr="007F494F">
        <w:rPr>
          <w:rStyle w:val="StyleUnderline"/>
        </w:rPr>
        <w:t xml:space="preserve"> research </w:t>
      </w:r>
      <w:r w:rsidRPr="000C18BF">
        <w:rPr>
          <w:rStyle w:val="StyleUnderline"/>
          <w:highlight w:val="yellow"/>
        </w:rPr>
        <w:t>questions</w:t>
      </w:r>
      <w:r w:rsidRPr="007F494F">
        <w:rPr>
          <w:rStyle w:val="StyleUnderline"/>
        </w:rPr>
        <w:t xml:space="preserve"> existing theories claiming that economic downturns are associated with </w:t>
      </w:r>
      <w:r w:rsidRPr="000C18BF">
        <w:rPr>
          <w:rStyle w:val="Emphasis"/>
          <w:highlight w:val="yellow"/>
        </w:rPr>
        <w:t>diversionary war</w:t>
      </w:r>
      <w:r w:rsidRPr="007F494F">
        <w:rPr>
          <w:rStyle w:val="StyleUnderline"/>
        </w:rPr>
        <w:t xml:space="preserve">, and instead argues that in certain circumstances </w:t>
      </w:r>
      <w:r w:rsidRPr="007F494F">
        <w:rPr>
          <w:rStyle w:val="Emphasis"/>
        </w:rPr>
        <w:t>peace may result from economic troubles</w:t>
      </w:r>
      <w:r w:rsidRPr="007F494F">
        <w:rPr>
          <w:sz w:val="16"/>
        </w:rPr>
        <w:t>.</w:t>
      </w:r>
    </w:p>
    <w:p w14:paraId="4914F7C6" w14:textId="77777777" w:rsidR="00477C53" w:rsidRPr="007F494F" w:rsidRDefault="00477C53" w:rsidP="00477C53">
      <w:pPr>
        <w:rPr>
          <w:sz w:val="16"/>
        </w:rPr>
      </w:pPr>
      <w:r w:rsidRPr="007F494F">
        <w:rPr>
          <w:sz w:val="16"/>
        </w:rPr>
        <w:t>Defining and Measuring Rivalry and Rivalry Termination</w:t>
      </w:r>
    </w:p>
    <w:p w14:paraId="4472300F" w14:textId="77777777" w:rsidR="00477C53" w:rsidRPr="007F494F" w:rsidRDefault="00477C53" w:rsidP="00477C53">
      <w:pPr>
        <w:rPr>
          <w:sz w:val="16"/>
        </w:rPr>
      </w:pPr>
      <w:r w:rsidRPr="007F494F">
        <w:rPr>
          <w:sz w:val="16"/>
        </w:rPr>
        <w:t>I define a rivalry as the perception by national elites of two states that the other state possesses conflicting interests and presents a military threat of sufficient severity that future military conflict is likely. Rivalry termination is the transition from a state of rivalry to one where conflicts of interest are not viewed as being so severe as to provoke interstate conflict and/or where a mutual recognition of the imbalance in military capabilities makes conflict-causing bargaining failures unlikely. In other words, rivalries terminate when the elites assess that the risks of military conflict between rivals has been reduced dramatically.</w:t>
      </w:r>
    </w:p>
    <w:p w14:paraId="6BAA9413" w14:textId="77777777" w:rsidR="00477C53" w:rsidRPr="007F494F" w:rsidRDefault="00477C53" w:rsidP="00477C53">
      <w:pPr>
        <w:rPr>
          <w:sz w:val="16"/>
        </w:rPr>
      </w:pPr>
      <w:r w:rsidRPr="007F494F">
        <w:rPr>
          <w:sz w:val="16"/>
        </w:rPr>
        <w:t>This definition draws on a growing quantitative literature most closely associated with the research programs of William Thompson, J. Joseph Hewitt, and James P. Klein, Gary Goertz, and Paul F. Diehl.1 My definition conforms to that of William Thompson. In work with Karen Rasler, they define rivalries as situations in which “[b]oth actors view each other as a significant political-military threat and, therefore, an enemy.”2 In other work, Thompson writing with Michael Colaresi, explains further:</w:t>
      </w:r>
    </w:p>
    <w:p w14:paraId="09FF9AEF" w14:textId="77777777" w:rsidR="00477C53" w:rsidRPr="007F494F" w:rsidRDefault="00477C53" w:rsidP="00477C53">
      <w:pPr>
        <w:rPr>
          <w:sz w:val="16"/>
        </w:rPr>
      </w:pPr>
      <w:r w:rsidRPr="007F494F">
        <w:rPr>
          <w:sz w:val="16"/>
        </w:rPr>
        <w:t>The presumption is that decisionmakers explicitly identify who they think are their foreign enemies. They orient their military preparations and foreign policies toward meeting their threats. They assure their constituents that they will not let their adversaries take advantage. Usually, these activities are done in public. Hence, we should be able to follow the explicit cues in decisionmaker utterances and writings, as well as in the descriptive political histories written about the foreign policies of specific countries.3</w:t>
      </w:r>
    </w:p>
    <w:p w14:paraId="2DE78A62" w14:textId="77777777" w:rsidR="00477C53" w:rsidRPr="007F494F" w:rsidRDefault="00477C53" w:rsidP="00477C53">
      <w:pPr>
        <w:rPr>
          <w:sz w:val="16"/>
        </w:rPr>
      </w:pPr>
      <w:r w:rsidRPr="007F494F">
        <w:rPr>
          <w:sz w:val="16"/>
        </w:rPr>
        <w:t>Drawing from available records and histories, Thompson and David Dreyer have generated a universe of strategic rivalries from 1494 to 2010 that serves as the basis for this project’s empirical analysis.4 This project measures rivalry termination as occurring on the last year that Thompson and Dreyer record the existence of a rivalry.5</w:t>
      </w:r>
    </w:p>
    <w:p w14:paraId="26B496FD" w14:textId="77777777" w:rsidR="00477C53" w:rsidRPr="007F494F" w:rsidRDefault="00477C53" w:rsidP="00477C53">
      <w:pPr>
        <w:rPr>
          <w:sz w:val="16"/>
        </w:rPr>
      </w:pPr>
      <w:r w:rsidRPr="007F494F">
        <w:rPr>
          <w:sz w:val="16"/>
        </w:rPr>
        <w:t>Why Might Economic Crisis Cause Rivalry Termination?</w:t>
      </w:r>
    </w:p>
    <w:p w14:paraId="79112307" w14:textId="77777777" w:rsidR="00477C53" w:rsidRDefault="00477C53" w:rsidP="00477C53">
      <w:pPr>
        <w:rPr>
          <w:sz w:val="16"/>
        </w:rPr>
      </w:pPr>
      <w:r w:rsidRPr="007F494F">
        <w:rPr>
          <w:sz w:val="16"/>
        </w:rPr>
        <w:t xml:space="preserve">Economic crises lead to conciliatory behavior through five primary channels. (1) </w:t>
      </w:r>
      <w:r w:rsidRPr="007F494F">
        <w:rPr>
          <w:rStyle w:val="StyleUnderline"/>
        </w:rPr>
        <w:t xml:space="preserve">Economic </w:t>
      </w:r>
      <w:r w:rsidRPr="000C18BF">
        <w:rPr>
          <w:rStyle w:val="StyleUnderline"/>
          <w:highlight w:val="yellow"/>
        </w:rPr>
        <w:t xml:space="preserve">crises lead to </w:t>
      </w:r>
      <w:r w:rsidRPr="000C18BF">
        <w:rPr>
          <w:rStyle w:val="Emphasis"/>
          <w:highlight w:val="yellow"/>
        </w:rPr>
        <w:t>austerity</w:t>
      </w:r>
      <w:r w:rsidRPr="007F494F">
        <w:rPr>
          <w:rStyle w:val="Emphasis"/>
        </w:rPr>
        <w:t xml:space="preserve"> pressures</w:t>
      </w:r>
      <w:r w:rsidRPr="007F494F">
        <w:rPr>
          <w:sz w:val="16"/>
        </w:rPr>
        <w:t xml:space="preserve">, </w:t>
      </w:r>
      <w:r w:rsidRPr="000C18BF">
        <w:rPr>
          <w:rStyle w:val="StyleUnderline"/>
          <w:highlight w:val="yellow"/>
        </w:rPr>
        <w:t>which</w:t>
      </w:r>
      <w:r w:rsidRPr="007F494F">
        <w:rPr>
          <w:sz w:val="16"/>
        </w:rPr>
        <w:t xml:space="preserve"> in turn </w:t>
      </w:r>
      <w:r w:rsidRPr="007F494F">
        <w:rPr>
          <w:rStyle w:val="StyleUnderline"/>
        </w:rPr>
        <w:t xml:space="preserve">incent leaders to search for ways to </w:t>
      </w:r>
      <w:r w:rsidRPr="000C18BF">
        <w:rPr>
          <w:rStyle w:val="StyleUnderline"/>
          <w:highlight w:val="yellow"/>
        </w:rPr>
        <w:t>cut defense expenditures</w:t>
      </w:r>
      <w:r w:rsidRPr="007F494F">
        <w:rPr>
          <w:sz w:val="16"/>
        </w:rPr>
        <w:t xml:space="preserve">. (2) </w:t>
      </w:r>
      <w:r w:rsidRPr="007F494F">
        <w:rPr>
          <w:rStyle w:val="StyleUnderline"/>
        </w:rPr>
        <w:t xml:space="preserve">Economic </w:t>
      </w:r>
      <w:r w:rsidRPr="000C18BF">
        <w:rPr>
          <w:rStyle w:val="StyleUnderline"/>
          <w:highlight w:val="yellow"/>
        </w:rPr>
        <w:t>crises</w:t>
      </w:r>
      <w:r w:rsidRPr="007F494F">
        <w:rPr>
          <w:sz w:val="16"/>
        </w:rPr>
        <w:t xml:space="preserve"> also </w:t>
      </w:r>
      <w:r w:rsidRPr="000C18BF">
        <w:rPr>
          <w:rStyle w:val="StyleUnderline"/>
          <w:highlight w:val="yellow"/>
        </w:rPr>
        <w:t>encourage</w:t>
      </w:r>
      <w:r w:rsidRPr="007F494F">
        <w:rPr>
          <w:rStyle w:val="StyleUnderline"/>
        </w:rPr>
        <w:t xml:space="preserve"> strategic reassessment</w:t>
      </w:r>
      <w:r w:rsidRPr="007F494F">
        <w:rPr>
          <w:sz w:val="16"/>
        </w:rPr>
        <w:t xml:space="preserve">, so that leaders can argue to their peers and their publics that defense spending can be arrested without endangering the state. </w:t>
      </w:r>
      <w:r w:rsidRPr="007F494F">
        <w:rPr>
          <w:rStyle w:val="StyleUnderline"/>
        </w:rPr>
        <w:t xml:space="preserve">This can lead to </w:t>
      </w:r>
      <w:r w:rsidRPr="000C18BF">
        <w:rPr>
          <w:rStyle w:val="Emphasis"/>
          <w:highlight w:val="yellow"/>
        </w:rPr>
        <w:t>threat deflation</w:t>
      </w:r>
      <w:r w:rsidRPr="000C18BF">
        <w:rPr>
          <w:rStyle w:val="StyleUnderline"/>
          <w:highlight w:val="yellow"/>
        </w:rPr>
        <w:t>, where elites</w:t>
      </w:r>
      <w:r w:rsidRPr="007F494F">
        <w:rPr>
          <w:rStyle w:val="StyleUnderline"/>
        </w:rPr>
        <w:t xml:space="preserve"> attempt to </w:t>
      </w:r>
      <w:r w:rsidRPr="000C18BF">
        <w:rPr>
          <w:rStyle w:val="StyleUnderline"/>
          <w:highlight w:val="yellow"/>
        </w:rPr>
        <w:t>downplay</w:t>
      </w:r>
      <w:r w:rsidRPr="007F494F">
        <w:rPr>
          <w:rStyle w:val="StyleUnderline"/>
        </w:rPr>
        <w:t xml:space="preserve"> the seriousness of</w:t>
      </w:r>
      <w:r w:rsidRPr="007F494F">
        <w:rPr>
          <w:sz w:val="16"/>
        </w:rPr>
        <w:t xml:space="preserve"> the threat posed by </w:t>
      </w:r>
      <w:r w:rsidRPr="000C18BF">
        <w:rPr>
          <w:rStyle w:val="StyleUnderline"/>
          <w:highlight w:val="yellow"/>
        </w:rPr>
        <w:t>a</w:t>
      </w:r>
      <w:r w:rsidRPr="007F494F">
        <w:rPr>
          <w:sz w:val="16"/>
        </w:rPr>
        <w:t xml:space="preserve"> former </w:t>
      </w:r>
      <w:r w:rsidRPr="000C18BF">
        <w:rPr>
          <w:rStyle w:val="StyleUnderline"/>
          <w:highlight w:val="yellow"/>
        </w:rPr>
        <w:t>rival</w:t>
      </w:r>
      <w:r w:rsidRPr="007F494F">
        <w:rPr>
          <w:sz w:val="16"/>
        </w:rPr>
        <w:t xml:space="preserve">. (3) If a state faces multiple threats, </w:t>
      </w:r>
      <w:r w:rsidRPr="007F494F">
        <w:rPr>
          <w:rStyle w:val="StyleUnderline"/>
        </w:rPr>
        <w:t xml:space="preserve">economic crises provoke elites to consider </w:t>
      </w:r>
      <w:r w:rsidRPr="007F494F">
        <w:rPr>
          <w:rStyle w:val="Emphasis"/>
        </w:rPr>
        <w:t>threat prioritization</w:t>
      </w:r>
      <w:r w:rsidRPr="007F494F">
        <w:rPr>
          <w:sz w:val="16"/>
        </w:rPr>
        <w:t xml:space="preserve">, a process that is </w:t>
      </w:r>
      <w:r w:rsidRPr="007F494F">
        <w:rPr>
          <w:rStyle w:val="StyleUnderline"/>
        </w:rPr>
        <w:t>postponed during</w:t>
      </w:r>
      <w:r w:rsidRPr="007F494F">
        <w:rPr>
          <w:sz w:val="16"/>
        </w:rPr>
        <w:t xml:space="preserve"> periods of </w:t>
      </w:r>
      <w:r w:rsidRPr="007F494F">
        <w:rPr>
          <w:rStyle w:val="StyleUnderline"/>
        </w:rPr>
        <w:t>economic normalcy</w:t>
      </w:r>
      <w:r w:rsidRPr="007F494F">
        <w:rPr>
          <w:sz w:val="16"/>
        </w:rPr>
        <w:t xml:space="preserve">. (4) </w:t>
      </w:r>
      <w:r w:rsidRPr="007F494F">
        <w:rPr>
          <w:rStyle w:val="StyleUnderline"/>
        </w:rPr>
        <w:t xml:space="preserve">Economic </w:t>
      </w:r>
      <w:r w:rsidRPr="000C18BF">
        <w:rPr>
          <w:rStyle w:val="StyleUnderline"/>
          <w:highlight w:val="yellow"/>
        </w:rPr>
        <w:t>crises increase the</w:t>
      </w:r>
      <w:r w:rsidRPr="007F494F">
        <w:rPr>
          <w:rStyle w:val="StyleUnderline"/>
        </w:rPr>
        <w:t xml:space="preserve"> political and economic </w:t>
      </w:r>
      <w:r w:rsidRPr="000C18BF">
        <w:rPr>
          <w:rStyle w:val="StyleUnderline"/>
          <w:highlight w:val="yellow"/>
        </w:rPr>
        <w:t xml:space="preserve">benefit from </w:t>
      </w:r>
      <w:r w:rsidRPr="000C18BF">
        <w:rPr>
          <w:rStyle w:val="Emphasis"/>
          <w:highlight w:val="yellow"/>
        </w:rPr>
        <w:t>international</w:t>
      </w:r>
      <w:r w:rsidRPr="007F494F">
        <w:rPr>
          <w:rStyle w:val="Emphasis"/>
        </w:rPr>
        <w:t xml:space="preserve"> economic </w:t>
      </w:r>
      <w:r w:rsidRPr="000C18BF">
        <w:rPr>
          <w:rStyle w:val="Emphasis"/>
          <w:highlight w:val="yellow"/>
        </w:rPr>
        <w:t>cooperation</w:t>
      </w:r>
      <w:r w:rsidRPr="000C18BF">
        <w:rPr>
          <w:sz w:val="16"/>
          <w:highlight w:val="yellow"/>
        </w:rPr>
        <w:t xml:space="preserve">. </w:t>
      </w:r>
      <w:r w:rsidRPr="000C18BF">
        <w:rPr>
          <w:rStyle w:val="StyleUnderline"/>
          <w:highlight w:val="yellow"/>
        </w:rPr>
        <w:t>Leaders seek</w:t>
      </w:r>
      <w:r w:rsidRPr="007F494F">
        <w:rPr>
          <w:sz w:val="16"/>
        </w:rPr>
        <w:t xml:space="preserve"> foreign </w:t>
      </w:r>
      <w:r w:rsidRPr="000C18BF">
        <w:rPr>
          <w:rStyle w:val="StyleUnderline"/>
          <w:highlight w:val="yellow"/>
        </w:rPr>
        <w:t>aid</w:t>
      </w:r>
      <w:r w:rsidRPr="007F494F">
        <w:rPr>
          <w:sz w:val="16"/>
        </w:rPr>
        <w:t xml:space="preserve">, enhanced </w:t>
      </w:r>
      <w:r w:rsidRPr="007F494F">
        <w:rPr>
          <w:rStyle w:val="StyleUnderline"/>
        </w:rPr>
        <w:t xml:space="preserve">trade, </w:t>
      </w:r>
      <w:r w:rsidRPr="000C18BF">
        <w:rPr>
          <w:rStyle w:val="StyleUnderline"/>
          <w:highlight w:val="yellow"/>
        </w:rPr>
        <w:t>and</w:t>
      </w:r>
      <w:r w:rsidRPr="007F494F">
        <w:rPr>
          <w:sz w:val="16"/>
        </w:rPr>
        <w:t xml:space="preserve"> increased </w:t>
      </w:r>
      <w:r w:rsidRPr="000C18BF">
        <w:rPr>
          <w:rStyle w:val="StyleUnderline"/>
          <w:highlight w:val="yellow"/>
        </w:rPr>
        <w:t>investment</w:t>
      </w:r>
      <w:r w:rsidRPr="007F494F">
        <w:rPr>
          <w:rStyle w:val="StyleUnderline"/>
        </w:rPr>
        <w:t xml:space="preserve"> from </w:t>
      </w:r>
      <w:r w:rsidRPr="000C18BF">
        <w:rPr>
          <w:rStyle w:val="StyleUnderline"/>
          <w:highlight w:val="yellow"/>
        </w:rPr>
        <w:t>abroad</w:t>
      </w:r>
      <w:r w:rsidRPr="007F494F">
        <w:rPr>
          <w:sz w:val="16"/>
        </w:rPr>
        <w:t xml:space="preserve"> during periods of economic trouble. This search is made easier if tensions are reduced with historic rivals. (5) Finally, during crises, elites are more prone to select leaders who are perceived as capable of resolving economic difficulties, permitting the emergence of leaders who hold heterodox foreign policy views. Collectively, these mechanisms make it much more likely that a leader will prefer conciliatory policies compared to during periods of economic normalcy. This section reviews this causal logic in greater detail, while also providing historical examples that these mechanisms recur in practice.</w:t>
      </w:r>
    </w:p>
    <w:p w14:paraId="2179A973" w14:textId="77777777" w:rsidR="00477C53" w:rsidRDefault="00477C53" w:rsidP="00477C53"/>
    <w:p w14:paraId="53665573" w14:textId="7F66EF79" w:rsidR="00477C53" w:rsidRDefault="00D94F98" w:rsidP="00477C53">
      <w:pPr>
        <w:pStyle w:val="Heading3"/>
      </w:pPr>
      <w:r>
        <w:t>1AR --- No Russia !</w:t>
      </w:r>
    </w:p>
    <w:p w14:paraId="17E91138" w14:textId="77777777" w:rsidR="00477C53" w:rsidRDefault="00477C53" w:rsidP="00477C53"/>
    <w:p w14:paraId="63464F28" w14:textId="77777777" w:rsidR="00477C53" w:rsidRDefault="00477C53" w:rsidP="00477C53">
      <w:pPr>
        <w:pStyle w:val="Heading4"/>
      </w:pPr>
      <w:r>
        <w:t>Russia won’t invade NATO</w:t>
      </w:r>
    </w:p>
    <w:p w14:paraId="1B57AC1E" w14:textId="77777777" w:rsidR="00477C53" w:rsidRPr="00C17272" w:rsidRDefault="00477C53" w:rsidP="00477C53">
      <w:r w:rsidRPr="004D7E07">
        <w:rPr>
          <w:rStyle w:val="Style13ptBold"/>
        </w:rPr>
        <w:t xml:space="preserve">Radin 17 </w:t>
      </w:r>
      <w:r>
        <w:t xml:space="preserve">--- Andrew </w:t>
      </w:r>
      <w:r w:rsidRPr="004D7E07">
        <w:t xml:space="preserve">Radin, associate political scientist for RAND, “How NATO Could Accidentally Trigger a War with Russia”, Nov 2017, </w:t>
      </w:r>
      <w:hyperlink r:id="rId323" w:history="1">
        <w:r w:rsidRPr="004D7E07">
          <w:rPr>
            <w:rStyle w:val="Hyperlink"/>
          </w:rPr>
          <w:t>http://nationalinterest.org/feature/how-nato-could-accidentally-trigger-war-russia-23156?page=show</w:t>
        </w:r>
      </w:hyperlink>
      <w:r>
        <w:t xml:space="preserve"> (BJN)</w:t>
      </w:r>
    </w:p>
    <w:p w14:paraId="0D72B4AC" w14:textId="77777777" w:rsidR="00477C53" w:rsidRPr="00C17272" w:rsidRDefault="00477C53" w:rsidP="00477C53">
      <w:pPr>
        <w:rPr>
          <w:rStyle w:val="StyleUnderline"/>
        </w:rPr>
      </w:pPr>
      <w:r w:rsidRPr="000C18BF">
        <w:rPr>
          <w:rStyle w:val="Emphasis"/>
          <w:highlight w:val="yellow"/>
        </w:rPr>
        <w:t>This reasoning</w:t>
      </w:r>
      <w:r w:rsidRPr="00C17272">
        <w:rPr>
          <w:sz w:val="16"/>
        </w:rPr>
        <w:t xml:space="preserve">, however, </w:t>
      </w:r>
      <w:r w:rsidRPr="000C18BF">
        <w:rPr>
          <w:rStyle w:val="Emphasis"/>
          <w:highlight w:val="yellow"/>
        </w:rPr>
        <w:t>does not</w:t>
      </w:r>
      <w:r w:rsidRPr="004D7E07">
        <w:rPr>
          <w:rStyle w:val="Emphasis"/>
        </w:rPr>
        <w:t xml:space="preserve"> accurately </w:t>
      </w:r>
      <w:r w:rsidRPr="000C18BF">
        <w:rPr>
          <w:rStyle w:val="Emphasis"/>
          <w:highlight w:val="yellow"/>
        </w:rPr>
        <w:t xml:space="preserve">describe Russian interests </w:t>
      </w:r>
      <w:r w:rsidRPr="004D7E07">
        <w:rPr>
          <w:rStyle w:val="Emphasis"/>
        </w:rPr>
        <w:t>and</w:t>
      </w:r>
      <w:r w:rsidRPr="00C17272">
        <w:rPr>
          <w:rStyle w:val="Emphasis"/>
        </w:rPr>
        <w:t xml:space="preserve"> foreign-policy discourse.</w:t>
      </w:r>
      <w:r w:rsidRPr="00C17272">
        <w:rPr>
          <w:sz w:val="16"/>
        </w:rPr>
        <w:t xml:space="preserve"> In a recent report analyzing Russian view of the international order, we outline </w:t>
      </w:r>
      <w:r w:rsidRPr="00C17272">
        <w:rPr>
          <w:rStyle w:val="StyleUnderline"/>
        </w:rPr>
        <w:t>Russia’s core foreign-policy interests, including defense of the country</w:t>
      </w:r>
      <w:r w:rsidRPr="00C17272">
        <w:rPr>
          <w:sz w:val="16"/>
        </w:rPr>
        <w:t xml:space="preserve"> and regime; </w:t>
      </w:r>
      <w:r w:rsidRPr="00C17272">
        <w:rPr>
          <w:rStyle w:val="StyleUnderline"/>
        </w:rPr>
        <w:t>influence</w:t>
      </w:r>
      <w:r w:rsidRPr="00C17272">
        <w:rPr>
          <w:sz w:val="16"/>
        </w:rPr>
        <w:t xml:space="preserve"> in the “near abroad,” </w:t>
      </w:r>
      <w:r w:rsidRPr="00C17272">
        <w:rPr>
          <w:rStyle w:val="StyleUnderline"/>
        </w:rPr>
        <w:t xml:space="preserve">Russia’s term for its immediate neighborhood; and, relatedly, a vision of itself as a great power. </w:t>
      </w:r>
      <w:r w:rsidRPr="004D7E07">
        <w:rPr>
          <w:rStyle w:val="StyleUnderline"/>
        </w:rPr>
        <w:t xml:space="preserve">According to </w:t>
      </w:r>
      <w:r w:rsidRPr="000C18BF">
        <w:rPr>
          <w:rStyle w:val="StyleUnderline"/>
          <w:highlight w:val="yellow"/>
        </w:rPr>
        <w:t>Russia</w:t>
      </w:r>
      <w:r w:rsidRPr="004D7E07">
        <w:rPr>
          <w:rStyle w:val="StyleUnderline"/>
        </w:rPr>
        <w:t xml:space="preserve">n analysts, the near abroad includes all of the republics of former Soviet Union </w:t>
      </w:r>
      <w:r w:rsidRPr="004D7E07">
        <w:rPr>
          <w:rStyle w:val="Emphasis"/>
        </w:rPr>
        <w:t>except the Baltic states.</w:t>
      </w:r>
      <w:r w:rsidRPr="004D7E07">
        <w:rPr>
          <w:sz w:val="16"/>
        </w:rPr>
        <w:t xml:space="preserve"> </w:t>
      </w:r>
      <w:r w:rsidRPr="004D7E07">
        <w:rPr>
          <w:rStyle w:val="StyleUnderline"/>
        </w:rPr>
        <w:t xml:space="preserve">They </w:t>
      </w:r>
      <w:r w:rsidRPr="000C18BF">
        <w:rPr>
          <w:rStyle w:val="StyleUnderline"/>
          <w:highlight w:val="yellow"/>
        </w:rPr>
        <w:t>see the Baltic states as foreign</w:t>
      </w:r>
      <w:r w:rsidRPr="000C18BF">
        <w:rPr>
          <w:sz w:val="16"/>
          <w:highlight w:val="yellow"/>
        </w:rPr>
        <w:t xml:space="preserve">, </w:t>
      </w:r>
      <w:r w:rsidRPr="000C18BF">
        <w:rPr>
          <w:rStyle w:val="Emphasis"/>
          <w:highlight w:val="yellow"/>
        </w:rPr>
        <w:t>and fully incorporated into NATO</w:t>
      </w:r>
      <w:r w:rsidRPr="004D7E07">
        <w:rPr>
          <w:rStyle w:val="Emphasis"/>
        </w:rPr>
        <w:t>.</w:t>
      </w:r>
      <w:r w:rsidRPr="00C17272">
        <w:rPr>
          <w:sz w:val="16"/>
        </w:rPr>
        <w:t xml:space="preserve"> With </w:t>
      </w:r>
      <w:r w:rsidRPr="000C18BF">
        <w:rPr>
          <w:rStyle w:val="StyleUnderline"/>
          <w:highlight w:val="yellow"/>
        </w:rPr>
        <w:t>the</w:t>
      </w:r>
      <w:r w:rsidRPr="004D7E07">
        <w:rPr>
          <w:sz w:val="16"/>
        </w:rPr>
        <w:t xml:space="preserve"> exception of a </w:t>
      </w:r>
      <w:r w:rsidRPr="004D7E07">
        <w:rPr>
          <w:rStyle w:val="StyleUnderline"/>
        </w:rPr>
        <w:t>few hardline “</w:t>
      </w:r>
      <w:r w:rsidRPr="000C18BF">
        <w:rPr>
          <w:rStyle w:val="StyleUnderline"/>
          <w:highlight w:val="yellow"/>
        </w:rPr>
        <w:t>Eurasianists</w:t>
      </w:r>
      <w:r w:rsidRPr="004D7E07">
        <w:rPr>
          <w:rStyle w:val="StyleUnderline"/>
        </w:rPr>
        <w:t>”</w:t>
      </w:r>
      <w:r w:rsidRPr="004D7E07">
        <w:rPr>
          <w:sz w:val="16"/>
        </w:rPr>
        <w:t xml:space="preserve"> such as Aleksandr Dugin, with </w:t>
      </w:r>
      <w:r w:rsidRPr="000C18BF">
        <w:rPr>
          <w:rStyle w:val="Emphasis"/>
          <w:highlight w:val="yellow"/>
        </w:rPr>
        <w:t>little</w:t>
      </w:r>
      <w:r w:rsidRPr="004D7E07">
        <w:rPr>
          <w:rStyle w:val="Emphasis"/>
        </w:rPr>
        <w:t xml:space="preserve"> direct </w:t>
      </w:r>
      <w:r w:rsidRPr="000C18BF">
        <w:rPr>
          <w:rStyle w:val="Emphasis"/>
          <w:highlight w:val="yellow"/>
        </w:rPr>
        <w:t>influence on policymaking</w:t>
      </w:r>
      <w:r w:rsidRPr="004D7E07">
        <w:rPr>
          <w:rStyle w:val="StyleUnderline"/>
        </w:rPr>
        <w:t xml:space="preserve">, there is </w:t>
      </w:r>
      <w:r w:rsidRPr="004D7E07">
        <w:rPr>
          <w:rStyle w:val="Emphasis"/>
        </w:rPr>
        <w:t>little interest</w:t>
      </w:r>
      <w:r w:rsidRPr="004D7E07">
        <w:rPr>
          <w:rStyle w:val="StyleUnderline"/>
        </w:rPr>
        <w:t xml:space="preserve"> in occupying these territories</w:t>
      </w:r>
      <w:r w:rsidRPr="004D7E07">
        <w:rPr>
          <w:sz w:val="16"/>
        </w:rPr>
        <w:t>. Russia does maintain some</w:t>
      </w:r>
      <w:r w:rsidRPr="00C17272">
        <w:rPr>
          <w:sz w:val="16"/>
        </w:rPr>
        <w:t xml:space="preserve"> interest in continuing a relationship with the Russian speakers, including through its “compatriots policy,” but this is a low priority. </w:t>
      </w:r>
      <w:r w:rsidRPr="00C17272">
        <w:rPr>
          <w:rStyle w:val="StyleUnderline"/>
        </w:rPr>
        <w:t>Absent a threat to its security</w:t>
      </w:r>
      <w:r w:rsidRPr="00C17272">
        <w:rPr>
          <w:sz w:val="16"/>
        </w:rPr>
        <w:t xml:space="preserve">, </w:t>
      </w:r>
      <w:r w:rsidRPr="000C18BF">
        <w:rPr>
          <w:rStyle w:val="Emphasis"/>
          <w:highlight w:val="yellow"/>
        </w:rPr>
        <w:t>it is hard to see</w:t>
      </w:r>
      <w:r w:rsidRPr="00C17272">
        <w:rPr>
          <w:rStyle w:val="Emphasis"/>
        </w:rPr>
        <w:t xml:space="preserve"> how these core interests would lead </w:t>
      </w:r>
      <w:r w:rsidRPr="000C18BF">
        <w:rPr>
          <w:rStyle w:val="Emphasis"/>
          <w:highlight w:val="yellow"/>
        </w:rPr>
        <w:t>Russia</w:t>
      </w:r>
      <w:r w:rsidRPr="00C17272">
        <w:rPr>
          <w:rStyle w:val="Emphasis"/>
        </w:rPr>
        <w:t xml:space="preserve"> to want to </w:t>
      </w:r>
      <w:r w:rsidRPr="000C18BF">
        <w:rPr>
          <w:rStyle w:val="Emphasis"/>
          <w:highlight w:val="yellow"/>
        </w:rPr>
        <w:t>attack the Baltic states</w:t>
      </w:r>
      <w:r w:rsidRPr="00C17272">
        <w:rPr>
          <w:sz w:val="16"/>
        </w:rPr>
        <w:t xml:space="preserve">. </w:t>
      </w:r>
      <w:r w:rsidRPr="004D7E07">
        <w:rPr>
          <w:sz w:val="16"/>
        </w:rPr>
        <w:t xml:space="preserve">Indeed, </w:t>
      </w:r>
      <w:r w:rsidRPr="004D7E07">
        <w:rPr>
          <w:rStyle w:val="StyleUnderline"/>
        </w:rPr>
        <w:t>in reviewing the Russian strategic literature</w:t>
      </w:r>
      <w:r w:rsidRPr="004D7E07">
        <w:rPr>
          <w:sz w:val="16"/>
        </w:rPr>
        <w:t xml:space="preserve">, another </w:t>
      </w:r>
      <w:r w:rsidRPr="004D7E07">
        <w:rPr>
          <w:rStyle w:val="StyleUnderline"/>
        </w:rPr>
        <w:t xml:space="preserve">recent </w:t>
      </w:r>
      <w:r w:rsidRPr="000C18BF">
        <w:rPr>
          <w:rStyle w:val="StyleUnderline"/>
          <w:highlight w:val="yellow"/>
        </w:rPr>
        <w:t>RAND</w:t>
      </w:r>
      <w:r w:rsidRPr="004D7E07">
        <w:rPr>
          <w:rStyle w:val="StyleUnderline"/>
        </w:rPr>
        <w:t xml:space="preserve"> report </w:t>
      </w:r>
      <w:r w:rsidRPr="000C18BF">
        <w:rPr>
          <w:rStyle w:val="StyleUnderline"/>
          <w:highlight w:val="yellow"/>
        </w:rPr>
        <w:t>found</w:t>
      </w:r>
      <w:r w:rsidRPr="000C18BF">
        <w:rPr>
          <w:sz w:val="16"/>
          <w:highlight w:val="yellow"/>
        </w:rPr>
        <w:t xml:space="preserve"> “</w:t>
      </w:r>
      <w:r w:rsidRPr="000C18BF">
        <w:rPr>
          <w:rStyle w:val="Emphasis"/>
          <w:highlight w:val="yellow"/>
        </w:rPr>
        <w:t>no serious discussion of the strategic value</w:t>
      </w:r>
      <w:r w:rsidRPr="004D7E07">
        <w:rPr>
          <w:rStyle w:val="Emphasis"/>
        </w:rPr>
        <w:t xml:space="preserve"> of retaking part or all of the Baltic States</w:t>
      </w:r>
      <w:r w:rsidRPr="004D7E07">
        <w:rPr>
          <w:sz w:val="16"/>
        </w:rPr>
        <w:t xml:space="preserve">, either for their intrinsic value or as a way of weakening NATO.” The Russian discourse on Ukraine highlights the limited importance of the Baltics for Russian foreign policy. </w:t>
      </w:r>
      <w:r w:rsidRPr="004D7E07">
        <w:rPr>
          <w:rStyle w:val="StyleUnderline"/>
        </w:rPr>
        <w:t>Russians</w:t>
      </w:r>
      <w:r w:rsidRPr="00C17272">
        <w:rPr>
          <w:sz w:val="16"/>
        </w:rPr>
        <w:t xml:space="preserve"> appear to </w:t>
      </w:r>
      <w:r w:rsidRPr="00C17272">
        <w:rPr>
          <w:rStyle w:val="StyleUnderline"/>
        </w:rPr>
        <w:t>view Ukraine as an extension of Russia:</w:t>
      </w:r>
      <w:r w:rsidRPr="00C17272">
        <w:rPr>
          <w:sz w:val="16"/>
        </w:rPr>
        <w:t xml:space="preserve"> by some accounts as “little Russia,” or as Putin explained to President Bush in 2008, “not even a real country,” given the close relationship between Russia and parts of Ukraine. </w:t>
      </w:r>
      <w:r w:rsidRPr="00C17272">
        <w:rPr>
          <w:rStyle w:val="StyleUnderline"/>
        </w:rPr>
        <w:t>By contrast, the Baltic states are</w:t>
      </w:r>
      <w:r w:rsidRPr="00C17272">
        <w:rPr>
          <w:sz w:val="16"/>
        </w:rPr>
        <w:t xml:space="preserve"> where movies staged </w:t>
      </w:r>
      <w:r w:rsidRPr="00C17272">
        <w:rPr>
          <w:rStyle w:val="StyleUnderline"/>
        </w:rPr>
        <w:t>in the West</w:t>
      </w:r>
      <w:r w:rsidRPr="00C17272">
        <w:rPr>
          <w:sz w:val="16"/>
        </w:rPr>
        <w:t xml:space="preserve"> were filmed during the Soviet Union. </w:t>
      </w:r>
      <w:r w:rsidRPr="000C18BF">
        <w:rPr>
          <w:rStyle w:val="StyleUnderline"/>
          <w:highlight w:val="yellow"/>
        </w:rPr>
        <w:t>Ukraine is front and center in</w:t>
      </w:r>
      <w:r w:rsidRPr="00C17272">
        <w:rPr>
          <w:rStyle w:val="StyleUnderline"/>
        </w:rPr>
        <w:t xml:space="preserve"> the major </w:t>
      </w:r>
      <w:r w:rsidRPr="000C18BF">
        <w:rPr>
          <w:rStyle w:val="StyleUnderline"/>
          <w:highlight w:val="yellow"/>
        </w:rPr>
        <w:t>Russia</w:t>
      </w:r>
      <w:r w:rsidRPr="00C17272">
        <w:rPr>
          <w:rStyle w:val="StyleUnderline"/>
        </w:rPr>
        <w:t>n strategic documents</w:t>
      </w:r>
      <w:r w:rsidRPr="00C17272">
        <w:rPr>
          <w:sz w:val="16"/>
        </w:rPr>
        <w:t>, such as the Foreign Policy Concept or National Security Strategy</w:t>
      </w:r>
      <w:r w:rsidRPr="000C18BF">
        <w:rPr>
          <w:sz w:val="16"/>
          <w:highlight w:val="yellow"/>
        </w:rPr>
        <w:t xml:space="preserve">, </w:t>
      </w:r>
      <w:r w:rsidRPr="000C18BF">
        <w:rPr>
          <w:rStyle w:val="StyleUnderline"/>
          <w:highlight w:val="yellow"/>
        </w:rPr>
        <w:t>but the Baltic states do not appear.</w:t>
      </w:r>
      <w:r w:rsidRPr="00C17272">
        <w:rPr>
          <w:sz w:val="16"/>
        </w:rPr>
        <w:t xml:space="preserve"> </w:t>
      </w:r>
      <w:r w:rsidRPr="00C17272">
        <w:rPr>
          <w:rStyle w:val="StyleUnderline"/>
        </w:rPr>
        <w:t>Russian media and other public discourse see a coordinated and intentional Western effort to undermine Russia’s position in Ukraine. By contrast, they cannot imagine that Western concerns about Russian military action in the Baltics are legitimate, and tend to see them either as manipulation by the Baltic states or the U.S. military</w:t>
      </w:r>
      <w:r w:rsidRPr="00C17272">
        <w:rPr>
          <w:sz w:val="16"/>
        </w:rPr>
        <w:t xml:space="preserve">-industrial complex. </w:t>
      </w:r>
      <w:r w:rsidRPr="00C17272">
        <w:rPr>
          <w:rStyle w:val="StyleUnderline"/>
        </w:rPr>
        <w:t>Russia</w:t>
      </w:r>
      <w:r w:rsidRPr="00C17272">
        <w:rPr>
          <w:sz w:val="16"/>
        </w:rPr>
        <w:t xml:space="preserve"> might not broadcast a plan to invade the Baltics, but its </w:t>
      </w:r>
      <w:r w:rsidRPr="00C17272">
        <w:rPr>
          <w:rStyle w:val="StyleUnderline"/>
        </w:rPr>
        <w:t>public description of the importance of Baltics is inconsistent with Russia launching an offensive military operation against them.</w:t>
      </w:r>
    </w:p>
    <w:p w14:paraId="0489DFB0" w14:textId="77777777" w:rsidR="00477C53" w:rsidRDefault="00477C53" w:rsidP="00477C53"/>
    <w:p w14:paraId="38571511" w14:textId="32245648" w:rsidR="00477C53" w:rsidRDefault="00D94F98" w:rsidP="00477C53">
      <w:pPr>
        <w:pStyle w:val="Heading3"/>
      </w:pPr>
      <w:r>
        <w:t>1AR ---</w:t>
      </w:r>
      <w:r w:rsidR="00477C53">
        <w:t xml:space="preserve"> No China !</w:t>
      </w:r>
    </w:p>
    <w:p w14:paraId="7FCFF481" w14:textId="77777777" w:rsidR="00477C53" w:rsidRDefault="00477C53" w:rsidP="00477C53"/>
    <w:p w14:paraId="67E3F611" w14:textId="77777777" w:rsidR="00477C53" w:rsidRDefault="00477C53" w:rsidP="00477C53">
      <w:pPr>
        <w:pStyle w:val="Heading4"/>
      </w:pPr>
      <w:r>
        <w:t>China isn’t revisionist</w:t>
      </w:r>
    </w:p>
    <w:p w14:paraId="2F63D819" w14:textId="77777777" w:rsidR="00477C53" w:rsidRPr="004826D4" w:rsidRDefault="00477C53" w:rsidP="00477C53">
      <w:pPr>
        <w:rPr>
          <w:sz w:val="16"/>
        </w:rPr>
      </w:pPr>
      <w:r w:rsidRPr="004826D4">
        <w:rPr>
          <w:rStyle w:val="Style13ptBold"/>
        </w:rPr>
        <w:t>Dobell, ’18</w:t>
      </w:r>
      <w:r>
        <w:t xml:space="preserve"> </w:t>
      </w:r>
      <w:r w:rsidRPr="004826D4">
        <w:rPr>
          <w:sz w:val="16"/>
        </w:rPr>
        <w:t>(Graeme, Journalist Fellow with the Australian Strategic Policy Institute, Fellow of the Australian Institute of International Affairs, “The US and China: status quo powers in revisionist times,”</w:t>
      </w:r>
      <w:r>
        <w:rPr>
          <w:sz w:val="16"/>
        </w:rPr>
        <w:t xml:space="preserve"> 2/5,</w:t>
      </w:r>
      <w:r w:rsidRPr="004826D4">
        <w:rPr>
          <w:sz w:val="16"/>
        </w:rPr>
        <w:t xml:space="preserve"> https://www.aspistrategist.org.au/us-china-status-quo-powers-revisionist-times/, bgm)</w:t>
      </w:r>
    </w:p>
    <w:p w14:paraId="2465FC78" w14:textId="77777777" w:rsidR="00477C53" w:rsidRDefault="00477C53" w:rsidP="00477C53"/>
    <w:p w14:paraId="779342B6" w14:textId="77777777" w:rsidR="00477C53" w:rsidRPr="00CC0D7B" w:rsidRDefault="00477C53" w:rsidP="00477C53">
      <w:pPr>
        <w:rPr>
          <w:rStyle w:val="StyleUnderline"/>
        </w:rPr>
      </w:pPr>
      <w:r w:rsidRPr="000C18BF">
        <w:rPr>
          <w:rStyle w:val="StyleUnderline"/>
          <w:highlight w:val="yellow"/>
        </w:rPr>
        <w:t>The issue of intent returns us to whether China is a revisionist or status quo power</w:t>
      </w:r>
      <w:r w:rsidRPr="00CC0D7B">
        <w:rPr>
          <w:sz w:val="16"/>
        </w:rPr>
        <w:t xml:space="preserve">—an academic argument that’s been bubbling for two decades. The trouble with power-transition theory in international relations is that it’s a binary categorisation: states are either status quo or revisionist. Revisionist exemplars are revolutionary France, Nazi Germany, the Soviet Union and Maoist China. The revisionist case is well put by Walter Russell Mead. (The Foreign Affairs editors gave his discussion of China, Iran and Russia extra colour with the heading ‘An axis of weevils?’, an uncomfortable reminder of a previous US crusade against an axis of evil.) </w:t>
      </w:r>
      <w:r w:rsidRPr="000C18BF">
        <w:rPr>
          <w:rStyle w:val="StyleUnderline"/>
          <w:highlight w:val="yellow"/>
        </w:rPr>
        <w:t>I prefer</w:t>
      </w:r>
      <w:r w:rsidRPr="00CC0D7B">
        <w:rPr>
          <w:rStyle w:val="StyleUnderline"/>
        </w:rPr>
        <w:t xml:space="preserve"> John </w:t>
      </w:r>
      <w:r w:rsidRPr="000C18BF">
        <w:rPr>
          <w:rStyle w:val="StyleUnderline"/>
          <w:highlight w:val="yellow"/>
        </w:rPr>
        <w:t>Ikenberry’s counter</w:t>
      </w:r>
      <w:r w:rsidRPr="00CC0D7B">
        <w:rPr>
          <w:rStyle w:val="StyleUnderline"/>
        </w:rPr>
        <w:t xml:space="preserve"> to Mead </w:t>
      </w:r>
      <w:r w:rsidRPr="000C18BF">
        <w:rPr>
          <w:rStyle w:val="StyleUnderline"/>
          <w:highlight w:val="yellow"/>
        </w:rPr>
        <w:t>that China is a part-time spoiler that’s deeply integrated into the world economy</w:t>
      </w:r>
      <w:r w:rsidRPr="00CC0D7B">
        <w:rPr>
          <w:rStyle w:val="StyleUnderline"/>
        </w:rPr>
        <w:t xml:space="preserve"> and institutions. </w:t>
      </w:r>
      <w:r w:rsidRPr="000C18BF">
        <w:rPr>
          <w:rStyle w:val="StyleUnderline"/>
          <w:highlight w:val="yellow"/>
        </w:rPr>
        <w:t>My twist is calling China a status quo–tidal power—a conservative state that loves both its current status and how the tide is running away from the US towards China. The revisionist conclusion declares engagement</w:t>
      </w:r>
      <w:r w:rsidRPr="00CC0D7B">
        <w:rPr>
          <w:rStyle w:val="StyleUnderline"/>
        </w:rPr>
        <w:t xml:space="preserve"> and diplomacy </w:t>
      </w:r>
      <w:r w:rsidRPr="000C18BF">
        <w:rPr>
          <w:rStyle w:val="StyleUnderline"/>
          <w:highlight w:val="yellow"/>
        </w:rPr>
        <w:t>a dead end</w:t>
      </w:r>
      <w:r w:rsidRPr="00CC0D7B">
        <w:rPr>
          <w:rStyle w:val="StyleUnderline"/>
        </w:rPr>
        <w:t xml:space="preserve">, while zooming onto the military highway. </w:t>
      </w:r>
      <w:r w:rsidRPr="000C18BF">
        <w:rPr>
          <w:rStyle w:val="StyleUnderline"/>
          <w:highlight w:val="yellow"/>
        </w:rPr>
        <w:t>Washington’s embrace of the revisionist label as policy ignores the relative decline of US influence</w:t>
      </w:r>
      <w:r w:rsidRPr="00CC0D7B">
        <w:rPr>
          <w:rStyle w:val="StyleUnderline"/>
        </w:rPr>
        <w:t xml:space="preserve"> as the great global story of our age.</w:t>
      </w:r>
      <w:r w:rsidRPr="00CC0D7B">
        <w:rPr>
          <w:sz w:val="16"/>
        </w:rPr>
        <w:t xml:space="preserve"> We aren’t going back to the bipolar status quo (1945–1989) or the unipolar status quo (1989–2008). </w:t>
      </w:r>
      <w:r w:rsidRPr="00CC0D7B">
        <w:rPr>
          <w:rStyle w:val="StyleUnderline"/>
        </w:rPr>
        <w:t xml:space="preserve">The age of </w:t>
      </w:r>
      <w:r w:rsidRPr="000C18BF">
        <w:rPr>
          <w:rStyle w:val="StyleUnderline"/>
          <w:highlight w:val="yellow"/>
        </w:rPr>
        <w:t>globalisation keeps moving the game</w:t>
      </w:r>
      <w:r w:rsidRPr="00CC0D7B">
        <w:rPr>
          <w:rStyle w:val="StyleUnderline"/>
        </w:rPr>
        <w:t>.</w:t>
      </w:r>
      <w:r>
        <w:rPr>
          <w:rStyle w:val="StyleUnderline"/>
        </w:rPr>
        <w:t xml:space="preserve"> </w:t>
      </w:r>
      <w:r w:rsidRPr="00CC0D7B">
        <w:rPr>
          <w:sz w:val="16"/>
        </w:rPr>
        <w:t xml:space="preserve">One of the age’s arch-realists, Henry </w:t>
      </w:r>
      <w:r w:rsidRPr="00CC0D7B">
        <w:rPr>
          <w:rStyle w:val="StyleUnderline"/>
        </w:rPr>
        <w:t>Kissinger, captured the trend in World order, describing the US and China as ‘indispensable pillars of world order’, even though both have a history of ambivalence about the international system they now anchor.</w:t>
      </w:r>
      <w:r>
        <w:rPr>
          <w:rStyle w:val="StyleUnderline"/>
        </w:rPr>
        <w:t xml:space="preserve"> </w:t>
      </w:r>
      <w:r w:rsidRPr="00CC0D7B">
        <w:rPr>
          <w:sz w:val="16"/>
        </w:rPr>
        <w:t xml:space="preserve">Dr K. argues that America and China must achieve an unprecedented blend of partnership and military balance in Asia’s modern system: The combination of balance-of-power strategy with partnership diplomacy will not be able to remove all adversarial aspects, but it can mitigate their impact. Above all, it can give Chinese and American leaders experiences in constructive cooperation, and convey to their two societies a way of building toward a more peaceful future. Order always requires a subtle balance of restraint, force, and legitimacy. In Asia, it must combine a balance of power with a concept of partnership. A purely military definition of the balance will shade into confrontation. A purely psychological approach to partnership will raise fears of hegemony. Wise statesmanship must try to find that balance. For outside it, disaster beckons. </w:t>
      </w:r>
      <w:r w:rsidRPr="00CC0D7B">
        <w:rPr>
          <w:rStyle w:val="StyleUnderline"/>
        </w:rPr>
        <w:t>Yes, Henry! Engagement works. Mix partnership with power politics, as the tide of the status quo shifts.</w:t>
      </w:r>
    </w:p>
    <w:p w14:paraId="67732605" w14:textId="77777777" w:rsidR="00477C53" w:rsidRDefault="00477C53" w:rsidP="00477C53"/>
    <w:p w14:paraId="478668DB" w14:textId="0F658393" w:rsidR="00477C53" w:rsidRDefault="00D94F98" w:rsidP="00477C53">
      <w:pPr>
        <w:pStyle w:val="Heading3"/>
      </w:pPr>
      <w:r>
        <w:t>1AR</w:t>
      </w:r>
      <w:r w:rsidR="00477C53">
        <w:t xml:space="preserve"> --- No NATO !</w:t>
      </w:r>
    </w:p>
    <w:p w14:paraId="0A7167A3" w14:textId="77777777" w:rsidR="00477C53" w:rsidRDefault="00477C53" w:rsidP="00477C53"/>
    <w:p w14:paraId="3BA19608" w14:textId="77777777" w:rsidR="00477C53" w:rsidRDefault="00477C53" w:rsidP="00477C53">
      <w:pPr>
        <w:pStyle w:val="Heading4"/>
      </w:pPr>
      <w:r>
        <w:t>NATO resilient</w:t>
      </w:r>
    </w:p>
    <w:p w14:paraId="41058520" w14:textId="77777777" w:rsidR="00477C53" w:rsidRDefault="00477C53" w:rsidP="00477C53">
      <w:r w:rsidRPr="00C36896">
        <w:rPr>
          <w:rStyle w:val="Style13ptBold"/>
        </w:rPr>
        <w:t>FONTAINE &amp; SERCHUK 18</w:t>
      </w:r>
      <w:r>
        <w:t xml:space="preserve"> --- RICHARD FONTAINE is the chief executive officer of the Center for a New American Security. He served as a foreign-policy adviser to Senator John McCain from 2004 to 2009 &amp; VANCE SERCHUK, adjunct senior fellow at the Center for a New American Security, “The West Will Survive Trump”, JULY 11, 2018, </w:t>
      </w:r>
      <w:hyperlink r:id="rId324" w:history="1">
        <w:r w:rsidRPr="00276013">
          <w:rPr>
            <w:rStyle w:val="Hyperlink"/>
          </w:rPr>
          <w:t>https://www.theatlantic.com/international/archive/2018/07/nato-summit-trump/564854/</w:t>
        </w:r>
      </w:hyperlink>
      <w:r>
        <w:t xml:space="preserve"> (BJN) </w:t>
      </w:r>
    </w:p>
    <w:p w14:paraId="0BD0FCC3" w14:textId="77777777" w:rsidR="00477C53" w:rsidRPr="00832F78" w:rsidRDefault="00477C53" w:rsidP="00477C53">
      <w:pPr>
        <w:rPr>
          <w:sz w:val="14"/>
        </w:rPr>
      </w:pPr>
      <w:r w:rsidRPr="00832F78">
        <w:rPr>
          <w:sz w:val="14"/>
        </w:rPr>
        <w:t xml:space="preserve">Then there was </w:t>
      </w:r>
      <w:r w:rsidRPr="000C18BF">
        <w:rPr>
          <w:rStyle w:val="StyleUnderline"/>
          <w:highlight w:val="yellow"/>
        </w:rPr>
        <w:t>the</w:t>
      </w:r>
      <w:r w:rsidRPr="00832F78">
        <w:rPr>
          <w:rStyle w:val="StyleUnderline"/>
        </w:rPr>
        <w:t xml:space="preserve"> invasion of </w:t>
      </w:r>
      <w:r w:rsidRPr="000C18BF">
        <w:rPr>
          <w:rStyle w:val="StyleUnderline"/>
          <w:highlight w:val="yellow"/>
        </w:rPr>
        <w:t>Iraq</w:t>
      </w:r>
      <w:r w:rsidRPr="00832F78">
        <w:rPr>
          <w:rStyle w:val="StyleUnderline"/>
        </w:rPr>
        <w:t>.</w:t>
      </w:r>
      <w:r w:rsidRPr="00832F78">
        <w:rPr>
          <w:sz w:val="14"/>
        </w:rPr>
        <w:t xml:space="preserve"> As </w:t>
      </w:r>
      <w:r w:rsidRPr="000C18BF">
        <w:rPr>
          <w:rStyle w:val="StyleUnderline"/>
          <w:highlight w:val="yellow"/>
        </w:rPr>
        <w:t>debate</w:t>
      </w:r>
      <w:r w:rsidRPr="00832F78">
        <w:rPr>
          <w:sz w:val="14"/>
        </w:rPr>
        <w:t xml:space="preserve"> over a new war against Saddam Hussein </w:t>
      </w:r>
      <w:r w:rsidRPr="000C18BF">
        <w:rPr>
          <w:rStyle w:val="StyleUnderline"/>
          <w:highlight w:val="yellow"/>
        </w:rPr>
        <w:t>heated</w:t>
      </w:r>
      <w:r w:rsidRPr="00832F78">
        <w:rPr>
          <w:sz w:val="14"/>
        </w:rPr>
        <w:t xml:space="preserve"> up in 2002, </w:t>
      </w:r>
      <w:r w:rsidRPr="00832F78">
        <w:rPr>
          <w:rStyle w:val="StyleUnderline"/>
        </w:rPr>
        <w:t xml:space="preserve">U.S. </w:t>
      </w:r>
      <w:r w:rsidRPr="000C18BF">
        <w:rPr>
          <w:rStyle w:val="StyleUnderline"/>
          <w:highlight w:val="yellow"/>
        </w:rPr>
        <w:t xml:space="preserve">relations with France and Germany </w:t>
      </w:r>
      <w:r w:rsidRPr="00832F78">
        <w:rPr>
          <w:rStyle w:val="StyleUnderline"/>
        </w:rPr>
        <w:t xml:space="preserve">grew </w:t>
      </w:r>
      <w:r w:rsidRPr="00832F78">
        <w:rPr>
          <w:rStyle w:val="Emphasis"/>
        </w:rPr>
        <w:t>toxic</w:t>
      </w:r>
      <w:r w:rsidRPr="00832F78">
        <w:rPr>
          <w:sz w:val="14"/>
        </w:rPr>
        <w:t>. Inside nato, Paris and Berlin joined with the Belgians to block planning for the defense of Turkey in case of Iraqi retaliation. Outside the alliance, even more remarkably, the French and Germans partnered with Russia to oppose U.S.–U.K. proposals at the UN Security Council, barnstormed across Africa to rally opposition among non-permanent members of the Council, and warned Central European states that their accession to the EU hung in the balance. German Chancellor Gerhard Schroeder campaigned for reelection on an explicitly antiwar, anti–George W. Bush platform, touting a new “German Way” in foreign policy. Millions of Europeans joined protests against the war, and a poll found that most Europeans believed U.S. global leadership was undesirable.</w:t>
      </w:r>
    </w:p>
    <w:p w14:paraId="6B7D7A09" w14:textId="77777777" w:rsidR="00477C53" w:rsidRPr="00832F78" w:rsidRDefault="00477C53" w:rsidP="00477C53">
      <w:pPr>
        <w:rPr>
          <w:sz w:val="14"/>
        </w:rPr>
      </w:pPr>
      <w:r w:rsidRPr="00832F78">
        <w:rPr>
          <w:sz w:val="14"/>
        </w:rPr>
        <w:t xml:space="preserve">The sense of </w:t>
      </w:r>
      <w:r w:rsidRPr="00832F78">
        <w:rPr>
          <w:rStyle w:val="StyleUnderline"/>
        </w:rPr>
        <w:t xml:space="preserve">American outrage was </w:t>
      </w:r>
      <w:r w:rsidRPr="00832F78">
        <w:rPr>
          <w:rStyle w:val="Emphasis"/>
        </w:rPr>
        <w:t>profound</w:t>
      </w:r>
      <w:r w:rsidRPr="00832F78">
        <w:rPr>
          <w:sz w:val="14"/>
        </w:rPr>
        <w:t xml:space="preserve">. Secretary of Defense Donald </w:t>
      </w:r>
      <w:r w:rsidRPr="000C18BF">
        <w:rPr>
          <w:rStyle w:val="StyleUnderline"/>
          <w:highlight w:val="yellow"/>
        </w:rPr>
        <w:t>Rumsfeld denounced “old Europe</w:t>
      </w:r>
      <w:r w:rsidRPr="00832F78">
        <w:rPr>
          <w:rStyle w:val="StyleUnderline"/>
        </w:rPr>
        <w:t>”—</w:t>
      </w:r>
      <w:r w:rsidRPr="00832F78">
        <w:rPr>
          <w:sz w:val="14"/>
        </w:rPr>
        <w:t xml:space="preserve">meaning France and Germany—contrasting it unfavorably with “new Europe,” meaning formerly communist states such as Poland and the Czech Republic that supported the invasion, noting that “the center of gravity is shifting to the east.” By the time U.S. forces began their march to Baghdad, </w:t>
      </w:r>
      <w:r w:rsidRPr="00832F78">
        <w:rPr>
          <w:rStyle w:val="StyleUnderline"/>
        </w:rPr>
        <w:t xml:space="preserve">the </w:t>
      </w:r>
      <w:r w:rsidRPr="000C18BF">
        <w:rPr>
          <w:rStyle w:val="StyleUnderline"/>
          <w:highlight w:val="yellow"/>
        </w:rPr>
        <w:t>Bush</w:t>
      </w:r>
      <w:r w:rsidRPr="00832F78">
        <w:rPr>
          <w:rStyle w:val="StyleUnderline"/>
        </w:rPr>
        <w:t xml:space="preserve"> administration </w:t>
      </w:r>
      <w:r w:rsidRPr="000C18BF">
        <w:rPr>
          <w:rStyle w:val="StyleUnderline"/>
          <w:highlight w:val="yellow"/>
        </w:rPr>
        <w:t>was</w:t>
      </w:r>
      <w:r w:rsidRPr="000C18BF">
        <w:rPr>
          <w:sz w:val="14"/>
          <w:highlight w:val="yellow"/>
        </w:rPr>
        <w:t xml:space="preserve"> </w:t>
      </w:r>
      <w:r w:rsidRPr="000C18BF">
        <w:rPr>
          <w:rStyle w:val="Emphasis"/>
          <w:highlight w:val="yellow"/>
        </w:rPr>
        <w:t>barely on speaking terms</w:t>
      </w:r>
      <w:r w:rsidRPr="00832F78">
        <w:rPr>
          <w:rStyle w:val="Emphasis"/>
        </w:rPr>
        <w:t xml:space="preserve"> with Paris and Berlin</w:t>
      </w:r>
      <w:r w:rsidRPr="00832F78">
        <w:rPr>
          <w:sz w:val="14"/>
        </w:rPr>
        <w:t>. “</w:t>
      </w:r>
      <w:r w:rsidRPr="00832F78">
        <w:rPr>
          <w:rStyle w:val="StyleUnderline"/>
        </w:rPr>
        <w:t>Punish France, ignore Germany, and forgive Russia” was the bumper sticker of U.S. policy at the time—</w:t>
      </w:r>
      <w:r w:rsidRPr="00832F78">
        <w:rPr>
          <w:sz w:val="14"/>
        </w:rPr>
        <w:t xml:space="preserve">revealing a more lenient disposition toward the Kremlin than against two core nato allies. </w:t>
      </w:r>
      <w:r w:rsidRPr="000C18BF">
        <w:rPr>
          <w:rStyle w:val="StyleUnderline"/>
          <w:highlight w:val="yellow"/>
        </w:rPr>
        <w:t xml:space="preserve">When Bush was </w:t>
      </w:r>
      <w:r w:rsidRPr="000C18BF">
        <w:rPr>
          <w:rStyle w:val="Emphasis"/>
          <w:highlight w:val="yellow"/>
        </w:rPr>
        <w:t>reelected</w:t>
      </w:r>
      <w:r w:rsidRPr="00832F78">
        <w:rPr>
          <w:sz w:val="14"/>
        </w:rPr>
        <w:t xml:space="preserve"> in 2004, </w:t>
      </w:r>
      <w:r w:rsidRPr="000C18BF">
        <w:rPr>
          <w:rStyle w:val="StyleUnderline"/>
          <w:highlight w:val="yellow"/>
        </w:rPr>
        <w:t>predictions became</w:t>
      </w:r>
      <w:r w:rsidRPr="00832F78">
        <w:rPr>
          <w:rStyle w:val="StyleUnderline"/>
        </w:rPr>
        <w:t xml:space="preserve"> commonplace</w:t>
      </w:r>
      <w:r w:rsidRPr="00832F78">
        <w:rPr>
          <w:sz w:val="14"/>
        </w:rPr>
        <w:t xml:space="preserve"> among European foreign-policy analysts </w:t>
      </w:r>
      <w:r w:rsidRPr="00832F78">
        <w:rPr>
          <w:rStyle w:val="StyleUnderline"/>
        </w:rPr>
        <w:t xml:space="preserve">that </w:t>
      </w:r>
      <w:r w:rsidRPr="000C18BF">
        <w:rPr>
          <w:rStyle w:val="StyleUnderline"/>
          <w:highlight w:val="yellow"/>
        </w:rPr>
        <w:t>the</w:t>
      </w:r>
      <w:r w:rsidRPr="00832F78">
        <w:rPr>
          <w:rStyle w:val="StyleUnderline"/>
        </w:rPr>
        <w:t xml:space="preserve"> transatlantic </w:t>
      </w:r>
      <w:r w:rsidRPr="000C18BF">
        <w:rPr>
          <w:rStyle w:val="StyleUnderline"/>
          <w:highlight w:val="yellow"/>
        </w:rPr>
        <w:t>breach</w:t>
      </w:r>
      <w:r w:rsidRPr="00832F78">
        <w:rPr>
          <w:sz w:val="14"/>
        </w:rPr>
        <w:t xml:space="preserve"> with Washington </w:t>
      </w:r>
      <w:r w:rsidRPr="000C18BF">
        <w:rPr>
          <w:rStyle w:val="Emphasis"/>
          <w:highlight w:val="yellow"/>
        </w:rPr>
        <w:t>would</w:t>
      </w:r>
      <w:r w:rsidRPr="00832F78">
        <w:rPr>
          <w:rStyle w:val="Emphasis"/>
        </w:rPr>
        <w:t xml:space="preserve"> now </w:t>
      </w:r>
      <w:r w:rsidRPr="000C18BF">
        <w:rPr>
          <w:rStyle w:val="Emphasis"/>
          <w:highlight w:val="yellow"/>
        </w:rPr>
        <w:t>prove irreparable</w:t>
      </w:r>
      <w:r w:rsidRPr="000C18BF">
        <w:rPr>
          <w:sz w:val="14"/>
          <w:highlight w:val="yellow"/>
        </w:rPr>
        <w:t>.</w:t>
      </w:r>
    </w:p>
    <w:p w14:paraId="47BFAA1F" w14:textId="77777777" w:rsidR="00477C53" w:rsidRPr="00832F78" w:rsidRDefault="00477C53" w:rsidP="00477C53">
      <w:pPr>
        <w:rPr>
          <w:sz w:val="12"/>
          <w:szCs w:val="12"/>
        </w:rPr>
      </w:pPr>
      <w:r w:rsidRPr="00832F78">
        <w:rPr>
          <w:sz w:val="12"/>
          <w:szCs w:val="12"/>
        </w:rPr>
        <w:t>Of course no historical antecedent is exact—and it is true that, since World War II at least, the United States has never had a president quite like Donald Trump, with his public questioning of nato’s basic value and the extent to which it serves U.S. interests. Today, moreover, it is not one big issue like Suez or Iraq that has fractured the West, but a panoply of disagreements and grievances.</w:t>
      </w:r>
    </w:p>
    <w:p w14:paraId="1EEE5509" w14:textId="77777777" w:rsidR="00477C53" w:rsidRPr="00832F78" w:rsidRDefault="00477C53" w:rsidP="00477C53">
      <w:pPr>
        <w:rPr>
          <w:u w:val="single"/>
        </w:rPr>
      </w:pPr>
      <w:r w:rsidRPr="00832F78">
        <w:rPr>
          <w:sz w:val="14"/>
        </w:rPr>
        <w:t xml:space="preserve">Then again, each of </w:t>
      </w:r>
      <w:r w:rsidRPr="00832F78">
        <w:rPr>
          <w:rStyle w:val="StyleUnderline"/>
        </w:rPr>
        <w:t>the episodes described</w:t>
      </w:r>
      <w:r w:rsidRPr="00832F78">
        <w:rPr>
          <w:sz w:val="14"/>
        </w:rPr>
        <w:t xml:space="preserve"> above was unique in its circumstances, too. </w:t>
      </w:r>
      <w:r w:rsidRPr="00832F78">
        <w:rPr>
          <w:rStyle w:val="StyleUnderline"/>
        </w:rPr>
        <w:t>Today</w:t>
      </w:r>
      <w:r w:rsidRPr="00832F78">
        <w:rPr>
          <w:sz w:val="14"/>
        </w:rPr>
        <w:t xml:space="preserve"> they </w:t>
      </w:r>
      <w:r w:rsidRPr="00832F78">
        <w:rPr>
          <w:rStyle w:val="StyleUnderline"/>
        </w:rPr>
        <w:t>may look like relatively modest</w:t>
      </w:r>
      <w:r w:rsidRPr="00832F78">
        <w:rPr>
          <w:sz w:val="14"/>
        </w:rPr>
        <w:t xml:space="preserve"> deviations from an overarching story of Western solidarity. </w:t>
      </w:r>
      <w:r w:rsidRPr="00832F78">
        <w:rPr>
          <w:rStyle w:val="StyleUnderline"/>
        </w:rPr>
        <w:t>But that isn’t how they felt to the people living through them.</w:t>
      </w:r>
      <w:r w:rsidRPr="00832F78">
        <w:rPr>
          <w:sz w:val="14"/>
        </w:rPr>
        <w:t xml:space="preserve"> In fact, </w:t>
      </w:r>
      <w:r w:rsidRPr="00832F78">
        <w:rPr>
          <w:rStyle w:val="StyleUnderline"/>
        </w:rPr>
        <w:t xml:space="preserve">during many of these crises, foreign-policy thinkers warned that the disagreements were the product of more than just an unfortunate misalignment </w:t>
      </w:r>
      <w:r w:rsidRPr="00832F78">
        <w:rPr>
          <w:sz w:val="14"/>
        </w:rPr>
        <w:t xml:space="preserve">of interests or an unlucky combination of leaders with conflicting worldviews. </w:t>
      </w:r>
      <w:r w:rsidRPr="00832F78">
        <w:rPr>
          <w:rStyle w:val="StyleUnderline"/>
        </w:rPr>
        <w:t>Rather, they insisted, there were structural, tectonic forces at play that threatened a common Western future.</w:t>
      </w:r>
    </w:p>
    <w:p w14:paraId="3840F1B8" w14:textId="77777777" w:rsidR="00477C53" w:rsidRPr="00832F78" w:rsidRDefault="00477C53" w:rsidP="00477C53">
      <w:pPr>
        <w:rPr>
          <w:u w:val="single"/>
        </w:rPr>
      </w:pPr>
      <w:r w:rsidRPr="00832F78">
        <w:rPr>
          <w:rStyle w:val="StyleUnderline"/>
        </w:rPr>
        <w:t xml:space="preserve">And they </w:t>
      </w:r>
      <w:r w:rsidRPr="00832F78">
        <w:rPr>
          <w:sz w:val="14"/>
        </w:rPr>
        <w:t xml:space="preserve">often </w:t>
      </w:r>
      <w:r w:rsidRPr="00832F78">
        <w:rPr>
          <w:rStyle w:val="StyleUnderline"/>
        </w:rPr>
        <w:t>had a point</w:t>
      </w:r>
      <w:r w:rsidRPr="00832F78">
        <w:rPr>
          <w:sz w:val="14"/>
        </w:rPr>
        <w:t xml:space="preserve">. The Suez crisis, for instance, arose out of a longstanding transatlantic fault line over European imperialism. </w:t>
      </w:r>
      <w:r w:rsidRPr="00832F78">
        <w:rPr>
          <w:rStyle w:val="StyleUnderline"/>
        </w:rPr>
        <w:t xml:space="preserve">The fight over the Iraq </w:t>
      </w:r>
      <w:r w:rsidRPr="00832F78">
        <w:rPr>
          <w:sz w:val="14"/>
        </w:rPr>
        <w:t xml:space="preserve">war a half-century later </w:t>
      </w:r>
      <w:r w:rsidRPr="00832F78">
        <w:rPr>
          <w:rStyle w:val="StyleUnderline"/>
        </w:rPr>
        <w:t>really did reflect the fact that,</w:t>
      </w:r>
      <w:r w:rsidRPr="00832F78">
        <w:rPr>
          <w:sz w:val="14"/>
        </w:rPr>
        <w:t xml:space="preserve"> especially in the wake of 9/11, </w:t>
      </w:r>
      <w:r w:rsidRPr="00832F78">
        <w:rPr>
          <w:rStyle w:val="StyleUnderline"/>
        </w:rPr>
        <w:t>Americans and Europeans had different threat perceptions and attitudes about the use of military force.</w:t>
      </w:r>
    </w:p>
    <w:p w14:paraId="2E85E335" w14:textId="77777777" w:rsidR="00477C53" w:rsidRPr="00832F78" w:rsidRDefault="00477C53" w:rsidP="00477C53">
      <w:pPr>
        <w:rPr>
          <w:sz w:val="14"/>
        </w:rPr>
      </w:pPr>
      <w:r w:rsidRPr="00832F78">
        <w:rPr>
          <w:rStyle w:val="Emphasis"/>
        </w:rPr>
        <w:t>In every case</w:t>
      </w:r>
      <w:r w:rsidRPr="00832F78">
        <w:rPr>
          <w:sz w:val="14"/>
        </w:rPr>
        <w:t xml:space="preserve">, though, </w:t>
      </w:r>
      <w:r w:rsidRPr="000C18BF">
        <w:rPr>
          <w:rStyle w:val="Emphasis"/>
          <w:highlight w:val="yellow"/>
        </w:rPr>
        <w:t>the crisis receded</w:t>
      </w:r>
      <w:r w:rsidRPr="000C18BF">
        <w:rPr>
          <w:sz w:val="14"/>
          <w:highlight w:val="yellow"/>
        </w:rPr>
        <w:t xml:space="preserve">, </w:t>
      </w:r>
      <w:r w:rsidRPr="000C18BF">
        <w:rPr>
          <w:rStyle w:val="StyleUnderline"/>
          <w:highlight w:val="yellow"/>
        </w:rPr>
        <w:t>and</w:t>
      </w:r>
      <w:r w:rsidRPr="00832F78">
        <w:rPr>
          <w:rStyle w:val="StyleUnderline"/>
        </w:rPr>
        <w:t xml:space="preserve"> habits of </w:t>
      </w:r>
      <w:r w:rsidRPr="000C18BF">
        <w:rPr>
          <w:rStyle w:val="Emphasis"/>
          <w:highlight w:val="yellow"/>
        </w:rPr>
        <w:t>cooperation revived</w:t>
      </w:r>
      <w:r w:rsidRPr="000C18BF">
        <w:rPr>
          <w:sz w:val="14"/>
          <w:highlight w:val="yellow"/>
        </w:rPr>
        <w:t>.</w:t>
      </w:r>
      <w:r w:rsidRPr="00832F78">
        <w:rPr>
          <w:sz w:val="14"/>
        </w:rPr>
        <w:t xml:space="preserve"> </w:t>
      </w:r>
      <w:r w:rsidRPr="000C18BF">
        <w:rPr>
          <w:rStyle w:val="StyleUnderline"/>
          <w:highlight w:val="yellow"/>
        </w:rPr>
        <w:t>The idea of the West proved</w:t>
      </w:r>
      <w:r w:rsidRPr="00832F78">
        <w:rPr>
          <w:rStyle w:val="StyleUnderline"/>
        </w:rPr>
        <w:t xml:space="preserve"> </w:t>
      </w:r>
      <w:r w:rsidRPr="00832F78">
        <w:rPr>
          <w:rStyle w:val="Emphasis"/>
        </w:rPr>
        <w:t xml:space="preserve">capacious, flexible, and </w:t>
      </w:r>
      <w:r w:rsidRPr="000C18BF">
        <w:rPr>
          <w:rStyle w:val="Emphasis"/>
          <w:highlight w:val="yellow"/>
        </w:rPr>
        <w:t>resilient</w:t>
      </w:r>
      <w:r w:rsidRPr="00832F78">
        <w:rPr>
          <w:rStyle w:val="Emphasis"/>
        </w:rPr>
        <w:t xml:space="preserve"> enough to soldier on,</w:t>
      </w:r>
      <w:r w:rsidRPr="00832F78">
        <w:rPr>
          <w:sz w:val="14"/>
        </w:rPr>
        <w:t xml:space="preserve"> despite the diversity and divisions within it.</w:t>
      </w:r>
    </w:p>
    <w:p w14:paraId="616A270B" w14:textId="77777777" w:rsidR="00477C53" w:rsidRPr="00832F78" w:rsidRDefault="00477C53" w:rsidP="00477C53">
      <w:pPr>
        <w:rPr>
          <w:b/>
          <w:iCs/>
          <w:u w:val="single"/>
        </w:rPr>
      </w:pPr>
      <w:r w:rsidRPr="00832F78">
        <w:rPr>
          <w:rStyle w:val="StyleUnderline"/>
        </w:rPr>
        <w:t>There is cause to think that</w:t>
      </w:r>
      <w:r w:rsidRPr="00832F78">
        <w:rPr>
          <w:sz w:val="14"/>
        </w:rPr>
        <w:t xml:space="preserve"> </w:t>
      </w:r>
      <w:r w:rsidRPr="000C18BF">
        <w:rPr>
          <w:rStyle w:val="Emphasis"/>
          <w:highlight w:val="yellow"/>
        </w:rPr>
        <w:t>this will</w:t>
      </w:r>
      <w:r w:rsidRPr="00832F78">
        <w:rPr>
          <w:rStyle w:val="Emphasis"/>
        </w:rPr>
        <w:t xml:space="preserve"> again </w:t>
      </w:r>
      <w:r w:rsidRPr="000C18BF">
        <w:rPr>
          <w:rStyle w:val="Emphasis"/>
          <w:highlight w:val="yellow"/>
        </w:rPr>
        <w:t>prove the case today</w:t>
      </w:r>
      <w:r w:rsidRPr="00832F78">
        <w:rPr>
          <w:sz w:val="14"/>
        </w:rPr>
        <w:t xml:space="preserve">—and that </w:t>
      </w:r>
      <w:r w:rsidRPr="000C18BF">
        <w:rPr>
          <w:rStyle w:val="Emphasis"/>
          <w:highlight w:val="yellow"/>
        </w:rPr>
        <w:t>the current rift may even</w:t>
      </w:r>
      <w:r w:rsidRPr="00832F78">
        <w:rPr>
          <w:rStyle w:val="Emphasis"/>
        </w:rPr>
        <w:t xml:space="preserve"> </w:t>
      </w:r>
      <w:r w:rsidRPr="000C18BF">
        <w:rPr>
          <w:rStyle w:val="Emphasis"/>
          <w:highlight w:val="yellow"/>
        </w:rPr>
        <w:t>prove less damaging</w:t>
      </w:r>
      <w:r w:rsidRPr="00832F78">
        <w:rPr>
          <w:rStyle w:val="Emphasis"/>
        </w:rPr>
        <w:t xml:space="preserve"> than previous ones.</w:t>
      </w:r>
    </w:p>
    <w:p w14:paraId="4068B314" w14:textId="77777777" w:rsidR="00477C53" w:rsidRPr="00832F78" w:rsidRDefault="00477C53" w:rsidP="00477C53">
      <w:pPr>
        <w:rPr>
          <w:sz w:val="14"/>
        </w:rPr>
      </w:pPr>
      <w:r w:rsidRPr="00832F78">
        <w:rPr>
          <w:sz w:val="14"/>
        </w:rPr>
        <w:t xml:space="preserve">First, </w:t>
      </w:r>
      <w:r w:rsidRPr="000C18BF">
        <w:rPr>
          <w:rStyle w:val="StyleUnderline"/>
          <w:highlight w:val="yellow"/>
        </w:rPr>
        <w:t>unlike in 2003</w:t>
      </w:r>
      <w:r w:rsidRPr="00832F78">
        <w:rPr>
          <w:rStyle w:val="StyleUnderline"/>
        </w:rPr>
        <w:t>, anti-Europe fervor is little shared</w:t>
      </w:r>
      <w:r w:rsidRPr="00832F78">
        <w:rPr>
          <w:sz w:val="14"/>
        </w:rPr>
        <w:t xml:space="preserve"> beyond the Oval Office. There are no “freedom fries” in Capitol Hill cafeterias. Congress appears more concerned about Trump’s distancing from Europe than about the allied conduct that has provoked the president’s fury. Even within the Trump administration’s own senior national-security team, </w:t>
      </w:r>
      <w:r w:rsidRPr="000C18BF">
        <w:rPr>
          <w:rStyle w:val="StyleUnderline"/>
          <w:highlight w:val="yellow"/>
        </w:rPr>
        <w:t>there seems to be a deliberate effort to tamp down</w:t>
      </w:r>
      <w:r w:rsidRPr="00832F78">
        <w:rPr>
          <w:rStyle w:val="StyleUnderline"/>
        </w:rPr>
        <w:t xml:space="preserve"> transatlantic </w:t>
      </w:r>
      <w:r w:rsidRPr="000C18BF">
        <w:rPr>
          <w:rStyle w:val="StyleUnderline"/>
          <w:highlight w:val="yellow"/>
        </w:rPr>
        <w:t>discord</w:t>
      </w:r>
      <w:r w:rsidRPr="00832F78">
        <w:rPr>
          <w:rStyle w:val="StyleUnderline"/>
        </w:rPr>
        <w:t xml:space="preserve"> and avert any kind of a battle royal within the alliance.</w:t>
      </w:r>
      <w:r w:rsidRPr="00832F78">
        <w:rPr>
          <w:sz w:val="14"/>
        </w:rPr>
        <w:t xml:space="preserve"> Vice President Mike </w:t>
      </w:r>
      <w:r w:rsidRPr="000C18BF">
        <w:rPr>
          <w:rStyle w:val="StyleUnderline"/>
          <w:highlight w:val="yellow"/>
        </w:rPr>
        <w:t>Pence</w:t>
      </w:r>
      <w:r w:rsidRPr="00832F78">
        <w:rPr>
          <w:rStyle w:val="StyleUnderline"/>
        </w:rPr>
        <w:t>,</w:t>
      </w:r>
      <w:r w:rsidRPr="00832F78">
        <w:rPr>
          <w:sz w:val="14"/>
        </w:rPr>
        <w:t xml:space="preserve"> Secretary of State Mike </w:t>
      </w:r>
      <w:r w:rsidRPr="000C18BF">
        <w:rPr>
          <w:rStyle w:val="StyleUnderline"/>
          <w:highlight w:val="yellow"/>
        </w:rPr>
        <w:t>Pompeo</w:t>
      </w:r>
      <w:r w:rsidRPr="00832F78">
        <w:rPr>
          <w:sz w:val="14"/>
        </w:rPr>
        <w:t xml:space="preserve">, Secretary of </w:t>
      </w:r>
      <w:r w:rsidRPr="00C36896">
        <w:rPr>
          <w:sz w:val="14"/>
        </w:rPr>
        <w:t xml:space="preserve">Defense Jim </w:t>
      </w:r>
      <w:r w:rsidRPr="00C36896">
        <w:rPr>
          <w:rStyle w:val="StyleUnderline"/>
        </w:rPr>
        <w:t>Mattis</w:t>
      </w:r>
      <w:r w:rsidRPr="00C36896">
        <w:rPr>
          <w:sz w:val="14"/>
        </w:rPr>
        <w:t>, and</w:t>
      </w:r>
      <w:r w:rsidRPr="00832F78">
        <w:rPr>
          <w:sz w:val="14"/>
        </w:rPr>
        <w:t xml:space="preserve"> others </w:t>
      </w:r>
      <w:r w:rsidRPr="000C18BF">
        <w:rPr>
          <w:rStyle w:val="StyleUnderline"/>
          <w:highlight w:val="yellow"/>
        </w:rPr>
        <w:t>routinely stress</w:t>
      </w:r>
      <w:r w:rsidRPr="00832F78">
        <w:rPr>
          <w:rStyle w:val="StyleUnderline"/>
        </w:rPr>
        <w:t xml:space="preserve"> America’s </w:t>
      </w:r>
      <w:r w:rsidRPr="000C18BF">
        <w:rPr>
          <w:rStyle w:val="StyleUnderline"/>
          <w:highlight w:val="yellow"/>
        </w:rPr>
        <w:t>commitment</w:t>
      </w:r>
      <w:r w:rsidRPr="00832F78">
        <w:rPr>
          <w:rStyle w:val="StyleUnderline"/>
        </w:rPr>
        <w:t xml:space="preserve"> to nato,</w:t>
      </w:r>
      <w:r w:rsidRPr="00832F78">
        <w:rPr>
          <w:sz w:val="14"/>
        </w:rPr>
        <w:t xml:space="preserve"> hailing the shared interests and values that bind its members together.</w:t>
      </w:r>
    </w:p>
    <w:p w14:paraId="0BAAD731" w14:textId="77777777" w:rsidR="00477C53" w:rsidRPr="00832F78" w:rsidRDefault="00477C53" w:rsidP="00477C53">
      <w:pPr>
        <w:rPr>
          <w:sz w:val="14"/>
        </w:rPr>
      </w:pPr>
      <w:r w:rsidRPr="000C18BF">
        <w:rPr>
          <w:rStyle w:val="StyleUnderline"/>
          <w:highlight w:val="yellow"/>
        </w:rPr>
        <w:t>Nor do</w:t>
      </w:r>
      <w:r w:rsidRPr="00832F78">
        <w:rPr>
          <w:rStyle w:val="StyleUnderline"/>
        </w:rPr>
        <w:t xml:space="preserve"> most </w:t>
      </w:r>
      <w:r w:rsidRPr="000C18BF">
        <w:rPr>
          <w:rStyle w:val="StyleUnderline"/>
          <w:highlight w:val="yellow"/>
        </w:rPr>
        <w:t>European leaders seem to be chomping</w:t>
      </w:r>
      <w:r w:rsidRPr="00832F78">
        <w:rPr>
          <w:rStyle w:val="StyleUnderline"/>
        </w:rPr>
        <w:t xml:space="preserve"> at the bit </w:t>
      </w:r>
      <w:r w:rsidRPr="000C18BF">
        <w:rPr>
          <w:rStyle w:val="StyleUnderline"/>
          <w:highlight w:val="yellow"/>
        </w:rPr>
        <w:t>for a confrontation</w:t>
      </w:r>
      <w:r w:rsidRPr="00832F78">
        <w:rPr>
          <w:sz w:val="14"/>
        </w:rPr>
        <w:t xml:space="preserve"> with the United States. So far, the criticism of Trump has been offered more often in sorrow and bewilderment than in anger. And while it’s possible for domestic political winds to shift in favor of a vigorously anti-American (or at least anti-Trump) approach, the Merkels, Mays, and Macrons of Europe have until now been at pains to manage relations with Washington, rather than blow them up. At least thus far, anti-Americanism of the 2002 Gerhard Schroeder variety hasn’t begun to get traction. And ironically, where populists and nationalists have swept to power in Europe, they have in many cases been favorably inclined toward Trump.</w:t>
      </w:r>
    </w:p>
    <w:p w14:paraId="340E2CDF" w14:textId="77777777" w:rsidR="00477C53" w:rsidRPr="00832F78" w:rsidRDefault="00477C53" w:rsidP="00477C53">
      <w:pPr>
        <w:rPr>
          <w:sz w:val="14"/>
        </w:rPr>
      </w:pPr>
      <w:r w:rsidRPr="00832F78">
        <w:rPr>
          <w:rStyle w:val="StyleUnderline"/>
        </w:rPr>
        <w:t xml:space="preserve">Even more </w:t>
      </w:r>
      <w:r w:rsidRPr="00C36896">
        <w:rPr>
          <w:rStyle w:val="StyleUnderline"/>
        </w:rPr>
        <w:t>important is the heightened sense of danger posed by</w:t>
      </w:r>
      <w:r w:rsidRPr="00C36896">
        <w:rPr>
          <w:sz w:val="14"/>
        </w:rPr>
        <w:t xml:space="preserve"> a snarling and thuggish </w:t>
      </w:r>
      <w:r w:rsidRPr="00C36896">
        <w:rPr>
          <w:rStyle w:val="StyleUnderline"/>
        </w:rPr>
        <w:t>Russia</w:t>
      </w:r>
      <w:r w:rsidRPr="00C36896">
        <w:rPr>
          <w:sz w:val="14"/>
        </w:rPr>
        <w:t>. Perhaps had Vladimir Putin not smashed into Ukraine in 2014 or made himself the indispensable</w:t>
      </w:r>
      <w:r w:rsidRPr="00832F78">
        <w:rPr>
          <w:sz w:val="14"/>
        </w:rPr>
        <w:t xml:space="preserve"> enabler of Bashar al-Assad’s atrocities in Syria, he might now present Russia to Trump-wary Europeans as an attractive alternative pole for responsible global leadership. But Moscow forfeited that option when Putin chose Damascus and the Donbass over Berlin and Brussels—a choice that may prove as tactically adept as it was strategically misguided for Russia.</w:t>
      </w:r>
    </w:p>
    <w:p w14:paraId="1EDC3816" w14:textId="77777777" w:rsidR="00477C53" w:rsidRPr="00832F78" w:rsidRDefault="00477C53" w:rsidP="00477C53">
      <w:pPr>
        <w:rPr>
          <w:sz w:val="14"/>
        </w:rPr>
      </w:pPr>
      <w:r w:rsidRPr="00832F78">
        <w:rPr>
          <w:rStyle w:val="StyleUnderline"/>
        </w:rPr>
        <w:t xml:space="preserve">Nor is a U.S.–Russia </w:t>
      </w:r>
      <w:r w:rsidRPr="00C36896">
        <w:rPr>
          <w:rStyle w:val="StyleUnderline"/>
        </w:rPr>
        <w:t>strategic condominium in the cards</w:t>
      </w:r>
      <w:r w:rsidRPr="00C36896">
        <w:rPr>
          <w:sz w:val="14"/>
        </w:rPr>
        <w:t>—</w:t>
      </w:r>
      <w:r w:rsidRPr="00C36896">
        <w:rPr>
          <w:rStyle w:val="Emphasis"/>
        </w:rPr>
        <w:t xml:space="preserve">regardless of the rhetoric that emerges out of Trump’s </w:t>
      </w:r>
      <w:r w:rsidRPr="00C36896">
        <w:rPr>
          <w:sz w:val="14"/>
        </w:rPr>
        <w:t xml:space="preserve">coming </w:t>
      </w:r>
      <w:r w:rsidRPr="00C36896">
        <w:rPr>
          <w:rStyle w:val="Emphasis"/>
        </w:rPr>
        <w:t>meeting with Putin</w:t>
      </w:r>
      <w:r w:rsidRPr="00C36896">
        <w:rPr>
          <w:sz w:val="14"/>
        </w:rPr>
        <w:t xml:space="preserve"> in Helsinki and any U.S. concessions that he may gratuitously offer there. </w:t>
      </w:r>
      <w:r w:rsidRPr="00C36896">
        <w:rPr>
          <w:rStyle w:val="StyleUnderline"/>
        </w:rPr>
        <w:t>Whatever the reasons for Trump’s reluctance to criticize Putin</w:t>
      </w:r>
      <w:r w:rsidRPr="00832F78">
        <w:rPr>
          <w:sz w:val="14"/>
        </w:rPr>
        <w:t xml:space="preserve"> in public and his wish for better relations with the Kremlin, </w:t>
      </w:r>
      <w:r w:rsidRPr="000C18BF">
        <w:rPr>
          <w:rStyle w:val="StyleUnderline"/>
          <w:highlight w:val="yellow"/>
        </w:rPr>
        <w:t>the substance of U.S. policy toward Russia</w:t>
      </w:r>
      <w:r w:rsidRPr="000C18BF">
        <w:rPr>
          <w:sz w:val="14"/>
          <w:highlight w:val="yellow"/>
        </w:rPr>
        <w:t xml:space="preserve"> </w:t>
      </w:r>
      <w:r w:rsidRPr="000C18BF">
        <w:rPr>
          <w:rStyle w:val="Emphasis"/>
          <w:highlight w:val="yellow"/>
        </w:rPr>
        <w:t xml:space="preserve">has </w:t>
      </w:r>
      <w:r w:rsidRPr="00C36896">
        <w:rPr>
          <w:rStyle w:val="Emphasis"/>
        </w:rPr>
        <w:t xml:space="preserve">actually </w:t>
      </w:r>
      <w:r w:rsidRPr="000C18BF">
        <w:rPr>
          <w:rStyle w:val="Emphasis"/>
          <w:highlight w:val="yellow"/>
        </w:rPr>
        <w:t>hardened</w:t>
      </w:r>
      <w:r w:rsidRPr="00832F78">
        <w:rPr>
          <w:rStyle w:val="Emphasis"/>
        </w:rPr>
        <w:t>,</w:t>
      </w:r>
      <w:r w:rsidRPr="00832F78">
        <w:rPr>
          <w:sz w:val="14"/>
        </w:rPr>
        <w:t xml:space="preserve"> not softened, over the past 18 months. Thi</w:t>
      </w:r>
      <w:r w:rsidRPr="00832F78">
        <w:rPr>
          <w:rStyle w:val="StyleUnderline"/>
        </w:rPr>
        <w:t xml:space="preserve">s </w:t>
      </w:r>
      <w:r w:rsidRPr="000C18BF">
        <w:rPr>
          <w:rStyle w:val="StyleUnderline"/>
          <w:highlight w:val="yellow"/>
        </w:rPr>
        <w:t>includes</w:t>
      </w:r>
      <w:r w:rsidRPr="00832F78">
        <w:rPr>
          <w:rStyle w:val="StyleUnderline"/>
        </w:rPr>
        <w:t xml:space="preserve"> targeted </w:t>
      </w:r>
      <w:r w:rsidRPr="000C18BF">
        <w:rPr>
          <w:rStyle w:val="StyleUnderline"/>
          <w:highlight w:val="yellow"/>
        </w:rPr>
        <w:t>sanctions</w:t>
      </w:r>
      <w:r w:rsidRPr="00832F78">
        <w:rPr>
          <w:rStyle w:val="StyleUnderline"/>
        </w:rPr>
        <w:t xml:space="preserve"> on top Russian oligarchs, the </w:t>
      </w:r>
      <w:r w:rsidRPr="000C18BF">
        <w:rPr>
          <w:rStyle w:val="StyleUnderline"/>
          <w:highlight w:val="yellow"/>
        </w:rPr>
        <w:t>shuttering</w:t>
      </w:r>
      <w:r w:rsidRPr="00832F78">
        <w:rPr>
          <w:rStyle w:val="StyleUnderline"/>
        </w:rPr>
        <w:t xml:space="preserve"> of Russian </w:t>
      </w:r>
      <w:r w:rsidRPr="000C18BF">
        <w:rPr>
          <w:rStyle w:val="StyleUnderline"/>
          <w:highlight w:val="yellow"/>
        </w:rPr>
        <w:t>consulates</w:t>
      </w:r>
      <w:r w:rsidRPr="00832F78">
        <w:rPr>
          <w:sz w:val="14"/>
        </w:rPr>
        <w:t xml:space="preserve"> and expulsion of diplomats, </w:t>
      </w:r>
      <w:r w:rsidRPr="00832F78">
        <w:rPr>
          <w:rStyle w:val="StyleUnderline"/>
        </w:rPr>
        <w:t xml:space="preserve">further military </w:t>
      </w:r>
      <w:r w:rsidRPr="000C18BF">
        <w:rPr>
          <w:rStyle w:val="StyleUnderline"/>
          <w:highlight w:val="yellow"/>
        </w:rPr>
        <w:t>reinforcement of nato’s eastern flank</w:t>
      </w:r>
      <w:r w:rsidRPr="00832F78">
        <w:rPr>
          <w:sz w:val="14"/>
        </w:rPr>
        <w:t xml:space="preserve">, the dispatch of anti-tank weapons to Ukraine, and the use of military force against both the Assad regime over Russian threats and objections and against Russian mercenaries when they moved on U.S. forces in eastern Syria. </w:t>
      </w:r>
      <w:r w:rsidRPr="00832F78">
        <w:rPr>
          <w:rStyle w:val="StyleUnderline"/>
        </w:rPr>
        <w:t>These policies reflect</w:t>
      </w:r>
      <w:r w:rsidRPr="00832F78">
        <w:rPr>
          <w:sz w:val="14"/>
        </w:rPr>
        <w:t xml:space="preserve"> both </w:t>
      </w:r>
      <w:r w:rsidRPr="00832F78">
        <w:rPr>
          <w:rStyle w:val="StyleUnderline"/>
        </w:rPr>
        <w:t>an overwhelming,</w:t>
      </w:r>
      <w:r w:rsidRPr="00832F78">
        <w:rPr>
          <w:sz w:val="14"/>
        </w:rPr>
        <w:t xml:space="preserve"> bipartisan congressional </w:t>
      </w:r>
      <w:r w:rsidRPr="00832F78">
        <w:rPr>
          <w:rStyle w:val="StyleUnderline"/>
        </w:rPr>
        <w:t>consensus</w:t>
      </w:r>
      <w:r w:rsidRPr="00832F78">
        <w:rPr>
          <w:sz w:val="14"/>
        </w:rPr>
        <w:t xml:space="preserve"> and that of the executive branch’s national-security and intelligence apparatus—including Trump’s own top appointees. Despite the risks associated with the Helsinki summit, </w:t>
      </w:r>
      <w:r w:rsidRPr="000C18BF">
        <w:rPr>
          <w:rStyle w:val="StyleUnderline"/>
          <w:highlight w:val="yellow"/>
        </w:rPr>
        <w:t>the Kremlin’s continuing provocations are likelier</w:t>
      </w:r>
      <w:r w:rsidRPr="00832F78">
        <w:rPr>
          <w:sz w:val="14"/>
        </w:rPr>
        <w:t xml:space="preserve"> in the long term </w:t>
      </w:r>
      <w:r w:rsidRPr="000C18BF">
        <w:rPr>
          <w:rStyle w:val="StyleUnderline"/>
          <w:highlight w:val="yellow"/>
        </w:rPr>
        <w:t>to drive the</w:t>
      </w:r>
      <w:r w:rsidRPr="00832F78">
        <w:rPr>
          <w:rStyle w:val="StyleUnderline"/>
        </w:rPr>
        <w:t xml:space="preserve"> transatlantic </w:t>
      </w:r>
      <w:r w:rsidRPr="000C18BF">
        <w:rPr>
          <w:rStyle w:val="StyleUnderline"/>
          <w:highlight w:val="yellow"/>
        </w:rPr>
        <w:t xml:space="preserve">allies </w:t>
      </w:r>
      <w:r w:rsidRPr="000C18BF">
        <w:rPr>
          <w:rStyle w:val="Emphasis"/>
          <w:highlight w:val="yellow"/>
        </w:rPr>
        <w:t>together</w:t>
      </w:r>
      <w:r w:rsidRPr="00832F78">
        <w:rPr>
          <w:sz w:val="14"/>
        </w:rPr>
        <w:t xml:space="preserve"> </w:t>
      </w:r>
      <w:r w:rsidRPr="00832F78">
        <w:rPr>
          <w:rStyle w:val="StyleUnderline"/>
        </w:rPr>
        <w:t>than to splinter them apart.</w:t>
      </w:r>
    </w:p>
    <w:p w14:paraId="01606C01" w14:textId="77777777" w:rsidR="00477C53" w:rsidRPr="00832F78" w:rsidRDefault="00477C53" w:rsidP="00477C53">
      <w:pPr>
        <w:rPr>
          <w:sz w:val="12"/>
          <w:szCs w:val="12"/>
        </w:rPr>
      </w:pPr>
      <w:r w:rsidRPr="00832F78">
        <w:rPr>
          <w:sz w:val="12"/>
          <w:szCs w:val="12"/>
        </w:rPr>
        <w:t>It also helps that, for all the oft-stated ambition to increase Europe’s geopolitical independence, the continent has neither the strength nor the internal cohesion to protect its expressed interests and values on its own. And there is not another major power that can plausibly step into the role of the United States as a partner for a liberal, democratic EU.</w:t>
      </w:r>
    </w:p>
    <w:p w14:paraId="6B1C04D4" w14:textId="77777777" w:rsidR="00477C53" w:rsidRPr="00832F78" w:rsidRDefault="00477C53" w:rsidP="00477C53">
      <w:pPr>
        <w:rPr>
          <w:sz w:val="14"/>
        </w:rPr>
      </w:pPr>
      <w:r w:rsidRPr="00832F78">
        <w:rPr>
          <w:sz w:val="14"/>
        </w:rPr>
        <w:t xml:space="preserve">Similarly, </w:t>
      </w:r>
      <w:r w:rsidRPr="000C18BF">
        <w:rPr>
          <w:rStyle w:val="StyleUnderline"/>
          <w:highlight w:val="yellow"/>
        </w:rPr>
        <w:t xml:space="preserve">the United States has </w:t>
      </w:r>
      <w:r w:rsidRPr="000C18BF">
        <w:rPr>
          <w:rStyle w:val="Emphasis"/>
          <w:highlight w:val="yellow"/>
        </w:rPr>
        <w:t>strong incentive</w:t>
      </w:r>
      <w:r w:rsidRPr="000C18BF">
        <w:rPr>
          <w:rStyle w:val="StyleUnderline"/>
          <w:highlight w:val="yellow"/>
        </w:rPr>
        <w:t xml:space="preserve"> to look across the Atlantic</w:t>
      </w:r>
      <w:r w:rsidRPr="00832F78">
        <w:rPr>
          <w:rStyle w:val="StyleUnderline"/>
        </w:rPr>
        <w:t xml:space="preserve"> first</w:t>
      </w:r>
      <w:r w:rsidRPr="00832F78">
        <w:rPr>
          <w:sz w:val="14"/>
        </w:rPr>
        <w:t xml:space="preserve"> w</w:t>
      </w:r>
      <w:r w:rsidRPr="00832F78">
        <w:rPr>
          <w:rStyle w:val="StyleUnderline"/>
        </w:rPr>
        <w:t>henever it seeks to make a military or diplomatic move. As much as Washington grouses about inadequate defense spending by its nato allies, it is European forces that are operating alongside America’s own in the counterterrorism fights in Iraq, Syria, and Afghanistan.</w:t>
      </w:r>
      <w:r w:rsidRPr="00832F78">
        <w:rPr>
          <w:sz w:val="14"/>
        </w:rPr>
        <w:t xml:space="preserve"> When it comes to partners for power projection in Africa, the Middle East, or Eurasia, </w:t>
      </w:r>
      <w:r w:rsidRPr="000C18BF">
        <w:rPr>
          <w:rStyle w:val="StyleUnderline"/>
          <w:highlight w:val="yellow"/>
        </w:rPr>
        <w:t>Washington has few substitutes</w:t>
      </w:r>
      <w:r w:rsidRPr="00832F78">
        <w:rPr>
          <w:rStyle w:val="StyleUnderline"/>
        </w:rPr>
        <w:t xml:space="preserve"> for European militaries</w:t>
      </w:r>
      <w:r w:rsidRPr="00832F78">
        <w:rPr>
          <w:sz w:val="14"/>
        </w:rPr>
        <w:t>. While other centers of power offer additional options for the U.S., which is all for the good, neither Japan, nor India, nor Australia, nor Saudi Arabia, nor the UAE, nor Israel have seats on the UN Security Council, nor is there any regional grouping with the combined heft or coordination of nato.</w:t>
      </w:r>
    </w:p>
    <w:p w14:paraId="2CF22823" w14:textId="77777777" w:rsidR="00477C53" w:rsidRPr="00832F78" w:rsidRDefault="00477C53" w:rsidP="00477C53">
      <w:pPr>
        <w:rPr>
          <w:sz w:val="14"/>
        </w:rPr>
      </w:pPr>
      <w:r w:rsidRPr="00832F78">
        <w:rPr>
          <w:sz w:val="14"/>
        </w:rPr>
        <w:t xml:space="preserve">None of this is to suggest that things are predestined to stabilize between the United States and Europe. But it is to recognize </w:t>
      </w:r>
      <w:r w:rsidRPr="00832F78">
        <w:rPr>
          <w:rStyle w:val="StyleUnderline"/>
        </w:rPr>
        <w:t>this is not the first time the transatlantic alliance has confronted division in its ranks.</w:t>
      </w:r>
      <w:r w:rsidRPr="00832F78">
        <w:rPr>
          <w:sz w:val="14"/>
        </w:rPr>
        <w:t xml:space="preserve"> </w:t>
      </w:r>
      <w:r w:rsidRPr="00832F78">
        <w:rPr>
          <w:rStyle w:val="Emphasis"/>
        </w:rPr>
        <w:t>It</w:t>
      </w:r>
      <w:r w:rsidRPr="00832F78">
        <w:rPr>
          <w:sz w:val="14"/>
        </w:rPr>
        <w:t xml:space="preserve"> probably </w:t>
      </w:r>
      <w:r w:rsidRPr="00832F78">
        <w:rPr>
          <w:rStyle w:val="Emphasis"/>
        </w:rPr>
        <w:t>won’t be the last</w:t>
      </w:r>
      <w:r w:rsidRPr="00832F78">
        <w:rPr>
          <w:sz w:val="14"/>
        </w:rPr>
        <w:t>.</w:t>
      </w:r>
    </w:p>
    <w:p w14:paraId="60FA941D" w14:textId="77777777" w:rsidR="00477C53" w:rsidRDefault="00477C53" w:rsidP="00477C53">
      <w:pPr>
        <w:rPr>
          <w:rStyle w:val="StyleUnderline"/>
        </w:rPr>
      </w:pPr>
      <w:r w:rsidRPr="00832F78">
        <w:rPr>
          <w:sz w:val="14"/>
        </w:rPr>
        <w:t xml:space="preserve">As a general rule, </w:t>
      </w:r>
      <w:r w:rsidRPr="00832F78">
        <w:rPr>
          <w:rStyle w:val="StyleUnderline"/>
        </w:rPr>
        <w:t>things that are rotten tend to collapse</w:t>
      </w:r>
      <w:r w:rsidRPr="00832F78">
        <w:rPr>
          <w:sz w:val="14"/>
        </w:rPr>
        <w:t xml:space="preserve"> under pressure; </w:t>
      </w:r>
      <w:r w:rsidRPr="00832F78">
        <w:rPr>
          <w:rStyle w:val="StyleUnderline"/>
        </w:rPr>
        <w:t>things that have value tend to endure.</w:t>
      </w:r>
      <w:r w:rsidRPr="00832F78">
        <w:rPr>
          <w:sz w:val="14"/>
        </w:rPr>
        <w:t xml:space="preserve"> </w:t>
      </w:r>
      <w:r w:rsidRPr="000C18BF">
        <w:rPr>
          <w:rStyle w:val="StyleUnderline"/>
          <w:highlight w:val="yellow"/>
        </w:rPr>
        <w:t>The West has endured</w:t>
      </w:r>
      <w:r w:rsidRPr="00832F78">
        <w:rPr>
          <w:rStyle w:val="StyleUnderline"/>
        </w:rPr>
        <w:t>, as a</w:t>
      </w:r>
      <w:r w:rsidRPr="00832F78">
        <w:rPr>
          <w:sz w:val="14"/>
        </w:rPr>
        <w:t xml:space="preserve"> strategic concept and a ge</w:t>
      </w:r>
      <w:r w:rsidRPr="00832F78">
        <w:rPr>
          <w:rStyle w:val="StyleUnderline"/>
        </w:rPr>
        <w:t xml:space="preserve">opolitical reality, </w:t>
      </w:r>
      <w:r w:rsidRPr="000C18BF">
        <w:rPr>
          <w:rStyle w:val="StyleUnderline"/>
          <w:highlight w:val="yellow"/>
        </w:rPr>
        <w:t>because it has value. Rather than writing its obituary</w:t>
      </w:r>
      <w:r w:rsidRPr="00832F78">
        <w:rPr>
          <w:rStyle w:val="StyleUnderline"/>
        </w:rPr>
        <w:t xml:space="preserve"> or predicting its imminent collapse, </w:t>
      </w:r>
      <w:r w:rsidRPr="000C18BF">
        <w:rPr>
          <w:rStyle w:val="StyleUnderline"/>
          <w:highlight w:val="yellow"/>
        </w:rPr>
        <w:t>those who believe in the</w:t>
      </w:r>
      <w:r w:rsidRPr="00832F78">
        <w:rPr>
          <w:sz w:val="14"/>
        </w:rPr>
        <w:t xml:space="preserve"> transatlantic </w:t>
      </w:r>
      <w:r w:rsidRPr="000C18BF">
        <w:rPr>
          <w:rStyle w:val="StyleUnderline"/>
          <w:highlight w:val="yellow"/>
        </w:rPr>
        <w:t>alliance</w:t>
      </w:r>
      <w:r w:rsidRPr="00832F78">
        <w:rPr>
          <w:rStyle w:val="StyleUnderline"/>
        </w:rPr>
        <w:t xml:space="preserve"> </w:t>
      </w:r>
      <w:r w:rsidRPr="000C18BF">
        <w:rPr>
          <w:rStyle w:val="StyleUnderline"/>
          <w:highlight w:val="yellow"/>
        </w:rPr>
        <w:t>should</w:t>
      </w:r>
      <w:r w:rsidRPr="00832F78">
        <w:rPr>
          <w:rStyle w:val="StyleUnderline"/>
        </w:rPr>
        <w:t xml:space="preserve"> </w:t>
      </w:r>
      <w:r w:rsidRPr="00832F78">
        <w:rPr>
          <w:sz w:val="14"/>
        </w:rPr>
        <w:t xml:space="preserve">therefore </w:t>
      </w:r>
      <w:r w:rsidRPr="000C18BF">
        <w:rPr>
          <w:rStyle w:val="StyleUnderline"/>
          <w:highlight w:val="yellow"/>
        </w:rPr>
        <w:t>look to the future with</w:t>
      </w:r>
      <w:r w:rsidRPr="00832F78">
        <w:rPr>
          <w:rStyle w:val="StyleUnderline"/>
        </w:rPr>
        <w:t xml:space="preserve"> a measure of </w:t>
      </w:r>
      <w:r w:rsidRPr="000C18BF">
        <w:rPr>
          <w:rStyle w:val="Emphasis"/>
          <w:highlight w:val="yellow"/>
        </w:rPr>
        <w:t>confidence</w:t>
      </w:r>
      <w:r w:rsidRPr="000C18BF">
        <w:rPr>
          <w:rStyle w:val="StyleUnderline"/>
          <w:highlight w:val="yellow"/>
        </w:rPr>
        <w:t xml:space="preserve"> in our ability to defend</w:t>
      </w:r>
      <w:r w:rsidRPr="00832F78">
        <w:rPr>
          <w:rStyle w:val="StyleUnderline"/>
        </w:rPr>
        <w:t xml:space="preserve"> the order</w:t>
      </w:r>
      <w:r w:rsidRPr="00832F78">
        <w:rPr>
          <w:sz w:val="14"/>
        </w:rPr>
        <w:t xml:space="preserve"> </w:t>
      </w:r>
      <w:r w:rsidRPr="00832F78">
        <w:rPr>
          <w:rStyle w:val="StyleUnderline"/>
        </w:rPr>
        <w:t xml:space="preserve">we have built </w:t>
      </w:r>
      <w:r w:rsidRPr="000C18BF">
        <w:rPr>
          <w:rStyle w:val="StyleUnderline"/>
          <w:highlight w:val="yellow"/>
        </w:rPr>
        <w:t>and</w:t>
      </w:r>
      <w:r w:rsidRPr="00832F78">
        <w:rPr>
          <w:rStyle w:val="StyleUnderline"/>
        </w:rPr>
        <w:t xml:space="preserve"> to </w:t>
      </w:r>
      <w:r w:rsidRPr="000C18BF">
        <w:rPr>
          <w:rStyle w:val="StyleUnderline"/>
          <w:highlight w:val="yellow"/>
        </w:rPr>
        <w:t xml:space="preserve">persevere beyond the </w:t>
      </w:r>
      <w:r w:rsidRPr="000C18BF">
        <w:rPr>
          <w:rStyle w:val="Emphasis"/>
          <w:highlight w:val="yellow"/>
        </w:rPr>
        <w:t>strains of the moment</w:t>
      </w:r>
      <w:r w:rsidRPr="00832F78">
        <w:rPr>
          <w:rStyle w:val="StyleUnderline"/>
        </w:rPr>
        <w:t>. We have done so before, and we can do so again.</w:t>
      </w:r>
    </w:p>
    <w:p w14:paraId="08110EBB" w14:textId="77777777" w:rsidR="00477C53" w:rsidRDefault="00477C53" w:rsidP="00477C53">
      <w:pPr>
        <w:rPr>
          <w:rStyle w:val="StyleUnderline"/>
        </w:rPr>
      </w:pPr>
    </w:p>
    <w:p w14:paraId="116EC885" w14:textId="4A592B98" w:rsidR="00477C53" w:rsidRDefault="00D94F98" w:rsidP="00477C53">
      <w:pPr>
        <w:pStyle w:val="Heading3"/>
      </w:pPr>
      <w:r>
        <w:t>1AR</w:t>
      </w:r>
      <w:r w:rsidR="00E56EC2">
        <w:t xml:space="preserve"> --- </w:t>
      </w:r>
      <w:r w:rsidR="00477C53" w:rsidRPr="009A3370">
        <w:t>No Japan !</w:t>
      </w:r>
    </w:p>
    <w:p w14:paraId="620F4CB6" w14:textId="77777777" w:rsidR="00477C53" w:rsidRDefault="00477C53" w:rsidP="00477C53"/>
    <w:p w14:paraId="7FFEDD5F" w14:textId="77777777" w:rsidR="00477C53" w:rsidRDefault="00477C53" w:rsidP="00477C53">
      <w:pPr>
        <w:pStyle w:val="Heading4"/>
      </w:pPr>
      <w:r>
        <w:t>US-Japan alliance resilient</w:t>
      </w:r>
    </w:p>
    <w:p w14:paraId="6F7F7DFE" w14:textId="77777777" w:rsidR="00477C53" w:rsidRDefault="00477C53" w:rsidP="00477C53">
      <w:r w:rsidRPr="005A5DC9">
        <w:rPr>
          <w:rStyle w:val="Style13ptBold"/>
        </w:rPr>
        <w:t>Khzmalyan 19</w:t>
      </w:r>
      <w:r>
        <w:t xml:space="preserve"> --- Erik Khzmalyan is a senior fellow at the Eurasian Research and Analysis Institute. He specializes in US foreign policy, national security, and defense strategy, “The Enduring Legacy of US-Japan Alliance”, Providence Magazine, July 17</w:t>
      </w:r>
      <w:r w:rsidRPr="005A5DC9">
        <w:rPr>
          <w:vertAlign w:val="superscript"/>
        </w:rPr>
        <w:t>th</w:t>
      </w:r>
      <w:r>
        <w:t xml:space="preserve"> 2019, </w:t>
      </w:r>
      <w:hyperlink r:id="rId325" w:history="1">
        <w:r w:rsidRPr="00276013">
          <w:rPr>
            <w:rStyle w:val="Hyperlink"/>
          </w:rPr>
          <w:t>https://providencemag.com/2019/07/enduring-legacy-us-japan-alliance/</w:t>
        </w:r>
      </w:hyperlink>
      <w:r>
        <w:t xml:space="preserve"> (BJN) </w:t>
      </w:r>
    </w:p>
    <w:p w14:paraId="09117C7A" w14:textId="77777777" w:rsidR="00477C53" w:rsidRPr="005A5DC9" w:rsidRDefault="00477C53" w:rsidP="00477C53">
      <w:pPr>
        <w:rPr>
          <w:sz w:val="16"/>
        </w:rPr>
      </w:pPr>
      <w:r w:rsidRPr="005A5DC9">
        <w:rPr>
          <w:sz w:val="16"/>
        </w:rPr>
        <w:t xml:space="preserve">In just a few months, </w:t>
      </w:r>
      <w:r w:rsidRPr="00D94F98">
        <w:rPr>
          <w:rStyle w:val="StyleUnderline"/>
        </w:rPr>
        <w:t>Japan</w:t>
      </w:r>
      <w:r w:rsidRPr="009A3370">
        <w:rPr>
          <w:rStyle w:val="StyleUnderline"/>
        </w:rPr>
        <w:t xml:space="preserve"> and the United States will mark the</w:t>
      </w:r>
      <w:r w:rsidRPr="005A5DC9">
        <w:rPr>
          <w:sz w:val="16"/>
        </w:rPr>
        <w:t xml:space="preserve"> sixty-eighth </w:t>
      </w:r>
      <w:r w:rsidRPr="009A3370">
        <w:rPr>
          <w:rStyle w:val="StyleUnderline"/>
        </w:rPr>
        <w:t>anniversary of the security treaty</w:t>
      </w:r>
      <w:r w:rsidRPr="005A5DC9">
        <w:rPr>
          <w:sz w:val="16"/>
        </w:rPr>
        <w:t xml:space="preserve"> that has become one of the most consequential agreements ever signed by both nations. This anniversary will be celebrated against the backdrop of tremendous geopolitical changes in East Asia that have dramatically altered Japan’s security environment and have compelled Tokyo to reevaluate its standing in global affairs.</w:t>
      </w:r>
    </w:p>
    <w:p w14:paraId="7EE109E4" w14:textId="77777777" w:rsidR="00477C53" w:rsidRPr="005A5DC9" w:rsidRDefault="00477C53" w:rsidP="00477C53">
      <w:pPr>
        <w:rPr>
          <w:u w:val="single"/>
        </w:rPr>
      </w:pPr>
      <w:r w:rsidRPr="000C18BF">
        <w:rPr>
          <w:rStyle w:val="StyleUnderline"/>
          <w:highlight w:val="yellow"/>
        </w:rPr>
        <w:t>Washington</w:t>
      </w:r>
      <w:r w:rsidRPr="000C18BF">
        <w:rPr>
          <w:sz w:val="16"/>
          <w:highlight w:val="yellow"/>
        </w:rPr>
        <w:t>’s</w:t>
      </w:r>
      <w:r w:rsidRPr="005A5DC9">
        <w:rPr>
          <w:sz w:val="16"/>
        </w:rPr>
        <w:t xml:space="preserve"> Japan observers </w:t>
      </w:r>
      <w:r w:rsidRPr="000C18BF">
        <w:rPr>
          <w:rStyle w:val="Emphasis"/>
          <w:highlight w:val="yellow"/>
        </w:rPr>
        <w:t>have long ceased</w:t>
      </w:r>
      <w:r w:rsidRPr="000C18BF">
        <w:rPr>
          <w:sz w:val="16"/>
          <w:highlight w:val="yellow"/>
        </w:rPr>
        <w:t xml:space="preserve"> </w:t>
      </w:r>
      <w:r w:rsidRPr="000C18BF">
        <w:rPr>
          <w:rStyle w:val="StyleUnderline"/>
          <w:highlight w:val="yellow"/>
        </w:rPr>
        <w:t>viewing Tokyo as</w:t>
      </w:r>
      <w:r w:rsidRPr="009A3370">
        <w:rPr>
          <w:rStyle w:val="StyleUnderline"/>
        </w:rPr>
        <w:t xml:space="preserve"> a </w:t>
      </w:r>
      <w:r w:rsidRPr="000C18BF">
        <w:rPr>
          <w:rStyle w:val="StyleUnderline"/>
          <w:highlight w:val="yellow"/>
        </w:rPr>
        <w:t>free-riding</w:t>
      </w:r>
      <w:r w:rsidRPr="009A3370">
        <w:rPr>
          <w:rStyle w:val="StyleUnderline"/>
        </w:rPr>
        <w:t xml:space="preserve"> economic powerhouse</w:t>
      </w:r>
      <w:r w:rsidRPr="005A5DC9">
        <w:rPr>
          <w:sz w:val="16"/>
        </w:rPr>
        <w:t xml:space="preserve"> simply </w:t>
      </w:r>
      <w:r w:rsidRPr="009A3370">
        <w:rPr>
          <w:rStyle w:val="StyleUnderline"/>
        </w:rPr>
        <w:t xml:space="preserve">benefiting from the American security umbrella. And </w:t>
      </w:r>
      <w:r w:rsidRPr="000C18BF">
        <w:rPr>
          <w:rStyle w:val="StyleUnderline"/>
          <w:highlight w:val="yellow"/>
        </w:rPr>
        <w:t>even though</w:t>
      </w:r>
      <w:r w:rsidRPr="005A5DC9">
        <w:rPr>
          <w:sz w:val="16"/>
        </w:rPr>
        <w:t xml:space="preserve"> Washington and Tokyo </w:t>
      </w:r>
      <w:r w:rsidRPr="000C18BF">
        <w:rPr>
          <w:rStyle w:val="StyleUnderline"/>
          <w:highlight w:val="yellow"/>
        </w:rPr>
        <w:t>have had their</w:t>
      </w:r>
      <w:r w:rsidRPr="009A3370">
        <w:rPr>
          <w:rStyle w:val="StyleUnderline"/>
        </w:rPr>
        <w:t xml:space="preserve"> </w:t>
      </w:r>
      <w:r w:rsidRPr="000C18BF">
        <w:rPr>
          <w:rStyle w:val="StyleUnderline"/>
          <w:highlight w:val="yellow"/>
        </w:rPr>
        <w:t>differences</w:t>
      </w:r>
      <w:r w:rsidRPr="009A3370">
        <w:rPr>
          <w:rStyle w:val="StyleUnderline"/>
        </w:rPr>
        <w:t xml:space="preserve"> in the past</w:t>
      </w:r>
      <w:r w:rsidRPr="005A5DC9">
        <w:rPr>
          <w:sz w:val="16"/>
        </w:rPr>
        <w:t xml:space="preserve">, </w:t>
      </w:r>
      <w:r w:rsidRPr="000C18BF">
        <w:rPr>
          <w:rStyle w:val="Emphasis"/>
          <w:highlight w:val="yellow"/>
        </w:rPr>
        <w:t>the alliance remains fundamentally resilient</w:t>
      </w:r>
      <w:r w:rsidRPr="000C18BF">
        <w:rPr>
          <w:sz w:val="16"/>
          <w:highlight w:val="yellow"/>
        </w:rPr>
        <w:t xml:space="preserve"> </w:t>
      </w:r>
      <w:r w:rsidRPr="000C18BF">
        <w:rPr>
          <w:rStyle w:val="StyleUnderline"/>
          <w:highlight w:val="yellow"/>
        </w:rPr>
        <w:t>and will continue to remain so</w:t>
      </w:r>
      <w:r w:rsidRPr="009A3370">
        <w:rPr>
          <w:rStyle w:val="StyleUnderline"/>
        </w:rPr>
        <w:t xml:space="preserve"> </w:t>
      </w:r>
      <w:r w:rsidRPr="009A3370">
        <w:rPr>
          <w:rStyle w:val="Emphasis"/>
        </w:rPr>
        <w:t>in the foreseeable future</w:t>
      </w:r>
      <w:r w:rsidRPr="005A5DC9">
        <w:rPr>
          <w:sz w:val="16"/>
        </w:rPr>
        <w:t xml:space="preserve"> </w:t>
      </w:r>
      <w:r w:rsidRPr="009A3370">
        <w:rPr>
          <w:rStyle w:val="StyleUnderline"/>
        </w:rPr>
        <w:t>as both nations prepare for China’s bid for regional dominance.</w:t>
      </w:r>
    </w:p>
    <w:p w14:paraId="1A456B2A" w14:textId="77777777" w:rsidR="00477C53" w:rsidRPr="005A5DC9" w:rsidRDefault="00477C53" w:rsidP="00477C53">
      <w:pPr>
        <w:rPr>
          <w:sz w:val="14"/>
          <w:szCs w:val="14"/>
        </w:rPr>
      </w:pPr>
      <w:r w:rsidRPr="005A5DC9">
        <w:rPr>
          <w:sz w:val="14"/>
          <w:szCs w:val="14"/>
        </w:rPr>
        <w:t>Ever since Prime Minister Yoshida Shigeru, accompanied by John Foster Dulles and Secretary of State Dean Acheson, signed the Mutual Security Treaty in 1951, the US-Japan alliance has been the cornerstone of regional stability enabling Washington’s forward-deployed presence and deterrence strategy.</w:t>
      </w:r>
    </w:p>
    <w:p w14:paraId="742CDD22" w14:textId="77777777" w:rsidR="00477C53" w:rsidRPr="005A5DC9" w:rsidRDefault="00477C53" w:rsidP="00477C53">
      <w:pPr>
        <w:rPr>
          <w:sz w:val="14"/>
          <w:szCs w:val="14"/>
        </w:rPr>
      </w:pPr>
      <w:r w:rsidRPr="005A5DC9">
        <w:rPr>
          <w:sz w:val="14"/>
          <w:szCs w:val="14"/>
        </w:rPr>
        <w:t>America’s nation-building in Japan was not purely a stringent geopolitical endeavor as the reconstruction began with a zeal to ignite a spiritual awakening among the Japanese. The horrors of the war set the foundations of a massive American socio-political intervention in post-war Japan. As historian Kenneth Pyle explains, General Douglas McArthur was deeply convinced that Christian missionaries would be crucial in accelerating the nation’s rehabilitation as well as embedding democratic values in newly constructed Japan. Furthermore, McArthur was so adamant in this belief that, according to Pyle, missionaries “were the first professional group admitted to occupied Japan, more than a year and a half before businessmen were permitted entry.”</w:t>
      </w:r>
    </w:p>
    <w:p w14:paraId="782C4800" w14:textId="77777777" w:rsidR="00477C53" w:rsidRPr="005A5DC9" w:rsidRDefault="00477C53" w:rsidP="00477C53">
      <w:pPr>
        <w:rPr>
          <w:sz w:val="14"/>
          <w:szCs w:val="14"/>
        </w:rPr>
      </w:pPr>
      <w:r w:rsidRPr="005A5DC9">
        <w:rPr>
          <w:sz w:val="14"/>
          <w:szCs w:val="14"/>
        </w:rPr>
        <w:t>The alliance has been put to test many times. One needs to recall President Richard Nixon’s opening of China, which was done without any consultations with the Japanese government. As one Japanese diplomat noted, “No American action left a more profound impact on Japanese foreign policy in the postwar period than the unilateral decision by President Nixon to go to Beijing to seek rapprochement. The impact went far beyond the immediate reaction of sourness… it changed the meaning of the US-Japan Security Treaty and forthwith the alliance itself.” Then the periodic protests throughout Japan demanding the withdrawal of American troops promised to undo the long-standing alliance. Anti-American sentiments often had a violent ending with incidents such as the stabbing of US Ambassador Edwin Reischauer in 1964.</w:t>
      </w:r>
    </w:p>
    <w:p w14:paraId="55D32282" w14:textId="77777777" w:rsidR="00477C53" w:rsidRPr="005A5DC9" w:rsidRDefault="00477C53" w:rsidP="00477C53">
      <w:pPr>
        <w:rPr>
          <w:sz w:val="14"/>
          <w:szCs w:val="14"/>
        </w:rPr>
      </w:pPr>
      <w:r w:rsidRPr="005A5DC9">
        <w:rPr>
          <w:sz w:val="14"/>
          <w:szCs w:val="14"/>
        </w:rPr>
        <w:t>A painful experience for US-Japan relations was the immediate aftermath of the Cold War. The US-led coalition during the First Gulf War anticipated a Japanese military deployment given the country’s heavy dependence on Middle East oil. Tokyo refused, citing Article 9 of its pacifist constitution drafted by the Americans. To push back against the international blowback, the Japanese offered a financial contribution which invited another round of fierce criticism.</w:t>
      </w:r>
    </w:p>
    <w:p w14:paraId="1FDFAE78" w14:textId="77777777" w:rsidR="00477C53" w:rsidRPr="005A5DC9" w:rsidRDefault="00477C53" w:rsidP="00477C53">
      <w:pPr>
        <w:rPr>
          <w:sz w:val="14"/>
          <w:szCs w:val="14"/>
        </w:rPr>
      </w:pPr>
      <w:r w:rsidRPr="005A5DC9">
        <w:rPr>
          <w:sz w:val="14"/>
          <w:szCs w:val="14"/>
        </w:rPr>
        <w:t>This arguably set the stage for right-wing Liberal Democratic Party (LDP) politicians to garner popular support. As such, Japan’s foreign policy has become increasingly activist with nationalist leaders including current Prime Minister Shinzo Abe seeking to get rid of the restrictions embedded in Article 9. As of 2015, the Self-Defense Forces of Japan can be deployed overseas for military operations.</w:t>
      </w:r>
    </w:p>
    <w:p w14:paraId="6334F1E1" w14:textId="77777777" w:rsidR="00477C53" w:rsidRPr="005A5DC9" w:rsidRDefault="00477C53" w:rsidP="00477C53">
      <w:pPr>
        <w:rPr>
          <w:sz w:val="16"/>
        </w:rPr>
      </w:pPr>
      <w:r w:rsidRPr="000C18BF">
        <w:rPr>
          <w:rStyle w:val="StyleUnderline"/>
          <w:highlight w:val="yellow"/>
        </w:rPr>
        <w:t>The ongoing trade war between China and the United States</w:t>
      </w:r>
      <w:r w:rsidRPr="005A5DC9">
        <w:rPr>
          <w:rStyle w:val="StyleUnderline"/>
        </w:rPr>
        <w:t xml:space="preserve"> is just the beginning of a long-term conflict that will determine the geopolitical contours</w:t>
      </w:r>
      <w:r w:rsidRPr="005A5DC9">
        <w:rPr>
          <w:sz w:val="16"/>
        </w:rPr>
        <w:t xml:space="preserve"> of the twenty-first century. </w:t>
      </w:r>
      <w:r w:rsidRPr="005A5DC9">
        <w:rPr>
          <w:rStyle w:val="StyleUnderline"/>
        </w:rPr>
        <w:t xml:space="preserve">This </w:t>
      </w:r>
      <w:r w:rsidRPr="000C18BF">
        <w:rPr>
          <w:rStyle w:val="StyleUnderline"/>
          <w:highlight w:val="yellow"/>
        </w:rPr>
        <w:t>means that the strategic alliance</w:t>
      </w:r>
      <w:r w:rsidRPr="005A5DC9">
        <w:rPr>
          <w:rStyle w:val="StyleUnderline"/>
        </w:rPr>
        <w:t xml:space="preserve"> with Tokyo </w:t>
      </w:r>
      <w:r w:rsidRPr="000C18BF">
        <w:rPr>
          <w:rStyle w:val="StyleUnderline"/>
          <w:highlight w:val="yellow"/>
        </w:rPr>
        <w:t>has</w:t>
      </w:r>
      <w:r w:rsidRPr="005A5DC9">
        <w:rPr>
          <w:rStyle w:val="StyleUnderline"/>
        </w:rPr>
        <w:t xml:space="preserve"> already </w:t>
      </w:r>
      <w:r w:rsidRPr="000C18BF">
        <w:rPr>
          <w:rStyle w:val="StyleUnderline"/>
          <w:highlight w:val="yellow"/>
        </w:rPr>
        <w:t>become</w:t>
      </w:r>
      <w:r w:rsidRPr="000C18BF">
        <w:rPr>
          <w:sz w:val="16"/>
          <w:highlight w:val="yellow"/>
        </w:rPr>
        <w:t xml:space="preserve"> </w:t>
      </w:r>
      <w:r w:rsidRPr="000C18BF">
        <w:rPr>
          <w:rStyle w:val="Emphasis"/>
          <w:highlight w:val="yellow"/>
        </w:rPr>
        <w:t>the most important</w:t>
      </w:r>
      <w:r w:rsidRPr="005A5DC9">
        <w:rPr>
          <w:rStyle w:val="Emphasis"/>
        </w:rPr>
        <w:t xml:space="preserve"> bilateral </w:t>
      </w:r>
      <w:r w:rsidRPr="000C18BF">
        <w:rPr>
          <w:rStyle w:val="Emphasis"/>
          <w:highlight w:val="yellow"/>
        </w:rPr>
        <w:t>relationship for Washington</w:t>
      </w:r>
      <w:r w:rsidRPr="005A5DC9">
        <w:rPr>
          <w:rStyle w:val="Emphasis"/>
        </w:rPr>
        <w:t>. I</w:t>
      </w:r>
      <w:r w:rsidRPr="005A5DC9">
        <w:rPr>
          <w:sz w:val="16"/>
        </w:rPr>
        <w:t>n fact, the United States’ Indo-Pacific Strategy of 2019 rightly acknowledges Japan as an “essential component of our [American] posture in the region.” Moreover, the report states that “the Government of Japan contributes financially to the stationing of US forces in Japan through a Special Measures Agreement. This strategic contribution directly supports the operational readiness of US forces in Japan.” Indeed, Japan has been covering 75 percent of the basing costs.</w:t>
      </w:r>
    </w:p>
    <w:p w14:paraId="01303F1A" w14:textId="77777777" w:rsidR="00477C53" w:rsidRPr="005A5DC9" w:rsidRDefault="00477C53" w:rsidP="00477C53">
      <w:pPr>
        <w:rPr>
          <w:sz w:val="16"/>
        </w:rPr>
      </w:pPr>
      <w:r w:rsidRPr="005A5DC9">
        <w:rPr>
          <w:sz w:val="16"/>
        </w:rPr>
        <w:t xml:space="preserve">In pure geopolitical terms, </w:t>
      </w:r>
      <w:r w:rsidRPr="005A5DC9">
        <w:rPr>
          <w:rStyle w:val="StyleUnderline"/>
        </w:rPr>
        <w:t>Japan serves as the great enabler of American power projection</w:t>
      </w:r>
      <w:r w:rsidRPr="005A5DC9">
        <w:rPr>
          <w:sz w:val="16"/>
        </w:rPr>
        <w:t xml:space="preserve"> in Asia-Pacific. Without US-Japan strategic nexus, the so-called first island chain involving Japan, South Korea, and Diego Garcia would be exposed to Chinese military power, therefore compromising the security of South Korea, Taiwan, and eventually Guam, the sovereign territory of the United States. Home to the only forward-deployed aircraft carrier strike group (USS Ronald Reagan, CVN-76), Yokosuka, Japan, remains the sole location that can handle complex carrier operations, including essential maintenance projects. No other regional ally has the capacity or the willingness to host a carrier permanently. Guam similarly lacks the infrastructure for carrier maintenance. In short, the American installations in Japan make the US a resident power and help defy the tyranny of distance.</w:t>
      </w:r>
    </w:p>
    <w:p w14:paraId="32F16D50" w14:textId="77777777" w:rsidR="00477C53" w:rsidRPr="005A5DC9" w:rsidRDefault="00477C53" w:rsidP="00477C53">
      <w:pPr>
        <w:rPr>
          <w:sz w:val="16"/>
        </w:rPr>
      </w:pPr>
      <w:r w:rsidRPr="005A5DC9">
        <w:rPr>
          <w:rStyle w:val="StyleUnderline"/>
        </w:rPr>
        <w:t>Japan too is very much dependent on American defense</w:t>
      </w:r>
      <w:r w:rsidRPr="005A5DC9">
        <w:rPr>
          <w:sz w:val="16"/>
        </w:rPr>
        <w:t xml:space="preserve">, and Shinzo </w:t>
      </w:r>
      <w:r w:rsidRPr="005A5DC9">
        <w:rPr>
          <w:rStyle w:val="StyleUnderline"/>
        </w:rPr>
        <w:t>Abe has saved no efforts to build a personal relationship with</w:t>
      </w:r>
      <w:r w:rsidRPr="005A5DC9">
        <w:rPr>
          <w:sz w:val="16"/>
        </w:rPr>
        <w:t xml:space="preserve"> President Donald </w:t>
      </w:r>
      <w:r w:rsidRPr="005A5DC9">
        <w:rPr>
          <w:rStyle w:val="StyleUnderline"/>
        </w:rPr>
        <w:t>Trump, whose haphazard actions</w:t>
      </w:r>
      <w:r w:rsidRPr="005A5DC9">
        <w:rPr>
          <w:sz w:val="16"/>
        </w:rPr>
        <w:t xml:space="preserve"> often </w:t>
      </w:r>
      <w:r w:rsidRPr="005A5DC9">
        <w:rPr>
          <w:rStyle w:val="StyleUnderline"/>
        </w:rPr>
        <w:t>cause panic in Japan</w:t>
      </w:r>
      <w:r w:rsidRPr="005A5DC9">
        <w:rPr>
          <w:sz w:val="16"/>
        </w:rPr>
        <w:t>. Think of Trump’s decision to pull the US out of the Trans-Pacific Partnership (TPP). For Abe, TPP offered a great opportunity to implement some of his economic policies, including further liberalizing the Japanese economy and encouraging competition in the agriculture sector. At a great political cost, such as negating the concerns of his supporters in the agriculture industry, Abe made Japan a signatory only to see Washington walk away.</w:t>
      </w:r>
    </w:p>
    <w:p w14:paraId="72FB57A0" w14:textId="77777777" w:rsidR="00477C53" w:rsidRPr="005A5DC9" w:rsidRDefault="00477C53" w:rsidP="00477C53">
      <w:pPr>
        <w:rPr>
          <w:sz w:val="16"/>
        </w:rPr>
      </w:pPr>
      <w:r w:rsidRPr="005A5DC9">
        <w:rPr>
          <w:rStyle w:val="Emphasis"/>
        </w:rPr>
        <w:t>However</w:t>
      </w:r>
      <w:r w:rsidRPr="005A5DC9">
        <w:rPr>
          <w:sz w:val="16"/>
        </w:rPr>
        <w:t xml:space="preserve">, </w:t>
      </w:r>
      <w:r w:rsidRPr="005A5DC9">
        <w:rPr>
          <w:rStyle w:val="StyleUnderline"/>
        </w:rPr>
        <w:t>the Japanese</w:t>
      </w:r>
      <w:r w:rsidRPr="005A5DC9">
        <w:rPr>
          <w:sz w:val="16"/>
        </w:rPr>
        <w:t xml:space="preserve"> also </w:t>
      </w:r>
      <w:r w:rsidRPr="005A5DC9">
        <w:rPr>
          <w:rStyle w:val="StyleUnderline"/>
        </w:rPr>
        <w:t>see in Trump someone willing to stand up to China. And alth</w:t>
      </w:r>
      <w:r w:rsidRPr="000C18BF">
        <w:rPr>
          <w:rStyle w:val="StyleUnderline"/>
          <w:highlight w:val="yellow"/>
        </w:rPr>
        <w:t>ough the American foreign policy elite remains divided</w:t>
      </w:r>
      <w:r w:rsidRPr="005A5DC9">
        <w:rPr>
          <w:sz w:val="16"/>
        </w:rPr>
        <w:t xml:space="preserve"> virtually </w:t>
      </w:r>
      <w:r w:rsidRPr="005A5DC9">
        <w:rPr>
          <w:rStyle w:val="StyleUnderline"/>
        </w:rPr>
        <w:t>on all issues</w:t>
      </w:r>
      <w:r w:rsidRPr="005A5DC9">
        <w:rPr>
          <w:sz w:val="16"/>
        </w:rPr>
        <w:t xml:space="preserve">, </w:t>
      </w:r>
      <w:r w:rsidRPr="000C18BF">
        <w:rPr>
          <w:rStyle w:val="Emphasis"/>
          <w:highlight w:val="yellow"/>
        </w:rPr>
        <w:t>Trump has been able to form a China consensus</w:t>
      </w:r>
      <w:r w:rsidRPr="005A5DC9">
        <w:rPr>
          <w:sz w:val="16"/>
        </w:rPr>
        <w:t xml:space="preserve"> in the Beltway in a remarkably short period. </w:t>
      </w:r>
      <w:r w:rsidRPr="000C18BF">
        <w:rPr>
          <w:rStyle w:val="Emphasis"/>
          <w:highlight w:val="yellow"/>
        </w:rPr>
        <w:t>This is good news for Japan</w:t>
      </w:r>
      <w:r w:rsidRPr="005A5DC9">
        <w:rPr>
          <w:sz w:val="16"/>
        </w:rPr>
        <w:t xml:space="preserve"> as </w:t>
      </w:r>
      <w:r w:rsidRPr="000C18BF">
        <w:rPr>
          <w:rStyle w:val="StyleUnderline"/>
          <w:highlight w:val="yellow"/>
        </w:rPr>
        <w:t>it will</w:t>
      </w:r>
      <w:r w:rsidRPr="005A5DC9">
        <w:rPr>
          <w:sz w:val="16"/>
        </w:rPr>
        <w:t xml:space="preserve"> likely </w:t>
      </w:r>
      <w:r w:rsidRPr="000C18BF">
        <w:rPr>
          <w:rStyle w:val="StyleUnderline"/>
          <w:highlight w:val="yellow"/>
        </w:rPr>
        <w:t>open</w:t>
      </w:r>
      <w:r w:rsidRPr="005A5DC9">
        <w:rPr>
          <w:rStyle w:val="StyleUnderline"/>
        </w:rPr>
        <w:t xml:space="preserve"> new avenues for </w:t>
      </w:r>
      <w:r w:rsidRPr="000C18BF">
        <w:rPr>
          <w:rStyle w:val="Emphasis"/>
          <w:highlight w:val="yellow"/>
        </w:rPr>
        <w:t>greater</w:t>
      </w:r>
      <w:r w:rsidRPr="005A5DC9">
        <w:rPr>
          <w:rStyle w:val="Emphasis"/>
        </w:rPr>
        <w:t xml:space="preserve"> strategic </w:t>
      </w:r>
      <w:r w:rsidRPr="000C18BF">
        <w:rPr>
          <w:rStyle w:val="Emphasis"/>
          <w:highlight w:val="yellow"/>
        </w:rPr>
        <w:t>alignment</w:t>
      </w:r>
      <w:r w:rsidRPr="005A5DC9">
        <w:rPr>
          <w:sz w:val="16"/>
        </w:rPr>
        <w:t xml:space="preserve"> with the United States. Nevertheless, as America’s pivot to the Indo-Pacific gains momentum, one needs to remain hopeful that Washington won’t be taken hostage by another turbulence in the Middle East. It’s time for the US to shift its focus to the most important region of the world.</w:t>
      </w:r>
    </w:p>
    <w:p w14:paraId="2F5D77FF" w14:textId="77777777" w:rsidR="00477C53" w:rsidRDefault="00477C53" w:rsidP="00477C53"/>
    <w:p w14:paraId="2FD12BDB" w14:textId="77777777" w:rsidR="00477C53" w:rsidRDefault="00477C53" w:rsidP="00477C53">
      <w:pPr>
        <w:pStyle w:val="Heading4"/>
      </w:pPr>
      <w:r>
        <w:t>Even in the “retrenchment scenario” trump maintains Japan alliance</w:t>
      </w:r>
    </w:p>
    <w:p w14:paraId="068C4F92" w14:textId="77777777" w:rsidR="00477C53" w:rsidRPr="005A5DC9" w:rsidRDefault="00477C53" w:rsidP="00477C53">
      <w:r w:rsidRPr="00364714">
        <w:rPr>
          <w:rStyle w:val="Style13ptBold"/>
        </w:rPr>
        <w:t>Fitch 20</w:t>
      </w:r>
      <w:r>
        <w:t xml:space="preserve"> --- Fitch Solutions Country Risk &amp; Industry Research is a product of Fitch Solutions Group, Risk Management Cimpany, Focus Economics top 3 economic forecasters worldwide, “What Would A Trump Second Term Mean For US Foreign Policy?”, Jan 2020, </w:t>
      </w:r>
      <w:hyperlink r:id="rId326" w:history="1">
        <w:r w:rsidRPr="00276013">
          <w:rPr>
            <w:rStyle w:val="Hyperlink"/>
          </w:rPr>
          <w:t>https://www.fitchsolutions.com/country-risk-sovereigns/what-would-trump-second-term-mean-us-foreign-policy-16-01-2020</w:t>
        </w:r>
      </w:hyperlink>
      <w:r>
        <w:t xml:space="preserve"> (BJN)</w:t>
      </w:r>
    </w:p>
    <w:p w14:paraId="4FD553CD" w14:textId="77777777" w:rsidR="00477C53" w:rsidRPr="000E6855" w:rsidRDefault="00477C53" w:rsidP="00477C53">
      <w:pPr>
        <w:rPr>
          <w:sz w:val="16"/>
        </w:rPr>
      </w:pPr>
      <w:r w:rsidRPr="000C18BF">
        <w:rPr>
          <w:rStyle w:val="StyleUnderline"/>
          <w:highlight w:val="yellow"/>
        </w:rPr>
        <w:t>Scenario</w:t>
      </w:r>
      <w:r w:rsidRPr="000E6855">
        <w:rPr>
          <w:sz w:val="16"/>
        </w:rPr>
        <w:t xml:space="preserve"> 2: </w:t>
      </w:r>
      <w:r w:rsidRPr="000C18BF">
        <w:rPr>
          <w:rStyle w:val="StyleUnderline"/>
          <w:highlight w:val="yellow"/>
        </w:rPr>
        <w:t>Trump's</w:t>
      </w:r>
      <w:r w:rsidRPr="000E6855">
        <w:rPr>
          <w:sz w:val="16"/>
        </w:rPr>
        <w:t xml:space="preserve"> Foreign Policy </w:t>
      </w:r>
      <w:r w:rsidRPr="000C18BF">
        <w:rPr>
          <w:rStyle w:val="StyleUnderline"/>
          <w:highlight w:val="yellow"/>
        </w:rPr>
        <w:t>Seeks</w:t>
      </w:r>
      <w:r w:rsidRPr="000E6855">
        <w:rPr>
          <w:sz w:val="16"/>
        </w:rPr>
        <w:t xml:space="preserve"> More </w:t>
      </w:r>
      <w:r w:rsidRPr="000C18BF">
        <w:rPr>
          <w:rStyle w:val="Emphasis"/>
          <w:highlight w:val="yellow"/>
        </w:rPr>
        <w:t>Dramatic Changes</w:t>
      </w:r>
      <w:r w:rsidRPr="005A5DC9">
        <w:rPr>
          <w:rStyle w:val="Emphasis"/>
        </w:rPr>
        <w:t xml:space="preserve"> </w:t>
      </w:r>
      <w:r w:rsidRPr="000E6855">
        <w:rPr>
          <w:sz w:val="16"/>
        </w:rPr>
        <w:t xml:space="preserve">In His Second Term </w:t>
      </w:r>
      <w:r w:rsidRPr="000C18BF">
        <w:rPr>
          <w:rStyle w:val="StyleUnderline"/>
          <w:highlight w:val="yellow"/>
        </w:rPr>
        <w:t>In this scenario</w:t>
      </w:r>
      <w:r w:rsidRPr="000E6855">
        <w:rPr>
          <w:rStyle w:val="StyleUnderline"/>
        </w:rPr>
        <w:t>, Trump seeks to deliver</w:t>
      </w:r>
      <w:r w:rsidRPr="000E6855">
        <w:rPr>
          <w:sz w:val="16"/>
        </w:rPr>
        <w:t xml:space="preserve"> more dramatic </w:t>
      </w:r>
      <w:r w:rsidRPr="000E6855">
        <w:rPr>
          <w:rStyle w:val="StyleUnderline"/>
        </w:rPr>
        <w:t>changes to the international system</w:t>
      </w:r>
      <w:r w:rsidRPr="000E6855">
        <w:rPr>
          <w:sz w:val="16"/>
        </w:rPr>
        <w:t xml:space="preserve"> in his second term. This could happen for three reasons. Firstly, Trump could interpret his re-election as a vindication of his more radical ideas. Secondly, Trump has a clear penchant for risk-taking, and could sustain this into his second term. Thirdly, Trump could appoint new defence and foreign policy officials more attuned to his thinking, who would put up less resistance to his changes. In this scenario, </w:t>
      </w:r>
      <w:r w:rsidRPr="000C18BF">
        <w:rPr>
          <w:rStyle w:val="StyleUnderline"/>
          <w:highlight w:val="yellow"/>
        </w:rPr>
        <w:t xml:space="preserve">Trump's foreign policy could </w:t>
      </w:r>
      <w:r w:rsidRPr="000E6855">
        <w:rPr>
          <w:rStyle w:val="StyleUnderline"/>
        </w:rPr>
        <w:t>assume some of the following characteristics</w:t>
      </w:r>
      <w:r w:rsidRPr="000E6855">
        <w:rPr>
          <w:sz w:val="16"/>
        </w:rPr>
        <w:t xml:space="preserve">: </w:t>
      </w:r>
      <w:r w:rsidRPr="000E6855">
        <w:rPr>
          <w:rStyle w:val="StyleUnderline"/>
        </w:rPr>
        <w:t xml:space="preserve">Trump could </w:t>
      </w:r>
      <w:r w:rsidRPr="000C18BF">
        <w:rPr>
          <w:rStyle w:val="StyleUnderline"/>
          <w:highlight w:val="yellow"/>
        </w:rPr>
        <w:t xml:space="preserve">move to </w:t>
      </w:r>
      <w:r w:rsidRPr="000C18BF">
        <w:rPr>
          <w:rStyle w:val="Emphasis"/>
          <w:highlight w:val="yellow"/>
        </w:rPr>
        <w:t>aggressively contain China</w:t>
      </w:r>
      <w:r w:rsidRPr="000E6855">
        <w:rPr>
          <w:sz w:val="16"/>
        </w:rPr>
        <w:t xml:space="preserve"> </w:t>
      </w:r>
      <w:r w:rsidRPr="000E6855">
        <w:rPr>
          <w:rStyle w:val="StyleUnderline"/>
        </w:rPr>
        <w:t>by maintaining pressure on trade</w:t>
      </w:r>
      <w:r w:rsidRPr="000E6855">
        <w:rPr>
          <w:sz w:val="16"/>
        </w:rPr>
        <w:t xml:space="preserve"> (even if a new trade deal is signed), by stepping up US support for Hong Kong's pro-democracy movement and separatist ethnic Uighur Muslims in Xinjiang province, by </w:t>
      </w:r>
      <w:r w:rsidRPr="000E6855">
        <w:rPr>
          <w:rStyle w:val="StyleUnderline"/>
        </w:rPr>
        <w:t>deepening US relations with Taiwan, and by increasing the US military presence in and around the South China Sea</w:t>
      </w:r>
      <w:r w:rsidRPr="000E6855">
        <w:rPr>
          <w:sz w:val="16"/>
        </w:rPr>
        <w:t xml:space="preserve">. </w:t>
      </w:r>
      <w:r w:rsidRPr="000C18BF">
        <w:rPr>
          <w:rStyle w:val="StyleUnderline"/>
          <w:highlight w:val="yellow"/>
        </w:rPr>
        <w:t>This would</w:t>
      </w:r>
      <w:r w:rsidRPr="000E6855">
        <w:rPr>
          <w:sz w:val="16"/>
        </w:rPr>
        <w:t xml:space="preserve"> also </w:t>
      </w:r>
      <w:r w:rsidRPr="000C18BF">
        <w:rPr>
          <w:rStyle w:val="StyleUnderline"/>
          <w:highlight w:val="yellow"/>
        </w:rPr>
        <w:t>entail</w:t>
      </w:r>
      <w:r w:rsidRPr="000C18BF">
        <w:rPr>
          <w:sz w:val="16"/>
          <w:highlight w:val="yellow"/>
        </w:rPr>
        <w:t xml:space="preserve"> </w:t>
      </w:r>
      <w:r w:rsidRPr="000C18BF">
        <w:rPr>
          <w:rStyle w:val="StyleUnderline"/>
          <w:highlight w:val="yellow"/>
        </w:rPr>
        <w:t xml:space="preserve">closer </w:t>
      </w:r>
      <w:r w:rsidRPr="000C18BF">
        <w:rPr>
          <w:rStyle w:val="Emphasis"/>
          <w:highlight w:val="yellow"/>
        </w:rPr>
        <w:t>defence co-operation with Japan, South Korea</w:t>
      </w:r>
      <w:r w:rsidRPr="000E6855">
        <w:rPr>
          <w:rStyle w:val="StyleUnderline"/>
        </w:rPr>
        <w:t>, the Philippines, Vietnam, and Australia</w:t>
      </w:r>
      <w:r w:rsidRPr="000E6855">
        <w:rPr>
          <w:sz w:val="16"/>
        </w:rPr>
        <w:t>, and the deployment of new intermediate range ballistic missiles (aimed at China) in Asia. Essentially, the Trump administration would be initiating a de facto Cold War with China, one that would put enormous strain on the region, as Asian countries become increasingly pressured to take sides.</w:t>
      </w:r>
    </w:p>
    <w:p w14:paraId="6B9687F2" w14:textId="08EA2CE1" w:rsidR="00371BFD" w:rsidRDefault="00371BFD" w:rsidP="00371BFD"/>
    <w:p w14:paraId="57DB5950" w14:textId="5ABDD1A5" w:rsidR="00D94F98" w:rsidRDefault="00D94F98" w:rsidP="00D94F98">
      <w:pPr>
        <w:pStyle w:val="Heading3"/>
      </w:pPr>
      <w:r>
        <w:t>1AR --- A2: ILO</w:t>
      </w:r>
      <w:r w:rsidR="00F703E0">
        <w:t xml:space="preserve"> !</w:t>
      </w:r>
    </w:p>
    <w:p w14:paraId="14FE27C9" w14:textId="77777777" w:rsidR="00D94F98" w:rsidRPr="0001232F" w:rsidRDefault="00D94F98" w:rsidP="00D94F98"/>
    <w:p w14:paraId="7548F5B3" w14:textId="48E77F0B" w:rsidR="00D94F98" w:rsidRDefault="00D94F98" w:rsidP="00D94F98">
      <w:pPr>
        <w:pStyle w:val="Heading4"/>
      </w:pPr>
      <w:r>
        <w:t>Retrenchment inevitable but ILO Inevitable</w:t>
      </w:r>
    </w:p>
    <w:p w14:paraId="0B06D043" w14:textId="77777777" w:rsidR="00D94F98" w:rsidRPr="00322660" w:rsidRDefault="00D94F98" w:rsidP="00D94F98">
      <w:r w:rsidRPr="00322660">
        <w:rPr>
          <w:rStyle w:val="Style13ptBold"/>
        </w:rPr>
        <w:t>Ikenberry 18</w:t>
      </w:r>
      <w:r>
        <w:t xml:space="preserve"> --- G. John </w:t>
      </w:r>
      <w:r w:rsidRPr="00322660">
        <w:t>Ikenberry, Albert G. Milbank Professor of Politics and International Affairs at Princeton University, “Why the Liberal World Order Will Survive”, ROUNDTABLE: RISING POWERS AND THE INTERNATIONAL ORDER, Ethics &amp; International Affairs, 2018,</w:t>
      </w:r>
      <w:r>
        <w:t xml:space="preserve"> </w:t>
      </w:r>
      <w:hyperlink r:id="rId327" w:history="1">
        <w:r w:rsidRPr="00276013">
          <w:rPr>
            <w:rStyle w:val="Hyperlink"/>
          </w:rPr>
          <w:t>https://scholar.princeton.edu/sites/default/files/gji3/files/why_the_liberal_world_order_will_survive.pdf</w:t>
        </w:r>
      </w:hyperlink>
      <w:r>
        <w:t xml:space="preserve"> (BJN)</w:t>
      </w:r>
    </w:p>
    <w:p w14:paraId="1F70541D" w14:textId="77777777" w:rsidR="00D94F98" w:rsidRPr="00322660" w:rsidRDefault="00D94F98" w:rsidP="00D94F98">
      <w:pPr>
        <w:rPr>
          <w:sz w:val="14"/>
        </w:rPr>
      </w:pPr>
      <w:r w:rsidRPr="00322660">
        <w:rPr>
          <w:sz w:val="14"/>
        </w:rPr>
        <w:t xml:space="preserve">Power Transitions and International Order </w:t>
      </w:r>
      <w:r w:rsidRPr="000C18BF">
        <w:rPr>
          <w:rStyle w:val="StyleUnderline"/>
          <w:highlight w:val="yellow"/>
        </w:rPr>
        <w:t>There is</w:t>
      </w:r>
      <w:r w:rsidRPr="000C18BF">
        <w:rPr>
          <w:sz w:val="14"/>
          <w:highlight w:val="yellow"/>
        </w:rPr>
        <w:t xml:space="preserve"> </w:t>
      </w:r>
      <w:r w:rsidRPr="000C18BF">
        <w:rPr>
          <w:rStyle w:val="Emphasis"/>
          <w:highlight w:val="yellow"/>
        </w:rPr>
        <w:t>wide agreement</w:t>
      </w:r>
      <w:r w:rsidRPr="00322660">
        <w:rPr>
          <w:sz w:val="14"/>
        </w:rPr>
        <w:t xml:space="preserve"> that </w:t>
      </w:r>
      <w:r w:rsidRPr="000C18BF">
        <w:rPr>
          <w:rStyle w:val="StyleUnderline"/>
          <w:highlight w:val="yellow"/>
        </w:rPr>
        <w:t>the world is witnessing</w:t>
      </w:r>
      <w:r w:rsidRPr="00C913B7">
        <w:rPr>
          <w:rStyle w:val="StyleUnderline"/>
        </w:rPr>
        <w:t xml:space="preserve"> a long-term</w:t>
      </w:r>
      <w:r w:rsidRPr="00322660">
        <w:rPr>
          <w:sz w:val="14"/>
        </w:rPr>
        <w:t xml:space="preserve"> </w:t>
      </w:r>
      <w:r w:rsidRPr="000C18BF">
        <w:rPr>
          <w:rStyle w:val="Emphasis"/>
          <w:highlight w:val="yellow"/>
        </w:rPr>
        <w:t>global power</w:t>
      </w:r>
      <w:r w:rsidRPr="000C18BF">
        <w:rPr>
          <w:rStyle w:val="Emphasis"/>
          <w:b w:val="0"/>
          <w:iCs w:val="0"/>
          <w:sz w:val="14"/>
          <w:highlight w:val="yellow"/>
          <w:u w:val="none"/>
        </w:rPr>
        <w:t xml:space="preserve"> </w:t>
      </w:r>
      <w:r w:rsidRPr="000C18BF">
        <w:rPr>
          <w:rStyle w:val="Emphasis"/>
          <w:highlight w:val="yellow"/>
        </w:rPr>
        <w:t>transition</w:t>
      </w:r>
      <w:r w:rsidRPr="00322660">
        <w:rPr>
          <w:sz w:val="14"/>
        </w:rPr>
        <w:t xml:space="preserve">. </w:t>
      </w:r>
      <w:r w:rsidRPr="00C913B7">
        <w:rPr>
          <w:rStyle w:val="StyleUnderline"/>
        </w:rPr>
        <w:t>Wealth and power is diffusing</w:t>
      </w:r>
      <w:r w:rsidRPr="00322660">
        <w:rPr>
          <w:sz w:val="14"/>
        </w:rPr>
        <w:t xml:space="preserve">, spreading outward and away from Europe and the United States. </w:t>
      </w:r>
      <w:r w:rsidRPr="00C913B7">
        <w:rPr>
          <w:rStyle w:val="StyleUnderline"/>
        </w:rPr>
        <w:t>The rapid growth that marked the non-Western rising states in the last decade may have ended,</w:t>
      </w:r>
      <w:r w:rsidRPr="00322660">
        <w:rPr>
          <w:sz w:val="14"/>
        </w:rPr>
        <w:t xml:space="preserve"> and </w:t>
      </w:r>
      <w:r w:rsidRPr="00C913B7">
        <w:rPr>
          <w:rStyle w:val="StyleUnderline"/>
        </w:rPr>
        <w:t>even China’s rapid economic</w:t>
      </w:r>
      <w:r>
        <w:rPr>
          <w:rStyle w:val="StyleUnderline"/>
        </w:rPr>
        <w:t xml:space="preserve"> </w:t>
      </w:r>
      <w:r w:rsidRPr="00C913B7">
        <w:rPr>
          <w:rStyle w:val="StyleUnderline"/>
        </w:rPr>
        <w:t>ascendency has slowed.</w:t>
      </w:r>
      <w:r w:rsidRPr="00322660">
        <w:rPr>
          <w:sz w:val="14"/>
        </w:rPr>
        <w:t xml:space="preserve"> But </w:t>
      </w:r>
      <w:r w:rsidRPr="00C913B7">
        <w:rPr>
          <w:rStyle w:val="StyleUnderline"/>
        </w:rPr>
        <w:t>the overall pattern of change remains</w:t>
      </w:r>
      <w:r w:rsidRPr="00322660">
        <w:rPr>
          <w:sz w:val="14"/>
        </w:rPr>
        <w:t xml:space="preserve">: </w:t>
      </w:r>
      <w:r w:rsidRPr="000C18BF">
        <w:rPr>
          <w:rStyle w:val="Emphasis"/>
          <w:highlight w:val="yellow"/>
        </w:rPr>
        <w:t>the “rest” are gaining ground on the “West.”</w:t>
      </w:r>
      <w:r w:rsidRPr="00322660">
        <w:rPr>
          <w:sz w:val="14"/>
        </w:rPr>
        <w:t xml:space="preserve"> </w:t>
      </w:r>
    </w:p>
    <w:p w14:paraId="335791BC" w14:textId="77777777" w:rsidR="00D94F98" w:rsidRPr="00322660" w:rsidRDefault="00D94F98" w:rsidP="00D94F98">
      <w:pPr>
        <w:rPr>
          <w:sz w:val="14"/>
        </w:rPr>
      </w:pPr>
      <w:r w:rsidRPr="00C913B7">
        <w:rPr>
          <w:rStyle w:val="StyleUnderline"/>
        </w:rPr>
        <w:t>While there is wide agreement that the world is witnessing a global power transition, there is less agreement on the consequences</w:t>
      </w:r>
      <w:r w:rsidRPr="00322660">
        <w:rPr>
          <w:sz w:val="14"/>
        </w:rPr>
        <w:t xml:space="preserve"> of power shifts for international order. </w:t>
      </w:r>
      <w:r w:rsidRPr="00C913B7">
        <w:rPr>
          <w:rStyle w:val="StyleUnderline"/>
        </w:rPr>
        <w:t xml:space="preserve">The classic view is advanced by </w:t>
      </w:r>
      <w:r w:rsidRPr="000C18BF">
        <w:rPr>
          <w:rStyle w:val="StyleUnderline"/>
          <w:highlight w:val="yellow"/>
        </w:rPr>
        <w:t>realist</w:t>
      </w:r>
      <w:r w:rsidRPr="00C913B7">
        <w:rPr>
          <w:rStyle w:val="StyleUnderline"/>
        </w:rPr>
        <w:t xml:space="preserve"> scholars</w:t>
      </w:r>
      <w:r w:rsidRPr="00322660">
        <w:rPr>
          <w:sz w:val="14"/>
        </w:rPr>
        <w:t xml:space="preserve">, such as E. H. Carr, Robert Gilpin, Paul Kennedy, and William Wohlforth, who </w:t>
      </w:r>
      <w:r w:rsidRPr="000C18BF">
        <w:rPr>
          <w:rStyle w:val="StyleUnderline"/>
          <w:highlight w:val="yellow"/>
        </w:rPr>
        <w:t>make sweeping arguments about</w:t>
      </w:r>
      <w:r w:rsidRPr="00C913B7">
        <w:rPr>
          <w:rStyle w:val="StyleUnderline"/>
        </w:rPr>
        <w:t xml:space="preserve"> power and order</w:t>
      </w:r>
      <w:r w:rsidRPr="00322660">
        <w:rPr>
          <w:sz w:val="14"/>
        </w:rPr>
        <w:t xml:space="preserve">. </w:t>
      </w:r>
      <w:r w:rsidRPr="00C913B7">
        <w:rPr>
          <w:rStyle w:val="StyleUnderline"/>
        </w:rPr>
        <w:t>These hegemonic realists argue</w:t>
      </w:r>
      <w:r>
        <w:rPr>
          <w:rStyle w:val="StyleUnderline"/>
        </w:rPr>
        <w:t xml:space="preserve"> </w:t>
      </w:r>
      <w:r w:rsidRPr="00C913B7">
        <w:rPr>
          <w:rStyle w:val="StyleUnderline"/>
        </w:rPr>
        <w:t xml:space="preserve">that international </w:t>
      </w:r>
      <w:r w:rsidRPr="000C18BF">
        <w:rPr>
          <w:rStyle w:val="StyleUnderline"/>
          <w:highlight w:val="yellow"/>
        </w:rPr>
        <w:t>order</w:t>
      </w:r>
      <w:r w:rsidRPr="00C913B7">
        <w:rPr>
          <w:rStyle w:val="StyleUnderline"/>
        </w:rPr>
        <w:t xml:space="preserve"> is </w:t>
      </w:r>
      <w:r w:rsidRPr="000C18BF">
        <w:rPr>
          <w:rStyle w:val="StyleUnderline"/>
          <w:highlight w:val="yellow"/>
        </w:rPr>
        <w:t>a by-product of</w:t>
      </w:r>
      <w:r w:rsidRPr="00C913B7">
        <w:rPr>
          <w:rStyle w:val="StyleUnderline"/>
        </w:rPr>
        <w:t xml:space="preserve"> the </w:t>
      </w:r>
      <w:r w:rsidRPr="000C18BF">
        <w:rPr>
          <w:rStyle w:val="StyleUnderline"/>
          <w:highlight w:val="yellow"/>
        </w:rPr>
        <w:t>concentration of power</w:t>
      </w:r>
      <w:r w:rsidRPr="00322660">
        <w:rPr>
          <w:sz w:val="14"/>
        </w:rPr>
        <w:t>. Order is created by a powerful state, and when that state declines and power diffuses, international order weakens or breaks apart. Out of these dynamic circumstances, a rising state emerges as the new dominant state, and it seeks to reorganize the international system to suit its own purposes</w:t>
      </w:r>
      <w:r w:rsidRPr="00C913B7">
        <w:rPr>
          <w:rStyle w:val="StyleUnderline"/>
        </w:rPr>
        <w:t>. In this view, world politics from</w:t>
      </w:r>
      <w:r>
        <w:rPr>
          <w:rStyle w:val="StyleUnderline"/>
        </w:rPr>
        <w:t xml:space="preserve"> </w:t>
      </w:r>
      <w:r w:rsidRPr="00C913B7">
        <w:rPr>
          <w:rStyle w:val="StyleUnderline"/>
        </w:rPr>
        <w:t>ancient times to the modern era can be seen as a series of repeated cycles</w:t>
      </w:r>
      <w:r>
        <w:rPr>
          <w:rStyle w:val="StyleUnderline"/>
        </w:rPr>
        <w:t xml:space="preserve"> </w:t>
      </w:r>
      <w:r w:rsidRPr="00C913B7">
        <w:rPr>
          <w:rStyle w:val="StyleUnderline"/>
        </w:rPr>
        <w:t>of rise and decline. War, protectionism, depression, political upheaval</w:t>
      </w:r>
      <w:r w:rsidRPr="00322660">
        <w:rPr>
          <w:sz w:val="14"/>
        </w:rPr>
        <w:t xml:space="preserve">—various sorts of crises and disruptions </w:t>
      </w:r>
      <w:r w:rsidRPr="00C913B7">
        <w:rPr>
          <w:rStyle w:val="StyleUnderline"/>
        </w:rPr>
        <w:t>may push the cycle forward.</w:t>
      </w:r>
    </w:p>
    <w:p w14:paraId="417EB1CA" w14:textId="77777777" w:rsidR="00D94F98" w:rsidRPr="00345D57" w:rsidRDefault="00D94F98" w:rsidP="00D94F98">
      <w:pPr>
        <w:rPr>
          <w:rStyle w:val="StyleUnderline"/>
        </w:rPr>
      </w:pPr>
      <w:r w:rsidRPr="00724F94">
        <w:rPr>
          <w:rStyle w:val="StyleUnderline"/>
        </w:rPr>
        <w:t>This narrative</w:t>
      </w:r>
      <w:r w:rsidRPr="00C913B7">
        <w:rPr>
          <w:rStyle w:val="StyleUnderline"/>
        </w:rPr>
        <w:t xml:space="preserve"> of hegemonic rise and decline draws on the European and,</w:t>
      </w:r>
      <w:r w:rsidRPr="00322660">
        <w:rPr>
          <w:sz w:val="14"/>
        </w:rPr>
        <w:t xml:space="preserve"> more broadly, </w:t>
      </w:r>
      <w:r w:rsidRPr="00C913B7">
        <w:rPr>
          <w:rStyle w:val="StyleUnderline"/>
        </w:rPr>
        <w:t>Western experience</w:t>
      </w:r>
      <w:r w:rsidRPr="00322660">
        <w:rPr>
          <w:sz w:val="14"/>
        </w:rPr>
        <w:t xml:space="preserve">. Since the early modern era, Europe has been organized and reorganized by a succession of leading states and would-be hegemons: the Spanish Hapsburgs, France of Louis XIV and Napoleon, and post-Bismarck Germany. The logic of hegemonic order comes even more clearly into view with Pax Britannica, the nineteenth-century hegemonic order based on British naval and mercantile dominance. The decline of Britain was followed by decades of war and economic instability, which ended only with the rise of Pax Americana. </w:t>
      </w:r>
      <w:r w:rsidRPr="00345D57">
        <w:rPr>
          <w:rStyle w:val="StyleUnderline"/>
        </w:rPr>
        <w:t>For hegemonic realists, the debate today is about where the world</w:t>
      </w:r>
      <w:r>
        <w:rPr>
          <w:rStyle w:val="StyleUnderline"/>
        </w:rPr>
        <w:t xml:space="preserve"> </w:t>
      </w:r>
      <w:r w:rsidRPr="00345D57">
        <w:rPr>
          <w:rStyle w:val="StyleUnderline"/>
        </w:rPr>
        <w:t>is along this cyclical pathway of rise and decline. Has the United States finally</w:t>
      </w:r>
      <w:r>
        <w:rPr>
          <w:rStyle w:val="StyleUnderline"/>
        </w:rPr>
        <w:t xml:space="preserve"> </w:t>
      </w:r>
      <w:r w:rsidRPr="00345D57">
        <w:rPr>
          <w:rStyle w:val="StyleUnderline"/>
        </w:rPr>
        <w:t>lost the ability or willingness to underwrite and lead</w:t>
      </w:r>
      <w:r w:rsidRPr="00322660">
        <w:rPr>
          <w:sz w:val="14"/>
        </w:rPr>
        <w:t xml:space="preserve"> the post-war order? </w:t>
      </w:r>
      <w:r w:rsidRPr="00345D57">
        <w:rPr>
          <w:rStyle w:val="StyleUnderline"/>
        </w:rPr>
        <w:t>Are</w:t>
      </w:r>
      <w:r>
        <w:rPr>
          <w:rStyle w:val="StyleUnderline"/>
        </w:rPr>
        <w:t xml:space="preserve"> </w:t>
      </w:r>
      <w:r w:rsidRPr="00345D57">
        <w:rPr>
          <w:rStyle w:val="StyleUnderline"/>
        </w:rPr>
        <w:t>we in the midst of a hegemonic crisis</w:t>
      </w:r>
      <w:r w:rsidRPr="00322660">
        <w:rPr>
          <w:sz w:val="14"/>
        </w:rPr>
        <w:t xml:space="preserve"> and the breakdown of the old order? </w:t>
      </w:r>
      <w:r w:rsidRPr="00345D57">
        <w:rPr>
          <w:rStyle w:val="StyleUnderline"/>
        </w:rPr>
        <w:t>And are rising states,</w:t>
      </w:r>
      <w:r w:rsidRPr="00322660">
        <w:rPr>
          <w:sz w:val="14"/>
        </w:rPr>
        <w:t xml:space="preserve"> led by China, </w:t>
      </w:r>
      <w:r w:rsidRPr="00345D57">
        <w:rPr>
          <w:rStyle w:val="StyleUnderline"/>
        </w:rPr>
        <w:t>beginning to step forward in efforts to establish</w:t>
      </w:r>
      <w:r>
        <w:rPr>
          <w:rStyle w:val="StyleUnderline"/>
        </w:rPr>
        <w:t xml:space="preserve"> </w:t>
      </w:r>
      <w:r w:rsidRPr="00345D57">
        <w:rPr>
          <w:rStyle w:val="StyleUnderline"/>
        </w:rPr>
        <w:t>their own hegemonic dominance</w:t>
      </w:r>
      <w:r w:rsidRPr="00322660">
        <w:rPr>
          <w:sz w:val="14"/>
        </w:rPr>
        <w:t xml:space="preserve"> of their regions and the world? </w:t>
      </w:r>
      <w:r w:rsidRPr="00345D57">
        <w:rPr>
          <w:rStyle w:val="StyleUnderline"/>
        </w:rPr>
        <w:t>These are the</w:t>
      </w:r>
      <w:r>
        <w:rPr>
          <w:rStyle w:val="StyleUnderline"/>
        </w:rPr>
        <w:t xml:space="preserve"> </w:t>
      </w:r>
      <w:r w:rsidRPr="00345D57">
        <w:rPr>
          <w:rStyle w:val="StyleUnderline"/>
        </w:rPr>
        <w:t>lurking questions of the power transition perspective.</w:t>
      </w:r>
    </w:p>
    <w:p w14:paraId="347759B7" w14:textId="77777777" w:rsidR="00D94F98" w:rsidRPr="00345D57" w:rsidRDefault="00D94F98" w:rsidP="00D94F98">
      <w:pPr>
        <w:rPr>
          <w:rStyle w:val="Emphasis"/>
        </w:rPr>
      </w:pPr>
      <w:r w:rsidRPr="00345D57">
        <w:rPr>
          <w:rStyle w:val="StyleUnderline"/>
        </w:rPr>
        <w:t xml:space="preserve">But </w:t>
      </w:r>
      <w:r w:rsidRPr="000C18BF">
        <w:rPr>
          <w:rStyle w:val="StyleUnderline"/>
          <w:highlight w:val="yellow"/>
        </w:rPr>
        <w:t>does this</w:t>
      </w:r>
      <w:r w:rsidRPr="00345D57">
        <w:rPr>
          <w:rStyle w:val="StyleUnderline"/>
        </w:rPr>
        <w:t xml:space="preserve"> vision of power transition</w:t>
      </w:r>
      <w:r w:rsidRPr="00322660">
        <w:rPr>
          <w:sz w:val="14"/>
        </w:rPr>
        <w:t xml:space="preserve"> </w:t>
      </w:r>
      <w:r w:rsidRPr="000C18BF">
        <w:rPr>
          <w:rStyle w:val="Emphasis"/>
          <w:highlight w:val="yellow"/>
        </w:rPr>
        <w:t>truly illuminate</w:t>
      </w:r>
      <w:r w:rsidRPr="000C18BF">
        <w:rPr>
          <w:sz w:val="14"/>
          <w:highlight w:val="yellow"/>
        </w:rPr>
        <w:t xml:space="preserve"> </w:t>
      </w:r>
      <w:r w:rsidRPr="000C18BF">
        <w:rPr>
          <w:rStyle w:val="StyleUnderline"/>
          <w:highlight w:val="yellow"/>
        </w:rPr>
        <w:t>the struggles going on today</w:t>
      </w:r>
      <w:r w:rsidRPr="00345D57">
        <w:rPr>
          <w:rStyle w:val="StyleUnderline"/>
        </w:rPr>
        <w:t xml:space="preserve"> over international order</w:t>
      </w:r>
      <w:r w:rsidRPr="00322660">
        <w:rPr>
          <w:sz w:val="14"/>
        </w:rPr>
        <w:t xml:space="preserve">? Some might argue </w:t>
      </w:r>
      <w:r w:rsidRPr="000C18BF">
        <w:rPr>
          <w:rStyle w:val="Emphasis"/>
          <w:highlight w:val="yellow"/>
        </w:rPr>
        <w:t>no</w:t>
      </w:r>
      <w:r w:rsidRPr="00322660">
        <w:rPr>
          <w:sz w:val="14"/>
        </w:rPr>
        <w:t xml:space="preserve">—that the United States is still in a position, despite its travails, to provide hegemonic leadership. Here one would note that </w:t>
      </w:r>
      <w:r w:rsidRPr="000C18BF">
        <w:rPr>
          <w:rStyle w:val="Emphasis"/>
          <w:highlight w:val="yellow"/>
        </w:rPr>
        <w:t>there is a durable infrastructure</w:t>
      </w:r>
      <w:r w:rsidRPr="00322660">
        <w:rPr>
          <w:sz w:val="14"/>
        </w:rPr>
        <w:t xml:space="preserve"> (or what Susan Strange has called “structural power”) </w:t>
      </w:r>
      <w:r w:rsidRPr="00345D57">
        <w:rPr>
          <w:rStyle w:val="StyleUnderline"/>
        </w:rPr>
        <w:t>that undergirds the existing American-led order</w:t>
      </w:r>
      <w:r w:rsidRPr="00322660">
        <w:rPr>
          <w:sz w:val="14"/>
        </w:rPr>
        <w:t xml:space="preserve">. Far-flung security alliances, market relations, liberal democratic solidarity, deeply rooted geopolitical alignments—there are many possible sources of American hegemonic power that remain intact. But </w:t>
      </w:r>
      <w:r w:rsidRPr="00345D57">
        <w:rPr>
          <w:rStyle w:val="StyleUnderline"/>
        </w:rPr>
        <w:t>there may be</w:t>
      </w:r>
      <w:r w:rsidRPr="00322660">
        <w:rPr>
          <w:sz w:val="14"/>
        </w:rPr>
        <w:t xml:space="preserve"> even </w:t>
      </w:r>
      <w:r w:rsidRPr="00345D57">
        <w:rPr>
          <w:rStyle w:val="Emphasis"/>
        </w:rPr>
        <w:t>deeper sources of continuity in the existing system</w:t>
      </w:r>
      <w:r w:rsidRPr="00322660">
        <w:rPr>
          <w:sz w:val="14"/>
        </w:rPr>
        <w:t xml:space="preserve">. This would be true if the existence of </w:t>
      </w:r>
      <w:r w:rsidRPr="000C18BF">
        <w:rPr>
          <w:rStyle w:val="StyleUnderline"/>
          <w:highlight w:val="yellow"/>
        </w:rPr>
        <w:t>a liberal-oriented international order</w:t>
      </w:r>
      <w:r w:rsidRPr="000C18BF">
        <w:rPr>
          <w:sz w:val="14"/>
          <w:highlight w:val="yellow"/>
        </w:rPr>
        <w:t xml:space="preserve"> </w:t>
      </w:r>
      <w:r w:rsidRPr="000C18BF">
        <w:rPr>
          <w:rStyle w:val="Emphasis"/>
          <w:highlight w:val="yellow"/>
        </w:rPr>
        <w:t>does not</w:t>
      </w:r>
      <w:r w:rsidRPr="00322660">
        <w:rPr>
          <w:sz w:val="14"/>
        </w:rPr>
        <w:t xml:space="preserve"> in fact </w:t>
      </w:r>
      <w:r w:rsidRPr="000C18BF">
        <w:rPr>
          <w:rStyle w:val="Emphasis"/>
          <w:highlight w:val="yellow"/>
        </w:rPr>
        <w:t>require hegemonic domination</w:t>
      </w:r>
      <w:r w:rsidRPr="00322660">
        <w:rPr>
          <w:sz w:val="14"/>
        </w:rPr>
        <w:t xml:space="preserve">. It might be that </w:t>
      </w:r>
      <w:r w:rsidRPr="000C18BF">
        <w:rPr>
          <w:rStyle w:val="Emphasis"/>
          <w:highlight w:val="yellow"/>
        </w:rPr>
        <w:t>the power transition</w:t>
      </w:r>
      <w:r w:rsidRPr="00345D57">
        <w:rPr>
          <w:rStyle w:val="Emphasis"/>
        </w:rPr>
        <w:t xml:space="preserve"> </w:t>
      </w:r>
      <w:r w:rsidRPr="000C18BF">
        <w:rPr>
          <w:rStyle w:val="Emphasis"/>
          <w:highlight w:val="yellow"/>
        </w:rPr>
        <w:t>theory is wrong</w:t>
      </w:r>
      <w:r w:rsidRPr="000C18BF">
        <w:rPr>
          <w:sz w:val="14"/>
          <w:highlight w:val="yellow"/>
        </w:rPr>
        <w:t xml:space="preserve">: </w:t>
      </w:r>
      <w:r w:rsidRPr="000C18BF">
        <w:rPr>
          <w:rStyle w:val="StyleUnderline"/>
          <w:highlight w:val="yellow"/>
        </w:rPr>
        <w:t>the stability</w:t>
      </w:r>
      <w:r w:rsidRPr="00345D57">
        <w:rPr>
          <w:rStyle w:val="StyleUnderline"/>
        </w:rPr>
        <w:t xml:space="preserve"> and persistence </w:t>
      </w:r>
      <w:r w:rsidRPr="000C18BF">
        <w:rPr>
          <w:rStyle w:val="StyleUnderline"/>
          <w:highlight w:val="yellow"/>
        </w:rPr>
        <w:t>of the existing</w:t>
      </w:r>
      <w:r w:rsidRPr="00345D57">
        <w:rPr>
          <w:rStyle w:val="StyleUnderline"/>
        </w:rPr>
        <w:t xml:space="preserve"> post-war international </w:t>
      </w:r>
      <w:r w:rsidRPr="000C18BF">
        <w:rPr>
          <w:rStyle w:val="StyleUnderline"/>
          <w:highlight w:val="yellow"/>
        </w:rPr>
        <w:t xml:space="preserve">order </w:t>
      </w:r>
      <w:r w:rsidRPr="000C18BF">
        <w:rPr>
          <w:rStyle w:val="Emphasis"/>
          <w:highlight w:val="yellow"/>
        </w:rPr>
        <w:t>does not depend on the concentration of American power.</w:t>
      </w:r>
    </w:p>
    <w:p w14:paraId="61B99852" w14:textId="77777777" w:rsidR="00D94F98" w:rsidRPr="00724F94" w:rsidRDefault="00D94F98" w:rsidP="00D94F98">
      <w:pPr>
        <w:rPr>
          <w:sz w:val="14"/>
        </w:rPr>
      </w:pPr>
      <w:r w:rsidRPr="00322660">
        <w:rPr>
          <w:sz w:val="14"/>
        </w:rPr>
        <w:t xml:space="preserve">In fact, </w:t>
      </w:r>
      <w:r w:rsidRPr="00724F94">
        <w:rPr>
          <w:rStyle w:val="StyleUnderline"/>
        </w:rPr>
        <w:t>international order is not</w:t>
      </w:r>
      <w:r w:rsidRPr="00322660">
        <w:rPr>
          <w:sz w:val="14"/>
        </w:rPr>
        <w:t xml:space="preserve"> simply </w:t>
      </w:r>
      <w:r w:rsidRPr="00345D57">
        <w:rPr>
          <w:rStyle w:val="StyleUnderline"/>
        </w:rPr>
        <w:t>an artifact of concentrations of power.</w:t>
      </w:r>
      <w:r>
        <w:rPr>
          <w:rStyle w:val="StyleUnderline"/>
        </w:rPr>
        <w:t xml:space="preserve"> </w:t>
      </w:r>
      <w:r w:rsidRPr="00345D57">
        <w:rPr>
          <w:rStyle w:val="StyleUnderline"/>
        </w:rPr>
        <w:t>The rules and institutions that make up international order have a</w:t>
      </w:r>
      <w:r w:rsidRPr="00322660">
        <w:rPr>
          <w:sz w:val="14"/>
        </w:rPr>
        <w:t xml:space="preserve"> more </w:t>
      </w:r>
      <w:r w:rsidRPr="00345D57">
        <w:rPr>
          <w:rStyle w:val="Emphasis"/>
        </w:rPr>
        <w:t>complex</w:t>
      </w:r>
      <w:r w:rsidRPr="00322660">
        <w:rPr>
          <w:sz w:val="14"/>
        </w:rPr>
        <w:t xml:space="preserve"> and contingent </w:t>
      </w:r>
      <w:r w:rsidRPr="00345D57">
        <w:rPr>
          <w:rStyle w:val="Emphasis"/>
        </w:rPr>
        <w:t>relationship</w:t>
      </w:r>
      <w:r w:rsidRPr="00322660">
        <w:rPr>
          <w:sz w:val="14"/>
        </w:rPr>
        <w:t xml:space="preserve"> </w:t>
      </w:r>
      <w:r w:rsidRPr="00345D57">
        <w:rPr>
          <w:rStyle w:val="StyleUnderline"/>
        </w:rPr>
        <w:t>with the rise and fall of state power</w:t>
      </w:r>
      <w:r w:rsidRPr="00322660">
        <w:rPr>
          <w:sz w:val="14"/>
        </w:rPr>
        <w:t xml:space="preserve">. </w:t>
      </w:r>
      <w:r w:rsidRPr="00345D57">
        <w:rPr>
          <w:rStyle w:val="StyleUnderline"/>
        </w:rPr>
        <w:t xml:space="preserve">This </w:t>
      </w:r>
      <w:r w:rsidRPr="00724F94">
        <w:rPr>
          <w:rStyle w:val="StyleUnderline"/>
        </w:rPr>
        <w:t>is true in two respects.</w:t>
      </w:r>
      <w:r w:rsidRPr="00724F94">
        <w:rPr>
          <w:sz w:val="14"/>
        </w:rPr>
        <w:t xml:space="preserve"> </w:t>
      </w:r>
      <w:r w:rsidRPr="00724F94">
        <w:rPr>
          <w:rStyle w:val="Emphasis"/>
        </w:rPr>
        <w:t>First</w:t>
      </w:r>
      <w:r w:rsidRPr="00724F94">
        <w:rPr>
          <w:sz w:val="14"/>
        </w:rPr>
        <w:t xml:space="preserve">, </w:t>
      </w:r>
      <w:r w:rsidRPr="00724F94">
        <w:rPr>
          <w:rStyle w:val="StyleUnderline"/>
        </w:rPr>
        <w:t>international order itself is complex</w:t>
      </w:r>
      <w:r w:rsidRPr="00724F94">
        <w:rPr>
          <w:sz w:val="14"/>
        </w:rPr>
        <w:t xml:space="preserve">: multilayered, multifaceted, and not simply a political formation imposed by the leading state. </w:t>
      </w:r>
      <w:r w:rsidRPr="00724F94">
        <w:rPr>
          <w:rStyle w:val="StyleUnderline"/>
        </w:rPr>
        <w:t>International order is not “one thing” that states either join or resist</w:t>
      </w:r>
      <w:r w:rsidRPr="00724F94">
        <w:rPr>
          <w:sz w:val="14"/>
        </w:rPr>
        <w:t xml:space="preserve">. </w:t>
      </w:r>
      <w:r w:rsidRPr="00724F94">
        <w:rPr>
          <w:rStyle w:val="Emphasis"/>
        </w:rPr>
        <w:t>It is an aggregation of various</w:t>
      </w:r>
      <w:r w:rsidRPr="00724F94">
        <w:rPr>
          <w:sz w:val="14"/>
        </w:rPr>
        <w:t xml:space="preserve"> sorts of </w:t>
      </w:r>
      <w:r w:rsidRPr="00724F94">
        <w:rPr>
          <w:rStyle w:val="Emphasis"/>
        </w:rPr>
        <w:t>ordering rules and institutions</w:t>
      </w:r>
      <w:r w:rsidRPr="00724F94">
        <w:rPr>
          <w:sz w:val="14"/>
        </w:rPr>
        <w:t xml:space="preserve">. </w:t>
      </w:r>
      <w:r w:rsidRPr="00724F94">
        <w:rPr>
          <w:rStyle w:val="StyleUnderline"/>
        </w:rPr>
        <w:t>There are</w:t>
      </w:r>
      <w:r w:rsidRPr="00724F94">
        <w:rPr>
          <w:sz w:val="14"/>
        </w:rPr>
        <w:t xml:space="preserve"> the </w:t>
      </w:r>
      <w:r w:rsidRPr="00724F94">
        <w:rPr>
          <w:rStyle w:val="Emphasis"/>
        </w:rPr>
        <w:t>deep rules and norms of sovereignty.</w:t>
      </w:r>
      <w:r w:rsidRPr="00724F94">
        <w:rPr>
          <w:sz w:val="14"/>
        </w:rPr>
        <w:t xml:space="preserve"> </w:t>
      </w:r>
      <w:r w:rsidRPr="00724F94">
        <w:rPr>
          <w:rStyle w:val="StyleUnderline"/>
        </w:rPr>
        <w:t xml:space="preserve">There are </w:t>
      </w:r>
      <w:r w:rsidRPr="00724F94">
        <w:rPr>
          <w:rStyle w:val="Emphasis"/>
        </w:rPr>
        <w:t>governing institutions</w:t>
      </w:r>
      <w:r w:rsidRPr="00724F94">
        <w:rPr>
          <w:sz w:val="14"/>
        </w:rPr>
        <w:t xml:space="preserve">, starting with the United Nations. </w:t>
      </w:r>
      <w:r w:rsidRPr="00724F94">
        <w:rPr>
          <w:rStyle w:val="StyleUnderline"/>
        </w:rPr>
        <w:t xml:space="preserve">There is a </w:t>
      </w:r>
      <w:r w:rsidRPr="00724F94">
        <w:rPr>
          <w:rStyle w:val="Emphasis"/>
        </w:rPr>
        <w:t>sprawling array of international institutions</w:t>
      </w:r>
      <w:r w:rsidRPr="00724F94">
        <w:rPr>
          <w:sz w:val="14"/>
        </w:rPr>
        <w:t xml:space="preserve">, regimes, treaties, agreements, protocols, and so forth. </w:t>
      </w:r>
      <w:r w:rsidRPr="00724F94">
        <w:rPr>
          <w:rStyle w:val="StyleUnderline"/>
        </w:rPr>
        <w:t xml:space="preserve">These governing arrangements </w:t>
      </w:r>
      <w:r w:rsidRPr="00724F94">
        <w:rPr>
          <w:rStyle w:val="Emphasis"/>
        </w:rPr>
        <w:t>cut across diverse realms</w:t>
      </w:r>
      <w:r w:rsidRPr="00724F94">
        <w:rPr>
          <w:sz w:val="14"/>
        </w:rPr>
        <w:t>, including security and arms control, the world economy, the environment and global commons, human rights, and political relations. Some of these domains of governance may have rules and institutions that narrowly reflect the interests of the hegemonic state, but most reflect negotiated outcomes based on a much broader set of interests.</w:t>
      </w:r>
    </w:p>
    <w:p w14:paraId="28156FA3" w14:textId="77777777" w:rsidR="00D94F98" w:rsidRPr="00322660" w:rsidRDefault="00D94F98" w:rsidP="00D94F98">
      <w:pPr>
        <w:rPr>
          <w:sz w:val="14"/>
        </w:rPr>
      </w:pPr>
      <w:r w:rsidRPr="00724F94">
        <w:rPr>
          <w:rStyle w:val="StyleUnderline"/>
        </w:rPr>
        <w:t>As rising states continue to rise, they do not simply confront an American-led order;</w:t>
      </w:r>
      <w:r w:rsidRPr="00724F94">
        <w:rPr>
          <w:sz w:val="14"/>
        </w:rPr>
        <w:t xml:space="preserve"> </w:t>
      </w:r>
      <w:r w:rsidRPr="00724F94">
        <w:rPr>
          <w:rStyle w:val="Emphasis"/>
        </w:rPr>
        <w:t>they face a wider conglomeration of ordering rules, institutions, and arrangements</w:t>
      </w:r>
      <w:r w:rsidRPr="00724F94">
        <w:rPr>
          <w:sz w:val="14"/>
        </w:rPr>
        <w:t xml:space="preserve">; many of which they have long embraced. </w:t>
      </w:r>
      <w:r w:rsidRPr="00724F94">
        <w:rPr>
          <w:rStyle w:val="StyleUnderline"/>
        </w:rPr>
        <w:t>By separating “American hegemony” from “the existing</w:t>
      </w:r>
      <w:r w:rsidRPr="00345D57">
        <w:rPr>
          <w:rStyle w:val="StyleUnderline"/>
        </w:rPr>
        <w:t xml:space="preserve"> international order,” we can see a</w:t>
      </w:r>
      <w:r>
        <w:rPr>
          <w:rStyle w:val="StyleUnderline"/>
        </w:rPr>
        <w:t xml:space="preserve"> </w:t>
      </w:r>
      <w:r w:rsidRPr="00345D57">
        <w:rPr>
          <w:rStyle w:val="StyleUnderline"/>
        </w:rPr>
        <w:t>more complex set of relationships.</w:t>
      </w:r>
      <w:r w:rsidRPr="00322660">
        <w:rPr>
          <w:sz w:val="14"/>
        </w:rPr>
        <w:t xml:space="preserve"> </w:t>
      </w:r>
      <w:r w:rsidRPr="000C18BF">
        <w:rPr>
          <w:rStyle w:val="Emphasis"/>
          <w:highlight w:val="yellow"/>
        </w:rPr>
        <w:t>The United States does not embody the international order</w:t>
      </w:r>
      <w:r w:rsidRPr="00345D57">
        <w:rPr>
          <w:rStyle w:val="StyleUnderline"/>
        </w:rPr>
        <w:t>; it has a relationship with it, as do rising states. The United States</w:t>
      </w:r>
      <w:r>
        <w:rPr>
          <w:rStyle w:val="StyleUnderline"/>
        </w:rPr>
        <w:t xml:space="preserve"> </w:t>
      </w:r>
      <w:r w:rsidRPr="00345D57">
        <w:rPr>
          <w:rStyle w:val="StyleUnderline"/>
        </w:rPr>
        <w:t>embraces many of the core global rules</w:t>
      </w:r>
      <w:r w:rsidRPr="00322660">
        <w:rPr>
          <w:sz w:val="14"/>
        </w:rPr>
        <w:t xml:space="preserve"> and institutions, such as the United Nations, International Monetary Fund (IMF), World Bank, and World Trade Organization. </w:t>
      </w:r>
      <w:r w:rsidRPr="00345D57">
        <w:rPr>
          <w:rStyle w:val="StyleUnderline"/>
        </w:rPr>
        <w:t>But it also has resisted</w:t>
      </w:r>
      <w:r w:rsidRPr="00322660">
        <w:rPr>
          <w:sz w:val="14"/>
        </w:rPr>
        <w:t xml:space="preserve"> ratification of the </w:t>
      </w:r>
      <w:r w:rsidRPr="00345D57">
        <w:rPr>
          <w:rStyle w:val="StyleUnderline"/>
        </w:rPr>
        <w:t>Law of the Sea</w:t>
      </w:r>
      <w:r>
        <w:rPr>
          <w:rStyle w:val="StyleUnderline"/>
        </w:rPr>
        <w:t xml:space="preserve"> </w:t>
      </w:r>
      <w:r w:rsidRPr="00322660">
        <w:rPr>
          <w:sz w:val="14"/>
        </w:rPr>
        <w:t xml:space="preserve">Convention and the </w:t>
      </w:r>
      <w:r w:rsidRPr="00345D57">
        <w:rPr>
          <w:rStyle w:val="StyleUnderline"/>
        </w:rPr>
        <w:t>Convention on the Rights of the Child</w:t>
      </w:r>
      <w:r w:rsidRPr="00322660">
        <w:rPr>
          <w:sz w:val="14"/>
        </w:rPr>
        <w:t xml:space="preserve"> (it being the only country not to have ratified the latter) as well as </w:t>
      </w:r>
      <w:r w:rsidRPr="00345D57">
        <w:rPr>
          <w:rStyle w:val="StyleUnderline"/>
        </w:rPr>
        <w:t>various arms control and disarmament</w:t>
      </w:r>
      <w:r w:rsidRPr="00322660">
        <w:rPr>
          <w:sz w:val="14"/>
        </w:rPr>
        <w:t xml:space="preserve"> agreements. </w:t>
      </w:r>
      <w:r w:rsidRPr="00345D57">
        <w:rPr>
          <w:rStyle w:val="StyleUnderline"/>
        </w:rPr>
        <w:t>China also embraces many</w:t>
      </w:r>
      <w:r w:rsidRPr="00322660">
        <w:rPr>
          <w:sz w:val="14"/>
        </w:rPr>
        <w:t xml:space="preserve"> </w:t>
      </w:r>
      <w:r w:rsidRPr="00345D57">
        <w:rPr>
          <w:rStyle w:val="Emphasis"/>
        </w:rPr>
        <w:t>of the same global rules</w:t>
      </w:r>
      <w:r w:rsidRPr="00322660">
        <w:rPr>
          <w:sz w:val="14"/>
        </w:rPr>
        <w:t xml:space="preserve"> and institutions, </w:t>
      </w:r>
      <w:r w:rsidRPr="00345D57">
        <w:rPr>
          <w:rStyle w:val="Emphasis"/>
        </w:rPr>
        <w:t xml:space="preserve">and resists </w:t>
      </w:r>
      <w:r w:rsidRPr="00322660">
        <w:rPr>
          <w:sz w:val="14"/>
        </w:rPr>
        <w:t xml:space="preserve">ratification of </w:t>
      </w:r>
      <w:r w:rsidRPr="00345D57">
        <w:rPr>
          <w:rStyle w:val="Emphasis"/>
        </w:rPr>
        <w:t>others</w:t>
      </w:r>
      <w:r w:rsidRPr="00322660">
        <w:rPr>
          <w:sz w:val="14"/>
        </w:rPr>
        <w:t xml:space="preserve">. Generally speaking, </w:t>
      </w:r>
      <w:r w:rsidRPr="000C18BF">
        <w:rPr>
          <w:rStyle w:val="StyleUnderline"/>
          <w:highlight w:val="yellow"/>
        </w:rPr>
        <w:t>the</w:t>
      </w:r>
      <w:r w:rsidRPr="00345D57">
        <w:rPr>
          <w:rStyle w:val="StyleUnderline"/>
        </w:rPr>
        <w:t xml:space="preserve"> more </w:t>
      </w:r>
      <w:r w:rsidRPr="000C18BF">
        <w:rPr>
          <w:rStyle w:val="StyleUnderline"/>
          <w:highlight w:val="yellow"/>
        </w:rPr>
        <w:t>fundamental</w:t>
      </w:r>
      <w:r w:rsidRPr="00724F94">
        <w:rPr>
          <w:rStyle w:val="StyleUnderline"/>
        </w:rPr>
        <w:t xml:space="preserve"> or core </w:t>
      </w:r>
      <w:r w:rsidRPr="000C18BF">
        <w:rPr>
          <w:rStyle w:val="StyleUnderline"/>
          <w:highlight w:val="yellow"/>
        </w:rPr>
        <w:t>the norms</w:t>
      </w:r>
      <w:r w:rsidRPr="00724F94">
        <w:rPr>
          <w:rStyle w:val="StyleUnderline"/>
        </w:rPr>
        <w:t xml:space="preserve"> and institutions are</w:t>
      </w:r>
      <w:r w:rsidRPr="00724F94">
        <w:rPr>
          <w:sz w:val="14"/>
        </w:rPr>
        <w:t>—beginning with the Westphalian norms of sovereignty and the United Nations system—</w:t>
      </w:r>
      <w:r w:rsidRPr="000C18BF">
        <w:rPr>
          <w:rStyle w:val="StyleUnderline"/>
          <w:highlight w:val="yellow"/>
        </w:rPr>
        <w:t>the more agreement there is between</w:t>
      </w:r>
      <w:r w:rsidRPr="00345D57">
        <w:rPr>
          <w:rStyle w:val="StyleUnderline"/>
        </w:rPr>
        <w:t xml:space="preserve"> the </w:t>
      </w:r>
      <w:r w:rsidRPr="000C18BF">
        <w:rPr>
          <w:rStyle w:val="StyleUnderline"/>
          <w:highlight w:val="yellow"/>
        </w:rPr>
        <w:t>United States and</w:t>
      </w:r>
      <w:r w:rsidRPr="00345D57">
        <w:rPr>
          <w:rStyle w:val="StyleUnderline"/>
        </w:rPr>
        <w:t xml:space="preserve"> China as well as other </w:t>
      </w:r>
      <w:r w:rsidRPr="000C18BF">
        <w:rPr>
          <w:rStyle w:val="StyleUnderline"/>
          <w:highlight w:val="yellow"/>
        </w:rPr>
        <w:t>states</w:t>
      </w:r>
      <w:r w:rsidRPr="00345D57">
        <w:rPr>
          <w:rStyle w:val="StyleUnderline"/>
        </w:rPr>
        <w:t>.</w:t>
      </w:r>
      <w:r>
        <w:rPr>
          <w:rStyle w:val="StyleUnderline"/>
        </w:rPr>
        <w:t xml:space="preserve"> </w:t>
      </w:r>
      <w:r w:rsidRPr="00322660">
        <w:rPr>
          <w:sz w:val="14"/>
        </w:rPr>
        <w:t>Disagreements are most salient where human rights and political principles are in play, such as in the Responsibility to Protect.</w:t>
      </w:r>
    </w:p>
    <w:p w14:paraId="59687EA1" w14:textId="77777777" w:rsidR="00D94F98" w:rsidRPr="00322660" w:rsidRDefault="00D94F98" w:rsidP="00D94F98">
      <w:pPr>
        <w:rPr>
          <w:sz w:val="14"/>
        </w:rPr>
      </w:pPr>
      <w:r w:rsidRPr="00345D57">
        <w:rPr>
          <w:rStyle w:val="Emphasis"/>
        </w:rPr>
        <w:t>Second</w:t>
      </w:r>
      <w:r w:rsidRPr="00322660">
        <w:rPr>
          <w:sz w:val="14"/>
        </w:rPr>
        <w:t xml:space="preserve">, </w:t>
      </w:r>
      <w:r w:rsidRPr="00345D57">
        <w:rPr>
          <w:rStyle w:val="StyleUnderline"/>
        </w:rPr>
        <w:t>there is</w:t>
      </w:r>
      <w:r w:rsidRPr="00322660">
        <w:rPr>
          <w:sz w:val="14"/>
        </w:rPr>
        <w:t xml:space="preserve"> also </w:t>
      </w:r>
      <w:r w:rsidRPr="00345D57">
        <w:rPr>
          <w:rStyle w:val="StyleUnderline"/>
        </w:rPr>
        <w:t>diversity in what rising states “want” from the international</w:t>
      </w:r>
      <w:r>
        <w:rPr>
          <w:rStyle w:val="StyleUnderline"/>
        </w:rPr>
        <w:t xml:space="preserve"> </w:t>
      </w:r>
      <w:r w:rsidRPr="00345D57">
        <w:rPr>
          <w:rStyle w:val="StyleUnderline"/>
        </w:rPr>
        <w:t>order.</w:t>
      </w:r>
      <w:r w:rsidRPr="00322660">
        <w:rPr>
          <w:sz w:val="14"/>
        </w:rPr>
        <w:t xml:space="preserve"> The struggles over international order take many different forms. In some instances, </w:t>
      </w:r>
      <w:r w:rsidRPr="00345D57">
        <w:rPr>
          <w:rStyle w:val="StyleUnderline"/>
        </w:rPr>
        <w:t>what rising states want is more influence and control of territory and</w:t>
      </w:r>
      <w:r>
        <w:rPr>
          <w:rStyle w:val="StyleUnderline"/>
        </w:rPr>
        <w:t xml:space="preserve"> </w:t>
      </w:r>
      <w:r w:rsidRPr="00345D57">
        <w:rPr>
          <w:rStyle w:val="StyleUnderline"/>
        </w:rPr>
        <w:t>geopolitical space beyond their borders. One can see this in China’s efforts to</w:t>
      </w:r>
      <w:r>
        <w:rPr>
          <w:rStyle w:val="StyleUnderline"/>
        </w:rPr>
        <w:t xml:space="preserve"> </w:t>
      </w:r>
      <w:r w:rsidRPr="00345D57">
        <w:rPr>
          <w:rStyle w:val="StyleUnderline"/>
        </w:rPr>
        <w:t>expand its maritime and political influence in the South China Sea</w:t>
      </w:r>
      <w:r w:rsidRPr="00322660">
        <w:rPr>
          <w:sz w:val="14"/>
        </w:rPr>
        <w:t xml:space="preserve"> and other neighboring areas. </w:t>
      </w:r>
      <w:r w:rsidRPr="00345D57">
        <w:rPr>
          <w:rStyle w:val="StyleUnderline"/>
        </w:rPr>
        <w:t>This is an age-old type of struggle captured in realist accounts</w:t>
      </w:r>
      <w:r>
        <w:rPr>
          <w:rStyle w:val="StyleUnderline"/>
        </w:rPr>
        <w:t xml:space="preserve"> </w:t>
      </w:r>
      <w:r w:rsidRPr="00345D57">
        <w:rPr>
          <w:rStyle w:val="StyleUnderline"/>
        </w:rPr>
        <w:t>of security competition and geopolitical rivalry. Another type of struggle is over</w:t>
      </w:r>
      <w:r>
        <w:rPr>
          <w:rStyle w:val="StyleUnderline"/>
        </w:rPr>
        <w:t xml:space="preserve"> </w:t>
      </w:r>
      <w:r w:rsidRPr="00345D57">
        <w:rPr>
          <w:rStyle w:val="StyleUnderline"/>
        </w:rPr>
        <w:t>the norms and values that are enshrined in global governance rules and institutions. These may be about how open and rule-based the system should be.</w:t>
      </w:r>
      <w:r>
        <w:rPr>
          <w:rStyle w:val="StyleUnderline"/>
        </w:rPr>
        <w:t xml:space="preserve"> </w:t>
      </w:r>
      <w:r w:rsidRPr="00322660">
        <w:rPr>
          <w:sz w:val="14"/>
        </w:rPr>
        <w:t xml:space="preserve">They may also be about the way human rights and political principles are defined and brought to bear in relations among states. Finally, the struggles over international order may be focused on the distribution of authority. That is, </w:t>
      </w:r>
      <w:r w:rsidRPr="000C18BF">
        <w:rPr>
          <w:rStyle w:val="StyleUnderline"/>
          <w:highlight w:val="yellow"/>
        </w:rPr>
        <w:t>rising states may seek a greater role in</w:t>
      </w:r>
      <w:r w:rsidRPr="00345D57">
        <w:rPr>
          <w:rStyle w:val="StyleUnderline"/>
        </w:rPr>
        <w:t xml:space="preserve"> the </w:t>
      </w:r>
      <w:r w:rsidRPr="000C18BF">
        <w:rPr>
          <w:rStyle w:val="StyleUnderline"/>
          <w:highlight w:val="yellow"/>
        </w:rPr>
        <w:t xml:space="preserve">governance of </w:t>
      </w:r>
      <w:r w:rsidRPr="000C18BF">
        <w:rPr>
          <w:rStyle w:val="Emphasis"/>
          <w:highlight w:val="yellow"/>
        </w:rPr>
        <w:t>existing institutions</w:t>
      </w:r>
      <w:r w:rsidRPr="00322660">
        <w:rPr>
          <w:sz w:val="14"/>
        </w:rPr>
        <w:t xml:space="preserve">. </w:t>
      </w:r>
      <w:r w:rsidRPr="00345D57">
        <w:rPr>
          <w:rStyle w:val="StyleUnderline"/>
        </w:rPr>
        <w:t>This is a struggle</w:t>
      </w:r>
      <w:r>
        <w:rPr>
          <w:rStyle w:val="StyleUnderline"/>
        </w:rPr>
        <w:t xml:space="preserve"> </w:t>
      </w:r>
      <w:r w:rsidRPr="00345D57">
        <w:rPr>
          <w:rStyle w:val="StyleUnderline"/>
        </w:rPr>
        <w:t>over the position of states within the global political hierarchy: voting shares, leadership rights, and authority relations.</w:t>
      </w:r>
      <w:r w:rsidRPr="00322660">
        <w:rPr>
          <w:sz w:val="14"/>
        </w:rPr>
        <w:t></w:t>
      </w:r>
    </w:p>
    <w:p w14:paraId="18CECC18" w14:textId="77777777" w:rsidR="00D94F98" w:rsidRPr="00322660" w:rsidRDefault="00D94F98" w:rsidP="00D94F98">
      <w:pPr>
        <w:rPr>
          <w:sz w:val="14"/>
        </w:rPr>
      </w:pPr>
      <w:r w:rsidRPr="000C18BF">
        <w:rPr>
          <w:rStyle w:val="StyleUnderline"/>
          <w:highlight w:val="yellow"/>
        </w:rPr>
        <w:t>These observations</w:t>
      </w:r>
      <w:r w:rsidRPr="000C18BF">
        <w:rPr>
          <w:sz w:val="14"/>
          <w:highlight w:val="yellow"/>
        </w:rPr>
        <w:t xml:space="preserve"> </w:t>
      </w:r>
      <w:r w:rsidRPr="000C18BF">
        <w:rPr>
          <w:rStyle w:val="Emphasis"/>
          <w:highlight w:val="yellow"/>
        </w:rPr>
        <w:t xml:space="preserve">cut against the </w:t>
      </w:r>
      <w:r w:rsidRPr="00724F94">
        <w:rPr>
          <w:rStyle w:val="Emphasis"/>
        </w:rPr>
        <w:t>realist</w:t>
      </w:r>
      <w:r w:rsidRPr="00345D57">
        <w:rPr>
          <w:rStyle w:val="Emphasis"/>
        </w:rPr>
        <w:t xml:space="preserve"> </w:t>
      </w:r>
      <w:r w:rsidRPr="000C18BF">
        <w:rPr>
          <w:rStyle w:val="Emphasis"/>
          <w:highlight w:val="yellow"/>
        </w:rPr>
        <w:t>hegemonic perspective</w:t>
      </w:r>
      <w:r w:rsidRPr="00322660">
        <w:rPr>
          <w:sz w:val="14"/>
        </w:rPr>
        <w:t xml:space="preserve"> and cyclical theories </w:t>
      </w:r>
      <w:r w:rsidRPr="000C18BF">
        <w:rPr>
          <w:rStyle w:val="Emphasis"/>
          <w:highlight w:val="yellow"/>
        </w:rPr>
        <w:t>of power transition</w:t>
      </w:r>
      <w:r w:rsidRPr="00322660">
        <w:rPr>
          <w:sz w:val="14"/>
        </w:rPr>
        <w:t xml:space="preserve">. </w:t>
      </w:r>
      <w:r w:rsidRPr="000C18BF">
        <w:rPr>
          <w:rStyle w:val="StyleUnderline"/>
          <w:highlight w:val="yellow"/>
        </w:rPr>
        <w:t>Rising states do not confront</w:t>
      </w:r>
      <w:r w:rsidRPr="00345D57">
        <w:rPr>
          <w:rStyle w:val="StyleUnderline"/>
        </w:rPr>
        <w:t xml:space="preserve"> a single, coherent, </w:t>
      </w:r>
      <w:r w:rsidRPr="000C18BF">
        <w:rPr>
          <w:rStyle w:val="StyleUnderline"/>
          <w:highlight w:val="yellow"/>
        </w:rPr>
        <w:t>hegemonic order</w:t>
      </w:r>
      <w:r w:rsidRPr="00345D57">
        <w:rPr>
          <w:rStyle w:val="StyleUnderline"/>
        </w:rPr>
        <w:t>. The international order offers a buffet of options</w:t>
      </w:r>
      <w:r w:rsidRPr="00322660">
        <w:rPr>
          <w:sz w:val="14"/>
        </w:rPr>
        <w:t xml:space="preserve"> and choices. They can embrace some rules and institutions and not others. Moreover, stepping back, the international orders that rising states have faced in different historical eras have not all been the same order. The British-led order that Germany faced at the turn of the twentieth century is different from the international order that China faces today. </w:t>
      </w:r>
      <w:r w:rsidRPr="00345D57">
        <w:rPr>
          <w:rStyle w:val="StyleUnderline"/>
        </w:rPr>
        <w:t>The contemporary international order is</w:t>
      </w:r>
      <w:r w:rsidRPr="00322660">
        <w:rPr>
          <w:sz w:val="14"/>
        </w:rPr>
        <w:t xml:space="preserve"> much more </w:t>
      </w:r>
      <w:r w:rsidRPr="00345D57">
        <w:rPr>
          <w:rStyle w:val="Emphasis"/>
        </w:rPr>
        <w:t>complex</w:t>
      </w:r>
      <w:r w:rsidRPr="00322660">
        <w:rPr>
          <w:sz w:val="14"/>
        </w:rPr>
        <w:t xml:space="preserve"> </w:t>
      </w:r>
      <w:r w:rsidRPr="00345D57">
        <w:rPr>
          <w:rStyle w:val="StyleUnderline"/>
        </w:rPr>
        <w:t>and wide-ranging than past orders. It has a much denser array of rules, institutions, and governance</w:t>
      </w:r>
      <w:r w:rsidRPr="00322660">
        <w:rPr>
          <w:sz w:val="14"/>
        </w:rPr>
        <w:t xml:space="preserve"> realms. There are also both regional and global domains of governance. This makes it hard to imagine an epic moment when the international order goes into crisis and rising states step forward—either China alone or rising states as a bloc—to reorganize and reshape its rules and institutions. </w:t>
      </w:r>
      <w:r w:rsidRPr="000C18BF">
        <w:rPr>
          <w:rStyle w:val="StyleUnderline"/>
          <w:highlight w:val="yellow"/>
        </w:rPr>
        <w:t>Rather than a cyclical</w:t>
      </w:r>
      <w:r w:rsidRPr="00345D57">
        <w:rPr>
          <w:rStyle w:val="StyleUnderline"/>
        </w:rPr>
        <w:t xml:space="preserve"> dynamic</w:t>
      </w:r>
      <w:r w:rsidRPr="00322660">
        <w:rPr>
          <w:sz w:val="14"/>
        </w:rPr>
        <w:t xml:space="preserve"> of rise and decline, change in </w:t>
      </w:r>
      <w:r w:rsidRPr="000C18BF">
        <w:rPr>
          <w:rStyle w:val="StyleUnderline"/>
          <w:highlight w:val="yellow"/>
        </w:rPr>
        <w:t>the</w:t>
      </w:r>
      <w:r w:rsidRPr="00322660">
        <w:rPr>
          <w:sz w:val="14"/>
        </w:rPr>
        <w:t xml:space="preserve"> existing </w:t>
      </w:r>
      <w:r w:rsidRPr="000C18BF">
        <w:rPr>
          <w:rStyle w:val="StyleUnderline"/>
          <w:highlight w:val="yellow"/>
        </w:rPr>
        <w:t>American-led order</w:t>
      </w:r>
      <w:r w:rsidRPr="00345D57">
        <w:rPr>
          <w:rStyle w:val="StyleUnderline"/>
        </w:rPr>
        <w:t xml:space="preserve"> </w:t>
      </w:r>
      <w:r w:rsidRPr="000C18BF">
        <w:rPr>
          <w:rStyle w:val="StyleUnderline"/>
          <w:highlight w:val="yellow"/>
        </w:rPr>
        <w:t>might best be captured</w:t>
      </w:r>
      <w:r w:rsidRPr="00345D57">
        <w:rPr>
          <w:rStyle w:val="StyleUnderline"/>
        </w:rPr>
        <w:t xml:space="preserve"> by terms such </w:t>
      </w:r>
      <w:r w:rsidRPr="000C18BF">
        <w:rPr>
          <w:rStyle w:val="StyleUnderline"/>
          <w:highlight w:val="yellow"/>
        </w:rPr>
        <w:t xml:space="preserve">as </w:t>
      </w:r>
      <w:r w:rsidRPr="000C18BF">
        <w:rPr>
          <w:rStyle w:val="Emphasis"/>
          <w:highlight w:val="yellow"/>
        </w:rPr>
        <w:t>continuity</w:t>
      </w:r>
      <w:r w:rsidRPr="00322660">
        <w:rPr>
          <w:sz w:val="14"/>
        </w:rPr>
        <w:t xml:space="preserve">, evolution, adaptation, and negotiation. </w:t>
      </w:r>
      <w:r w:rsidRPr="00345D57">
        <w:rPr>
          <w:rStyle w:val="StyleUnderline"/>
        </w:rPr>
        <w:t>The struggles over international order</w:t>
      </w:r>
      <w:r w:rsidRPr="00322660">
        <w:rPr>
          <w:sz w:val="14"/>
        </w:rPr>
        <w:t xml:space="preserve"> today are growing, but it </w:t>
      </w:r>
      <w:r w:rsidRPr="00345D57">
        <w:rPr>
          <w:rStyle w:val="StyleUnderline"/>
        </w:rPr>
        <w:t>is not a drama</w:t>
      </w:r>
      <w:r w:rsidRPr="00322660">
        <w:rPr>
          <w:sz w:val="14"/>
        </w:rPr>
        <w:t xml:space="preserve"> best told in terms </w:t>
      </w:r>
      <w:r w:rsidRPr="00345D57">
        <w:rPr>
          <w:rStyle w:val="StyleUnderline"/>
        </w:rPr>
        <w:t>of the rise and decline of</w:t>
      </w:r>
      <w:r>
        <w:rPr>
          <w:rStyle w:val="StyleUnderline"/>
        </w:rPr>
        <w:t xml:space="preserve"> </w:t>
      </w:r>
      <w:r w:rsidRPr="00345D57">
        <w:rPr>
          <w:rStyle w:val="StyleUnderline"/>
        </w:rPr>
        <w:t>American hegemony</w:t>
      </w:r>
      <w:r w:rsidRPr="00322660">
        <w:rPr>
          <w:sz w:val="14"/>
        </w:rPr>
        <w:t xml:space="preserve">. </w:t>
      </w:r>
    </w:p>
    <w:p w14:paraId="507873E2" w14:textId="77777777" w:rsidR="00D94F98" w:rsidRPr="00322660" w:rsidRDefault="00D94F98" w:rsidP="00D94F98">
      <w:pPr>
        <w:rPr>
          <w:sz w:val="14"/>
        </w:rPr>
      </w:pPr>
      <w:r w:rsidRPr="00322660">
        <w:rPr>
          <w:sz w:val="14"/>
        </w:rPr>
        <w:t xml:space="preserve">Sources of Continuity in Liberal International Order If </w:t>
      </w:r>
      <w:r w:rsidRPr="000C18BF">
        <w:rPr>
          <w:rStyle w:val="StyleUnderline"/>
          <w:highlight w:val="yellow"/>
        </w:rPr>
        <w:t>the</w:t>
      </w:r>
      <w:r w:rsidRPr="00345D57">
        <w:rPr>
          <w:rStyle w:val="StyleUnderline"/>
        </w:rPr>
        <w:t xml:space="preserve"> liberal international </w:t>
      </w:r>
      <w:r w:rsidRPr="000C18BF">
        <w:rPr>
          <w:rStyle w:val="StyleUnderline"/>
          <w:highlight w:val="yellow"/>
        </w:rPr>
        <w:t>order endures</w:t>
      </w:r>
      <w:r w:rsidRPr="00322660">
        <w:rPr>
          <w:sz w:val="14"/>
        </w:rPr>
        <w:t xml:space="preserve">, it will be </w:t>
      </w:r>
      <w:r w:rsidRPr="000C18BF">
        <w:rPr>
          <w:rStyle w:val="Emphasis"/>
          <w:highlight w:val="yellow"/>
        </w:rPr>
        <w:t>because it is based on more than</w:t>
      </w:r>
      <w:r w:rsidRPr="00345D57">
        <w:rPr>
          <w:rStyle w:val="Emphasis"/>
        </w:rPr>
        <w:t xml:space="preserve"> American </w:t>
      </w:r>
      <w:r w:rsidRPr="000C18BF">
        <w:rPr>
          <w:rStyle w:val="Emphasis"/>
          <w:highlight w:val="yellow"/>
        </w:rPr>
        <w:t>heg</w:t>
      </w:r>
      <w:r w:rsidRPr="00345D57">
        <w:rPr>
          <w:rStyle w:val="Emphasis"/>
        </w:rPr>
        <w:t>emonic order</w:t>
      </w:r>
      <w:r w:rsidRPr="00322660">
        <w:rPr>
          <w:sz w:val="14"/>
        </w:rPr>
        <w:t xml:space="preserve">. </w:t>
      </w:r>
      <w:r w:rsidRPr="000C18BF">
        <w:rPr>
          <w:rStyle w:val="StyleUnderline"/>
          <w:highlight w:val="yellow"/>
        </w:rPr>
        <w:t>To be sure</w:t>
      </w:r>
      <w:r w:rsidRPr="00345D57">
        <w:rPr>
          <w:rStyle w:val="StyleUnderline"/>
        </w:rPr>
        <w:t>, the</w:t>
      </w:r>
      <w:r w:rsidRPr="00322660">
        <w:rPr>
          <w:sz w:val="14"/>
        </w:rPr>
        <w:t xml:space="preserve"> United States did give shape to a distinctive post-war liberal hegemonic system, and many of its features— including the </w:t>
      </w:r>
      <w:r w:rsidRPr="00345D57">
        <w:rPr>
          <w:rStyle w:val="StyleUnderline"/>
        </w:rPr>
        <w:t xml:space="preserve">American-led </w:t>
      </w:r>
      <w:r w:rsidRPr="000C18BF">
        <w:rPr>
          <w:rStyle w:val="StyleUnderline"/>
          <w:highlight w:val="yellow"/>
        </w:rPr>
        <w:t>alliance system</w:t>
      </w:r>
      <w:r w:rsidRPr="00345D57">
        <w:rPr>
          <w:rStyle w:val="StyleUnderline"/>
        </w:rPr>
        <w:t xml:space="preserve"> and multilateral economic governance</w:t>
      </w:r>
      <w:r w:rsidRPr="00322660">
        <w:rPr>
          <w:sz w:val="14"/>
        </w:rPr>
        <w:t xml:space="preserve"> </w:t>
      </w:r>
      <w:r w:rsidRPr="00345D57">
        <w:rPr>
          <w:rStyle w:val="StyleUnderline"/>
        </w:rPr>
        <w:t>arrangements</w:t>
      </w:r>
      <w:r w:rsidRPr="00322660">
        <w:rPr>
          <w:sz w:val="14"/>
        </w:rPr>
        <w:t>—</w:t>
      </w:r>
      <w:r w:rsidRPr="000C18BF">
        <w:rPr>
          <w:rStyle w:val="Emphasis"/>
          <w:highlight w:val="yellow"/>
        </w:rPr>
        <w:t>are</w:t>
      </w:r>
      <w:r w:rsidRPr="00345D57">
        <w:rPr>
          <w:rStyle w:val="Emphasis"/>
        </w:rPr>
        <w:t xml:space="preserve"> themselves </w:t>
      </w:r>
      <w:r w:rsidRPr="000C18BF">
        <w:rPr>
          <w:rStyle w:val="Emphasis"/>
          <w:highlight w:val="yellow"/>
        </w:rPr>
        <w:t>quite durable</w:t>
      </w:r>
      <w:r w:rsidRPr="000C18BF">
        <w:rPr>
          <w:sz w:val="14"/>
          <w:highlight w:val="yellow"/>
        </w:rPr>
        <w:t xml:space="preserve">. </w:t>
      </w:r>
      <w:r w:rsidRPr="000C18BF">
        <w:rPr>
          <w:rStyle w:val="StyleUnderline"/>
          <w:highlight w:val="yellow"/>
        </w:rPr>
        <w:t>But</w:t>
      </w:r>
      <w:r w:rsidRPr="00345D57">
        <w:rPr>
          <w:rStyle w:val="StyleUnderline"/>
        </w:rPr>
        <w:t xml:space="preserve"> the broader features of the modern international order are the result of centuries of struggle over its organizing</w:t>
      </w:r>
      <w:r>
        <w:rPr>
          <w:rStyle w:val="StyleUnderline"/>
        </w:rPr>
        <w:t xml:space="preserve"> </w:t>
      </w:r>
      <w:r w:rsidRPr="00345D57">
        <w:rPr>
          <w:rStyle w:val="StyleUnderline"/>
        </w:rPr>
        <w:t>principles and institutions</w:t>
      </w:r>
      <w:r w:rsidRPr="00322660">
        <w:rPr>
          <w:sz w:val="14"/>
        </w:rPr>
        <w:t xml:space="preserve">. Rising states face an international order that is long in the making, one that presents these non-Western developing states with opportunities as well as constraints. The struggles over the existing international order will reshape the rules and institutions in the existing system in various ways. But </w:t>
      </w:r>
      <w:r w:rsidRPr="000C18BF">
        <w:rPr>
          <w:rStyle w:val="StyleUnderline"/>
          <w:highlight w:val="yellow"/>
        </w:rPr>
        <w:t>rising states are not</w:t>
      </w:r>
      <w:r w:rsidRPr="00345D57">
        <w:rPr>
          <w:rStyle w:val="StyleUnderline"/>
        </w:rPr>
        <w:t xml:space="preserve"> simply</w:t>
      </w:r>
      <w:r w:rsidRPr="00322660">
        <w:rPr>
          <w:sz w:val="14"/>
        </w:rPr>
        <w:t xml:space="preserve"> or primarily “</w:t>
      </w:r>
      <w:r w:rsidRPr="000C18BF">
        <w:rPr>
          <w:rStyle w:val="Emphasis"/>
          <w:highlight w:val="yellow"/>
        </w:rPr>
        <w:t xml:space="preserve">revisionist” </w:t>
      </w:r>
      <w:r w:rsidRPr="000C18BF">
        <w:rPr>
          <w:rStyle w:val="StyleUnderline"/>
          <w:highlight w:val="yellow"/>
        </w:rPr>
        <w:t>states seeking to overturn the order</w:t>
      </w:r>
      <w:r w:rsidRPr="00345D57">
        <w:rPr>
          <w:rStyle w:val="StyleUnderline"/>
        </w:rPr>
        <w:t xml:space="preserve">; </w:t>
      </w:r>
      <w:r w:rsidRPr="00322660">
        <w:rPr>
          <w:sz w:val="14"/>
        </w:rPr>
        <w:t xml:space="preserve">rather, </w:t>
      </w:r>
      <w:r w:rsidRPr="000C18BF">
        <w:rPr>
          <w:rStyle w:val="StyleUnderline"/>
          <w:highlight w:val="yellow"/>
        </w:rPr>
        <w:t>they are seeking greater access</w:t>
      </w:r>
      <w:r w:rsidRPr="00345D57">
        <w:rPr>
          <w:rStyle w:val="StyleUnderline"/>
        </w:rPr>
        <w:t xml:space="preserve"> and authority </w:t>
      </w:r>
      <w:r w:rsidRPr="000C18BF">
        <w:rPr>
          <w:rStyle w:val="StyleUnderline"/>
          <w:highlight w:val="yellow"/>
        </w:rPr>
        <w:t>over its operation</w:t>
      </w:r>
      <w:r w:rsidRPr="00322660">
        <w:rPr>
          <w:sz w:val="14"/>
        </w:rPr>
        <w:t>. Indeed, the order creates as many safeguards and protections for rising states as it creates obstacles and constraints. For example, the World Trade Organization provides rules and mechanisms for rising states to dispute trade discrimination and protect access to markets. After all, more generally, it was this liberal-oriented international order—its openness and rules—that provided the conditions for China and other rising states to rise. Indeed, if the liberal international order survives, it will be in large part due to the fact that the constituencies for such an order that stretch across the Western and the non-Western worlds are larger than the constituencies that oppose it. We can look more closely at these sources of continuity and constituency.</w:t>
      </w:r>
    </w:p>
    <w:p w14:paraId="380283A9" w14:textId="77777777" w:rsidR="00D94F98" w:rsidRPr="00322660" w:rsidRDefault="00D94F98" w:rsidP="00D94F98">
      <w:pPr>
        <w:rPr>
          <w:sz w:val="14"/>
        </w:rPr>
      </w:pPr>
      <w:r w:rsidRPr="00322660">
        <w:rPr>
          <w:sz w:val="14"/>
        </w:rPr>
        <w:t xml:space="preserve">Long-Term Ordering Projects </w:t>
      </w:r>
      <w:r w:rsidRPr="00345D57">
        <w:rPr>
          <w:rStyle w:val="StyleUnderline"/>
        </w:rPr>
        <w:t>The existing international order is not just the product of American power but</w:t>
      </w:r>
      <w:r w:rsidRPr="00322660">
        <w:rPr>
          <w:sz w:val="14"/>
        </w:rPr>
        <w:t xml:space="preserve"> of two </w:t>
      </w:r>
      <w:r w:rsidRPr="00345D57">
        <w:rPr>
          <w:rStyle w:val="StyleUnderline"/>
        </w:rPr>
        <w:t>long-term internationalist projects</w:t>
      </w:r>
      <w:r w:rsidRPr="00322660">
        <w:rPr>
          <w:sz w:val="14"/>
        </w:rPr>
        <w:t>. One is what can be called the Westphalian project. Beginning in the seventeenth century and continuing through to the present, European states—and later the wider world—have struggled to create and expand the rules and institutions of the sovereign state system. The Peace of Westphalia of 1648 is widely seen as a watershed moment when norms of state sovereignty were put at the center of an evolving European political order. The founding principles of the Westphalian system—sovereignty, territorial integrity, and nonintervention—reflected an emerging consensus that states were the rightful political units for the establishment of legitimate rule. Over the centuries other norms and principles, such as self-determination and nondiscrimination, were added and elaborated within the evolving Westphalian system. The post-war settlements of 1713, 1815, 1919, and 1945 provided historical moments when these organizing ideas were hammered out.</w:t>
      </w:r>
    </w:p>
    <w:p w14:paraId="5381CD13" w14:textId="77777777" w:rsidR="00D94F98" w:rsidRPr="00322660" w:rsidRDefault="00D94F98" w:rsidP="00D94F98">
      <w:pPr>
        <w:rPr>
          <w:sz w:val="12"/>
          <w:szCs w:val="12"/>
        </w:rPr>
      </w:pPr>
      <w:r w:rsidRPr="00322660">
        <w:rPr>
          <w:sz w:val="12"/>
          <w:szCs w:val="12"/>
        </w:rPr>
        <w:t>Westphalian norms of sovereignty were originally only a European project, but in the twentieth century they went global. Under the banner of sovereignty and self-determination, political movements for decolonization and independence were set in motion in the non-Western developing world. Westphalian norms have been violated and ignored at times, but they have been the most salient and agreed upon rules and principles of international order in the modern era. “The genius of the Westphalian system, and the reason it spread across the world,” as Henry Kissinger argues, “was that its provisions were procedural, not substantive.” If a state agreed to the basic rules of the Westphalian system, “it could be recognized as an international citizen able to maintain its own culture, politics, religion, and internal policies, shielded by the international system from outside intervention.”  The Westphalian state system was European in origin, but within its organizational logic were inchoate universal ideas that were seized upon by other peoples and societies around the world.</w:t>
      </w:r>
    </w:p>
    <w:p w14:paraId="35A53436" w14:textId="77777777" w:rsidR="00D94F98" w:rsidRPr="00322660" w:rsidRDefault="00D94F98" w:rsidP="00D94F98">
      <w:pPr>
        <w:rPr>
          <w:sz w:val="14"/>
        </w:rPr>
      </w:pPr>
      <w:r w:rsidRPr="00322660">
        <w:rPr>
          <w:sz w:val="14"/>
        </w:rPr>
        <w:t xml:space="preserve">It was this globalizing Westphalian system that provided the foundation for the liberal international project. Fundamentally, </w:t>
      </w:r>
      <w:r w:rsidRPr="00345D57">
        <w:rPr>
          <w:rStyle w:val="StyleUnderline"/>
        </w:rPr>
        <w:t>the liberal project has entailed efforts</w:t>
      </w:r>
      <w:r>
        <w:rPr>
          <w:rStyle w:val="StyleUnderline"/>
        </w:rPr>
        <w:t xml:space="preserve"> </w:t>
      </w:r>
      <w:r w:rsidRPr="00345D57">
        <w:rPr>
          <w:rStyle w:val="StyleUnderline"/>
        </w:rPr>
        <w:t>by liberal great powers to orient world politics in the direction of openness and at</w:t>
      </w:r>
      <w:r>
        <w:rPr>
          <w:rStyle w:val="StyleUnderline"/>
        </w:rPr>
        <w:t xml:space="preserve"> </w:t>
      </w:r>
      <w:r w:rsidRPr="00345D57">
        <w:rPr>
          <w:rStyle w:val="StyleUnderline"/>
        </w:rPr>
        <w:t>least loosely rule-based relations</w:t>
      </w:r>
      <w:r w:rsidRPr="00322660">
        <w:rPr>
          <w:sz w:val="14"/>
        </w:rPr>
        <w:t xml:space="preserve">. Beyond this, </w:t>
      </w:r>
      <w:r w:rsidRPr="00345D57">
        <w:rPr>
          <w:rStyle w:val="StyleUnderline"/>
        </w:rPr>
        <w:t>the liberal project has had a diversity of visions and agendas, including open markets, multilateral institutions,</w:t>
      </w:r>
      <w:r>
        <w:rPr>
          <w:rStyle w:val="StyleUnderline"/>
        </w:rPr>
        <w:t xml:space="preserve"> </w:t>
      </w:r>
      <w:r w:rsidRPr="00345D57">
        <w:rPr>
          <w:rStyle w:val="StyleUnderline"/>
        </w:rPr>
        <w:t>cooperative security, shared sovereignty, and the rule of law</w:t>
      </w:r>
      <w:r w:rsidRPr="00322660">
        <w:rPr>
          <w:sz w:val="14"/>
        </w:rPr>
        <w:t>. In the nineteenth century the liberal project was manifest in Britain’s championing of free trade and freedom of the seas. The emerging Western liberal democracies pursued various sorts of “internationalisms” in areas such as commerce, law, war and peace, and social justice. In the twentieth century the liberal project was pushed forward by the United States and its partners after the two world wars. After World War II the American architects of post-war order, drawing lessons from the Wilsonian failure and incorporating ideas from the New Deal period, also advanced more ambitious ideas about economic and political cooperation embodied in the Bretton Woods institutions. As the cold war unfolded, in both security and economic realms, the United States found itself taking on new commitments and functional roles. Its own economic and political system became, in effect, the central component of the larger liberal hegemonic order.</w:t>
      </w:r>
    </w:p>
    <w:p w14:paraId="1DD0BB15" w14:textId="77777777" w:rsidR="00D94F98" w:rsidRPr="00322660" w:rsidRDefault="00D94F98" w:rsidP="00D94F98">
      <w:pPr>
        <w:rPr>
          <w:sz w:val="12"/>
          <w:szCs w:val="12"/>
        </w:rPr>
      </w:pPr>
      <w:r w:rsidRPr="00322660">
        <w:rPr>
          <w:sz w:val="12"/>
          <w:szCs w:val="12"/>
        </w:rPr>
        <w:t>Both projects—the Westphalian and liberal internationalist—were founded on ideas that were implicitly universal in their normative and legal-political scope. The struggles and upheavals of the twentieth century, most notably the collapse and defeat of the great empires and the spread of nationalism and de-colonialization movements, pushed and pulled these ideas outward. Liberal internationalism across the last two centuries has been premised on a stable system of states. Wilsonian-era liberal internationalism coopted Westphalian notions of sovereignty and self-determination, even if Wilson himself did not fully acknowledge nationalist aspirations outside the West. Roosevelt-era liberal internationalism went further and sought to empower states to pursue progressive goals of social and economic rights and protections. To be sure, some strands of liberal internationalism—particularly the recent norm of Responsibility to Protect—argue for abridgements of sovereignty, giving the international community rights and obligations to intervene in societies to protect lives. But the great expanse of Westphalian and liberal international rules and norms are deeply embedded in a widely agreed upon vision of the modern foundations of world politics. Rising states are operating within this broad framework of ordering rules and institutions.</w:t>
      </w:r>
    </w:p>
    <w:p w14:paraId="6BA5E8B2" w14:textId="77777777" w:rsidR="00D94F98" w:rsidRPr="00345D57" w:rsidRDefault="00D94F98" w:rsidP="00D94F98">
      <w:pPr>
        <w:rPr>
          <w:rStyle w:val="StyleUnderline"/>
        </w:rPr>
      </w:pPr>
      <w:r w:rsidRPr="00322660">
        <w:rPr>
          <w:sz w:val="14"/>
        </w:rPr>
        <w:t xml:space="preserve">Self-Reinforcing Characteristics of Liberal International Order </w:t>
      </w:r>
      <w:r w:rsidRPr="00345D57">
        <w:rPr>
          <w:rStyle w:val="StyleUnderline"/>
        </w:rPr>
        <w:t>The United States has dominated the post-war international order. It is an order</w:t>
      </w:r>
      <w:r>
        <w:rPr>
          <w:rStyle w:val="StyleUnderline"/>
        </w:rPr>
        <w:t xml:space="preserve"> </w:t>
      </w:r>
      <w:r w:rsidRPr="00345D57">
        <w:rPr>
          <w:rStyle w:val="StyleUnderline"/>
        </w:rPr>
        <w:t>built on asymmetries of power; it is hierarchical. But it is not an imperial system. It</w:t>
      </w:r>
      <w:r>
        <w:rPr>
          <w:rStyle w:val="StyleUnderline"/>
        </w:rPr>
        <w:t xml:space="preserve"> </w:t>
      </w:r>
      <w:r w:rsidRPr="00345D57">
        <w:rPr>
          <w:rStyle w:val="StyleUnderline"/>
        </w:rPr>
        <w:t>is a complex and multilayered political formation with liberal characteristics—</w:t>
      </w:r>
      <w:r>
        <w:rPr>
          <w:rStyle w:val="StyleUnderline"/>
        </w:rPr>
        <w:t xml:space="preserve"> </w:t>
      </w:r>
      <w:r w:rsidRPr="00322660">
        <w:rPr>
          <w:sz w:val="14"/>
        </w:rPr>
        <w:t>openness and rules-based principles—</w:t>
      </w:r>
      <w:r w:rsidRPr="00345D57">
        <w:rPr>
          <w:rStyle w:val="StyleUnderline"/>
        </w:rPr>
        <w:t>that generate incentives and opportunities</w:t>
      </w:r>
      <w:r>
        <w:rPr>
          <w:rStyle w:val="StyleUnderline"/>
        </w:rPr>
        <w:t xml:space="preserve"> </w:t>
      </w:r>
      <w:r w:rsidRPr="00345D57">
        <w:rPr>
          <w:rStyle w:val="StyleUnderline"/>
        </w:rPr>
        <w:t>for other states to join and operate within it.</w:t>
      </w:r>
    </w:p>
    <w:p w14:paraId="56DCED39" w14:textId="77777777" w:rsidR="00D94F98" w:rsidRPr="00322660" w:rsidRDefault="00D94F98" w:rsidP="00D94F98">
      <w:pPr>
        <w:rPr>
          <w:sz w:val="12"/>
          <w:szCs w:val="12"/>
        </w:rPr>
      </w:pPr>
      <w:r w:rsidRPr="00322660">
        <w:rPr>
          <w:sz w:val="12"/>
          <w:szCs w:val="12"/>
        </w:rPr>
        <w:t>Four characteristics reinforce and draw states into the order. First, it has integrative tendencies. Over the last century states with diverse characteristics have found pathways into its “ecosystem” of rules and institutions. Germany and Japan found roles and positions of authority in the post-war order; and after the cold war many more states—in Eastern Europe, Asia, and elsewhere—have joined its economic and security partnerships. It is the multilateral logic of the order that makes it relatively easy for states to join and rise up within the order. Second, the liberal order offers opportunities for leadership and shared authority. One state does not “rule” the system. The system is built around institutions, and this provides opportunities for shifting and expanding coalitions of states to share leadership. Formal institutions, such as the IMF and World Bank, are led by boards of directors and weighted voting. Informal groups, such as the G- and G-, are built on principles of collective governance. Third, the actual economic gains from participation within the liberal order are widely shared. In colonial and informal imperial systems, the gains from trade and investment are disproportionately enjoyed by the lead state. In the existing order, the “profits of modernity” are distributed across the system. Indeed, China’s great economic ascent was only possible because the liberal international order rewarded its pursuit of openness and trade-oriented growth. For the same reason, states in all regions of the world have made systematic efforts to integrate into the system. Finally, the liberal international order accommodates a diversity of models and strategies of growth and development. In recent decades the Anglo-American model of neoliberalism has been particularly salient. But the post-war system also provides space for other capitalist models, such as those associated with European social democracy and East Asian developmental statism. The global capitalist system might generate some pressures for convergence, but it also provides space for the coexistence of alternative models and ideologies.</w:t>
      </w:r>
    </w:p>
    <w:p w14:paraId="74858795" w14:textId="77777777" w:rsidR="00D94F98" w:rsidRPr="00322660" w:rsidRDefault="00D94F98" w:rsidP="00D94F98">
      <w:pPr>
        <w:rPr>
          <w:sz w:val="12"/>
          <w:szCs w:val="12"/>
        </w:rPr>
      </w:pPr>
      <w:r w:rsidRPr="00322660">
        <w:rPr>
          <w:sz w:val="12"/>
          <w:szCs w:val="12"/>
        </w:rPr>
        <w:t>These aspects of the liberal international order create incentives and opportunities for states to integrate into its core economic and political realms. The order allows states to share in its economic spoils. Its pluralistic character creates possibilities for states to “work the system”—to join in, negotiate, and maneuver in ways that advance their interests. This, in turn, creates an order with expanding constituencies that have a stake in its continuation. Compared to imperial and colonial orders of the past, the existing order is easy to join and hard to overturn.</w:t>
      </w:r>
    </w:p>
    <w:p w14:paraId="41AF6434" w14:textId="77777777" w:rsidR="00D94F98" w:rsidRPr="00322660" w:rsidRDefault="00D94F98" w:rsidP="00D94F98">
      <w:pPr>
        <w:rPr>
          <w:sz w:val="14"/>
        </w:rPr>
      </w:pPr>
      <w:r w:rsidRPr="00345D57">
        <w:rPr>
          <w:rStyle w:val="Emphasis"/>
        </w:rPr>
        <w:t xml:space="preserve">What </w:t>
      </w:r>
      <w:r w:rsidRPr="000C18BF">
        <w:rPr>
          <w:rStyle w:val="Emphasis"/>
          <w:highlight w:val="yellow"/>
        </w:rPr>
        <w:t>Rising States Want</w:t>
      </w:r>
      <w:r>
        <w:rPr>
          <w:rStyle w:val="Emphasis"/>
        </w:rPr>
        <w:t xml:space="preserve"> </w:t>
      </w:r>
      <w:r w:rsidRPr="00345D57">
        <w:rPr>
          <w:rStyle w:val="StyleUnderline"/>
        </w:rPr>
        <w:t>The liberal international order was built by the Western</w:t>
      </w:r>
      <w:r w:rsidRPr="00322660">
        <w:rPr>
          <w:sz w:val="14"/>
        </w:rPr>
        <w:t xml:space="preserve"> liberal </w:t>
      </w:r>
      <w:r w:rsidRPr="00345D57">
        <w:rPr>
          <w:rStyle w:val="StyleUnderline"/>
        </w:rPr>
        <w:t>democracies</w:t>
      </w:r>
      <w:r w:rsidRPr="00322660">
        <w:rPr>
          <w:sz w:val="14"/>
        </w:rPr>
        <w:t xml:space="preserve">, </w:t>
      </w:r>
      <w:r w:rsidRPr="00345D57">
        <w:rPr>
          <w:rStyle w:val="Emphasis"/>
        </w:rPr>
        <w:t>but</w:t>
      </w:r>
      <w:r w:rsidRPr="00322660">
        <w:rPr>
          <w:sz w:val="14"/>
        </w:rPr>
        <w:t xml:space="preserve"> its basic </w:t>
      </w:r>
      <w:r w:rsidRPr="00345D57">
        <w:rPr>
          <w:rStyle w:val="StyleUnderline"/>
        </w:rPr>
        <w:t>features do not exclusively advance the interests of these countries</w:t>
      </w:r>
      <w:r w:rsidRPr="00322660">
        <w:rPr>
          <w:sz w:val="14"/>
        </w:rPr>
        <w:t xml:space="preserve">. In fact, </w:t>
      </w:r>
      <w:r w:rsidRPr="00345D57">
        <w:rPr>
          <w:rStyle w:val="StyleUnderline"/>
        </w:rPr>
        <w:t xml:space="preserve">as China and other non-Western developing states rise, they have already demonstrated a </w:t>
      </w:r>
      <w:r w:rsidRPr="00345D57">
        <w:rPr>
          <w:rStyle w:val="Emphasis"/>
        </w:rPr>
        <w:t>growing interest</w:t>
      </w:r>
      <w:r w:rsidRPr="00345D57">
        <w:rPr>
          <w:rStyle w:val="StyleUnderline"/>
        </w:rPr>
        <w:t xml:space="preserve"> in the perpetuation </w:t>
      </w:r>
      <w:r w:rsidRPr="00322660">
        <w:rPr>
          <w:sz w:val="14"/>
        </w:rPr>
        <w:t xml:space="preserve">of some sort of </w:t>
      </w:r>
      <w:r w:rsidRPr="000C18BF">
        <w:rPr>
          <w:rStyle w:val="Emphasis"/>
          <w:highlight w:val="yellow"/>
        </w:rPr>
        <w:t>open and multilateral global system</w:t>
      </w:r>
      <w:r w:rsidRPr="00322660">
        <w:rPr>
          <w:sz w:val="14"/>
        </w:rPr>
        <w:t xml:space="preserve">. </w:t>
      </w:r>
      <w:r w:rsidRPr="00345D57">
        <w:rPr>
          <w:rStyle w:val="StyleUnderline"/>
        </w:rPr>
        <w:t>These countries</w:t>
      </w:r>
      <w:r w:rsidRPr="00322660">
        <w:rPr>
          <w:sz w:val="14"/>
        </w:rPr>
        <w:t xml:space="preserve"> may not </w:t>
      </w:r>
      <w:r w:rsidRPr="00345D57">
        <w:rPr>
          <w:rStyle w:val="StyleUnderline"/>
        </w:rPr>
        <w:t>want</w:t>
      </w:r>
      <w:r w:rsidRPr="00322660">
        <w:rPr>
          <w:sz w:val="14"/>
        </w:rPr>
        <w:t xml:space="preserve"> Western dominance of global</w:t>
      </w:r>
      <w:r>
        <w:rPr>
          <w:sz w:val="14"/>
        </w:rPr>
        <w:t xml:space="preserve"> </w:t>
      </w:r>
      <w:r w:rsidRPr="00322660">
        <w:rPr>
          <w:sz w:val="14"/>
        </w:rPr>
        <w:t xml:space="preserve">institutions, but they want </w:t>
      </w:r>
      <w:r w:rsidRPr="00345D57">
        <w:rPr>
          <w:rStyle w:val="StyleUnderline"/>
        </w:rPr>
        <w:t>the West’s rules and organizational principles</w:t>
      </w:r>
      <w:r w:rsidRPr="00322660">
        <w:rPr>
          <w:sz w:val="14"/>
        </w:rPr>
        <w:t>.</w:t>
      </w:r>
    </w:p>
    <w:p w14:paraId="00A3E926" w14:textId="77777777" w:rsidR="00D94F98" w:rsidRPr="00322660" w:rsidRDefault="00D94F98" w:rsidP="00D94F98">
      <w:pPr>
        <w:rPr>
          <w:rStyle w:val="StyleUnderline"/>
        </w:rPr>
      </w:pPr>
      <w:r w:rsidRPr="00345D57">
        <w:rPr>
          <w:rStyle w:val="StyleUnderline"/>
        </w:rPr>
        <w:t xml:space="preserve">These rising states certainly </w:t>
      </w:r>
      <w:r w:rsidRPr="000C18BF">
        <w:rPr>
          <w:rStyle w:val="StyleUnderline"/>
          <w:highlight w:val="yellow"/>
        </w:rPr>
        <w:t>want an open world economy</w:t>
      </w:r>
      <w:r w:rsidRPr="00345D57">
        <w:rPr>
          <w:rStyle w:val="StyleUnderline"/>
        </w:rPr>
        <w:t xml:space="preserve">. They </w:t>
      </w:r>
      <w:r w:rsidRPr="000C18BF">
        <w:rPr>
          <w:rStyle w:val="StyleUnderline"/>
          <w:highlight w:val="yellow"/>
        </w:rPr>
        <w:t>want access to</w:t>
      </w:r>
      <w:r>
        <w:rPr>
          <w:rStyle w:val="StyleUnderline"/>
        </w:rPr>
        <w:t xml:space="preserve"> </w:t>
      </w:r>
      <w:r w:rsidRPr="00345D57">
        <w:rPr>
          <w:rStyle w:val="StyleUnderline"/>
        </w:rPr>
        <w:t xml:space="preserve">other countries for </w:t>
      </w:r>
      <w:r w:rsidRPr="000C18BF">
        <w:rPr>
          <w:rStyle w:val="StyleUnderline"/>
          <w:highlight w:val="yellow"/>
        </w:rPr>
        <w:t>trade</w:t>
      </w:r>
      <w:r w:rsidRPr="00345D57">
        <w:rPr>
          <w:rStyle w:val="StyleUnderline"/>
        </w:rPr>
        <w:t>,</w:t>
      </w:r>
      <w:r w:rsidRPr="00322660">
        <w:rPr>
          <w:sz w:val="14"/>
        </w:rPr>
        <w:t xml:space="preserve"> investment, and technology. It is their outward-oriented development strategies that have propelled them forward. The ascent of these countries began in the late s with broad-gauged reform efforts. Countries such as Brazil, India, Indonesia, South Africa, and Turkey broke with their closed, authoritarian pasts and moved toward more reform-oriented and accountable governments. Together with China, these countries opened up to the world economy. As Ted Piccone argues, they all “entered the global marketplace through an increasing reliance on international trade, migration, remittances, energy, and foreign investment flows.”  This liberalization and economic openness has come along with a mix of nationalist and populist appeals, and ideological critiques of Western neoliberalism. More generally, however, </w:t>
      </w:r>
      <w:r w:rsidRPr="00322660">
        <w:rPr>
          <w:rStyle w:val="StyleUnderline"/>
        </w:rPr>
        <w:t xml:space="preserve">these </w:t>
      </w:r>
      <w:r w:rsidRPr="000C18BF">
        <w:rPr>
          <w:rStyle w:val="StyleUnderline"/>
          <w:highlight w:val="yellow"/>
        </w:rPr>
        <w:t>rising states see</w:t>
      </w:r>
      <w:r w:rsidRPr="00322660">
        <w:rPr>
          <w:rStyle w:val="StyleUnderline"/>
        </w:rPr>
        <w:t xml:space="preserve"> their</w:t>
      </w:r>
      <w:r>
        <w:rPr>
          <w:rStyle w:val="StyleUnderline"/>
        </w:rPr>
        <w:t xml:space="preserve"> </w:t>
      </w:r>
      <w:r w:rsidRPr="00322660">
        <w:rPr>
          <w:rStyle w:val="StyleUnderline"/>
        </w:rPr>
        <w:t xml:space="preserve">prospects for </w:t>
      </w:r>
      <w:r w:rsidRPr="000C18BF">
        <w:rPr>
          <w:rStyle w:val="StyleUnderline"/>
          <w:highlight w:val="yellow"/>
        </w:rPr>
        <w:t xml:space="preserve">growth and advancement to be </w:t>
      </w:r>
      <w:r w:rsidRPr="000C18BF">
        <w:rPr>
          <w:rStyle w:val="Emphasis"/>
          <w:highlight w:val="yellow"/>
        </w:rPr>
        <w:t>tied to engagement</w:t>
      </w:r>
      <w:r w:rsidRPr="00322660">
        <w:rPr>
          <w:sz w:val="14"/>
        </w:rPr>
        <w:t xml:space="preserve"> </w:t>
      </w:r>
      <w:r w:rsidRPr="00322660">
        <w:rPr>
          <w:rStyle w:val="StyleUnderline"/>
        </w:rPr>
        <w:t>with and integration into a reformed and open world economy.</w:t>
      </w:r>
    </w:p>
    <w:p w14:paraId="2B340A82" w14:textId="77777777" w:rsidR="00D94F98" w:rsidRPr="00322660" w:rsidRDefault="00D94F98" w:rsidP="00D94F98">
      <w:pPr>
        <w:rPr>
          <w:sz w:val="12"/>
          <w:szCs w:val="12"/>
        </w:rPr>
      </w:pPr>
      <w:r w:rsidRPr="00322660">
        <w:rPr>
          <w:sz w:val="12"/>
          <w:szCs w:val="12"/>
        </w:rPr>
        <w:t>The rising non-Western states also have an interest in the preservation—and perhaps the expansion—of a rules-based international system. A multilateral system of rules and institutions offers rising states some measure of protection and equal treatment. As John Ruggie argues, multilateralism is an “institutional form that coordinates relations among three or more states on the basis of generalized principles of conduct: that is, principles which specify appropriate conduct for a class of actions.”  Multilateralism gives relations among states a rule-based character. The more rule-based the order is, the less it is subject to the straightforward domination of powerful states. This sort of system of governance should be attractive to weak and peripheral states. So, too, as rising states gain in wealth and standing, they will want a rule-based system to protect their gains. One fear of these states is that they will face discrimination and marginalization. In the trade area, for example, the World Trade Organization is attractive to rising states because of its multilateral principle of equal and most-favored nation treatment.</w:t>
      </w:r>
    </w:p>
    <w:p w14:paraId="0683DD72" w14:textId="77777777" w:rsidR="00D94F98" w:rsidRPr="00322660" w:rsidRDefault="00D94F98" w:rsidP="00D94F98">
      <w:pPr>
        <w:rPr>
          <w:sz w:val="14"/>
        </w:rPr>
      </w:pPr>
      <w:r w:rsidRPr="00322660">
        <w:rPr>
          <w:sz w:val="14"/>
        </w:rPr>
        <w:t xml:space="preserve">For these reasons, </w:t>
      </w:r>
      <w:r w:rsidRPr="000C18BF">
        <w:rPr>
          <w:rStyle w:val="StyleUnderline"/>
          <w:highlight w:val="yellow"/>
        </w:rPr>
        <w:t xml:space="preserve">rising states have incentives to be </w:t>
      </w:r>
      <w:r w:rsidRPr="000C18BF">
        <w:rPr>
          <w:rStyle w:val="Emphasis"/>
          <w:highlight w:val="yellow"/>
        </w:rPr>
        <w:t>stakeholders</w:t>
      </w:r>
      <w:r w:rsidRPr="000C18BF">
        <w:rPr>
          <w:sz w:val="14"/>
          <w:highlight w:val="yellow"/>
        </w:rPr>
        <w:t xml:space="preserve"> </w:t>
      </w:r>
      <w:r w:rsidRPr="000C18BF">
        <w:rPr>
          <w:rStyle w:val="StyleUnderline"/>
          <w:highlight w:val="yellow"/>
        </w:rPr>
        <w:t>in</w:t>
      </w:r>
      <w:r w:rsidRPr="00322660">
        <w:rPr>
          <w:sz w:val="14"/>
        </w:rPr>
        <w:t xml:space="preserve"> some sort of updated and reformed </w:t>
      </w:r>
      <w:r w:rsidRPr="00322660">
        <w:rPr>
          <w:rStyle w:val="StyleUnderline"/>
        </w:rPr>
        <w:t xml:space="preserve">liberal international </w:t>
      </w:r>
      <w:r w:rsidRPr="000C18BF">
        <w:rPr>
          <w:rStyle w:val="StyleUnderline"/>
          <w:highlight w:val="yellow"/>
        </w:rPr>
        <w:t>order</w:t>
      </w:r>
      <w:r w:rsidRPr="00322660">
        <w:rPr>
          <w:sz w:val="14"/>
        </w:rPr>
        <w:t xml:space="preserve">. As Miles Kahler argues, </w:t>
      </w:r>
      <w:r w:rsidRPr="00322660">
        <w:rPr>
          <w:rStyle w:val="StyleUnderline"/>
        </w:rPr>
        <w:t>Brazil,</w:t>
      </w:r>
      <w:r>
        <w:rPr>
          <w:rStyle w:val="StyleUnderline"/>
        </w:rPr>
        <w:t xml:space="preserve"> </w:t>
      </w:r>
      <w:r w:rsidRPr="00322660">
        <w:rPr>
          <w:rStyle w:val="StyleUnderline"/>
        </w:rPr>
        <w:t>China, and India have shown themselves to be the “conservative globalizers.”</w:t>
      </w:r>
      <w:r>
        <w:rPr>
          <w:rStyle w:val="StyleUnderline"/>
        </w:rPr>
        <w:t xml:space="preserve"> </w:t>
      </w:r>
      <w:r w:rsidRPr="00322660">
        <w:rPr>
          <w:rStyle w:val="Emphasis"/>
        </w:rPr>
        <w:t>None is directly allied with the United States</w:t>
      </w:r>
      <w:r w:rsidRPr="00322660">
        <w:rPr>
          <w:sz w:val="14"/>
        </w:rPr>
        <w:t xml:space="preserve">, </w:t>
      </w:r>
      <w:r w:rsidRPr="00322660">
        <w:rPr>
          <w:rStyle w:val="StyleUnderline"/>
        </w:rPr>
        <w:t>yet each has made “large bets on</w:t>
      </w:r>
      <w:r>
        <w:rPr>
          <w:rStyle w:val="StyleUnderline"/>
        </w:rPr>
        <w:t xml:space="preserve"> </w:t>
      </w:r>
      <w:r w:rsidRPr="00322660">
        <w:rPr>
          <w:rStyle w:val="StyleUnderline"/>
        </w:rPr>
        <w:t>opening its economy and breaking with a more autocratic past</w:t>
      </w:r>
      <w:r w:rsidRPr="00322660">
        <w:rPr>
          <w:sz w:val="14"/>
        </w:rPr>
        <w:t xml:space="preserve">”; and along the way their “populations have endorsed the benefits of trade and foreign investment, providing a political base for this turn to the global economy.”  </w:t>
      </w:r>
      <w:r w:rsidRPr="000C18BF">
        <w:rPr>
          <w:rStyle w:val="StyleUnderline"/>
          <w:highlight w:val="yellow"/>
        </w:rPr>
        <w:t xml:space="preserve">Rising states want </w:t>
      </w:r>
      <w:r w:rsidRPr="000C18BF">
        <w:rPr>
          <w:rStyle w:val="Emphasis"/>
          <w:highlight w:val="yellow"/>
        </w:rPr>
        <w:t>predictable and fair-minded access</w:t>
      </w:r>
      <w:r w:rsidRPr="00322660">
        <w:rPr>
          <w:sz w:val="14"/>
        </w:rPr>
        <w:t xml:space="preserve"> </w:t>
      </w:r>
      <w:r w:rsidRPr="00322660">
        <w:rPr>
          <w:rStyle w:val="StyleUnderline"/>
        </w:rPr>
        <w:t xml:space="preserve">to and treatment </w:t>
      </w:r>
      <w:r w:rsidRPr="00322660">
        <w:rPr>
          <w:rStyle w:val="Emphasis"/>
        </w:rPr>
        <w:t>within an open global system</w:t>
      </w:r>
      <w:r w:rsidRPr="00322660">
        <w:rPr>
          <w:sz w:val="14"/>
        </w:rPr>
        <w:t xml:space="preserve">. </w:t>
      </w:r>
      <w:r w:rsidRPr="000C18BF">
        <w:rPr>
          <w:rStyle w:val="StyleUnderline"/>
          <w:highlight w:val="yellow"/>
        </w:rPr>
        <w:t>They</w:t>
      </w:r>
      <w:r w:rsidRPr="000C18BF">
        <w:rPr>
          <w:sz w:val="14"/>
          <w:highlight w:val="yellow"/>
        </w:rPr>
        <w:t xml:space="preserve"> </w:t>
      </w:r>
      <w:r w:rsidRPr="000C18BF">
        <w:rPr>
          <w:rStyle w:val="Emphasis"/>
          <w:highlight w:val="yellow"/>
        </w:rPr>
        <w:t>resist</w:t>
      </w:r>
      <w:r w:rsidRPr="00322660">
        <w:rPr>
          <w:sz w:val="14"/>
        </w:rPr>
        <w:t xml:space="preserve"> the political </w:t>
      </w:r>
      <w:r w:rsidRPr="000C18BF">
        <w:rPr>
          <w:rStyle w:val="Emphasis"/>
          <w:highlight w:val="yellow"/>
        </w:rPr>
        <w:t>domination</w:t>
      </w:r>
      <w:r w:rsidRPr="00322660">
        <w:rPr>
          <w:rStyle w:val="Emphasis"/>
        </w:rPr>
        <w:t xml:space="preserve"> of existing global institutions</w:t>
      </w:r>
      <w:r w:rsidRPr="00322660">
        <w:rPr>
          <w:sz w:val="14"/>
        </w:rPr>
        <w:t xml:space="preserve"> by Western powers. But the remedy for this problem is actually the deepening of the foundations of an open and rule-based order, not its destruction. </w:t>
      </w:r>
    </w:p>
    <w:p w14:paraId="0BD31095" w14:textId="77777777" w:rsidR="00D94F98" w:rsidRPr="00322660" w:rsidRDefault="00D94F98" w:rsidP="00D94F98">
      <w:pPr>
        <w:rPr>
          <w:rStyle w:val="StyleUnderline"/>
        </w:rPr>
      </w:pPr>
      <w:r w:rsidRPr="00322660">
        <w:rPr>
          <w:sz w:val="14"/>
        </w:rPr>
        <w:t xml:space="preserve">Competitive Order Building </w:t>
      </w:r>
      <w:r w:rsidRPr="000C18BF">
        <w:rPr>
          <w:rStyle w:val="StyleUnderline"/>
          <w:highlight w:val="yellow"/>
        </w:rPr>
        <w:t>Even if we</w:t>
      </w:r>
      <w:r w:rsidRPr="00322660">
        <w:rPr>
          <w:rStyle w:val="StyleUnderline"/>
        </w:rPr>
        <w:t xml:space="preserve"> were to </w:t>
      </w:r>
      <w:r w:rsidRPr="000C18BF">
        <w:rPr>
          <w:rStyle w:val="StyleUnderline"/>
          <w:highlight w:val="yellow"/>
        </w:rPr>
        <w:t>assume</w:t>
      </w:r>
      <w:r w:rsidRPr="00322660">
        <w:rPr>
          <w:rStyle w:val="StyleUnderline"/>
        </w:rPr>
        <w:t xml:space="preserve"> that </w:t>
      </w:r>
      <w:r w:rsidRPr="000C18BF">
        <w:rPr>
          <w:rStyle w:val="StyleUnderline"/>
          <w:highlight w:val="yellow"/>
        </w:rPr>
        <w:t>China</w:t>
      </w:r>
      <w:r w:rsidRPr="00322660">
        <w:rPr>
          <w:rStyle w:val="StyleUnderline"/>
        </w:rPr>
        <w:t>,</w:t>
      </w:r>
      <w:r w:rsidRPr="00322660">
        <w:rPr>
          <w:sz w:val="14"/>
        </w:rPr>
        <w:t xml:space="preserve"> as the leading non-Western state, </w:t>
      </w:r>
      <w:r w:rsidRPr="000C18BF">
        <w:rPr>
          <w:rStyle w:val="StyleUnderline"/>
          <w:highlight w:val="yellow"/>
        </w:rPr>
        <w:t>wanted to undermine and replace</w:t>
      </w:r>
      <w:r w:rsidRPr="00322660">
        <w:rPr>
          <w:rStyle w:val="StyleUnderline"/>
        </w:rPr>
        <w:t xml:space="preserve"> the existing liberal international </w:t>
      </w:r>
      <w:r w:rsidRPr="000C18BF">
        <w:rPr>
          <w:rStyle w:val="StyleUnderline"/>
          <w:highlight w:val="yellow"/>
        </w:rPr>
        <w:t>order</w:t>
      </w:r>
      <w:r w:rsidRPr="000C18BF">
        <w:rPr>
          <w:sz w:val="14"/>
          <w:highlight w:val="yellow"/>
        </w:rPr>
        <w:t xml:space="preserve">, </w:t>
      </w:r>
      <w:r w:rsidRPr="000C18BF">
        <w:rPr>
          <w:rStyle w:val="Emphasis"/>
          <w:highlight w:val="yellow"/>
        </w:rPr>
        <w:t>the constraints on doing so are overwhelming.</w:t>
      </w:r>
      <w:r w:rsidRPr="00322660">
        <w:rPr>
          <w:sz w:val="14"/>
        </w:rPr>
        <w:t xml:space="preserve"> Presumably, </w:t>
      </w:r>
      <w:r w:rsidRPr="00322660">
        <w:rPr>
          <w:rStyle w:val="StyleUnderline"/>
        </w:rPr>
        <w:t>an alternative order would be less open</w:t>
      </w:r>
      <w:r>
        <w:rPr>
          <w:rStyle w:val="StyleUnderline"/>
        </w:rPr>
        <w:t xml:space="preserve"> </w:t>
      </w:r>
      <w:r w:rsidRPr="00322660">
        <w:rPr>
          <w:rStyle w:val="StyleUnderline"/>
        </w:rPr>
        <w:t xml:space="preserve">and less rule-based. </w:t>
      </w:r>
      <w:r w:rsidRPr="00322660">
        <w:rPr>
          <w:sz w:val="14"/>
        </w:rPr>
        <w:t xml:space="preserve">Historically, such orders have been organized into various illiberal political formations: regional groupings, imperial zones, spheres of influence, and closed autarkic blocs. </w:t>
      </w:r>
      <w:r w:rsidRPr="00322660">
        <w:rPr>
          <w:rStyle w:val="StyleUnderline"/>
        </w:rPr>
        <w:t>How might China and other rising states build a</w:t>
      </w:r>
      <w:r>
        <w:rPr>
          <w:rStyle w:val="StyleUnderline"/>
        </w:rPr>
        <w:t xml:space="preserve"> </w:t>
      </w:r>
      <w:r w:rsidRPr="00322660">
        <w:rPr>
          <w:rStyle w:val="StyleUnderline"/>
        </w:rPr>
        <w:t>comprehensive alternative to the existing order?</w:t>
      </w:r>
    </w:p>
    <w:p w14:paraId="3B2FDBC4" w14:textId="77777777" w:rsidR="00D94F98" w:rsidRPr="00322660" w:rsidRDefault="00D94F98" w:rsidP="00D94F98">
      <w:pPr>
        <w:rPr>
          <w:rStyle w:val="StyleUnderline"/>
        </w:rPr>
      </w:pPr>
      <w:r w:rsidRPr="00322660">
        <w:rPr>
          <w:sz w:val="14"/>
        </w:rPr>
        <w:t xml:space="preserve">As a start, </w:t>
      </w:r>
      <w:r w:rsidRPr="00724F94">
        <w:rPr>
          <w:rStyle w:val="StyleUnderline"/>
        </w:rPr>
        <w:t>China would need to be able to come forward with some alternative</w:t>
      </w:r>
      <w:r w:rsidRPr="00724F94">
        <w:rPr>
          <w:sz w:val="14"/>
        </w:rPr>
        <w:t xml:space="preserve"> set of rules and institutions, presumably reflecting an alternative model of political and economic organization. This might be</w:t>
      </w:r>
      <w:r w:rsidRPr="00322660">
        <w:rPr>
          <w:sz w:val="14"/>
        </w:rPr>
        <w:t xml:space="preserve"> a so-called “Beijing Consensus,” </w:t>
      </w:r>
      <w:r w:rsidRPr="000C18BF">
        <w:rPr>
          <w:rStyle w:val="StyleUnderline"/>
          <w:highlight w:val="yellow"/>
        </w:rPr>
        <w:t>an</w:t>
      </w:r>
      <w:r w:rsidRPr="00322660">
        <w:rPr>
          <w:rStyle w:val="StyleUnderline"/>
        </w:rPr>
        <w:t xml:space="preserve"> international order that accommodated</w:t>
      </w:r>
      <w:r w:rsidRPr="00322660">
        <w:rPr>
          <w:sz w:val="14"/>
        </w:rPr>
        <w:t xml:space="preserve"> (and even promoted) </w:t>
      </w:r>
      <w:r w:rsidRPr="000C18BF">
        <w:rPr>
          <w:rStyle w:val="StyleUnderline"/>
          <w:highlight w:val="yellow"/>
        </w:rPr>
        <w:t>illiberal</w:t>
      </w:r>
      <w:r w:rsidRPr="00322660">
        <w:rPr>
          <w:sz w:val="14"/>
        </w:rPr>
        <w:t xml:space="preserve"> and </w:t>
      </w:r>
      <w:r w:rsidRPr="000C18BF">
        <w:rPr>
          <w:rStyle w:val="StyleUnderline"/>
          <w:highlight w:val="yellow"/>
        </w:rPr>
        <w:t>authoritarian polities</w:t>
      </w:r>
      <w:r w:rsidRPr="00322660">
        <w:rPr>
          <w:rStyle w:val="StyleUnderline"/>
        </w:rPr>
        <w:t xml:space="preserve"> and statist economic relations</w:t>
      </w:r>
      <w:r w:rsidRPr="00322660">
        <w:rPr>
          <w:sz w:val="14"/>
        </w:rPr>
        <w:t xml:space="preserve">. China does have its own statist approach, but </w:t>
      </w:r>
      <w:r w:rsidRPr="000C18BF">
        <w:rPr>
          <w:rStyle w:val="Emphasis"/>
          <w:highlight w:val="yellow"/>
        </w:rPr>
        <w:t>it is not clear how this</w:t>
      </w:r>
      <w:r w:rsidRPr="00322660">
        <w:rPr>
          <w:rStyle w:val="Emphasis"/>
        </w:rPr>
        <w:t xml:space="preserve"> approach </w:t>
      </w:r>
      <w:r w:rsidRPr="000C18BF">
        <w:rPr>
          <w:rStyle w:val="Emphasis"/>
          <w:highlight w:val="yellow"/>
        </w:rPr>
        <w:t>might work</w:t>
      </w:r>
      <w:r w:rsidRPr="00322660">
        <w:rPr>
          <w:sz w:val="14"/>
        </w:rPr>
        <w:t xml:space="preserve"> as a wider model of global order. First, </w:t>
      </w:r>
      <w:r w:rsidRPr="00322660">
        <w:rPr>
          <w:rStyle w:val="StyleUnderline"/>
        </w:rPr>
        <w:t>China’s mercantilist strategy</w:t>
      </w:r>
      <w:r w:rsidRPr="00322660">
        <w:rPr>
          <w:sz w:val="14"/>
        </w:rPr>
        <w:t xml:space="preserve"> seems to </w:t>
      </w:r>
      <w:r w:rsidRPr="00322660">
        <w:rPr>
          <w:rStyle w:val="StyleUnderline"/>
        </w:rPr>
        <w:t>work best</w:t>
      </w:r>
      <w:r>
        <w:rPr>
          <w:rStyle w:val="StyleUnderline"/>
        </w:rPr>
        <w:t xml:space="preserve"> </w:t>
      </w:r>
      <w:r w:rsidRPr="00322660">
        <w:rPr>
          <w:rStyle w:val="StyleUnderline"/>
        </w:rPr>
        <w:t xml:space="preserve">when </w:t>
      </w:r>
      <w:r w:rsidRPr="00322660">
        <w:rPr>
          <w:rStyle w:val="Emphasis"/>
        </w:rPr>
        <w:t>the rest of the world is</w:t>
      </w:r>
      <w:r w:rsidRPr="00322660">
        <w:rPr>
          <w:rStyle w:val="StyleUnderline"/>
        </w:rPr>
        <w:t xml:space="preserve"> </w:t>
      </w:r>
      <w:r w:rsidRPr="00322660">
        <w:rPr>
          <w:sz w:val="14"/>
        </w:rPr>
        <w:t xml:space="preserve">relatively </w:t>
      </w:r>
      <w:r w:rsidRPr="00322660">
        <w:rPr>
          <w:rStyle w:val="Emphasis"/>
        </w:rPr>
        <w:t>open and liberal in orientation</w:t>
      </w:r>
      <w:r w:rsidRPr="00322660">
        <w:rPr>
          <w:sz w:val="14"/>
        </w:rPr>
        <w:t xml:space="preserve">. </w:t>
      </w:r>
      <w:r w:rsidRPr="000C18BF">
        <w:rPr>
          <w:rStyle w:val="StyleUnderline"/>
          <w:highlight w:val="yellow"/>
        </w:rPr>
        <w:t>A closed world</w:t>
      </w:r>
      <w:r w:rsidRPr="00322660">
        <w:rPr>
          <w:rStyle w:val="StyleUnderline"/>
        </w:rPr>
        <w:t xml:space="preserve"> in which great powers carve out spheres of influence </w:t>
      </w:r>
      <w:r w:rsidRPr="000C18BF">
        <w:rPr>
          <w:rStyle w:val="Emphasis"/>
          <w:highlight w:val="yellow"/>
        </w:rPr>
        <w:t>cuts off China</w:t>
      </w:r>
      <w:r w:rsidRPr="00322660">
        <w:rPr>
          <w:rStyle w:val="Emphasis"/>
        </w:rPr>
        <w:t xml:space="preserve"> from</w:t>
      </w:r>
      <w:r>
        <w:rPr>
          <w:rStyle w:val="Emphasis"/>
        </w:rPr>
        <w:t xml:space="preserve"> </w:t>
      </w:r>
      <w:r w:rsidRPr="00322660">
        <w:rPr>
          <w:rStyle w:val="Emphasis"/>
        </w:rPr>
        <w:t>markets and investment opportunities</w:t>
      </w:r>
      <w:r w:rsidRPr="00322660">
        <w:rPr>
          <w:sz w:val="14"/>
        </w:rPr>
        <w:t xml:space="preserve">. </w:t>
      </w:r>
      <w:r w:rsidRPr="00322660">
        <w:rPr>
          <w:rStyle w:val="StyleUnderline"/>
        </w:rPr>
        <w:t>If all the countries of the world adopted</w:t>
      </w:r>
      <w:r>
        <w:rPr>
          <w:rStyle w:val="StyleUnderline"/>
        </w:rPr>
        <w:t xml:space="preserve"> </w:t>
      </w:r>
      <w:r w:rsidRPr="00322660">
        <w:rPr>
          <w:rStyle w:val="StyleUnderline"/>
        </w:rPr>
        <w:t>the Chinese model,</w:t>
      </w:r>
      <w:r w:rsidRPr="00322660">
        <w:rPr>
          <w:sz w:val="14"/>
        </w:rPr>
        <w:t xml:space="preserve"> </w:t>
      </w:r>
      <w:r w:rsidRPr="00322660">
        <w:rPr>
          <w:rStyle w:val="Emphasis"/>
        </w:rPr>
        <w:t>this would restrict China’s market space</w:t>
      </w:r>
      <w:r w:rsidRPr="00322660">
        <w:rPr>
          <w:sz w:val="14"/>
        </w:rPr>
        <w:t xml:space="preserve"> and leadership opportunities. Second, a </w:t>
      </w:r>
      <w:r w:rsidRPr="00322660">
        <w:rPr>
          <w:rStyle w:val="StyleUnderline"/>
        </w:rPr>
        <w:t>Chinese-led illiberal international order would require</w:t>
      </w:r>
      <w:r>
        <w:rPr>
          <w:rStyle w:val="StyleUnderline"/>
        </w:rPr>
        <w:t xml:space="preserve"> </w:t>
      </w:r>
      <w:r w:rsidRPr="00322660">
        <w:rPr>
          <w:rStyle w:val="StyleUnderline"/>
        </w:rPr>
        <w:t>some buy-in by other states</w:t>
      </w:r>
      <w:r w:rsidRPr="00322660">
        <w:rPr>
          <w:sz w:val="14"/>
        </w:rPr>
        <w:t xml:space="preserve">, and </w:t>
      </w:r>
      <w:r w:rsidRPr="00322660">
        <w:rPr>
          <w:rStyle w:val="Emphasis"/>
        </w:rPr>
        <w:t>this is also problematic</w:t>
      </w:r>
      <w:r w:rsidRPr="00322660">
        <w:rPr>
          <w:sz w:val="14"/>
        </w:rPr>
        <w:t xml:space="preserve">. </w:t>
      </w:r>
      <w:r w:rsidRPr="00322660">
        <w:rPr>
          <w:rStyle w:val="StyleUnderline"/>
        </w:rPr>
        <w:t>China is the largest</w:t>
      </w:r>
      <w:r>
        <w:rPr>
          <w:rStyle w:val="StyleUnderline"/>
        </w:rPr>
        <w:t xml:space="preserve"> </w:t>
      </w:r>
      <w:r w:rsidRPr="00322660">
        <w:rPr>
          <w:rStyle w:val="StyleUnderline"/>
        </w:rPr>
        <w:t>and leading non-Western developing country, but it is the only rising state</w:t>
      </w:r>
      <w:r>
        <w:rPr>
          <w:rStyle w:val="StyleUnderline"/>
        </w:rPr>
        <w:t xml:space="preserve"> </w:t>
      </w:r>
      <w:r w:rsidRPr="00322660">
        <w:rPr>
          <w:rStyle w:val="StyleUnderline"/>
        </w:rPr>
        <w:t>that is genuinely illiberal and authoritarian. It is not clear that Brazil, India,</w:t>
      </w:r>
      <w:r>
        <w:rPr>
          <w:rStyle w:val="StyleUnderline"/>
        </w:rPr>
        <w:t xml:space="preserve"> </w:t>
      </w:r>
      <w:r w:rsidRPr="00322660">
        <w:rPr>
          <w:rStyle w:val="StyleUnderline"/>
        </w:rPr>
        <w:t>South Africa, or even Turkey is eager to embrace and operate within a Beijing</w:t>
      </w:r>
      <w:r>
        <w:rPr>
          <w:rStyle w:val="StyleUnderline"/>
        </w:rPr>
        <w:t xml:space="preserve"> </w:t>
      </w:r>
      <w:r w:rsidRPr="00322660">
        <w:rPr>
          <w:rStyle w:val="StyleUnderline"/>
        </w:rPr>
        <w:t>consensus.</w:t>
      </w:r>
    </w:p>
    <w:p w14:paraId="360EAFCE" w14:textId="77777777" w:rsidR="00D94F98" w:rsidRPr="00322660" w:rsidRDefault="00D94F98" w:rsidP="00D94F98">
      <w:pPr>
        <w:rPr>
          <w:sz w:val="14"/>
        </w:rPr>
      </w:pPr>
      <w:r w:rsidRPr="000C18BF">
        <w:rPr>
          <w:rStyle w:val="StyleUnderline"/>
          <w:highlight w:val="yellow"/>
        </w:rPr>
        <w:t xml:space="preserve">If China were to try to promulgate a </w:t>
      </w:r>
      <w:r w:rsidRPr="00724F94">
        <w:rPr>
          <w:rStyle w:val="StyleUnderline"/>
        </w:rPr>
        <w:t>Sino-centered order—</w:t>
      </w:r>
      <w:r w:rsidRPr="00322660">
        <w:rPr>
          <w:rStyle w:val="StyleUnderline"/>
        </w:rPr>
        <w:t>a hegemonic/</w:t>
      </w:r>
      <w:r w:rsidRPr="000C18BF">
        <w:rPr>
          <w:rStyle w:val="StyleUnderline"/>
          <w:highlight w:val="yellow"/>
        </w:rPr>
        <w:t>imperial order</w:t>
      </w:r>
      <w:r w:rsidRPr="000C18BF">
        <w:rPr>
          <w:sz w:val="14"/>
          <w:highlight w:val="yellow"/>
        </w:rPr>
        <w:t xml:space="preserve"> that</w:t>
      </w:r>
      <w:r w:rsidRPr="00322660">
        <w:rPr>
          <w:sz w:val="14"/>
        </w:rPr>
        <w:t xml:space="preserve"> did not immediately rest on the consent and cooperation of other states—</w:t>
      </w:r>
      <w:r w:rsidRPr="000C18BF">
        <w:rPr>
          <w:rStyle w:val="Emphasis"/>
          <w:highlight w:val="yellow"/>
        </w:rPr>
        <w:t>it would face very steep costs</w:t>
      </w:r>
      <w:r w:rsidRPr="00322660">
        <w:rPr>
          <w:rStyle w:val="Emphasis"/>
        </w:rPr>
        <w:t xml:space="preserve">. </w:t>
      </w:r>
      <w:r w:rsidRPr="00322660">
        <w:rPr>
          <w:rStyle w:val="StyleUnderline"/>
        </w:rPr>
        <w:t>If these potential partner states did not experience substantial material benefits from participating in the Chinese-led order,</w:t>
      </w:r>
      <w:r>
        <w:rPr>
          <w:rStyle w:val="StyleUnderline"/>
        </w:rPr>
        <w:t xml:space="preserve"> </w:t>
      </w:r>
      <w:r w:rsidRPr="00322660">
        <w:rPr>
          <w:rStyle w:val="StyleUnderline"/>
        </w:rPr>
        <w:t>China would need to spend resources to entice and bully these states</w:t>
      </w:r>
      <w:r w:rsidRPr="00322660">
        <w:rPr>
          <w:sz w:val="14"/>
        </w:rPr>
        <w:t xml:space="preserve"> into cooperation. </w:t>
      </w:r>
      <w:r w:rsidRPr="00322660">
        <w:rPr>
          <w:rStyle w:val="Emphasis"/>
        </w:rPr>
        <w:t>This would be a very huge task for a developing country with mid-range</w:t>
      </w:r>
      <w:r>
        <w:rPr>
          <w:rStyle w:val="Emphasis"/>
        </w:rPr>
        <w:t xml:space="preserve"> </w:t>
      </w:r>
      <w:r w:rsidRPr="00322660">
        <w:rPr>
          <w:rStyle w:val="Emphasis"/>
        </w:rPr>
        <w:t>per capita income.</w:t>
      </w:r>
      <w:r w:rsidRPr="00322660">
        <w:rPr>
          <w:sz w:val="14"/>
        </w:rPr>
        <w:t xml:space="preserve"> Over the longer term, the success of a Chinese-centered order would depend on its ability to “outcompete” liberal internationalism. But the less the rival order is open and negotiated, and </w:t>
      </w:r>
      <w:r w:rsidRPr="000C18BF">
        <w:rPr>
          <w:rStyle w:val="StyleUnderline"/>
          <w:highlight w:val="yellow"/>
        </w:rPr>
        <w:t>the less that China</w:t>
      </w:r>
      <w:r w:rsidRPr="00322660">
        <w:rPr>
          <w:sz w:val="14"/>
        </w:rPr>
        <w:t>—as a rival hegemon —</w:t>
      </w:r>
      <w:r w:rsidRPr="000C18BF">
        <w:rPr>
          <w:rStyle w:val="StyleUnderline"/>
          <w:highlight w:val="yellow"/>
        </w:rPr>
        <w:t>is willing to exercise restraint</w:t>
      </w:r>
      <w:r w:rsidRPr="00322660">
        <w:rPr>
          <w:rStyle w:val="StyleUnderline"/>
        </w:rPr>
        <w:t xml:space="preserve"> and provide public goods</w:t>
      </w:r>
      <w:r w:rsidRPr="00322660">
        <w:rPr>
          <w:sz w:val="14"/>
        </w:rPr>
        <w:t xml:space="preserve">, </w:t>
      </w:r>
      <w:r w:rsidRPr="000C18BF">
        <w:rPr>
          <w:rStyle w:val="Emphasis"/>
          <w:highlight w:val="yellow"/>
        </w:rPr>
        <w:t>the greater the difficulty</w:t>
      </w:r>
      <w:r>
        <w:rPr>
          <w:rStyle w:val="Emphasis"/>
        </w:rPr>
        <w:t xml:space="preserve"> </w:t>
      </w:r>
      <w:r w:rsidRPr="00322660">
        <w:rPr>
          <w:rStyle w:val="Emphasis"/>
        </w:rPr>
        <w:t xml:space="preserve">it will have </w:t>
      </w:r>
      <w:r w:rsidRPr="000C18BF">
        <w:rPr>
          <w:rStyle w:val="Emphasis"/>
          <w:highlight w:val="yellow"/>
        </w:rPr>
        <w:t>in establishing a</w:t>
      </w:r>
      <w:r w:rsidRPr="00322660">
        <w:rPr>
          <w:rStyle w:val="Emphasis"/>
        </w:rPr>
        <w:t xml:space="preserve"> viable and legitimate </w:t>
      </w:r>
      <w:r w:rsidRPr="000C18BF">
        <w:rPr>
          <w:rStyle w:val="Emphasis"/>
          <w:highlight w:val="yellow"/>
        </w:rPr>
        <w:t>alternative</w:t>
      </w:r>
      <w:r w:rsidRPr="00322660">
        <w:rPr>
          <w:sz w:val="14"/>
        </w:rPr>
        <w:t>.</w:t>
      </w:r>
    </w:p>
    <w:p w14:paraId="6C7B3977" w14:textId="77777777" w:rsidR="00D94F98" w:rsidRPr="00322660" w:rsidRDefault="00D94F98" w:rsidP="00D94F98">
      <w:pPr>
        <w:rPr>
          <w:sz w:val="14"/>
        </w:rPr>
      </w:pPr>
      <w:r w:rsidRPr="00322660">
        <w:rPr>
          <w:sz w:val="14"/>
        </w:rPr>
        <w:t xml:space="preserve">Conclusion </w:t>
      </w:r>
      <w:r w:rsidRPr="000C18BF">
        <w:rPr>
          <w:rStyle w:val="StyleUnderline"/>
          <w:highlight w:val="yellow"/>
        </w:rPr>
        <w:t>China and other</w:t>
      </w:r>
      <w:r w:rsidRPr="00322660">
        <w:rPr>
          <w:rStyle w:val="StyleUnderline"/>
        </w:rPr>
        <w:t xml:space="preserve"> rising </w:t>
      </w:r>
      <w:r w:rsidRPr="000C18BF">
        <w:rPr>
          <w:rStyle w:val="StyleUnderline"/>
          <w:highlight w:val="yellow"/>
        </w:rPr>
        <w:t>states</w:t>
      </w:r>
      <w:r w:rsidRPr="00322660">
        <w:rPr>
          <w:rStyle w:val="StyleUnderline"/>
        </w:rPr>
        <w:t xml:space="preserve"> have growing opportunities to shape the rules and</w:t>
      </w:r>
      <w:r>
        <w:rPr>
          <w:rStyle w:val="StyleUnderline"/>
        </w:rPr>
        <w:t xml:space="preserve"> </w:t>
      </w:r>
      <w:r w:rsidRPr="00322660">
        <w:rPr>
          <w:rStyle w:val="StyleUnderline"/>
        </w:rPr>
        <w:t>institutions of the existing system.</w:t>
      </w:r>
      <w:r w:rsidRPr="00322660">
        <w:rPr>
          <w:sz w:val="14"/>
        </w:rPr>
        <w:t xml:space="preserve"> </w:t>
      </w:r>
      <w:r w:rsidRPr="00322660">
        <w:rPr>
          <w:rStyle w:val="Emphasis"/>
        </w:rPr>
        <w:t xml:space="preserve">But it is </w:t>
      </w:r>
      <w:r w:rsidRPr="000C18BF">
        <w:rPr>
          <w:rStyle w:val="Emphasis"/>
          <w:highlight w:val="yellow"/>
        </w:rPr>
        <w:t>very unlikely</w:t>
      </w:r>
      <w:r w:rsidRPr="00322660">
        <w:rPr>
          <w:rStyle w:val="Emphasis"/>
        </w:rPr>
        <w:t xml:space="preserve"> that they </w:t>
      </w:r>
      <w:r w:rsidRPr="000C18BF">
        <w:rPr>
          <w:rStyle w:val="Emphasis"/>
          <w:highlight w:val="yellow"/>
        </w:rPr>
        <w:t>will do</w:t>
      </w:r>
      <w:r w:rsidRPr="00322660">
        <w:rPr>
          <w:rStyle w:val="Emphasis"/>
        </w:rPr>
        <w:t xml:space="preserve"> so as</w:t>
      </w:r>
      <w:r>
        <w:rPr>
          <w:rStyle w:val="Emphasis"/>
        </w:rPr>
        <w:t xml:space="preserve"> </w:t>
      </w:r>
      <w:r w:rsidRPr="00322660">
        <w:rPr>
          <w:rStyle w:val="Emphasis"/>
        </w:rPr>
        <w:t xml:space="preserve">part of </w:t>
      </w:r>
      <w:r w:rsidRPr="000C18BF">
        <w:rPr>
          <w:rStyle w:val="Emphasis"/>
          <w:highlight w:val="yellow"/>
        </w:rPr>
        <w:t>a “power transition” moment</w:t>
      </w:r>
      <w:r w:rsidRPr="00322660">
        <w:rPr>
          <w:sz w:val="14"/>
        </w:rPr>
        <w:t xml:space="preserve">, that is, a dramatic moment when the old order is overturned and rising states step forward to build a new one. In the past such moments tended to come after destructive great-power wars; but </w:t>
      </w:r>
      <w:r w:rsidRPr="00322660">
        <w:rPr>
          <w:rStyle w:val="StyleUnderline"/>
        </w:rPr>
        <w:t>in</w:t>
      </w:r>
      <w:r>
        <w:rPr>
          <w:rStyle w:val="StyleUnderline"/>
        </w:rPr>
        <w:t xml:space="preserve"> </w:t>
      </w:r>
      <w:r w:rsidRPr="00322660">
        <w:rPr>
          <w:rStyle w:val="StyleUnderline"/>
        </w:rPr>
        <w:t xml:space="preserve">an age of nuclear weapons, great-power wars are </w:t>
      </w:r>
      <w:r w:rsidRPr="00322660">
        <w:rPr>
          <w:rStyle w:val="Emphasis"/>
        </w:rPr>
        <w:t>less likely</w:t>
      </w:r>
      <w:r w:rsidRPr="00322660">
        <w:rPr>
          <w:sz w:val="14"/>
        </w:rPr>
        <w:t xml:space="preserve">, </w:t>
      </w:r>
      <w:r w:rsidRPr="00322660">
        <w:rPr>
          <w:rStyle w:val="StyleUnderline"/>
        </w:rPr>
        <w:t>and so the geopolitical</w:t>
      </w:r>
      <w:r>
        <w:rPr>
          <w:rStyle w:val="StyleUnderline"/>
        </w:rPr>
        <w:t xml:space="preserve"> </w:t>
      </w:r>
      <w:r w:rsidRPr="00322660">
        <w:rPr>
          <w:rStyle w:val="StyleUnderline"/>
        </w:rPr>
        <w:t xml:space="preserve">opportunities to “start from scratch” </w:t>
      </w:r>
      <w:r w:rsidRPr="00322660">
        <w:rPr>
          <w:rStyle w:val="Emphasis"/>
        </w:rPr>
        <w:t>do not (and will not) exist</w:t>
      </w:r>
      <w:r w:rsidRPr="00322660">
        <w:rPr>
          <w:sz w:val="14"/>
        </w:rPr>
        <w:t xml:space="preserve">. At the same time, </w:t>
      </w:r>
      <w:r w:rsidRPr="00322660">
        <w:rPr>
          <w:rStyle w:val="StyleUnderline"/>
        </w:rPr>
        <w:t xml:space="preserve">the rising </w:t>
      </w:r>
      <w:r w:rsidRPr="000C18BF">
        <w:rPr>
          <w:rStyle w:val="StyleUnderline"/>
          <w:highlight w:val="yellow"/>
        </w:rPr>
        <w:t>states are</w:t>
      </w:r>
      <w:r w:rsidRPr="00322660">
        <w:rPr>
          <w:rStyle w:val="StyleUnderline"/>
        </w:rPr>
        <w:t xml:space="preserve"> already </w:t>
      </w:r>
      <w:r w:rsidRPr="000C18BF">
        <w:rPr>
          <w:rStyle w:val="Emphasis"/>
          <w:highlight w:val="yellow"/>
        </w:rPr>
        <w:t>deeply embedded in the existing</w:t>
      </w:r>
      <w:r w:rsidRPr="00322660">
        <w:rPr>
          <w:rStyle w:val="Emphasis"/>
        </w:rPr>
        <w:t xml:space="preserve"> modern international</w:t>
      </w:r>
      <w:r>
        <w:rPr>
          <w:rStyle w:val="Emphasis"/>
        </w:rPr>
        <w:t xml:space="preserve"> </w:t>
      </w:r>
      <w:r w:rsidRPr="000C18BF">
        <w:rPr>
          <w:rStyle w:val="Emphasis"/>
          <w:highlight w:val="yellow"/>
        </w:rPr>
        <w:t>order</w:t>
      </w:r>
      <w:r w:rsidRPr="00322660">
        <w:rPr>
          <w:rStyle w:val="Emphasis"/>
        </w:rPr>
        <w:t>.</w:t>
      </w:r>
      <w:r w:rsidRPr="00322660">
        <w:rPr>
          <w:sz w:val="14"/>
        </w:rPr>
        <w:t xml:space="preserve"> Their “rise” has been made possible by the openness and loosely rule-based character of the post-war system.</w:t>
      </w:r>
    </w:p>
    <w:p w14:paraId="4E587CF2" w14:textId="77777777" w:rsidR="00D94F98" w:rsidRPr="00322660" w:rsidRDefault="00D94F98" w:rsidP="00D94F98">
      <w:pPr>
        <w:rPr>
          <w:rStyle w:val="Emphasis"/>
        </w:rPr>
      </w:pPr>
      <w:r w:rsidRPr="00322660">
        <w:rPr>
          <w:sz w:val="14"/>
        </w:rPr>
        <w:t xml:space="preserve">Seen in this light, it might actually be the rising states that become the new constituencies for liberal internationalism, while support in the old Western industrial democracies wanes. This would be ironic. After all, these non-Western states were not “present at the creation” of the post-war liberal order. A hint of this possibility emerged in January  at the World Economic Forum in Davos, where Chinese President Xi offered a full-throated defense of the open, multilateral trade system, while in Washington, President Trump threatened to pull back from various regional trade agreements. Either way, whether it is the West or the rest that poses the greater challenge to </w:t>
      </w:r>
      <w:r w:rsidRPr="00322660">
        <w:rPr>
          <w:rStyle w:val="StyleUnderline"/>
        </w:rPr>
        <w:t>the existing order,</w:t>
      </w:r>
      <w:r w:rsidRPr="00322660">
        <w:rPr>
          <w:sz w:val="14"/>
        </w:rPr>
        <w:t xml:space="preserve"> its basic elements </w:t>
      </w:r>
      <w:r w:rsidRPr="000C18BF">
        <w:rPr>
          <w:rStyle w:val="Emphasis"/>
          <w:highlight w:val="yellow"/>
        </w:rPr>
        <w:t>will</w:t>
      </w:r>
      <w:r w:rsidRPr="00322660">
        <w:rPr>
          <w:sz w:val="14"/>
        </w:rPr>
        <w:t xml:space="preserve"> likely </w:t>
      </w:r>
      <w:r w:rsidRPr="000C18BF">
        <w:rPr>
          <w:rStyle w:val="Emphasis"/>
          <w:highlight w:val="yellow"/>
        </w:rPr>
        <w:t>outlast American heg</w:t>
      </w:r>
      <w:r w:rsidRPr="00724F94">
        <w:rPr>
          <w:rStyle w:val="Emphasis"/>
        </w:rPr>
        <w:t>emony</w:t>
      </w:r>
    </w:p>
    <w:p w14:paraId="33BE2D5A" w14:textId="77777777" w:rsidR="00D94F98" w:rsidRDefault="00D94F98" w:rsidP="00D94F98"/>
    <w:p w14:paraId="1AC85ED3" w14:textId="1AAE1F5D" w:rsidR="00371BFD" w:rsidRDefault="00D94F98" w:rsidP="00E56EC2">
      <w:pPr>
        <w:pStyle w:val="Heading3"/>
      </w:pPr>
      <w:r>
        <w:t xml:space="preserve">2AC --- </w:t>
      </w:r>
      <w:r w:rsidR="00E56EC2">
        <w:t>Retrenchment Impact Turn --- Heg Bad</w:t>
      </w:r>
    </w:p>
    <w:p w14:paraId="44C681DE" w14:textId="0E70F68C" w:rsidR="00E56EC2" w:rsidRDefault="00E56EC2" w:rsidP="00E56EC2"/>
    <w:p w14:paraId="4A1066ED" w14:textId="77777777" w:rsidR="00E56EC2" w:rsidRDefault="00E56EC2" w:rsidP="00E56EC2">
      <w:pPr>
        <w:pStyle w:val="Heading4"/>
      </w:pPr>
      <w:r>
        <w:t>Heg self defeating - makes major conflicts and prolif inevitable – but prolif makes future heg ineffective – retrenchment key</w:t>
      </w:r>
    </w:p>
    <w:p w14:paraId="724979B9" w14:textId="77777777" w:rsidR="00E56EC2" w:rsidRDefault="00E56EC2" w:rsidP="00E56EC2">
      <w:r>
        <w:t xml:space="preserve">Nuno P. </w:t>
      </w:r>
      <w:r w:rsidRPr="003F4787">
        <w:rPr>
          <w:rStyle w:val="Style13ptBold"/>
        </w:rPr>
        <w:t>Monteiro 12</w:t>
      </w:r>
      <w:r>
        <w:t>, Assistant Professor of Political Science at Yale University, “Unrest Assured: Why Unipolarity is Not Peaceful,” International Security, Winter 2012, Vol. 36, No. 3, p. 9-40</w:t>
      </w:r>
    </w:p>
    <w:p w14:paraId="07CF9011" w14:textId="77777777" w:rsidR="00E56EC2" w:rsidRPr="00653EAC" w:rsidRDefault="00E56EC2" w:rsidP="00E56EC2">
      <w:pPr>
        <w:pStyle w:val="cardtext"/>
        <w:ind w:left="0"/>
        <w:rPr>
          <w:sz w:val="14"/>
        </w:rPr>
      </w:pPr>
      <w:r w:rsidRPr="0086551B">
        <w:rPr>
          <w:rStyle w:val="IntenseEmphasis"/>
        </w:rPr>
        <w:t>From the perspective of the overall peacefulness of the international system,</w:t>
      </w:r>
      <w:r w:rsidRPr="00653EAC">
        <w:rPr>
          <w:sz w:val="14"/>
        </w:rPr>
        <w:t xml:space="preserve"> then, </w:t>
      </w:r>
      <w:r w:rsidRPr="0086551B">
        <w:rPr>
          <w:rStyle w:val="IntenseEmphasis"/>
        </w:rPr>
        <w:t>no U.S. grand strategy is</w:t>
      </w:r>
      <w:r w:rsidRPr="00653EAC">
        <w:rPr>
          <w:sz w:val="14"/>
        </w:rPr>
        <w:t>, as in the Goldilocks tale, “</w:t>
      </w:r>
      <w:r w:rsidRPr="0086551B">
        <w:rPr>
          <w:rStyle w:val="IntenseEmphasis"/>
        </w:rPr>
        <w:t>just right</w:t>
      </w:r>
      <w:r w:rsidRPr="00653EAC">
        <w:rPr>
          <w:sz w:val="14"/>
        </w:rPr>
        <w:t xml:space="preserve">.”116 In fact, </w:t>
      </w:r>
      <w:r w:rsidRPr="000C18BF">
        <w:rPr>
          <w:rStyle w:val="Emphasis"/>
          <w:highlight w:val="yellow"/>
        </w:rPr>
        <w:t xml:space="preserve">each </w:t>
      </w:r>
      <w:r w:rsidRPr="00CC47C2">
        <w:rPr>
          <w:rStyle w:val="Emphasis"/>
        </w:rPr>
        <w:t xml:space="preserve">strategic </w:t>
      </w:r>
      <w:r w:rsidRPr="000C18BF">
        <w:rPr>
          <w:rStyle w:val="Emphasis"/>
          <w:highlight w:val="yellow"/>
        </w:rPr>
        <w:t>option available to the unipole</w:t>
      </w:r>
      <w:r w:rsidRPr="00033641">
        <w:rPr>
          <w:sz w:val="14"/>
        </w:rPr>
        <w:t xml:space="preserve"> </w:t>
      </w:r>
      <w:r w:rsidRPr="000C18BF">
        <w:rPr>
          <w:rStyle w:val="IntenseEmphasis"/>
          <w:highlight w:val="yellow"/>
        </w:rPr>
        <w:t>produces significant</w:t>
      </w:r>
      <w:r w:rsidRPr="00CC47C2">
        <w:rPr>
          <w:rStyle w:val="IntenseEmphasis"/>
        </w:rPr>
        <w:t xml:space="preserve"> </w:t>
      </w:r>
      <w:r w:rsidRPr="000C18BF">
        <w:rPr>
          <w:rStyle w:val="IntenseEmphasis"/>
          <w:highlight w:val="yellow"/>
        </w:rPr>
        <w:t>conflict</w:t>
      </w:r>
      <w:r w:rsidRPr="00653EAC">
        <w:rPr>
          <w:sz w:val="14"/>
        </w:rPr>
        <w:t xml:space="preserve">. Whereas offensive and defensive dominance will entangle it in wars against recalcitrant minor powers, disengagement will produce regional wars among minor and major powers. Regardless of U.S. strategy, conflict will abound. Indeed, if my argument is correct, </w:t>
      </w:r>
      <w:r w:rsidRPr="000C18BF">
        <w:rPr>
          <w:rStyle w:val="IntenseEmphasis"/>
          <w:highlight w:val="yellow"/>
        </w:rPr>
        <w:t>the</w:t>
      </w:r>
      <w:r w:rsidRPr="000C18BF">
        <w:rPr>
          <w:sz w:val="14"/>
          <w:highlight w:val="yellow"/>
        </w:rPr>
        <w:t xml:space="preserve"> </w:t>
      </w:r>
      <w:r w:rsidRPr="000C18BF">
        <w:rPr>
          <w:rStyle w:val="Emphasis"/>
          <w:highlight w:val="yellow"/>
        </w:rPr>
        <w:t>significant level of conflict</w:t>
      </w:r>
      <w:r w:rsidRPr="00653EAC">
        <w:rPr>
          <w:sz w:val="14"/>
        </w:rPr>
        <w:t xml:space="preserve"> </w:t>
      </w:r>
      <w:r w:rsidRPr="0086551B">
        <w:rPr>
          <w:rStyle w:val="IntenseEmphasis"/>
        </w:rPr>
        <w:t>the world has experienced over the last two decades</w:t>
      </w:r>
      <w:r w:rsidRPr="00653EAC">
        <w:rPr>
          <w:sz w:val="14"/>
        </w:rPr>
        <w:t xml:space="preserve"> </w:t>
      </w:r>
      <w:r w:rsidRPr="000C18BF">
        <w:rPr>
          <w:rStyle w:val="Emphasis"/>
          <w:highlight w:val="yellow"/>
        </w:rPr>
        <w:t>will continue</w:t>
      </w:r>
      <w:r w:rsidRPr="0086551B">
        <w:rPr>
          <w:rStyle w:val="Emphasis"/>
        </w:rPr>
        <w:t xml:space="preserve"> for </w:t>
      </w:r>
      <w:r w:rsidRPr="000C18BF">
        <w:rPr>
          <w:rStyle w:val="Emphasis"/>
          <w:highlight w:val="yellow"/>
        </w:rPr>
        <w:t>as long</w:t>
      </w:r>
      <w:r w:rsidRPr="0086551B">
        <w:rPr>
          <w:rStyle w:val="Emphasis"/>
        </w:rPr>
        <w:t xml:space="preserve"> </w:t>
      </w:r>
      <w:r w:rsidRPr="000C18BF">
        <w:rPr>
          <w:rStyle w:val="Emphasis"/>
          <w:highlight w:val="yellow"/>
        </w:rPr>
        <w:t>as U.S. power remains preponderant</w:t>
      </w:r>
      <w:r w:rsidRPr="00653EAC">
        <w:rPr>
          <w:sz w:val="14"/>
        </w:rPr>
        <w:t>.</w:t>
      </w:r>
    </w:p>
    <w:p w14:paraId="40D69858" w14:textId="77777777" w:rsidR="00E56EC2" w:rsidRPr="00653EAC" w:rsidRDefault="00E56EC2" w:rsidP="00E56EC2">
      <w:pPr>
        <w:pStyle w:val="cardtext"/>
        <w:ind w:left="0"/>
        <w:rPr>
          <w:sz w:val="14"/>
        </w:rPr>
      </w:pPr>
      <w:r w:rsidRPr="008C6ECC">
        <w:rPr>
          <w:rStyle w:val="IntenseEmphasis"/>
        </w:rPr>
        <w:t>From the</w:t>
      </w:r>
      <w:r w:rsidRPr="008C6ECC">
        <w:rPr>
          <w:sz w:val="14"/>
        </w:rPr>
        <w:t xml:space="preserve"> narrower </w:t>
      </w:r>
      <w:r w:rsidRPr="008C6ECC">
        <w:rPr>
          <w:rStyle w:val="IntenseEmphasis"/>
        </w:rPr>
        <w:t xml:space="preserve">perspective of the unipole’s ability </w:t>
      </w:r>
      <w:r w:rsidRPr="000C18BF">
        <w:rPr>
          <w:rStyle w:val="IntenseEmphasis"/>
          <w:highlight w:val="yellow"/>
        </w:rPr>
        <w:t>to avoid</w:t>
      </w:r>
      <w:r w:rsidRPr="0086551B">
        <w:rPr>
          <w:rStyle w:val="IntenseEmphasis"/>
        </w:rPr>
        <w:t xml:space="preserve"> being involved in </w:t>
      </w:r>
      <w:r w:rsidRPr="000C18BF">
        <w:rPr>
          <w:rStyle w:val="IntenseEmphasis"/>
          <w:highlight w:val="yellow"/>
        </w:rPr>
        <w:t>wars</w:t>
      </w:r>
      <w:r w:rsidRPr="0086551B">
        <w:rPr>
          <w:rStyle w:val="IntenseEmphasis"/>
        </w:rPr>
        <w:t>,</w:t>
      </w:r>
      <w:r w:rsidRPr="00653EAC">
        <w:rPr>
          <w:sz w:val="14"/>
        </w:rPr>
        <w:t xml:space="preserve"> however, </w:t>
      </w:r>
      <w:r w:rsidRPr="000C18BF">
        <w:rPr>
          <w:rStyle w:val="Emphasis"/>
          <w:highlight w:val="yellow"/>
        </w:rPr>
        <w:t xml:space="preserve">disengagement is </w:t>
      </w:r>
      <w:r w:rsidRPr="00CC47C2">
        <w:rPr>
          <w:rStyle w:val="Emphasis"/>
        </w:rPr>
        <w:t xml:space="preserve">the </w:t>
      </w:r>
      <w:r w:rsidRPr="000C18BF">
        <w:rPr>
          <w:rStyle w:val="Emphasis"/>
          <w:highlight w:val="yellow"/>
        </w:rPr>
        <w:t>best strategy.</w:t>
      </w:r>
      <w:r w:rsidRPr="000C18BF">
        <w:rPr>
          <w:sz w:val="14"/>
          <w:highlight w:val="yellow"/>
        </w:rPr>
        <w:t xml:space="preserve"> </w:t>
      </w:r>
      <w:r w:rsidRPr="00FB5A8E">
        <w:rPr>
          <w:rStyle w:val="IntenseEmphasis"/>
        </w:rPr>
        <w:t xml:space="preserve">A unipolar </w:t>
      </w:r>
      <w:r w:rsidRPr="000C18BF">
        <w:rPr>
          <w:rStyle w:val="IntenseEmphasis"/>
          <w:highlight w:val="yellow"/>
        </w:rPr>
        <w:t>structure provides</w:t>
      </w:r>
      <w:r w:rsidRPr="000C18BF">
        <w:rPr>
          <w:sz w:val="14"/>
          <w:highlight w:val="yellow"/>
        </w:rPr>
        <w:t xml:space="preserve"> </w:t>
      </w:r>
      <w:r w:rsidRPr="000C18BF">
        <w:rPr>
          <w:rStyle w:val="Emphasis"/>
          <w:highlight w:val="yellow"/>
        </w:rPr>
        <w:t>no incentives for conflict involving a disengaged unipole</w:t>
      </w:r>
      <w:r w:rsidRPr="000C18BF">
        <w:rPr>
          <w:sz w:val="14"/>
          <w:highlight w:val="yellow"/>
        </w:rPr>
        <w:t xml:space="preserve">. </w:t>
      </w:r>
      <w:r w:rsidRPr="000C18BF">
        <w:rPr>
          <w:rStyle w:val="IntenseEmphasis"/>
          <w:highlight w:val="yellow"/>
        </w:rPr>
        <w:t>Disengagement would</w:t>
      </w:r>
      <w:r w:rsidRPr="0086551B">
        <w:rPr>
          <w:rStyle w:val="IntenseEmphasis"/>
        </w:rPr>
        <w:t xml:space="preserve"> extricate the unipole’s forces from wars against recalcitrant minor powers and</w:t>
      </w:r>
      <w:r w:rsidRPr="00653EAC">
        <w:rPr>
          <w:sz w:val="14"/>
        </w:rPr>
        <w:t xml:space="preserve"> </w:t>
      </w:r>
      <w:r w:rsidRPr="000C18BF">
        <w:rPr>
          <w:rStyle w:val="Emphasis"/>
          <w:highlight w:val="yellow"/>
        </w:rPr>
        <w:t>decrease</w:t>
      </w:r>
      <w:r w:rsidRPr="0086551B">
        <w:rPr>
          <w:rStyle w:val="Emphasis"/>
        </w:rPr>
        <w:t xml:space="preserve"> systemic </w:t>
      </w:r>
      <w:r w:rsidRPr="000C18BF">
        <w:rPr>
          <w:rStyle w:val="Emphasis"/>
          <w:highlight w:val="yellow"/>
        </w:rPr>
        <w:t>pressures for nuclear prolif</w:t>
      </w:r>
      <w:r w:rsidRPr="0086551B">
        <w:rPr>
          <w:rStyle w:val="Emphasis"/>
        </w:rPr>
        <w:t>eration</w:t>
      </w:r>
      <w:r w:rsidRPr="00653EAC">
        <w:rPr>
          <w:sz w:val="14"/>
        </w:rPr>
        <w:t>. There is, however, a downside. Disengagement would lead to heightened conflict beyond the unipole’s region and increase regional pressures for nuclear proliferation. As regards the unipole’s grand strategy, then, the choice is between a strategy of dominance, which leads to involvement in numerous conflicts, and a strategy of disengagement, which allows conflict between others to fester.</w:t>
      </w:r>
    </w:p>
    <w:p w14:paraId="039F3C58" w14:textId="77777777" w:rsidR="00E56EC2" w:rsidRPr="00653EAC" w:rsidRDefault="00E56EC2" w:rsidP="00E56EC2">
      <w:pPr>
        <w:pStyle w:val="cardtext"/>
        <w:ind w:left="0"/>
        <w:rPr>
          <w:sz w:val="14"/>
        </w:rPr>
      </w:pPr>
      <w:r w:rsidRPr="00653EAC">
        <w:rPr>
          <w:sz w:val="14"/>
        </w:rPr>
        <w:t xml:space="preserve">In a sense, then, </w:t>
      </w:r>
      <w:r w:rsidRPr="000C18BF">
        <w:rPr>
          <w:rStyle w:val="IntenseEmphasis"/>
          <w:highlight w:val="yellow"/>
        </w:rPr>
        <w:t>strategies of</w:t>
      </w:r>
      <w:r w:rsidRPr="0086551B">
        <w:rPr>
          <w:rStyle w:val="IntenseEmphasis"/>
        </w:rPr>
        <w:t xml:space="preserve"> defensive and offensive </w:t>
      </w:r>
      <w:r w:rsidRPr="000C18BF">
        <w:rPr>
          <w:rStyle w:val="IntenseEmphasis"/>
          <w:highlight w:val="yellow"/>
        </w:rPr>
        <w:t>dominance are</w:t>
      </w:r>
      <w:r w:rsidRPr="000C18BF">
        <w:rPr>
          <w:sz w:val="14"/>
          <w:highlight w:val="yellow"/>
        </w:rPr>
        <w:t xml:space="preserve"> </w:t>
      </w:r>
      <w:r w:rsidRPr="000C18BF">
        <w:rPr>
          <w:rStyle w:val="Emphasis"/>
          <w:highlight w:val="yellow"/>
        </w:rPr>
        <w:t>self-defeating</w:t>
      </w:r>
      <w:r w:rsidRPr="00653EAC">
        <w:rPr>
          <w:sz w:val="14"/>
        </w:rPr>
        <w:t xml:space="preserve">. </w:t>
      </w:r>
      <w:r w:rsidRPr="0086551B">
        <w:rPr>
          <w:rStyle w:val="IntenseEmphasis"/>
        </w:rPr>
        <w:t xml:space="preserve">They create incentives for recalcitrant </w:t>
      </w:r>
      <w:r w:rsidRPr="000C18BF">
        <w:rPr>
          <w:rStyle w:val="IntenseEmphasis"/>
          <w:highlight w:val="yellow"/>
        </w:rPr>
        <w:t>minor powers</w:t>
      </w:r>
      <w:r w:rsidRPr="0086551B">
        <w:rPr>
          <w:rStyle w:val="IntenseEmphasis"/>
        </w:rPr>
        <w:t xml:space="preserve"> to </w:t>
      </w:r>
      <w:r w:rsidRPr="000C18BF">
        <w:rPr>
          <w:rStyle w:val="IntenseEmphasis"/>
          <w:highlight w:val="yellow"/>
        </w:rPr>
        <w:t>bolster their capabilities</w:t>
      </w:r>
      <w:r w:rsidRPr="0086551B">
        <w:rPr>
          <w:rStyle w:val="IntenseEmphasis"/>
        </w:rPr>
        <w:t xml:space="preserve"> and present the U</w:t>
      </w:r>
      <w:r w:rsidRPr="00653EAC">
        <w:rPr>
          <w:sz w:val="14"/>
        </w:rPr>
        <w:t xml:space="preserve">nited </w:t>
      </w:r>
      <w:r w:rsidRPr="0086551B">
        <w:rPr>
          <w:rStyle w:val="IntenseEmphasis"/>
        </w:rPr>
        <w:t>S</w:t>
      </w:r>
      <w:r w:rsidRPr="00653EAC">
        <w:rPr>
          <w:sz w:val="14"/>
        </w:rPr>
        <w:t xml:space="preserve">tates </w:t>
      </w:r>
      <w:r w:rsidRPr="0086551B">
        <w:rPr>
          <w:rStyle w:val="IntenseEmphasis"/>
        </w:rPr>
        <w:t>with a tough choice: allowing them to succeed or resorting to war in order to thwart them.</w:t>
      </w:r>
      <w:r w:rsidRPr="00653EAC">
        <w:rPr>
          <w:sz w:val="14"/>
        </w:rPr>
        <w:t xml:space="preserve"> </w:t>
      </w:r>
      <w:r w:rsidRPr="000C18BF">
        <w:rPr>
          <w:rStyle w:val="IntenseEmphasis"/>
          <w:highlight w:val="yellow"/>
        </w:rPr>
        <w:t>This will</w:t>
      </w:r>
      <w:r w:rsidRPr="000C18BF">
        <w:rPr>
          <w:sz w:val="14"/>
          <w:highlight w:val="yellow"/>
        </w:rPr>
        <w:t xml:space="preserve"> </w:t>
      </w:r>
      <w:r w:rsidRPr="000C18BF">
        <w:rPr>
          <w:rStyle w:val="Emphasis"/>
          <w:highlight w:val="yellow"/>
        </w:rPr>
        <w:t>either drag U.S. forces into numerous conflicts</w:t>
      </w:r>
      <w:r w:rsidRPr="000C18BF">
        <w:rPr>
          <w:sz w:val="14"/>
          <w:highlight w:val="yellow"/>
        </w:rPr>
        <w:t xml:space="preserve"> </w:t>
      </w:r>
      <w:r w:rsidRPr="000C18BF">
        <w:rPr>
          <w:rStyle w:val="IntenseEmphasis"/>
          <w:highlight w:val="yellow"/>
        </w:rPr>
        <w:t>or</w:t>
      </w:r>
      <w:r w:rsidRPr="000C18BF">
        <w:rPr>
          <w:sz w:val="14"/>
          <w:highlight w:val="yellow"/>
        </w:rPr>
        <w:t xml:space="preserve"> </w:t>
      </w:r>
      <w:r w:rsidRPr="000C18BF">
        <w:rPr>
          <w:rStyle w:val="Emphasis"/>
          <w:highlight w:val="yellow"/>
        </w:rPr>
        <w:t>result in</w:t>
      </w:r>
      <w:r w:rsidRPr="0086551B">
        <w:rPr>
          <w:rStyle w:val="Emphasis"/>
        </w:rPr>
        <w:t xml:space="preserve"> an </w:t>
      </w:r>
      <w:r w:rsidRPr="000C18BF">
        <w:rPr>
          <w:rStyle w:val="Emphasis"/>
          <w:highlight w:val="yellow"/>
        </w:rPr>
        <w:t>increasing</w:t>
      </w:r>
      <w:r w:rsidRPr="0086551B">
        <w:rPr>
          <w:rStyle w:val="Emphasis"/>
        </w:rPr>
        <w:t xml:space="preserve"> number of </w:t>
      </w:r>
      <w:r w:rsidRPr="000C18BF">
        <w:rPr>
          <w:rStyle w:val="Emphasis"/>
          <w:highlight w:val="yellow"/>
        </w:rPr>
        <w:t>major powers</w:t>
      </w:r>
      <w:r w:rsidRPr="00653EAC">
        <w:rPr>
          <w:sz w:val="14"/>
        </w:rPr>
        <w:t xml:space="preserve">. In any case, </w:t>
      </w:r>
      <w:r w:rsidRPr="0086551B">
        <w:rPr>
          <w:rStyle w:val="IntenseEmphasis"/>
        </w:rPr>
        <w:t xml:space="preserve">U.S. </w:t>
      </w:r>
      <w:r w:rsidRPr="000C18BF">
        <w:rPr>
          <w:rStyle w:val="IntenseEmphasis"/>
          <w:highlight w:val="yellow"/>
        </w:rPr>
        <w:t>ability to convert power into favorable</w:t>
      </w:r>
      <w:r w:rsidRPr="00FB5A8E">
        <w:rPr>
          <w:rStyle w:val="IntenseEmphasis"/>
        </w:rPr>
        <w:t xml:space="preserve"> </w:t>
      </w:r>
      <w:r w:rsidRPr="000C18BF">
        <w:rPr>
          <w:rStyle w:val="IntenseEmphasis"/>
          <w:highlight w:val="yellow"/>
        </w:rPr>
        <w:t>outcomes peacefully will be constrained</w:t>
      </w:r>
      <w:r w:rsidRPr="00653EAC">
        <w:rPr>
          <w:sz w:val="14"/>
        </w:rPr>
        <w:t>.117</w:t>
      </w:r>
    </w:p>
    <w:p w14:paraId="0EDA9D51" w14:textId="77777777" w:rsidR="00E56EC2" w:rsidRPr="00653EAC" w:rsidRDefault="00E56EC2" w:rsidP="00E56EC2">
      <w:pPr>
        <w:pStyle w:val="cardtext"/>
        <w:ind w:left="0"/>
        <w:rPr>
          <w:sz w:val="14"/>
        </w:rPr>
      </w:pPr>
      <w:r w:rsidRPr="0086551B">
        <w:rPr>
          <w:rStyle w:val="IntenseEmphasis"/>
        </w:rPr>
        <w:t>This</w:t>
      </w:r>
      <w:r w:rsidRPr="00653EAC">
        <w:rPr>
          <w:sz w:val="14"/>
        </w:rPr>
        <w:t xml:space="preserve"> last point </w:t>
      </w:r>
      <w:r w:rsidRPr="0086551B">
        <w:rPr>
          <w:rStyle w:val="IntenseEmphasis"/>
        </w:rPr>
        <w:t>highlights one of the</w:t>
      </w:r>
      <w:r w:rsidRPr="00653EAC">
        <w:rPr>
          <w:sz w:val="14"/>
        </w:rPr>
        <w:t xml:space="preserve"> </w:t>
      </w:r>
      <w:r w:rsidRPr="0086551B">
        <w:rPr>
          <w:rStyle w:val="Emphasis"/>
        </w:rPr>
        <w:t>crucial issues</w:t>
      </w:r>
      <w:r w:rsidRPr="00653EAC">
        <w:rPr>
          <w:sz w:val="14"/>
        </w:rPr>
        <w:t xml:space="preserve"> </w:t>
      </w:r>
      <w:r w:rsidRPr="0086551B">
        <w:rPr>
          <w:rStyle w:val="IntenseEmphasis"/>
        </w:rPr>
        <w:t>where Wohlforth and I differ</w:t>
      </w:r>
      <w:r w:rsidRPr="00653EAC">
        <w:rPr>
          <w:sz w:val="14"/>
        </w:rPr>
        <w:t>—</w:t>
      </w:r>
      <w:r w:rsidRPr="0086551B">
        <w:rPr>
          <w:rStyle w:val="IntenseEmphasis"/>
        </w:rPr>
        <w:t>the benefits of the unipole’s power preponderance</w:t>
      </w:r>
      <w:r w:rsidRPr="00653EAC">
        <w:rPr>
          <w:sz w:val="14"/>
        </w:rPr>
        <w:t xml:space="preserve">. </w:t>
      </w:r>
      <w:r w:rsidRPr="0086551B">
        <w:rPr>
          <w:rStyle w:val="IntenseEmphasis"/>
        </w:rPr>
        <w:t>Whereas Wohlforth believes</w:t>
      </w:r>
      <w:r w:rsidRPr="00653EAC">
        <w:rPr>
          <w:sz w:val="14"/>
        </w:rPr>
        <w:t xml:space="preserve"> that the </w:t>
      </w:r>
      <w:r w:rsidRPr="0086551B">
        <w:rPr>
          <w:rStyle w:val="IntenseEmphasis"/>
        </w:rPr>
        <w:t>power preponderance</w:t>
      </w:r>
      <w:r w:rsidRPr="00653EAC">
        <w:rPr>
          <w:sz w:val="14"/>
        </w:rPr>
        <w:t xml:space="preserve"> of the United States </w:t>
      </w:r>
      <w:r w:rsidRPr="0086551B">
        <w:rPr>
          <w:rStyle w:val="IntenseEmphasis"/>
        </w:rPr>
        <w:t>will lead all states in the system to bandwagon</w:t>
      </w:r>
      <w:r w:rsidRPr="00653EAC">
        <w:rPr>
          <w:sz w:val="14"/>
        </w:rPr>
        <w:t xml:space="preserve"> with the unipole, </w:t>
      </w:r>
      <w:r w:rsidRPr="0086551B">
        <w:rPr>
          <w:rStyle w:val="IntenseEmphasis"/>
        </w:rPr>
        <w:t>I predict that</w:t>
      </w:r>
      <w:r w:rsidRPr="00653EAC">
        <w:rPr>
          <w:sz w:val="14"/>
        </w:rPr>
        <w:t xml:space="preserve"> </w:t>
      </w:r>
      <w:r w:rsidRPr="000C18BF">
        <w:rPr>
          <w:rStyle w:val="IntenseEmphasis"/>
          <w:highlight w:val="yellow"/>
        </w:rPr>
        <w:t>states</w:t>
      </w:r>
      <w:r w:rsidRPr="0086551B">
        <w:rPr>
          <w:rStyle w:val="IntenseEmphasis"/>
        </w:rPr>
        <w:t xml:space="preserve"> engaged </w:t>
      </w:r>
      <w:r w:rsidRPr="000C18BF">
        <w:rPr>
          <w:rStyle w:val="IntenseEmphasis"/>
          <w:highlight w:val="yellow"/>
        </w:rPr>
        <w:t>in</w:t>
      </w:r>
      <w:r w:rsidRPr="0086551B">
        <w:rPr>
          <w:rStyle w:val="IntenseEmphasis"/>
        </w:rPr>
        <w:t xml:space="preserve"> security </w:t>
      </w:r>
      <w:r w:rsidRPr="000C18BF">
        <w:rPr>
          <w:rStyle w:val="IntenseEmphasis"/>
          <w:highlight w:val="yellow"/>
        </w:rPr>
        <w:t xml:space="preserve">competition with </w:t>
      </w:r>
      <w:r w:rsidRPr="00033641">
        <w:rPr>
          <w:rStyle w:val="IntenseEmphasis"/>
        </w:rPr>
        <w:t xml:space="preserve">the </w:t>
      </w:r>
      <w:r w:rsidRPr="000C18BF">
        <w:rPr>
          <w:rStyle w:val="IntenseEmphasis"/>
          <w:highlight w:val="yellow"/>
        </w:rPr>
        <w:t xml:space="preserve">unipole’s allies </w:t>
      </w:r>
      <w:r w:rsidRPr="008C6ECC">
        <w:rPr>
          <w:rStyle w:val="IntenseEmphasis"/>
        </w:rPr>
        <w:t>and states for whom the status quo otherwise has lesser value</w:t>
      </w:r>
      <w:r w:rsidRPr="008C6ECC">
        <w:rPr>
          <w:sz w:val="14"/>
        </w:rPr>
        <w:t xml:space="preserve"> </w:t>
      </w:r>
      <w:r w:rsidRPr="000C18BF">
        <w:rPr>
          <w:rStyle w:val="IntenseEmphasis"/>
          <w:highlight w:val="yellow"/>
        </w:rPr>
        <w:t xml:space="preserve">will not accommodate </w:t>
      </w:r>
      <w:r w:rsidRPr="00C21177">
        <w:rPr>
          <w:rStyle w:val="IntenseEmphasis"/>
        </w:rPr>
        <w:t>the unipole</w:t>
      </w:r>
      <w:r w:rsidRPr="00653EAC">
        <w:rPr>
          <w:sz w:val="14"/>
        </w:rPr>
        <w:t xml:space="preserve">. To the contrary, </w:t>
      </w:r>
      <w:r w:rsidRPr="0086551B">
        <w:rPr>
          <w:rStyle w:val="IntenseEmphasis"/>
        </w:rPr>
        <w:t xml:space="preserve">these </w:t>
      </w:r>
      <w:r w:rsidRPr="000C18BF">
        <w:rPr>
          <w:rStyle w:val="IntenseEmphasis"/>
          <w:highlight w:val="yellow"/>
        </w:rPr>
        <w:t>minor powers will</w:t>
      </w:r>
      <w:r w:rsidRPr="000C18BF">
        <w:rPr>
          <w:sz w:val="14"/>
          <w:highlight w:val="yellow"/>
        </w:rPr>
        <w:t xml:space="preserve"> </w:t>
      </w:r>
      <w:r w:rsidRPr="000C18BF">
        <w:rPr>
          <w:rStyle w:val="Emphasis"/>
          <w:highlight w:val="yellow"/>
        </w:rPr>
        <w:t xml:space="preserve">become recalcitrant </w:t>
      </w:r>
      <w:r w:rsidRPr="00CC47C2">
        <w:rPr>
          <w:rStyle w:val="Emphasis"/>
        </w:rPr>
        <w:t>despite U.S. power preponderance</w:t>
      </w:r>
      <w:r w:rsidRPr="00653EAC">
        <w:rPr>
          <w:sz w:val="14"/>
        </w:rPr>
        <w:t xml:space="preserve">, </w:t>
      </w:r>
      <w:r w:rsidRPr="000C18BF">
        <w:rPr>
          <w:rStyle w:val="IntenseEmphasis"/>
          <w:highlight w:val="yellow"/>
        </w:rPr>
        <w:t>displaying</w:t>
      </w:r>
      <w:r w:rsidRPr="00CC47C2">
        <w:rPr>
          <w:rStyle w:val="IntenseEmphasis"/>
        </w:rPr>
        <w:t xml:space="preserve"> the</w:t>
      </w:r>
      <w:r w:rsidRPr="0086551B">
        <w:rPr>
          <w:rStyle w:val="IntenseEmphasis"/>
        </w:rPr>
        <w:t xml:space="preserve"> </w:t>
      </w:r>
      <w:r w:rsidRPr="000C18BF">
        <w:rPr>
          <w:rStyle w:val="Emphasis"/>
          <w:highlight w:val="yellow"/>
        </w:rPr>
        <w:t>limited pacifying effects of U.S. power</w:t>
      </w:r>
      <w:r w:rsidRPr="00653EAC">
        <w:rPr>
          <w:sz w:val="14"/>
        </w:rPr>
        <w:t>.</w:t>
      </w:r>
    </w:p>
    <w:p w14:paraId="73D1D961" w14:textId="77777777" w:rsidR="00E56EC2" w:rsidRPr="00653EAC" w:rsidRDefault="00E56EC2" w:rsidP="00E56EC2">
      <w:pPr>
        <w:pStyle w:val="cardtext"/>
        <w:ind w:left="0"/>
        <w:rPr>
          <w:sz w:val="14"/>
        </w:rPr>
      </w:pPr>
      <w:r w:rsidRPr="0086551B">
        <w:rPr>
          <w:rStyle w:val="IntenseEmphasis"/>
        </w:rPr>
        <w:t>What, then, is the value of unipolarity for the unipole?</w:t>
      </w:r>
      <w:r w:rsidRPr="00653EAC">
        <w:rPr>
          <w:sz w:val="14"/>
        </w:rPr>
        <w:t xml:space="preserve"> </w:t>
      </w:r>
      <w:r w:rsidRPr="00CC47C2">
        <w:rPr>
          <w:rStyle w:val="Emphasis"/>
        </w:rPr>
        <w:t>What can a unipole do that a great power in</w:t>
      </w:r>
      <w:r w:rsidRPr="00CC47C2">
        <w:rPr>
          <w:sz w:val="14"/>
        </w:rPr>
        <w:t xml:space="preserve"> bipolarity or </w:t>
      </w:r>
      <w:r w:rsidRPr="00CC47C2">
        <w:rPr>
          <w:rStyle w:val="Emphasis"/>
        </w:rPr>
        <w:t>multipolarity cannot?</w:t>
      </w:r>
      <w:r w:rsidRPr="00653EAC">
        <w:rPr>
          <w:sz w:val="14"/>
        </w:rPr>
        <w:t xml:space="preserve"> My argument hints at the possibility that—at least </w:t>
      </w:r>
      <w:r w:rsidRPr="0086551B">
        <w:rPr>
          <w:rStyle w:val="IntenseEmphasis"/>
        </w:rPr>
        <w:t>in the security realm</w:t>
      </w:r>
      <w:r w:rsidRPr="00653EAC">
        <w:rPr>
          <w:sz w:val="14"/>
        </w:rPr>
        <w:t>—</w:t>
      </w:r>
      <w:r w:rsidRPr="000C18BF">
        <w:rPr>
          <w:rStyle w:val="Emphasis"/>
          <w:highlight w:val="yellow"/>
        </w:rPr>
        <w:t xml:space="preserve">unipolarity does not give </w:t>
      </w:r>
      <w:r w:rsidRPr="00CC47C2">
        <w:rPr>
          <w:rStyle w:val="Emphasis"/>
        </w:rPr>
        <w:t xml:space="preserve">the unipole </w:t>
      </w:r>
      <w:r w:rsidRPr="000C18BF">
        <w:rPr>
          <w:rStyle w:val="Emphasis"/>
          <w:highlight w:val="yellow"/>
        </w:rPr>
        <w:t>greater influence over international outcomes</w:t>
      </w:r>
      <w:r w:rsidRPr="00653EAC">
        <w:rPr>
          <w:sz w:val="14"/>
        </w:rPr>
        <w:t xml:space="preserve">.118 </w:t>
      </w:r>
      <w:r w:rsidRPr="0086551B">
        <w:rPr>
          <w:rStyle w:val="IntenseEmphasis"/>
        </w:rPr>
        <w:t xml:space="preserve">If </w:t>
      </w:r>
      <w:r w:rsidRPr="000C18BF">
        <w:rPr>
          <w:rStyle w:val="IntenseEmphasis"/>
          <w:highlight w:val="yellow"/>
        </w:rPr>
        <w:t>unipolarity</w:t>
      </w:r>
      <w:r w:rsidRPr="0086551B">
        <w:rPr>
          <w:rStyle w:val="IntenseEmphasis"/>
        </w:rPr>
        <w:t xml:space="preserve"> </w:t>
      </w:r>
      <w:r w:rsidRPr="000C18BF">
        <w:rPr>
          <w:rStyle w:val="IntenseEmphasis"/>
          <w:highlight w:val="yellow"/>
        </w:rPr>
        <w:t xml:space="preserve">provides </w:t>
      </w:r>
      <w:r w:rsidRPr="000C18BF">
        <w:rPr>
          <w:rStyle w:val="Emphasis"/>
          <w:highlight w:val="yellow"/>
        </w:rPr>
        <w:t xml:space="preserve">structural incentives for </w:t>
      </w:r>
      <w:r w:rsidRPr="00CC47C2">
        <w:rPr>
          <w:rStyle w:val="Emphasis"/>
        </w:rPr>
        <w:t>nuclear</w:t>
      </w:r>
      <w:r w:rsidRPr="000C18BF">
        <w:rPr>
          <w:rStyle w:val="Emphasis"/>
          <w:highlight w:val="yellow"/>
        </w:rPr>
        <w:t xml:space="preserve"> proliferation</w:t>
      </w:r>
      <w:r w:rsidRPr="000C18BF">
        <w:rPr>
          <w:rStyle w:val="IntenseEmphasis"/>
          <w:highlight w:val="yellow"/>
        </w:rPr>
        <w:t>, it</w:t>
      </w:r>
      <w:r w:rsidRPr="0086551B">
        <w:rPr>
          <w:rStyle w:val="IntenseEmphasis"/>
        </w:rPr>
        <w:t xml:space="preserve"> may</w:t>
      </w:r>
      <w:r w:rsidRPr="00653EAC">
        <w:rPr>
          <w:sz w:val="14"/>
        </w:rPr>
        <w:t>, as Robert Jervis has hinted, “</w:t>
      </w:r>
      <w:r w:rsidRPr="000C18BF">
        <w:rPr>
          <w:rStyle w:val="IntenseEmphasis"/>
          <w:highlight w:val="yellow"/>
        </w:rPr>
        <w:t xml:space="preserve">have </w:t>
      </w:r>
      <w:r w:rsidRPr="00C21177">
        <w:rPr>
          <w:rStyle w:val="IntenseEmphasis"/>
        </w:rPr>
        <w:t xml:space="preserve">within it the </w:t>
      </w:r>
      <w:r w:rsidRPr="000C18BF">
        <w:rPr>
          <w:rStyle w:val="IntenseEmphasis"/>
          <w:highlight w:val="yellow"/>
        </w:rPr>
        <w:t>seeds</w:t>
      </w:r>
      <w:r w:rsidRPr="00653EAC">
        <w:rPr>
          <w:sz w:val="14"/>
        </w:rPr>
        <w:t xml:space="preserve"> if not </w:t>
      </w:r>
      <w:r w:rsidRPr="000C18BF">
        <w:rPr>
          <w:rStyle w:val="Emphasis"/>
          <w:highlight w:val="yellow"/>
        </w:rPr>
        <w:t>of its own destruction</w:t>
      </w:r>
      <w:r w:rsidRPr="00653EAC">
        <w:rPr>
          <w:sz w:val="14"/>
        </w:rPr>
        <w:t>, then at least of its modification.”119 For Jervis, “[t</w:t>
      </w:r>
      <w:r w:rsidRPr="006A27E1">
        <w:rPr>
          <w:rStyle w:val="StyleUnderline"/>
        </w:rPr>
        <w:t xml:space="preserve">]his raises the question of what would remain of a unipolar system </w:t>
      </w:r>
      <w:r w:rsidRPr="000C18BF">
        <w:rPr>
          <w:rStyle w:val="StyleUnderline"/>
          <w:highlight w:val="yellow"/>
        </w:rPr>
        <w:t>in a proliferated world</w:t>
      </w:r>
      <w:r w:rsidRPr="006A27E1">
        <w:rPr>
          <w:rStyle w:val="StyleUnderline"/>
        </w:rPr>
        <w:t xml:space="preserve">. The </w:t>
      </w:r>
      <w:r w:rsidRPr="000C18BF">
        <w:rPr>
          <w:rStyle w:val="StyleUnderline"/>
          <w:highlight w:val="yellow"/>
        </w:rPr>
        <w:t>American ability to coerce others would decrease</w:t>
      </w:r>
      <w:r w:rsidRPr="006A27E1">
        <w:rPr>
          <w:rStyle w:val="StyleUnderline"/>
        </w:rPr>
        <w:t xml:space="preserve"> but so would its need to defend friendly powers</w:t>
      </w:r>
      <w:r w:rsidRPr="00653EAC">
        <w:rPr>
          <w:sz w:val="14"/>
        </w:rPr>
        <w:t xml:space="preserve"> that would now have their own deterrents. The world would still be unipolar by most measures and considerations, but </w:t>
      </w:r>
      <w:r w:rsidRPr="006A27E1">
        <w:rPr>
          <w:rStyle w:val="StyleUnderline"/>
        </w:rPr>
        <w:t xml:space="preserve">many countries would be able to protect themselves, perhaps even against the superpower. . . . In any event, the </w:t>
      </w:r>
      <w:r w:rsidRPr="000C18BF">
        <w:rPr>
          <w:rStyle w:val="StyleUnderline"/>
          <w:highlight w:val="yellow"/>
        </w:rPr>
        <w:t>polarity</w:t>
      </w:r>
      <w:r w:rsidRPr="006A27E1">
        <w:rPr>
          <w:rStyle w:val="StyleUnderline"/>
        </w:rPr>
        <w:t xml:space="preserve"> of the system </w:t>
      </w:r>
      <w:r w:rsidRPr="000C18BF">
        <w:rPr>
          <w:rStyle w:val="StyleUnderline"/>
          <w:highlight w:val="yellow"/>
        </w:rPr>
        <w:t xml:space="preserve">may </w:t>
      </w:r>
      <w:r w:rsidRPr="000C18BF">
        <w:rPr>
          <w:rStyle w:val="Emphasis"/>
          <w:highlight w:val="yellow"/>
        </w:rPr>
        <w:t>become less important</w:t>
      </w:r>
      <w:r w:rsidRPr="00653EAC">
        <w:rPr>
          <w:sz w:val="14"/>
        </w:rPr>
        <w:t>.”120</w:t>
      </w:r>
    </w:p>
    <w:p w14:paraId="548D5DD7" w14:textId="77777777" w:rsidR="00E56EC2" w:rsidRPr="006A27E1" w:rsidRDefault="00E56EC2" w:rsidP="00E56EC2">
      <w:pPr>
        <w:pStyle w:val="cardtext"/>
        <w:ind w:left="0"/>
        <w:rPr>
          <w:rStyle w:val="StyleUnderline"/>
        </w:rPr>
      </w:pPr>
      <w:r w:rsidRPr="00653EAC">
        <w:rPr>
          <w:sz w:val="14"/>
        </w:rPr>
        <w:t xml:space="preserve">At the same time, nothing in my argument determines the decline of U.S. power. The level of conflict entailed by the strategies of defensive dominance, offensive dominance, and disengagement may be acceptable to the unipole and have only a marginal effect on its ability to maintain its preeminent position. Whether a unipole will be economically or militarily overstretched is an empirical question that depends on the magnitude of the disparity in power between it and major powers and the magnitude of the conflicts in which it gets involved. Neither of these factors can be addressed a priori, and so </w:t>
      </w:r>
      <w:r w:rsidRPr="006A27E1">
        <w:rPr>
          <w:rStyle w:val="StyleUnderline"/>
        </w:rPr>
        <w:t>a theory of unipolarity must acknowledge the possibility of frequent conflict in a nonetheless durable unipolar system.</w:t>
      </w:r>
    </w:p>
    <w:p w14:paraId="4E55E7D5" w14:textId="77777777" w:rsidR="00E56EC2" w:rsidRDefault="00E56EC2" w:rsidP="00E56EC2">
      <w:pPr>
        <w:pStyle w:val="cardtext"/>
        <w:ind w:left="0"/>
        <w:rPr>
          <w:sz w:val="14"/>
        </w:rPr>
      </w:pPr>
      <w:r w:rsidRPr="00653EAC">
        <w:rPr>
          <w:sz w:val="14"/>
        </w:rPr>
        <w:t xml:space="preserve">Finally, </w:t>
      </w:r>
      <w:r w:rsidRPr="00653EAC">
        <w:rPr>
          <w:rStyle w:val="IntenseEmphasis"/>
        </w:rPr>
        <w:t>my argument points to a “</w:t>
      </w:r>
      <w:r w:rsidRPr="000C18BF">
        <w:rPr>
          <w:rStyle w:val="Emphasis"/>
          <w:highlight w:val="yellow"/>
        </w:rPr>
        <w:t>paradox of power preponderance</w:t>
      </w:r>
      <w:r w:rsidRPr="00653EAC">
        <w:rPr>
          <w:rStyle w:val="IntenseEmphasis"/>
        </w:rPr>
        <w:t>.”</w:t>
      </w:r>
      <w:r w:rsidRPr="00653EAC">
        <w:rPr>
          <w:sz w:val="14"/>
        </w:rPr>
        <w:t xml:space="preserve">121 </w:t>
      </w:r>
      <w:r w:rsidRPr="00653EAC">
        <w:rPr>
          <w:rStyle w:val="IntenseEmphasis"/>
        </w:rPr>
        <w:t>By putting other states in extreme self-help</w:t>
      </w:r>
      <w:r w:rsidRPr="00653EAC">
        <w:rPr>
          <w:sz w:val="14"/>
        </w:rPr>
        <w:t xml:space="preserve">, </w:t>
      </w:r>
      <w:r w:rsidRPr="00653EAC">
        <w:rPr>
          <w:rStyle w:val="IntenseEmphasis"/>
        </w:rPr>
        <w:t>a systemic imbalance of power requires the unipole to act in ways that minimize the threat it poses</w:t>
      </w:r>
      <w:r w:rsidRPr="00653EAC">
        <w:rPr>
          <w:sz w:val="14"/>
        </w:rPr>
        <w:t xml:space="preserve">. </w:t>
      </w:r>
      <w:r w:rsidRPr="000C18BF">
        <w:rPr>
          <w:rStyle w:val="Emphasis"/>
          <w:highlight w:val="yellow"/>
        </w:rPr>
        <w:t>Only by exercising</w:t>
      </w:r>
      <w:r w:rsidRPr="00CC47C2">
        <w:rPr>
          <w:rStyle w:val="Emphasis"/>
        </w:rPr>
        <w:t xml:space="preserve"> great </w:t>
      </w:r>
      <w:r w:rsidRPr="000C18BF">
        <w:rPr>
          <w:rStyle w:val="Emphasis"/>
          <w:highlight w:val="yellow"/>
        </w:rPr>
        <w:t>restraint can it avoid</w:t>
      </w:r>
      <w:r w:rsidRPr="00CC47C2">
        <w:rPr>
          <w:rStyle w:val="Emphasis"/>
        </w:rPr>
        <w:t xml:space="preserve"> being involved in </w:t>
      </w:r>
      <w:r w:rsidRPr="000C18BF">
        <w:rPr>
          <w:rStyle w:val="Emphasis"/>
          <w:highlight w:val="yellow"/>
        </w:rPr>
        <w:t>wars.</w:t>
      </w:r>
      <w:r w:rsidRPr="000C18BF">
        <w:rPr>
          <w:sz w:val="14"/>
          <w:highlight w:val="yellow"/>
        </w:rPr>
        <w:t xml:space="preserve"> </w:t>
      </w:r>
      <w:r w:rsidRPr="000C18BF">
        <w:rPr>
          <w:rStyle w:val="Emphasis"/>
          <w:highlight w:val="yellow"/>
        </w:rPr>
        <w:t>If the unipole fails to exercise restraint</w:t>
      </w:r>
      <w:r w:rsidRPr="00653EAC">
        <w:rPr>
          <w:sz w:val="14"/>
        </w:rPr>
        <w:t xml:space="preserve">, </w:t>
      </w:r>
      <w:r w:rsidRPr="00653EAC">
        <w:rPr>
          <w:rStyle w:val="IntenseEmphasis"/>
        </w:rPr>
        <w:t xml:space="preserve">other </w:t>
      </w:r>
      <w:r w:rsidRPr="000C18BF">
        <w:rPr>
          <w:rStyle w:val="IntenseEmphasis"/>
          <w:highlight w:val="yellow"/>
        </w:rPr>
        <w:t>states</w:t>
      </w:r>
      <w:r w:rsidRPr="00653EAC">
        <w:rPr>
          <w:rStyle w:val="IntenseEmphasis"/>
        </w:rPr>
        <w:t xml:space="preserve"> will </w:t>
      </w:r>
      <w:r w:rsidRPr="000C18BF">
        <w:rPr>
          <w:rStyle w:val="IntenseEmphasis"/>
          <w:highlight w:val="yellow"/>
        </w:rPr>
        <w:t>develop</w:t>
      </w:r>
      <w:r w:rsidRPr="00653EAC">
        <w:rPr>
          <w:rStyle w:val="IntenseEmphasis"/>
        </w:rPr>
        <w:t xml:space="preserve"> their capabilities,</w:t>
      </w:r>
      <w:r w:rsidRPr="00653EAC">
        <w:rPr>
          <w:sz w:val="14"/>
        </w:rPr>
        <w:t xml:space="preserve"> </w:t>
      </w:r>
      <w:r w:rsidRPr="00653EAC">
        <w:rPr>
          <w:rStyle w:val="IntenseEmphasis"/>
        </w:rPr>
        <w:t xml:space="preserve">including </w:t>
      </w:r>
      <w:r w:rsidRPr="000C18BF">
        <w:rPr>
          <w:rStyle w:val="IntenseEmphasis"/>
          <w:highlight w:val="yellow"/>
        </w:rPr>
        <w:t>nuclear weapons</w:t>
      </w:r>
      <w:r w:rsidRPr="000C18BF">
        <w:rPr>
          <w:sz w:val="14"/>
          <w:highlight w:val="yellow"/>
        </w:rPr>
        <w:t>—</w:t>
      </w:r>
      <w:r w:rsidRPr="000C18BF">
        <w:rPr>
          <w:rStyle w:val="Emphasis"/>
          <w:highlight w:val="yellow"/>
        </w:rPr>
        <w:t>restraining it</w:t>
      </w:r>
      <w:r w:rsidRPr="00653EAC">
        <w:rPr>
          <w:rStyle w:val="Emphasis"/>
        </w:rPr>
        <w:t xml:space="preserve"> all </w:t>
      </w:r>
      <w:r w:rsidRPr="000C18BF">
        <w:rPr>
          <w:rStyle w:val="Emphasis"/>
          <w:highlight w:val="yellow"/>
        </w:rPr>
        <w:t>the same</w:t>
      </w:r>
      <w:r w:rsidRPr="00653EAC">
        <w:rPr>
          <w:sz w:val="14"/>
        </w:rPr>
        <w:t xml:space="preserve">.122 </w:t>
      </w:r>
      <w:r w:rsidRPr="00653EAC">
        <w:rPr>
          <w:rStyle w:val="IntenseEmphasis"/>
        </w:rPr>
        <w:t>Paradoxically, then</w:t>
      </w:r>
      <w:r w:rsidRPr="00653EAC">
        <w:rPr>
          <w:sz w:val="14"/>
        </w:rPr>
        <w:t xml:space="preserve">, </w:t>
      </w:r>
      <w:r w:rsidRPr="000C18BF">
        <w:rPr>
          <w:rStyle w:val="Emphasis"/>
          <w:highlight w:val="yellow"/>
        </w:rPr>
        <w:t>more relative power does not</w:t>
      </w:r>
      <w:r w:rsidRPr="00653EAC">
        <w:rPr>
          <w:rStyle w:val="Emphasis"/>
        </w:rPr>
        <w:t xml:space="preserve"> necessarily </w:t>
      </w:r>
      <w:r w:rsidRPr="000C18BF">
        <w:rPr>
          <w:rStyle w:val="Emphasis"/>
          <w:highlight w:val="yellow"/>
        </w:rPr>
        <w:t xml:space="preserve">lead to </w:t>
      </w:r>
      <w:r w:rsidRPr="00C21177">
        <w:rPr>
          <w:rStyle w:val="Emphasis"/>
        </w:rPr>
        <w:t>greater influence</w:t>
      </w:r>
      <w:r w:rsidRPr="00C21177">
        <w:rPr>
          <w:sz w:val="14"/>
        </w:rPr>
        <w:t xml:space="preserve"> </w:t>
      </w:r>
      <w:r w:rsidRPr="00C21177">
        <w:rPr>
          <w:rStyle w:val="IntenseEmphasis"/>
        </w:rPr>
        <w:t>and</w:t>
      </w:r>
      <w:r w:rsidRPr="00033641">
        <w:rPr>
          <w:rStyle w:val="IntenseEmphasis"/>
        </w:rPr>
        <w:t xml:space="preserve"> a better ability to convert capabilities into favorable outcomes </w:t>
      </w:r>
      <w:r w:rsidRPr="000C18BF">
        <w:rPr>
          <w:rStyle w:val="IntenseEmphasis"/>
          <w:highlight w:val="yellow"/>
        </w:rPr>
        <w:t>peace</w:t>
      </w:r>
      <w:r w:rsidRPr="00033641">
        <w:rPr>
          <w:rStyle w:val="IntenseEmphasis"/>
        </w:rPr>
        <w:t>fully</w:t>
      </w:r>
      <w:r w:rsidRPr="00033641">
        <w:rPr>
          <w:sz w:val="14"/>
        </w:rPr>
        <w:t>.</w:t>
      </w:r>
      <w:r w:rsidRPr="00653EAC">
        <w:rPr>
          <w:sz w:val="14"/>
        </w:rPr>
        <w:t xml:space="preserve"> In effect, </w:t>
      </w:r>
      <w:r w:rsidRPr="00653EAC">
        <w:rPr>
          <w:rStyle w:val="Emphasis"/>
        </w:rPr>
        <w:t>unparalleled relative power requires unequaled self-restraint</w:t>
      </w:r>
      <w:r w:rsidRPr="00653EAC">
        <w:rPr>
          <w:sz w:val="14"/>
        </w:rPr>
        <w:t>.</w:t>
      </w:r>
    </w:p>
    <w:p w14:paraId="1EAF049F" w14:textId="2CD43144" w:rsidR="00E56EC2" w:rsidRDefault="00E56EC2" w:rsidP="00E56EC2"/>
    <w:p w14:paraId="45231F6E" w14:textId="77777777" w:rsidR="00E56EC2" w:rsidRPr="003707EF" w:rsidRDefault="00E56EC2" w:rsidP="00E56EC2">
      <w:pPr>
        <w:pStyle w:val="Heading4"/>
      </w:pPr>
      <w:r w:rsidRPr="003707EF">
        <w:rPr>
          <w:u w:val="single"/>
        </w:rPr>
        <w:t>Best data</w:t>
      </w:r>
      <w:r>
        <w:t xml:space="preserve"> proves unipolar systems are </w:t>
      </w:r>
      <w:r>
        <w:rPr>
          <w:u w:val="single"/>
        </w:rPr>
        <w:t>four times more war-prone</w:t>
      </w:r>
      <w:r>
        <w:t xml:space="preserve"> than alternatives---reject their impact ev because it lacks a quantitative methodology  </w:t>
      </w:r>
    </w:p>
    <w:p w14:paraId="6F799D98" w14:textId="77777777" w:rsidR="00E56EC2" w:rsidRDefault="00E56EC2" w:rsidP="00E56EC2">
      <w:r>
        <w:t xml:space="preserve">Nuno P. </w:t>
      </w:r>
      <w:r w:rsidRPr="003F4787">
        <w:rPr>
          <w:rStyle w:val="Style13ptBold"/>
        </w:rPr>
        <w:t>Monteiro 12</w:t>
      </w:r>
      <w:r>
        <w:t>, Assistant Professor of Political Science at Yale University, “Unrest Assured: Why Unipolarity is Not Peaceful,” International Security, Winter 2012, Vol. 36, No. 3, p. 9-40</w:t>
      </w:r>
    </w:p>
    <w:p w14:paraId="279FB9DF" w14:textId="77777777" w:rsidR="00E56EC2" w:rsidRDefault="00E56EC2" w:rsidP="00E56EC2">
      <w:pPr>
        <w:pStyle w:val="cardtext"/>
        <w:ind w:left="0"/>
      </w:pPr>
      <w:r w:rsidRPr="000C18BF">
        <w:rPr>
          <w:rStyle w:val="IntenseEmphasis"/>
          <w:highlight w:val="yellow"/>
        </w:rPr>
        <w:t>How well</w:t>
      </w:r>
      <w:r>
        <w:t xml:space="preserve">, then, </w:t>
      </w:r>
      <w:r w:rsidRPr="000C18BF">
        <w:rPr>
          <w:rStyle w:val="IntenseEmphasis"/>
          <w:highlight w:val="yellow"/>
        </w:rPr>
        <w:t>does the argument that unipolar systems are peaceful account for</w:t>
      </w:r>
      <w:r w:rsidRPr="007978F0">
        <w:rPr>
          <w:rStyle w:val="IntenseEmphasis"/>
        </w:rPr>
        <w:t xml:space="preserve"> the first two decades of </w:t>
      </w:r>
      <w:r w:rsidRPr="000C18BF">
        <w:rPr>
          <w:rStyle w:val="IntenseEmphasis"/>
          <w:highlight w:val="yellow"/>
        </w:rPr>
        <w:t>unipolarity since the</w:t>
      </w:r>
      <w:r w:rsidRPr="007978F0">
        <w:rPr>
          <w:rStyle w:val="IntenseEmphasis"/>
        </w:rPr>
        <w:t xml:space="preserve"> end of the </w:t>
      </w:r>
      <w:r w:rsidRPr="000C18BF">
        <w:rPr>
          <w:rStyle w:val="IntenseEmphasis"/>
          <w:highlight w:val="yellow"/>
        </w:rPr>
        <w:t>Cold War?</w:t>
      </w:r>
      <w:r>
        <w:t xml:space="preserve"> Table 1 presents a list of great powers divided into three periods: 1816 to 1945, multipolarity; 1946 to 1989, bipolarity; and since 1990, unipolarity.46 Table 2 presents summary data about the incidence of war during each of these periods. </w:t>
      </w:r>
      <w:r w:rsidRPr="000C18BF">
        <w:rPr>
          <w:rStyle w:val="Emphasis"/>
          <w:highlight w:val="yellow"/>
        </w:rPr>
        <w:t>Unipolarity is the most conflict prone of all</w:t>
      </w:r>
      <w:r w:rsidRPr="007978F0">
        <w:rPr>
          <w:rStyle w:val="Emphasis"/>
        </w:rPr>
        <w:t xml:space="preserve"> the </w:t>
      </w:r>
      <w:r w:rsidRPr="000C18BF">
        <w:rPr>
          <w:rStyle w:val="Emphasis"/>
          <w:highlight w:val="yellow"/>
        </w:rPr>
        <w:t>systems</w:t>
      </w:r>
      <w:r w:rsidRPr="000C18BF">
        <w:rPr>
          <w:highlight w:val="yellow"/>
        </w:rPr>
        <w:t xml:space="preserve">, </w:t>
      </w:r>
      <w:r w:rsidRPr="000C18BF">
        <w:rPr>
          <w:rStyle w:val="IntenseEmphasis"/>
          <w:highlight w:val="yellow"/>
        </w:rPr>
        <w:t>according to</w:t>
      </w:r>
      <w:r w:rsidRPr="007978F0">
        <w:rPr>
          <w:rStyle w:val="IntenseEmphasis"/>
        </w:rPr>
        <w:t xml:space="preserve"> at least two important criteria</w:t>
      </w:r>
      <w:r>
        <w:t xml:space="preserve">: </w:t>
      </w:r>
      <w:r w:rsidRPr="007978F0">
        <w:rPr>
          <w:rStyle w:val="Emphasis"/>
        </w:rPr>
        <w:t xml:space="preserve">the </w:t>
      </w:r>
      <w:r w:rsidRPr="000C18BF">
        <w:rPr>
          <w:rStyle w:val="Emphasis"/>
          <w:highlight w:val="yellow"/>
        </w:rPr>
        <w:t>percentage of years</w:t>
      </w:r>
      <w:r w:rsidRPr="007978F0">
        <w:rPr>
          <w:rStyle w:val="Emphasis"/>
        </w:rPr>
        <w:t xml:space="preserve"> that </w:t>
      </w:r>
      <w:r w:rsidRPr="000C18BF">
        <w:rPr>
          <w:rStyle w:val="Emphasis"/>
          <w:highlight w:val="yellow"/>
        </w:rPr>
        <w:t>great powers spend at war</w:t>
      </w:r>
      <w:r w:rsidRPr="000C18BF">
        <w:rPr>
          <w:highlight w:val="yellow"/>
        </w:rPr>
        <w:t xml:space="preserve"> </w:t>
      </w:r>
      <w:r w:rsidRPr="000C18BF">
        <w:rPr>
          <w:rStyle w:val="IntenseEmphasis"/>
          <w:highlight w:val="yellow"/>
        </w:rPr>
        <w:t xml:space="preserve">and </w:t>
      </w:r>
      <w:r w:rsidRPr="00871D3B">
        <w:rPr>
          <w:rStyle w:val="IntenseEmphasis"/>
        </w:rPr>
        <w:t>the</w:t>
      </w:r>
      <w:r w:rsidRPr="00871D3B">
        <w:t xml:space="preserve"> </w:t>
      </w:r>
      <w:r w:rsidRPr="000C18BF">
        <w:rPr>
          <w:rStyle w:val="Emphasis"/>
          <w:highlight w:val="yellow"/>
        </w:rPr>
        <w:t>incidence of war involving great powers</w:t>
      </w:r>
      <w:r w:rsidRPr="000C18BF">
        <w:rPr>
          <w:highlight w:val="yellow"/>
        </w:rPr>
        <w:t xml:space="preserve">. </w:t>
      </w:r>
      <w:r w:rsidRPr="000C18BF">
        <w:rPr>
          <w:rStyle w:val="IntenseEmphasis"/>
          <w:highlight w:val="yellow"/>
        </w:rPr>
        <w:t>In multipolarity,</w:t>
      </w:r>
      <w:r w:rsidRPr="000C18BF">
        <w:rPr>
          <w:highlight w:val="yellow"/>
        </w:rPr>
        <w:t xml:space="preserve"> </w:t>
      </w:r>
      <w:r w:rsidRPr="000C18BF">
        <w:rPr>
          <w:rStyle w:val="IntenseEmphasis"/>
          <w:highlight w:val="yellow"/>
        </w:rPr>
        <w:t>18 percent of great power years were</w:t>
      </w:r>
      <w:r w:rsidRPr="007978F0">
        <w:rPr>
          <w:rStyle w:val="IntenseEmphasis"/>
        </w:rPr>
        <w:t xml:space="preserve"> spent </w:t>
      </w:r>
      <w:r w:rsidRPr="000C18BF">
        <w:rPr>
          <w:rStyle w:val="IntenseEmphasis"/>
          <w:highlight w:val="yellow"/>
        </w:rPr>
        <w:t>at war</w:t>
      </w:r>
      <w:r w:rsidRPr="007978F0">
        <w:rPr>
          <w:rStyle w:val="IntenseEmphasis"/>
        </w:rPr>
        <w:t>.</w:t>
      </w:r>
      <w:r>
        <w:t xml:space="preserve"> </w:t>
      </w:r>
      <w:r w:rsidRPr="007978F0">
        <w:rPr>
          <w:rStyle w:val="IntenseEmphasis"/>
        </w:rPr>
        <w:t>In bipolarity, the ratio is 16 percent</w:t>
      </w:r>
      <w:r>
        <w:t xml:space="preserve">. </w:t>
      </w:r>
      <w:r w:rsidRPr="000C18BF">
        <w:rPr>
          <w:rStyle w:val="IntenseEmphasis"/>
          <w:highlight w:val="yellow"/>
        </w:rPr>
        <w:t>In unipolarity</w:t>
      </w:r>
      <w:r w:rsidRPr="007978F0">
        <w:rPr>
          <w:rStyle w:val="IntenseEmphasis"/>
        </w:rPr>
        <w:t>, however</w:t>
      </w:r>
      <w:r>
        <w:t xml:space="preserve">, </w:t>
      </w:r>
      <w:r w:rsidRPr="000C18BF">
        <w:rPr>
          <w:rStyle w:val="Emphasis"/>
          <w:highlight w:val="yellow"/>
        </w:rPr>
        <w:t>a remarkable</w:t>
      </w:r>
      <w:r w:rsidRPr="007978F0">
        <w:rPr>
          <w:rStyle w:val="Emphasis"/>
        </w:rPr>
        <w:t xml:space="preserve"> </w:t>
      </w:r>
      <w:r w:rsidRPr="000C18BF">
        <w:rPr>
          <w:rStyle w:val="Emphasis"/>
          <w:highlight w:val="yellow"/>
        </w:rPr>
        <w:t>59 percent</w:t>
      </w:r>
      <w:r w:rsidRPr="007978F0">
        <w:rPr>
          <w:rStyle w:val="Emphasis"/>
        </w:rPr>
        <w:t xml:space="preserve"> of great power years until now were spent at war</w:t>
      </w:r>
      <w:r>
        <w:t xml:space="preserve">. </w:t>
      </w:r>
      <w:r w:rsidRPr="000C18BF">
        <w:rPr>
          <w:rStyle w:val="IntenseEmphasis"/>
          <w:highlight w:val="yellow"/>
        </w:rPr>
        <w:t>This is</w:t>
      </w:r>
      <w:r w:rsidRPr="000C18BF">
        <w:rPr>
          <w:highlight w:val="yellow"/>
        </w:rPr>
        <w:t xml:space="preserve"> </w:t>
      </w:r>
      <w:r w:rsidRPr="000C18BF">
        <w:rPr>
          <w:rStyle w:val="IntenseEmphasis"/>
          <w:highlight w:val="yellow"/>
        </w:rPr>
        <w:t>by far the highest</w:t>
      </w:r>
      <w:r w:rsidRPr="007978F0">
        <w:rPr>
          <w:rStyle w:val="IntenseEmphasis"/>
        </w:rPr>
        <w:t xml:space="preserve"> percentage </w:t>
      </w:r>
      <w:r w:rsidRPr="000C18BF">
        <w:rPr>
          <w:rStyle w:val="IntenseEmphasis"/>
          <w:highlight w:val="yellow"/>
        </w:rPr>
        <w:t>in all</w:t>
      </w:r>
      <w:r w:rsidRPr="007978F0">
        <w:rPr>
          <w:rStyle w:val="IntenseEmphasis"/>
        </w:rPr>
        <w:t xml:space="preserve"> three </w:t>
      </w:r>
      <w:r w:rsidRPr="000C18BF">
        <w:rPr>
          <w:rStyle w:val="IntenseEmphasis"/>
          <w:highlight w:val="yellow"/>
        </w:rPr>
        <w:t>systems</w:t>
      </w:r>
      <w:r>
        <w:t xml:space="preserve">. Furthermore, </w:t>
      </w:r>
      <w:r w:rsidRPr="000C18BF">
        <w:rPr>
          <w:rStyle w:val="IntenseEmphasis"/>
          <w:highlight w:val="yellow"/>
        </w:rPr>
        <w:t>during</w:t>
      </w:r>
      <w:r w:rsidRPr="007978F0">
        <w:rPr>
          <w:rStyle w:val="IntenseEmphasis"/>
        </w:rPr>
        <w:t xml:space="preserve"> periods of </w:t>
      </w:r>
      <w:r w:rsidRPr="000C18BF">
        <w:rPr>
          <w:rStyle w:val="IntenseEmphasis"/>
          <w:highlight w:val="yellow"/>
        </w:rPr>
        <w:t>multipolarity</w:t>
      </w:r>
      <w:r w:rsidRPr="007978F0">
        <w:rPr>
          <w:rStyle w:val="IntenseEmphasis"/>
        </w:rPr>
        <w:t xml:space="preserve"> and bipolarity</w:t>
      </w:r>
      <w:r>
        <w:t xml:space="preserve">, </w:t>
      </w:r>
      <w:r w:rsidRPr="000C18BF">
        <w:rPr>
          <w:rStyle w:val="IntenseEmphasis"/>
          <w:highlight w:val="yellow"/>
        </w:rPr>
        <w:t>the probability</w:t>
      </w:r>
      <w:r w:rsidRPr="007978F0">
        <w:rPr>
          <w:rStyle w:val="IntenseEmphasis"/>
        </w:rPr>
        <w:t xml:space="preserve"> that </w:t>
      </w:r>
      <w:r w:rsidRPr="000C18BF">
        <w:rPr>
          <w:rStyle w:val="IntenseEmphasis"/>
          <w:highlight w:val="yellow"/>
        </w:rPr>
        <w:t>war involving a great power would break out</w:t>
      </w:r>
      <w:r w:rsidRPr="007978F0">
        <w:rPr>
          <w:rStyle w:val="IntenseEmphasis"/>
        </w:rPr>
        <w:t xml:space="preserve"> in any given year </w:t>
      </w:r>
      <w:r w:rsidRPr="000C18BF">
        <w:rPr>
          <w:rStyle w:val="IntenseEmphasis"/>
          <w:highlight w:val="yellow"/>
        </w:rPr>
        <w:t>was</w:t>
      </w:r>
      <w:r>
        <w:t xml:space="preserve">, respectively, </w:t>
      </w:r>
      <w:r w:rsidRPr="000C18BF">
        <w:rPr>
          <w:rStyle w:val="IntenseEmphasis"/>
          <w:highlight w:val="yellow"/>
        </w:rPr>
        <w:t>4</w:t>
      </w:r>
      <w:r w:rsidRPr="007978F0">
        <w:rPr>
          <w:rStyle w:val="IntenseEmphasis"/>
        </w:rPr>
        <w:t>.2</w:t>
      </w:r>
      <w:r>
        <w:t xml:space="preserve"> </w:t>
      </w:r>
      <w:r w:rsidRPr="000C18BF">
        <w:rPr>
          <w:highlight w:val="yellow"/>
        </w:rPr>
        <w:t>percent</w:t>
      </w:r>
      <w:r>
        <w:t xml:space="preserve"> </w:t>
      </w:r>
      <w:r w:rsidRPr="007978F0">
        <w:rPr>
          <w:rStyle w:val="IntenseEmphasis"/>
        </w:rPr>
        <w:t>and 3.4 percent</w:t>
      </w:r>
      <w:r>
        <w:t xml:space="preserve">. </w:t>
      </w:r>
      <w:r w:rsidRPr="000C18BF">
        <w:rPr>
          <w:rStyle w:val="Emphasis"/>
          <w:highlight w:val="yellow"/>
        </w:rPr>
        <w:t>Under unipolarity, it is 18</w:t>
      </w:r>
      <w:r>
        <w:t xml:space="preserve">.2 percent—or </w:t>
      </w:r>
      <w:r w:rsidRPr="007978F0">
        <w:rPr>
          <w:rStyle w:val="IntenseEmphasis"/>
        </w:rPr>
        <w:t>more than</w:t>
      </w:r>
      <w:r>
        <w:t xml:space="preserve"> </w:t>
      </w:r>
      <w:r w:rsidRPr="000C18BF">
        <w:rPr>
          <w:rStyle w:val="Emphasis"/>
          <w:highlight w:val="yellow"/>
        </w:rPr>
        <w:t>four times higher</w:t>
      </w:r>
      <w:r>
        <w:t xml:space="preserve">.47 </w:t>
      </w:r>
      <w:r w:rsidRPr="000C18BF">
        <w:rPr>
          <w:rStyle w:val="IntenseEmphasis"/>
          <w:highlight w:val="yellow"/>
        </w:rPr>
        <w:t>These figures provide</w:t>
      </w:r>
      <w:r w:rsidRPr="000C18BF">
        <w:rPr>
          <w:highlight w:val="yellow"/>
        </w:rPr>
        <w:t xml:space="preserve"> </w:t>
      </w:r>
      <w:r w:rsidRPr="000C18BF">
        <w:rPr>
          <w:rStyle w:val="Emphasis"/>
          <w:highlight w:val="yellow"/>
        </w:rPr>
        <w:t>no evidence</w:t>
      </w:r>
      <w:r w:rsidRPr="007978F0">
        <w:rPr>
          <w:rStyle w:val="Emphasis"/>
        </w:rPr>
        <w:t xml:space="preserve"> that </w:t>
      </w:r>
      <w:r w:rsidRPr="000C18BF">
        <w:rPr>
          <w:rStyle w:val="Emphasis"/>
          <w:highlight w:val="yellow"/>
        </w:rPr>
        <w:t>unipolarity is peaceful</w:t>
      </w:r>
      <w:r>
        <w:t>.48</w:t>
      </w:r>
    </w:p>
    <w:p w14:paraId="6372C602" w14:textId="7B16DDA3" w:rsidR="00E56EC2" w:rsidRDefault="00E56EC2" w:rsidP="00E56EC2"/>
    <w:p w14:paraId="6FB7F057" w14:textId="459C8D8C" w:rsidR="00E56EC2" w:rsidRDefault="00E56EC2" w:rsidP="00E56EC2">
      <w:pPr>
        <w:pStyle w:val="Heading4"/>
      </w:pPr>
      <w:r>
        <w:t>Alt to heg isn’t chaos but regional peace --- solves better</w:t>
      </w:r>
    </w:p>
    <w:p w14:paraId="7E8C1EC1" w14:textId="77777777" w:rsidR="00E56EC2" w:rsidRPr="00A55626" w:rsidRDefault="00E56EC2" w:rsidP="00E56EC2">
      <w:r w:rsidRPr="00A55626">
        <w:rPr>
          <w:rStyle w:val="Style13ptBold"/>
        </w:rPr>
        <w:t xml:space="preserve">Heer </w:t>
      </w:r>
      <w:r>
        <w:rPr>
          <w:rStyle w:val="Style13ptBold"/>
        </w:rPr>
        <w:t>17</w:t>
      </w:r>
      <w:r w:rsidRPr="00A55626">
        <w:rPr>
          <w:rStyle w:val="Style13ptBold"/>
        </w:rPr>
        <w:t xml:space="preserve"> </w:t>
      </w:r>
      <w:r w:rsidRPr="00A55626">
        <w:rPr>
          <w:sz w:val="16"/>
          <w:szCs w:val="16"/>
        </w:rPr>
        <w:t xml:space="preserve">(Jeet; 5/15/17; Graduate of the University of Toronto, senior editor at the New Republic, award-winning author; New Republic, “Donald Trump Killed the “Indispensable Nation.” Good!” </w:t>
      </w:r>
      <w:hyperlink r:id="rId328" w:history="1">
        <w:r w:rsidRPr="00A55626">
          <w:rPr>
            <w:rStyle w:val="Hyperlink"/>
            <w:sz w:val="16"/>
            <w:szCs w:val="16"/>
          </w:rPr>
          <w:t>https://newrepublic.com/article/142571/donald-trump-killed-indispensable-nation-good)</w:t>
        </w:r>
      </w:hyperlink>
    </w:p>
    <w:p w14:paraId="6084DAB5" w14:textId="77777777" w:rsidR="00E56EC2" w:rsidRDefault="00E56EC2" w:rsidP="00E56EC2">
      <w:pPr>
        <w:rPr>
          <w:sz w:val="16"/>
        </w:rPr>
      </w:pPr>
      <w:r w:rsidRPr="00A55626">
        <w:rPr>
          <w:sz w:val="16"/>
        </w:rPr>
        <w:t xml:space="preserve">But </w:t>
      </w:r>
      <w:r w:rsidRPr="00DE1B3A">
        <w:rPr>
          <w:u w:val="single"/>
        </w:rPr>
        <w:t>the chaos of Trump’s foreign policy migh</w:t>
      </w:r>
      <w:r w:rsidRPr="00DE1B3A">
        <w:rPr>
          <w:sz w:val="16"/>
        </w:rPr>
        <w:t xml:space="preserve">t well </w:t>
      </w:r>
      <w:r w:rsidRPr="00DE1B3A">
        <w:rPr>
          <w:u w:val="single"/>
        </w:rPr>
        <w:t xml:space="preserve">be an </w:t>
      </w:r>
      <w:r w:rsidRPr="00DE1B3A">
        <w:rPr>
          <w:b/>
          <w:u w:val="single"/>
        </w:rPr>
        <w:t>opportunity for the rest</w:t>
      </w:r>
      <w:r w:rsidRPr="00DE1B3A">
        <w:rPr>
          <w:u w:val="single"/>
        </w:rPr>
        <w:t xml:space="preserve"> of the world.</w:t>
      </w:r>
      <w:r w:rsidRPr="00A55626">
        <w:rPr>
          <w:u w:val="single"/>
        </w:rPr>
        <w:t xml:space="preserve"> We’re far removed from Nazism and Stalinism, when the U.S. provided a clear-cut leadership role</w:t>
      </w:r>
      <w:r w:rsidRPr="00A55626">
        <w:rPr>
          <w:sz w:val="16"/>
        </w:rPr>
        <w:t xml:space="preserve"> that no other nation could. Many of </w:t>
      </w:r>
      <w:r w:rsidRPr="00A55626">
        <w:rPr>
          <w:u w:val="single"/>
        </w:rPr>
        <w:t xml:space="preserve">today’s </w:t>
      </w:r>
      <w:r w:rsidRPr="000C18BF">
        <w:rPr>
          <w:highlight w:val="yellow"/>
          <w:u w:val="single"/>
        </w:rPr>
        <w:t xml:space="preserve">international problems require </w:t>
      </w:r>
      <w:r w:rsidRPr="000C18BF">
        <w:rPr>
          <w:b/>
          <w:highlight w:val="yellow"/>
          <w:u w:val="single"/>
        </w:rPr>
        <w:t>regional cooperation</w:t>
      </w:r>
      <w:r w:rsidRPr="00A55626">
        <w:rPr>
          <w:u w:val="single"/>
        </w:rPr>
        <w:t xml:space="preserve">, which could easily be </w:t>
      </w:r>
      <w:r w:rsidRPr="0012109C">
        <w:rPr>
          <w:u w:val="single"/>
        </w:rPr>
        <w:t xml:space="preserve">taken up </w:t>
      </w:r>
      <w:r w:rsidRPr="000C18BF">
        <w:rPr>
          <w:highlight w:val="yellow"/>
          <w:u w:val="single"/>
        </w:rPr>
        <w:t xml:space="preserve">by </w:t>
      </w:r>
      <w:r w:rsidRPr="000C18BF">
        <w:rPr>
          <w:b/>
          <w:highlight w:val="yellow"/>
          <w:u w:val="single"/>
        </w:rPr>
        <w:t xml:space="preserve">local </w:t>
      </w:r>
      <w:r w:rsidRPr="000C18BF">
        <w:rPr>
          <w:rStyle w:val="Emphasis"/>
          <w:highlight w:val="yellow"/>
        </w:rPr>
        <w:t>alliances without America’s</w:t>
      </w:r>
      <w:r w:rsidRPr="00A55626">
        <w:rPr>
          <w:sz w:val="16"/>
        </w:rPr>
        <w:t xml:space="preserve"> aid.  In January, </w:t>
      </w:r>
      <w:r w:rsidRPr="00A55626">
        <w:rPr>
          <w:u w:val="single"/>
        </w:rPr>
        <w:t>after Trump called NATO “obsolete,”</w:t>
      </w:r>
      <w:r w:rsidRPr="00A55626">
        <w:rPr>
          <w:sz w:val="16"/>
        </w:rPr>
        <w:t xml:space="preserve"> German Chancellor Angela </w:t>
      </w:r>
      <w:r w:rsidRPr="00A55626">
        <w:rPr>
          <w:u w:val="single"/>
        </w:rPr>
        <w:t>Merkel said, “We Europeans have our fate in our own hands.” Trump’s isolationism</w:t>
      </w:r>
      <w:r w:rsidRPr="00A55626">
        <w:rPr>
          <w:sz w:val="16"/>
        </w:rPr>
        <w:t xml:space="preserve">, and the United Kingdom’s impending exit from the European Union, </w:t>
      </w:r>
      <w:r w:rsidRPr="00A55626">
        <w:rPr>
          <w:u w:val="single"/>
        </w:rPr>
        <w:t xml:space="preserve">is proving Merkel’s words true. “U.S. </w:t>
      </w:r>
      <w:r w:rsidRPr="00DE1B3A">
        <w:rPr>
          <w:u w:val="single"/>
        </w:rPr>
        <w:t>allies are resigning themselves</w:t>
      </w:r>
      <w:r w:rsidRPr="00DE1B3A">
        <w:rPr>
          <w:sz w:val="16"/>
        </w:rPr>
        <w:t xml:space="preserve"> to the likelihood </w:t>
      </w:r>
      <w:r w:rsidRPr="00DE1B3A">
        <w:rPr>
          <w:u w:val="single"/>
        </w:rPr>
        <w:t>that Trump’s administration will remain unpredictable and</w:t>
      </w:r>
      <w:r w:rsidRPr="00DE1B3A">
        <w:rPr>
          <w:sz w:val="16"/>
        </w:rPr>
        <w:t xml:space="preserve"> often </w:t>
      </w:r>
      <w:r w:rsidRPr="00DE1B3A">
        <w:rPr>
          <w:u w:val="single"/>
        </w:rPr>
        <w:t>incoherent, if not</w:t>
      </w:r>
      <w:r w:rsidRPr="00DE1B3A">
        <w:rPr>
          <w:sz w:val="16"/>
        </w:rPr>
        <w:t xml:space="preserve"> downright </w:t>
      </w:r>
      <w:r w:rsidRPr="00DE1B3A">
        <w:rPr>
          <w:u w:val="single"/>
        </w:rPr>
        <w:t>hostile, in its foreign policy,”</w:t>
      </w:r>
      <w:r w:rsidRPr="00DE1B3A">
        <w:rPr>
          <w:sz w:val="16"/>
        </w:rPr>
        <w:t xml:space="preserve"> noted the Foreign Policy report. “And </w:t>
      </w:r>
      <w:r w:rsidRPr="00DE1B3A">
        <w:rPr>
          <w:u w:val="single"/>
        </w:rPr>
        <w:t>they are beginning to draw up contingency plans to protec</w:t>
      </w:r>
      <w:r w:rsidRPr="00DE1B3A">
        <w:rPr>
          <w:sz w:val="16"/>
        </w:rPr>
        <w:t xml:space="preserve">t their </w:t>
      </w:r>
      <w:r w:rsidRPr="00DE1B3A">
        <w:rPr>
          <w:u w:val="single"/>
        </w:rPr>
        <w:t xml:space="preserve">interests on </w:t>
      </w:r>
      <w:r w:rsidRPr="00DE1B3A">
        <w:rPr>
          <w:b/>
          <w:u w:val="single"/>
        </w:rPr>
        <w:t>trade and security</w:t>
      </w:r>
      <w:r w:rsidRPr="00DE1B3A">
        <w:rPr>
          <w:u w:val="single"/>
        </w:rPr>
        <w:t>, as they adapt to</w:t>
      </w:r>
      <w:r w:rsidRPr="00DE1B3A">
        <w:rPr>
          <w:sz w:val="16"/>
        </w:rPr>
        <w:t xml:space="preserve"> </w:t>
      </w:r>
      <w:r w:rsidRPr="00DE1B3A">
        <w:rPr>
          <w:rStyle w:val="StyleUnderline"/>
        </w:rPr>
        <w:t>a world</w:t>
      </w:r>
      <w:r w:rsidRPr="00DE1B3A">
        <w:rPr>
          <w:sz w:val="16"/>
        </w:rPr>
        <w:t xml:space="preserve"> </w:t>
      </w:r>
      <w:r w:rsidRPr="00DE1B3A">
        <w:rPr>
          <w:u w:val="single"/>
        </w:rPr>
        <w:t>where strong American leadership is no longer assured</w:t>
      </w:r>
      <w:r w:rsidRPr="00DE1B3A">
        <w:rPr>
          <w:sz w:val="16"/>
        </w:rPr>
        <w:t xml:space="preserve">.”  </w:t>
      </w:r>
      <w:r w:rsidRPr="00DE1B3A">
        <w:rPr>
          <w:u w:val="single"/>
        </w:rPr>
        <w:t>Trump’s unreliability is likely to increase</w:t>
      </w:r>
      <w:r w:rsidRPr="00A55626">
        <w:rPr>
          <w:u w:val="single"/>
        </w:rPr>
        <w:t xml:space="preserve"> the</w:t>
      </w:r>
      <w:r w:rsidRPr="00A55626">
        <w:rPr>
          <w:sz w:val="16"/>
        </w:rPr>
        <w:t xml:space="preserve"> ongoing </w:t>
      </w:r>
      <w:r w:rsidRPr="0012109C">
        <w:rPr>
          <w:u w:val="single"/>
        </w:rPr>
        <w:t xml:space="preserve">push for </w:t>
      </w:r>
      <w:r w:rsidRPr="000C18BF">
        <w:rPr>
          <w:b/>
          <w:highlight w:val="yellow"/>
          <w:u w:val="single"/>
        </w:rPr>
        <w:t>European military integration</w:t>
      </w:r>
      <w:r w:rsidRPr="000C18BF">
        <w:rPr>
          <w:highlight w:val="yellow"/>
          <w:u w:val="single"/>
        </w:rPr>
        <w:t xml:space="preserve">, </w:t>
      </w:r>
      <w:r w:rsidRPr="0012109C">
        <w:rPr>
          <w:u w:val="single"/>
        </w:rPr>
        <w:t xml:space="preserve">which </w:t>
      </w:r>
      <w:r w:rsidRPr="00123340">
        <w:rPr>
          <w:u w:val="single"/>
        </w:rPr>
        <w:t xml:space="preserve">would create a formidable force that </w:t>
      </w:r>
      <w:r w:rsidRPr="000C18BF">
        <w:rPr>
          <w:b/>
          <w:highlight w:val="yellow"/>
          <w:u w:val="single"/>
        </w:rPr>
        <w:t>could work independently</w:t>
      </w:r>
      <w:r w:rsidRPr="000C18BF">
        <w:rPr>
          <w:highlight w:val="yellow"/>
          <w:u w:val="single"/>
        </w:rPr>
        <w:t xml:space="preserve"> of the U.S. to </w:t>
      </w:r>
      <w:r w:rsidRPr="000C18BF">
        <w:rPr>
          <w:b/>
          <w:highlight w:val="yellow"/>
          <w:u w:val="single"/>
        </w:rPr>
        <w:t>face challenges like Russian aggression</w:t>
      </w:r>
      <w:r w:rsidRPr="000C18BF">
        <w:rPr>
          <w:highlight w:val="yellow"/>
          <w:u w:val="single"/>
        </w:rPr>
        <w:t xml:space="preserve">. A </w:t>
      </w:r>
      <w:r w:rsidRPr="000C18BF">
        <w:rPr>
          <w:rStyle w:val="Emphasis"/>
          <w:highlight w:val="yellow"/>
        </w:rPr>
        <w:t>more independent Europe</w:t>
      </w:r>
      <w:r w:rsidRPr="000C18BF">
        <w:rPr>
          <w:highlight w:val="yellow"/>
          <w:u w:val="single"/>
        </w:rPr>
        <w:t xml:space="preserve"> could</w:t>
      </w:r>
      <w:r w:rsidRPr="00A55626">
        <w:rPr>
          <w:sz w:val="16"/>
        </w:rPr>
        <w:t xml:space="preserve"> also </w:t>
      </w:r>
      <w:r w:rsidRPr="000C18BF">
        <w:rPr>
          <w:highlight w:val="yellow"/>
          <w:u w:val="single"/>
        </w:rPr>
        <w:t xml:space="preserve">take a </w:t>
      </w:r>
      <w:r w:rsidRPr="000C18BF">
        <w:rPr>
          <w:b/>
          <w:highlight w:val="yellow"/>
          <w:u w:val="single"/>
        </w:rPr>
        <w:t>stronger role in the Middle East</w:t>
      </w:r>
      <w:r w:rsidRPr="00A55626">
        <w:rPr>
          <w:sz w:val="16"/>
        </w:rPr>
        <w:t xml:space="preserve">—not just taking in refugees, as it does now, but </w:t>
      </w:r>
      <w:r w:rsidRPr="00A55626">
        <w:rPr>
          <w:u w:val="single"/>
        </w:rPr>
        <w:t xml:space="preserve">using military and diplomatic force </w:t>
      </w:r>
      <w:r w:rsidRPr="000C18BF">
        <w:rPr>
          <w:highlight w:val="yellow"/>
          <w:u w:val="single"/>
        </w:rPr>
        <w:t>to solve the region’s problems</w:t>
      </w:r>
      <w:r w:rsidRPr="00A55626">
        <w:rPr>
          <w:sz w:val="16"/>
        </w:rPr>
        <w:t xml:space="preserve">. A </w:t>
      </w:r>
      <w:r w:rsidRPr="00DE1B3A">
        <w:rPr>
          <w:rStyle w:val="StyleUnderline"/>
        </w:rPr>
        <w:t>more act</w:t>
      </w:r>
      <w:r w:rsidRPr="00A55626">
        <w:rPr>
          <w:u w:val="single"/>
        </w:rPr>
        <w:t>ive European involvement in</w:t>
      </w:r>
      <w:r w:rsidRPr="00A55626">
        <w:rPr>
          <w:sz w:val="16"/>
        </w:rPr>
        <w:t xml:space="preserve"> the </w:t>
      </w:r>
      <w:r w:rsidRPr="00A55626">
        <w:rPr>
          <w:u w:val="single"/>
        </w:rPr>
        <w:t xml:space="preserve">Israel/Palestine negotiations </w:t>
      </w:r>
      <w:r w:rsidRPr="000C18BF">
        <w:rPr>
          <w:highlight w:val="yellow"/>
          <w:u w:val="single"/>
        </w:rPr>
        <w:t>could be a boon</w:t>
      </w:r>
      <w:r w:rsidRPr="00A55626">
        <w:rPr>
          <w:sz w:val="16"/>
        </w:rPr>
        <w:t xml:space="preserve">, since the </w:t>
      </w:r>
      <w:r w:rsidRPr="00A55626">
        <w:rPr>
          <w:u w:val="single"/>
        </w:rPr>
        <w:t>Europeans</w:t>
      </w:r>
      <w:r w:rsidRPr="00A55626">
        <w:rPr>
          <w:sz w:val="16"/>
        </w:rPr>
        <w:t xml:space="preserve">, </w:t>
      </w:r>
      <w:r w:rsidRPr="0012109C">
        <w:rPr>
          <w:rStyle w:val="StyleUnderline"/>
        </w:rPr>
        <w:t>seen as more sympathetic to the Palestinians</w:t>
      </w:r>
      <w:r w:rsidRPr="00A55626">
        <w:rPr>
          <w:sz w:val="16"/>
        </w:rPr>
        <w:t xml:space="preserve">, </w:t>
      </w:r>
      <w:r w:rsidRPr="00A55626">
        <w:rPr>
          <w:u w:val="single"/>
        </w:rPr>
        <w:t xml:space="preserve">could provide </w:t>
      </w:r>
      <w:r w:rsidRPr="000C18BF">
        <w:rPr>
          <w:highlight w:val="yellow"/>
          <w:u w:val="single"/>
        </w:rPr>
        <w:t>a c</w:t>
      </w:r>
      <w:r w:rsidRPr="000C18BF">
        <w:rPr>
          <w:rStyle w:val="Emphasis"/>
          <w:highlight w:val="yellow"/>
        </w:rPr>
        <w:t>ounterweight</w:t>
      </w:r>
      <w:r w:rsidRPr="000C18BF">
        <w:rPr>
          <w:highlight w:val="yellow"/>
          <w:u w:val="single"/>
        </w:rPr>
        <w:t xml:space="preserve"> to America’s pro-Israel policy</w:t>
      </w:r>
      <w:r w:rsidRPr="00A55626">
        <w:rPr>
          <w:u w:val="single"/>
        </w:rPr>
        <w:t xml:space="preserve">. This might </w:t>
      </w:r>
      <w:r w:rsidRPr="000C18BF">
        <w:rPr>
          <w:highlight w:val="yellow"/>
          <w:u w:val="single"/>
        </w:rPr>
        <w:t xml:space="preserve">help </w:t>
      </w:r>
      <w:r w:rsidRPr="000C18BF">
        <w:rPr>
          <w:rStyle w:val="Emphasis"/>
          <w:highlight w:val="yellow"/>
        </w:rPr>
        <w:t>break</w:t>
      </w:r>
      <w:r w:rsidRPr="00246140">
        <w:rPr>
          <w:rStyle w:val="Emphasis"/>
        </w:rPr>
        <w:t xml:space="preserve"> a </w:t>
      </w:r>
      <w:r w:rsidRPr="000C18BF">
        <w:rPr>
          <w:rStyle w:val="Emphasis"/>
          <w:highlight w:val="yellow"/>
        </w:rPr>
        <w:t>stalemate</w:t>
      </w:r>
      <w:r w:rsidRPr="00A55626">
        <w:rPr>
          <w:sz w:val="16"/>
        </w:rPr>
        <w:t xml:space="preserve"> that has lasted decades. At worst, </w:t>
      </w:r>
      <w:r w:rsidRPr="00A55626">
        <w:rPr>
          <w:u w:val="single"/>
        </w:rPr>
        <w:t>it can’t be less productive than the status quo</w:t>
      </w:r>
      <w:r w:rsidRPr="000C18BF">
        <w:rPr>
          <w:highlight w:val="yellow"/>
          <w:u w:val="single"/>
        </w:rPr>
        <w:t>.  The same</w:t>
      </w:r>
      <w:r w:rsidRPr="00A55626">
        <w:rPr>
          <w:sz w:val="16"/>
        </w:rPr>
        <w:t xml:space="preserve"> logic </w:t>
      </w:r>
      <w:r w:rsidRPr="000C18BF">
        <w:rPr>
          <w:highlight w:val="yellow"/>
          <w:u w:val="single"/>
        </w:rPr>
        <w:t>applies in other regions</w:t>
      </w:r>
      <w:r w:rsidRPr="00DE1B3A">
        <w:rPr>
          <w:sz w:val="16"/>
        </w:rPr>
        <w:t xml:space="preserve"> </w:t>
      </w:r>
      <w:r w:rsidRPr="00DE1B3A">
        <w:rPr>
          <w:rStyle w:val="StyleUnderline"/>
        </w:rPr>
        <w:t>of the world, where</w:t>
      </w:r>
      <w:r w:rsidRPr="00DE1B3A">
        <w:rPr>
          <w:sz w:val="16"/>
        </w:rPr>
        <w:t xml:space="preserve"> </w:t>
      </w:r>
      <w:r w:rsidRPr="00DE1B3A">
        <w:rPr>
          <w:u w:val="single"/>
        </w:rPr>
        <w:t>promising new alliances are emerging</w:t>
      </w:r>
      <w:r w:rsidRPr="00A55626">
        <w:rPr>
          <w:sz w:val="16"/>
        </w:rPr>
        <w:t xml:space="preserve"> as a response to Trump’s foreign policy. Earlier this month</w:t>
      </w:r>
      <w:r w:rsidRPr="00A55626">
        <w:rPr>
          <w:u w:val="single"/>
        </w:rPr>
        <w:t>, in an implicit rebuke of Trump’s anti-trade rhetoric</w:t>
      </w:r>
      <w:r w:rsidRPr="00A55626">
        <w:rPr>
          <w:sz w:val="16"/>
        </w:rPr>
        <w:t xml:space="preserve">, the </w:t>
      </w:r>
      <w:r w:rsidRPr="00A55626">
        <w:rPr>
          <w:u w:val="single"/>
        </w:rPr>
        <w:t xml:space="preserve">finance ministers of </w:t>
      </w:r>
      <w:r w:rsidRPr="00C46985">
        <w:rPr>
          <w:b/>
          <w:u w:val="single"/>
        </w:rPr>
        <w:t>China</w:t>
      </w:r>
      <w:r w:rsidRPr="00A55626">
        <w:rPr>
          <w:b/>
          <w:u w:val="single"/>
        </w:rPr>
        <w:t>, South Korea, and Japan signed a statement stating</w:t>
      </w:r>
      <w:r w:rsidRPr="00A55626">
        <w:rPr>
          <w:u w:val="single"/>
        </w:rPr>
        <w:t xml:space="preserve">, “We will </w:t>
      </w:r>
      <w:r w:rsidRPr="00A55626">
        <w:rPr>
          <w:b/>
          <w:u w:val="single"/>
        </w:rPr>
        <w:t>resist all forms of protectionism</w:t>
      </w:r>
      <w:r w:rsidRPr="00A55626">
        <w:rPr>
          <w:u w:val="single"/>
        </w:rPr>
        <w:t>.”</w:t>
      </w:r>
      <w:r w:rsidRPr="00A55626">
        <w:rPr>
          <w:sz w:val="16"/>
        </w:rPr>
        <w:t xml:space="preserve"> Historically, </w:t>
      </w:r>
      <w:r w:rsidRPr="00A55626">
        <w:rPr>
          <w:u w:val="single"/>
        </w:rPr>
        <w:t>these three countries have been rivals, but</w:t>
      </w:r>
      <w:r w:rsidRPr="00A55626">
        <w:rPr>
          <w:sz w:val="16"/>
        </w:rPr>
        <w:t xml:space="preserve"> here </w:t>
      </w:r>
      <w:r w:rsidRPr="00A55626">
        <w:rPr>
          <w:u w:val="single"/>
        </w:rPr>
        <w:t xml:space="preserve">we see the seeds of a new alliance system. </w:t>
      </w:r>
      <w:r w:rsidRPr="000C18BF">
        <w:rPr>
          <w:highlight w:val="yellow"/>
          <w:u w:val="single"/>
        </w:rPr>
        <w:t>So</w:t>
      </w:r>
      <w:r w:rsidRPr="00A55626">
        <w:rPr>
          <w:u w:val="single"/>
        </w:rPr>
        <w:t xml:space="preserve">uth </w:t>
      </w:r>
      <w:r w:rsidRPr="000C18BF">
        <w:rPr>
          <w:highlight w:val="yellow"/>
          <w:u w:val="single"/>
        </w:rPr>
        <w:t>Ko</w:t>
      </w:r>
      <w:r w:rsidRPr="00A55626">
        <w:rPr>
          <w:u w:val="single"/>
        </w:rPr>
        <w:t>rea</w:t>
      </w:r>
      <w:r w:rsidRPr="00A55626">
        <w:rPr>
          <w:sz w:val="16"/>
        </w:rPr>
        <w:t xml:space="preserve"> has been the victim of both Chinese and Japanese colonialism in the past, but </w:t>
      </w:r>
      <w:r w:rsidRPr="00246140">
        <w:rPr>
          <w:rStyle w:val="StyleUnderline"/>
        </w:rPr>
        <w:t>in the new era they</w:t>
      </w:r>
      <w:r w:rsidRPr="00A55626">
        <w:rPr>
          <w:sz w:val="16"/>
        </w:rPr>
        <w:t xml:space="preserve"> </w:t>
      </w:r>
      <w:r w:rsidRPr="000C18BF">
        <w:rPr>
          <w:highlight w:val="yellow"/>
          <w:u w:val="single"/>
        </w:rPr>
        <w:t>might find</w:t>
      </w:r>
      <w:r w:rsidRPr="00A55626">
        <w:rPr>
          <w:u w:val="single"/>
        </w:rPr>
        <w:t xml:space="preserve"> their </w:t>
      </w:r>
      <w:r w:rsidRPr="000C18BF">
        <w:rPr>
          <w:highlight w:val="yellow"/>
          <w:u w:val="single"/>
        </w:rPr>
        <w:t xml:space="preserve">Asian neighbors </w:t>
      </w:r>
      <w:r w:rsidRPr="000C18BF">
        <w:rPr>
          <w:b/>
          <w:highlight w:val="yellow"/>
          <w:u w:val="single"/>
        </w:rPr>
        <w:t>more trustworthy</w:t>
      </w:r>
      <w:r w:rsidRPr="00A55626">
        <w:rPr>
          <w:u w:val="single"/>
        </w:rPr>
        <w:t xml:space="preserve"> in </w:t>
      </w:r>
      <w:r w:rsidRPr="000C18BF">
        <w:rPr>
          <w:highlight w:val="yellow"/>
          <w:u w:val="single"/>
        </w:rPr>
        <w:t>dealing with No</w:t>
      </w:r>
      <w:r w:rsidRPr="00A55626">
        <w:rPr>
          <w:u w:val="single"/>
        </w:rPr>
        <w:t xml:space="preserve">rth </w:t>
      </w:r>
      <w:r w:rsidRPr="000C18BF">
        <w:rPr>
          <w:highlight w:val="yellow"/>
          <w:u w:val="single"/>
        </w:rPr>
        <w:t>Ko</w:t>
      </w:r>
      <w:r w:rsidRPr="00A55626">
        <w:rPr>
          <w:u w:val="single"/>
        </w:rPr>
        <w:t xml:space="preserve">rea </w:t>
      </w:r>
      <w:r w:rsidRPr="000C18BF">
        <w:rPr>
          <w:highlight w:val="yellow"/>
          <w:u w:val="single"/>
        </w:rPr>
        <w:t>than Trump’s America. Japan</w:t>
      </w:r>
      <w:r w:rsidRPr="000C18BF">
        <w:rPr>
          <w:sz w:val="16"/>
          <w:highlight w:val="yellow"/>
        </w:rPr>
        <w:t>,</w:t>
      </w:r>
      <w:r w:rsidRPr="00A55626">
        <w:rPr>
          <w:sz w:val="16"/>
        </w:rPr>
        <w:t xml:space="preserve"> for its part, now </w:t>
      </w:r>
      <w:r w:rsidRPr="000C18BF">
        <w:rPr>
          <w:highlight w:val="yellow"/>
          <w:u w:val="single"/>
        </w:rPr>
        <w:t>has an incentive to</w:t>
      </w:r>
      <w:r w:rsidRPr="00A55626">
        <w:rPr>
          <w:u w:val="single"/>
        </w:rPr>
        <w:t xml:space="preserve"> overcome its</w:t>
      </w:r>
      <w:r w:rsidRPr="00A55626">
        <w:rPr>
          <w:sz w:val="16"/>
        </w:rPr>
        <w:t xml:space="preserve"> own </w:t>
      </w:r>
      <w:r w:rsidRPr="00A55626">
        <w:rPr>
          <w:u w:val="single"/>
        </w:rPr>
        <w:t>isolationism</w:t>
      </w:r>
      <w:r w:rsidRPr="00A55626">
        <w:rPr>
          <w:sz w:val="16"/>
        </w:rPr>
        <w:t xml:space="preserve">, rooted in its defeat in World War II, </w:t>
      </w:r>
      <w:r w:rsidRPr="00A55626">
        <w:rPr>
          <w:u w:val="single"/>
        </w:rPr>
        <w:t xml:space="preserve">and </w:t>
      </w:r>
      <w:r w:rsidRPr="000C18BF">
        <w:rPr>
          <w:highlight w:val="yellow"/>
          <w:u w:val="single"/>
        </w:rPr>
        <w:t>become a regional power</w:t>
      </w:r>
      <w:r w:rsidRPr="00A55626">
        <w:rPr>
          <w:u w:val="single"/>
        </w:rPr>
        <w:t xml:space="preserve">.  A </w:t>
      </w:r>
      <w:r w:rsidRPr="000C18BF">
        <w:rPr>
          <w:rStyle w:val="Emphasis"/>
          <w:highlight w:val="yellow"/>
        </w:rPr>
        <w:t>more isolationist America</w:t>
      </w:r>
      <w:r w:rsidRPr="000C18BF">
        <w:rPr>
          <w:highlight w:val="yellow"/>
          <w:u w:val="single"/>
        </w:rPr>
        <w:t xml:space="preserve"> could</w:t>
      </w:r>
      <w:r w:rsidRPr="00A55626">
        <w:rPr>
          <w:sz w:val="16"/>
        </w:rPr>
        <w:t xml:space="preserve"> also </w:t>
      </w:r>
      <w:r w:rsidRPr="000C18BF">
        <w:rPr>
          <w:highlight w:val="yellow"/>
          <w:u w:val="single"/>
        </w:rPr>
        <w:t xml:space="preserve">be a </w:t>
      </w:r>
      <w:r w:rsidRPr="000C18BF">
        <w:rPr>
          <w:b/>
          <w:highlight w:val="yellow"/>
          <w:u w:val="single"/>
        </w:rPr>
        <w:t>boon</w:t>
      </w:r>
      <w:r w:rsidRPr="00A55626">
        <w:rPr>
          <w:b/>
          <w:u w:val="single"/>
        </w:rPr>
        <w:t xml:space="preserve"> to Africa</w:t>
      </w:r>
      <w:r w:rsidRPr="00A55626">
        <w:rPr>
          <w:sz w:val="16"/>
        </w:rPr>
        <w:t xml:space="preserve">. The presidencies of George W. Bush and Barack Obama brought a regrettable militarization of American policy towards Africa, with the creation of the United States Africa Command in 2008. </w:t>
      </w:r>
      <w:r w:rsidRPr="00A55626">
        <w:rPr>
          <w:u w:val="single"/>
        </w:rPr>
        <w:t>Under the sway of AFRICOM, the continent has become the newest theater for</w:t>
      </w:r>
      <w:r w:rsidRPr="00A55626">
        <w:rPr>
          <w:sz w:val="16"/>
        </w:rPr>
        <w:t xml:space="preserve"> America’s </w:t>
      </w:r>
      <w:r w:rsidRPr="00A55626">
        <w:rPr>
          <w:u w:val="single"/>
        </w:rPr>
        <w:t>counterterrorism</w:t>
      </w:r>
      <w:r w:rsidRPr="00A55626">
        <w:rPr>
          <w:sz w:val="16"/>
        </w:rPr>
        <w:t xml:space="preserve"> policy, </w:t>
      </w:r>
      <w:r w:rsidRPr="00A55626">
        <w:rPr>
          <w:u w:val="single"/>
        </w:rPr>
        <w:t>to the determent of development aid. If African nations learn to distrust U.S. intervention</w:t>
      </w:r>
      <w:r w:rsidRPr="00A55626">
        <w:rPr>
          <w:sz w:val="16"/>
        </w:rPr>
        <w:t xml:space="preserve"> under Trump, </w:t>
      </w:r>
      <w:r w:rsidRPr="00A55626">
        <w:rPr>
          <w:u w:val="single"/>
        </w:rPr>
        <w:t xml:space="preserve">they </w:t>
      </w:r>
      <w:r w:rsidRPr="00A55626">
        <w:rPr>
          <w:b/>
          <w:u w:val="single"/>
        </w:rPr>
        <w:t>won’t become dependent</w:t>
      </w:r>
      <w:r w:rsidRPr="00A55626">
        <w:rPr>
          <w:u w:val="single"/>
        </w:rPr>
        <w:t xml:space="preserve"> on American military spending</w:t>
      </w:r>
      <w:r w:rsidRPr="00A55626">
        <w:rPr>
          <w:sz w:val="16"/>
        </w:rPr>
        <w:t xml:space="preserve"> via AFRICOM and end up with the top-heavy armies found in other U.S. satrapies.  </w:t>
      </w:r>
      <w:r w:rsidRPr="00A55626">
        <w:rPr>
          <w:u w:val="single"/>
        </w:rPr>
        <w:t>Latin America offers a model for</w:t>
      </w:r>
      <w:r w:rsidRPr="00A55626">
        <w:rPr>
          <w:sz w:val="16"/>
        </w:rPr>
        <w:t xml:space="preserve"> what </w:t>
      </w:r>
      <w:r w:rsidRPr="00A55626">
        <w:rPr>
          <w:u w:val="single"/>
        </w:rPr>
        <w:t>a post-American world</w:t>
      </w:r>
      <w:r w:rsidRPr="00A55626">
        <w:rPr>
          <w:sz w:val="16"/>
        </w:rPr>
        <w:t xml:space="preserve"> might look like. “After 9/11, </w:t>
      </w:r>
      <w:r w:rsidRPr="00246140">
        <w:rPr>
          <w:rStyle w:val="StyleUnderline"/>
        </w:rPr>
        <w:t>Washington effectively lost interest in Latin America</w:t>
      </w:r>
      <w:r w:rsidRPr="00A55626">
        <w:rPr>
          <w:sz w:val="16"/>
        </w:rPr>
        <w:t xml:space="preserve">,” the journal Foreign Affairs lamented in 2006. “Since then, the attention the United States has paid to the region has been sporadic and narrowly targeted at particularly troubling or urgent situations. </w:t>
      </w:r>
      <w:r w:rsidRPr="00A55626">
        <w:rPr>
          <w:u w:val="single"/>
        </w:rPr>
        <w:t>Throughout the region, support for Washington’s policies</w:t>
      </w:r>
      <w:r w:rsidRPr="00A55626">
        <w:rPr>
          <w:sz w:val="16"/>
        </w:rPr>
        <w:t xml:space="preserve"> has </w:t>
      </w:r>
      <w:r w:rsidRPr="00A55626">
        <w:rPr>
          <w:u w:val="single"/>
        </w:rPr>
        <w:t>diminished</w:t>
      </w:r>
      <w:r w:rsidRPr="00A55626">
        <w:rPr>
          <w:sz w:val="16"/>
        </w:rPr>
        <w:t xml:space="preserve">. Few Latin Americans, in or out of government, consider the United States to be a dependable partner.” But considering America’s long history of supporting coups and death squads in Latin America, this </w:t>
      </w:r>
      <w:r w:rsidRPr="00246140">
        <w:rPr>
          <w:rStyle w:val="StyleUnderline"/>
        </w:rPr>
        <w:t xml:space="preserve">recent disinterest qualifies as benign neglect. </w:t>
      </w:r>
      <w:r w:rsidRPr="00A55626">
        <w:rPr>
          <w:u w:val="single"/>
        </w:rPr>
        <w:t>Central and South America have enjoyed</w:t>
      </w:r>
      <w:r w:rsidRPr="00A55626">
        <w:rPr>
          <w:sz w:val="16"/>
        </w:rPr>
        <w:t xml:space="preserve"> an era of often </w:t>
      </w:r>
      <w:r w:rsidRPr="00A55626">
        <w:rPr>
          <w:u w:val="single"/>
        </w:rPr>
        <w:t>tumultuous</w:t>
      </w:r>
      <w:r w:rsidRPr="00A55626">
        <w:rPr>
          <w:sz w:val="16"/>
        </w:rPr>
        <w:t xml:space="preserve"> and contentious </w:t>
      </w:r>
      <w:r w:rsidRPr="00A55626">
        <w:rPr>
          <w:u w:val="single"/>
        </w:rPr>
        <w:t>politics</w:t>
      </w:r>
      <w:r w:rsidRPr="00A55626">
        <w:rPr>
          <w:sz w:val="16"/>
        </w:rPr>
        <w:t xml:space="preserve">—the </w:t>
      </w:r>
      <w:r w:rsidRPr="00A55626">
        <w:rPr>
          <w:u w:val="single"/>
        </w:rPr>
        <w:t>winding down of a guerrilla war in Colombia</w:t>
      </w:r>
      <w:r w:rsidRPr="00A55626">
        <w:rPr>
          <w:sz w:val="16"/>
        </w:rPr>
        <w:t xml:space="preserve">, the botched socialist experiment in Venezuela, </w:t>
      </w:r>
      <w:r w:rsidRPr="00A55626">
        <w:rPr>
          <w:u w:val="single"/>
        </w:rPr>
        <w:t>a presidential impeachment in Brazil</w:t>
      </w:r>
      <w:r w:rsidRPr="00A55626">
        <w:rPr>
          <w:sz w:val="16"/>
        </w:rPr>
        <w:t>—</w:t>
      </w:r>
      <w:r w:rsidRPr="00A55626">
        <w:rPr>
          <w:u w:val="single"/>
        </w:rPr>
        <w:t>all</w:t>
      </w:r>
      <w:r w:rsidRPr="00A55626">
        <w:rPr>
          <w:sz w:val="16"/>
        </w:rPr>
        <w:t xml:space="preserve"> taking place </w:t>
      </w:r>
      <w:r w:rsidRPr="00A55626">
        <w:rPr>
          <w:u w:val="single"/>
        </w:rPr>
        <w:t>within a broadly democratic framework</w:t>
      </w:r>
      <w:r w:rsidRPr="00246140">
        <w:rPr>
          <w:rStyle w:val="StyleUnderline"/>
        </w:rPr>
        <w:t>. It hasn’t been a perfect era</w:t>
      </w:r>
      <w:r w:rsidRPr="00A55626">
        <w:rPr>
          <w:sz w:val="16"/>
        </w:rPr>
        <w:t xml:space="preserve">, as Venezuela descends into authoritarian chaos, </w:t>
      </w:r>
      <w:r w:rsidRPr="00246140">
        <w:rPr>
          <w:rStyle w:val="StyleUnderline"/>
        </w:rPr>
        <w:t>but it has experienced far less violence than earlier periods.</w:t>
      </w:r>
      <w:r w:rsidRPr="00A55626">
        <w:rPr>
          <w:sz w:val="16"/>
        </w:rPr>
        <w:t xml:space="preserve"> </w:t>
      </w:r>
      <w:r w:rsidRPr="0012109C">
        <w:rPr>
          <w:rStyle w:val="StyleUnderline"/>
        </w:rPr>
        <w:t xml:space="preserve">Free </w:t>
      </w:r>
      <w:r w:rsidRPr="00A55626">
        <w:rPr>
          <w:u w:val="single"/>
        </w:rPr>
        <w:t xml:space="preserve">from American interference, </w:t>
      </w:r>
      <w:r w:rsidRPr="000C18BF">
        <w:rPr>
          <w:highlight w:val="yellow"/>
          <w:u w:val="single"/>
        </w:rPr>
        <w:t>Latin Americans</w:t>
      </w:r>
      <w:r w:rsidRPr="0012109C">
        <w:rPr>
          <w:u w:val="single"/>
        </w:rPr>
        <w:t xml:space="preserve"> have proven </w:t>
      </w:r>
      <w:r w:rsidRPr="0012109C">
        <w:rPr>
          <w:b/>
          <w:u w:val="single"/>
        </w:rPr>
        <w:t xml:space="preserve">they can </w:t>
      </w:r>
      <w:r w:rsidRPr="000C18BF">
        <w:rPr>
          <w:b/>
          <w:highlight w:val="yellow"/>
          <w:u w:val="single"/>
        </w:rPr>
        <w:t>tackle their own problems</w:t>
      </w:r>
      <w:r w:rsidRPr="000C18BF">
        <w:rPr>
          <w:highlight w:val="yellow"/>
          <w:u w:val="single"/>
        </w:rPr>
        <w:t xml:space="preserve"> better than the U.S</w:t>
      </w:r>
      <w:r w:rsidRPr="00A55626">
        <w:rPr>
          <w:u w:val="single"/>
        </w:rPr>
        <w:t xml:space="preserve"> can. What Latin America has learned</w:t>
      </w:r>
      <w:r w:rsidRPr="00A55626">
        <w:rPr>
          <w:sz w:val="16"/>
        </w:rPr>
        <w:t xml:space="preserve"> this century</w:t>
      </w:r>
      <w:r w:rsidRPr="00DE1B3A">
        <w:rPr>
          <w:sz w:val="16"/>
        </w:rPr>
        <w:t xml:space="preserve">, </w:t>
      </w:r>
      <w:r w:rsidRPr="00DE1B3A">
        <w:rPr>
          <w:u w:val="single"/>
        </w:rPr>
        <w:t>the rest of the planet could discover</w:t>
      </w:r>
      <w:r w:rsidRPr="00DE1B3A">
        <w:rPr>
          <w:sz w:val="16"/>
        </w:rPr>
        <w:t xml:space="preserve"> </w:t>
      </w:r>
      <w:r w:rsidRPr="000C18BF">
        <w:rPr>
          <w:rStyle w:val="StyleUnderline"/>
          <w:highlight w:val="yellow"/>
        </w:rPr>
        <w:t>in the Trump era:</w:t>
      </w:r>
      <w:r w:rsidRPr="000C18BF">
        <w:rPr>
          <w:sz w:val="16"/>
          <w:highlight w:val="yellow"/>
        </w:rPr>
        <w:t xml:space="preserve"> </w:t>
      </w:r>
      <w:r w:rsidRPr="000C18BF">
        <w:rPr>
          <w:highlight w:val="yellow"/>
          <w:u w:val="single"/>
        </w:rPr>
        <w:t xml:space="preserve">The world </w:t>
      </w:r>
      <w:r w:rsidRPr="000C18BF">
        <w:rPr>
          <w:b/>
          <w:highlight w:val="yellow"/>
          <w:u w:val="single"/>
        </w:rPr>
        <w:t>doesn’t need America</w:t>
      </w:r>
      <w:r w:rsidRPr="000C18BF">
        <w:rPr>
          <w:highlight w:val="yellow"/>
          <w:u w:val="single"/>
        </w:rPr>
        <w:t>, and can</w:t>
      </w:r>
      <w:r w:rsidRPr="00A55626">
        <w:rPr>
          <w:sz w:val="16"/>
        </w:rPr>
        <w:t xml:space="preserve"> work to </w:t>
      </w:r>
      <w:r w:rsidRPr="000C18BF">
        <w:rPr>
          <w:highlight w:val="yellow"/>
          <w:u w:val="single"/>
        </w:rPr>
        <w:t xml:space="preserve">solve </w:t>
      </w:r>
      <w:r w:rsidRPr="0012109C">
        <w:rPr>
          <w:u w:val="single"/>
        </w:rPr>
        <w:t xml:space="preserve">its own </w:t>
      </w:r>
      <w:r w:rsidRPr="000C18BF">
        <w:rPr>
          <w:highlight w:val="yellow"/>
          <w:u w:val="single"/>
        </w:rPr>
        <w:t xml:space="preserve">problems </w:t>
      </w:r>
      <w:r w:rsidRPr="000C18BF">
        <w:rPr>
          <w:b/>
          <w:highlight w:val="yellow"/>
          <w:u w:val="single"/>
        </w:rPr>
        <w:t>free from</w:t>
      </w:r>
      <w:r w:rsidRPr="00A55626">
        <w:rPr>
          <w:b/>
          <w:u w:val="single"/>
        </w:rPr>
        <w:t xml:space="preserve"> the shadow of </w:t>
      </w:r>
      <w:r w:rsidRPr="000C18BF">
        <w:rPr>
          <w:b/>
          <w:highlight w:val="yellow"/>
          <w:u w:val="single"/>
        </w:rPr>
        <w:t>American hegemony</w:t>
      </w:r>
      <w:r w:rsidRPr="000C18BF">
        <w:rPr>
          <w:sz w:val="16"/>
          <w:highlight w:val="yellow"/>
        </w:rPr>
        <w:t>.</w:t>
      </w:r>
    </w:p>
    <w:p w14:paraId="3741BB37" w14:textId="77777777" w:rsidR="00E56EC2" w:rsidRPr="00E56EC2" w:rsidRDefault="00E56EC2" w:rsidP="00E56EC2"/>
    <w:p w14:paraId="782B33E6" w14:textId="77777777" w:rsidR="00123D7C" w:rsidRDefault="00123D7C" w:rsidP="00123D7C">
      <w:pPr>
        <w:pStyle w:val="Heading2"/>
      </w:pPr>
      <w:r>
        <w:t>A2: Warming</w:t>
      </w:r>
    </w:p>
    <w:p w14:paraId="2C72E416" w14:textId="24F5EC1B" w:rsidR="00123D7C" w:rsidRDefault="00123D7C" w:rsidP="00123D7C"/>
    <w:p w14:paraId="096F9FEE" w14:textId="09A64D2D" w:rsidR="00D94F98" w:rsidRDefault="00D94F98" w:rsidP="00D94F98">
      <w:pPr>
        <w:pStyle w:val="Heading3"/>
      </w:pPr>
      <w:r>
        <w:t xml:space="preserve">2AC --- </w:t>
      </w:r>
      <w:r w:rsidR="003F6882">
        <w:t>Warming Frontline</w:t>
      </w:r>
    </w:p>
    <w:p w14:paraId="485F6728" w14:textId="0F054ADE" w:rsidR="00D94F98" w:rsidRDefault="00D94F98" w:rsidP="00D94F98"/>
    <w:p w14:paraId="3289F2F9" w14:textId="77777777" w:rsidR="00D94F98" w:rsidRDefault="00D94F98" w:rsidP="00D94F98">
      <w:pPr>
        <w:pStyle w:val="Heading4"/>
      </w:pPr>
      <w:r>
        <w:t>Sub-national solves</w:t>
      </w:r>
    </w:p>
    <w:p w14:paraId="713B09CE" w14:textId="77777777" w:rsidR="00D94F98" w:rsidRDefault="00D94F98" w:rsidP="00D94F98">
      <w:r w:rsidRPr="00162074">
        <w:rPr>
          <w:rStyle w:val="Style13ptBold"/>
        </w:rPr>
        <w:t>Rosen 19</w:t>
      </w:r>
      <w:r>
        <w:t xml:space="preserve"> --- Julia Rosen, Writer for LA Times, “Cities, states and companies vow to meet U.S. climate goals without Trump. Can they?” LA Times, Nov 4</w:t>
      </w:r>
      <w:r w:rsidRPr="00162074">
        <w:rPr>
          <w:vertAlign w:val="superscript"/>
        </w:rPr>
        <w:t>th</w:t>
      </w:r>
      <w:r>
        <w:t xml:space="preserve"> 2019, </w:t>
      </w:r>
      <w:hyperlink r:id="rId329" w:history="1">
        <w:r w:rsidRPr="00276013">
          <w:rPr>
            <w:rStyle w:val="Hyperlink"/>
          </w:rPr>
          <w:t>https://www.latimes.com/environment/story/2019-11-04/cities-states-companies-us-climate-goals-trump</w:t>
        </w:r>
      </w:hyperlink>
      <w:r>
        <w:t xml:space="preserve"> (BJN) </w:t>
      </w:r>
    </w:p>
    <w:p w14:paraId="00F40B64" w14:textId="77777777" w:rsidR="00D94F98" w:rsidRDefault="00D94F98" w:rsidP="00D94F98">
      <w:pPr>
        <w:rPr>
          <w:rStyle w:val="StyleUnderline"/>
        </w:rPr>
      </w:pPr>
      <w:r w:rsidRPr="00162074">
        <w:rPr>
          <w:sz w:val="16"/>
        </w:rPr>
        <w:t>Ma</w:t>
      </w:r>
      <w:r w:rsidRPr="00D94F98">
        <w:rPr>
          <w:sz w:val="16"/>
        </w:rPr>
        <w:t xml:space="preserve">ny </w:t>
      </w:r>
      <w:r w:rsidRPr="00D94F98">
        <w:rPr>
          <w:rStyle w:val="StyleUnderline"/>
        </w:rPr>
        <w:t>city, county</w:t>
      </w:r>
      <w:r w:rsidRPr="001A7517">
        <w:rPr>
          <w:rStyle w:val="StyleUnderline"/>
        </w:rPr>
        <w:t xml:space="preserve">, state </w:t>
      </w:r>
      <w:r w:rsidRPr="000C18BF">
        <w:rPr>
          <w:rStyle w:val="StyleUnderline"/>
          <w:highlight w:val="yellow"/>
        </w:rPr>
        <w:t>and tribal gov</w:t>
      </w:r>
      <w:r w:rsidRPr="001A7517">
        <w:rPr>
          <w:rStyle w:val="StyleUnderline"/>
        </w:rPr>
        <w:t xml:space="preserve">ernments </w:t>
      </w:r>
      <w:r w:rsidRPr="000C18BF">
        <w:rPr>
          <w:rStyle w:val="StyleUnderline"/>
          <w:highlight w:val="yellow"/>
        </w:rPr>
        <w:t>have</w:t>
      </w:r>
      <w:r w:rsidRPr="00162074">
        <w:rPr>
          <w:sz w:val="16"/>
        </w:rPr>
        <w:t xml:space="preserve"> also </w:t>
      </w:r>
      <w:r w:rsidRPr="000C18BF">
        <w:rPr>
          <w:rStyle w:val="StyleUnderline"/>
          <w:highlight w:val="yellow"/>
        </w:rPr>
        <w:t xml:space="preserve">signed </w:t>
      </w:r>
      <w:r w:rsidRPr="00D94F98">
        <w:rPr>
          <w:rStyle w:val="StyleUnderline"/>
        </w:rPr>
        <w:t>the</w:t>
      </w:r>
      <w:r w:rsidRPr="001A7517">
        <w:rPr>
          <w:rStyle w:val="StyleUnderline"/>
        </w:rPr>
        <w:t xml:space="preserve"> We’re Still In </w:t>
      </w:r>
      <w:r w:rsidRPr="000C18BF">
        <w:rPr>
          <w:rStyle w:val="StyleUnderline"/>
          <w:highlight w:val="yellow"/>
        </w:rPr>
        <w:t>declaration</w:t>
      </w:r>
      <w:r w:rsidRPr="001A7517">
        <w:rPr>
          <w:rStyle w:val="StyleUnderline"/>
        </w:rPr>
        <w:t>,</w:t>
      </w:r>
      <w:r w:rsidRPr="00162074">
        <w:rPr>
          <w:sz w:val="16"/>
        </w:rPr>
        <w:t xml:space="preserve"> which reiterates support for the accord. </w:t>
      </w:r>
      <w:r w:rsidRPr="000C18BF">
        <w:rPr>
          <w:rStyle w:val="StyleUnderline"/>
          <w:highlight w:val="yellow"/>
        </w:rPr>
        <w:t>So have 2,200 businesses</w:t>
      </w:r>
      <w:r w:rsidRPr="00162074">
        <w:rPr>
          <w:sz w:val="16"/>
        </w:rPr>
        <w:t xml:space="preserve"> and investors, </w:t>
      </w:r>
      <w:r w:rsidRPr="00162074">
        <w:rPr>
          <w:rStyle w:val="StyleUnderline"/>
        </w:rPr>
        <w:t xml:space="preserve">350 </w:t>
      </w:r>
      <w:r w:rsidRPr="000C18BF">
        <w:rPr>
          <w:rStyle w:val="StyleUnderline"/>
          <w:highlight w:val="yellow"/>
        </w:rPr>
        <w:t>universities</w:t>
      </w:r>
      <w:r w:rsidRPr="00162074">
        <w:rPr>
          <w:sz w:val="16"/>
        </w:rPr>
        <w:t xml:space="preserve"> </w:t>
      </w:r>
      <w:r w:rsidRPr="00162074">
        <w:rPr>
          <w:rStyle w:val="StyleUnderline"/>
        </w:rPr>
        <w:t>and 200 faith groups.</w:t>
      </w:r>
      <w:r w:rsidRPr="00162074">
        <w:rPr>
          <w:sz w:val="16"/>
        </w:rPr>
        <w:t xml:space="preserve"> </w:t>
      </w:r>
      <w:r w:rsidRPr="000C18BF">
        <w:rPr>
          <w:rStyle w:val="Emphasis"/>
          <w:highlight w:val="yellow"/>
        </w:rPr>
        <w:t>Together</w:t>
      </w:r>
      <w:r w:rsidRPr="000C18BF">
        <w:rPr>
          <w:sz w:val="16"/>
          <w:highlight w:val="yellow"/>
        </w:rPr>
        <w:t xml:space="preserve">, </w:t>
      </w:r>
      <w:r w:rsidRPr="000C18BF">
        <w:rPr>
          <w:rStyle w:val="StyleUnderline"/>
          <w:highlight w:val="yellow"/>
        </w:rPr>
        <w:t>these</w:t>
      </w:r>
      <w:r w:rsidRPr="00162074">
        <w:rPr>
          <w:rStyle w:val="StyleUnderline"/>
        </w:rPr>
        <w:t xml:space="preserve"> players </w:t>
      </w:r>
      <w:r w:rsidRPr="000C18BF">
        <w:rPr>
          <w:rStyle w:val="StyleUnderline"/>
          <w:highlight w:val="yellow"/>
        </w:rPr>
        <w:t>account for</w:t>
      </w:r>
      <w:r w:rsidRPr="00162074">
        <w:rPr>
          <w:rStyle w:val="StyleUnderline"/>
        </w:rPr>
        <w:t xml:space="preserve"> almost </w:t>
      </w:r>
      <w:r w:rsidRPr="000C18BF">
        <w:rPr>
          <w:rStyle w:val="Emphasis"/>
          <w:highlight w:val="yellow"/>
        </w:rPr>
        <w:t>60% of</w:t>
      </w:r>
      <w:r w:rsidRPr="00162074">
        <w:rPr>
          <w:rStyle w:val="Emphasis"/>
        </w:rPr>
        <w:t xml:space="preserve"> the U.S. </w:t>
      </w:r>
      <w:r w:rsidRPr="000C18BF">
        <w:rPr>
          <w:rStyle w:val="Emphasis"/>
          <w:highlight w:val="yellow"/>
        </w:rPr>
        <w:t>economy</w:t>
      </w:r>
      <w:r w:rsidRPr="00162074">
        <w:rPr>
          <w:sz w:val="16"/>
        </w:rPr>
        <w:t xml:space="preserve">, half the country’s population, and 37% of its greenhouse gas emissions, according to an assessment by America’s Pledge, an initiative focused on sub-national climate actions led by former California Gov. Jerry Brown and ex-New York City Mayor Michael Bloomberg. If this collection of governments and organizations were their own country, they would be the world’s third-largest emitter. But </w:t>
      </w:r>
      <w:r w:rsidRPr="000C18BF">
        <w:rPr>
          <w:rStyle w:val="StyleUnderline"/>
          <w:highlight w:val="yellow"/>
        </w:rPr>
        <w:t>how much can they do</w:t>
      </w:r>
      <w:r w:rsidRPr="00162074">
        <w:rPr>
          <w:rStyle w:val="StyleUnderline"/>
        </w:rPr>
        <w:t xml:space="preserve"> </w:t>
      </w:r>
      <w:r w:rsidRPr="00162074">
        <w:rPr>
          <w:sz w:val="16"/>
        </w:rPr>
        <w:t xml:space="preserve">to fight climate change </w:t>
      </w:r>
      <w:r w:rsidRPr="00162074">
        <w:rPr>
          <w:rStyle w:val="StyleUnderline"/>
        </w:rPr>
        <w:t xml:space="preserve">in the </w:t>
      </w:r>
      <w:r w:rsidRPr="000C18BF">
        <w:rPr>
          <w:rStyle w:val="StyleUnderline"/>
          <w:highlight w:val="yellow"/>
        </w:rPr>
        <w:t>absence of federal leadership</w:t>
      </w:r>
      <w:r w:rsidRPr="00162074">
        <w:rPr>
          <w:sz w:val="16"/>
        </w:rPr>
        <w:t xml:space="preserve">? </w:t>
      </w:r>
      <w:r w:rsidRPr="000C18BF">
        <w:rPr>
          <w:rStyle w:val="Emphasis"/>
          <w:highlight w:val="yellow"/>
        </w:rPr>
        <w:t>Quite a lot</w:t>
      </w:r>
      <w:r w:rsidRPr="00162074">
        <w:rPr>
          <w:rStyle w:val="Emphasis"/>
        </w:rPr>
        <w:t>,</w:t>
      </w:r>
      <w:r w:rsidRPr="00162074">
        <w:rPr>
          <w:sz w:val="16"/>
        </w:rPr>
        <w:t xml:space="preserve"> said Carla Frisch, a researcher at the Rocky Mountain Institute who has helped write reports for America’s Pledge. “</w:t>
      </w:r>
      <w:r w:rsidRPr="00162074">
        <w:rPr>
          <w:rStyle w:val="StyleUnderline"/>
        </w:rPr>
        <w:t>If you take all those small pieces and add them up,”</w:t>
      </w:r>
      <w:r w:rsidRPr="00162074">
        <w:rPr>
          <w:sz w:val="16"/>
        </w:rPr>
        <w:t xml:space="preserve"> she said, “</w:t>
      </w:r>
      <w:r w:rsidRPr="000C18BF">
        <w:rPr>
          <w:rStyle w:val="Emphasis"/>
          <w:highlight w:val="yellow"/>
        </w:rPr>
        <w:t>it is really significant</w:t>
      </w:r>
      <w:r w:rsidRPr="00162074">
        <w:rPr>
          <w:sz w:val="16"/>
        </w:rPr>
        <w:t xml:space="preserve">.” In a 2018 analysis, Frisch and her colleagues found that </w:t>
      </w:r>
      <w:r w:rsidRPr="00162074">
        <w:rPr>
          <w:rStyle w:val="StyleUnderline"/>
        </w:rPr>
        <w:t xml:space="preserve">existing commitments by sub-national actors could </w:t>
      </w:r>
      <w:r w:rsidRPr="000C18BF">
        <w:rPr>
          <w:rStyle w:val="StyleUnderline"/>
          <w:highlight w:val="yellow"/>
        </w:rPr>
        <w:t xml:space="preserve">achieve </w:t>
      </w:r>
      <w:r w:rsidRPr="000C18BF">
        <w:rPr>
          <w:rStyle w:val="Emphasis"/>
          <w:highlight w:val="yellow"/>
        </w:rPr>
        <w:t>two-thirds</w:t>
      </w:r>
      <w:r w:rsidRPr="00162074">
        <w:rPr>
          <w:rStyle w:val="Emphasis"/>
        </w:rPr>
        <w:t xml:space="preserve"> of the </w:t>
      </w:r>
      <w:r w:rsidRPr="000C18BF">
        <w:rPr>
          <w:rStyle w:val="Emphasis"/>
          <w:highlight w:val="yellow"/>
        </w:rPr>
        <w:t>emissions</w:t>
      </w:r>
      <w:r w:rsidRPr="00162074">
        <w:rPr>
          <w:rStyle w:val="Emphasis"/>
        </w:rPr>
        <w:t xml:space="preserve"> </w:t>
      </w:r>
      <w:r w:rsidRPr="000C18BF">
        <w:rPr>
          <w:rStyle w:val="Emphasis"/>
          <w:highlight w:val="yellow"/>
        </w:rPr>
        <w:t>reductions</w:t>
      </w:r>
      <w:r w:rsidRPr="00162074">
        <w:rPr>
          <w:sz w:val="16"/>
        </w:rPr>
        <w:t xml:space="preserve"> called for in the U.S.’s Paris pledge. </w:t>
      </w:r>
      <w:r w:rsidRPr="00162074">
        <w:rPr>
          <w:rStyle w:val="StyleUnderline"/>
        </w:rPr>
        <w:t>Broader participation and additional measures</w:t>
      </w:r>
      <w:r w:rsidRPr="00162074">
        <w:rPr>
          <w:sz w:val="16"/>
        </w:rPr>
        <w:t xml:space="preserve">, like rapid retirement of coal-fired power plants, </w:t>
      </w:r>
      <w:r w:rsidRPr="000C18BF">
        <w:rPr>
          <w:rStyle w:val="Emphasis"/>
          <w:highlight w:val="yellow"/>
        </w:rPr>
        <w:t xml:space="preserve">could bring that </w:t>
      </w:r>
      <w:r w:rsidRPr="00D94F98">
        <w:rPr>
          <w:rStyle w:val="Emphasis"/>
        </w:rPr>
        <w:t xml:space="preserve">number </w:t>
      </w:r>
      <w:r w:rsidRPr="000C18BF">
        <w:rPr>
          <w:rStyle w:val="Emphasis"/>
          <w:highlight w:val="yellow"/>
        </w:rPr>
        <w:t>close to 90%.</w:t>
      </w:r>
      <w:r>
        <w:rPr>
          <w:rStyle w:val="Emphasis"/>
        </w:rPr>
        <w:t xml:space="preserve"> </w:t>
      </w:r>
      <w:r w:rsidRPr="00162074">
        <w:rPr>
          <w:rStyle w:val="StyleUnderline"/>
        </w:rPr>
        <w:t>Under Obama, the U.S. had promised to get emissions 26% to 28% below 2005 levels</w:t>
      </w:r>
      <w:r w:rsidRPr="00162074">
        <w:rPr>
          <w:sz w:val="16"/>
        </w:rPr>
        <w:t xml:space="preserve"> by 2025. </w:t>
      </w:r>
      <w:r w:rsidRPr="000C18BF">
        <w:rPr>
          <w:rStyle w:val="Emphasis"/>
          <w:highlight w:val="yellow"/>
        </w:rPr>
        <w:t>The country is</w:t>
      </w:r>
      <w:r w:rsidRPr="00162074">
        <w:rPr>
          <w:rStyle w:val="Emphasis"/>
        </w:rPr>
        <w:t xml:space="preserve"> already almost </w:t>
      </w:r>
      <w:r w:rsidRPr="000C18BF">
        <w:rPr>
          <w:rStyle w:val="Emphasis"/>
          <w:highlight w:val="yellow"/>
        </w:rPr>
        <w:t>halfway there</w:t>
      </w:r>
      <w:r w:rsidRPr="00162074">
        <w:rPr>
          <w:sz w:val="16"/>
        </w:rPr>
        <w:t xml:space="preserve">, although emissions rose in 2018 for the first time in three years. </w:t>
      </w:r>
      <w:r w:rsidRPr="00162074">
        <w:rPr>
          <w:rStyle w:val="StyleUnderline"/>
        </w:rPr>
        <w:t>To tackle the other half</w:t>
      </w:r>
      <w:r w:rsidRPr="00162074">
        <w:rPr>
          <w:sz w:val="16"/>
        </w:rPr>
        <w:t xml:space="preserve">, </w:t>
      </w:r>
      <w:r w:rsidRPr="00162074">
        <w:rPr>
          <w:rStyle w:val="Emphasis"/>
        </w:rPr>
        <w:t>all eyes are</w:t>
      </w:r>
      <w:r w:rsidRPr="00162074">
        <w:rPr>
          <w:sz w:val="16"/>
        </w:rPr>
        <w:t xml:space="preserve"> now </w:t>
      </w:r>
      <w:r w:rsidRPr="00162074">
        <w:rPr>
          <w:rStyle w:val="Emphasis"/>
        </w:rPr>
        <w:t>on cities, states and bus</w:t>
      </w:r>
      <w:r w:rsidRPr="00D94F98">
        <w:rPr>
          <w:rStyle w:val="Emphasis"/>
        </w:rPr>
        <w:t xml:space="preserve">inesses. </w:t>
      </w:r>
      <w:r w:rsidRPr="00D94F98">
        <w:rPr>
          <w:rStyle w:val="StyleUnderline"/>
        </w:rPr>
        <w:t xml:space="preserve">Cities are often touted as </w:t>
      </w:r>
      <w:r w:rsidRPr="00D94F98">
        <w:rPr>
          <w:rStyle w:val="Emphasis"/>
        </w:rPr>
        <w:t>climate leaders</w:t>
      </w:r>
      <w:r w:rsidRPr="00D94F98">
        <w:rPr>
          <w:sz w:val="16"/>
        </w:rPr>
        <w:t>, and many have set aggressive climate goals in recent years. Several have committed to getting all of their energy from renewable sources — a target Los Angeles aims to achieve by 2050. Others have tried to green their streets by expanding public transportation and bike lanes. The Climate Mayors group is making bulk purchases of electric vehicles for city fleets. Many communities are also passing ordinances to improve the energy efficiency of buildings and to meet heating, cooling and cooking needs with clean electricity instead of fossil fuels. In July, Berkeley became the</w:t>
      </w:r>
      <w:r w:rsidRPr="00162074">
        <w:rPr>
          <w:sz w:val="16"/>
        </w:rPr>
        <w:t xml:space="preserve"> first U.S. city to ban natural gas in new construction. Together, concerted climate action across all U.S. cities could achieve 36% of the emissions reductions needed to fulfill the country’s Paris pledge, according to an analysis by the C40 Cities Climate Leadership Group. However, because of their size and limited jurisdiction, cities have only so much power, said Leah Stokes, who studies climate and energy policy at UC Santa Barbara. “They have fewer tools in their toolbox to reduce emissions.” She puts more stock in the states. To date, 37 </w:t>
      </w:r>
      <w:r w:rsidRPr="000C18BF">
        <w:rPr>
          <w:rStyle w:val="StyleUnderline"/>
          <w:highlight w:val="yellow"/>
        </w:rPr>
        <w:t>states</w:t>
      </w:r>
      <w:r w:rsidRPr="00162074">
        <w:rPr>
          <w:sz w:val="16"/>
        </w:rPr>
        <w:t xml:space="preserve"> and four territories have adopted some kind of </w:t>
      </w:r>
      <w:r w:rsidRPr="00162074">
        <w:rPr>
          <w:rStyle w:val="StyleUnderline"/>
        </w:rPr>
        <w:t>renewable energy target</w:t>
      </w:r>
      <w:r w:rsidRPr="00162074">
        <w:rPr>
          <w:sz w:val="16"/>
        </w:rPr>
        <w:t xml:space="preserve">, a strategy that has been very effective at driving down emissions. “Those policies </w:t>
      </w:r>
      <w:r w:rsidRPr="000C18BF">
        <w:rPr>
          <w:rStyle w:val="Emphasis"/>
          <w:highlight w:val="yellow"/>
        </w:rPr>
        <w:t>have been</w:t>
      </w:r>
      <w:r w:rsidRPr="00162074">
        <w:rPr>
          <w:rStyle w:val="Emphasis"/>
        </w:rPr>
        <w:t xml:space="preserve"> really </w:t>
      </w:r>
      <w:r w:rsidRPr="000C18BF">
        <w:rPr>
          <w:rStyle w:val="Emphasis"/>
          <w:highlight w:val="yellow"/>
        </w:rPr>
        <w:t>transformational</w:t>
      </w:r>
      <w:r w:rsidRPr="00162074">
        <w:rPr>
          <w:sz w:val="16"/>
        </w:rPr>
        <w:t xml:space="preserve">,” Stokes said. California’s pledge to provide 100% renewable energy by 2045 is one of the most ambitious. New York recently upped the ante with a law that requires it to source only clean energy by 2040, and for the state to achieve “net zero” greenhouse emissions by 2050. States can provide incentives for purchasing electric vehicles and expand charging networks. And they have wide authority to promote climate action across communities and industries, such as by setting strict building codes and establishing carbon prices through measures like California’s cap-and-trade program. According to the U.S. Climate Alliance, member </w:t>
      </w:r>
      <w:r w:rsidRPr="00162074">
        <w:rPr>
          <w:rStyle w:val="StyleUnderline"/>
        </w:rPr>
        <w:t>states have already reduced emissions by 14% relative to 2005 levels.</w:t>
      </w:r>
      <w:r>
        <w:rPr>
          <w:rStyle w:val="StyleUnderline"/>
        </w:rPr>
        <w:t xml:space="preserve"> </w:t>
      </w:r>
      <w:r w:rsidRPr="00162074">
        <w:rPr>
          <w:rStyle w:val="StyleUnderline"/>
        </w:rPr>
        <w:t>Businesses have their own role to play</w:t>
      </w:r>
      <w:r w:rsidRPr="00162074">
        <w:rPr>
          <w:sz w:val="16"/>
        </w:rPr>
        <w:t xml:space="preserve">, said Jessika Trancik, an energy systems researcher at MIT. </w:t>
      </w:r>
      <w:r w:rsidRPr="00162074">
        <w:rPr>
          <w:rStyle w:val="StyleUnderline"/>
        </w:rPr>
        <w:t>More than 1,000 have joined the We Mean Business coalition, which advocates for a carbon-free economy. Companies can work toward that goal by purchasing renewable power, cleaning up their supply chains, and creating innovative technologies to reduce emissions.</w:t>
      </w:r>
    </w:p>
    <w:p w14:paraId="5915D840" w14:textId="52F25FCC" w:rsidR="00D94F98" w:rsidRDefault="00D94F98" w:rsidP="00D94F98"/>
    <w:p w14:paraId="5D8DAED8" w14:textId="77777777" w:rsidR="00D94F98" w:rsidRDefault="00D94F98" w:rsidP="00D94F98">
      <w:pPr>
        <w:pStyle w:val="Heading4"/>
      </w:pPr>
      <w:r>
        <w:t>Biden doesn’t solve</w:t>
      </w:r>
    </w:p>
    <w:p w14:paraId="1F797E0C" w14:textId="77777777" w:rsidR="00D94F98" w:rsidRDefault="00D94F98" w:rsidP="00D94F98">
      <w:r w:rsidRPr="00E22362">
        <w:rPr>
          <w:rStyle w:val="Style13ptBold"/>
        </w:rPr>
        <w:t>Kaufman &amp; D'Angelo 19</w:t>
      </w:r>
      <w:r>
        <w:t xml:space="preserve"> --- Alexander C. Kaufman Senior Business Editor at The Huffington Post., and Chris D'Angelo, associate editor at HuffPost Hawaii., “Joe Biden looks to revive Obama’s climate plan. Scientists say that’s not good enough.” on May 11, 2019, https://grist.org/article/joe-biden-looks-to-revive-obamas-climate-plan-scientists-say-thats-not-good-enough/ (BJN)</w:t>
      </w:r>
    </w:p>
    <w:p w14:paraId="12E54337" w14:textId="77777777" w:rsidR="00D94F98" w:rsidRPr="00F65C53" w:rsidRDefault="00D94F98" w:rsidP="00D94F98">
      <w:pPr>
        <w:rPr>
          <w:sz w:val="14"/>
        </w:rPr>
      </w:pPr>
      <w:r w:rsidRPr="00D94F98">
        <w:rPr>
          <w:rStyle w:val="StyleUnderline"/>
        </w:rPr>
        <w:t>The</w:t>
      </w:r>
      <w:r w:rsidRPr="00D94F98">
        <w:rPr>
          <w:sz w:val="14"/>
        </w:rPr>
        <w:t xml:space="preserve"> descriptions of the forthcoming </w:t>
      </w:r>
      <w:r w:rsidRPr="00D94F98">
        <w:rPr>
          <w:rStyle w:val="StyleUnderline"/>
        </w:rPr>
        <w:t xml:space="preserve">policy offer only a first glance at </w:t>
      </w:r>
      <w:r w:rsidRPr="000C18BF">
        <w:rPr>
          <w:rStyle w:val="StyleUnderline"/>
          <w:highlight w:val="yellow"/>
        </w:rPr>
        <w:t>Biden’s proposal</w:t>
      </w:r>
      <w:r w:rsidRPr="00D94F98">
        <w:rPr>
          <w:rStyle w:val="StyleUnderline"/>
        </w:rPr>
        <w:t xml:space="preserve"> to address a global crisis that</w:t>
      </w:r>
      <w:r w:rsidRPr="00D94F98">
        <w:rPr>
          <w:sz w:val="14"/>
        </w:rPr>
        <w:t xml:space="preserve">, over the past year, </w:t>
      </w:r>
      <w:r w:rsidRPr="00D94F98">
        <w:rPr>
          <w:rStyle w:val="StyleUnderline"/>
        </w:rPr>
        <w:t>has surged</w:t>
      </w:r>
      <w:r w:rsidRPr="00D94F98">
        <w:rPr>
          <w:sz w:val="14"/>
        </w:rPr>
        <w:t xml:space="preserve"> to the top of Democratic primary voters’</w:t>
      </w:r>
      <w:r w:rsidRPr="00F65C53">
        <w:rPr>
          <w:sz w:val="14"/>
        </w:rPr>
        <w:t xml:space="preserve"> concerns. </w:t>
      </w:r>
      <w:r w:rsidRPr="00E22362">
        <w:rPr>
          <w:rStyle w:val="StyleUnderline"/>
        </w:rPr>
        <w:t xml:space="preserve">But the position appears </w:t>
      </w:r>
      <w:r w:rsidRPr="000C18BF">
        <w:rPr>
          <w:rStyle w:val="Emphasis"/>
          <w:highlight w:val="yellow"/>
        </w:rPr>
        <w:t>dangerously out of step with the U</w:t>
      </w:r>
      <w:r w:rsidRPr="00E22362">
        <w:rPr>
          <w:rStyle w:val="Emphasis"/>
        </w:rPr>
        <w:t xml:space="preserve">nited </w:t>
      </w:r>
      <w:r w:rsidRPr="000C18BF">
        <w:rPr>
          <w:rStyle w:val="Emphasis"/>
          <w:highlight w:val="yellow"/>
        </w:rPr>
        <w:t>N</w:t>
      </w:r>
      <w:r w:rsidRPr="00E22362">
        <w:rPr>
          <w:rStyle w:val="Emphasis"/>
        </w:rPr>
        <w:t>ations’</w:t>
      </w:r>
      <w:r w:rsidRPr="00F65C53">
        <w:rPr>
          <w:sz w:val="14"/>
        </w:rPr>
        <w:t xml:space="preserve"> Intergovernmental Panel on Climate Change. </w:t>
      </w:r>
      <w:r w:rsidRPr="00E22362">
        <w:rPr>
          <w:rStyle w:val="StyleUnderline"/>
        </w:rPr>
        <w:t>The world’s leading climate science body warned</w:t>
      </w:r>
      <w:r w:rsidRPr="00F65C53">
        <w:rPr>
          <w:sz w:val="14"/>
        </w:rPr>
        <w:t xml:space="preserve"> in October </w:t>
      </w:r>
      <w:r w:rsidRPr="00E22362">
        <w:rPr>
          <w:rStyle w:val="StyleUnderline"/>
        </w:rPr>
        <w:t>that governments must cut global emission by nearly half</w:t>
      </w:r>
      <w:r w:rsidRPr="00F65C53">
        <w:rPr>
          <w:sz w:val="14"/>
        </w:rPr>
        <w:t xml:space="preserve"> and begin removing carbon dioxide from the atmosphere </w:t>
      </w:r>
      <w:r w:rsidRPr="000C18BF">
        <w:rPr>
          <w:rStyle w:val="StyleUnderline"/>
          <w:highlight w:val="yellow"/>
        </w:rPr>
        <w:t>to keep warming from</w:t>
      </w:r>
      <w:r w:rsidRPr="00E22362">
        <w:rPr>
          <w:rStyle w:val="StyleUnderline"/>
        </w:rPr>
        <w:t xml:space="preserve"> exceeding </w:t>
      </w:r>
      <w:r w:rsidRPr="000C18BF">
        <w:rPr>
          <w:rStyle w:val="StyleUnderline"/>
          <w:highlight w:val="yellow"/>
        </w:rPr>
        <w:t>1.5 degrees</w:t>
      </w:r>
      <w:r w:rsidRPr="00F65C53">
        <w:rPr>
          <w:sz w:val="14"/>
        </w:rPr>
        <w:t xml:space="preserve"> Celsius, or 2.7 degrees Fahrenheit, </w:t>
      </w:r>
      <w:r w:rsidRPr="000C18BF">
        <w:rPr>
          <w:rStyle w:val="StyleUnderline"/>
          <w:highlight w:val="yellow"/>
        </w:rPr>
        <w:t>at which point the havoc wreaked</w:t>
      </w:r>
      <w:r w:rsidRPr="00E22362">
        <w:rPr>
          <w:rStyle w:val="StyleUnderline"/>
        </w:rPr>
        <w:t xml:space="preserve"> by extreme weather and sea-level rise is expected to cost $54 trillion and </w:t>
      </w:r>
      <w:r w:rsidRPr="000C18BF">
        <w:rPr>
          <w:rStyle w:val="StyleUnderline"/>
          <w:highlight w:val="yellow"/>
        </w:rPr>
        <w:t>kill millions</w:t>
      </w:r>
      <w:r w:rsidRPr="00E22362">
        <w:rPr>
          <w:rStyle w:val="StyleUnderline"/>
        </w:rPr>
        <w:t>.</w:t>
      </w:r>
      <w:r w:rsidRPr="00F65C53">
        <w:rPr>
          <w:sz w:val="14"/>
        </w:rPr>
        <w:t xml:space="preserve"> The finding, confirmed a month later by 13 federal agencies in the congressionally mandated National Climate Assessment, cast a shadow over the Obama administration’s climate legacy. While the 44th president forged the first global emissions-cutting deal to include the United States and China, his administration oversaw the rapid expansion of U.S. oil and gas production, a fact about which Obama boasted last November. </w:t>
      </w:r>
      <w:r w:rsidRPr="00E22362">
        <w:rPr>
          <w:rStyle w:val="StyleUnderline"/>
        </w:rPr>
        <w:t xml:space="preserve">Expanded U.S. </w:t>
      </w:r>
      <w:r w:rsidRPr="00F65C53">
        <w:rPr>
          <w:sz w:val="14"/>
        </w:rPr>
        <w:t xml:space="preserve">drilling threatens to add 1,000 coal plants’ worth of greenhouse gases by the middle of the century, according to a January analysis by researchers at more than a dozen environmental groups. </w:t>
      </w:r>
      <w:r w:rsidRPr="00E22362">
        <w:rPr>
          <w:rStyle w:val="StyleUnderline"/>
        </w:rPr>
        <w:t xml:space="preserve">That </w:t>
      </w:r>
      <w:r w:rsidRPr="000C18BF">
        <w:rPr>
          <w:rStyle w:val="StyleUnderline"/>
          <w:highlight w:val="yellow"/>
        </w:rPr>
        <w:t>will make</w:t>
      </w:r>
      <w:r w:rsidRPr="00E22362">
        <w:rPr>
          <w:rStyle w:val="StyleUnderline"/>
        </w:rPr>
        <w:t xml:space="preserve"> the emissions </w:t>
      </w:r>
      <w:r w:rsidRPr="000C18BF">
        <w:rPr>
          <w:rStyle w:val="StyleUnderline"/>
          <w:highlight w:val="yellow"/>
        </w:rPr>
        <w:t>reductions set out by the IPCC</w:t>
      </w:r>
      <w:r w:rsidRPr="00E22362">
        <w:rPr>
          <w:rStyle w:val="StyleUnderline"/>
        </w:rPr>
        <w:t xml:space="preserve"> all but </w:t>
      </w:r>
      <w:r w:rsidRPr="000C18BF">
        <w:rPr>
          <w:rStyle w:val="StyleUnderline"/>
          <w:highlight w:val="yellow"/>
        </w:rPr>
        <w:t>impossible to meet,</w:t>
      </w:r>
      <w:r w:rsidRPr="00E22362">
        <w:rPr>
          <w:rStyle w:val="StyleUnderline"/>
        </w:rPr>
        <w:t xml:space="preserve"> </w:t>
      </w:r>
      <w:r w:rsidRPr="000C18BF">
        <w:rPr>
          <w:rStyle w:val="StyleUnderline"/>
          <w:highlight w:val="yellow"/>
        </w:rPr>
        <w:t>and discourage</w:t>
      </w:r>
      <w:r w:rsidRPr="00E22362">
        <w:rPr>
          <w:rStyle w:val="StyleUnderline"/>
        </w:rPr>
        <w:t xml:space="preserve"> countries like </w:t>
      </w:r>
      <w:r w:rsidRPr="000C18BF">
        <w:rPr>
          <w:rStyle w:val="StyleUnderline"/>
          <w:highlight w:val="yellow"/>
        </w:rPr>
        <w:t>China, India and Indonesia</w:t>
      </w:r>
      <w:r w:rsidRPr="00E22362">
        <w:rPr>
          <w:rStyle w:val="StyleUnderline"/>
        </w:rPr>
        <w:t xml:space="preserve"> — whose emissions are growing at a rapid clip — </w:t>
      </w:r>
      <w:r w:rsidRPr="000C18BF">
        <w:rPr>
          <w:rStyle w:val="StyleUnderline"/>
          <w:highlight w:val="yellow"/>
        </w:rPr>
        <w:t>from adopting cleaner development</w:t>
      </w:r>
      <w:r w:rsidRPr="00F65C53">
        <w:rPr>
          <w:sz w:val="14"/>
        </w:rPr>
        <w:t xml:space="preserve"> strategies as the world’s richest nation and biggest historic emitter fails to set an example. “</w:t>
      </w:r>
      <w:r w:rsidRPr="00E22362">
        <w:rPr>
          <w:rStyle w:val="StyleUnderline"/>
        </w:rPr>
        <w:t>The greatest fault in his proposal is the suggestion that natural gas can be part of the solution</w:t>
      </w:r>
      <w:r w:rsidRPr="00F65C53">
        <w:rPr>
          <w:sz w:val="14"/>
        </w:rPr>
        <w:t xml:space="preserve">,” Michael </w:t>
      </w:r>
      <w:r w:rsidRPr="00E22362">
        <w:rPr>
          <w:rStyle w:val="StyleUnderline"/>
        </w:rPr>
        <w:t xml:space="preserve">Mann, a climate scientist at Pennsylvania State University, said </w:t>
      </w:r>
      <w:r w:rsidRPr="00F65C53">
        <w:rPr>
          <w:sz w:val="14"/>
        </w:rPr>
        <w:t xml:space="preserve">by email. “The solution to a problem created by burning fossil fuels cannot be the burning of fossil fuels.” </w:t>
      </w:r>
      <w:r w:rsidRPr="000C18BF">
        <w:rPr>
          <w:rStyle w:val="StyleUnderline"/>
          <w:highlight w:val="yellow"/>
        </w:rPr>
        <w:t>Biden</w:t>
      </w:r>
      <w:r w:rsidRPr="00E22362">
        <w:rPr>
          <w:rStyle w:val="StyleUnderline"/>
        </w:rPr>
        <w:t xml:space="preserve"> has called climate change a</w:t>
      </w:r>
      <w:r w:rsidRPr="00F65C53">
        <w:rPr>
          <w:sz w:val="14"/>
        </w:rPr>
        <w:t xml:space="preserve">n “existential” </w:t>
      </w:r>
      <w:r w:rsidRPr="00E22362">
        <w:rPr>
          <w:rStyle w:val="StyleUnderline"/>
        </w:rPr>
        <w:t>threat</w:t>
      </w:r>
      <w:r w:rsidRPr="00F65C53">
        <w:rPr>
          <w:sz w:val="14"/>
        </w:rPr>
        <w:t xml:space="preserve">. And during a campaign speech in Iowa earlier this month, he noted that he was “one of the first guys to introduce a climate change bill, way, way back in ’87.” PolitiFact looked into the claim and found it to be true. </w:t>
      </w:r>
      <w:r w:rsidRPr="00E22362">
        <w:rPr>
          <w:rStyle w:val="Emphasis"/>
        </w:rPr>
        <w:t>Yet</w:t>
      </w:r>
      <w:r w:rsidRPr="00F65C53">
        <w:rPr>
          <w:sz w:val="14"/>
        </w:rPr>
        <w:t xml:space="preserve">, in a speech last month, </w:t>
      </w:r>
      <w:r w:rsidRPr="00E22362">
        <w:rPr>
          <w:rStyle w:val="StyleUnderline"/>
        </w:rPr>
        <w:t xml:space="preserve">the former vice president </w:t>
      </w:r>
      <w:r w:rsidRPr="000C18BF">
        <w:rPr>
          <w:rStyle w:val="StyleUnderline"/>
          <w:highlight w:val="yellow"/>
        </w:rPr>
        <w:t>parroted a</w:t>
      </w:r>
      <w:r w:rsidRPr="00E22362">
        <w:rPr>
          <w:rStyle w:val="StyleUnderline"/>
        </w:rPr>
        <w:t xml:space="preserve"> familiar </w:t>
      </w:r>
      <w:r w:rsidRPr="000C18BF">
        <w:rPr>
          <w:rStyle w:val="StyleUnderline"/>
          <w:highlight w:val="yellow"/>
        </w:rPr>
        <w:t>oil and gas</w:t>
      </w:r>
      <w:r w:rsidRPr="00E22362">
        <w:rPr>
          <w:rStyle w:val="StyleUnderline"/>
        </w:rPr>
        <w:t xml:space="preserve"> industry </w:t>
      </w:r>
      <w:r w:rsidRPr="000C18BF">
        <w:rPr>
          <w:rStyle w:val="StyleUnderline"/>
          <w:highlight w:val="yellow"/>
        </w:rPr>
        <w:t>line</w:t>
      </w:r>
      <w:r w:rsidRPr="000C18BF">
        <w:rPr>
          <w:sz w:val="14"/>
          <w:highlight w:val="yellow"/>
        </w:rPr>
        <w:t xml:space="preserve">, </w:t>
      </w:r>
      <w:r w:rsidRPr="000C18BF">
        <w:rPr>
          <w:rStyle w:val="StyleUnderline"/>
          <w:highlight w:val="yellow"/>
        </w:rPr>
        <w:t>declaring</w:t>
      </w:r>
      <w:r w:rsidRPr="00E22362">
        <w:rPr>
          <w:rStyle w:val="StyleUnderline"/>
        </w:rPr>
        <w:t>, “</w:t>
      </w:r>
      <w:r w:rsidRPr="000C18BF">
        <w:rPr>
          <w:rStyle w:val="StyleUnderline"/>
          <w:highlight w:val="yellow"/>
        </w:rPr>
        <w:t>North American energy makes us independent</w:t>
      </w:r>
      <w:r w:rsidRPr="00E22362">
        <w:rPr>
          <w:rStyle w:val="StyleUnderline"/>
        </w:rPr>
        <w:t>.” And</w:t>
      </w:r>
      <w:r w:rsidRPr="00F65C53">
        <w:rPr>
          <w:sz w:val="14"/>
        </w:rPr>
        <w:t xml:space="preserve">, according </w:t>
      </w:r>
      <w:r w:rsidRPr="00D94F98">
        <w:rPr>
          <w:sz w:val="14"/>
        </w:rPr>
        <w:t xml:space="preserve">to Reuters, </w:t>
      </w:r>
      <w:r w:rsidRPr="00D94F98">
        <w:rPr>
          <w:rStyle w:val="StyleUnderline"/>
        </w:rPr>
        <w:t xml:space="preserve">he picked </w:t>
      </w:r>
      <w:r w:rsidRPr="00D94F98">
        <w:rPr>
          <w:sz w:val="14"/>
        </w:rPr>
        <w:t xml:space="preserve">Heather </w:t>
      </w:r>
      <w:r w:rsidRPr="00D94F98">
        <w:rPr>
          <w:rStyle w:val="StyleUnderline"/>
        </w:rPr>
        <w:t>Zichal as a climate adviser</w:t>
      </w:r>
      <w:r w:rsidRPr="00D94F98">
        <w:rPr>
          <w:sz w:val="14"/>
        </w:rPr>
        <w:t xml:space="preserve">. Zichal, 42, </w:t>
      </w:r>
      <w:r w:rsidRPr="00D94F98">
        <w:rPr>
          <w:rStyle w:val="StyleUnderline"/>
        </w:rPr>
        <w:t>who advised in the Obama administration, served on the board of liquified natural gas</w:t>
      </w:r>
      <w:r w:rsidRPr="00D94F98">
        <w:rPr>
          <w:sz w:val="14"/>
        </w:rPr>
        <w:t xml:space="preserve"> giant Cheniere Energy Partners from 2014 until last year. Zichal came to Biden’s defense in a post to Twitter on Friday afternoon, saying “Reuters got it wrong.” “</w:t>
      </w:r>
      <w:r w:rsidRPr="00D94F98">
        <w:rPr>
          <w:rStyle w:val="StyleUnderline"/>
        </w:rPr>
        <w:t>There may have been a chance for</w:t>
      </w:r>
      <w:r w:rsidRPr="00D94F98">
        <w:rPr>
          <w:sz w:val="14"/>
        </w:rPr>
        <w:t xml:space="preserve"> modest, ‘</w:t>
      </w:r>
      <w:r w:rsidRPr="00D94F98">
        <w:rPr>
          <w:rStyle w:val="StyleUnderline"/>
        </w:rPr>
        <w:t>all of the above,’</w:t>
      </w:r>
      <w:r w:rsidRPr="00D94F98">
        <w:rPr>
          <w:sz w:val="14"/>
        </w:rPr>
        <w:t xml:space="preserve"> ‘middle ground’ </w:t>
      </w:r>
      <w:r w:rsidRPr="00D94F98">
        <w:rPr>
          <w:rStyle w:val="StyleUnderline"/>
        </w:rPr>
        <w:t>climate strategies</w:t>
      </w:r>
      <w:r w:rsidRPr="00D94F98">
        <w:rPr>
          <w:sz w:val="14"/>
        </w:rPr>
        <w:t xml:space="preserve"> 20 years ago but we’ve passed that point now,” </w:t>
      </w:r>
      <w:r w:rsidRPr="00D94F98">
        <w:rPr>
          <w:rStyle w:val="StyleUnderline"/>
        </w:rPr>
        <w:t>said</w:t>
      </w:r>
      <w:r w:rsidRPr="00D94F98">
        <w:rPr>
          <w:sz w:val="14"/>
        </w:rPr>
        <w:t xml:space="preserve"> Peter </w:t>
      </w:r>
      <w:r w:rsidRPr="00D94F98">
        <w:rPr>
          <w:rStyle w:val="StyleUnderline"/>
        </w:rPr>
        <w:t>Gleick, a climate scientist</w:t>
      </w:r>
      <w:r w:rsidRPr="00D94F98">
        <w:rPr>
          <w:sz w:val="14"/>
        </w:rPr>
        <w:t xml:space="preserve"> and co-founder of California’s Pacific Institute. He added that</w:t>
      </w:r>
      <w:r w:rsidRPr="00F65C53">
        <w:rPr>
          <w:sz w:val="14"/>
        </w:rPr>
        <w:t xml:space="preserve"> “</w:t>
      </w:r>
      <w:r w:rsidRPr="00E22362">
        <w:rPr>
          <w:rStyle w:val="StyleUnderline"/>
        </w:rPr>
        <w:t>many politicians still fail to understand or accept the severity of the climate crisis or the speed with which we now have to act</w:t>
      </w:r>
      <w:r w:rsidRPr="00F65C53">
        <w:rPr>
          <w:sz w:val="14"/>
        </w:rPr>
        <w:t xml:space="preserve">.” </w:t>
      </w:r>
      <w:r w:rsidRPr="00E22362">
        <w:rPr>
          <w:rStyle w:val="StyleUnderline"/>
        </w:rPr>
        <w:t>Of the</w:t>
      </w:r>
      <w:r w:rsidRPr="00F65C53">
        <w:rPr>
          <w:sz w:val="14"/>
        </w:rPr>
        <w:t xml:space="preserve"> nearly </w:t>
      </w:r>
      <w:r w:rsidRPr="00E22362">
        <w:rPr>
          <w:rStyle w:val="StyleUnderline"/>
        </w:rPr>
        <w:t>two dozen Democrats</w:t>
      </w:r>
      <w:r w:rsidRPr="00F65C53">
        <w:rPr>
          <w:sz w:val="14"/>
        </w:rPr>
        <w:t xml:space="preserve"> vying for president in 2020, only two — Washington Governor Jay </w:t>
      </w:r>
      <w:r w:rsidRPr="00E22362">
        <w:rPr>
          <w:rStyle w:val="StyleUnderline"/>
        </w:rPr>
        <w:t>Inslee and</w:t>
      </w:r>
      <w:r w:rsidRPr="00F65C53">
        <w:rPr>
          <w:sz w:val="14"/>
        </w:rPr>
        <w:t xml:space="preserve"> former Texas Congressman Beto </w:t>
      </w:r>
      <w:r w:rsidRPr="00E22362">
        <w:rPr>
          <w:rStyle w:val="StyleUnderline"/>
        </w:rPr>
        <w:t>O’Rourke</w:t>
      </w:r>
      <w:r w:rsidRPr="00F65C53">
        <w:rPr>
          <w:sz w:val="14"/>
        </w:rPr>
        <w:t xml:space="preserve"> — </w:t>
      </w:r>
      <w:r w:rsidRPr="00E22362">
        <w:rPr>
          <w:rStyle w:val="StyleUnderline"/>
        </w:rPr>
        <w:t>have laid out detailed climate policies</w:t>
      </w:r>
      <w:r w:rsidRPr="00F65C53">
        <w:rPr>
          <w:sz w:val="14"/>
        </w:rPr>
        <w:t xml:space="preserve">, as The Guardian reported this week. But the plans set a far different course from what former President Barack </w:t>
      </w:r>
      <w:r w:rsidRPr="00E22362">
        <w:rPr>
          <w:rStyle w:val="StyleUnderline"/>
        </w:rPr>
        <w:t>Obama</w:t>
      </w:r>
      <w:r w:rsidRPr="00F65C53">
        <w:rPr>
          <w:sz w:val="14"/>
        </w:rPr>
        <w:t xml:space="preserve"> envisioned. O’Rourke, who climate activists criticized for pro-fossil fuel votes in the past, proposed a sweeping $5 trillion plan to beef up infrastructure and make the United States carbon neutral by 2050. Inslee, who’s making climate change the sole focus of his White House bid, went further, outlining a detailed vision to eliminate emissions from power plants, passenger vehicles and new buildings by 2030. Senator Elizabeth </w:t>
      </w:r>
      <w:r w:rsidRPr="00E22362">
        <w:rPr>
          <w:rStyle w:val="StyleUnderline"/>
        </w:rPr>
        <w:t>Warren</w:t>
      </w:r>
      <w:r w:rsidRPr="00F65C53">
        <w:rPr>
          <w:sz w:val="14"/>
        </w:rPr>
        <w:t xml:space="preserve"> (D-Mass) </w:t>
      </w:r>
      <w:r w:rsidRPr="00E22362">
        <w:rPr>
          <w:rStyle w:val="StyleUnderline"/>
        </w:rPr>
        <w:t>vowed to ban new fossil fuel leases</w:t>
      </w:r>
      <w:r w:rsidRPr="00F65C53">
        <w:rPr>
          <w:sz w:val="14"/>
        </w:rPr>
        <w:t xml:space="preserve"> on federal lands and waters and increase renewable energy generation on public acreage by nearly tenfold. Senator Bernie </w:t>
      </w:r>
      <w:r w:rsidRPr="00E22362">
        <w:rPr>
          <w:rStyle w:val="StyleUnderline"/>
        </w:rPr>
        <w:t>Sanders</w:t>
      </w:r>
      <w:r w:rsidRPr="00F65C53">
        <w:rPr>
          <w:sz w:val="14"/>
        </w:rPr>
        <w:t xml:space="preserve"> (I-Vt.) </w:t>
      </w:r>
      <w:r w:rsidRPr="00E22362">
        <w:rPr>
          <w:rStyle w:val="StyleUnderline"/>
        </w:rPr>
        <w:t>threw his weight behind the Green New Deal</w:t>
      </w:r>
      <w:r w:rsidRPr="00F65C53">
        <w:rPr>
          <w:sz w:val="14"/>
        </w:rPr>
        <w:t xml:space="preserve"> resolution that Representative Alexandria Ocasio-Cortez (D-N.Y.) and Senator Ed Markey (D-Mass.) released in February, which calls for a sweeping national industrial plan to decarbonize the United States and expand the social safety net over the next 10 years. Roughly half the 21 Democrats running for president pledged to reject donations from the fossil fuel industry. “In an election where more than half the field had pledges to reject fossil fuel money, </w:t>
      </w:r>
      <w:r w:rsidRPr="000C18BF">
        <w:rPr>
          <w:rStyle w:val="StyleUnderline"/>
          <w:highlight w:val="yellow"/>
        </w:rPr>
        <w:t>Biden has a fossil fuel</w:t>
      </w:r>
      <w:r w:rsidRPr="00E22362">
        <w:rPr>
          <w:rStyle w:val="StyleUnderline"/>
        </w:rPr>
        <w:t xml:space="preserve"> bird </w:t>
      </w:r>
      <w:r w:rsidRPr="000C18BF">
        <w:rPr>
          <w:rStyle w:val="StyleUnderline"/>
          <w:highlight w:val="yellow"/>
        </w:rPr>
        <w:t>member leading his climate policy</w:t>
      </w:r>
      <w:r w:rsidRPr="00D94F98">
        <w:rPr>
          <w:rStyle w:val="StyleUnderline"/>
        </w:rPr>
        <w:t xml:space="preserve"> development</w:t>
      </w:r>
      <w:r w:rsidRPr="00E22362">
        <w:rPr>
          <w:rStyle w:val="StyleUnderline"/>
        </w:rPr>
        <w:t>,”</w:t>
      </w:r>
      <w:r w:rsidRPr="00F65C53">
        <w:rPr>
          <w:sz w:val="14"/>
        </w:rPr>
        <w:t xml:space="preserve"> David Turnbull, a spokesman for the nonprofit Oil Change U.S., said by email. “</w:t>
      </w:r>
      <w:r w:rsidRPr="000C18BF">
        <w:rPr>
          <w:rStyle w:val="Emphasis"/>
          <w:highlight w:val="yellow"/>
        </w:rPr>
        <w:t>This is not</w:t>
      </w:r>
      <w:r w:rsidRPr="00E22362">
        <w:rPr>
          <w:rStyle w:val="Emphasis"/>
        </w:rPr>
        <w:t xml:space="preserve"> a </w:t>
      </w:r>
      <w:r w:rsidRPr="000C18BF">
        <w:rPr>
          <w:rStyle w:val="Emphasis"/>
          <w:highlight w:val="yellow"/>
        </w:rPr>
        <w:t>good</w:t>
      </w:r>
      <w:r w:rsidRPr="00E22362">
        <w:rPr>
          <w:rStyle w:val="Emphasis"/>
        </w:rPr>
        <w:t xml:space="preserve"> look,</w:t>
      </w:r>
      <w:r w:rsidRPr="00F65C53">
        <w:rPr>
          <w:sz w:val="14"/>
        </w:rPr>
        <w:t xml:space="preserve"> </w:t>
      </w:r>
      <w:r w:rsidRPr="00E22362">
        <w:rPr>
          <w:rStyle w:val="StyleUnderline"/>
        </w:rPr>
        <w:t>and</w:t>
      </w:r>
      <w:r w:rsidRPr="00F65C53">
        <w:rPr>
          <w:sz w:val="14"/>
        </w:rPr>
        <w:t xml:space="preserve"> worse yet </w:t>
      </w:r>
      <w:r w:rsidRPr="000C18BF">
        <w:rPr>
          <w:rStyle w:val="Emphasis"/>
          <w:highlight w:val="yellow"/>
        </w:rPr>
        <w:t>will lead to terrible policy</w:t>
      </w:r>
      <w:r w:rsidRPr="00E22362">
        <w:rPr>
          <w:rStyle w:val="Emphasis"/>
        </w:rPr>
        <w:t xml:space="preserve"> stuck in the past.”</w:t>
      </w:r>
      <w:r>
        <w:rPr>
          <w:rStyle w:val="Emphasis"/>
        </w:rPr>
        <w:t xml:space="preserve"> </w:t>
      </w:r>
      <w:r w:rsidRPr="00F65C53">
        <w:rPr>
          <w:sz w:val="14"/>
        </w:rPr>
        <w:t xml:space="preserve">Andrew Dessler, an atmospheric scientist at Texas A&amp;M University, said </w:t>
      </w:r>
      <w:r w:rsidRPr="000C18BF">
        <w:rPr>
          <w:rStyle w:val="StyleUnderline"/>
          <w:highlight w:val="yellow"/>
        </w:rPr>
        <w:t>the policies described</w:t>
      </w:r>
      <w:r w:rsidRPr="00F65C53">
        <w:rPr>
          <w:sz w:val="14"/>
        </w:rPr>
        <w:t xml:space="preserve"> in the Reuters story “</w:t>
      </w:r>
      <w:r w:rsidRPr="000C18BF">
        <w:rPr>
          <w:rStyle w:val="Emphasis"/>
          <w:highlight w:val="yellow"/>
        </w:rPr>
        <w:t>do not sound</w:t>
      </w:r>
      <w:r w:rsidRPr="00E22362">
        <w:rPr>
          <w:rStyle w:val="Emphasis"/>
        </w:rPr>
        <w:t xml:space="preserve"> very </w:t>
      </w:r>
      <w:r w:rsidRPr="000C18BF">
        <w:rPr>
          <w:rStyle w:val="Emphasis"/>
          <w:highlight w:val="yellow"/>
        </w:rPr>
        <w:t>ambitious</w:t>
      </w:r>
      <w:r w:rsidRPr="000C18BF">
        <w:rPr>
          <w:sz w:val="14"/>
          <w:highlight w:val="yellow"/>
        </w:rPr>
        <w:t xml:space="preserve">” </w:t>
      </w:r>
      <w:r w:rsidRPr="000C18BF">
        <w:rPr>
          <w:rStyle w:val="StyleUnderline"/>
          <w:highlight w:val="yellow"/>
        </w:rPr>
        <w:t>and would</w:t>
      </w:r>
      <w:r w:rsidRPr="00E22362">
        <w:rPr>
          <w:rStyle w:val="StyleUnderline"/>
        </w:rPr>
        <w:t xml:space="preserve"> likely </w:t>
      </w:r>
      <w:r w:rsidRPr="000C18BF">
        <w:rPr>
          <w:rStyle w:val="StyleUnderline"/>
          <w:highlight w:val="yellow"/>
        </w:rPr>
        <w:t>blow past the</w:t>
      </w:r>
      <w:r w:rsidRPr="00E22362">
        <w:rPr>
          <w:rStyle w:val="StyleUnderline"/>
        </w:rPr>
        <w:t xml:space="preserve"> additional degree of average temperature rise the </w:t>
      </w:r>
      <w:r w:rsidRPr="000C18BF">
        <w:rPr>
          <w:rStyle w:val="StyleUnderline"/>
          <w:highlight w:val="yellow"/>
        </w:rPr>
        <w:t>Paris Agreement</w:t>
      </w:r>
      <w:r w:rsidRPr="00F65C53">
        <w:rPr>
          <w:sz w:val="14"/>
        </w:rPr>
        <w:t xml:space="preserve"> aimed to cap global warming. “</w:t>
      </w:r>
      <w:r w:rsidRPr="00E22362">
        <w:rPr>
          <w:rStyle w:val="StyleUnderline"/>
        </w:rPr>
        <w:t xml:space="preserve">My rough intuition is that </w:t>
      </w:r>
      <w:r w:rsidRPr="000C18BF">
        <w:rPr>
          <w:rStyle w:val="StyleUnderline"/>
          <w:highlight w:val="yellow"/>
        </w:rPr>
        <w:t>this</w:t>
      </w:r>
      <w:r w:rsidRPr="00E22362">
        <w:rPr>
          <w:rStyle w:val="StyleUnderline"/>
        </w:rPr>
        <w:t xml:space="preserve"> approach</w:t>
      </w:r>
      <w:r w:rsidRPr="00F65C53">
        <w:rPr>
          <w:sz w:val="14"/>
        </w:rPr>
        <w:t xml:space="preserve"> </w:t>
      </w:r>
      <w:r w:rsidRPr="000C18BF">
        <w:rPr>
          <w:rStyle w:val="Emphasis"/>
          <w:highlight w:val="yellow"/>
        </w:rPr>
        <w:t>would be</w:t>
      </w:r>
      <w:r w:rsidRPr="00E22362">
        <w:rPr>
          <w:rStyle w:val="Emphasis"/>
        </w:rPr>
        <w:t xml:space="preserve"> more </w:t>
      </w:r>
      <w:r w:rsidRPr="000C18BF">
        <w:rPr>
          <w:rStyle w:val="Emphasis"/>
          <w:highlight w:val="yellow"/>
        </w:rPr>
        <w:t>in line with</w:t>
      </w:r>
      <w:r w:rsidRPr="00E22362">
        <w:rPr>
          <w:rStyle w:val="Emphasis"/>
        </w:rPr>
        <w:t xml:space="preserve"> stabilizing at</w:t>
      </w:r>
      <w:r w:rsidRPr="00F65C53">
        <w:rPr>
          <w:sz w:val="14"/>
        </w:rPr>
        <w:t xml:space="preserve"> 3 to </w:t>
      </w:r>
      <w:r w:rsidRPr="000C18BF">
        <w:rPr>
          <w:rStyle w:val="Emphasis"/>
          <w:highlight w:val="yellow"/>
        </w:rPr>
        <w:t>4 degrees</w:t>
      </w:r>
      <w:r w:rsidRPr="00E22362">
        <w:rPr>
          <w:rStyle w:val="Emphasis"/>
        </w:rPr>
        <w:t xml:space="preserve"> C</w:t>
      </w:r>
      <w:r w:rsidRPr="00F65C53">
        <w:rPr>
          <w:sz w:val="14"/>
        </w:rPr>
        <w:t xml:space="preserve"> </w:t>
      </w:r>
      <w:r w:rsidRPr="00E22362">
        <w:rPr>
          <w:rStyle w:val="Emphasis"/>
        </w:rPr>
        <w:t xml:space="preserve">of </w:t>
      </w:r>
      <w:r w:rsidRPr="000C18BF">
        <w:rPr>
          <w:rStyle w:val="Emphasis"/>
          <w:highlight w:val="yellow"/>
        </w:rPr>
        <w:t>warming</w:t>
      </w:r>
      <w:r w:rsidRPr="00F65C53">
        <w:rPr>
          <w:sz w:val="14"/>
        </w:rPr>
        <w:t>, rather than staying below 2 degrees C,” he said by email. “So I would categorize this as a bit disappointing.”</w:t>
      </w:r>
    </w:p>
    <w:p w14:paraId="3751F0BF" w14:textId="77777777" w:rsidR="00D94F98" w:rsidRDefault="00D94F98" w:rsidP="00D94F98"/>
    <w:p w14:paraId="15538975" w14:textId="77777777" w:rsidR="00D94F98" w:rsidRDefault="00D94F98" w:rsidP="00D94F98">
      <w:pPr>
        <w:pStyle w:val="Heading4"/>
      </w:pPr>
      <w:r>
        <w:t>No impact to warming</w:t>
      </w:r>
    </w:p>
    <w:p w14:paraId="40CCF96A" w14:textId="77777777" w:rsidR="00D94F98" w:rsidRPr="00B67137" w:rsidRDefault="00D94F98" w:rsidP="00D94F98">
      <w:pPr>
        <w:ind w:left="720"/>
        <w:rPr>
          <w:sz w:val="14"/>
        </w:rPr>
      </w:pPr>
      <w:r>
        <w:rPr>
          <w:sz w:val="14"/>
        </w:rPr>
        <w:t xml:space="preserve">tech and </w:t>
      </w:r>
      <w:r w:rsidRPr="00B67137">
        <w:rPr>
          <w:sz w:val="14"/>
        </w:rPr>
        <w:t xml:space="preserve">adaptation </w:t>
      </w:r>
      <w:r>
        <w:rPr>
          <w:sz w:val="14"/>
        </w:rPr>
        <w:t>solve</w:t>
      </w:r>
    </w:p>
    <w:p w14:paraId="12891BEC" w14:textId="77777777" w:rsidR="00D94F98" w:rsidRPr="00B67137" w:rsidRDefault="00D94F98" w:rsidP="00D94F98">
      <w:pPr>
        <w:ind w:left="720"/>
        <w:rPr>
          <w:sz w:val="14"/>
        </w:rPr>
      </w:pPr>
      <w:r w:rsidRPr="00B67137">
        <w:rPr>
          <w:sz w:val="14"/>
        </w:rPr>
        <w:t>impact is slow</w:t>
      </w:r>
    </w:p>
    <w:p w14:paraId="3100D9FE" w14:textId="77777777" w:rsidR="00D94F98" w:rsidRPr="00B67137" w:rsidRDefault="00D94F98" w:rsidP="00D94F98">
      <w:pPr>
        <w:ind w:left="720"/>
        <w:rPr>
          <w:sz w:val="14"/>
        </w:rPr>
      </w:pPr>
      <w:r w:rsidRPr="00B67137">
        <w:rPr>
          <w:sz w:val="14"/>
        </w:rPr>
        <w:t>zero data</w:t>
      </w:r>
    </w:p>
    <w:p w14:paraId="08B7B407" w14:textId="77777777" w:rsidR="00D94F98" w:rsidRPr="00B67137" w:rsidRDefault="00D94F98" w:rsidP="00D94F98">
      <w:pPr>
        <w:ind w:left="720"/>
        <w:rPr>
          <w:sz w:val="14"/>
        </w:rPr>
      </w:pPr>
      <w:r w:rsidRPr="00B67137">
        <w:rPr>
          <w:sz w:val="14"/>
        </w:rPr>
        <w:t>species resilient</w:t>
      </w:r>
    </w:p>
    <w:p w14:paraId="0A82205A" w14:textId="77777777" w:rsidR="00D94F98" w:rsidRPr="00B67137" w:rsidRDefault="00D94F98" w:rsidP="00D94F98">
      <w:pPr>
        <w:ind w:left="720"/>
        <w:rPr>
          <w:sz w:val="14"/>
        </w:rPr>
      </w:pPr>
      <w:r w:rsidRPr="00B67137">
        <w:rPr>
          <w:sz w:val="14"/>
        </w:rPr>
        <w:t>alt causes to species decline</w:t>
      </w:r>
    </w:p>
    <w:p w14:paraId="3D1FCBD3" w14:textId="77777777" w:rsidR="00D94F98" w:rsidRPr="00B67137" w:rsidRDefault="00D94F98" w:rsidP="00D94F98">
      <w:pPr>
        <w:ind w:left="720"/>
        <w:rPr>
          <w:sz w:val="16"/>
        </w:rPr>
      </w:pPr>
      <w:r w:rsidRPr="00B67137">
        <w:rPr>
          <w:sz w:val="14"/>
        </w:rPr>
        <w:t>models overestimate rate</w:t>
      </w:r>
    </w:p>
    <w:p w14:paraId="07DB4129" w14:textId="77777777" w:rsidR="00D94F98" w:rsidRDefault="00D94F98" w:rsidP="00D94F98">
      <w:r w:rsidRPr="00FB5925">
        <w:rPr>
          <w:rStyle w:val="Style13ptBold"/>
        </w:rPr>
        <w:t>Hart 15</w:t>
      </w:r>
      <w:r>
        <w:t xml:space="preserve"> – Michael Hart, Simon Reisman Chair at the Norman Paterson School of International Affairs at Carleton University in Ottawa, Former Fulbright-Woodrow Wilson Center Visiting Research, Former Scholar-in-Residence in the School of International Service and Senior Fellow in the Center for North American Studies at American University in Washington, a former official in Canada’s Department of Foreign Affairs and International Trade, where he Specialized in trade policy and trade negotiations, MA from the University of Toronto, “Hubris: The Troubling Science, Economics, and Politics of Climate Change”, p. 242-246</w:t>
      </w:r>
    </w:p>
    <w:p w14:paraId="015F7DC4" w14:textId="77777777" w:rsidR="00D94F98" w:rsidRPr="00A02971" w:rsidRDefault="00D94F98" w:rsidP="00D94F98">
      <w:pPr>
        <w:rPr>
          <w:rStyle w:val="StyleUnderline"/>
          <w:szCs w:val="20"/>
        </w:rPr>
      </w:pPr>
      <w:r w:rsidRPr="00A02971">
        <w:rPr>
          <w:szCs w:val="20"/>
        </w:rPr>
        <w:t xml:space="preserve">As already noted, </w:t>
      </w:r>
      <w:r w:rsidRPr="00A02971">
        <w:rPr>
          <w:rStyle w:val="StyleUnderline"/>
          <w:szCs w:val="20"/>
        </w:rPr>
        <w:t xml:space="preserve">the </w:t>
      </w:r>
      <w:r w:rsidRPr="000C18BF">
        <w:rPr>
          <w:rStyle w:val="StyleUnderline"/>
          <w:szCs w:val="20"/>
          <w:highlight w:val="yellow"/>
        </w:rPr>
        <w:t>IPCC</w:t>
      </w:r>
      <w:r w:rsidRPr="00A02971">
        <w:rPr>
          <w:rStyle w:val="StyleUnderline"/>
          <w:szCs w:val="20"/>
        </w:rPr>
        <w:t xml:space="preserve"> scenarios</w:t>
      </w:r>
      <w:r w:rsidRPr="00A02971">
        <w:rPr>
          <w:szCs w:val="20"/>
        </w:rPr>
        <w:t xml:space="preserve"> themselves </w:t>
      </w:r>
      <w:r w:rsidRPr="000C18BF">
        <w:rPr>
          <w:rStyle w:val="Emphasis"/>
          <w:szCs w:val="20"/>
          <w:highlight w:val="yellow"/>
        </w:rPr>
        <w:t>are wildly alarmist</w:t>
      </w:r>
      <w:r w:rsidRPr="00A02971">
        <w:rPr>
          <w:szCs w:val="20"/>
        </w:rPr>
        <w:t xml:space="preserve">, not only on the basic science but also </w:t>
      </w:r>
      <w:r w:rsidRPr="00A02971">
        <w:rPr>
          <w:rStyle w:val="StyleUnderline"/>
          <w:szCs w:val="20"/>
        </w:rPr>
        <w:t>on the</w:t>
      </w:r>
      <w:r w:rsidRPr="00A02971">
        <w:rPr>
          <w:szCs w:val="20"/>
        </w:rPr>
        <w:t xml:space="preserve"> </w:t>
      </w:r>
      <w:r w:rsidRPr="00A02971">
        <w:rPr>
          <w:rStyle w:val="Emphasis"/>
          <w:szCs w:val="20"/>
        </w:rPr>
        <w:t>underlying</w:t>
      </w:r>
      <w:r w:rsidRPr="00A02971">
        <w:rPr>
          <w:szCs w:val="20"/>
        </w:rPr>
        <w:t xml:space="preserve"> economic </w:t>
      </w:r>
      <w:r w:rsidRPr="00A02971">
        <w:rPr>
          <w:rStyle w:val="Emphasis"/>
          <w:szCs w:val="20"/>
        </w:rPr>
        <w:t>assumptions</w:t>
      </w:r>
      <w:r w:rsidRPr="00A02971">
        <w:rPr>
          <w:szCs w:val="20"/>
        </w:rPr>
        <w:t xml:space="preserve">, which in turn drive the alarmist impacts. </w:t>
      </w:r>
      <w:r w:rsidRPr="00A02971">
        <w:rPr>
          <w:rStyle w:val="StyleUnderline"/>
          <w:szCs w:val="20"/>
        </w:rPr>
        <w:t>The result</w:t>
      </w:r>
      <w:r w:rsidRPr="00A02971">
        <w:rPr>
          <w:szCs w:val="20"/>
        </w:rPr>
        <w:t xml:space="preserve"> </w:t>
      </w:r>
      <w:r w:rsidRPr="00A02971">
        <w:rPr>
          <w:rStyle w:val="Emphasis"/>
          <w:szCs w:val="20"/>
        </w:rPr>
        <w:t>cannot withstand critical analysis</w:t>
      </w:r>
      <w:r w:rsidRPr="00A02971">
        <w:rPr>
          <w:szCs w:val="20"/>
        </w:rPr>
        <w:t xml:space="preserve">. Economists Ian Castles and David Henderson, for example, show the extent to which the analysis is driven by the desire to reach predetermined outcomes.50 Other economists have similarly wondered what purpose was served by pursuing such unrealistic scenarios. It is hard to credit the defense put forward by Mike Hulme, one of the creators of the scenarios, that the IPCC is not engaged in forecasting the future but in creating “plausible” story lines of what might happen under various scenarios.51 </w:t>
      </w:r>
      <w:r w:rsidRPr="000C18BF">
        <w:rPr>
          <w:rStyle w:val="StyleUnderline"/>
          <w:szCs w:val="20"/>
          <w:highlight w:val="yellow"/>
        </w:rPr>
        <w:t>Each</w:t>
      </w:r>
      <w:r w:rsidRPr="000C18BF">
        <w:rPr>
          <w:szCs w:val="20"/>
          <w:highlight w:val="yellow"/>
        </w:rPr>
        <w:t xml:space="preserve"> </w:t>
      </w:r>
      <w:r w:rsidRPr="000C18BF">
        <w:rPr>
          <w:rStyle w:val="Emphasis"/>
          <w:szCs w:val="20"/>
          <w:highlight w:val="yellow"/>
        </w:rPr>
        <w:t>scare scenario</w:t>
      </w:r>
      <w:r w:rsidRPr="000C18BF">
        <w:rPr>
          <w:szCs w:val="20"/>
          <w:highlight w:val="yellow"/>
        </w:rPr>
        <w:t xml:space="preserve"> </w:t>
      </w:r>
      <w:r w:rsidRPr="000C18BF">
        <w:rPr>
          <w:rStyle w:val="StyleUnderline"/>
          <w:szCs w:val="20"/>
          <w:highlight w:val="yellow"/>
        </w:rPr>
        <w:t>is based on</w:t>
      </w:r>
      <w:r w:rsidRPr="00A02971">
        <w:rPr>
          <w:rStyle w:val="StyleUnderline"/>
          <w:szCs w:val="20"/>
        </w:rPr>
        <w:t xml:space="preserve"> linear </w:t>
      </w:r>
      <w:r w:rsidRPr="000C18BF">
        <w:rPr>
          <w:rStyle w:val="StyleUnderline"/>
          <w:szCs w:val="20"/>
          <w:highlight w:val="yellow"/>
        </w:rPr>
        <w:t>projections without</w:t>
      </w:r>
      <w:r w:rsidRPr="00A02971">
        <w:rPr>
          <w:szCs w:val="20"/>
        </w:rPr>
        <w:t xml:space="preserve"> </w:t>
      </w:r>
      <w:r w:rsidRPr="00A02971">
        <w:rPr>
          <w:rStyle w:val="Emphasis"/>
          <w:szCs w:val="20"/>
        </w:rPr>
        <w:t xml:space="preserve">any </w:t>
      </w:r>
      <w:r w:rsidRPr="000C18BF">
        <w:rPr>
          <w:rStyle w:val="Emphasis"/>
          <w:szCs w:val="20"/>
          <w:highlight w:val="yellow"/>
        </w:rPr>
        <w:t>reference to tech</w:t>
      </w:r>
      <w:r w:rsidRPr="00A02971">
        <w:rPr>
          <w:rStyle w:val="Emphasis"/>
          <w:szCs w:val="20"/>
        </w:rPr>
        <w:t xml:space="preserve">nological developments </w:t>
      </w:r>
      <w:r w:rsidRPr="000C18BF">
        <w:rPr>
          <w:rStyle w:val="Emphasis"/>
          <w:szCs w:val="20"/>
          <w:highlight w:val="yellow"/>
        </w:rPr>
        <w:t>or adaptation</w:t>
      </w:r>
      <w:r w:rsidRPr="00A02971">
        <w:rPr>
          <w:szCs w:val="20"/>
        </w:rPr>
        <w:t xml:space="preserve">. If, on a similar linear basis, our Victorian ancestors in the UK, worried about rapid urbanization and population growth in London, had made similar projections, they would have pointed to the looming crisis arising from reliance on horse-drawn carriages and omnibuses; they would have concluded that by the middle of the 20th century, London would be knee-deep in horse manure, and all of the southern counties would be required to grow the oats and hay to feed and bed the required number of horses. Technology progressed and London adapted. </w:t>
      </w:r>
      <w:r w:rsidRPr="00A02971">
        <w:rPr>
          <w:rStyle w:val="Emphasis"/>
          <w:szCs w:val="20"/>
        </w:rPr>
        <w:t>Why should the rest of humanity not be able to do likewise</w:t>
      </w:r>
      <w:r w:rsidRPr="00A02971">
        <w:rPr>
          <w:szCs w:val="20"/>
        </w:rPr>
        <w:t xml:space="preserve"> </w:t>
      </w:r>
      <w:r w:rsidRPr="00A02971">
        <w:rPr>
          <w:rStyle w:val="StyleUnderline"/>
          <w:szCs w:val="20"/>
        </w:rPr>
        <w:t xml:space="preserve">in the face of a trivial rise in temperature over the course of </w:t>
      </w:r>
      <w:r w:rsidRPr="00A02971">
        <w:rPr>
          <w:rStyle w:val="Emphasis"/>
          <w:szCs w:val="20"/>
        </w:rPr>
        <w:t>more than a century</w:t>
      </w:r>
      <w:r w:rsidRPr="00A02971">
        <w:rPr>
          <w:szCs w:val="20"/>
        </w:rPr>
        <w:t xml:space="preserve">? </w:t>
      </w:r>
      <w:r w:rsidRPr="00A02971">
        <w:rPr>
          <w:rStyle w:val="StyleUnderline"/>
          <w:szCs w:val="20"/>
        </w:rPr>
        <w:t>The work on physical impacts is</w:t>
      </w:r>
      <w:r w:rsidRPr="00A02971">
        <w:rPr>
          <w:szCs w:val="20"/>
        </w:rPr>
        <w:t xml:space="preserve"> </w:t>
      </w:r>
      <w:r w:rsidRPr="00A02971">
        <w:rPr>
          <w:rStyle w:val="Emphasis"/>
          <w:szCs w:val="20"/>
        </w:rPr>
        <w:t>equally over the top</w:t>
      </w:r>
      <w:r w:rsidRPr="00A02971">
        <w:rPr>
          <w:szCs w:val="20"/>
        </w:rPr>
        <w:t xml:space="preserve">. </w:t>
      </w:r>
      <w:r w:rsidRPr="000C18BF">
        <w:rPr>
          <w:rStyle w:val="StyleUnderline"/>
          <w:szCs w:val="20"/>
          <w:highlight w:val="yellow"/>
        </w:rPr>
        <w:t>All</w:t>
      </w:r>
      <w:r w:rsidRPr="00A02971">
        <w:rPr>
          <w:rStyle w:val="StyleUnderline"/>
          <w:szCs w:val="20"/>
        </w:rPr>
        <w:t xml:space="preserve"> the </w:t>
      </w:r>
      <w:r w:rsidRPr="000C18BF">
        <w:rPr>
          <w:rStyle w:val="StyleUnderline"/>
          <w:szCs w:val="20"/>
          <w:highlight w:val="yellow"/>
        </w:rPr>
        <w:t>scenarios assume</w:t>
      </w:r>
      <w:r w:rsidRPr="000C18BF">
        <w:rPr>
          <w:szCs w:val="20"/>
          <w:highlight w:val="yellow"/>
        </w:rPr>
        <w:t xml:space="preserve"> </w:t>
      </w:r>
      <w:r w:rsidRPr="000C18BF">
        <w:rPr>
          <w:rStyle w:val="Emphasis"/>
          <w:szCs w:val="20"/>
          <w:highlight w:val="yellow"/>
        </w:rPr>
        <w:t>only negative impacts</w:t>
      </w:r>
      <w:r w:rsidRPr="000C18BF">
        <w:rPr>
          <w:szCs w:val="20"/>
          <w:highlight w:val="yellow"/>
        </w:rPr>
        <w:t xml:space="preserve">, </w:t>
      </w:r>
      <w:r w:rsidRPr="000C18BF">
        <w:rPr>
          <w:rStyle w:val="StyleUnderline"/>
          <w:szCs w:val="20"/>
          <w:highlight w:val="yellow"/>
        </w:rPr>
        <w:t>ignore</w:t>
      </w:r>
      <w:r w:rsidRPr="00A02971">
        <w:rPr>
          <w:rStyle w:val="StyleUnderline"/>
          <w:szCs w:val="20"/>
        </w:rPr>
        <w:t xml:space="preserve"> the reality of</w:t>
      </w:r>
      <w:r w:rsidRPr="00A02971">
        <w:rPr>
          <w:szCs w:val="20"/>
        </w:rPr>
        <w:t xml:space="preserve"> </w:t>
      </w:r>
      <w:r w:rsidRPr="000C18BF">
        <w:rPr>
          <w:rStyle w:val="Emphasis"/>
          <w:szCs w:val="20"/>
          <w:highlight w:val="yellow"/>
        </w:rPr>
        <w:t>adaptation</w:t>
      </w:r>
      <w:r w:rsidRPr="000C18BF">
        <w:rPr>
          <w:szCs w:val="20"/>
          <w:highlight w:val="yellow"/>
        </w:rPr>
        <w:t xml:space="preserve">, </w:t>
      </w:r>
      <w:r w:rsidRPr="000C18BF">
        <w:rPr>
          <w:rStyle w:val="StyleUnderline"/>
          <w:szCs w:val="20"/>
          <w:highlight w:val="yellow"/>
        </w:rPr>
        <w:t xml:space="preserve">and attribute </w:t>
      </w:r>
      <w:r w:rsidRPr="000C18BF">
        <w:rPr>
          <w:rStyle w:val="Emphasis"/>
          <w:szCs w:val="20"/>
          <w:highlight w:val="yellow"/>
        </w:rPr>
        <w:t>any</w:t>
      </w:r>
      <w:r w:rsidRPr="00A02971">
        <w:rPr>
          <w:rStyle w:val="Emphasis"/>
          <w:szCs w:val="20"/>
        </w:rPr>
        <w:t xml:space="preserve"> and all things </w:t>
      </w:r>
      <w:r w:rsidRPr="000C18BF">
        <w:rPr>
          <w:rStyle w:val="Emphasis"/>
          <w:szCs w:val="20"/>
          <w:highlight w:val="yellow"/>
        </w:rPr>
        <w:t>bad</w:t>
      </w:r>
      <w:r w:rsidRPr="000C18BF">
        <w:rPr>
          <w:rStyle w:val="StyleUnderline"/>
          <w:szCs w:val="20"/>
          <w:highlight w:val="yellow"/>
        </w:rPr>
        <w:t xml:space="preserve"> to</w:t>
      </w:r>
      <w:r w:rsidRPr="00A02971">
        <w:rPr>
          <w:rStyle w:val="StyleUnderline"/>
          <w:szCs w:val="20"/>
        </w:rPr>
        <w:t xml:space="preserve"> global </w:t>
      </w:r>
      <w:r w:rsidRPr="000C18BF">
        <w:rPr>
          <w:rStyle w:val="StyleUnderline"/>
          <w:szCs w:val="20"/>
          <w:highlight w:val="yellow"/>
        </w:rPr>
        <w:t>warming</w:t>
      </w:r>
      <w:r w:rsidRPr="00A02971">
        <w:rPr>
          <w:szCs w:val="20"/>
        </w:rPr>
        <w:t xml:space="preserve">. </w:t>
      </w:r>
      <w:r w:rsidRPr="00A02971">
        <w:rPr>
          <w:rStyle w:val="StyleUnderline"/>
          <w:szCs w:val="20"/>
        </w:rPr>
        <w:t>Assuming the GHG theory to be correct means that its impact would be most evident at night and during the winter</w:t>
      </w:r>
      <w:r w:rsidRPr="00A02971">
        <w:rPr>
          <w:szCs w:val="20"/>
        </w:rPr>
        <w:t xml:space="preserve"> in reducing atmospheric heat loss to outer space.52 It would have greater impact in increasing minimum temperatures than in increasing maximum temperatures. Secondary </w:t>
      </w:r>
      <w:r w:rsidRPr="00A02971">
        <w:rPr>
          <w:rStyle w:val="StyleUnderline"/>
          <w:szCs w:val="20"/>
        </w:rPr>
        <w:t>studies</w:t>
      </w:r>
      <w:r w:rsidRPr="00A02971">
        <w:rPr>
          <w:szCs w:val="20"/>
        </w:rPr>
        <w:t xml:space="preserve">, however, generally </w:t>
      </w:r>
      <w:r w:rsidRPr="00A02971">
        <w:rPr>
          <w:rStyle w:val="Emphasis"/>
          <w:szCs w:val="20"/>
        </w:rPr>
        <w:t>ignore this facet</w:t>
      </w:r>
      <w:r w:rsidRPr="00A02971">
        <w:rPr>
          <w:szCs w:val="20"/>
        </w:rPr>
        <w:t xml:space="preserve"> of the hypothesis. </w:t>
      </w:r>
      <w:r w:rsidRPr="00A02971">
        <w:rPr>
          <w:rStyle w:val="StyleUnderline"/>
          <w:szCs w:val="20"/>
        </w:rPr>
        <w:t>The IPCC believes that a warmer world will harm human health</w:t>
      </w:r>
      <w:r w:rsidRPr="00A02971">
        <w:rPr>
          <w:szCs w:val="20"/>
        </w:rPr>
        <w:t xml:space="preserve"> </w:t>
      </w:r>
      <w:r w:rsidRPr="00A02971">
        <w:rPr>
          <w:rStyle w:val="StyleUnderline"/>
          <w:szCs w:val="20"/>
        </w:rPr>
        <w:t>due</w:t>
      </w:r>
      <w:r w:rsidRPr="00A02971">
        <w:rPr>
          <w:szCs w:val="20"/>
        </w:rPr>
        <w:t xml:space="preserve">, for example, </w:t>
      </w:r>
      <w:r w:rsidRPr="00A02971">
        <w:rPr>
          <w:rStyle w:val="StyleUnderline"/>
          <w:szCs w:val="20"/>
        </w:rPr>
        <w:t>to increased disease, malnutrition, heat-waves, floods, storms, and cardiovascular incidents</w:t>
      </w:r>
      <w:r w:rsidRPr="00A02971">
        <w:rPr>
          <w:szCs w:val="20"/>
        </w:rPr>
        <w:t xml:space="preserve">. As already noted </w:t>
      </w:r>
      <w:r w:rsidRPr="000C18BF">
        <w:rPr>
          <w:rStyle w:val="Emphasis"/>
          <w:szCs w:val="20"/>
          <w:highlight w:val="yellow"/>
        </w:rPr>
        <w:t>there is no basis for</w:t>
      </w:r>
      <w:r w:rsidRPr="00A02971">
        <w:rPr>
          <w:rStyle w:val="Emphasis"/>
          <w:szCs w:val="20"/>
        </w:rPr>
        <w:t xml:space="preserve"> the claim about severe-</w:t>
      </w:r>
      <w:r w:rsidRPr="000C18BF">
        <w:rPr>
          <w:rStyle w:val="Emphasis"/>
          <w:szCs w:val="20"/>
          <w:highlight w:val="yellow"/>
        </w:rPr>
        <w:t>weather</w:t>
      </w:r>
      <w:r w:rsidRPr="00A02971">
        <w:rPr>
          <w:rStyle w:val="Emphasis"/>
          <w:szCs w:val="20"/>
        </w:rPr>
        <w:t xml:space="preserve">-related </w:t>
      </w:r>
      <w:r w:rsidRPr="000C18BF">
        <w:rPr>
          <w:rStyle w:val="Emphasis"/>
          <w:szCs w:val="20"/>
          <w:highlight w:val="yellow"/>
        </w:rPr>
        <w:t>threats or malnutrition</w:t>
      </w:r>
      <w:r w:rsidRPr="00A02971">
        <w:rPr>
          <w:szCs w:val="20"/>
        </w:rPr>
        <w:t xml:space="preserve">. The claim about heat-related deaths gained a boost during the summer of 2003 because of the tragedy of some 15,000 alleged heat-related deaths in France as elderly people stayed behind in city apartments without air conditioning while their children enjoyed the heat at the sea shore during the August vacation. Epidemiological studies of so-called "excess" deaths resulting from heat waves are abused to get the desired results. Similar studies of the impact of cold spells show that they are far more lethal than heat waves and that it is much easier to adapt to heat than to cold.53 More fundamentally, this, like most of the alarmist literature, ignores the basics of the AGW hypothesis: the world will not see an exponential increase in summer, daytime heat (and thus more heat waves), but a decrease in night-time and winter cooling, particularly at higher latitudes and altitudes. Based on the AGW hypothesis, Canada, China, Korea, Northern Europe, Australia, New Zealand, South Africa, Chile, and Argentina will see warmer winters and warmer nights. There are clear benefits to such a development, even if there may also be problems, but the AGW industry tends to ignore the positive aspects of their alarmist scenarios. The feared </w:t>
      </w:r>
      <w:r w:rsidRPr="00A02971">
        <w:rPr>
          <w:rStyle w:val="StyleUnderline"/>
          <w:szCs w:val="20"/>
        </w:rPr>
        <w:t xml:space="preserve">spread of </w:t>
      </w:r>
      <w:r w:rsidRPr="000C18BF">
        <w:rPr>
          <w:rStyle w:val="StyleUnderline"/>
          <w:szCs w:val="20"/>
          <w:highlight w:val="yellow"/>
        </w:rPr>
        <w:t>malaria</w:t>
      </w:r>
      <w:r w:rsidRPr="00A02971">
        <w:rPr>
          <w:szCs w:val="20"/>
        </w:rPr>
        <w:t xml:space="preserve">, a much repeated claim, </w:t>
      </w:r>
      <w:r w:rsidRPr="000C18BF">
        <w:rPr>
          <w:rStyle w:val="StyleUnderline"/>
          <w:szCs w:val="20"/>
          <w:highlight w:val="yellow"/>
        </w:rPr>
        <w:t>is</w:t>
      </w:r>
      <w:r w:rsidRPr="00A02971">
        <w:rPr>
          <w:rStyle w:val="StyleUnderline"/>
          <w:szCs w:val="20"/>
        </w:rPr>
        <w:t xml:space="preserve"> largely </w:t>
      </w:r>
      <w:r w:rsidRPr="000C18BF">
        <w:rPr>
          <w:rStyle w:val="StyleUnderline"/>
          <w:szCs w:val="20"/>
          <w:highlight w:val="yellow"/>
        </w:rPr>
        <w:t>unrelated</w:t>
      </w:r>
      <w:r w:rsidRPr="00A02971">
        <w:rPr>
          <w:rStyle w:val="StyleUnderline"/>
          <w:szCs w:val="20"/>
        </w:rPr>
        <w:t xml:space="preserve"> to climate</w:t>
      </w:r>
      <w:r w:rsidRPr="00A02971">
        <w:rPr>
          <w:szCs w:val="20"/>
        </w:rPr>
        <w:t xml:space="preserve">. </w:t>
      </w:r>
      <w:r w:rsidRPr="00A02971">
        <w:rPr>
          <w:rStyle w:val="StyleUnderline"/>
          <w:szCs w:val="20"/>
        </w:rPr>
        <w:t>Malaria’s worst recorded outbreak</w:t>
      </w:r>
      <w:r w:rsidRPr="00A02971">
        <w:rPr>
          <w:szCs w:val="20"/>
        </w:rPr>
        <w:t xml:space="preserve"> </w:t>
      </w:r>
      <w:r w:rsidRPr="00A02971">
        <w:rPr>
          <w:rStyle w:val="Emphasis"/>
          <w:szCs w:val="20"/>
        </w:rPr>
        <w:t>was in Siberia long before there was any discussion of AGW</w:t>
      </w:r>
      <w:r w:rsidRPr="00A02971">
        <w:rPr>
          <w:szCs w:val="20"/>
        </w:rPr>
        <w:t xml:space="preserve">. Similarly, the building of the Rideau Canal in Ottawa in the 1820s was severely hampered by outbreaks of malaria due to the proximity of mosquito-infested wetlands in the area. Malaria remains widespread in tropical countries today in part because of the UN’s lengthy embargo on the use of DDT, the legacy of an earlier alarmist disaster. Temperature is but one factor, and a minor one at that, in the multiple factors that affect the rise or decline in the presence of disease-spreading mosquitoes. Wealthier western countries have pursued public health strategies that have reduced the incidence of the dis- ease in their countries. Entomologist Paul Reiter, widely recognized as the leading specialist on malaria vectors and a contributor to some of the early work of the IPCC, was aghast to learn how his careful and systematic analysis of the potential impacts had been twisted in ways that he could not endorse. In a recent paper, he concludes: “Simplistic reasoning on the future prevalence of malaria is ill-founded; malaria is not limited by climate in most temperate regions, nor in the tropics, and in nearly all cases, ’new' malaria at high altitudes is well below the maximum altitudinal limits for transmission. Future changes in climate may alter the prevalence and incidence of the disease, but obsessive emphasis on ’global warming' as a dominant parameter is indefensible; the principal determinants are linked to ecological and societal change, politics and economics.”54 </w:t>
      </w:r>
      <w:r w:rsidRPr="00A02971">
        <w:rPr>
          <w:rStyle w:val="Emphasis"/>
          <w:szCs w:val="20"/>
        </w:rPr>
        <w:t xml:space="preserve">Catastrophic </w:t>
      </w:r>
      <w:r w:rsidRPr="000C18BF">
        <w:rPr>
          <w:rStyle w:val="Emphasis"/>
          <w:szCs w:val="20"/>
          <w:highlight w:val="yellow"/>
        </w:rPr>
        <w:t>species loss</w:t>
      </w:r>
      <w:r w:rsidRPr="00A02971">
        <w:rPr>
          <w:szCs w:val="20"/>
        </w:rPr>
        <w:t xml:space="preserve"> </w:t>
      </w:r>
      <w:r w:rsidRPr="00A02971">
        <w:rPr>
          <w:rStyle w:val="StyleUnderline"/>
          <w:szCs w:val="20"/>
        </w:rPr>
        <w:t xml:space="preserve">similarly </w:t>
      </w:r>
      <w:r w:rsidRPr="000C18BF">
        <w:rPr>
          <w:rStyle w:val="StyleUnderline"/>
          <w:szCs w:val="20"/>
          <w:highlight w:val="yellow"/>
        </w:rPr>
        <w:t>has</w:t>
      </w:r>
      <w:r w:rsidRPr="000C18BF">
        <w:rPr>
          <w:szCs w:val="20"/>
          <w:highlight w:val="yellow"/>
        </w:rPr>
        <w:t xml:space="preserve"> </w:t>
      </w:r>
      <w:r w:rsidRPr="000C18BF">
        <w:rPr>
          <w:rStyle w:val="Emphasis"/>
          <w:szCs w:val="20"/>
          <w:highlight w:val="yellow"/>
        </w:rPr>
        <w:t>little foundation in</w:t>
      </w:r>
      <w:r w:rsidRPr="00A02971">
        <w:rPr>
          <w:rStyle w:val="Emphasis"/>
          <w:szCs w:val="20"/>
        </w:rPr>
        <w:t xml:space="preserve"> past </w:t>
      </w:r>
      <w:r w:rsidRPr="000C18BF">
        <w:rPr>
          <w:rStyle w:val="Emphasis"/>
          <w:szCs w:val="20"/>
          <w:highlight w:val="yellow"/>
        </w:rPr>
        <w:t>experience</w:t>
      </w:r>
      <w:r w:rsidRPr="00A02971">
        <w:rPr>
          <w:szCs w:val="20"/>
        </w:rPr>
        <w:t xml:space="preserve">.55 </w:t>
      </w:r>
      <w:r w:rsidRPr="000C18BF">
        <w:rPr>
          <w:rStyle w:val="StyleUnderline"/>
          <w:szCs w:val="20"/>
          <w:highlight w:val="yellow"/>
        </w:rPr>
        <w:t>Even if</w:t>
      </w:r>
      <w:r w:rsidRPr="00A02971">
        <w:rPr>
          <w:rStyle w:val="StyleUnderline"/>
          <w:szCs w:val="20"/>
        </w:rPr>
        <w:t xml:space="preserve"> the GHG hypothesis were to be </w:t>
      </w:r>
      <w:r w:rsidRPr="000C18BF">
        <w:rPr>
          <w:rStyle w:val="StyleUnderline"/>
          <w:szCs w:val="20"/>
          <w:highlight w:val="yellow"/>
        </w:rPr>
        <w:t>correct</w:t>
      </w:r>
      <w:r w:rsidRPr="000C18BF">
        <w:rPr>
          <w:szCs w:val="20"/>
          <w:highlight w:val="yellow"/>
        </w:rPr>
        <w:t xml:space="preserve">, </w:t>
      </w:r>
      <w:r w:rsidRPr="000C18BF">
        <w:rPr>
          <w:rStyle w:val="Emphasis"/>
          <w:szCs w:val="20"/>
          <w:highlight w:val="yellow"/>
        </w:rPr>
        <w:t>its impact would be slow</w:t>
      </w:r>
      <w:r w:rsidRPr="000C18BF">
        <w:rPr>
          <w:szCs w:val="20"/>
          <w:highlight w:val="yellow"/>
        </w:rPr>
        <w:t xml:space="preserve">, </w:t>
      </w:r>
      <w:r w:rsidRPr="000C18BF">
        <w:rPr>
          <w:rStyle w:val="Emphasis"/>
          <w:szCs w:val="20"/>
          <w:highlight w:val="yellow"/>
        </w:rPr>
        <w:t>providing</w:t>
      </w:r>
      <w:r w:rsidRPr="00A02971">
        <w:rPr>
          <w:rStyle w:val="Emphasis"/>
          <w:szCs w:val="20"/>
        </w:rPr>
        <w:t xml:space="preserve"> significant </w:t>
      </w:r>
      <w:r w:rsidRPr="000C18BF">
        <w:rPr>
          <w:rStyle w:val="Emphasis"/>
          <w:szCs w:val="20"/>
          <w:highlight w:val="yellow"/>
        </w:rPr>
        <w:t>scope</w:t>
      </w:r>
      <w:r w:rsidRPr="00A02971">
        <w:rPr>
          <w:rStyle w:val="Emphasis"/>
          <w:szCs w:val="20"/>
        </w:rPr>
        <w:t xml:space="preserve"> and opportunity for </w:t>
      </w:r>
      <w:r w:rsidRPr="000C18BF">
        <w:rPr>
          <w:rStyle w:val="Emphasis"/>
          <w:szCs w:val="20"/>
          <w:highlight w:val="yellow"/>
        </w:rPr>
        <w:t>adaptation</w:t>
      </w:r>
      <w:r w:rsidRPr="00A02971">
        <w:rPr>
          <w:szCs w:val="20"/>
        </w:rPr>
        <w:t xml:space="preserve">, </w:t>
      </w:r>
      <w:r w:rsidRPr="00A02971">
        <w:rPr>
          <w:rStyle w:val="StyleUnderline"/>
          <w:szCs w:val="20"/>
        </w:rPr>
        <w:t>including by ﬂora and fauna</w:t>
      </w:r>
      <w:r w:rsidRPr="00A02971">
        <w:rPr>
          <w:szCs w:val="20"/>
        </w:rPr>
        <w:t xml:space="preserve">. One of the more irresponsible claims was made by a group of UK </w:t>
      </w:r>
      <w:r w:rsidRPr="000C18BF">
        <w:rPr>
          <w:rStyle w:val="StyleUnderline"/>
          <w:szCs w:val="20"/>
          <w:highlight w:val="yellow"/>
        </w:rPr>
        <w:t>modelers</w:t>
      </w:r>
      <w:r w:rsidRPr="00A02971">
        <w:rPr>
          <w:szCs w:val="20"/>
        </w:rPr>
        <w:t xml:space="preserve"> who </w:t>
      </w:r>
      <w:r w:rsidRPr="000C18BF">
        <w:rPr>
          <w:rStyle w:val="StyleUnderline"/>
          <w:szCs w:val="20"/>
          <w:highlight w:val="yellow"/>
        </w:rPr>
        <w:t>fed</w:t>
      </w:r>
      <w:r w:rsidRPr="00A02971">
        <w:rPr>
          <w:rStyle w:val="StyleUnderline"/>
          <w:szCs w:val="20"/>
        </w:rPr>
        <w:t xml:space="preserve"> wildly </w:t>
      </w:r>
      <w:r w:rsidRPr="000C18BF">
        <w:rPr>
          <w:rStyle w:val="StyleUnderline"/>
          <w:szCs w:val="20"/>
          <w:highlight w:val="yellow"/>
        </w:rPr>
        <w:t>improbable scenarios</w:t>
      </w:r>
      <w:r w:rsidRPr="00A02971">
        <w:rPr>
          <w:rStyle w:val="StyleUnderline"/>
          <w:szCs w:val="20"/>
        </w:rPr>
        <w:t xml:space="preserve"> and data into their computers and produced the much-touted claim of massive species loss</w:t>
      </w:r>
      <w:r w:rsidRPr="00A02971">
        <w:rPr>
          <w:szCs w:val="20"/>
        </w:rPr>
        <w:t xml:space="preserve"> by the end of the century. </w:t>
      </w:r>
      <w:r w:rsidRPr="00A02971">
        <w:rPr>
          <w:rStyle w:val="StyleUnderline"/>
          <w:szCs w:val="20"/>
        </w:rPr>
        <w:t>There are literally</w:t>
      </w:r>
      <w:r w:rsidRPr="00A02971">
        <w:rPr>
          <w:szCs w:val="20"/>
        </w:rPr>
        <w:t xml:space="preserve"> </w:t>
      </w:r>
      <w:r w:rsidRPr="00A02971">
        <w:rPr>
          <w:rStyle w:val="Emphasis"/>
          <w:szCs w:val="20"/>
        </w:rPr>
        <w:t xml:space="preserve">thousands of </w:t>
      </w:r>
      <w:r w:rsidRPr="00B67137">
        <w:rPr>
          <w:rStyle w:val="Emphasis"/>
        </w:rPr>
        <w:t>websites devoted</w:t>
      </w:r>
      <w:r w:rsidRPr="00A02971">
        <w:rPr>
          <w:rStyle w:val="Emphasis"/>
          <w:szCs w:val="20"/>
        </w:rPr>
        <w:t xml:space="preserve"> to spreading alarm about species loss</w:t>
      </w:r>
      <w:r w:rsidRPr="00A02971">
        <w:rPr>
          <w:szCs w:val="20"/>
        </w:rPr>
        <w:t xml:space="preserve"> and biodiversity. </w:t>
      </w:r>
      <w:r w:rsidRPr="00A02971">
        <w:rPr>
          <w:rStyle w:val="StyleUnderline"/>
          <w:szCs w:val="20"/>
        </w:rPr>
        <w:t xml:space="preserve">Global </w:t>
      </w:r>
      <w:r w:rsidRPr="000C18BF">
        <w:rPr>
          <w:rStyle w:val="StyleUnderline"/>
          <w:szCs w:val="20"/>
          <w:highlight w:val="yellow"/>
        </w:rPr>
        <w:t>warming is</w:t>
      </w:r>
      <w:r w:rsidRPr="000C18BF">
        <w:rPr>
          <w:szCs w:val="20"/>
          <w:highlight w:val="yellow"/>
        </w:rPr>
        <w:t xml:space="preserve"> </w:t>
      </w:r>
      <w:r w:rsidRPr="000C18BF">
        <w:rPr>
          <w:rStyle w:val="Emphasis"/>
          <w:szCs w:val="20"/>
          <w:highlight w:val="yellow"/>
        </w:rPr>
        <w:t>but one of many</w:t>
      </w:r>
      <w:r w:rsidRPr="00A02971">
        <w:rPr>
          <w:rStyle w:val="Emphasis"/>
          <w:szCs w:val="20"/>
        </w:rPr>
        <w:t xml:space="preserve"> claimed human </w:t>
      </w:r>
      <w:r w:rsidRPr="000C18BF">
        <w:rPr>
          <w:rStyle w:val="Emphasis"/>
          <w:szCs w:val="20"/>
          <w:highlight w:val="yellow"/>
        </w:rPr>
        <w:t>threats to</w:t>
      </w:r>
      <w:r w:rsidRPr="00A02971">
        <w:rPr>
          <w:rStyle w:val="Emphasis"/>
          <w:szCs w:val="20"/>
        </w:rPr>
        <w:t xml:space="preserve"> the planet’s </w:t>
      </w:r>
      <w:r w:rsidRPr="000C18BF">
        <w:rPr>
          <w:rStyle w:val="Emphasis"/>
          <w:szCs w:val="20"/>
          <w:highlight w:val="yellow"/>
        </w:rPr>
        <w:t>biodiversity</w:t>
      </w:r>
      <w:r w:rsidRPr="00A02971">
        <w:rPr>
          <w:szCs w:val="20"/>
        </w:rPr>
        <w:t xml:space="preserve">. </w:t>
      </w:r>
      <w:r w:rsidRPr="00A02971">
        <w:rPr>
          <w:rStyle w:val="StyleUnderline"/>
          <w:szCs w:val="20"/>
        </w:rPr>
        <w:t xml:space="preserve">The </w:t>
      </w:r>
      <w:r w:rsidRPr="000C18BF">
        <w:rPr>
          <w:rStyle w:val="StyleUnderline"/>
          <w:szCs w:val="20"/>
          <w:highlight w:val="yellow"/>
        </w:rPr>
        <w:t>claims</w:t>
      </w:r>
      <w:r w:rsidRPr="00A02971">
        <w:rPr>
          <w:rStyle w:val="StyleUnderline"/>
          <w:szCs w:val="20"/>
        </w:rPr>
        <w:t>,</w:t>
      </w:r>
      <w:r w:rsidRPr="00A02971">
        <w:rPr>
          <w:szCs w:val="20"/>
        </w:rPr>
        <w:t xml:space="preserve"> fortunately, </w:t>
      </w:r>
      <w:r w:rsidRPr="000C18BF">
        <w:rPr>
          <w:rStyle w:val="StyleUnderline"/>
          <w:szCs w:val="20"/>
          <w:highlight w:val="yellow"/>
        </w:rPr>
        <w:t>are</w:t>
      </w:r>
      <w:r w:rsidRPr="00A02971">
        <w:rPr>
          <w:rStyle w:val="StyleUnderline"/>
          <w:szCs w:val="20"/>
        </w:rPr>
        <w:t xml:space="preserve"> largely </w:t>
      </w:r>
      <w:r w:rsidRPr="000C18BF">
        <w:rPr>
          <w:rStyle w:val="StyleUnderline"/>
          <w:szCs w:val="20"/>
          <w:highlight w:val="yellow"/>
        </w:rPr>
        <w:t>hype</w:t>
      </w:r>
      <w:r w:rsidRPr="00A02971">
        <w:rPr>
          <w:szCs w:val="20"/>
        </w:rPr>
        <w:t xml:space="preserve">, based on computer models and the estimate by Harvard naturalist Edward O. Wilson that 27,000 to 100,000 species are lost annually - a figure he advanced purely hypothetically but which has become one of the most persistent of environmental urban myths. The fact is that </w:t>
      </w:r>
      <w:r w:rsidRPr="00A02971">
        <w:rPr>
          <w:rStyle w:val="StyleUnderline"/>
          <w:szCs w:val="20"/>
        </w:rPr>
        <w:t>scientists</w:t>
      </w:r>
      <w:r w:rsidRPr="00A02971">
        <w:rPr>
          <w:szCs w:val="20"/>
        </w:rPr>
        <w:t xml:space="preserve"> </w:t>
      </w:r>
      <w:r w:rsidRPr="00A02971">
        <w:rPr>
          <w:rStyle w:val="Emphasis"/>
          <w:szCs w:val="20"/>
        </w:rPr>
        <w:t>have no idea of the extent of the world's ﬂora and fauna</w:t>
      </w:r>
      <w:r w:rsidRPr="00A02971">
        <w:rPr>
          <w:szCs w:val="20"/>
        </w:rPr>
        <w:t xml:space="preserve">, with estimates ranging from five million to 100 million species, and that </w:t>
      </w:r>
      <w:r w:rsidRPr="00A02971">
        <w:rPr>
          <w:rStyle w:val="StyleUnderline"/>
          <w:szCs w:val="20"/>
        </w:rPr>
        <w:t>there are no reliable data about the rate of loss</w:t>
      </w:r>
      <w:r w:rsidRPr="00A02971">
        <w:rPr>
          <w:szCs w:val="20"/>
        </w:rPr>
        <w:t xml:space="preserve">. By some estimates, </w:t>
      </w:r>
      <w:r w:rsidRPr="000C18BF">
        <w:rPr>
          <w:rStyle w:val="StyleUnderline"/>
          <w:szCs w:val="20"/>
          <w:highlight w:val="yellow"/>
        </w:rPr>
        <w:t>95 per cent of</w:t>
      </w:r>
      <w:r w:rsidRPr="00A02971">
        <w:rPr>
          <w:rStyle w:val="StyleUnderline"/>
          <w:szCs w:val="20"/>
        </w:rPr>
        <w:t xml:space="preserve"> the </w:t>
      </w:r>
      <w:r w:rsidRPr="000C18BF">
        <w:rPr>
          <w:rStyle w:val="StyleUnderline"/>
          <w:szCs w:val="20"/>
          <w:highlight w:val="yellow"/>
        </w:rPr>
        <w:t>species</w:t>
      </w:r>
      <w:r w:rsidRPr="00A02971">
        <w:rPr>
          <w:rStyle w:val="StyleUnderline"/>
          <w:szCs w:val="20"/>
        </w:rPr>
        <w:t xml:space="preserve"> that ever existed </w:t>
      </w:r>
      <w:r w:rsidRPr="000C18BF">
        <w:rPr>
          <w:rStyle w:val="StyleUnderline"/>
          <w:szCs w:val="20"/>
          <w:highlight w:val="yellow"/>
        </w:rPr>
        <w:t>have been lost</w:t>
      </w:r>
      <w:r w:rsidRPr="00A02971">
        <w:rPr>
          <w:rStyle w:val="StyleUnderline"/>
          <w:szCs w:val="20"/>
        </w:rPr>
        <w:t xml:space="preserve"> over the eons</w:t>
      </w:r>
      <w:r w:rsidRPr="00A02971">
        <w:rPr>
          <w:szCs w:val="20"/>
        </w:rPr>
        <w:t xml:space="preserve">, most before humans became major players in altering their environment. A much more credible estimate of recent species loss comes from a surprising source, the UN Environmental Program. It reports that known </w:t>
      </w:r>
      <w:r w:rsidRPr="00A02971">
        <w:rPr>
          <w:rStyle w:val="Emphasis"/>
          <w:szCs w:val="20"/>
        </w:rPr>
        <w:t xml:space="preserve">species </w:t>
      </w:r>
      <w:r w:rsidRPr="000C18BF">
        <w:rPr>
          <w:rStyle w:val="Emphasis"/>
          <w:szCs w:val="20"/>
          <w:highlight w:val="yellow"/>
        </w:rPr>
        <w:t>loss is slowing reaching its lowest level in 500 years</w:t>
      </w:r>
      <w:r w:rsidRPr="00A02971">
        <w:rPr>
          <w:szCs w:val="20"/>
        </w:rPr>
        <w:t xml:space="preserve"> in the last three decades of the 20th century, with some 20 reported extinctions despite increasing pressure on the biosphere from growing human population and industrialization.57 The alarmist community has also introduced the scientifically unknown concept of "locally extinct,” often meaning little more than that </w:t>
      </w:r>
      <w:r w:rsidRPr="00A02971">
        <w:rPr>
          <w:rStyle w:val="StyleUnderline"/>
          <w:szCs w:val="20"/>
        </w:rPr>
        <w:t>a species of plant or animal has responded to adverse conditions by moving to more hospitable circumstances</w:t>
      </w:r>
      <w:r w:rsidRPr="00A02971">
        <w:rPr>
          <w:szCs w:val="20"/>
        </w:rPr>
        <w:t xml:space="preserve">, e.g., birds or butterflies becoming more numerous north of their range and disappearing at its extreme southern extent. Idso et al. conclude: “Many </w:t>
      </w:r>
      <w:r w:rsidRPr="00A02971">
        <w:rPr>
          <w:rStyle w:val="StyleUnderline"/>
          <w:szCs w:val="20"/>
        </w:rPr>
        <w:t>species have shown the ability to</w:t>
      </w:r>
      <w:r w:rsidRPr="00A02971">
        <w:rPr>
          <w:szCs w:val="20"/>
        </w:rPr>
        <w:t xml:space="preserve"> </w:t>
      </w:r>
      <w:r w:rsidRPr="00A02971">
        <w:rPr>
          <w:rStyle w:val="Emphasis"/>
          <w:szCs w:val="20"/>
        </w:rPr>
        <w:t>adapt rapidly to changes in climate</w:t>
      </w:r>
      <w:r w:rsidRPr="00A02971">
        <w:rPr>
          <w:szCs w:val="20"/>
        </w:rPr>
        <w:t xml:space="preserve">. </w:t>
      </w:r>
      <w:r w:rsidRPr="000C18BF">
        <w:rPr>
          <w:rStyle w:val="StyleUnderline"/>
          <w:szCs w:val="20"/>
          <w:highlight w:val="yellow"/>
        </w:rPr>
        <w:t>Claims that</w:t>
      </w:r>
      <w:r w:rsidRPr="00A02971">
        <w:rPr>
          <w:rStyle w:val="StyleUnderline"/>
          <w:szCs w:val="20"/>
        </w:rPr>
        <w:t xml:space="preserve"> global </w:t>
      </w:r>
      <w:r w:rsidRPr="000C18BF">
        <w:rPr>
          <w:rStyle w:val="StyleUnderline"/>
          <w:szCs w:val="20"/>
          <w:highlight w:val="yellow"/>
        </w:rPr>
        <w:t>warming threatens</w:t>
      </w:r>
      <w:r w:rsidRPr="00A02971">
        <w:rPr>
          <w:szCs w:val="20"/>
        </w:rPr>
        <w:t xml:space="preserve"> large numbers of species with </w:t>
      </w:r>
      <w:r w:rsidRPr="000C18BF">
        <w:rPr>
          <w:rStyle w:val="Emphasis"/>
          <w:szCs w:val="20"/>
          <w:highlight w:val="yellow"/>
        </w:rPr>
        <w:t>extinction</w:t>
      </w:r>
      <w:r w:rsidRPr="00A02971">
        <w:rPr>
          <w:szCs w:val="20"/>
        </w:rPr>
        <w:t xml:space="preserve"> </w:t>
      </w:r>
      <w:r w:rsidRPr="00A02971">
        <w:rPr>
          <w:rStyle w:val="StyleUnderline"/>
          <w:szCs w:val="20"/>
        </w:rPr>
        <w:t xml:space="preserve">typically </w:t>
      </w:r>
      <w:r w:rsidRPr="000C18BF">
        <w:rPr>
          <w:rStyle w:val="StyleUnderline"/>
          <w:szCs w:val="20"/>
          <w:highlight w:val="yellow"/>
        </w:rPr>
        <w:t>rest on</w:t>
      </w:r>
      <w:r w:rsidRPr="00A02971">
        <w:rPr>
          <w:szCs w:val="20"/>
        </w:rPr>
        <w:t xml:space="preserve"> a false definition of extinction (the loss of a particular population rather than en- tire species) and </w:t>
      </w:r>
      <w:r w:rsidRPr="000C18BF">
        <w:rPr>
          <w:rStyle w:val="Emphasis"/>
          <w:szCs w:val="20"/>
          <w:highlight w:val="yellow"/>
        </w:rPr>
        <w:t>speculation rather than</w:t>
      </w:r>
      <w:r w:rsidRPr="00A02971">
        <w:rPr>
          <w:rStyle w:val="Emphasis"/>
          <w:szCs w:val="20"/>
        </w:rPr>
        <w:t xml:space="preserve"> real-world </w:t>
      </w:r>
      <w:r w:rsidRPr="000C18BF">
        <w:rPr>
          <w:rStyle w:val="Emphasis"/>
          <w:szCs w:val="20"/>
          <w:highlight w:val="yellow"/>
        </w:rPr>
        <w:t>evidence</w:t>
      </w:r>
      <w:r w:rsidRPr="00A02971">
        <w:rPr>
          <w:szCs w:val="20"/>
        </w:rPr>
        <w:t xml:space="preserve">. </w:t>
      </w:r>
      <w:r w:rsidRPr="00A02971">
        <w:rPr>
          <w:rStyle w:val="StyleUnderline"/>
          <w:szCs w:val="20"/>
        </w:rPr>
        <w:t xml:space="preserve">The world’s </w:t>
      </w:r>
      <w:r w:rsidRPr="000C18BF">
        <w:rPr>
          <w:rStyle w:val="StyleUnderline"/>
          <w:szCs w:val="20"/>
          <w:highlight w:val="yellow"/>
        </w:rPr>
        <w:t>species have proven</w:t>
      </w:r>
      <w:r w:rsidRPr="00A02971">
        <w:rPr>
          <w:szCs w:val="20"/>
        </w:rPr>
        <w:t xml:space="preserve"> </w:t>
      </w:r>
      <w:r w:rsidRPr="00A02971">
        <w:rPr>
          <w:rStyle w:val="Emphasis"/>
          <w:szCs w:val="20"/>
        </w:rPr>
        <w:t xml:space="preserve">very </w:t>
      </w:r>
      <w:r w:rsidRPr="000C18BF">
        <w:rPr>
          <w:rStyle w:val="Emphasis"/>
          <w:szCs w:val="20"/>
          <w:highlight w:val="yellow"/>
        </w:rPr>
        <w:t>resilient</w:t>
      </w:r>
      <w:r w:rsidRPr="000C18BF">
        <w:rPr>
          <w:szCs w:val="20"/>
          <w:highlight w:val="yellow"/>
        </w:rPr>
        <w:t xml:space="preserve">, </w:t>
      </w:r>
      <w:r w:rsidRPr="000C18BF">
        <w:rPr>
          <w:rStyle w:val="StyleUnderline"/>
          <w:szCs w:val="20"/>
          <w:highlight w:val="yellow"/>
        </w:rPr>
        <w:t>having survived past</w:t>
      </w:r>
      <w:r w:rsidRPr="00A02971">
        <w:rPr>
          <w:rStyle w:val="StyleUnderline"/>
          <w:szCs w:val="20"/>
        </w:rPr>
        <w:t xml:space="preserve"> natural climate </w:t>
      </w:r>
      <w:r w:rsidRPr="000C18BF">
        <w:rPr>
          <w:rStyle w:val="StyleUnderline"/>
          <w:szCs w:val="20"/>
          <w:highlight w:val="yellow"/>
        </w:rPr>
        <w:t>cycles that involved</w:t>
      </w:r>
      <w:r w:rsidRPr="00A02971">
        <w:rPr>
          <w:rStyle w:val="StyleUnderline"/>
          <w:szCs w:val="20"/>
        </w:rPr>
        <w:t xml:space="preserve"> much </w:t>
      </w:r>
      <w:r w:rsidRPr="000C18BF">
        <w:rPr>
          <w:rStyle w:val="StyleUnderline"/>
          <w:szCs w:val="20"/>
          <w:highlight w:val="yellow"/>
        </w:rPr>
        <w:t>greater warming</w:t>
      </w:r>
      <w:r w:rsidRPr="00A02971">
        <w:rPr>
          <w:rStyle w:val="StyleUnderline"/>
          <w:szCs w:val="20"/>
        </w:rPr>
        <w:t xml:space="preserve"> and higher C02 concentrations </w:t>
      </w:r>
      <w:r w:rsidRPr="000C18BF">
        <w:rPr>
          <w:rStyle w:val="StyleUnderline"/>
          <w:szCs w:val="20"/>
          <w:highlight w:val="yellow"/>
        </w:rPr>
        <w:t>than</w:t>
      </w:r>
      <w:r w:rsidRPr="00A02971">
        <w:rPr>
          <w:rStyle w:val="StyleUnderline"/>
          <w:szCs w:val="20"/>
        </w:rPr>
        <w:t xml:space="preserve"> exist today or are </w:t>
      </w:r>
      <w:r w:rsidRPr="000C18BF">
        <w:rPr>
          <w:rStyle w:val="StyleUnderline"/>
          <w:szCs w:val="20"/>
          <w:highlight w:val="yellow"/>
        </w:rPr>
        <w:t>likely</w:t>
      </w:r>
      <w:r w:rsidRPr="00A02971">
        <w:rPr>
          <w:rStyle w:val="StyleUnderline"/>
          <w:szCs w:val="20"/>
        </w:rPr>
        <w:t xml:space="preserve"> to exist </w:t>
      </w:r>
      <w:r w:rsidRPr="000C18BF">
        <w:rPr>
          <w:rStyle w:val="StyleUnderline"/>
          <w:szCs w:val="20"/>
          <w:highlight w:val="yellow"/>
        </w:rPr>
        <w:t>in</w:t>
      </w:r>
      <w:r w:rsidRPr="00A02971">
        <w:rPr>
          <w:rStyle w:val="StyleUnderline"/>
          <w:szCs w:val="20"/>
        </w:rPr>
        <w:t xml:space="preserve"> the </w:t>
      </w:r>
      <w:r w:rsidRPr="000C18BF">
        <w:rPr>
          <w:rStyle w:val="StyleUnderline"/>
          <w:szCs w:val="20"/>
          <w:highlight w:val="yellow"/>
        </w:rPr>
        <w:t>coming centuries</w:t>
      </w:r>
      <w:r w:rsidRPr="00A02971">
        <w:rPr>
          <w:rStyle w:val="StyleUnderline"/>
          <w:szCs w:val="20"/>
        </w:rPr>
        <w:t>?“</w:t>
      </w:r>
    </w:p>
    <w:p w14:paraId="648D21B8" w14:textId="005058F2" w:rsidR="00D94F98" w:rsidRDefault="00D94F98" w:rsidP="00D94F98"/>
    <w:p w14:paraId="2570E5BA" w14:textId="366AE6B6" w:rsidR="00D94F98" w:rsidRDefault="00D94F98" w:rsidP="00D94F98">
      <w:pPr>
        <w:pStyle w:val="Heading3"/>
      </w:pPr>
      <w:r>
        <w:t>1AR --- Subnational Solves</w:t>
      </w:r>
    </w:p>
    <w:p w14:paraId="3E21AE2E" w14:textId="2D24014A" w:rsidR="00D94F98" w:rsidRDefault="00D94F98" w:rsidP="00D94F98"/>
    <w:p w14:paraId="50C25786" w14:textId="724511E2" w:rsidR="00D94F98" w:rsidRDefault="00D94F98" w:rsidP="00D94F98">
      <w:pPr>
        <w:pStyle w:val="Heading4"/>
      </w:pPr>
      <w:r>
        <w:t>Trump not key --- Extend Rosen --- states and business opt in to regs --- puts US on track for paris --- solves the “wasted time” and “climate leadership” warrants</w:t>
      </w:r>
    </w:p>
    <w:p w14:paraId="4AA48134" w14:textId="77777777" w:rsidR="00D94F98" w:rsidRPr="001A7517" w:rsidRDefault="00D94F98" w:rsidP="00D94F98">
      <w:r w:rsidRPr="001A7517">
        <w:rPr>
          <w:rStyle w:val="Style13ptBold"/>
        </w:rPr>
        <w:t>Ricketts</w:t>
      </w:r>
      <w:r>
        <w:t xml:space="preserve"> et al </w:t>
      </w:r>
      <w:r w:rsidRPr="001A7517">
        <w:rPr>
          <w:rStyle w:val="Style13ptBold"/>
        </w:rPr>
        <w:t>20</w:t>
      </w:r>
      <w:r>
        <w:t xml:space="preserve"> --- </w:t>
      </w:r>
      <w:r w:rsidRPr="001A7517">
        <w:rPr>
          <w:sz w:val="18"/>
          <w:szCs w:val="18"/>
        </w:rPr>
        <w:t>Sam Ricketts is a senior fellow for Energy and Environment at the Center for American Progress. Rita Cliffton is a research associate for Climate and Energy Policy at the Center. Lola Oduyeru is a manager for State and Local Government Affairs at the Center. Bill Holland is the senior director for State Advocacy and Policy at the League of Conservation Voters. “States Are Laying a Road Map for Climate Leadership”, Center for American Progress, April 20</w:t>
      </w:r>
      <w:r w:rsidRPr="001A7517">
        <w:rPr>
          <w:sz w:val="18"/>
          <w:szCs w:val="18"/>
          <w:vertAlign w:val="superscript"/>
        </w:rPr>
        <w:t>th</w:t>
      </w:r>
      <w:r w:rsidRPr="001A7517">
        <w:rPr>
          <w:sz w:val="18"/>
          <w:szCs w:val="18"/>
        </w:rPr>
        <w:t xml:space="preserve"> 2020, </w:t>
      </w:r>
      <w:hyperlink r:id="rId330" w:history="1">
        <w:r w:rsidRPr="001A7517">
          <w:rPr>
            <w:rStyle w:val="Hyperlink"/>
            <w:sz w:val="18"/>
            <w:szCs w:val="18"/>
          </w:rPr>
          <w:t>https://www.americanprogress.org/issues/green/reports/2020/04/30/484163/states-laying-road-map-climate-leadership/</w:t>
        </w:r>
      </w:hyperlink>
      <w:r w:rsidRPr="001A7517">
        <w:rPr>
          <w:sz w:val="18"/>
          <w:szCs w:val="18"/>
        </w:rPr>
        <w:t xml:space="preserve"> (BJN)</w:t>
      </w:r>
      <w:r>
        <w:t xml:space="preserve"> </w:t>
      </w:r>
    </w:p>
    <w:p w14:paraId="23FD8A59" w14:textId="77777777" w:rsidR="00D94F98" w:rsidRPr="001A7517" w:rsidRDefault="00D94F98" w:rsidP="00D94F98">
      <w:pPr>
        <w:rPr>
          <w:sz w:val="16"/>
        </w:rPr>
      </w:pPr>
      <w:r w:rsidRPr="001A7517">
        <w:rPr>
          <w:sz w:val="16"/>
        </w:rPr>
        <w:t xml:space="preserve">Meanwhile, </w:t>
      </w:r>
      <w:r w:rsidRPr="000C18BF">
        <w:rPr>
          <w:rStyle w:val="StyleUnderline"/>
          <w:highlight w:val="yellow"/>
        </w:rPr>
        <w:t>state governments</w:t>
      </w:r>
      <w:r w:rsidRPr="001A7517">
        <w:rPr>
          <w:sz w:val="16"/>
        </w:rPr>
        <w:t xml:space="preserve"> across the United States </w:t>
      </w:r>
      <w:r w:rsidRPr="000C18BF">
        <w:rPr>
          <w:rStyle w:val="StyleUnderline"/>
          <w:highlight w:val="yellow"/>
        </w:rPr>
        <w:t>are taking</w:t>
      </w:r>
      <w:r w:rsidRPr="000C18BF">
        <w:rPr>
          <w:sz w:val="16"/>
          <w:highlight w:val="yellow"/>
        </w:rPr>
        <w:t xml:space="preserve"> </w:t>
      </w:r>
      <w:r w:rsidRPr="000C18BF">
        <w:rPr>
          <w:rStyle w:val="Emphasis"/>
          <w:highlight w:val="yellow"/>
        </w:rPr>
        <w:t>meaningful action</w:t>
      </w:r>
      <w:r w:rsidRPr="001A7517">
        <w:rPr>
          <w:sz w:val="16"/>
        </w:rPr>
        <w:t xml:space="preserve"> against climate change and toward </w:t>
      </w:r>
      <w:r w:rsidRPr="000C18BF">
        <w:rPr>
          <w:rStyle w:val="StyleUnderline"/>
          <w:highlight w:val="yellow"/>
        </w:rPr>
        <w:t xml:space="preserve">building a </w:t>
      </w:r>
      <w:r w:rsidRPr="000C18BF">
        <w:rPr>
          <w:rStyle w:val="Emphasis"/>
          <w:highlight w:val="yellow"/>
        </w:rPr>
        <w:t>clean energy economy</w:t>
      </w:r>
      <w:r w:rsidRPr="001A7517">
        <w:rPr>
          <w:sz w:val="16"/>
        </w:rPr>
        <w:t xml:space="preserve">. Local governments and tribal nations are leading as well. </w:t>
      </w:r>
      <w:r w:rsidRPr="006958FD">
        <w:rPr>
          <w:rStyle w:val="StyleUnderline"/>
        </w:rPr>
        <w:t>This leadership is critical in real terms</w:t>
      </w:r>
      <w:r w:rsidRPr="001A7517">
        <w:rPr>
          <w:sz w:val="16"/>
        </w:rPr>
        <w:t xml:space="preserve">: </w:t>
      </w:r>
      <w:r w:rsidRPr="006958FD">
        <w:rPr>
          <w:rStyle w:val="Emphasis"/>
        </w:rPr>
        <w:t>It is reducing carbon pollution</w:t>
      </w:r>
      <w:r w:rsidRPr="001A7517">
        <w:rPr>
          <w:sz w:val="16"/>
        </w:rPr>
        <w:t xml:space="preserve"> that is harming American communities6—especially communities of color and low-income communities.7 </w:t>
      </w:r>
      <w:r w:rsidRPr="000C18BF">
        <w:rPr>
          <w:rStyle w:val="StyleUnderline"/>
          <w:highlight w:val="yellow"/>
        </w:rPr>
        <w:t>This leadership is</w:t>
      </w:r>
      <w:r w:rsidRPr="006958FD">
        <w:rPr>
          <w:rStyle w:val="StyleUnderline"/>
        </w:rPr>
        <w:t xml:space="preserve"> also important for </w:t>
      </w:r>
      <w:r w:rsidRPr="000C18BF">
        <w:rPr>
          <w:rStyle w:val="Emphasis"/>
          <w:highlight w:val="yellow"/>
        </w:rPr>
        <w:t>showing the world</w:t>
      </w:r>
      <w:r w:rsidRPr="000C18BF">
        <w:rPr>
          <w:sz w:val="16"/>
          <w:highlight w:val="yellow"/>
        </w:rPr>
        <w:t xml:space="preserve"> </w:t>
      </w:r>
      <w:r w:rsidRPr="000C18BF">
        <w:rPr>
          <w:rStyle w:val="StyleUnderline"/>
          <w:highlight w:val="yellow"/>
        </w:rPr>
        <w:t xml:space="preserve">that most Americans </w:t>
      </w:r>
      <w:r w:rsidRPr="000C18BF">
        <w:rPr>
          <w:rStyle w:val="Emphasis"/>
          <w:highlight w:val="yellow"/>
        </w:rPr>
        <w:t>remain</w:t>
      </w:r>
      <w:r w:rsidRPr="006958FD">
        <w:rPr>
          <w:rStyle w:val="Emphasis"/>
        </w:rPr>
        <w:t xml:space="preserve"> </w:t>
      </w:r>
      <w:r w:rsidRPr="000C18BF">
        <w:rPr>
          <w:rStyle w:val="Emphasis"/>
          <w:highlight w:val="yellow"/>
        </w:rPr>
        <w:t>committed to climate solutions</w:t>
      </w:r>
      <w:r w:rsidRPr="006958FD">
        <w:rPr>
          <w:rStyle w:val="Emphasis"/>
        </w:rPr>
        <w:t>,</w:t>
      </w:r>
      <w:r w:rsidRPr="001A7517">
        <w:rPr>
          <w:sz w:val="16"/>
        </w:rPr>
        <w:t xml:space="preserve">8 </w:t>
      </w:r>
      <w:r w:rsidRPr="000C18BF">
        <w:rPr>
          <w:rStyle w:val="StyleUnderline"/>
          <w:highlight w:val="yellow"/>
        </w:rPr>
        <w:t xml:space="preserve">and </w:t>
      </w:r>
      <w:r w:rsidRPr="00D94F98">
        <w:rPr>
          <w:rStyle w:val="StyleUnderline"/>
        </w:rPr>
        <w:t xml:space="preserve">it </w:t>
      </w:r>
      <w:r w:rsidRPr="000C18BF">
        <w:rPr>
          <w:rStyle w:val="StyleUnderline"/>
          <w:highlight w:val="yellow"/>
        </w:rPr>
        <w:t>is demonstrating</w:t>
      </w:r>
      <w:r w:rsidRPr="006958FD">
        <w:rPr>
          <w:rStyle w:val="StyleUnderline"/>
        </w:rPr>
        <w:t xml:space="preserve"> that </w:t>
      </w:r>
      <w:r w:rsidRPr="000C18BF">
        <w:rPr>
          <w:rStyle w:val="StyleUnderline"/>
          <w:highlight w:val="yellow"/>
        </w:rPr>
        <w:t>bold climate action</w:t>
      </w:r>
      <w:r w:rsidRPr="006958FD">
        <w:rPr>
          <w:rStyle w:val="StyleUnderline"/>
        </w:rPr>
        <w:t xml:space="preserve"> </w:t>
      </w:r>
      <w:r w:rsidRPr="006958FD">
        <w:rPr>
          <w:rStyle w:val="Emphasis"/>
        </w:rPr>
        <w:t>is possible</w:t>
      </w:r>
      <w:r w:rsidRPr="006958FD">
        <w:rPr>
          <w:rStyle w:val="StyleUnderline"/>
        </w:rPr>
        <w:t xml:space="preserve"> and popular</w:t>
      </w:r>
      <w:r w:rsidRPr="001A7517">
        <w:rPr>
          <w:sz w:val="16"/>
        </w:rPr>
        <w:t xml:space="preserve">. </w:t>
      </w:r>
      <w:r w:rsidRPr="006958FD">
        <w:rPr>
          <w:rStyle w:val="StyleUnderline"/>
        </w:rPr>
        <w:t>This leadership is</w:t>
      </w:r>
      <w:r w:rsidRPr="001A7517">
        <w:rPr>
          <w:sz w:val="16"/>
        </w:rPr>
        <w:t xml:space="preserve"> also </w:t>
      </w:r>
      <w:r w:rsidRPr="006958FD">
        <w:rPr>
          <w:rStyle w:val="StyleUnderline"/>
        </w:rPr>
        <w:t>helping to grow the clean energy industries</w:t>
      </w:r>
      <w:r w:rsidRPr="001A7517">
        <w:rPr>
          <w:sz w:val="16"/>
        </w:rPr>
        <w:t xml:space="preserve"> that are some of America’s fastest-growing economic sectors. These industries employ approximately 3.3 million American workers9 and boast some of the nation’s fastest-growing careers.10 Clean energy jobs outnumber those in fossil fuel industries by 3-to-1,11 although these industries are also being hit hard by the current economic crisis caused by the COVID-19 pandemic—and by the failed federal response.12</w:t>
      </w:r>
    </w:p>
    <w:p w14:paraId="0460951D" w14:textId="77777777" w:rsidR="00123D7C" w:rsidRPr="00162074" w:rsidRDefault="00123D7C" w:rsidP="00123D7C">
      <w:pPr>
        <w:rPr>
          <w:rStyle w:val="StyleUnderline"/>
        </w:rPr>
      </w:pPr>
    </w:p>
    <w:p w14:paraId="5143F4B2" w14:textId="2E2404FB" w:rsidR="00123D7C" w:rsidRDefault="00D94F98" w:rsidP="00D94F98">
      <w:pPr>
        <w:pStyle w:val="Heading3"/>
      </w:pPr>
      <w:r>
        <w:t>1AR --- Adaption</w:t>
      </w:r>
    </w:p>
    <w:p w14:paraId="36DFD8E4" w14:textId="44907626" w:rsidR="00D94F98" w:rsidRDefault="00D94F98" w:rsidP="00D94F98"/>
    <w:p w14:paraId="7511690B" w14:textId="1549F6E1" w:rsidR="00D94F98" w:rsidRDefault="00D94F98" w:rsidP="00D94F98">
      <w:pPr>
        <w:pStyle w:val="Heading4"/>
      </w:pPr>
      <w:r>
        <w:t xml:space="preserve">No climate impact --- extend Hart --- its slow and adaptable --- species are resilient and models overestimate </w:t>
      </w:r>
      <w:r w:rsidRPr="00D94F98">
        <w:rPr>
          <w:rStyle w:val="Heading4Char"/>
        </w:rPr>
        <w:t>rate</w:t>
      </w:r>
      <w:r>
        <w:t xml:space="preserve"> and feedbacks --- tech will catchup to need</w:t>
      </w:r>
    </w:p>
    <w:p w14:paraId="5C9C2000" w14:textId="2047575B" w:rsidR="00123D7C" w:rsidRDefault="00123D7C" w:rsidP="00123D7C"/>
    <w:p w14:paraId="6BEF03E4" w14:textId="3FB91509" w:rsidR="00D94F98" w:rsidRDefault="00D94F98" w:rsidP="00D94F98">
      <w:pPr>
        <w:pStyle w:val="Heading4"/>
      </w:pPr>
      <w:r>
        <w:t>Adaption Solves</w:t>
      </w:r>
    </w:p>
    <w:p w14:paraId="23037663" w14:textId="77777777" w:rsidR="00D94F98" w:rsidRPr="0038773B" w:rsidRDefault="00D94F98" w:rsidP="00D94F98">
      <w:pPr>
        <w:rPr>
          <w:rStyle w:val="Style13ptBold"/>
        </w:rPr>
      </w:pPr>
      <w:r>
        <w:rPr>
          <w:rStyle w:val="Style13ptBold"/>
        </w:rPr>
        <w:t xml:space="preserve">Cass 18 </w:t>
      </w:r>
      <w:r w:rsidRPr="0038773B">
        <w:t xml:space="preserve">(Oren Cass is a senior fellow at the Manhattan institute, “Doomsday Climate Scenarios Are a Joke” </w:t>
      </w:r>
      <w:hyperlink r:id="rId331" w:history="1">
        <w:r w:rsidRPr="0038773B">
          <w:rPr>
            <w:rStyle w:val="Hyperlink"/>
          </w:rPr>
          <w:t>https://www.wsj.com/articles/doomsday-climate-scenarios-are-a-joke-1520800377?shareToken=st435339ed5eb547259eb78cdbf9fbec0f&amp;reflink=article_email_share</w:t>
        </w:r>
      </w:hyperlink>
      <w:r w:rsidRPr="0038773B">
        <w:t xml:space="preserve">) DAH </w:t>
      </w:r>
    </w:p>
    <w:p w14:paraId="56E1675E" w14:textId="77777777" w:rsidR="00D94F98" w:rsidRPr="0017580C" w:rsidRDefault="00D94F98" w:rsidP="00D94F98">
      <w:pPr>
        <w:rPr>
          <w:b/>
          <w:iCs/>
          <w:u w:val="single"/>
        </w:rPr>
      </w:pPr>
      <w:r w:rsidRPr="0038773B">
        <w:rPr>
          <w:rStyle w:val="StyleUnderline"/>
        </w:rPr>
        <w:t>Debates over climate change are filled with dire estimates of its cost.</w:t>
      </w:r>
      <w:r w:rsidRPr="0038773B">
        <w:rPr>
          <w:sz w:val="16"/>
        </w:rPr>
        <w:t xml:space="preserve"> This many trillions of dollars of damage, that large a share of gross domestic product destroyed, so-and-so many lives lost, etc. Where do such figures come from? Mostly </w:t>
      </w:r>
      <w:r w:rsidRPr="0038773B">
        <w:rPr>
          <w:rStyle w:val="Emphasis"/>
        </w:rPr>
        <w:t xml:space="preserve">from </w:t>
      </w:r>
      <w:r w:rsidRPr="001C315A">
        <w:rPr>
          <w:rStyle w:val="Emphasis"/>
        </w:rPr>
        <w:t xml:space="preserve">laughably </w:t>
      </w:r>
      <w:r w:rsidRPr="000C18BF">
        <w:rPr>
          <w:rStyle w:val="Emphasis"/>
          <w:highlight w:val="yellow"/>
        </w:rPr>
        <w:t>bad economics</w:t>
      </w:r>
      <w:r w:rsidRPr="0038773B">
        <w:rPr>
          <w:rStyle w:val="Emphasis"/>
        </w:rPr>
        <w:t>.</w:t>
      </w:r>
      <w:r w:rsidRPr="0038773B">
        <w:rPr>
          <w:sz w:val="16"/>
        </w:rPr>
        <w:t xml:space="preserve"> </w:t>
      </w:r>
      <w:r w:rsidRPr="0038773B">
        <w:rPr>
          <w:rStyle w:val="StyleUnderline"/>
        </w:rPr>
        <w:t>This has nothing to do with the soundness of climate science. The games begin when economists get their hands on scientific projections and try to translate temperatures into human impacts. They conduct statistical analyses of the effects that small year-to-year temperature variations have on things like mortality and economic growth, and try to extrapolate to the effect of very large, slow shifts in underlying climate</w:t>
      </w:r>
      <w:r w:rsidRPr="0038773B">
        <w:rPr>
          <w:sz w:val="16"/>
        </w:rPr>
        <w:t xml:space="preserve">. </w:t>
      </w:r>
      <w:r w:rsidRPr="0038773B">
        <w:rPr>
          <w:rStyle w:val="Emphasis"/>
        </w:rPr>
        <w:t xml:space="preserve">This </w:t>
      </w:r>
      <w:r w:rsidRPr="000C18BF">
        <w:rPr>
          <w:rStyle w:val="Emphasis"/>
          <w:highlight w:val="yellow"/>
        </w:rPr>
        <w:t xml:space="preserve">creates absurd estimates that ignore human </w:t>
      </w:r>
      <w:r w:rsidRPr="001C315A">
        <w:rPr>
          <w:rStyle w:val="Emphasis"/>
        </w:rPr>
        <w:t>society’s</w:t>
      </w:r>
      <w:r w:rsidRPr="0038773B">
        <w:rPr>
          <w:rStyle w:val="Emphasis"/>
        </w:rPr>
        <w:t xml:space="preserve"> </w:t>
      </w:r>
      <w:r w:rsidRPr="000C18BF">
        <w:rPr>
          <w:rStyle w:val="Emphasis"/>
          <w:highlight w:val="yellow"/>
        </w:rPr>
        <w:t>capacity for adaptation</w:t>
      </w:r>
      <w:r w:rsidRPr="000C18BF">
        <w:rPr>
          <w:sz w:val="16"/>
          <w:highlight w:val="yellow"/>
        </w:rPr>
        <w:t>.</w:t>
      </w:r>
      <w:r w:rsidRPr="0038773B">
        <w:rPr>
          <w:sz w:val="16"/>
        </w:rPr>
        <w:t xml:space="preserve"> This is the latest iteration of the same mistake environmental </w:t>
      </w:r>
      <w:r w:rsidRPr="001C315A">
        <w:rPr>
          <w:sz w:val="16"/>
        </w:rPr>
        <w:t xml:space="preserve">catastrophists seem insistent on making in every generation. </w:t>
      </w:r>
      <w:r w:rsidRPr="001C315A">
        <w:rPr>
          <w:rStyle w:val="StyleUnderline"/>
        </w:rPr>
        <w:t>The best illustration lies deep in a 2015 paper published in Nature by professors from Stanford and the University of California, Berkeley. They found that warm countries tended to experience lower economic growth</w:t>
      </w:r>
      <w:r w:rsidRPr="001C315A">
        <w:rPr>
          <w:sz w:val="16"/>
        </w:rPr>
        <w:t xml:space="preserve"> in abnormally warm years, </w:t>
      </w:r>
      <w:r w:rsidRPr="001C315A">
        <w:rPr>
          <w:rStyle w:val="StyleUnderline"/>
        </w:rPr>
        <w:t>while cold countries experienced higher growth in such years.</w:t>
      </w:r>
      <w:r w:rsidRPr="001C315A">
        <w:rPr>
          <w:sz w:val="16"/>
        </w:rPr>
        <w:t xml:space="preserve"> </w:t>
      </w:r>
      <w:r w:rsidRPr="001C315A">
        <w:rPr>
          <w:rStyle w:val="StyleUnderline"/>
        </w:rPr>
        <w:t xml:space="preserve">Applying that relationship to a much warmer world of the future, they concluded that unmitigated climate change would likely reduce global GDP by more than 20% from what it otherwise would reach by century’s end. </w:t>
      </w:r>
      <w:r w:rsidRPr="001C315A">
        <w:rPr>
          <w:sz w:val="16"/>
        </w:rPr>
        <w:t>That is roughly an order of magnitude higher than prior estimates, and it has received widespread media</w:t>
      </w:r>
      <w:r w:rsidRPr="0038773B">
        <w:rPr>
          <w:sz w:val="16"/>
        </w:rPr>
        <w:t xml:space="preserve"> attention. </w:t>
      </w:r>
      <w:r w:rsidRPr="0038773B">
        <w:rPr>
          <w:rStyle w:val="Emphasis"/>
        </w:rPr>
        <w:t>But it is as preposterous as it is stunning.</w:t>
      </w:r>
      <w:r>
        <w:rPr>
          <w:rStyle w:val="Emphasis"/>
        </w:rPr>
        <w:t xml:space="preserve"> </w:t>
      </w:r>
      <w:r w:rsidRPr="0038773B">
        <w:rPr>
          <w:sz w:val="16"/>
        </w:rPr>
        <w:t xml:space="preserve">While the world economy stagnates, the model projects, cold countries will achieve almost unimaginable wealth. Iceland supposedly will achieve annual per capita income of $1.5 million by 2100, more than double that of any other country except Finland ($860,000). Mongolia, which currently ranks 118th in per capita income, is supposed to rise to seventh, at which point the average Mongolian will earn four times as much as the average American. Canada’s economy becomes seven times as large as China’s. </w:t>
      </w:r>
      <w:r w:rsidRPr="0038773B">
        <w:rPr>
          <w:rStyle w:val="Emphasis"/>
        </w:rPr>
        <w:t>The technical term to describe this analysis is “silly.”</w:t>
      </w:r>
      <w:r w:rsidRPr="0038773B">
        <w:rPr>
          <w:sz w:val="16"/>
        </w:rPr>
        <w:t xml:space="preserve"> Obviously, the relationship posited between temperature and growth has little to do with reality. Sadly, </w:t>
      </w:r>
      <w:r w:rsidRPr="0038773B">
        <w:rPr>
          <w:rStyle w:val="StyleUnderline"/>
        </w:rPr>
        <w:t>this paper represents the norm</w:t>
      </w:r>
      <w:r w:rsidRPr="0038773B">
        <w:rPr>
          <w:sz w:val="16"/>
        </w:rPr>
        <w:t xml:space="preserve">. Last fall the U.S. Government Accountability Office released a summary of existing research on future climate costs for the United States. </w:t>
      </w:r>
      <w:r w:rsidRPr="0038773B">
        <w:rPr>
          <w:rStyle w:val="StyleUnderline"/>
        </w:rPr>
        <w:t xml:space="preserve">As I show in a new report published by the Manhattan Institute, </w:t>
      </w:r>
      <w:r w:rsidRPr="000C18BF">
        <w:rPr>
          <w:rStyle w:val="StyleUnderline"/>
          <w:highlight w:val="yellow"/>
        </w:rPr>
        <w:t xml:space="preserve">a small set of studies dominate this research. </w:t>
      </w:r>
      <w:r w:rsidRPr="000C18BF">
        <w:rPr>
          <w:rStyle w:val="Emphasis"/>
          <w:highlight w:val="yellow"/>
        </w:rPr>
        <w:t>They reach their imposing</w:t>
      </w:r>
      <w:r w:rsidRPr="0038773B">
        <w:rPr>
          <w:rStyle w:val="Emphasis"/>
        </w:rPr>
        <w:t xml:space="preserve"> dollar </w:t>
      </w:r>
      <w:r w:rsidRPr="000C18BF">
        <w:rPr>
          <w:rStyle w:val="Emphasis"/>
          <w:highlight w:val="yellow"/>
        </w:rPr>
        <w:t>figures by refusing</w:t>
      </w:r>
      <w:r w:rsidRPr="0038773B">
        <w:rPr>
          <w:rStyle w:val="StyleUnderline"/>
        </w:rPr>
        <w:t xml:space="preserve">, like the Nature study, </w:t>
      </w:r>
      <w:r w:rsidRPr="000C18BF">
        <w:rPr>
          <w:rStyle w:val="Emphasis"/>
          <w:highlight w:val="yellow"/>
        </w:rPr>
        <w:t xml:space="preserve">to consider how society will </w:t>
      </w:r>
      <w:r w:rsidRPr="001C315A">
        <w:rPr>
          <w:rStyle w:val="Emphasis"/>
        </w:rPr>
        <w:t xml:space="preserve">evolve and </w:t>
      </w:r>
      <w:r w:rsidRPr="000C18BF">
        <w:rPr>
          <w:rStyle w:val="Emphasis"/>
          <w:highlight w:val="yellow"/>
        </w:rPr>
        <w:t>adapt</w:t>
      </w:r>
      <w:r w:rsidRPr="0038773B">
        <w:rPr>
          <w:rStyle w:val="Emphasis"/>
        </w:rPr>
        <w:t>.</w:t>
      </w:r>
      <w:r>
        <w:rPr>
          <w:rStyle w:val="Emphasis"/>
        </w:rPr>
        <w:t xml:space="preserve"> </w:t>
      </w:r>
      <w:r w:rsidRPr="0038773B">
        <w:rPr>
          <w:sz w:val="16"/>
        </w:rPr>
        <w:t xml:space="preserve">One Environmental Protection Agency study estimates the potential increase in extreme-temperature deaths by looking at city-specific effects. It assumes that a day counting as unusually hot for some city in 2000 will cause a similar mortality increase in that city in 2100, even if climate change makes it no longer unusual. The result is a projection that a hot day will kill massive numbers in Northern cities by 2100—though such temperatures are already routine at lower latitudes with no such ill effects. Pittsburgh’s extreme-temperature mortality rate is supposed to be 75 times as high in 2100 as that of Phoenix in 2000, though Pittsburgh will not be as hot then as Phoenix was a century earlier. But </w:t>
      </w:r>
      <w:r w:rsidRPr="0038773B">
        <w:rPr>
          <w:rStyle w:val="StyleUnderline"/>
        </w:rPr>
        <w:t>if Pittsburgh’s climate steadily warms over the coming century, it will not react to a 100-degree day in 2100 the same way it did in 2000</w:t>
      </w:r>
      <w:r w:rsidRPr="0038773B">
        <w:rPr>
          <w:sz w:val="16"/>
        </w:rPr>
        <w:t xml:space="preserve">. Even if it didn’t warm, </w:t>
      </w:r>
      <w:r w:rsidRPr="0038773B">
        <w:rPr>
          <w:rStyle w:val="Emphasis"/>
        </w:rPr>
        <w:t xml:space="preserve">we should assume that economic and </w:t>
      </w:r>
      <w:r w:rsidRPr="000C18BF">
        <w:rPr>
          <w:rStyle w:val="Emphasis"/>
          <w:highlight w:val="yellow"/>
        </w:rPr>
        <w:t>technological advancement will make the city</w:t>
      </w:r>
      <w:r w:rsidRPr="0038773B">
        <w:rPr>
          <w:rStyle w:val="Emphasis"/>
        </w:rPr>
        <w:t xml:space="preserve"> and its residents </w:t>
      </w:r>
      <w:r w:rsidRPr="000C18BF">
        <w:rPr>
          <w:rStyle w:val="Emphasis"/>
          <w:highlight w:val="yellow"/>
        </w:rPr>
        <w:t>more resilient to heat</w:t>
      </w:r>
      <w:r w:rsidRPr="0038773B">
        <w:rPr>
          <w:rStyle w:val="Emphasis"/>
        </w:rPr>
        <w:t xml:space="preserve"> than they are today.</w:t>
      </w:r>
      <w:r>
        <w:rPr>
          <w:rStyle w:val="Emphasis"/>
        </w:rPr>
        <w:t xml:space="preserve"> </w:t>
      </w:r>
      <w:r w:rsidRPr="0038773B">
        <w:rPr>
          <w:rStyle w:val="StyleUnderline"/>
        </w:rPr>
        <w:t>Another analysis relied on by GAO, taking its own approach to extreme-temperature deaths, inadvertently makes this point</w:t>
      </w:r>
      <w:r w:rsidRPr="0038773B">
        <w:rPr>
          <w:sz w:val="16"/>
        </w:rPr>
        <w:t>—</w:t>
      </w:r>
      <w:r w:rsidRPr="0038773B">
        <w:rPr>
          <w:rStyle w:val="Emphasis"/>
        </w:rPr>
        <w:t>then proceeds to ignore</w:t>
      </w:r>
      <w:r w:rsidRPr="0038773B">
        <w:rPr>
          <w:sz w:val="16"/>
        </w:rPr>
        <w:t xml:space="preserve"> it. </w:t>
      </w:r>
      <w:r w:rsidRPr="0038773B">
        <w:rPr>
          <w:rStyle w:val="StyleUnderline"/>
        </w:rPr>
        <w:t>The “American Climate Prospectus” attempts to combine two different studies that consider whether very hot days</w:t>
      </w:r>
      <w:r w:rsidRPr="0038773B">
        <w:rPr>
          <w:sz w:val="16"/>
        </w:rPr>
        <w:t>—during which the average temperature is above 90 degrees—</w:t>
      </w:r>
      <w:r w:rsidRPr="0038773B">
        <w:rPr>
          <w:rStyle w:val="StyleUnderline"/>
        </w:rPr>
        <w:t>have higher mortality than days with moderate temperatures. The first of these studies</w:t>
      </w:r>
      <w:r w:rsidRPr="0038773B">
        <w:rPr>
          <w:sz w:val="16"/>
        </w:rPr>
        <w:t xml:space="preserve"> used data from 1968–2002 and </w:t>
      </w:r>
      <w:r w:rsidRPr="0038773B">
        <w:rPr>
          <w:rStyle w:val="Emphasis"/>
        </w:rPr>
        <w:t>found that the answer was yes.</w:t>
      </w:r>
      <w:r>
        <w:rPr>
          <w:rStyle w:val="Emphasis"/>
        </w:rPr>
        <w:t xml:space="preserve"> </w:t>
      </w:r>
      <w:r w:rsidRPr="0038773B">
        <w:rPr>
          <w:rStyle w:val="Emphasis"/>
        </w:rPr>
        <w:t xml:space="preserve">But </w:t>
      </w:r>
      <w:r w:rsidRPr="000C18BF">
        <w:rPr>
          <w:rStyle w:val="Emphasis"/>
          <w:highlight w:val="yellow"/>
        </w:rPr>
        <w:t xml:space="preserve">a </w:t>
      </w:r>
      <w:r w:rsidRPr="001C315A">
        <w:rPr>
          <w:rStyle w:val="Emphasis"/>
        </w:rPr>
        <w:t xml:space="preserve">second </w:t>
      </w:r>
      <w:r w:rsidRPr="000C18BF">
        <w:rPr>
          <w:rStyle w:val="Emphasis"/>
          <w:highlight w:val="yellow"/>
        </w:rPr>
        <w:t>study</w:t>
      </w:r>
      <w:r w:rsidRPr="000C18BF">
        <w:rPr>
          <w:sz w:val="16"/>
          <w:highlight w:val="yellow"/>
        </w:rPr>
        <w:t>,</w:t>
      </w:r>
      <w:r w:rsidRPr="0038773B">
        <w:rPr>
          <w:sz w:val="16"/>
        </w:rPr>
        <w:t xml:space="preserve"> published later by some of the same authors, </w:t>
      </w:r>
      <w:r w:rsidRPr="0038773B">
        <w:rPr>
          <w:rStyle w:val="Emphasis"/>
        </w:rPr>
        <w:t>looked at how this relationship had changed over time</w:t>
      </w:r>
      <w:r w:rsidRPr="0038773B">
        <w:rPr>
          <w:sz w:val="16"/>
        </w:rPr>
        <w:t xml:space="preserve">. Here </w:t>
      </w:r>
      <w:r w:rsidRPr="0038773B">
        <w:rPr>
          <w:rStyle w:val="Emphasis"/>
        </w:rPr>
        <w:t xml:space="preserve">they </w:t>
      </w:r>
      <w:r w:rsidRPr="001C315A">
        <w:rPr>
          <w:rStyle w:val="Emphasis"/>
        </w:rPr>
        <w:t>found that the mortality rate on hot days had declined precipitously. The adoption of air-conditioning</w:t>
      </w:r>
      <w:r w:rsidRPr="001C315A">
        <w:rPr>
          <w:sz w:val="16"/>
        </w:rPr>
        <w:t>, they</w:t>
      </w:r>
      <w:r w:rsidRPr="0038773B">
        <w:rPr>
          <w:sz w:val="16"/>
        </w:rPr>
        <w:t xml:space="preserve"> concluded, </w:t>
      </w:r>
      <w:r w:rsidRPr="000C18BF">
        <w:rPr>
          <w:rStyle w:val="Emphasis"/>
          <w:highlight w:val="yellow"/>
        </w:rPr>
        <w:t>“has positioned the United States to be well adapted</w:t>
      </w:r>
      <w:r w:rsidRPr="0038773B">
        <w:rPr>
          <w:rStyle w:val="Emphasis"/>
        </w:rPr>
        <w:t xml:space="preserve"> to the high-temperature-related mortality impacts of climate change.”</w:t>
      </w:r>
      <w:r w:rsidRPr="0038773B">
        <w:rPr>
          <w:sz w:val="16"/>
        </w:rPr>
        <w:t xml:space="preserve"> Incredibly, even though overlapping authors had contributed to both of these studies, and one of them was also a reviewer of the “Prospectus” analysis, the “Prospectus” ignored the declining-mortality trend and claimed climate change would kill tens of thousands annually. </w:t>
      </w:r>
      <w:r w:rsidRPr="0038773B">
        <w:rPr>
          <w:rStyle w:val="StyleUnderline"/>
        </w:rPr>
        <w:t>This question of adaptation, and how to account for a future different from the present, is not an esoteric detail for science and economics</w:t>
      </w:r>
      <w:r w:rsidRPr="0038773B">
        <w:rPr>
          <w:sz w:val="16"/>
        </w:rPr>
        <w:t xml:space="preserve">. It is fundamental to understanding the challenge posed by climate change. </w:t>
      </w:r>
      <w:r w:rsidRPr="000C18BF">
        <w:rPr>
          <w:rStyle w:val="Emphasis"/>
          <w:highlight w:val="yellow"/>
        </w:rPr>
        <w:t>If you imagine society is static and incapable of innovation, the prospect of climate change must be terrifying</w:t>
      </w:r>
      <w:r w:rsidRPr="0038773B">
        <w:rPr>
          <w:sz w:val="16"/>
        </w:rPr>
        <w:t xml:space="preserve">—all of humanity paralyzed like Michelle Pfeiffer in “What Lies Beneath,” watching the bathtub fill slowly with water. But horror movies are not reality. </w:t>
      </w:r>
      <w:r w:rsidRPr="0038773B">
        <w:rPr>
          <w:rStyle w:val="StyleUnderline"/>
        </w:rPr>
        <w:t>The 1960s overpopulation scare made sense, assuming that society would not find more productive ways to farm. The 1970s fear of impending limits to growth made sense, assuming that society could not expand a finite supply of resources</w:t>
      </w:r>
      <w:r w:rsidRPr="0038773B">
        <w:rPr>
          <w:sz w:val="16"/>
        </w:rPr>
        <w:t xml:space="preserve">. </w:t>
      </w:r>
      <w:r w:rsidRPr="0038773B">
        <w:rPr>
          <w:rStyle w:val="Emphasis"/>
        </w:rPr>
        <w:t xml:space="preserve">Those </w:t>
      </w:r>
      <w:r w:rsidRPr="000C18BF">
        <w:rPr>
          <w:rStyle w:val="Emphasis"/>
          <w:highlight w:val="yellow"/>
        </w:rPr>
        <w:t>doomsday predictions failed because</w:t>
      </w:r>
      <w:r w:rsidRPr="0038773B">
        <w:rPr>
          <w:rStyle w:val="Emphasis"/>
        </w:rPr>
        <w:t xml:space="preserve"> the underlying </w:t>
      </w:r>
      <w:r w:rsidRPr="000C18BF">
        <w:rPr>
          <w:rStyle w:val="Emphasis"/>
          <w:highlight w:val="yellow"/>
        </w:rPr>
        <w:t>assumption was mistaken. Society is constantly adapting</w:t>
      </w:r>
      <w:r w:rsidRPr="0038773B">
        <w:rPr>
          <w:rStyle w:val="Emphasis"/>
        </w:rPr>
        <w:t xml:space="preserve"> to all sorts of changes. If </w:t>
      </w:r>
      <w:r w:rsidRPr="000C18BF">
        <w:rPr>
          <w:rStyle w:val="Emphasis"/>
          <w:highlight w:val="yellow"/>
        </w:rPr>
        <w:t xml:space="preserve">a projection of climate-change cost ignores adaptation, </w:t>
      </w:r>
      <w:r w:rsidRPr="001C315A">
        <w:rPr>
          <w:rStyle w:val="Emphasis"/>
        </w:rPr>
        <w:t xml:space="preserve">we can safely </w:t>
      </w:r>
      <w:r w:rsidRPr="000C18BF">
        <w:rPr>
          <w:rStyle w:val="Emphasis"/>
          <w:highlight w:val="yellow"/>
        </w:rPr>
        <w:t>ignore it.</w:t>
      </w:r>
    </w:p>
    <w:p w14:paraId="1D1C4BC9" w14:textId="77777777" w:rsidR="00123D7C" w:rsidRDefault="00123D7C" w:rsidP="00123D7C"/>
    <w:p w14:paraId="6194104B" w14:textId="77777777" w:rsidR="00123D7C" w:rsidRPr="002223F2" w:rsidRDefault="00123D7C" w:rsidP="00123D7C">
      <w:pPr>
        <w:pStyle w:val="Heading4"/>
      </w:pPr>
      <w:r w:rsidRPr="002223F2">
        <w:rPr>
          <w:u w:val="single"/>
        </w:rPr>
        <w:t>Adaptation solves</w:t>
      </w:r>
      <w:r w:rsidRPr="002223F2">
        <w:t>, proven by history---their models are wrong</w:t>
      </w:r>
    </w:p>
    <w:p w14:paraId="084208E2" w14:textId="77777777" w:rsidR="00123D7C" w:rsidRPr="002223F2" w:rsidRDefault="00123D7C" w:rsidP="00123D7C">
      <w:r w:rsidRPr="002223F2">
        <w:rPr>
          <w:rStyle w:val="Style13ptBold"/>
        </w:rPr>
        <w:t>Shani 15 –</w:t>
      </w:r>
      <w:r>
        <w:t xml:space="preserve"> </w:t>
      </w:r>
      <w:r w:rsidRPr="002223F2">
        <w:t>Amir Shani</w:t>
      </w:r>
      <w:r>
        <w:t>,</w:t>
      </w:r>
      <w:r w:rsidRPr="002223F2">
        <w:t xml:space="preserve"> PhD </w:t>
      </w:r>
      <w:r>
        <w:t>at</w:t>
      </w:r>
      <w:r w:rsidRPr="002223F2">
        <w:t xml:space="preserve"> the University of Central Florida, Researches Ecotourism and Ethics at the University of the Negev, Eilat Campus. Boaz Arad </w:t>
      </w:r>
      <w:r>
        <w:t>and</w:t>
      </w:r>
      <w:r w:rsidRPr="002223F2">
        <w:t xml:space="preserve"> Spokesman in the Public Policy Center at the Jerusalem Institute for Market Studies, “There is Always Time for Rational Skepticism: Reply to Hall et al,” April</w:t>
      </w:r>
      <w:r>
        <w:t>, ScienceDirect</w:t>
      </w:r>
    </w:p>
    <w:p w14:paraId="685B6E56" w14:textId="77777777" w:rsidR="00123D7C" w:rsidRPr="006C6975" w:rsidRDefault="00123D7C" w:rsidP="00123D7C">
      <w:r w:rsidRPr="006C6975">
        <w:t xml:space="preserve">The uncertainty that encompasses current climate change assessments is strengthened in light of the studies indicating that </w:t>
      </w:r>
      <w:r w:rsidRPr="000C18BF">
        <w:rPr>
          <w:rStyle w:val="StyleUnderline"/>
          <w:highlight w:val="yellow"/>
        </w:rPr>
        <w:t>over</w:t>
      </w:r>
      <w:r w:rsidRPr="006C6975">
        <w:rPr>
          <w:rStyle w:val="StyleUnderline"/>
        </w:rPr>
        <w:t xml:space="preserve"> earth's </w:t>
      </w:r>
      <w:r w:rsidRPr="000C18BF">
        <w:rPr>
          <w:rStyle w:val="StyleUnderline"/>
          <w:highlight w:val="yellow"/>
        </w:rPr>
        <w:t>history there have been</w:t>
      </w:r>
      <w:r w:rsidRPr="006C6975">
        <w:rPr>
          <w:rStyle w:val="StyleUnderline"/>
        </w:rPr>
        <w:t xml:space="preserve"> </w:t>
      </w:r>
      <w:r w:rsidRPr="00B67137">
        <w:rPr>
          <w:rStyle w:val="Emphasis"/>
        </w:rPr>
        <w:t xml:space="preserve">distinct </w:t>
      </w:r>
      <w:r w:rsidRPr="000C18BF">
        <w:rPr>
          <w:rStyle w:val="Emphasis"/>
          <w:highlight w:val="yellow"/>
        </w:rPr>
        <w:t>warm periods</w:t>
      </w:r>
      <w:r w:rsidRPr="000C18BF">
        <w:rPr>
          <w:rStyle w:val="StyleUnderline"/>
          <w:highlight w:val="yellow"/>
        </w:rPr>
        <w:t xml:space="preserve"> with tem</w:t>
      </w:r>
      <w:r w:rsidRPr="00B67137">
        <w:rPr>
          <w:rStyle w:val="StyleUnderline"/>
        </w:rPr>
        <w:t>perature</w:t>
      </w:r>
      <w:r w:rsidRPr="000C18BF">
        <w:rPr>
          <w:rStyle w:val="StyleUnderline"/>
          <w:highlight w:val="yellow"/>
        </w:rPr>
        <w:t xml:space="preserve">s </w:t>
      </w:r>
      <w:r w:rsidRPr="000C18BF">
        <w:rPr>
          <w:rStyle w:val="Emphasis"/>
          <w:highlight w:val="yellow"/>
        </w:rPr>
        <w:t>exceeding</w:t>
      </w:r>
      <w:r w:rsidRPr="006C6975">
        <w:rPr>
          <w:rStyle w:val="Emphasis"/>
        </w:rPr>
        <w:t xml:space="preserve"> the </w:t>
      </w:r>
      <w:r w:rsidRPr="000C18BF">
        <w:rPr>
          <w:rStyle w:val="Emphasis"/>
          <w:highlight w:val="yellow"/>
        </w:rPr>
        <w:t>current ones</w:t>
      </w:r>
      <w:r w:rsidRPr="006C6975">
        <w:t xml:space="preserve"> (Esper et al., 2012, McIntyre and McKittrick, 2003 and Soon and Baliunas, 2003). </w:t>
      </w:r>
      <w:r w:rsidRPr="006C6975">
        <w:rPr>
          <w:rStyle w:val="StyleUnderline"/>
        </w:rPr>
        <w:t xml:space="preserve">Reviewing the relevant </w:t>
      </w:r>
      <w:r w:rsidRPr="00B67137">
        <w:rPr>
          <w:rStyle w:val="StyleUnderline"/>
        </w:rPr>
        <w:t>scientific literature, Khandekar, Murty, and Chittibabu (2005</w:t>
      </w:r>
      <w:r w:rsidRPr="00B67137">
        <w:t xml:space="preserve">) </w:t>
      </w:r>
      <w:r w:rsidRPr="00B67137">
        <w:rPr>
          <w:rStyle w:val="StyleUnderline"/>
        </w:rPr>
        <w:t>concluded that</w:t>
      </w:r>
      <w:r w:rsidRPr="006C6975">
        <w:rPr>
          <w:rStyle w:val="StyleUnderline"/>
        </w:rPr>
        <w:t xml:space="preserve"> “in the context of the earth's climate through the last 500 million years, the </w:t>
      </w:r>
      <w:r w:rsidRPr="000C18BF">
        <w:rPr>
          <w:rStyle w:val="StyleUnderline"/>
          <w:highlight w:val="yellow"/>
        </w:rPr>
        <w:t>recent</w:t>
      </w:r>
      <w:r w:rsidRPr="006C6975">
        <w:t xml:space="preserve"> (1975–2000) </w:t>
      </w:r>
      <w:r w:rsidRPr="000C18BF">
        <w:rPr>
          <w:rStyle w:val="StyleUnderline"/>
          <w:highlight w:val="yellow"/>
        </w:rPr>
        <w:t>increase</w:t>
      </w:r>
      <w:r w:rsidRPr="006C6975">
        <w:rPr>
          <w:rStyle w:val="StyleUnderline"/>
        </w:rPr>
        <w:t xml:space="preserve"> </w:t>
      </w:r>
      <w:r w:rsidRPr="00B67137">
        <w:rPr>
          <w:rStyle w:val="StyleUnderline"/>
        </w:rPr>
        <w:t>in the earth's mean temperature</w:t>
      </w:r>
      <w:r w:rsidRPr="006C6975">
        <w:rPr>
          <w:rStyle w:val="StyleUnderline"/>
        </w:rPr>
        <w:t xml:space="preserve"> </w:t>
      </w:r>
      <w:r w:rsidRPr="000C18BF">
        <w:rPr>
          <w:rStyle w:val="StyleUnderline"/>
          <w:highlight w:val="yellow"/>
        </w:rPr>
        <w:t>does not appear</w:t>
      </w:r>
      <w:r w:rsidRPr="00B67137">
        <w:rPr>
          <w:rStyle w:val="StyleUnderline"/>
        </w:rPr>
        <w:t xml:space="preserve"> to be</w:t>
      </w:r>
      <w:r w:rsidRPr="006C6975">
        <w:rPr>
          <w:rStyle w:val="StyleUnderline"/>
        </w:rPr>
        <w:t xml:space="preserve"> </w:t>
      </w:r>
      <w:r w:rsidRPr="00EF5B33">
        <w:rPr>
          <w:rStyle w:val="Emphasis"/>
        </w:rPr>
        <w:t>unusual</w:t>
      </w:r>
      <w:r w:rsidRPr="006C6975">
        <w:rPr>
          <w:rStyle w:val="StyleUnderline"/>
        </w:rPr>
        <w:t xml:space="preserve"> or </w:t>
      </w:r>
      <w:r w:rsidRPr="000C18BF">
        <w:rPr>
          <w:rStyle w:val="Emphasis"/>
          <w:highlight w:val="yellow"/>
        </w:rPr>
        <w:t>unprecedented</w:t>
      </w:r>
      <w:r w:rsidRPr="006C6975">
        <w:t xml:space="preserve"> </w:t>
      </w:r>
      <w:r w:rsidRPr="006C6975">
        <w:rPr>
          <w:rStyle w:val="StyleUnderline"/>
        </w:rPr>
        <w:t>as claimed by IPCC and many supporters of the global warming hypothesis</w:t>
      </w:r>
      <w:r w:rsidRPr="006C6975">
        <w:t xml:space="preserve">” (p. 1568). Other studies challenged the mainstream climate change narrative, according to which CO2 levels in the earth's atmosphere play a prominent role in rising temperatures. One notable example is the research by Shaviv and Veizer (2003), which demonstrates that the earth's temperature correlates well with variations in cosmic ray flux, rather than changes in atmospheric CO2. These findings and others stir contentious debates within the climate scientific community, but are nevertheless largely overlooked by the IPCC, which ignores alternative explanations for climate change. Regrettably, Hall et al. scornfully dismiss this evidence, presented in our research note, based on cherry-picking of a few “non-peer-reviewed” references that were cited, some vague claims about “misreading” and “selective citing,” as well as other semantic nitpicking. 4. Impacts of climate change </w:t>
      </w:r>
      <w:r w:rsidRPr="006C6975">
        <w:rPr>
          <w:rStyle w:val="StyleUnderline"/>
        </w:rPr>
        <w:t xml:space="preserve">The </w:t>
      </w:r>
      <w:r w:rsidRPr="000C18BF">
        <w:rPr>
          <w:rStyle w:val="StyleUnderline"/>
          <w:highlight w:val="yellow"/>
        </w:rPr>
        <w:t>IPCC</w:t>
      </w:r>
      <w:r w:rsidRPr="002223F2">
        <w:rPr>
          <w:rStyle w:val="StyleUnderline"/>
        </w:rPr>
        <w:t xml:space="preserve"> warns that climate change is likely to have severe consequences, particularly</w:t>
      </w:r>
      <w:r w:rsidRPr="006C6975">
        <w:rPr>
          <w:rStyle w:val="StyleUnderline"/>
        </w:rPr>
        <w:t xml:space="preserve"> for poor countries, such as increased hunger, water shortages, vulnerability to extreme weather events and debilitating diseases. </w:t>
      </w:r>
      <w:r w:rsidRPr="002223F2">
        <w:rPr>
          <w:rStyle w:val="Emphasis"/>
        </w:rPr>
        <w:t>However</w:t>
      </w:r>
      <w:r w:rsidRPr="002223F2">
        <w:rPr>
          <w:rStyle w:val="StyleUnderline"/>
        </w:rPr>
        <w:t>, these</w:t>
      </w:r>
      <w:r w:rsidRPr="006C6975">
        <w:rPr>
          <w:rStyle w:val="StyleUnderline"/>
        </w:rPr>
        <w:t xml:space="preserve"> </w:t>
      </w:r>
      <w:r w:rsidRPr="000C18BF">
        <w:rPr>
          <w:rStyle w:val="StyleUnderline"/>
          <w:highlight w:val="yellow"/>
        </w:rPr>
        <w:t>estimations</w:t>
      </w:r>
      <w:r w:rsidRPr="002223F2">
        <w:rPr>
          <w:rStyle w:val="StyleUnderline"/>
        </w:rPr>
        <w:t xml:space="preserve"> have been </w:t>
      </w:r>
      <w:r w:rsidRPr="002223F2">
        <w:rPr>
          <w:rStyle w:val="Emphasis"/>
        </w:rPr>
        <w:t>heavily criticized</w:t>
      </w:r>
      <w:r w:rsidRPr="002223F2">
        <w:rPr>
          <w:rStyle w:val="StyleUnderline"/>
        </w:rPr>
        <w:t xml:space="preserve"> for </w:t>
      </w:r>
      <w:r w:rsidRPr="000C18BF">
        <w:rPr>
          <w:rStyle w:val="StyleUnderline"/>
          <w:highlight w:val="yellow"/>
        </w:rPr>
        <w:t>fail</w:t>
      </w:r>
      <w:r w:rsidRPr="002223F2">
        <w:rPr>
          <w:rStyle w:val="StyleUnderline"/>
        </w:rPr>
        <w:t xml:space="preserve">ing </w:t>
      </w:r>
      <w:r w:rsidRPr="000C18BF">
        <w:rPr>
          <w:rStyle w:val="StyleUnderline"/>
          <w:highlight w:val="yellow"/>
        </w:rPr>
        <w:t>to</w:t>
      </w:r>
      <w:r w:rsidRPr="006C6975">
        <w:rPr>
          <w:rStyle w:val="StyleUnderline"/>
        </w:rPr>
        <w:t xml:space="preserve"> properly </w:t>
      </w:r>
      <w:r w:rsidRPr="000C18BF">
        <w:rPr>
          <w:rStyle w:val="StyleUnderline"/>
          <w:highlight w:val="yellow"/>
        </w:rPr>
        <w:t>account for</w:t>
      </w:r>
      <w:r w:rsidRPr="006C6975">
        <w:rPr>
          <w:rStyle w:val="StyleUnderline"/>
        </w:rPr>
        <w:t xml:space="preserve"> </w:t>
      </w:r>
      <w:r w:rsidRPr="006C6975">
        <w:rPr>
          <w:rStyle w:val="Emphasis"/>
        </w:rPr>
        <w:t xml:space="preserve">substantial improvements in </w:t>
      </w:r>
      <w:r w:rsidRPr="000C18BF">
        <w:rPr>
          <w:rStyle w:val="Emphasis"/>
          <w:highlight w:val="yellow"/>
        </w:rPr>
        <w:t>adaptive capacity</w:t>
      </w:r>
      <w:r w:rsidRPr="006C6975">
        <w:t xml:space="preserve"> (i.e., the capability of coping with the impact of global warming) </w:t>
      </w:r>
      <w:r w:rsidRPr="006C6975">
        <w:rPr>
          <w:rStyle w:val="StyleUnderline"/>
        </w:rPr>
        <w:t xml:space="preserve">that are likely to occur </w:t>
      </w:r>
      <w:r w:rsidRPr="000C18BF">
        <w:rPr>
          <w:rStyle w:val="StyleUnderline"/>
          <w:highlight w:val="yellow"/>
        </w:rPr>
        <w:t>due to</w:t>
      </w:r>
      <w:r w:rsidRPr="006C6975">
        <w:rPr>
          <w:rStyle w:val="StyleUnderline"/>
        </w:rPr>
        <w:t xml:space="preserve"> advances in </w:t>
      </w:r>
      <w:r w:rsidRPr="000C18BF">
        <w:rPr>
          <w:rStyle w:val="Emphasis"/>
          <w:highlight w:val="yellow"/>
        </w:rPr>
        <w:t>economic development</w:t>
      </w:r>
      <w:r w:rsidRPr="000C18BF">
        <w:rPr>
          <w:rStyle w:val="StyleUnderline"/>
          <w:highlight w:val="yellow"/>
        </w:rPr>
        <w:t xml:space="preserve">, </w:t>
      </w:r>
      <w:r w:rsidRPr="000C18BF">
        <w:rPr>
          <w:rStyle w:val="Emphasis"/>
          <w:highlight w:val="yellow"/>
        </w:rPr>
        <w:t>technological change</w:t>
      </w:r>
      <w:r w:rsidRPr="000C18BF">
        <w:rPr>
          <w:rStyle w:val="StyleUnderline"/>
          <w:highlight w:val="yellow"/>
        </w:rPr>
        <w:t xml:space="preserve"> and </w:t>
      </w:r>
      <w:r w:rsidRPr="000C18BF">
        <w:rPr>
          <w:rStyle w:val="Emphasis"/>
          <w:highlight w:val="yellow"/>
        </w:rPr>
        <w:t>human capital</w:t>
      </w:r>
      <w:r w:rsidRPr="006C6975">
        <w:rPr>
          <w:rStyle w:val="StyleUnderline"/>
        </w:rPr>
        <w:t xml:space="preserve"> over the next century</w:t>
      </w:r>
      <w:r w:rsidRPr="006C6975">
        <w:t xml:space="preserve"> (Goklany, 2007). </w:t>
      </w:r>
      <w:r w:rsidRPr="006C6975">
        <w:rPr>
          <w:rStyle w:val="StyleUnderline"/>
        </w:rPr>
        <w:t>Fostering economic growth and technological development, largely achievable through the use of fossil fuels</w:t>
      </w:r>
      <w:r w:rsidRPr="006C6975">
        <w:t xml:space="preserve">, </w:t>
      </w:r>
      <w:r w:rsidRPr="006C6975">
        <w:rPr>
          <w:rStyle w:val="StyleUnderline"/>
        </w:rPr>
        <w:t xml:space="preserve">will strengthen both industrialized and developing countries' </w:t>
      </w:r>
      <w:r w:rsidRPr="006C6975">
        <w:rPr>
          <w:rStyle w:val="Emphasis"/>
        </w:rPr>
        <w:t>adaptive capacity</w:t>
      </w:r>
      <w:r w:rsidRPr="006C6975">
        <w:rPr>
          <w:rStyle w:val="StyleUnderline"/>
        </w:rPr>
        <w:t xml:space="preserve"> to deal not just with possible future climate change consequences, but also with other environmental and public health problems</w:t>
      </w:r>
      <w:r w:rsidRPr="006C6975">
        <w:t xml:space="preserve">. </w:t>
      </w:r>
      <w:r w:rsidRPr="006C6975">
        <w:rPr>
          <w:rStyle w:val="StyleUnderline"/>
        </w:rPr>
        <w:t xml:space="preserve">Such policy will </w:t>
      </w:r>
      <w:r w:rsidRPr="006C6975">
        <w:rPr>
          <w:rStyle w:val="Emphasis"/>
        </w:rPr>
        <w:t>provide greater benefits</w:t>
      </w:r>
      <w:r w:rsidRPr="006C6975">
        <w:rPr>
          <w:rStyle w:val="StyleUnderline"/>
        </w:rPr>
        <w:t xml:space="preserve"> at lower costs than drastic climate change mitigation efforts involving substantially cutting greenhouse gas emissions</w:t>
      </w:r>
      <w:r w:rsidRPr="006C6975">
        <w:t xml:space="preserve"> (Goklany, 2004 and Goklany, 2012). Furthermore, the analyses of Galiana and Green (2009) exemplify that in the current state of energy technologies, the suggested plans for ambitious emission reductions will likely severely clobber the global economy, especially in view of present economic conditions. In order to stabilize </w:t>
      </w:r>
      <w:r w:rsidRPr="002223F2">
        <w:t xml:space="preserve">atmospheric CO2 at accepted levels, there is a need for enormous advances in efficient energy technology, which is currently missing (Pielke, Wigley &amp; Green, 2008). In any case, </w:t>
      </w:r>
      <w:r w:rsidRPr="002223F2">
        <w:rPr>
          <w:rStyle w:val="Emphasis"/>
        </w:rPr>
        <w:t>even if</w:t>
      </w:r>
      <w:r w:rsidRPr="002223F2">
        <w:rPr>
          <w:rStyle w:val="StyleUnderline"/>
        </w:rPr>
        <w:t xml:space="preserve"> every industrialized nation meets the most ambitious emissions targets set by the Kyoto Protocol</w:t>
      </w:r>
      <w:r w:rsidRPr="002223F2">
        <w:t xml:space="preserve">, </w:t>
      </w:r>
      <w:r w:rsidRPr="002223F2">
        <w:rPr>
          <w:rStyle w:val="StyleUnderline"/>
        </w:rPr>
        <w:t xml:space="preserve">such efforts are likely to have </w:t>
      </w:r>
      <w:r w:rsidRPr="002223F2">
        <w:rPr>
          <w:rStyle w:val="Emphasis"/>
        </w:rPr>
        <w:t>little effect</w:t>
      </w:r>
      <w:r w:rsidRPr="002223F2">
        <w:t xml:space="preserve">, </w:t>
      </w:r>
      <w:r w:rsidRPr="002223F2">
        <w:rPr>
          <w:rStyle w:val="StyleUnderline"/>
        </w:rPr>
        <w:t xml:space="preserve">particularly in the light of the considerable increases in greenhouse gas emissions by rising economic superpowers as </w:t>
      </w:r>
      <w:r w:rsidRPr="002223F2">
        <w:rPr>
          <w:rStyle w:val="Emphasis"/>
        </w:rPr>
        <w:t>China</w:t>
      </w:r>
      <w:r w:rsidRPr="002223F2">
        <w:rPr>
          <w:rStyle w:val="StyleUnderline"/>
        </w:rPr>
        <w:t xml:space="preserve"> and </w:t>
      </w:r>
      <w:r w:rsidRPr="002223F2">
        <w:rPr>
          <w:rStyle w:val="Emphasis"/>
        </w:rPr>
        <w:t>India</w:t>
      </w:r>
      <w:r w:rsidRPr="002223F2">
        <w:rPr>
          <w:rStyle w:val="StyleUnderline"/>
        </w:rPr>
        <w:t xml:space="preserve">, as well as the </w:t>
      </w:r>
      <w:r w:rsidRPr="002223F2">
        <w:rPr>
          <w:rStyle w:val="Emphasis"/>
        </w:rPr>
        <w:t>remaining developing world</w:t>
      </w:r>
      <w:r w:rsidRPr="002223F2">
        <w:t xml:space="preserve"> (Wigley, 1998). Hall et al. criticized us for choosing “selective citations…that discuss natural processes potentially affect climate in specific locations and times.” Yet the purpose of referring to such studies was to refute the claims made by the IPCC and other climate change alarmists to the effect that recent extreme weather events (e.g., floods, droughts and storms) are the consequences of anthropogenic emissions of greenhouse gases. Moreover, data shows that despite claims that the number and intensity of extreme weather has increased, between 1900 and 2010 the average annual death and death rates from extreme weather events has declined by 93% and 98%, respectively (Goklany, 2009). This is mostly due to economic and technological factors, such as improved global food production, increase globalized food trade and better disaster preparedness. IPCC's exaggerated estimations of climate change impacts were</w:t>
      </w:r>
      <w:r w:rsidRPr="006C6975">
        <w:t xml:space="preserve"> also noted in an op-ed in Financial Times written by climate economist Richard Tol (2014), a week following his demand that his name as one of the leading authors be removed from the IPCC's AR5 due to its over alarmist assessments of the impacts of AGW and underestimation of humanity's adaptive capacity. As concluded by Tol, “</w:t>
      </w:r>
      <w:r w:rsidRPr="000C18BF">
        <w:rPr>
          <w:rStyle w:val="StyleUnderline"/>
          <w:highlight w:val="yellow"/>
        </w:rPr>
        <w:t>Humans are</w:t>
      </w:r>
      <w:r w:rsidRPr="006C6975">
        <w:rPr>
          <w:rStyle w:val="StyleUnderline"/>
        </w:rPr>
        <w:t xml:space="preserve"> a </w:t>
      </w:r>
      <w:r w:rsidRPr="000C18BF">
        <w:rPr>
          <w:rStyle w:val="Emphasis"/>
          <w:highlight w:val="yellow"/>
        </w:rPr>
        <w:t>tough</w:t>
      </w:r>
      <w:r w:rsidRPr="006C6975">
        <w:rPr>
          <w:rStyle w:val="StyleUnderline"/>
        </w:rPr>
        <w:t xml:space="preserve"> </w:t>
      </w:r>
      <w:r w:rsidRPr="000C18BF">
        <w:rPr>
          <w:rStyle w:val="StyleUnderline"/>
          <w:highlight w:val="yellow"/>
        </w:rPr>
        <w:t>and</w:t>
      </w:r>
      <w:r w:rsidRPr="006C6975">
        <w:rPr>
          <w:rStyle w:val="StyleUnderline"/>
        </w:rPr>
        <w:t xml:space="preserve"> </w:t>
      </w:r>
      <w:r w:rsidRPr="000C18BF">
        <w:rPr>
          <w:rStyle w:val="Emphasis"/>
          <w:highlight w:val="yellow"/>
        </w:rPr>
        <w:t>adaptable</w:t>
      </w:r>
      <w:r w:rsidRPr="006C6975">
        <w:rPr>
          <w:rStyle w:val="StyleUnderline"/>
        </w:rPr>
        <w:t xml:space="preserve"> species</w:t>
      </w:r>
      <w:r w:rsidRPr="006C6975">
        <w:t xml:space="preserve">. People live on the equator and in the Arctic, in the desert and in the rainforest. </w:t>
      </w:r>
      <w:r w:rsidRPr="000C18BF">
        <w:rPr>
          <w:rStyle w:val="Emphasis"/>
          <w:highlight w:val="yellow"/>
        </w:rPr>
        <w:t>We survived ice ages</w:t>
      </w:r>
      <w:r w:rsidRPr="006C6975">
        <w:rPr>
          <w:rStyle w:val="StyleUnderline"/>
        </w:rPr>
        <w:t xml:space="preserve"> </w:t>
      </w:r>
      <w:r w:rsidRPr="000C18BF">
        <w:rPr>
          <w:rStyle w:val="StyleUnderline"/>
          <w:highlight w:val="yellow"/>
        </w:rPr>
        <w:t>with</w:t>
      </w:r>
      <w:r w:rsidRPr="006C6975">
        <w:t xml:space="preserve"> </w:t>
      </w:r>
      <w:r w:rsidRPr="000C18BF">
        <w:rPr>
          <w:rStyle w:val="Emphasis"/>
          <w:highlight w:val="yellow"/>
        </w:rPr>
        <w:t>primitive tech</w:t>
      </w:r>
      <w:r w:rsidRPr="002223F2">
        <w:rPr>
          <w:rStyle w:val="Emphasis"/>
        </w:rPr>
        <w:t>nologies</w:t>
      </w:r>
      <w:r w:rsidRPr="006C6975">
        <w:t xml:space="preserve">. </w:t>
      </w:r>
      <w:r w:rsidRPr="006C6975">
        <w:rPr>
          <w:rStyle w:val="StyleUnderline"/>
        </w:rPr>
        <w:t>The idea that climate change poses an existential threat to humankind is</w:t>
      </w:r>
      <w:r w:rsidRPr="006C6975">
        <w:t xml:space="preserve"> </w:t>
      </w:r>
      <w:r w:rsidRPr="006C6975">
        <w:rPr>
          <w:rStyle w:val="Emphasis"/>
        </w:rPr>
        <w:t>laughable</w:t>
      </w:r>
      <w:r w:rsidRPr="006C6975">
        <w:t>” (2014, para 1).</w:t>
      </w:r>
    </w:p>
    <w:p w14:paraId="16A4C7D7" w14:textId="77777777" w:rsidR="00123D7C" w:rsidRDefault="00123D7C" w:rsidP="00123D7C">
      <w:pPr>
        <w:rPr>
          <w:rStyle w:val="StyleUnderline"/>
        </w:rPr>
      </w:pPr>
    </w:p>
    <w:p w14:paraId="4A933A7A" w14:textId="77777777" w:rsidR="00123D7C" w:rsidRPr="00D94F98" w:rsidRDefault="00123D7C" w:rsidP="00D94F98">
      <w:pPr>
        <w:pStyle w:val="Heading4"/>
      </w:pPr>
      <w:r w:rsidRPr="00D94F98">
        <w:t>Long timeframe lets adaptation solve most of the impact</w:t>
      </w:r>
    </w:p>
    <w:p w14:paraId="0D373D14" w14:textId="77777777" w:rsidR="00123D7C" w:rsidRPr="002F5817" w:rsidRDefault="00123D7C" w:rsidP="00123D7C">
      <w:r w:rsidRPr="002F5817">
        <w:rPr>
          <w:rStyle w:val="Style13ptBold"/>
        </w:rPr>
        <w:t>Mendelsohn 15</w:t>
      </w:r>
      <w:r>
        <w:rPr>
          <w:rStyle w:val="Style13ptBold"/>
        </w:rPr>
        <w:t xml:space="preserve"> – </w:t>
      </w:r>
      <w:r w:rsidRPr="00864988">
        <w:t>Rober</w:t>
      </w:r>
      <w:r>
        <w:t xml:space="preserve">t Mendelsohn, </w:t>
      </w:r>
      <w:r w:rsidRPr="002F5817">
        <w:t>Edwin Weyerhaeuser Davis Professor at the Yale School of Forestry and Environmental Studies, “Climate Change Demands We Change. Why Aren't We?: An Economic Perspective”, Social Research, Fall2015, Vol. 82 Issue 3, p727</w:t>
      </w:r>
    </w:p>
    <w:p w14:paraId="1B2EEB2E" w14:textId="77777777" w:rsidR="00123D7C" w:rsidRPr="002F5817" w:rsidRDefault="00123D7C" w:rsidP="00123D7C">
      <w:r w:rsidRPr="002F5817">
        <w:t>The Benefits of Mitigation Are Modest and Delayed</w:t>
      </w:r>
    </w:p>
    <w:p w14:paraId="7200FF0D" w14:textId="77777777" w:rsidR="00123D7C" w:rsidRPr="002F5817" w:rsidRDefault="00123D7C" w:rsidP="00123D7C">
      <w:r w:rsidRPr="002F5817">
        <w:t xml:space="preserve">The popular </w:t>
      </w:r>
      <w:r w:rsidRPr="002F5817">
        <w:rPr>
          <w:rStyle w:val="StyleUnderline"/>
        </w:rPr>
        <w:t>literature on climate change</w:t>
      </w:r>
      <w:r w:rsidRPr="002F5817">
        <w:t xml:space="preserve"> is </w:t>
      </w:r>
      <w:r w:rsidRPr="002F5817">
        <w:rPr>
          <w:rStyle w:val="StyleUnderline"/>
        </w:rPr>
        <w:t xml:space="preserve">rife with claims that climate change is equivalent to an apocalypse. Whether </w:t>
      </w:r>
      <w:r w:rsidRPr="000C18BF">
        <w:rPr>
          <w:rStyle w:val="StyleUnderline"/>
          <w:highlight w:val="yellow"/>
        </w:rPr>
        <w:t>climate</w:t>
      </w:r>
      <w:r w:rsidRPr="00864988">
        <w:rPr>
          <w:rStyle w:val="StyleUnderline"/>
        </w:rPr>
        <w:t xml:space="preserve"> change</w:t>
      </w:r>
      <w:r w:rsidRPr="002F5817">
        <w:rPr>
          <w:rStyle w:val="StyleUnderline"/>
        </w:rPr>
        <w:t xml:space="preserve"> leads to an </w:t>
      </w:r>
      <w:r w:rsidRPr="000C18BF">
        <w:rPr>
          <w:rStyle w:val="StyleUnderline"/>
          <w:highlight w:val="yellow"/>
        </w:rPr>
        <w:t>apocalypse depends on</w:t>
      </w:r>
      <w:r w:rsidRPr="002F5817">
        <w:rPr>
          <w:rStyle w:val="StyleUnderline"/>
        </w:rPr>
        <w:t xml:space="preserve"> many factors, including</w:t>
      </w:r>
      <w:r w:rsidRPr="002F5817">
        <w:t xml:space="preserve"> </w:t>
      </w:r>
      <w:r w:rsidRPr="000C18BF">
        <w:rPr>
          <w:rStyle w:val="Emphasis"/>
          <w:highlight w:val="yellow"/>
        </w:rPr>
        <w:t>no mitigation</w:t>
      </w:r>
      <w:r w:rsidRPr="000C18BF">
        <w:rPr>
          <w:highlight w:val="yellow"/>
        </w:rPr>
        <w:t xml:space="preserve">, </w:t>
      </w:r>
      <w:r w:rsidRPr="000C18BF">
        <w:rPr>
          <w:rStyle w:val="Emphasis"/>
          <w:highlight w:val="yellow"/>
        </w:rPr>
        <w:t>no adaptation</w:t>
      </w:r>
      <w:r w:rsidRPr="000C18BF">
        <w:rPr>
          <w:highlight w:val="yellow"/>
        </w:rPr>
        <w:t xml:space="preserve">, </w:t>
      </w:r>
      <w:r w:rsidRPr="000C18BF">
        <w:rPr>
          <w:rStyle w:val="Emphasis"/>
          <w:highlight w:val="yellow"/>
        </w:rPr>
        <w:t>and unlucky</w:t>
      </w:r>
      <w:r w:rsidRPr="002F5817">
        <w:rPr>
          <w:rStyle w:val="Emphasis"/>
        </w:rPr>
        <w:t xml:space="preserve"> uncertain </w:t>
      </w:r>
      <w:r w:rsidRPr="000C18BF">
        <w:rPr>
          <w:rStyle w:val="Emphasis"/>
          <w:highlight w:val="yellow"/>
        </w:rPr>
        <w:t>events</w:t>
      </w:r>
      <w:r w:rsidRPr="002F5817">
        <w:t>. Probably the three most frightening images of climate change are tropical cyclones, floods, and droughts. Although all these events are likely to occur in a future climate, they are also an integral component of the current climate. We already have droughts, floods, and tropical cyclones. The question is, how will these things change?</w:t>
      </w:r>
    </w:p>
    <w:p w14:paraId="2B459088" w14:textId="77777777" w:rsidR="00123D7C" w:rsidRPr="002F5817" w:rsidRDefault="00123D7C" w:rsidP="00123D7C">
      <w:pPr>
        <w:rPr>
          <w:rStyle w:val="Emphasis"/>
        </w:rPr>
      </w:pPr>
      <w:r w:rsidRPr="002F5817">
        <w:t xml:space="preserve">According to economic models of fossil fuel consumption, </w:t>
      </w:r>
      <w:r w:rsidRPr="002F5817">
        <w:rPr>
          <w:rStyle w:val="StyleUnderline"/>
        </w:rPr>
        <w:t>emissions of greenhouse gases are expected to double the concentrations of greenhouse gases</w:t>
      </w:r>
      <w:r w:rsidRPr="002F5817">
        <w:t xml:space="preserve"> from preindustrial levels of 275 part per million equivalent (ppme) to 550 ppme </w:t>
      </w:r>
      <w:r w:rsidRPr="002F5817">
        <w:rPr>
          <w:rStyle w:val="StyleUnderline"/>
        </w:rPr>
        <w:t>by 2040–2050. It will take more than another 100 years to double concentrations</w:t>
      </w:r>
      <w:r w:rsidRPr="002F5817">
        <w:t xml:space="preserve"> again to 1,100 ppme </w:t>
      </w:r>
      <w:r w:rsidRPr="002F5817">
        <w:rPr>
          <w:rStyle w:val="StyleUnderline"/>
        </w:rPr>
        <w:t>in the absence of mitigation. So despite the fact that fossil fuel consumption is causing a vast quantity of annual emissions</w:t>
      </w:r>
      <w:r w:rsidRPr="002F5817">
        <w:t xml:space="preserve">, </w:t>
      </w:r>
      <w:r w:rsidRPr="000C18BF">
        <w:rPr>
          <w:rStyle w:val="Emphasis"/>
          <w:highlight w:val="yellow"/>
        </w:rPr>
        <w:t>it takes a very long time for</w:t>
      </w:r>
      <w:r w:rsidRPr="002F5817">
        <w:t xml:space="preserve"> the </w:t>
      </w:r>
      <w:r w:rsidRPr="002F5817">
        <w:rPr>
          <w:rStyle w:val="Emphasis"/>
        </w:rPr>
        <w:t xml:space="preserve">concentrations </w:t>
      </w:r>
      <w:r w:rsidRPr="00864988">
        <w:rPr>
          <w:rStyle w:val="Emphasis"/>
        </w:rPr>
        <w:t xml:space="preserve">of greenhouse </w:t>
      </w:r>
      <w:r w:rsidRPr="000C18BF">
        <w:rPr>
          <w:rStyle w:val="Emphasis"/>
          <w:highlight w:val="yellow"/>
        </w:rPr>
        <w:t>gases</w:t>
      </w:r>
      <w:r w:rsidRPr="002F5817">
        <w:rPr>
          <w:rStyle w:val="Emphasis"/>
        </w:rPr>
        <w:t xml:space="preserve"> in the atmosphere </w:t>
      </w:r>
      <w:r w:rsidRPr="000C18BF">
        <w:rPr>
          <w:rStyle w:val="Emphasis"/>
          <w:highlight w:val="yellow"/>
        </w:rPr>
        <w:t>to double</w:t>
      </w:r>
      <w:r w:rsidRPr="002F5817">
        <w:rPr>
          <w:rStyle w:val="Emphasis"/>
        </w:rPr>
        <w:t>.</w:t>
      </w:r>
    </w:p>
    <w:p w14:paraId="26C68028" w14:textId="77777777" w:rsidR="00123D7C" w:rsidRPr="002F5817" w:rsidRDefault="00123D7C" w:rsidP="00123D7C">
      <w:pPr>
        <w:rPr>
          <w:rStyle w:val="Emphasis"/>
        </w:rPr>
      </w:pPr>
      <w:r w:rsidRPr="002F5817">
        <w:t xml:space="preserve">According to climate models, a doubling of concentrations is expected to increase long-run average global temperature by 3°C, with a range between 1.5 and 4.5 degrees (IPCC 2014a). However, </w:t>
      </w:r>
      <w:r w:rsidRPr="000C18BF">
        <w:rPr>
          <w:rStyle w:val="StyleUnderline"/>
          <w:highlight w:val="yellow"/>
        </w:rPr>
        <w:t>there is a</w:t>
      </w:r>
      <w:r w:rsidRPr="000C18BF">
        <w:rPr>
          <w:highlight w:val="yellow"/>
        </w:rPr>
        <w:t xml:space="preserve"> </w:t>
      </w:r>
      <w:r w:rsidRPr="000C18BF">
        <w:rPr>
          <w:rStyle w:val="Emphasis"/>
          <w:highlight w:val="yellow"/>
        </w:rPr>
        <w:t>long lag</w:t>
      </w:r>
      <w:r w:rsidRPr="002F5817">
        <w:t xml:space="preserve"> </w:t>
      </w:r>
      <w:r w:rsidRPr="000C18BF">
        <w:rPr>
          <w:rStyle w:val="StyleUnderline"/>
          <w:highlight w:val="yellow"/>
        </w:rPr>
        <w:t>between</w:t>
      </w:r>
      <w:r w:rsidRPr="00864988">
        <w:rPr>
          <w:rStyle w:val="StyleUnderline"/>
        </w:rPr>
        <w:t xml:space="preserve"> an </w:t>
      </w:r>
      <w:r w:rsidRPr="000C18BF">
        <w:rPr>
          <w:rStyle w:val="StyleUnderline"/>
          <w:highlight w:val="yellow"/>
        </w:rPr>
        <w:t>increase in concentrations and</w:t>
      </w:r>
      <w:r w:rsidRPr="00864988">
        <w:rPr>
          <w:rStyle w:val="StyleUnderline"/>
        </w:rPr>
        <w:t xml:space="preserve"> the</w:t>
      </w:r>
      <w:r w:rsidRPr="002F5817">
        <w:rPr>
          <w:rStyle w:val="StyleUnderline"/>
        </w:rPr>
        <w:t xml:space="preserve"> resulting </w:t>
      </w:r>
      <w:r w:rsidRPr="000C18BF">
        <w:rPr>
          <w:rStyle w:val="StyleUnderline"/>
          <w:highlight w:val="yellow"/>
        </w:rPr>
        <w:t>temperature</w:t>
      </w:r>
      <w:r w:rsidRPr="00864988">
        <w:rPr>
          <w:rStyle w:val="StyleUnderline"/>
        </w:rPr>
        <w:t xml:space="preserve"> increase</w:t>
      </w:r>
      <w:r w:rsidRPr="002F5817">
        <w:rPr>
          <w:rStyle w:val="StyleUnderline"/>
        </w:rPr>
        <w:t>. One must warm the ocean to warm the climate. It takes several decades just to warm the upper layers of the ocean</w:t>
      </w:r>
      <w:r w:rsidRPr="002F5817">
        <w:t xml:space="preserve">. </w:t>
      </w:r>
      <w:r w:rsidRPr="000C18BF">
        <w:rPr>
          <w:rStyle w:val="Emphasis"/>
          <w:highlight w:val="yellow"/>
        </w:rPr>
        <w:t>It takes centuries</w:t>
      </w:r>
      <w:r w:rsidRPr="00864988">
        <w:rPr>
          <w:rStyle w:val="Emphasis"/>
        </w:rPr>
        <w:t xml:space="preserve"> for the long-run temperature to be reached.</w:t>
      </w:r>
    </w:p>
    <w:p w14:paraId="282F54B3" w14:textId="77777777" w:rsidR="00123D7C" w:rsidRPr="002F5817" w:rsidRDefault="00123D7C" w:rsidP="00123D7C">
      <w:r w:rsidRPr="002F5817">
        <w:t>The rising temperature is expected to increase the speed of the hydrological cycle. This will lead to an increase in evaporation, an increase in precipitation, and an increase in the amount of water in the atmosphere. Water vapor itself is a greenhouse gas. It represents a positive feedback mechanism and it contributes significantly to the prediction of a 3°C increase from doubling greenhouse gases. So the expectation of increased rainfall is part of the explanation why there is such a large temperature increase. That does not mean there will be increased rainfall everywhere. It simply means that average global rainfall will increase.</w:t>
      </w:r>
    </w:p>
    <w:p w14:paraId="3AD12C85" w14:textId="77777777" w:rsidR="00123D7C" w:rsidRPr="002F5817" w:rsidRDefault="00123D7C" w:rsidP="00123D7C">
      <w:r w:rsidRPr="002F5817">
        <w:t>The level of CO2 has a direct effect on ecosystems. All plants respond to higher CO2 levels in a positive fashion. Grasses respond only slightly to CO2 fertilization, whereas the yields of most crops respond vigorously. Hundreds of laboratory studies reveal an average increase in crop yields of 30 percent as CO2 concentrations double (Kimball 2007).</w:t>
      </w:r>
    </w:p>
    <w:p w14:paraId="05A5CDD3" w14:textId="77777777" w:rsidR="00123D7C" w:rsidRPr="002F5817" w:rsidRDefault="00123D7C" w:rsidP="00123D7C">
      <w:r w:rsidRPr="002F5817">
        <w:t>Climate change is expected to melt ice formations. Many glaciers on land have already shrunk in response to warming, increasing flows in nearby rivers. The Arctic ice covering the sea in the North Pole is shrinking rapidly, exposing the Arctic air to the warm sea underneath and causing the most rapid warming on the planet (IPCC 2014a). Large remaining glaciers in Greenland and Antarctica might melt over the next thousand years (IPCC 2014a). The melting of the large ice deposits in Greenland and Antarctica would cause the oceans to rise to new levels never before experienced by mankind.</w:t>
      </w:r>
    </w:p>
    <w:p w14:paraId="44D5D385" w14:textId="77777777" w:rsidR="00123D7C" w:rsidRPr="002F5817" w:rsidRDefault="00123D7C" w:rsidP="00123D7C">
      <w:r w:rsidRPr="002F5817">
        <w:t>Climate change is expected to have one final impact. In addition to the mean temperature and precipitation levels rising, there may be a change in the distribution of weather. Seasonal patterns may change with more warming in winter than summer. Interannual variance might change. Diurnal variance may drop as nights become warmer relative to days. Tropical cyclones may become more powerful. The pattern of global winds may change, shifting moisture from one place to another. More is known about global mean changes than these other changes in the distribution. It is more difficult to study variance and even more difficult to study extreme events. But it is likely that the distribution of weather events will change.</w:t>
      </w:r>
    </w:p>
    <w:p w14:paraId="5A20742D" w14:textId="77777777" w:rsidR="00123D7C" w:rsidRPr="002F5817" w:rsidRDefault="00123D7C" w:rsidP="00123D7C">
      <w:r w:rsidRPr="002F5817">
        <w:t>What then is the consequence of climate change if greenhouse gases cause all these changes? What sectors of the economy are vulnerable? What nonmarket goods and services are at risk?</w:t>
      </w:r>
    </w:p>
    <w:p w14:paraId="2A15BA8A" w14:textId="77777777" w:rsidR="00123D7C" w:rsidRPr="002F5817" w:rsidRDefault="00123D7C" w:rsidP="00123D7C">
      <w:r w:rsidRPr="002F5817">
        <w:t xml:space="preserve">The literature on impacts has long identified most of the sectors likely to be affected by climate change (Pearce et al. 1996). The vulnerable economic sectors include agriculture, coasts, forests, water, and energy. Important sectors outside the economy that would be affected include recreation, ecosystem change, human health, and aesthetics. The controversy about impacts does not concern what will be affected. The controversy is measuring the magnitude of the impact. Some studies report damages to mankind equal to 20 percent of total income (Stern 2007). Other </w:t>
      </w:r>
      <w:r w:rsidRPr="000C18BF">
        <w:rPr>
          <w:rStyle w:val="Emphasis"/>
          <w:highlight w:val="yellow"/>
        </w:rPr>
        <w:t>studies suggest</w:t>
      </w:r>
      <w:r w:rsidRPr="00996495">
        <w:rPr>
          <w:rStyle w:val="Emphasis"/>
        </w:rPr>
        <w:t xml:space="preserve"> more </w:t>
      </w:r>
      <w:r w:rsidRPr="000C18BF">
        <w:rPr>
          <w:rStyle w:val="Emphasis"/>
          <w:highlight w:val="yellow"/>
        </w:rPr>
        <w:t>modest effects</w:t>
      </w:r>
      <w:r w:rsidRPr="00996495">
        <w:rPr>
          <w:rStyle w:val="Emphasis"/>
        </w:rPr>
        <w:t xml:space="preserve"> </w:t>
      </w:r>
      <w:r w:rsidRPr="000C18BF">
        <w:rPr>
          <w:rStyle w:val="Emphasis"/>
          <w:highlight w:val="yellow"/>
        </w:rPr>
        <w:t>of less than 2 percent of income</w:t>
      </w:r>
      <w:r w:rsidRPr="002F5817">
        <w:t xml:space="preserve"> (Pearce et al. 1996; Nordhaus 1991). </w:t>
      </w:r>
      <w:r w:rsidRPr="002F5817">
        <w:rPr>
          <w:rStyle w:val="StyleUnderline"/>
        </w:rPr>
        <w:t xml:space="preserve">Yet </w:t>
      </w:r>
      <w:r w:rsidRPr="00864988">
        <w:rPr>
          <w:rStyle w:val="StyleUnderline"/>
        </w:rPr>
        <w:t>other studies suggest impacts may be closer to 0.2 percent of income</w:t>
      </w:r>
      <w:r w:rsidRPr="00864988">
        <w:t xml:space="preserve"> (Mendelsohn et al. 2006). What explains estimates that vary by orders of magnitude?</w:t>
      </w:r>
    </w:p>
    <w:p w14:paraId="1EA211F5" w14:textId="77777777" w:rsidR="00123D7C" w:rsidRPr="002F5817" w:rsidRDefault="00123D7C" w:rsidP="00123D7C">
      <w:r w:rsidRPr="002F5817">
        <w:rPr>
          <w:rStyle w:val="StyleUnderline"/>
        </w:rPr>
        <w:t>Although some authors</w:t>
      </w:r>
      <w:r w:rsidRPr="002F5817">
        <w:t xml:space="preserve"> </w:t>
      </w:r>
      <w:r w:rsidRPr="002F5817">
        <w:rPr>
          <w:rStyle w:val="Emphasis"/>
        </w:rPr>
        <w:t>speculate about exponentially increasing damage</w:t>
      </w:r>
      <w:r w:rsidRPr="002F5817">
        <w:t xml:space="preserve"> (Stern 2007), </w:t>
      </w:r>
      <w:r w:rsidRPr="000C18BF">
        <w:rPr>
          <w:rStyle w:val="Emphasis"/>
          <w:highlight w:val="yellow"/>
        </w:rPr>
        <w:t>empirical analysis suggest</w:t>
      </w:r>
      <w:r w:rsidRPr="00864988">
        <w:t>s</w:t>
      </w:r>
      <w:r w:rsidRPr="002F5817">
        <w:t xml:space="preserve"> that </w:t>
      </w:r>
      <w:r w:rsidRPr="00E1033D">
        <w:rPr>
          <w:rStyle w:val="Emphasis"/>
        </w:rPr>
        <w:t xml:space="preserve">most </w:t>
      </w:r>
      <w:r w:rsidRPr="000C18BF">
        <w:rPr>
          <w:rStyle w:val="Emphasis"/>
          <w:highlight w:val="yellow"/>
        </w:rPr>
        <w:t>sectors respond</w:t>
      </w:r>
      <w:r w:rsidRPr="00864988">
        <w:rPr>
          <w:rStyle w:val="Emphasis"/>
        </w:rPr>
        <w:t xml:space="preserve"> to temperature </w:t>
      </w:r>
      <w:r w:rsidRPr="000C18BF">
        <w:rPr>
          <w:rStyle w:val="Emphasis"/>
          <w:highlight w:val="yellow"/>
        </w:rPr>
        <w:t>in a hill-shaped fashion</w:t>
      </w:r>
      <w:r w:rsidRPr="002F5817">
        <w:t xml:space="preserve"> (Mendelsohn and Schlesinger 1999; Tol 2002a). </w:t>
      </w:r>
      <w:r w:rsidRPr="002F5817">
        <w:rPr>
          <w:rStyle w:val="StyleUnderline"/>
        </w:rPr>
        <w:t>For each sector, there is an ideal temperature where the net value of that sector is highest</w:t>
      </w:r>
      <w:r w:rsidRPr="002F5817">
        <w:t>. If temperatures are either colder or warmer than this ideal, warming will be either beneficial or harmful, respectively.</w:t>
      </w:r>
    </w:p>
    <w:p w14:paraId="4A97A4F7" w14:textId="77777777" w:rsidR="00123D7C" w:rsidRPr="002F5817" w:rsidRDefault="00123D7C" w:rsidP="00123D7C">
      <w:r w:rsidRPr="002F5817">
        <w:t xml:space="preserve">Three important insights follow from this result. First, </w:t>
      </w:r>
      <w:r w:rsidRPr="002F5817">
        <w:rPr>
          <w:rStyle w:val="StyleUnderline"/>
        </w:rPr>
        <w:t>warming will be beneficial to relatively cool countries and harmful to relatively warm countries. Warming will not have the same universal effect on everybody</w:t>
      </w:r>
      <w:r w:rsidRPr="002F5817">
        <w:t>. Low-latitude countries may well suffer 60 to 80 percent of the global damage (Mendelsohn et al. 2006). This is problematic because these low-latitude countries collectively contribute only a small fraction of global emissions. A large fraction of the damage from climate change is not suffered by the countries causing the emissions. There is an inherent inequity in the distribution of the costs and benefits of greenhouse gas emissions.</w:t>
      </w:r>
    </w:p>
    <w:p w14:paraId="36A08414" w14:textId="77777777" w:rsidR="00123D7C" w:rsidRPr="002F5817" w:rsidRDefault="00123D7C" w:rsidP="00123D7C">
      <w:r w:rsidRPr="002F5817">
        <w:t xml:space="preserve">Second, the warmer the planet gets, the more damage that warming will cause. More and more countries will be pushed beyond the ideal temperature range, and the more local temperatures exceed that range, the greater the damage will be. Third, because the most serious damage requires relatively high temperatures, </w:t>
      </w:r>
      <w:r w:rsidRPr="000C18BF">
        <w:rPr>
          <w:rStyle w:val="Emphasis"/>
          <w:highlight w:val="yellow"/>
        </w:rPr>
        <w:t>a large fraction of</w:t>
      </w:r>
      <w:r w:rsidRPr="00864988">
        <w:rPr>
          <w:rStyle w:val="Emphasis"/>
        </w:rPr>
        <w:t xml:space="preserve"> the </w:t>
      </w:r>
      <w:r w:rsidRPr="000C18BF">
        <w:rPr>
          <w:rStyle w:val="Emphasis"/>
          <w:highlight w:val="yellow"/>
        </w:rPr>
        <w:t>damage will not occur until</w:t>
      </w:r>
      <w:r w:rsidRPr="002F5817">
        <w:rPr>
          <w:rStyle w:val="Emphasis"/>
        </w:rPr>
        <w:t xml:space="preserve"> </w:t>
      </w:r>
      <w:r w:rsidRPr="000C18BF">
        <w:rPr>
          <w:rStyle w:val="Emphasis"/>
          <w:highlight w:val="yellow"/>
        </w:rPr>
        <w:t>far into the future</w:t>
      </w:r>
      <w:r w:rsidRPr="002F5817">
        <w:t>. The present value of damage is consequently quite small.</w:t>
      </w:r>
    </w:p>
    <w:p w14:paraId="46F7BFC4" w14:textId="77777777" w:rsidR="00123D7C" w:rsidRDefault="00123D7C" w:rsidP="00123D7C">
      <w:r w:rsidRPr="002F5817">
        <w:t xml:space="preserve">The literature also contains one other important insight. </w:t>
      </w:r>
      <w:r w:rsidRPr="000C18BF">
        <w:rPr>
          <w:rStyle w:val="Emphasis"/>
          <w:highlight w:val="yellow"/>
        </w:rPr>
        <w:t>Adaptation is very effective</w:t>
      </w:r>
      <w:r w:rsidRPr="002F5817">
        <w:rPr>
          <w:rStyle w:val="Emphasis"/>
        </w:rPr>
        <w:t xml:space="preserve"> at lowering climate damage</w:t>
      </w:r>
      <w:r w:rsidRPr="002F5817">
        <w:t xml:space="preserve"> (Mendelsohn and Neumann 1999; Mendelsohn and Dinar 2009). </w:t>
      </w:r>
      <w:r w:rsidRPr="000C18BF">
        <w:rPr>
          <w:rStyle w:val="Emphasis"/>
          <w:highlight w:val="yellow"/>
        </w:rPr>
        <w:t>Firms, farms, and people will all change</w:t>
      </w:r>
      <w:r w:rsidRPr="002F5817">
        <w:rPr>
          <w:rStyle w:val="Emphasis"/>
        </w:rPr>
        <w:t xml:space="preserve"> their </w:t>
      </w:r>
      <w:r w:rsidRPr="000C18BF">
        <w:rPr>
          <w:rStyle w:val="Emphasis"/>
          <w:highlight w:val="yellow"/>
        </w:rPr>
        <w:t>behavior</w:t>
      </w:r>
      <w:r w:rsidRPr="002F5817">
        <w:rPr>
          <w:rStyle w:val="Emphasis"/>
        </w:rPr>
        <w:t xml:space="preserve"> as climate changes.</w:t>
      </w:r>
      <w:r w:rsidRPr="002F5817">
        <w:t xml:space="preserve"> </w:t>
      </w:r>
      <w:r w:rsidRPr="000C18BF">
        <w:rPr>
          <w:rStyle w:val="StyleUnderline"/>
          <w:highlight w:val="yellow"/>
        </w:rPr>
        <w:t>They will</w:t>
      </w:r>
      <w:r w:rsidRPr="002F5817">
        <w:rPr>
          <w:rStyle w:val="StyleUnderline"/>
        </w:rPr>
        <w:t xml:space="preserve"> subtly </w:t>
      </w:r>
      <w:r w:rsidRPr="000C18BF">
        <w:rPr>
          <w:rStyle w:val="StyleUnderline"/>
          <w:highlight w:val="yellow"/>
        </w:rPr>
        <w:t>adjust their timing</w:t>
      </w:r>
      <w:r w:rsidRPr="002F5817">
        <w:rPr>
          <w:rStyle w:val="StyleUnderline"/>
        </w:rPr>
        <w:t xml:space="preserve">, their </w:t>
      </w:r>
      <w:r w:rsidRPr="000C18BF">
        <w:rPr>
          <w:rStyle w:val="StyleUnderline"/>
          <w:highlight w:val="yellow"/>
        </w:rPr>
        <w:t>choices</w:t>
      </w:r>
      <w:r w:rsidRPr="002F5817">
        <w:rPr>
          <w:rStyle w:val="StyleUnderline"/>
        </w:rPr>
        <w:t xml:space="preserve">, </w:t>
      </w:r>
      <w:r w:rsidRPr="000C18BF">
        <w:rPr>
          <w:rStyle w:val="StyleUnderline"/>
          <w:highlight w:val="yellow"/>
        </w:rPr>
        <w:t>and</w:t>
      </w:r>
      <w:r w:rsidRPr="002F5817">
        <w:rPr>
          <w:rStyle w:val="StyleUnderline"/>
        </w:rPr>
        <w:t xml:space="preserve"> their </w:t>
      </w:r>
      <w:r w:rsidRPr="000C18BF">
        <w:rPr>
          <w:rStyle w:val="StyleUnderline"/>
          <w:highlight w:val="yellow"/>
        </w:rPr>
        <w:t>management to take into account</w:t>
      </w:r>
      <w:r w:rsidRPr="002F5817">
        <w:rPr>
          <w:rStyle w:val="StyleUnderline"/>
        </w:rPr>
        <w:t xml:space="preserve"> </w:t>
      </w:r>
      <w:r w:rsidRPr="000C18BF">
        <w:rPr>
          <w:rStyle w:val="StyleUnderline"/>
          <w:highlight w:val="yellow"/>
        </w:rPr>
        <w:t>the climate</w:t>
      </w:r>
      <w:r w:rsidRPr="002F5817">
        <w:rPr>
          <w:rStyle w:val="StyleUnderline"/>
        </w:rPr>
        <w:t xml:space="preserve"> that </w:t>
      </w:r>
      <w:r w:rsidRPr="000C18BF">
        <w:rPr>
          <w:rStyle w:val="StyleUnderline"/>
          <w:highlight w:val="yellow"/>
        </w:rPr>
        <w:t>they</w:t>
      </w:r>
      <w:r w:rsidRPr="002F5817">
        <w:rPr>
          <w:rStyle w:val="StyleUnderline"/>
        </w:rPr>
        <w:t xml:space="preserve"> actually </w:t>
      </w:r>
      <w:r w:rsidRPr="000C18BF">
        <w:rPr>
          <w:rStyle w:val="StyleUnderline"/>
          <w:highlight w:val="yellow"/>
        </w:rPr>
        <w:t>live in</w:t>
      </w:r>
      <w:r w:rsidRPr="000C18BF">
        <w:rPr>
          <w:highlight w:val="yellow"/>
        </w:rPr>
        <w:t>.</w:t>
      </w:r>
      <w:r w:rsidRPr="002F5817">
        <w:t xml:space="preserve"> One can see this today by comparing the behavior of people who happen to live in different climates. Farmers in warmer places plant crops suitable for that climate. People wear clothing appropriate to their climate and season. Buildings have heating and cooling systems appropriate for each climate. People and firms adapt to climate because it is in their interest to do so. </w:t>
      </w:r>
      <w:r w:rsidRPr="002F5817">
        <w:rPr>
          <w:rStyle w:val="Emphasis"/>
        </w:rPr>
        <w:t>Adaptation makes them better off</w:t>
      </w:r>
      <w:r w:rsidRPr="002F5817">
        <w:t xml:space="preserve">. That does not imply there are no damages. It simply points out that </w:t>
      </w:r>
      <w:r w:rsidRPr="000C18BF">
        <w:rPr>
          <w:rStyle w:val="Emphasis"/>
          <w:highlight w:val="yellow"/>
        </w:rPr>
        <w:t>assuming zero adaptation is not realistic</w:t>
      </w:r>
      <w:r w:rsidRPr="002F5817">
        <w:t xml:space="preserve">. </w:t>
      </w:r>
      <w:r w:rsidRPr="002F5817">
        <w:rPr>
          <w:rStyle w:val="StyleUnderline"/>
        </w:rPr>
        <w:t>The damage is much lower when people adjust. It may be more difficult to predict what will happen with adaptation</w:t>
      </w:r>
      <w:r w:rsidRPr="002F5817">
        <w:t xml:space="preserve">, </w:t>
      </w:r>
      <w:r w:rsidRPr="002F5817">
        <w:rPr>
          <w:rStyle w:val="Emphasis"/>
        </w:rPr>
        <w:t>but simply assuming it away leads to overly pessimistic predictions of damage</w:t>
      </w:r>
      <w:r w:rsidRPr="002F5817">
        <w:t xml:space="preserve">. </w:t>
      </w:r>
      <w:r w:rsidRPr="002F5817">
        <w:rPr>
          <w:rStyle w:val="StyleUnderline"/>
        </w:rPr>
        <w:t>Predictions of impacts from climate change must take private adaptation into account in order to provide accurate measures of future damages</w:t>
      </w:r>
      <w:r w:rsidRPr="002F5817">
        <w:t xml:space="preserve"> (Mendelsohn 2000). </w:t>
      </w:r>
    </w:p>
    <w:p w14:paraId="2984AD81" w14:textId="77777777" w:rsidR="00123D7C" w:rsidRDefault="00123D7C" w:rsidP="00123D7C"/>
    <w:p w14:paraId="6200E589" w14:textId="1FEECCA7" w:rsidR="00123D7C" w:rsidRDefault="001C315A" w:rsidP="00123D7C">
      <w:pPr>
        <w:pStyle w:val="Heading3"/>
      </w:pPr>
      <w:r>
        <w:t>1AR ---</w:t>
      </w:r>
      <w:r w:rsidR="00123D7C">
        <w:t xml:space="preserve"> A2: </w:t>
      </w:r>
      <w:r>
        <w:t xml:space="preserve">Warming </w:t>
      </w:r>
      <w:r w:rsidR="00D94F98">
        <w:t>O/W Nuclear War</w:t>
      </w:r>
    </w:p>
    <w:p w14:paraId="57729109" w14:textId="2F69E481" w:rsidR="00123D7C" w:rsidRDefault="00123D7C" w:rsidP="00123D7C"/>
    <w:p w14:paraId="0C700268" w14:textId="57C2C6FD" w:rsidR="001C315A" w:rsidRDefault="001C315A" w:rsidP="001C315A">
      <w:pPr>
        <w:pStyle w:val="Heading4"/>
      </w:pPr>
      <w:r>
        <w:t>Nuclear war turns and outweighs warming</w:t>
      </w:r>
    </w:p>
    <w:p w14:paraId="5E18BDAC" w14:textId="6658ACF4" w:rsidR="001C315A" w:rsidRPr="00161C88" w:rsidRDefault="001C315A" w:rsidP="001C315A">
      <w:pPr>
        <w:rPr>
          <w:rFonts w:eastAsia="Calibri"/>
        </w:rPr>
      </w:pPr>
      <w:r w:rsidRPr="00161C88">
        <w:rPr>
          <w:b/>
          <w:bCs/>
          <w:sz w:val="26"/>
          <w:u w:val="single"/>
        </w:rPr>
        <w:t>Ricciardi 3-3-11</w:t>
      </w:r>
      <w:r w:rsidRPr="00161C88">
        <w:rPr>
          <w:rFonts w:eastAsia="Calibri"/>
        </w:rPr>
        <w:t xml:space="preserve"> (Michael, Reuters, “NASA: Limited Nuclear War Could Pause Warming” </w:t>
      </w:r>
      <w:hyperlink r:id="rId332" w:history="1">
        <w:r w:rsidRPr="00161C88">
          <w:rPr>
            <w:rFonts w:eastAsia="Calibri"/>
          </w:rPr>
          <w:t>http://www.reuters.com/article/2011/03/03/idUS259061949320110303</w:t>
        </w:r>
      </w:hyperlink>
      <w:r w:rsidRPr="00161C88">
        <w:rPr>
          <w:rFonts w:eastAsia="Calibri"/>
        </w:rPr>
        <w:t>, jj)</w:t>
      </w:r>
    </w:p>
    <w:p w14:paraId="76315190" w14:textId="77777777" w:rsidR="001C315A" w:rsidRPr="001C315A" w:rsidRDefault="001C315A" w:rsidP="001C315A">
      <w:pPr>
        <w:rPr>
          <w:rStyle w:val="StyleUnderline"/>
        </w:rPr>
      </w:pPr>
      <w:r w:rsidRPr="00161C88">
        <w:rPr>
          <w:rFonts w:eastAsia="Calibri"/>
          <w:sz w:val="16"/>
        </w:rPr>
        <w:t xml:space="preserve">Although the simulation shows a recovery after about ten years, </w:t>
      </w:r>
      <w:r w:rsidRPr="000C18BF">
        <w:rPr>
          <w:rStyle w:val="StyleUnderline"/>
          <w:highlight w:val="yellow"/>
        </w:rPr>
        <w:t>the impact of</w:t>
      </w:r>
      <w:r w:rsidRPr="001C315A">
        <w:rPr>
          <w:rStyle w:val="StyleUnderline"/>
        </w:rPr>
        <w:t xml:space="preserve"> such a "</w:t>
      </w:r>
      <w:r w:rsidRPr="000C18BF">
        <w:rPr>
          <w:rStyle w:val="StyleUnderline"/>
          <w:highlight w:val="yellow"/>
        </w:rPr>
        <w:t>limited" nuclear scenario would be highly disruptive to</w:t>
      </w:r>
      <w:r w:rsidRPr="001C315A">
        <w:rPr>
          <w:rStyle w:val="StyleUnderline"/>
        </w:rPr>
        <w:t xml:space="preserve"> life as we know it, and the impact on </w:t>
      </w:r>
      <w:r w:rsidRPr="000C18BF">
        <w:rPr>
          <w:rStyle w:val="StyleUnderline"/>
          <w:highlight w:val="yellow"/>
        </w:rPr>
        <w:t>human civilization</w:t>
      </w:r>
      <w:r w:rsidRPr="001C315A">
        <w:rPr>
          <w:rStyle w:val="StyleUnderline"/>
        </w:rPr>
        <w:t xml:space="preserve"> would be long-term (for example, </w:t>
      </w:r>
      <w:r w:rsidRPr="000C18BF">
        <w:rPr>
          <w:rStyle w:val="StyleUnderline"/>
          <w:highlight w:val="yellow"/>
        </w:rPr>
        <w:t>through</w:t>
      </w:r>
      <w:r w:rsidRPr="001C315A">
        <w:rPr>
          <w:rStyle w:val="StyleUnderline"/>
        </w:rPr>
        <w:t xml:space="preserve"> a protracted, </w:t>
      </w:r>
      <w:r w:rsidRPr="000C18BF">
        <w:rPr>
          <w:rStyle w:val="StyleUnderline"/>
          <w:highlight w:val="yellow"/>
        </w:rPr>
        <w:t>global conflict</w:t>
      </w:r>
      <w:r w:rsidRPr="001C315A">
        <w:rPr>
          <w:rStyle w:val="StyleUnderline"/>
        </w:rPr>
        <w:t xml:space="preserve">, or series). According to colleagues at the National Center for Atmospheric Research (NCAR), </w:t>
      </w:r>
      <w:r w:rsidRPr="000C18BF">
        <w:rPr>
          <w:rStyle w:val="StyleUnderline"/>
          <w:highlight w:val="yellow"/>
        </w:rPr>
        <w:t>the nuclear scenario</w:t>
      </w:r>
      <w:r w:rsidRPr="001C315A">
        <w:rPr>
          <w:rStyle w:val="StyleUnderline"/>
        </w:rPr>
        <w:t xml:space="preserve"> also </w:t>
      </w:r>
      <w:r w:rsidRPr="000C18BF">
        <w:rPr>
          <w:rStyle w:val="StyleUnderline"/>
          <w:highlight w:val="yellow"/>
        </w:rPr>
        <w:t>results in loss of ozone</w:t>
      </w:r>
      <w:r w:rsidRPr="001C315A">
        <w:rPr>
          <w:rStyle w:val="StyleUnderline"/>
        </w:rPr>
        <w:t xml:space="preserve"> in the stratosphere, </w:t>
      </w:r>
      <w:r w:rsidRPr="000C18BF">
        <w:rPr>
          <w:rStyle w:val="StyleUnderline"/>
          <w:highlight w:val="yellow"/>
        </w:rPr>
        <w:t>which would then allow more solar</w:t>
      </w:r>
      <w:r w:rsidRPr="001C315A">
        <w:rPr>
          <w:rStyle w:val="StyleUnderline"/>
        </w:rPr>
        <w:t xml:space="preserve"> input/radiation, countering any cooling impact (as the black carbon layer dissipates), and possibly </w:t>
      </w:r>
      <w:r w:rsidRPr="000C18BF">
        <w:rPr>
          <w:rStyle w:val="StyleUnderline"/>
          <w:highlight w:val="yellow"/>
        </w:rPr>
        <w:t>reverting</w:t>
      </w:r>
      <w:r w:rsidRPr="001C315A">
        <w:rPr>
          <w:rStyle w:val="StyleUnderline"/>
        </w:rPr>
        <w:t xml:space="preserve"> the </w:t>
      </w:r>
      <w:r w:rsidRPr="000C18BF">
        <w:rPr>
          <w:rStyle w:val="StyleUnderline"/>
          <w:highlight w:val="yellow"/>
        </w:rPr>
        <w:t>Earth to</w:t>
      </w:r>
      <w:r w:rsidRPr="001C315A">
        <w:rPr>
          <w:rStyle w:val="StyleUnderline"/>
        </w:rPr>
        <w:t xml:space="preserve"> its previous, warming state, or, sending it into a </w:t>
      </w:r>
      <w:r w:rsidRPr="000C18BF">
        <w:rPr>
          <w:rStyle w:val="StyleUnderline"/>
          <w:highlight w:val="yellow"/>
        </w:rPr>
        <w:t>hothouse state.</w:t>
      </w:r>
      <w:r w:rsidRPr="001C315A">
        <w:rPr>
          <w:rStyle w:val="StyleUnderline"/>
        </w:rPr>
        <w:t xml:space="preserve"> </w:t>
      </w:r>
    </w:p>
    <w:p w14:paraId="24CC8351" w14:textId="77777777" w:rsidR="001C315A" w:rsidRDefault="001C315A" w:rsidP="00123D7C"/>
    <w:p w14:paraId="6132DF0F" w14:textId="77777777" w:rsidR="00123D7C" w:rsidRDefault="00123D7C" w:rsidP="00123D7C">
      <w:pPr>
        <w:pStyle w:val="Heading4"/>
      </w:pPr>
      <w:r>
        <w:t xml:space="preserve">Extinction requires 12 degrees---that </w:t>
      </w:r>
      <w:r w:rsidRPr="00ED2862">
        <w:rPr>
          <w:u w:val="single"/>
        </w:rPr>
        <w:t>won’t happen</w:t>
      </w:r>
    </w:p>
    <w:p w14:paraId="77A425A7" w14:textId="77777777" w:rsidR="00123D7C" w:rsidRPr="00ED2862" w:rsidRDefault="00123D7C" w:rsidP="00123D7C">
      <w:r w:rsidRPr="00ED2862">
        <w:rPr>
          <w:rStyle w:val="Style13ptBold"/>
        </w:rPr>
        <w:t>Farquhar 17 –</w:t>
      </w:r>
      <w:r>
        <w:t xml:space="preserve"> </w:t>
      </w:r>
      <w:r w:rsidRPr="00ED2862">
        <w:t xml:space="preserve">Sebastian Farquhar, </w:t>
      </w:r>
      <w:r>
        <w:t>Leader of the</w:t>
      </w:r>
      <w:r w:rsidRPr="00ED2862">
        <w:t xml:space="preserve"> Global Priorities Project (GPP) at the Centre for Effective Altruism, et al., “Existential Risk: Diplomacy an</w:t>
      </w:r>
      <w:r>
        <w:t>d Governance</w:t>
      </w:r>
      <w:r w:rsidRPr="00ED2862">
        <w:t>”</w:t>
      </w:r>
      <w:r>
        <w:t>,</w:t>
      </w:r>
      <w:r w:rsidRPr="00ED2862">
        <w:t xml:space="preserve"> https://www.fhi.ox.ac.uk/wp-content/uploads/Existential-Risks-2017-01-23.pdf</w:t>
      </w:r>
    </w:p>
    <w:p w14:paraId="6F456463" w14:textId="77777777" w:rsidR="00123D7C" w:rsidRPr="00ED2862" w:rsidRDefault="00123D7C" w:rsidP="00123D7C">
      <w:pPr>
        <w:rPr>
          <w:szCs w:val="20"/>
        </w:rPr>
      </w:pPr>
      <w:r w:rsidRPr="00ED2862">
        <w:rPr>
          <w:rStyle w:val="StyleUnderline"/>
          <w:szCs w:val="20"/>
        </w:rPr>
        <w:t xml:space="preserve">The </w:t>
      </w:r>
      <w:r w:rsidRPr="000C18BF">
        <w:rPr>
          <w:rStyle w:val="Emphasis"/>
          <w:szCs w:val="20"/>
          <w:highlight w:val="yellow"/>
        </w:rPr>
        <w:t>most likely</w:t>
      </w:r>
      <w:r w:rsidRPr="000C18BF">
        <w:rPr>
          <w:rStyle w:val="StyleUnderline"/>
          <w:szCs w:val="20"/>
          <w:highlight w:val="yellow"/>
        </w:rPr>
        <w:t xml:space="preserve"> levels of</w:t>
      </w:r>
      <w:r w:rsidRPr="00ED2862">
        <w:rPr>
          <w:rStyle w:val="StyleUnderline"/>
          <w:szCs w:val="20"/>
        </w:rPr>
        <w:t xml:space="preserve"> global </w:t>
      </w:r>
      <w:r w:rsidRPr="000C18BF">
        <w:rPr>
          <w:rStyle w:val="StyleUnderline"/>
          <w:szCs w:val="20"/>
          <w:highlight w:val="yellow"/>
        </w:rPr>
        <w:t xml:space="preserve">warming are </w:t>
      </w:r>
      <w:r w:rsidRPr="000C18BF">
        <w:rPr>
          <w:rStyle w:val="Emphasis"/>
          <w:szCs w:val="20"/>
          <w:highlight w:val="yellow"/>
        </w:rPr>
        <w:t>very unlikely to cause</w:t>
      </w:r>
      <w:r w:rsidRPr="00ED2862">
        <w:rPr>
          <w:rStyle w:val="Emphasis"/>
          <w:szCs w:val="20"/>
        </w:rPr>
        <w:t xml:space="preserve"> human </w:t>
      </w:r>
      <w:r w:rsidRPr="000C18BF">
        <w:rPr>
          <w:rStyle w:val="Emphasis"/>
          <w:szCs w:val="20"/>
          <w:highlight w:val="yellow"/>
        </w:rPr>
        <w:t>extinction</w:t>
      </w:r>
      <w:r w:rsidRPr="00ED2862">
        <w:rPr>
          <w:szCs w:val="20"/>
        </w:rPr>
        <w:t xml:space="preserve">.15 The </w:t>
      </w:r>
      <w:r w:rsidRPr="000C18BF">
        <w:rPr>
          <w:rStyle w:val="StyleUnderline"/>
          <w:szCs w:val="20"/>
          <w:highlight w:val="yellow"/>
        </w:rPr>
        <w:t>existential risks</w:t>
      </w:r>
      <w:r w:rsidRPr="00ED2862">
        <w:rPr>
          <w:rStyle w:val="StyleUnderline"/>
          <w:szCs w:val="20"/>
        </w:rPr>
        <w:t xml:space="preserve"> of climate change</w:t>
      </w:r>
      <w:r w:rsidRPr="00ED2862">
        <w:rPr>
          <w:szCs w:val="20"/>
        </w:rPr>
        <w:t xml:space="preserve"> instead </w:t>
      </w:r>
      <w:r w:rsidRPr="000C18BF">
        <w:rPr>
          <w:rStyle w:val="StyleUnderline"/>
          <w:szCs w:val="20"/>
          <w:highlight w:val="yellow"/>
        </w:rPr>
        <w:t>stem from tail risk</w:t>
      </w:r>
      <w:r w:rsidRPr="00ED2862">
        <w:rPr>
          <w:szCs w:val="20"/>
        </w:rPr>
        <w:t xml:space="preserve"> climate change – </w:t>
      </w:r>
      <w:r w:rsidRPr="000C18BF">
        <w:rPr>
          <w:rStyle w:val="StyleUnderline"/>
          <w:szCs w:val="20"/>
          <w:highlight w:val="yellow"/>
        </w:rPr>
        <w:t xml:space="preserve">the </w:t>
      </w:r>
      <w:r w:rsidRPr="000C18BF">
        <w:rPr>
          <w:rStyle w:val="Emphasis"/>
          <w:szCs w:val="20"/>
          <w:highlight w:val="yellow"/>
        </w:rPr>
        <w:t>low probability</w:t>
      </w:r>
      <w:r w:rsidRPr="000C18BF">
        <w:rPr>
          <w:rStyle w:val="StyleUnderline"/>
          <w:szCs w:val="20"/>
          <w:highlight w:val="yellow"/>
        </w:rPr>
        <w:t xml:space="preserve"> of extreme</w:t>
      </w:r>
      <w:r w:rsidRPr="00ED2862">
        <w:rPr>
          <w:rStyle w:val="StyleUnderline"/>
          <w:szCs w:val="20"/>
        </w:rPr>
        <w:t xml:space="preserve"> levels of </w:t>
      </w:r>
      <w:r w:rsidRPr="000C18BF">
        <w:rPr>
          <w:rStyle w:val="StyleUnderline"/>
          <w:szCs w:val="20"/>
          <w:highlight w:val="yellow"/>
        </w:rPr>
        <w:t>warming</w:t>
      </w:r>
      <w:r w:rsidRPr="00ED2862">
        <w:rPr>
          <w:szCs w:val="20"/>
        </w:rPr>
        <w:t xml:space="preserve"> – </w:t>
      </w:r>
      <w:r w:rsidRPr="00ED2862">
        <w:rPr>
          <w:rStyle w:val="StyleUnderline"/>
          <w:szCs w:val="20"/>
        </w:rPr>
        <w:t>and interaction with other sources of risk</w:t>
      </w:r>
      <w:r w:rsidRPr="00ED2862">
        <w:rPr>
          <w:szCs w:val="20"/>
        </w:rPr>
        <w:t xml:space="preserve">. It is impossible to say with confidence at what point global warming would become severe enough to pose an existential threat. Research has suggested that </w:t>
      </w:r>
      <w:r w:rsidRPr="00ED2862">
        <w:rPr>
          <w:rStyle w:val="Emphasis"/>
          <w:szCs w:val="20"/>
        </w:rPr>
        <w:t>warming of 11-</w:t>
      </w:r>
      <w:r w:rsidRPr="000C18BF">
        <w:rPr>
          <w:rStyle w:val="Emphasis"/>
          <w:szCs w:val="20"/>
          <w:highlight w:val="yellow"/>
        </w:rPr>
        <w:t>12°C</w:t>
      </w:r>
      <w:r w:rsidRPr="000C18BF">
        <w:rPr>
          <w:rStyle w:val="StyleUnderline"/>
          <w:szCs w:val="20"/>
          <w:highlight w:val="yellow"/>
        </w:rPr>
        <w:t xml:space="preserve"> would render</w:t>
      </w:r>
      <w:r w:rsidRPr="00ED2862">
        <w:rPr>
          <w:rStyle w:val="StyleUnderline"/>
          <w:szCs w:val="20"/>
        </w:rPr>
        <w:t xml:space="preserve"> most of </w:t>
      </w:r>
      <w:r w:rsidRPr="000C18BF">
        <w:rPr>
          <w:rStyle w:val="StyleUnderline"/>
          <w:szCs w:val="20"/>
          <w:highlight w:val="yellow"/>
        </w:rPr>
        <w:t>the planet uninhabitable</w:t>
      </w:r>
      <w:r w:rsidRPr="00ED2862">
        <w:rPr>
          <w:szCs w:val="20"/>
        </w:rPr>
        <w:t xml:space="preserve">,16 and would completely devastate agriculture.17 This would pose an extreme threat to human civilisation as we know it.18 Warming of around 7°C or more could potentially produce conflict and instability on such a scale that the indirect effects could be an existential risk, although it is extremely uncertain how likely such scenarios are.19 Moreover, </w:t>
      </w:r>
      <w:r w:rsidRPr="00ED2862">
        <w:rPr>
          <w:rStyle w:val="StyleUnderline"/>
          <w:szCs w:val="20"/>
        </w:rPr>
        <w:t xml:space="preserve">the </w:t>
      </w:r>
      <w:r w:rsidRPr="000C18BF">
        <w:rPr>
          <w:rStyle w:val="StyleUnderline"/>
          <w:szCs w:val="20"/>
          <w:highlight w:val="yellow"/>
        </w:rPr>
        <w:t>timescales</w:t>
      </w:r>
      <w:r w:rsidRPr="00ED2862">
        <w:rPr>
          <w:rStyle w:val="StyleUnderline"/>
          <w:szCs w:val="20"/>
        </w:rPr>
        <w:t xml:space="preserve"> over which such changes might happen could </w:t>
      </w:r>
      <w:r w:rsidRPr="000C18BF">
        <w:rPr>
          <w:rStyle w:val="StyleUnderline"/>
          <w:szCs w:val="20"/>
          <w:highlight w:val="yellow"/>
        </w:rPr>
        <w:t>mean</w:t>
      </w:r>
      <w:r w:rsidRPr="00ED2862">
        <w:rPr>
          <w:szCs w:val="20"/>
        </w:rPr>
        <w:t xml:space="preserve"> that </w:t>
      </w:r>
      <w:r w:rsidRPr="000C18BF">
        <w:rPr>
          <w:rStyle w:val="Emphasis"/>
          <w:szCs w:val="20"/>
          <w:highlight w:val="yellow"/>
        </w:rPr>
        <w:t>humanity is able to adapt</w:t>
      </w:r>
      <w:r w:rsidRPr="00ED2862">
        <w:rPr>
          <w:szCs w:val="20"/>
        </w:rPr>
        <w:t xml:space="preserve"> enough </w:t>
      </w:r>
      <w:r w:rsidRPr="000C18BF">
        <w:rPr>
          <w:rStyle w:val="StyleUnderline"/>
          <w:szCs w:val="20"/>
          <w:highlight w:val="yellow"/>
        </w:rPr>
        <w:t xml:space="preserve">to avoid extinction in </w:t>
      </w:r>
      <w:r w:rsidRPr="000C18BF">
        <w:rPr>
          <w:rStyle w:val="Emphasis"/>
          <w:szCs w:val="20"/>
          <w:highlight w:val="yellow"/>
        </w:rPr>
        <w:t>even</w:t>
      </w:r>
      <w:r w:rsidRPr="00ED2862">
        <w:rPr>
          <w:rStyle w:val="Emphasis"/>
          <w:szCs w:val="20"/>
        </w:rPr>
        <w:t xml:space="preserve"> very </w:t>
      </w:r>
      <w:r w:rsidRPr="000C18BF">
        <w:rPr>
          <w:rStyle w:val="Emphasis"/>
          <w:szCs w:val="20"/>
          <w:highlight w:val="yellow"/>
        </w:rPr>
        <w:t>extreme scenarios</w:t>
      </w:r>
      <w:r w:rsidRPr="00ED2862">
        <w:rPr>
          <w:szCs w:val="20"/>
        </w:rPr>
        <w:t>.</w:t>
      </w:r>
    </w:p>
    <w:p w14:paraId="54291962" w14:textId="77777777" w:rsidR="00123D7C" w:rsidRPr="00ED2862" w:rsidRDefault="00123D7C" w:rsidP="00123D7C">
      <w:pPr>
        <w:rPr>
          <w:szCs w:val="20"/>
        </w:rPr>
      </w:pPr>
      <w:r w:rsidRPr="00ED2862">
        <w:rPr>
          <w:szCs w:val="20"/>
        </w:rPr>
        <w:t xml:space="preserve">The probability of these levels of warming depends on eventual greenhouse gas concentrations. According to some experts, </w:t>
      </w:r>
      <w:r w:rsidRPr="00ED2862">
        <w:rPr>
          <w:rStyle w:val="StyleUnderline"/>
          <w:szCs w:val="20"/>
        </w:rPr>
        <w:t>unless strong action is taken soon by major emitters</w:t>
      </w:r>
      <w:r w:rsidRPr="00ED2862">
        <w:rPr>
          <w:szCs w:val="20"/>
        </w:rPr>
        <w:t xml:space="preserve">, it is likely that </w:t>
      </w:r>
      <w:r w:rsidRPr="00ED2862">
        <w:rPr>
          <w:rStyle w:val="StyleUnderline"/>
          <w:szCs w:val="20"/>
        </w:rPr>
        <w:t>we will pursue a medium-high emissions pathway</w:t>
      </w:r>
      <w:r w:rsidRPr="00ED2862">
        <w:rPr>
          <w:szCs w:val="20"/>
        </w:rPr>
        <w:t xml:space="preserve">.20 If we do, the chance of extreme warming is highly uncertain but appears non-negligible. Current concentrations of greenhouse gases are higher than they have been for hundreds of thousands of years,21 which means that there are significant unknown unknowns about how the climate system will respond. Particularly concerning is the risk of positive feedback loops, such as the release of vast amounts of methane from melting of the arctic permafrost, which would cause rapid and disastrous warming.22 The economists Gernot Wagner and Martin Weitzman have used IPCC figures (which do not include modelling of feedback loops such as those from melting permafrost) to estimate that </w:t>
      </w:r>
      <w:r w:rsidRPr="00ED2862">
        <w:rPr>
          <w:rStyle w:val="StyleUnderline"/>
          <w:szCs w:val="20"/>
        </w:rPr>
        <w:t>if we continue to pursue a medium-high emissions pathway</w:t>
      </w:r>
      <w:r w:rsidRPr="00ED2862">
        <w:rPr>
          <w:szCs w:val="20"/>
        </w:rPr>
        <w:t xml:space="preserve">, the </w:t>
      </w:r>
      <w:r w:rsidRPr="000C18BF">
        <w:rPr>
          <w:rStyle w:val="StyleUnderline"/>
          <w:szCs w:val="20"/>
          <w:highlight w:val="yellow"/>
        </w:rPr>
        <w:t>probability of</w:t>
      </w:r>
      <w:r w:rsidRPr="00ED2862">
        <w:rPr>
          <w:rStyle w:val="StyleUnderline"/>
          <w:szCs w:val="20"/>
        </w:rPr>
        <w:t xml:space="preserve"> eventual warming of </w:t>
      </w:r>
      <w:r w:rsidRPr="000C18BF">
        <w:rPr>
          <w:rStyle w:val="StyleUnderline"/>
          <w:szCs w:val="20"/>
          <w:highlight w:val="yellow"/>
        </w:rPr>
        <w:t>6°</w:t>
      </w:r>
      <w:r w:rsidRPr="00ED2862">
        <w:rPr>
          <w:rStyle w:val="StyleUnderline"/>
          <w:szCs w:val="20"/>
        </w:rPr>
        <w:t xml:space="preserve">C </w:t>
      </w:r>
      <w:r w:rsidRPr="000C18BF">
        <w:rPr>
          <w:rStyle w:val="StyleUnderline"/>
          <w:szCs w:val="20"/>
          <w:highlight w:val="yellow"/>
        </w:rPr>
        <w:t>is</w:t>
      </w:r>
      <w:r w:rsidRPr="00ED2862">
        <w:rPr>
          <w:rStyle w:val="StyleUnderline"/>
          <w:szCs w:val="20"/>
        </w:rPr>
        <w:t xml:space="preserve"> around </w:t>
      </w:r>
      <w:r w:rsidRPr="000C18BF">
        <w:rPr>
          <w:rStyle w:val="Emphasis"/>
          <w:szCs w:val="20"/>
          <w:highlight w:val="yellow"/>
        </w:rPr>
        <w:t>10%</w:t>
      </w:r>
      <w:r w:rsidRPr="00ED2862">
        <w:rPr>
          <w:szCs w:val="20"/>
        </w:rPr>
        <w:t xml:space="preserve">,23 </w:t>
      </w:r>
      <w:r w:rsidRPr="000C18BF">
        <w:rPr>
          <w:rStyle w:val="StyleUnderline"/>
          <w:szCs w:val="20"/>
          <w:highlight w:val="yellow"/>
        </w:rPr>
        <w:t>and</w:t>
      </w:r>
      <w:r w:rsidRPr="00ED2862">
        <w:rPr>
          <w:szCs w:val="20"/>
        </w:rPr>
        <w:t xml:space="preserve"> of </w:t>
      </w:r>
      <w:r w:rsidRPr="000C18BF">
        <w:rPr>
          <w:rStyle w:val="StyleUnderline"/>
          <w:szCs w:val="20"/>
          <w:highlight w:val="yellow"/>
        </w:rPr>
        <w:t>10°</w:t>
      </w:r>
      <w:r w:rsidRPr="00ED2862">
        <w:rPr>
          <w:rStyle w:val="StyleUnderline"/>
          <w:szCs w:val="20"/>
        </w:rPr>
        <w:t xml:space="preserve">C </w:t>
      </w:r>
      <w:r w:rsidRPr="000C18BF">
        <w:rPr>
          <w:rStyle w:val="StyleUnderline"/>
          <w:szCs w:val="20"/>
          <w:highlight w:val="yellow"/>
        </w:rPr>
        <w:t>is</w:t>
      </w:r>
      <w:r w:rsidRPr="00ED2862">
        <w:rPr>
          <w:szCs w:val="20"/>
        </w:rPr>
        <w:t xml:space="preserve"> around </w:t>
      </w:r>
      <w:r w:rsidRPr="000C18BF">
        <w:rPr>
          <w:rStyle w:val="Emphasis"/>
          <w:szCs w:val="20"/>
          <w:highlight w:val="yellow"/>
        </w:rPr>
        <w:t>3%</w:t>
      </w:r>
      <w:r w:rsidRPr="00ED2862">
        <w:rPr>
          <w:szCs w:val="20"/>
        </w:rPr>
        <w:t xml:space="preserve">.24 </w:t>
      </w:r>
      <w:r w:rsidRPr="000C18BF">
        <w:rPr>
          <w:rStyle w:val="StyleUnderline"/>
          <w:szCs w:val="20"/>
          <w:highlight w:val="yellow"/>
        </w:rPr>
        <w:t>These</w:t>
      </w:r>
      <w:r w:rsidRPr="00ED2862">
        <w:rPr>
          <w:rStyle w:val="StyleUnderline"/>
          <w:szCs w:val="20"/>
        </w:rPr>
        <w:t xml:space="preserve"> estimates </w:t>
      </w:r>
      <w:r w:rsidRPr="000C18BF">
        <w:rPr>
          <w:rStyle w:val="StyleUnderline"/>
          <w:szCs w:val="20"/>
          <w:highlight w:val="yellow"/>
        </w:rPr>
        <w:t>are</w:t>
      </w:r>
      <w:r w:rsidRPr="00ED2862">
        <w:rPr>
          <w:szCs w:val="20"/>
        </w:rPr>
        <w:t xml:space="preserve"> of course </w:t>
      </w:r>
      <w:r w:rsidRPr="000C18BF">
        <w:rPr>
          <w:rStyle w:val="Emphasis"/>
          <w:szCs w:val="20"/>
          <w:highlight w:val="yellow"/>
        </w:rPr>
        <w:t>highly uncertain</w:t>
      </w:r>
      <w:r w:rsidRPr="00ED2862">
        <w:rPr>
          <w:szCs w:val="20"/>
        </w:rPr>
        <w:t>.</w:t>
      </w:r>
    </w:p>
    <w:p w14:paraId="47BFA256" w14:textId="77777777" w:rsidR="00123D7C" w:rsidRPr="00ED2862" w:rsidRDefault="00123D7C" w:rsidP="00123D7C">
      <w:pPr>
        <w:rPr>
          <w:szCs w:val="20"/>
        </w:rPr>
      </w:pPr>
      <w:r w:rsidRPr="000C18BF">
        <w:rPr>
          <w:rStyle w:val="StyleUnderline"/>
          <w:szCs w:val="20"/>
          <w:highlight w:val="yellow"/>
        </w:rPr>
        <w:t xml:space="preserve">It is </w:t>
      </w:r>
      <w:r w:rsidRPr="000C18BF">
        <w:rPr>
          <w:rStyle w:val="Emphasis"/>
          <w:szCs w:val="20"/>
          <w:highlight w:val="yellow"/>
        </w:rPr>
        <w:t>likely</w:t>
      </w:r>
      <w:r w:rsidRPr="00ED2862">
        <w:rPr>
          <w:szCs w:val="20"/>
        </w:rPr>
        <w:t xml:space="preserve"> that </w:t>
      </w:r>
      <w:r w:rsidRPr="000C18BF">
        <w:rPr>
          <w:rStyle w:val="StyleUnderline"/>
          <w:szCs w:val="20"/>
          <w:highlight w:val="yellow"/>
        </w:rPr>
        <w:t>the world will take action</w:t>
      </w:r>
      <w:r w:rsidRPr="00ED2862">
        <w:rPr>
          <w:rStyle w:val="StyleUnderline"/>
          <w:szCs w:val="20"/>
        </w:rPr>
        <w:t xml:space="preserve"> against climate change </w:t>
      </w:r>
      <w:r w:rsidRPr="000C18BF">
        <w:rPr>
          <w:rStyle w:val="StyleUnderline"/>
          <w:szCs w:val="20"/>
          <w:highlight w:val="yellow"/>
        </w:rPr>
        <w:t>once it begins to impose</w:t>
      </w:r>
      <w:r w:rsidRPr="00ED2862">
        <w:rPr>
          <w:rStyle w:val="StyleUnderline"/>
          <w:szCs w:val="20"/>
        </w:rPr>
        <w:t xml:space="preserve"> large </w:t>
      </w:r>
      <w:r w:rsidRPr="000C18BF">
        <w:rPr>
          <w:rStyle w:val="StyleUnderline"/>
          <w:szCs w:val="20"/>
          <w:highlight w:val="yellow"/>
        </w:rPr>
        <w:t>costs</w:t>
      </w:r>
      <w:r w:rsidRPr="00ED2862">
        <w:rPr>
          <w:szCs w:val="20"/>
        </w:rPr>
        <w:t xml:space="preserve"> on human society, </w:t>
      </w:r>
      <w:r w:rsidRPr="000C18BF">
        <w:rPr>
          <w:rStyle w:val="Emphasis"/>
          <w:szCs w:val="20"/>
          <w:highlight w:val="yellow"/>
        </w:rPr>
        <w:t>long before</w:t>
      </w:r>
      <w:r w:rsidRPr="00ED2862">
        <w:rPr>
          <w:rStyle w:val="Emphasis"/>
          <w:szCs w:val="20"/>
        </w:rPr>
        <w:t xml:space="preserve"> there is warming of </w:t>
      </w:r>
      <w:r w:rsidRPr="000C18BF">
        <w:rPr>
          <w:rStyle w:val="Emphasis"/>
          <w:szCs w:val="20"/>
          <w:highlight w:val="yellow"/>
        </w:rPr>
        <w:t>10°</w:t>
      </w:r>
      <w:r w:rsidRPr="00ED2862">
        <w:rPr>
          <w:rStyle w:val="Emphasis"/>
          <w:szCs w:val="20"/>
        </w:rPr>
        <w:t>C</w:t>
      </w:r>
      <w:r w:rsidRPr="00ED2862">
        <w:rPr>
          <w:szCs w:val="20"/>
        </w:rPr>
        <w:t xml:space="preserve">. Unfortunately, there is significant inertia in the climate system: there is a 25 to 50 year lag between CO2 emissions and eventual warming,25 and it is expected that 40% of the peak concentration of CO2 will remain in the atmosphere 1,000 years after the peak is reached.26 Consequently, it is impossible to reduce temperatures quickly by reducing CO2 emissions. If the world does start to face costly warming, the international community will therefore face strong incentives to find other ways to reduce global temperatures. </w:t>
      </w:r>
    </w:p>
    <w:p w14:paraId="1DC3A000" w14:textId="77777777" w:rsidR="00123D7C" w:rsidRDefault="00123D7C" w:rsidP="00123D7C"/>
    <w:p w14:paraId="74DDE2E8" w14:textId="77777777" w:rsidR="00123D7C" w:rsidRPr="002223F2" w:rsidRDefault="00123D7C" w:rsidP="00123D7C">
      <w:pPr>
        <w:pStyle w:val="Heading4"/>
      </w:pPr>
      <w:r>
        <w:t xml:space="preserve">No </w:t>
      </w:r>
      <w:r>
        <w:rPr>
          <w:u w:val="single"/>
        </w:rPr>
        <w:t>tipping points</w:t>
      </w:r>
      <w:r>
        <w:t xml:space="preserve"> or impact for </w:t>
      </w:r>
      <w:r>
        <w:rPr>
          <w:u w:val="single"/>
        </w:rPr>
        <w:t>100 years</w:t>
      </w:r>
    </w:p>
    <w:p w14:paraId="7F56E659" w14:textId="77777777" w:rsidR="00123D7C" w:rsidRPr="008A1E90" w:rsidRDefault="00123D7C" w:rsidP="00123D7C">
      <w:r w:rsidRPr="008A1E90">
        <w:rPr>
          <w:rStyle w:val="Style13ptBold"/>
        </w:rPr>
        <w:t>Ridley 15</w:t>
      </w:r>
      <w:r>
        <w:t xml:space="preserve"> – </w:t>
      </w:r>
      <w:r w:rsidRPr="008A1E90">
        <w:t>Matt</w:t>
      </w:r>
      <w:r>
        <w:t xml:space="preserve"> Ridley</w:t>
      </w:r>
      <w:r w:rsidRPr="008A1E90">
        <w:t xml:space="preserve">, </w:t>
      </w:r>
      <w:r>
        <w:t>DPhil in Zoology from Oxford, Member of the Science and Technology Select Committee in the House of Lords of the UK, Fellow of the Royal Society of Literature and of the Academy of Medical Sciences, and Foreign Honorary Member of the American Academy of Arts and Sciences. He is honorary president of the International Centre for Life in Newcastle, “Climate Change Will Not Be Dangerous for a Long Time”, Scientific American, http://www.scientificamerican.com/article/climate-change-will-not-be-dangerous-for-a-long-time/</w:t>
      </w:r>
    </w:p>
    <w:p w14:paraId="43CFDF24" w14:textId="77777777" w:rsidR="00123D7C" w:rsidRPr="002223F2" w:rsidRDefault="00123D7C" w:rsidP="00123D7C">
      <w:pPr>
        <w:rPr>
          <w:szCs w:val="20"/>
        </w:rPr>
      </w:pPr>
      <w:r w:rsidRPr="002223F2">
        <w:rPr>
          <w:rStyle w:val="StyleUnderline"/>
          <w:szCs w:val="20"/>
        </w:rPr>
        <w:t>The climate change debate has been polarized into a simple dichotomy</w:t>
      </w:r>
      <w:r w:rsidRPr="002223F2">
        <w:rPr>
          <w:szCs w:val="20"/>
        </w:rPr>
        <w:t xml:space="preserve">. </w:t>
      </w:r>
      <w:r w:rsidRPr="002223F2">
        <w:rPr>
          <w:rStyle w:val="StyleUnderline"/>
          <w:szCs w:val="20"/>
        </w:rPr>
        <w:t xml:space="preserve">Either global warming is </w:t>
      </w:r>
      <w:r w:rsidRPr="002223F2">
        <w:rPr>
          <w:szCs w:val="20"/>
        </w:rPr>
        <w:t xml:space="preserve">“real, man-made and </w:t>
      </w:r>
      <w:r w:rsidRPr="002223F2">
        <w:rPr>
          <w:rStyle w:val="StyleUnderline"/>
          <w:szCs w:val="20"/>
        </w:rPr>
        <w:t>dangerous,</w:t>
      </w:r>
      <w:r w:rsidRPr="002223F2">
        <w:rPr>
          <w:szCs w:val="20"/>
        </w:rPr>
        <w:t xml:space="preserve">” as Pres. Barack Obama thinks, </w:t>
      </w:r>
      <w:r w:rsidRPr="002223F2">
        <w:rPr>
          <w:rStyle w:val="StyleUnderline"/>
          <w:szCs w:val="20"/>
        </w:rPr>
        <w:t>or it’s a “hoax,”</w:t>
      </w:r>
      <w:r w:rsidRPr="002223F2">
        <w:rPr>
          <w:szCs w:val="20"/>
        </w:rPr>
        <w:t xml:space="preserve"> as Oklahoma Sen. James Inhofe thinks. But </w:t>
      </w:r>
      <w:r w:rsidRPr="002223F2">
        <w:rPr>
          <w:rStyle w:val="Emphasis"/>
          <w:szCs w:val="20"/>
        </w:rPr>
        <w:t>there is a third possibility</w:t>
      </w:r>
      <w:r w:rsidRPr="002223F2">
        <w:rPr>
          <w:szCs w:val="20"/>
        </w:rPr>
        <w:t xml:space="preserve">: that </w:t>
      </w:r>
      <w:r w:rsidRPr="000C18BF">
        <w:rPr>
          <w:rStyle w:val="StyleUnderline"/>
          <w:szCs w:val="20"/>
          <w:highlight w:val="yellow"/>
        </w:rPr>
        <w:t>it is</w:t>
      </w:r>
      <w:r w:rsidRPr="002223F2">
        <w:rPr>
          <w:szCs w:val="20"/>
        </w:rPr>
        <w:t xml:space="preserve"> real, man-made and </w:t>
      </w:r>
      <w:r w:rsidRPr="000C18BF">
        <w:rPr>
          <w:rStyle w:val="Emphasis"/>
          <w:szCs w:val="20"/>
          <w:highlight w:val="yellow"/>
        </w:rPr>
        <w:t>not dangerous</w:t>
      </w:r>
      <w:r w:rsidRPr="002223F2">
        <w:rPr>
          <w:szCs w:val="20"/>
        </w:rPr>
        <w:t xml:space="preserve">, at least not for a long time. </w:t>
      </w:r>
      <w:r w:rsidRPr="002223F2">
        <w:rPr>
          <w:rStyle w:val="StyleUnderline"/>
          <w:szCs w:val="20"/>
        </w:rPr>
        <w:t>This “lukewarm” option has been boosted by recent climate research</w:t>
      </w:r>
      <w:r w:rsidRPr="002223F2">
        <w:rPr>
          <w:szCs w:val="20"/>
        </w:rPr>
        <w:t xml:space="preserve">, and if it is right, current policies may do more harm than good. For example, the Food and Agriculture Organization of the United Nations and other bodies agree that the rush to grow biofuels, justified as a decarbonization measure, has raised food prices and contributed to rainforest destruction. Since 2013 aid agencies such as the U.S. Overseas Private Investment Corporation, the World Bank and the European Investment Bank have restricted funding for building fossil-fuel plants in Asia and Africa; that has slowed progress in bringing electricity to the one billion people who live without it and the four million who die each year from the effects of cooking over wood fires. </w:t>
      </w:r>
      <w:r w:rsidRPr="000C18BF">
        <w:rPr>
          <w:rStyle w:val="StyleUnderline"/>
          <w:szCs w:val="20"/>
          <w:highlight w:val="yellow"/>
        </w:rPr>
        <w:t>In</w:t>
      </w:r>
      <w:r w:rsidRPr="002223F2">
        <w:rPr>
          <w:rStyle w:val="StyleUnderline"/>
          <w:szCs w:val="20"/>
        </w:rPr>
        <w:t xml:space="preserve"> 19</w:t>
      </w:r>
      <w:r w:rsidRPr="000C18BF">
        <w:rPr>
          <w:rStyle w:val="Emphasis"/>
          <w:highlight w:val="yellow"/>
        </w:rPr>
        <w:t>90</w:t>
      </w:r>
      <w:r w:rsidRPr="000C18BF">
        <w:rPr>
          <w:rStyle w:val="StyleUnderline"/>
          <w:szCs w:val="20"/>
          <w:highlight w:val="yellow"/>
        </w:rPr>
        <w:t xml:space="preserve"> the</w:t>
      </w:r>
      <w:r w:rsidRPr="002223F2">
        <w:rPr>
          <w:szCs w:val="20"/>
        </w:rPr>
        <w:t xml:space="preserve"> Intergovernmental Panel on Climate Change </w:t>
      </w:r>
      <w:r w:rsidRPr="000C18BF">
        <w:rPr>
          <w:szCs w:val="20"/>
          <w:highlight w:val="yellow"/>
        </w:rPr>
        <w:t>(</w:t>
      </w:r>
      <w:r w:rsidRPr="000C18BF">
        <w:rPr>
          <w:rStyle w:val="StyleUnderline"/>
          <w:szCs w:val="20"/>
          <w:highlight w:val="yellow"/>
        </w:rPr>
        <w:t>IPCC)</w:t>
      </w:r>
      <w:r w:rsidRPr="002223F2">
        <w:rPr>
          <w:rStyle w:val="StyleUnderline"/>
          <w:szCs w:val="20"/>
        </w:rPr>
        <w:t xml:space="preserve"> was </w:t>
      </w:r>
      <w:r w:rsidRPr="000C18BF">
        <w:rPr>
          <w:rStyle w:val="StyleUnderline"/>
          <w:szCs w:val="20"/>
          <w:highlight w:val="yellow"/>
        </w:rPr>
        <w:t>predict</w:t>
      </w:r>
      <w:r w:rsidRPr="002223F2">
        <w:rPr>
          <w:rStyle w:val="StyleUnderline"/>
          <w:szCs w:val="20"/>
        </w:rPr>
        <w:t>ing that if emissions rose in a “business as usual” way</w:t>
      </w:r>
      <w:r w:rsidRPr="002223F2">
        <w:rPr>
          <w:szCs w:val="20"/>
        </w:rPr>
        <w:t xml:space="preserve">, which they have done, </w:t>
      </w:r>
      <w:r w:rsidRPr="002223F2">
        <w:rPr>
          <w:rStyle w:val="StyleUnderline"/>
          <w:szCs w:val="20"/>
        </w:rPr>
        <w:t xml:space="preserve">then global average temperature would rise at the rate of about </w:t>
      </w:r>
      <w:r w:rsidRPr="000C18BF">
        <w:rPr>
          <w:rStyle w:val="StyleUnderline"/>
          <w:szCs w:val="20"/>
          <w:highlight w:val="yellow"/>
        </w:rPr>
        <w:t>0.3</w:t>
      </w:r>
      <w:r w:rsidRPr="002223F2">
        <w:rPr>
          <w:rStyle w:val="StyleUnderline"/>
          <w:szCs w:val="20"/>
        </w:rPr>
        <w:t xml:space="preserve"> degree</w:t>
      </w:r>
      <w:r w:rsidRPr="002223F2">
        <w:rPr>
          <w:szCs w:val="20"/>
        </w:rPr>
        <w:t xml:space="preserve"> Celsius </w:t>
      </w:r>
      <w:r w:rsidRPr="002223F2">
        <w:rPr>
          <w:rStyle w:val="StyleUnderline"/>
          <w:szCs w:val="20"/>
        </w:rPr>
        <w:t>per decade</w:t>
      </w:r>
      <w:r w:rsidRPr="002223F2">
        <w:rPr>
          <w:szCs w:val="20"/>
        </w:rPr>
        <w:t xml:space="preserve"> (with an uncertainty range of 0.2 to 0.5 degree C per decade). </w:t>
      </w:r>
      <w:r w:rsidRPr="002223F2">
        <w:rPr>
          <w:rStyle w:val="StyleUnderline"/>
          <w:szCs w:val="20"/>
        </w:rPr>
        <w:t>In the 25 years since</w:t>
      </w:r>
      <w:r w:rsidRPr="002223F2">
        <w:rPr>
          <w:szCs w:val="20"/>
        </w:rPr>
        <w:t xml:space="preserve">, </w:t>
      </w:r>
      <w:r w:rsidRPr="000C18BF">
        <w:rPr>
          <w:rStyle w:val="StyleUnderline"/>
          <w:szCs w:val="20"/>
          <w:highlight w:val="yellow"/>
        </w:rPr>
        <w:t>temp</w:t>
      </w:r>
      <w:r w:rsidRPr="002223F2">
        <w:rPr>
          <w:rStyle w:val="StyleUnderline"/>
          <w:szCs w:val="20"/>
        </w:rPr>
        <w:t>erature</w:t>
      </w:r>
      <w:r w:rsidRPr="002223F2">
        <w:rPr>
          <w:szCs w:val="20"/>
        </w:rPr>
        <w:t xml:space="preserve"> </w:t>
      </w:r>
      <w:r w:rsidRPr="000C18BF">
        <w:rPr>
          <w:rStyle w:val="Emphasis"/>
          <w:szCs w:val="20"/>
          <w:highlight w:val="yellow"/>
        </w:rPr>
        <w:t>has risen</w:t>
      </w:r>
      <w:r w:rsidRPr="002223F2">
        <w:rPr>
          <w:rStyle w:val="Emphasis"/>
          <w:szCs w:val="20"/>
        </w:rPr>
        <w:t xml:space="preserve"> at about </w:t>
      </w:r>
      <w:r w:rsidRPr="000C18BF">
        <w:rPr>
          <w:rStyle w:val="Emphasis"/>
          <w:szCs w:val="20"/>
          <w:highlight w:val="yellow"/>
        </w:rPr>
        <w:t>0.1</w:t>
      </w:r>
      <w:r w:rsidRPr="002223F2">
        <w:rPr>
          <w:szCs w:val="20"/>
        </w:rPr>
        <w:t xml:space="preserve"> to 0.2 </w:t>
      </w:r>
      <w:r w:rsidRPr="002223F2">
        <w:rPr>
          <w:rStyle w:val="StyleUnderline"/>
          <w:szCs w:val="20"/>
        </w:rPr>
        <w:t xml:space="preserve">degree </w:t>
      </w:r>
      <w:r w:rsidRPr="002223F2">
        <w:rPr>
          <w:szCs w:val="20"/>
        </w:rPr>
        <w:t xml:space="preserve">C per </w:t>
      </w:r>
      <w:r w:rsidRPr="002223F2">
        <w:rPr>
          <w:rStyle w:val="StyleUnderline"/>
          <w:szCs w:val="20"/>
        </w:rPr>
        <w:t>decade</w:t>
      </w:r>
      <w:r w:rsidRPr="002223F2">
        <w:rPr>
          <w:szCs w:val="20"/>
        </w:rPr>
        <w:t xml:space="preserve">, depending on whether surface or satellite data is used. </w:t>
      </w:r>
      <w:r w:rsidRPr="002223F2">
        <w:rPr>
          <w:rStyle w:val="StyleUnderline"/>
          <w:szCs w:val="20"/>
        </w:rPr>
        <w:t xml:space="preserve">The </w:t>
      </w:r>
      <w:r w:rsidRPr="000C18BF">
        <w:rPr>
          <w:rStyle w:val="StyleUnderline"/>
          <w:szCs w:val="20"/>
          <w:highlight w:val="yellow"/>
        </w:rPr>
        <w:t>IPCC</w:t>
      </w:r>
      <w:r w:rsidRPr="002223F2">
        <w:rPr>
          <w:szCs w:val="20"/>
        </w:rPr>
        <w:t xml:space="preserve">, in its most recent assessment report, </w:t>
      </w:r>
      <w:r w:rsidRPr="000C18BF">
        <w:rPr>
          <w:rStyle w:val="Emphasis"/>
          <w:szCs w:val="20"/>
          <w:highlight w:val="yellow"/>
        </w:rPr>
        <w:t>lowered its</w:t>
      </w:r>
      <w:r w:rsidRPr="002223F2">
        <w:rPr>
          <w:rStyle w:val="Emphasis"/>
          <w:szCs w:val="20"/>
        </w:rPr>
        <w:t xml:space="preserve"> near-term </w:t>
      </w:r>
      <w:r w:rsidRPr="000C18BF">
        <w:rPr>
          <w:rStyle w:val="Emphasis"/>
          <w:szCs w:val="20"/>
          <w:highlight w:val="yellow"/>
        </w:rPr>
        <w:t>forecast</w:t>
      </w:r>
      <w:r w:rsidRPr="002223F2">
        <w:rPr>
          <w:szCs w:val="20"/>
        </w:rPr>
        <w:t xml:space="preserve"> for the global mean surface temperature over the period 2016 to 2035 to just 0.3 to 0.7 degree C above the 1986–2005 level. </w:t>
      </w:r>
      <w:r w:rsidRPr="000C18BF">
        <w:rPr>
          <w:rStyle w:val="StyleUnderline"/>
          <w:szCs w:val="20"/>
          <w:highlight w:val="yellow"/>
        </w:rPr>
        <w:t>That is</w:t>
      </w:r>
      <w:r w:rsidRPr="002223F2">
        <w:rPr>
          <w:rStyle w:val="StyleUnderline"/>
          <w:szCs w:val="20"/>
        </w:rPr>
        <w:t xml:space="preserve"> a warming of </w:t>
      </w:r>
      <w:r w:rsidRPr="000C18BF">
        <w:rPr>
          <w:rStyle w:val="StyleUnderline"/>
          <w:szCs w:val="20"/>
          <w:highlight w:val="yellow"/>
        </w:rPr>
        <w:t>0.1</w:t>
      </w:r>
      <w:r w:rsidRPr="002223F2">
        <w:rPr>
          <w:szCs w:val="20"/>
        </w:rPr>
        <w:t xml:space="preserve"> to 0.2 </w:t>
      </w:r>
      <w:r w:rsidRPr="002223F2">
        <w:rPr>
          <w:rStyle w:val="StyleUnderline"/>
          <w:szCs w:val="20"/>
        </w:rPr>
        <w:t>degree</w:t>
      </w:r>
      <w:r w:rsidRPr="002223F2">
        <w:rPr>
          <w:szCs w:val="20"/>
        </w:rPr>
        <w:t xml:space="preserve"> C </w:t>
      </w:r>
      <w:r w:rsidRPr="000C18BF">
        <w:rPr>
          <w:rStyle w:val="StyleUnderline"/>
          <w:szCs w:val="20"/>
          <w:highlight w:val="yellow"/>
        </w:rPr>
        <w:t>per decade</w:t>
      </w:r>
      <w:r w:rsidRPr="000C18BF">
        <w:rPr>
          <w:rStyle w:val="StyleUnderline"/>
          <w:highlight w:val="yellow"/>
        </w:rPr>
        <w:t xml:space="preserve">, </w:t>
      </w:r>
      <w:r w:rsidRPr="000C18BF">
        <w:rPr>
          <w:rStyle w:val="Emphasis"/>
          <w:highlight w:val="yellow"/>
        </w:rPr>
        <w:t>in</w:t>
      </w:r>
      <w:r w:rsidRPr="000C18BF">
        <w:rPr>
          <w:rStyle w:val="Emphasis"/>
          <w:szCs w:val="20"/>
          <w:highlight w:val="yellow"/>
        </w:rPr>
        <w:t xml:space="preserve"> all scenarios</w:t>
      </w:r>
      <w:r w:rsidRPr="000C18BF">
        <w:rPr>
          <w:szCs w:val="20"/>
          <w:highlight w:val="yellow"/>
        </w:rPr>
        <w:t xml:space="preserve">, </w:t>
      </w:r>
      <w:r w:rsidRPr="000C18BF">
        <w:rPr>
          <w:rStyle w:val="Emphasis"/>
          <w:szCs w:val="20"/>
          <w:highlight w:val="yellow"/>
        </w:rPr>
        <w:t>including</w:t>
      </w:r>
      <w:r w:rsidRPr="002223F2">
        <w:rPr>
          <w:rStyle w:val="Emphasis"/>
          <w:szCs w:val="20"/>
        </w:rPr>
        <w:t xml:space="preserve"> the </w:t>
      </w:r>
      <w:r w:rsidRPr="000C18BF">
        <w:rPr>
          <w:rStyle w:val="Emphasis"/>
          <w:szCs w:val="20"/>
          <w:highlight w:val="yellow"/>
        </w:rPr>
        <w:t>high-emissions</w:t>
      </w:r>
      <w:r w:rsidRPr="002223F2">
        <w:rPr>
          <w:rStyle w:val="Emphasis"/>
          <w:szCs w:val="20"/>
        </w:rPr>
        <w:t xml:space="preserve"> ones</w:t>
      </w:r>
      <w:r w:rsidRPr="002223F2">
        <w:rPr>
          <w:szCs w:val="20"/>
        </w:rPr>
        <w:t xml:space="preserve">. At the same time, </w:t>
      </w:r>
      <w:r w:rsidRPr="002223F2">
        <w:rPr>
          <w:rStyle w:val="StyleUnderline"/>
          <w:szCs w:val="20"/>
        </w:rPr>
        <w:t>new studies of climate sensitivity</w:t>
      </w:r>
      <w:r w:rsidRPr="002223F2">
        <w:rPr>
          <w:szCs w:val="20"/>
        </w:rPr>
        <w:t>—the amount of warming expected for a doubling of carbon dioxide levels from 0.03 to 0.06 percent in the atmosphere—</w:t>
      </w:r>
      <w:r w:rsidRPr="002223F2">
        <w:rPr>
          <w:rStyle w:val="StyleUnderline"/>
          <w:szCs w:val="20"/>
        </w:rPr>
        <w:t xml:space="preserve">have suggested that most </w:t>
      </w:r>
      <w:r w:rsidRPr="000C18BF">
        <w:rPr>
          <w:rStyle w:val="StyleUnderline"/>
          <w:szCs w:val="20"/>
          <w:highlight w:val="yellow"/>
        </w:rPr>
        <w:t>models</w:t>
      </w:r>
      <w:r w:rsidRPr="000C18BF">
        <w:rPr>
          <w:szCs w:val="20"/>
          <w:highlight w:val="yellow"/>
        </w:rPr>
        <w:t xml:space="preserve"> </w:t>
      </w:r>
      <w:r w:rsidRPr="000C18BF">
        <w:rPr>
          <w:rStyle w:val="Emphasis"/>
          <w:szCs w:val="20"/>
          <w:highlight w:val="yellow"/>
        </w:rPr>
        <w:t>are too sensitive</w:t>
      </w:r>
      <w:r w:rsidRPr="002223F2">
        <w:rPr>
          <w:szCs w:val="20"/>
        </w:rPr>
        <w:t xml:space="preserve">. The average sensitivity of the 108 model runs considered by the IPCC is 3.2 degrees C. As Pat Michaels, a climatologist and self-described global warming skeptic at the Cato Institute testified to Congress in July, certain studies of sensitivity published since 2011 find an average sensitivity of 2 degrees C. Such lower sensitivity does not contradict greenhouse-effect physics. </w:t>
      </w:r>
      <w:r w:rsidRPr="002223F2">
        <w:rPr>
          <w:rStyle w:val="StyleUnderline"/>
          <w:szCs w:val="20"/>
        </w:rPr>
        <w:t>The theory of dangerous climate change is based</w:t>
      </w:r>
      <w:r w:rsidRPr="002223F2">
        <w:rPr>
          <w:szCs w:val="20"/>
        </w:rPr>
        <w:t xml:space="preserve"> not just </w:t>
      </w:r>
      <w:r w:rsidRPr="002223F2">
        <w:rPr>
          <w:rStyle w:val="StyleUnderline"/>
          <w:szCs w:val="20"/>
        </w:rPr>
        <w:t>on</w:t>
      </w:r>
      <w:r w:rsidRPr="002223F2">
        <w:rPr>
          <w:szCs w:val="20"/>
        </w:rPr>
        <w:t xml:space="preserve"> carbon dioxide warming but on positive and negative </w:t>
      </w:r>
      <w:r w:rsidRPr="002223F2">
        <w:rPr>
          <w:rStyle w:val="StyleUnderline"/>
          <w:szCs w:val="20"/>
        </w:rPr>
        <w:t>feedback effects</w:t>
      </w:r>
      <w:r w:rsidRPr="002223F2">
        <w:rPr>
          <w:szCs w:val="20"/>
        </w:rPr>
        <w:t xml:space="preserve"> from water vapor and phenomena such as clouds and airborne aerosols from coal burning. </w:t>
      </w:r>
      <w:r w:rsidRPr="000C18BF">
        <w:rPr>
          <w:rStyle w:val="StyleUnderline"/>
          <w:szCs w:val="20"/>
          <w:highlight w:val="yellow"/>
        </w:rPr>
        <w:t>Doubling carbon</w:t>
      </w:r>
      <w:r w:rsidRPr="002223F2">
        <w:rPr>
          <w:rStyle w:val="StyleUnderline"/>
          <w:szCs w:val="20"/>
        </w:rPr>
        <w:t xml:space="preserve"> dioxide levels</w:t>
      </w:r>
      <w:r w:rsidRPr="002223F2">
        <w:rPr>
          <w:szCs w:val="20"/>
        </w:rPr>
        <w:t xml:space="preserve">, alone, </w:t>
      </w:r>
      <w:r w:rsidRPr="002223F2">
        <w:rPr>
          <w:rStyle w:val="StyleUnderline"/>
          <w:szCs w:val="20"/>
        </w:rPr>
        <w:t xml:space="preserve">should </w:t>
      </w:r>
      <w:r w:rsidRPr="000C18BF">
        <w:rPr>
          <w:rStyle w:val="StyleUnderline"/>
          <w:szCs w:val="20"/>
          <w:highlight w:val="yellow"/>
        </w:rPr>
        <w:t>produce just over 1 degree</w:t>
      </w:r>
      <w:r w:rsidRPr="002223F2">
        <w:rPr>
          <w:szCs w:val="20"/>
        </w:rPr>
        <w:t xml:space="preserve"> C of warming. </w:t>
      </w:r>
      <w:r w:rsidRPr="002223F2">
        <w:rPr>
          <w:rStyle w:val="StyleUnderline"/>
          <w:szCs w:val="20"/>
        </w:rPr>
        <w:t xml:space="preserve">These </w:t>
      </w:r>
      <w:r w:rsidRPr="000C18BF">
        <w:rPr>
          <w:rStyle w:val="StyleUnderline"/>
          <w:szCs w:val="20"/>
          <w:highlight w:val="yellow"/>
        </w:rPr>
        <w:t>feedback effects have been</w:t>
      </w:r>
      <w:r w:rsidRPr="000C18BF">
        <w:rPr>
          <w:szCs w:val="20"/>
          <w:highlight w:val="yellow"/>
        </w:rPr>
        <w:t xml:space="preserve"> </w:t>
      </w:r>
      <w:r w:rsidRPr="002223F2">
        <w:rPr>
          <w:rStyle w:val="Emphasis"/>
          <w:szCs w:val="20"/>
        </w:rPr>
        <w:t>poorly estimated</w:t>
      </w:r>
      <w:r w:rsidRPr="002223F2">
        <w:rPr>
          <w:szCs w:val="20"/>
        </w:rPr>
        <w:t xml:space="preserve">, </w:t>
      </w:r>
      <w:r w:rsidRPr="002223F2">
        <w:rPr>
          <w:rStyle w:val="StyleUnderline"/>
          <w:szCs w:val="20"/>
        </w:rPr>
        <w:t>and</w:t>
      </w:r>
      <w:r w:rsidRPr="002223F2">
        <w:rPr>
          <w:szCs w:val="20"/>
        </w:rPr>
        <w:t xml:space="preserve"> </w:t>
      </w:r>
      <w:r w:rsidRPr="002223F2">
        <w:rPr>
          <w:rStyle w:val="Emphasis"/>
          <w:szCs w:val="20"/>
        </w:rPr>
        <w:t xml:space="preserve">almost </w:t>
      </w:r>
      <w:r w:rsidRPr="000C18BF">
        <w:rPr>
          <w:rStyle w:val="Emphasis"/>
          <w:szCs w:val="20"/>
          <w:highlight w:val="yellow"/>
        </w:rPr>
        <w:t>certainly overestimated</w:t>
      </w:r>
      <w:r w:rsidRPr="002223F2">
        <w:rPr>
          <w:szCs w:val="20"/>
        </w:rPr>
        <w:t xml:space="preserve">, in the models. </w:t>
      </w:r>
      <w:r w:rsidRPr="002223F2">
        <w:rPr>
          <w:rStyle w:val="StyleUnderline"/>
          <w:szCs w:val="20"/>
        </w:rPr>
        <w:t xml:space="preserve">The </w:t>
      </w:r>
      <w:r w:rsidRPr="000C18BF">
        <w:rPr>
          <w:rStyle w:val="StyleUnderline"/>
          <w:szCs w:val="20"/>
          <w:highlight w:val="yellow"/>
        </w:rPr>
        <w:t>last IPCC report</w:t>
      </w:r>
      <w:r w:rsidRPr="002223F2">
        <w:rPr>
          <w:szCs w:val="20"/>
        </w:rPr>
        <w:t xml:space="preserve"> also </w:t>
      </w:r>
      <w:r w:rsidRPr="002223F2">
        <w:rPr>
          <w:rStyle w:val="StyleUnderline"/>
          <w:szCs w:val="20"/>
        </w:rPr>
        <w:t xml:space="preserve">included a table </w:t>
      </w:r>
      <w:r w:rsidRPr="000C18BF">
        <w:rPr>
          <w:rStyle w:val="StyleUnderline"/>
          <w:szCs w:val="20"/>
          <w:highlight w:val="yellow"/>
        </w:rPr>
        <w:t>debunk</w:t>
      </w:r>
      <w:r w:rsidRPr="002223F2">
        <w:rPr>
          <w:rStyle w:val="StyleUnderline"/>
          <w:szCs w:val="20"/>
        </w:rPr>
        <w:t>ing many worries about</w:t>
      </w:r>
      <w:r w:rsidRPr="002223F2">
        <w:rPr>
          <w:szCs w:val="20"/>
        </w:rPr>
        <w:t xml:space="preserve"> </w:t>
      </w:r>
      <w:r w:rsidRPr="000C18BF">
        <w:rPr>
          <w:rStyle w:val="Emphasis"/>
          <w:szCs w:val="20"/>
          <w:highlight w:val="yellow"/>
        </w:rPr>
        <w:t>“tipping points”</w:t>
      </w:r>
      <w:r w:rsidRPr="002223F2">
        <w:rPr>
          <w:szCs w:val="20"/>
        </w:rPr>
        <w:t xml:space="preserve"> </w:t>
      </w:r>
      <w:r w:rsidRPr="002223F2">
        <w:rPr>
          <w:rStyle w:val="StyleUnderline"/>
          <w:szCs w:val="20"/>
        </w:rPr>
        <w:t>to abrupt climate change</w:t>
      </w:r>
      <w:r w:rsidRPr="002223F2">
        <w:rPr>
          <w:szCs w:val="20"/>
        </w:rPr>
        <w:t xml:space="preserve">. For example, </w:t>
      </w:r>
      <w:r w:rsidRPr="002223F2">
        <w:rPr>
          <w:rStyle w:val="StyleUnderline"/>
          <w:szCs w:val="20"/>
        </w:rPr>
        <w:t xml:space="preserve">it says </w:t>
      </w:r>
      <w:r w:rsidRPr="000C18BF">
        <w:rPr>
          <w:rStyle w:val="StyleUnderline"/>
          <w:szCs w:val="20"/>
          <w:highlight w:val="yellow"/>
        </w:rPr>
        <w:t>a</w:t>
      </w:r>
      <w:r w:rsidRPr="002223F2">
        <w:rPr>
          <w:rStyle w:val="StyleUnderline"/>
          <w:szCs w:val="20"/>
        </w:rPr>
        <w:t xml:space="preserve"> sudden </w:t>
      </w:r>
      <w:r w:rsidRPr="000C18BF">
        <w:rPr>
          <w:rStyle w:val="StyleUnderline"/>
          <w:szCs w:val="20"/>
          <w:highlight w:val="yellow"/>
        </w:rPr>
        <w:t>methane release</w:t>
      </w:r>
      <w:r w:rsidRPr="002223F2">
        <w:rPr>
          <w:szCs w:val="20"/>
        </w:rPr>
        <w:t xml:space="preserve"> from the ocean, </w:t>
      </w:r>
      <w:r w:rsidRPr="000C18BF">
        <w:rPr>
          <w:rStyle w:val="StyleUnderline"/>
          <w:szCs w:val="20"/>
          <w:highlight w:val="yellow"/>
        </w:rPr>
        <w:t>or</w:t>
      </w:r>
      <w:r w:rsidRPr="002223F2">
        <w:rPr>
          <w:rStyle w:val="StyleUnderline"/>
          <w:szCs w:val="20"/>
        </w:rPr>
        <w:t xml:space="preserve"> a </w:t>
      </w:r>
      <w:r w:rsidRPr="000C18BF">
        <w:rPr>
          <w:rStyle w:val="StyleUnderline"/>
          <w:szCs w:val="20"/>
          <w:highlight w:val="yellow"/>
        </w:rPr>
        <w:t>slowdown of the Gulf Stream</w:t>
      </w:r>
      <w:r w:rsidRPr="000C18BF">
        <w:rPr>
          <w:szCs w:val="20"/>
          <w:highlight w:val="yellow"/>
        </w:rPr>
        <w:t xml:space="preserve">, </w:t>
      </w:r>
      <w:r w:rsidRPr="000C18BF">
        <w:rPr>
          <w:rStyle w:val="Emphasis"/>
          <w:szCs w:val="20"/>
          <w:highlight w:val="yellow"/>
        </w:rPr>
        <w:t>are “very unlikely”</w:t>
      </w:r>
      <w:r w:rsidRPr="002223F2">
        <w:rPr>
          <w:szCs w:val="20"/>
        </w:rPr>
        <w:t xml:space="preserve"> and that </w:t>
      </w:r>
      <w:r w:rsidRPr="002223F2">
        <w:rPr>
          <w:rStyle w:val="StyleUnderline"/>
          <w:szCs w:val="20"/>
        </w:rPr>
        <w:t xml:space="preserve">a </w:t>
      </w:r>
      <w:r w:rsidRPr="000C18BF">
        <w:rPr>
          <w:rStyle w:val="StyleUnderline"/>
          <w:szCs w:val="20"/>
          <w:highlight w:val="yellow"/>
        </w:rPr>
        <w:t>collapse of</w:t>
      </w:r>
      <w:r w:rsidRPr="002223F2">
        <w:rPr>
          <w:rStyle w:val="StyleUnderline"/>
          <w:szCs w:val="20"/>
        </w:rPr>
        <w:t xml:space="preserve"> the West Antarctic or Greenland </w:t>
      </w:r>
      <w:r w:rsidRPr="000C18BF">
        <w:rPr>
          <w:rStyle w:val="StyleUnderline"/>
          <w:szCs w:val="20"/>
          <w:highlight w:val="yellow"/>
        </w:rPr>
        <w:t>ice sheets</w:t>
      </w:r>
      <w:r w:rsidRPr="002223F2">
        <w:rPr>
          <w:szCs w:val="20"/>
        </w:rPr>
        <w:t xml:space="preserve"> during this century </w:t>
      </w:r>
      <w:r w:rsidRPr="000C18BF">
        <w:rPr>
          <w:rStyle w:val="Emphasis"/>
          <w:szCs w:val="20"/>
          <w:highlight w:val="yellow"/>
        </w:rPr>
        <w:t>is “exceptionally unlikely.”</w:t>
      </w:r>
      <w:r w:rsidRPr="002223F2">
        <w:rPr>
          <w:szCs w:val="20"/>
        </w:rPr>
        <w:t xml:space="preserve"> </w:t>
      </w:r>
      <w:r w:rsidRPr="002223F2">
        <w:rPr>
          <w:rStyle w:val="StyleUnderline"/>
          <w:szCs w:val="20"/>
        </w:rPr>
        <w:t>If sensitivity is low</w:t>
      </w:r>
      <w:r w:rsidRPr="002223F2">
        <w:rPr>
          <w:szCs w:val="20"/>
        </w:rPr>
        <w:t xml:space="preserve"> </w:t>
      </w:r>
      <w:r w:rsidRPr="002223F2">
        <w:rPr>
          <w:rStyle w:val="StyleUnderline"/>
          <w:szCs w:val="20"/>
        </w:rPr>
        <w:t>and climate change continues at the same rate</w:t>
      </w:r>
      <w:r w:rsidRPr="002223F2">
        <w:rPr>
          <w:szCs w:val="20"/>
        </w:rPr>
        <w:t xml:space="preserve"> as it has over the past 50 years, </w:t>
      </w:r>
      <w:r w:rsidRPr="002223F2">
        <w:rPr>
          <w:rStyle w:val="StyleUnderline"/>
          <w:szCs w:val="20"/>
        </w:rPr>
        <w:t xml:space="preserve">then </w:t>
      </w:r>
      <w:r w:rsidRPr="000C18BF">
        <w:rPr>
          <w:rStyle w:val="StyleUnderline"/>
          <w:szCs w:val="20"/>
          <w:highlight w:val="yellow"/>
        </w:rPr>
        <w:t>dangerous warming</w:t>
      </w:r>
      <w:r w:rsidRPr="002223F2">
        <w:rPr>
          <w:szCs w:val="20"/>
        </w:rPr>
        <w:t>—usually defined as starting at 2 degrees C above preindustrial levels—</w:t>
      </w:r>
      <w:r w:rsidRPr="000C18BF">
        <w:rPr>
          <w:rStyle w:val="Emphasis"/>
          <w:szCs w:val="20"/>
          <w:highlight w:val="yellow"/>
        </w:rPr>
        <w:t>is</w:t>
      </w:r>
      <w:r w:rsidRPr="002223F2">
        <w:rPr>
          <w:rStyle w:val="Emphasis"/>
          <w:szCs w:val="20"/>
        </w:rPr>
        <w:t xml:space="preserve"> about </w:t>
      </w:r>
      <w:r w:rsidRPr="000C18BF">
        <w:rPr>
          <w:rStyle w:val="Emphasis"/>
          <w:szCs w:val="20"/>
          <w:highlight w:val="yellow"/>
        </w:rPr>
        <w:t>a century away</w:t>
      </w:r>
      <w:r w:rsidRPr="002223F2">
        <w:rPr>
          <w:szCs w:val="20"/>
        </w:rPr>
        <w:t>. So we do not need to rush into subsidizing inefficient and land-hungry technologies, such as wind and solar or risk depriving poor people access to the beneficial effects of cheap electricity via fossil fuels. As the upcoming Paris climate conference shows, the world is awash with plans, promises and policies to tackle climate change. But they are having little effect. Ten years ago the world derived 87 percent of its primary energy from fossil fuels; today, according the widely respected BP statistical review of world energy, the figure is still 87 percent. The decline in nuclear power has been matched by the rise in renewables but the proportion coming from wind and solar is still only 1 percent. Getting the price of low-carbon energy much lower will do the trick. So we should spend the coming decades stepping up research and development of new energy technologies. Many people may reply that we don’t have time to wait for that to bear fruit, but given the latest lukewarm science of climate change, I think we probably do.</w:t>
      </w:r>
    </w:p>
    <w:p w14:paraId="18B036D5" w14:textId="77777777" w:rsidR="00123D7C" w:rsidRPr="00162074" w:rsidRDefault="00123D7C" w:rsidP="00123D7C"/>
    <w:p w14:paraId="5D829591" w14:textId="77777777" w:rsidR="00123D7C" w:rsidRDefault="00123D7C" w:rsidP="00123D7C"/>
    <w:p w14:paraId="25B33135" w14:textId="77777777" w:rsidR="00123D7C" w:rsidRDefault="00123D7C" w:rsidP="00123D7C"/>
    <w:p w14:paraId="66738BF4" w14:textId="35D5CB89" w:rsidR="00123D7C" w:rsidRDefault="001C315A" w:rsidP="00123D7C">
      <w:pPr>
        <w:pStyle w:val="Heading3"/>
      </w:pPr>
      <w:r>
        <w:t>1AR ---</w:t>
      </w:r>
      <w:r w:rsidR="00123D7C">
        <w:t xml:space="preserve"> No Oceans / Coral Reef !</w:t>
      </w:r>
    </w:p>
    <w:p w14:paraId="79CCF757" w14:textId="77777777" w:rsidR="00123D7C" w:rsidRDefault="00123D7C" w:rsidP="00123D7C"/>
    <w:p w14:paraId="4739AD6E" w14:textId="77777777" w:rsidR="00123D7C" w:rsidRPr="00B135CB" w:rsidRDefault="00123D7C" w:rsidP="00123D7C">
      <w:pPr>
        <w:pStyle w:val="Heading4"/>
      </w:pPr>
      <w:r>
        <w:t>No ocean acidification or impact</w:t>
      </w:r>
    </w:p>
    <w:p w14:paraId="0ABF334D" w14:textId="77777777" w:rsidR="00123D7C" w:rsidRPr="008A70EC" w:rsidRDefault="00123D7C" w:rsidP="00123D7C">
      <w:r w:rsidRPr="00C94E77">
        <w:rPr>
          <w:rStyle w:val="Style13ptBold"/>
        </w:rPr>
        <w:t>Driessen 15</w:t>
      </w:r>
      <w:r>
        <w:t xml:space="preserve"> – Paul Driessen, Senior Policy Advisor with the Committee For A Constructive Tomorrow and Center for the Defense of Free Enterprise, previously worked at the Sierra Club and the Department of the Interior/US Senate, BA in geology and field ecology from Lawrence University, JD from the University of Denver College of Law, and Accreditation in Public Relations from the Public Relations Society of America, “Climate Hype Exposed”, p. Google Books</w:t>
      </w:r>
    </w:p>
    <w:p w14:paraId="641FB862" w14:textId="77777777" w:rsidR="00123D7C" w:rsidRDefault="00123D7C" w:rsidP="00123D7C">
      <w:pPr>
        <w:rPr>
          <w:szCs w:val="20"/>
        </w:rPr>
      </w:pPr>
      <w:r w:rsidRPr="00B135CB">
        <w:rPr>
          <w:szCs w:val="20"/>
        </w:rPr>
        <w:t xml:space="preserve">Human </w:t>
      </w:r>
      <w:r w:rsidRPr="00B135CB">
        <w:rPr>
          <w:rStyle w:val="StyleUnderline"/>
          <w:szCs w:val="20"/>
        </w:rPr>
        <w:t>carbon dioxide emissions are making oceans more acidic</w:t>
      </w:r>
      <w:r w:rsidRPr="00B135CB">
        <w:rPr>
          <w:szCs w:val="20"/>
        </w:rPr>
        <w:t xml:space="preserve">. </w:t>
      </w:r>
      <w:r w:rsidRPr="00B135CB">
        <w:rPr>
          <w:rStyle w:val="Emphasis"/>
          <w:szCs w:val="20"/>
        </w:rPr>
        <w:t>This is a ridiculous statement</w:t>
      </w:r>
      <w:r w:rsidRPr="00B135CB">
        <w:rPr>
          <w:szCs w:val="20"/>
        </w:rPr>
        <w:t xml:space="preserve"> – </w:t>
      </w:r>
      <w:r w:rsidRPr="00B135CB">
        <w:rPr>
          <w:rStyle w:val="StyleUnderline"/>
          <w:szCs w:val="20"/>
        </w:rPr>
        <w:t xml:space="preserve">another attempt to replace </w:t>
      </w:r>
      <w:r w:rsidRPr="000C18BF">
        <w:rPr>
          <w:rStyle w:val="Emphasis"/>
          <w:szCs w:val="20"/>
          <w:highlight w:val="yellow"/>
        </w:rPr>
        <w:t>exaggerated, disproven climate scares</w:t>
      </w:r>
      <w:r w:rsidRPr="00B135CB">
        <w:rPr>
          <w:szCs w:val="20"/>
        </w:rPr>
        <w:t xml:space="preserve"> </w:t>
      </w:r>
      <w:r w:rsidRPr="00B135CB">
        <w:rPr>
          <w:rStyle w:val="StyleUnderline"/>
          <w:szCs w:val="20"/>
        </w:rPr>
        <w:t>with a new panic</w:t>
      </w:r>
      <w:r w:rsidRPr="00B135CB">
        <w:rPr>
          <w:szCs w:val="20"/>
        </w:rPr>
        <w:t xml:space="preserve">. </w:t>
      </w:r>
      <w:r w:rsidRPr="00B135CB">
        <w:rPr>
          <w:rStyle w:val="StyleUnderline"/>
          <w:szCs w:val="20"/>
        </w:rPr>
        <w:t xml:space="preserve">Earth’s </w:t>
      </w:r>
      <w:r w:rsidRPr="000C18BF">
        <w:rPr>
          <w:rStyle w:val="StyleUnderline"/>
          <w:szCs w:val="20"/>
          <w:highlight w:val="yellow"/>
        </w:rPr>
        <w:t>oceans</w:t>
      </w:r>
      <w:r w:rsidRPr="000C18BF">
        <w:rPr>
          <w:szCs w:val="20"/>
          <w:highlight w:val="yellow"/>
        </w:rPr>
        <w:t xml:space="preserve"> </w:t>
      </w:r>
      <w:r w:rsidRPr="000C18BF">
        <w:rPr>
          <w:rStyle w:val="Emphasis"/>
          <w:szCs w:val="20"/>
          <w:highlight w:val="yellow"/>
        </w:rPr>
        <w:t>have never been acidic</w:t>
      </w:r>
      <w:r w:rsidRPr="000C18BF">
        <w:rPr>
          <w:szCs w:val="20"/>
          <w:highlight w:val="yellow"/>
        </w:rPr>
        <w:t xml:space="preserve">; </w:t>
      </w:r>
      <w:r w:rsidRPr="000C18BF">
        <w:rPr>
          <w:rStyle w:val="StyleUnderline"/>
          <w:szCs w:val="20"/>
          <w:highlight w:val="yellow"/>
        </w:rPr>
        <w:t xml:space="preserve">they are </w:t>
      </w:r>
      <w:r w:rsidRPr="000C18BF">
        <w:rPr>
          <w:rStyle w:val="Emphasis"/>
          <w:szCs w:val="20"/>
          <w:highlight w:val="yellow"/>
        </w:rPr>
        <w:t>alkaline</w:t>
      </w:r>
      <w:r w:rsidRPr="00B135CB">
        <w:rPr>
          <w:szCs w:val="20"/>
        </w:rPr>
        <w:t xml:space="preserve">, by a wide margin. </w:t>
      </w:r>
      <w:r w:rsidRPr="000C18BF">
        <w:rPr>
          <w:rStyle w:val="StyleUnderline"/>
          <w:szCs w:val="20"/>
          <w:highlight w:val="yellow"/>
        </w:rPr>
        <w:t>It is</w:t>
      </w:r>
      <w:r w:rsidRPr="000C18BF">
        <w:rPr>
          <w:szCs w:val="20"/>
          <w:highlight w:val="yellow"/>
        </w:rPr>
        <w:t xml:space="preserve"> </w:t>
      </w:r>
      <w:r w:rsidRPr="000C18BF">
        <w:rPr>
          <w:rStyle w:val="Emphasis"/>
          <w:szCs w:val="20"/>
          <w:highlight w:val="yellow"/>
        </w:rPr>
        <w:t>impossible for</w:t>
      </w:r>
      <w:r w:rsidRPr="00B135CB">
        <w:rPr>
          <w:rStyle w:val="Emphasis"/>
          <w:szCs w:val="20"/>
        </w:rPr>
        <w:t xml:space="preserve"> their </w:t>
      </w:r>
      <w:r w:rsidRPr="000C18BF">
        <w:rPr>
          <w:rStyle w:val="Emphasis"/>
          <w:szCs w:val="20"/>
          <w:highlight w:val="yellow"/>
        </w:rPr>
        <w:t>vast volumes</w:t>
      </w:r>
      <w:r w:rsidRPr="00B135CB">
        <w:rPr>
          <w:rStyle w:val="Emphasis"/>
          <w:szCs w:val="20"/>
        </w:rPr>
        <w:t xml:space="preserve"> of water </w:t>
      </w:r>
      <w:r w:rsidRPr="000C18BF">
        <w:rPr>
          <w:rStyle w:val="Emphasis"/>
          <w:szCs w:val="20"/>
          <w:highlight w:val="yellow"/>
        </w:rPr>
        <w:t>to become acidic</w:t>
      </w:r>
      <w:r w:rsidRPr="00B135CB">
        <w:rPr>
          <w:szCs w:val="20"/>
        </w:rPr>
        <w:t xml:space="preserve"> </w:t>
      </w:r>
      <w:r w:rsidRPr="00B135CB">
        <w:rPr>
          <w:rStyle w:val="StyleUnderline"/>
          <w:szCs w:val="20"/>
        </w:rPr>
        <w:t>from mankind’s fossil fuel combustion</w:t>
      </w:r>
      <w:r w:rsidRPr="00B135CB">
        <w:rPr>
          <w:szCs w:val="20"/>
        </w:rPr>
        <w:t xml:space="preserve">: that is, </w:t>
      </w:r>
      <w:r w:rsidRPr="00B135CB">
        <w:rPr>
          <w:rStyle w:val="StyleUnderline"/>
          <w:szCs w:val="20"/>
        </w:rPr>
        <w:t>to drop from their current pH of 8.1 into the acidic realm of 7.0</w:t>
      </w:r>
      <w:r w:rsidRPr="00B135CB">
        <w:rPr>
          <w:szCs w:val="20"/>
        </w:rPr>
        <w:t xml:space="preserve"> on this logarithmic scale. (Most rainwater is pH 5.6.) </w:t>
      </w:r>
      <w:r w:rsidRPr="00B135CB">
        <w:rPr>
          <w:rStyle w:val="StyleUnderline"/>
          <w:szCs w:val="20"/>
        </w:rPr>
        <w:t>What has been observed in recent years is</w:t>
      </w:r>
      <w:r w:rsidRPr="00B135CB">
        <w:rPr>
          <w:szCs w:val="20"/>
        </w:rPr>
        <w:t xml:space="preserve"> </w:t>
      </w:r>
      <w:r w:rsidRPr="00B135CB">
        <w:rPr>
          <w:rStyle w:val="Emphasis"/>
          <w:szCs w:val="20"/>
        </w:rPr>
        <w:t>a decline of about 0.034 pH</w:t>
      </w:r>
      <w:r w:rsidRPr="00B135CB">
        <w:rPr>
          <w:szCs w:val="20"/>
        </w:rPr>
        <w:t xml:space="preserve"> unit on a 14-point scale. At this rate, </w:t>
      </w:r>
      <w:r w:rsidRPr="00B135CB">
        <w:rPr>
          <w:rStyle w:val="StyleUnderline"/>
          <w:szCs w:val="20"/>
        </w:rPr>
        <w:t>marine scientists say</w:t>
      </w:r>
      <w:r w:rsidRPr="00B135CB">
        <w:rPr>
          <w:szCs w:val="20"/>
        </w:rPr>
        <w:t xml:space="preserve"> (and assuming human CO2 emissions continue at their current rate, which is highly unlikely, since energy technologies change greatly over time) </w:t>
      </w:r>
      <w:r w:rsidRPr="000C18BF">
        <w:rPr>
          <w:rStyle w:val="Emphasis"/>
          <w:szCs w:val="20"/>
          <w:highlight w:val="yellow"/>
        </w:rPr>
        <w:t>it would take</w:t>
      </w:r>
      <w:r w:rsidRPr="00B135CB">
        <w:rPr>
          <w:rStyle w:val="Emphasis"/>
          <w:szCs w:val="20"/>
        </w:rPr>
        <w:t xml:space="preserve"> some </w:t>
      </w:r>
      <w:r w:rsidRPr="000C18BF">
        <w:rPr>
          <w:rStyle w:val="Emphasis"/>
          <w:szCs w:val="20"/>
          <w:highlight w:val="yellow"/>
        </w:rPr>
        <w:t>700 years</w:t>
      </w:r>
      <w:r w:rsidRPr="00B135CB">
        <w:rPr>
          <w:rStyle w:val="Emphasis"/>
          <w:szCs w:val="20"/>
        </w:rPr>
        <w:t xml:space="preserve"> for the oceans </w:t>
      </w:r>
      <w:r w:rsidRPr="000C18BF">
        <w:rPr>
          <w:rStyle w:val="Emphasis"/>
          <w:szCs w:val="20"/>
          <w:highlight w:val="yellow"/>
        </w:rPr>
        <w:t>to become even minimally acidic</w:t>
      </w:r>
      <w:r w:rsidRPr="00B135CB">
        <w:rPr>
          <w:szCs w:val="20"/>
        </w:rPr>
        <w:t xml:space="preserve">. </w:t>
      </w:r>
      <w:r w:rsidRPr="00B135CB">
        <w:rPr>
          <w:rStyle w:val="StyleUnderline"/>
          <w:szCs w:val="20"/>
        </w:rPr>
        <w:t>The effects of any pH</w:t>
      </w:r>
      <w:r w:rsidRPr="00B135CB">
        <w:rPr>
          <w:szCs w:val="20"/>
        </w:rPr>
        <w:t xml:space="preserve"> (potential of hydrogen) </w:t>
      </w:r>
      <w:r w:rsidRPr="00B135CB">
        <w:rPr>
          <w:rStyle w:val="StyleUnderline"/>
          <w:szCs w:val="20"/>
        </w:rPr>
        <w:t>changes on marine life are hard to determine</w:t>
      </w:r>
      <w:r w:rsidRPr="00B135CB">
        <w:rPr>
          <w:szCs w:val="20"/>
        </w:rPr>
        <w:t xml:space="preserve">, </w:t>
      </w:r>
      <w:r w:rsidRPr="00B135CB">
        <w:rPr>
          <w:rStyle w:val="StyleUnderline"/>
          <w:szCs w:val="20"/>
        </w:rPr>
        <w:t xml:space="preserve">since most </w:t>
      </w:r>
      <w:r w:rsidRPr="000C18BF">
        <w:rPr>
          <w:rStyle w:val="StyleUnderline"/>
          <w:szCs w:val="20"/>
          <w:highlight w:val="yellow"/>
        </w:rPr>
        <w:t>organisms are</w:t>
      </w:r>
      <w:r w:rsidRPr="00B135CB">
        <w:rPr>
          <w:rStyle w:val="StyleUnderline"/>
          <w:szCs w:val="20"/>
        </w:rPr>
        <w:t xml:space="preserve"> quite </w:t>
      </w:r>
      <w:r w:rsidRPr="000C18BF">
        <w:rPr>
          <w:rStyle w:val="Emphasis"/>
          <w:highlight w:val="yellow"/>
        </w:rPr>
        <w:t>resilient</w:t>
      </w:r>
      <w:r w:rsidRPr="000C18BF">
        <w:rPr>
          <w:rStyle w:val="StyleUnderline"/>
          <w:szCs w:val="20"/>
          <w:highlight w:val="yellow"/>
        </w:rPr>
        <w:t xml:space="preserve"> and have </w:t>
      </w:r>
      <w:r w:rsidRPr="000C18BF">
        <w:rPr>
          <w:rStyle w:val="Emphasis"/>
          <w:highlight w:val="yellow"/>
        </w:rPr>
        <w:t>adapted</w:t>
      </w:r>
      <w:r w:rsidRPr="00B135CB">
        <w:rPr>
          <w:rStyle w:val="StyleUnderline"/>
          <w:szCs w:val="20"/>
        </w:rPr>
        <w:t xml:space="preserve"> to numerous seawater and other changes for countless millennia</w:t>
      </w:r>
      <w:r w:rsidRPr="00B135CB">
        <w:rPr>
          <w:szCs w:val="20"/>
        </w:rPr>
        <w:t xml:space="preserve">. But </w:t>
      </w:r>
      <w:r w:rsidRPr="00B135CB">
        <w:rPr>
          <w:rStyle w:val="Emphasis"/>
          <w:szCs w:val="20"/>
        </w:rPr>
        <w:t xml:space="preserve">the </w:t>
      </w:r>
      <w:r w:rsidRPr="000C18BF">
        <w:rPr>
          <w:rStyle w:val="Emphasis"/>
          <w:szCs w:val="20"/>
          <w:highlight w:val="yellow"/>
        </w:rPr>
        <w:t xml:space="preserve">impacts will </w:t>
      </w:r>
      <w:r w:rsidRPr="00B135CB">
        <w:rPr>
          <w:rStyle w:val="Emphasis"/>
          <w:szCs w:val="20"/>
        </w:rPr>
        <w:t xml:space="preserve">certainly </w:t>
      </w:r>
      <w:r w:rsidRPr="000C18BF">
        <w:rPr>
          <w:rStyle w:val="Emphasis"/>
          <w:szCs w:val="20"/>
          <w:highlight w:val="yellow"/>
        </w:rPr>
        <w:t>not be cataclysmic</w:t>
      </w:r>
      <w:r w:rsidRPr="00B135CB">
        <w:rPr>
          <w:szCs w:val="20"/>
        </w:rPr>
        <w:t>.13</w:t>
      </w:r>
    </w:p>
    <w:p w14:paraId="2FF17646" w14:textId="77777777" w:rsidR="00123D7C" w:rsidRDefault="00123D7C" w:rsidP="00123D7C"/>
    <w:p w14:paraId="5D5319C5" w14:textId="77777777" w:rsidR="00123D7C" w:rsidRPr="00AD25E4" w:rsidRDefault="00123D7C" w:rsidP="00123D7C">
      <w:pPr>
        <w:pStyle w:val="Heading4"/>
      </w:pPr>
      <w:r>
        <w:t xml:space="preserve">Their ev </w:t>
      </w:r>
      <w:r>
        <w:rPr>
          <w:u w:val="single"/>
        </w:rPr>
        <w:t>cherry-picks</w:t>
      </w:r>
      <w:r>
        <w:t xml:space="preserve"> worst case scenarios---no impact, </w:t>
      </w:r>
      <w:r>
        <w:rPr>
          <w:u w:val="single"/>
        </w:rPr>
        <w:t>but</w:t>
      </w:r>
      <w:r>
        <w:t xml:space="preserve"> there’s a ton of alt causes</w:t>
      </w:r>
    </w:p>
    <w:p w14:paraId="58107933" w14:textId="77777777" w:rsidR="00123D7C" w:rsidRPr="009165E5" w:rsidRDefault="00123D7C" w:rsidP="00123D7C">
      <w:r w:rsidRPr="009165E5">
        <w:rPr>
          <w:rStyle w:val="Style13ptBold"/>
        </w:rPr>
        <w:t>Webster 16</w:t>
      </w:r>
      <w:r>
        <w:t xml:space="preserve"> – Ben Webster, Environmental Editor for the London Times, “Scientists are ‘Exaggerating Carbon Threat to Reefs and Marine Life’”, The Australian, http://www.theaustralian.com.au/news/world/the-times/scientists-are-exaggerating-carbon-threat-to-reefs-and-marine-life/news-story/d41370fc3ecbcbacaf18b1cff0cb2e4a)</w:t>
      </w:r>
    </w:p>
    <w:p w14:paraId="0B06832E" w14:textId="77777777" w:rsidR="00123D7C" w:rsidRDefault="00123D7C" w:rsidP="00123D7C">
      <w:pPr>
        <w:rPr>
          <w:szCs w:val="20"/>
        </w:rPr>
      </w:pPr>
      <w:r w:rsidRPr="000C18BF">
        <w:rPr>
          <w:rStyle w:val="StyleUnderline"/>
          <w:szCs w:val="20"/>
          <w:highlight w:val="yellow"/>
        </w:rPr>
        <w:t>Claims that</w:t>
      </w:r>
      <w:r w:rsidRPr="00AD25E4">
        <w:rPr>
          <w:rStyle w:val="StyleUnderline"/>
          <w:szCs w:val="20"/>
        </w:rPr>
        <w:t xml:space="preserve"> </w:t>
      </w:r>
      <w:r w:rsidRPr="000C18BF">
        <w:rPr>
          <w:rStyle w:val="Emphasis"/>
          <w:highlight w:val="yellow"/>
        </w:rPr>
        <w:t>coral reefs are doomed</w:t>
      </w:r>
      <w:r w:rsidRPr="00AD25E4">
        <w:rPr>
          <w:szCs w:val="20"/>
        </w:rPr>
        <w:t xml:space="preserve"> because </w:t>
      </w:r>
      <w:r w:rsidRPr="00AD25E4">
        <w:rPr>
          <w:rStyle w:val="StyleUnderline"/>
          <w:szCs w:val="20"/>
        </w:rPr>
        <w:t xml:space="preserve">human </w:t>
      </w:r>
      <w:r w:rsidRPr="000C18BF">
        <w:rPr>
          <w:rStyle w:val="StyleUnderline"/>
          <w:szCs w:val="20"/>
          <w:highlight w:val="yellow"/>
        </w:rPr>
        <w:t>emissions</w:t>
      </w:r>
      <w:r w:rsidRPr="00AD25E4">
        <w:rPr>
          <w:rStyle w:val="StyleUnderline"/>
          <w:szCs w:val="20"/>
        </w:rPr>
        <w:t xml:space="preserve"> are </w:t>
      </w:r>
      <w:r w:rsidRPr="000C18BF">
        <w:rPr>
          <w:rStyle w:val="StyleUnderline"/>
          <w:szCs w:val="20"/>
          <w:highlight w:val="yellow"/>
        </w:rPr>
        <w:t>mak</w:t>
      </w:r>
      <w:r w:rsidRPr="00AD25E4">
        <w:rPr>
          <w:rStyle w:val="StyleUnderline"/>
          <w:szCs w:val="20"/>
        </w:rPr>
        <w:t xml:space="preserve">ing the </w:t>
      </w:r>
      <w:r w:rsidRPr="000C18BF">
        <w:rPr>
          <w:rStyle w:val="StyleUnderline"/>
          <w:szCs w:val="20"/>
          <w:highlight w:val="yellow"/>
        </w:rPr>
        <w:t>oceans</w:t>
      </w:r>
      <w:r w:rsidRPr="00AD25E4">
        <w:rPr>
          <w:rStyle w:val="StyleUnderline"/>
          <w:szCs w:val="20"/>
        </w:rPr>
        <w:t xml:space="preserve"> more </w:t>
      </w:r>
      <w:r w:rsidRPr="000C18BF">
        <w:rPr>
          <w:rStyle w:val="StyleUnderline"/>
          <w:szCs w:val="20"/>
          <w:highlight w:val="yellow"/>
        </w:rPr>
        <w:t>acidic</w:t>
      </w:r>
      <w:r w:rsidRPr="000C18BF">
        <w:rPr>
          <w:szCs w:val="20"/>
          <w:highlight w:val="yellow"/>
        </w:rPr>
        <w:t xml:space="preserve"> </w:t>
      </w:r>
      <w:r w:rsidRPr="000C18BF">
        <w:rPr>
          <w:rStyle w:val="Emphasis"/>
          <w:szCs w:val="20"/>
          <w:highlight w:val="yellow"/>
        </w:rPr>
        <w:t>have been exaggerated</w:t>
      </w:r>
      <w:r w:rsidRPr="00AD25E4">
        <w:rPr>
          <w:szCs w:val="20"/>
        </w:rPr>
        <w:t xml:space="preserve">, a review of the science has found. </w:t>
      </w:r>
      <w:r w:rsidRPr="00AD25E4">
        <w:rPr>
          <w:rStyle w:val="StyleUnderline"/>
          <w:szCs w:val="20"/>
        </w:rPr>
        <w:t>An</w:t>
      </w:r>
      <w:r w:rsidRPr="00AD25E4">
        <w:rPr>
          <w:szCs w:val="20"/>
        </w:rPr>
        <w:t xml:space="preserve"> “</w:t>
      </w:r>
      <w:r w:rsidRPr="000C18BF">
        <w:rPr>
          <w:rStyle w:val="Emphasis"/>
          <w:szCs w:val="20"/>
          <w:highlight w:val="yellow"/>
        </w:rPr>
        <w:t>inherent bias</w:t>
      </w:r>
      <w:r w:rsidRPr="00AD25E4">
        <w:rPr>
          <w:szCs w:val="20"/>
        </w:rPr>
        <w:t xml:space="preserve">” </w:t>
      </w:r>
      <w:r w:rsidRPr="00AD25E4">
        <w:rPr>
          <w:rStyle w:val="StyleUnderline"/>
          <w:szCs w:val="20"/>
        </w:rPr>
        <w:t xml:space="preserve">in scientific journals </w:t>
      </w:r>
      <w:r w:rsidRPr="000C18BF">
        <w:rPr>
          <w:rStyle w:val="StyleUnderline"/>
          <w:szCs w:val="20"/>
          <w:highlight w:val="yellow"/>
        </w:rPr>
        <w:t>in favour of</w:t>
      </w:r>
      <w:r w:rsidRPr="00AD25E4">
        <w:rPr>
          <w:rStyle w:val="StyleUnderline"/>
          <w:szCs w:val="20"/>
        </w:rPr>
        <w:t xml:space="preserve"> more </w:t>
      </w:r>
      <w:r w:rsidRPr="000C18BF">
        <w:rPr>
          <w:rStyle w:val="StyleUnderline"/>
          <w:szCs w:val="20"/>
          <w:highlight w:val="yellow"/>
        </w:rPr>
        <w:t>calamitous predictions</w:t>
      </w:r>
      <w:r w:rsidRPr="00AD25E4">
        <w:rPr>
          <w:rStyle w:val="StyleUnderline"/>
          <w:szCs w:val="20"/>
        </w:rPr>
        <w:t xml:space="preserve"> has</w:t>
      </w:r>
      <w:r w:rsidRPr="00AD25E4">
        <w:rPr>
          <w:szCs w:val="20"/>
        </w:rPr>
        <w:t xml:space="preserve"> </w:t>
      </w:r>
      <w:r w:rsidRPr="000C18BF">
        <w:rPr>
          <w:rStyle w:val="Emphasis"/>
          <w:szCs w:val="20"/>
          <w:highlight w:val="yellow"/>
        </w:rPr>
        <w:t>excluded research showing</w:t>
      </w:r>
      <w:r w:rsidRPr="00AD25E4">
        <w:rPr>
          <w:rStyle w:val="Emphasis"/>
          <w:szCs w:val="20"/>
        </w:rPr>
        <w:t xml:space="preserve"> that marine </w:t>
      </w:r>
      <w:r w:rsidRPr="000C18BF">
        <w:rPr>
          <w:rStyle w:val="Emphasis"/>
          <w:szCs w:val="20"/>
          <w:highlight w:val="yellow"/>
        </w:rPr>
        <w:t>creatures are not damaged</w:t>
      </w:r>
      <w:r w:rsidRPr="00AD25E4">
        <w:rPr>
          <w:rStyle w:val="Emphasis"/>
          <w:szCs w:val="20"/>
        </w:rPr>
        <w:t xml:space="preserve"> by ocean acidification</w:t>
      </w:r>
      <w:r w:rsidRPr="00AD25E4">
        <w:rPr>
          <w:szCs w:val="20"/>
        </w:rPr>
        <w:t xml:space="preserve">, which is caused by the sea absorbing carbon dioxide from the atmosphere. It has been dubbed the “evil twin of climate change” and hundreds of studies have claimed to show that it destroys coral reefs and other marine life by making it harder for them to develop shells or skeletons. </w:t>
      </w:r>
      <w:r w:rsidRPr="00AD25E4">
        <w:rPr>
          <w:rStyle w:val="StyleUnderline"/>
          <w:szCs w:val="20"/>
        </w:rPr>
        <w:t xml:space="preserve">The review found that </w:t>
      </w:r>
      <w:r w:rsidRPr="000C18BF">
        <w:rPr>
          <w:rStyle w:val="StyleUnderline"/>
          <w:szCs w:val="20"/>
          <w:highlight w:val="yellow"/>
        </w:rPr>
        <w:t>many</w:t>
      </w:r>
      <w:r w:rsidRPr="000C18BF">
        <w:rPr>
          <w:szCs w:val="20"/>
          <w:highlight w:val="yellow"/>
        </w:rPr>
        <w:t xml:space="preserve"> </w:t>
      </w:r>
      <w:r w:rsidRPr="000C18BF">
        <w:rPr>
          <w:rStyle w:val="Emphasis"/>
          <w:szCs w:val="20"/>
          <w:highlight w:val="yellow"/>
        </w:rPr>
        <w:t>studies</w:t>
      </w:r>
      <w:r w:rsidRPr="00AD25E4">
        <w:rPr>
          <w:rStyle w:val="Emphasis"/>
          <w:szCs w:val="20"/>
        </w:rPr>
        <w:t xml:space="preserve"> had </w:t>
      </w:r>
      <w:r w:rsidRPr="000C18BF">
        <w:rPr>
          <w:rStyle w:val="Emphasis"/>
          <w:szCs w:val="20"/>
          <w:highlight w:val="yellow"/>
        </w:rPr>
        <w:t>used flawed methods</w:t>
      </w:r>
      <w:r w:rsidRPr="000C18BF">
        <w:rPr>
          <w:szCs w:val="20"/>
          <w:highlight w:val="yellow"/>
        </w:rPr>
        <w:t xml:space="preserve">, </w:t>
      </w:r>
      <w:r w:rsidRPr="000C18BF">
        <w:rPr>
          <w:rStyle w:val="StyleUnderline"/>
          <w:szCs w:val="20"/>
          <w:highlight w:val="yellow"/>
        </w:rPr>
        <w:t>subjecting</w:t>
      </w:r>
      <w:r w:rsidRPr="00AD25E4">
        <w:rPr>
          <w:rStyle w:val="StyleUnderline"/>
          <w:szCs w:val="20"/>
        </w:rPr>
        <w:t xml:space="preserve"> marine creatures </w:t>
      </w:r>
      <w:r w:rsidRPr="000C18BF">
        <w:rPr>
          <w:rStyle w:val="StyleUnderline"/>
          <w:szCs w:val="20"/>
          <w:highlight w:val="yellow"/>
        </w:rPr>
        <w:t>to</w:t>
      </w:r>
      <w:r w:rsidRPr="000C18BF">
        <w:rPr>
          <w:szCs w:val="20"/>
          <w:highlight w:val="yellow"/>
        </w:rPr>
        <w:t xml:space="preserve"> </w:t>
      </w:r>
      <w:r w:rsidRPr="000C18BF">
        <w:rPr>
          <w:rStyle w:val="Emphasis"/>
          <w:szCs w:val="20"/>
          <w:highlight w:val="yellow"/>
        </w:rPr>
        <w:t>sudden increases</w:t>
      </w:r>
      <w:r w:rsidRPr="00AD25E4">
        <w:rPr>
          <w:szCs w:val="20"/>
        </w:rPr>
        <w:t xml:space="preserve"> </w:t>
      </w:r>
      <w:r w:rsidRPr="00AD25E4">
        <w:rPr>
          <w:rStyle w:val="StyleUnderline"/>
          <w:szCs w:val="20"/>
        </w:rPr>
        <w:t>in carbon dioxide that would</w:t>
      </w:r>
      <w:r w:rsidRPr="00AD25E4">
        <w:rPr>
          <w:szCs w:val="20"/>
        </w:rPr>
        <w:t xml:space="preserve"> </w:t>
      </w:r>
      <w:r w:rsidRPr="000C18BF">
        <w:rPr>
          <w:rStyle w:val="Emphasis"/>
          <w:szCs w:val="20"/>
          <w:highlight w:val="yellow"/>
        </w:rPr>
        <w:t>never</w:t>
      </w:r>
      <w:r w:rsidRPr="00AD25E4">
        <w:rPr>
          <w:rStyle w:val="Emphasis"/>
          <w:szCs w:val="20"/>
        </w:rPr>
        <w:t xml:space="preserve"> be experienced </w:t>
      </w:r>
      <w:r w:rsidRPr="000C18BF">
        <w:rPr>
          <w:rStyle w:val="Emphasis"/>
          <w:szCs w:val="20"/>
          <w:highlight w:val="yellow"/>
        </w:rPr>
        <w:t>in real life</w:t>
      </w:r>
      <w:r w:rsidRPr="00AD25E4">
        <w:rPr>
          <w:szCs w:val="20"/>
        </w:rPr>
        <w:t xml:space="preserve">. “In some cases </w:t>
      </w:r>
      <w:r w:rsidRPr="000C18BF">
        <w:rPr>
          <w:rStyle w:val="StyleUnderline"/>
          <w:szCs w:val="20"/>
          <w:highlight w:val="yellow"/>
        </w:rPr>
        <w:t xml:space="preserve">it </w:t>
      </w:r>
      <w:r w:rsidRPr="00AD25E4">
        <w:rPr>
          <w:rStyle w:val="StyleUnderline"/>
          <w:szCs w:val="20"/>
        </w:rPr>
        <w:t>was levels far beyond what would ever be reached even if we burnt every molecule of carbon on the planet</w:t>
      </w:r>
      <w:r w:rsidRPr="00AD25E4">
        <w:rPr>
          <w:szCs w:val="20"/>
        </w:rPr>
        <w:t xml:space="preserve">,” Howard Browman, the </w:t>
      </w:r>
      <w:r w:rsidRPr="00AD25E4">
        <w:rPr>
          <w:rStyle w:val="Emphasis"/>
          <w:szCs w:val="20"/>
        </w:rPr>
        <w:t>editor of ICES Journal of Marine Science</w:t>
      </w:r>
      <w:r w:rsidRPr="00AD25E4">
        <w:rPr>
          <w:szCs w:val="20"/>
        </w:rPr>
        <w:t xml:space="preserve">, who oversaw the review, </w:t>
      </w:r>
      <w:r w:rsidRPr="00AD25E4">
        <w:rPr>
          <w:rStyle w:val="StyleUnderline"/>
          <w:szCs w:val="20"/>
        </w:rPr>
        <w:t>said</w:t>
      </w:r>
      <w:r w:rsidRPr="00AD25E4">
        <w:rPr>
          <w:szCs w:val="20"/>
        </w:rPr>
        <w:t xml:space="preserve">. He added that </w:t>
      </w:r>
      <w:r w:rsidRPr="00AD25E4">
        <w:rPr>
          <w:rStyle w:val="StyleUnderline"/>
          <w:szCs w:val="20"/>
        </w:rPr>
        <w:t xml:space="preserve">this had </w:t>
      </w:r>
      <w:r w:rsidRPr="000C18BF">
        <w:rPr>
          <w:rStyle w:val="StyleUnderline"/>
          <w:szCs w:val="20"/>
          <w:highlight w:val="yellow"/>
        </w:rPr>
        <w:t>distracted</w:t>
      </w:r>
      <w:r w:rsidRPr="00AD25E4">
        <w:rPr>
          <w:rStyle w:val="StyleUnderline"/>
          <w:szCs w:val="20"/>
        </w:rPr>
        <w:t xml:space="preserve"> attention </w:t>
      </w:r>
      <w:r w:rsidRPr="000C18BF">
        <w:rPr>
          <w:rStyle w:val="StyleUnderline"/>
          <w:szCs w:val="20"/>
          <w:highlight w:val="yellow"/>
        </w:rPr>
        <w:t>from</w:t>
      </w:r>
      <w:r w:rsidRPr="00AD25E4">
        <w:rPr>
          <w:rStyle w:val="StyleUnderline"/>
          <w:szCs w:val="20"/>
        </w:rPr>
        <w:t xml:space="preserve"> more </w:t>
      </w:r>
      <w:r w:rsidRPr="000C18BF">
        <w:rPr>
          <w:rStyle w:val="Emphasis"/>
          <w:szCs w:val="20"/>
          <w:highlight w:val="yellow"/>
        </w:rPr>
        <w:t>urgent threats</w:t>
      </w:r>
      <w:r w:rsidRPr="00AD25E4">
        <w:rPr>
          <w:szCs w:val="20"/>
        </w:rPr>
        <w:t xml:space="preserve"> to reefs </w:t>
      </w:r>
      <w:r w:rsidRPr="000C18BF">
        <w:rPr>
          <w:rStyle w:val="StyleUnderline"/>
          <w:szCs w:val="20"/>
          <w:highlight w:val="yellow"/>
        </w:rPr>
        <w:t>such as</w:t>
      </w:r>
      <w:r w:rsidRPr="000C18BF">
        <w:rPr>
          <w:szCs w:val="20"/>
          <w:highlight w:val="yellow"/>
        </w:rPr>
        <w:t xml:space="preserve"> </w:t>
      </w:r>
      <w:r w:rsidRPr="000C18BF">
        <w:rPr>
          <w:rStyle w:val="Emphasis"/>
          <w:szCs w:val="20"/>
          <w:highlight w:val="yellow"/>
        </w:rPr>
        <w:t>ag</w:t>
      </w:r>
      <w:r w:rsidRPr="00AD25E4">
        <w:rPr>
          <w:rStyle w:val="Emphasis"/>
          <w:szCs w:val="20"/>
        </w:rPr>
        <w:t xml:space="preserve">ricultural </w:t>
      </w:r>
      <w:r w:rsidRPr="000C18BF">
        <w:rPr>
          <w:rStyle w:val="Emphasis"/>
          <w:szCs w:val="20"/>
          <w:highlight w:val="yellow"/>
        </w:rPr>
        <w:t>pollution</w:t>
      </w:r>
      <w:r w:rsidRPr="000C18BF">
        <w:rPr>
          <w:szCs w:val="20"/>
          <w:highlight w:val="yellow"/>
        </w:rPr>
        <w:t xml:space="preserve">, </w:t>
      </w:r>
      <w:r w:rsidRPr="000C18BF">
        <w:rPr>
          <w:rStyle w:val="Emphasis"/>
          <w:szCs w:val="20"/>
          <w:highlight w:val="yellow"/>
        </w:rPr>
        <w:t>overfishing</w:t>
      </w:r>
      <w:r w:rsidRPr="000C18BF">
        <w:rPr>
          <w:szCs w:val="20"/>
          <w:highlight w:val="yellow"/>
        </w:rPr>
        <w:t xml:space="preserve"> </w:t>
      </w:r>
      <w:r w:rsidRPr="000C18BF">
        <w:rPr>
          <w:rStyle w:val="StyleUnderline"/>
          <w:szCs w:val="20"/>
          <w:highlight w:val="yellow"/>
        </w:rPr>
        <w:t>and</w:t>
      </w:r>
      <w:r w:rsidRPr="000C18BF">
        <w:rPr>
          <w:szCs w:val="20"/>
          <w:highlight w:val="yellow"/>
        </w:rPr>
        <w:t xml:space="preserve"> </w:t>
      </w:r>
      <w:r w:rsidRPr="000C18BF">
        <w:rPr>
          <w:rStyle w:val="Emphasis"/>
          <w:szCs w:val="20"/>
          <w:highlight w:val="yellow"/>
        </w:rPr>
        <w:t>tourism</w:t>
      </w:r>
      <w:r w:rsidRPr="00AD25E4">
        <w:rPr>
          <w:szCs w:val="20"/>
        </w:rPr>
        <w:t xml:space="preserve">. Dr </w:t>
      </w:r>
      <w:r w:rsidRPr="00AD25E4">
        <w:rPr>
          <w:rStyle w:val="StyleUnderline"/>
          <w:szCs w:val="20"/>
        </w:rPr>
        <w:t>Browman</w:t>
      </w:r>
      <w:r w:rsidRPr="00AD25E4">
        <w:rPr>
          <w:szCs w:val="20"/>
        </w:rPr>
        <w:t xml:space="preserve">, who is also </w:t>
      </w:r>
      <w:r w:rsidRPr="00AD25E4">
        <w:rPr>
          <w:rStyle w:val="StyleUnderline"/>
          <w:szCs w:val="20"/>
        </w:rPr>
        <w:t>principal research scientist at the Norwegian Institute of Marine Research</w:t>
      </w:r>
      <w:r w:rsidRPr="00AD25E4">
        <w:rPr>
          <w:szCs w:val="20"/>
        </w:rPr>
        <w:t xml:space="preserve">, </w:t>
      </w:r>
      <w:r w:rsidRPr="00AD25E4">
        <w:rPr>
          <w:rStyle w:val="StyleUnderline"/>
          <w:szCs w:val="20"/>
        </w:rPr>
        <w:t>found there had been huge increase in articles on ocean acidification in recent years</w:t>
      </w:r>
      <w:r w:rsidRPr="00AD25E4">
        <w:rPr>
          <w:szCs w:val="20"/>
        </w:rPr>
        <w:t xml:space="preserve">, rising from five in 2005 to 600 last year. He said that </w:t>
      </w:r>
      <w:r w:rsidRPr="00AD25E4">
        <w:rPr>
          <w:rStyle w:val="StyleUnderline"/>
          <w:szCs w:val="20"/>
        </w:rPr>
        <w:t>a handful of influential scientific journals and lobbying by international organisations</w:t>
      </w:r>
      <w:r w:rsidRPr="00AD25E4">
        <w:rPr>
          <w:szCs w:val="20"/>
        </w:rPr>
        <w:t xml:space="preserve"> had </w:t>
      </w:r>
      <w:r w:rsidRPr="00AD25E4">
        <w:rPr>
          <w:rStyle w:val="StyleUnderline"/>
          <w:szCs w:val="20"/>
        </w:rPr>
        <w:t>turned ocean acidification into a major issue.</w:t>
      </w:r>
      <w:r w:rsidRPr="00AD25E4">
        <w:rPr>
          <w:szCs w:val="20"/>
        </w:rPr>
        <w:t xml:space="preserve"> “Such </w:t>
      </w:r>
      <w:r w:rsidRPr="000C18BF">
        <w:rPr>
          <w:rStyle w:val="Emphasis"/>
          <w:szCs w:val="20"/>
          <w:highlight w:val="yellow"/>
        </w:rPr>
        <w:t>journals</w:t>
      </w:r>
      <w:r w:rsidRPr="00AD25E4">
        <w:rPr>
          <w:rStyle w:val="Emphasis"/>
          <w:szCs w:val="20"/>
        </w:rPr>
        <w:t xml:space="preserve"> tend to </w:t>
      </w:r>
      <w:r w:rsidRPr="000C18BF">
        <w:rPr>
          <w:rStyle w:val="Emphasis"/>
          <w:szCs w:val="20"/>
          <w:highlight w:val="yellow"/>
        </w:rPr>
        <w:t>publish doom and gloom stories</w:t>
      </w:r>
      <w:r w:rsidRPr="00AD25E4">
        <w:rPr>
          <w:szCs w:val="20"/>
        </w:rPr>
        <w:t xml:space="preserve"> ... stated without equivocation,” he said. </w:t>
      </w:r>
      <w:r w:rsidRPr="00AD25E4">
        <w:rPr>
          <w:rStyle w:val="StyleUnderline"/>
          <w:szCs w:val="20"/>
        </w:rPr>
        <w:t>The</w:t>
      </w:r>
      <w:r w:rsidRPr="00AD25E4">
        <w:rPr>
          <w:szCs w:val="20"/>
        </w:rPr>
        <w:t xml:space="preserve"> </w:t>
      </w:r>
      <w:r w:rsidRPr="00AD25E4">
        <w:rPr>
          <w:rStyle w:val="Emphasis"/>
          <w:szCs w:val="20"/>
        </w:rPr>
        <w:t>bias</w:t>
      </w:r>
      <w:r w:rsidRPr="00AD25E4">
        <w:rPr>
          <w:szCs w:val="20"/>
        </w:rPr>
        <w:t xml:space="preserve"> </w:t>
      </w:r>
      <w:r w:rsidRPr="00AD25E4">
        <w:rPr>
          <w:rStyle w:val="StyleUnderline"/>
          <w:szCs w:val="20"/>
        </w:rPr>
        <w:t xml:space="preserve">in favour of doom-laden articles was partly the result of pressure on scientists to produce </w:t>
      </w:r>
      <w:r w:rsidRPr="00AD25E4">
        <w:rPr>
          <w:rStyle w:val="Emphasis"/>
          <w:szCs w:val="20"/>
        </w:rPr>
        <w:t>eye-catching work</w:t>
      </w:r>
      <w:r w:rsidRPr="00AD25E4">
        <w:rPr>
          <w:szCs w:val="20"/>
        </w:rPr>
        <w:t xml:space="preserve">, he added. “You won’t get a job unless you publish an article that is viewed as of significant importance to society. People often forget that scientists are people and have the same pressures on them and the same kind of human foibles. Some are driven by different things. They want to be prominent.” Dr Browman invited scientists around the world to contribute studies on ocean acidification for a special edition of his journal. </w:t>
      </w:r>
      <w:r w:rsidRPr="00AD25E4">
        <w:rPr>
          <w:rStyle w:val="Emphasis"/>
          <w:szCs w:val="20"/>
        </w:rPr>
        <w:t xml:space="preserve">More than </w:t>
      </w:r>
      <w:r w:rsidRPr="000C18BF">
        <w:rPr>
          <w:rStyle w:val="Emphasis"/>
          <w:szCs w:val="20"/>
          <w:highlight w:val="yellow"/>
        </w:rPr>
        <w:t>half</w:t>
      </w:r>
      <w:r w:rsidRPr="000C18BF">
        <w:rPr>
          <w:szCs w:val="20"/>
          <w:highlight w:val="yellow"/>
        </w:rPr>
        <w:t xml:space="preserve"> </w:t>
      </w:r>
      <w:r w:rsidRPr="000C18BF">
        <w:rPr>
          <w:rStyle w:val="StyleUnderline"/>
          <w:szCs w:val="20"/>
          <w:highlight w:val="yellow"/>
        </w:rPr>
        <w:t>of the</w:t>
      </w:r>
      <w:r w:rsidRPr="00AD25E4">
        <w:rPr>
          <w:szCs w:val="20"/>
        </w:rPr>
        <w:t xml:space="preserve"> 44 </w:t>
      </w:r>
      <w:r w:rsidRPr="000C18BF">
        <w:rPr>
          <w:rStyle w:val="StyleUnderline"/>
          <w:szCs w:val="20"/>
          <w:highlight w:val="yellow"/>
        </w:rPr>
        <w:t>studies</w:t>
      </w:r>
      <w:r w:rsidRPr="00AD25E4">
        <w:rPr>
          <w:rStyle w:val="StyleUnderline"/>
          <w:szCs w:val="20"/>
        </w:rPr>
        <w:t xml:space="preserve"> </w:t>
      </w:r>
      <w:r w:rsidRPr="00AD25E4">
        <w:rPr>
          <w:szCs w:val="20"/>
        </w:rPr>
        <w:t xml:space="preserve">selected for publication </w:t>
      </w:r>
      <w:r w:rsidRPr="000C18BF">
        <w:rPr>
          <w:rStyle w:val="Emphasis"/>
          <w:szCs w:val="20"/>
          <w:highlight w:val="yellow"/>
        </w:rPr>
        <w:t>found</w:t>
      </w:r>
      <w:r w:rsidRPr="00AD25E4">
        <w:rPr>
          <w:rStyle w:val="Emphasis"/>
          <w:szCs w:val="20"/>
        </w:rPr>
        <w:t xml:space="preserve"> that </w:t>
      </w:r>
      <w:r w:rsidRPr="000C18BF">
        <w:rPr>
          <w:rStyle w:val="Emphasis"/>
          <w:szCs w:val="20"/>
          <w:highlight w:val="yellow"/>
        </w:rPr>
        <w:t>raised</w:t>
      </w:r>
      <w:r w:rsidRPr="00AD25E4">
        <w:rPr>
          <w:rStyle w:val="Emphasis"/>
          <w:szCs w:val="20"/>
        </w:rPr>
        <w:t xml:space="preserve"> levels of </w:t>
      </w:r>
      <w:r w:rsidRPr="000C18BF">
        <w:rPr>
          <w:rStyle w:val="Emphasis"/>
          <w:szCs w:val="20"/>
          <w:highlight w:val="yellow"/>
        </w:rPr>
        <w:t>CO2 had</w:t>
      </w:r>
      <w:r w:rsidRPr="00AD25E4">
        <w:rPr>
          <w:rStyle w:val="Emphasis"/>
          <w:szCs w:val="20"/>
        </w:rPr>
        <w:t xml:space="preserve"> little or </w:t>
      </w:r>
      <w:r w:rsidRPr="000C18BF">
        <w:rPr>
          <w:rStyle w:val="Emphasis"/>
          <w:szCs w:val="20"/>
          <w:highlight w:val="yellow"/>
        </w:rPr>
        <w:t>no impact on marine life</w:t>
      </w:r>
      <w:r w:rsidRPr="00AD25E4">
        <w:rPr>
          <w:szCs w:val="20"/>
        </w:rPr>
        <w:t xml:space="preserve">, </w:t>
      </w:r>
      <w:r w:rsidRPr="00AD25E4">
        <w:rPr>
          <w:rStyle w:val="StyleUnderline"/>
          <w:szCs w:val="20"/>
        </w:rPr>
        <w:t>including crabs, limpets, sea urchins and sponges.</w:t>
      </w:r>
      <w:r w:rsidRPr="00AD25E4">
        <w:rPr>
          <w:szCs w:val="20"/>
        </w:rPr>
        <w:t xml:space="preserve"> Dr Browman said that the edition had demonstrated that there was “a body of work out there that people had difficulty publishing elsewhere” and that “not every study shows that Nemo is going to be doomed”, a reference to the reef-dwelling clownfish in the Disney film Finding Nemo. The term ocean acidification was also a misnomer, he said, because it suggested that the oceans could become acidic instead of alkaline. “</w:t>
      </w:r>
      <w:r w:rsidRPr="00AD25E4">
        <w:rPr>
          <w:rStyle w:val="StyleUnderline"/>
          <w:szCs w:val="20"/>
        </w:rPr>
        <w:t>The oceans will</w:t>
      </w:r>
      <w:r w:rsidRPr="00AD25E4">
        <w:rPr>
          <w:szCs w:val="20"/>
        </w:rPr>
        <w:t xml:space="preserve"> </w:t>
      </w:r>
      <w:r w:rsidRPr="00AD25E4">
        <w:rPr>
          <w:rStyle w:val="Emphasis"/>
          <w:szCs w:val="20"/>
        </w:rPr>
        <w:t>never become acid</w:t>
      </w:r>
      <w:r w:rsidRPr="00AD25E4">
        <w:rPr>
          <w:szCs w:val="20"/>
        </w:rPr>
        <w:t xml:space="preserve"> </w:t>
      </w:r>
      <w:r w:rsidRPr="00AD25E4">
        <w:rPr>
          <w:rStyle w:val="StyleUnderline"/>
          <w:szCs w:val="20"/>
        </w:rPr>
        <w:t>because there is such a huge buffering capacity in the oceans</w:t>
      </w:r>
      <w:r w:rsidRPr="00AD25E4">
        <w:rPr>
          <w:szCs w:val="20"/>
        </w:rPr>
        <w:t xml:space="preserve">. </w:t>
      </w:r>
      <w:r w:rsidRPr="00AD25E4">
        <w:rPr>
          <w:rStyle w:val="StyleUnderline"/>
          <w:szCs w:val="20"/>
        </w:rPr>
        <w:t xml:space="preserve">We simply could </w:t>
      </w:r>
      <w:r w:rsidRPr="00AD25E4">
        <w:rPr>
          <w:rStyle w:val="Emphasis"/>
          <w:szCs w:val="20"/>
        </w:rPr>
        <w:t>never release enough CO2</w:t>
      </w:r>
      <w:r w:rsidRPr="00AD25E4">
        <w:rPr>
          <w:rStyle w:val="StyleUnderline"/>
          <w:szCs w:val="20"/>
        </w:rPr>
        <w:t xml:space="preserve"> into the atmosphere to cause the pH to go below 7</w:t>
      </w:r>
      <w:r w:rsidRPr="00AD25E4">
        <w:rPr>
          <w:szCs w:val="20"/>
        </w:rPr>
        <w:t xml:space="preserve"> [the point in the pH scale at which a solution becomes acidic]. “If they had called it something else, such as ‘lower alkalinity’, it wouldn’t have been as catchy,” he said. Dr Browman, a marine scientist for 35 years, said he was not saying that ocean acidification posed no threat, but that he believed that “a higher level of academic scepticism” should be applied to the topic.</w:t>
      </w:r>
    </w:p>
    <w:p w14:paraId="13E33389" w14:textId="77777777" w:rsidR="00123D7C" w:rsidRDefault="00123D7C" w:rsidP="00123D7C"/>
    <w:p w14:paraId="0E3CCE9D" w14:textId="77777777" w:rsidR="00123D7C" w:rsidRPr="00AD25E4" w:rsidRDefault="00123D7C" w:rsidP="00123D7C">
      <w:pPr>
        <w:pStyle w:val="Heading4"/>
        <w:rPr>
          <w:u w:val="single"/>
        </w:rPr>
      </w:pPr>
      <w:r>
        <w:t xml:space="preserve">Oceans are </w:t>
      </w:r>
      <w:r>
        <w:rPr>
          <w:u w:val="single"/>
        </w:rPr>
        <w:t>resilient</w:t>
      </w:r>
      <w:r>
        <w:t xml:space="preserve">---they’ll </w:t>
      </w:r>
      <w:r>
        <w:rPr>
          <w:u w:val="single"/>
        </w:rPr>
        <w:t>adapt</w:t>
      </w:r>
    </w:p>
    <w:p w14:paraId="4DCF0738" w14:textId="77777777" w:rsidR="00123D7C" w:rsidRPr="00703433" w:rsidRDefault="00123D7C" w:rsidP="00123D7C">
      <w:r>
        <w:rPr>
          <w:rStyle w:val="Style13ptBold"/>
        </w:rPr>
        <w:t xml:space="preserve">Kennedy </w:t>
      </w:r>
      <w:r w:rsidRPr="00580D04">
        <w:rPr>
          <w:rStyle w:val="Style13ptBold"/>
        </w:rPr>
        <w:t xml:space="preserve">2 </w:t>
      </w:r>
      <w:r>
        <w:t xml:space="preserve">– </w:t>
      </w:r>
      <w:r w:rsidRPr="00703433">
        <w:t>Victor</w:t>
      </w:r>
      <w:r>
        <w:t xml:space="preserve"> Kennedy, </w:t>
      </w:r>
      <w:r w:rsidRPr="00703433">
        <w:t xml:space="preserve">Environmental Science </w:t>
      </w:r>
      <w:r>
        <w:t>Professor at the University of</w:t>
      </w:r>
      <w:r w:rsidRPr="00703433">
        <w:t xml:space="preserve"> M</w:t>
      </w:r>
      <w:r>
        <w:t>aryland,</w:t>
      </w:r>
      <w:r w:rsidRPr="00703433">
        <w:t xml:space="preserve"> Former Director, Coo</w:t>
      </w:r>
      <w:r>
        <w:t>perative Oxford Laboratory, PhD</w:t>
      </w:r>
      <w:r w:rsidRPr="00703433">
        <w:t xml:space="preserve">, Coastal and Marine Ecosystems and Global Climate Change, </w:t>
      </w:r>
      <w:r w:rsidRPr="00AD25E4">
        <w:t>http://www.pewclimate.org/projects/marine.cfm</w:t>
      </w:r>
      <w:r>
        <w:t>, 2002</w:t>
      </w:r>
    </w:p>
    <w:p w14:paraId="1A54D34D" w14:textId="77777777" w:rsidR="00123D7C" w:rsidRDefault="00123D7C" w:rsidP="00123D7C">
      <w:r w:rsidRPr="00703433">
        <w:t xml:space="preserve">There is evidence that </w:t>
      </w:r>
      <w:r w:rsidRPr="000C18BF">
        <w:rPr>
          <w:rStyle w:val="StyleUnderline"/>
          <w:highlight w:val="yellow"/>
        </w:rPr>
        <w:t>marine</w:t>
      </w:r>
      <w:r w:rsidRPr="00703433">
        <w:t xml:space="preserve"> organisms and </w:t>
      </w:r>
      <w:r w:rsidRPr="000C18BF">
        <w:rPr>
          <w:rStyle w:val="StyleUnderline"/>
          <w:highlight w:val="yellow"/>
        </w:rPr>
        <w:t xml:space="preserve">ecosystems are </w:t>
      </w:r>
      <w:r w:rsidRPr="000C18BF">
        <w:rPr>
          <w:rStyle w:val="Emphasis"/>
          <w:highlight w:val="yellow"/>
        </w:rPr>
        <w:t>resilient</w:t>
      </w:r>
      <w:r w:rsidRPr="00703433">
        <w:t xml:space="preserve"> to environmental change. Steele (1991) hypothesized that the </w:t>
      </w:r>
      <w:r w:rsidRPr="000C18BF">
        <w:rPr>
          <w:rStyle w:val="StyleUnderline"/>
          <w:highlight w:val="yellow"/>
        </w:rPr>
        <w:t>biological components</w:t>
      </w:r>
      <w:r w:rsidRPr="00703433">
        <w:rPr>
          <w:rStyle w:val="StyleUnderline"/>
        </w:rPr>
        <w:t xml:space="preserve"> of marine systems </w:t>
      </w:r>
      <w:r w:rsidRPr="000C18BF">
        <w:rPr>
          <w:rStyle w:val="StyleUnderline"/>
          <w:highlight w:val="yellow"/>
        </w:rPr>
        <w:t>are</w:t>
      </w:r>
      <w:r w:rsidRPr="00703433">
        <w:rPr>
          <w:rStyle w:val="StyleUnderline"/>
        </w:rPr>
        <w:t xml:space="preserve"> tightly </w:t>
      </w:r>
      <w:r w:rsidRPr="000C18BF">
        <w:rPr>
          <w:rStyle w:val="StyleUnderline"/>
          <w:highlight w:val="yellow"/>
        </w:rPr>
        <w:t xml:space="preserve">coupled to physical factors, allowing them to </w:t>
      </w:r>
      <w:r w:rsidRPr="000C18BF">
        <w:rPr>
          <w:rStyle w:val="Emphasis"/>
          <w:highlight w:val="yellow"/>
        </w:rPr>
        <w:t>respond quickly</w:t>
      </w:r>
      <w:r w:rsidRPr="000C18BF">
        <w:rPr>
          <w:rStyle w:val="StyleUnderline"/>
          <w:highlight w:val="yellow"/>
        </w:rPr>
        <w:t xml:space="preserve"> to rapid environmental change </w:t>
      </w:r>
      <w:r w:rsidRPr="00703433">
        <w:rPr>
          <w:rStyle w:val="StyleUnderline"/>
        </w:rPr>
        <w:t xml:space="preserve">and thus </w:t>
      </w:r>
      <w:r w:rsidRPr="000C18BF">
        <w:rPr>
          <w:rStyle w:val="Emphasis"/>
          <w:rFonts w:eastAsiaTheme="majorEastAsia"/>
          <w:highlight w:val="yellow"/>
        </w:rPr>
        <w:t xml:space="preserve">rendering them </w:t>
      </w:r>
      <w:r w:rsidRPr="00703433">
        <w:rPr>
          <w:rStyle w:val="Emphasis"/>
          <w:rFonts w:eastAsiaTheme="majorEastAsia"/>
        </w:rPr>
        <w:t xml:space="preserve">ecologically </w:t>
      </w:r>
      <w:r w:rsidRPr="000C18BF">
        <w:rPr>
          <w:rStyle w:val="Emphasis"/>
          <w:rFonts w:eastAsiaTheme="majorEastAsia"/>
          <w:highlight w:val="yellow"/>
        </w:rPr>
        <w:t>adaptable</w:t>
      </w:r>
      <w:r w:rsidRPr="00AD25E4">
        <w:rPr>
          <w:rStyle w:val="StyleUnderline"/>
        </w:rPr>
        <w:t xml:space="preserve">. </w:t>
      </w:r>
      <w:r w:rsidRPr="00703433">
        <w:rPr>
          <w:rStyle w:val="StyleUnderline"/>
        </w:rPr>
        <w:t xml:space="preserve">Some </w:t>
      </w:r>
      <w:r w:rsidRPr="000C18BF">
        <w:rPr>
          <w:rStyle w:val="StyleUnderline"/>
          <w:highlight w:val="yellow"/>
        </w:rPr>
        <w:t>species</w:t>
      </w:r>
      <w:r w:rsidRPr="00703433">
        <w:rPr>
          <w:rStyle w:val="StyleUnderline"/>
        </w:rPr>
        <w:t xml:space="preserve"> also </w:t>
      </w:r>
      <w:r w:rsidRPr="000C18BF">
        <w:rPr>
          <w:rStyle w:val="StyleUnderline"/>
          <w:highlight w:val="yellow"/>
        </w:rPr>
        <w:t>have</w:t>
      </w:r>
      <w:r w:rsidRPr="00703433">
        <w:rPr>
          <w:rStyle w:val="StyleUnderline"/>
        </w:rPr>
        <w:t xml:space="preserve"> wide </w:t>
      </w:r>
      <w:r w:rsidRPr="000C18BF">
        <w:rPr>
          <w:rStyle w:val="StyleUnderline"/>
          <w:highlight w:val="yellow"/>
        </w:rPr>
        <w:t>genetic variability</w:t>
      </w:r>
      <w:r w:rsidRPr="00703433">
        <w:rPr>
          <w:rStyle w:val="StyleUnderline"/>
        </w:rPr>
        <w:t xml:space="preserve"> throughout their range, </w:t>
      </w:r>
      <w:r w:rsidRPr="000C18BF">
        <w:rPr>
          <w:rStyle w:val="StyleUnderline"/>
          <w:highlight w:val="yellow"/>
        </w:rPr>
        <w:t>which</w:t>
      </w:r>
      <w:r w:rsidRPr="00703433">
        <w:rPr>
          <w:rStyle w:val="StyleUnderline"/>
        </w:rPr>
        <w:t xml:space="preserve"> may </w:t>
      </w:r>
      <w:r w:rsidRPr="000C18BF">
        <w:rPr>
          <w:rStyle w:val="StyleUnderline"/>
          <w:highlight w:val="yellow"/>
        </w:rPr>
        <w:t>allow for adaptation</w:t>
      </w:r>
      <w:r w:rsidRPr="00703433">
        <w:t xml:space="preserve"> to climate change.</w:t>
      </w:r>
    </w:p>
    <w:p w14:paraId="2F6A8342" w14:textId="77777777" w:rsidR="003E11BB" w:rsidRPr="003E11BB" w:rsidRDefault="003E11BB" w:rsidP="003E11BB"/>
    <w:p w14:paraId="42CE1FA4" w14:textId="77777777" w:rsidR="003E11BB" w:rsidRDefault="003E11BB" w:rsidP="00371BFD"/>
    <w:p w14:paraId="7DE2F3DF" w14:textId="1413043D" w:rsidR="00371BFD" w:rsidRDefault="00371BFD" w:rsidP="00371BFD">
      <w:pPr>
        <w:pStyle w:val="Heading2"/>
      </w:pPr>
      <w:r>
        <w:t>A2: Iran Deal</w:t>
      </w:r>
    </w:p>
    <w:p w14:paraId="389655C1" w14:textId="6839B3CA" w:rsidR="00371BFD" w:rsidRDefault="00371BFD" w:rsidP="00371BFD"/>
    <w:p w14:paraId="08B33EBA" w14:textId="2FC7D2A9" w:rsidR="001C315A" w:rsidRDefault="003F6882" w:rsidP="003F6882">
      <w:pPr>
        <w:pStyle w:val="Heading3"/>
      </w:pPr>
      <w:r>
        <w:t>2AC --- Iran Deal Frontline</w:t>
      </w:r>
    </w:p>
    <w:p w14:paraId="4DBBCA5C" w14:textId="76031DE6" w:rsidR="003F6882" w:rsidRDefault="003F6882" w:rsidP="003F6882"/>
    <w:p w14:paraId="1F659ECB" w14:textId="77777777" w:rsidR="003F6882" w:rsidRDefault="003F6882" w:rsidP="003F6882">
      <w:pPr>
        <w:pStyle w:val="Heading4"/>
      </w:pPr>
      <w:r>
        <w:t>Iran deal dead regardless of who wins</w:t>
      </w:r>
    </w:p>
    <w:p w14:paraId="18899E8D" w14:textId="77777777" w:rsidR="003F6882" w:rsidRDefault="003F6882" w:rsidP="003F6882">
      <w:r w:rsidRPr="00CD73DD">
        <w:rPr>
          <w:rStyle w:val="Style13ptBold"/>
        </w:rPr>
        <w:t>TOOSI 19</w:t>
      </w:r>
      <w:r>
        <w:t xml:space="preserve"> --- NAHAL TOOSI, covers foreign policy and national security for POLITICO, “Democrats want to rejoin the Iran nuclear deal. It’s not that simple”, Politico, 07/20/2019, </w:t>
      </w:r>
      <w:hyperlink r:id="rId333" w:history="1">
        <w:r w:rsidRPr="00276013">
          <w:rPr>
            <w:rStyle w:val="Hyperlink"/>
          </w:rPr>
          <w:t>https://www.politico.com/story/2019/07/20/iran-nuclear-deal-democrats-1424113</w:t>
        </w:r>
      </w:hyperlink>
      <w:r>
        <w:t xml:space="preserve"> (BJN) </w:t>
      </w:r>
    </w:p>
    <w:p w14:paraId="729441AA" w14:textId="77777777" w:rsidR="003F6882" w:rsidRPr="00D5546D" w:rsidRDefault="003F6882" w:rsidP="003F6882">
      <w:pPr>
        <w:rPr>
          <w:sz w:val="16"/>
        </w:rPr>
      </w:pPr>
      <w:r w:rsidRPr="00D5546D">
        <w:rPr>
          <w:sz w:val="16"/>
        </w:rPr>
        <w:t xml:space="preserve">Most of the </w:t>
      </w:r>
      <w:r w:rsidRPr="000C18BF">
        <w:rPr>
          <w:rStyle w:val="StyleUnderline"/>
          <w:highlight w:val="yellow"/>
        </w:rPr>
        <w:t>Democrats</w:t>
      </w:r>
      <w:r w:rsidRPr="00D5546D">
        <w:rPr>
          <w:sz w:val="16"/>
        </w:rPr>
        <w:t xml:space="preserve"> running for president </w:t>
      </w:r>
      <w:r w:rsidRPr="000C18BF">
        <w:rPr>
          <w:rStyle w:val="StyleUnderline"/>
          <w:highlight w:val="yellow"/>
        </w:rPr>
        <w:t>have promised to rejoin</w:t>
      </w:r>
      <w:r w:rsidRPr="00D5546D">
        <w:rPr>
          <w:rStyle w:val="StyleUnderline"/>
        </w:rPr>
        <w:t xml:space="preserve"> the Iran</w:t>
      </w:r>
      <w:r w:rsidRPr="00D5546D">
        <w:rPr>
          <w:sz w:val="16"/>
        </w:rPr>
        <w:t xml:space="preserve"> nuclear </w:t>
      </w:r>
      <w:r w:rsidRPr="00D5546D">
        <w:rPr>
          <w:rStyle w:val="StyleUnderline"/>
        </w:rPr>
        <w:t>deal</w:t>
      </w:r>
      <w:r w:rsidRPr="00D5546D">
        <w:rPr>
          <w:sz w:val="16"/>
        </w:rPr>
        <w:t xml:space="preserve"> if they win the Oval Office. </w:t>
      </w:r>
      <w:r w:rsidRPr="000C18BF">
        <w:rPr>
          <w:rStyle w:val="Emphasis"/>
          <w:highlight w:val="yellow"/>
        </w:rPr>
        <w:t>It won’t be that easy.</w:t>
      </w:r>
      <w:r w:rsidRPr="000C18BF">
        <w:rPr>
          <w:b/>
          <w:iCs/>
          <w:highlight w:val="yellow"/>
          <w:u w:val="single"/>
        </w:rPr>
        <w:t xml:space="preserve"> </w:t>
      </w:r>
      <w:r w:rsidRPr="000C18BF">
        <w:rPr>
          <w:rStyle w:val="StyleUnderline"/>
          <w:highlight w:val="yellow"/>
        </w:rPr>
        <w:t>By</w:t>
      </w:r>
      <w:r w:rsidRPr="00D5546D">
        <w:rPr>
          <w:rStyle w:val="StyleUnderline"/>
        </w:rPr>
        <w:t xml:space="preserve"> the time </w:t>
      </w:r>
      <w:r w:rsidRPr="000C18BF">
        <w:rPr>
          <w:rStyle w:val="StyleUnderline"/>
          <w:highlight w:val="yellow"/>
        </w:rPr>
        <w:t>Inauguration</w:t>
      </w:r>
      <w:r w:rsidRPr="00D5546D">
        <w:rPr>
          <w:rStyle w:val="StyleUnderline"/>
        </w:rPr>
        <w:t xml:space="preserve"> Day rolls around</w:t>
      </w:r>
      <w:r w:rsidRPr="00D5546D">
        <w:rPr>
          <w:sz w:val="16"/>
        </w:rPr>
        <w:t xml:space="preserve"> in 2021, </w:t>
      </w:r>
      <w:r w:rsidRPr="000C18BF">
        <w:rPr>
          <w:rStyle w:val="Emphasis"/>
          <w:highlight w:val="yellow"/>
        </w:rPr>
        <w:t>there might not</w:t>
      </w:r>
      <w:r w:rsidRPr="00D5546D">
        <w:rPr>
          <w:rStyle w:val="Emphasis"/>
        </w:rPr>
        <w:t xml:space="preserve"> even </w:t>
      </w:r>
      <w:r w:rsidRPr="000C18BF">
        <w:rPr>
          <w:rStyle w:val="Emphasis"/>
          <w:highlight w:val="yellow"/>
        </w:rPr>
        <w:t>be a deal left</w:t>
      </w:r>
      <w:r w:rsidRPr="00D5546D">
        <w:rPr>
          <w:sz w:val="16"/>
        </w:rPr>
        <w:t xml:space="preserve"> — </w:t>
      </w:r>
      <w:r w:rsidRPr="00D5546D">
        <w:rPr>
          <w:rStyle w:val="StyleUnderline"/>
        </w:rPr>
        <w:t>it has been hanging on by a thread</w:t>
      </w:r>
      <w:r w:rsidRPr="00D5546D">
        <w:rPr>
          <w:sz w:val="16"/>
        </w:rPr>
        <w:t xml:space="preserve"> since President Donald Trump pulled the U.S. out last year. </w:t>
      </w:r>
      <w:r w:rsidRPr="000C18BF">
        <w:rPr>
          <w:rStyle w:val="StyleUnderline"/>
          <w:highlight w:val="yellow"/>
        </w:rPr>
        <w:t>Even if it still exists, sections</w:t>
      </w:r>
      <w:r w:rsidRPr="00D5546D">
        <w:rPr>
          <w:rStyle w:val="StyleUnderline"/>
        </w:rPr>
        <w:t xml:space="preserve"> of the 2015 agreement </w:t>
      </w:r>
      <w:r w:rsidRPr="000C18BF">
        <w:rPr>
          <w:rStyle w:val="StyleUnderline"/>
          <w:highlight w:val="yellow"/>
        </w:rPr>
        <w:t>are set to expire</w:t>
      </w:r>
      <w:r w:rsidRPr="00D5546D">
        <w:rPr>
          <w:sz w:val="16"/>
        </w:rPr>
        <w:t xml:space="preserve"> in the coming years, </w:t>
      </w:r>
      <w:r w:rsidRPr="000C18BF">
        <w:rPr>
          <w:rStyle w:val="StyleUnderline"/>
          <w:highlight w:val="yellow"/>
        </w:rPr>
        <w:t>Trump’s</w:t>
      </w:r>
      <w:r w:rsidRPr="00D5546D">
        <w:rPr>
          <w:rStyle w:val="StyleUnderline"/>
        </w:rPr>
        <w:t xml:space="preserve"> punishing </w:t>
      </w:r>
      <w:r w:rsidRPr="000C18BF">
        <w:rPr>
          <w:rStyle w:val="StyleUnderline"/>
          <w:highlight w:val="yellow"/>
        </w:rPr>
        <w:t>sanctions</w:t>
      </w:r>
      <w:r w:rsidRPr="00D5546D">
        <w:rPr>
          <w:rStyle w:val="StyleUnderline"/>
        </w:rPr>
        <w:t xml:space="preserve"> on Iran </w:t>
      </w:r>
      <w:r w:rsidRPr="000C18BF">
        <w:rPr>
          <w:rStyle w:val="StyleUnderline"/>
          <w:highlight w:val="yellow"/>
        </w:rPr>
        <w:t>will be hard to</w:t>
      </w:r>
      <w:r w:rsidRPr="00D5546D">
        <w:rPr>
          <w:rStyle w:val="StyleUnderline"/>
        </w:rPr>
        <w:t xml:space="preserve"> fully </w:t>
      </w:r>
      <w:r w:rsidRPr="000C18BF">
        <w:rPr>
          <w:rStyle w:val="StyleUnderline"/>
          <w:highlight w:val="yellow"/>
        </w:rPr>
        <w:t>unwind, Iran has elections that could put more</w:t>
      </w:r>
      <w:r w:rsidRPr="00D5546D">
        <w:rPr>
          <w:rStyle w:val="StyleUnderline"/>
        </w:rPr>
        <w:t xml:space="preserve"> anti-deal </w:t>
      </w:r>
      <w:r w:rsidRPr="000C18BF">
        <w:rPr>
          <w:rStyle w:val="StyleUnderline"/>
          <w:highlight w:val="yellow"/>
        </w:rPr>
        <w:t>hard-liners in power</w:t>
      </w:r>
      <w:r w:rsidRPr="00D5546D">
        <w:rPr>
          <w:rStyle w:val="StyleUnderline"/>
        </w:rPr>
        <w:t xml:space="preserve"> and </w:t>
      </w:r>
      <w:r w:rsidRPr="000C18BF">
        <w:rPr>
          <w:rStyle w:val="StyleUnderline"/>
          <w:highlight w:val="yellow"/>
        </w:rPr>
        <w:t xml:space="preserve">Tehran has already threatened to unwind </w:t>
      </w:r>
      <w:r w:rsidRPr="003F6882">
        <w:rPr>
          <w:rStyle w:val="StyleUnderline"/>
        </w:rPr>
        <w:t>itself</w:t>
      </w:r>
      <w:r w:rsidRPr="00D5546D">
        <w:rPr>
          <w:sz w:val="16"/>
        </w:rPr>
        <w:t xml:space="preserve"> </w:t>
      </w:r>
      <w:r w:rsidRPr="003F6882">
        <w:rPr>
          <w:rStyle w:val="StyleUnderline"/>
        </w:rPr>
        <w:t xml:space="preserve">from </w:t>
      </w:r>
      <w:r w:rsidRPr="000C18BF">
        <w:rPr>
          <w:rStyle w:val="StyleUnderline"/>
          <w:highlight w:val="yellow"/>
        </w:rPr>
        <w:t>the deal</w:t>
      </w:r>
      <w:r w:rsidRPr="00D5546D">
        <w:rPr>
          <w:sz w:val="16"/>
        </w:rPr>
        <w:t xml:space="preserve"> in the months ahead. Then, there’s the possibility that Iran and the U.S. could be in a full-blown military conflict.</w:t>
      </w:r>
    </w:p>
    <w:p w14:paraId="709F03E7" w14:textId="1705F4AE" w:rsidR="003F6882" w:rsidRDefault="003F6882" w:rsidP="003F6882"/>
    <w:p w14:paraId="3FA545C6" w14:textId="77777777" w:rsidR="003F6882" w:rsidRDefault="003F6882" w:rsidP="003F6882">
      <w:pPr>
        <w:pStyle w:val="Heading4"/>
      </w:pPr>
      <w:r>
        <w:t>No escalation</w:t>
      </w:r>
    </w:p>
    <w:p w14:paraId="4272835D" w14:textId="77777777" w:rsidR="003F6882" w:rsidRPr="00051EDF" w:rsidRDefault="003F6882" w:rsidP="003F6882">
      <w:r w:rsidRPr="00051EDF">
        <w:rPr>
          <w:rStyle w:val="Style13ptBold"/>
        </w:rPr>
        <w:t>Horowitz &amp; Saunders 20</w:t>
      </w:r>
      <w:r>
        <w:t xml:space="preserve"> --- </w:t>
      </w:r>
      <w:r w:rsidRPr="00051EDF">
        <w:t xml:space="preserve">Michael C. Horowitz Professor of Political Science and Interim Director - Perry World House, University of Pennsylvania and Elizabeth N. Saunders Nonresident Senior Fellow - Foreign Policy, Project on International Order and Strategy, “War with Iran is still less likely than you think”, Jan 10th 2020, </w:t>
      </w:r>
      <w:hyperlink r:id="rId334" w:history="1">
        <w:r w:rsidRPr="00051EDF">
          <w:rPr>
            <w:rStyle w:val="Hyperlink"/>
          </w:rPr>
          <w:t>https://www.brookings.edu/blog/order-from-chaos/2020/01/10/war-with-iran-is-still-less-likely-than-you-think/</w:t>
        </w:r>
      </w:hyperlink>
      <w:r w:rsidRPr="00051EDF">
        <w:t xml:space="preserve"> (BJN)</w:t>
      </w:r>
    </w:p>
    <w:p w14:paraId="3E2656BC" w14:textId="77777777" w:rsidR="003F6882" w:rsidRPr="006F630A" w:rsidRDefault="003F6882" w:rsidP="003F6882">
      <w:pPr>
        <w:rPr>
          <w:u w:val="single"/>
        </w:rPr>
      </w:pPr>
      <w:r w:rsidRPr="00B67CE6">
        <w:rPr>
          <w:sz w:val="16"/>
        </w:rPr>
        <w:t xml:space="preserve">BUT </w:t>
      </w:r>
      <w:r w:rsidRPr="000C18BF">
        <w:rPr>
          <w:rStyle w:val="StyleUnderline"/>
          <w:highlight w:val="yellow"/>
        </w:rPr>
        <w:t>COULD THE U</w:t>
      </w:r>
      <w:r w:rsidRPr="00B67CE6">
        <w:rPr>
          <w:rStyle w:val="StyleUnderline"/>
        </w:rPr>
        <w:t xml:space="preserve">NITED </w:t>
      </w:r>
      <w:r w:rsidRPr="000C18BF">
        <w:rPr>
          <w:rStyle w:val="StyleUnderline"/>
          <w:highlight w:val="yellow"/>
        </w:rPr>
        <w:t>S</w:t>
      </w:r>
      <w:r w:rsidRPr="00B67CE6">
        <w:rPr>
          <w:rStyle w:val="StyleUnderline"/>
        </w:rPr>
        <w:t xml:space="preserve">TATES </w:t>
      </w:r>
      <w:r w:rsidRPr="000C18BF">
        <w:rPr>
          <w:rStyle w:val="StyleUnderline"/>
          <w:highlight w:val="yellow"/>
        </w:rPr>
        <w:t>AND IRAN STUMBLE INTO WAR</w:t>
      </w:r>
      <w:r w:rsidRPr="00B67CE6">
        <w:rPr>
          <w:sz w:val="16"/>
        </w:rPr>
        <w:t xml:space="preserve">? Although the killing of Soleimani was a deliberate act by the United States, </w:t>
      </w:r>
      <w:r w:rsidRPr="003F6882">
        <w:rPr>
          <w:sz w:val="16"/>
        </w:rPr>
        <w:t xml:space="preserve">much </w:t>
      </w:r>
      <w:r w:rsidRPr="003F6882">
        <w:rPr>
          <w:rStyle w:val="StyleUnderline"/>
        </w:rPr>
        <w:t xml:space="preserve">fear about </w:t>
      </w:r>
      <w:r w:rsidRPr="000C18BF">
        <w:rPr>
          <w:rStyle w:val="StyleUnderline"/>
          <w:highlight w:val="yellow"/>
        </w:rPr>
        <w:t>escalation</w:t>
      </w:r>
      <w:r w:rsidRPr="00B67CE6">
        <w:rPr>
          <w:rStyle w:val="StyleUnderline"/>
        </w:rPr>
        <w:t xml:space="preserve"> </w:t>
      </w:r>
      <w:r w:rsidRPr="00B67CE6">
        <w:rPr>
          <w:sz w:val="16"/>
        </w:rPr>
        <w:t xml:space="preserve">between the United States and Iran </w:t>
      </w:r>
      <w:r w:rsidRPr="00B67CE6">
        <w:rPr>
          <w:rStyle w:val="StyleUnderline"/>
        </w:rPr>
        <w:t>surrounds</w:t>
      </w:r>
      <w:r w:rsidRPr="00B67CE6">
        <w:rPr>
          <w:sz w:val="16"/>
        </w:rPr>
        <w:t xml:space="preserve"> the potential for a conflict spiral </w:t>
      </w:r>
      <w:r w:rsidRPr="00B67CE6">
        <w:rPr>
          <w:rStyle w:val="StyleUnderline"/>
        </w:rPr>
        <w:t>through miscal</w:t>
      </w:r>
      <w:r w:rsidRPr="00B67CE6">
        <w:rPr>
          <w:sz w:val="16"/>
        </w:rPr>
        <w:t xml:space="preserve">culation. Fortunately, </w:t>
      </w:r>
      <w:r w:rsidRPr="00B67CE6">
        <w:rPr>
          <w:rStyle w:val="StyleUnderline"/>
        </w:rPr>
        <w:t xml:space="preserve">this type of escalation </w:t>
      </w:r>
      <w:r w:rsidRPr="000C18BF">
        <w:rPr>
          <w:rStyle w:val="StyleUnderline"/>
          <w:highlight w:val="yellow"/>
        </w:rPr>
        <w:t xml:space="preserve">is </w:t>
      </w:r>
      <w:r w:rsidRPr="000C18BF">
        <w:rPr>
          <w:rStyle w:val="Emphasis"/>
          <w:highlight w:val="yellow"/>
        </w:rPr>
        <w:t>rare</w:t>
      </w:r>
      <w:r w:rsidRPr="00B67CE6">
        <w:rPr>
          <w:sz w:val="16"/>
        </w:rPr>
        <w:t>. As Dan Reiter explained here at The Monkey Cage during a spike in tensions with North Korea two years ago, “</w:t>
      </w:r>
      <w:r w:rsidRPr="000C18BF">
        <w:rPr>
          <w:rStyle w:val="StyleUnderline"/>
          <w:highlight w:val="yellow"/>
        </w:rPr>
        <w:t>powder kegs</w:t>
      </w:r>
      <w:r w:rsidRPr="000C18BF">
        <w:rPr>
          <w:sz w:val="16"/>
          <w:highlight w:val="yellow"/>
        </w:rPr>
        <w:t xml:space="preserve">” </w:t>
      </w:r>
      <w:r w:rsidRPr="000C18BF">
        <w:rPr>
          <w:rStyle w:val="Emphasis"/>
          <w:highlight w:val="yellow"/>
        </w:rPr>
        <w:t>rarely explode</w:t>
      </w:r>
      <w:r w:rsidRPr="00B67CE6">
        <w:rPr>
          <w:rStyle w:val="Emphasis"/>
        </w:rPr>
        <w:t xml:space="preserve"> into war by accident</w:t>
      </w:r>
      <w:r w:rsidRPr="00B67CE6">
        <w:rPr>
          <w:sz w:val="16"/>
        </w:rPr>
        <w:t xml:space="preserve">. Those worried about accidental war may also point to reports that the Trump administration developed the plan to kill Soleimani in haste, suggesting there was insufficient effort to think about how Iran might respond. But if and when it does respond, </w:t>
      </w:r>
      <w:r w:rsidRPr="000C18BF">
        <w:rPr>
          <w:rStyle w:val="Emphasis"/>
          <w:highlight w:val="yellow"/>
        </w:rPr>
        <w:t>Iran’s action is likely to be highly considered</w:t>
      </w:r>
      <w:r w:rsidRPr="00B67CE6">
        <w:rPr>
          <w:sz w:val="16"/>
        </w:rPr>
        <w:t>. This may be worrisome — but it’s not war by accident or miscalculation. If Iran’s leaders take an action in response that triggers a general war, it will probably be because they decided it was a risk worth taking.</w:t>
      </w:r>
      <w:r>
        <w:rPr>
          <w:sz w:val="16"/>
        </w:rPr>
        <w:t xml:space="preserve"> </w:t>
      </w:r>
      <w:r w:rsidRPr="00B67CE6">
        <w:rPr>
          <w:rStyle w:val="StyleUnderline"/>
        </w:rPr>
        <w:t>RETALIATION BY IRAN IS NOT THE SAME AS WAR</w:t>
      </w:r>
      <w:r>
        <w:rPr>
          <w:rStyle w:val="StyleUnderline"/>
        </w:rPr>
        <w:t xml:space="preserve"> </w:t>
      </w:r>
      <w:r w:rsidRPr="00B67CE6">
        <w:rPr>
          <w:sz w:val="16"/>
        </w:rPr>
        <w:t xml:space="preserve">It’s important not to move the goal posts for how we define war. At the same time, it’s also </w:t>
      </w:r>
      <w:r w:rsidRPr="00B67CE6">
        <w:rPr>
          <w:rStyle w:val="StyleUnderline"/>
        </w:rPr>
        <w:t>key to distinguish tit for tat between the United States and Iran from a general war</w:t>
      </w:r>
      <w:r w:rsidRPr="00B67CE6">
        <w:rPr>
          <w:sz w:val="16"/>
        </w:rPr>
        <w:t xml:space="preserve"> involving ground troops. This is not to deny the risk of a damaging retaliatory move from Iran that may result in American casualties and lead to long-term complications for the United States in the region. But </w:t>
      </w:r>
      <w:r w:rsidRPr="00B67CE6">
        <w:rPr>
          <w:rStyle w:val="StyleUnderline"/>
        </w:rPr>
        <w:t>even retaliation may not come right away</w:t>
      </w:r>
      <w:r w:rsidRPr="00B67CE6">
        <w:rPr>
          <w:sz w:val="16"/>
        </w:rPr>
        <w:t xml:space="preserve">. Suzanne Maloney of the Brookings Institution argues that Iran is likely to “bide its time” despite anti-American protests in Iran during the widespread mourning for Soleimani. </w:t>
      </w:r>
      <w:r w:rsidRPr="00B67CE6">
        <w:rPr>
          <w:rStyle w:val="StyleUnderline"/>
        </w:rPr>
        <w:t>Domestic politics</w:t>
      </w:r>
      <w:r w:rsidRPr="00B67CE6">
        <w:rPr>
          <w:sz w:val="16"/>
        </w:rPr>
        <w:t xml:space="preserve"> still </w:t>
      </w:r>
      <w:r w:rsidRPr="00B67CE6">
        <w:rPr>
          <w:rStyle w:val="Emphasis"/>
        </w:rPr>
        <w:t>act as a brake</w:t>
      </w:r>
      <w:r w:rsidRPr="00B67CE6">
        <w:rPr>
          <w:sz w:val="16"/>
        </w:rPr>
        <w:t xml:space="preserve"> — </w:t>
      </w:r>
      <w:r w:rsidRPr="00B67CE6">
        <w:rPr>
          <w:rStyle w:val="StyleUnderline"/>
        </w:rPr>
        <w:t>in both the United States and Iran</w:t>
      </w:r>
      <w:r>
        <w:rPr>
          <w:rStyle w:val="StyleUnderline"/>
        </w:rPr>
        <w:t xml:space="preserve"> </w:t>
      </w:r>
      <w:r w:rsidRPr="00B67CE6">
        <w:rPr>
          <w:sz w:val="16"/>
        </w:rPr>
        <w:t xml:space="preserve">As Monkey Cage editor Michael Tesler wrote over the weekend, </w:t>
      </w:r>
      <w:r w:rsidRPr="000C18BF">
        <w:rPr>
          <w:rStyle w:val="StyleUnderline"/>
          <w:highlight w:val="yellow"/>
        </w:rPr>
        <w:t>war with Iran is</w:t>
      </w:r>
      <w:r w:rsidRPr="000C18BF">
        <w:rPr>
          <w:sz w:val="16"/>
          <w:highlight w:val="yellow"/>
        </w:rPr>
        <w:t xml:space="preserve"> </w:t>
      </w:r>
      <w:r w:rsidRPr="000C18BF">
        <w:rPr>
          <w:rStyle w:val="Emphasis"/>
          <w:highlight w:val="yellow"/>
        </w:rPr>
        <w:t>unpopular in the United States</w:t>
      </w:r>
      <w:r w:rsidRPr="000C18BF">
        <w:rPr>
          <w:sz w:val="16"/>
          <w:highlight w:val="yellow"/>
        </w:rPr>
        <w:t xml:space="preserve"> </w:t>
      </w:r>
      <w:r w:rsidRPr="000C18BF">
        <w:rPr>
          <w:rStyle w:val="StyleUnderline"/>
          <w:highlight w:val="yellow"/>
        </w:rPr>
        <w:t>and is unlikely to help Trump</w:t>
      </w:r>
      <w:r w:rsidRPr="00B67CE6">
        <w:rPr>
          <w:sz w:val="16"/>
        </w:rPr>
        <w:t xml:space="preserve"> win reelection. </w:t>
      </w:r>
      <w:r w:rsidRPr="00B67CE6">
        <w:rPr>
          <w:rStyle w:val="StyleUnderline"/>
        </w:rPr>
        <w:t xml:space="preserve">And </w:t>
      </w:r>
      <w:r w:rsidRPr="000C18BF">
        <w:rPr>
          <w:rStyle w:val="StyleUnderline"/>
          <w:highlight w:val="yellow"/>
        </w:rPr>
        <w:t>Trump has long said he doesn’t want</w:t>
      </w:r>
      <w:r w:rsidRPr="00B67CE6">
        <w:rPr>
          <w:rStyle w:val="StyleUnderline"/>
        </w:rPr>
        <w:t xml:space="preserve"> a </w:t>
      </w:r>
      <w:r w:rsidRPr="000C18BF">
        <w:rPr>
          <w:rStyle w:val="StyleUnderline"/>
          <w:highlight w:val="yellow"/>
        </w:rPr>
        <w:t>Mid</w:t>
      </w:r>
      <w:r w:rsidRPr="00B67CE6">
        <w:rPr>
          <w:rStyle w:val="StyleUnderline"/>
        </w:rPr>
        <w:t xml:space="preserve">dle </w:t>
      </w:r>
      <w:r w:rsidRPr="000C18BF">
        <w:rPr>
          <w:rStyle w:val="StyleUnderline"/>
          <w:highlight w:val="yellow"/>
        </w:rPr>
        <w:t xml:space="preserve">East war. </w:t>
      </w:r>
      <w:r w:rsidRPr="000C18BF">
        <w:rPr>
          <w:rStyle w:val="Emphasis"/>
          <w:highlight w:val="yellow"/>
        </w:rPr>
        <w:t>Similarly</w:t>
      </w:r>
      <w:r w:rsidRPr="00B67CE6">
        <w:rPr>
          <w:sz w:val="16"/>
        </w:rPr>
        <w:t xml:space="preserve">, despite short-term domestic pressures to retaliate, </w:t>
      </w:r>
      <w:r w:rsidRPr="000C18BF">
        <w:rPr>
          <w:rStyle w:val="StyleUnderline"/>
          <w:highlight w:val="yellow"/>
        </w:rPr>
        <w:t>Iran’s leaders want to stay in power</w:t>
      </w:r>
      <w:r w:rsidRPr="00B67CE6">
        <w:rPr>
          <w:rStyle w:val="StyleUnderline"/>
        </w:rPr>
        <w:t xml:space="preserve"> and do not want to risk their regime in a costly war</w:t>
      </w:r>
      <w:r w:rsidRPr="00B67CE6">
        <w:rPr>
          <w:sz w:val="16"/>
        </w:rPr>
        <w:t xml:space="preserve"> — </w:t>
      </w:r>
      <w:r w:rsidRPr="00B67CE6">
        <w:rPr>
          <w:rStyle w:val="StyleUnderline"/>
        </w:rPr>
        <w:t xml:space="preserve">and </w:t>
      </w:r>
      <w:r w:rsidRPr="000C18BF">
        <w:rPr>
          <w:rStyle w:val="StyleUnderline"/>
          <w:highlight w:val="yellow"/>
        </w:rPr>
        <w:t>war</w:t>
      </w:r>
      <w:r w:rsidRPr="00B67CE6">
        <w:rPr>
          <w:rStyle w:val="StyleUnderline"/>
        </w:rPr>
        <w:t xml:space="preserve"> between the United States and Iran </w:t>
      </w:r>
      <w:r w:rsidRPr="000C18BF">
        <w:rPr>
          <w:rStyle w:val="StyleUnderline"/>
          <w:highlight w:val="yellow"/>
        </w:rPr>
        <w:t>would</w:t>
      </w:r>
      <w:r w:rsidRPr="00B67CE6">
        <w:rPr>
          <w:rStyle w:val="StyleUnderline"/>
        </w:rPr>
        <w:t xml:space="preserve"> probably </w:t>
      </w:r>
      <w:r w:rsidRPr="000C18BF">
        <w:rPr>
          <w:rStyle w:val="StyleUnderline"/>
          <w:highlight w:val="yellow"/>
        </w:rPr>
        <w:t>be</w:t>
      </w:r>
      <w:r w:rsidRPr="00B67CE6">
        <w:rPr>
          <w:rStyle w:val="StyleUnderline"/>
        </w:rPr>
        <w:t xml:space="preserve"> very </w:t>
      </w:r>
      <w:r w:rsidRPr="000C18BF">
        <w:rPr>
          <w:rStyle w:val="StyleUnderline"/>
          <w:highlight w:val="yellow"/>
        </w:rPr>
        <w:t>costly</w:t>
      </w:r>
      <w:r w:rsidRPr="00B67CE6">
        <w:rPr>
          <w:rStyle w:val="StyleUnderline"/>
        </w:rPr>
        <w:t>.</w:t>
      </w:r>
      <w:r>
        <w:rPr>
          <w:rStyle w:val="StyleUnderline"/>
        </w:rPr>
        <w:t xml:space="preserve"> </w:t>
      </w:r>
      <w:r w:rsidRPr="00B67CE6">
        <w:rPr>
          <w:sz w:val="16"/>
        </w:rPr>
        <w:t xml:space="preserve">SO HOW DID WE GET HERE, AND WHAT HAPPENS NEXT? Back in June, we wrote about one risk that could increase the odds of war: “if Trump’s hawkish advisers present an option that seems like it could be kept limited, but actually carries a strong likelihood of escalation.” According to news reports, Trump chose the option to kill Soleimani on short notice, surprising even some of his advisers and setting off a planning scramble. But we also noted that </w:t>
      </w:r>
      <w:r w:rsidRPr="000C18BF">
        <w:rPr>
          <w:rStyle w:val="StyleUnderline"/>
          <w:highlight w:val="yellow"/>
        </w:rPr>
        <w:t>Trump has backed away from tough stances</w:t>
      </w:r>
      <w:r w:rsidRPr="00B67CE6">
        <w:rPr>
          <w:rStyle w:val="StyleUnderline"/>
        </w:rPr>
        <w:t xml:space="preserve"> before. If the past is any guide, having now looked tough, </w:t>
      </w:r>
      <w:r w:rsidRPr="00651904">
        <w:rPr>
          <w:rStyle w:val="StyleUnderline"/>
        </w:rPr>
        <w:t xml:space="preserve">Trump </w:t>
      </w:r>
      <w:r w:rsidRPr="000C18BF">
        <w:rPr>
          <w:rStyle w:val="StyleUnderline"/>
          <w:highlight w:val="yellow"/>
        </w:rPr>
        <w:t>may seek an off-ramp</w:t>
      </w:r>
      <w:r w:rsidRPr="00B67CE6">
        <w:rPr>
          <w:sz w:val="16"/>
        </w:rPr>
        <w:t xml:space="preserve">. And as Sarah Croco, Jared McDonald and Candace Turitto have pointed out here at TMC, Trump is unlikely to be punished if he flip-flops and backs down. </w:t>
      </w:r>
      <w:r w:rsidRPr="00B67CE6">
        <w:rPr>
          <w:rStyle w:val="StyleUnderline"/>
        </w:rPr>
        <w:t xml:space="preserve">And </w:t>
      </w:r>
      <w:r w:rsidRPr="000C18BF">
        <w:rPr>
          <w:rStyle w:val="StyleUnderline"/>
          <w:highlight w:val="yellow"/>
        </w:rPr>
        <w:t>even if Iran strikes</w:t>
      </w:r>
      <w:r w:rsidRPr="00B67CE6">
        <w:rPr>
          <w:rStyle w:val="StyleUnderline"/>
        </w:rPr>
        <w:t xml:space="preserve"> back</w:t>
      </w:r>
      <w:r w:rsidRPr="00B67CE6">
        <w:rPr>
          <w:sz w:val="16"/>
        </w:rPr>
        <w:t xml:space="preserve"> — as it says it will — </w:t>
      </w:r>
      <w:r w:rsidRPr="000C18BF">
        <w:rPr>
          <w:rStyle w:val="StyleUnderline"/>
          <w:highlight w:val="yellow"/>
        </w:rPr>
        <w:t>it is</w:t>
      </w:r>
      <w:r w:rsidRPr="00B67CE6">
        <w:rPr>
          <w:rStyle w:val="StyleUnderline"/>
        </w:rPr>
        <w:t xml:space="preserve"> also </w:t>
      </w:r>
      <w:r w:rsidRPr="000C18BF">
        <w:rPr>
          <w:rStyle w:val="StyleUnderline"/>
          <w:highlight w:val="yellow"/>
        </w:rPr>
        <w:t>likely to try to avoid escalating</w:t>
      </w:r>
      <w:r w:rsidRPr="00B67CE6">
        <w:rPr>
          <w:rStyle w:val="StyleUnderline"/>
        </w:rPr>
        <w:t xml:space="preserve"> the conflict significantly</w:t>
      </w:r>
      <w:r w:rsidRPr="00B67CE6">
        <w:rPr>
          <w:sz w:val="16"/>
        </w:rPr>
        <w:t xml:space="preserve">. Finding such a finely calibrated option is, of course, a difficult problem, but </w:t>
      </w:r>
      <w:r w:rsidRPr="000C18BF">
        <w:rPr>
          <w:rStyle w:val="StyleUnderline"/>
          <w:highlight w:val="yellow"/>
        </w:rPr>
        <w:t>neither miscalculation nor domestic politics are</w:t>
      </w:r>
      <w:r w:rsidRPr="00B67CE6">
        <w:rPr>
          <w:rStyle w:val="StyleUnderline"/>
        </w:rPr>
        <w:t xml:space="preserve"> the most </w:t>
      </w:r>
      <w:r w:rsidRPr="000C18BF">
        <w:rPr>
          <w:rStyle w:val="StyleUnderline"/>
          <w:highlight w:val="yellow"/>
        </w:rPr>
        <w:t>likely</w:t>
      </w:r>
      <w:r w:rsidRPr="00B67CE6">
        <w:rPr>
          <w:rStyle w:val="StyleUnderline"/>
        </w:rPr>
        <w:t xml:space="preserve"> </w:t>
      </w:r>
      <w:r w:rsidRPr="000C18BF">
        <w:rPr>
          <w:rStyle w:val="StyleUnderline"/>
          <w:highlight w:val="yellow"/>
        </w:rPr>
        <w:t>drivers of</w:t>
      </w:r>
      <w:r w:rsidRPr="00B67CE6">
        <w:rPr>
          <w:rStyle w:val="StyleUnderline"/>
        </w:rPr>
        <w:t xml:space="preserve"> further </w:t>
      </w:r>
      <w:r w:rsidRPr="000C18BF">
        <w:rPr>
          <w:rStyle w:val="StyleUnderline"/>
          <w:highlight w:val="yellow"/>
        </w:rPr>
        <w:t>escalation</w:t>
      </w:r>
      <w:r w:rsidRPr="00B67CE6">
        <w:rPr>
          <w:sz w:val="16"/>
        </w:rPr>
        <w:t xml:space="preserve"> in this case. What might prevent the two sides from finding the off-ramps? One factor is if the administration, with Mike Pompeo at the understaffed State Department leading the hawkish charge, does not fully consider diplomatic options or engage in a robust set of invisible, back-channel consultations that would produce such options. THE STAKES ARE HIGH Another concern is that this crisis has higher stakes for Iran than last summer’s tanker or drone encounters. We know that war can occur even if both sides don’t want it when one side doesn’t believe the other’s commitment not to attack in the future. If Iran doesn’t believe the United States will really leave its regime alone, it might frame the stakes of the Soleimani killing in the strongest possible terms, planning for </w:t>
      </w:r>
      <w:r w:rsidRPr="00B67CE6">
        <w:rPr>
          <w:rStyle w:val="StyleUnderline"/>
        </w:rPr>
        <w:t xml:space="preserve">significant </w:t>
      </w:r>
      <w:r w:rsidRPr="000C18BF">
        <w:rPr>
          <w:rStyle w:val="StyleUnderline"/>
          <w:highlight w:val="yellow"/>
        </w:rPr>
        <w:t>escalation</w:t>
      </w:r>
      <w:r w:rsidRPr="00B67CE6">
        <w:rPr>
          <w:sz w:val="16"/>
        </w:rPr>
        <w:t xml:space="preserve">. But that </w:t>
      </w:r>
      <w:r w:rsidRPr="000C18BF">
        <w:rPr>
          <w:rStyle w:val="Emphasis"/>
          <w:highlight w:val="yellow"/>
        </w:rPr>
        <w:t>seems unlikely</w:t>
      </w:r>
      <w:r w:rsidRPr="00B67CE6">
        <w:rPr>
          <w:sz w:val="16"/>
        </w:rPr>
        <w:t xml:space="preserve">, </w:t>
      </w:r>
      <w:r w:rsidRPr="00B67CE6">
        <w:rPr>
          <w:rStyle w:val="StyleUnderline"/>
        </w:rPr>
        <w:t>given that the United States is far more powerful than Iran and a general war would probably mean the end of Iran’s regime</w:t>
      </w:r>
      <w:r w:rsidRPr="00B67CE6">
        <w:rPr>
          <w:sz w:val="16"/>
        </w:rPr>
        <w:t xml:space="preserve">. And Iran’s leaders might alternatively believe Trump does not want a war, especially given his publicly stated interest in reducing the U.S. military’s footprint in the Middle East. Indeed, a challenge for Iran’s leaders is that they may agree with commentators who have noted that Trump has not made clear what he wants. </w:t>
      </w:r>
      <w:r w:rsidRPr="000C18BF">
        <w:rPr>
          <w:rStyle w:val="StyleUnderline"/>
          <w:highlight w:val="yellow"/>
        </w:rPr>
        <w:t>Blowback may be coming</w:t>
      </w:r>
      <w:r w:rsidRPr="00B67CE6">
        <w:rPr>
          <w:sz w:val="16"/>
        </w:rPr>
        <w:t xml:space="preserve">, and the U.S. strike against Soleimani may increase the risk of bad outcomes </w:t>
      </w:r>
      <w:r w:rsidRPr="000C18BF">
        <w:rPr>
          <w:rStyle w:val="Emphasis"/>
          <w:highlight w:val="yellow"/>
        </w:rPr>
        <w:t>short of an all-out war</w:t>
      </w:r>
      <w:r w:rsidRPr="00B67CE6">
        <w:rPr>
          <w:rStyle w:val="Emphasis"/>
        </w:rPr>
        <w:t>.</w:t>
      </w:r>
      <w:r w:rsidRPr="00B67CE6">
        <w:rPr>
          <w:sz w:val="16"/>
        </w:rPr>
        <w:t xml:space="preserve"> Those are reasons for concern. But </w:t>
      </w:r>
      <w:r w:rsidRPr="00B67CE6">
        <w:rPr>
          <w:rStyle w:val="StyleUnderline"/>
        </w:rPr>
        <w:t>it’s critical to distinguish</w:t>
      </w:r>
      <w:r w:rsidRPr="00B67CE6">
        <w:rPr>
          <w:sz w:val="16"/>
        </w:rPr>
        <w:t xml:space="preserve"> such </w:t>
      </w:r>
      <w:r w:rsidRPr="00B67CE6">
        <w:rPr>
          <w:rStyle w:val="StyleUnderline"/>
        </w:rPr>
        <w:t>consequences from a general war.</w:t>
      </w:r>
    </w:p>
    <w:p w14:paraId="5A8872B4" w14:textId="77777777" w:rsidR="003F6882" w:rsidRDefault="003F6882" w:rsidP="003F6882"/>
    <w:p w14:paraId="74CE5F38" w14:textId="54FB62DE" w:rsidR="003F6882" w:rsidRDefault="00651904" w:rsidP="00B007EA">
      <w:pPr>
        <w:pStyle w:val="Heading3"/>
      </w:pPr>
      <w:r>
        <w:t>1AR ---</w:t>
      </w:r>
      <w:r w:rsidR="00B007EA">
        <w:t xml:space="preserve"> Biden Doesn’t solve</w:t>
      </w:r>
    </w:p>
    <w:p w14:paraId="4B0CBDF5" w14:textId="42E03BA4" w:rsidR="00B007EA" w:rsidRDefault="00B007EA" w:rsidP="00B007EA"/>
    <w:p w14:paraId="2DBA39F6" w14:textId="12F233AC" w:rsidR="005D653C" w:rsidRPr="00B007EA" w:rsidRDefault="00B007EA" w:rsidP="00B007EA">
      <w:pPr>
        <w:pStyle w:val="Heading4"/>
        <w:rPr>
          <w:rStyle w:val="StyleUnderline"/>
          <w:sz w:val="26"/>
          <w:u w:val="none"/>
        </w:rPr>
      </w:pPr>
      <w:r>
        <w:t>Iran deal dead --- extend TOOSI --- many warrants --- it expires, sanctions cant be rolled back, Iranian elections cause more hardliners --- Biden cant fix</w:t>
      </w:r>
    </w:p>
    <w:p w14:paraId="3D8D6375" w14:textId="77777777" w:rsidR="005D653C" w:rsidRDefault="005D653C" w:rsidP="005D653C">
      <w:pPr>
        <w:rPr>
          <w:rStyle w:val="StyleUnderline"/>
        </w:rPr>
      </w:pPr>
    </w:p>
    <w:p w14:paraId="742D4A0E" w14:textId="4AB202A9" w:rsidR="005D653C" w:rsidRDefault="005D653C" w:rsidP="005D653C">
      <w:pPr>
        <w:pStyle w:val="Heading4"/>
      </w:pPr>
      <w:r w:rsidRPr="00D5546D">
        <w:t xml:space="preserve">Negotiations </w:t>
      </w:r>
      <w:r w:rsidR="00B007EA">
        <w:t>doomed</w:t>
      </w:r>
    </w:p>
    <w:p w14:paraId="087EF107" w14:textId="77777777" w:rsidR="005D653C" w:rsidRPr="00D5546D" w:rsidRDefault="005D653C" w:rsidP="005D653C">
      <w:r w:rsidRPr="00CD73DD">
        <w:rPr>
          <w:rStyle w:val="Style13ptBold"/>
        </w:rPr>
        <w:t>TOOSI 19</w:t>
      </w:r>
      <w:r>
        <w:t xml:space="preserve"> --- NAHAL TOOSI, covers foreign policy and national security for POLITICO, “Democrats want to rejoin the Iran nuclear deal. It’s not that simple”, Politico, 07/20/2019, </w:t>
      </w:r>
      <w:hyperlink r:id="rId335" w:history="1">
        <w:r w:rsidRPr="00276013">
          <w:rPr>
            <w:rStyle w:val="Hyperlink"/>
          </w:rPr>
          <w:t>https://www.politico.com/story/2019/07/20/iran-nuclear-deal-democrats-1424113</w:t>
        </w:r>
      </w:hyperlink>
      <w:r>
        <w:t xml:space="preserve"> (BJN) </w:t>
      </w:r>
    </w:p>
    <w:p w14:paraId="08F1496D" w14:textId="77777777" w:rsidR="005D653C" w:rsidRPr="00D5546D" w:rsidRDefault="005D653C" w:rsidP="005D653C">
      <w:pPr>
        <w:rPr>
          <w:sz w:val="16"/>
        </w:rPr>
      </w:pPr>
      <w:r w:rsidRPr="00D5546D">
        <w:rPr>
          <w:sz w:val="16"/>
        </w:rPr>
        <w:t xml:space="preserve">Either way, former U.S. officials and Iran analysts said, </w:t>
      </w:r>
      <w:r w:rsidRPr="00B007EA">
        <w:rPr>
          <w:rStyle w:val="Emphasis"/>
        </w:rPr>
        <w:t xml:space="preserve">a reality check is in order. </w:t>
      </w:r>
      <w:r w:rsidRPr="00B007EA">
        <w:rPr>
          <w:rStyle w:val="StyleUnderline"/>
        </w:rPr>
        <w:t>After adhering to the deal</w:t>
      </w:r>
      <w:r w:rsidRPr="00B007EA">
        <w:rPr>
          <w:sz w:val="16"/>
        </w:rPr>
        <w:t xml:space="preserve"> for a year after Trump’s abandonment</w:t>
      </w:r>
      <w:r w:rsidRPr="00D5546D">
        <w:rPr>
          <w:sz w:val="16"/>
        </w:rPr>
        <w:t xml:space="preserve">, </w:t>
      </w:r>
      <w:r w:rsidRPr="000C18BF">
        <w:rPr>
          <w:rStyle w:val="StyleUnderline"/>
          <w:highlight w:val="yellow"/>
        </w:rPr>
        <w:t>Iran</w:t>
      </w:r>
      <w:r w:rsidRPr="00B007EA">
        <w:rPr>
          <w:rStyle w:val="StyleUnderline"/>
        </w:rPr>
        <w:t>’s leaders have in recent</w:t>
      </w:r>
      <w:r w:rsidRPr="00D5546D">
        <w:rPr>
          <w:rStyle w:val="StyleUnderline"/>
        </w:rPr>
        <w:t xml:space="preserve"> weeks </w:t>
      </w:r>
      <w:r w:rsidRPr="000C18BF">
        <w:rPr>
          <w:rStyle w:val="StyleUnderline"/>
          <w:highlight w:val="yellow"/>
        </w:rPr>
        <w:t xml:space="preserve">started </w:t>
      </w:r>
      <w:r w:rsidRPr="00B007EA">
        <w:rPr>
          <w:rStyle w:val="StyleUnderline"/>
        </w:rPr>
        <w:t xml:space="preserve">to retaliate, </w:t>
      </w:r>
      <w:r w:rsidRPr="000C18BF">
        <w:rPr>
          <w:rStyle w:val="StyleUnderline"/>
          <w:highlight w:val="yellow"/>
        </w:rPr>
        <w:t xml:space="preserve">taking </w:t>
      </w:r>
      <w:r w:rsidRPr="00B007EA">
        <w:rPr>
          <w:rStyle w:val="StyleUnderline"/>
        </w:rPr>
        <w:t>small</w:t>
      </w:r>
      <w:r w:rsidRPr="00D5546D">
        <w:rPr>
          <w:sz w:val="16"/>
        </w:rPr>
        <w:t xml:space="preserve"> — albeit reversible — </w:t>
      </w:r>
      <w:r w:rsidRPr="000C18BF">
        <w:rPr>
          <w:rStyle w:val="StyleUnderline"/>
          <w:highlight w:val="yellow"/>
        </w:rPr>
        <w:t xml:space="preserve">steps that </w:t>
      </w:r>
      <w:r w:rsidRPr="000C18BF">
        <w:rPr>
          <w:rStyle w:val="Emphasis"/>
          <w:highlight w:val="yellow"/>
        </w:rPr>
        <w:t>put the country out of compliance</w:t>
      </w:r>
      <w:r w:rsidRPr="000C18BF">
        <w:rPr>
          <w:sz w:val="16"/>
          <w:highlight w:val="yellow"/>
        </w:rPr>
        <w:t xml:space="preserve">. </w:t>
      </w:r>
      <w:r w:rsidRPr="00B007EA">
        <w:rPr>
          <w:rStyle w:val="StyleUnderline"/>
        </w:rPr>
        <w:t xml:space="preserve">They’ve promised more violations </w:t>
      </w:r>
      <w:r w:rsidRPr="000C18BF">
        <w:rPr>
          <w:rStyle w:val="Emphasis"/>
          <w:highlight w:val="yellow"/>
        </w:rPr>
        <w:t>every 60 days</w:t>
      </w:r>
      <w:r w:rsidRPr="00D5546D">
        <w:rPr>
          <w:sz w:val="16"/>
        </w:rPr>
        <w:t xml:space="preserve"> going forward, </w:t>
      </w:r>
      <w:r w:rsidRPr="00B007EA">
        <w:rPr>
          <w:rStyle w:val="Emphasis"/>
        </w:rPr>
        <w:t>unless the U.S. lifts its sanctions</w:t>
      </w:r>
      <w:r w:rsidRPr="00B007EA">
        <w:rPr>
          <w:sz w:val="16"/>
        </w:rPr>
        <w:t xml:space="preserve"> or other parties to the deal help Iran get economic relief. </w:t>
      </w:r>
      <w:r w:rsidRPr="00B007EA">
        <w:rPr>
          <w:rStyle w:val="StyleUnderline"/>
        </w:rPr>
        <w:t xml:space="preserve">The way things are going, </w:t>
      </w:r>
      <w:r w:rsidRPr="00B007EA">
        <w:rPr>
          <w:rStyle w:val="Emphasis"/>
        </w:rPr>
        <w:t xml:space="preserve">Tehran may </w:t>
      </w:r>
      <w:r w:rsidRPr="000C18BF">
        <w:rPr>
          <w:rStyle w:val="Emphasis"/>
          <w:highlight w:val="yellow"/>
        </w:rPr>
        <w:t>be significantly out of compliance</w:t>
      </w:r>
      <w:r w:rsidRPr="00D5546D">
        <w:rPr>
          <w:sz w:val="16"/>
        </w:rPr>
        <w:t xml:space="preserve"> </w:t>
      </w:r>
      <w:r w:rsidRPr="00D5546D">
        <w:rPr>
          <w:rStyle w:val="StyleUnderline"/>
        </w:rPr>
        <w:t xml:space="preserve">with the deal </w:t>
      </w:r>
      <w:r w:rsidRPr="000C18BF">
        <w:rPr>
          <w:rStyle w:val="StyleUnderline"/>
          <w:highlight w:val="yellow"/>
        </w:rPr>
        <w:t>by Election Day</w:t>
      </w:r>
      <w:r w:rsidRPr="00D5546D">
        <w:rPr>
          <w:rStyle w:val="StyleUnderline"/>
        </w:rPr>
        <w:t xml:space="preserve"> </w:t>
      </w:r>
      <w:r w:rsidRPr="00D5546D">
        <w:rPr>
          <w:sz w:val="16"/>
        </w:rPr>
        <w:t xml:space="preserve">2020, or it may have just walked away completely. </w:t>
      </w:r>
      <w:r w:rsidRPr="000C18BF">
        <w:rPr>
          <w:rStyle w:val="Emphasis"/>
          <w:highlight w:val="yellow"/>
        </w:rPr>
        <w:t>That poses a dilemma for Dem</w:t>
      </w:r>
      <w:r w:rsidRPr="00B007EA">
        <w:rPr>
          <w:rStyle w:val="Emphasis"/>
        </w:rPr>
        <w:t>ocrats,</w:t>
      </w:r>
      <w:r w:rsidRPr="00B007EA">
        <w:rPr>
          <w:sz w:val="16"/>
        </w:rPr>
        <w:t xml:space="preserve"> </w:t>
      </w:r>
      <w:r w:rsidRPr="00B007EA">
        <w:rPr>
          <w:rStyle w:val="StyleUnderline"/>
        </w:rPr>
        <w:t>some of whom have hedged their pledge to return to the deal by saying Iran has to be complying with it. A</w:t>
      </w:r>
      <w:r w:rsidRPr="00B007EA">
        <w:rPr>
          <w:sz w:val="16"/>
        </w:rPr>
        <w:t xml:space="preserve"> </w:t>
      </w:r>
      <w:r w:rsidRPr="00B007EA">
        <w:rPr>
          <w:strike/>
          <w:sz w:val="16"/>
        </w:rPr>
        <w:t>paralyzing</w:t>
      </w:r>
      <w:r w:rsidRPr="00B007EA">
        <w:rPr>
          <w:sz w:val="16"/>
        </w:rPr>
        <w:t xml:space="preserve"> “</w:t>
      </w:r>
      <w:r w:rsidRPr="00B007EA">
        <w:rPr>
          <w:rStyle w:val="StyleUnderline"/>
        </w:rPr>
        <w:t>chicken and egg” scenario could</w:t>
      </w:r>
      <w:r w:rsidRPr="00D5546D">
        <w:rPr>
          <w:rStyle w:val="StyleUnderline"/>
        </w:rPr>
        <w:t xml:space="preserve"> result, </w:t>
      </w:r>
      <w:r w:rsidRPr="00B007EA">
        <w:rPr>
          <w:rStyle w:val="StyleUnderline"/>
        </w:rPr>
        <w:t xml:space="preserve">with </w:t>
      </w:r>
      <w:r w:rsidRPr="000C18BF">
        <w:rPr>
          <w:rStyle w:val="StyleUnderline"/>
          <w:highlight w:val="yellow"/>
        </w:rPr>
        <w:t>Iran</w:t>
      </w:r>
      <w:r w:rsidRPr="00D5546D">
        <w:rPr>
          <w:rStyle w:val="StyleUnderline"/>
        </w:rPr>
        <w:t xml:space="preserve"> </w:t>
      </w:r>
      <w:r w:rsidRPr="000C18BF">
        <w:rPr>
          <w:rStyle w:val="StyleUnderline"/>
          <w:highlight w:val="yellow"/>
        </w:rPr>
        <w:t xml:space="preserve">refusing to return </w:t>
      </w:r>
      <w:r w:rsidRPr="00B007EA">
        <w:rPr>
          <w:rStyle w:val="StyleUnderline"/>
        </w:rPr>
        <w:t xml:space="preserve">to compliance </w:t>
      </w:r>
      <w:r w:rsidRPr="000C18BF">
        <w:rPr>
          <w:rStyle w:val="StyleUnderline"/>
          <w:highlight w:val="yellow"/>
        </w:rPr>
        <w:t xml:space="preserve">until the U.S. lifts sanctions </w:t>
      </w:r>
      <w:r w:rsidRPr="00B007EA">
        <w:rPr>
          <w:rStyle w:val="StyleUnderline"/>
        </w:rPr>
        <w:t xml:space="preserve">and </w:t>
      </w:r>
      <w:r w:rsidRPr="000C18BF">
        <w:rPr>
          <w:rStyle w:val="StyleUnderline"/>
          <w:highlight w:val="yellow"/>
        </w:rPr>
        <w:t>the U.S. refusing to lift sanctions until Iran is</w:t>
      </w:r>
      <w:r w:rsidRPr="00D5546D">
        <w:rPr>
          <w:rStyle w:val="StyleUnderline"/>
        </w:rPr>
        <w:t xml:space="preserve"> back </w:t>
      </w:r>
      <w:r w:rsidRPr="000C18BF">
        <w:rPr>
          <w:rStyle w:val="StyleUnderline"/>
          <w:highlight w:val="yellow"/>
        </w:rPr>
        <w:t>in compliance</w:t>
      </w:r>
      <w:r w:rsidRPr="00D5546D">
        <w:rPr>
          <w:rStyle w:val="StyleUnderline"/>
        </w:rPr>
        <w:t>.</w:t>
      </w:r>
      <w:r>
        <w:rPr>
          <w:rStyle w:val="StyleUnderline"/>
        </w:rPr>
        <w:t xml:space="preserve"> </w:t>
      </w:r>
      <w:r w:rsidRPr="00D5546D">
        <w:rPr>
          <w:sz w:val="16"/>
        </w:rPr>
        <w:t xml:space="preserve">Some </w:t>
      </w:r>
      <w:r w:rsidRPr="00B007EA">
        <w:rPr>
          <w:rStyle w:val="StyleUnderline"/>
        </w:rPr>
        <w:t>hard-liners in Iran have suggested the country should</w:t>
      </w:r>
      <w:r w:rsidRPr="00B007EA">
        <w:rPr>
          <w:sz w:val="16"/>
        </w:rPr>
        <w:t xml:space="preserve"> </w:t>
      </w:r>
      <w:r w:rsidRPr="00B007EA">
        <w:rPr>
          <w:rStyle w:val="Emphasis"/>
        </w:rPr>
        <w:t>not return to the agreement</w:t>
      </w:r>
      <w:r w:rsidRPr="00B007EA">
        <w:rPr>
          <w:sz w:val="16"/>
        </w:rPr>
        <w:t xml:space="preserve"> </w:t>
      </w:r>
      <w:r w:rsidRPr="00B007EA">
        <w:rPr>
          <w:rStyle w:val="StyleUnderline"/>
        </w:rPr>
        <w:t xml:space="preserve">until the United States </w:t>
      </w:r>
      <w:r w:rsidRPr="00B007EA">
        <w:rPr>
          <w:rStyle w:val="Emphasis"/>
        </w:rPr>
        <w:t>pays it reparations</w:t>
      </w:r>
      <w:r w:rsidRPr="00B007EA">
        <w:rPr>
          <w:sz w:val="16"/>
        </w:rPr>
        <w:t xml:space="preserve"> for the economic damage Trump’s snap back of sanctions has caused. </w:t>
      </w:r>
      <w:r w:rsidRPr="00B007EA">
        <w:rPr>
          <w:rStyle w:val="Emphasis"/>
        </w:rPr>
        <w:t>That is likely to be a nonstarter</w:t>
      </w:r>
      <w:r w:rsidRPr="00B007EA">
        <w:rPr>
          <w:sz w:val="16"/>
        </w:rPr>
        <w:t xml:space="preserve"> in Washington, </w:t>
      </w:r>
      <w:r w:rsidRPr="00B007EA">
        <w:rPr>
          <w:rStyle w:val="StyleUnderline"/>
        </w:rPr>
        <w:t>with</w:t>
      </w:r>
      <w:r w:rsidRPr="00B007EA">
        <w:rPr>
          <w:sz w:val="16"/>
        </w:rPr>
        <w:t xml:space="preserve"> plenty of members of </w:t>
      </w:r>
      <w:r w:rsidRPr="00B007EA">
        <w:rPr>
          <w:rStyle w:val="StyleUnderline"/>
        </w:rPr>
        <w:t>Congress</w:t>
      </w:r>
      <w:r w:rsidRPr="00D5546D">
        <w:rPr>
          <w:sz w:val="16"/>
        </w:rPr>
        <w:t xml:space="preserve">, </w:t>
      </w:r>
      <w:r w:rsidRPr="00D5546D">
        <w:rPr>
          <w:rStyle w:val="Emphasis"/>
        </w:rPr>
        <w:t>including</w:t>
      </w:r>
      <w:r w:rsidRPr="00D5546D">
        <w:rPr>
          <w:sz w:val="16"/>
        </w:rPr>
        <w:t xml:space="preserve"> some </w:t>
      </w:r>
      <w:r w:rsidRPr="00D5546D">
        <w:rPr>
          <w:rStyle w:val="Emphasis"/>
        </w:rPr>
        <w:t>Democrats</w:t>
      </w:r>
      <w:r w:rsidRPr="00D5546D">
        <w:rPr>
          <w:sz w:val="16"/>
        </w:rPr>
        <w:t>, sure to be dead set against such a payout.</w:t>
      </w:r>
    </w:p>
    <w:p w14:paraId="2B9A90B3" w14:textId="77777777" w:rsidR="005D653C" w:rsidRDefault="005D653C" w:rsidP="005D653C"/>
    <w:p w14:paraId="63ADDC0C" w14:textId="77777777" w:rsidR="005D653C" w:rsidRDefault="005D653C" w:rsidP="005D653C">
      <w:pPr>
        <w:pStyle w:val="Heading4"/>
      </w:pPr>
      <w:r>
        <w:t>Iran won’t negotiate</w:t>
      </w:r>
    </w:p>
    <w:p w14:paraId="1FDF9AF8" w14:textId="77777777" w:rsidR="005D653C" w:rsidRPr="00D5546D" w:rsidRDefault="005D653C" w:rsidP="005D653C">
      <w:r w:rsidRPr="00CD73DD">
        <w:rPr>
          <w:rStyle w:val="Style13ptBold"/>
        </w:rPr>
        <w:t>TOOSI 19</w:t>
      </w:r>
      <w:r>
        <w:t xml:space="preserve"> --- NAHAL TOOSI, covers foreign policy and national security for POLITICO, “Democrats want to rejoin the Iran nuclear deal. It’s not that simple”, Politico, 07/20/2019, </w:t>
      </w:r>
      <w:hyperlink r:id="rId336" w:history="1">
        <w:r w:rsidRPr="00276013">
          <w:rPr>
            <w:rStyle w:val="Hyperlink"/>
          </w:rPr>
          <w:t>https://www.politico.com/story/2019/07/20/iran-nuclear-deal-democrats-1424113</w:t>
        </w:r>
      </w:hyperlink>
      <w:r>
        <w:t xml:space="preserve"> (BJN) </w:t>
      </w:r>
    </w:p>
    <w:p w14:paraId="6048D111" w14:textId="77777777" w:rsidR="005D653C" w:rsidRDefault="005D653C" w:rsidP="005D653C">
      <w:pPr>
        <w:rPr>
          <w:sz w:val="16"/>
        </w:rPr>
      </w:pPr>
      <w:r w:rsidRPr="00D5546D">
        <w:rPr>
          <w:rStyle w:val="StyleUnderline"/>
        </w:rPr>
        <w:t>The United States isn’t the only one having an election that could determine the future of</w:t>
      </w:r>
      <w:r w:rsidRPr="00D5546D">
        <w:rPr>
          <w:sz w:val="16"/>
        </w:rPr>
        <w:t xml:space="preserve"> American-Iranian </w:t>
      </w:r>
      <w:r w:rsidRPr="00D5546D">
        <w:rPr>
          <w:rStyle w:val="StyleUnderline"/>
        </w:rPr>
        <w:t xml:space="preserve">relations. </w:t>
      </w:r>
      <w:r w:rsidRPr="000C18BF">
        <w:rPr>
          <w:rStyle w:val="StyleUnderline"/>
          <w:highlight w:val="yellow"/>
        </w:rPr>
        <w:t>Iran holds</w:t>
      </w:r>
      <w:r w:rsidRPr="00D5546D">
        <w:rPr>
          <w:rStyle w:val="StyleUnderline"/>
        </w:rPr>
        <w:t xml:space="preserve"> parliamentary </w:t>
      </w:r>
      <w:r w:rsidRPr="000C18BF">
        <w:rPr>
          <w:rStyle w:val="StyleUnderline"/>
          <w:highlight w:val="yellow"/>
        </w:rPr>
        <w:t>elections in 2020</w:t>
      </w:r>
      <w:r w:rsidRPr="00D5546D">
        <w:rPr>
          <w:sz w:val="16"/>
        </w:rPr>
        <w:t xml:space="preserve">, and anti-American sentiment stirred by Trump and his sanctions could give an advantage to Iranian hard-liners who oppose talks with the United States. Iran also holds its presidential election in 2021, and it’s anyone’s guess who will triumph. President Hassan </w:t>
      </w:r>
      <w:r w:rsidRPr="000C18BF">
        <w:rPr>
          <w:rStyle w:val="StyleUnderline"/>
          <w:highlight w:val="yellow"/>
        </w:rPr>
        <w:t>Rouhani</w:t>
      </w:r>
      <w:r w:rsidRPr="00D5546D">
        <w:rPr>
          <w:rStyle w:val="StyleUnderline"/>
        </w:rPr>
        <w:t xml:space="preserve">, whose administration negotiated the 2015 deal, </w:t>
      </w:r>
      <w:r w:rsidRPr="000C18BF">
        <w:rPr>
          <w:rStyle w:val="StyleUnderline"/>
          <w:highlight w:val="yellow"/>
        </w:rPr>
        <w:t xml:space="preserve">is </w:t>
      </w:r>
      <w:r w:rsidRPr="000C18BF">
        <w:rPr>
          <w:rStyle w:val="Emphasis"/>
          <w:highlight w:val="yellow"/>
        </w:rPr>
        <w:t xml:space="preserve">ineligible to run </w:t>
      </w:r>
      <w:r w:rsidRPr="00B007EA">
        <w:rPr>
          <w:rStyle w:val="Emphasis"/>
        </w:rPr>
        <w:t>again</w:t>
      </w:r>
      <w:r w:rsidRPr="00D5546D">
        <w:rPr>
          <w:sz w:val="16"/>
        </w:rPr>
        <w:t xml:space="preserve">. On Iran’s political spectrum, </w:t>
      </w:r>
      <w:r w:rsidRPr="00B007EA">
        <w:rPr>
          <w:rStyle w:val="StyleUnderline"/>
        </w:rPr>
        <w:t>Rouhani is considered a moderate</w:t>
      </w:r>
      <w:r w:rsidRPr="00B007EA">
        <w:rPr>
          <w:sz w:val="16"/>
        </w:rPr>
        <w:t>. He took</w:t>
      </w:r>
      <w:r w:rsidRPr="00D5546D">
        <w:rPr>
          <w:sz w:val="16"/>
        </w:rPr>
        <w:t xml:space="preserve"> over from the more conservative Mahmoud Ahmadinejad in 2013. Ultimately, though, the country’s supreme leader, Ayatollah Ali </w:t>
      </w:r>
      <w:r w:rsidRPr="000C18BF">
        <w:rPr>
          <w:rStyle w:val="StyleUnderline"/>
          <w:highlight w:val="yellow"/>
        </w:rPr>
        <w:t>Khamenei</w:t>
      </w:r>
      <w:r w:rsidRPr="00D5546D">
        <w:rPr>
          <w:rStyle w:val="StyleUnderline"/>
        </w:rPr>
        <w:t>, has the final word</w:t>
      </w:r>
      <w:r w:rsidRPr="00D5546D">
        <w:rPr>
          <w:sz w:val="16"/>
        </w:rPr>
        <w:t xml:space="preserve"> on matters of state. The </w:t>
      </w:r>
      <w:r w:rsidRPr="00D5546D">
        <w:rPr>
          <w:rStyle w:val="StyleUnderline"/>
        </w:rPr>
        <w:t>cleric has dismissed the idea of negotiating with Trump</w:t>
      </w:r>
      <w:r w:rsidRPr="00D5546D">
        <w:rPr>
          <w:sz w:val="16"/>
        </w:rPr>
        <w:t xml:space="preserve">, and </w:t>
      </w:r>
      <w:r w:rsidRPr="00D5546D">
        <w:rPr>
          <w:rStyle w:val="StyleUnderline"/>
        </w:rPr>
        <w:t xml:space="preserve">he </w:t>
      </w:r>
      <w:r w:rsidRPr="000C18BF">
        <w:rPr>
          <w:rStyle w:val="StyleUnderline"/>
          <w:highlight w:val="yellow"/>
        </w:rPr>
        <w:t xml:space="preserve">appeared hesitant </w:t>
      </w:r>
      <w:r w:rsidRPr="000C18BF">
        <w:rPr>
          <w:rStyle w:val="Emphasis"/>
          <w:highlight w:val="yellow"/>
        </w:rPr>
        <w:t>even to agree to the</w:t>
      </w:r>
      <w:r w:rsidRPr="00D5546D">
        <w:rPr>
          <w:rStyle w:val="Emphasis"/>
        </w:rPr>
        <w:t xml:space="preserve"> </w:t>
      </w:r>
      <w:r w:rsidRPr="000C18BF">
        <w:rPr>
          <w:rStyle w:val="Emphasis"/>
          <w:highlight w:val="yellow"/>
        </w:rPr>
        <w:t>deal</w:t>
      </w:r>
      <w:r w:rsidRPr="00D5546D">
        <w:rPr>
          <w:rStyle w:val="Emphasis"/>
        </w:rPr>
        <w:t xml:space="preserve"> struck </w:t>
      </w:r>
      <w:r w:rsidRPr="000C18BF">
        <w:rPr>
          <w:rStyle w:val="Emphasis"/>
          <w:highlight w:val="yellow"/>
        </w:rPr>
        <w:t>under Obama.</w:t>
      </w:r>
      <w:r w:rsidRPr="000C18BF">
        <w:rPr>
          <w:sz w:val="16"/>
          <w:highlight w:val="yellow"/>
        </w:rPr>
        <w:t xml:space="preserve"> </w:t>
      </w:r>
      <w:r w:rsidRPr="000C18BF">
        <w:rPr>
          <w:rStyle w:val="StyleUnderline"/>
          <w:highlight w:val="yellow"/>
        </w:rPr>
        <w:t>If a Dem</w:t>
      </w:r>
      <w:r w:rsidRPr="00D5546D">
        <w:rPr>
          <w:rStyle w:val="StyleUnderline"/>
        </w:rPr>
        <w:t xml:space="preserve">ocrat </w:t>
      </w:r>
      <w:r w:rsidRPr="000C18BF">
        <w:rPr>
          <w:rStyle w:val="StyleUnderline"/>
          <w:highlight w:val="yellow"/>
        </w:rPr>
        <w:t>becomes president</w:t>
      </w:r>
      <w:r w:rsidRPr="00D5546D">
        <w:rPr>
          <w:rStyle w:val="StyleUnderline"/>
        </w:rPr>
        <w:t xml:space="preserve"> in 2021</w:t>
      </w:r>
      <w:r w:rsidRPr="00D5546D">
        <w:rPr>
          <w:sz w:val="16"/>
        </w:rPr>
        <w:t xml:space="preserve">, </w:t>
      </w:r>
      <w:r w:rsidRPr="000C18BF">
        <w:rPr>
          <w:rStyle w:val="Emphasis"/>
          <w:highlight w:val="yellow"/>
        </w:rPr>
        <w:t>Khamenei may still find</w:t>
      </w:r>
      <w:r w:rsidRPr="00D5546D">
        <w:rPr>
          <w:rStyle w:val="Emphasis"/>
        </w:rPr>
        <w:t xml:space="preserve"> it politically </w:t>
      </w:r>
      <w:r w:rsidRPr="000C18BF">
        <w:rPr>
          <w:rStyle w:val="Emphasis"/>
          <w:highlight w:val="yellow"/>
        </w:rPr>
        <w:t>challenging to talk</w:t>
      </w:r>
      <w:r w:rsidRPr="00D5546D">
        <w:rPr>
          <w:sz w:val="16"/>
        </w:rPr>
        <w:t>. But Iran’s economy may be so damaged by then that he may have no choice but to negotiate — even if Trump is reelected.</w:t>
      </w:r>
    </w:p>
    <w:p w14:paraId="6489631F" w14:textId="77777777" w:rsidR="005D653C" w:rsidRDefault="005D653C" w:rsidP="005D653C">
      <w:pPr>
        <w:rPr>
          <w:sz w:val="16"/>
        </w:rPr>
      </w:pPr>
    </w:p>
    <w:p w14:paraId="05AC9653" w14:textId="34FED684" w:rsidR="005D653C" w:rsidRDefault="005D653C" w:rsidP="005D653C">
      <w:pPr>
        <w:pStyle w:val="Heading4"/>
      </w:pPr>
      <w:r>
        <w:t>No rejoining --- Trump locked in sanctions</w:t>
      </w:r>
    </w:p>
    <w:p w14:paraId="490F9D82" w14:textId="77777777" w:rsidR="005D653C" w:rsidRPr="00D5546D" w:rsidRDefault="005D653C" w:rsidP="005D653C">
      <w:r w:rsidRPr="00CD73DD">
        <w:rPr>
          <w:rStyle w:val="Style13ptBold"/>
        </w:rPr>
        <w:t>TOOSI 19</w:t>
      </w:r>
      <w:r>
        <w:t xml:space="preserve"> --- NAHAL TOOSI, covers foreign policy and national security for POLITICO, “Democrats want to rejoin the Iran nuclear deal. It’s not that simple”, Politico, 07/20/2019, </w:t>
      </w:r>
      <w:hyperlink r:id="rId337" w:history="1">
        <w:r w:rsidRPr="00276013">
          <w:rPr>
            <w:rStyle w:val="Hyperlink"/>
          </w:rPr>
          <w:t>https://www.politico.com/story/2019/07/20/iran-nuclear-deal-democrats-1424113</w:t>
        </w:r>
      </w:hyperlink>
      <w:r>
        <w:t xml:space="preserve"> (BJN) </w:t>
      </w:r>
    </w:p>
    <w:p w14:paraId="771A5645" w14:textId="77777777" w:rsidR="005D653C" w:rsidRPr="00D5546D" w:rsidRDefault="005D653C" w:rsidP="005D653C">
      <w:pPr>
        <w:rPr>
          <w:sz w:val="16"/>
        </w:rPr>
      </w:pPr>
      <w:r w:rsidRPr="000C18BF">
        <w:rPr>
          <w:rStyle w:val="StyleUnderline"/>
          <w:highlight w:val="yellow"/>
        </w:rPr>
        <w:t>Rejoining</w:t>
      </w:r>
      <w:r w:rsidRPr="00D5546D">
        <w:rPr>
          <w:rStyle w:val="StyleUnderline"/>
        </w:rPr>
        <w:t xml:space="preserve"> the </w:t>
      </w:r>
      <w:r w:rsidRPr="00D5546D">
        <w:rPr>
          <w:sz w:val="16"/>
        </w:rPr>
        <w:t xml:space="preserve">original </w:t>
      </w:r>
      <w:r w:rsidRPr="00D5546D">
        <w:rPr>
          <w:rStyle w:val="StyleUnderline"/>
        </w:rPr>
        <w:t xml:space="preserve">deal </w:t>
      </w:r>
      <w:r w:rsidRPr="000C18BF">
        <w:rPr>
          <w:rStyle w:val="StyleUnderline"/>
          <w:highlight w:val="yellow"/>
        </w:rPr>
        <w:t>would require a new U.S. president to lift</w:t>
      </w:r>
      <w:r w:rsidRPr="00D5546D">
        <w:rPr>
          <w:rStyle w:val="StyleUnderline"/>
        </w:rPr>
        <w:t xml:space="preserve"> the nuclear-related </w:t>
      </w:r>
      <w:r w:rsidRPr="000C18BF">
        <w:rPr>
          <w:rStyle w:val="StyleUnderline"/>
          <w:highlight w:val="yellow"/>
        </w:rPr>
        <w:t>sanctions</w:t>
      </w:r>
      <w:r w:rsidRPr="00D5546D">
        <w:rPr>
          <w:sz w:val="16"/>
        </w:rPr>
        <w:t xml:space="preserve"> </w:t>
      </w:r>
      <w:r w:rsidRPr="00D5546D">
        <w:rPr>
          <w:rStyle w:val="StyleUnderline"/>
        </w:rPr>
        <w:t>that Trump has slapped on</w:t>
      </w:r>
      <w:r w:rsidRPr="00D5546D">
        <w:rPr>
          <w:sz w:val="16"/>
        </w:rPr>
        <w:t xml:space="preserve"> Iran. </w:t>
      </w:r>
      <w:r w:rsidRPr="000C18BF">
        <w:rPr>
          <w:rStyle w:val="Emphasis"/>
          <w:highlight w:val="yellow"/>
        </w:rPr>
        <w:t>That</w:t>
      </w:r>
      <w:r w:rsidRPr="00D5546D">
        <w:rPr>
          <w:sz w:val="16"/>
        </w:rPr>
        <w:t xml:space="preserve"> alone </w:t>
      </w:r>
      <w:r w:rsidRPr="000C18BF">
        <w:rPr>
          <w:rStyle w:val="Emphasis"/>
          <w:highlight w:val="yellow"/>
        </w:rPr>
        <w:t>is</w:t>
      </w:r>
      <w:r w:rsidRPr="00D5546D">
        <w:rPr>
          <w:sz w:val="16"/>
        </w:rPr>
        <w:t xml:space="preserve"> a </w:t>
      </w:r>
      <w:r w:rsidRPr="000C18BF">
        <w:rPr>
          <w:rStyle w:val="Emphasis"/>
          <w:highlight w:val="yellow"/>
        </w:rPr>
        <w:t>complicated</w:t>
      </w:r>
      <w:r w:rsidRPr="00D5546D">
        <w:rPr>
          <w:sz w:val="16"/>
        </w:rPr>
        <w:t xml:space="preserve"> task. </w:t>
      </w:r>
      <w:r w:rsidRPr="000C18BF">
        <w:rPr>
          <w:rStyle w:val="Emphasis"/>
          <w:highlight w:val="yellow"/>
        </w:rPr>
        <w:t>And</w:t>
      </w:r>
      <w:r w:rsidRPr="00D5546D">
        <w:rPr>
          <w:sz w:val="16"/>
        </w:rPr>
        <w:t xml:space="preserve"> </w:t>
      </w:r>
      <w:r w:rsidRPr="00D5546D">
        <w:rPr>
          <w:rStyle w:val="StyleUnderline"/>
        </w:rPr>
        <w:t xml:space="preserve">it </w:t>
      </w:r>
      <w:r w:rsidRPr="000C18BF">
        <w:rPr>
          <w:rStyle w:val="StyleUnderline"/>
          <w:highlight w:val="yellow"/>
        </w:rPr>
        <w:t>might not be enough</w:t>
      </w:r>
      <w:r w:rsidRPr="00D5546D">
        <w:rPr>
          <w:rStyle w:val="StyleUnderline"/>
        </w:rPr>
        <w:t xml:space="preserve"> for Iran because Trump has gone beyond the sanctions</w:t>
      </w:r>
      <w:r w:rsidRPr="00D5546D">
        <w:rPr>
          <w:sz w:val="16"/>
        </w:rPr>
        <w:t xml:space="preserve"> that were on Iran before the nuclear deal. </w:t>
      </w:r>
      <w:r w:rsidRPr="00D5546D">
        <w:rPr>
          <w:rStyle w:val="StyleUnderline"/>
        </w:rPr>
        <w:t>The Republican president has imposed a wide array of new penalties on Iranian individuals and entities as part of his “maximum pressure” campaign, and Iranian leaders might insist that all of those sanctions get rolled back.</w:t>
      </w:r>
      <w:r w:rsidRPr="00D5546D">
        <w:rPr>
          <w:sz w:val="16"/>
        </w:rPr>
        <w:t xml:space="preserve"> That could be logistically, as well as politically, challenging. For instance, </w:t>
      </w:r>
      <w:r w:rsidRPr="000C18BF">
        <w:rPr>
          <w:rStyle w:val="StyleUnderline"/>
          <w:highlight w:val="yellow"/>
        </w:rPr>
        <w:t>Trump</w:t>
      </w:r>
      <w:r w:rsidRPr="00D5546D">
        <w:rPr>
          <w:rStyle w:val="StyleUnderline"/>
        </w:rPr>
        <w:t xml:space="preserve"> has </w:t>
      </w:r>
      <w:r w:rsidRPr="000C18BF">
        <w:rPr>
          <w:rStyle w:val="StyleUnderline"/>
          <w:highlight w:val="yellow"/>
        </w:rPr>
        <w:t>designated</w:t>
      </w:r>
      <w:r w:rsidRPr="00D5546D">
        <w:rPr>
          <w:rStyle w:val="StyleUnderline"/>
        </w:rPr>
        <w:t xml:space="preserve"> Iran’s Islamic </w:t>
      </w:r>
      <w:r w:rsidRPr="000C18BF">
        <w:rPr>
          <w:rStyle w:val="StyleUnderline"/>
          <w:highlight w:val="yellow"/>
        </w:rPr>
        <w:t>Rev</w:t>
      </w:r>
      <w:r w:rsidRPr="00D5546D">
        <w:rPr>
          <w:rStyle w:val="StyleUnderline"/>
        </w:rPr>
        <w:t xml:space="preserve">olutionary </w:t>
      </w:r>
      <w:r w:rsidRPr="000C18BF">
        <w:rPr>
          <w:rStyle w:val="StyleUnderline"/>
          <w:highlight w:val="yellow"/>
        </w:rPr>
        <w:t>Guard</w:t>
      </w:r>
      <w:r w:rsidRPr="00D5546D">
        <w:rPr>
          <w:rStyle w:val="StyleUnderline"/>
        </w:rPr>
        <w:t xml:space="preserve"> Corps </w:t>
      </w:r>
      <w:r w:rsidRPr="000C18BF">
        <w:rPr>
          <w:rStyle w:val="StyleUnderline"/>
          <w:highlight w:val="yellow"/>
        </w:rPr>
        <w:t>as</w:t>
      </w:r>
      <w:r w:rsidRPr="00D5546D">
        <w:rPr>
          <w:rStyle w:val="StyleUnderline"/>
        </w:rPr>
        <w:t xml:space="preserve"> a </w:t>
      </w:r>
      <w:r w:rsidRPr="000C18BF">
        <w:rPr>
          <w:rStyle w:val="StyleUnderline"/>
          <w:highlight w:val="yellow"/>
        </w:rPr>
        <w:t>terrorist</w:t>
      </w:r>
      <w:r w:rsidRPr="00D5546D">
        <w:rPr>
          <w:rStyle w:val="StyleUnderline"/>
        </w:rPr>
        <w:t xml:space="preserve"> organization,</w:t>
      </w:r>
      <w:r w:rsidRPr="00D5546D">
        <w:rPr>
          <w:sz w:val="16"/>
        </w:rPr>
        <w:t xml:space="preserve"> the first time the U.S. has placed such a label on a foreign state </w:t>
      </w:r>
      <w:r w:rsidRPr="00B007EA">
        <w:rPr>
          <w:sz w:val="16"/>
        </w:rPr>
        <w:t xml:space="preserve">institution. </w:t>
      </w:r>
      <w:r w:rsidRPr="00B007EA">
        <w:rPr>
          <w:rStyle w:val="Emphasis"/>
        </w:rPr>
        <w:t>Even Democrats</w:t>
      </w:r>
      <w:r w:rsidRPr="00B007EA">
        <w:rPr>
          <w:sz w:val="16"/>
        </w:rPr>
        <w:t xml:space="preserve"> </w:t>
      </w:r>
      <w:r w:rsidRPr="00B007EA">
        <w:rPr>
          <w:rStyle w:val="StyleUnderline"/>
        </w:rPr>
        <w:t>have said</w:t>
      </w:r>
      <w:r w:rsidRPr="00D5546D">
        <w:rPr>
          <w:rStyle w:val="StyleUnderline"/>
        </w:rPr>
        <w:t xml:space="preserve"> the corps is a malign actor, and </w:t>
      </w:r>
      <w:r w:rsidRPr="00B007EA">
        <w:rPr>
          <w:rStyle w:val="StyleUnderline"/>
        </w:rPr>
        <w:t xml:space="preserve">it </w:t>
      </w:r>
      <w:r w:rsidRPr="000C18BF">
        <w:rPr>
          <w:rStyle w:val="StyleUnderline"/>
          <w:highlight w:val="yellow"/>
        </w:rPr>
        <w:t xml:space="preserve">could cause </w:t>
      </w:r>
      <w:r w:rsidRPr="000C18BF">
        <w:rPr>
          <w:rStyle w:val="Emphasis"/>
          <w:highlight w:val="yellow"/>
        </w:rPr>
        <w:t>serious domestic</w:t>
      </w:r>
      <w:r w:rsidRPr="00D5546D">
        <w:rPr>
          <w:rStyle w:val="Emphasis"/>
        </w:rPr>
        <w:t xml:space="preserve"> political </w:t>
      </w:r>
      <w:r w:rsidRPr="000C18BF">
        <w:rPr>
          <w:rStyle w:val="Emphasis"/>
          <w:highlight w:val="yellow"/>
        </w:rPr>
        <w:t>blowback</w:t>
      </w:r>
      <w:r w:rsidRPr="000C18BF">
        <w:rPr>
          <w:sz w:val="16"/>
          <w:highlight w:val="yellow"/>
        </w:rPr>
        <w:t xml:space="preserve"> </w:t>
      </w:r>
      <w:r w:rsidRPr="000C18BF">
        <w:rPr>
          <w:rStyle w:val="StyleUnderline"/>
          <w:highlight w:val="yellow"/>
        </w:rPr>
        <w:t>if a Dem</w:t>
      </w:r>
      <w:r w:rsidRPr="00D5546D">
        <w:rPr>
          <w:rStyle w:val="StyleUnderline"/>
        </w:rPr>
        <w:t xml:space="preserve">ocratic president </w:t>
      </w:r>
      <w:r w:rsidRPr="000C18BF">
        <w:rPr>
          <w:rStyle w:val="StyleUnderline"/>
          <w:highlight w:val="yellow"/>
        </w:rPr>
        <w:t>decided</w:t>
      </w:r>
      <w:r w:rsidRPr="00D5546D">
        <w:rPr>
          <w:rStyle w:val="StyleUnderline"/>
        </w:rPr>
        <w:t xml:space="preserve"> </w:t>
      </w:r>
      <w:r w:rsidRPr="000C18BF">
        <w:rPr>
          <w:rStyle w:val="StyleUnderline"/>
          <w:highlight w:val="yellow"/>
        </w:rPr>
        <w:t>to</w:t>
      </w:r>
      <w:r w:rsidRPr="000C18BF">
        <w:rPr>
          <w:sz w:val="16"/>
          <w:highlight w:val="yellow"/>
        </w:rPr>
        <w:t xml:space="preserve"> </w:t>
      </w:r>
      <w:r w:rsidRPr="000C18BF">
        <w:rPr>
          <w:rStyle w:val="Emphasis"/>
          <w:highlight w:val="yellow"/>
        </w:rPr>
        <w:t>undo that</w:t>
      </w:r>
      <w:r w:rsidRPr="00D5546D">
        <w:rPr>
          <w:rStyle w:val="Emphasis"/>
        </w:rPr>
        <w:t xml:space="preserve"> designation.</w:t>
      </w:r>
      <w:r>
        <w:rPr>
          <w:rStyle w:val="Emphasis"/>
        </w:rPr>
        <w:t xml:space="preserve"> </w:t>
      </w:r>
      <w:r w:rsidRPr="00D5546D">
        <w:rPr>
          <w:sz w:val="16"/>
        </w:rPr>
        <w:t xml:space="preserve">Indeed, some </w:t>
      </w:r>
      <w:r w:rsidRPr="00D5546D">
        <w:rPr>
          <w:rStyle w:val="StyleUnderline"/>
        </w:rPr>
        <w:t>Iran hawks</w:t>
      </w:r>
      <w:r w:rsidRPr="00D5546D">
        <w:rPr>
          <w:sz w:val="16"/>
        </w:rPr>
        <w:t xml:space="preserve"> have </w:t>
      </w:r>
      <w:r w:rsidRPr="00D5546D">
        <w:rPr>
          <w:rStyle w:val="StyleUnderline"/>
        </w:rPr>
        <w:t>pushed Trump to impose such complex and heavy sanctions precisely to complicate a future president’s return to the 2015 nuclear agreement</w:t>
      </w:r>
      <w:r w:rsidRPr="00D5546D">
        <w:rPr>
          <w:sz w:val="16"/>
        </w:rPr>
        <w:t xml:space="preserve">. And in a general election, Trump is sure to accuse his Democratic opponent of endangering America by promising to lift sanctions on Iran and rejoin the deal. </w:t>
      </w:r>
      <w:r w:rsidRPr="00D5546D">
        <w:rPr>
          <w:rStyle w:val="StyleUnderline"/>
        </w:rPr>
        <w:t>Democratic campaign aides note that</w:t>
      </w:r>
      <w:r w:rsidRPr="00D5546D">
        <w:rPr>
          <w:sz w:val="16"/>
        </w:rPr>
        <w:t xml:space="preserve">, when given </w:t>
      </w:r>
      <w:r w:rsidRPr="00B007EA">
        <w:rPr>
          <w:sz w:val="16"/>
        </w:rPr>
        <w:t xml:space="preserve">the chance, </w:t>
      </w:r>
      <w:r w:rsidRPr="00B007EA">
        <w:rPr>
          <w:rStyle w:val="StyleUnderline"/>
        </w:rPr>
        <w:t xml:space="preserve">their candidates offer </w:t>
      </w:r>
      <w:r w:rsidRPr="00B007EA">
        <w:rPr>
          <w:rStyle w:val="Emphasis"/>
        </w:rPr>
        <w:t>caveats</w:t>
      </w:r>
      <w:r w:rsidRPr="00B007EA">
        <w:rPr>
          <w:sz w:val="16"/>
        </w:rPr>
        <w:t xml:space="preserve"> </w:t>
      </w:r>
      <w:r w:rsidRPr="00B007EA">
        <w:rPr>
          <w:rStyle w:val="StyleUnderline"/>
        </w:rPr>
        <w:t xml:space="preserve">to their baseline position of reentering the deal. </w:t>
      </w:r>
      <w:r w:rsidRPr="00B007EA">
        <w:rPr>
          <w:sz w:val="16"/>
        </w:rPr>
        <w:t xml:space="preserve">Former Vice President Joe </w:t>
      </w:r>
      <w:r w:rsidRPr="00B007EA">
        <w:rPr>
          <w:rStyle w:val="Emphasis"/>
        </w:rPr>
        <w:t>Biden</w:t>
      </w:r>
      <w:r w:rsidRPr="00B007EA">
        <w:rPr>
          <w:rStyle w:val="StyleUnderline"/>
        </w:rPr>
        <w:t>,</w:t>
      </w:r>
      <w:r w:rsidRPr="00B007EA">
        <w:rPr>
          <w:sz w:val="16"/>
        </w:rPr>
        <w:t xml:space="preserve"> for one, </w:t>
      </w:r>
      <w:r w:rsidRPr="00B007EA">
        <w:rPr>
          <w:rStyle w:val="StyleUnderline"/>
        </w:rPr>
        <w:t>has said he will return</w:t>
      </w:r>
      <w:r w:rsidRPr="00D5546D">
        <w:rPr>
          <w:rStyle w:val="StyleUnderline"/>
        </w:rPr>
        <w:t xml:space="preserve"> to the agreement</w:t>
      </w:r>
      <w:r w:rsidRPr="00D5546D">
        <w:rPr>
          <w:sz w:val="16"/>
        </w:rPr>
        <w:t xml:space="preserve"> </w:t>
      </w:r>
      <w:r w:rsidRPr="00D5546D">
        <w:rPr>
          <w:rStyle w:val="Emphasis"/>
        </w:rPr>
        <w:t>only once Iran is in compliance.</w:t>
      </w:r>
      <w:r w:rsidRPr="00D5546D">
        <w:rPr>
          <w:sz w:val="16"/>
        </w:rPr>
        <w:t xml:space="preserve"> But he’s also pledged to find a way to “strengthen and extend it.”</w:t>
      </w:r>
    </w:p>
    <w:p w14:paraId="486C914C" w14:textId="2F786497" w:rsidR="005D653C" w:rsidRDefault="005D653C" w:rsidP="005D653C"/>
    <w:p w14:paraId="38B7B824" w14:textId="289C574E" w:rsidR="00B007EA" w:rsidRDefault="00B007EA" w:rsidP="00B007EA">
      <w:pPr>
        <w:pStyle w:val="Heading3"/>
      </w:pPr>
      <w:r>
        <w:t>1AR --- No Escalation</w:t>
      </w:r>
    </w:p>
    <w:p w14:paraId="10CE136C" w14:textId="77777777" w:rsidR="00B007EA" w:rsidRPr="00B007EA" w:rsidRDefault="00B007EA" w:rsidP="00B007EA"/>
    <w:p w14:paraId="40368496" w14:textId="64869D03" w:rsidR="005D653C" w:rsidRDefault="00B007EA" w:rsidP="00B007EA">
      <w:pPr>
        <w:pStyle w:val="Heading4"/>
      </w:pPr>
      <w:r>
        <w:t>No escalation --- extend Horowitz --- neither side wants it --- domestic politics check --- no miscalc</w:t>
      </w:r>
    </w:p>
    <w:p w14:paraId="1B42746D" w14:textId="77777777" w:rsidR="00B007EA" w:rsidRPr="00B007EA" w:rsidRDefault="00B007EA" w:rsidP="00B007EA"/>
    <w:p w14:paraId="479A849E" w14:textId="3B91EA9D" w:rsidR="003F6882" w:rsidRDefault="00B007EA" w:rsidP="003F6882">
      <w:pPr>
        <w:pStyle w:val="Heading4"/>
      </w:pPr>
      <w:r>
        <w:t xml:space="preserve">Reelection doesn’t cause war --- more likely to negotiate </w:t>
      </w:r>
    </w:p>
    <w:p w14:paraId="0DDE698F" w14:textId="77777777" w:rsidR="003F6882" w:rsidRPr="00051EDF" w:rsidRDefault="003F6882" w:rsidP="003F6882">
      <w:pPr>
        <w:rPr>
          <w:rStyle w:val="StyleUnderline"/>
          <w:u w:val="none"/>
        </w:rPr>
      </w:pPr>
      <w:r w:rsidRPr="00364714">
        <w:rPr>
          <w:rStyle w:val="Style13ptBold"/>
        </w:rPr>
        <w:t>Fitch 20</w:t>
      </w:r>
      <w:r>
        <w:t xml:space="preserve"> --- Fitch Solutions Country Risk &amp; Industry Research is a product of Fitch Solutions Group, Risk Management Cimpany, Focus Economics top 3 economic forecasters worldwide, “What Would A Trump Second Term Mean For US Foreign Policy?”, Jan 2020, </w:t>
      </w:r>
      <w:hyperlink r:id="rId338" w:history="1">
        <w:r w:rsidRPr="00276013">
          <w:rPr>
            <w:rStyle w:val="Hyperlink"/>
          </w:rPr>
          <w:t>https://www.fitchsolutions.com/country-risk-sovereigns/what-would-trump-second-term-mean-us-foreign-policy-16-01-2020</w:t>
        </w:r>
      </w:hyperlink>
      <w:r>
        <w:t xml:space="preserve"> (BJN)</w:t>
      </w:r>
    </w:p>
    <w:p w14:paraId="2884435B" w14:textId="77777777" w:rsidR="003F6882" w:rsidRPr="00051EDF" w:rsidRDefault="003F6882" w:rsidP="003F6882">
      <w:pPr>
        <w:rPr>
          <w:sz w:val="16"/>
        </w:rPr>
      </w:pPr>
      <w:r w:rsidRPr="000C18BF">
        <w:rPr>
          <w:rStyle w:val="StyleUnderline"/>
          <w:highlight w:val="yellow"/>
        </w:rPr>
        <w:t>Trump would remain tough</w:t>
      </w:r>
      <w:r w:rsidRPr="00051EDF">
        <w:rPr>
          <w:rStyle w:val="StyleUnderline"/>
        </w:rPr>
        <w:t xml:space="preserve"> on Iran</w:t>
      </w:r>
      <w:r w:rsidRPr="00051EDF">
        <w:rPr>
          <w:sz w:val="16"/>
        </w:rPr>
        <w:t xml:space="preserve">, </w:t>
      </w:r>
      <w:r w:rsidRPr="000C18BF">
        <w:rPr>
          <w:rStyle w:val="Emphasis"/>
          <w:highlight w:val="yellow"/>
        </w:rPr>
        <w:t>but avoid</w:t>
      </w:r>
      <w:r w:rsidRPr="00051EDF">
        <w:rPr>
          <w:rStyle w:val="Emphasis"/>
        </w:rPr>
        <w:t xml:space="preserve"> any </w:t>
      </w:r>
      <w:r w:rsidRPr="000C18BF">
        <w:rPr>
          <w:rStyle w:val="Emphasis"/>
          <w:highlight w:val="yellow"/>
        </w:rPr>
        <w:t>actions</w:t>
      </w:r>
      <w:r w:rsidRPr="00051EDF">
        <w:rPr>
          <w:rStyle w:val="Emphasis"/>
        </w:rPr>
        <w:t xml:space="preserve"> </w:t>
      </w:r>
      <w:r w:rsidRPr="000C18BF">
        <w:rPr>
          <w:rStyle w:val="Emphasis"/>
          <w:highlight w:val="yellow"/>
        </w:rPr>
        <w:t>that lead to</w:t>
      </w:r>
      <w:r w:rsidRPr="00051EDF">
        <w:rPr>
          <w:rStyle w:val="Emphasis"/>
        </w:rPr>
        <w:t xml:space="preserve"> direct </w:t>
      </w:r>
      <w:r w:rsidRPr="000C18BF">
        <w:rPr>
          <w:rStyle w:val="Emphasis"/>
          <w:highlight w:val="yellow"/>
        </w:rPr>
        <w:t>conflict</w:t>
      </w:r>
      <w:r w:rsidRPr="000C18BF">
        <w:rPr>
          <w:sz w:val="16"/>
          <w:highlight w:val="yellow"/>
        </w:rPr>
        <w:t xml:space="preserve">. </w:t>
      </w:r>
      <w:r w:rsidRPr="000C18BF">
        <w:rPr>
          <w:rStyle w:val="StyleUnderline"/>
          <w:highlight w:val="yellow"/>
        </w:rPr>
        <w:t>This would be reciprocated by Tehran</w:t>
      </w:r>
      <w:r w:rsidRPr="00051EDF">
        <w:rPr>
          <w:rStyle w:val="StyleUnderline"/>
        </w:rPr>
        <w:t xml:space="preserve"> </w:t>
      </w:r>
      <w:r w:rsidRPr="00051EDF">
        <w:rPr>
          <w:sz w:val="16"/>
        </w:rPr>
        <w:t xml:space="preserve">and set the scene for a prolonged stand-off, </w:t>
      </w:r>
      <w:r w:rsidRPr="000C18BF">
        <w:rPr>
          <w:rStyle w:val="Emphasis"/>
          <w:highlight w:val="yellow"/>
        </w:rPr>
        <w:t>with the possibility</w:t>
      </w:r>
      <w:r w:rsidRPr="00051EDF">
        <w:rPr>
          <w:rStyle w:val="Emphasis"/>
        </w:rPr>
        <w:t xml:space="preserve"> of a thaw</w:t>
      </w:r>
      <w:r w:rsidRPr="00051EDF">
        <w:rPr>
          <w:sz w:val="16"/>
        </w:rPr>
        <w:t xml:space="preserve"> if </w:t>
      </w:r>
      <w:r w:rsidRPr="000C18BF">
        <w:rPr>
          <w:rStyle w:val="StyleUnderline"/>
          <w:highlight w:val="yellow"/>
        </w:rPr>
        <w:t>Iran succumbs to</w:t>
      </w:r>
      <w:r w:rsidRPr="00051EDF">
        <w:rPr>
          <w:rStyle w:val="StyleUnderline"/>
        </w:rPr>
        <w:t xml:space="preserve"> the </w:t>
      </w:r>
      <w:r w:rsidRPr="000C18BF">
        <w:rPr>
          <w:rStyle w:val="StyleUnderline"/>
          <w:highlight w:val="yellow"/>
        </w:rPr>
        <w:t>pressure</w:t>
      </w:r>
      <w:r w:rsidRPr="00051EDF">
        <w:rPr>
          <w:rStyle w:val="StyleUnderline"/>
        </w:rPr>
        <w:t xml:space="preserve"> of sanctions</w:t>
      </w:r>
      <w:r w:rsidRPr="00051EDF">
        <w:rPr>
          <w:sz w:val="16"/>
        </w:rPr>
        <w:t xml:space="preserve"> </w:t>
      </w:r>
      <w:r w:rsidRPr="000C18BF">
        <w:rPr>
          <w:rStyle w:val="Emphasis"/>
          <w:highlight w:val="yellow"/>
        </w:rPr>
        <w:t>and seeks new negotiations</w:t>
      </w:r>
      <w:r w:rsidRPr="00051EDF">
        <w:rPr>
          <w:rStyle w:val="Emphasis"/>
        </w:rPr>
        <w:t xml:space="preserve"> with the US.</w:t>
      </w:r>
      <w:r w:rsidRPr="00051EDF">
        <w:rPr>
          <w:sz w:val="16"/>
        </w:rPr>
        <w:t xml:space="preserve">      </w:t>
      </w:r>
    </w:p>
    <w:p w14:paraId="40EB2EC3" w14:textId="77777777" w:rsidR="005D653C" w:rsidRPr="00051EDF" w:rsidRDefault="005D653C" w:rsidP="005D653C"/>
    <w:p w14:paraId="196DD187" w14:textId="77777777" w:rsidR="005D653C" w:rsidRDefault="005D653C" w:rsidP="005D653C">
      <w:pPr>
        <w:pStyle w:val="Heading4"/>
      </w:pPr>
      <w:r>
        <w:t>US-Iran conflict doesn’t escalate</w:t>
      </w:r>
    </w:p>
    <w:p w14:paraId="250BD4A1" w14:textId="77777777" w:rsidR="005D653C" w:rsidRPr="00B67CE6" w:rsidRDefault="005D653C" w:rsidP="005D653C">
      <w:r w:rsidRPr="00051EDF">
        <w:rPr>
          <w:rStyle w:val="Style13ptBold"/>
        </w:rPr>
        <w:t>Jenkins 20</w:t>
      </w:r>
      <w:r>
        <w:t xml:space="preserve"> --- </w:t>
      </w:r>
      <w:r w:rsidRPr="00051EDF">
        <w:t xml:space="preserve">Brian Michael Jenkins is the senior adviser to the president of the nonprofit, nonpartisan RAND Corporation., “All-Out U.S.-Iran War Is Unlikely. But Low-Level War Expected to Continue”, Jan 6th 2020, </w:t>
      </w:r>
      <w:hyperlink r:id="rId339" w:history="1">
        <w:r w:rsidRPr="00051EDF">
          <w:rPr>
            <w:rStyle w:val="Hyperlink"/>
          </w:rPr>
          <w:t>https://www.rand.org/blog/2020/01/all-out-us-iran-war-is-unlikely-but-low-level-war-expected.html</w:t>
        </w:r>
      </w:hyperlink>
      <w:r>
        <w:t xml:space="preserve"> (BJN)</w:t>
      </w:r>
    </w:p>
    <w:p w14:paraId="6D220B5B" w14:textId="67E25217" w:rsidR="005D653C" w:rsidRPr="00B007EA" w:rsidRDefault="005D653C" w:rsidP="005D653C">
      <w:pPr>
        <w:rPr>
          <w:sz w:val="16"/>
        </w:rPr>
      </w:pPr>
      <w:r w:rsidRPr="00B67CE6">
        <w:rPr>
          <w:rStyle w:val="StyleUnderline"/>
        </w:rPr>
        <w:t>Some people fear</w:t>
      </w:r>
      <w:r w:rsidRPr="00F55699">
        <w:rPr>
          <w:sz w:val="16"/>
        </w:rPr>
        <w:t xml:space="preserve"> that recent </w:t>
      </w:r>
      <w:r w:rsidRPr="00B67CE6">
        <w:rPr>
          <w:rStyle w:val="StyleUnderline"/>
        </w:rPr>
        <w:t>events will escalate the long conflict</w:t>
      </w:r>
      <w:r w:rsidRPr="00F55699">
        <w:rPr>
          <w:sz w:val="16"/>
        </w:rPr>
        <w:t xml:space="preserve"> into a costly all-out war between the two countries. Others may welcome what they see as the necessary and inevitable showdown leading ultimately to regime change in Tehran. The killing of Soleimani—the most prominent military figure in Iran and close to Supreme Leader Ayatollah Ali Khamenei—can be seen as an escalation and will almost certainly provoke Iranian retaliation. President Trump's boast of ordering the killing of Soleimani may further increase pressure on Iran to respond. But </w:t>
      </w:r>
      <w:r w:rsidRPr="00B67CE6">
        <w:rPr>
          <w:rStyle w:val="StyleUnderline"/>
        </w:rPr>
        <w:t xml:space="preserve">although </w:t>
      </w:r>
      <w:r w:rsidRPr="000C18BF">
        <w:rPr>
          <w:rStyle w:val="StyleUnderline"/>
          <w:highlight w:val="yellow"/>
        </w:rPr>
        <w:t>Iranian retaliation</w:t>
      </w:r>
      <w:r w:rsidRPr="00F55699">
        <w:rPr>
          <w:sz w:val="16"/>
        </w:rPr>
        <w:t xml:space="preserve"> for Soleimani's killing </w:t>
      </w:r>
      <w:r w:rsidRPr="000C18BF">
        <w:rPr>
          <w:rStyle w:val="StyleUnderline"/>
          <w:highlight w:val="yellow"/>
        </w:rPr>
        <w:t>and counter-retal</w:t>
      </w:r>
      <w:r w:rsidRPr="00B67CE6">
        <w:rPr>
          <w:rStyle w:val="StyleUnderline"/>
        </w:rPr>
        <w:t xml:space="preserve">iation </w:t>
      </w:r>
      <w:r w:rsidRPr="000C18BF">
        <w:rPr>
          <w:rStyle w:val="StyleUnderline"/>
          <w:highlight w:val="yellow"/>
        </w:rPr>
        <w:t>by the U</w:t>
      </w:r>
      <w:r w:rsidRPr="00B67CE6">
        <w:rPr>
          <w:rStyle w:val="StyleUnderline"/>
        </w:rPr>
        <w:t xml:space="preserve">nited </w:t>
      </w:r>
      <w:r w:rsidRPr="000C18BF">
        <w:rPr>
          <w:rStyle w:val="StyleUnderline"/>
          <w:highlight w:val="yellow"/>
        </w:rPr>
        <w:t>S</w:t>
      </w:r>
      <w:r w:rsidRPr="00B67CE6">
        <w:rPr>
          <w:rStyle w:val="StyleUnderline"/>
        </w:rPr>
        <w:t xml:space="preserve">tates </w:t>
      </w:r>
      <w:r w:rsidRPr="000C18BF">
        <w:rPr>
          <w:rStyle w:val="StyleUnderline"/>
          <w:highlight w:val="yellow"/>
        </w:rPr>
        <w:t>seem likely</w:t>
      </w:r>
      <w:r w:rsidRPr="00F55699">
        <w:rPr>
          <w:sz w:val="16"/>
        </w:rPr>
        <w:t>—and politically advantageous to both governments—</w:t>
      </w:r>
      <w:r w:rsidRPr="000C18BF">
        <w:rPr>
          <w:rStyle w:val="StyleUnderline"/>
          <w:highlight w:val="yellow"/>
        </w:rPr>
        <w:t>Tehran and Washington</w:t>
      </w:r>
      <w:r w:rsidRPr="000C18BF">
        <w:rPr>
          <w:sz w:val="16"/>
          <w:highlight w:val="yellow"/>
        </w:rPr>
        <w:t xml:space="preserve"> </w:t>
      </w:r>
      <w:r w:rsidRPr="000C18BF">
        <w:rPr>
          <w:rStyle w:val="Emphasis"/>
          <w:highlight w:val="yellow"/>
        </w:rPr>
        <w:t>have good reasons to inflict limited pain</w:t>
      </w:r>
      <w:r w:rsidRPr="00B67CE6">
        <w:rPr>
          <w:rStyle w:val="Emphasis"/>
        </w:rPr>
        <w:t xml:space="preserve"> without engaging in a full-scale war.</w:t>
      </w:r>
      <w:r>
        <w:rPr>
          <w:rStyle w:val="Emphasis"/>
        </w:rPr>
        <w:t xml:space="preserve"> </w:t>
      </w:r>
      <w:r w:rsidRPr="00F55699">
        <w:rPr>
          <w:sz w:val="16"/>
        </w:rPr>
        <w:t xml:space="preserve">Iran has </w:t>
      </w:r>
      <w:r w:rsidRPr="000C18BF">
        <w:rPr>
          <w:rStyle w:val="Emphasis"/>
          <w:highlight w:val="yellow"/>
        </w:rPr>
        <w:t>little interest in</w:t>
      </w:r>
      <w:r w:rsidRPr="00F55699">
        <w:rPr>
          <w:sz w:val="16"/>
        </w:rPr>
        <w:t xml:space="preserve"> beginning an </w:t>
      </w:r>
      <w:r w:rsidRPr="000C18BF">
        <w:rPr>
          <w:rStyle w:val="Emphasis"/>
          <w:highlight w:val="yellow"/>
        </w:rPr>
        <w:t>all-out war</w:t>
      </w:r>
      <w:r w:rsidRPr="00B67CE6">
        <w:rPr>
          <w:rStyle w:val="Emphasis"/>
        </w:rPr>
        <w:t xml:space="preserve"> </w:t>
      </w:r>
      <w:r w:rsidRPr="00F55699">
        <w:rPr>
          <w:sz w:val="16"/>
        </w:rPr>
        <w:t xml:space="preserve">in which </w:t>
      </w:r>
      <w:r w:rsidRPr="000C18BF">
        <w:rPr>
          <w:rStyle w:val="StyleUnderline"/>
          <w:highlight w:val="yellow"/>
        </w:rPr>
        <w:t xml:space="preserve">Iran itself would suffer </w:t>
      </w:r>
      <w:r w:rsidRPr="000C18BF">
        <w:rPr>
          <w:rStyle w:val="Emphasis"/>
          <w:highlight w:val="yellow"/>
        </w:rPr>
        <w:t>major damage</w:t>
      </w:r>
      <w:r w:rsidRPr="00F55699">
        <w:rPr>
          <w:sz w:val="16"/>
        </w:rPr>
        <w:t xml:space="preserve">. While Iran's leaders describe Soleimani as a martyr, </w:t>
      </w:r>
      <w:r w:rsidRPr="000C18BF">
        <w:rPr>
          <w:rStyle w:val="StyleUnderline"/>
          <w:highlight w:val="yellow"/>
        </w:rPr>
        <w:t>the regime</w:t>
      </w:r>
      <w:r w:rsidRPr="000C18BF">
        <w:rPr>
          <w:sz w:val="16"/>
          <w:highlight w:val="yellow"/>
        </w:rPr>
        <w:t xml:space="preserve"> </w:t>
      </w:r>
      <w:r w:rsidRPr="000C18BF">
        <w:rPr>
          <w:rStyle w:val="Emphasis"/>
          <w:highlight w:val="yellow"/>
        </w:rPr>
        <w:t xml:space="preserve">does not seek martyrdom. </w:t>
      </w:r>
      <w:r w:rsidRPr="000C18BF">
        <w:rPr>
          <w:rStyle w:val="StyleUnderline"/>
          <w:highlight w:val="yellow"/>
        </w:rPr>
        <w:t>The United States must expect</w:t>
      </w:r>
      <w:r w:rsidRPr="00F55699">
        <w:rPr>
          <w:rStyle w:val="StyleUnderline"/>
        </w:rPr>
        <w:t xml:space="preserve"> some immediate spontaneous </w:t>
      </w:r>
      <w:r w:rsidRPr="000C18BF">
        <w:rPr>
          <w:rStyle w:val="StyleUnderline"/>
          <w:highlight w:val="yellow"/>
        </w:rPr>
        <w:t xml:space="preserve">terrorist attacks, </w:t>
      </w:r>
      <w:r w:rsidRPr="00983420">
        <w:rPr>
          <w:rStyle w:val="StyleUnderline"/>
        </w:rPr>
        <w:t>but</w:t>
      </w:r>
      <w:r w:rsidRPr="00F55699">
        <w:rPr>
          <w:rStyle w:val="StyleUnderline"/>
        </w:rPr>
        <w:t xml:space="preserve"> Iran's leadership takes a longer view</w:t>
      </w:r>
      <w:r w:rsidRPr="00F55699">
        <w:rPr>
          <w:rStyle w:val="Emphasis"/>
        </w:rPr>
        <w:t>. Its paramount objective is survival.</w:t>
      </w:r>
      <w:r>
        <w:rPr>
          <w:rStyle w:val="Emphasis"/>
        </w:rPr>
        <w:t xml:space="preserve"> </w:t>
      </w:r>
      <w:r w:rsidRPr="00F55699">
        <w:rPr>
          <w:sz w:val="16"/>
        </w:rPr>
        <w:t xml:space="preserve">And while the Trump administration may want to deter the Iranians from creating politically dangerous situations for the U.S. government and distract attention from the president's own domestic political problems, </w:t>
      </w:r>
      <w:r w:rsidRPr="00F55699">
        <w:rPr>
          <w:rStyle w:val="StyleUnderline"/>
        </w:rPr>
        <w:t>Trump has made clear his opposition to becoming involved in another costly Middle East</w:t>
      </w:r>
      <w:r w:rsidRPr="00F55699">
        <w:rPr>
          <w:sz w:val="16"/>
        </w:rPr>
        <w:t xml:space="preserve"> war. Indeed, he claims that killing Soleimani was necessary to prevent a war. </w:t>
      </w:r>
      <w:r w:rsidRPr="00F55699">
        <w:rPr>
          <w:rStyle w:val="Emphasis"/>
        </w:rPr>
        <w:t>The past may be prologue to the future</w:t>
      </w:r>
      <w:r w:rsidRPr="00F55699">
        <w:rPr>
          <w:sz w:val="16"/>
        </w:rPr>
        <w:t xml:space="preserve">. </w:t>
      </w:r>
      <w:r w:rsidRPr="000C18BF">
        <w:rPr>
          <w:rStyle w:val="StyleUnderline"/>
          <w:highlight w:val="yellow"/>
        </w:rPr>
        <w:t>Iran is a master of hybrid war</w:t>
      </w:r>
      <w:r w:rsidRPr="00F55699">
        <w:rPr>
          <w:rStyle w:val="StyleUnderline"/>
        </w:rPr>
        <w:t xml:space="preserve">fare. </w:t>
      </w:r>
      <w:r w:rsidRPr="000C18BF">
        <w:rPr>
          <w:rStyle w:val="StyleUnderline"/>
          <w:highlight w:val="yellow"/>
        </w:rPr>
        <w:t>It has</w:t>
      </w:r>
      <w:r w:rsidRPr="00F55699">
        <w:rPr>
          <w:rStyle w:val="StyleUnderline"/>
        </w:rPr>
        <w:t xml:space="preserve"> used </w:t>
      </w:r>
      <w:r w:rsidRPr="000C18BF">
        <w:rPr>
          <w:rStyle w:val="StyleUnderline"/>
          <w:highlight w:val="yellow"/>
        </w:rPr>
        <w:t>proxies</w:t>
      </w:r>
      <w:r w:rsidRPr="00F55699">
        <w:rPr>
          <w:rStyle w:val="StyleUnderline"/>
        </w:rPr>
        <w:t xml:space="preserve"> and its own covert operatives </w:t>
      </w:r>
      <w:r w:rsidRPr="00F55699">
        <w:rPr>
          <w:sz w:val="16"/>
        </w:rPr>
        <w:t xml:space="preserve">to carry out kidnappings and terrorist bombings, sabotage ships at sea and oil facilities on land, blow up embassies, and assassinate government officials. Its reach is global. </w:t>
      </w:r>
      <w:r w:rsidRPr="00F55699">
        <w:rPr>
          <w:rStyle w:val="StyleUnderline"/>
        </w:rPr>
        <w:t xml:space="preserve">Iran </w:t>
      </w:r>
      <w:r w:rsidRPr="000C18BF">
        <w:rPr>
          <w:rStyle w:val="StyleUnderline"/>
          <w:highlight w:val="yellow"/>
        </w:rPr>
        <w:t>can</w:t>
      </w:r>
      <w:r w:rsidRPr="00F55699">
        <w:rPr>
          <w:sz w:val="16"/>
        </w:rPr>
        <w:t xml:space="preserve"> operate on the cyber battlefield as well to </w:t>
      </w:r>
      <w:r w:rsidRPr="000C18BF">
        <w:rPr>
          <w:rStyle w:val="StyleUnderline"/>
          <w:highlight w:val="yellow"/>
        </w:rPr>
        <w:t>torment the U</w:t>
      </w:r>
      <w:r w:rsidRPr="00F55699">
        <w:rPr>
          <w:rStyle w:val="StyleUnderline"/>
        </w:rPr>
        <w:t xml:space="preserve">nited </w:t>
      </w:r>
      <w:r w:rsidRPr="000C18BF">
        <w:rPr>
          <w:rStyle w:val="StyleUnderline"/>
          <w:highlight w:val="yellow"/>
        </w:rPr>
        <w:t>S</w:t>
      </w:r>
      <w:r w:rsidRPr="00F55699">
        <w:rPr>
          <w:rStyle w:val="StyleUnderline"/>
        </w:rPr>
        <w:t>tates</w:t>
      </w:r>
      <w:r w:rsidRPr="00F55699">
        <w:rPr>
          <w:sz w:val="16"/>
        </w:rPr>
        <w:t xml:space="preserve"> </w:t>
      </w:r>
      <w:r w:rsidRPr="000C18BF">
        <w:rPr>
          <w:rStyle w:val="Emphasis"/>
          <w:highlight w:val="yellow"/>
        </w:rPr>
        <w:t>without offering</w:t>
      </w:r>
      <w:r w:rsidRPr="00F55699">
        <w:rPr>
          <w:rStyle w:val="Emphasis"/>
        </w:rPr>
        <w:t xml:space="preserve"> a clear-cut justification for </w:t>
      </w:r>
      <w:r w:rsidRPr="000C18BF">
        <w:rPr>
          <w:rStyle w:val="Emphasis"/>
          <w:highlight w:val="yellow"/>
        </w:rPr>
        <w:t>war</w:t>
      </w:r>
      <w:r w:rsidRPr="00F55699">
        <w:rPr>
          <w:sz w:val="16"/>
        </w:rPr>
        <w:t xml:space="preserve">. And Iran is well aware of President Trump's domestic political problems and America's election cycle. </w:t>
      </w:r>
      <w:r w:rsidRPr="00F55699">
        <w:rPr>
          <w:rStyle w:val="StyleUnderline"/>
        </w:rPr>
        <w:t>Iran has already forced the United States to evacuate diplomats from Iraq, warn U.S. citizens to get out of Iraq, and deploy thousands of</w:t>
      </w:r>
      <w:r w:rsidRPr="00F55699">
        <w:rPr>
          <w:sz w:val="16"/>
        </w:rPr>
        <w:t xml:space="preserve"> additional </w:t>
      </w:r>
      <w:r w:rsidRPr="00F55699">
        <w:rPr>
          <w:rStyle w:val="StyleUnderline"/>
        </w:rPr>
        <w:t>troops</w:t>
      </w:r>
      <w:r w:rsidRPr="00F55699">
        <w:rPr>
          <w:sz w:val="16"/>
        </w:rPr>
        <w:t xml:space="preserve"> to the Middle East. It can try to create additional crises that draw the United States into further military commitments.</w:t>
      </w:r>
    </w:p>
    <w:p w14:paraId="4E1A9A8B" w14:textId="114F255E" w:rsidR="005D653C" w:rsidRDefault="00B007EA" w:rsidP="005D653C">
      <w:pPr>
        <w:pStyle w:val="Heading3"/>
      </w:pPr>
      <w:r>
        <w:t xml:space="preserve">1AR --- </w:t>
      </w:r>
      <w:r w:rsidR="005D653C">
        <w:t>A2: Israel-Iran War !</w:t>
      </w:r>
    </w:p>
    <w:p w14:paraId="6DA7A354" w14:textId="77777777" w:rsidR="005D653C" w:rsidRDefault="005D653C" w:rsidP="005D653C"/>
    <w:p w14:paraId="5331CFBD" w14:textId="77777777" w:rsidR="005D653C" w:rsidRDefault="005D653C" w:rsidP="005D653C">
      <w:pPr>
        <w:pStyle w:val="Heading4"/>
      </w:pPr>
      <w:r>
        <w:t>Both sides avoid war</w:t>
      </w:r>
    </w:p>
    <w:p w14:paraId="38FB7A2D" w14:textId="77777777" w:rsidR="005D653C" w:rsidRPr="00CD73DD" w:rsidRDefault="005D653C" w:rsidP="005D653C">
      <w:r w:rsidRPr="00CD73DD">
        <w:rPr>
          <w:rStyle w:val="Style13ptBold"/>
        </w:rPr>
        <w:t>ISSACHAROFF 18</w:t>
      </w:r>
      <w:r>
        <w:t xml:space="preserve"> --- </w:t>
      </w:r>
      <w:r w:rsidRPr="00CD73DD">
        <w:t xml:space="preserve">AVI ISSACHAROFF, Avi Issacharoff is the Middle East analyst for The Times of Israel and Walla News, The Atlantic, “Iran vs. Israel: Is a Major War Ahead?”, May 11th 2018, </w:t>
      </w:r>
      <w:hyperlink r:id="rId340" w:history="1">
        <w:r w:rsidRPr="00CD73DD">
          <w:rPr>
            <w:rStyle w:val="Hyperlink"/>
          </w:rPr>
          <w:t>https://www.theatlantic.com/international/archive/2018/05/iran-israel-syria/560210/</w:t>
        </w:r>
      </w:hyperlink>
      <w:r w:rsidRPr="00CD73DD">
        <w:t xml:space="preserve"> (BJN)</w:t>
      </w:r>
    </w:p>
    <w:p w14:paraId="228AD522" w14:textId="77777777" w:rsidR="005D653C" w:rsidRPr="00BC548E" w:rsidRDefault="005D653C" w:rsidP="005D653C">
      <w:pPr>
        <w:rPr>
          <w:sz w:val="16"/>
        </w:rPr>
      </w:pPr>
      <w:r w:rsidRPr="007D266F">
        <w:rPr>
          <w:rStyle w:val="StyleUnderline"/>
        </w:rPr>
        <w:t>For two reasons</w:t>
      </w:r>
      <w:r w:rsidRPr="00BC548E">
        <w:rPr>
          <w:sz w:val="16"/>
        </w:rPr>
        <w:t xml:space="preserve">, however, such </w:t>
      </w:r>
      <w:r w:rsidRPr="000C18BF">
        <w:rPr>
          <w:rStyle w:val="Emphasis"/>
          <w:highlight w:val="yellow"/>
        </w:rPr>
        <w:t>clashes are unlikely to escalate</w:t>
      </w:r>
      <w:r w:rsidRPr="007D266F">
        <w:rPr>
          <w:rStyle w:val="Emphasis"/>
        </w:rPr>
        <w:t xml:space="preserve"> into</w:t>
      </w:r>
      <w:r w:rsidRPr="00BC548E">
        <w:rPr>
          <w:sz w:val="16"/>
        </w:rPr>
        <w:t xml:space="preserve"> all-out </w:t>
      </w:r>
      <w:r w:rsidRPr="007D266F">
        <w:rPr>
          <w:rStyle w:val="Emphasis"/>
        </w:rPr>
        <w:t>war</w:t>
      </w:r>
      <w:r w:rsidRPr="00BC548E">
        <w:rPr>
          <w:sz w:val="16"/>
        </w:rPr>
        <w:t xml:space="preserve">. First, since Iran and Israel do not share a border, it is difficult to see how the present hostilities could spiral into a wide-ranging confrontation involving ground operations. On the other hand, if Iran chooses to involve its proxy Hezbollah in Lebanon, which does share a border with Israel, matters would look quite different, especially given Hezbollah’s exceptional rocket arsenal. This brings us to a second reason war is unlikely: </w:t>
      </w:r>
      <w:r w:rsidRPr="000C18BF">
        <w:rPr>
          <w:rStyle w:val="StyleUnderline"/>
          <w:highlight w:val="yellow"/>
        </w:rPr>
        <w:t>No party regards</w:t>
      </w:r>
      <w:r w:rsidRPr="007D266F">
        <w:rPr>
          <w:rStyle w:val="StyleUnderline"/>
        </w:rPr>
        <w:t xml:space="preserve"> a full-scale </w:t>
      </w:r>
      <w:r w:rsidRPr="000C18BF">
        <w:rPr>
          <w:rStyle w:val="StyleUnderline"/>
          <w:highlight w:val="yellow"/>
        </w:rPr>
        <w:t>conflict between Israel and Iran as</w:t>
      </w:r>
      <w:r w:rsidRPr="007D266F">
        <w:rPr>
          <w:rStyle w:val="StyleUnderline"/>
        </w:rPr>
        <w:t xml:space="preserve"> in its </w:t>
      </w:r>
      <w:r w:rsidRPr="000C18BF">
        <w:rPr>
          <w:rStyle w:val="StyleUnderline"/>
          <w:highlight w:val="yellow"/>
        </w:rPr>
        <w:t>strategic</w:t>
      </w:r>
      <w:r w:rsidRPr="007D266F">
        <w:rPr>
          <w:rStyle w:val="StyleUnderline"/>
        </w:rPr>
        <w:t xml:space="preserve"> interests</w:t>
      </w:r>
      <w:r w:rsidRPr="00BC548E">
        <w:rPr>
          <w:sz w:val="16"/>
        </w:rPr>
        <w:t>—</w:t>
      </w:r>
      <w:r w:rsidRPr="00B500E3">
        <w:rPr>
          <w:rStyle w:val="StyleUnderline"/>
        </w:rPr>
        <w:t>Israel</w:t>
      </w:r>
      <w:r w:rsidRPr="007D266F">
        <w:rPr>
          <w:rStyle w:val="StyleUnderline"/>
        </w:rPr>
        <w:t xml:space="preserve"> and Iran themselves don’t, nor do the U.S. or Russia, or even Hezbollah and Syria. Hezbollah may be willing to </w:t>
      </w:r>
      <w:r w:rsidRPr="00BC548E">
        <w:rPr>
          <w:sz w:val="16"/>
        </w:rPr>
        <w:t xml:space="preserve">send advisers and soldiers to </w:t>
      </w:r>
      <w:r w:rsidRPr="007D266F">
        <w:rPr>
          <w:rStyle w:val="StyleUnderline"/>
        </w:rPr>
        <w:t>fight in Syria</w:t>
      </w:r>
      <w:r w:rsidRPr="00BC548E">
        <w:rPr>
          <w:sz w:val="16"/>
        </w:rPr>
        <w:t xml:space="preserve"> alongside the Shiite militias and the Revolutionary Guard</w:t>
      </w:r>
      <w:r w:rsidRPr="007D266F">
        <w:rPr>
          <w:rStyle w:val="StyleUnderline"/>
        </w:rPr>
        <w:t>, but it’s in no hurry to entangle Lebanon</w:t>
      </w:r>
      <w:r w:rsidRPr="00BC548E">
        <w:rPr>
          <w:sz w:val="16"/>
        </w:rPr>
        <w:t xml:space="preserve"> in the conflict. In the recent Lebanese parliamentary elections, Hezbollah successfully campaigned on domestic issues. It is doubtful Hezbollah has much interest in reprising its role as an Iranian messenger, which is how it has been perceived by many in Lebanon during the years of the civil war in Syria. </w:t>
      </w:r>
      <w:r w:rsidRPr="007D266F">
        <w:rPr>
          <w:rStyle w:val="StyleUnderline"/>
        </w:rPr>
        <w:t>What about Syria? After seven years of civil war</w:t>
      </w:r>
      <w:r w:rsidRPr="00BC548E">
        <w:rPr>
          <w:sz w:val="16"/>
        </w:rPr>
        <w:t>, just as President Bashar al-</w:t>
      </w:r>
      <w:r w:rsidRPr="007D266F">
        <w:rPr>
          <w:rStyle w:val="StyleUnderline"/>
        </w:rPr>
        <w:t>Assad is at last regaining control of large swathes of his country, Syria also has no interest in serving as the battleground between Iran and Israel</w:t>
      </w:r>
      <w:r w:rsidRPr="00BC548E">
        <w:rPr>
          <w:sz w:val="16"/>
        </w:rPr>
        <w:t xml:space="preserve">. Even so, as of now, Assad also needs the Iranian military presence in order to assure its survival. </w:t>
      </w:r>
      <w:r w:rsidRPr="000C18BF">
        <w:rPr>
          <w:rStyle w:val="StyleUnderline"/>
          <w:highlight w:val="yellow"/>
        </w:rPr>
        <w:t>Iran</w:t>
      </w:r>
      <w:r w:rsidRPr="007D266F">
        <w:rPr>
          <w:rStyle w:val="StyleUnderline"/>
        </w:rPr>
        <w:t xml:space="preserve"> meanwhile </w:t>
      </w:r>
      <w:r w:rsidRPr="000C18BF">
        <w:rPr>
          <w:rStyle w:val="StyleUnderline"/>
          <w:highlight w:val="yellow"/>
        </w:rPr>
        <w:t>has enough</w:t>
      </w:r>
      <w:r w:rsidRPr="007D266F">
        <w:rPr>
          <w:rStyle w:val="StyleUnderline"/>
        </w:rPr>
        <w:t xml:space="preserve"> </w:t>
      </w:r>
      <w:r w:rsidRPr="000C18BF">
        <w:rPr>
          <w:rStyle w:val="StyleUnderline"/>
          <w:highlight w:val="yellow"/>
        </w:rPr>
        <w:t>headaches with its economy</w:t>
      </w:r>
      <w:r w:rsidRPr="007D266F">
        <w:rPr>
          <w:rStyle w:val="StyleUnderline"/>
        </w:rPr>
        <w:t xml:space="preserve"> and with the U.S. withdrawal from the nuclear deal</w:t>
      </w:r>
      <w:r w:rsidRPr="00BC548E">
        <w:rPr>
          <w:sz w:val="16"/>
        </w:rPr>
        <w:t>. (</w:t>
      </w:r>
      <w:r w:rsidRPr="000C18BF">
        <w:rPr>
          <w:rStyle w:val="Emphasis"/>
          <w:highlight w:val="yellow"/>
        </w:rPr>
        <w:t>There is no connection</w:t>
      </w:r>
      <w:r w:rsidRPr="007D266F">
        <w:rPr>
          <w:rStyle w:val="Emphasis"/>
        </w:rPr>
        <w:t xml:space="preserve"> </w:t>
      </w:r>
      <w:r w:rsidRPr="000C18BF">
        <w:rPr>
          <w:rStyle w:val="Emphasis"/>
          <w:highlight w:val="yellow"/>
        </w:rPr>
        <w:t>between</w:t>
      </w:r>
      <w:r w:rsidRPr="007D266F">
        <w:rPr>
          <w:rStyle w:val="Emphasis"/>
        </w:rPr>
        <w:t xml:space="preserve"> the American withdrawal from </w:t>
      </w:r>
      <w:r w:rsidRPr="000C18BF">
        <w:rPr>
          <w:rStyle w:val="Emphasis"/>
          <w:highlight w:val="yellow"/>
        </w:rPr>
        <w:t>the nuclear accord and the escalation between Iran and Israel</w:t>
      </w:r>
      <w:r w:rsidRPr="00BC548E">
        <w:rPr>
          <w:sz w:val="16"/>
        </w:rPr>
        <w:t xml:space="preserve">, however. The events of the past few days have been years in the making, with or without the nuclear deal, given Iran and Israel’s mutually incompatible interests in the region.) </w:t>
      </w:r>
      <w:r w:rsidRPr="007D266F">
        <w:rPr>
          <w:rStyle w:val="StyleUnderline"/>
        </w:rPr>
        <w:t>And Russia does not look favorably on the deterioration of a place like Syria</w:t>
      </w:r>
      <w:r w:rsidRPr="00BC548E">
        <w:rPr>
          <w:sz w:val="16"/>
        </w:rPr>
        <w:t xml:space="preserve">, which is supposed to generate economic profits for Moscow through investments in reconstruction. </w:t>
      </w:r>
      <w:r w:rsidRPr="007D266F">
        <w:rPr>
          <w:rStyle w:val="StyleUnderline"/>
        </w:rPr>
        <w:t>So what remains for Iran</w:t>
      </w:r>
      <w:r w:rsidRPr="00BC548E">
        <w:rPr>
          <w:sz w:val="16"/>
        </w:rPr>
        <w:t xml:space="preserve"> and the Revolutionary Guards? </w:t>
      </w:r>
      <w:r w:rsidRPr="007D266F">
        <w:rPr>
          <w:rStyle w:val="StyleUnderline"/>
        </w:rPr>
        <w:t>Iran might adapt its “Yemen model”—support for</w:t>
      </w:r>
      <w:r w:rsidRPr="00BC548E">
        <w:rPr>
          <w:sz w:val="16"/>
        </w:rPr>
        <w:t xml:space="preserve"> the Houthi </w:t>
      </w:r>
      <w:r w:rsidRPr="007D266F">
        <w:rPr>
          <w:rStyle w:val="StyleUnderline"/>
        </w:rPr>
        <w:t>rebels who launch missiles</w:t>
      </w:r>
      <w:r w:rsidRPr="00BC548E">
        <w:rPr>
          <w:sz w:val="16"/>
        </w:rPr>
        <w:t xml:space="preserve"> every few days at Iran’s other regional archenemy, Saudi Arabia—to the Syrian theater. </w:t>
      </w:r>
      <w:r w:rsidRPr="007D266F">
        <w:rPr>
          <w:rStyle w:val="StyleUnderline"/>
        </w:rPr>
        <w:t>Iran might seek to challenge Israel from Syria by helping Shiite militias</w:t>
      </w:r>
      <w:r w:rsidRPr="00BC548E">
        <w:rPr>
          <w:sz w:val="16"/>
        </w:rPr>
        <w:t xml:space="preserve"> and Hezbollah advisers establish cells that could launch rockets at Israel without leaving Iranian fingerprints. In this way Tehran could avoid a full-fledged war, while exhausting Israel with short but painful jabs that would harm the country’s economy. </w:t>
      </w:r>
      <w:r w:rsidRPr="00BC548E">
        <w:rPr>
          <w:rStyle w:val="StyleUnderline"/>
        </w:rPr>
        <w:t>Yet there are obstacles to this approach—Israel’s exceptional intelligence capabilities in Syria have more than once frustrated Iranian attempts to land such blows</w:t>
      </w:r>
      <w:r w:rsidRPr="00BC548E">
        <w:rPr>
          <w:sz w:val="16"/>
        </w:rPr>
        <w:t>.</w:t>
      </w:r>
    </w:p>
    <w:p w14:paraId="431F4973" w14:textId="77777777" w:rsidR="005D653C" w:rsidRDefault="005D653C" w:rsidP="005D653C"/>
    <w:p w14:paraId="398B2CD5" w14:textId="77777777" w:rsidR="00B500E3" w:rsidRDefault="00B500E3" w:rsidP="00B500E3">
      <w:pPr>
        <w:pStyle w:val="Heading4"/>
      </w:pPr>
      <w:r>
        <w:t>Israel wont first strike – they know it’ll fail</w:t>
      </w:r>
    </w:p>
    <w:p w14:paraId="2B43AA97" w14:textId="77777777" w:rsidR="00B500E3" w:rsidRPr="00CD73DD" w:rsidRDefault="00B500E3" w:rsidP="00B500E3">
      <w:r w:rsidRPr="00CD73DD">
        <w:rPr>
          <w:rStyle w:val="Style13ptBold"/>
        </w:rPr>
        <w:t>Shalom 18</w:t>
      </w:r>
      <w:r>
        <w:t xml:space="preserve"> --- </w:t>
      </w:r>
      <w:r w:rsidRPr="00CD73DD">
        <w:t xml:space="preserve">Professor Zaki Shalom is a member of the research staff at the Institute for National Security Studies and the Ben-Gurion Research Institute at Ben-Gurion University. Jonathan Mintzer is a research intern at the Institute for National Security Studies, where he primarily researches Israel-United States relations., “Can Israel Still Count on the 'Begin Doctrine' to Stop Nuclear Threats?”, April 2018, </w:t>
      </w:r>
      <w:hyperlink r:id="rId341" w:history="1">
        <w:r w:rsidRPr="00276013">
          <w:rPr>
            <w:rStyle w:val="Hyperlink"/>
          </w:rPr>
          <w:t>http://nationalinterest.org/feature/can-israel-still-count-the-begin-doctrine-stop-nuclear-25448?page=show</w:t>
        </w:r>
      </w:hyperlink>
      <w:r>
        <w:t xml:space="preserve"> (BJN)</w:t>
      </w:r>
    </w:p>
    <w:p w14:paraId="5DF43A12" w14:textId="77777777" w:rsidR="00B500E3" w:rsidRDefault="00B500E3" w:rsidP="00B500E3">
      <w:pPr>
        <w:rPr>
          <w:sz w:val="16"/>
        </w:rPr>
      </w:pPr>
      <w:r w:rsidRPr="00BC548E">
        <w:rPr>
          <w:sz w:val="16"/>
        </w:rPr>
        <w:t xml:space="preserve">Last </w:t>
      </w:r>
      <w:r w:rsidRPr="00B500E3">
        <w:rPr>
          <w:sz w:val="16"/>
        </w:rPr>
        <w:t xml:space="preserve">month, </w:t>
      </w:r>
      <w:r w:rsidRPr="00B500E3">
        <w:rPr>
          <w:rStyle w:val="StyleUnderline"/>
        </w:rPr>
        <w:t xml:space="preserve">the </w:t>
      </w:r>
      <w:r w:rsidRPr="000C18BF">
        <w:rPr>
          <w:rStyle w:val="StyleUnderline"/>
          <w:highlight w:val="yellow"/>
        </w:rPr>
        <w:t>Israeli</w:t>
      </w:r>
      <w:r w:rsidRPr="00B500E3">
        <w:rPr>
          <w:rStyle w:val="StyleUnderline"/>
        </w:rPr>
        <w:t xml:space="preserve"> military confirmed that</w:t>
      </w:r>
      <w:r w:rsidRPr="00BC548E">
        <w:rPr>
          <w:rStyle w:val="StyleUnderline"/>
        </w:rPr>
        <w:t xml:space="preserve"> it conducted the</w:t>
      </w:r>
      <w:r w:rsidRPr="00BC548E">
        <w:rPr>
          <w:sz w:val="16"/>
        </w:rPr>
        <w:t xml:space="preserve"> 2007 </w:t>
      </w:r>
      <w:r w:rsidRPr="000C18BF">
        <w:rPr>
          <w:rStyle w:val="StyleUnderline"/>
          <w:highlight w:val="yellow"/>
        </w:rPr>
        <w:t>air strike</w:t>
      </w:r>
      <w:r w:rsidRPr="00BC548E">
        <w:rPr>
          <w:rStyle w:val="StyleUnderline"/>
        </w:rPr>
        <w:t xml:space="preserve"> that destroyed the Syrian nuclear facility</w:t>
      </w:r>
      <w:r w:rsidRPr="00BC548E">
        <w:rPr>
          <w:sz w:val="16"/>
        </w:rPr>
        <w:t xml:space="preserve"> in the Deir al-Zour region. While the international community had long known that Israel was behind the attack, this much-delayed confirmation was a timely reminder of Israel’s impressive intelligence and air capabilities. Nevertheless, </w:t>
      </w:r>
      <w:r w:rsidRPr="00BC548E">
        <w:rPr>
          <w:rStyle w:val="StyleUnderline"/>
        </w:rPr>
        <w:t>this renewed focus on the attack</w:t>
      </w:r>
      <w:r w:rsidRPr="00BC548E">
        <w:rPr>
          <w:sz w:val="16"/>
        </w:rPr>
        <w:t xml:space="preserve"> may have also </w:t>
      </w:r>
      <w:r w:rsidRPr="000C18BF">
        <w:rPr>
          <w:rStyle w:val="Emphasis"/>
          <w:highlight w:val="yellow"/>
        </w:rPr>
        <w:t>exposed</w:t>
      </w:r>
      <w:r w:rsidRPr="00BC548E">
        <w:rPr>
          <w:rStyle w:val="Emphasis"/>
        </w:rPr>
        <w:t xml:space="preserve"> the </w:t>
      </w:r>
      <w:r w:rsidRPr="000C18BF">
        <w:rPr>
          <w:rStyle w:val="Emphasis"/>
          <w:highlight w:val="yellow"/>
        </w:rPr>
        <w:t>limitations of Israel’s ability</w:t>
      </w:r>
      <w:r w:rsidRPr="00BC548E">
        <w:rPr>
          <w:rStyle w:val="Emphasis"/>
        </w:rPr>
        <w:t xml:space="preserve"> to replicate its success.</w:t>
      </w:r>
      <w:r>
        <w:rPr>
          <w:rStyle w:val="Emphasis"/>
        </w:rPr>
        <w:t xml:space="preserve"> </w:t>
      </w:r>
      <w:r w:rsidRPr="00BC548E">
        <w:rPr>
          <w:sz w:val="16"/>
        </w:rPr>
        <w:t xml:space="preserve">Israel’s action in Syria was not unprecedented, but rather mirrored the June 1981 air strike against the Osirak nuclear facility outside Baghdad, Iraq. Following the destruction of the Iraqi facility, Menachem Begin, then prime minister, stated that if Iraq could have developed nuclear weapons, “another Holocaust would have happened,” but instead the country </w:t>
      </w:r>
      <w:r w:rsidRPr="00B500E3">
        <w:rPr>
          <w:sz w:val="16"/>
        </w:rPr>
        <w:t xml:space="preserve">decided to “defend our people with all the means at our disposal” and “not allow any enemy to develop weapons of mass destruction turned against us.” </w:t>
      </w:r>
      <w:r w:rsidRPr="00B500E3">
        <w:rPr>
          <w:rStyle w:val="StyleUnderline"/>
        </w:rPr>
        <w:t>Israel’s strategy of preemptively striking the nuclear facilities</w:t>
      </w:r>
      <w:r w:rsidRPr="00B500E3">
        <w:rPr>
          <w:sz w:val="16"/>
        </w:rPr>
        <w:t xml:space="preserve"> of its regional enemies subsequently </w:t>
      </w:r>
      <w:r w:rsidRPr="00B500E3">
        <w:rPr>
          <w:rStyle w:val="StyleUnderline"/>
        </w:rPr>
        <w:t>became known as the “Begin Doctrine.” Despite the past successes</w:t>
      </w:r>
      <w:r w:rsidRPr="00B500E3">
        <w:rPr>
          <w:sz w:val="16"/>
        </w:rPr>
        <w:t xml:space="preserve"> of the Begin Doctrine in Syria and Iraq, </w:t>
      </w:r>
      <w:r w:rsidRPr="00B500E3">
        <w:rPr>
          <w:rStyle w:val="StyleUnderline"/>
        </w:rPr>
        <w:t>it remains unclear whether Israel will be able to replicate these attacks</w:t>
      </w:r>
      <w:r w:rsidRPr="00B500E3">
        <w:rPr>
          <w:sz w:val="16"/>
        </w:rPr>
        <w:t xml:space="preserve"> in the future. At this important juncture in history, as President Donald Trump contemplates withdrawing from the 2015 Iran nuclear deal and Israel considers its options against Iran, we believe </w:t>
      </w:r>
      <w:r w:rsidRPr="00B500E3">
        <w:rPr>
          <w:rStyle w:val="StyleUnderline"/>
        </w:rPr>
        <w:t>several factors</w:t>
      </w:r>
      <w:r w:rsidRPr="00B500E3">
        <w:rPr>
          <w:sz w:val="16"/>
        </w:rPr>
        <w:t xml:space="preserve"> will </w:t>
      </w:r>
      <w:r w:rsidRPr="00B500E3">
        <w:rPr>
          <w:rStyle w:val="StyleUnderline"/>
        </w:rPr>
        <w:t>severely limit Israel’s ability to continue fulfilling the Begin Doctrine.</w:t>
      </w:r>
      <w:r w:rsidRPr="00B500E3">
        <w:rPr>
          <w:sz w:val="16"/>
        </w:rPr>
        <w:t xml:space="preserve"> </w:t>
      </w:r>
      <w:r w:rsidRPr="00B500E3">
        <w:rPr>
          <w:rStyle w:val="Emphasis"/>
        </w:rPr>
        <w:t xml:space="preserve">1. </w:t>
      </w:r>
      <w:r w:rsidRPr="000C18BF">
        <w:rPr>
          <w:rStyle w:val="Emphasis"/>
          <w:highlight w:val="yellow"/>
        </w:rPr>
        <w:t>Intelligence Limitations</w:t>
      </w:r>
      <w:r w:rsidRPr="00B500E3">
        <w:rPr>
          <w:rStyle w:val="Emphasis"/>
        </w:rPr>
        <w:t xml:space="preserve"> </w:t>
      </w:r>
      <w:r w:rsidRPr="00B500E3">
        <w:rPr>
          <w:sz w:val="16"/>
        </w:rPr>
        <w:t xml:space="preserve">Perhaps </w:t>
      </w:r>
      <w:r w:rsidRPr="00B500E3">
        <w:rPr>
          <w:rStyle w:val="StyleUnderline"/>
        </w:rPr>
        <w:t>the most important</w:t>
      </w:r>
      <w:r w:rsidRPr="00BC548E">
        <w:rPr>
          <w:rStyle w:val="StyleUnderline"/>
        </w:rPr>
        <w:t xml:space="preserve"> assumption underlying the Begin Doctrine is that Israel will be able to discover a country’s nuclear program</w:t>
      </w:r>
      <w:r w:rsidRPr="00BC548E">
        <w:rPr>
          <w:sz w:val="16"/>
        </w:rPr>
        <w:t xml:space="preserve"> before it becomes operational. Despite its strong reputation, though, the Israeli intelligence community has historically been late in uncovering such programs. For example, in 2003, Israel learned that Libya had been building a nuclear program only after hearing news reports that the United States and the United Kingdom were negotiating with Libya to end the program. Furthermore, after this failure prompted a renewed intelligence review, Israel discovered that Syria had been developing nuclear weapons with the assistance of North Korea for at least three years. Israeli leaders, including former vice prime minister Haim Ramon, characterized this delayed discovery as “one of the intelligence community’s biggest failures ever.” Conversely, Israel and the United States also erroneously concluded that Iraq possessed weapons of mass destruction in 2003—a conclusion used to justify the invasion of Iraq. </w:t>
      </w:r>
      <w:r w:rsidRPr="00BC548E">
        <w:rPr>
          <w:rStyle w:val="StyleUnderline"/>
        </w:rPr>
        <w:t xml:space="preserve">As </w:t>
      </w:r>
      <w:r w:rsidRPr="000C18BF">
        <w:rPr>
          <w:rStyle w:val="StyleUnderline"/>
          <w:highlight w:val="yellow"/>
        </w:rPr>
        <w:t>countries</w:t>
      </w:r>
      <w:r w:rsidRPr="00BC548E">
        <w:rPr>
          <w:sz w:val="16"/>
        </w:rPr>
        <w:t xml:space="preserve"> become even more adept at </w:t>
      </w:r>
      <w:r w:rsidRPr="000C18BF">
        <w:rPr>
          <w:rStyle w:val="StyleUnderline"/>
          <w:highlight w:val="yellow"/>
        </w:rPr>
        <w:t>obfuscating</w:t>
      </w:r>
      <w:r w:rsidRPr="00BC548E">
        <w:rPr>
          <w:rStyle w:val="StyleUnderline"/>
        </w:rPr>
        <w:t xml:space="preserve"> their nuclear </w:t>
      </w:r>
      <w:r w:rsidRPr="00B500E3">
        <w:rPr>
          <w:rStyle w:val="StyleUnderline"/>
        </w:rPr>
        <w:t>activities</w:t>
      </w:r>
      <w:r w:rsidRPr="00BC548E">
        <w:rPr>
          <w:rStyle w:val="StyleUnderline"/>
        </w:rPr>
        <w:t>, Israel will need to understand that it may not know about every program</w:t>
      </w:r>
      <w:r w:rsidRPr="00BC548E">
        <w:rPr>
          <w:sz w:val="16"/>
        </w:rPr>
        <w:t xml:space="preserve"> in existence. </w:t>
      </w:r>
      <w:r w:rsidRPr="00BC548E">
        <w:rPr>
          <w:rStyle w:val="StyleUnderline"/>
        </w:rPr>
        <w:t>Consequently, and despite Israel’s advanced intelligence capabilities, it is no longer inconceivable that</w:t>
      </w:r>
      <w:r w:rsidRPr="00BC548E">
        <w:rPr>
          <w:sz w:val="16"/>
        </w:rPr>
        <w:t xml:space="preserve"> one day </w:t>
      </w:r>
      <w:r w:rsidRPr="00BC548E">
        <w:rPr>
          <w:rStyle w:val="StyleUnderline"/>
        </w:rPr>
        <w:t>Israel could discover a new nuclear facility, or nuclear test,</w:t>
      </w:r>
      <w:r w:rsidRPr="00BC548E">
        <w:rPr>
          <w:sz w:val="16"/>
        </w:rPr>
        <w:t xml:space="preserve"> of an unsuspected country. Simply put, intelligence gaps constrain the Begin Doctrine, because Israel can only launch a preemptive attack if it knows that a country has a nuclear program. </w:t>
      </w:r>
      <w:r w:rsidRPr="00BC548E">
        <w:rPr>
          <w:rStyle w:val="Emphasis"/>
        </w:rPr>
        <w:t>2</w:t>
      </w:r>
      <w:r w:rsidRPr="000C18BF">
        <w:rPr>
          <w:rStyle w:val="Emphasis"/>
          <w:highlight w:val="yellow"/>
        </w:rPr>
        <w:t>. Scattered Nuclear Facilities</w:t>
      </w:r>
      <w:r>
        <w:rPr>
          <w:rStyle w:val="Emphasis"/>
        </w:rPr>
        <w:t xml:space="preserve"> </w:t>
      </w:r>
      <w:r w:rsidRPr="00BC548E">
        <w:rPr>
          <w:rStyle w:val="StyleUnderline"/>
        </w:rPr>
        <w:t>Both the Iraqi and Syrian nuclear programs were concentrated in one central facility</w:t>
      </w:r>
      <w:r w:rsidRPr="00BC548E">
        <w:rPr>
          <w:sz w:val="16"/>
        </w:rPr>
        <w:t xml:space="preserve">, making it easier for Israel to dismantle the programs with one air strike. However, we must now assume that countries have learned from history and dispersed their nuclear programs across many facilities, thus making an air strike more difficult. As just one example, </w:t>
      </w:r>
      <w:r w:rsidRPr="000C18BF">
        <w:rPr>
          <w:rStyle w:val="Emphasis"/>
          <w:highlight w:val="yellow"/>
        </w:rPr>
        <w:t>Iran has multiple known</w:t>
      </w:r>
      <w:r w:rsidRPr="00BC548E">
        <w:rPr>
          <w:rStyle w:val="Emphasis"/>
        </w:rPr>
        <w:t xml:space="preserve"> nuclear </w:t>
      </w:r>
      <w:r w:rsidRPr="000C18BF">
        <w:rPr>
          <w:rStyle w:val="Emphasis"/>
          <w:highlight w:val="yellow"/>
        </w:rPr>
        <w:t>sites</w:t>
      </w:r>
      <w:r w:rsidRPr="00BC548E">
        <w:rPr>
          <w:sz w:val="16"/>
        </w:rPr>
        <w:t xml:space="preserve">, </w:t>
      </w:r>
      <w:r w:rsidRPr="00BC548E">
        <w:rPr>
          <w:rStyle w:val="StyleUnderline"/>
        </w:rPr>
        <w:t xml:space="preserve">and other research and support facilities scattered throughout the country. </w:t>
      </w:r>
      <w:r w:rsidRPr="00BC548E">
        <w:rPr>
          <w:sz w:val="16"/>
        </w:rPr>
        <w:t xml:space="preserve">Given that other countries have likely adapted as well, it will now be more difficult for Israel to identify nuclear targets and execute successful attacks. </w:t>
      </w:r>
      <w:r w:rsidRPr="00BC548E">
        <w:rPr>
          <w:rStyle w:val="Emphasis"/>
        </w:rPr>
        <w:t>3</w:t>
      </w:r>
      <w:r w:rsidRPr="000C18BF">
        <w:rPr>
          <w:rStyle w:val="Emphasis"/>
          <w:highlight w:val="yellow"/>
        </w:rPr>
        <w:t>. Underground</w:t>
      </w:r>
      <w:r w:rsidRPr="00BC548E">
        <w:rPr>
          <w:rStyle w:val="Emphasis"/>
        </w:rPr>
        <w:t xml:space="preserve"> Nuclear </w:t>
      </w:r>
      <w:r w:rsidRPr="000C18BF">
        <w:rPr>
          <w:rStyle w:val="Emphasis"/>
          <w:highlight w:val="yellow"/>
        </w:rPr>
        <w:t>Facilities</w:t>
      </w:r>
      <w:r>
        <w:rPr>
          <w:rStyle w:val="Emphasis"/>
        </w:rPr>
        <w:t xml:space="preserve"> </w:t>
      </w:r>
      <w:r w:rsidRPr="00BC548E">
        <w:rPr>
          <w:sz w:val="16"/>
        </w:rPr>
        <w:t xml:space="preserve">Not only were the Syrian and Iraqi facilities consolidated in one primary location, but they were also located at or near ground level. This made the sites easier to destroy with a conventional air strike. Now, though, it is known that some nuclear </w:t>
      </w:r>
      <w:r w:rsidRPr="000C18BF">
        <w:rPr>
          <w:rStyle w:val="StyleUnderline"/>
          <w:highlight w:val="yellow"/>
        </w:rPr>
        <w:t>sites</w:t>
      </w:r>
      <w:r w:rsidRPr="00BC548E">
        <w:rPr>
          <w:rStyle w:val="StyleUnderline"/>
        </w:rPr>
        <w:t>, in</w:t>
      </w:r>
      <w:r w:rsidRPr="00BC548E">
        <w:rPr>
          <w:sz w:val="16"/>
        </w:rPr>
        <w:t xml:space="preserve">cluding in </w:t>
      </w:r>
      <w:r w:rsidRPr="00BC548E">
        <w:rPr>
          <w:rStyle w:val="StyleUnderline"/>
        </w:rPr>
        <w:t>Iran</w:t>
      </w:r>
      <w:r w:rsidRPr="00BC548E">
        <w:rPr>
          <w:sz w:val="16"/>
        </w:rPr>
        <w:t xml:space="preserve"> and North Korea, </w:t>
      </w:r>
      <w:r w:rsidRPr="000C18BF">
        <w:rPr>
          <w:rStyle w:val="StyleUnderline"/>
          <w:highlight w:val="yellow"/>
        </w:rPr>
        <w:t>are located deep underground</w:t>
      </w:r>
      <w:r w:rsidRPr="00BC548E">
        <w:rPr>
          <w:rStyle w:val="StyleUnderline"/>
        </w:rPr>
        <w:t xml:space="preserve"> and </w:t>
      </w:r>
      <w:r w:rsidRPr="000C18BF">
        <w:rPr>
          <w:rStyle w:val="StyleUnderline"/>
          <w:highlight w:val="yellow"/>
        </w:rPr>
        <w:t>will be harder to destroy</w:t>
      </w:r>
      <w:r w:rsidRPr="00BC548E">
        <w:rPr>
          <w:rStyle w:val="StyleUnderline"/>
        </w:rPr>
        <w:t xml:space="preserve"> with conventional air strikes. Just as attacking scattered nuclear facilities presents a challenge for Israel, so does attacking sites located deep </w:t>
      </w:r>
      <w:r w:rsidRPr="00B500E3">
        <w:rPr>
          <w:rStyle w:val="StyleUnderline"/>
        </w:rPr>
        <w:t xml:space="preserve">underground. </w:t>
      </w:r>
      <w:r w:rsidRPr="00B500E3">
        <w:rPr>
          <w:rStyle w:val="Emphasis"/>
        </w:rPr>
        <w:t>4. Active Nuclear Facilities</w:t>
      </w:r>
      <w:r w:rsidRPr="00B500E3">
        <w:rPr>
          <w:sz w:val="16"/>
        </w:rPr>
        <w:t xml:space="preserve"> </w:t>
      </w:r>
      <w:r w:rsidRPr="00B500E3">
        <w:rPr>
          <w:rStyle w:val="StyleUnderline"/>
        </w:rPr>
        <w:t>Attacking an active</w:t>
      </w:r>
      <w:r w:rsidRPr="00B500E3">
        <w:rPr>
          <w:sz w:val="16"/>
        </w:rPr>
        <w:t xml:space="preserve"> or “hot” </w:t>
      </w:r>
      <w:r w:rsidRPr="00B500E3">
        <w:rPr>
          <w:rStyle w:val="StyleUnderline"/>
        </w:rPr>
        <w:t>nuclear reactor carries significant risks</w:t>
      </w:r>
      <w:r w:rsidRPr="00B500E3">
        <w:rPr>
          <w:sz w:val="16"/>
        </w:rPr>
        <w:t xml:space="preserve">, because damage to the nuclear core or spent fuel pools might cause significant radioactive harm to both the environment and surrounding population. When </w:t>
      </w:r>
      <w:r w:rsidRPr="00B500E3">
        <w:rPr>
          <w:rStyle w:val="StyleUnderline"/>
        </w:rPr>
        <w:t>Israel attacked the Syrian and Iraqi nuclear reactors it knew there was no risk of radioactive damage</w:t>
      </w:r>
      <w:r w:rsidRPr="00B500E3">
        <w:rPr>
          <w:sz w:val="16"/>
        </w:rPr>
        <w:t xml:space="preserve">, because the reactors were not yet active. </w:t>
      </w:r>
      <w:r w:rsidRPr="00B500E3">
        <w:rPr>
          <w:rStyle w:val="Emphasis"/>
        </w:rPr>
        <w:t>This is no longer guaranteed</w:t>
      </w:r>
      <w:r w:rsidRPr="00B500E3">
        <w:rPr>
          <w:sz w:val="16"/>
        </w:rPr>
        <w:t>, as countries are now at advanced stages of the nuclear development process. Moving forward, Israel will face a dilemma when deciding whether to strike a nuclear facility, which, if active, could create significant radioactivity concerns. 5. Buying Nuclear Material Given the high cost and risks associated with independently developing a nuclear program, countries may find it easier to acquire nuclear weapons by purchasing some, or all, of the required resources. For example, it is known that North Korean scientists were in the Syrian facility when it was destroyed, and that North Korea likely provided critical nuclear materials to Syria and helped to build its reactor. This approach may not only be easier, but it also allows a country to avoid building a large nuclear facility susceptible to an attack. Thus, if a country seeks to purchase, and not independently develop, a nuclear program, it will be much harder, if not impossible, for Israel to destroy the program with an air strike. 6. United States Cooperation Any future Israeli</w:t>
      </w:r>
      <w:r w:rsidRPr="00BC548E">
        <w:rPr>
          <w:sz w:val="16"/>
        </w:rPr>
        <w:t xml:space="preserve"> effort to strike a nuclear-armed country will require intensive cooperation with the United States. Presently, United States leadership (chiefly President Trump, National Security Advisor John Bolton and Mike Pompeo, the nominee for secretary of state) would likely back an aggressive approach against a nuclear state. However, it is unknown for how long this support will last. In addition, any decision to attack a nuclear facility will be highly contentious in both Israel and the United States. This could make an attack more difficult, by increasing the odds that plans are leaked to the media or other allied countries. For example, prior to the Iraq air strike in June 1981, a leak caused the attack to be postponed, and according to one United States official, it was a “sheer miracle” that a similar leak did not occur before the 2007 Syria attack. In the future, such secrecy cannot be guaranteed, and a leak could ultimately prevent a planned attack from taking place. Together, </w:t>
      </w:r>
      <w:r w:rsidRPr="00BC548E">
        <w:rPr>
          <w:rStyle w:val="StyleUnderline"/>
        </w:rPr>
        <w:t>these</w:t>
      </w:r>
      <w:r w:rsidRPr="00BC548E">
        <w:rPr>
          <w:sz w:val="16"/>
        </w:rPr>
        <w:t xml:space="preserve"> six </w:t>
      </w:r>
      <w:r w:rsidRPr="00BC548E">
        <w:rPr>
          <w:rStyle w:val="StyleUnderline"/>
        </w:rPr>
        <w:t xml:space="preserve">factors suggest that </w:t>
      </w:r>
      <w:r w:rsidRPr="000C18BF">
        <w:rPr>
          <w:rStyle w:val="StyleUnderline"/>
          <w:highlight w:val="yellow"/>
        </w:rPr>
        <w:t>Israel</w:t>
      </w:r>
      <w:r w:rsidRPr="000C18BF">
        <w:rPr>
          <w:sz w:val="16"/>
          <w:highlight w:val="yellow"/>
        </w:rPr>
        <w:t xml:space="preserve"> </w:t>
      </w:r>
      <w:r w:rsidRPr="000C18BF">
        <w:rPr>
          <w:rStyle w:val="Emphasis"/>
          <w:highlight w:val="yellow"/>
        </w:rPr>
        <w:t>is</w:t>
      </w:r>
      <w:r w:rsidRPr="00BC548E">
        <w:rPr>
          <w:sz w:val="16"/>
        </w:rPr>
        <w:t xml:space="preserve"> now </w:t>
      </w:r>
      <w:r w:rsidRPr="000C18BF">
        <w:rPr>
          <w:rStyle w:val="Emphasis"/>
          <w:highlight w:val="yellow"/>
        </w:rPr>
        <w:t>facing</w:t>
      </w:r>
      <w:r w:rsidRPr="00BC548E">
        <w:rPr>
          <w:rStyle w:val="Emphasis"/>
        </w:rPr>
        <w:t xml:space="preserve"> a </w:t>
      </w:r>
      <w:r w:rsidRPr="000C18BF">
        <w:rPr>
          <w:rStyle w:val="Emphasis"/>
          <w:highlight w:val="yellow"/>
        </w:rPr>
        <w:t>new reality</w:t>
      </w:r>
      <w:r w:rsidRPr="000C18BF">
        <w:rPr>
          <w:sz w:val="16"/>
          <w:highlight w:val="yellow"/>
        </w:rPr>
        <w:t>—</w:t>
      </w:r>
      <w:r w:rsidRPr="000C18BF">
        <w:rPr>
          <w:rStyle w:val="StyleUnderline"/>
          <w:highlight w:val="yellow"/>
        </w:rPr>
        <w:t>it will</w:t>
      </w:r>
      <w:r w:rsidRPr="00BC548E">
        <w:rPr>
          <w:sz w:val="16"/>
        </w:rPr>
        <w:t xml:space="preserve"> probably </w:t>
      </w:r>
      <w:r w:rsidRPr="000C18BF">
        <w:rPr>
          <w:rStyle w:val="Emphasis"/>
          <w:highlight w:val="yellow"/>
        </w:rPr>
        <w:t>be unable to preemptively destroy</w:t>
      </w:r>
      <w:r w:rsidRPr="00BC548E">
        <w:rPr>
          <w:rStyle w:val="Emphasis"/>
        </w:rPr>
        <w:t xml:space="preserve"> a country’s nuclear facility</w:t>
      </w:r>
      <w:r w:rsidRPr="00BC548E">
        <w:rPr>
          <w:sz w:val="16"/>
        </w:rPr>
        <w:t xml:space="preserve"> by air strike. </w:t>
      </w:r>
      <w:r w:rsidRPr="000C18BF">
        <w:rPr>
          <w:rStyle w:val="StyleUnderline"/>
          <w:highlight w:val="yellow"/>
        </w:rPr>
        <w:t>For this reason, Israel</w:t>
      </w:r>
      <w:r w:rsidRPr="00BC548E">
        <w:rPr>
          <w:sz w:val="16"/>
        </w:rPr>
        <w:t xml:space="preserve"> (and other Western countries) </w:t>
      </w:r>
      <w:r w:rsidRPr="000C18BF">
        <w:rPr>
          <w:rStyle w:val="Emphasis"/>
          <w:highlight w:val="yellow"/>
        </w:rPr>
        <w:t>must pursue other methods</w:t>
      </w:r>
      <w:r w:rsidRPr="00BC548E">
        <w:rPr>
          <w:rStyle w:val="Emphasis"/>
        </w:rPr>
        <w:t xml:space="preserve"> to confront countries seeking nuclear weapons.</w:t>
      </w:r>
      <w:r w:rsidRPr="00BC548E">
        <w:rPr>
          <w:sz w:val="16"/>
        </w:rPr>
        <w:t xml:space="preserve"> Unfortunately, though, alternatives to an air strike, such as direct military action or political and economic isolation, come with significant shortcomings. These flawed alternatives, coupled with Israel’s limited ability to follow the Begin Doctrine, leaves Israeli leadership in the uncomfortable position of choosing the less objectionable strategy to counter a nuclear regime, as opposed to selecting the best option.</w:t>
      </w:r>
    </w:p>
    <w:p w14:paraId="7D64AEDC" w14:textId="77777777" w:rsidR="00B500E3" w:rsidRDefault="00B500E3" w:rsidP="00B500E3"/>
    <w:p w14:paraId="2251A14A" w14:textId="5842AF49" w:rsidR="005D653C" w:rsidRDefault="00B500E3" w:rsidP="005D653C">
      <w:pPr>
        <w:pStyle w:val="Heading4"/>
      </w:pPr>
      <w:r>
        <w:t>Deterrence solves</w:t>
      </w:r>
    </w:p>
    <w:p w14:paraId="30A54590" w14:textId="77777777" w:rsidR="005D653C" w:rsidRPr="00CD73DD" w:rsidRDefault="005D653C" w:rsidP="005D653C">
      <w:r w:rsidRPr="00CD73DD">
        <w:rPr>
          <w:rStyle w:val="Style13ptBold"/>
        </w:rPr>
        <w:t>Lamb 18</w:t>
      </w:r>
      <w:r>
        <w:t xml:space="preserve"> --- </w:t>
      </w:r>
      <w:r w:rsidRPr="00CD73DD">
        <w:t xml:space="preserve">Franklin Lamb, PhD, director of Americans Concerned for Middle East Peace, Wash.DC-Beirut, and is a Senior Fellow, Counterpunch, “Despite Claims, Israel-Hezbollah War is Unlikely”, March 2018, </w:t>
      </w:r>
      <w:hyperlink r:id="rId342" w:history="1">
        <w:r w:rsidRPr="00276013">
          <w:rPr>
            <w:rStyle w:val="Hyperlink"/>
          </w:rPr>
          <w:t>https://www.counterpunch.org/2018/03/23/despite-claims-an-israel-hezbollah-war-is-unlikely/</w:t>
        </w:r>
      </w:hyperlink>
      <w:r>
        <w:t xml:space="preserve"> (BJN)</w:t>
      </w:r>
    </w:p>
    <w:p w14:paraId="4F6A6932" w14:textId="77777777" w:rsidR="005D653C" w:rsidRPr="00B500E3" w:rsidRDefault="005D653C" w:rsidP="005D653C">
      <w:pPr>
        <w:rPr>
          <w:sz w:val="16"/>
        </w:rPr>
      </w:pPr>
      <w:r w:rsidRPr="00B500E3">
        <w:rPr>
          <w:rStyle w:val="StyleUnderline"/>
        </w:rPr>
        <w:t>Iran can no longer afford to risk Israel destroying Hezbollah which serves Tehran</w:t>
      </w:r>
      <w:r w:rsidRPr="00B500E3">
        <w:rPr>
          <w:sz w:val="16"/>
        </w:rPr>
        <w:t xml:space="preserve"> </w:t>
      </w:r>
      <w:r w:rsidRPr="00B500E3">
        <w:rPr>
          <w:rStyle w:val="Emphasis"/>
        </w:rPr>
        <w:t>in many ways</w:t>
      </w:r>
      <w:r w:rsidRPr="00B500E3">
        <w:rPr>
          <w:sz w:val="16"/>
        </w:rPr>
        <w:t xml:space="preserve">. </w:t>
      </w:r>
      <w:r w:rsidRPr="000C18BF">
        <w:rPr>
          <w:rStyle w:val="StyleUnderline"/>
          <w:highlight w:val="yellow"/>
        </w:rPr>
        <w:t>If Israel</w:t>
      </w:r>
      <w:r w:rsidRPr="00B500E3">
        <w:rPr>
          <w:rStyle w:val="StyleUnderline"/>
        </w:rPr>
        <w:t xml:space="preserve"> </w:t>
      </w:r>
      <w:r w:rsidRPr="000C18BF">
        <w:rPr>
          <w:rStyle w:val="StyleUnderline"/>
          <w:highlight w:val="yellow"/>
        </w:rPr>
        <w:t>were to bomb</w:t>
      </w:r>
      <w:r w:rsidRPr="00B500E3">
        <w:rPr>
          <w:rStyle w:val="StyleUnderline"/>
        </w:rPr>
        <w:t xml:space="preserve"> Iran’s nuclear weapons sites, </w:t>
      </w:r>
      <w:r w:rsidRPr="000C18BF">
        <w:rPr>
          <w:rStyle w:val="StyleUnderline"/>
          <w:highlight w:val="yellow"/>
        </w:rPr>
        <w:t>Iran could order Hezbollah to do</w:t>
      </w:r>
      <w:r w:rsidRPr="00B500E3">
        <w:rPr>
          <w:rStyle w:val="StyleUnderline"/>
        </w:rPr>
        <w:t xml:space="preserve"> its </w:t>
      </w:r>
      <w:r w:rsidRPr="000C18BF">
        <w:rPr>
          <w:rStyle w:val="StyleUnderline"/>
          <w:highlight w:val="yellow"/>
        </w:rPr>
        <w:t>utmost to damage</w:t>
      </w:r>
      <w:r w:rsidRPr="00B500E3">
        <w:rPr>
          <w:rStyle w:val="StyleUnderline"/>
        </w:rPr>
        <w:t xml:space="preserve"> Israel. </w:t>
      </w:r>
      <w:r w:rsidRPr="00B500E3">
        <w:rPr>
          <w:sz w:val="16"/>
        </w:rPr>
        <w:t xml:space="preserve">But </w:t>
      </w:r>
      <w:r w:rsidRPr="00F37B8D">
        <w:rPr>
          <w:rStyle w:val="StyleUnderline"/>
        </w:rPr>
        <w:t xml:space="preserve">today the chances of such an </w:t>
      </w:r>
      <w:r w:rsidRPr="000C18BF">
        <w:rPr>
          <w:rStyle w:val="StyleUnderline"/>
          <w:highlight w:val="yellow"/>
        </w:rPr>
        <w:t xml:space="preserve">Israeli strike appear </w:t>
      </w:r>
      <w:r w:rsidRPr="000C18BF">
        <w:rPr>
          <w:rStyle w:val="Emphasis"/>
          <w:highlight w:val="yellow"/>
        </w:rPr>
        <w:t>increasing remote</w:t>
      </w:r>
      <w:r w:rsidRPr="000C18BF">
        <w:rPr>
          <w:sz w:val="16"/>
          <w:highlight w:val="yellow"/>
        </w:rPr>
        <w:t xml:space="preserve">, </w:t>
      </w:r>
      <w:r w:rsidRPr="000C18BF">
        <w:rPr>
          <w:rStyle w:val="StyleUnderline"/>
          <w:highlight w:val="yellow"/>
        </w:rPr>
        <w:t xml:space="preserve">considered </w:t>
      </w:r>
      <w:r w:rsidRPr="000C18BF">
        <w:rPr>
          <w:rStyle w:val="Emphasis"/>
          <w:highlight w:val="yellow"/>
        </w:rPr>
        <w:t>unnecessary</w:t>
      </w:r>
      <w:r w:rsidRPr="000C18BF">
        <w:rPr>
          <w:rStyle w:val="StyleUnderline"/>
          <w:highlight w:val="yellow"/>
        </w:rPr>
        <w:t xml:space="preserve"> given the</w:t>
      </w:r>
      <w:r w:rsidRPr="00F37B8D">
        <w:rPr>
          <w:rStyle w:val="StyleUnderline"/>
        </w:rPr>
        <w:t xml:space="preserve"> </w:t>
      </w:r>
      <w:r w:rsidRPr="00F37B8D">
        <w:rPr>
          <w:rStyle w:val="Emphasis"/>
        </w:rPr>
        <w:t xml:space="preserve">global </w:t>
      </w:r>
      <w:r w:rsidRPr="000C18BF">
        <w:rPr>
          <w:rStyle w:val="Emphasis"/>
          <w:highlight w:val="yellow"/>
        </w:rPr>
        <w:t>focus on Iran’s</w:t>
      </w:r>
      <w:r w:rsidRPr="00F37B8D">
        <w:rPr>
          <w:rStyle w:val="Emphasis"/>
        </w:rPr>
        <w:t xml:space="preserve"> potential </w:t>
      </w:r>
      <w:r w:rsidRPr="000C18BF">
        <w:rPr>
          <w:rStyle w:val="Emphasis"/>
          <w:highlight w:val="yellow"/>
        </w:rPr>
        <w:t>nuclear sites</w:t>
      </w:r>
      <w:r w:rsidRPr="00B500E3">
        <w:rPr>
          <w:sz w:val="16"/>
        </w:rPr>
        <w:t xml:space="preserve">. In addition, </w:t>
      </w:r>
      <w:r w:rsidRPr="00F37B8D">
        <w:rPr>
          <w:rStyle w:val="StyleUnderline"/>
        </w:rPr>
        <w:t xml:space="preserve">Hezbollah has become a key part of </w:t>
      </w:r>
      <w:r w:rsidRPr="00B500E3">
        <w:rPr>
          <w:rStyle w:val="StyleUnderline"/>
        </w:rPr>
        <w:t>the new Iranian empire</w:t>
      </w:r>
      <w:r w:rsidRPr="00B500E3">
        <w:rPr>
          <w:sz w:val="16"/>
        </w:rPr>
        <w:t xml:space="preserve"> in the region, </w:t>
      </w:r>
      <w:r w:rsidRPr="00B500E3">
        <w:rPr>
          <w:rStyle w:val="StyleUnderline"/>
        </w:rPr>
        <w:t xml:space="preserve">fighting in Syria and training Shi‘a militias alongside Iran’s Revolutionary Guards. So Hezbollah is </w:t>
      </w:r>
      <w:r w:rsidRPr="00B500E3">
        <w:rPr>
          <w:rStyle w:val="Emphasis"/>
        </w:rPr>
        <w:t>needed by Iran</w:t>
      </w:r>
      <w:r w:rsidRPr="00B500E3">
        <w:rPr>
          <w:sz w:val="16"/>
        </w:rPr>
        <w:t xml:space="preserve"> even more today than was previously the case. </w:t>
      </w:r>
      <w:r w:rsidRPr="00B500E3">
        <w:rPr>
          <w:rStyle w:val="StyleUnderline"/>
        </w:rPr>
        <w:t>Iran and Hezbollah also are keenly aware that Israel has been developing</w:t>
      </w:r>
      <w:r w:rsidRPr="00F37B8D">
        <w:rPr>
          <w:rStyle w:val="StyleUnderline"/>
        </w:rPr>
        <w:t xml:space="preserve"> its military capabilities since 2006 and readying itself</w:t>
      </w:r>
      <w:r w:rsidRPr="00B500E3">
        <w:rPr>
          <w:sz w:val="16"/>
        </w:rPr>
        <w:t xml:space="preserve"> for the next war. </w:t>
      </w:r>
      <w:r w:rsidRPr="00F37B8D">
        <w:rPr>
          <w:rStyle w:val="StyleUnderline"/>
        </w:rPr>
        <w:t>And Israel knows the same about Hezbollah.</w:t>
      </w:r>
      <w:r w:rsidRPr="00B500E3">
        <w:rPr>
          <w:sz w:val="16"/>
        </w:rPr>
        <w:t xml:space="preserve"> For Israel, victory means Hezbollah’s complete destruction. Therefore, Israel won’t rush into a war that Hezbollah might survive.</w:t>
      </w:r>
    </w:p>
    <w:p w14:paraId="405292BC" w14:textId="77777777" w:rsidR="005D653C" w:rsidRDefault="005D653C" w:rsidP="005D653C"/>
    <w:p w14:paraId="3911F58A" w14:textId="19401EF8" w:rsidR="005D653C" w:rsidRDefault="00B500E3" w:rsidP="005D653C">
      <w:pPr>
        <w:pStyle w:val="Heading3"/>
      </w:pPr>
      <w:r>
        <w:t>1AR</w:t>
      </w:r>
      <w:r w:rsidR="005D653C">
        <w:t xml:space="preserve"> --- A2: Iran-Saudi War !</w:t>
      </w:r>
    </w:p>
    <w:p w14:paraId="01058DEC" w14:textId="77777777" w:rsidR="005D653C" w:rsidRDefault="005D653C" w:rsidP="005D653C"/>
    <w:p w14:paraId="4D224198" w14:textId="77777777" w:rsidR="005D653C" w:rsidRDefault="005D653C" w:rsidP="005D653C">
      <w:pPr>
        <w:pStyle w:val="Heading4"/>
      </w:pPr>
      <w:r>
        <w:t>No Iran-Saudi war – numerous reasons</w:t>
      </w:r>
    </w:p>
    <w:p w14:paraId="363B3A2A" w14:textId="77777777" w:rsidR="005D653C" w:rsidRPr="00814F07" w:rsidRDefault="005D653C" w:rsidP="005D653C">
      <w:r w:rsidRPr="00CD73DD">
        <w:rPr>
          <w:rStyle w:val="Style13ptBold"/>
        </w:rPr>
        <w:t>Panaite 17</w:t>
      </w:r>
      <w:r>
        <w:t xml:space="preserve"> --- </w:t>
      </w:r>
      <w:r w:rsidRPr="00CD73DD">
        <w:t xml:space="preserve">Atena C. Panaite, University of Miami, “A THESIS Submitted to the Faculty of the University of Miami in partial fulfillment of the requirements for the degree of Master of Arts COLD WAR IN THE MIDDLE EAST: IRAN AND SAUDI ARABIA”, Dec 2017, </w:t>
      </w:r>
      <w:hyperlink r:id="rId343" w:history="1">
        <w:r w:rsidRPr="00CD73DD">
          <w:rPr>
            <w:rStyle w:val="Hyperlink"/>
          </w:rPr>
          <w:t>https://scholarlyrepository.miami.edu/cgi/viewcontent.cgi?article=1717&amp;context=oa_theses</w:t>
        </w:r>
      </w:hyperlink>
      <w:r w:rsidRPr="00CD73DD">
        <w:t xml:space="preserve"> (BJN</w:t>
      </w:r>
      <w:r>
        <w:t>)</w:t>
      </w:r>
    </w:p>
    <w:p w14:paraId="19332950" w14:textId="77777777" w:rsidR="005D653C" w:rsidRDefault="005D653C" w:rsidP="005D653C">
      <w:pPr>
        <w:rPr>
          <w:rStyle w:val="StyleUnderline"/>
        </w:rPr>
      </w:pPr>
      <w:r w:rsidRPr="00836753">
        <w:rPr>
          <w:sz w:val="14"/>
        </w:rPr>
        <w:t xml:space="preserve">In these pages </w:t>
      </w:r>
      <w:r w:rsidRPr="00654F03">
        <w:rPr>
          <w:rStyle w:val="StyleUnderline"/>
        </w:rPr>
        <w:t xml:space="preserve">I have sought to uncover </w:t>
      </w:r>
      <w:r w:rsidRPr="000C18BF">
        <w:rPr>
          <w:rStyle w:val="StyleUnderline"/>
          <w:highlight w:val="yellow"/>
        </w:rPr>
        <w:t>why Iran and Saudi Arabia have not engaged in</w:t>
      </w:r>
      <w:r w:rsidRPr="00654F03">
        <w:rPr>
          <w:rStyle w:val="StyleUnderline"/>
        </w:rPr>
        <w:t xml:space="preserve"> conventional </w:t>
      </w:r>
      <w:r w:rsidRPr="000C18BF">
        <w:rPr>
          <w:rStyle w:val="StyleUnderline"/>
          <w:highlight w:val="yellow"/>
        </w:rPr>
        <w:t>war</w:t>
      </w:r>
      <w:r w:rsidRPr="00654F03">
        <w:rPr>
          <w:rStyle w:val="StyleUnderline"/>
        </w:rPr>
        <w:t>fare since 1979</w:t>
      </w:r>
      <w:r w:rsidRPr="00836753">
        <w:rPr>
          <w:sz w:val="14"/>
        </w:rPr>
        <w:t xml:space="preserve">, the year of the Iranian Revolution. </w:t>
      </w:r>
      <w:r w:rsidRPr="00814F07">
        <w:rPr>
          <w:rStyle w:val="StyleUnderline"/>
        </w:rPr>
        <w:t>The two</w:t>
      </w:r>
      <w:r w:rsidRPr="00654F03">
        <w:rPr>
          <w:rStyle w:val="StyleUnderline"/>
        </w:rPr>
        <w:t xml:space="preserve"> Middle</w:t>
      </w:r>
      <w:r>
        <w:rPr>
          <w:rStyle w:val="StyleUnderline"/>
        </w:rPr>
        <w:t xml:space="preserve"> </w:t>
      </w:r>
      <w:r w:rsidRPr="00654F03">
        <w:rPr>
          <w:rStyle w:val="StyleUnderline"/>
        </w:rPr>
        <w:t xml:space="preserve">Eastern powers, </w:t>
      </w:r>
      <w:r w:rsidRPr="00836753">
        <w:rPr>
          <w:sz w:val="14"/>
        </w:rPr>
        <w:t xml:space="preserve">arguably the most influential in the region, </w:t>
      </w:r>
      <w:r w:rsidRPr="00654F03">
        <w:rPr>
          <w:rStyle w:val="StyleUnderline"/>
        </w:rPr>
        <w:t>are led by different ideologies</w:t>
      </w:r>
      <w:r>
        <w:rPr>
          <w:rStyle w:val="StyleUnderline"/>
        </w:rPr>
        <w:t xml:space="preserve"> </w:t>
      </w:r>
      <w:r w:rsidRPr="00654F03">
        <w:rPr>
          <w:rStyle w:val="StyleUnderline"/>
        </w:rPr>
        <w:t xml:space="preserve">and national interests, which </w:t>
      </w:r>
      <w:r w:rsidRPr="000C18BF">
        <w:rPr>
          <w:rStyle w:val="StyleUnderline"/>
          <w:highlight w:val="yellow"/>
        </w:rPr>
        <w:t>one would expect to often place them on a colliding course.</w:t>
      </w:r>
      <w:r>
        <w:rPr>
          <w:rStyle w:val="StyleUnderline"/>
        </w:rPr>
        <w:t xml:space="preserve"> </w:t>
      </w:r>
      <w:r w:rsidRPr="00654F03">
        <w:rPr>
          <w:rStyle w:val="StyleUnderline"/>
        </w:rPr>
        <w:t>The existence of numerous diplomatic tensions and rifts</w:t>
      </w:r>
      <w:r w:rsidRPr="00836753">
        <w:rPr>
          <w:sz w:val="14"/>
        </w:rPr>
        <w:t xml:space="preserve">, some of which have not been investigated in this paper because of space considerations, </w:t>
      </w:r>
      <w:r w:rsidRPr="00654F03">
        <w:rPr>
          <w:rStyle w:val="StyleUnderline"/>
        </w:rPr>
        <w:t>has presented their two</w:t>
      </w:r>
      <w:r>
        <w:rPr>
          <w:rStyle w:val="StyleUnderline"/>
        </w:rPr>
        <w:t xml:space="preserve"> </w:t>
      </w:r>
      <w:r w:rsidRPr="00654F03">
        <w:rPr>
          <w:rStyle w:val="StyleUnderline"/>
        </w:rPr>
        <w:t xml:space="preserve">governments with </w:t>
      </w:r>
      <w:r w:rsidRPr="00654F03">
        <w:rPr>
          <w:rStyle w:val="Emphasis"/>
        </w:rPr>
        <w:t>numerous challenges</w:t>
      </w:r>
      <w:r w:rsidRPr="00836753">
        <w:rPr>
          <w:sz w:val="14"/>
        </w:rPr>
        <w:t xml:space="preserve">, which this paper has sought to investigate. In Chapter 2 we presented the reader with a series of factors believed to be most influential in determining whether or not Iran and Saudi Arabia would initiate an interstate war. The analysis presented in Chapters 3 and 4 has been in line with the proposed hypotheses of Chapter 2: 1. Intangible issues/ tangible issues which have acquired intangible aspects will lead to an increased risk for interstate warfare when the countries involved are contiguous; 2. Civilian domestic audiences (regime elites) will lead to a decreased risk for interstate warfare; 3. The negative assessment of their own military capabilities will lead to a decreased risk for interstate warfare. In the two cases presented in Chapter 3, the conflict arose between two contiguous states which were faced with intangible issues/tangible issues which had acquired intangible aspects. Coupled with the fact that in each dyad there was at least one personalist regime which had a limited domestic audience incapable of restricting or punishing the leader, and with one country’s assessment that its military was strong enough to challenge the other’s armed forces, it resulted in escalation to interstate war. </w:t>
      </w:r>
      <w:r w:rsidRPr="000C18BF">
        <w:rPr>
          <w:rStyle w:val="StyleUnderline"/>
          <w:highlight w:val="yellow"/>
        </w:rPr>
        <w:t>The Iran-Iraq war arose because of</w:t>
      </w:r>
      <w:r w:rsidRPr="00836753">
        <w:rPr>
          <w:sz w:val="14"/>
        </w:rPr>
        <w:t xml:space="preserve"> two major reasons. The first was </w:t>
      </w:r>
      <w:r w:rsidRPr="000C18BF">
        <w:rPr>
          <w:rStyle w:val="StyleUnderline"/>
          <w:highlight w:val="yellow"/>
        </w:rPr>
        <w:t>an intangible issue</w:t>
      </w:r>
      <w:r w:rsidRPr="00836753">
        <w:rPr>
          <w:sz w:val="14"/>
        </w:rPr>
        <w:t xml:space="preserve"> revolving around religion </w:t>
      </w:r>
      <w:r w:rsidRPr="000C18BF">
        <w:rPr>
          <w:rStyle w:val="Emphasis"/>
          <w:highlight w:val="yellow"/>
        </w:rPr>
        <w:t>and</w:t>
      </w:r>
      <w:r w:rsidRPr="00836753">
        <w:rPr>
          <w:sz w:val="14"/>
        </w:rPr>
        <w:t xml:space="preserve"> ideology (religious government vs. secular one). The Iranian Supreme Leader was a firm believer in the idea that the Iranian Revolution he had so carefully orchestrated should be exported to the region, if not the world305, and attacked Saddam’s secularism, making it seem as if Saddam was an enemy of all Muslims. On the other side of the border Saddam resorted to nationalist sentiment, employing an Arab vs. Persian framework, and seeking to place himself as the leader of the former camp. The second reason, territory, is a tangible issue which, when imbued with symbolic meaning, attains intangible characteristics. </w:t>
      </w:r>
      <w:r w:rsidRPr="00654F03">
        <w:rPr>
          <w:rStyle w:val="StyleUnderline"/>
        </w:rPr>
        <w:t xml:space="preserve">The fact that </w:t>
      </w:r>
      <w:r w:rsidRPr="000C18BF">
        <w:rPr>
          <w:rStyle w:val="StyleUnderline"/>
          <w:highlight w:val="yellow"/>
        </w:rPr>
        <w:t>Iran and Iraq were contiguous neighbors with a</w:t>
      </w:r>
      <w:r w:rsidRPr="00654F03">
        <w:rPr>
          <w:rStyle w:val="StyleUnderline"/>
        </w:rPr>
        <w:t xml:space="preserve"> long-standing disputed </w:t>
      </w:r>
      <w:r w:rsidRPr="000C18BF">
        <w:rPr>
          <w:rStyle w:val="StyleUnderline"/>
          <w:highlight w:val="yellow"/>
        </w:rPr>
        <w:t>territorial issue</w:t>
      </w:r>
      <w:r w:rsidRPr="00836753">
        <w:rPr>
          <w:sz w:val="14"/>
        </w:rPr>
        <w:t xml:space="preserve"> dramatically </w:t>
      </w:r>
      <w:r w:rsidRPr="00654F03">
        <w:rPr>
          <w:rStyle w:val="StyleUnderline"/>
        </w:rPr>
        <w:t>increased the</w:t>
      </w:r>
      <w:r>
        <w:rPr>
          <w:rStyle w:val="StyleUnderline"/>
        </w:rPr>
        <w:t xml:space="preserve"> </w:t>
      </w:r>
      <w:r w:rsidRPr="00654F03">
        <w:rPr>
          <w:rStyle w:val="StyleUnderline"/>
        </w:rPr>
        <w:t>possibility for conventional warfare</w:t>
      </w:r>
      <w:r w:rsidRPr="00836753">
        <w:rPr>
          <w:sz w:val="14"/>
        </w:rPr>
        <w:t xml:space="preserve">. Saddam imbued the Shatt al-Arab and the three disputed islands with nationalist, Arab sentiment, and distinguished between the Arab Iraqis and the "‘racist’ and resentful ‘Persian’ Iranians”306. </w:t>
      </w:r>
      <w:r w:rsidRPr="00654F03">
        <w:rPr>
          <w:rStyle w:val="StyleUnderline"/>
        </w:rPr>
        <w:t>Saddam’s personalist regime did not experience any pressure from the domestic</w:t>
      </w:r>
      <w:r>
        <w:rPr>
          <w:rStyle w:val="StyleUnderline"/>
        </w:rPr>
        <w:t xml:space="preserve"> </w:t>
      </w:r>
      <w:r w:rsidRPr="00654F03">
        <w:rPr>
          <w:rStyle w:val="StyleUnderline"/>
        </w:rPr>
        <w:t>audience, and</w:t>
      </w:r>
      <w:r w:rsidRPr="00836753">
        <w:rPr>
          <w:sz w:val="14"/>
        </w:rPr>
        <w:t xml:space="preserve"> even </w:t>
      </w:r>
      <w:r w:rsidRPr="00654F03">
        <w:rPr>
          <w:rStyle w:val="StyleUnderline"/>
        </w:rPr>
        <w:t>enjoyed encouragement in all military endeavors</w:t>
      </w:r>
      <w:r w:rsidRPr="00836753">
        <w:rPr>
          <w:sz w:val="14"/>
        </w:rPr>
        <w:t xml:space="preserve">. Analysis of meeting transcripts show the “pervasive amateurism of the decision-making processes in Iraq”, and how neither Saddam nor his advisors had “a clear idea of what military operations might entail.”307 Despite this clear lack of preparation, officials did not dare oppose the Iraqi leader, and Saddam Hussein continued on with his military adventurism. The Iranian government of the time mostly resembled a personalist regime, with decision-making revolving mainly around the Ayatollah. Khomeini’s desire to remove his political opposition was an instrumental factor in the decision to engage in the expansionary and aggressive moves which predated the war (the support of Shia groups in Iraq, the call to overthrow the Ba’ath regime), as well as in the subsequent refusal to reach a peaceful settlement afterwards308. When it comes to assessments of military capabilities, we are mostly interested in the ones made by the Iraqi government, since it was the one that initiated the attack. Countless intelligence reports assured the Iraqi leader that the Iranian army was “an illtrained rabble”309 which would pose no real threat to the Iraqi troops. He considered Iran to be exposed, vulnerable, and ready to fall, and believed that victory would befall the Iraqi army very quickly, in only a matter of days. 97 </w:t>
      </w:r>
      <w:r w:rsidRPr="00836753">
        <w:rPr>
          <w:rStyle w:val="StyleUnderline"/>
        </w:rPr>
        <w:t xml:space="preserve">The </w:t>
      </w:r>
      <w:r w:rsidRPr="000C18BF">
        <w:rPr>
          <w:rStyle w:val="StyleUnderline"/>
          <w:highlight w:val="yellow"/>
        </w:rPr>
        <w:t>Saudi involvement in the First Gulf War</w:t>
      </w:r>
      <w:r w:rsidRPr="00836753">
        <w:rPr>
          <w:rStyle w:val="StyleUnderline"/>
        </w:rPr>
        <w:t xml:space="preserve"> presents us with a</w:t>
      </w:r>
      <w:r w:rsidRPr="00836753">
        <w:rPr>
          <w:sz w:val="14"/>
        </w:rPr>
        <w:t xml:space="preserve"> rather different </w:t>
      </w:r>
      <w:r w:rsidRPr="00836753">
        <w:rPr>
          <w:rStyle w:val="StyleUnderline"/>
        </w:rPr>
        <w:t>situation, in that Iraq had not directly threaten Saudi Arabia, but had invaded its northern</w:t>
      </w:r>
      <w:r>
        <w:rPr>
          <w:rStyle w:val="StyleUnderline"/>
        </w:rPr>
        <w:t xml:space="preserve"> </w:t>
      </w:r>
      <w:r w:rsidRPr="00836753">
        <w:rPr>
          <w:rStyle w:val="StyleUnderline"/>
        </w:rPr>
        <w:t>neighbor.</w:t>
      </w:r>
      <w:r w:rsidRPr="00836753">
        <w:rPr>
          <w:sz w:val="14"/>
        </w:rPr>
        <w:t xml:space="preserve"> Nevertheless </w:t>
      </w:r>
      <w:r w:rsidRPr="00836753">
        <w:rPr>
          <w:rStyle w:val="StyleUnderline"/>
        </w:rPr>
        <w:t>Riyadh decided to intervene in order to protect the Ghawar oil</w:t>
      </w:r>
      <w:r>
        <w:rPr>
          <w:rStyle w:val="StyleUnderline"/>
        </w:rPr>
        <w:t xml:space="preserve"> </w:t>
      </w:r>
      <w:r w:rsidRPr="00836753">
        <w:rPr>
          <w:rStyle w:val="StyleUnderline"/>
        </w:rPr>
        <w:t>fields, Saudi Arabia's most valuable petroleum fields</w:t>
      </w:r>
      <w:r w:rsidRPr="00836753">
        <w:rPr>
          <w:sz w:val="14"/>
        </w:rPr>
        <w:t xml:space="preserve">. Iraqi control of this area, in addition to the Kuwaiti and Iraqi reserves it already controlled, would have significantly increased Iraqi oil reserves, giving it a major economic advantage. </w:t>
      </w:r>
      <w:r w:rsidRPr="000C18BF">
        <w:rPr>
          <w:rStyle w:val="StyleUnderline"/>
          <w:highlight w:val="yellow"/>
        </w:rPr>
        <w:t>Once again we have two contiguous states fighting over territory</w:t>
      </w:r>
      <w:r w:rsidRPr="00836753">
        <w:rPr>
          <w:rStyle w:val="StyleUnderline"/>
        </w:rPr>
        <w:t>,</w:t>
      </w:r>
      <w:r w:rsidRPr="00836753">
        <w:rPr>
          <w:sz w:val="14"/>
        </w:rPr>
        <w:t xml:space="preserve"> which this time acquires intangible characteristics due to its unrivaled importance for Saudi national interests and revenues. </w:t>
      </w:r>
      <w:r w:rsidRPr="00836753">
        <w:rPr>
          <w:rStyle w:val="StyleUnderline"/>
        </w:rPr>
        <w:t>The characteristics of the Saudi regime ensured that the decision to go to war was</w:t>
      </w:r>
      <w:r>
        <w:rPr>
          <w:rStyle w:val="StyleUnderline"/>
        </w:rPr>
        <w:t xml:space="preserve"> </w:t>
      </w:r>
      <w:r w:rsidRPr="00836753">
        <w:rPr>
          <w:rStyle w:val="StyleUnderline"/>
        </w:rPr>
        <w:t>reached after discussions among the regime elites -ministers</w:t>
      </w:r>
      <w:r w:rsidRPr="00836753">
        <w:rPr>
          <w:sz w:val="14"/>
        </w:rPr>
        <w:t xml:space="preserve">, family, the military, tribes, and the ulema- reached a consensus. As for their assessment of their own military capabilities, they represented a factor which took a backseat to considerations of national interest: negative assessments of their own military capabilities pushed Saudi leaders towards turning to the United States and other NATO members for assistance, but did not prevent it from engaging in the war, because the possibility of losing the territory discussed above was too catastrophic. This did not mean that they engaged in the Gulf War with no consideration for their military capabilities, only that their assessment of the lack of preparedness of their military forces led them to seek help from their allies. </w:t>
      </w:r>
      <w:r w:rsidRPr="000C18BF">
        <w:rPr>
          <w:rStyle w:val="StyleUnderline"/>
          <w:highlight w:val="yellow"/>
        </w:rPr>
        <w:t>The two cases</w:t>
      </w:r>
      <w:r w:rsidRPr="00836753">
        <w:rPr>
          <w:sz w:val="14"/>
        </w:rPr>
        <w:t xml:space="preserve"> presented in Chapter 4 were </w:t>
      </w:r>
      <w:r w:rsidRPr="000C18BF">
        <w:rPr>
          <w:rStyle w:val="StyleUnderline"/>
          <w:highlight w:val="yellow"/>
        </w:rPr>
        <w:t>presented</w:t>
      </w:r>
      <w:r w:rsidRPr="00836753">
        <w:rPr>
          <w:sz w:val="14"/>
        </w:rPr>
        <w:t xml:space="preserve"> in order to </w:t>
      </w:r>
      <w:r w:rsidRPr="000C18BF">
        <w:rPr>
          <w:rStyle w:val="StyleUnderline"/>
          <w:highlight w:val="yellow"/>
        </w:rPr>
        <w:t>offer a better understanding of the reasons</w:t>
      </w:r>
      <w:r w:rsidRPr="00836753">
        <w:rPr>
          <w:rStyle w:val="StyleUnderline"/>
        </w:rPr>
        <w:t xml:space="preserve"> and mechanisms </w:t>
      </w:r>
      <w:r w:rsidRPr="000C18BF">
        <w:rPr>
          <w:rStyle w:val="StyleUnderline"/>
          <w:highlight w:val="yellow"/>
        </w:rPr>
        <w:t>behind the absence of</w:t>
      </w:r>
      <w:r w:rsidRPr="00836753">
        <w:rPr>
          <w:rStyle w:val="StyleUnderline"/>
        </w:rPr>
        <w:t xml:space="preserve"> interstate </w:t>
      </w:r>
      <w:r w:rsidRPr="000C18BF">
        <w:rPr>
          <w:rStyle w:val="StyleUnderline"/>
          <w:highlight w:val="yellow"/>
        </w:rPr>
        <w:t>war between Iran and Saudi Arabia.</w:t>
      </w:r>
      <w:r w:rsidRPr="00836753">
        <w:rPr>
          <w:rStyle w:val="StyleUnderline"/>
        </w:rPr>
        <w:t xml:space="preserve"> </w:t>
      </w:r>
      <w:r w:rsidRPr="00836753">
        <w:rPr>
          <w:sz w:val="14"/>
        </w:rPr>
        <w:t xml:space="preserve">Both crises start from an intangible issue –religion- which this time arises between countries that are not contiguous, therefore diminishing the probability for war. The crisis of 1987 began due to the death of numerous Iranian pilgrims during the annual Hajj, which has always been a source of contention between Sunni and Shiite Muslims. The absence of war, despite the significant escalatory moves (boycotting the Hajj, severing diplomatic ties) cannot be understood without making reference to the two cases of Chapter 3 and their effect on military capabilities. </w:t>
      </w:r>
      <w:r w:rsidRPr="00836753">
        <w:rPr>
          <w:rStyle w:val="StyleUnderline"/>
        </w:rPr>
        <w:t>When the 1987 crisis commenced</w:t>
      </w:r>
      <w:r w:rsidRPr="00836753">
        <w:rPr>
          <w:sz w:val="14"/>
        </w:rPr>
        <w:t xml:space="preserve">, I believe that </w:t>
      </w:r>
      <w:r w:rsidRPr="00836753">
        <w:rPr>
          <w:rStyle w:val="StyleUnderline"/>
        </w:rPr>
        <w:t>what emboldened the leadership</w:t>
      </w:r>
      <w:r>
        <w:rPr>
          <w:rStyle w:val="StyleUnderline"/>
        </w:rPr>
        <w:t xml:space="preserve"> </w:t>
      </w:r>
      <w:r w:rsidRPr="00836753">
        <w:rPr>
          <w:rStyle w:val="StyleUnderline"/>
        </w:rPr>
        <w:t>in Riyadh was the awareness that Iran had been left militarily and economically depleted</w:t>
      </w:r>
      <w:r>
        <w:rPr>
          <w:rStyle w:val="StyleUnderline"/>
        </w:rPr>
        <w:t xml:space="preserve"> </w:t>
      </w:r>
      <w:r w:rsidRPr="00836753">
        <w:rPr>
          <w:rStyle w:val="StyleUnderline"/>
        </w:rPr>
        <w:t>by the Iran-Iraq war, and would not engage</w:t>
      </w:r>
      <w:r w:rsidRPr="00836753">
        <w:rPr>
          <w:sz w:val="14"/>
        </w:rPr>
        <w:t xml:space="preserve"> in another </w:t>
      </w:r>
      <w:r w:rsidRPr="00836753">
        <w:rPr>
          <w:rStyle w:val="StyleUnderline"/>
        </w:rPr>
        <w:t>with Saudi Arabia</w:t>
      </w:r>
      <w:r w:rsidRPr="00836753">
        <w:rPr>
          <w:sz w:val="14"/>
        </w:rPr>
        <w:t xml:space="preserve"> when it was still bogged down in the one with its western neighbor. </w:t>
      </w:r>
      <w:r w:rsidRPr="00836753">
        <w:rPr>
          <w:rStyle w:val="StyleUnderline"/>
        </w:rPr>
        <w:t>Iran, on the other hand, had been so</w:t>
      </w:r>
      <w:r>
        <w:rPr>
          <w:rStyle w:val="StyleUnderline"/>
        </w:rPr>
        <w:t xml:space="preserve"> </w:t>
      </w:r>
      <w:r w:rsidRPr="00836753">
        <w:rPr>
          <w:rStyle w:val="StyleUnderline"/>
        </w:rPr>
        <w:t>negatively impacted by the Iran-Iraq war, that it most likely could not even fathom</w:t>
      </w:r>
      <w:r>
        <w:rPr>
          <w:rStyle w:val="StyleUnderline"/>
        </w:rPr>
        <w:t xml:space="preserve"> </w:t>
      </w:r>
      <w:r w:rsidRPr="00836753">
        <w:rPr>
          <w:rStyle w:val="StyleUnderline"/>
        </w:rPr>
        <w:t>engaging in a second one</w:t>
      </w:r>
      <w:r w:rsidRPr="00836753">
        <w:rPr>
          <w:sz w:val="14"/>
        </w:rPr>
        <w:t xml:space="preserve"> with the other major regional power, Saudi Arabia. </w:t>
      </w:r>
      <w:r w:rsidRPr="00836753">
        <w:rPr>
          <w:rStyle w:val="StyleUnderline"/>
        </w:rPr>
        <w:t>Two years after the war was over</w:t>
      </w:r>
      <w:r w:rsidRPr="00836753">
        <w:rPr>
          <w:sz w:val="14"/>
        </w:rPr>
        <w:t xml:space="preserve">, and while the crisis with Iran was still developing, </w:t>
      </w:r>
      <w:r w:rsidRPr="00836753">
        <w:rPr>
          <w:rStyle w:val="StyleUnderline"/>
        </w:rPr>
        <w:t>Saudi Arabia found itself bogged down in its own war with Iraq</w:t>
      </w:r>
      <w:r w:rsidRPr="00836753">
        <w:rPr>
          <w:sz w:val="14"/>
        </w:rPr>
        <w:t xml:space="preserve">. Its poor military capabilities having led to a request for foreign intervention, it would have been catastrophic had it incited war with Iran. Because of this conflict with its northern neighbor, and because of Iranian isolation and its poor economic and military status, </w:t>
      </w:r>
      <w:r w:rsidRPr="00836753">
        <w:rPr>
          <w:rStyle w:val="StyleUnderline"/>
        </w:rPr>
        <w:t>the</w:t>
      </w:r>
      <w:r>
        <w:rPr>
          <w:rStyle w:val="StyleUnderline"/>
        </w:rPr>
        <w:t xml:space="preserve"> </w:t>
      </w:r>
      <w:r w:rsidRPr="00836753">
        <w:rPr>
          <w:rStyle w:val="StyleUnderline"/>
        </w:rPr>
        <w:t xml:space="preserve">two countries accepted mediation and resolved their crisis </w:t>
      </w:r>
      <w:r w:rsidRPr="00836753">
        <w:rPr>
          <w:sz w:val="14"/>
        </w:rPr>
        <w:t xml:space="preserve">only a few months after the Iraqi invasion of Kuwait began. </w:t>
      </w:r>
      <w:r w:rsidRPr="00836753">
        <w:rPr>
          <w:rStyle w:val="StyleUnderline"/>
        </w:rPr>
        <w:t>Changes in the Iranian polity following the end of the Iran-Iraq war moved the</w:t>
      </w:r>
      <w:r>
        <w:rPr>
          <w:rStyle w:val="StyleUnderline"/>
        </w:rPr>
        <w:t xml:space="preserve"> </w:t>
      </w:r>
      <w:r w:rsidRPr="00836753">
        <w:rPr>
          <w:rStyle w:val="StyleUnderline"/>
        </w:rPr>
        <w:t>regime away from</w:t>
      </w:r>
      <w:r w:rsidRPr="00836753">
        <w:rPr>
          <w:sz w:val="14"/>
        </w:rPr>
        <w:t xml:space="preserve"> its previously mentioned </w:t>
      </w:r>
      <w:r w:rsidRPr="00836753">
        <w:rPr>
          <w:rStyle w:val="StyleUnderline"/>
        </w:rPr>
        <w:t>personalist tendencies</w:t>
      </w:r>
      <w:r w:rsidRPr="00836753">
        <w:rPr>
          <w:sz w:val="14"/>
        </w:rPr>
        <w:t xml:space="preserve"> and closer to those characteristic of single-party regimes. The Iranian decision-making process began to include other actors, most notably </w:t>
      </w:r>
      <w:r w:rsidRPr="00836753">
        <w:rPr>
          <w:rStyle w:val="StyleUnderline"/>
        </w:rPr>
        <w:t>the president,</w:t>
      </w:r>
      <w:r w:rsidRPr="00836753">
        <w:rPr>
          <w:sz w:val="14"/>
        </w:rPr>
        <w:t xml:space="preserve"> who </w:t>
      </w:r>
      <w:r w:rsidRPr="00836753">
        <w:rPr>
          <w:rStyle w:val="StyleUnderline"/>
        </w:rPr>
        <w:t>took on more responsibility in the</w:t>
      </w:r>
      <w:r>
        <w:rPr>
          <w:rStyle w:val="StyleUnderline"/>
        </w:rPr>
        <w:t xml:space="preserve"> </w:t>
      </w:r>
      <w:r w:rsidRPr="00836753">
        <w:rPr>
          <w:rStyle w:val="StyleUnderline"/>
        </w:rPr>
        <w:t>foreign policy department, placed the country’s national interest above matters of ideology</w:t>
      </w:r>
      <w:r>
        <w:rPr>
          <w:rStyle w:val="StyleUnderline"/>
        </w:rPr>
        <w:t xml:space="preserve"> </w:t>
      </w:r>
      <w:r w:rsidRPr="00836753">
        <w:rPr>
          <w:rStyle w:val="StyleUnderline"/>
        </w:rPr>
        <w:t>and religion, and took more initiative in matters concerning the military</w:t>
      </w:r>
      <w:r w:rsidRPr="00836753">
        <w:rPr>
          <w:sz w:val="14"/>
        </w:rPr>
        <w:t xml:space="preserve">. </w:t>
      </w:r>
      <w:r w:rsidRPr="00836753">
        <w:rPr>
          <w:rStyle w:val="StyleUnderline"/>
        </w:rPr>
        <w:t>The Saudi leadership structure remained the same</w:t>
      </w:r>
      <w:r w:rsidRPr="00836753">
        <w:rPr>
          <w:sz w:val="14"/>
        </w:rPr>
        <w:t xml:space="preserve"> as in the days of the 1980s, </w:t>
      </w:r>
      <w:r w:rsidRPr="00836753">
        <w:rPr>
          <w:rStyle w:val="StyleUnderline"/>
        </w:rPr>
        <w:t>maintaining the same structure of regime elites and its emphasis on consensus.</w:t>
      </w:r>
      <w:r w:rsidRPr="00836753">
        <w:rPr>
          <w:sz w:val="14"/>
        </w:rPr>
        <w:t xml:space="preserve"> While primary sources are hard to come by, the coherent foreign policy put forward by the government is evidence of the Kingdom’s reliance on its regime elites and of their influence in the decision-making process. The steps undertaken to appease the Saudi Shi’is show how Riyadh considered Iraq to be the main threat of the time, and how they agreed that the main focus should be on preventing turmoil in the Eastern region. Iran was no longer enemy #1, but now came second, a move which helped the two countries’ sit down and negotiate their issues. The 2015 crisis also began because of an intangible issue –that of religion. The Hajj tragedy of 2015 and the execution of Nimr al-Nimr in 2016 were the sparks that led to the Iranian boycott of the Hajj and the Saudi decision to sever diplomatic ties. Religion and power politics were once again intersecting in Iranian and Saudi discourse, with both seeking to embed the religious issues within discussions of diplomacy, law, and military force. Tehran sought to delegitimize Saudi management of the holy sites, while Riyadh attacked the Iranian leadership of the Shia branch of Islam. When analyzing the influence of the regime types upon the absence of interstate war resulting from the most recent Iranian-Saudi crisis, we are faced with a change in the way the Saudi regime operates. Recent developments have antagonized the traditional, conservative elites310 and have noticed a “centralization of power in the office of the deputy crown prince, which has amounted to a shift in decision-making from consensual and deliberative to swift and adventurous, most markedly in foreign policy”311. It is therefore more difficult to assess the probability of Saudi Arabia engaging in an interstate war with Iran, especially considering the novelty of these developments, the ongoing “reengineering” of Saudi society, and the unavailability of evidence for the decisionmaking process. However, considering the emphasis placed by the Crown Prince on the development of the Saudi economy, it is difficult to imagine a situation where it would initiate a war which would undoubtedly affect Saudi coffers. </w:t>
      </w:r>
      <w:r w:rsidRPr="000C18BF">
        <w:rPr>
          <w:rStyle w:val="StyleUnderline"/>
          <w:highlight w:val="yellow"/>
        </w:rPr>
        <w:t>The Iranian regime</w:t>
      </w:r>
      <w:r w:rsidRPr="00836753">
        <w:rPr>
          <w:sz w:val="14"/>
        </w:rPr>
        <w:t xml:space="preserve">, on the other hand, </w:t>
      </w:r>
      <w:r w:rsidRPr="000C18BF">
        <w:rPr>
          <w:rStyle w:val="StyleUnderline"/>
          <w:highlight w:val="yellow"/>
        </w:rPr>
        <w:t>finds itself in a</w:t>
      </w:r>
      <w:r w:rsidRPr="00836753">
        <w:rPr>
          <w:sz w:val="14"/>
        </w:rPr>
        <w:t xml:space="preserve"> more </w:t>
      </w:r>
      <w:r w:rsidRPr="000C18BF">
        <w:rPr>
          <w:rStyle w:val="StyleUnderline"/>
          <w:highlight w:val="yellow"/>
        </w:rPr>
        <w:t>stable situation</w:t>
      </w:r>
      <w:r w:rsidRPr="00836753">
        <w:rPr>
          <w:rStyle w:val="StyleUnderline"/>
        </w:rPr>
        <w:t>, and</w:t>
      </w:r>
      <w:r>
        <w:rPr>
          <w:rStyle w:val="StyleUnderline"/>
        </w:rPr>
        <w:t xml:space="preserve"> </w:t>
      </w:r>
      <w:r w:rsidRPr="000C18BF">
        <w:rPr>
          <w:rStyle w:val="StyleUnderline"/>
          <w:highlight w:val="yellow"/>
        </w:rPr>
        <w:t>pursuing</w:t>
      </w:r>
      <w:r w:rsidRPr="00836753">
        <w:rPr>
          <w:rStyle w:val="StyleUnderline"/>
        </w:rPr>
        <w:t xml:space="preserve"> a policy of </w:t>
      </w:r>
      <w:r w:rsidRPr="000C18BF">
        <w:rPr>
          <w:rStyle w:val="StyleUnderline"/>
          <w:highlight w:val="yellow"/>
        </w:rPr>
        <w:t>constructive engagement with the world</w:t>
      </w:r>
      <w:r w:rsidRPr="00836753">
        <w:rPr>
          <w:rStyle w:val="StyleUnderline"/>
        </w:rPr>
        <w:t>. Within its political system</w:t>
      </w:r>
      <w:r>
        <w:rPr>
          <w:rStyle w:val="StyleUnderline"/>
        </w:rPr>
        <w:t xml:space="preserve"> </w:t>
      </w:r>
      <w:r w:rsidRPr="00836753">
        <w:rPr>
          <w:rStyle w:val="StyleUnderline"/>
        </w:rPr>
        <w:t xml:space="preserve">making </w:t>
      </w:r>
      <w:r w:rsidRPr="000C18BF">
        <w:rPr>
          <w:rStyle w:val="StyleUnderline"/>
          <w:highlight w:val="yellow"/>
        </w:rPr>
        <w:t>a decision to engage in war is not an easy task</w:t>
      </w:r>
      <w:r w:rsidRPr="00836753">
        <w:rPr>
          <w:sz w:val="14"/>
        </w:rPr>
        <w:t xml:space="preserve"> and depends on whether “there is political will for such action.” </w:t>
      </w:r>
      <w:r w:rsidRPr="000C18BF">
        <w:rPr>
          <w:rStyle w:val="StyleUnderline"/>
          <w:highlight w:val="yellow"/>
        </w:rPr>
        <w:t>There appears to be consensus in</w:t>
      </w:r>
      <w:r w:rsidRPr="00836753">
        <w:rPr>
          <w:rStyle w:val="StyleUnderline"/>
        </w:rPr>
        <w:t xml:space="preserve"> the </w:t>
      </w:r>
      <w:r w:rsidRPr="000C18BF">
        <w:rPr>
          <w:rStyle w:val="StyleUnderline"/>
          <w:highlight w:val="yellow"/>
        </w:rPr>
        <w:t>Iran</w:t>
      </w:r>
      <w:r w:rsidRPr="00836753">
        <w:rPr>
          <w:rStyle w:val="StyleUnderline"/>
        </w:rPr>
        <w:t>ian polity as to a</w:t>
      </w:r>
      <w:r>
        <w:rPr>
          <w:rStyle w:val="StyleUnderline"/>
        </w:rPr>
        <w:t xml:space="preserve"> </w:t>
      </w:r>
      <w:r w:rsidRPr="00836753">
        <w:rPr>
          <w:rStyle w:val="StyleUnderline"/>
        </w:rPr>
        <w:t xml:space="preserve">desire </w:t>
      </w:r>
      <w:r w:rsidRPr="000C18BF">
        <w:rPr>
          <w:rStyle w:val="StyleUnderline"/>
          <w:highlight w:val="yellow"/>
        </w:rPr>
        <w:t xml:space="preserve">to avoid escalation with </w:t>
      </w:r>
      <w:r w:rsidRPr="00814F07">
        <w:rPr>
          <w:rStyle w:val="StyleUnderline"/>
        </w:rPr>
        <w:t xml:space="preserve">its </w:t>
      </w:r>
      <w:r w:rsidRPr="000C18BF">
        <w:rPr>
          <w:rStyle w:val="StyleUnderline"/>
          <w:highlight w:val="yellow"/>
        </w:rPr>
        <w:t>Gulf neighbors</w:t>
      </w:r>
      <w:r w:rsidRPr="00836753">
        <w:rPr>
          <w:sz w:val="14"/>
        </w:rPr>
        <w:t xml:space="preserve">, as evidenced by the condemnation of the Saudi embassy attack by the Supreme Leader, the president, and the Foreign Minister.312 It is also important to note that </w:t>
      </w:r>
      <w:r w:rsidRPr="000C18BF">
        <w:rPr>
          <w:rStyle w:val="StyleUnderline"/>
          <w:highlight w:val="yellow"/>
        </w:rPr>
        <w:t>the majority of Iran’s</w:t>
      </w:r>
      <w:r w:rsidRPr="00836753">
        <w:rPr>
          <w:rStyle w:val="StyleUnderline"/>
        </w:rPr>
        <w:t xml:space="preserve"> current </w:t>
      </w:r>
      <w:r w:rsidRPr="000C18BF">
        <w:rPr>
          <w:rStyle w:val="StyleUnderline"/>
          <w:highlight w:val="yellow"/>
        </w:rPr>
        <w:t>leaders were</w:t>
      </w:r>
      <w:r w:rsidRPr="00836753">
        <w:rPr>
          <w:rStyle w:val="StyleUnderline"/>
        </w:rPr>
        <w:t xml:space="preserve"> in</w:t>
      </w:r>
      <w:r>
        <w:rPr>
          <w:rStyle w:val="StyleUnderline"/>
        </w:rPr>
        <w:t xml:space="preserve"> </w:t>
      </w:r>
      <w:r w:rsidRPr="00836753">
        <w:rPr>
          <w:rStyle w:val="StyleUnderline"/>
        </w:rPr>
        <w:t xml:space="preserve">one way or another </w:t>
      </w:r>
      <w:r w:rsidRPr="000C18BF">
        <w:rPr>
          <w:rStyle w:val="StyleUnderline"/>
          <w:highlight w:val="yellow"/>
        </w:rPr>
        <w:t>involved in the</w:t>
      </w:r>
      <w:r w:rsidRPr="00836753">
        <w:rPr>
          <w:rStyle w:val="StyleUnderline"/>
        </w:rPr>
        <w:t xml:space="preserve"> destructive </w:t>
      </w:r>
      <w:r w:rsidRPr="000C18BF">
        <w:rPr>
          <w:rStyle w:val="StyleUnderline"/>
          <w:highlight w:val="yellow"/>
        </w:rPr>
        <w:t>Iran-Iraq war and are</w:t>
      </w:r>
      <w:r w:rsidRPr="00836753">
        <w:rPr>
          <w:rStyle w:val="StyleUnderline"/>
        </w:rPr>
        <w:t xml:space="preserve"> thus fully </w:t>
      </w:r>
      <w:r w:rsidRPr="000C18BF">
        <w:rPr>
          <w:rStyle w:val="StyleUnderline"/>
          <w:highlight w:val="yellow"/>
        </w:rPr>
        <w:t>aware of the costs</w:t>
      </w:r>
      <w:r w:rsidRPr="00836753">
        <w:rPr>
          <w:rStyle w:val="StyleUnderline"/>
        </w:rPr>
        <w:t xml:space="preserve"> involved </w:t>
      </w:r>
      <w:r w:rsidRPr="000C18BF">
        <w:rPr>
          <w:rStyle w:val="StyleUnderline"/>
          <w:highlight w:val="yellow"/>
        </w:rPr>
        <w:t>in a war</w:t>
      </w:r>
      <w:r w:rsidRPr="00836753">
        <w:rPr>
          <w:sz w:val="14"/>
        </w:rPr>
        <w:t xml:space="preserve"> with another regional power313. Thus the </w:t>
      </w:r>
      <w:r w:rsidRPr="000C18BF">
        <w:rPr>
          <w:rStyle w:val="StyleUnderline"/>
          <w:highlight w:val="yellow"/>
        </w:rPr>
        <w:t>regime elites play an important role in</w:t>
      </w:r>
      <w:r w:rsidRPr="000C18BF">
        <w:rPr>
          <w:rStyle w:val="Emphasis"/>
          <w:highlight w:val="yellow"/>
        </w:rPr>
        <w:t xml:space="preserve"> deterring armed conflict</w:t>
      </w:r>
      <w:r w:rsidRPr="00836753">
        <w:rPr>
          <w:sz w:val="14"/>
        </w:rPr>
        <w:t xml:space="preserve">, and even though certain branches of the government (like the IRGC) sometimes favor military action, they are not empowered to take independent action314. </w:t>
      </w:r>
      <w:r w:rsidRPr="00836753">
        <w:rPr>
          <w:rStyle w:val="StyleUnderline"/>
        </w:rPr>
        <w:t>An external factor plays a major role in both Saudi and Iranian assessments of</w:t>
      </w:r>
      <w:r>
        <w:rPr>
          <w:rStyle w:val="StyleUnderline"/>
        </w:rPr>
        <w:t xml:space="preserve"> </w:t>
      </w:r>
      <w:r w:rsidRPr="00836753">
        <w:rPr>
          <w:rStyle w:val="StyleUnderline"/>
        </w:rPr>
        <w:t>their military capabilities</w:t>
      </w:r>
      <w:r w:rsidRPr="00836753">
        <w:rPr>
          <w:sz w:val="14"/>
        </w:rPr>
        <w:t xml:space="preserve"> over the past year. </w:t>
      </w:r>
      <w:r w:rsidRPr="000C18BF">
        <w:rPr>
          <w:rStyle w:val="StyleUnderline"/>
          <w:highlight w:val="yellow"/>
        </w:rPr>
        <w:t>The</w:t>
      </w:r>
      <w:r w:rsidRPr="00836753">
        <w:rPr>
          <w:sz w:val="14"/>
        </w:rPr>
        <w:t xml:space="preserve"> recent </w:t>
      </w:r>
      <w:r w:rsidRPr="000C18BF">
        <w:rPr>
          <w:rStyle w:val="StyleUnderline"/>
          <w:highlight w:val="yellow"/>
        </w:rPr>
        <w:t>rapprochement between</w:t>
      </w:r>
      <w:r w:rsidRPr="00836753">
        <w:rPr>
          <w:sz w:val="14"/>
        </w:rPr>
        <w:t xml:space="preserve"> the </w:t>
      </w:r>
      <w:r w:rsidRPr="000C18BF">
        <w:rPr>
          <w:rStyle w:val="StyleUnderline"/>
          <w:highlight w:val="yellow"/>
        </w:rPr>
        <w:t>Trump</w:t>
      </w:r>
      <w:r w:rsidRPr="00836753">
        <w:rPr>
          <w:sz w:val="14"/>
        </w:rPr>
        <w:t xml:space="preserve"> administration </w:t>
      </w:r>
      <w:r w:rsidRPr="000C18BF">
        <w:rPr>
          <w:rStyle w:val="StyleUnderline"/>
          <w:highlight w:val="yellow"/>
        </w:rPr>
        <w:t>and Saudi Arabia</w:t>
      </w:r>
      <w:r w:rsidRPr="00836753">
        <w:rPr>
          <w:rStyle w:val="StyleUnderline"/>
        </w:rPr>
        <w:t xml:space="preserve"> has most likely </w:t>
      </w:r>
      <w:r w:rsidRPr="000C18BF">
        <w:rPr>
          <w:rStyle w:val="StyleUnderline"/>
          <w:highlight w:val="yellow"/>
        </w:rPr>
        <w:t>led an understanding within</w:t>
      </w:r>
      <w:r w:rsidRPr="00836753">
        <w:rPr>
          <w:rStyle w:val="StyleUnderline"/>
        </w:rPr>
        <w:t xml:space="preserve"> the</w:t>
      </w:r>
      <w:r>
        <w:rPr>
          <w:rStyle w:val="StyleUnderline"/>
        </w:rPr>
        <w:t xml:space="preserve"> </w:t>
      </w:r>
      <w:r w:rsidRPr="000C18BF">
        <w:rPr>
          <w:rStyle w:val="StyleUnderline"/>
          <w:highlight w:val="yellow"/>
        </w:rPr>
        <w:t>Iran</w:t>
      </w:r>
      <w:r w:rsidRPr="00836753">
        <w:rPr>
          <w:rStyle w:val="StyleUnderline"/>
        </w:rPr>
        <w:t xml:space="preserve">ian government </w:t>
      </w:r>
      <w:r w:rsidRPr="000C18BF">
        <w:rPr>
          <w:rStyle w:val="StyleUnderline"/>
          <w:highlight w:val="yellow"/>
        </w:rPr>
        <w:t>that were Iran to initiate an interstate war</w:t>
      </w:r>
      <w:r w:rsidRPr="00836753">
        <w:rPr>
          <w:rStyle w:val="StyleUnderline"/>
        </w:rPr>
        <w:t xml:space="preserve"> with Saudi Arabia, </w:t>
      </w:r>
      <w:r w:rsidRPr="000C18BF">
        <w:rPr>
          <w:rStyle w:val="StyleUnderline"/>
          <w:highlight w:val="yellow"/>
        </w:rPr>
        <w:t>the kingdom would have the assistance</w:t>
      </w:r>
      <w:r w:rsidRPr="00836753">
        <w:rPr>
          <w:rStyle w:val="StyleUnderline"/>
        </w:rPr>
        <w:t xml:space="preserve"> and support </w:t>
      </w:r>
      <w:r w:rsidRPr="000C18BF">
        <w:rPr>
          <w:rStyle w:val="StyleUnderline"/>
          <w:highlight w:val="yellow"/>
        </w:rPr>
        <w:t>of the United States,</w:t>
      </w:r>
      <w:r w:rsidRPr="000C18BF">
        <w:rPr>
          <w:sz w:val="14"/>
          <w:highlight w:val="yellow"/>
        </w:rPr>
        <w:t xml:space="preserve"> </w:t>
      </w:r>
      <w:r w:rsidRPr="000C18BF">
        <w:rPr>
          <w:rStyle w:val="Emphasis"/>
          <w:highlight w:val="yellow"/>
        </w:rPr>
        <w:t>which the Iranian army is not equipped to confront</w:t>
      </w:r>
      <w:r w:rsidRPr="00836753">
        <w:rPr>
          <w:rStyle w:val="Emphasis"/>
        </w:rPr>
        <w:t>.</w:t>
      </w:r>
      <w:r>
        <w:rPr>
          <w:rStyle w:val="Emphasis"/>
        </w:rPr>
        <w:t xml:space="preserve"> </w:t>
      </w:r>
      <w:r w:rsidRPr="00836753">
        <w:rPr>
          <w:sz w:val="14"/>
        </w:rPr>
        <w:t xml:space="preserve">Each country has its own military advantages, but also glaring disadvantages which would most likely turn the conflict into a protracted war. Iran’s strong military force of approximately 550,000 active personnel, and largest arsenal of short- and medium-range ballistic and cruise missiles in the region315 are a few worth mentioning. </w:t>
      </w:r>
      <w:r w:rsidRPr="000C18BF">
        <w:rPr>
          <w:rStyle w:val="StyleUnderline"/>
          <w:highlight w:val="yellow"/>
        </w:rPr>
        <w:t>Saudi Arabia, on the other hand, has a</w:t>
      </w:r>
      <w:r w:rsidRPr="00836753">
        <w:rPr>
          <w:rStyle w:val="StyleUnderline"/>
        </w:rPr>
        <w:t xml:space="preserve"> </w:t>
      </w:r>
      <w:r w:rsidRPr="00836753">
        <w:rPr>
          <w:sz w:val="14"/>
        </w:rPr>
        <w:t xml:space="preserve">much </w:t>
      </w:r>
      <w:r w:rsidRPr="000C18BF">
        <w:rPr>
          <w:rStyle w:val="StyleUnderline"/>
          <w:highlight w:val="yellow"/>
        </w:rPr>
        <w:t>small</w:t>
      </w:r>
      <w:r w:rsidRPr="00836753">
        <w:rPr>
          <w:sz w:val="14"/>
        </w:rPr>
        <w:t xml:space="preserve">er </w:t>
      </w:r>
      <w:r w:rsidRPr="000C18BF">
        <w:rPr>
          <w:rStyle w:val="StyleUnderline"/>
          <w:highlight w:val="yellow"/>
        </w:rPr>
        <w:t>army</w:t>
      </w:r>
      <w:r w:rsidRPr="00836753">
        <w:rPr>
          <w:sz w:val="14"/>
        </w:rPr>
        <w:t>, mostly “</w:t>
      </w:r>
      <w:r w:rsidRPr="000C18BF">
        <w:rPr>
          <w:rStyle w:val="StyleUnderline"/>
          <w:highlight w:val="yellow"/>
        </w:rPr>
        <w:t>built</w:t>
      </w:r>
      <w:r w:rsidRPr="00836753">
        <w:rPr>
          <w:rStyle w:val="StyleUnderline"/>
        </w:rPr>
        <w:t xml:space="preserve"> to protect</w:t>
      </w:r>
      <w:r>
        <w:rPr>
          <w:rStyle w:val="StyleUnderline"/>
        </w:rPr>
        <w:t xml:space="preserve"> </w:t>
      </w:r>
      <w:r w:rsidRPr="00836753">
        <w:rPr>
          <w:rStyle w:val="StyleUnderline"/>
        </w:rPr>
        <w:t>authoritarian regimes from unarmed civilian uprisings</w:t>
      </w:r>
      <w:r w:rsidRPr="00836753">
        <w:rPr>
          <w:sz w:val="14"/>
        </w:rPr>
        <w:t xml:space="preserve">, </w:t>
      </w:r>
      <w:r w:rsidRPr="000C18BF">
        <w:rPr>
          <w:rStyle w:val="Emphasis"/>
          <w:highlight w:val="yellow"/>
        </w:rPr>
        <w:t>not to fight</w:t>
      </w:r>
      <w:r w:rsidRPr="00836753">
        <w:rPr>
          <w:rStyle w:val="Emphasis"/>
        </w:rPr>
        <w:t xml:space="preserve"> actual </w:t>
      </w:r>
      <w:r w:rsidRPr="000C18BF">
        <w:rPr>
          <w:rStyle w:val="Emphasis"/>
          <w:highlight w:val="yellow"/>
        </w:rPr>
        <w:t>wars</w:t>
      </w:r>
      <w:r w:rsidRPr="00836753">
        <w:rPr>
          <w:sz w:val="14"/>
        </w:rPr>
        <w:t xml:space="preserve">.” Despite its impressive Air Force, in the past Saudis outsourced their fighting316, leading one to believe that </w:t>
      </w:r>
      <w:r w:rsidRPr="00836753">
        <w:rPr>
          <w:rStyle w:val="StyleUnderline"/>
        </w:rPr>
        <w:t>it would stand at a great disadvantage in the event of an interstate war with</w:t>
      </w:r>
      <w:r>
        <w:rPr>
          <w:rStyle w:val="StyleUnderline"/>
        </w:rPr>
        <w:t xml:space="preserve"> </w:t>
      </w:r>
      <w:r w:rsidRPr="00836753">
        <w:rPr>
          <w:rStyle w:val="StyleUnderline"/>
        </w:rPr>
        <w:t xml:space="preserve">Iran. </w:t>
      </w:r>
      <w:r w:rsidRPr="000C18BF">
        <w:rPr>
          <w:rStyle w:val="StyleUnderline"/>
          <w:highlight w:val="yellow"/>
        </w:rPr>
        <w:t>The state of its armed forces</w:t>
      </w:r>
      <w:r w:rsidRPr="00836753">
        <w:rPr>
          <w:rStyle w:val="StyleUnderline"/>
        </w:rPr>
        <w:t xml:space="preserve"> and its assessment of its military capabilities, </w:t>
      </w:r>
      <w:r w:rsidRPr="000C18BF">
        <w:rPr>
          <w:rStyle w:val="StyleUnderline"/>
          <w:highlight w:val="yellow"/>
        </w:rPr>
        <w:t>coupled with the possibility of Shia revolt in the</w:t>
      </w:r>
      <w:r w:rsidRPr="00836753">
        <w:rPr>
          <w:rStyle w:val="StyleUnderline"/>
        </w:rPr>
        <w:t xml:space="preserve"> Saudi </w:t>
      </w:r>
      <w:r w:rsidRPr="000C18BF">
        <w:rPr>
          <w:rStyle w:val="StyleUnderline"/>
          <w:highlight w:val="yellow"/>
        </w:rPr>
        <w:t>Eastern province and</w:t>
      </w:r>
      <w:r w:rsidRPr="00836753">
        <w:rPr>
          <w:rStyle w:val="StyleUnderline"/>
        </w:rPr>
        <w:t xml:space="preserve"> with the fact </w:t>
      </w:r>
      <w:r w:rsidRPr="000C18BF">
        <w:rPr>
          <w:rStyle w:val="StyleUnderline"/>
          <w:highlight w:val="yellow"/>
        </w:rPr>
        <w:t>that Iran controls</w:t>
      </w:r>
      <w:r w:rsidRPr="00836753">
        <w:rPr>
          <w:rStyle w:val="StyleUnderline"/>
        </w:rPr>
        <w:t xml:space="preserve"> the Strait of </w:t>
      </w:r>
      <w:r w:rsidRPr="000C18BF">
        <w:rPr>
          <w:rStyle w:val="StyleUnderline"/>
          <w:highlight w:val="yellow"/>
        </w:rPr>
        <w:t>Hormuz</w:t>
      </w:r>
      <w:r w:rsidRPr="000C18BF">
        <w:rPr>
          <w:sz w:val="14"/>
          <w:highlight w:val="yellow"/>
        </w:rPr>
        <w:t xml:space="preserve"> </w:t>
      </w:r>
      <w:r w:rsidRPr="000C18BF">
        <w:rPr>
          <w:rStyle w:val="Emphasis"/>
          <w:highlight w:val="yellow"/>
        </w:rPr>
        <w:t>are</w:t>
      </w:r>
      <w:r w:rsidRPr="00836753">
        <w:rPr>
          <w:rStyle w:val="Emphasis"/>
        </w:rPr>
        <w:t xml:space="preserve"> most likely </w:t>
      </w:r>
      <w:r w:rsidRPr="000C18BF">
        <w:rPr>
          <w:rStyle w:val="Emphasis"/>
          <w:highlight w:val="yellow"/>
        </w:rPr>
        <w:t>the main causes preventing Saudi Arabia from initiating war</w:t>
      </w:r>
      <w:r w:rsidRPr="00836753">
        <w:rPr>
          <w:sz w:val="14"/>
        </w:rPr>
        <w:t xml:space="preserve">.317 While Iran has resumed the Hajj, the diplomatic ties between the two countries remain severed to this date. The assurances of the relatively new American administration have emboldened Riyadh, leading it to engage in a series of provocative regional moves (Qatar, Lebanon, Yemen), which have only served to further destabilize the region and have not materialized into any Saudi wins. Although rumors emerged of a potential Swiss mediation between the two countries318, as of December 2017 no favorable outcome has emerged. </w:t>
      </w:r>
      <w:r w:rsidRPr="00836753">
        <w:rPr>
          <w:rStyle w:val="StyleUnderline"/>
        </w:rPr>
        <w:t>What has also emerged from the analysis is the importance of the interplay between</w:t>
      </w:r>
      <w:r>
        <w:rPr>
          <w:rStyle w:val="StyleUnderline"/>
        </w:rPr>
        <w:t xml:space="preserve"> </w:t>
      </w:r>
      <w:r w:rsidRPr="00836753">
        <w:rPr>
          <w:rStyle w:val="StyleUnderline"/>
        </w:rPr>
        <w:t>domestic and external factors</w:t>
      </w:r>
      <w:r w:rsidRPr="00836753">
        <w:rPr>
          <w:sz w:val="14"/>
        </w:rPr>
        <w:t xml:space="preserve">. In Chapter 2 we offered a brief exploration of the IR approaches to the Middle East and saw the advantages of using more than one theory when analyzing the region. The analysis presented in these pages proves that using multiple theoretical perspectives to connect and clarify our research is not only welcome, but also crucial towards understanding the issue at hand. Realism has played an important part in this thesis’ attempt to explain the behavior of the three dyads presented. The 1991 Saudi shift from its focus on Iran as its main enemy to that of Iraq reflected the importance the Kingdom placed on its national interest (in the form of the oil fields located in the Eastern) and its willingness to place it in front of religion and ideology. </w:t>
      </w:r>
      <w:r w:rsidRPr="00836753">
        <w:rPr>
          <w:rStyle w:val="StyleUnderline"/>
        </w:rPr>
        <w:t>The great emphasis Neo-Realism places on security and alliance</w:t>
      </w:r>
      <w:r>
        <w:rPr>
          <w:rStyle w:val="StyleUnderline"/>
        </w:rPr>
        <w:t xml:space="preserve"> </w:t>
      </w:r>
      <w:r w:rsidRPr="00836753">
        <w:rPr>
          <w:rStyle w:val="StyleUnderline"/>
        </w:rPr>
        <w:t>building is</w:t>
      </w:r>
      <w:r w:rsidRPr="00836753">
        <w:rPr>
          <w:sz w:val="14"/>
        </w:rPr>
        <w:t xml:space="preserve"> also </w:t>
      </w:r>
      <w:r w:rsidRPr="00836753">
        <w:rPr>
          <w:rStyle w:val="StyleUnderline"/>
        </w:rPr>
        <w:t>exemplified in Saudi behavior</w:t>
      </w:r>
      <w:r w:rsidRPr="00836753">
        <w:rPr>
          <w:sz w:val="14"/>
        </w:rPr>
        <w:t>, and the most glaring example is the Saudi decision to invite foreign troops on its territory in 1991, while fully aware that it will cause a political crisis. In this particular situation we see that Realism has greater explanatory power than other theories which emphasize domestic dynamics. Stemming from the need to maintain internal legitimacy is the attention leaders give to how their domestic audience perceives external threats. Michael Barnett’s ideas have been used numerous times throughout this thesis, in instances where leaders attempted “to give events political meaning through locating the event within an overarching narrative.”319 The Iraqi use of the Arab vs. Persian framework, the Iranian references to Wahhabi massacres of Shi’is, the Saudi invocation of the Shiite defilers, all served to locate current events in an overarching narrative, and to thus provide legitimacy and arguments against the invoked enemies. Jack Levy’s diversionary theory and Graeme Davies’ application of the theory to the Iranian case study are also particularly relevant, because they offer a better understanding of the domestic factors at play in foreign policy decision making. Davies suggests that due to internal issues the Tehran foreign-policy elite is motivated to engage in aggressive acts with another state so as to “divert attention from problems at home and revive a ‘rally-round the flag’ effect and demonstrate a competence in foreign affairs”.320 This is particularly noticeable in the case of the belligerent Iranian acts taken towards the Ba’athist regime of Saddam Hussein, in the period immediately following the Islamic Revolution, as well as in the Ayatollah’s belief that the war was a “blessing” which would eventually help remove his adversaries from government positions321. Considering the explanations provided by all these theories, I believe that applying a single theory to the Middle East would have led to significant shortcomings. Trying to understand the region through the prism of the Iranian-Saudi relationship would not make much sense without reference to concepts of power, military capabilities, identity, ideology, symbolism, and perception, concepts which are not found under the umbrella of just one theory</w:t>
      </w:r>
      <w:r w:rsidRPr="00814F07">
        <w:rPr>
          <w:sz w:val="14"/>
        </w:rPr>
        <w:t xml:space="preserve">. </w:t>
      </w:r>
      <w:r w:rsidRPr="000C18BF">
        <w:rPr>
          <w:rStyle w:val="StyleUnderline"/>
          <w:highlight w:val="yellow"/>
        </w:rPr>
        <w:t>This</w:t>
      </w:r>
      <w:r w:rsidRPr="00814F07">
        <w:rPr>
          <w:rStyle w:val="StyleUnderline"/>
        </w:rPr>
        <w:t xml:space="preserve"> thesis has</w:t>
      </w:r>
      <w:r w:rsidRPr="00836753">
        <w:rPr>
          <w:rStyle w:val="StyleUnderline"/>
        </w:rPr>
        <w:t xml:space="preserve"> helped provide more insight into the current Middle Eastern state of</w:t>
      </w:r>
      <w:r>
        <w:rPr>
          <w:rStyle w:val="StyleUnderline"/>
        </w:rPr>
        <w:t xml:space="preserve"> </w:t>
      </w:r>
      <w:r w:rsidRPr="00836753">
        <w:rPr>
          <w:rStyle w:val="StyleUnderline"/>
        </w:rPr>
        <w:t xml:space="preserve">affairs, </w:t>
      </w:r>
      <w:r w:rsidRPr="000C18BF">
        <w:rPr>
          <w:rStyle w:val="StyleUnderline"/>
          <w:highlight w:val="yellow"/>
        </w:rPr>
        <w:t>insight</w:t>
      </w:r>
      <w:r w:rsidRPr="00836753">
        <w:rPr>
          <w:rStyle w:val="StyleUnderline"/>
        </w:rPr>
        <w:t xml:space="preserve"> which </w:t>
      </w:r>
      <w:r w:rsidRPr="000C18BF">
        <w:rPr>
          <w:rStyle w:val="StyleUnderline"/>
          <w:highlight w:val="yellow"/>
        </w:rPr>
        <w:t>is essential when discussing the region and potential</w:t>
      </w:r>
      <w:r w:rsidRPr="00836753">
        <w:rPr>
          <w:rStyle w:val="StyleUnderline"/>
        </w:rPr>
        <w:t xml:space="preserve"> approaches </w:t>
      </w:r>
      <w:r w:rsidRPr="000C18BF">
        <w:rPr>
          <w:rStyle w:val="StyleUnderline"/>
          <w:highlight w:val="yellow"/>
        </w:rPr>
        <w:t xml:space="preserve">for </w:t>
      </w:r>
      <w:r w:rsidRPr="000C18BF">
        <w:rPr>
          <w:rStyle w:val="Emphasis"/>
          <w:highlight w:val="yellow"/>
        </w:rPr>
        <w:t>de-escalation</w:t>
      </w:r>
      <w:r w:rsidRPr="00836753">
        <w:rPr>
          <w:rStyle w:val="StyleUnderline"/>
        </w:rPr>
        <w:t>.</w:t>
      </w:r>
      <w:r w:rsidRPr="00836753">
        <w:rPr>
          <w:sz w:val="14"/>
        </w:rPr>
        <w:t xml:space="preserve"> Every war within the Middle East is part of the regional struggle between the Sunni and Shia blocks, led by </w:t>
      </w:r>
      <w:r w:rsidRPr="000C18BF">
        <w:rPr>
          <w:rStyle w:val="StyleUnderline"/>
          <w:highlight w:val="yellow"/>
        </w:rPr>
        <w:t>Saudi Arabia and Iran</w:t>
      </w:r>
      <w:r w:rsidRPr="00836753">
        <w:rPr>
          <w:sz w:val="14"/>
        </w:rPr>
        <w:t xml:space="preserve">. Their </w:t>
      </w:r>
      <w:r w:rsidRPr="00836753">
        <w:rPr>
          <w:rStyle w:val="StyleUnderline"/>
        </w:rPr>
        <w:t>involvement in the</w:t>
      </w:r>
      <w:r>
        <w:rPr>
          <w:rStyle w:val="StyleUnderline"/>
        </w:rPr>
        <w:t xml:space="preserve"> </w:t>
      </w:r>
      <w:r w:rsidRPr="00836753">
        <w:rPr>
          <w:rStyle w:val="StyleUnderline"/>
        </w:rPr>
        <w:t xml:space="preserve">numerous </w:t>
      </w:r>
      <w:r w:rsidRPr="000C18BF">
        <w:rPr>
          <w:rStyle w:val="StyleUnderline"/>
          <w:highlight w:val="yellow"/>
        </w:rPr>
        <w:t>proxy wars</w:t>
      </w:r>
      <w:r w:rsidRPr="00836753">
        <w:rPr>
          <w:rStyle w:val="StyleUnderline"/>
        </w:rPr>
        <w:t xml:space="preserve"> of the region </w:t>
      </w:r>
      <w:r w:rsidRPr="000C18BF">
        <w:rPr>
          <w:rStyle w:val="StyleUnderline"/>
          <w:highlight w:val="yellow"/>
        </w:rPr>
        <w:t>is</w:t>
      </w:r>
      <w:r w:rsidRPr="00836753">
        <w:rPr>
          <w:rStyle w:val="StyleUnderline"/>
        </w:rPr>
        <w:t xml:space="preserve"> part of </w:t>
      </w:r>
      <w:r w:rsidRPr="000C18BF">
        <w:rPr>
          <w:rStyle w:val="StyleUnderline"/>
          <w:highlight w:val="yellow"/>
        </w:rPr>
        <w:t>how the two countries promote their foreign policy</w:t>
      </w:r>
      <w:r w:rsidRPr="00836753">
        <w:rPr>
          <w:rStyle w:val="StyleUnderline"/>
        </w:rPr>
        <w:t xml:space="preserve"> interests</w:t>
      </w:r>
      <w:r w:rsidRPr="00836753">
        <w:rPr>
          <w:sz w:val="14"/>
        </w:rPr>
        <w:t xml:space="preserve">, and is a tool used to achieve regional hegemony or to expand their influence. </w:t>
      </w:r>
      <w:r w:rsidRPr="000C18BF">
        <w:rPr>
          <w:rStyle w:val="StyleUnderline"/>
          <w:highlight w:val="yellow"/>
        </w:rPr>
        <w:t>Due to</w:t>
      </w:r>
      <w:r w:rsidRPr="00836753">
        <w:rPr>
          <w:rStyle w:val="StyleUnderline"/>
        </w:rPr>
        <w:t xml:space="preserve"> a negative assessment of their military capabilities (or simply because of</w:t>
      </w:r>
      <w:r>
        <w:rPr>
          <w:rStyle w:val="StyleUnderline"/>
        </w:rPr>
        <w:t xml:space="preserve"> </w:t>
      </w:r>
      <w:r w:rsidRPr="000C18BF">
        <w:rPr>
          <w:rStyle w:val="StyleUnderline"/>
          <w:highlight w:val="yellow"/>
        </w:rPr>
        <w:t xml:space="preserve">their </w:t>
      </w:r>
      <w:r w:rsidRPr="000C18BF">
        <w:rPr>
          <w:rStyle w:val="Emphasis"/>
          <w:highlight w:val="yellow"/>
        </w:rPr>
        <w:t>unwillingness for all-out war</w:t>
      </w:r>
      <w:r w:rsidRPr="00836753">
        <w:rPr>
          <w:sz w:val="14"/>
        </w:rPr>
        <w:t xml:space="preserve">) </w:t>
      </w:r>
      <w:r w:rsidRPr="00836753">
        <w:rPr>
          <w:rStyle w:val="StyleUnderline"/>
        </w:rPr>
        <w:t>the two resort to proxy wars as a means of airing their</w:t>
      </w:r>
      <w:r>
        <w:rPr>
          <w:rStyle w:val="StyleUnderline"/>
        </w:rPr>
        <w:t xml:space="preserve"> </w:t>
      </w:r>
      <w:r w:rsidRPr="00836753">
        <w:rPr>
          <w:rStyle w:val="StyleUnderline"/>
        </w:rPr>
        <w:t xml:space="preserve">grievances. </w:t>
      </w:r>
    </w:p>
    <w:p w14:paraId="5AC4A38C" w14:textId="77777777" w:rsidR="005D653C" w:rsidRDefault="005D653C" w:rsidP="005D653C">
      <w:pPr>
        <w:rPr>
          <w:rStyle w:val="StyleUnderline"/>
        </w:rPr>
      </w:pPr>
    </w:p>
    <w:p w14:paraId="44C3289F" w14:textId="0C7369D0" w:rsidR="005D653C" w:rsidRDefault="00B500E3" w:rsidP="005D653C">
      <w:pPr>
        <w:pStyle w:val="Heading4"/>
      </w:pPr>
      <w:r>
        <w:t>No war</w:t>
      </w:r>
    </w:p>
    <w:p w14:paraId="0DFA31C8" w14:textId="77777777" w:rsidR="005D653C" w:rsidRPr="00CD73DD" w:rsidRDefault="005D653C" w:rsidP="005D653C">
      <w:r w:rsidRPr="00CD73DD">
        <w:rPr>
          <w:rStyle w:val="Style13ptBold"/>
        </w:rPr>
        <w:t>Serjoie 17</w:t>
      </w:r>
      <w:r>
        <w:t xml:space="preserve"> --- Kay </w:t>
      </w:r>
      <w:r w:rsidRPr="00CD73DD">
        <w:t xml:space="preserve">Armin Serjoie , Journalist, Time Magazine, Roving correspondent., “The Last Thing Iran Wants Is Full-On War with Saudi Arabia. Here's Why”, Nov 2017, </w:t>
      </w:r>
      <w:hyperlink r:id="rId344" w:history="1">
        <w:r w:rsidRPr="00276013">
          <w:rPr>
            <w:rStyle w:val="Hyperlink"/>
          </w:rPr>
          <w:t>http://time.com/5016809/iran-saudi-arabia-mohammed-bin-salman-yemen-proxy/</w:t>
        </w:r>
      </w:hyperlink>
      <w:r>
        <w:t xml:space="preserve"> (BJN)</w:t>
      </w:r>
    </w:p>
    <w:p w14:paraId="52548D36" w14:textId="77777777" w:rsidR="005D653C" w:rsidRDefault="005D653C" w:rsidP="005D653C">
      <w:pPr>
        <w:rPr>
          <w:sz w:val="16"/>
        </w:rPr>
      </w:pPr>
      <w:r w:rsidRPr="000C18BF">
        <w:rPr>
          <w:rStyle w:val="StyleUnderline"/>
          <w:highlight w:val="yellow"/>
        </w:rPr>
        <w:t>For Iran, an escalation</w:t>
      </w:r>
      <w:r w:rsidRPr="00116043">
        <w:rPr>
          <w:rStyle w:val="StyleUnderline"/>
        </w:rPr>
        <w:t xml:space="preserve"> of the proxy wars into a direct confrontation </w:t>
      </w:r>
      <w:r w:rsidRPr="000C18BF">
        <w:rPr>
          <w:rStyle w:val="StyleUnderline"/>
          <w:highlight w:val="yellow"/>
        </w:rPr>
        <w:t>with Saudi Arabia</w:t>
      </w:r>
      <w:r w:rsidRPr="000C18BF">
        <w:rPr>
          <w:sz w:val="16"/>
          <w:highlight w:val="yellow"/>
        </w:rPr>
        <w:t xml:space="preserve"> </w:t>
      </w:r>
      <w:r w:rsidRPr="000C18BF">
        <w:rPr>
          <w:rStyle w:val="Emphasis"/>
          <w:highlight w:val="yellow"/>
        </w:rPr>
        <w:t>would be counterproductive</w:t>
      </w:r>
      <w:r w:rsidRPr="00116043">
        <w:rPr>
          <w:rStyle w:val="Emphasis"/>
        </w:rPr>
        <w:t xml:space="preserve"> to say the least</w:t>
      </w:r>
      <w:r w:rsidRPr="00116043">
        <w:rPr>
          <w:sz w:val="16"/>
        </w:rPr>
        <w:t xml:space="preserve">, </w:t>
      </w:r>
      <w:r w:rsidRPr="00116043">
        <w:rPr>
          <w:rStyle w:val="StyleUnderline"/>
        </w:rPr>
        <w:t>especially since events on the ground are going their way</w:t>
      </w:r>
      <w:r w:rsidRPr="00116043">
        <w:rPr>
          <w:sz w:val="16"/>
        </w:rPr>
        <w:t xml:space="preserve">, at least for the time being. </w:t>
      </w:r>
      <w:r w:rsidRPr="000C18BF">
        <w:rPr>
          <w:rStyle w:val="Emphasis"/>
          <w:highlight w:val="yellow"/>
        </w:rPr>
        <w:t>Iran is not eager to test Saudi</w:t>
      </w:r>
      <w:r w:rsidRPr="00116043">
        <w:rPr>
          <w:rStyle w:val="Emphasis"/>
        </w:rPr>
        <w:t xml:space="preserve"> Arabia’s</w:t>
      </w:r>
      <w:r w:rsidRPr="00116043">
        <w:rPr>
          <w:sz w:val="16"/>
        </w:rPr>
        <w:t xml:space="preserve"> modern and state-of-the-art </w:t>
      </w:r>
      <w:r w:rsidRPr="000C18BF">
        <w:rPr>
          <w:rStyle w:val="Emphasis"/>
          <w:highlight w:val="yellow"/>
        </w:rPr>
        <w:t>military hardware</w:t>
      </w:r>
      <w:r w:rsidRPr="00116043">
        <w:rPr>
          <w:sz w:val="16"/>
        </w:rPr>
        <w:t xml:space="preserve">, purchased from the United States at a price tag of billions of dollars. </w:t>
      </w:r>
      <w:r w:rsidRPr="00116043">
        <w:rPr>
          <w:rStyle w:val="StyleUnderline"/>
        </w:rPr>
        <w:t>And attacking the birthplace of Islam, with the two most holy sites of Islam, in Mecca and Medina, would be akin to propaganda suicide in the Islamic World, with the potential for uniting every Muslim in the world against them.</w:t>
      </w:r>
      <w:r w:rsidRPr="00116043">
        <w:rPr>
          <w:sz w:val="16"/>
        </w:rPr>
        <w:t xml:space="preserve"> It’s no accident that Saudi kings style themselves as “The Custodian of The Two Holy Mosques.” </w:t>
      </w:r>
      <w:r w:rsidRPr="00116043">
        <w:rPr>
          <w:rStyle w:val="StyleUnderline"/>
        </w:rPr>
        <w:t xml:space="preserve">Today, </w:t>
      </w:r>
      <w:r w:rsidRPr="000C18BF">
        <w:rPr>
          <w:rStyle w:val="Emphasis"/>
          <w:highlight w:val="yellow"/>
        </w:rPr>
        <w:t xml:space="preserve">Iran has much </w:t>
      </w:r>
      <w:r w:rsidRPr="00B500E3">
        <w:rPr>
          <w:rStyle w:val="Emphasis"/>
        </w:rPr>
        <w:t xml:space="preserve">more </w:t>
      </w:r>
      <w:r w:rsidRPr="000C18BF">
        <w:rPr>
          <w:rStyle w:val="Emphasis"/>
          <w:highlight w:val="yellow"/>
        </w:rPr>
        <w:t>to lose</w:t>
      </w:r>
      <w:r w:rsidRPr="00116043">
        <w:rPr>
          <w:rStyle w:val="StyleUnderline"/>
        </w:rPr>
        <w:t xml:space="preserve"> than it did a decade and a half ago.</w:t>
      </w:r>
      <w:r w:rsidRPr="00116043">
        <w:rPr>
          <w:sz w:val="16"/>
        </w:rPr>
        <w:t xml:space="preserve"> </w:t>
      </w:r>
      <w:r w:rsidRPr="00116043">
        <w:rPr>
          <w:rStyle w:val="StyleUnderline"/>
        </w:rPr>
        <w:t>Before the American wars</w:t>
      </w:r>
      <w:r w:rsidRPr="00116043">
        <w:rPr>
          <w:sz w:val="16"/>
        </w:rPr>
        <w:t xml:space="preserve"> following 9/11, the </w:t>
      </w:r>
      <w:r w:rsidRPr="00116043">
        <w:rPr>
          <w:rStyle w:val="StyleUnderline"/>
        </w:rPr>
        <w:t>Islamic Republic had been boxed in by the Taliban’s Afghanistan to the east and Saddam Hussein’s Iraq to the west</w:t>
      </w:r>
      <w:r w:rsidRPr="00116043">
        <w:rPr>
          <w:sz w:val="16"/>
        </w:rPr>
        <w:t xml:space="preserve">. At that time, </w:t>
      </w:r>
      <w:r w:rsidRPr="00116043">
        <w:rPr>
          <w:rStyle w:val="StyleUnderline"/>
        </w:rPr>
        <w:t>international concern</w:t>
      </w:r>
      <w:r w:rsidRPr="00116043">
        <w:rPr>
          <w:sz w:val="16"/>
        </w:rPr>
        <w:t xml:space="preserve"> over its nuclear program </w:t>
      </w:r>
      <w:r w:rsidRPr="00116043">
        <w:rPr>
          <w:rStyle w:val="StyleUnderline"/>
        </w:rPr>
        <w:t>was</w:t>
      </w:r>
      <w:r w:rsidRPr="00116043">
        <w:rPr>
          <w:sz w:val="16"/>
        </w:rPr>
        <w:t xml:space="preserve"> </w:t>
      </w:r>
      <w:r w:rsidRPr="00116043">
        <w:rPr>
          <w:rStyle w:val="StyleUnderline"/>
        </w:rPr>
        <w:t>making Iran a pariah state, its only regional ally being Syria</w:t>
      </w:r>
      <w:r w:rsidRPr="00116043">
        <w:rPr>
          <w:sz w:val="16"/>
        </w:rPr>
        <w:t xml:space="preserve">, and the sections of Lebanon where Hizballah held sway. </w:t>
      </w:r>
      <w:r w:rsidRPr="00116043">
        <w:rPr>
          <w:rStyle w:val="StyleUnderline"/>
        </w:rPr>
        <w:t>But now</w:t>
      </w:r>
      <w:r w:rsidRPr="00116043">
        <w:rPr>
          <w:sz w:val="16"/>
        </w:rPr>
        <w:t xml:space="preserve">, especially after the 2015 nuclear deal it reached with global superpowers, </w:t>
      </w:r>
      <w:r w:rsidRPr="000C18BF">
        <w:rPr>
          <w:rStyle w:val="Emphasis"/>
          <w:highlight w:val="yellow"/>
        </w:rPr>
        <w:t>the influence of</w:t>
      </w:r>
      <w:r w:rsidRPr="00116043">
        <w:rPr>
          <w:rStyle w:val="Emphasis"/>
        </w:rPr>
        <w:t xml:space="preserve"> the </w:t>
      </w:r>
      <w:r w:rsidRPr="000C18BF">
        <w:rPr>
          <w:rStyle w:val="Emphasis"/>
          <w:highlight w:val="yellow"/>
        </w:rPr>
        <w:t>Islamic Republic runs high in many</w:t>
      </w:r>
      <w:r w:rsidRPr="00116043">
        <w:rPr>
          <w:rStyle w:val="Emphasis"/>
        </w:rPr>
        <w:t xml:space="preserve"> Middle Eastern </w:t>
      </w:r>
      <w:r w:rsidRPr="000C18BF">
        <w:rPr>
          <w:rStyle w:val="Emphasis"/>
          <w:highlight w:val="yellow"/>
        </w:rPr>
        <w:t>capitals</w:t>
      </w:r>
      <w:r w:rsidRPr="00116043">
        <w:rPr>
          <w:sz w:val="16"/>
        </w:rPr>
        <w:t xml:space="preserve">, and beyond. </w:t>
      </w:r>
      <w:r w:rsidRPr="000C18BF">
        <w:rPr>
          <w:rStyle w:val="StyleUnderline"/>
          <w:highlight w:val="yellow"/>
        </w:rPr>
        <w:t>Tehran played host to</w:t>
      </w:r>
      <w:r w:rsidRPr="00116043">
        <w:rPr>
          <w:sz w:val="16"/>
        </w:rPr>
        <w:t xml:space="preserve"> Russian President Vladimir </w:t>
      </w:r>
      <w:r w:rsidRPr="000C18BF">
        <w:rPr>
          <w:rStyle w:val="StyleUnderline"/>
          <w:highlight w:val="yellow"/>
        </w:rPr>
        <w:t>Putin</w:t>
      </w:r>
      <w:r w:rsidRPr="00116043">
        <w:rPr>
          <w:rStyle w:val="StyleUnderline"/>
        </w:rPr>
        <w:t xml:space="preserve"> and hopes to have </w:t>
      </w:r>
      <w:r w:rsidRPr="00116043">
        <w:rPr>
          <w:sz w:val="16"/>
        </w:rPr>
        <w:t xml:space="preserve">French President Emmanuel </w:t>
      </w:r>
      <w:r w:rsidRPr="00116043">
        <w:rPr>
          <w:rStyle w:val="StyleUnderline"/>
        </w:rPr>
        <w:t>Macron pay an official visit</w:t>
      </w:r>
      <w:r w:rsidRPr="00116043">
        <w:rPr>
          <w:sz w:val="16"/>
        </w:rPr>
        <w:t xml:space="preserve">, in what would be a first since the 1979 Islamic Revolution. </w:t>
      </w:r>
      <w:r w:rsidRPr="00116043">
        <w:rPr>
          <w:rStyle w:val="StyleUnderline"/>
        </w:rPr>
        <w:t>Barely a week goes by without the Islamic Republic’s most travelled foreign minister,</w:t>
      </w:r>
      <w:r w:rsidRPr="00116043">
        <w:rPr>
          <w:sz w:val="16"/>
        </w:rPr>
        <w:t xml:space="preserve"> Javad Zarif, </w:t>
      </w:r>
      <w:r w:rsidRPr="00116043">
        <w:rPr>
          <w:rStyle w:val="StyleUnderline"/>
        </w:rPr>
        <w:t>either hosting foreign diplomats or visiting them around the world.</w:t>
      </w:r>
      <w:r>
        <w:rPr>
          <w:rStyle w:val="StyleUnderline"/>
        </w:rPr>
        <w:t xml:space="preserve"> </w:t>
      </w:r>
      <w:r w:rsidRPr="00116043">
        <w:rPr>
          <w:rStyle w:val="StyleUnderline"/>
        </w:rPr>
        <w:t>The Islamic Republic,</w:t>
      </w:r>
      <w:r w:rsidRPr="00116043">
        <w:rPr>
          <w:sz w:val="16"/>
        </w:rPr>
        <w:t xml:space="preserve"> finally </w:t>
      </w:r>
      <w:r w:rsidRPr="00116043">
        <w:rPr>
          <w:rStyle w:val="Emphasis"/>
        </w:rPr>
        <w:t>within sight of its goal of becoming the region’s dominant power,</w:t>
      </w:r>
      <w:r w:rsidRPr="00116043">
        <w:rPr>
          <w:sz w:val="16"/>
        </w:rPr>
        <w:t xml:space="preserve"> </w:t>
      </w:r>
      <w:r w:rsidRPr="00116043">
        <w:rPr>
          <w:rStyle w:val="StyleUnderline"/>
        </w:rPr>
        <w:t xml:space="preserve">considers a direct military confrontation with the House of Saud </w:t>
      </w:r>
      <w:r w:rsidRPr="00116043">
        <w:rPr>
          <w:sz w:val="16"/>
        </w:rPr>
        <w:t xml:space="preserve">— which they believe to be on the verge of collapse — </w:t>
      </w:r>
      <w:r w:rsidRPr="00116043">
        <w:rPr>
          <w:rStyle w:val="Emphasis"/>
        </w:rPr>
        <w:t>as far from desirable</w:t>
      </w:r>
      <w:r w:rsidRPr="00116043">
        <w:rPr>
          <w:sz w:val="16"/>
        </w:rPr>
        <w:t xml:space="preserve">. </w:t>
      </w:r>
      <w:r w:rsidRPr="000C18BF">
        <w:rPr>
          <w:rStyle w:val="StyleUnderline"/>
          <w:highlight w:val="yellow"/>
        </w:rPr>
        <w:t>Discretion</w:t>
      </w:r>
      <w:r w:rsidRPr="00116043">
        <w:rPr>
          <w:sz w:val="16"/>
        </w:rPr>
        <w:t xml:space="preserve">, in their view, </w:t>
      </w:r>
      <w:r w:rsidRPr="000C18BF">
        <w:rPr>
          <w:rStyle w:val="StyleUnderline"/>
          <w:highlight w:val="yellow"/>
        </w:rPr>
        <w:t>is the better part of valor</w:t>
      </w:r>
      <w:r w:rsidRPr="00116043">
        <w:rPr>
          <w:sz w:val="16"/>
        </w:rPr>
        <w:t>.</w:t>
      </w:r>
    </w:p>
    <w:p w14:paraId="10BA3C5E" w14:textId="77777777" w:rsidR="005D653C" w:rsidRDefault="005D653C" w:rsidP="005D653C"/>
    <w:p w14:paraId="53AA9D44" w14:textId="1D7587C3" w:rsidR="005D653C" w:rsidRDefault="00B500E3" w:rsidP="005D653C">
      <w:pPr>
        <w:pStyle w:val="Heading3"/>
      </w:pPr>
      <w:r>
        <w:t>1AR</w:t>
      </w:r>
      <w:r w:rsidR="005D653C">
        <w:t xml:space="preserve"> --- A2: Mid-East War !</w:t>
      </w:r>
    </w:p>
    <w:p w14:paraId="53601F9B" w14:textId="77777777" w:rsidR="005D653C" w:rsidRDefault="005D653C" w:rsidP="005D653C"/>
    <w:p w14:paraId="50D3A9F7" w14:textId="77777777" w:rsidR="00236C31" w:rsidRDefault="00236C31" w:rsidP="00236C31">
      <w:pPr>
        <w:pStyle w:val="Heading4"/>
      </w:pPr>
      <w:r>
        <w:t>Zero scenario for middle east war</w:t>
      </w:r>
    </w:p>
    <w:p w14:paraId="632C3CE0" w14:textId="77777777" w:rsidR="00236C31" w:rsidRPr="00F37B8D" w:rsidRDefault="00236C31" w:rsidP="00236C31">
      <w:r w:rsidRPr="00CD73DD">
        <w:rPr>
          <w:rStyle w:val="Style13ptBold"/>
        </w:rPr>
        <w:t>Pfeffer 17</w:t>
      </w:r>
      <w:r>
        <w:t xml:space="preserve"> --- Anshel </w:t>
      </w:r>
      <w:r w:rsidRPr="00CD73DD">
        <w:t xml:space="preserve">Pfeffer, Haaretz correspondent, “Who Wants a War in the Middle East? Seven Key Players and Their Interests”, Nov 2017, </w:t>
      </w:r>
      <w:hyperlink r:id="rId345" w:history="1">
        <w:r w:rsidRPr="00276013">
          <w:rPr>
            <w:rStyle w:val="Hyperlink"/>
          </w:rPr>
          <w:t>https://www.haaretz.com/middle-east-news/who-wants-a-war-in-the-middle-east-key-players-interests-examined-1.5463662</w:t>
        </w:r>
      </w:hyperlink>
      <w:r>
        <w:t xml:space="preserve"> (BJN)</w:t>
      </w:r>
    </w:p>
    <w:p w14:paraId="3328368A" w14:textId="77777777" w:rsidR="00236C31" w:rsidRDefault="00236C31" w:rsidP="00236C31">
      <w:pPr>
        <w:rPr>
          <w:sz w:val="16"/>
        </w:rPr>
      </w:pPr>
      <w:r w:rsidRPr="000C18BF">
        <w:rPr>
          <w:rStyle w:val="StyleUnderline"/>
          <w:highlight w:val="yellow"/>
        </w:rPr>
        <w:t>A tunnel explodes under</w:t>
      </w:r>
      <w:r w:rsidRPr="00F37B8D">
        <w:rPr>
          <w:rStyle w:val="StyleUnderline"/>
        </w:rPr>
        <w:t>neath</w:t>
      </w:r>
      <w:r w:rsidRPr="006F4341">
        <w:rPr>
          <w:sz w:val="16"/>
        </w:rPr>
        <w:t xml:space="preserve"> the </w:t>
      </w:r>
      <w:r w:rsidRPr="000C18BF">
        <w:rPr>
          <w:rStyle w:val="StyleUnderline"/>
          <w:highlight w:val="yellow"/>
        </w:rPr>
        <w:t>Gaza</w:t>
      </w:r>
      <w:r w:rsidRPr="006F4341">
        <w:rPr>
          <w:sz w:val="16"/>
        </w:rPr>
        <w:t xml:space="preserve">-Israel border, </w:t>
      </w:r>
      <w:r w:rsidRPr="000C18BF">
        <w:rPr>
          <w:rStyle w:val="StyleUnderline"/>
          <w:highlight w:val="yellow"/>
        </w:rPr>
        <w:t>a</w:t>
      </w:r>
      <w:r w:rsidRPr="00F37B8D">
        <w:rPr>
          <w:rStyle w:val="StyleUnderline"/>
        </w:rPr>
        <w:t xml:space="preserve"> surprise </w:t>
      </w:r>
      <w:r w:rsidRPr="000C18BF">
        <w:rPr>
          <w:rStyle w:val="StyleUnderline"/>
          <w:highlight w:val="yellow"/>
        </w:rPr>
        <w:t>resignation throws Lebanon into turmoil</w:t>
      </w:r>
      <w:r w:rsidRPr="00F37B8D">
        <w:rPr>
          <w:rStyle w:val="StyleUnderline"/>
        </w:rPr>
        <w:t xml:space="preserve">, a series of </w:t>
      </w:r>
      <w:r w:rsidRPr="000C18BF">
        <w:rPr>
          <w:rStyle w:val="StyleUnderline"/>
          <w:highlight w:val="yellow"/>
        </w:rPr>
        <w:t>upheavals in</w:t>
      </w:r>
      <w:r w:rsidRPr="006F4341">
        <w:rPr>
          <w:sz w:val="16"/>
        </w:rPr>
        <w:t xml:space="preserve"> the </w:t>
      </w:r>
      <w:r w:rsidRPr="000C18BF">
        <w:rPr>
          <w:rStyle w:val="StyleUnderline"/>
          <w:highlight w:val="yellow"/>
        </w:rPr>
        <w:t>Saudi</w:t>
      </w:r>
      <w:r w:rsidRPr="006F4341">
        <w:rPr>
          <w:sz w:val="16"/>
        </w:rPr>
        <w:t xml:space="preserve"> kingdom </w:t>
      </w:r>
      <w:r w:rsidRPr="00F37B8D">
        <w:rPr>
          <w:rStyle w:val="StyleUnderline"/>
        </w:rPr>
        <w:t>and</w:t>
      </w:r>
      <w:r w:rsidRPr="006F4341">
        <w:rPr>
          <w:sz w:val="16"/>
        </w:rPr>
        <w:t xml:space="preserve"> </w:t>
      </w:r>
      <w:r w:rsidRPr="000C18BF">
        <w:rPr>
          <w:rStyle w:val="StyleUnderline"/>
          <w:highlight w:val="yellow"/>
        </w:rPr>
        <w:t>the battle</w:t>
      </w:r>
      <w:r w:rsidRPr="00F37B8D">
        <w:rPr>
          <w:rStyle w:val="StyleUnderline"/>
        </w:rPr>
        <w:t xml:space="preserve"> against</w:t>
      </w:r>
      <w:r w:rsidRPr="006F4341">
        <w:rPr>
          <w:sz w:val="16"/>
        </w:rPr>
        <w:t xml:space="preserve"> Islamic </w:t>
      </w:r>
      <w:r w:rsidRPr="00F37B8D">
        <w:rPr>
          <w:rStyle w:val="StyleUnderline"/>
        </w:rPr>
        <w:t xml:space="preserve">State </w:t>
      </w:r>
      <w:r w:rsidRPr="000C18BF">
        <w:rPr>
          <w:rStyle w:val="StyleUnderline"/>
          <w:highlight w:val="yellow"/>
        </w:rPr>
        <w:t>in Syria</w:t>
      </w:r>
      <w:r w:rsidRPr="00F37B8D">
        <w:rPr>
          <w:rStyle w:val="StyleUnderline"/>
        </w:rPr>
        <w:t xml:space="preserve"> and Iraq</w:t>
      </w:r>
      <w:r w:rsidRPr="006F4341">
        <w:rPr>
          <w:sz w:val="16"/>
        </w:rPr>
        <w:t xml:space="preserve"> winds down – </w:t>
      </w:r>
      <w:r w:rsidRPr="000C18BF">
        <w:rPr>
          <w:rStyle w:val="StyleUnderline"/>
          <w:highlight w:val="yellow"/>
        </w:rPr>
        <w:t xml:space="preserve">all this </w:t>
      </w:r>
      <w:r w:rsidRPr="00CC7644">
        <w:rPr>
          <w:rStyle w:val="StyleUnderline"/>
        </w:rPr>
        <w:t>is winding up</w:t>
      </w:r>
      <w:r w:rsidRPr="006F4341">
        <w:rPr>
          <w:sz w:val="16"/>
        </w:rPr>
        <w:t xml:space="preserve"> with a new round of </w:t>
      </w:r>
      <w:r w:rsidRPr="006F4341">
        <w:rPr>
          <w:rStyle w:val="StyleUnderline"/>
        </w:rPr>
        <w:t>saber-rattling</w:t>
      </w:r>
      <w:r w:rsidRPr="006F4341">
        <w:rPr>
          <w:sz w:val="16"/>
        </w:rPr>
        <w:t xml:space="preserve"> between Israel and Iran and its proxies. </w:t>
      </w:r>
      <w:r w:rsidRPr="000C18BF">
        <w:rPr>
          <w:rStyle w:val="StyleUnderline"/>
          <w:highlight w:val="yellow"/>
        </w:rPr>
        <w:t>Talk of war</w:t>
      </w:r>
      <w:r w:rsidRPr="006F4341">
        <w:rPr>
          <w:sz w:val="16"/>
        </w:rPr>
        <w:t xml:space="preserve"> between elements of the Iran-led coalition and the unlikely anti-Iran alliance of Israel and the Saudis </w:t>
      </w:r>
      <w:r w:rsidRPr="000C18BF">
        <w:rPr>
          <w:rStyle w:val="StyleUnderline"/>
          <w:highlight w:val="yellow"/>
        </w:rPr>
        <w:t>is rife</w:t>
      </w:r>
      <w:r w:rsidRPr="000C18BF">
        <w:rPr>
          <w:sz w:val="16"/>
          <w:highlight w:val="yellow"/>
        </w:rPr>
        <w:t xml:space="preserve">, </w:t>
      </w:r>
      <w:r w:rsidRPr="000C18BF">
        <w:rPr>
          <w:rStyle w:val="StyleUnderline"/>
          <w:highlight w:val="yellow"/>
        </w:rPr>
        <w:t xml:space="preserve">but a </w:t>
      </w:r>
      <w:r w:rsidRPr="000C18BF">
        <w:rPr>
          <w:rStyle w:val="Emphasis"/>
          <w:highlight w:val="yellow"/>
        </w:rPr>
        <w:t>plausible scenario</w:t>
      </w:r>
      <w:r w:rsidRPr="000C18BF">
        <w:rPr>
          <w:rStyle w:val="StyleUnderline"/>
          <w:highlight w:val="yellow"/>
        </w:rPr>
        <w:t xml:space="preserve"> for one breaking out</w:t>
      </w:r>
      <w:r w:rsidRPr="000C18BF">
        <w:rPr>
          <w:sz w:val="16"/>
          <w:highlight w:val="yellow"/>
        </w:rPr>
        <w:t xml:space="preserve"> </w:t>
      </w:r>
      <w:r w:rsidRPr="000C18BF">
        <w:rPr>
          <w:rStyle w:val="Emphasis"/>
          <w:highlight w:val="yellow"/>
        </w:rPr>
        <w:t>much less</w:t>
      </w:r>
      <w:r w:rsidRPr="006F4341">
        <w:rPr>
          <w:sz w:val="16"/>
        </w:rPr>
        <w:t xml:space="preserve">. Both </w:t>
      </w:r>
      <w:r w:rsidRPr="00F37B8D">
        <w:rPr>
          <w:rStyle w:val="StyleUnderline"/>
        </w:rPr>
        <w:t>sides would like to see someone taking on the other</w:t>
      </w:r>
      <w:r w:rsidRPr="006F4341">
        <w:rPr>
          <w:sz w:val="16"/>
        </w:rPr>
        <w:t xml:space="preserve">, </w:t>
      </w:r>
      <w:r w:rsidRPr="00F37B8D">
        <w:rPr>
          <w:rStyle w:val="Emphasis"/>
        </w:rPr>
        <w:t xml:space="preserve">but </w:t>
      </w:r>
      <w:r w:rsidRPr="000C18BF">
        <w:rPr>
          <w:rStyle w:val="Emphasis"/>
          <w:highlight w:val="yellow"/>
        </w:rPr>
        <w:t>no</w:t>
      </w:r>
      <w:r w:rsidRPr="00F37B8D">
        <w:rPr>
          <w:rStyle w:val="Emphasis"/>
        </w:rPr>
        <w:t xml:space="preserve">ne of the </w:t>
      </w:r>
      <w:r w:rsidRPr="000C18BF">
        <w:rPr>
          <w:rStyle w:val="Emphasis"/>
          <w:highlight w:val="yellow"/>
        </w:rPr>
        <w:t>parties are</w:t>
      </w:r>
      <w:r w:rsidRPr="006F4341">
        <w:rPr>
          <w:sz w:val="16"/>
        </w:rPr>
        <w:t xml:space="preserve"> at present </w:t>
      </w:r>
      <w:r w:rsidRPr="000C18BF">
        <w:rPr>
          <w:rStyle w:val="Emphasis"/>
          <w:highlight w:val="yellow"/>
        </w:rPr>
        <w:t>in a situation</w:t>
      </w:r>
      <w:r w:rsidRPr="006F4341">
        <w:rPr>
          <w:sz w:val="16"/>
        </w:rPr>
        <w:t xml:space="preserve"> where it is their interest </w:t>
      </w:r>
      <w:r w:rsidRPr="000C18BF">
        <w:rPr>
          <w:rStyle w:val="Emphasis"/>
          <w:highlight w:val="yellow"/>
        </w:rPr>
        <w:t>to do so</w:t>
      </w:r>
      <w:r w:rsidRPr="006F4341">
        <w:rPr>
          <w:sz w:val="16"/>
        </w:rPr>
        <w:t xml:space="preserve"> themselves. Here’s where </w:t>
      </w:r>
      <w:r w:rsidRPr="00F37B8D">
        <w:rPr>
          <w:rStyle w:val="StyleUnderline"/>
        </w:rPr>
        <w:t>the parties</w:t>
      </w:r>
      <w:r w:rsidRPr="006F4341">
        <w:rPr>
          <w:sz w:val="16"/>
        </w:rPr>
        <w:t xml:space="preserve"> who </w:t>
      </w:r>
      <w:r w:rsidRPr="00F37B8D">
        <w:rPr>
          <w:rStyle w:val="StyleUnderline"/>
        </w:rPr>
        <w:t>want war</w:t>
      </w:r>
      <w:r w:rsidRPr="006F4341">
        <w:rPr>
          <w:sz w:val="16"/>
        </w:rPr>
        <w:t xml:space="preserve">, </w:t>
      </w:r>
      <w:r w:rsidRPr="00F37B8D">
        <w:rPr>
          <w:rStyle w:val="Emphasis"/>
        </w:rPr>
        <w:t>just as long as someone else is fighting it</w:t>
      </w:r>
      <w:r w:rsidRPr="006F4341">
        <w:rPr>
          <w:sz w:val="16"/>
        </w:rPr>
        <w:t xml:space="preserve">, are right now. Iran – For the last six-and-a-half years, the Islamic revolutionary leadership in Tehran has invested heavily in propping up the Assad regime in Syria. This support has taken a variety of forms – “military advisers” from Iran’s Quds Force, the deployment of thousands of Hezbollah fighters, frequent airlifts of weapons landing in Damascus airport, the recruitment of tens of thousands of citizens (mainly Afghan refugees) to fight in Shi’ite militias, and at least a billion dollars of credit to allow Assad to remain solvent. None of this was enough to enable the Syrian president’s eventual victory, but it kept him just about afloat until the Russians arrived in September 2015. Now that Assad’s survival has been ensured, Iran is intent on reaping its reward in the shape of mining concessions for valuable minerals, and the rights to build an airbase on Syrian territory and a military port on its Mediterranean coast. Israel is both exerting diplomatic pressure and threatening to use military power to prevent Iran from establishing a permanent stronghold in Syria. (This pressure is playing into a power struggle back in Tehran, where rival factions are arguing whether the additional billions that will be needed for building these bases should not go instead to strengthening Iran’s economy at home). </w:t>
      </w:r>
      <w:r w:rsidRPr="000C18BF">
        <w:rPr>
          <w:rStyle w:val="Emphasis"/>
          <w:highlight w:val="yellow"/>
        </w:rPr>
        <w:t>Tehran has no interest</w:t>
      </w:r>
      <w:r w:rsidRPr="00F37B8D">
        <w:rPr>
          <w:rStyle w:val="Emphasis"/>
        </w:rPr>
        <w:t xml:space="preserve"> </w:t>
      </w:r>
      <w:r w:rsidRPr="006F4341">
        <w:rPr>
          <w:sz w:val="16"/>
        </w:rPr>
        <w:t>right now</w:t>
      </w:r>
      <w:r w:rsidRPr="00F37B8D">
        <w:rPr>
          <w:rStyle w:val="Emphasis"/>
        </w:rPr>
        <w:t xml:space="preserve"> in a war</w:t>
      </w:r>
      <w:r w:rsidRPr="006F4341">
        <w:rPr>
          <w:sz w:val="16"/>
        </w:rPr>
        <w:t xml:space="preserve"> between its proxies and Israel in Syria and Lebanon </w:t>
      </w:r>
      <w:r w:rsidRPr="000C18BF">
        <w:rPr>
          <w:rStyle w:val="StyleUnderline"/>
          <w:highlight w:val="yellow"/>
        </w:rPr>
        <w:t>that would endanger the gains</w:t>
      </w:r>
      <w:r w:rsidRPr="00F37B8D">
        <w:rPr>
          <w:rStyle w:val="StyleUnderline"/>
        </w:rPr>
        <w:t xml:space="preserve"> in which </w:t>
      </w:r>
      <w:r w:rsidRPr="000C18BF">
        <w:rPr>
          <w:rStyle w:val="StyleUnderline"/>
          <w:highlight w:val="yellow"/>
        </w:rPr>
        <w:t>it has invested so much</w:t>
      </w:r>
      <w:r w:rsidRPr="006F4341">
        <w:rPr>
          <w:sz w:val="16"/>
        </w:rPr>
        <w:t xml:space="preserve">. Instead, </w:t>
      </w:r>
      <w:r w:rsidRPr="00F37B8D">
        <w:rPr>
          <w:rStyle w:val="StyleUnderline"/>
        </w:rPr>
        <w:t>it would prefer seeing Israel distracted</w:t>
      </w:r>
      <w:r w:rsidRPr="006F4341">
        <w:rPr>
          <w:sz w:val="16"/>
        </w:rPr>
        <w:t xml:space="preserve"> elsewhere and the most convenient place for that to happen would be along Israel’s southern border with the Gaza Strip. A Hamas delegation is currently in Tehran, the second such delegation in a matter of weeks. Hamas and Iran had a falling-out during the Syrian war when Iran was helping the Assad regime butcher hundreds of thousands of Syrian Sunnis, including Hamas’ allies in the Syrian Muslim Brotherhood. But now that the war is ending, the ties are being reestablished. Throughout the war, Iran’s support for Hamas’ rivals in Gaza, the more militant Palestinian Islamic Jihad, intensified. Now Iran would be happy for Hamas and PIJ to join forces in provoking some mayhem on the Gaza border, and deflect attention from Syria. Gaza – Iran’s entreaties notwithstanding, Gaza has its own troubles and </w:t>
      </w:r>
      <w:r w:rsidRPr="00634A2F">
        <w:rPr>
          <w:rStyle w:val="StyleUnderline"/>
        </w:rPr>
        <w:t>while Hamas is happy to reestablish ties with Tehran, the movement’s interests currently lie in Cairo</w:t>
      </w:r>
      <w:r w:rsidRPr="006F4341">
        <w:rPr>
          <w:sz w:val="16"/>
        </w:rPr>
        <w:t xml:space="preserve">, where its reconciliation agreement with Fatah was signed last month. Egypt wants Hamas to keep the peace in Gaza and to make sure the Strip doesn’t serve the ISIS fighters in Sinai as a logistical hub. If there was any doubt, particularly in Israel, that the reconciliation was yet another doomed-to-fail exercise, along came </w:t>
      </w:r>
      <w:r w:rsidRPr="000C18BF">
        <w:rPr>
          <w:rStyle w:val="StyleUnderline"/>
          <w:highlight w:val="yellow"/>
        </w:rPr>
        <w:t>the demolitio</w:t>
      </w:r>
      <w:r w:rsidRPr="00634A2F">
        <w:rPr>
          <w:rStyle w:val="StyleUnderline"/>
        </w:rPr>
        <w:t xml:space="preserve">n </w:t>
      </w:r>
      <w:r w:rsidRPr="006F4341">
        <w:rPr>
          <w:sz w:val="16"/>
        </w:rPr>
        <w:t xml:space="preserve">on October 30 </w:t>
      </w:r>
      <w:r w:rsidRPr="000C18BF">
        <w:rPr>
          <w:rStyle w:val="StyleUnderline"/>
          <w:highlight w:val="yellow"/>
        </w:rPr>
        <w:t>by Israel of a</w:t>
      </w:r>
      <w:r w:rsidRPr="00634A2F">
        <w:rPr>
          <w:rStyle w:val="StyleUnderline"/>
        </w:rPr>
        <w:t xml:space="preserve"> PIJ cross-border attack </w:t>
      </w:r>
      <w:r w:rsidRPr="000C18BF">
        <w:rPr>
          <w:rStyle w:val="StyleUnderline"/>
          <w:highlight w:val="yellow"/>
        </w:rPr>
        <w:t>tunnel</w:t>
      </w:r>
      <w:r w:rsidRPr="006F4341">
        <w:rPr>
          <w:sz w:val="16"/>
        </w:rPr>
        <w:t xml:space="preserve">, killing at least 14 PIJ and Hamas members underground. </w:t>
      </w:r>
      <w:r w:rsidRPr="000C18BF">
        <w:rPr>
          <w:rStyle w:val="StyleUnderline"/>
          <w:highlight w:val="yellow"/>
        </w:rPr>
        <w:t>In the past, there would have been</w:t>
      </w:r>
      <w:r w:rsidRPr="000C18BF">
        <w:rPr>
          <w:sz w:val="16"/>
          <w:highlight w:val="yellow"/>
        </w:rPr>
        <w:t xml:space="preserve"> </w:t>
      </w:r>
      <w:r w:rsidRPr="000C18BF">
        <w:rPr>
          <w:rStyle w:val="Emphasis"/>
          <w:highlight w:val="yellow"/>
        </w:rPr>
        <w:t>no question</w:t>
      </w:r>
      <w:r w:rsidRPr="000C18BF">
        <w:rPr>
          <w:sz w:val="16"/>
          <w:highlight w:val="yellow"/>
        </w:rPr>
        <w:t xml:space="preserve"> </w:t>
      </w:r>
      <w:r w:rsidRPr="000C18BF">
        <w:rPr>
          <w:rStyle w:val="StyleUnderline"/>
          <w:highlight w:val="yellow"/>
        </w:rPr>
        <w:t>of</w:t>
      </w:r>
      <w:r w:rsidRPr="00634A2F">
        <w:rPr>
          <w:rStyle w:val="StyleUnderline"/>
        </w:rPr>
        <w:t xml:space="preserve"> such an operation ending without some form of </w:t>
      </w:r>
      <w:r w:rsidRPr="000C18BF">
        <w:rPr>
          <w:rStyle w:val="StyleUnderline"/>
          <w:highlight w:val="yellow"/>
        </w:rPr>
        <w:t>retaliation</w:t>
      </w:r>
      <w:r w:rsidRPr="006F4341">
        <w:rPr>
          <w:sz w:val="16"/>
        </w:rPr>
        <w:t xml:space="preserve"> by Hamas and PIJ. </w:t>
      </w:r>
      <w:r w:rsidRPr="000C18BF">
        <w:rPr>
          <w:rStyle w:val="Emphasis"/>
          <w:highlight w:val="yellow"/>
        </w:rPr>
        <w:t>But instead</w:t>
      </w:r>
      <w:r w:rsidRPr="006F4341">
        <w:rPr>
          <w:sz w:val="16"/>
        </w:rPr>
        <w:t xml:space="preserve">, over a week later, </w:t>
      </w:r>
      <w:r w:rsidRPr="000C18BF">
        <w:rPr>
          <w:rStyle w:val="Emphasis"/>
          <w:highlight w:val="yellow"/>
        </w:rPr>
        <w:t>we have yet to see</w:t>
      </w:r>
      <w:r w:rsidRPr="00634A2F">
        <w:rPr>
          <w:rStyle w:val="Emphasis"/>
        </w:rPr>
        <w:t xml:space="preserve"> any </w:t>
      </w:r>
      <w:r w:rsidRPr="000C18BF">
        <w:rPr>
          <w:rStyle w:val="Emphasis"/>
          <w:highlight w:val="yellow"/>
        </w:rPr>
        <w:t>escalation</w:t>
      </w:r>
      <w:r w:rsidRPr="006F4341">
        <w:rPr>
          <w:sz w:val="16"/>
        </w:rPr>
        <w:t xml:space="preserve">. Hamas has forced PIJ to keep the unofficial truce that has been in force with Israel since the summer of 2014. </w:t>
      </w:r>
      <w:r w:rsidRPr="000C18BF">
        <w:rPr>
          <w:rStyle w:val="StyleUnderline"/>
          <w:highlight w:val="yellow"/>
        </w:rPr>
        <w:t>Hamas</w:t>
      </w:r>
      <w:r w:rsidRPr="006F4341">
        <w:rPr>
          <w:sz w:val="16"/>
        </w:rPr>
        <w:t xml:space="preserve"> – The ruling movement in the Strip hasn’t converted to Zionism but the continued closure of Gaza and its worsening economic situation – </w:t>
      </w:r>
      <w:r w:rsidRPr="000C18BF">
        <w:rPr>
          <w:rStyle w:val="StyleUnderline"/>
          <w:highlight w:val="yellow"/>
        </w:rPr>
        <w:t>intensified by</w:t>
      </w:r>
      <w:r w:rsidRPr="00634A2F">
        <w:rPr>
          <w:rStyle w:val="StyleUnderline"/>
        </w:rPr>
        <w:t xml:space="preserve"> the </w:t>
      </w:r>
      <w:r w:rsidRPr="000C18BF">
        <w:rPr>
          <w:rStyle w:val="StyleUnderline"/>
          <w:highlight w:val="yellow"/>
        </w:rPr>
        <w:t>sanctions</w:t>
      </w:r>
      <w:r w:rsidRPr="00634A2F">
        <w:rPr>
          <w:rStyle w:val="StyleUnderline"/>
        </w:rPr>
        <w:t xml:space="preserve"> put in place</w:t>
      </w:r>
      <w:r w:rsidRPr="006F4341">
        <w:rPr>
          <w:sz w:val="16"/>
        </w:rPr>
        <w:t xml:space="preserve"> during the last few months by the Fatah-dominated Palestinian Authority, have led Hamas’ new “prime minister” in Gaza, Yahya Sinwar, to the unavoidable conclusion that he </w:t>
      </w:r>
      <w:r w:rsidRPr="000C18BF">
        <w:rPr>
          <w:rStyle w:val="StyleUnderline"/>
          <w:highlight w:val="yellow"/>
        </w:rPr>
        <w:t>must find a way</w:t>
      </w:r>
      <w:r w:rsidRPr="00634A2F">
        <w:rPr>
          <w:rStyle w:val="StyleUnderline"/>
        </w:rPr>
        <w:t xml:space="preserve"> </w:t>
      </w:r>
      <w:r w:rsidRPr="006F4341">
        <w:rPr>
          <w:sz w:val="16"/>
        </w:rPr>
        <w:t xml:space="preserve">for now </w:t>
      </w:r>
      <w:r w:rsidRPr="000C18BF">
        <w:rPr>
          <w:rStyle w:val="StyleUnderline"/>
          <w:highlight w:val="yellow"/>
        </w:rPr>
        <w:t>of cooperating</w:t>
      </w:r>
      <w:r w:rsidRPr="006F4341">
        <w:rPr>
          <w:sz w:val="16"/>
        </w:rPr>
        <w:t xml:space="preserve"> both </w:t>
      </w:r>
      <w:r w:rsidRPr="00634A2F">
        <w:rPr>
          <w:rStyle w:val="StyleUnderline"/>
        </w:rPr>
        <w:t>with</w:t>
      </w:r>
      <w:r w:rsidRPr="006F4341">
        <w:rPr>
          <w:sz w:val="16"/>
        </w:rPr>
        <w:t xml:space="preserve"> neighboring </w:t>
      </w:r>
      <w:r w:rsidRPr="00634A2F">
        <w:rPr>
          <w:rStyle w:val="StyleUnderline"/>
        </w:rPr>
        <w:t>Egypt and the PA</w:t>
      </w:r>
      <w:r w:rsidRPr="006F4341">
        <w:rPr>
          <w:sz w:val="16"/>
        </w:rPr>
        <w:t xml:space="preserve">. It was either that or lose any capability of maintaining control in the Strip. Sinwar is a hardliner who sat for many years in Israeli prisons, but he is Gaza-born and understands local politics. Saleh al-Arouri, deputy chief of Hamas’ political bureau, Sinwar’s rival and the leader of the delegations to Tehran, does not have any responsibility for Gaza. </w:t>
      </w:r>
      <w:r w:rsidRPr="00634A2F">
        <w:rPr>
          <w:rStyle w:val="StyleUnderline"/>
        </w:rPr>
        <w:t>Hamas isn’t giving up its rocket arsenal</w:t>
      </w:r>
      <w:r w:rsidRPr="006F4341">
        <w:rPr>
          <w:sz w:val="16"/>
        </w:rPr>
        <w:t xml:space="preserve"> or tunnel network in the Strip, </w:t>
      </w:r>
      <w:r w:rsidRPr="00634A2F">
        <w:rPr>
          <w:rStyle w:val="Emphasis"/>
        </w:rPr>
        <w:t>but it urgently needs to ease humanitarian conditions</w:t>
      </w:r>
      <w:r w:rsidRPr="006F4341">
        <w:rPr>
          <w:sz w:val="16"/>
        </w:rPr>
        <w:t xml:space="preserve"> there </w:t>
      </w:r>
      <w:r w:rsidRPr="000C18BF">
        <w:rPr>
          <w:rStyle w:val="StyleUnderline"/>
          <w:highlight w:val="yellow"/>
        </w:rPr>
        <w:t>and</w:t>
      </w:r>
      <w:r w:rsidRPr="00634A2F">
        <w:rPr>
          <w:rStyle w:val="StyleUnderline"/>
        </w:rPr>
        <w:t xml:space="preserve"> the only way of doing so is by means of an alliance with Egypt and a</w:t>
      </w:r>
      <w:r w:rsidRPr="006F4341">
        <w:rPr>
          <w:sz w:val="16"/>
        </w:rPr>
        <w:t xml:space="preserve">n uneasy </w:t>
      </w:r>
      <w:r w:rsidRPr="00634A2F">
        <w:rPr>
          <w:rStyle w:val="StyleUnderline"/>
        </w:rPr>
        <w:t xml:space="preserve">rapprochement with the PA. </w:t>
      </w:r>
      <w:r w:rsidRPr="000C18BF">
        <w:rPr>
          <w:rStyle w:val="StyleUnderline"/>
          <w:highlight w:val="yellow"/>
        </w:rPr>
        <w:t>A</w:t>
      </w:r>
      <w:r w:rsidRPr="00634A2F">
        <w:rPr>
          <w:rStyle w:val="StyleUnderline"/>
        </w:rPr>
        <w:t xml:space="preserve">nother round of destructive </w:t>
      </w:r>
      <w:r w:rsidRPr="000C18BF">
        <w:rPr>
          <w:rStyle w:val="StyleUnderline"/>
          <w:highlight w:val="yellow"/>
        </w:rPr>
        <w:t>war</w:t>
      </w:r>
      <w:r w:rsidRPr="00634A2F">
        <w:rPr>
          <w:rStyle w:val="StyleUnderline"/>
        </w:rPr>
        <w:t xml:space="preserve">fare </w:t>
      </w:r>
      <w:r w:rsidRPr="000C18BF">
        <w:rPr>
          <w:rStyle w:val="StyleUnderline"/>
          <w:highlight w:val="yellow"/>
        </w:rPr>
        <w:t>with Israel will jeopardize</w:t>
      </w:r>
      <w:r w:rsidRPr="00634A2F">
        <w:rPr>
          <w:rStyle w:val="StyleUnderline"/>
        </w:rPr>
        <w:t xml:space="preserve"> the </w:t>
      </w:r>
      <w:r w:rsidRPr="000C18BF">
        <w:rPr>
          <w:rStyle w:val="StyleUnderline"/>
          <w:highlight w:val="yellow"/>
        </w:rPr>
        <w:t>agreement</w:t>
      </w:r>
      <w:r w:rsidRPr="00634A2F">
        <w:rPr>
          <w:rStyle w:val="StyleUnderline"/>
        </w:rPr>
        <w:t xml:space="preserve"> and Sinwar</w:t>
      </w:r>
      <w:r w:rsidRPr="006F4341">
        <w:rPr>
          <w:sz w:val="16"/>
        </w:rPr>
        <w:t xml:space="preserve">, for now, won’t let that happen and is meanwhile preventing PIJ from retaliating. No matter what Iran wants. Egypt – Not too long ago, Egypt would have been counted as the major Arab element in the regional anti-Iran coalition. But its ongoing political and economic weakness has forced it to curb its wider designs and focus mainly on skirmishing with ISIS in Sinai, where a few hundred of the militant organization's fighters are still tying up a large part of Egypt's huge and well-equipped army. Egypt is probably the only nation that is about to lose out due to the elimination of the ISIS strongholds in Iraq and Syria. The remnants of ISIS are now relocating to neighboring Libya and the organization may focus more of its remaining resources on Sinai. It would have been happy to see others carrying on the wars further afield, while focusing on affairs closer to home. Like Gaza, for example. Effectively, </w:t>
      </w:r>
      <w:r w:rsidRPr="00634A2F">
        <w:rPr>
          <w:rStyle w:val="StyleUnderline"/>
        </w:rPr>
        <w:t>Egypt has abdicated its historic mission to lead the Arab Sunni camp</w:t>
      </w:r>
      <w:r w:rsidRPr="006F4341">
        <w:rPr>
          <w:sz w:val="16"/>
        </w:rPr>
        <w:t xml:space="preserve">, leaving the Saudis in charge. Saudi Arabia – The last few days’ events in Riyadh have astonished veteran watchers of the House of Saud. Multiple arrests over allegations of corruption of once-senior officials, including a number of royal princes; appointments to key positions of men close to Crown Prince Mohammed Bin Salman (aka MBS); a mysterious helicopter crash; and the summoning of Saudi clients such as Lebanese Prime Minister Saad Hariri, who chose on Saturday to announce his resignation from Riyadh, and Palestinian President Mahmoud Abbas – all this has pundits trying to work out a common motive, aside from just another move by MBS to consolidate his grip over the kingdom. One popular theory regarding Hariri’s resignation is that he fled to Riyadh, or was ordered there, so he would not be implicated in an impending military attack by Israel on Lebanon, with Saudi backing, or an attack on Iran’s main proxy in Beirut, Hezbollah. The fact that Hezbollah has been accused of an assassination attempt on Hariri strengthened this theory. </w:t>
      </w:r>
      <w:r w:rsidRPr="006F4341">
        <w:rPr>
          <w:rStyle w:val="StyleUnderline"/>
        </w:rPr>
        <w:t>The Saudis would certainly love to have their Iranian rivals punished</w:t>
      </w:r>
      <w:r w:rsidRPr="006F4341">
        <w:rPr>
          <w:sz w:val="16"/>
        </w:rPr>
        <w:t xml:space="preserve"> at this point, in some way or another, and Hezbollah would be a good target. </w:t>
      </w:r>
      <w:r w:rsidRPr="006F4341">
        <w:rPr>
          <w:rStyle w:val="Emphasis"/>
        </w:rPr>
        <w:t xml:space="preserve">The regime in </w:t>
      </w:r>
      <w:r w:rsidRPr="000C18BF">
        <w:rPr>
          <w:rStyle w:val="Emphasis"/>
          <w:highlight w:val="yellow"/>
        </w:rPr>
        <w:t>Riyadh is in no position to launch a war</w:t>
      </w:r>
      <w:r w:rsidRPr="006F4341">
        <w:rPr>
          <w:rStyle w:val="Emphasis"/>
        </w:rPr>
        <w:t xml:space="preserve"> itself</w:t>
      </w:r>
      <w:r w:rsidRPr="006F4341">
        <w:rPr>
          <w:sz w:val="16"/>
        </w:rPr>
        <w:t xml:space="preserve"> against Iran. </w:t>
      </w:r>
      <w:r w:rsidRPr="006F4341">
        <w:rPr>
          <w:rStyle w:val="StyleUnderline"/>
        </w:rPr>
        <w:t xml:space="preserve">For the last two-and-a-half years, </w:t>
      </w:r>
      <w:r w:rsidRPr="000C18BF">
        <w:rPr>
          <w:rStyle w:val="StyleUnderline"/>
          <w:highlight w:val="yellow"/>
        </w:rPr>
        <w:t>the Saudis have been engaging</w:t>
      </w:r>
      <w:r w:rsidRPr="006F4341">
        <w:rPr>
          <w:rStyle w:val="StyleUnderline"/>
        </w:rPr>
        <w:t xml:space="preserve"> in a war against </w:t>
      </w:r>
      <w:r w:rsidRPr="000C18BF">
        <w:rPr>
          <w:rStyle w:val="StyleUnderline"/>
          <w:highlight w:val="yellow"/>
        </w:rPr>
        <w:t>the</w:t>
      </w:r>
      <w:r w:rsidRPr="006F4341">
        <w:rPr>
          <w:rStyle w:val="StyleUnderline"/>
        </w:rPr>
        <w:t xml:space="preserve"> Iranian-backed </w:t>
      </w:r>
      <w:r w:rsidRPr="000C18BF">
        <w:rPr>
          <w:rStyle w:val="StyleUnderline"/>
          <w:highlight w:val="yellow"/>
        </w:rPr>
        <w:t>Houthis</w:t>
      </w:r>
      <w:r w:rsidRPr="006F4341">
        <w:rPr>
          <w:sz w:val="16"/>
        </w:rPr>
        <w:t xml:space="preserve"> in Yemen, </w:t>
      </w:r>
      <w:r w:rsidRPr="000C18BF">
        <w:rPr>
          <w:rStyle w:val="Emphasis"/>
          <w:highlight w:val="yellow"/>
        </w:rPr>
        <w:t>which has been so unsuccessful that</w:t>
      </w:r>
      <w:r w:rsidRPr="006F4341">
        <w:rPr>
          <w:sz w:val="16"/>
        </w:rPr>
        <w:t xml:space="preserve"> on Friday night, </w:t>
      </w:r>
      <w:r w:rsidRPr="000C18BF">
        <w:rPr>
          <w:rStyle w:val="Emphasis"/>
          <w:highlight w:val="yellow"/>
        </w:rPr>
        <w:t>the Houthis were capable of taunting the Saudis</w:t>
      </w:r>
      <w:r w:rsidRPr="006F4341">
        <w:rPr>
          <w:rStyle w:val="Emphasis"/>
        </w:rPr>
        <w:t xml:space="preserve"> by firing a ballistic missile at Riyadh</w:t>
      </w:r>
      <w:r w:rsidRPr="006F4341">
        <w:rPr>
          <w:sz w:val="16"/>
        </w:rPr>
        <w:t xml:space="preserve"> airport. </w:t>
      </w:r>
      <w:r w:rsidRPr="000C18BF">
        <w:rPr>
          <w:rStyle w:val="StyleUnderline"/>
          <w:highlight w:val="yellow"/>
        </w:rPr>
        <w:t>The Saudis are unlikely to risk a cross-Gulf offensive with</w:t>
      </w:r>
      <w:r w:rsidRPr="006F4341">
        <w:rPr>
          <w:rStyle w:val="StyleUnderline"/>
        </w:rPr>
        <w:t xml:space="preserve"> the </w:t>
      </w:r>
      <w:r w:rsidRPr="000C18BF">
        <w:rPr>
          <w:rStyle w:val="StyleUnderline"/>
          <w:highlight w:val="yellow"/>
        </w:rPr>
        <w:t>much more powerful Iranians</w:t>
      </w:r>
      <w:r w:rsidRPr="006F4341">
        <w:rPr>
          <w:sz w:val="16"/>
        </w:rPr>
        <w:t xml:space="preserve">. Especially when MBS is so busy with internal politics. But will Hezbollah respond in any way to the accusations? </w:t>
      </w:r>
      <w:r w:rsidRPr="000C18BF">
        <w:rPr>
          <w:rStyle w:val="StyleUnderline"/>
          <w:highlight w:val="yellow"/>
        </w:rPr>
        <w:t>Hezbollah</w:t>
      </w:r>
      <w:r w:rsidRPr="006F4341">
        <w:rPr>
          <w:sz w:val="16"/>
        </w:rPr>
        <w:t xml:space="preserve"> – After fighting for over six years in Syria as Iran’s vanguard, Hezbollah can credit itself with some impressive victories and has accumulated major experience – both in the use of advanced weaponry, and in the command and control of military formations as large as brigade-size units. But they </w:t>
      </w:r>
      <w:r w:rsidRPr="006F4341">
        <w:rPr>
          <w:rStyle w:val="StyleUnderline"/>
        </w:rPr>
        <w:t xml:space="preserve">have </w:t>
      </w:r>
      <w:r w:rsidRPr="000C18BF">
        <w:rPr>
          <w:rStyle w:val="StyleUnderline"/>
          <w:highlight w:val="yellow"/>
        </w:rPr>
        <w:t>lost</w:t>
      </w:r>
      <w:r w:rsidRPr="006F4341">
        <w:rPr>
          <w:rStyle w:val="StyleUnderline"/>
        </w:rPr>
        <w:t xml:space="preserve"> at least 800 men</w:t>
      </w:r>
      <w:r w:rsidRPr="006F4341">
        <w:rPr>
          <w:sz w:val="16"/>
        </w:rPr>
        <w:t xml:space="preserve"> in the fighting </w:t>
      </w:r>
      <w:r w:rsidRPr="006F4341">
        <w:rPr>
          <w:rStyle w:val="StyleUnderline"/>
        </w:rPr>
        <w:t>and thousands</w:t>
      </w:r>
      <w:r w:rsidRPr="006F4341">
        <w:rPr>
          <w:sz w:val="16"/>
        </w:rPr>
        <w:t xml:space="preserve"> more </w:t>
      </w:r>
      <w:r w:rsidRPr="006F4341">
        <w:rPr>
          <w:rStyle w:val="StyleUnderline"/>
        </w:rPr>
        <w:t>have been wounded</w:t>
      </w:r>
      <w:r w:rsidRPr="006F4341">
        <w:rPr>
          <w:sz w:val="16"/>
        </w:rPr>
        <w:t xml:space="preserve"> – </w:t>
      </w:r>
      <w:r w:rsidRPr="006F4341">
        <w:rPr>
          <w:rStyle w:val="Emphasis"/>
        </w:rPr>
        <w:t xml:space="preserve">totalling about </w:t>
      </w:r>
      <w:r w:rsidRPr="000C18BF">
        <w:rPr>
          <w:rStyle w:val="Emphasis"/>
          <w:highlight w:val="yellow"/>
        </w:rPr>
        <w:t>one-quarter of</w:t>
      </w:r>
      <w:r w:rsidRPr="006F4341">
        <w:rPr>
          <w:rStyle w:val="Emphasis"/>
        </w:rPr>
        <w:t xml:space="preserve"> Hezbollah’s original </w:t>
      </w:r>
      <w:r w:rsidRPr="000C18BF">
        <w:rPr>
          <w:rStyle w:val="Emphasis"/>
          <w:highlight w:val="yellow"/>
        </w:rPr>
        <w:t>force</w:t>
      </w:r>
      <w:r w:rsidRPr="006F4341">
        <w:rPr>
          <w:sz w:val="16"/>
        </w:rPr>
        <w:t xml:space="preserve"> at the start of the war. Thousands of new conscripts have been trained and sent to Syria but while this has widened the ranks, it has also fed resentment back home in Lebanon where many, including some within the Shi’a community, feel that Hezbollah has long ago ceased to serve as a Lebanese “resistance” force and is now holding the country hostage, in the service of Iran. </w:t>
      </w:r>
      <w:r w:rsidRPr="006F4341">
        <w:rPr>
          <w:rStyle w:val="StyleUnderline"/>
        </w:rPr>
        <w:t xml:space="preserve">Militarily, Hezbollah </w:t>
      </w:r>
      <w:r w:rsidRPr="000C18BF">
        <w:rPr>
          <w:rStyle w:val="StyleUnderline"/>
          <w:highlight w:val="yellow"/>
        </w:rPr>
        <w:t xml:space="preserve">is in </w:t>
      </w:r>
      <w:r w:rsidRPr="000C18BF">
        <w:rPr>
          <w:rStyle w:val="Emphasis"/>
          <w:highlight w:val="yellow"/>
        </w:rPr>
        <w:t>no condition to launch an attack</w:t>
      </w:r>
      <w:r w:rsidRPr="006F4341">
        <w:rPr>
          <w:rStyle w:val="Emphasis"/>
        </w:rPr>
        <w:t xml:space="preserve"> on Israel.</w:t>
      </w:r>
      <w:r w:rsidRPr="006F4341">
        <w:rPr>
          <w:sz w:val="16"/>
        </w:rPr>
        <w:t xml:space="preserve"> </w:t>
      </w:r>
      <w:r w:rsidRPr="006F4341">
        <w:rPr>
          <w:rStyle w:val="StyleUnderline"/>
        </w:rPr>
        <w:t>It is still fighting in a number of locations in Syria and has to rebuild its units before embarking on a new war</w:t>
      </w:r>
      <w:r w:rsidRPr="006F4341">
        <w:rPr>
          <w:sz w:val="16"/>
        </w:rPr>
        <w:t xml:space="preserve">. Eighteen months after the death of its military commander, Mustafa Badreddine – almost certainly an assassination carried out by Hezbollah leader Hassan Nasrallah, at Iran’s urging – a replacement has yet to be announced. Nasrallah has lost the standing he enjoyed in the Arab world following the Second Lebanon War in 2006. He’s no longer seen as the plucky resistance fighter, but rather as the murderer of Syrian resistance fighters. </w:t>
      </w:r>
      <w:r w:rsidRPr="006F4341">
        <w:rPr>
          <w:rStyle w:val="StyleUnderline"/>
        </w:rPr>
        <w:t>Another war with Israel</w:t>
      </w:r>
      <w:r w:rsidRPr="006F4341">
        <w:rPr>
          <w:sz w:val="16"/>
        </w:rPr>
        <w:t xml:space="preserve">, with the prospect of rehabilitating his image, </w:t>
      </w:r>
      <w:r w:rsidRPr="006F4341">
        <w:rPr>
          <w:rStyle w:val="StyleUnderline"/>
        </w:rPr>
        <w:t>may seem temptin</w:t>
      </w:r>
      <w:r w:rsidRPr="006F4341">
        <w:rPr>
          <w:sz w:val="16"/>
        </w:rPr>
        <w:t xml:space="preserve">g, </w:t>
      </w:r>
      <w:r w:rsidRPr="006F4341">
        <w:rPr>
          <w:rStyle w:val="StyleUnderline"/>
        </w:rPr>
        <w:t>but</w:t>
      </w:r>
      <w:r w:rsidRPr="006F4341">
        <w:rPr>
          <w:sz w:val="16"/>
        </w:rPr>
        <w:t xml:space="preserve"> Nasrallah is aware that his </w:t>
      </w:r>
      <w:r w:rsidRPr="006F4341">
        <w:rPr>
          <w:rStyle w:val="StyleUnderline"/>
        </w:rPr>
        <w:t>men are not ready and that a devastating response by Israel</w:t>
      </w:r>
      <w:r w:rsidRPr="006F4341">
        <w:rPr>
          <w:sz w:val="16"/>
        </w:rPr>
        <w:t xml:space="preserve">, targeting Lebanese civilian infrastructure, may actually yield the opposite result, with him being blamed by the Lebanese for yet more suffering. But if Hezbollah is in such a vulnerable position, could Israel be tempted to take advantage of it? Israel – </w:t>
      </w:r>
      <w:r w:rsidRPr="006F4341">
        <w:rPr>
          <w:rStyle w:val="Emphasis"/>
        </w:rPr>
        <w:t>One thing is almost certain</w:t>
      </w:r>
      <w:r w:rsidRPr="006F4341">
        <w:rPr>
          <w:sz w:val="16"/>
        </w:rPr>
        <w:t xml:space="preserve">: Even if Hariri and the Saudis thought that an Israeli attack on Lebanon is imminent, it won’t be happening in the next couple of weeks. Israel is currently hosting the largest international military exercise ever to take place in the country, with seven foreign air forces from three continents participating. This is a show of military diplomacy that has been over a year in the planning and the Israel Air Force has little time right now for anything else. War won’t start at least until the end of the month and by then tensions may have died down elsewhere. For now, however, </w:t>
      </w:r>
      <w:r w:rsidRPr="006F4341">
        <w:rPr>
          <w:rStyle w:val="StyleUnderline"/>
        </w:rPr>
        <w:t xml:space="preserve">Israel is interested in </w:t>
      </w:r>
      <w:r w:rsidRPr="006F4341">
        <w:rPr>
          <w:rStyle w:val="Emphasis"/>
        </w:rPr>
        <w:t>keeping the calm</w:t>
      </w:r>
      <w:r w:rsidRPr="006F4341">
        <w:rPr>
          <w:rStyle w:val="StyleUnderline"/>
        </w:rPr>
        <w:t xml:space="preserve"> </w:t>
      </w:r>
      <w:r w:rsidRPr="006F4341">
        <w:rPr>
          <w:sz w:val="16"/>
        </w:rPr>
        <w:t xml:space="preserve">around Gaza: Its new underground defense system against Hamas and PIJ attack tunnels is still being deployed and won’t be fully operational for another 12 months. Besides, </w:t>
      </w:r>
      <w:r w:rsidRPr="006F4341">
        <w:rPr>
          <w:rStyle w:val="StyleUnderline"/>
        </w:rPr>
        <w:t>Israel doesn’t want to interfere with Egypt</w:t>
      </w:r>
      <w:r w:rsidRPr="006F4341">
        <w:rPr>
          <w:sz w:val="16"/>
        </w:rPr>
        <w:t xml:space="preserve">’s attempts to try and pacify the Strip. The situation with Hezbollah along Israel's northern border is more complex. Israel has been regularly attacking Syrian targets, usually Hezbollah convoys trying to smuggle advanced weapons back to Lebanon, or military research facilities. </w:t>
      </w:r>
      <w:r w:rsidRPr="006F4341">
        <w:rPr>
          <w:rStyle w:val="StyleUnderline"/>
        </w:rPr>
        <w:t>Syria has tried</w:t>
      </w:r>
      <w:r w:rsidRPr="006F4341">
        <w:rPr>
          <w:sz w:val="16"/>
        </w:rPr>
        <w:t xml:space="preserve"> a number of times recently </w:t>
      </w:r>
      <w:r w:rsidRPr="006F4341">
        <w:rPr>
          <w:rStyle w:val="StyleUnderline"/>
        </w:rPr>
        <w:t>to fire rather ineffective missiles at Israeli planes, but beyond that there has been no response from the Assad regime or from Hezbollah. There are some voices in the Israeli security establishment that are in favor of a preemptive strike against Hezbollah’s rocket positions in Lebanon at the present time, but they are in a minority.</w:t>
      </w:r>
      <w:r>
        <w:rPr>
          <w:rStyle w:val="StyleUnderline"/>
        </w:rPr>
        <w:t xml:space="preserve"> </w:t>
      </w:r>
      <w:r w:rsidRPr="006F4341">
        <w:rPr>
          <w:sz w:val="16"/>
        </w:rPr>
        <w:t xml:space="preserve">Benjamin </w:t>
      </w:r>
      <w:r w:rsidRPr="000C18BF">
        <w:rPr>
          <w:rStyle w:val="StyleUnderline"/>
          <w:highlight w:val="yellow"/>
        </w:rPr>
        <w:t>Netanyahu, for all his</w:t>
      </w:r>
      <w:r w:rsidRPr="006F4341">
        <w:rPr>
          <w:rStyle w:val="StyleUnderline"/>
        </w:rPr>
        <w:t xml:space="preserve"> anti-Iranian </w:t>
      </w:r>
      <w:r w:rsidRPr="000C18BF">
        <w:rPr>
          <w:rStyle w:val="StyleUnderline"/>
          <w:highlight w:val="yellow"/>
        </w:rPr>
        <w:t>rhetoric, is loath to expand hostilities</w:t>
      </w:r>
      <w:r w:rsidRPr="006F4341">
        <w:rPr>
          <w:rStyle w:val="StyleUnderline"/>
        </w:rPr>
        <w:t xml:space="preserve"> with Iran’s main proxy</w:t>
      </w:r>
      <w:r w:rsidRPr="006F4341">
        <w:rPr>
          <w:sz w:val="16"/>
        </w:rPr>
        <w:t xml:space="preserve">, beyond surgical pinpoint attacks. </w:t>
      </w:r>
      <w:r w:rsidRPr="006F4341">
        <w:rPr>
          <w:rStyle w:val="StyleUnderline"/>
        </w:rPr>
        <w:t>The lessons of</w:t>
      </w:r>
      <w:r w:rsidRPr="006F4341">
        <w:rPr>
          <w:sz w:val="16"/>
        </w:rPr>
        <w:t xml:space="preserve"> 20</w:t>
      </w:r>
      <w:r w:rsidRPr="006F4341">
        <w:rPr>
          <w:rStyle w:val="StyleUnderline"/>
        </w:rPr>
        <w:t>06</w:t>
      </w:r>
      <w:r w:rsidRPr="006F4341">
        <w:rPr>
          <w:sz w:val="16"/>
        </w:rPr>
        <w:t xml:space="preserve"> </w:t>
      </w:r>
      <w:r w:rsidRPr="006F4341">
        <w:rPr>
          <w:rStyle w:val="StyleUnderline"/>
        </w:rPr>
        <w:t>are still fresh in the minds of Israeli military planners, and</w:t>
      </w:r>
      <w:r w:rsidRPr="006F4341">
        <w:rPr>
          <w:sz w:val="16"/>
        </w:rPr>
        <w:t xml:space="preserve"> anyway </w:t>
      </w:r>
      <w:r w:rsidRPr="006F4341">
        <w:rPr>
          <w:rStyle w:val="StyleUnderline"/>
        </w:rPr>
        <w:t xml:space="preserve">Netanyahu </w:t>
      </w:r>
      <w:r w:rsidRPr="000C18BF">
        <w:rPr>
          <w:rStyle w:val="StyleUnderline"/>
          <w:highlight w:val="yellow"/>
        </w:rPr>
        <w:t>is much more risk-averse than his belligerent image and has never been a fan of wide-scale operations</w:t>
      </w:r>
      <w:r w:rsidRPr="006F4341">
        <w:rPr>
          <w:rStyle w:val="StyleUnderline"/>
        </w:rPr>
        <w:t xml:space="preserve"> that necessitate mobilizing the entire army.</w:t>
      </w:r>
      <w:r w:rsidRPr="006F4341">
        <w:rPr>
          <w:sz w:val="16"/>
        </w:rPr>
        <w:t xml:space="preserve"> He would of course be more than happy to see someone else take Iran head-on – like the Americans, for example – but while there has been no lack of anti-Iran rhetoric from the Trump administration either, </w:t>
      </w:r>
      <w:r w:rsidRPr="000C18BF">
        <w:rPr>
          <w:rStyle w:val="StyleUnderline"/>
          <w:highlight w:val="yellow"/>
        </w:rPr>
        <w:t>there doesn’t seem to be an appetite for going beyond a war of words</w:t>
      </w:r>
      <w:r w:rsidRPr="006F4341">
        <w:rPr>
          <w:rStyle w:val="StyleUnderline"/>
        </w:rPr>
        <w:t xml:space="preserve"> </w:t>
      </w:r>
      <w:r w:rsidRPr="006F4341">
        <w:rPr>
          <w:sz w:val="16"/>
        </w:rPr>
        <w:t>in Washington.</w:t>
      </w:r>
      <w:r>
        <w:rPr>
          <w:rStyle w:val="StyleUnderline"/>
        </w:rPr>
        <w:t xml:space="preserve"> </w:t>
      </w:r>
      <w:r w:rsidRPr="006F4341">
        <w:rPr>
          <w:sz w:val="16"/>
        </w:rPr>
        <w:t xml:space="preserve">Former U.S. Secretary of State John Kerry said at Chatham House in London Monday that the leaders of </w:t>
      </w:r>
      <w:r w:rsidRPr="006F4341">
        <w:rPr>
          <w:rStyle w:val="StyleUnderline"/>
        </w:rPr>
        <w:t>Israel, Saudi Arabia and Egypt had all urged</w:t>
      </w:r>
      <w:r w:rsidRPr="006F4341">
        <w:rPr>
          <w:sz w:val="16"/>
        </w:rPr>
        <w:t xml:space="preserve"> President Barack </w:t>
      </w:r>
      <w:r w:rsidRPr="006F4341">
        <w:rPr>
          <w:rStyle w:val="StyleUnderline"/>
        </w:rPr>
        <w:t>Obama to bomb Iran</w:t>
      </w:r>
      <w:r w:rsidRPr="006F4341">
        <w:rPr>
          <w:sz w:val="16"/>
        </w:rPr>
        <w:t xml:space="preserve"> early on in his term. But </w:t>
      </w:r>
      <w:r w:rsidRPr="006F4341">
        <w:rPr>
          <w:rStyle w:val="StyleUnderline"/>
        </w:rPr>
        <w:t>none of them tried to do it themselves</w:t>
      </w:r>
      <w:r w:rsidRPr="006F4341">
        <w:rPr>
          <w:sz w:val="16"/>
        </w:rPr>
        <w:t xml:space="preserve">. </w:t>
      </w:r>
      <w:r w:rsidRPr="006F4341">
        <w:rPr>
          <w:rStyle w:val="Emphasis"/>
        </w:rPr>
        <w:t>That still seems to be the situation</w:t>
      </w:r>
      <w:r w:rsidRPr="006F4341">
        <w:rPr>
          <w:sz w:val="16"/>
        </w:rPr>
        <w:t>.</w:t>
      </w:r>
    </w:p>
    <w:p w14:paraId="28C12BD1" w14:textId="77777777" w:rsidR="00236C31" w:rsidRPr="006F4341" w:rsidRDefault="00236C31" w:rsidP="00236C31">
      <w:pPr>
        <w:rPr>
          <w:sz w:val="16"/>
        </w:rPr>
      </w:pPr>
    </w:p>
    <w:p w14:paraId="29A95859" w14:textId="77777777" w:rsidR="005D653C" w:rsidRDefault="005D653C" w:rsidP="005D653C">
      <w:pPr>
        <w:pStyle w:val="Heading4"/>
      </w:pPr>
      <w:r>
        <w:t xml:space="preserve">No escalation --- quick burnout </w:t>
      </w:r>
    </w:p>
    <w:p w14:paraId="60AF1C68" w14:textId="77777777" w:rsidR="005D653C" w:rsidRDefault="005D653C" w:rsidP="005D653C">
      <w:r w:rsidRPr="00CD73DD">
        <w:rPr>
          <w:rStyle w:val="Style13ptBold"/>
        </w:rPr>
        <w:t>Gaub 17</w:t>
      </w:r>
      <w:r>
        <w:t xml:space="preserve"> --- </w:t>
      </w:r>
      <w:r w:rsidRPr="00CD73DD">
        <w:t>Florence Gaub, Senior Analyst at the EUISS, “Arab wars: calculating the costs”, European Union Institute for Security Studies (EUISS) October 2017,</w:t>
      </w:r>
      <w:r>
        <w:t xml:space="preserve"> </w:t>
      </w:r>
      <w:hyperlink r:id="rId346" w:history="1">
        <w:r w:rsidRPr="00276013">
          <w:rPr>
            <w:rStyle w:val="Hyperlink"/>
          </w:rPr>
          <w:t>https://www.iss.europa.eu/sites/default/files/EUISSFiles/Brief%2025%20Arab%20wars.pdf</w:t>
        </w:r>
      </w:hyperlink>
      <w:r>
        <w:t xml:space="preserve"> (BJN)</w:t>
      </w:r>
    </w:p>
    <w:p w14:paraId="38E1A5F6" w14:textId="77777777" w:rsidR="005D653C" w:rsidRPr="009F7394" w:rsidRDefault="005D653C" w:rsidP="005D653C">
      <w:pPr>
        <w:rPr>
          <w:rStyle w:val="Emphasis"/>
        </w:rPr>
      </w:pPr>
      <w:r w:rsidRPr="000C18BF">
        <w:rPr>
          <w:rStyle w:val="StyleUnderline"/>
          <w:highlight w:val="yellow"/>
        </w:rPr>
        <w:t>Interstate wars are</w:t>
      </w:r>
      <w:r w:rsidRPr="009F7394">
        <w:rPr>
          <w:sz w:val="16"/>
        </w:rPr>
        <w:t xml:space="preserve"> on average </w:t>
      </w:r>
      <w:r w:rsidRPr="000C18BF">
        <w:rPr>
          <w:rStyle w:val="Emphasis"/>
          <w:highlight w:val="yellow"/>
        </w:rPr>
        <w:t>shorter</w:t>
      </w:r>
      <w:r w:rsidRPr="000C18BF">
        <w:rPr>
          <w:sz w:val="16"/>
          <w:highlight w:val="yellow"/>
        </w:rPr>
        <w:t xml:space="preserve"> </w:t>
      </w:r>
      <w:r w:rsidRPr="000C18BF">
        <w:rPr>
          <w:rStyle w:val="StyleUnderline"/>
          <w:highlight w:val="yellow"/>
        </w:rPr>
        <w:t>and</w:t>
      </w:r>
      <w:r w:rsidRPr="000C18BF">
        <w:rPr>
          <w:sz w:val="16"/>
          <w:highlight w:val="yellow"/>
        </w:rPr>
        <w:t xml:space="preserve"> </w:t>
      </w:r>
      <w:r w:rsidRPr="000C18BF">
        <w:rPr>
          <w:rStyle w:val="Emphasis"/>
          <w:highlight w:val="yellow"/>
        </w:rPr>
        <w:t>less lethal</w:t>
      </w:r>
      <w:r w:rsidRPr="009F7394">
        <w:rPr>
          <w:sz w:val="16"/>
        </w:rPr>
        <w:t xml:space="preserve"> than those involving one or several nonstate actors (both </w:t>
      </w:r>
      <w:r w:rsidRPr="009F7394">
        <w:rPr>
          <w:rStyle w:val="StyleUnderline"/>
        </w:rPr>
        <w:t>in the MENA</w:t>
      </w:r>
      <w:r w:rsidRPr="009F7394">
        <w:rPr>
          <w:sz w:val="16"/>
        </w:rPr>
        <w:t xml:space="preserve"> and worldwide). If the Iran-Iraq war (1980-1988) is excluded, </w:t>
      </w:r>
      <w:r w:rsidRPr="000C18BF">
        <w:rPr>
          <w:rStyle w:val="StyleUnderline"/>
          <w:highlight w:val="yellow"/>
        </w:rPr>
        <w:t>the average</w:t>
      </w:r>
      <w:r w:rsidRPr="009F7394">
        <w:rPr>
          <w:rStyle w:val="StyleUnderline"/>
        </w:rPr>
        <w:t xml:space="preserve"> interstate </w:t>
      </w:r>
      <w:r w:rsidRPr="000C18BF">
        <w:rPr>
          <w:rStyle w:val="StyleUnderline"/>
          <w:highlight w:val="yellow"/>
        </w:rPr>
        <w:t>conflict</w:t>
      </w:r>
      <w:r w:rsidRPr="009F7394">
        <w:rPr>
          <w:rStyle w:val="StyleUnderline"/>
        </w:rPr>
        <w:t xml:space="preserve"> in the Arab world</w:t>
      </w:r>
      <w:r>
        <w:rPr>
          <w:rStyle w:val="StyleUnderline"/>
        </w:rPr>
        <w:t xml:space="preserve"> </w:t>
      </w:r>
      <w:r w:rsidRPr="000C18BF">
        <w:rPr>
          <w:rStyle w:val="StyleUnderline"/>
          <w:highlight w:val="yellow"/>
        </w:rPr>
        <w:t xml:space="preserve">lasts </w:t>
      </w:r>
      <w:r w:rsidRPr="000C18BF">
        <w:rPr>
          <w:rStyle w:val="Emphasis"/>
          <w:highlight w:val="yellow"/>
        </w:rPr>
        <w:t>60 days</w:t>
      </w:r>
      <w:r w:rsidRPr="009F7394">
        <w:rPr>
          <w:sz w:val="16"/>
        </w:rPr>
        <w:t xml:space="preserve">; with it, the average is pushed up to 425 days or 14 months – just 1 month short- er than the global average. The shortest war was the invasion of Kuwait by Iraq in 1990 (2 days), whereas the longest was the war between Iran and Iraq (2,980 days or 8 years). Perhaps </w:t>
      </w:r>
      <w:r w:rsidRPr="009F7394">
        <w:rPr>
          <w:rStyle w:val="StyleUnderline"/>
        </w:rPr>
        <w:t>as a</w:t>
      </w:r>
      <w:r w:rsidRPr="009F7394">
        <w:rPr>
          <w:sz w:val="16"/>
        </w:rPr>
        <w:t xml:space="preserve"> logical </w:t>
      </w:r>
      <w:r w:rsidRPr="009F7394">
        <w:rPr>
          <w:rStyle w:val="StyleUnderline"/>
        </w:rPr>
        <w:t>consequence of the</w:t>
      </w:r>
      <w:r w:rsidRPr="009F7394">
        <w:rPr>
          <w:sz w:val="16"/>
        </w:rPr>
        <w:t xml:space="preserve"> relative </w:t>
      </w:r>
      <w:r w:rsidRPr="009F7394">
        <w:rPr>
          <w:rStyle w:val="StyleUnderline"/>
        </w:rPr>
        <w:t>brevity</w:t>
      </w:r>
      <w:r w:rsidRPr="009F7394">
        <w:rPr>
          <w:sz w:val="16"/>
        </w:rPr>
        <w:t xml:space="preserve"> of combat, </w:t>
      </w:r>
      <w:r w:rsidRPr="009F7394">
        <w:rPr>
          <w:rStyle w:val="StyleUnderline"/>
        </w:rPr>
        <w:t>interstate wars account for</w:t>
      </w:r>
      <w:r w:rsidRPr="009F7394">
        <w:rPr>
          <w:sz w:val="16"/>
        </w:rPr>
        <w:t xml:space="preserve"> 28% of the region’s total victims, or 666,581 people. In terms of lethality, the average interstate war involving an Arab state leads to </w:t>
      </w:r>
      <w:r w:rsidRPr="009F7394">
        <w:rPr>
          <w:rStyle w:val="StyleUnderline"/>
        </w:rPr>
        <w:t>the death of 3</w:t>
      </w:r>
      <w:r w:rsidRPr="009F7394">
        <w:rPr>
          <w:sz w:val="16"/>
        </w:rPr>
        <w:t xml:space="preserve">.16 </w:t>
      </w:r>
      <w:r w:rsidRPr="009F7394">
        <w:rPr>
          <w:rStyle w:val="StyleUnderline"/>
        </w:rPr>
        <w:t>citizens per 1,000</w:t>
      </w:r>
      <w:r w:rsidRPr="009F7394">
        <w:rPr>
          <w:sz w:val="16"/>
        </w:rPr>
        <w:t xml:space="preserve">. Mirroring international developments, </w:t>
      </w:r>
      <w:r w:rsidRPr="009F7394">
        <w:rPr>
          <w:rStyle w:val="StyleUnderline"/>
        </w:rPr>
        <w:t xml:space="preserve">Arab </w:t>
      </w:r>
      <w:r w:rsidRPr="000C18BF">
        <w:rPr>
          <w:rStyle w:val="StyleUnderline"/>
          <w:highlight w:val="yellow"/>
        </w:rPr>
        <w:t>interstate wars have</w:t>
      </w:r>
      <w:r w:rsidRPr="009F7394">
        <w:rPr>
          <w:rStyle w:val="StyleUnderline"/>
        </w:rPr>
        <w:t>,</w:t>
      </w:r>
      <w:r w:rsidRPr="009F7394">
        <w:rPr>
          <w:sz w:val="16"/>
        </w:rPr>
        <w:t xml:space="preserve"> overall (again with the exception of the war between Iran and Iraq), </w:t>
      </w:r>
      <w:r w:rsidRPr="000C18BF">
        <w:rPr>
          <w:rStyle w:val="Emphasis"/>
          <w:highlight w:val="yellow"/>
        </w:rPr>
        <w:t>declined</w:t>
      </w:r>
      <w:r w:rsidRPr="009F7394">
        <w:rPr>
          <w:rStyle w:val="Emphasis"/>
        </w:rPr>
        <w:t xml:space="preserve"> </w:t>
      </w:r>
      <w:r w:rsidRPr="000C18BF">
        <w:rPr>
          <w:rStyle w:val="Emphasis"/>
          <w:highlight w:val="yellow"/>
        </w:rPr>
        <w:t>in lethality</w:t>
      </w:r>
      <w:r w:rsidRPr="009F7394">
        <w:rPr>
          <w:rStyle w:val="Emphasis"/>
        </w:rPr>
        <w:t xml:space="preserve"> over the last</w:t>
      </w:r>
      <w:r>
        <w:rPr>
          <w:rStyle w:val="Emphasis"/>
        </w:rPr>
        <w:t xml:space="preserve"> </w:t>
      </w:r>
      <w:r w:rsidRPr="009F7394">
        <w:rPr>
          <w:rStyle w:val="Emphasis"/>
        </w:rPr>
        <w:t xml:space="preserve">decades. </w:t>
      </w:r>
    </w:p>
    <w:p w14:paraId="43A8A296" w14:textId="77777777" w:rsidR="005D653C" w:rsidRDefault="005D653C" w:rsidP="005D653C"/>
    <w:p w14:paraId="6F170016" w14:textId="77777777" w:rsidR="005D653C" w:rsidRDefault="005D653C" w:rsidP="005D653C">
      <w:pPr>
        <w:pStyle w:val="Heading4"/>
      </w:pPr>
      <w:r>
        <w:t xml:space="preserve">US wont be drawn in – no interests </w:t>
      </w:r>
    </w:p>
    <w:p w14:paraId="606B39D6" w14:textId="77777777" w:rsidR="005D653C" w:rsidRPr="00CD73DD" w:rsidRDefault="005D653C" w:rsidP="005D653C">
      <w:r w:rsidRPr="00CD73DD">
        <w:rPr>
          <w:rStyle w:val="Style13ptBold"/>
        </w:rPr>
        <w:t>Cook 18</w:t>
      </w:r>
      <w:r>
        <w:t xml:space="preserve"> --- </w:t>
      </w:r>
      <w:r w:rsidRPr="00CD73DD">
        <w:t xml:space="preserve">Steven A. Cook is the Eni Enrico Mattei senior fellow for Middle East and Africa studies at the Council on Foreign Relations, “Lost in the Middle East” April 20th 2018, </w:t>
      </w:r>
      <w:hyperlink r:id="rId347" w:history="1">
        <w:r w:rsidRPr="00276013">
          <w:rPr>
            <w:rStyle w:val="Hyperlink"/>
          </w:rPr>
          <w:t>http://foreignpolicy.com/2018/04/20/america-is-having-a-middle-eastern-identity-crisis/</w:t>
        </w:r>
      </w:hyperlink>
      <w:r>
        <w:t xml:space="preserve"> (BJN)</w:t>
      </w:r>
    </w:p>
    <w:p w14:paraId="0C96ABAD" w14:textId="77777777" w:rsidR="005D653C" w:rsidRPr="005B4E76" w:rsidRDefault="005D653C" w:rsidP="005D653C">
      <w:pPr>
        <w:rPr>
          <w:sz w:val="12"/>
        </w:rPr>
      </w:pPr>
      <w:r w:rsidRPr="005B4E76">
        <w:rPr>
          <w:sz w:val="12"/>
        </w:rPr>
        <w:t xml:space="preserve">The result, beyond the fight against the Islamic State, is a muddle. That’s reflected in policies that “do something” — the default has been to train and equip proxies on the ground but also to conduct air and missiles strikes — for the sake of doing something but making little difference in the outcome. The strike on April 13 was paradigmatic of this problem. </w:t>
      </w:r>
      <w:r w:rsidRPr="000C18BF">
        <w:rPr>
          <w:rStyle w:val="StyleUnderline"/>
          <w:highlight w:val="yellow"/>
        </w:rPr>
        <w:t xml:space="preserve">Trump was </w:t>
      </w:r>
      <w:r w:rsidRPr="000C18BF">
        <w:rPr>
          <w:rStyle w:val="Emphasis"/>
          <w:highlight w:val="yellow"/>
        </w:rPr>
        <w:t>resolute</w:t>
      </w:r>
      <w:r w:rsidRPr="005B4E76">
        <w:rPr>
          <w:sz w:val="12"/>
        </w:rPr>
        <w:t xml:space="preserve"> </w:t>
      </w:r>
      <w:r w:rsidRPr="00236C31">
        <w:rPr>
          <w:rStyle w:val="StyleUnderline"/>
        </w:rPr>
        <w:t>about</w:t>
      </w:r>
      <w:r w:rsidRPr="005B4E76">
        <w:rPr>
          <w:rStyle w:val="StyleUnderline"/>
        </w:rPr>
        <w:t xml:space="preserve"> the</w:t>
      </w:r>
      <w:r w:rsidRPr="005B4E76">
        <w:rPr>
          <w:sz w:val="12"/>
        </w:rPr>
        <w:t xml:space="preserve"> purpose of and justification for the operation but also reaffirmed his </w:t>
      </w:r>
      <w:r w:rsidRPr="005B4E76">
        <w:rPr>
          <w:rStyle w:val="StyleUnderline"/>
        </w:rPr>
        <w:t xml:space="preserve">decision </w:t>
      </w:r>
      <w:r w:rsidRPr="000C18BF">
        <w:rPr>
          <w:rStyle w:val="StyleUnderline"/>
          <w:highlight w:val="yellow"/>
        </w:rPr>
        <w:t>to</w:t>
      </w:r>
      <w:r w:rsidRPr="005B4E76">
        <w:rPr>
          <w:rStyle w:val="StyleUnderline"/>
        </w:rPr>
        <w:t xml:space="preserve"> leave Syria</w:t>
      </w:r>
      <w:r w:rsidRPr="005B4E76">
        <w:rPr>
          <w:sz w:val="12"/>
        </w:rPr>
        <w:t xml:space="preserve"> “very soon” </w:t>
      </w:r>
      <w:r w:rsidRPr="005B4E76">
        <w:rPr>
          <w:rStyle w:val="Emphasis"/>
        </w:rPr>
        <w:t xml:space="preserve">and </w:t>
      </w:r>
      <w:r w:rsidRPr="000C18BF">
        <w:rPr>
          <w:rStyle w:val="Emphasis"/>
          <w:highlight w:val="yellow"/>
        </w:rPr>
        <w:t>let regional actors sort it out</w:t>
      </w:r>
      <w:r w:rsidRPr="005B4E76">
        <w:rPr>
          <w:sz w:val="12"/>
        </w:rPr>
        <w:t xml:space="preserve">. This kind of incoherence is not unique to Syria, however. </w:t>
      </w:r>
      <w:r w:rsidRPr="005B4E76">
        <w:rPr>
          <w:rStyle w:val="StyleUnderline"/>
        </w:rPr>
        <w:t>The problem plagues U.S. policy in Yemen, Iraq, Israeli-Palestinian</w:t>
      </w:r>
      <w:r w:rsidRPr="005B4E76">
        <w:rPr>
          <w:sz w:val="12"/>
        </w:rPr>
        <w:t xml:space="preserve"> peacemaking, </w:t>
      </w:r>
      <w:r w:rsidRPr="005B4E76">
        <w:rPr>
          <w:rStyle w:val="Emphasis"/>
        </w:rPr>
        <w:t xml:space="preserve">and </w:t>
      </w:r>
      <w:r w:rsidRPr="000C18BF">
        <w:rPr>
          <w:rStyle w:val="Emphasis"/>
          <w:highlight w:val="yellow"/>
        </w:rPr>
        <w:t>even Iran</w:t>
      </w:r>
      <w:r w:rsidRPr="005B4E76">
        <w:rPr>
          <w:sz w:val="12"/>
        </w:rPr>
        <w:t xml:space="preserve">. These issues and countries represent difficult challenges; </w:t>
      </w:r>
      <w:r w:rsidRPr="005B4E76">
        <w:rPr>
          <w:rStyle w:val="StyleUnderline"/>
        </w:rPr>
        <w:t>Americans do not know</w:t>
      </w:r>
      <w:r w:rsidRPr="005B4E76">
        <w:rPr>
          <w:sz w:val="12"/>
        </w:rPr>
        <w:t xml:space="preserve"> what they want in any of them; and neither the current president nor his predecessor ever defined </w:t>
      </w:r>
      <w:r w:rsidRPr="005B4E76">
        <w:rPr>
          <w:rStyle w:val="StyleUnderline"/>
        </w:rPr>
        <w:t>what should be important to the United States in the region</w:t>
      </w:r>
      <w:r w:rsidRPr="005B4E76">
        <w:rPr>
          <w:sz w:val="12"/>
        </w:rPr>
        <w:t>. There is something inherently challenging in defining national interests. When analysts try, their definitions tend to get caught up in circular reasoning: “If a country does X to achieve Y, then Y must be in its interest. How does one know that Y is in the country’s interest? Because it did X.” But history can help navigate the problem. If one were to survey the post-World War II era through the turn of the century, the interests of the United States become clear through its actions — what Americans and their leaders were willing to spend resources on, make sacrifices for, and defend. A short list emerges: the free flow of oil from the Persian Gulf, helping protect the security of Israel, ensuring that no country other than the United States dominates the Middle East, counterterrorism, and nonproliferation (though you can make an argument that the last two are derivative of the first three). This translated into policies such as countering the influence of the Soviet Union, containing Iran and previously Iraq, embracing Saudi Arabia, maintaining Israel’s qualitative military edge over its neighbors, and transferring $80 billion to Egypt. Taken together, these constitute the United States’ traditional bipartisan approach to the Middle East. Although these policies have dominated U.S. thinking about the Middle East for much of the last seven decades, they no longer seem to be a given. Counterterrorism remains an emotive issue, but now that</w:t>
      </w:r>
      <w:r w:rsidRPr="005B4E76">
        <w:rPr>
          <w:rStyle w:val="StyleUnderline"/>
        </w:rPr>
        <w:t xml:space="preserve"> the United States is set to become the largest producer of oil</w:t>
      </w:r>
      <w:r w:rsidRPr="005B4E76">
        <w:rPr>
          <w:sz w:val="12"/>
        </w:rPr>
        <w:t xml:space="preserve"> in the world, </w:t>
      </w:r>
      <w:r w:rsidRPr="000C18BF">
        <w:rPr>
          <w:rStyle w:val="StyleUnderline"/>
          <w:highlight w:val="yellow"/>
        </w:rPr>
        <w:t>the commitment to Saudi</w:t>
      </w:r>
      <w:r w:rsidRPr="005B4E76">
        <w:rPr>
          <w:rStyle w:val="StyleUnderline"/>
        </w:rPr>
        <w:t xml:space="preserve"> Arabia and the Persian Gulf </w:t>
      </w:r>
      <w:r w:rsidRPr="000C18BF">
        <w:rPr>
          <w:rStyle w:val="StyleUnderline"/>
          <w:highlight w:val="yellow"/>
        </w:rPr>
        <w:t>may no longer seem as urgent</w:t>
      </w:r>
      <w:r w:rsidRPr="005B4E76">
        <w:rPr>
          <w:sz w:val="12"/>
        </w:rPr>
        <w:t xml:space="preserve"> or worthwhile. Besides, can’t wealthy </w:t>
      </w:r>
      <w:r w:rsidRPr="005B4E76">
        <w:rPr>
          <w:rStyle w:val="StyleUnderline"/>
        </w:rPr>
        <w:t>Arab states buy “beautiful” weapons, in Trump’s words,</w:t>
      </w:r>
      <w:r w:rsidRPr="005B4E76">
        <w:rPr>
          <w:sz w:val="12"/>
        </w:rPr>
        <w:t xml:space="preserve"> and take care of themselves? </w:t>
      </w:r>
      <w:r w:rsidRPr="005B4E76">
        <w:rPr>
          <w:rStyle w:val="StyleUnderline"/>
        </w:rPr>
        <w:t>Israel remains popular among Americans</w:t>
      </w:r>
      <w:r w:rsidRPr="005B4E76">
        <w:rPr>
          <w:sz w:val="12"/>
        </w:rPr>
        <w:t xml:space="preserve"> </w:t>
      </w:r>
      <w:r w:rsidRPr="005B4E76">
        <w:rPr>
          <w:rStyle w:val="Emphasis"/>
        </w:rPr>
        <w:t>but</w:t>
      </w:r>
      <w:r w:rsidRPr="005B4E76">
        <w:rPr>
          <w:sz w:val="12"/>
        </w:rPr>
        <w:t xml:space="preserve"> over time </w:t>
      </w:r>
      <w:r w:rsidRPr="005B4E76">
        <w:rPr>
          <w:rStyle w:val="StyleUnderline"/>
        </w:rPr>
        <w:t>has become a partisan issue, raising questions about the importance of Israeli security to</w:t>
      </w:r>
      <w:r w:rsidRPr="005B4E76">
        <w:rPr>
          <w:sz w:val="12"/>
        </w:rPr>
        <w:t xml:space="preserve"> an apparently large number of </w:t>
      </w:r>
      <w:r w:rsidRPr="000C18BF">
        <w:rPr>
          <w:rStyle w:val="StyleUnderline"/>
          <w:highlight w:val="yellow"/>
        </w:rPr>
        <w:t>Americans</w:t>
      </w:r>
      <w:r w:rsidRPr="005B4E76">
        <w:rPr>
          <w:sz w:val="12"/>
        </w:rPr>
        <w:t xml:space="preserve"> who vote for the Democratic Party. </w:t>
      </w:r>
      <w:r w:rsidRPr="005B4E76">
        <w:rPr>
          <w:rStyle w:val="StyleUnderline"/>
        </w:rPr>
        <w:t>And</w:t>
      </w:r>
      <w:r w:rsidRPr="005B4E76">
        <w:rPr>
          <w:sz w:val="12"/>
        </w:rPr>
        <w:t xml:space="preserve"> it seems that </w:t>
      </w:r>
      <w:r w:rsidRPr="005B4E76">
        <w:rPr>
          <w:rStyle w:val="StyleUnderline"/>
        </w:rPr>
        <w:t xml:space="preserve">Americans </w:t>
      </w:r>
      <w:r w:rsidRPr="005B4E76">
        <w:rPr>
          <w:sz w:val="12"/>
        </w:rPr>
        <w:t xml:space="preserve">and their leaders </w:t>
      </w:r>
      <w:r w:rsidRPr="000C18BF">
        <w:rPr>
          <w:rStyle w:val="Emphasis"/>
          <w:highlight w:val="yellow"/>
        </w:rPr>
        <w:t>are no longer willing to shoulder the burden</w:t>
      </w:r>
      <w:r w:rsidRPr="005B4E76">
        <w:rPr>
          <w:rStyle w:val="Emphasis"/>
        </w:rPr>
        <w:t xml:space="preserve"> of being the dominant power in the Middle East.</w:t>
      </w:r>
      <w:r>
        <w:rPr>
          <w:rStyle w:val="Emphasis"/>
        </w:rPr>
        <w:t xml:space="preserve"> </w:t>
      </w:r>
      <w:r w:rsidRPr="005B4E76">
        <w:rPr>
          <w:sz w:val="12"/>
        </w:rPr>
        <w:t xml:space="preserve">This is where the Syrian conflict is decidedly not about Syrians. Instead, it is about the extension of Iranian influence in the region and the re-emergence of Russia as a power in the Middle East (though Moscow’s aspirations are broader than Iran’s, intended to weaken the West). It is a place where all U.S. interests — as defined above — are engaged and at risk. Yet </w:t>
      </w:r>
      <w:r w:rsidRPr="000C18BF">
        <w:rPr>
          <w:rStyle w:val="StyleUnderline"/>
          <w:highlight w:val="yellow"/>
        </w:rPr>
        <w:t>the impulse</w:t>
      </w:r>
      <w:r w:rsidRPr="005B4E76">
        <w:rPr>
          <w:rStyle w:val="StyleUnderline"/>
        </w:rPr>
        <w:t xml:space="preserve"> from</w:t>
      </w:r>
      <w:r w:rsidRPr="005B4E76">
        <w:rPr>
          <w:sz w:val="12"/>
        </w:rPr>
        <w:t xml:space="preserve"> the Barack Obama and Trump administrations, as well as large numbers of </w:t>
      </w:r>
      <w:r w:rsidRPr="005B4E76">
        <w:rPr>
          <w:rStyle w:val="StyleUnderline"/>
        </w:rPr>
        <w:t>Americans</w:t>
      </w:r>
      <w:r w:rsidRPr="005B4E76">
        <w:rPr>
          <w:rStyle w:val="Emphasis"/>
        </w:rPr>
        <w:t xml:space="preserve">, </w:t>
      </w:r>
      <w:r w:rsidRPr="000C18BF">
        <w:rPr>
          <w:rStyle w:val="Emphasis"/>
          <w:highlight w:val="yellow"/>
        </w:rPr>
        <w:t>is to stay out of the conflict</w:t>
      </w:r>
      <w:r w:rsidRPr="005B4E76">
        <w:rPr>
          <w:sz w:val="12"/>
        </w:rPr>
        <w:t xml:space="preserve">. Maybe it is Iraq fatigue, but Iraq fatigue is a function of the same problem: Americans are unable to answer whether the investment is worth it. It is no wonder that, over the last three or four years, regional allies are pursuing their own interests regardless of what Washington believes is wise. So maybe </w:t>
      </w:r>
      <w:r w:rsidRPr="005B4E76">
        <w:rPr>
          <w:rStyle w:val="StyleUnderline"/>
        </w:rPr>
        <w:t>the traditional interests of the United States</w:t>
      </w:r>
      <w:r w:rsidRPr="005B4E76">
        <w:rPr>
          <w:sz w:val="12"/>
        </w:rPr>
        <w:t xml:space="preserve"> </w:t>
      </w:r>
      <w:r w:rsidRPr="005B4E76">
        <w:rPr>
          <w:rStyle w:val="Emphasis"/>
        </w:rPr>
        <w:t>are no longer important</w:t>
      </w:r>
      <w:r w:rsidRPr="005B4E76">
        <w:rPr>
          <w:sz w:val="12"/>
        </w:rPr>
        <w:t xml:space="preserve"> and worth the sacrifices associated with protecting them — that is to say, maybe they are no longer actually U.S. interests. Or perhaps the interests remain valid, but Americans no longer believe the policies used over the last 70 years to achieve them are appropriate. Is there a different way to ensure oil supplies — perhaps by multilateralizing Gulf security? Another way to support Israel without accepting and enabling policies that run counter to Washington’s own objectives for example, proffering its own peace plan? Is there a way to be dominant in the Middle East without militarizing America’s regional policy?</w:t>
      </w:r>
    </w:p>
    <w:p w14:paraId="3DAD9012" w14:textId="77777777" w:rsidR="003E11BB" w:rsidRPr="003E11BB" w:rsidRDefault="003E11BB" w:rsidP="003E11BB"/>
    <w:p w14:paraId="39E60425" w14:textId="26120CAC" w:rsidR="00371BFD" w:rsidRPr="00371BFD" w:rsidRDefault="00371BFD" w:rsidP="00213FA2">
      <w:pPr>
        <w:pStyle w:val="Heading2"/>
      </w:pPr>
      <w:r>
        <w:t>A2: START</w:t>
      </w:r>
    </w:p>
    <w:p w14:paraId="4FB7DCAD" w14:textId="07755B3B" w:rsidR="00371BFD" w:rsidRDefault="00371BFD" w:rsidP="00371BFD"/>
    <w:p w14:paraId="3C39A51D" w14:textId="7E4F875B" w:rsidR="001834EC" w:rsidRDefault="001834EC" w:rsidP="001834EC">
      <w:pPr>
        <w:pStyle w:val="Heading3"/>
      </w:pPr>
      <w:r>
        <w:t>2AC --- START Frontline</w:t>
      </w:r>
    </w:p>
    <w:p w14:paraId="4C08B48E" w14:textId="5E1A2869" w:rsidR="001834EC" w:rsidRDefault="001834EC" w:rsidP="001834EC"/>
    <w:p w14:paraId="4072F3CD" w14:textId="77777777" w:rsidR="001834EC" w:rsidRDefault="001834EC" w:rsidP="001834EC">
      <w:pPr>
        <w:pStyle w:val="Heading4"/>
      </w:pPr>
      <w:r>
        <w:t>Trump will do a short extension</w:t>
      </w:r>
    </w:p>
    <w:p w14:paraId="14FFCFE0" w14:textId="77777777" w:rsidR="001834EC" w:rsidRDefault="001834EC" w:rsidP="001834EC">
      <w:r w:rsidRPr="00F81650">
        <w:rPr>
          <w:rStyle w:val="Style13ptBold"/>
        </w:rPr>
        <w:t>Bender 20</w:t>
      </w:r>
      <w:r>
        <w:t xml:space="preserve"> --- Bryan Bender, writer for Politico, “White House weighs shorter extension of nuclear arms pact with Russia”, Politico, 5/21/20, </w:t>
      </w:r>
      <w:hyperlink r:id="rId348" w:history="1">
        <w:r w:rsidRPr="00276013">
          <w:rPr>
            <w:rStyle w:val="Hyperlink"/>
          </w:rPr>
          <w:t>https://www.politico.eu/article/white-house-weighs-shorter-extension-of-nuclear-arms-pact-with-russia/</w:t>
        </w:r>
      </w:hyperlink>
      <w:r>
        <w:t xml:space="preserve"> (BJN) </w:t>
      </w:r>
    </w:p>
    <w:p w14:paraId="34D67408" w14:textId="77777777" w:rsidR="001834EC" w:rsidRPr="00215A51" w:rsidRDefault="001834EC" w:rsidP="001834EC">
      <w:pPr>
        <w:rPr>
          <w:sz w:val="16"/>
        </w:rPr>
      </w:pPr>
      <w:r w:rsidRPr="001834EC">
        <w:rPr>
          <w:rStyle w:val="StyleUnderline"/>
        </w:rPr>
        <w:t>The U.S. is weighing a face-saving strategy</w:t>
      </w:r>
      <w:r w:rsidRPr="00F81650">
        <w:rPr>
          <w:rStyle w:val="StyleUnderline"/>
        </w:rPr>
        <w:t xml:space="preserve"> for keeping a</w:t>
      </w:r>
      <w:r w:rsidRPr="00215A51">
        <w:rPr>
          <w:sz w:val="16"/>
        </w:rPr>
        <w:t xml:space="preserve">n Obama-era </w:t>
      </w:r>
      <w:r w:rsidRPr="00F81650">
        <w:rPr>
          <w:rStyle w:val="StyleUnderline"/>
        </w:rPr>
        <w:t>nuclear treaty from expiring</w:t>
      </w:r>
      <w:r w:rsidRPr="00215A51">
        <w:rPr>
          <w:sz w:val="16"/>
        </w:rPr>
        <w:t xml:space="preserve"> while it pursues a more sweeping arms pact with both Russia and China, </w:t>
      </w:r>
      <w:r w:rsidRPr="00F81650">
        <w:rPr>
          <w:rStyle w:val="StyleUnderline"/>
        </w:rPr>
        <w:t>according to</w:t>
      </w:r>
      <w:r w:rsidRPr="00215A51">
        <w:rPr>
          <w:sz w:val="16"/>
        </w:rPr>
        <w:t xml:space="preserve"> current and former </w:t>
      </w:r>
      <w:r w:rsidRPr="000C18BF">
        <w:rPr>
          <w:rStyle w:val="StyleUnderline"/>
          <w:highlight w:val="yellow"/>
        </w:rPr>
        <w:t>Trump</w:t>
      </w:r>
      <w:r w:rsidRPr="00F81650">
        <w:rPr>
          <w:rStyle w:val="StyleUnderline"/>
        </w:rPr>
        <w:t xml:space="preserve"> administration </w:t>
      </w:r>
      <w:r w:rsidRPr="000C18BF">
        <w:rPr>
          <w:rStyle w:val="StyleUnderline"/>
          <w:highlight w:val="yellow"/>
        </w:rPr>
        <w:t>officials</w:t>
      </w:r>
      <w:r w:rsidRPr="00F81650">
        <w:rPr>
          <w:rStyle w:val="StyleUnderline"/>
        </w:rPr>
        <w:t xml:space="preserve"> </w:t>
      </w:r>
      <w:r w:rsidRPr="000C18BF">
        <w:rPr>
          <w:rStyle w:val="StyleUnderline"/>
          <w:highlight w:val="yellow"/>
        </w:rPr>
        <w:t>with direct knowledge</w:t>
      </w:r>
      <w:r w:rsidRPr="00F81650">
        <w:rPr>
          <w:rStyle w:val="StyleUnderline"/>
        </w:rPr>
        <w:t xml:space="preserve"> of the deliberations.</w:t>
      </w:r>
      <w:r>
        <w:rPr>
          <w:rStyle w:val="StyleUnderline"/>
        </w:rPr>
        <w:t xml:space="preserve"> </w:t>
      </w:r>
      <w:r w:rsidRPr="00F81650">
        <w:rPr>
          <w:rStyle w:val="StyleUnderline"/>
        </w:rPr>
        <w:t xml:space="preserve">Under the </w:t>
      </w:r>
      <w:r w:rsidRPr="000C18BF">
        <w:rPr>
          <w:rStyle w:val="StyleUnderline"/>
          <w:highlight w:val="yellow"/>
        </w:rPr>
        <w:t>plan</w:t>
      </w:r>
      <w:r w:rsidRPr="00F81650">
        <w:rPr>
          <w:rStyle w:val="StyleUnderline"/>
        </w:rPr>
        <w:t xml:space="preserve">, the White House </w:t>
      </w:r>
      <w:r w:rsidRPr="000C18BF">
        <w:rPr>
          <w:rStyle w:val="StyleUnderline"/>
          <w:highlight w:val="yellow"/>
        </w:rPr>
        <w:t>would temporarily extend</w:t>
      </w:r>
      <w:r w:rsidRPr="00215A51">
        <w:rPr>
          <w:sz w:val="16"/>
        </w:rPr>
        <w:t xml:space="preserve"> the New </w:t>
      </w:r>
      <w:r w:rsidRPr="000C18BF">
        <w:rPr>
          <w:rStyle w:val="Emphasis"/>
          <w:highlight w:val="yellow"/>
        </w:rPr>
        <w:t>St</w:t>
      </w:r>
      <w:r w:rsidRPr="00215A51">
        <w:rPr>
          <w:sz w:val="16"/>
        </w:rPr>
        <w:t xml:space="preserve">rategic </w:t>
      </w:r>
      <w:r w:rsidRPr="000C18BF">
        <w:rPr>
          <w:rStyle w:val="Emphasis"/>
          <w:highlight w:val="yellow"/>
        </w:rPr>
        <w:t>Ar</w:t>
      </w:r>
      <w:r w:rsidRPr="00215A51">
        <w:rPr>
          <w:sz w:val="16"/>
        </w:rPr>
        <w:t xml:space="preserve">ms Reduction </w:t>
      </w:r>
      <w:r w:rsidRPr="000C18BF">
        <w:rPr>
          <w:rStyle w:val="Emphasis"/>
          <w:highlight w:val="yellow"/>
        </w:rPr>
        <w:t>T</w:t>
      </w:r>
      <w:r w:rsidRPr="00215A51">
        <w:rPr>
          <w:sz w:val="16"/>
        </w:rPr>
        <w:t xml:space="preserve">reaty </w:t>
      </w:r>
      <w:r w:rsidRPr="000C18BF">
        <w:rPr>
          <w:rStyle w:val="StyleUnderline"/>
          <w:highlight w:val="yellow"/>
        </w:rPr>
        <w:t>while seeking a new agreement</w:t>
      </w:r>
      <w:r w:rsidRPr="00F81650">
        <w:rPr>
          <w:rStyle w:val="StyleUnderline"/>
        </w:rPr>
        <w:t xml:space="preserve"> with Moscow</w:t>
      </w:r>
      <w:r w:rsidRPr="00215A51">
        <w:rPr>
          <w:sz w:val="16"/>
        </w:rPr>
        <w:t xml:space="preserve"> that also tries to convince China to come to the table, they said. </w:t>
      </w:r>
      <w:r w:rsidRPr="000C18BF">
        <w:rPr>
          <w:rStyle w:val="StyleUnderline"/>
          <w:highlight w:val="yellow"/>
        </w:rPr>
        <w:t>The diplomatic formula is viewed</w:t>
      </w:r>
      <w:r w:rsidRPr="00F81650">
        <w:rPr>
          <w:rStyle w:val="StyleUnderline"/>
        </w:rPr>
        <w:t xml:space="preserve"> at the U.S. State Department and National Security Council </w:t>
      </w:r>
      <w:r w:rsidRPr="000C18BF">
        <w:rPr>
          <w:rStyle w:val="StyleUnderline"/>
          <w:highlight w:val="yellow"/>
        </w:rPr>
        <w:t>as</w:t>
      </w:r>
      <w:r w:rsidRPr="00F81650">
        <w:rPr>
          <w:rStyle w:val="StyleUnderline"/>
        </w:rPr>
        <w:t xml:space="preserve"> a </w:t>
      </w:r>
      <w:r w:rsidRPr="000C18BF">
        <w:rPr>
          <w:rStyle w:val="Emphasis"/>
          <w:highlight w:val="yellow"/>
        </w:rPr>
        <w:t>promising</w:t>
      </w:r>
      <w:r w:rsidRPr="000C18BF">
        <w:rPr>
          <w:rStyle w:val="StyleUnderline"/>
          <w:highlight w:val="yellow"/>
        </w:rPr>
        <w:t xml:space="preserve"> way to</w:t>
      </w:r>
      <w:r w:rsidRPr="00215A51">
        <w:rPr>
          <w:sz w:val="16"/>
        </w:rPr>
        <w:t xml:space="preserve"> both </w:t>
      </w:r>
      <w:r w:rsidRPr="000C18BF">
        <w:rPr>
          <w:rStyle w:val="StyleUnderline"/>
          <w:highlight w:val="yellow"/>
        </w:rPr>
        <w:t>prevent the New START from expiring</w:t>
      </w:r>
      <w:r w:rsidRPr="00215A51">
        <w:rPr>
          <w:sz w:val="16"/>
        </w:rPr>
        <w:t xml:space="preserve"> in February and getting Russia to agree — at least in principle — to more comprehensive limits on nuclear arms. "Both approaches are available, or a mix thereof," said a State Department spokesperson who asked not to be named. New START is one of the last remaining pacts aimed at keeping the world's largest atomic arsenals in check. But concerns have grown among Republicans and Democrats that President Donald Trump could walk away just as he has jettisoned the 1987 Intermediate-Range Nuclear Forces Treaty with Russia and the Obama-era nuclear pact with Iran. </w:t>
      </w:r>
      <w:r w:rsidRPr="00F81650">
        <w:rPr>
          <w:rStyle w:val="StyleUnderline"/>
        </w:rPr>
        <w:t>The administration's potential approach has gained traction in recent weeks as</w:t>
      </w:r>
      <w:r w:rsidRPr="00215A51">
        <w:rPr>
          <w:sz w:val="16"/>
        </w:rPr>
        <w:t xml:space="preserve"> the </w:t>
      </w:r>
      <w:r w:rsidRPr="00F81650">
        <w:rPr>
          <w:rStyle w:val="StyleUnderline"/>
        </w:rPr>
        <w:t>Trump</w:t>
      </w:r>
      <w:r w:rsidRPr="00215A51">
        <w:rPr>
          <w:sz w:val="16"/>
        </w:rPr>
        <w:t xml:space="preserve"> administration </w:t>
      </w:r>
      <w:r w:rsidRPr="00F81650">
        <w:rPr>
          <w:rStyle w:val="StyleUnderline"/>
        </w:rPr>
        <w:t>faces growing criticism that Trump’s goal of negotiating a broader nuclear treaty with both Moscow and Beijing before New START expires is unrealistic</w:t>
      </w:r>
      <w:r w:rsidRPr="00215A51">
        <w:rPr>
          <w:sz w:val="16"/>
        </w:rPr>
        <w:t xml:space="preserve"> and, if it fails, risks igniting a full-blown nuclear arms race. “There are a host of options or steps that could be taken to accomplish the president’s direction, some of which could be done in fairly short order,” said an administration official also involved in the deliberations. “There's not a one-size-fits-all model.” Arms control experts raised a number of questions and concerns, noting that the approach still poses a risk to New START with no guarantee that any follow-on pact would be as enforceable. But </w:t>
      </w:r>
      <w:r w:rsidRPr="000C18BF">
        <w:rPr>
          <w:rStyle w:val="StyleUnderline"/>
          <w:highlight w:val="yellow"/>
        </w:rPr>
        <w:t>it</w:t>
      </w:r>
      <w:r w:rsidRPr="00215A51">
        <w:rPr>
          <w:sz w:val="16"/>
        </w:rPr>
        <w:t xml:space="preserve"> also </w:t>
      </w:r>
      <w:r w:rsidRPr="000C18BF">
        <w:rPr>
          <w:rStyle w:val="StyleUnderline"/>
          <w:highlight w:val="yellow"/>
        </w:rPr>
        <w:t>has intriguing possibilities</w:t>
      </w:r>
      <w:r w:rsidRPr="00215A51">
        <w:rPr>
          <w:sz w:val="16"/>
        </w:rPr>
        <w:t>, said Jon Wolfsthal, who oversaw nuclear policy on the National Security Council in the Obama administration. "</w:t>
      </w:r>
      <w:r w:rsidRPr="000C18BF">
        <w:rPr>
          <w:rStyle w:val="StyleUnderline"/>
          <w:highlight w:val="yellow"/>
        </w:rPr>
        <w:t>A six-month extension</w:t>
      </w:r>
      <w:r w:rsidRPr="00F81650">
        <w:rPr>
          <w:rStyle w:val="StyleUnderline"/>
        </w:rPr>
        <w:t xml:space="preserve"> to </w:t>
      </w:r>
      <w:r w:rsidRPr="000C18BF">
        <w:rPr>
          <w:rStyle w:val="StyleUnderline"/>
          <w:highlight w:val="yellow"/>
        </w:rPr>
        <w:t>buy</w:t>
      </w:r>
      <w:r w:rsidRPr="00F81650">
        <w:rPr>
          <w:rStyle w:val="StyleUnderline"/>
        </w:rPr>
        <w:t xml:space="preserve"> </w:t>
      </w:r>
      <w:r w:rsidRPr="000C18BF">
        <w:rPr>
          <w:rStyle w:val="StyleUnderline"/>
          <w:highlight w:val="yellow"/>
        </w:rPr>
        <w:t>yourself</w:t>
      </w:r>
      <w:r w:rsidRPr="00F81650">
        <w:rPr>
          <w:rStyle w:val="StyleUnderline"/>
        </w:rPr>
        <w:t xml:space="preserve"> some </w:t>
      </w:r>
      <w:r w:rsidRPr="000C18BF">
        <w:rPr>
          <w:rStyle w:val="StyleUnderline"/>
          <w:highlight w:val="yellow"/>
        </w:rPr>
        <w:t>time to negotiate</w:t>
      </w:r>
      <w:r w:rsidRPr="00F81650">
        <w:rPr>
          <w:rStyle w:val="StyleUnderline"/>
        </w:rPr>
        <w:t xml:space="preserve"> something new with the Russians</w:t>
      </w:r>
      <w:r w:rsidRPr="00215A51">
        <w:rPr>
          <w:sz w:val="16"/>
        </w:rPr>
        <w:t xml:space="preserve"> — and call on the Chinese to join </w:t>
      </w:r>
      <w:r w:rsidRPr="000C18BF">
        <w:rPr>
          <w:sz w:val="16"/>
          <w:highlight w:val="yellow"/>
        </w:rPr>
        <w:t>—</w:t>
      </w:r>
      <w:r w:rsidRPr="00215A51">
        <w:rPr>
          <w:sz w:val="16"/>
        </w:rPr>
        <w:t xml:space="preserve"> </w:t>
      </w:r>
      <w:r w:rsidRPr="000C18BF">
        <w:rPr>
          <w:rStyle w:val="Emphasis"/>
          <w:highlight w:val="yellow"/>
        </w:rPr>
        <w:t>inherently</w:t>
      </w:r>
      <w:r w:rsidRPr="00F81650">
        <w:rPr>
          <w:rStyle w:val="Emphasis"/>
        </w:rPr>
        <w:t xml:space="preserve"> </w:t>
      </w:r>
      <w:r w:rsidRPr="000C18BF">
        <w:rPr>
          <w:rStyle w:val="Emphasis"/>
          <w:highlight w:val="yellow"/>
        </w:rPr>
        <w:t>isn't bad,"</w:t>
      </w:r>
      <w:r w:rsidRPr="00215A51">
        <w:rPr>
          <w:sz w:val="16"/>
        </w:rPr>
        <w:t xml:space="preserve"> said Wolfsthal, who is now a senior adviser to Global Zero, a disarmament group. "</w:t>
      </w:r>
      <w:r w:rsidRPr="00F81650">
        <w:rPr>
          <w:rStyle w:val="StyleUnderline"/>
        </w:rPr>
        <w:t xml:space="preserve">It might be </w:t>
      </w:r>
      <w:r w:rsidRPr="000C18BF">
        <w:rPr>
          <w:rStyle w:val="StyleUnderline"/>
          <w:highlight w:val="yellow"/>
        </w:rPr>
        <w:t>a way to</w:t>
      </w:r>
      <w:r w:rsidRPr="00F81650">
        <w:rPr>
          <w:rStyle w:val="StyleUnderline"/>
        </w:rPr>
        <w:t xml:space="preserve"> square the circle</w:t>
      </w:r>
      <w:r w:rsidRPr="00215A51">
        <w:rPr>
          <w:sz w:val="16"/>
        </w:rPr>
        <w:t xml:space="preserve"> — if you can also be sure that the next administration has the </w:t>
      </w:r>
      <w:r w:rsidRPr="00F81650">
        <w:rPr>
          <w:rStyle w:val="StyleUnderline"/>
        </w:rPr>
        <w:t xml:space="preserve">leeway to </w:t>
      </w:r>
      <w:r w:rsidRPr="000C18BF">
        <w:rPr>
          <w:rStyle w:val="StyleUnderline"/>
          <w:highlight w:val="yellow"/>
        </w:rPr>
        <w:t>extend</w:t>
      </w:r>
      <w:r w:rsidRPr="00215A51">
        <w:rPr>
          <w:sz w:val="16"/>
        </w:rPr>
        <w:t xml:space="preserve"> [New </w:t>
      </w:r>
      <w:r w:rsidRPr="000C18BF">
        <w:rPr>
          <w:rStyle w:val="StyleUnderline"/>
          <w:highlight w:val="yellow"/>
        </w:rPr>
        <w:t>START] more</w:t>
      </w:r>
      <w:r w:rsidRPr="00F81650">
        <w:rPr>
          <w:rStyle w:val="StyleUnderline"/>
        </w:rPr>
        <w:t>."</w:t>
      </w:r>
    </w:p>
    <w:p w14:paraId="77A3F45D" w14:textId="77777777" w:rsidR="00213FA2" w:rsidRDefault="00213FA2" w:rsidP="00213FA2"/>
    <w:p w14:paraId="4C93A5F0" w14:textId="77777777" w:rsidR="001834EC" w:rsidRDefault="001834EC" w:rsidP="001834EC">
      <w:pPr>
        <w:pStyle w:val="Heading4"/>
      </w:pPr>
      <w:r>
        <w:t>No Arms Race</w:t>
      </w:r>
    </w:p>
    <w:p w14:paraId="5751C0AD" w14:textId="77777777" w:rsidR="001834EC" w:rsidRPr="006B085A" w:rsidRDefault="001834EC" w:rsidP="001834EC">
      <w:r w:rsidRPr="006B085A">
        <w:rPr>
          <w:rStyle w:val="Style13ptBold"/>
        </w:rPr>
        <w:t>Costlow 18</w:t>
      </w:r>
      <w:r>
        <w:t xml:space="preserve"> --- Matthew </w:t>
      </w:r>
      <w:r w:rsidRPr="006B085A">
        <w:t xml:space="preserve">Costlow is a defense analyst with the National Institute for Public Policy and a doctoral candidate at George Mason University., “No, Trump Has Not Started a Nuclear Arms Race With INF Pullout”, Oct 29th 2018, </w:t>
      </w:r>
      <w:hyperlink r:id="rId349" w:history="1">
        <w:r w:rsidRPr="00276013">
          <w:rPr>
            <w:rStyle w:val="Hyperlink"/>
          </w:rPr>
          <w:t>https://breakingdefense.com/2018/10/no-trump-has-not-started-a-nuclear-arms-race-with-inf-pullout/</w:t>
        </w:r>
      </w:hyperlink>
      <w:r>
        <w:t xml:space="preserve"> (BJN)</w:t>
      </w:r>
    </w:p>
    <w:p w14:paraId="76599A8A" w14:textId="77777777" w:rsidR="001834EC" w:rsidRDefault="001834EC" w:rsidP="001834EC">
      <w:pPr>
        <w:rPr>
          <w:sz w:val="14"/>
        </w:rPr>
      </w:pPr>
      <w:r w:rsidRPr="007F0AE6">
        <w:rPr>
          <w:sz w:val="14"/>
        </w:rPr>
        <w:t xml:space="preserve">But </w:t>
      </w:r>
      <w:r w:rsidRPr="0030355D">
        <w:rPr>
          <w:rStyle w:val="StyleUnderline"/>
        </w:rPr>
        <w:t xml:space="preserve">what of </w:t>
      </w:r>
      <w:r w:rsidRPr="000C18BF">
        <w:rPr>
          <w:rStyle w:val="StyleUnderline"/>
          <w:highlight w:val="yellow"/>
        </w:rPr>
        <w:t>the prospect of a new</w:t>
      </w:r>
      <w:r w:rsidRPr="0030355D">
        <w:rPr>
          <w:rStyle w:val="StyleUnderline"/>
        </w:rPr>
        <w:t xml:space="preserve"> nuclear </w:t>
      </w:r>
      <w:r w:rsidRPr="000C18BF">
        <w:rPr>
          <w:rStyle w:val="StyleUnderline"/>
          <w:highlight w:val="yellow"/>
        </w:rPr>
        <w:t>arms race?</w:t>
      </w:r>
      <w:r w:rsidRPr="0030355D">
        <w:rPr>
          <w:rStyle w:val="StyleUnderline"/>
        </w:rPr>
        <w:t xml:space="preserve"> Now that intermediate-range systems will no longer be subject to treaty limits, the United States and Russia will be off to the races, right</w:t>
      </w:r>
      <w:r w:rsidRPr="007F0AE6">
        <w:rPr>
          <w:sz w:val="14"/>
        </w:rPr>
        <w:t xml:space="preserve">? </w:t>
      </w:r>
      <w:r w:rsidRPr="000C18BF">
        <w:rPr>
          <w:rStyle w:val="Emphasis"/>
          <w:highlight w:val="yellow"/>
        </w:rPr>
        <w:t>Wrong</w:t>
      </w:r>
      <w:r w:rsidRPr="007F0AE6">
        <w:rPr>
          <w:sz w:val="14"/>
        </w:rPr>
        <w:t xml:space="preserve">. </w:t>
      </w:r>
      <w:r w:rsidRPr="000C18BF">
        <w:rPr>
          <w:rStyle w:val="StyleUnderline"/>
          <w:highlight w:val="yellow"/>
        </w:rPr>
        <w:t>Take</w:t>
      </w:r>
      <w:r w:rsidRPr="0030355D">
        <w:rPr>
          <w:rStyle w:val="StyleUnderline"/>
        </w:rPr>
        <w:t xml:space="preserve"> non-strategic </w:t>
      </w:r>
      <w:r w:rsidRPr="00F03C51">
        <w:rPr>
          <w:rStyle w:val="StyleUnderline"/>
        </w:rPr>
        <w:t>weapons, or ‘</w:t>
      </w:r>
      <w:r w:rsidRPr="000C18BF">
        <w:rPr>
          <w:rStyle w:val="StyleUnderline"/>
          <w:highlight w:val="yellow"/>
        </w:rPr>
        <w:t>mini-nukes,’ as an example</w:t>
      </w:r>
      <w:r w:rsidRPr="000C18BF">
        <w:rPr>
          <w:sz w:val="14"/>
          <w:highlight w:val="yellow"/>
        </w:rPr>
        <w:t xml:space="preserve">. </w:t>
      </w:r>
      <w:r w:rsidRPr="000C18BF">
        <w:rPr>
          <w:rStyle w:val="StyleUnderline"/>
          <w:highlight w:val="yellow"/>
        </w:rPr>
        <w:t>They have never been a part of any</w:t>
      </w:r>
      <w:r w:rsidRPr="007F0AE6">
        <w:rPr>
          <w:rStyle w:val="StyleUnderline"/>
        </w:rPr>
        <w:t xml:space="preserve"> U.S.-Russian </w:t>
      </w:r>
      <w:r w:rsidRPr="000C18BF">
        <w:rPr>
          <w:rStyle w:val="StyleUnderline"/>
          <w:highlight w:val="yellow"/>
        </w:rPr>
        <w:t>treaty</w:t>
      </w:r>
      <w:r w:rsidRPr="007F0AE6">
        <w:rPr>
          <w:sz w:val="14"/>
        </w:rPr>
        <w:t xml:space="preserve">, </w:t>
      </w:r>
      <w:r w:rsidRPr="007F0AE6">
        <w:rPr>
          <w:rStyle w:val="Emphasis"/>
        </w:rPr>
        <w:t>completely unregulated</w:t>
      </w:r>
      <w:r w:rsidRPr="007F0AE6">
        <w:rPr>
          <w:sz w:val="14"/>
        </w:rPr>
        <w:t xml:space="preserve"> </w:t>
      </w:r>
      <w:r w:rsidRPr="007F0AE6">
        <w:rPr>
          <w:rStyle w:val="StyleUnderline"/>
        </w:rPr>
        <w:t xml:space="preserve">due to the inherent difficulty of verification, and yet the </w:t>
      </w:r>
      <w:r w:rsidRPr="000C18BF">
        <w:rPr>
          <w:rStyle w:val="StyleUnderline"/>
          <w:highlight w:val="yellow"/>
        </w:rPr>
        <w:t>U</w:t>
      </w:r>
      <w:r w:rsidRPr="007F0AE6">
        <w:rPr>
          <w:rStyle w:val="StyleUnderline"/>
        </w:rPr>
        <w:t xml:space="preserve">nited </w:t>
      </w:r>
      <w:r w:rsidRPr="000C18BF">
        <w:rPr>
          <w:rStyle w:val="StyleUnderline"/>
          <w:highlight w:val="yellow"/>
        </w:rPr>
        <w:t>S</w:t>
      </w:r>
      <w:r w:rsidRPr="007F0AE6">
        <w:rPr>
          <w:rStyle w:val="StyleUnderline"/>
        </w:rPr>
        <w:t xml:space="preserve">tates </w:t>
      </w:r>
      <w:r w:rsidRPr="000C18BF">
        <w:rPr>
          <w:rStyle w:val="StyleUnderline"/>
          <w:highlight w:val="yellow"/>
        </w:rPr>
        <w:t>and Russia have</w:t>
      </w:r>
      <w:r w:rsidRPr="007F0AE6">
        <w:rPr>
          <w:sz w:val="14"/>
        </w:rPr>
        <w:t xml:space="preserve"> – </w:t>
      </w:r>
      <w:r w:rsidRPr="007F0AE6">
        <w:rPr>
          <w:rStyle w:val="StyleUnderline"/>
        </w:rPr>
        <w:t>for their own reasons</w:t>
      </w:r>
      <w:r w:rsidRPr="007F0AE6">
        <w:rPr>
          <w:sz w:val="14"/>
        </w:rPr>
        <w:t xml:space="preserve"> – </w:t>
      </w:r>
      <w:r w:rsidRPr="000C18BF">
        <w:rPr>
          <w:rStyle w:val="StyleUnderline"/>
          <w:highlight w:val="yellow"/>
        </w:rPr>
        <w:t>arrived at radically different force levels</w:t>
      </w:r>
      <w:r w:rsidRPr="000C18BF">
        <w:rPr>
          <w:sz w:val="14"/>
          <w:highlight w:val="yellow"/>
        </w:rPr>
        <w:t>:</w:t>
      </w:r>
      <w:r w:rsidRPr="007F0AE6">
        <w:rPr>
          <w:sz w:val="14"/>
        </w:rPr>
        <w:t xml:space="preserve"> approximately </w:t>
      </w:r>
      <w:r w:rsidRPr="00F03C51">
        <w:rPr>
          <w:rStyle w:val="StyleUnderline"/>
        </w:rPr>
        <w:t>2,000</w:t>
      </w:r>
      <w:r w:rsidRPr="007F0AE6">
        <w:rPr>
          <w:rStyle w:val="StyleUnderline"/>
        </w:rPr>
        <w:t xml:space="preserve"> for Russia, and</w:t>
      </w:r>
      <w:r w:rsidRPr="007F0AE6">
        <w:rPr>
          <w:sz w:val="14"/>
        </w:rPr>
        <w:t xml:space="preserve"> reportedly </w:t>
      </w:r>
      <w:r w:rsidRPr="007F0AE6">
        <w:rPr>
          <w:rStyle w:val="StyleUnderline"/>
        </w:rPr>
        <w:t xml:space="preserve">500 for the United States. </w:t>
      </w:r>
      <w:r w:rsidRPr="007F0AE6">
        <w:rPr>
          <w:rStyle w:val="Emphasis"/>
        </w:rPr>
        <w:t>This is not a race</w:t>
      </w:r>
      <w:r w:rsidRPr="007F0AE6">
        <w:rPr>
          <w:sz w:val="14"/>
        </w:rPr>
        <w:t xml:space="preserve">. </w:t>
      </w:r>
      <w:r w:rsidRPr="007F0AE6">
        <w:rPr>
          <w:rStyle w:val="StyleUnderline"/>
        </w:rPr>
        <w:t>Or take sea-based nuclear cruise missiles</w:t>
      </w:r>
      <w:r w:rsidRPr="007F0AE6">
        <w:rPr>
          <w:sz w:val="14"/>
        </w:rPr>
        <w:t xml:space="preserve">, again, </w:t>
      </w:r>
      <w:r w:rsidRPr="007F0AE6">
        <w:rPr>
          <w:rStyle w:val="StyleUnderline"/>
        </w:rPr>
        <w:t>not included in any current U.S.-Russian treaties</w:t>
      </w:r>
      <w:r w:rsidRPr="007F0AE6">
        <w:rPr>
          <w:sz w:val="14"/>
        </w:rPr>
        <w:t xml:space="preserve">, but even while </w:t>
      </w:r>
      <w:r w:rsidRPr="007F0AE6">
        <w:rPr>
          <w:rStyle w:val="StyleUnderline"/>
        </w:rPr>
        <w:t>the United States eliminated its only program in 2010, Russia’s sea-based nuclear cruise missiles play an important role in its naval doctrine</w:t>
      </w:r>
      <w:r w:rsidRPr="007F0AE6">
        <w:rPr>
          <w:sz w:val="14"/>
        </w:rPr>
        <w:t xml:space="preserve"> and can be placed on just about any ship in their fleet. </w:t>
      </w:r>
      <w:r w:rsidRPr="007F0AE6">
        <w:rPr>
          <w:rStyle w:val="Emphasis"/>
        </w:rPr>
        <w:t xml:space="preserve">Again, </w:t>
      </w:r>
      <w:r w:rsidRPr="000C18BF">
        <w:rPr>
          <w:rStyle w:val="Emphasis"/>
          <w:highlight w:val="yellow"/>
        </w:rPr>
        <w:t>it is not a binary choice</w:t>
      </w:r>
      <w:r w:rsidRPr="000C18BF">
        <w:rPr>
          <w:sz w:val="14"/>
          <w:highlight w:val="yellow"/>
        </w:rPr>
        <w:t xml:space="preserve"> </w:t>
      </w:r>
      <w:r w:rsidRPr="000C18BF">
        <w:rPr>
          <w:rStyle w:val="StyleUnderline"/>
          <w:highlight w:val="yellow"/>
        </w:rPr>
        <w:t xml:space="preserve">between </w:t>
      </w:r>
      <w:r w:rsidRPr="00F03C51">
        <w:rPr>
          <w:rStyle w:val="StyleUnderline"/>
        </w:rPr>
        <w:t>weapons covered</w:t>
      </w:r>
      <w:r w:rsidRPr="007F0AE6">
        <w:rPr>
          <w:rStyle w:val="StyleUnderline"/>
        </w:rPr>
        <w:t xml:space="preserve"> by </w:t>
      </w:r>
      <w:r w:rsidRPr="000C18BF">
        <w:rPr>
          <w:rStyle w:val="StyleUnderline"/>
          <w:highlight w:val="yellow"/>
        </w:rPr>
        <w:t>a</w:t>
      </w:r>
      <w:r w:rsidRPr="007F0AE6">
        <w:rPr>
          <w:rStyle w:val="StyleUnderline"/>
        </w:rPr>
        <w:t xml:space="preserve"> </w:t>
      </w:r>
      <w:r w:rsidRPr="000C18BF">
        <w:rPr>
          <w:rStyle w:val="StyleUnderline"/>
          <w:highlight w:val="yellow"/>
        </w:rPr>
        <w:t>treaty or an arms race</w:t>
      </w:r>
      <w:r w:rsidRPr="000C18BF">
        <w:rPr>
          <w:sz w:val="14"/>
          <w:highlight w:val="yellow"/>
        </w:rPr>
        <w:t xml:space="preserve"> – </w:t>
      </w:r>
      <w:r w:rsidRPr="000C18BF">
        <w:rPr>
          <w:rStyle w:val="Emphasis"/>
          <w:highlight w:val="yellow"/>
        </w:rPr>
        <w:t>there is a lot of room in between</w:t>
      </w:r>
      <w:r w:rsidRPr="007F0AE6">
        <w:rPr>
          <w:sz w:val="14"/>
        </w:rPr>
        <w:t xml:space="preserve">. </w:t>
      </w:r>
    </w:p>
    <w:p w14:paraId="5F4D9DEE" w14:textId="5DF43817" w:rsidR="00213FA2" w:rsidRDefault="00213FA2" w:rsidP="00213FA2"/>
    <w:p w14:paraId="3A116DC7" w14:textId="77777777" w:rsidR="001834EC" w:rsidRDefault="001834EC" w:rsidP="001834EC">
      <w:pPr>
        <w:pStyle w:val="Heading4"/>
      </w:pPr>
      <w:r>
        <w:t xml:space="preserve">Arms races don’t cause war </w:t>
      </w:r>
    </w:p>
    <w:p w14:paraId="49AD486E" w14:textId="77777777" w:rsidR="001834EC" w:rsidRPr="006B085A" w:rsidRDefault="001834EC" w:rsidP="001834EC">
      <w:r w:rsidRPr="006B085A">
        <w:rPr>
          <w:rStyle w:val="Style13ptBold"/>
        </w:rPr>
        <w:t>Cohen 17</w:t>
      </w:r>
      <w:r>
        <w:t xml:space="preserve"> --- </w:t>
      </w:r>
      <w:r w:rsidRPr="006B085A">
        <w:t>Michael Cohen, Ph.D. at the University of British Columbia in April 2012 Assistant Professor in the Department of Political Science and Public Management at the University of Southern Denmark  "How nuclear proliferation causes conflict: the case for optimistic pessimism" The Nonproliferation Review Volume 23, - Issue 3-4: Twenty years of the Comprehensive Nuclear-Test-Ban Treaty, March 2017</w:t>
      </w:r>
      <w:r>
        <w:t xml:space="preserve">, </w:t>
      </w:r>
      <w:hyperlink r:id="rId350" w:anchor=":~:text=Nuclear%20proliferation%20leads%20to%20conflict,much%20weaker%20than%20usually%20assumed" w:history="1">
        <w:r w:rsidRPr="00276013">
          <w:rPr>
            <w:rStyle w:val="Hyperlink"/>
          </w:rPr>
          <w:t>https://www.tandfonline.com/doi/abs/10.1080/10736700.2016.1256541?journalCode=rnpr20#:~:text=Nuclear%20proliferation%20leads%20to%20conflict,much%20weaker%20than%20usually%20assumed</w:t>
        </w:r>
      </w:hyperlink>
      <w:r>
        <w:t xml:space="preserve">. (BJN) </w:t>
      </w:r>
    </w:p>
    <w:p w14:paraId="17C07556" w14:textId="77777777" w:rsidR="001834EC" w:rsidRPr="005325F7" w:rsidRDefault="001834EC" w:rsidP="001834EC">
      <w:pPr>
        <w:rPr>
          <w:rFonts w:asciiTheme="minorHAnsi" w:hAnsiTheme="minorHAnsi" w:cstheme="minorHAnsi"/>
        </w:rPr>
      </w:pPr>
      <w:r w:rsidRPr="005325F7">
        <w:rPr>
          <w:rStyle w:val="StyleUnderline"/>
          <w:rFonts w:asciiTheme="minorHAnsi" w:hAnsiTheme="minorHAnsi" w:cstheme="minorHAnsi"/>
        </w:rPr>
        <w:t>Sagan has argued that the dangers caused by preventive-war motivations</w:t>
      </w:r>
      <w:r w:rsidRPr="005325F7">
        <w:rPr>
          <w:rFonts w:asciiTheme="minorHAnsi" w:hAnsiTheme="minorHAnsi" w:cstheme="minorHAnsi"/>
        </w:rPr>
        <w:t xml:space="preserve"> did not disappear in 1990 with India's and Pakistan's development of nuclear weapons, because future deployment of US national missile defenses would likely cause China to increase the size and readiness of its own missile force, encouraging India to increase its own missile deployments and defense technology, which in turn threatens Pakistan's smaller nuclear arsenal. According to Sagan, this would “inevitably reopen the window of opportunity for preventive war considerations.”29 Pakistani nuclear posture has indeed given a larger role to nuclear weapons.30 But </w:t>
      </w:r>
      <w:r w:rsidRPr="005325F7">
        <w:rPr>
          <w:rStyle w:val="StyleUnderline"/>
          <w:rFonts w:asciiTheme="minorHAnsi" w:hAnsiTheme="minorHAnsi" w:cstheme="minorHAnsi"/>
        </w:rPr>
        <w:t>even if the United States, China, and India increase their missile forces</w:t>
      </w:r>
      <w:r w:rsidRPr="005325F7">
        <w:rPr>
          <w:rFonts w:asciiTheme="minorHAnsi" w:hAnsiTheme="minorHAnsi" w:cstheme="minorHAnsi"/>
        </w:rPr>
        <w:t xml:space="preserve">, </w:t>
      </w:r>
      <w:r w:rsidRPr="005325F7">
        <w:rPr>
          <w:rStyle w:val="Emphasis"/>
          <w:rFonts w:asciiTheme="minorHAnsi" w:hAnsiTheme="minorHAnsi" w:cstheme="minorHAnsi"/>
        </w:rPr>
        <w:t>the logic that has almost always ensured that preventive-war considerations do not come to fruition will likely prevail</w:t>
      </w:r>
      <w:r w:rsidRPr="005325F7">
        <w:rPr>
          <w:rFonts w:asciiTheme="minorHAnsi" w:hAnsiTheme="minorHAnsi" w:cstheme="minorHAnsi"/>
        </w:rPr>
        <w:t xml:space="preserve">. </w:t>
      </w:r>
      <w:r w:rsidRPr="000C18BF">
        <w:rPr>
          <w:rStyle w:val="Emphasis"/>
          <w:rFonts w:asciiTheme="minorHAnsi" w:hAnsiTheme="minorHAnsi" w:cstheme="minorHAnsi"/>
          <w:highlight w:val="yellow"/>
        </w:rPr>
        <w:t xml:space="preserve">Arms races </w:t>
      </w:r>
      <w:r w:rsidRPr="005325F7">
        <w:rPr>
          <w:rStyle w:val="Emphasis"/>
          <w:rFonts w:asciiTheme="minorHAnsi" w:hAnsiTheme="minorHAnsi" w:cstheme="minorHAnsi"/>
        </w:rPr>
        <w:t xml:space="preserve">usually </w:t>
      </w:r>
      <w:r w:rsidRPr="000C18BF">
        <w:rPr>
          <w:rStyle w:val="Emphasis"/>
          <w:rFonts w:asciiTheme="minorHAnsi" w:hAnsiTheme="minorHAnsi" w:cstheme="minorHAnsi"/>
          <w:highlight w:val="yellow"/>
        </w:rPr>
        <w:t>do not cause war</w:t>
      </w:r>
      <w:r w:rsidRPr="005325F7">
        <w:rPr>
          <w:rFonts w:asciiTheme="minorHAnsi" w:hAnsiTheme="minorHAnsi" w:cstheme="minorHAnsi"/>
        </w:rPr>
        <w:t xml:space="preserve">.31 </w:t>
      </w:r>
      <w:r w:rsidRPr="005325F7">
        <w:rPr>
          <w:rStyle w:val="StyleUnderline"/>
          <w:rFonts w:asciiTheme="minorHAnsi" w:hAnsiTheme="minorHAnsi" w:cstheme="minorHAnsi"/>
        </w:rPr>
        <w:t>The scenario of a general gaining supreme political power and ordering a preventive strike due to pressures created by missile defenses on a “</w:t>
      </w:r>
      <w:r w:rsidRPr="000C18BF">
        <w:rPr>
          <w:rStyle w:val="StyleUnderline"/>
          <w:rFonts w:asciiTheme="minorHAnsi" w:hAnsiTheme="minorHAnsi" w:cstheme="minorHAnsi"/>
          <w:highlight w:val="yellow"/>
        </w:rPr>
        <w:t>better-now-than-later logic</w:t>
      </w:r>
      <w:r w:rsidRPr="005325F7">
        <w:rPr>
          <w:rStyle w:val="StyleUnderline"/>
          <w:rFonts w:asciiTheme="minorHAnsi" w:hAnsiTheme="minorHAnsi" w:cstheme="minorHAnsi"/>
        </w:rPr>
        <w:t xml:space="preserve">” </w:t>
      </w:r>
      <w:r w:rsidRPr="000C18BF">
        <w:rPr>
          <w:rStyle w:val="Emphasis"/>
          <w:rFonts w:asciiTheme="minorHAnsi" w:hAnsiTheme="minorHAnsi" w:cstheme="minorHAnsi"/>
          <w:highlight w:val="yellow"/>
        </w:rPr>
        <w:t>when the consequences might</w:t>
      </w:r>
      <w:r w:rsidRPr="005325F7">
        <w:rPr>
          <w:rStyle w:val="Emphasis"/>
          <w:rFonts w:asciiTheme="minorHAnsi" w:hAnsiTheme="minorHAnsi" w:cstheme="minorHAnsi"/>
        </w:rPr>
        <w:t xml:space="preserve"> be the loss of </w:t>
      </w:r>
      <w:r w:rsidRPr="000C18BF">
        <w:rPr>
          <w:rStyle w:val="Emphasis"/>
          <w:rFonts w:asciiTheme="minorHAnsi" w:hAnsiTheme="minorHAnsi" w:cstheme="minorHAnsi"/>
          <w:highlight w:val="yellow"/>
        </w:rPr>
        <w:t>several cities</w:t>
      </w:r>
      <w:r w:rsidRPr="005325F7">
        <w:rPr>
          <w:rStyle w:val="Emphasis"/>
          <w:rFonts w:asciiTheme="minorHAnsi" w:hAnsiTheme="minorHAnsi" w:cstheme="minorHAnsi"/>
        </w:rPr>
        <w:t xml:space="preserve"> </w:t>
      </w:r>
      <w:r w:rsidRPr="000C18BF">
        <w:rPr>
          <w:rStyle w:val="Emphasis"/>
          <w:rFonts w:asciiTheme="minorHAnsi" w:hAnsiTheme="minorHAnsi" w:cstheme="minorHAnsi"/>
          <w:highlight w:val="yellow"/>
        </w:rPr>
        <w:t>has not occurred.</w:t>
      </w:r>
      <w:r w:rsidRPr="005325F7">
        <w:rPr>
          <w:rStyle w:val="Emphasis"/>
          <w:rFonts w:asciiTheme="minorHAnsi" w:hAnsiTheme="minorHAnsi" w:cstheme="minorHAnsi"/>
        </w:rPr>
        <w:t xml:space="preserve"> </w:t>
      </w:r>
      <w:r w:rsidRPr="005325F7">
        <w:rPr>
          <w:rFonts w:asciiTheme="minorHAnsi" w:hAnsiTheme="minorHAnsi" w:cstheme="minorHAnsi"/>
        </w:rPr>
        <w:t>Pakistani fears of attacks on their nuclear arsenal during the 2001–02 South Asian standoff say nothing about whether India was actually planning such attacks.32 After the December 13, 2001, terrorist attacks, Indian Army General Sundararajan Padmanabhan stated that “if we go to war, jolly good,” though whether Prime Minister Atal Bihari Vajpayee seriously considered striking Pakistani nuclear facilities is unclear.</w:t>
      </w:r>
    </w:p>
    <w:p w14:paraId="4D6221C2" w14:textId="77777777" w:rsidR="001834EC" w:rsidRPr="005325F7" w:rsidRDefault="001834EC" w:rsidP="001834EC">
      <w:pPr>
        <w:rPr>
          <w:rStyle w:val="Emphasis"/>
          <w:rFonts w:asciiTheme="minorHAnsi" w:hAnsiTheme="minorHAnsi" w:cstheme="minorHAnsi"/>
        </w:rPr>
      </w:pPr>
      <w:r w:rsidRPr="005325F7">
        <w:rPr>
          <w:rStyle w:val="StyleUnderline"/>
          <w:rFonts w:asciiTheme="minorHAnsi" w:hAnsiTheme="minorHAnsi" w:cstheme="minorHAnsi"/>
        </w:rPr>
        <w:t>Almost all states do not move beyond considering preventive attacks against their adversary's nuclear weapon facilities.</w:t>
      </w:r>
      <w:r w:rsidRPr="005325F7">
        <w:rPr>
          <w:rFonts w:asciiTheme="minorHAnsi" w:hAnsiTheme="minorHAnsi" w:cstheme="minorHAnsi"/>
        </w:rPr>
        <w:t xml:space="preserve"> </w:t>
      </w:r>
      <w:r w:rsidRPr="000C18BF">
        <w:rPr>
          <w:rStyle w:val="StyleUnderline"/>
          <w:rFonts w:asciiTheme="minorHAnsi" w:hAnsiTheme="minorHAnsi" w:cstheme="minorHAnsi"/>
          <w:highlight w:val="yellow"/>
        </w:rPr>
        <w:t xml:space="preserve">The only cases </w:t>
      </w:r>
      <w:r w:rsidRPr="005325F7">
        <w:rPr>
          <w:rStyle w:val="StyleUnderline"/>
          <w:rFonts w:asciiTheme="minorHAnsi" w:hAnsiTheme="minorHAnsi" w:cstheme="minorHAnsi"/>
        </w:rPr>
        <w:t>where preventive-war motivations</w:t>
      </w:r>
      <w:r w:rsidRPr="005325F7">
        <w:rPr>
          <w:rFonts w:asciiTheme="minorHAnsi" w:hAnsiTheme="minorHAnsi" w:cstheme="minorHAnsi"/>
        </w:rPr>
        <w:t xml:space="preserve"> </w:t>
      </w:r>
      <w:r w:rsidRPr="005325F7">
        <w:rPr>
          <w:rStyle w:val="StyleUnderline"/>
          <w:rFonts w:asciiTheme="minorHAnsi" w:hAnsiTheme="minorHAnsi" w:cstheme="minorHAnsi"/>
        </w:rPr>
        <w:t xml:space="preserve">led to strikes are the Israeli, US, and UK attacks against Iraq in 1981, 1993, and 1998, and these strikes </w:t>
      </w:r>
      <w:r w:rsidRPr="000C18BF">
        <w:rPr>
          <w:rStyle w:val="Emphasis"/>
          <w:rFonts w:asciiTheme="minorHAnsi" w:hAnsiTheme="minorHAnsi" w:cstheme="minorHAnsi"/>
          <w:highlight w:val="yellow"/>
        </w:rPr>
        <w:t>did not escalate</w:t>
      </w:r>
      <w:r w:rsidRPr="005325F7">
        <w:rPr>
          <w:rStyle w:val="Emphasis"/>
          <w:rFonts w:asciiTheme="minorHAnsi" w:hAnsiTheme="minorHAnsi" w:cstheme="minorHAnsi"/>
        </w:rPr>
        <w:t xml:space="preserve"> </w:t>
      </w:r>
      <w:r w:rsidRPr="005325F7">
        <w:rPr>
          <w:rStyle w:val="StyleUnderline"/>
          <w:rFonts w:asciiTheme="minorHAnsi" w:hAnsiTheme="minorHAnsi" w:cstheme="minorHAnsi"/>
        </w:rPr>
        <w:t>to</w:t>
      </w:r>
      <w:r w:rsidRPr="005325F7">
        <w:rPr>
          <w:rFonts w:asciiTheme="minorHAnsi" w:hAnsiTheme="minorHAnsi" w:cstheme="minorHAnsi"/>
        </w:rPr>
        <w:t xml:space="preserve"> </w:t>
      </w:r>
      <w:r w:rsidRPr="005325F7">
        <w:rPr>
          <w:rStyle w:val="StyleUnderline"/>
          <w:rFonts w:asciiTheme="minorHAnsi" w:hAnsiTheme="minorHAnsi" w:cstheme="minorHAnsi"/>
        </w:rPr>
        <w:t>war</w:t>
      </w:r>
      <w:r w:rsidRPr="005325F7">
        <w:rPr>
          <w:rFonts w:asciiTheme="minorHAnsi" w:hAnsiTheme="minorHAnsi" w:cstheme="minorHAnsi"/>
        </w:rPr>
        <w:t xml:space="preserve">. Proliferation </w:t>
      </w:r>
      <w:r w:rsidRPr="000C18BF">
        <w:rPr>
          <w:rStyle w:val="StyleUnderline"/>
          <w:rFonts w:asciiTheme="minorHAnsi" w:hAnsiTheme="minorHAnsi" w:cstheme="minorHAnsi"/>
          <w:highlight w:val="yellow"/>
        </w:rPr>
        <w:t>pessimist</w:t>
      </w:r>
      <w:r w:rsidRPr="005325F7">
        <w:rPr>
          <w:rStyle w:val="StyleUnderline"/>
          <w:rFonts w:asciiTheme="minorHAnsi" w:hAnsiTheme="minorHAnsi" w:cstheme="minorHAnsi"/>
        </w:rPr>
        <w:t xml:space="preserve"> scholars </w:t>
      </w:r>
      <w:r w:rsidRPr="000C18BF">
        <w:rPr>
          <w:rStyle w:val="StyleUnderline"/>
          <w:rFonts w:asciiTheme="minorHAnsi" w:hAnsiTheme="minorHAnsi" w:cstheme="minorHAnsi"/>
          <w:highlight w:val="yellow"/>
        </w:rPr>
        <w:t>have not explained why</w:t>
      </w:r>
      <w:r w:rsidRPr="005325F7">
        <w:rPr>
          <w:rFonts w:asciiTheme="minorHAnsi" w:hAnsiTheme="minorHAnsi" w:cstheme="minorHAnsi"/>
        </w:rPr>
        <w:t xml:space="preserve"> the rise of </w:t>
      </w:r>
      <w:r w:rsidRPr="000C18BF">
        <w:rPr>
          <w:rStyle w:val="StyleUnderline"/>
          <w:rFonts w:asciiTheme="minorHAnsi" w:hAnsiTheme="minorHAnsi" w:cstheme="minorHAnsi"/>
          <w:highlight w:val="yellow"/>
        </w:rPr>
        <w:t>new</w:t>
      </w:r>
      <w:r w:rsidRPr="000C18BF">
        <w:rPr>
          <w:rFonts w:asciiTheme="minorHAnsi" w:hAnsiTheme="minorHAnsi" w:cstheme="minorHAnsi"/>
          <w:highlight w:val="yellow"/>
        </w:rPr>
        <w:t xml:space="preserve"> </w:t>
      </w:r>
      <w:r w:rsidRPr="005325F7">
        <w:rPr>
          <w:rStyle w:val="StyleUnderline"/>
          <w:rFonts w:asciiTheme="minorHAnsi" w:hAnsiTheme="minorHAnsi" w:cstheme="minorHAnsi"/>
        </w:rPr>
        <w:t>nuclear</w:t>
      </w:r>
      <w:r w:rsidRPr="005325F7">
        <w:rPr>
          <w:rFonts w:asciiTheme="minorHAnsi" w:hAnsiTheme="minorHAnsi" w:cstheme="minorHAnsi"/>
        </w:rPr>
        <w:t xml:space="preserve"> </w:t>
      </w:r>
      <w:r w:rsidRPr="000C18BF">
        <w:rPr>
          <w:rStyle w:val="StyleUnderline"/>
          <w:rFonts w:asciiTheme="minorHAnsi" w:hAnsiTheme="minorHAnsi" w:cstheme="minorHAnsi"/>
          <w:highlight w:val="yellow"/>
        </w:rPr>
        <w:t>powers</w:t>
      </w:r>
      <w:r w:rsidRPr="000C18BF">
        <w:rPr>
          <w:rFonts w:asciiTheme="minorHAnsi" w:hAnsiTheme="minorHAnsi" w:cstheme="minorHAnsi"/>
          <w:highlight w:val="yellow"/>
        </w:rPr>
        <w:t xml:space="preserve"> </w:t>
      </w:r>
      <w:r w:rsidRPr="000C18BF">
        <w:rPr>
          <w:rStyle w:val="StyleUnderline"/>
          <w:rFonts w:asciiTheme="minorHAnsi" w:hAnsiTheme="minorHAnsi" w:cstheme="minorHAnsi"/>
          <w:highlight w:val="yellow"/>
        </w:rPr>
        <w:t>might lead</w:t>
      </w:r>
      <w:r w:rsidRPr="005325F7">
        <w:rPr>
          <w:rStyle w:val="StyleUnderline"/>
          <w:rFonts w:asciiTheme="minorHAnsi" w:hAnsiTheme="minorHAnsi" w:cstheme="minorHAnsi"/>
        </w:rPr>
        <w:t xml:space="preserve"> not only </w:t>
      </w:r>
      <w:r w:rsidRPr="000C18BF">
        <w:rPr>
          <w:rStyle w:val="StyleUnderline"/>
          <w:rFonts w:asciiTheme="minorHAnsi" w:hAnsiTheme="minorHAnsi" w:cstheme="minorHAnsi"/>
          <w:highlight w:val="yellow"/>
        </w:rPr>
        <w:t>to</w:t>
      </w:r>
      <w:r w:rsidRPr="005325F7">
        <w:rPr>
          <w:rStyle w:val="StyleUnderline"/>
          <w:rFonts w:asciiTheme="minorHAnsi" w:hAnsiTheme="minorHAnsi" w:cstheme="minorHAnsi"/>
        </w:rPr>
        <w:t xml:space="preserve"> preventive-war motivations but also </w:t>
      </w:r>
      <w:r w:rsidRPr="000C18BF">
        <w:rPr>
          <w:rStyle w:val="StyleUnderline"/>
          <w:rFonts w:asciiTheme="minorHAnsi" w:hAnsiTheme="minorHAnsi" w:cstheme="minorHAnsi"/>
          <w:highlight w:val="yellow"/>
        </w:rPr>
        <w:t>actual strikes.</w:t>
      </w:r>
      <w:r w:rsidRPr="005325F7">
        <w:rPr>
          <w:rStyle w:val="StyleUnderline"/>
          <w:rFonts w:asciiTheme="minorHAnsi" w:hAnsiTheme="minorHAnsi" w:cstheme="minorHAnsi"/>
        </w:rPr>
        <w:t xml:space="preserve"> </w:t>
      </w:r>
      <w:r w:rsidRPr="005325F7">
        <w:rPr>
          <w:rFonts w:asciiTheme="minorHAnsi" w:hAnsiTheme="minorHAnsi" w:cstheme="minorHAnsi"/>
        </w:rPr>
        <w:t xml:space="preserve">There are strong reasons why few strikes occur and these do not escalate to war. </w:t>
      </w:r>
      <w:r w:rsidRPr="000C18BF">
        <w:rPr>
          <w:rStyle w:val="Emphasis"/>
          <w:rFonts w:asciiTheme="minorHAnsi" w:hAnsiTheme="minorHAnsi" w:cstheme="minorHAnsi"/>
          <w:highlight w:val="yellow"/>
        </w:rPr>
        <w:t>Military biases and preferences for preventive strikes hardly ever become realized</w:t>
      </w:r>
      <w:r w:rsidRPr="005325F7">
        <w:rPr>
          <w:rFonts w:asciiTheme="minorHAnsi" w:hAnsiTheme="minorHAnsi" w:cstheme="minorHAnsi"/>
        </w:rPr>
        <w:t xml:space="preserve">. </w:t>
      </w:r>
      <w:r w:rsidRPr="000C18BF">
        <w:rPr>
          <w:rStyle w:val="Emphasis"/>
          <w:rFonts w:asciiTheme="minorHAnsi" w:hAnsiTheme="minorHAnsi" w:cstheme="minorHAnsi"/>
          <w:highlight w:val="yellow"/>
        </w:rPr>
        <w:t>Cases of strikes authorized by civilian leaders are rare</w:t>
      </w:r>
      <w:r w:rsidRPr="005325F7">
        <w:rPr>
          <w:rFonts w:asciiTheme="minorHAnsi" w:hAnsiTheme="minorHAnsi" w:cstheme="minorHAnsi"/>
        </w:rPr>
        <w:t xml:space="preserve">. </w:t>
      </w:r>
      <w:r w:rsidRPr="000C18BF">
        <w:rPr>
          <w:rStyle w:val="StyleUnderline"/>
          <w:rFonts w:asciiTheme="minorHAnsi" w:hAnsiTheme="minorHAnsi" w:cstheme="minorHAnsi"/>
          <w:highlight w:val="yellow"/>
        </w:rPr>
        <w:t xml:space="preserve">Given the near-absence of </w:t>
      </w:r>
      <w:r w:rsidRPr="005325F7">
        <w:rPr>
          <w:rStyle w:val="StyleUnderline"/>
          <w:rFonts w:asciiTheme="minorHAnsi" w:hAnsiTheme="minorHAnsi" w:cstheme="minorHAnsi"/>
        </w:rPr>
        <w:t xml:space="preserve">preventive </w:t>
      </w:r>
      <w:r w:rsidRPr="000C18BF">
        <w:rPr>
          <w:rStyle w:val="StyleUnderline"/>
          <w:rFonts w:asciiTheme="minorHAnsi" w:hAnsiTheme="minorHAnsi" w:cstheme="minorHAnsi"/>
          <w:highlight w:val="yellow"/>
        </w:rPr>
        <w:t>strikes</w:t>
      </w:r>
      <w:r w:rsidRPr="005325F7">
        <w:rPr>
          <w:rStyle w:val="StyleUnderline"/>
          <w:rFonts w:asciiTheme="minorHAnsi" w:hAnsiTheme="minorHAnsi" w:cstheme="minorHAnsi"/>
        </w:rPr>
        <w:t xml:space="preserve">, </w:t>
      </w:r>
      <w:r w:rsidRPr="000C18BF">
        <w:rPr>
          <w:rStyle w:val="StyleUnderline"/>
          <w:rFonts w:asciiTheme="minorHAnsi" w:hAnsiTheme="minorHAnsi" w:cstheme="minorHAnsi"/>
          <w:highlight w:val="yellow"/>
        </w:rPr>
        <w:t xml:space="preserve">and </w:t>
      </w:r>
      <w:r w:rsidRPr="005325F7">
        <w:rPr>
          <w:rStyle w:val="StyleUnderline"/>
          <w:rFonts w:asciiTheme="minorHAnsi" w:hAnsiTheme="minorHAnsi" w:cstheme="minorHAnsi"/>
        </w:rPr>
        <w:t xml:space="preserve">notwithstanding </w:t>
      </w:r>
      <w:r w:rsidRPr="000C18BF">
        <w:rPr>
          <w:rStyle w:val="StyleUnderline"/>
          <w:rFonts w:asciiTheme="minorHAnsi" w:hAnsiTheme="minorHAnsi" w:cstheme="minorHAnsi"/>
          <w:highlight w:val="yellow"/>
        </w:rPr>
        <w:t xml:space="preserve">the rare strikes </w:t>
      </w:r>
      <w:r w:rsidRPr="005325F7">
        <w:rPr>
          <w:rStyle w:val="StyleUnderline"/>
          <w:rFonts w:asciiTheme="minorHAnsi" w:hAnsiTheme="minorHAnsi" w:cstheme="minorHAnsi"/>
        </w:rPr>
        <w:t xml:space="preserve">that nonetheless </w:t>
      </w:r>
      <w:r w:rsidRPr="000C18BF">
        <w:rPr>
          <w:rStyle w:val="StyleUnderline"/>
          <w:rFonts w:asciiTheme="minorHAnsi" w:hAnsiTheme="minorHAnsi" w:cstheme="minorHAnsi"/>
          <w:highlight w:val="yellow"/>
        </w:rPr>
        <w:t xml:space="preserve">fail to escalate </w:t>
      </w:r>
      <w:r w:rsidRPr="005325F7">
        <w:rPr>
          <w:rStyle w:val="StyleUnderline"/>
          <w:rFonts w:asciiTheme="minorHAnsi" w:hAnsiTheme="minorHAnsi" w:cstheme="minorHAnsi"/>
        </w:rPr>
        <w:t xml:space="preserve">conflict further, </w:t>
      </w:r>
      <w:r w:rsidRPr="005325F7">
        <w:rPr>
          <w:rStyle w:val="Emphasis"/>
          <w:rFonts w:asciiTheme="minorHAnsi" w:hAnsiTheme="minorHAnsi" w:cstheme="minorHAnsi"/>
        </w:rPr>
        <w:t xml:space="preserve">it is clear </w:t>
      </w:r>
      <w:r w:rsidRPr="005325F7">
        <w:rPr>
          <w:rStyle w:val="StyleUnderline"/>
          <w:rFonts w:asciiTheme="minorHAnsi" w:hAnsiTheme="minorHAnsi" w:cstheme="minorHAnsi"/>
        </w:rPr>
        <w:t xml:space="preserve">that the </w:t>
      </w:r>
      <w:r w:rsidRPr="000C18BF">
        <w:rPr>
          <w:rStyle w:val="StyleUnderline"/>
          <w:rFonts w:asciiTheme="minorHAnsi" w:hAnsiTheme="minorHAnsi" w:cstheme="minorHAnsi"/>
          <w:highlight w:val="yellow"/>
        </w:rPr>
        <w:t>dangers of preventive strikes</w:t>
      </w:r>
      <w:r w:rsidRPr="005325F7">
        <w:rPr>
          <w:rStyle w:val="StyleUnderline"/>
          <w:rFonts w:asciiTheme="minorHAnsi" w:hAnsiTheme="minorHAnsi" w:cstheme="minorHAnsi"/>
        </w:rPr>
        <w:t xml:space="preserve"> associated with nuclear proliferation </w:t>
      </w:r>
      <w:r w:rsidRPr="000C18BF">
        <w:rPr>
          <w:rStyle w:val="Emphasis"/>
          <w:rFonts w:asciiTheme="minorHAnsi" w:hAnsiTheme="minorHAnsi" w:cstheme="minorHAnsi"/>
          <w:highlight w:val="yellow"/>
        </w:rPr>
        <w:t>have been exaggerated</w:t>
      </w:r>
      <w:r w:rsidRPr="005325F7">
        <w:rPr>
          <w:rStyle w:val="Emphasis"/>
          <w:rFonts w:asciiTheme="minorHAnsi" w:hAnsiTheme="minorHAnsi" w:cstheme="minorHAnsi"/>
        </w:rPr>
        <w:t>.</w:t>
      </w:r>
    </w:p>
    <w:p w14:paraId="067F71B2" w14:textId="14074B1E" w:rsidR="001834EC" w:rsidRDefault="001834EC" w:rsidP="00213FA2"/>
    <w:p w14:paraId="76D97B1D" w14:textId="1054F0BD" w:rsidR="001834EC" w:rsidRDefault="001834EC" w:rsidP="00213FA2"/>
    <w:p w14:paraId="25A43709" w14:textId="5857A329" w:rsidR="001834EC" w:rsidRDefault="001834EC" w:rsidP="001834EC">
      <w:pPr>
        <w:pStyle w:val="Heading3"/>
      </w:pPr>
      <w:r>
        <w:t>1AR --- Short Extension</w:t>
      </w:r>
    </w:p>
    <w:p w14:paraId="351B31C3" w14:textId="6F50E5D2" w:rsidR="001834EC" w:rsidRDefault="001834EC" w:rsidP="001834EC"/>
    <w:p w14:paraId="0D8D9D48" w14:textId="6860ADE2" w:rsidR="001834EC" w:rsidRDefault="001834EC" w:rsidP="001834EC">
      <w:pPr>
        <w:pStyle w:val="Heading4"/>
      </w:pPr>
      <w:r>
        <w:t>Trump extends START --- makes a quick deal --- gives him an offramp to fully extend --- that’s Bender</w:t>
      </w:r>
    </w:p>
    <w:p w14:paraId="5FFB986F" w14:textId="5213C94B" w:rsidR="00070330" w:rsidRDefault="00070330" w:rsidP="00070330"/>
    <w:p w14:paraId="5C1E1C75" w14:textId="2965AADB" w:rsidR="00070330" w:rsidRPr="00070330" w:rsidRDefault="00070330" w:rsidP="00070330">
      <w:pPr>
        <w:pStyle w:val="Heading4"/>
      </w:pPr>
      <w:r>
        <w:t>Trump will extend</w:t>
      </w:r>
    </w:p>
    <w:p w14:paraId="78CF07DA" w14:textId="652B6047" w:rsidR="001834EC" w:rsidRDefault="001834EC" w:rsidP="001834EC">
      <w:r w:rsidRPr="001834EC">
        <w:rPr>
          <w:rStyle w:val="Style13ptBold"/>
        </w:rPr>
        <w:t>Pavlovska 20</w:t>
      </w:r>
      <w:r>
        <w:t xml:space="preserve"> --- Elena Pavlovska, Journalist, “White House plans wide ranging new nuclear arms talks with Russia”, New Europe, May 22</w:t>
      </w:r>
      <w:r w:rsidRPr="001834EC">
        <w:rPr>
          <w:vertAlign w:val="superscript"/>
        </w:rPr>
        <w:t>nd</w:t>
      </w:r>
      <w:r>
        <w:t xml:space="preserve"> 2020, </w:t>
      </w:r>
      <w:hyperlink r:id="rId351" w:history="1">
        <w:r w:rsidRPr="005A667F">
          <w:rPr>
            <w:rStyle w:val="Hyperlink"/>
          </w:rPr>
          <w:t>https://www.neweurope.eu/article/white-house-plans-wide-ranging-new-nuclear-arms-talks-with-russia/</w:t>
        </w:r>
      </w:hyperlink>
      <w:r>
        <w:t xml:space="preserve"> (BJN) </w:t>
      </w:r>
    </w:p>
    <w:p w14:paraId="1B23DA7F" w14:textId="0C3EBB80" w:rsidR="001834EC" w:rsidRPr="001834EC" w:rsidRDefault="001834EC" w:rsidP="001834EC">
      <w:pPr>
        <w:rPr>
          <w:sz w:val="16"/>
        </w:rPr>
      </w:pPr>
      <w:r w:rsidRPr="000C18BF">
        <w:rPr>
          <w:rStyle w:val="StyleUnderline"/>
          <w:highlight w:val="yellow"/>
        </w:rPr>
        <w:t>The United States plans to keep</w:t>
      </w:r>
      <w:r w:rsidRPr="001834EC">
        <w:rPr>
          <w:sz w:val="16"/>
        </w:rPr>
        <w:t xml:space="preserve"> a </w:t>
      </w:r>
      <w:r w:rsidRPr="000C18BF">
        <w:rPr>
          <w:rStyle w:val="StyleUnderline"/>
          <w:highlight w:val="yellow"/>
        </w:rPr>
        <w:t>nuclear treaty from expiring</w:t>
      </w:r>
      <w:r w:rsidRPr="001834EC">
        <w:rPr>
          <w:rStyle w:val="StyleUnderline"/>
        </w:rPr>
        <w:t xml:space="preserve"> while it pursues a wider</w:t>
      </w:r>
      <w:r w:rsidRPr="001834EC">
        <w:rPr>
          <w:sz w:val="16"/>
        </w:rPr>
        <w:t xml:space="preserve"> arms </w:t>
      </w:r>
      <w:r w:rsidRPr="001834EC">
        <w:rPr>
          <w:rStyle w:val="StyleUnderline"/>
        </w:rPr>
        <w:t>deal</w:t>
      </w:r>
      <w:r w:rsidRPr="001834EC">
        <w:rPr>
          <w:sz w:val="16"/>
        </w:rPr>
        <w:t xml:space="preserve"> with both Russia and China, according to US officials familiar with the matter. </w:t>
      </w:r>
      <w:r w:rsidRPr="001834EC">
        <w:rPr>
          <w:rStyle w:val="StyleUnderline"/>
        </w:rPr>
        <w:t xml:space="preserve">The officials said that, </w:t>
      </w:r>
      <w:r w:rsidRPr="000C18BF">
        <w:rPr>
          <w:rStyle w:val="StyleUnderline"/>
          <w:highlight w:val="yellow"/>
        </w:rPr>
        <w:t>under the plan, the US</w:t>
      </w:r>
      <w:r w:rsidRPr="001834EC">
        <w:rPr>
          <w:rStyle w:val="StyleUnderline"/>
        </w:rPr>
        <w:t xml:space="preserve"> </w:t>
      </w:r>
      <w:r w:rsidRPr="000C18BF">
        <w:rPr>
          <w:rStyle w:val="StyleUnderline"/>
          <w:highlight w:val="yellow"/>
        </w:rPr>
        <w:t>would</w:t>
      </w:r>
      <w:r w:rsidRPr="000C18BF">
        <w:rPr>
          <w:sz w:val="16"/>
          <w:highlight w:val="yellow"/>
        </w:rPr>
        <w:t xml:space="preserve"> </w:t>
      </w:r>
      <w:r w:rsidRPr="000C18BF">
        <w:rPr>
          <w:rStyle w:val="Emphasis"/>
          <w:highlight w:val="yellow"/>
        </w:rPr>
        <w:t>temporarily extend</w:t>
      </w:r>
      <w:r w:rsidRPr="001834EC">
        <w:rPr>
          <w:sz w:val="16"/>
        </w:rPr>
        <w:t xml:space="preserve"> the New </w:t>
      </w:r>
      <w:r w:rsidRPr="000C18BF">
        <w:rPr>
          <w:rStyle w:val="StyleUnderline"/>
          <w:highlight w:val="yellow"/>
        </w:rPr>
        <w:t>Start</w:t>
      </w:r>
      <w:r w:rsidRPr="001834EC">
        <w:rPr>
          <w:sz w:val="16"/>
        </w:rPr>
        <w:t xml:space="preserve"> Treaty </w:t>
      </w:r>
      <w:r w:rsidRPr="001834EC">
        <w:rPr>
          <w:rStyle w:val="StyleUnderline"/>
        </w:rPr>
        <w:t>while seeking a new three-way</w:t>
      </w:r>
      <w:r w:rsidRPr="001834EC">
        <w:rPr>
          <w:sz w:val="16"/>
        </w:rPr>
        <w:t xml:space="preserve"> arms control </w:t>
      </w:r>
      <w:r w:rsidRPr="001834EC">
        <w:rPr>
          <w:rStyle w:val="StyleUnderline"/>
        </w:rPr>
        <w:t>deal</w:t>
      </w:r>
      <w:r w:rsidRPr="001834EC">
        <w:rPr>
          <w:sz w:val="16"/>
        </w:rPr>
        <w:t xml:space="preserve"> with Russia and China. The New Start treaty is the only remaining agreement constraining the US and Russian nuclear arsenals. It imposes limits on the number of US and Russian long-range nuclear warheads and launchers. Russia has offered to extend the treaty, which expires in February, but US President Donald Trump is holding out in hopes of negotiating a three-way agreement with Russia and China. “A </w:t>
      </w:r>
      <w:r w:rsidRPr="000C18BF">
        <w:rPr>
          <w:rStyle w:val="StyleUnderline"/>
          <w:highlight w:val="yellow"/>
        </w:rPr>
        <w:t>six-month extension</w:t>
      </w:r>
      <w:r w:rsidRPr="001834EC">
        <w:rPr>
          <w:sz w:val="16"/>
        </w:rPr>
        <w:t xml:space="preserve"> to </w:t>
      </w:r>
      <w:r w:rsidRPr="000C18BF">
        <w:rPr>
          <w:rStyle w:val="StyleUnderline"/>
          <w:highlight w:val="yellow"/>
        </w:rPr>
        <w:t>buy</w:t>
      </w:r>
      <w:r w:rsidRPr="001834EC">
        <w:rPr>
          <w:rStyle w:val="StyleUnderline"/>
        </w:rPr>
        <w:t xml:space="preserve"> yourself some </w:t>
      </w:r>
      <w:r w:rsidRPr="000C18BF">
        <w:rPr>
          <w:rStyle w:val="StyleUnderline"/>
          <w:highlight w:val="yellow"/>
        </w:rPr>
        <w:t>time</w:t>
      </w:r>
      <w:r w:rsidRPr="000C18BF">
        <w:rPr>
          <w:sz w:val="16"/>
          <w:highlight w:val="yellow"/>
        </w:rPr>
        <w:t xml:space="preserve"> </w:t>
      </w:r>
      <w:r w:rsidRPr="000C18BF">
        <w:rPr>
          <w:rStyle w:val="StyleUnderline"/>
          <w:highlight w:val="yellow"/>
        </w:rPr>
        <w:t>to negotiate something new</w:t>
      </w:r>
      <w:r w:rsidRPr="001834EC">
        <w:rPr>
          <w:rStyle w:val="StyleUnderline"/>
        </w:rPr>
        <w:t xml:space="preserve"> with the Russians</w:t>
      </w:r>
      <w:r w:rsidRPr="001834EC">
        <w:rPr>
          <w:sz w:val="16"/>
        </w:rPr>
        <w:t>, and call on the Chinese to join, inherently isn’t bad. It might be a way to square the circle, if you can also be sure that the next administration has the leeway to extend more”, said Jon Wolfsthal, who oversaw nuclear policy on the National Security Council in the administration of former US president Barrack Obama.</w:t>
      </w:r>
    </w:p>
    <w:p w14:paraId="50256F5C" w14:textId="7DF8D04F" w:rsidR="001834EC" w:rsidRDefault="001834EC" w:rsidP="001834EC">
      <w:pPr>
        <w:pStyle w:val="Heading3"/>
      </w:pPr>
      <w:r>
        <w:t>1AR --- No Arms Race</w:t>
      </w:r>
    </w:p>
    <w:p w14:paraId="4D5C5D89" w14:textId="4B0FFE70" w:rsidR="001834EC" w:rsidRDefault="001834EC" w:rsidP="001834EC"/>
    <w:p w14:paraId="3FA0E382" w14:textId="63DA2C13" w:rsidR="00070330" w:rsidRDefault="00070330" w:rsidP="00070330">
      <w:pPr>
        <w:pStyle w:val="Heading4"/>
      </w:pPr>
      <w:r>
        <w:t>No arms race --- extend Costlow --- Countries don’t make decisions based on treaties --- but need --- its why there isn’t mini-nuke prolif despite no mini-nuke treaty</w:t>
      </w:r>
    </w:p>
    <w:p w14:paraId="43D9CD03" w14:textId="77777777" w:rsidR="00070330" w:rsidRPr="00070330" w:rsidRDefault="00070330" w:rsidP="00070330"/>
    <w:p w14:paraId="1CFE4072" w14:textId="77777777" w:rsidR="00070330" w:rsidRDefault="00070330" w:rsidP="00070330">
      <w:pPr>
        <w:pStyle w:val="Heading4"/>
      </w:pPr>
      <w:r>
        <w:t>Treaties don’t solve arms race</w:t>
      </w:r>
    </w:p>
    <w:p w14:paraId="60FB2848" w14:textId="77777777" w:rsidR="00070330" w:rsidRDefault="00070330" w:rsidP="00070330">
      <w:r w:rsidRPr="006B085A">
        <w:rPr>
          <w:rStyle w:val="Style13ptBold"/>
        </w:rPr>
        <w:t>Tobey 19</w:t>
      </w:r>
      <w:r>
        <w:t xml:space="preserve"> --- </w:t>
      </w:r>
      <w:r w:rsidRPr="006B085A">
        <w:t>William Tobey, Senior Fellow, Belfer Center for Science and International Affairs Director, US-Russia Initiative to Prevent Nuclear Terrorism, Belfer Center, Harvard, “The INF Quandary: Preventing a Nuclear Arms Race in Europe. Perspectives from the US, Russia and Germany”, Jan 24th</w:t>
      </w:r>
      <w:r>
        <w:t xml:space="preserve"> 2019, </w:t>
      </w:r>
      <w:hyperlink r:id="rId352" w:history="1">
        <w:r w:rsidRPr="00276013">
          <w:rPr>
            <w:rStyle w:val="Hyperlink"/>
          </w:rPr>
          <w:t>https://www.belfercenter.org/publication/inf-quandary-preventing-nuclear-arms-race-europe-perspectives-us-russia-and-germany</w:t>
        </w:r>
      </w:hyperlink>
      <w:r>
        <w:t xml:space="preserve"> (BJN) </w:t>
      </w:r>
    </w:p>
    <w:p w14:paraId="1E454E51" w14:textId="77777777" w:rsidR="00070330" w:rsidRPr="0076600A" w:rsidRDefault="00070330" w:rsidP="00070330">
      <w:pPr>
        <w:rPr>
          <w:sz w:val="16"/>
        </w:rPr>
      </w:pPr>
      <w:r w:rsidRPr="0076600A">
        <w:rPr>
          <w:sz w:val="16"/>
        </w:rPr>
        <w:t>If U.S.-Russian bilateral arms control ends, it will have two direct effects: eliminating useful verification means that supplement national technical means; and undermining the predictability and perhaps the stability of the nuclear balance. To be sure</w:t>
      </w:r>
      <w:r w:rsidRPr="00070330">
        <w:rPr>
          <w:sz w:val="16"/>
        </w:rPr>
        <w:t xml:space="preserve">, </w:t>
      </w:r>
      <w:r w:rsidRPr="000C18BF">
        <w:rPr>
          <w:rStyle w:val="StyleUnderline"/>
          <w:highlight w:val="yellow"/>
        </w:rPr>
        <w:t>in making decisions about</w:t>
      </w:r>
      <w:r w:rsidRPr="00070330">
        <w:rPr>
          <w:rStyle w:val="StyleUnderline"/>
        </w:rPr>
        <w:t xml:space="preserve"> nuclear </w:t>
      </w:r>
      <w:r w:rsidRPr="000C18BF">
        <w:rPr>
          <w:rStyle w:val="StyleUnderline"/>
          <w:highlight w:val="yellow"/>
        </w:rPr>
        <w:t>force</w:t>
      </w:r>
      <w:r w:rsidRPr="00070330">
        <w:rPr>
          <w:rStyle w:val="StyleUnderline"/>
        </w:rPr>
        <w:t xml:space="preserve"> structure, </w:t>
      </w:r>
      <w:r w:rsidRPr="000C18BF">
        <w:rPr>
          <w:rStyle w:val="StyleUnderline"/>
          <w:highlight w:val="yellow"/>
        </w:rPr>
        <w:t xml:space="preserve">states will </w:t>
      </w:r>
      <w:r w:rsidRPr="000C18BF">
        <w:rPr>
          <w:rStyle w:val="Emphasis"/>
          <w:highlight w:val="yellow"/>
        </w:rPr>
        <w:t>always</w:t>
      </w:r>
      <w:r w:rsidRPr="000C18BF">
        <w:rPr>
          <w:rStyle w:val="StyleUnderline"/>
          <w:highlight w:val="yellow"/>
        </w:rPr>
        <w:t xml:space="preserve"> be guided by</w:t>
      </w:r>
      <w:r w:rsidRPr="00070330">
        <w:rPr>
          <w:rStyle w:val="StyleUnderline"/>
        </w:rPr>
        <w:t xml:space="preserve"> their perceived self-</w:t>
      </w:r>
      <w:r w:rsidRPr="000C18BF">
        <w:rPr>
          <w:rStyle w:val="StyleUnderline"/>
          <w:highlight w:val="yellow"/>
        </w:rPr>
        <w:t>interest rather than legal strictures. Arms control treaties</w:t>
      </w:r>
      <w:r w:rsidRPr="00070330">
        <w:rPr>
          <w:rStyle w:val="StyleUnderline"/>
        </w:rPr>
        <w:t xml:space="preserve"> have tended to </w:t>
      </w:r>
      <w:r w:rsidRPr="000C18BF">
        <w:rPr>
          <w:rStyle w:val="StyleUnderline"/>
          <w:highlight w:val="yellow"/>
        </w:rPr>
        <w:t>codify</w:t>
      </w:r>
      <w:r w:rsidRPr="00070330">
        <w:rPr>
          <w:rStyle w:val="StyleUnderline"/>
        </w:rPr>
        <w:t xml:space="preserve"> the parties’ </w:t>
      </w:r>
      <w:r w:rsidRPr="000C18BF">
        <w:rPr>
          <w:rStyle w:val="StyleUnderline"/>
          <w:highlight w:val="yellow"/>
        </w:rPr>
        <w:t>intentions rather than constrain</w:t>
      </w:r>
      <w:r w:rsidRPr="00070330">
        <w:rPr>
          <w:rStyle w:val="StyleUnderline"/>
        </w:rPr>
        <w:t xml:space="preserve"> their </w:t>
      </w:r>
      <w:r w:rsidRPr="000C18BF">
        <w:rPr>
          <w:rStyle w:val="StyleUnderline"/>
          <w:highlight w:val="yellow"/>
        </w:rPr>
        <w:t>ambitions</w:t>
      </w:r>
      <w:r w:rsidRPr="00070330">
        <w:rPr>
          <w:rStyle w:val="StyleUnderline"/>
        </w:rPr>
        <w:t>. Failure to negotiate viable arms control treaties would be a symptom of renewed U.S.-Russian competition</w:t>
      </w:r>
      <w:r w:rsidRPr="00070330">
        <w:rPr>
          <w:sz w:val="16"/>
        </w:rPr>
        <w:t xml:space="preserve">, </w:t>
      </w:r>
      <w:r w:rsidRPr="00070330">
        <w:rPr>
          <w:rStyle w:val="Emphasis"/>
        </w:rPr>
        <w:t>not a cause of it.</w:t>
      </w:r>
      <w:r w:rsidRPr="00070330">
        <w:rPr>
          <w:sz w:val="16"/>
        </w:rPr>
        <w:t xml:space="preserve"> Nonetheless, the dissolution of the INF Treaty could herald a much more adversarial relationship between Washington and Moscow in the coming years, with military</w:t>
      </w:r>
      <w:r w:rsidRPr="0076600A">
        <w:rPr>
          <w:sz w:val="16"/>
        </w:rPr>
        <w:t xml:space="preserve"> deployments to match. </w:t>
      </w:r>
    </w:p>
    <w:p w14:paraId="78FC0C9E" w14:textId="787CF644" w:rsidR="00070330" w:rsidRDefault="00070330" w:rsidP="001834EC"/>
    <w:p w14:paraId="4909F0F1" w14:textId="77777777" w:rsidR="00070330" w:rsidRDefault="00070330" w:rsidP="00070330">
      <w:pPr>
        <w:pStyle w:val="Heading4"/>
      </w:pPr>
      <w:r>
        <w:t>US can’t arms race</w:t>
      </w:r>
    </w:p>
    <w:p w14:paraId="1D6D3122" w14:textId="77777777" w:rsidR="00070330" w:rsidRPr="006B085A" w:rsidRDefault="00070330" w:rsidP="00070330">
      <w:r w:rsidRPr="006B085A">
        <w:rPr>
          <w:rStyle w:val="Style13ptBold"/>
        </w:rPr>
        <w:t>Costlow 18</w:t>
      </w:r>
      <w:r>
        <w:t xml:space="preserve"> --- Matthew </w:t>
      </w:r>
      <w:r w:rsidRPr="006B085A">
        <w:t xml:space="preserve">Costlow is a defense analyst with the National Institute for Public Policy and a doctoral candidate at George Mason University., “No, Trump Has Not Started a Nuclear Arms Race With INF Pullout”, Oct 29th 2018, </w:t>
      </w:r>
      <w:hyperlink r:id="rId353" w:history="1">
        <w:r w:rsidRPr="00276013">
          <w:rPr>
            <w:rStyle w:val="Hyperlink"/>
          </w:rPr>
          <w:t>https://breakingdefense.com/2018/10/no-trump-has-not-started-a-nuclear-arms-race-with-inf-pullout/</w:t>
        </w:r>
      </w:hyperlink>
      <w:r>
        <w:t xml:space="preserve"> (BJN)</w:t>
      </w:r>
    </w:p>
    <w:p w14:paraId="0102A831" w14:textId="77777777" w:rsidR="00070330" w:rsidRPr="00F03C51" w:rsidRDefault="00070330" w:rsidP="00070330">
      <w:pPr>
        <w:rPr>
          <w:b/>
          <w:iCs/>
          <w:sz w:val="26"/>
          <w:u w:val="single"/>
          <w:bdr w:val="single" w:sz="8" w:space="0" w:color="auto"/>
        </w:rPr>
      </w:pPr>
      <w:r w:rsidRPr="007F0AE6">
        <w:rPr>
          <w:sz w:val="14"/>
        </w:rPr>
        <w:t xml:space="preserve">In addition, </w:t>
      </w:r>
      <w:r w:rsidRPr="00070330">
        <w:rPr>
          <w:rStyle w:val="StyleUnderline"/>
        </w:rPr>
        <w:t xml:space="preserve">another </w:t>
      </w:r>
      <w:r w:rsidRPr="000C18BF">
        <w:rPr>
          <w:rStyle w:val="StyleUnderline"/>
          <w:highlight w:val="yellow"/>
        </w:rPr>
        <w:t xml:space="preserve">factor works against </w:t>
      </w:r>
      <w:r w:rsidRPr="00070330">
        <w:rPr>
          <w:rStyle w:val="StyleUnderline"/>
        </w:rPr>
        <w:t>a</w:t>
      </w:r>
      <w:r w:rsidRPr="007F0AE6">
        <w:rPr>
          <w:rStyle w:val="StyleUnderline"/>
        </w:rPr>
        <w:t xml:space="preserve"> prospective </w:t>
      </w:r>
      <w:r w:rsidRPr="000C18BF">
        <w:rPr>
          <w:rStyle w:val="StyleUnderline"/>
          <w:highlight w:val="yellow"/>
        </w:rPr>
        <w:t xml:space="preserve">arms race: </w:t>
      </w:r>
      <w:r w:rsidRPr="00070330">
        <w:rPr>
          <w:rStyle w:val="StyleUnderline"/>
        </w:rPr>
        <w:t xml:space="preserve">the U.S. weapons acquisition </w:t>
      </w:r>
      <w:r w:rsidRPr="000C18BF">
        <w:rPr>
          <w:rStyle w:val="StyleUnderline"/>
          <w:highlight w:val="yellow"/>
        </w:rPr>
        <w:t>bureaucracy</w:t>
      </w:r>
      <w:r w:rsidRPr="007F0AE6">
        <w:rPr>
          <w:sz w:val="14"/>
        </w:rPr>
        <w:t xml:space="preserve">. In 2014, </w:t>
      </w:r>
      <w:r w:rsidRPr="000C18BF">
        <w:rPr>
          <w:rStyle w:val="StyleUnderline"/>
          <w:highlight w:val="yellow"/>
        </w:rPr>
        <w:t>the Air Force</w:t>
      </w:r>
      <w:r w:rsidRPr="007F0AE6">
        <w:rPr>
          <w:rStyle w:val="StyleUnderline"/>
        </w:rPr>
        <w:t xml:space="preserve"> reportedly </w:t>
      </w:r>
      <w:r w:rsidRPr="00070330">
        <w:rPr>
          <w:rStyle w:val="StyleUnderline"/>
        </w:rPr>
        <w:t xml:space="preserve">began the process to </w:t>
      </w:r>
      <w:r w:rsidRPr="000C18BF">
        <w:rPr>
          <w:rStyle w:val="StyleUnderline"/>
          <w:highlight w:val="yellow"/>
        </w:rPr>
        <w:t xml:space="preserve">purchase </w:t>
      </w:r>
      <w:r w:rsidRPr="0072701D">
        <w:rPr>
          <w:rStyle w:val="StyleUnderline"/>
        </w:rPr>
        <w:t xml:space="preserve">a </w:t>
      </w:r>
      <w:r w:rsidRPr="000C18BF">
        <w:rPr>
          <w:rStyle w:val="StyleUnderline"/>
          <w:highlight w:val="yellow"/>
        </w:rPr>
        <w:t>new i</w:t>
      </w:r>
      <w:r w:rsidRPr="007F0AE6">
        <w:rPr>
          <w:rStyle w:val="StyleUnderline"/>
        </w:rPr>
        <w:t>nter</w:t>
      </w:r>
      <w:r w:rsidRPr="000C18BF">
        <w:rPr>
          <w:rStyle w:val="StyleUnderline"/>
          <w:highlight w:val="yellow"/>
        </w:rPr>
        <w:t>c</w:t>
      </w:r>
      <w:r w:rsidRPr="007F0AE6">
        <w:rPr>
          <w:rStyle w:val="StyleUnderline"/>
        </w:rPr>
        <w:t xml:space="preserve">ontinental </w:t>
      </w:r>
      <w:r w:rsidRPr="000C18BF">
        <w:rPr>
          <w:rStyle w:val="StyleUnderline"/>
          <w:highlight w:val="yellow"/>
        </w:rPr>
        <w:t>b</w:t>
      </w:r>
      <w:r w:rsidRPr="007F0AE6">
        <w:rPr>
          <w:rStyle w:val="StyleUnderline"/>
        </w:rPr>
        <w:t xml:space="preserve">allistic </w:t>
      </w:r>
      <w:r w:rsidRPr="000C18BF">
        <w:rPr>
          <w:rStyle w:val="StyleUnderline"/>
          <w:highlight w:val="yellow"/>
        </w:rPr>
        <w:t>m</w:t>
      </w:r>
      <w:r w:rsidRPr="007F0AE6">
        <w:rPr>
          <w:rStyle w:val="StyleUnderline"/>
        </w:rPr>
        <w:t>issile to replace the rapidly-aging current system</w:t>
      </w:r>
      <w:r w:rsidRPr="007F0AE6">
        <w:rPr>
          <w:sz w:val="14"/>
        </w:rPr>
        <w:t xml:space="preserve">. </w:t>
      </w:r>
      <w:r w:rsidRPr="00070330">
        <w:rPr>
          <w:rStyle w:val="Emphasis"/>
        </w:rPr>
        <w:t xml:space="preserve">It </w:t>
      </w:r>
      <w:r w:rsidRPr="000C18BF">
        <w:rPr>
          <w:rStyle w:val="Emphasis"/>
          <w:highlight w:val="yellow"/>
        </w:rPr>
        <w:t xml:space="preserve">will not see a </w:t>
      </w:r>
      <w:r w:rsidRPr="00070330">
        <w:rPr>
          <w:rStyle w:val="Emphasis"/>
        </w:rPr>
        <w:t xml:space="preserve">new </w:t>
      </w:r>
      <w:r w:rsidRPr="000C18BF">
        <w:rPr>
          <w:rStyle w:val="Emphasis"/>
          <w:highlight w:val="yellow"/>
        </w:rPr>
        <w:t>missile in</w:t>
      </w:r>
      <w:r w:rsidRPr="007F0AE6">
        <w:rPr>
          <w:rStyle w:val="Emphasis"/>
        </w:rPr>
        <w:t xml:space="preserve"> the field reportedly </w:t>
      </w:r>
      <w:r w:rsidRPr="0072701D">
        <w:rPr>
          <w:rStyle w:val="Emphasis"/>
        </w:rPr>
        <w:t xml:space="preserve">until </w:t>
      </w:r>
      <w:r w:rsidRPr="000C18BF">
        <w:rPr>
          <w:rStyle w:val="Emphasis"/>
          <w:highlight w:val="yellow"/>
        </w:rPr>
        <w:t xml:space="preserve">15 years </w:t>
      </w:r>
      <w:r w:rsidRPr="0072701D">
        <w:rPr>
          <w:rStyle w:val="Emphasis"/>
        </w:rPr>
        <w:t>after the fact</w:t>
      </w:r>
      <w:r w:rsidRPr="007F0AE6">
        <w:rPr>
          <w:sz w:val="14"/>
        </w:rPr>
        <w:t xml:space="preserve">, 2029. </w:t>
      </w:r>
      <w:r w:rsidRPr="007F0AE6">
        <w:rPr>
          <w:rStyle w:val="StyleUnderline"/>
        </w:rPr>
        <w:t xml:space="preserve">A similar un-race-like timeline can likely be expected for </w:t>
      </w:r>
      <w:r w:rsidRPr="007F0AE6">
        <w:rPr>
          <w:rStyle w:val="Emphasis"/>
        </w:rPr>
        <w:t>most other U.S. nuclear systems.</w:t>
      </w:r>
      <w:r w:rsidRPr="007F0AE6">
        <w:rPr>
          <w:sz w:val="14"/>
        </w:rPr>
        <w:t xml:space="preserve"> The new Long Range Stand Off weapon (</w:t>
      </w:r>
      <w:r w:rsidRPr="00070330">
        <w:rPr>
          <w:rStyle w:val="StyleUnderline"/>
        </w:rPr>
        <w:t>LRSO</w:t>
      </w:r>
      <w:r w:rsidRPr="00070330">
        <w:rPr>
          <w:sz w:val="14"/>
        </w:rPr>
        <w:t xml:space="preserve">), for example, </w:t>
      </w:r>
      <w:r w:rsidRPr="00070330">
        <w:rPr>
          <w:rStyle w:val="StyleUnderline"/>
        </w:rPr>
        <w:t>will</w:t>
      </w:r>
      <w:r w:rsidRPr="00070330">
        <w:rPr>
          <w:sz w:val="14"/>
        </w:rPr>
        <w:t xml:space="preserve"> reportedly </w:t>
      </w:r>
      <w:r w:rsidRPr="00070330">
        <w:rPr>
          <w:rStyle w:val="Emphasis"/>
        </w:rPr>
        <w:t>take nine years to fully develop</w:t>
      </w:r>
      <w:r w:rsidRPr="00070330">
        <w:rPr>
          <w:sz w:val="14"/>
        </w:rPr>
        <w:t xml:space="preserve"> – </w:t>
      </w:r>
      <w:r w:rsidRPr="00070330">
        <w:rPr>
          <w:rStyle w:val="StyleUnderline"/>
        </w:rPr>
        <w:t>before any production and its associated timeline. In all likelihood, if</w:t>
      </w:r>
      <w:r w:rsidRPr="00070330">
        <w:rPr>
          <w:sz w:val="14"/>
        </w:rPr>
        <w:t xml:space="preserve"> President </w:t>
      </w:r>
      <w:r w:rsidRPr="00070330">
        <w:rPr>
          <w:rStyle w:val="StyleUnderline"/>
        </w:rPr>
        <w:t>Trump ordered a new nuclear weapon system be built today, even if he won reelection</w:t>
      </w:r>
      <w:r w:rsidRPr="00070330">
        <w:rPr>
          <w:rStyle w:val="Emphasis"/>
        </w:rPr>
        <w:t xml:space="preserve">, it is unlikely he would ever see it reach initial operating capability while in office. </w:t>
      </w:r>
      <w:r w:rsidRPr="00070330">
        <w:rPr>
          <w:sz w:val="14"/>
        </w:rPr>
        <w:t xml:space="preserve">Lastly, </w:t>
      </w:r>
      <w:r w:rsidRPr="00070330">
        <w:rPr>
          <w:rStyle w:val="StyleUnderline"/>
        </w:rPr>
        <w:t>pity the poor defense planners in Moscow who must look into their crystal ball, divine which U.S. political party will hold the House, Senate, and presidency, for how long, their level of support for specific</w:t>
      </w:r>
      <w:r w:rsidRPr="007F0AE6">
        <w:rPr>
          <w:rStyle w:val="StyleUnderline"/>
        </w:rPr>
        <w:t xml:space="preserve"> </w:t>
      </w:r>
      <w:r w:rsidRPr="0072701D">
        <w:rPr>
          <w:rStyle w:val="StyleUnderline"/>
        </w:rPr>
        <w:t>nuclear weapons</w:t>
      </w:r>
      <w:r w:rsidRPr="007F0AE6">
        <w:rPr>
          <w:rStyle w:val="StyleUnderline"/>
        </w:rPr>
        <w:t xml:space="preserve"> programs, </w:t>
      </w:r>
      <w:r w:rsidRPr="00070330">
        <w:rPr>
          <w:rStyle w:val="StyleUnderline"/>
        </w:rPr>
        <w:t>constituent demands</w:t>
      </w:r>
      <w:r w:rsidRPr="000C18BF">
        <w:rPr>
          <w:rStyle w:val="StyleUnderline"/>
          <w:highlight w:val="yellow"/>
        </w:rPr>
        <w:t xml:space="preserve">, budget levels, and a </w:t>
      </w:r>
      <w:r w:rsidRPr="000C18BF">
        <w:rPr>
          <w:rStyle w:val="Emphasis"/>
          <w:highlight w:val="yellow"/>
        </w:rPr>
        <w:t>myriad of other factors</w:t>
      </w:r>
      <w:r w:rsidRPr="007F0AE6">
        <w:rPr>
          <w:sz w:val="14"/>
        </w:rPr>
        <w:t xml:space="preserve"> – </w:t>
      </w:r>
      <w:r w:rsidRPr="007F0AE6">
        <w:rPr>
          <w:rStyle w:val="StyleUnderline"/>
        </w:rPr>
        <w:t xml:space="preserve">and then, make a decision on </w:t>
      </w:r>
      <w:r w:rsidRPr="0072701D">
        <w:rPr>
          <w:rStyle w:val="StyleUnderline"/>
        </w:rPr>
        <w:t>whether they too should begin a counter program with their much smaller defense budget.</w:t>
      </w:r>
      <w:r w:rsidRPr="0072701D">
        <w:rPr>
          <w:sz w:val="14"/>
        </w:rPr>
        <w:t xml:space="preserve"> </w:t>
      </w:r>
      <w:r w:rsidRPr="000C18BF">
        <w:rPr>
          <w:rStyle w:val="Emphasis"/>
          <w:highlight w:val="yellow"/>
        </w:rPr>
        <w:t>It’s difficult to race when your</w:t>
      </w:r>
      <w:r w:rsidRPr="0072701D">
        <w:rPr>
          <w:rStyle w:val="Emphasis"/>
        </w:rPr>
        <w:t xml:space="preserve"> opponent is </w:t>
      </w:r>
      <w:r w:rsidRPr="000C18BF">
        <w:rPr>
          <w:rStyle w:val="Emphasis"/>
          <w:highlight w:val="yellow"/>
        </w:rPr>
        <w:t>in constant flux</w:t>
      </w:r>
      <w:r w:rsidRPr="0072701D">
        <w:rPr>
          <w:rStyle w:val="Emphasis"/>
        </w:rPr>
        <w:t xml:space="preserve"> on whether</w:t>
      </w:r>
      <w:r w:rsidRPr="007F0AE6">
        <w:rPr>
          <w:rStyle w:val="Emphasis"/>
        </w:rPr>
        <w:t xml:space="preserve"> and how to race.</w:t>
      </w:r>
      <w:r>
        <w:rPr>
          <w:rStyle w:val="Emphasis"/>
        </w:rPr>
        <w:t xml:space="preserve"> </w:t>
      </w:r>
      <w:r w:rsidRPr="00F03C51">
        <w:rPr>
          <w:rStyle w:val="StyleUnderline"/>
        </w:rPr>
        <w:t xml:space="preserve">In the end, </w:t>
      </w:r>
      <w:r w:rsidRPr="000C18BF">
        <w:rPr>
          <w:rStyle w:val="StyleUnderline"/>
          <w:highlight w:val="yellow"/>
        </w:rPr>
        <w:t xml:space="preserve">arms races are </w:t>
      </w:r>
      <w:r w:rsidRPr="00070330">
        <w:rPr>
          <w:rStyle w:val="StyleUnderline"/>
        </w:rPr>
        <w:t xml:space="preserve">generally </w:t>
      </w:r>
      <w:r w:rsidRPr="000C18BF">
        <w:rPr>
          <w:rStyle w:val="StyleUnderline"/>
          <w:highlight w:val="yellow"/>
        </w:rPr>
        <w:t xml:space="preserve">not </w:t>
      </w:r>
      <w:r w:rsidRPr="00070330">
        <w:rPr>
          <w:rStyle w:val="StyleUnderline"/>
        </w:rPr>
        <w:t xml:space="preserve">the </w:t>
      </w:r>
      <w:r w:rsidRPr="000C18BF">
        <w:rPr>
          <w:rStyle w:val="StyleUnderline"/>
          <w:highlight w:val="yellow"/>
        </w:rPr>
        <w:t>fast</w:t>
      </w:r>
      <w:r w:rsidRPr="00070330">
        <w:rPr>
          <w:rStyle w:val="StyleUnderline"/>
        </w:rPr>
        <w:t>-paced showdowns that everyone imagines</w:t>
      </w:r>
      <w:r w:rsidRPr="00070330">
        <w:rPr>
          <w:sz w:val="14"/>
        </w:rPr>
        <w:t>. Phantasmagoric</w:t>
      </w:r>
      <w:r w:rsidRPr="00F03C51">
        <w:rPr>
          <w:sz w:val="14"/>
        </w:rPr>
        <w:t xml:space="preserve"> images of President Trump and National Security Advisor John Bolton maniacally laughing as they tear</w:t>
      </w:r>
      <w:r w:rsidRPr="007F0AE6">
        <w:rPr>
          <w:sz w:val="14"/>
        </w:rPr>
        <w:t xml:space="preserve"> up arms control treaties for fun are just that, fictitious.</w:t>
      </w:r>
    </w:p>
    <w:p w14:paraId="5DFB142D" w14:textId="77777777" w:rsidR="00070330" w:rsidRDefault="00070330" w:rsidP="00070330"/>
    <w:p w14:paraId="0441DAEB" w14:textId="77777777" w:rsidR="00070330" w:rsidRDefault="00070330" w:rsidP="00070330">
      <w:pPr>
        <w:pStyle w:val="Heading4"/>
      </w:pPr>
      <w:r>
        <w:t xml:space="preserve">Russia wont spend the money – and intervening actors check escalation </w:t>
      </w:r>
    </w:p>
    <w:p w14:paraId="6D781CC5" w14:textId="77777777" w:rsidR="00070330" w:rsidRPr="00FF2B25" w:rsidRDefault="00070330" w:rsidP="00070330">
      <w:r w:rsidRPr="006B085A">
        <w:rPr>
          <w:rStyle w:val="Style13ptBold"/>
        </w:rPr>
        <w:t>Walker 19</w:t>
      </w:r>
      <w:r>
        <w:t xml:space="preserve"> --- </w:t>
      </w:r>
      <w:r w:rsidRPr="006B085A">
        <w:t>Robert Walker, Masters in Humanities, York, Post graduate research in set theory and foundations of mathematics, Wolfson, “YES, US &amp; Russia Suspended INF Treaty - NOT Imminent Nuclear War”, Feb 3rd 2019</w:t>
      </w:r>
      <w:r>
        <w:t xml:space="preserve">, </w:t>
      </w:r>
      <w:hyperlink r:id="rId354" w:history="1">
        <w:r w:rsidRPr="00276013">
          <w:rPr>
            <w:rStyle w:val="Hyperlink"/>
          </w:rPr>
          <w:t>https://www.science20.com/robert_walker/yes_us_russia_suspended_inf_treaty_not_imminent_nuclear_war-236443</w:t>
        </w:r>
      </w:hyperlink>
      <w:r>
        <w:t xml:space="preserve"> (BJN)</w:t>
      </w:r>
    </w:p>
    <w:p w14:paraId="33F4A2A2" w14:textId="77777777" w:rsidR="00070330" w:rsidRPr="004D57D5" w:rsidRDefault="00070330" w:rsidP="00070330">
      <w:pPr>
        <w:rPr>
          <w:sz w:val="14"/>
        </w:rPr>
      </w:pPr>
      <w:r w:rsidRPr="004D57D5">
        <w:rPr>
          <w:sz w:val="14"/>
        </w:rPr>
        <w:t xml:space="preserve">THE COST OF NUCLEAR WEAPONS </w:t>
      </w:r>
      <w:r w:rsidRPr="00070330">
        <w:rPr>
          <w:rStyle w:val="StyleUnderline"/>
        </w:rPr>
        <w:t>There’s another reason they are not likely to build up to such huge numbers as they had in the cold war</w:t>
      </w:r>
      <w:r w:rsidRPr="00070330">
        <w:rPr>
          <w:sz w:val="14"/>
        </w:rPr>
        <w:t xml:space="preserve">. </w:t>
      </w:r>
      <w:r w:rsidRPr="00070330">
        <w:rPr>
          <w:rStyle w:val="Emphasis"/>
        </w:rPr>
        <w:t>That’s the expense</w:t>
      </w:r>
      <w:r w:rsidRPr="00070330">
        <w:rPr>
          <w:sz w:val="14"/>
        </w:rPr>
        <w:t xml:space="preserve">. </w:t>
      </w:r>
      <w:r w:rsidRPr="00070330">
        <w:rPr>
          <w:rStyle w:val="StyleUnderline"/>
        </w:rPr>
        <w:t>You hear commentators say that nuclear weapons are cheap</w:t>
      </w:r>
      <w:r w:rsidRPr="00070330">
        <w:rPr>
          <w:sz w:val="14"/>
        </w:rPr>
        <w:t xml:space="preserve"> - well - maybe they are low cost for the amount of damage they do, </w:t>
      </w:r>
      <w:r w:rsidRPr="00070330">
        <w:rPr>
          <w:rStyle w:val="StyleUnderline"/>
        </w:rPr>
        <w:t>but given that the idea is never to use them,</w:t>
      </w:r>
      <w:r w:rsidRPr="00070330">
        <w:rPr>
          <w:sz w:val="14"/>
        </w:rPr>
        <w:t xml:space="preserve"> </w:t>
      </w:r>
      <w:r w:rsidRPr="00070330">
        <w:rPr>
          <w:rStyle w:val="Emphasis"/>
        </w:rPr>
        <w:t>they are hardly cheap.</w:t>
      </w:r>
      <w:r w:rsidRPr="00070330">
        <w:rPr>
          <w:sz w:val="14"/>
        </w:rPr>
        <w:t xml:space="preserve"> </w:t>
      </w:r>
      <w:r w:rsidRPr="000C18BF">
        <w:rPr>
          <w:rStyle w:val="StyleUnderline"/>
          <w:highlight w:val="yellow"/>
        </w:rPr>
        <w:t>The US i</w:t>
      </w:r>
      <w:r w:rsidRPr="00070330">
        <w:rPr>
          <w:rStyle w:val="StyleUnderline"/>
        </w:rPr>
        <w:t xml:space="preserve">s </w:t>
      </w:r>
      <w:r w:rsidRPr="000C18BF">
        <w:rPr>
          <w:rStyle w:val="StyleUnderline"/>
          <w:highlight w:val="yellow"/>
        </w:rPr>
        <w:t>projected to spend $1.2 trillion on</w:t>
      </w:r>
      <w:r w:rsidRPr="00070330">
        <w:rPr>
          <w:rStyle w:val="StyleUnderline"/>
        </w:rPr>
        <w:t xml:space="preserve"> its nuclear arsenal</w:t>
      </w:r>
      <w:r w:rsidRPr="00070330">
        <w:rPr>
          <w:sz w:val="14"/>
        </w:rPr>
        <w:t xml:space="preserve"> over the next 30 years </w:t>
      </w:r>
      <w:r w:rsidRPr="00070330">
        <w:rPr>
          <w:rStyle w:val="StyleUnderline"/>
        </w:rPr>
        <w:t xml:space="preserve">and that is without any escalation, just </w:t>
      </w:r>
      <w:r w:rsidRPr="000C18BF">
        <w:rPr>
          <w:rStyle w:val="StyleUnderline"/>
          <w:highlight w:val="yellow"/>
        </w:rPr>
        <w:t>maintenance</w:t>
      </w:r>
      <w:r w:rsidRPr="00070330">
        <w:rPr>
          <w:rStyle w:val="StyleUnderline"/>
        </w:rPr>
        <w:t xml:space="preserve"> and renewal </w:t>
      </w:r>
      <w:r w:rsidRPr="00070330">
        <w:rPr>
          <w:sz w:val="14"/>
        </w:rPr>
        <w:t xml:space="preserve">U.S. nuclear arsenal to cost $1.2 trillion over next 30 years: CBO The US yearly budget is $688.6 billion, US Government Defense Spending History with Charts So over 30 years that’s roughly equivalent to 2 years so about 6–7% of its military budget is on weapons to a first rough estimate. It’s hard to estimate the cost of the Russian nuclear program, but there is an attempt here: “606 billion roubles in 2016 ($10.8 billion), accounting for 13.0 per cent of total military spending” How much does Russia spend on nuclear weapons? </w:t>
      </w:r>
      <w:r w:rsidRPr="000C18BF">
        <w:rPr>
          <w:rStyle w:val="StyleUnderline"/>
          <w:highlight w:val="yellow"/>
        </w:rPr>
        <w:t>Russia</w:t>
      </w:r>
      <w:r w:rsidRPr="00070330">
        <w:rPr>
          <w:rStyle w:val="StyleUnderline"/>
        </w:rPr>
        <w:t xml:space="preserve"> is not the former USSR and </w:t>
      </w:r>
      <w:r w:rsidRPr="000C18BF">
        <w:rPr>
          <w:rStyle w:val="StyleUnderline"/>
          <w:highlight w:val="yellow"/>
        </w:rPr>
        <w:t xml:space="preserve">doesn’t have the </w:t>
      </w:r>
      <w:r w:rsidRPr="00070330">
        <w:rPr>
          <w:rStyle w:val="StyleUnderline"/>
        </w:rPr>
        <w:t xml:space="preserve">vast </w:t>
      </w:r>
      <w:r w:rsidRPr="000C18BF">
        <w:rPr>
          <w:rStyle w:val="StyleUnderline"/>
          <w:highlight w:val="yellow"/>
        </w:rPr>
        <w:t>resources</w:t>
      </w:r>
      <w:r w:rsidRPr="00070330">
        <w:rPr>
          <w:rStyle w:val="StyleUnderline"/>
        </w:rPr>
        <w:t xml:space="preserve"> and budget it had.</w:t>
      </w:r>
      <w:r w:rsidRPr="00070330">
        <w:rPr>
          <w:sz w:val="14"/>
        </w:rPr>
        <w:t xml:space="preserve"> </w:t>
      </w:r>
      <w:r w:rsidRPr="00070330">
        <w:rPr>
          <w:rStyle w:val="StyleUnderline"/>
        </w:rPr>
        <w:t xml:space="preserve">It will struggle </w:t>
      </w:r>
      <w:r w:rsidRPr="000C18BF">
        <w:rPr>
          <w:rStyle w:val="StyleUnderline"/>
          <w:highlight w:val="yellow"/>
        </w:rPr>
        <w:t>to compete</w:t>
      </w:r>
      <w:r w:rsidRPr="00070330">
        <w:rPr>
          <w:rStyle w:val="StyleUnderline"/>
        </w:rPr>
        <w:t xml:space="preserve"> with the US </w:t>
      </w:r>
      <w:r w:rsidRPr="000C18BF">
        <w:rPr>
          <w:rStyle w:val="StyleUnderline"/>
          <w:highlight w:val="yellow"/>
        </w:rPr>
        <w:t>in a</w:t>
      </w:r>
      <w:r w:rsidRPr="00070330">
        <w:rPr>
          <w:rStyle w:val="StyleUnderline"/>
        </w:rPr>
        <w:t xml:space="preserve"> nuclear </w:t>
      </w:r>
      <w:r w:rsidRPr="000C18BF">
        <w:rPr>
          <w:rStyle w:val="StyleUnderline"/>
          <w:highlight w:val="yellow"/>
        </w:rPr>
        <w:t>arms race</w:t>
      </w:r>
      <w:r w:rsidRPr="00070330">
        <w:rPr>
          <w:rStyle w:val="StyleUnderline"/>
        </w:rPr>
        <w:t xml:space="preserve">. Is already spending perhaps double the percent of its total military spending on nuclear weapons compared with the US. </w:t>
      </w:r>
      <w:r w:rsidRPr="00070330">
        <w:rPr>
          <w:sz w:val="14"/>
        </w:rPr>
        <w:t>And meanwhile the US is far more budget conscious, and will find it hard to justify the budget increase if a president wants to do a nuclear arms race</w:t>
      </w:r>
      <w:r w:rsidRPr="004D57D5">
        <w:rPr>
          <w:sz w:val="14"/>
        </w:rPr>
        <w:t xml:space="preserve">. </w:t>
      </w:r>
      <w:r w:rsidRPr="004D57D5">
        <w:rPr>
          <w:rStyle w:val="StyleUnderline"/>
        </w:rPr>
        <w:t>WHAT ABOUT THE SMALL NUCLEAR WEAPONS</w:t>
      </w:r>
      <w:r w:rsidRPr="004D57D5">
        <w:rPr>
          <w:sz w:val="14"/>
        </w:rPr>
        <w:t xml:space="preserve">? With Putin and Trump in Charge, the Risk of Nuclear War Returns </w:t>
      </w:r>
      <w:r w:rsidRPr="004D57D5">
        <w:rPr>
          <w:rStyle w:val="StyleUnderline"/>
        </w:rPr>
        <w:t>Well, those tiny “tactical” nuclear weapons</w:t>
      </w:r>
      <w:r w:rsidRPr="004D57D5">
        <w:rPr>
          <w:sz w:val="14"/>
        </w:rPr>
        <w:t xml:space="preserve"> have been constructed and the US used to have them, even tested them as they might be used in battle in one test and had thousands at one point. Explosive yield measured not in kilotons, but only in tons, smallest with a yield of two tons of TNT, and kill mainly through the intense radioactivity. Davy Crockett (nuclear device) - a tiny nuclear weapon with a yield of only two tons fired from this device. The nuclear round fired from it was 31 in. (78.7 cm) long with a diameter of 11 in. (28 cm) developed in the late 1950s. Deployed by US army from 1961 to 1971. No longer exists. Anyway, the US got rid of them but Russia still has at least some of them: Everything You Need to Know: Russia's 'Tactical' Nuclear Weapons </w:t>
      </w:r>
      <w:r w:rsidRPr="004D57D5">
        <w:rPr>
          <w:rStyle w:val="StyleUnderline"/>
        </w:rPr>
        <w:t>Russia seems to be reducing its numbers of these really tiny nuclear weapons. But if the US increases presumably Russia would too.</w:t>
      </w:r>
      <w:r>
        <w:rPr>
          <w:rStyle w:val="StyleUnderline"/>
        </w:rPr>
        <w:t xml:space="preserve"> </w:t>
      </w:r>
      <w:r w:rsidRPr="004D57D5">
        <w:rPr>
          <w:sz w:val="14"/>
        </w:rPr>
        <w:t xml:space="preserve">However, </w:t>
      </w:r>
      <w:r w:rsidRPr="004D57D5">
        <w:rPr>
          <w:rStyle w:val="StyleUnderline"/>
        </w:rPr>
        <w:t>they are not developing weapons as small as this</w:t>
      </w:r>
      <w:r w:rsidRPr="004D57D5">
        <w:rPr>
          <w:sz w:val="14"/>
        </w:rPr>
        <w:t xml:space="preserve"> yet. Trump has only ordered a small batch of small ones made and not as small as this. Not two tons. Probably five kilotons. That is a little under half the yield of the one dropped on Hiroshima (estimated from the amount of damage at around 12 kilotons). Still a devastating explosion by most standards, nothing like the mini nukes of the Davy Crockett bomb. Its just a test batch, simple modification of the Trident missiles for low yields. US nuclear weapons: first low-yield warheads roll off the production line Congress have to be convinced to come up with the funding and the article is saying the democrats may well oppose it. </w:t>
      </w:r>
      <w:r w:rsidRPr="000C18BF">
        <w:rPr>
          <w:rStyle w:val="StyleUnderline"/>
          <w:highlight w:val="yellow"/>
        </w:rPr>
        <w:t>We are way below</w:t>
      </w:r>
      <w:r w:rsidRPr="00070330">
        <w:rPr>
          <w:rStyle w:val="StyleUnderline"/>
        </w:rPr>
        <w:t xml:space="preserve"> the nuclear </w:t>
      </w:r>
      <w:r w:rsidRPr="000C18BF">
        <w:rPr>
          <w:rStyle w:val="StyleUnderline"/>
          <w:highlight w:val="yellow"/>
        </w:rPr>
        <w:t>weapons levels of the</w:t>
      </w:r>
      <w:r w:rsidRPr="00070330">
        <w:rPr>
          <w:rStyle w:val="StyleUnderline"/>
        </w:rPr>
        <w:t xml:space="preserve"> height of the </w:t>
      </w:r>
      <w:r w:rsidRPr="000C18BF">
        <w:rPr>
          <w:rStyle w:val="StyleUnderline"/>
          <w:highlight w:val="yellow"/>
        </w:rPr>
        <w:t>cold war and it would take a while to build up</w:t>
      </w:r>
      <w:r w:rsidRPr="00070330">
        <w:rPr>
          <w:rStyle w:val="StyleUnderline"/>
        </w:rPr>
        <w:t xml:space="preserve"> again if that does happen. And even if it does that also is not nuclear war. </w:t>
      </w:r>
      <w:r w:rsidRPr="00070330">
        <w:rPr>
          <w:sz w:val="14"/>
        </w:rPr>
        <w:t xml:space="preserve">IN SUMMARY </w:t>
      </w:r>
      <w:r w:rsidRPr="00070330">
        <w:rPr>
          <w:rStyle w:val="StyleUnderline"/>
        </w:rPr>
        <w:t>It will take six months to withdraw, US remains in New START</w:t>
      </w:r>
      <w:r w:rsidRPr="00070330">
        <w:rPr>
          <w:sz w:val="14"/>
        </w:rPr>
        <w:t xml:space="preserve"> until the end of Trump's presidency, Europe are trying to get Russia to reengage and Trump to roll back. </w:t>
      </w:r>
      <w:r w:rsidRPr="00070330">
        <w:rPr>
          <w:rStyle w:val="StyleUnderline"/>
        </w:rPr>
        <w:t>If</w:t>
      </w:r>
      <w:r w:rsidRPr="00070330">
        <w:rPr>
          <w:sz w:val="14"/>
        </w:rPr>
        <w:t xml:space="preserve"> those attempts to save </w:t>
      </w:r>
      <w:r w:rsidRPr="00070330">
        <w:rPr>
          <w:rStyle w:val="StyleUnderline"/>
        </w:rPr>
        <w:t>the treaty do fall through</w:t>
      </w:r>
      <w:r w:rsidRPr="00070330">
        <w:rPr>
          <w:sz w:val="14"/>
        </w:rPr>
        <w:t xml:space="preserve"> as is likely then </w:t>
      </w:r>
      <w:r w:rsidRPr="00070330">
        <w:rPr>
          <w:rStyle w:val="StyleUnderline"/>
        </w:rPr>
        <w:t>Europe will be trying for some other arrangement with Russia</w:t>
      </w:r>
      <w:r w:rsidRPr="00070330">
        <w:rPr>
          <w:sz w:val="14"/>
        </w:rPr>
        <w:t xml:space="preserve"> in Europe, </w:t>
      </w:r>
      <w:r w:rsidRPr="00070330">
        <w:rPr>
          <w:rStyle w:val="StyleUnderline"/>
        </w:rPr>
        <w:t>which may be possible as both</w:t>
      </w:r>
      <w:r w:rsidRPr="004D57D5">
        <w:rPr>
          <w:rStyle w:val="StyleUnderline"/>
        </w:rPr>
        <w:t xml:space="preserve"> Russia and US are probably most concerned about China rather than Europe</w:t>
      </w:r>
      <w:r w:rsidRPr="004D57D5">
        <w:rPr>
          <w:sz w:val="14"/>
        </w:rPr>
        <w:t>. But they have refused to be drawn on what exactly these arrangements might be like because they are focusing on trying to reverse the INF withdrawal.</w:t>
      </w:r>
    </w:p>
    <w:p w14:paraId="6D008C0E" w14:textId="77777777" w:rsidR="00070330" w:rsidRDefault="00070330" w:rsidP="001834EC"/>
    <w:p w14:paraId="3C56EEA7" w14:textId="1162A377" w:rsidR="001834EC" w:rsidRDefault="001834EC" w:rsidP="001834EC">
      <w:pPr>
        <w:pStyle w:val="Heading3"/>
      </w:pPr>
      <w:r>
        <w:t>1AR --- Arms Race Doesn’t Cause War</w:t>
      </w:r>
    </w:p>
    <w:p w14:paraId="7BD8AD2F" w14:textId="23A76162" w:rsidR="00213FA2" w:rsidRDefault="00213FA2" w:rsidP="00213FA2"/>
    <w:p w14:paraId="674FAA91" w14:textId="4726E2CA" w:rsidR="00070330" w:rsidRDefault="00070330" w:rsidP="00070330">
      <w:pPr>
        <w:pStyle w:val="Heading4"/>
      </w:pPr>
      <w:r>
        <w:t>No arms race terminal --- extend Cohen --- deterrence checks --- all examples failed to escalate</w:t>
      </w:r>
    </w:p>
    <w:p w14:paraId="39D7497B" w14:textId="77777777" w:rsidR="00070330" w:rsidRPr="00070330" w:rsidRDefault="00070330" w:rsidP="00070330"/>
    <w:p w14:paraId="4278CBB3" w14:textId="77777777" w:rsidR="00213FA2" w:rsidRDefault="00213FA2" w:rsidP="00213FA2">
      <w:pPr>
        <w:pStyle w:val="Heading4"/>
      </w:pPr>
      <w:r>
        <w:t>Arms race doesn’t cause miscalc</w:t>
      </w:r>
    </w:p>
    <w:p w14:paraId="2F2B73F6" w14:textId="77777777" w:rsidR="00213FA2" w:rsidRPr="00FF2B25" w:rsidRDefault="00213FA2" w:rsidP="00213FA2">
      <w:r w:rsidRPr="006B085A">
        <w:rPr>
          <w:rStyle w:val="Style13ptBold"/>
        </w:rPr>
        <w:t>Walker 19</w:t>
      </w:r>
      <w:r>
        <w:t xml:space="preserve"> --- </w:t>
      </w:r>
      <w:r w:rsidRPr="006B085A">
        <w:t>Robert Walker, Masters in Humanities, York, Post graduate research in set theory and foundations of mathematics, Wolfson, “YES, US &amp; Russia Suspended INF Treaty - NOT Imminent Nuclear War”, Feb 3rd 2019</w:t>
      </w:r>
      <w:r>
        <w:t xml:space="preserve">, </w:t>
      </w:r>
      <w:hyperlink r:id="rId355" w:history="1">
        <w:r w:rsidRPr="00276013">
          <w:rPr>
            <w:rStyle w:val="Hyperlink"/>
          </w:rPr>
          <w:t>https://www.science20.com/robert_walker/yes_us_russia_suspended_inf_treaty_not_imminent_nuclear_war-236443</w:t>
        </w:r>
      </w:hyperlink>
      <w:r>
        <w:t xml:space="preserve"> (BJN)</w:t>
      </w:r>
    </w:p>
    <w:p w14:paraId="310C675B" w14:textId="77777777" w:rsidR="00213FA2" w:rsidRPr="00FF2B25" w:rsidRDefault="00213FA2" w:rsidP="00213FA2">
      <w:pPr>
        <w:rPr>
          <w:rStyle w:val="StyleUnderline"/>
        </w:rPr>
      </w:pPr>
      <w:r w:rsidRPr="000C18BF">
        <w:rPr>
          <w:rStyle w:val="StyleUnderline"/>
          <w:highlight w:val="yellow"/>
        </w:rPr>
        <w:t xml:space="preserve">Withdrawing </w:t>
      </w:r>
      <w:r w:rsidRPr="00070330">
        <w:rPr>
          <w:rStyle w:val="StyleUnderline"/>
        </w:rPr>
        <w:t xml:space="preserve">from the treaty </w:t>
      </w:r>
      <w:r w:rsidRPr="000C18BF">
        <w:rPr>
          <w:rStyle w:val="StyleUnderline"/>
          <w:highlight w:val="yellow"/>
        </w:rPr>
        <w:t>takes us back to a situation</w:t>
      </w:r>
      <w:r w:rsidRPr="00FF2B25">
        <w:rPr>
          <w:rStyle w:val="StyleUnderline"/>
        </w:rPr>
        <w:t xml:space="preserve"> like the one </w:t>
      </w:r>
      <w:r w:rsidRPr="000C18BF">
        <w:rPr>
          <w:rStyle w:val="StyleUnderline"/>
          <w:highlight w:val="yellow"/>
        </w:rPr>
        <w:t xml:space="preserve">before the </w:t>
      </w:r>
      <w:r w:rsidRPr="00070330">
        <w:rPr>
          <w:rStyle w:val="StyleUnderline"/>
        </w:rPr>
        <w:t xml:space="preserve">INF </w:t>
      </w:r>
      <w:r w:rsidRPr="000C18BF">
        <w:rPr>
          <w:rStyle w:val="StyleUnderline"/>
          <w:highlight w:val="yellow"/>
        </w:rPr>
        <w:t>treaty</w:t>
      </w:r>
      <w:r w:rsidRPr="00FF2B25">
        <w:rPr>
          <w:sz w:val="14"/>
        </w:rPr>
        <w:t xml:space="preserve"> was first signed - </w:t>
      </w:r>
      <w:r w:rsidRPr="000C18BF">
        <w:rPr>
          <w:rStyle w:val="Emphasis"/>
          <w:highlight w:val="yellow"/>
        </w:rPr>
        <w:t>but not as bad as back then,</w:t>
      </w:r>
      <w:r w:rsidRPr="00FF2B25">
        <w:rPr>
          <w:sz w:val="14"/>
        </w:rPr>
        <w:t xml:space="preserve"> </w:t>
      </w:r>
      <w:r w:rsidRPr="00FF2B25">
        <w:rPr>
          <w:rStyle w:val="StyleUnderline"/>
        </w:rPr>
        <w:t>not for nuclear weapons in Europe, when both Europe and Russia had several hundred cruise missiles with nuclear weapons installed</w:t>
      </w:r>
      <w:r w:rsidRPr="00FF2B25">
        <w:rPr>
          <w:sz w:val="14"/>
        </w:rPr>
        <w:t xml:space="preserve">. </w:t>
      </w:r>
      <w:r w:rsidRPr="000C18BF">
        <w:rPr>
          <w:rStyle w:val="StyleUnderline"/>
          <w:highlight w:val="yellow"/>
        </w:rPr>
        <w:t xml:space="preserve">We have </w:t>
      </w:r>
      <w:r w:rsidRPr="00070330">
        <w:rPr>
          <w:rStyle w:val="StyleUnderline"/>
        </w:rPr>
        <w:t xml:space="preserve">far </w:t>
      </w:r>
      <w:r w:rsidRPr="000C18BF">
        <w:rPr>
          <w:rStyle w:val="StyleUnderline"/>
          <w:highlight w:val="yellow"/>
        </w:rPr>
        <w:t>more transparency</w:t>
      </w:r>
      <w:r w:rsidRPr="00FF2B25">
        <w:rPr>
          <w:rStyle w:val="StyleUnderline"/>
        </w:rPr>
        <w:t xml:space="preserve"> now. </w:t>
      </w:r>
      <w:r w:rsidRPr="000C18BF">
        <w:rPr>
          <w:rStyle w:val="StyleUnderline"/>
          <w:highlight w:val="yellow"/>
        </w:rPr>
        <w:t>We talk to</w:t>
      </w:r>
      <w:r w:rsidRPr="00FF2B25">
        <w:rPr>
          <w:rStyle w:val="StyleUnderline"/>
        </w:rPr>
        <w:t xml:space="preserve"> people from </w:t>
      </w:r>
      <w:r w:rsidRPr="000C18BF">
        <w:rPr>
          <w:rStyle w:val="StyleUnderline"/>
          <w:highlight w:val="yellow"/>
        </w:rPr>
        <w:t>Russia</w:t>
      </w:r>
      <w:r w:rsidRPr="00FF2B25">
        <w:rPr>
          <w:sz w:val="14"/>
        </w:rPr>
        <w:t xml:space="preserve"> over the internet </w:t>
      </w:r>
      <w:r w:rsidRPr="00FF2B25">
        <w:rPr>
          <w:rStyle w:val="StyleUnderline"/>
        </w:rPr>
        <w:t>in real time</w:t>
      </w:r>
      <w:r w:rsidRPr="00FF2B25">
        <w:rPr>
          <w:sz w:val="14"/>
        </w:rPr>
        <w:t xml:space="preserve">. Our reports are over there filming a major fire in a supermarket in Russia. </w:t>
      </w:r>
      <w:r w:rsidRPr="00FF2B25">
        <w:rPr>
          <w:rStyle w:val="StyleUnderline"/>
        </w:rPr>
        <w:t>Putin gets Western reporters following him</w:t>
      </w:r>
      <w:r w:rsidRPr="00FF2B25">
        <w:rPr>
          <w:sz w:val="14"/>
        </w:rPr>
        <w:t xml:space="preserve"> around asking </w:t>
      </w:r>
      <w:r w:rsidRPr="00070330">
        <w:rPr>
          <w:sz w:val="14"/>
        </w:rPr>
        <w:t xml:space="preserve">questions and this is shown on our TV channels. </w:t>
      </w:r>
      <w:r w:rsidRPr="00070330">
        <w:rPr>
          <w:rStyle w:val="StyleUnderline"/>
        </w:rPr>
        <w:t>This sort of thing would never have happened back</w:t>
      </w:r>
      <w:r w:rsidRPr="00070330">
        <w:rPr>
          <w:sz w:val="14"/>
        </w:rPr>
        <w:t xml:space="preserve"> when I was a kid </w:t>
      </w:r>
      <w:r w:rsidRPr="00070330">
        <w:rPr>
          <w:rStyle w:val="StyleUnderline"/>
        </w:rPr>
        <w:t>in the middle of the cold war.</w:t>
      </w:r>
      <w:r w:rsidRPr="00070330">
        <w:rPr>
          <w:sz w:val="14"/>
        </w:rPr>
        <w:t xml:space="preserve"> Also, </w:t>
      </w:r>
      <w:r w:rsidRPr="000C18BF">
        <w:rPr>
          <w:rStyle w:val="StyleUnderline"/>
          <w:highlight w:val="yellow"/>
        </w:rPr>
        <w:t>our countries</w:t>
      </w:r>
      <w:r w:rsidRPr="00070330">
        <w:rPr>
          <w:rStyle w:val="StyleUnderline"/>
        </w:rPr>
        <w:t xml:space="preserve"> globally </w:t>
      </w:r>
      <w:r w:rsidRPr="000C18BF">
        <w:rPr>
          <w:rStyle w:val="StyleUnderline"/>
          <w:highlight w:val="yellow"/>
        </w:rPr>
        <w:t>are</w:t>
      </w:r>
      <w:r w:rsidRPr="00070330">
        <w:rPr>
          <w:rStyle w:val="StyleUnderline"/>
        </w:rPr>
        <w:t xml:space="preserve"> much more </w:t>
      </w:r>
      <w:r w:rsidRPr="000C18BF">
        <w:rPr>
          <w:rStyle w:val="StyleUnderline"/>
          <w:highlight w:val="yellow"/>
        </w:rPr>
        <w:t>enmeshed</w:t>
      </w:r>
      <w:r w:rsidRPr="00070330">
        <w:rPr>
          <w:rStyle w:val="StyleUnderline"/>
        </w:rPr>
        <w:t xml:space="preserve"> together through trade, economics, etc.</w:t>
      </w:r>
      <w:r w:rsidRPr="00070330">
        <w:rPr>
          <w:sz w:val="14"/>
        </w:rPr>
        <w:t xml:space="preserve"> Back in the very early days</w:t>
      </w:r>
      <w:r w:rsidRPr="00FF2B25">
        <w:rPr>
          <w:sz w:val="14"/>
        </w:rPr>
        <w:t xml:space="preserve"> of the cold war in the 1950s onwards, there was some plausibility in </w:t>
      </w:r>
      <w:r w:rsidRPr="00FF2B25">
        <w:rPr>
          <w:rStyle w:val="StyleUnderline"/>
        </w:rPr>
        <w:t xml:space="preserve">the </w:t>
      </w:r>
      <w:r w:rsidRPr="00070330">
        <w:rPr>
          <w:rStyle w:val="StyleUnderline"/>
        </w:rPr>
        <w:t>idea of a country trying to win an pre-emptive nuclear war.</w:t>
      </w:r>
      <w:r w:rsidRPr="00070330">
        <w:rPr>
          <w:sz w:val="14"/>
        </w:rPr>
        <w:t xml:space="preserve"> Now the idea </w:t>
      </w:r>
      <w:r w:rsidRPr="00070330">
        <w:rPr>
          <w:rStyle w:val="Emphasis"/>
        </w:rPr>
        <w:t>makes no sense</w:t>
      </w:r>
      <w:r w:rsidRPr="00070330">
        <w:rPr>
          <w:sz w:val="14"/>
        </w:rPr>
        <w:t xml:space="preserve">. Also, </w:t>
      </w:r>
      <w:r w:rsidRPr="00070330">
        <w:rPr>
          <w:rStyle w:val="StyleUnderline"/>
        </w:rPr>
        <w:t>nobody wants nuclear war</w:t>
      </w:r>
      <w:r w:rsidRPr="00070330">
        <w:rPr>
          <w:sz w:val="14"/>
        </w:rPr>
        <w:t xml:space="preserve">. </w:t>
      </w:r>
      <w:r w:rsidRPr="00070330">
        <w:rPr>
          <w:rStyle w:val="Emphasis"/>
        </w:rPr>
        <w:t xml:space="preserve">At the beginning of the cold war there were no treaties at all. </w:t>
      </w:r>
      <w:r w:rsidRPr="00070330">
        <w:rPr>
          <w:rStyle w:val="StyleUnderline"/>
        </w:rPr>
        <w:t>After the INF</w:t>
      </w:r>
      <w:r w:rsidRPr="00070330">
        <w:rPr>
          <w:sz w:val="14"/>
        </w:rPr>
        <w:t xml:space="preserve"> treaty expires, we still have New START. When that expires on 5th February 2021, then we have </w:t>
      </w:r>
      <w:r w:rsidRPr="000C18BF">
        <w:rPr>
          <w:rStyle w:val="StyleUnderline"/>
          <w:highlight w:val="yellow"/>
        </w:rPr>
        <w:t>no treaties</w:t>
      </w:r>
      <w:r w:rsidRPr="00070330">
        <w:rPr>
          <w:sz w:val="14"/>
        </w:rPr>
        <w:t xml:space="preserve"> to limit numbers</w:t>
      </w:r>
      <w:r w:rsidRPr="00FF2B25">
        <w:rPr>
          <w:sz w:val="14"/>
        </w:rPr>
        <w:t xml:space="preserve"> of nuclear weapons worldwide, but that still </w:t>
      </w:r>
      <w:r w:rsidRPr="000C18BF">
        <w:rPr>
          <w:rStyle w:val="Emphasis"/>
          <w:highlight w:val="yellow"/>
        </w:rPr>
        <w:t>DOES NOT MEAN NUCLEAR WAR</w:t>
      </w:r>
      <w:r w:rsidRPr="000C18BF">
        <w:rPr>
          <w:sz w:val="14"/>
          <w:highlight w:val="yellow"/>
        </w:rPr>
        <w:t xml:space="preserve">. </w:t>
      </w:r>
      <w:r w:rsidRPr="00EC0B13">
        <w:rPr>
          <w:rStyle w:val="StyleUnderline"/>
        </w:rPr>
        <w:t>All it means is a time of possible build up to more nuclear weapons</w:t>
      </w:r>
      <w:r w:rsidRPr="00EC0B13">
        <w:rPr>
          <w:sz w:val="14"/>
        </w:rPr>
        <w:t xml:space="preserve"> again. Total nuclear</w:t>
      </w:r>
      <w:r w:rsidRPr="00FF2B25">
        <w:rPr>
          <w:sz w:val="14"/>
        </w:rPr>
        <w:t xml:space="preserve"> weapons held by Russia and US including those in reserve status but not those that are scheduled for destruction through to 2014. </w:t>
      </w:r>
      <w:r w:rsidRPr="000C18BF">
        <w:rPr>
          <w:rStyle w:val="StyleUnderline"/>
          <w:highlight w:val="yellow"/>
        </w:rPr>
        <w:t xml:space="preserve">It would take a </w:t>
      </w:r>
      <w:r w:rsidRPr="000C18BF">
        <w:rPr>
          <w:rStyle w:val="Emphasis"/>
          <w:highlight w:val="yellow"/>
        </w:rPr>
        <w:t>major ramp up</w:t>
      </w:r>
      <w:r w:rsidRPr="000C18BF">
        <w:rPr>
          <w:rStyle w:val="StyleUnderline"/>
          <w:highlight w:val="yellow"/>
        </w:rPr>
        <w:t xml:space="preserve"> to reach the levels at the</w:t>
      </w:r>
      <w:r w:rsidRPr="00FF2B25">
        <w:rPr>
          <w:rStyle w:val="StyleUnderline"/>
        </w:rPr>
        <w:t xml:space="preserve"> height of the </w:t>
      </w:r>
      <w:r w:rsidRPr="000C18BF">
        <w:rPr>
          <w:rStyle w:val="StyleUnderline"/>
          <w:highlight w:val="yellow"/>
        </w:rPr>
        <w:t>cold war</w:t>
      </w:r>
      <w:r>
        <w:rPr>
          <w:rStyle w:val="StyleUnderline"/>
        </w:rPr>
        <w:t xml:space="preserve"> </w:t>
      </w:r>
      <w:r w:rsidRPr="00FF2B25">
        <w:rPr>
          <w:sz w:val="14"/>
        </w:rPr>
        <w:t xml:space="preserve">But </w:t>
      </w:r>
      <w:r w:rsidRPr="00FF2B25">
        <w:rPr>
          <w:rStyle w:val="StyleUnderline"/>
        </w:rPr>
        <w:t xml:space="preserve">we may not have the same build up as during the cold war anyway </w:t>
      </w:r>
      <w:r w:rsidRPr="00FF2B25">
        <w:rPr>
          <w:rStyle w:val="Emphasis"/>
        </w:rPr>
        <w:t>even with no treaties</w:t>
      </w:r>
      <w:r w:rsidRPr="00FF2B25">
        <w:rPr>
          <w:sz w:val="14"/>
        </w:rPr>
        <w:t xml:space="preserve">. </w:t>
      </w:r>
      <w:r w:rsidRPr="00FF2B25">
        <w:rPr>
          <w:rStyle w:val="StyleUnderline"/>
        </w:rPr>
        <w:t>The US and Russia are not in a situation where either expect to win a war</w:t>
      </w:r>
      <w:r w:rsidRPr="00FF2B25">
        <w:rPr>
          <w:sz w:val="14"/>
        </w:rPr>
        <w:t xml:space="preserve"> with each other </w:t>
      </w:r>
      <w:r w:rsidRPr="00FF2B25">
        <w:rPr>
          <w:rStyle w:val="StyleUnderline"/>
        </w:rPr>
        <w:t>and the main concern of both is with the nuclear weapons of China, Iran, North Korea, Israel, and other countries, and each other’s use of nuclear weapons to protect countries outside of their national territory.</w:t>
      </w:r>
    </w:p>
    <w:p w14:paraId="21C88CCB" w14:textId="77777777" w:rsidR="00213FA2" w:rsidRDefault="00213FA2" w:rsidP="00213FA2"/>
    <w:p w14:paraId="25CE136D" w14:textId="06C46CF1" w:rsidR="00213FA2" w:rsidRDefault="00070330" w:rsidP="00213FA2">
      <w:pPr>
        <w:pStyle w:val="Heading4"/>
      </w:pPr>
      <w:r>
        <w:t>Arms races now disprove the impact</w:t>
      </w:r>
    </w:p>
    <w:p w14:paraId="6DCC019B" w14:textId="77777777" w:rsidR="00213FA2" w:rsidRPr="004A55E6" w:rsidRDefault="00213FA2" w:rsidP="00213FA2">
      <w:r w:rsidRPr="006B085A">
        <w:rPr>
          <w:rStyle w:val="Style13ptBold"/>
        </w:rPr>
        <w:t>Basrur 18</w:t>
      </w:r>
      <w:r>
        <w:t xml:space="preserve"> --- </w:t>
      </w:r>
      <w:r w:rsidRPr="006B085A">
        <w:t xml:space="preserve">Rajesh Basrur is Professor of International Relations at the S. Rajaratnam School of International Studies (RSIS), Nanyang Technological University (NTU), Singapore., “The ‘New’ Nuclear Arms Race”, Oct 2018, </w:t>
      </w:r>
      <w:hyperlink r:id="rId356" w:anchor=".XFjqIFxKi00" w:history="1">
        <w:r w:rsidRPr="00276013">
          <w:rPr>
            <w:rStyle w:val="Hyperlink"/>
          </w:rPr>
          <w:t>https://www.rsis.edu.sg/rsis-publication/rsis/the-new-nuclear-arms-race/#.XFjqIFxKi00</w:t>
        </w:r>
      </w:hyperlink>
      <w:r>
        <w:t xml:space="preserve"> (BJN)</w:t>
      </w:r>
    </w:p>
    <w:p w14:paraId="46667C50" w14:textId="77777777" w:rsidR="00213FA2" w:rsidRDefault="00213FA2" w:rsidP="00213FA2">
      <w:pPr>
        <w:rPr>
          <w:sz w:val="12"/>
        </w:rPr>
      </w:pPr>
      <w:r w:rsidRPr="000C18BF">
        <w:rPr>
          <w:rStyle w:val="StyleUnderline"/>
          <w:highlight w:val="yellow"/>
        </w:rPr>
        <w:t>The INF</w:t>
      </w:r>
      <w:r w:rsidRPr="0072701D">
        <w:rPr>
          <w:rStyle w:val="StyleUnderline"/>
        </w:rPr>
        <w:t xml:space="preserve"> Treaty </w:t>
      </w:r>
      <w:r w:rsidRPr="000C18BF">
        <w:rPr>
          <w:rStyle w:val="StyleUnderline"/>
          <w:highlight w:val="yellow"/>
        </w:rPr>
        <w:t>banned</w:t>
      </w:r>
      <w:r w:rsidRPr="0072701D">
        <w:rPr>
          <w:sz w:val="12"/>
        </w:rPr>
        <w:t xml:space="preserve"> land-based intermediate-range ballistic missiles (</w:t>
      </w:r>
      <w:r w:rsidRPr="000C18BF">
        <w:rPr>
          <w:rStyle w:val="StyleUnderline"/>
          <w:highlight w:val="yellow"/>
        </w:rPr>
        <w:t>IRBMs</w:t>
      </w:r>
      <w:r w:rsidRPr="0072701D">
        <w:rPr>
          <w:sz w:val="12"/>
        </w:rPr>
        <w:t xml:space="preserve">) </w:t>
      </w:r>
      <w:r w:rsidRPr="0072701D">
        <w:rPr>
          <w:rStyle w:val="StyleUnderline"/>
        </w:rPr>
        <w:t>with ranges</w:t>
      </w:r>
      <w:r w:rsidRPr="004A55E6">
        <w:rPr>
          <w:rStyle w:val="StyleUnderline"/>
        </w:rPr>
        <w:t xml:space="preserve"> between 500 and 5,500 kilometres that </w:t>
      </w:r>
      <w:r w:rsidRPr="000C18BF">
        <w:rPr>
          <w:rStyle w:val="StyleUnderline"/>
          <w:highlight w:val="yellow"/>
        </w:rPr>
        <w:t xml:space="preserve">were considered destabilising because they were fast </w:t>
      </w:r>
      <w:r w:rsidRPr="0072701D">
        <w:rPr>
          <w:rStyle w:val="StyleUnderline"/>
        </w:rPr>
        <w:t>and accurate</w:t>
      </w:r>
      <w:r w:rsidRPr="004A55E6">
        <w:rPr>
          <w:sz w:val="12"/>
        </w:rPr>
        <w:t xml:space="preserve">. West Germany-based American Pershing-IIs could hit Moscow in six minutes, leaving little reaction time in the event of false alarms, which occurred frequently. The same problem applied to Soviet SS-20s. INF Treaty Obsolete? </w:t>
      </w:r>
      <w:r w:rsidRPr="000C18BF">
        <w:rPr>
          <w:rStyle w:val="StyleUnderline"/>
          <w:highlight w:val="yellow"/>
        </w:rPr>
        <w:t xml:space="preserve">Today’s </w:t>
      </w:r>
      <w:r w:rsidRPr="000C18BF">
        <w:rPr>
          <w:rStyle w:val="Emphasis"/>
          <w:highlight w:val="yellow"/>
        </w:rPr>
        <w:t>unregulated</w:t>
      </w:r>
      <w:r w:rsidRPr="000C18BF">
        <w:rPr>
          <w:sz w:val="12"/>
          <w:highlight w:val="yellow"/>
        </w:rPr>
        <w:t xml:space="preserve"> </w:t>
      </w:r>
      <w:r w:rsidRPr="000C18BF">
        <w:rPr>
          <w:rStyle w:val="StyleUnderline"/>
          <w:highlight w:val="yellow"/>
        </w:rPr>
        <w:t>hypersonic vehicles can reach</w:t>
      </w:r>
      <w:r w:rsidRPr="004A55E6">
        <w:rPr>
          <w:rStyle w:val="StyleUnderline"/>
        </w:rPr>
        <w:t xml:space="preserve"> similar or </w:t>
      </w:r>
      <w:r w:rsidRPr="000C18BF">
        <w:rPr>
          <w:rStyle w:val="StyleUnderline"/>
          <w:highlight w:val="yellow"/>
        </w:rPr>
        <w:t>higher speeds</w:t>
      </w:r>
      <w:r w:rsidRPr="004A55E6">
        <w:rPr>
          <w:sz w:val="12"/>
        </w:rPr>
        <w:t xml:space="preserve"> – current tests are reported at around Mach 5 and over (as compared to the Pershing II’s Mach 8), but NASA has already gone well beyond to 9.6 Mach with its X-43A hypersonic vehicle. </w:t>
      </w:r>
      <w:r w:rsidRPr="000C18BF">
        <w:rPr>
          <w:rStyle w:val="StyleUnderline"/>
          <w:highlight w:val="yellow"/>
        </w:rPr>
        <w:t>The US, Russia, Japan and China are</w:t>
      </w:r>
      <w:r w:rsidRPr="004A55E6">
        <w:rPr>
          <w:rStyle w:val="StyleUnderline"/>
        </w:rPr>
        <w:t xml:space="preserve"> feverishly </w:t>
      </w:r>
      <w:r w:rsidRPr="000C18BF">
        <w:rPr>
          <w:rStyle w:val="StyleUnderline"/>
          <w:highlight w:val="yellow"/>
        </w:rPr>
        <w:t>developing</w:t>
      </w:r>
      <w:r w:rsidRPr="004A55E6">
        <w:rPr>
          <w:rStyle w:val="StyleUnderline"/>
        </w:rPr>
        <w:t xml:space="preserve"> hypersonic weapons</w:t>
      </w:r>
      <w:r w:rsidRPr="004A55E6">
        <w:rPr>
          <w:sz w:val="12"/>
        </w:rPr>
        <w:t xml:space="preserve">. India already possesses the BrahMos supersonic cruise missile, which is capable of reaching Mach 3, and has test facilities for hypersonic vehicles that could attain much higher </w:t>
      </w:r>
      <w:r w:rsidRPr="00F916EE">
        <w:rPr>
          <w:sz w:val="12"/>
        </w:rPr>
        <w:t xml:space="preserve">speeds. In short, </w:t>
      </w:r>
      <w:r w:rsidRPr="00F916EE">
        <w:rPr>
          <w:rStyle w:val="StyleUnderline"/>
        </w:rPr>
        <w:t>the INF Treaty is</w:t>
      </w:r>
      <w:r w:rsidRPr="00F916EE">
        <w:rPr>
          <w:sz w:val="12"/>
        </w:rPr>
        <w:t xml:space="preserve"> already becoming </w:t>
      </w:r>
      <w:r w:rsidRPr="00F916EE">
        <w:rPr>
          <w:rStyle w:val="Emphasis"/>
        </w:rPr>
        <w:t>obsolete</w:t>
      </w:r>
      <w:r w:rsidRPr="00F916EE">
        <w:rPr>
          <w:sz w:val="12"/>
        </w:rPr>
        <w:t xml:space="preserve"> and the risk of accidental war is rising even as tensions between the US and Russia and between the US and China are growing, while India-China and India-Pakistan frictions along disputed borders</w:t>
      </w:r>
      <w:r w:rsidRPr="004A55E6">
        <w:rPr>
          <w:sz w:val="12"/>
        </w:rPr>
        <w:t xml:space="preserve"> have been even more troubling. </w:t>
      </w:r>
      <w:r w:rsidRPr="004A55E6">
        <w:rPr>
          <w:rStyle w:val="StyleUnderline"/>
        </w:rPr>
        <w:t>In tandem with hypersonic vehicles, other developments are generating similar tensions. The US has on the anvil new weapons systems such as the strategic long-range cannon</w:t>
      </w:r>
      <w:r w:rsidRPr="004A55E6">
        <w:rPr>
          <w:sz w:val="12"/>
        </w:rPr>
        <w:t xml:space="preserve"> (with a range of over 1,600 km</w:t>
      </w:r>
      <w:r w:rsidRPr="004A55E6">
        <w:rPr>
          <w:rStyle w:val="StyleUnderline"/>
        </w:rPr>
        <w:t>), the B-21</w:t>
      </w:r>
      <w:r w:rsidRPr="004A55E6">
        <w:rPr>
          <w:sz w:val="12"/>
        </w:rPr>
        <w:t xml:space="preserve"> long-range strategic bomber, a new generation of ground-based ballistic missiles, and the </w:t>
      </w:r>
      <w:r w:rsidRPr="004A55E6">
        <w:rPr>
          <w:rStyle w:val="StyleUnderline"/>
        </w:rPr>
        <w:t>Long-Range Standoff Cruise Missile (LRSO).</w:t>
      </w:r>
      <w:r>
        <w:rPr>
          <w:rStyle w:val="StyleUnderline"/>
        </w:rPr>
        <w:t xml:space="preserve"> </w:t>
      </w:r>
      <w:r w:rsidRPr="004A55E6">
        <w:rPr>
          <w:rStyle w:val="StyleUnderline"/>
        </w:rPr>
        <w:t>Russia is developing its own range of nuclear or dual-capable weapons</w:t>
      </w:r>
      <w:r w:rsidRPr="004A55E6">
        <w:rPr>
          <w:sz w:val="12"/>
        </w:rPr>
        <w:t xml:space="preserve">: the ‘Satan-6’ autonomous underwater vehicle, the upgraded Tupolev Tu-22M3M supersonic intermediate-range bomber, and the Sarmat intercontinental ballistic missile (ICBM). China, similarly, is accelerating nuclear weapons development with the DF-21 intermediate-range ballistic missile, the long-range DF-41 ICBM, the ‘Type-096’ nuclear submarine, and the Hong-20 long-range strategic bomber. </w:t>
      </w:r>
    </w:p>
    <w:p w14:paraId="64BBDD34" w14:textId="77777777" w:rsidR="00213FA2" w:rsidRDefault="00213FA2" w:rsidP="00213FA2"/>
    <w:p w14:paraId="76A38E3E" w14:textId="77777777" w:rsidR="00213FA2" w:rsidRPr="006B085A" w:rsidRDefault="00213FA2" w:rsidP="00213FA2"/>
    <w:p w14:paraId="7B94CC0B" w14:textId="3CBE3904" w:rsidR="00213FA2" w:rsidRPr="00371BFD" w:rsidRDefault="000E6A4F" w:rsidP="00213FA2">
      <w:pPr>
        <w:pStyle w:val="Heading3"/>
      </w:pPr>
      <w:r>
        <w:t>2AC / 1AR Terminal D Insert --- No US-Russia Miscalc</w:t>
      </w:r>
    </w:p>
    <w:p w14:paraId="1664B504" w14:textId="77777777" w:rsidR="00213FA2" w:rsidRDefault="00213FA2" w:rsidP="00213FA2"/>
    <w:p w14:paraId="1BB524CD" w14:textId="1ABF6BF9" w:rsidR="00213FA2" w:rsidRDefault="000E6A4F" w:rsidP="000E6A4F">
      <w:pPr>
        <w:pStyle w:val="Heading4"/>
      </w:pPr>
      <w:r>
        <w:t>No miscalc</w:t>
      </w:r>
    </w:p>
    <w:p w14:paraId="4B8084B7" w14:textId="77777777" w:rsidR="000E6A4F" w:rsidRPr="000E6A4F" w:rsidRDefault="000E6A4F" w:rsidP="000E6A4F">
      <w:r w:rsidRPr="000E6A4F">
        <w:rPr>
          <w:rStyle w:val="Style13ptBold"/>
        </w:rPr>
        <w:t>Tertrais 17</w:t>
      </w:r>
      <w:r>
        <w:t xml:space="preserve"> --- </w:t>
      </w:r>
      <w:r w:rsidRPr="000E6A4F">
        <w:t xml:space="preserve">Bruno Tertrais is Deputy Director at the Paris-based Fondation pour la Recherche Stratégique (Foundation for Strategic Research) and a member of the editorial board of The Washington Quarterly, ““On The Brink”—Really? Revisiting Nuclear Close Calls Since 1945”, THE WASHINGTON QUARTERLY ▪ SUMMER 2017, </w:t>
      </w:r>
      <w:hyperlink r:id="rId357" w:history="1">
        <w:r w:rsidRPr="000E6A4F">
          <w:rPr>
            <w:rStyle w:val="Hyperlink"/>
          </w:rPr>
          <w:t>https://www.frstrategie.org/web/documents/publications/autres/2017/2017-tertrais-twq-on-the-brink.pdf</w:t>
        </w:r>
      </w:hyperlink>
      <w:r>
        <w:t xml:space="preserve"> (BJN)</w:t>
      </w:r>
    </w:p>
    <w:p w14:paraId="21265C17" w14:textId="77777777" w:rsidR="000E6A4F" w:rsidRDefault="000E6A4F" w:rsidP="000E6A4F">
      <w:pPr>
        <w:rPr>
          <w:sz w:val="16"/>
        </w:rPr>
      </w:pPr>
      <w:r w:rsidRPr="00023453">
        <w:rPr>
          <w:sz w:val="16"/>
        </w:rPr>
        <w:t xml:space="preserve">At least a dozen real incidents took place in the United States in the 1960s, 1970s, and 1980s. (Even though there is little or no evidence that as many happened in other countries, one should assume that some also occurred in the Soviet Union or elsewhere.)10 In these cases, alert levels were elevated due to a false alarm, generally caused by the malfunction of a technical system. For instance, in 1960 a U.S. early warning radar in Greenland confused the moonrise with a missile launch.11 In 1961, a </w:t>
      </w:r>
      <w:r w:rsidRPr="002E6A76">
        <w:rPr>
          <w:sz w:val="16"/>
        </w:rPr>
        <w:t>dysfunctional transmitter made the Strategic Air Command (SAC) believe that its lines of communication had been cut off.12 In 1962, a cascade of minor incidents and misinterpretation led to bombers being put on alert.13 The same year</w:t>
      </w:r>
      <w:r w:rsidRPr="000E6A4F">
        <w:rPr>
          <w:sz w:val="16"/>
        </w:rPr>
        <w:t xml:space="preserve">, </w:t>
      </w:r>
      <w:r w:rsidRPr="000E6A4F">
        <w:rPr>
          <w:rStyle w:val="StyleUnderline"/>
        </w:rPr>
        <w:t>a rare conjunction of events led a U.S. radar station to believe that a Soviet missile attack was underway</w:t>
      </w:r>
      <w:r w:rsidRPr="000E6A4F">
        <w:rPr>
          <w:sz w:val="16"/>
        </w:rPr>
        <w:t xml:space="preserve">.14 Something similar occurred </w:t>
      </w:r>
      <w:r w:rsidRPr="000E6A4F">
        <w:rPr>
          <w:rStyle w:val="StyleUnderline"/>
        </w:rPr>
        <w:t>in 1967, when a solar storm jammed three early warning radars</w:t>
      </w:r>
      <w:r w:rsidRPr="000E6A4F">
        <w:rPr>
          <w:sz w:val="16"/>
        </w:rPr>
        <w:t>.15 In 1980, two incidents caused by faulty computer chips led U.S. authorities to mistakenly believe that a Soviet attack could be underway.16 In the Soviet Union, a well-known 1983 incident of the same sort was recently publicized through a documentary entitled The Man Who Saved The World (2014), according to which “millions of lives were hanging by a thread,” and no less than “the end of our civilization” was at stake.17 A more sobering account of the incident casts serious doubts on whether this was actually the case. When the alarm sounded in the Soviet nuclear command center because of a U.S. missile launch, the officer in charge suspected that it was a mistake and requested visual confirmation. Such confirmation never came, and the command thus stood down.18 Some incidents involve direct human errors. This was the case for the infamous magnetic tape mistake of 1979, which went up the chain of command to the U.S. presidency. Woken up by a phone call announcing that 200 missiles were coming in the direction of U.S. territory, National Security Advisor Zbigniew Brzezinski requested a confirmation.19 He was informed a couple of minutes later that ten times that number of missiles had now been detected. The cause was the insertion of a tape used for training and exercises in SAC computers. Nobody knows what President Jimmy Carter would have done had Brzezinski told him that he only had a few minutes to decide, but can one seriously believe that he would have launched a massive counter</w:t>
      </w:r>
      <w:r w:rsidRPr="00023453">
        <w:rPr>
          <w:sz w:val="16"/>
        </w:rPr>
        <w:t xml:space="preserve">-strike in the absence of any confirmation that an attack was underway? In a few of these incidents, a real launch caused confusion. In 1980, for instance, the Soviet Union launched four submarine-launched ballistic missiles (SLBMs) as part of an exercise, and a U.S. early warning radar wrongly judged that one of them was going in the direction of the United States. This evaluation was quickly corrected.20 The Norwegian rocket launch of 1995 belongs in the same category and has become another poster child for nuclear dangers. However, the episode should rather be taken as a testimony to Russian cool-headedness. Norwegian and American scientists launched a new type of rocket, the Black Brant XII, in order to study weather data; they had sent word of the launch to Moscow, but the information had not reached the appropriate authorities. Since Black Brant XII was new, large, and with a high-altitude trajectory, its launch was interpreted as a possible missile strike. Some in the general staff raised the hypothesis of a highaltitude electro-magnetic pulse (EMP) detonation. Yeltsin considered an interception, but it soon became clear that Russia was not a target. “After the rocket emerged onto a ballistic curve, the direction of the flight became clear, and we could see that it would in no way touch on Russian territory, but land in the Spitsbergen region—we calmed down and took no serious measures … ”21 Generals Vladimir Dvorkin, a well-known Russian expert, and Eugene Habiger, former head of STRATCOM, denied that the incident had any character of gravity.22 The System Worked Based on the above examples, </w:t>
      </w:r>
      <w:r w:rsidRPr="00023453">
        <w:rPr>
          <w:rStyle w:val="StyleUnderline"/>
        </w:rPr>
        <w:t>one must wonder: is luck a necessary hypothesis to</w:t>
      </w:r>
      <w:r>
        <w:rPr>
          <w:rStyle w:val="StyleUnderline"/>
        </w:rPr>
        <w:t xml:space="preserve"> </w:t>
      </w:r>
      <w:r w:rsidRPr="00023453">
        <w:rPr>
          <w:rStyle w:val="StyleUnderline"/>
        </w:rPr>
        <w:t xml:space="preserve">explain why none of these events led to nuclear war? Is it not at least equally possible that </w:t>
      </w:r>
      <w:r w:rsidRPr="000C18BF">
        <w:rPr>
          <w:rStyle w:val="StyleUnderline"/>
          <w:highlight w:val="yellow"/>
        </w:rPr>
        <w:t>since</w:t>
      </w:r>
      <w:r w:rsidRPr="00023453">
        <w:rPr>
          <w:sz w:val="16"/>
        </w:rPr>
        <w:t xml:space="preserve"> 1945, </w:t>
      </w:r>
      <w:r w:rsidRPr="000C18BF">
        <w:rPr>
          <w:rStyle w:val="StyleUnderline"/>
          <w:highlight w:val="yellow"/>
        </w:rPr>
        <w:t>people in charge of nuclear weapons “have taken great</w:t>
      </w:r>
      <w:r w:rsidRPr="00023453">
        <w:rPr>
          <w:rStyle w:val="StyleUnderline"/>
        </w:rPr>
        <w:t xml:space="preserve">er </w:t>
      </w:r>
      <w:r w:rsidRPr="000C18BF">
        <w:rPr>
          <w:rStyle w:val="StyleUnderline"/>
          <w:highlight w:val="yellow"/>
        </w:rPr>
        <w:t>care</w:t>
      </w:r>
      <w:r>
        <w:rPr>
          <w:rStyle w:val="StyleUnderline"/>
        </w:rPr>
        <w:t xml:space="preserve"> </w:t>
      </w:r>
      <w:r w:rsidRPr="00023453">
        <w:rPr>
          <w:rStyle w:val="StyleUnderline"/>
        </w:rPr>
        <w:t>[of them]</w:t>
      </w:r>
      <w:r w:rsidRPr="00023453">
        <w:rPr>
          <w:sz w:val="16"/>
        </w:rPr>
        <w:t xml:space="preserve"> than is taken in any other situation involving human agents and complex mechanical systems”? 23 </w:t>
      </w:r>
      <w:r w:rsidRPr="00023453">
        <w:rPr>
          <w:rStyle w:val="StyleUnderline"/>
        </w:rPr>
        <w:t xml:space="preserve">Nuclear-armed countries have </w:t>
      </w:r>
      <w:r w:rsidRPr="000C18BF">
        <w:rPr>
          <w:rStyle w:val="StyleUnderline"/>
          <w:highlight w:val="yellow"/>
        </w:rPr>
        <w:t>set up mech</w:t>
      </w:r>
      <w:r w:rsidRPr="00023453">
        <w:rPr>
          <w:rStyle w:val="StyleUnderline"/>
        </w:rPr>
        <w:t>anism</w:t>
      </w:r>
      <w:r w:rsidRPr="000C18BF">
        <w:rPr>
          <w:rStyle w:val="StyleUnderline"/>
          <w:highlight w:val="yellow"/>
        </w:rPr>
        <w:t>s</w:t>
      </w:r>
      <w:r w:rsidRPr="00023453">
        <w:rPr>
          <w:rStyle w:val="StyleUnderline"/>
        </w:rPr>
        <w:t xml:space="preserve"> designed </w:t>
      </w:r>
      <w:r w:rsidRPr="000C18BF">
        <w:rPr>
          <w:rStyle w:val="StyleUnderline"/>
          <w:highlight w:val="yellow"/>
        </w:rPr>
        <w:t>to ensure</w:t>
      </w:r>
      <w:r w:rsidRPr="00023453">
        <w:rPr>
          <w:rStyle w:val="StyleUnderline"/>
        </w:rPr>
        <w:t xml:space="preserve"> that</w:t>
      </w:r>
      <w:r>
        <w:rPr>
          <w:rStyle w:val="StyleUnderline"/>
        </w:rPr>
        <w:t xml:space="preserve"> </w:t>
      </w:r>
      <w:r w:rsidRPr="00023453">
        <w:rPr>
          <w:rStyle w:val="StyleUnderline"/>
        </w:rPr>
        <w:t xml:space="preserve">nuclear </w:t>
      </w:r>
      <w:r w:rsidRPr="000C18BF">
        <w:rPr>
          <w:rStyle w:val="StyleUnderline"/>
          <w:highlight w:val="yellow"/>
        </w:rPr>
        <w:t xml:space="preserve">weapons </w:t>
      </w:r>
      <w:r w:rsidRPr="000C18BF">
        <w:rPr>
          <w:rStyle w:val="Emphasis"/>
          <w:highlight w:val="yellow"/>
        </w:rPr>
        <w:t>will not be used by mistake</w:t>
      </w:r>
      <w:r w:rsidRPr="000C18BF">
        <w:rPr>
          <w:sz w:val="16"/>
          <w:highlight w:val="yellow"/>
        </w:rPr>
        <w:t xml:space="preserve">. </w:t>
      </w:r>
      <w:r w:rsidRPr="000C18BF">
        <w:rPr>
          <w:rStyle w:val="StyleUnderline"/>
          <w:highlight w:val="yellow"/>
        </w:rPr>
        <w:t>This includes fail-safe procedures</w:t>
      </w:r>
      <w:r>
        <w:rPr>
          <w:rStyle w:val="StyleUnderline"/>
        </w:rPr>
        <w:t xml:space="preserve"> </w:t>
      </w:r>
      <w:r w:rsidRPr="00023453">
        <w:rPr>
          <w:sz w:val="16"/>
        </w:rPr>
        <w:t xml:space="preserve">(where non-use remains the default condition up until the last possible moment) </w:t>
      </w:r>
      <w:r w:rsidRPr="00023453">
        <w:rPr>
          <w:rStyle w:val="StyleUnderline"/>
        </w:rPr>
        <w:t xml:space="preserve">as well as dual </w:t>
      </w:r>
      <w:r w:rsidRPr="007A4183">
        <w:rPr>
          <w:rStyle w:val="StyleUnderline"/>
        </w:rPr>
        <w:t>phenomenology</w:t>
      </w:r>
      <w:r w:rsidRPr="007A4183">
        <w:rPr>
          <w:sz w:val="16"/>
        </w:rPr>
        <w:t xml:space="preserve"> (</w:t>
      </w:r>
      <w:r w:rsidRPr="000C18BF">
        <w:rPr>
          <w:rStyle w:val="Emphasis"/>
          <w:highlight w:val="yellow"/>
        </w:rPr>
        <w:t>the need to confirm</w:t>
      </w:r>
      <w:r w:rsidRPr="007A4183">
        <w:rPr>
          <w:rStyle w:val="Emphasis"/>
        </w:rPr>
        <w:t xml:space="preserve"> the attack by two independent means relying on different physical principles</w:t>
      </w:r>
      <w:r w:rsidRPr="007A4183">
        <w:rPr>
          <w:sz w:val="16"/>
        </w:rPr>
        <w:t>). When The Man Who Saved</w:t>
      </w:r>
      <w:r w:rsidRPr="00023453">
        <w:rPr>
          <w:sz w:val="16"/>
        </w:rPr>
        <w:t xml:space="preserve"> The World was shown in New York City, the Russian mission to the United Nations issued a communiqué that stated</w:t>
      </w:r>
      <w:r w:rsidRPr="007A4183">
        <w:rPr>
          <w:sz w:val="16"/>
        </w:rPr>
        <w:t>: “</w:t>
      </w:r>
      <w:r w:rsidRPr="007A4183">
        <w:rPr>
          <w:rStyle w:val="StyleUnderline"/>
        </w:rPr>
        <w:t xml:space="preserve">Under </w:t>
      </w:r>
      <w:r w:rsidRPr="007A4183">
        <w:rPr>
          <w:rStyle w:val="Emphasis"/>
        </w:rPr>
        <w:t>no circumstances</w:t>
      </w:r>
      <w:r w:rsidRPr="007A4183">
        <w:rPr>
          <w:sz w:val="16"/>
        </w:rPr>
        <w:t xml:space="preserve"> </w:t>
      </w:r>
      <w:r w:rsidRPr="007A4183">
        <w:rPr>
          <w:rStyle w:val="StyleUnderline"/>
        </w:rPr>
        <w:t>a decision to use nuclear weapons could be made</w:t>
      </w:r>
      <w:r w:rsidRPr="007A4183">
        <w:rPr>
          <w:sz w:val="16"/>
        </w:rPr>
        <w:t xml:space="preserve"> </w:t>
      </w:r>
      <w:r w:rsidRPr="007A4183">
        <w:rPr>
          <w:rStyle w:val="Emphasis"/>
        </w:rPr>
        <w:t>or even considered</w:t>
      </w:r>
      <w:r w:rsidRPr="007A4183">
        <w:rPr>
          <w:sz w:val="16"/>
        </w:rPr>
        <w:t xml:space="preserve"> in the Soviet Union (Russia) or in the</w:t>
      </w:r>
      <w:r w:rsidRPr="00023453">
        <w:rPr>
          <w:sz w:val="16"/>
        </w:rPr>
        <w:t xml:space="preserve"> United States </w:t>
      </w:r>
      <w:r w:rsidRPr="000C18BF">
        <w:rPr>
          <w:rStyle w:val="StyleUnderline"/>
          <w:highlight w:val="yellow"/>
        </w:rPr>
        <w:t xml:space="preserve">on the basis of data from a </w:t>
      </w:r>
      <w:r w:rsidRPr="007A4183">
        <w:rPr>
          <w:rStyle w:val="StyleUnderline"/>
        </w:rPr>
        <w:t>single source or a system.</w:t>
      </w:r>
      <w:r w:rsidRPr="007A4183">
        <w:rPr>
          <w:sz w:val="16"/>
        </w:rPr>
        <w:t xml:space="preserve"> For this to happen, </w:t>
      </w:r>
      <w:r w:rsidRPr="007A4183">
        <w:rPr>
          <w:rStyle w:val="StyleUnderline"/>
        </w:rPr>
        <w:t xml:space="preserve">a confirmation is necessary from </w:t>
      </w:r>
      <w:r w:rsidRPr="000C18BF">
        <w:rPr>
          <w:rStyle w:val="Emphasis"/>
          <w:highlight w:val="yellow"/>
        </w:rPr>
        <w:t>several</w:t>
      </w:r>
      <w:r w:rsidRPr="00023453">
        <w:rPr>
          <w:rStyle w:val="StyleUnderline"/>
        </w:rPr>
        <w:t xml:space="preserve"> systems:</w:t>
      </w:r>
      <w:r>
        <w:rPr>
          <w:rStyle w:val="StyleUnderline"/>
        </w:rPr>
        <w:t xml:space="preserve"> </w:t>
      </w:r>
      <w:r w:rsidRPr="000C18BF">
        <w:rPr>
          <w:rStyle w:val="StyleUnderline"/>
          <w:highlight w:val="yellow"/>
        </w:rPr>
        <w:t>ground-based radars, early-warning sat</w:t>
      </w:r>
      <w:r w:rsidRPr="00023453">
        <w:rPr>
          <w:rStyle w:val="StyleUnderline"/>
        </w:rPr>
        <w:t>ellite</w:t>
      </w:r>
      <w:r w:rsidRPr="000C18BF">
        <w:rPr>
          <w:rStyle w:val="StyleUnderline"/>
          <w:highlight w:val="yellow"/>
        </w:rPr>
        <w:t>s, intel</w:t>
      </w:r>
      <w:r w:rsidRPr="00023453">
        <w:rPr>
          <w:rStyle w:val="StyleUnderline"/>
        </w:rPr>
        <w:t xml:space="preserve">ligence </w:t>
      </w:r>
      <w:r w:rsidRPr="000C18BF">
        <w:rPr>
          <w:rStyle w:val="StyleUnderline"/>
          <w:highlight w:val="yellow"/>
        </w:rPr>
        <w:t xml:space="preserve">reports, </w:t>
      </w:r>
      <w:r w:rsidRPr="007A4183">
        <w:rPr>
          <w:rStyle w:val="StyleUnderline"/>
        </w:rPr>
        <w:t>etc</w:t>
      </w:r>
      <w:r w:rsidRPr="007A4183">
        <w:rPr>
          <w:sz w:val="16"/>
        </w:rPr>
        <w:t>.”</w:t>
      </w:r>
      <w:r w:rsidRPr="00023453">
        <w:rPr>
          <w:sz w:val="16"/>
        </w:rPr>
        <w:t xml:space="preserve"> 24 </w:t>
      </w:r>
      <w:r w:rsidRPr="000C18BF">
        <w:rPr>
          <w:rStyle w:val="StyleUnderline"/>
          <w:highlight w:val="yellow"/>
        </w:rPr>
        <w:t>In all</w:t>
      </w:r>
      <w:r>
        <w:rPr>
          <w:rStyle w:val="StyleUnderline"/>
        </w:rPr>
        <w:t xml:space="preserve"> </w:t>
      </w:r>
      <w:r w:rsidRPr="00023453">
        <w:rPr>
          <w:rStyle w:val="StyleUnderline"/>
        </w:rPr>
        <w:t xml:space="preserve">the </w:t>
      </w:r>
      <w:r w:rsidRPr="000C18BF">
        <w:rPr>
          <w:rStyle w:val="StyleUnderline"/>
          <w:highlight w:val="yellow"/>
        </w:rPr>
        <w:t>incidents</w:t>
      </w:r>
      <w:r w:rsidRPr="00023453">
        <w:rPr>
          <w:rStyle w:val="StyleUnderline"/>
        </w:rPr>
        <w:t xml:space="preserve"> mentioned above</w:t>
      </w:r>
      <w:r w:rsidRPr="00023453">
        <w:rPr>
          <w:sz w:val="16"/>
        </w:rPr>
        <w:t xml:space="preserve">, </w:t>
      </w:r>
      <w:r w:rsidRPr="000C18BF">
        <w:rPr>
          <w:rStyle w:val="Emphasis"/>
          <w:highlight w:val="yellow"/>
        </w:rPr>
        <w:t>safety mech</w:t>
      </w:r>
      <w:r w:rsidRPr="00023453">
        <w:rPr>
          <w:rStyle w:val="Emphasis"/>
        </w:rPr>
        <w:t>anism</w:t>
      </w:r>
      <w:r w:rsidRPr="000C18BF">
        <w:rPr>
          <w:rStyle w:val="Emphasis"/>
          <w:highlight w:val="yellow"/>
        </w:rPr>
        <w:t>s</w:t>
      </w:r>
      <w:r w:rsidRPr="00023453">
        <w:rPr>
          <w:rStyle w:val="Emphasis"/>
        </w:rPr>
        <w:t xml:space="preserve"> </w:t>
      </w:r>
      <w:r w:rsidRPr="000C18BF">
        <w:rPr>
          <w:rStyle w:val="Emphasis"/>
          <w:highlight w:val="yellow"/>
        </w:rPr>
        <w:t>worked</w:t>
      </w:r>
      <w:r w:rsidRPr="00023453">
        <w:rPr>
          <w:sz w:val="16"/>
        </w:rPr>
        <w:t xml:space="preserve">, </w:t>
      </w:r>
      <w:r w:rsidRPr="00023453">
        <w:rPr>
          <w:rStyle w:val="StyleUnderline"/>
        </w:rPr>
        <w:t>even in the early</w:t>
      </w:r>
      <w:r>
        <w:rPr>
          <w:rStyle w:val="StyleUnderline"/>
        </w:rPr>
        <w:t xml:space="preserve"> </w:t>
      </w:r>
      <w:r w:rsidRPr="00023453">
        <w:rPr>
          <w:rStyle w:val="StyleUnderline"/>
        </w:rPr>
        <w:t xml:space="preserve">1960s when they were </w:t>
      </w:r>
      <w:r w:rsidRPr="00023453">
        <w:rPr>
          <w:rStyle w:val="Emphasis"/>
        </w:rPr>
        <w:t>still rudimentary</w:t>
      </w:r>
      <w:r w:rsidRPr="00023453">
        <w:rPr>
          <w:sz w:val="16"/>
        </w:rPr>
        <w:t xml:space="preserve">. Furthermore, </w:t>
      </w:r>
      <w:r w:rsidRPr="00023453">
        <w:rPr>
          <w:rStyle w:val="StyleUnderline"/>
        </w:rPr>
        <w:t>is it credible to imagine that</w:t>
      </w:r>
      <w:r>
        <w:rPr>
          <w:rStyle w:val="StyleUnderline"/>
        </w:rPr>
        <w:t xml:space="preserve"> </w:t>
      </w:r>
      <w:r w:rsidRPr="00023453">
        <w:rPr>
          <w:rStyle w:val="StyleUnderline"/>
        </w:rPr>
        <w:t>the head of a State or government would</w:t>
      </w:r>
      <w:r>
        <w:rPr>
          <w:rStyle w:val="StyleUnderline"/>
        </w:rPr>
        <w:t xml:space="preserve"> </w:t>
      </w:r>
      <w:r w:rsidRPr="00023453">
        <w:rPr>
          <w:rStyle w:val="StyleUnderline"/>
        </w:rPr>
        <w:t>order a nuclear strike without being certain</w:t>
      </w:r>
      <w:r>
        <w:rPr>
          <w:rStyle w:val="StyleUnderline"/>
        </w:rPr>
        <w:t xml:space="preserve"> </w:t>
      </w:r>
      <w:r w:rsidRPr="00023453">
        <w:rPr>
          <w:rStyle w:val="StyleUnderline"/>
        </w:rPr>
        <w:t>that a major military attack was underway</w:t>
      </w:r>
      <w:r w:rsidRPr="00023453">
        <w:rPr>
          <w:sz w:val="16"/>
        </w:rPr>
        <w:t xml:space="preserve">? U.S. </w:t>
      </w:r>
      <w:r w:rsidRPr="00023453">
        <w:rPr>
          <w:rStyle w:val="StyleUnderline"/>
        </w:rPr>
        <w:t>nuclear expert</w:t>
      </w:r>
      <w:r w:rsidRPr="00023453">
        <w:rPr>
          <w:sz w:val="16"/>
        </w:rPr>
        <w:t xml:space="preserve"> Jeffrey G. </w:t>
      </w:r>
      <w:r w:rsidRPr="00023453">
        <w:rPr>
          <w:rStyle w:val="StyleUnderline"/>
        </w:rPr>
        <w:t>Lewis</w:t>
      </w:r>
      <w:r w:rsidRPr="00023453">
        <w:rPr>
          <w:sz w:val="16"/>
        </w:rPr>
        <w:t xml:space="preserve"> rightly </w:t>
      </w:r>
      <w:r w:rsidRPr="00023453">
        <w:rPr>
          <w:rStyle w:val="StyleUnderline"/>
        </w:rPr>
        <w:t xml:space="preserve">argues that he </w:t>
      </w:r>
      <w:r w:rsidRPr="000C18BF">
        <w:rPr>
          <w:rStyle w:val="Emphasis"/>
          <w:highlight w:val="yellow"/>
        </w:rPr>
        <w:t>cannot imagine</w:t>
      </w:r>
      <w:r w:rsidRPr="00023453">
        <w:rPr>
          <w:sz w:val="16"/>
        </w:rPr>
        <w:t xml:space="preserve"> that </w:t>
      </w:r>
      <w:r w:rsidRPr="00023453">
        <w:rPr>
          <w:rStyle w:val="StyleUnderline"/>
        </w:rPr>
        <w:t>a</w:t>
      </w:r>
      <w:r w:rsidRPr="00023453">
        <w:rPr>
          <w:sz w:val="16"/>
        </w:rPr>
        <w:t xml:space="preserve">n American </w:t>
      </w:r>
      <w:r w:rsidRPr="00023453">
        <w:rPr>
          <w:rStyle w:val="StyleUnderline"/>
        </w:rPr>
        <w:t xml:space="preserve">president would embark in </w:t>
      </w:r>
      <w:r w:rsidRPr="000C18BF">
        <w:rPr>
          <w:rStyle w:val="StyleUnderline"/>
          <w:highlight w:val="yellow"/>
        </w:rPr>
        <w:t xml:space="preserve">nuclear reprisals if there was </w:t>
      </w:r>
      <w:r w:rsidRPr="000C18BF">
        <w:rPr>
          <w:rStyle w:val="Emphasis"/>
          <w:highlight w:val="yellow"/>
        </w:rPr>
        <w:t>the slightest doubt</w:t>
      </w:r>
      <w:r w:rsidRPr="00023453">
        <w:rPr>
          <w:rStyle w:val="Emphasis"/>
        </w:rPr>
        <w:t xml:space="preserve"> on the reality of</w:t>
      </w:r>
      <w:r>
        <w:rPr>
          <w:rStyle w:val="Emphasis"/>
        </w:rPr>
        <w:t xml:space="preserve"> </w:t>
      </w:r>
      <w:r w:rsidRPr="00023453">
        <w:rPr>
          <w:rStyle w:val="Emphasis"/>
        </w:rPr>
        <w:t>the attack</w:t>
      </w:r>
      <w:r w:rsidRPr="00023453">
        <w:rPr>
          <w:sz w:val="16"/>
        </w:rPr>
        <w:t>.25 Retired Russian General Vladimir Dvorkin thinks similarly, claiming that “</w:t>
      </w:r>
      <w:r w:rsidRPr="00023453">
        <w:rPr>
          <w:rStyle w:val="StyleUnderline"/>
        </w:rPr>
        <w:t>No</w:t>
      </w:r>
      <w:r>
        <w:rPr>
          <w:rStyle w:val="StyleUnderline"/>
        </w:rPr>
        <w:t xml:space="preserve"> </w:t>
      </w:r>
      <w:r w:rsidRPr="00023453">
        <w:rPr>
          <w:rStyle w:val="StyleUnderline"/>
        </w:rPr>
        <w:t>president, no matter what president it is, will</w:t>
      </w:r>
      <w:r>
        <w:rPr>
          <w:rStyle w:val="StyleUnderline"/>
        </w:rPr>
        <w:t xml:space="preserve"> </w:t>
      </w:r>
      <w:r w:rsidRPr="00023453">
        <w:rPr>
          <w:rStyle w:val="StyleUnderline"/>
        </w:rPr>
        <w:t>ever make a decision about launch-onwarning based on information about one rocket or missile or even … two or</w:t>
      </w:r>
      <w:r>
        <w:rPr>
          <w:rStyle w:val="StyleUnderline"/>
        </w:rPr>
        <w:t xml:space="preserve"> </w:t>
      </w:r>
      <w:r w:rsidRPr="00023453">
        <w:rPr>
          <w:rStyle w:val="StyleUnderline"/>
        </w:rPr>
        <w:t>three missiles</w:t>
      </w:r>
      <w:r w:rsidRPr="00023453">
        <w:rPr>
          <w:sz w:val="16"/>
        </w:rPr>
        <w:t xml:space="preserve">.” 26 From the point of view of logic and complex systems analysis, it remains possible that a combination of incidents can lead to the failure of all safety mechanisms designed to prevent accidental nuclear war. Such a thesis is embodied by the classic work of Scott D. Sagan, The Limits of Safety. It would thus only be “a matter of time” due to cumulative probabilities.27 In a recent documentary about nuclear risks, author Eric Schlosser reiterates the point: “it’s also due to luck, pure luck, and the problem with luck is that eventually it runs out … Every machine ever invented eventually goes wrong.” 28 But </w:t>
      </w:r>
      <w:r w:rsidRPr="00023453">
        <w:rPr>
          <w:rStyle w:val="StyleUnderline"/>
        </w:rPr>
        <w:t>the probability of failure increases</w:t>
      </w:r>
      <w:r w:rsidRPr="00023453">
        <w:rPr>
          <w:sz w:val="16"/>
        </w:rPr>
        <w:t xml:space="preserve"> markedly with time </w:t>
      </w:r>
      <w:r w:rsidRPr="00023453">
        <w:rPr>
          <w:rStyle w:val="StyleUnderline"/>
        </w:rPr>
        <w:t>only if conditions do</w:t>
      </w:r>
      <w:r>
        <w:rPr>
          <w:rStyle w:val="StyleUnderline"/>
        </w:rPr>
        <w:t xml:space="preserve"> </w:t>
      </w:r>
      <w:r w:rsidRPr="00023453">
        <w:rPr>
          <w:rStyle w:val="StyleUnderline"/>
        </w:rPr>
        <w:t>not change</w:t>
      </w:r>
      <w:r w:rsidRPr="00023453">
        <w:rPr>
          <w:sz w:val="16"/>
        </w:rPr>
        <w:t>—</w:t>
      </w:r>
      <w:r w:rsidRPr="00023453">
        <w:rPr>
          <w:rStyle w:val="Emphasis"/>
        </w:rPr>
        <w:t>and conditions do change</w:t>
      </w:r>
      <w:r w:rsidRPr="00023453">
        <w:rPr>
          <w:sz w:val="16"/>
        </w:rPr>
        <w:t xml:space="preserve">. </w:t>
      </w:r>
      <w:r w:rsidRPr="000C18BF">
        <w:rPr>
          <w:rStyle w:val="StyleUnderline"/>
          <w:highlight w:val="yellow"/>
        </w:rPr>
        <w:t xml:space="preserve">Safety mechanisms have been </w:t>
      </w:r>
      <w:r w:rsidRPr="000C18BF">
        <w:rPr>
          <w:rStyle w:val="Emphasis"/>
          <w:highlight w:val="yellow"/>
        </w:rPr>
        <w:t>perfected</w:t>
      </w:r>
      <w:r w:rsidRPr="00023453">
        <w:rPr>
          <w:sz w:val="16"/>
        </w:rPr>
        <w:t xml:space="preserve"> (without necessarily becoming more complex) </w:t>
      </w:r>
      <w:r w:rsidRPr="00023453">
        <w:rPr>
          <w:rStyle w:val="StyleUnderline"/>
        </w:rPr>
        <w:t>and lessons of past incidents are</w:t>
      </w:r>
      <w:r>
        <w:rPr>
          <w:rStyle w:val="StyleUnderline"/>
        </w:rPr>
        <w:t xml:space="preserve"> </w:t>
      </w:r>
      <w:r w:rsidRPr="00023453">
        <w:rPr>
          <w:rStyle w:val="Emphasis"/>
        </w:rPr>
        <w:t>being learned</w:t>
      </w:r>
      <w:r w:rsidRPr="00023453">
        <w:rPr>
          <w:sz w:val="16"/>
        </w:rPr>
        <w:t xml:space="preserve">. Sagan claimed in 1993 that the Yom Kippur war (see below), as well as the 1979 and 1980 incidents (see above), are proof that organizations fail to learn from experience. But if that was the case, why would the number of known incidents have significantly declined since 1983? </w:t>
      </w:r>
      <w:r w:rsidRPr="00023453">
        <w:rPr>
          <w:rStyle w:val="StyleUnderline"/>
        </w:rPr>
        <w:t xml:space="preserve">We only know of one significant incident in nearly </w:t>
      </w:r>
      <w:r w:rsidRPr="00023453">
        <w:rPr>
          <w:rStyle w:val="Emphasis"/>
        </w:rPr>
        <w:t>35 years</w:t>
      </w:r>
      <w:r w:rsidRPr="00023453">
        <w:rPr>
          <w:sz w:val="16"/>
        </w:rPr>
        <w:t>: the Black Brant XII episode. Charles Perrow, the father of “normal accidents” theory (those resulting from the complexity and interconnection of systems), wrote: “</w:t>
      </w:r>
      <w:r w:rsidRPr="000C18BF">
        <w:rPr>
          <w:rStyle w:val="StyleUnderline"/>
          <w:highlight w:val="yellow"/>
        </w:rPr>
        <w:t>with regard to firing [nuclear weapons] after a false warning we reach a surprising conclusion</w:t>
      </w:r>
      <w:r w:rsidRPr="00023453">
        <w:rPr>
          <w:sz w:val="16"/>
        </w:rPr>
        <w:t xml:space="preserve">, one I was not prepared for: </w:t>
      </w:r>
      <w:r w:rsidRPr="00023453">
        <w:rPr>
          <w:rStyle w:val="StyleUnderline"/>
        </w:rPr>
        <w:t>because of the safety systems involved</w:t>
      </w:r>
      <w:r w:rsidRPr="00023453">
        <w:rPr>
          <w:sz w:val="16"/>
        </w:rPr>
        <w:t xml:space="preserve"> in a launchon-warning scenario, </w:t>
      </w:r>
      <w:r w:rsidRPr="000C18BF">
        <w:rPr>
          <w:rStyle w:val="Emphasis"/>
          <w:highlight w:val="yellow"/>
        </w:rPr>
        <w:t>it is virtually impossible</w:t>
      </w:r>
      <w:r w:rsidRPr="00023453">
        <w:rPr>
          <w:rStyle w:val="Emphasis"/>
        </w:rPr>
        <w:t xml:space="preserve"> for </w:t>
      </w:r>
      <w:r w:rsidRPr="00023453">
        <w:rPr>
          <w:sz w:val="16"/>
        </w:rPr>
        <w:t xml:space="preserve">wellintended actions to bring about </w:t>
      </w:r>
      <w:r w:rsidRPr="00023453">
        <w:rPr>
          <w:rStyle w:val="Emphasis"/>
        </w:rPr>
        <w:t>an accidental</w:t>
      </w:r>
      <w:r>
        <w:rPr>
          <w:rStyle w:val="Emphasis"/>
        </w:rPr>
        <w:t xml:space="preserve"> </w:t>
      </w:r>
      <w:r w:rsidRPr="00023453">
        <w:rPr>
          <w:rStyle w:val="Emphasis"/>
        </w:rPr>
        <w:t>attack</w:t>
      </w:r>
      <w:r w:rsidRPr="00023453">
        <w:rPr>
          <w:sz w:val="16"/>
        </w:rPr>
        <w:t>.” 29</w:t>
      </w:r>
    </w:p>
    <w:p w14:paraId="3C9DDE70" w14:textId="77777777" w:rsidR="000E6A4F" w:rsidRPr="00FF1AC4" w:rsidRDefault="000E6A4F" w:rsidP="00213FA2">
      <w:pPr>
        <w:rPr>
          <w:sz w:val="16"/>
        </w:rPr>
      </w:pPr>
    </w:p>
    <w:p w14:paraId="26CFEA62" w14:textId="77777777" w:rsidR="000E6A4F" w:rsidRDefault="000E6A4F" w:rsidP="000E6A4F">
      <w:pPr>
        <w:pStyle w:val="Heading4"/>
      </w:pPr>
      <w:r>
        <w:t>Miscalc doesn’t cause conflict</w:t>
      </w:r>
    </w:p>
    <w:p w14:paraId="115F82AD" w14:textId="5A035D37" w:rsidR="000E6A4F" w:rsidRPr="00CA267C" w:rsidRDefault="000E6A4F" w:rsidP="000E6A4F">
      <w:pPr>
        <w:rPr>
          <w:sz w:val="16"/>
        </w:rPr>
      </w:pPr>
      <w:r w:rsidRPr="000E6A4F">
        <w:rPr>
          <w:rStyle w:val="Style13ptBold"/>
        </w:rPr>
        <w:t>Stashwick</w:t>
      </w:r>
      <w:r>
        <w:rPr>
          <w:rStyle w:val="Style13ptBold"/>
        </w:rPr>
        <w:t xml:space="preserve"> </w:t>
      </w:r>
      <w:r w:rsidRPr="000E6A4F">
        <w:rPr>
          <w:rStyle w:val="Style13ptBold"/>
        </w:rPr>
        <w:t>15</w:t>
      </w:r>
      <w:r>
        <w:t xml:space="preserve"> --- </w:t>
      </w:r>
      <w:r w:rsidRPr="000E6A4F">
        <w:t xml:space="preserve">Steven Stashwick, Lieutenant Commander in the U.S. Navy Reserve, completed graduate studies in international relations at the University of Chicago, “South China Sea: Conflict Escalation and ‘Miscalculation’ Myths”, Sept 25th 2015, </w:t>
      </w:r>
      <w:hyperlink r:id="rId358" w:history="1">
        <w:r w:rsidRPr="000E6A4F">
          <w:rPr>
            <w:rStyle w:val="Hyperlink"/>
          </w:rPr>
          <w:t>http://thediplomat.com/2015/09/south-china-sea-conflict-escalation-and-miscalculation-myths/</w:t>
        </w:r>
      </w:hyperlink>
      <w:r>
        <w:rPr>
          <w:rStyle w:val="Hyperlink"/>
          <w:sz w:val="16"/>
        </w:rPr>
        <w:t xml:space="preserve"> (BJN)</w:t>
      </w:r>
    </w:p>
    <w:p w14:paraId="1824EEDB" w14:textId="77777777" w:rsidR="000E6A4F" w:rsidRPr="00CA267C" w:rsidRDefault="000E6A4F" w:rsidP="000E6A4F">
      <w:pPr>
        <w:rPr>
          <w:sz w:val="16"/>
        </w:rPr>
      </w:pPr>
      <w:r w:rsidRPr="002C27B5">
        <w:rPr>
          <w:rStyle w:val="StyleUnderline"/>
        </w:rPr>
        <w:t xml:space="preserve">This </w:t>
      </w:r>
      <w:r w:rsidRPr="000C18BF">
        <w:rPr>
          <w:rStyle w:val="StyleUnderline"/>
          <w:highlight w:val="yellow"/>
        </w:rPr>
        <w:t xml:space="preserve">concern over </w:t>
      </w:r>
      <w:r w:rsidRPr="002C27B5">
        <w:rPr>
          <w:rStyle w:val="StyleUnderline"/>
        </w:rPr>
        <w:t xml:space="preserve">local </w:t>
      </w:r>
      <w:r w:rsidRPr="000C18BF">
        <w:rPr>
          <w:rStyle w:val="StyleUnderline"/>
          <w:highlight w:val="yellow"/>
        </w:rPr>
        <w:t>miscalculation</w:t>
      </w:r>
      <w:r w:rsidRPr="00CA267C">
        <w:rPr>
          <w:sz w:val="16"/>
        </w:rPr>
        <w:t xml:space="preserve"> nonetheless </w:t>
      </w:r>
      <w:r w:rsidRPr="000C18BF">
        <w:rPr>
          <w:rStyle w:val="StyleUnderline"/>
          <w:highlight w:val="yellow"/>
        </w:rPr>
        <w:t xml:space="preserve">reflects a </w:t>
      </w:r>
      <w:r w:rsidRPr="00A246C1">
        <w:rPr>
          <w:rStyle w:val="StyleUnderline"/>
        </w:rPr>
        <w:t xml:space="preserve">longstanding </w:t>
      </w:r>
      <w:r w:rsidRPr="000C18BF">
        <w:rPr>
          <w:rStyle w:val="StyleUnderline"/>
          <w:highlight w:val="yellow"/>
        </w:rPr>
        <w:t>view of the danger</w:t>
      </w:r>
      <w:r w:rsidRPr="000C18BF">
        <w:rPr>
          <w:sz w:val="16"/>
          <w:highlight w:val="yellow"/>
        </w:rPr>
        <w:t xml:space="preserve"> </w:t>
      </w:r>
      <w:r w:rsidRPr="000C18BF">
        <w:rPr>
          <w:rStyle w:val="StyleUnderline"/>
          <w:highlight w:val="yellow"/>
        </w:rPr>
        <w:t>“incidents</w:t>
      </w:r>
      <w:r w:rsidRPr="00CA267C">
        <w:rPr>
          <w:sz w:val="16"/>
        </w:rPr>
        <w:t xml:space="preserve"> at sea” </w:t>
      </w:r>
      <w:r w:rsidRPr="000C18BF">
        <w:rPr>
          <w:rStyle w:val="StyleUnderline"/>
          <w:highlight w:val="yellow"/>
        </w:rPr>
        <w:t xml:space="preserve">poses to peace </w:t>
      </w:r>
      <w:r w:rsidRPr="002C27B5">
        <w:rPr>
          <w:rStyle w:val="StyleUnderline"/>
        </w:rPr>
        <w:t>stretching back to the Cold War.</w:t>
      </w:r>
      <w:r w:rsidRPr="00BE15C1">
        <w:rPr>
          <w:rStyle w:val="StyleUnderline"/>
        </w:rPr>
        <w:t xml:space="preserve"> </w:t>
      </w:r>
      <w:r w:rsidRPr="00CA267C">
        <w:rPr>
          <w:sz w:val="16"/>
        </w:rPr>
        <w:t xml:space="preserve">Both U.S. and Soviet leaderships were concerned that an incident between “peppery young ship captains” could “lead people to shoot at each other with results that might…be impossible to control,” in the words of Admiral Elmo Zumwalt, U.S. Chief of Naval Operations in the 1970s. Back then, the U.S. and Soviets were openly adversarial and serious incidents between their ships and aircraft were almost commonplace. Yet despite explicit mutual, strategic, and existential antagonism between the U.S. and U.S.SR, none of the hundreds of maritime incidents that occurred over the four decades of the Cold War escalated into anything beyond a short diplomatic crisis. </w:t>
      </w:r>
      <w:r w:rsidRPr="002C27B5">
        <w:rPr>
          <w:rStyle w:val="StyleUnderline"/>
        </w:rPr>
        <w:t>It is possible that they avoided a nuclear spiral in these incidents through diligent diplomacy and luck</w:t>
      </w:r>
      <w:r w:rsidRPr="002C27B5">
        <w:rPr>
          <w:rStyle w:val="Emphasis"/>
        </w:rPr>
        <w:t xml:space="preserve">. But more likely, it suggests that </w:t>
      </w:r>
      <w:r w:rsidRPr="000C18BF">
        <w:rPr>
          <w:rStyle w:val="Emphasis"/>
          <w:highlight w:val="yellow"/>
        </w:rPr>
        <w:t>this type of</w:t>
      </w:r>
      <w:r w:rsidRPr="00CA267C">
        <w:rPr>
          <w:sz w:val="16"/>
        </w:rPr>
        <w:t xml:space="preserve"> maritime </w:t>
      </w:r>
      <w:r w:rsidRPr="000C18BF">
        <w:rPr>
          <w:rStyle w:val="Emphasis"/>
          <w:highlight w:val="yellow"/>
        </w:rPr>
        <w:t>incident is insufficient</w:t>
      </w:r>
      <w:r w:rsidRPr="00BE15C1">
        <w:rPr>
          <w:rStyle w:val="Emphasis"/>
        </w:rPr>
        <w:t xml:space="preserve"> on its own </w:t>
      </w:r>
      <w:r w:rsidRPr="000C18BF">
        <w:rPr>
          <w:rStyle w:val="Emphasis"/>
          <w:highlight w:val="yellow"/>
        </w:rPr>
        <w:t>to lead to the worst-case scenarios envisioned.</w:t>
      </w:r>
      <w:r w:rsidRPr="00CA267C">
        <w:rPr>
          <w:sz w:val="16"/>
        </w:rPr>
        <w:t xml:space="preserve"> Mitigating the miscalculation concerns of officials and the extreme scenarios of some commentators is that these maritime incidents do not occur in a vacuum, de-coupled from explicit national interests. In a famous 1988 Cold War incident, Soviet vessels in the Black Sea shouldered the U.S. warships Yorktown and Caron (a controlled collision meant to push a ship off-course) while the latter were deliberately contesting what the U.S. deemed excessive Soviet legal claims over maritime rights. The Soviets knew the U.S. vessels were there to intentionally flout their claims, and the U.S. knew the Soviets would likely try to enforce them. Even if the firmness of the Soviet response was unanticipated (or deemed unlikely), there was no mystery to either side’s objectives. Thus, neither side was going to start shooting in confusion; the Soviet vessels even radioed their intention to strike the U.S. ships. While not “safe” in the strictest sense (ships do not like to “swap paint” with each other), footage from the Yorktown and Caron being pushed shows the actions to be intense but deliberate, professionally executed, and clearly of an enforcement nature, rather than a prelude to combat. While a serious diplomatic incident, both sides understood the situation, which served to moderate concern over escalation. Similarly, a shouldering incident between the U.S. cruiser Cowpens and a Chinese warship in 2013, while concerning to the U.S. from a safety-at-sea perspective, was understood to be motivated by Chinese sensitivities around testing their new aircraft carrier, not a precursor to hostilities. Nonetheless, concerns over maritime incidents, miscalculation, and spiraling conflict contain enough intuitive logic to have endured. A shared Cold War concern over miscalculations led to accords that are still in effect, such as the Agreement on the Prevention of Incidents on and Over the High Seas (INCSEA) and Prevention of Dangerous Military Activities (DMA) agreement, and may be credited with helping keep incidents between the U.S. and U.S.SR under “control.” However, the fact that agreements were reached at all is likely more significant than their content. Such agreements indicated a shared belief between U.S. and Soviet military leaderships that despite their feverish preparations for war against one another, neither wanted war to come as the result of a tactical-level incident between individual ships and aircraft. This suggests neither would let an incident, however serious, become an independent casus belli. The substance of these accords (and those reached in the South China Sea) further strengthens this thesis. While INCSEA and DMA contained rules of behavior, these were, again in Zumwalt’s words, “little more than a reaffirmation of the [maritime] Rules of the Road” (international rules that direct how ships stay safe around each other at sea). What was groundbreaking was that in concluding the accords, the U.S. and U.S.SR implicitly recognized their intentions to violate those rules and practices when advantageous (consider the Yorktown and Caron). The accords created new parallel rules by which each could do so “safely,” as well as new communications protocols to inform one another of their intentions. Together, this affirms that both sides were playing a (serious) game to establish positions and assert rights more than they were interested in war. Of course, incidents intended to reinforce maritime claims and hostile actions can look the same right up until ordnance is exchanged, but now both sides could be more confident that if shooting did start, it was an intentional act of war. Precedent for Restraint </w:t>
      </w:r>
      <w:r w:rsidRPr="002C27B5">
        <w:rPr>
          <w:rStyle w:val="StyleUnderline"/>
        </w:rPr>
        <w:t>In Asia,</w:t>
      </w:r>
      <w:r w:rsidRPr="002C27B5">
        <w:rPr>
          <w:sz w:val="16"/>
        </w:rPr>
        <w:t xml:space="preserve"> </w:t>
      </w:r>
      <w:r w:rsidRPr="000C18BF">
        <w:rPr>
          <w:rStyle w:val="Emphasis"/>
          <w:highlight w:val="yellow"/>
        </w:rPr>
        <w:t>there is</w:t>
      </w:r>
      <w:r w:rsidRPr="00BE15C1">
        <w:rPr>
          <w:rStyle w:val="Emphasis"/>
        </w:rPr>
        <w:t xml:space="preserve"> recent and dramatic </w:t>
      </w:r>
      <w:r w:rsidRPr="000C18BF">
        <w:rPr>
          <w:rStyle w:val="Emphasis"/>
          <w:highlight w:val="yellow"/>
        </w:rPr>
        <w:t>precedent for restraint</w:t>
      </w:r>
      <w:r w:rsidRPr="000C18BF">
        <w:rPr>
          <w:sz w:val="16"/>
          <w:highlight w:val="yellow"/>
        </w:rPr>
        <w:t xml:space="preserve">, </w:t>
      </w:r>
      <w:r w:rsidRPr="000C18BF">
        <w:rPr>
          <w:rStyle w:val="StyleUnderline"/>
          <w:highlight w:val="yellow"/>
        </w:rPr>
        <w:t>even after a</w:t>
      </w:r>
      <w:r w:rsidRPr="002C27B5">
        <w:rPr>
          <w:rStyle w:val="StyleUnderline"/>
        </w:rPr>
        <w:t>n</w:t>
      </w:r>
      <w:r w:rsidRPr="00BE15C1">
        <w:rPr>
          <w:rStyle w:val="StyleUnderline"/>
        </w:rPr>
        <w:t xml:space="preserve"> unambiguously </w:t>
      </w:r>
      <w:r w:rsidRPr="000C18BF">
        <w:rPr>
          <w:rStyle w:val="StyleUnderline"/>
          <w:highlight w:val="yellow"/>
        </w:rPr>
        <w:t xml:space="preserve">hostile </w:t>
      </w:r>
      <w:r w:rsidRPr="002C27B5">
        <w:rPr>
          <w:rStyle w:val="StyleUnderline"/>
        </w:rPr>
        <w:t xml:space="preserve">local </w:t>
      </w:r>
      <w:r w:rsidRPr="000C18BF">
        <w:rPr>
          <w:rStyle w:val="StyleUnderline"/>
          <w:highlight w:val="yellow"/>
        </w:rPr>
        <w:t>event</w:t>
      </w:r>
      <w:r w:rsidRPr="00CA267C">
        <w:rPr>
          <w:sz w:val="16"/>
        </w:rPr>
        <w:t xml:space="preserve">, which belies theoretical arguments about the risk of miscalculation and unintended escalation. </w:t>
      </w:r>
      <w:r w:rsidRPr="000C18BF">
        <w:rPr>
          <w:rStyle w:val="StyleUnderline"/>
          <w:highlight w:val="yellow"/>
        </w:rPr>
        <w:t>When the South Korean warship</w:t>
      </w:r>
      <w:r w:rsidRPr="00CA267C">
        <w:rPr>
          <w:sz w:val="16"/>
        </w:rPr>
        <w:t xml:space="preserve"> Cheonan </w:t>
      </w:r>
      <w:r w:rsidRPr="000C18BF">
        <w:rPr>
          <w:rStyle w:val="StyleUnderline"/>
          <w:highlight w:val="yellow"/>
        </w:rPr>
        <w:t>was sunk</w:t>
      </w:r>
      <w:r w:rsidRPr="00CA267C">
        <w:rPr>
          <w:sz w:val="16"/>
        </w:rPr>
        <w:t xml:space="preserve"> in 2010, </w:t>
      </w:r>
      <w:r w:rsidRPr="00BE15C1">
        <w:rPr>
          <w:rStyle w:val="StyleUnderline"/>
        </w:rPr>
        <w:t>South Korea determined that North Korea was responsible</w:t>
      </w:r>
      <w:r w:rsidRPr="00CA267C">
        <w:rPr>
          <w:sz w:val="16"/>
        </w:rPr>
        <w:t xml:space="preserve">. </w:t>
      </w:r>
      <w:r w:rsidRPr="002C27B5">
        <w:rPr>
          <w:rStyle w:val="StyleUnderline"/>
        </w:rPr>
        <w:t>Far from a mere ‘incident’</w:t>
      </w:r>
      <w:r w:rsidRPr="002C27B5">
        <w:rPr>
          <w:sz w:val="16"/>
        </w:rPr>
        <w:t xml:space="preserve"> of the sort worried over in the South China Sea, </w:t>
      </w:r>
      <w:r w:rsidRPr="002C27B5">
        <w:rPr>
          <w:rStyle w:val="Emphasis"/>
        </w:rPr>
        <w:t>this was a belligerent act against South Korea’s armed forces</w:t>
      </w:r>
      <w:r w:rsidRPr="002C27B5">
        <w:rPr>
          <w:sz w:val="16"/>
        </w:rPr>
        <w:t xml:space="preserve">. </w:t>
      </w:r>
      <w:r w:rsidRPr="002C27B5">
        <w:rPr>
          <w:rStyle w:val="StyleUnderline"/>
        </w:rPr>
        <w:t xml:space="preserve">And yet, </w:t>
      </w:r>
      <w:r w:rsidRPr="000C18BF">
        <w:rPr>
          <w:rStyle w:val="StyleUnderline"/>
          <w:highlight w:val="yellow"/>
        </w:rPr>
        <w:t>there was no miscalculation-fueled conflict spiral, and instead a strategically calibrated response</w:t>
      </w:r>
      <w:r w:rsidRPr="00BE15C1">
        <w:rPr>
          <w:rStyle w:val="StyleUnderline"/>
        </w:rPr>
        <w:t>.</w:t>
      </w:r>
      <w:r>
        <w:rPr>
          <w:rStyle w:val="StyleUnderline"/>
        </w:rPr>
        <w:t xml:space="preserve"> </w:t>
      </w:r>
      <w:r w:rsidRPr="00CA267C">
        <w:rPr>
          <w:sz w:val="16"/>
        </w:rPr>
        <w:t xml:space="preserve">It remains unknown whether the sinking of the Cheonan was ordered by the North Koreans (they continue to deny any responsibility), the act of a renegade, or, perhaps least plausibly, an accident. What is clear is that despite a sunken ship and 46 sailors killed, the incident did not spiral out of control. </w:t>
      </w:r>
      <w:r w:rsidRPr="00BE15C1">
        <w:rPr>
          <w:rStyle w:val="StyleUnderline"/>
        </w:rPr>
        <w:t xml:space="preserve">This suggests that </w:t>
      </w:r>
      <w:r w:rsidRPr="000C18BF">
        <w:rPr>
          <w:rStyle w:val="StyleUnderline"/>
          <w:highlight w:val="yellow"/>
        </w:rPr>
        <w:t>South Korea’s political calculus did not view</w:t>
      </w:r>
      <w:r w:rsidRPr="00BE15C1">
        <w:rPr>
          <w:rStyle w:val="StyleUnderline"/>
        </w:rPr>
        <w:t xml:space="preserve"> militarily </w:t>
      </w:r>
      <w:r w:rsidRPr="000C18BF">
        <w:rPr>
          <w:rStyle w:val="StyleUnderline"/>
          <w:highlight w:val="yellow"/>
        </w:rPr>
        <w:t>punishing North Korea worth the risk of</w:t>
      </w:r>
      <w:r w:rsidRPr="00BE15C1">
        <w:rPr>
          <w:rStyle w:val="StyleUnderline"/>
        </w:rPr>
        <w:t xml:space="preserve"> a renewed </w:t>
      </w:r>
      <w:r w:rsidRPr="00CA267C">
        <w:rPr>
          <w:sz w:val="16"/>
        </w:rPr>
        <w:t xml:space="preserve">– and </w:t>
      </w:r>
      <w:r w:rsidRPr="00BE15C1">
        <w:rPr>
          <w:rStyle w:val="Emphasis"/>
        </w:rPr>
        <w:t xml:space="preserve">potentially </w:t>
      </w:r>
      <w:r w:rsidRPr="000C18BF">
        <w:rPr>
          <w:rStyle w:val="Emphasis"/>
          <w:highlight w:val="yellow"/>
        </w:rPr>
        <w:t>nuclear</w:t>
      </w:r>
      <w:r w:rsidRPr="000C18BF">
        <w:rPr>
          <w:sz w:val="16"/>
          <w:highlight w:val="yellow"/>
        </w:rPr>
        <w:t xml:space="preserve"> – </w:t>
      </w:r>
      <w:r w:rsidRPr="000C18BF">
        <w:rPr>
          <w:rStyle w:val="Emphasis"/>
          <w:highlight w:val="yellow"/>
        </w:rPr>
        <w:t>war</w:t>
      </w:r>
      <w:r w:rsidRPr="00CA267C">
        <w:rPr>
          <w:sz w:val="16"/>
        </w:rPr>
        <w:t xml:space="preserve">, </w:t>
      </w:r>
      <w:r w:rsidRPr="00BE15C1">
        <w:rPr>
          <w:rStyle w:val="StyleUnderline"/>
        </w:rPr>
        <w:t>which is to say that an extraordinary but tactical-level event did not trump strategic preferences.</w:t>
      </w:r>
      <w:r>
        <w:rPr>
          <w:rStyle w:val="StyleUnderline"/>
        </w:rPr>
        <w:t xml:space="preserve"> </w:t>
      </w:r>
      <w:r w:rsidRPr="00CA267C">
        <w:rPr>
          <w:sz w:val="16"/>
        </w:rPr>
        <w:t xml:space="preserve">Even so, </w:t>
      </w:r>
      <w:r w:rsidRPr="000C18BF">
        <w:rPr>
          <w:rStyle w:val="StyleUnderline"/>
          <w:highlight w:val="yellow"/>
        </w:rPr>
        <w:t>some take the miscalculation-escalation dynamic so far</w:t>
      </w:r>
      <w:r w:rsidRPr="00BE15C1">
        <w:rPr>
          <w:rStyle w:val="StyleUnderline"/>
        </w:rPr>
        <w:t xml:space="preserve"> as to </w:t>
      </w:r>
      <w:r w:rsidRPr="00A246C1">
        <w:rPr>
          <w:rStyle w:val="StyleUnderline"/>
        </w:rPr>
        <w:t>s</w:t>
      </w:r>
      <w:r w:rsidRPr="00BE15C1">
        <w:rPr>
          <w:rStyle w:val="StyleUnderline"/>
        </w:rPr>
        <w:t xml:space="preserve">uggest </w:t>
      </w:r>
      <w:r w:rsidRPr="000C18BF">
        <w:rPr>
          <w:rStyle w:val="StyleUnderline"/>
          <w:highlight w:val="yellow"/>
        </w:rPr>
        <w:t>that incidents between fishing vessels</w:t>
      </w:r>
      <w:r w:rsidRPr="00BE15C1">
        <w:rPr>
          <w:rStyle w:val="StyleUnderline"/>
        </w:rPr>
        <w:t xml:space="preserve"> </w:t>
      </w:r>
      <w:r w:rsidRPr="00CA267C">
        <w:rPr>
          <w:sz w:val="16"/>
        </w:rPr>
        <w:t xml:space="preserve">and coast guards in the South China Sea </w:t>
      </w:r>
      <w:r w:rsidRPr="000C18BF">
        <w:rPr>
          <w:rStyle w:val="StyleUnderline"/>
          <w:highlight w:val="yellow"/>
        </w:rPr>
        <w:t>might lead to war</w:t>
      </w:r>
      <w:r w:rsidRPr="00BE15C1">
        <w:rPr>
          <w:rStyle w:val="StyleUnderline"/>
        </w:rPr>
        <w:t>. In view of the</w:t>
      </w:r>
      <w:r w:rsidRPr="00CA267C">
        <w:rPr>
          <w:sz w:val="16"/>
        </w:rPr>
        <w:t xml:space="preserve"> Cold War record and the recent </w:t>
      </w:r>
      <w:r w:rsidRPr="00BE15C1">
        <w:rPr>
          <w:rStyle w:val="StyleUnderline"/>
        </w:rPr>
        <w:t>Cheonan example</w:t>
      </w:r>
      <w:r w:rsidRPr="00CA267C">
        <w:rPr>
          <w:sz w:val="16"/>
        </w:rPr>
        <w:t xml:space="preserve">, </w:t>
      </w:r>
      <w:r w:rsidRPr="000C18BF">
        <w:rPr>
          <w:rStyle w:val="Emphasis"/>
          <w:highlight w:val="yellow"/>
        </w:rPr>
        <w:t>such propositions are drastically overstated</w:t>
      </w:r>
      <w:r w:rsidRPr="00CA267C">
        <w:rPr>
          <w:sz w:val="16"/>
        </w:rPr>
        <w:t xml:space="preserve">. </w:t>
      </w:r>
      <w:r w:rsidRPr="00BE15C1">
        <w:rPr>
          <w:rStyle w:val="StyleUnderline"/>
        </w:rPr>
        <w:t>It is conceivable that a state already resolved to escalate a dispute militarily might view a local</w:t>
      </w:r>
      <w:r w:rsidRPr="00CA267C">
        <w:rPr>
          <w:sz w:val="16"/>
        </w:rPr>
        <w:t xml:space="preserve"> maritime </w:t>
      </w:r>
      <w:r w:rsidRPr="00BE15C1">
        <w:rPr>
          <w:rStyle w:val="StyleUnderline"/>
        </w:rPr>
        <w:t>incident as a convenient casus belli</w:t>
      </w:r>
      <w:r w:rsidRPr="00CA267C">
        <w:rPr>
          <w:sz w:val="16"/>
        </w:rPr>
        <w:t xml:space="preserve">. </w:t>
      </w:r>
      <w:r w:rsidRPr="00BE15C1">
        <w:rPr>
          <w:rStyle w:val="Emphasis"/>
        </w:rPr>
        <w:t>But in that emphatically calculated case</w:t>
      </w:r>
      <w:r w:rsidRPr="00CA267C">
        <w:rPr>
          <w:sz w:val="16"/>
        </w:rPr>
        <w:t>, no institutional impediments to such incidents would prevent the hostility.</w:t>
      </w:r>
    </w:p>
    <w:p w14:paraId="7FCFC57D" w14:textId="77777777" w:rsidR="001F0467" w:rsidRDefault="001F0467" w:rsidP="001F0467"/>
    <w:p w14:paraId="63AC2BC4" w14:textId="77777777" w:rsidR="001F0467" w:rsidRDefault="001F0467" w:rsidP="001F0467"/>
    <w:p w14:paraId="07215BC5" w14:textId="15E107B6" w:rsidR="001F0467" w:rsidRDefault="000E6A4F" w:rsidP="000E6A4F">
      <w:pPr>
        <w:pStyle w:val="Heading4"/>
      </w:pPr>
      <w:r>
        <w:t>No miscalc --- takes out the DA but not the advantage --- nukes will be used in “on purpose” wars</w:t>
      </w:r>
    </w:p>
    <w:p w14:paraId="52033EAA" w14:textId="379FD24A" w:rsidR="000E6A4F" w:rsidRPr="000E6A4F" w:rsidRDefault="000E6A4F" w:rsidP="000E6A4F">
      <w:r w:rsidRPr="000E6A4F">
        <w:rPr>
          <w:rStyle w:val="Style13ptBold"/>
        </w:rPr>
        <w:t>Tertrais 17</w:t>
      </w:r>
      <w:r>
        <w:t xml:space="preserve"> --- </w:t>
      </w:r>
      <w:r w:rsidRPr="000E6A4F">
        <w:t xml:space="preserve">Bruno Tertrais is Deputy Director at the Paris-based Fondation pour la Recherche Stratégique (Foundation for Strategic Research) and a member of the editorial board of The Washington Quarterly, ““On The Brink”—Really? Revisiting Nuclear Close Calls Since 1945”, THE WASHINGTON QUARTERLY ▪ SUMMER 2017, </w:t>
      </w:r>
      <w:hyperlink r:id="rId359" w:history="1">
        <w:r w:rsidRPr="000E6A4F">
          <w:rPr>
            <w:rStyle w:val="Hyperlink"/>
          </w:rPr>
          <w:t>https://www.frstrategie.org/web/documents/publications/autres/2017/2017-tertrais-twq-on-the-brink.pdf</w:t>
        </w:r>
      </w:hyperlink>
      <w:r>
        <w:t xml:space="preserve"> (BJN)</w:t>
      </w:r>
    </w:p>
    <w:p w14:paraId="6187CEBB" w14:textId="56957D71" w:rsidR="000E6A4F" w:rsidRDefault="000E6A4F" w:rsidP="000E6A4F">
      <w:pPr>
        <w:rPr>
          <w:sz w:val="10"/>
        </w:rPr>
      </w:pPr>
      <w:r w:rsidRPr="000C18BF">
        <w:rPr>
          <w:rStyle w:val="StyleUnderline"/>
          <w:highlight w:val="yellow"/>
        </w:rPr>
        <w:t>The Cuban crisis reveals</w:t>
      </w:r>
      <w:r w:rsidRPr="000E6A4F">
        <w:rPr>
          <w:sz w:val="10"/>
        </w:rPr>
        <w:t xml:space="preserve"> that Soviet and U.S. </w:t>
      </w:r>
      <w:r w:rsidRPr="000C18BF">
        <w:rPr>
          <w:rStyle w:val="StyleUnderline"/>
          <w:highlight w:val="yellow"/>
        </w:rPr>
        <w:t>officials were able to refrain</w:t>
      </w:r>
      <w:r w:rsidRPr="002E6A76">
        <w:rPr>
          <w:rStyle w:val="StyleUnderline"/>
        </w:rPr>
        <w:t xml:space="preserve"> from</w:t>
      </w:r>
      <w:r>
        <w:rPr>
          <w:rStyle w:val="StyleUnderline"/>
        </w:rPr>
        <w:t xml:space="preserve"> </w:t>
      </w:r>
      <w:r w:rsidRPr="002E6A76">
        <w:rPr>
          <w:rStyle w:val="StyleUnderline"/>
        </w:rPr>
        <w:t>foolish judgments</w:t>
      </w:r>
      <w:r w:rsidRPr="000E6A4F">
        <w:rPr>
          <w:sz w:val="10"/>
        </w:rPr>
        <w:t xml:space="preserve"> </w:t>
      </w:r>
      <w:r w:rsidRPr="000C18BF">
        <w:rPr>
          <w:rStyle w:val="Emphasis"/>
          <w:highlight w:val="yellow"/>
        </w:rPr>
        <w:t>even in conditions of extreme stress</w:t>
      </w:r>
      <w:r w:rsidRPr="000E6A4F">
        <w:rPr>
          <w:sz w:val="10"/>
        </w:rPr>
        <w:t xml:space="preserve">. Adversaries have never put at stake the “vital interests” of their opponents—either because they were unable to, or because they never intended to, or simply because they feared retaliation. The barriers to the use of nuclear weapons were solid, and the “tradition of non-use” emerged very quickly. One last element of the anti-nuclear narrative deserves discussion. There is no certainty at all that any use of a nuclear weapon would turn into a major nuclear war. Yes, Cuba was a time of great danger. But why would the use of a nuclear torpedo, for instance, necessarily have led to a global thermonuclear exchange? Is it not at least equally likely that the two countries would have done their best to limit escalation? It is possible, as Herman Kahn famously argued, that “the nuclear threshold is not so weak that a single use of nuclear weapons would make anyone careless about crossing it a second time.” 79 Escalation in the nuclear age would not necessarily be a descent into the abyss. It might very well be the equivalent of walking up a staircase where the last stairs are considerably higher than the first ones. Resistance to actual use or launch could increase as one moves up the escalation ladder—not unlike two magnets repelling each other. The narrative claiming that the world has stood many times “on the brink of apocalypse,” or that we were within a “hair’s breadth” of a nuclear catastrophe, </w:t>
      </w:r>
      <w:r w:rsidRPr="000C18BF">
        <w:rPr>
          <w:rStyle w:val="StyleUnderline"/>
          <w:highlight w:val="yellow"/>
        </w:rPr>
        <w:t>The narrative claiming</w:t>
      </w:r>
      <w:r w:rsidRPr="002E6A76">
        <w:rPr>
          <w:rStyle w:val="StyleUnderline"/>
        </w:rPr>
        <w:t xml:space="preserve"> that </w:t>
      </w:r>
      <w:r w:rsidRPr="000C18BF">
        <w:rPr>
          <w:rStyle w:val="StyleUnderline"/>
          <w:highlight w:val="yellow"/>
        </w:rPr>
        <w:t>the world</w:t>
      </w:r>
      <w:r w:rsidRPr="002E6A76">
        <w:rPr>
          <w:rStyle w:val="StyleUnderline"/>
        </w:rPr>
        <w:t xml:space="preserve"> has </w:t>
      </w:r>
      <w:r w:rsidRPr="000C18BF">
        <w:rPr>
          <w:rStyle w:val="StyleUnderline"/>
          <w:highlight w:val="yellow"/>
        </w:rPr>
        <w:t>stood</w:t>
      </w:r>
      <w:r w:rsidRPr="002E6A76">
        <w:rPr>
          <w:rStyle w:val="StyleUnderline"/>
        </w:rPr>
        <w:t xml:space="preserve"> many times “on the brink of</w:t>
      </w:r>
      <w:r>
        <w:rPr>
          <w:rStyle w:val="StyleUnderline"/>
        </w:rPr>
        <w:t xml:space="preserve"> </w:t>
      </w:r>
      <w:r w:rsidRPr="002E6A76">
        <w:rPr>
          <w:rStyle w:val="StyleUnderline"/>
        </w:rPr>
        <w:t xml:space="preserve">apocalypse,” or that we were </w:t>
      </w:r>
      <w:r w:rsidRPr="000C18BF">
        <w:rPr>
          <w:rStyle w:val="StyleUnderline"/>
          <w:highlight w:val="yellow"/>
        </w:rPr>
        <w:t xml:space="preserve">within </w:t>
      </w:r>
      <w:r w:rsidRPr="002E6A76">
        <w:rPr>
          <w:rStyle w:val="StyleUnderline"/>
        </w:rPr>
        <w:t xml:space="preserve">a “hair’s breadth” of a </w:t>
      </w:r>
      <w:r w:rsidRPr="000C18BF">
        <w:rPr>
          <w:rStyle w:val="StyleUnderline"/>
          <w:highlight w:val="yellow"/>
        </w:rPr>
        <w:t>nuclear catastrophe</w:t>
      </w:r>
      <w:r w:rsidRPr="000E6A4F">
        <w:rPr>
          <w:sz w:val="10"/>
        </w:rPr>
        <w:t xml:space="preserve">, thus </w:t>
      </w:r>
      <w:r w:rsidRPr="000C18BF">
        <w:rPr>
          <w:rStyle w:val="Emphasis"/>
          <w:highlight w:val="yellow"/>
        </w:rPr>
        <w:t>deserves deconstruction</w:t>
      </w:r>
      <w:r w:rsidRPr="000C18BF">
        <w:rPr>
          <w:sz w:val="10"/>
          <w:highlight w:val="yellow"/>
        </w:rPr>
        <w:t xml:space="preserve">. </w:t>
      </w:r>
      <w:r w:rsidRPr="0057145B">
        <w:rPr>
          <w:rStyle w:val="StyleUnderline"/>
        </w:rPr>
        <w:t xml:space="preserve">It discards the strength of the </w:t>
      </w:r>
      <w:r w:rsidRPr="0057145B">
        <w:rPr>
          <w:rStyle w:val="Emphasis"/>
        </w:rPr>
        <w:t>technical, operational</w:t>
      </w:r>
      <w:r w:rsidRPr="002E6A76">
        <w:rPr>
          <w:rStyle w:val="Emphasis"/>
        </w:rPr>
        <w:t xml:space="preserve">, or mental </w:t>
      </w:r>
      <w:r w:rsidRPr="000C18BF">
        <w:rPr>
          <w:rStyle w:val="Emphasis"/>
          <w:highlight w:val="yellow"/>
        </w:rPr>
        <w:t>safety valves</w:t>
      </w:r>
      <w:r>
        <w:rPr>
          <w:rStyle w:val="StyleUnderline"/>
        </w:rPr>
        <w:t xml:space="preserve"> </w:t>
      </w:r>
      <w:r w:rsidRPr="002E6A76">
        <w:rPr>
          <w:rStyle w:val="StyleUnderline"/>
        </w:rPr>
        <w:t xml:space="preserve">that </w:t>
      </w:r>
      <w:r w:rsidRPr="000C18BF">
        <w:rPr>
          <w:rStyle w:val="StyleUnderline"/>
          <w:highlight w:val="yellow"/>
        </w:rPr>
        <w:t>prevent nuclear use</w:t>
      </w:r>
      <w:r w:rsidRPr="002E6A76">
        <w:rPr>
          <w:rStyle w:val="StyleUnderline"/>
        </w:rPr>
        <w:t>.</w:t>
      </w:r>
      <w:r w:rsidRPr="000E6A4F">
        <w:rPr>
          <w:sz w:val="10"/>
        </w:rPr>
        <w:t xml:space="preserve"> Stanislas Petrov, the “man who saved the world,” was not a superhero who single-handedly stopped a runaway train: he was an average Soviet official who applied procedures. Some </w:t>
      </w:r>
      <w:r w:rsidRPr="000C18BF">
        <w:rPr>
          <w:rStyle w:val="Emphasis"/>
          <w:highlight w:val="yellow"/>
        </w:rPr>
        <w:t>legitimate questions remain</w:t>
      </w:r>
      <w:r w:rsidRPr="000C18BF">
        <w:rPr>
          <w:rStyle w:val="StyleUnderline"/>
          <w:highlight w:val="yellow"/>
        </w:rPr>
        <w:t>.</w:t>
      </w:r>
      <w:r w:rsidRPr="002E6A76">
        <w:rPr>
          <w:rStyle w:val="StyleUnderline"/>
        </w:rPr>
        <w:t xml:space="preserve"> What would</w:t>
      </w:r>
      <w:r>
        <w:rPr>
          <w:rStyle w:val="StyleUnderline"/>
        </w:rPr>
        <w:t xml:space="preserve"> </w:t>
      </w:r>
      <w:r w:rsidRPr="002E6A76">
        <w:rPr>
          <w:rStyle w:val="StyleUnderline"/>
        </w:rPr>
        <w:t>happen</w:t>
      </w:r>
      <w:r w:rsidRPr="002E6A76">
        <w:rPr>
          <w:rStyle w:val="Emphasis"/>
        </w:rPr>
        <w:t xml:space="preserve"> </w:t>
      </w:r>
      <w:r w:rsidRPr="000C18BF">
        <w:rPr>
          <w:rStyle w:val="Emphasis"/>
          <w:highlight w:val="yellow"/>
        </w:rPr>
        <w:t>if</w:t>
      </w:r>
      <w:r w:rsidRPr="002E6A76">
        <w:rPr>
          <w:rStyle w:val="StyleUnderline"/>
        </w:rPr>
        <w:t xml:space="preserve"> </w:t>
      </w:r>
      <w:r w:rsidRPr="000E6A4F">
        <w:rPr>
          <w:sz w:val="10"/>
        </w:rPr>
        <w:t xml:space="preserve">a false alarm erupted during wartime? If </w:t>
      </w:r>
      <w:r w:rsidRPr="000C18BF">
        <w:rPr>
          <w:rStyle w:val="StyleUnderline"/>
          <w:highlight w:val="yellow"/>
        </w:rPr>
        <w:t xml:space="preserve">a </w:t>
      </w:r>
      <w:r w:rsidRPr="008D3DA9">
        <w:rPr>
          <w:rStyle w:val="Emphasis"/>
        </w:rPr>
        <w:t xml:space="preserve">full-blown </w:t>
      </w:r>
      <w:r w:rsidRPr="000C18BF">
        <w:rPr>
          <w:rStyle w:val="Emphasis"/>
          <w:highlight w:val="yellow"/>
        </w:rPr>
        <w:t>conflict involving nuclear-</w:t>
      </w:r>
      <w:r w:rsidRPr="008D3DA9">
        <w:rPr>
          <w:rStyle w:val="Emphasis"/>
        </w:rPr>
        <w:t xml:space="preserve">armed </w:t>
      </w:r>
      <w:r w:rsidRPr="000C18BF">
        <w:rPr>
          <w:rStyle w:val="Emphasis"/>
          <w:highlight w:val="yellow"/>
        </w:rPr>
        <w:t>countries erupted</w:t>
      </w:r>
      <w:r w:rsidRPr="000E6A4F">
        <w:rPr>
          <w:sz w:val="10"/>
        </w:rPr>
        <w:t xml:space="preserve">—something that has never happened, probably thanks to deterrence—can we assume that caution would still prevail? This is an important question and a legitimate preoccupation. The absence of any such conflict since 1945 suggests that nuclear deterrence is a robust construct—but </w:t>
      </w:r>
      <w:r w:rsidRPr="002E6A76">
        <w:rPr>
          <w:rStyle w:val="StyleUnderline"/>
        </w:rPr>
        <w:t>no human construct is infallible</w:t>
      </w:r>
      <w:r w:rsidRPr="000E6A4F">
        <w:rPr>
          <w:sz w:val="10"/>
        </w:rPr>
        <w:t xml:space="preserve">. Whether it is for safety mechanisms or for deterrence, even “virtually impossible” does not mean zero. Some would argue that any probability of a nuclear war is too much. But surely this does not close the discussion: a very small probability of a deadly car accident has to be balanced against the benefits of driving to work, for instance. Is the nuclear system “tolerably safe”? 80 The conversation between proponents of deterrence and anti-nuclear activists should revolve around the costs and benefits equation. It is also far from certain that such safety mechanisms and human resistance will always be present in the decision-making complexes of all nuclear-armed states (think North Korea or Pakistan, for instance). </w:t>
      </w:r>
      <w:r w:rsidRPr="002E6A76">
        <w:rPr>
          <w:rStyle w:val="Emphasis"/>
        </w:rPr>
        <w:t>Nevertheless</w:t>
      </w:r>
      <w:r w:rsidRPr="000E6A4F">
        <w:rPr>
          <w:sz w:val="10"/>
        </w:rPr>
        <w:t xml:space="preserve">, </w:t>
      </w:r>
      <w:r w:rsidRPr="002E6A76">
        <w:rPr>
          <w:rStyle w:val="StyleUnderline"/>
        </w:rPr>
        <w:t>a history of nearly 40 crises with some nuclear dimension has taught an important lesion: solid command-and-control arrangements, sound procedures</w:t>
      </w:r>
      <w:r w:rsidRPr="000E6A4F">
        <w:rPr>
          <w:sz w:val="10"/>
        </w:rPr>
        <w:t xml:space="preserve">, constant </w:t>
      </w:r>
      <w:r w:rsidRPr="002E6A76">
        <w:rPr>
          <w:rStyle w:val="StyleUnderline"/>
        </w:rPr>
        <w:t>vigilance, efficient training, and cool-headedness</w:t>
      </w:r>
      <w:r w:rsidRPr="000E6A4F">
        <w:rPr>
          <w:sz w:val="10"/>
        </w:rPr>
        <w:t xml:space="preserve"> of leadership </w:t>
      </w:r>
      <w:r w:rsidRPr="002E6A76">
        <w:rPr>
          <w:rStyle w:val="StyleUnderline"/>
        </w:rPr>
        <w:t>have ensured</w:t>
      </w:r>
      <w:r w:rsidRPr="000E6A4F">
        <w:rPr>
          <w:sz w:val="10"/>
        </w:rPr>
        <w:t>—</w:t>
      </w:r>
      <w:r w:rsidRPr="002E6A76">
        <w:rPr>
          <w:rStyle w:val="Emphasis"/>
        </w:rPr>
        <w:t>and can continue to ensure</w:t>
      </w:r>
      <w:r w:rsidRPr="000E6A4F">
        <w:rPr>
          <w:sz w:val="10"/>
        </w:rPr>
        <w:t xml:space="preserve">—that nuclear weapons will continue to play only a deterrence role. </w:t>
      </w:r>
      <w:r w:rsidRPr="002E6A76">
        <w:rPr>
          <w:rStyle w:val="Emphasis"/>
        </w:rPr>
        <w:t>“Luck” has very little to do with it</w:t>
      </w:r>
      <w:r w:rsidRPr="000E6A4F">
        <w:rPr>
          <w:sz w:val="10"/>
        </w:rPr>
        <w:t>.</w:t>
      </w:r>
    </w:p>
    <w:p w14:paraId="3FFA36C3" w14:textId="7D13A117" w:rsidR="000E6A4F" w:rsidRDefault="000E6A4F" w:rsidP="000E6A4F">
      <w:pPr>
        <w:rPr>
          <w:sz w:val="10"/>
        </w:rPr>
      </w:pPr>
    </w:p>
    <w:p w14:paraId="7517EFC8" w14:textId="3256B262" w:rsidR="000E6A4F" w:rsidRDefault="000E6A4F" w:rsidP="000E6A4F">
      <w:pPr>
        <w:rPr>
          <w:sz w:val="10"/>
        </w:rPr>
      </w:pPr>
    </w:p>
    <w:p w14:paraId="430634A4" w14:textId="1EDA96F2" w:rsidR="000E6A4F" w:rsidRDefault="000E6A4F" w:rsidP="000E6A4F">
      <w:pPr>
        <w:pStyle w:val="Heading4"/>
      </w:pPr>
      <w:r>
        <w:t>Dialogue ensures de-escalation</w:t>
      </w:r>
    </w:p>
    <w:p w14:paraId="48F8B9B9" w14:textId="77777777" w:rsidR="000E6A4F" w:rsidRPr="00FF1AC4" w:rsidRDefault="000E6A4F" w:rsidP="000E6A4F">
      <w:pPr>
        <w:rPr>
          <w:b/>
          <w:bCs/>
          <w:sz w:val="26"/>
          <w:u w:val="single"/>
        </w:rPr>
      </w:pPr>
      <w:r w:rsidRPr="00FF1AC4">
        <w:rPr>
          <w:rStyle w:val="Style13ptBold"/>
        </w:rPr>
        <w:t>Tsygankov 16</w:t>
      </w:r>
      <w:r w:rsidRPr="00FF1AC4">
        <w:t xml:space="preserve">—Professor at the Departments of Political Science and International Relations at San Francisco State University [Andrei, “5 reasons why the threat of a global war involving Russia is overstated,” </w:t>
      </w:r>
      <w:r w:rsidRPr="00FF1AC4">
        <w:rPr>
          <w:i/>
        </w:rPr>
        <w:t>Russia Direct</w:t>
      </w:r>
      <w:r w:rsidRPr="00FF1AC4">
        <w:t>, 19 Feb, http://www.russia-direct.org/opinion/5-reasons-why-threat-great-power-war-involving-russia-overstated]</w:t>
      </w:r>
    </w:p>
    <w:p w14:paraId="6365C353" w14:textId="085609D3" w:rsidR="000E6A4F" w:rsidRPr="000E6A4F" w:rsidRDefault="000E6A4F" w:rsidP="000E6A4F">
      <w:r w:rsidRPr="00FF1AC4">
        <w:rPr>
          <w:sz w:val="16"/>
        </w:rPr>
        <w:t xml:space="preserve">First, </w:t>
      </w:r>
      <w:r w:rsidRPr="00FF1AC4">
        <w:rPr>
          <w:rStyle w:val="StyleUnderline"/>
        </w:rPr>
        <w:t xml:space="preserve">whatever the rhetoric, </w:t>
      </w:r>
      <w:r w:rsidRPr="000C18BF">
        <w:rPr>
          <w:rStyle w:val="StyleUnderline"/>
          <w:highlight w:val="yellow"/>
        </w:rPr>
        <w:t xml:space="preserve">major powers are </w:t>
      </w:r>
      <w:r w:rsidRPr="000C18BF">
        <w:rPr>
          <w:rStyle w:val="Emphasis"/>
          <w:highlight w:val="yellow"/>
        </w:rPr>
        <w:t>not inclined towards risky behavior</w:t>
      </w:r>
      <w:r w:rsidRPr="000C18BF">
        <w:rPr>
          <w:rStyle w:val="StyleUnderline"/>
          <w:highlight w:val="yellow"/>
        </w:rPr>
        <w:t xml:space="preserve"> when</w:t>
      </w:r>
      <w:r w:rsidRPr="00FF1AC4">
        <w:rPr>
          <w:rStyle w:val="StyleUnderline"/>
        </w:rPr>
        <w:t xml:space="preserve"> their </w:t>
      </w:r>
      <w:r w:rsidRPr="000C18BF">
        <w:rPr>
          <w:rStyle w:val="Emphasis"/>
          <w:highlight w:val="yellow"/>
        </w:rPr>
        <w:t>core interests</w:t>
      </w:r>
      <w:r w:rsidRPr="000C18BF">
        <w:rPr>
          <w:rStyle w:val="StyleUnderline"/>
          <w:highlight w:val="yellow"/>
        </w:rPr>
        <w:t xml:space="preserve"> are at stake</w:t>
      </w:r>
      <w:r w:rsidRPr="00FF1AC4">
        <w:rPr>
          <w:rStyle w:val="StyleUnderline"/>
        </w:rPr>
        <w:t>. This concerns not only the nuclear superpowers, but also countries such as Turkey</w:t>
      </w:r>
      <w:r w:rsidRPr="00FF1AC4">
        <w:rPr>
          <w:sz w:val="16"/>
        </w:rPr>
        <w:t>. The prospect of confronting Russia's overwhelmingly superior military should give pause even to someone as hot-tempered as Turkish President Tayyip Erdogan. Even if Erdogan wanted to pit Russia against NATO, it wouldn’t work.</w:t>
      </w:r>
      <w:r>
        <w:rPr>
          <w:sz w:val="16"/>
        </w:rPr>
        <w:t xml:space="preserve"> </w:t>
      </w:r>
      <w:r w:rsidRPr="00FF1AC4">
        <w:rPr>
          <w:sz w:val="16"/>
        </w:rPr>
        <w:t xml:space="preserve">So far, </w:t>
      </w:r>
      <w:r w:rsidRPr="000C18BF">
        <w:rPr>
          <w:rStyle w:val="StyleUnderline"/>
          <w:highlight w:val="yellow"/>
        </w:rPr>
        <w:t xml:space="preserve">NATO has been careful </w:t>
      </w:r>
      <w:r w:rsidRPr="000C18BF">
        <w:rPr>
          <w:rStyle w:val="Emphasis"/>
          <w:highlight w:val="yellow"/>
        </w:rPr>
        <w:t>to not be drawn into</w:t>
      </w:r>
      <w:r w:rsidRPr="00FF1AC4">
        <w:rPr>
          <w:rStyle w:val="StyleUnderline"/>
        </w:rPr>
        <w:t xml:space="preserve"> highly </w:t>
      </w:r>
      <w:r w:rsidRPr="000C18BF">
        <w:rPr>
          <w:rStyle w:val="StyleUnderline"/>
          <w:highlight w:val="yellow"/>
        </w:rPr>
        <w:t>provocative actions</w:t>
      </w:r>
      <w:r w:rsidRPr="00FF1AC4">
        <w:rPr>
          <w:rStyle w:val="StyleUnderline"/>
        </w:rPr>
        <w:t xml:space="preserve">, </w:t>
      </w:r>
      <w:r w:rsidRPr="000C18BF">
        <w:rPr>
          <w:rStyle w:val="StyleUnderline"/>
          <w:highlight w:val="yellow"/>
        </w:rPr>
        <w:t>whether</w:t>
      </w:r>
      <w:r w:rsidRPr="00FF1AC4">
        <w:rPr>
          <w:rStyle w:val="StyleUnderline"/>
        </w:rPr>
        <w:t xml:space="preserve"> it is by responding to Russia seizing </w:t>
      </w:r>
      <w:r w:rsidRPr="000C18BF">
        <w:rPr>
          <w:rStyle w:val="StyleUnderline"/>
          <w:highlight w:val="yellow"/>
        </w:rPr>
        <w:t>the Pristina</w:t>
      </w:r>
      <w:r w:rsidRPr="00FF1AC4">
        <w:rPr>
          <w:sz w:val="16"/>
        </w:rPr>
        <w:t xml:space="preserve"> International </w:t>
      </w:r>
      <w:r w:rsidRPr="000C18BF">
        <w:rPr>
          <w:rStyle w:val="StyleUnderline"/>
          <w:highlight w:val="yellow"/>
        </w:rPr>
        <w:t>Airport</w:t>
      </w:r>
      <w:r w:rsidRPr="00FF1AC4">
        <w:rPr>
          <w:sz w:val="16"/>
        </w:rPr>
        <w:t xml:space="preserve"> in June 1999, </w:t>
      </w:r>
      <w:r w:rsidRPr="00FF1AC4">
        <w:rPr>
          <w:rStyle w:val="StyleUnderline"/>
        </w:rPr>
        <w:t xml:space="preserve">getting involved on </w:t>
      </w:r>
      <w:r w:rsidRPr="000C18BF">
        <w:rPr>
          <w:rStyle w:val="StyleUnderline"/>
          <w:highlight w:val="yellow"/>
        </w:rPr>
        <w:t>Georgia</w:t>
      </w:r>
      <w:r w:rsidRPr="00FF1AC4">
        <w:rPr>
          <w:rStyle w:val="StyleUnderline"/>
        </w:rPr>
        <w:t>’s side</w:t>
      </w:r>
      <w:r w:rsidRPr="00FF1AC4">
        <w:rPr>
          <w:sz w:val="16"/>
        </w:rPr>
        <w:t xml:space="preserve"> during the military conflict </w:t>
      </w:r>
      <w:r w:rsidRPr="00FF1AC4">
        <w:rPr>
          <w:rStyle w:val="StyleUnderline"/>
        </w:rPr>
        <w:t>in</w:t>
      </w:r>
      <w:r w:rsidRPr="00FF1AC4">
        <w:rPr>
          <w:sz w:val="16"/>
        </w:rPr>
        <w:t xml:space="preserve"> August </w:t>
      </w:r>
      <w:r w:rsidRPr="00FF1AC4">
        <w:rPr>
          <w:rStyle w:val="StyleUnderline"/>
        </w:rPr>
        <w:t xml:space="preserve">2008 </w:t>
      </w:r>
      <w:r w:rsidRPr="000C18BF">
        <w:rPr>
          <w:rStyle w:val="StyleUnderline"/>
          <w:highlight w:val="yellow"/>
        </w:rPr>
        <w:t>or</w:t>
      </w:r>
      <w:r w:rsidRPr="00FF1AC4">
        <w:rPr>
          <w:rStyle w:val="StyleUnderline"/>
        </w:rPr>
        <w:t xml:space="preserve"> by providing lethal military assistance and support for </w:t>
      </w:r>
      <w:r w:rsidRPr="000C18BF">
        <w:rPr>
          <w:rStyle w:val="StyleUnderline"/>
          <w:highlight w:val="yellow"/>
        </w:rPr>
        <w:t>Ukraine</w:t>
      </w:r>
      <w:r w:rsidRPr="00FF1AC4">
        <w:rPr>
          <w:sz w:val="16"/>
        </w:rPr>
        <w:t>. Unless Russia is the clear and proven aggressor, NATO is unlikely to support Turkey and begin World War III.</w:t>
      </w:r>
      <w:r>
        <w:rPr>
          <w:sz w:val="16"/>
        </w:rPr>
        <w:t xml:space="preserve"> </w:t>
      </w:r>
      <w:r w:rsidRPr="00FF1AC4">
        <w:rPr>
          <w:sz w:val="16"/>
        </w:rPr>
        <w:t xml:space="preserve">Second, </w:t>
      </w:r>
      <w:r w:rsidRPr="000C18BF">
        <w:rPr>
          <w:rStyle w:val="StyleUnderline"/>
          <w:highlight w:val="yellow"/>
        </w:rPr>
        <w:t xml:space="preserve">Russia remains a </w:t>
      </w:r>
      <w:r w:rsidRPr="000C18BF">
        <w:rPr>
          <w:rStyle w:val="Emphasis"/>
          <w:highlight w:val="yellow"/>
        </w:rPr>
        <w:t>defensive power</w:t>
      </w:r>
      <w:r w:rsidRPr="000C18BF">
        <w:rPr>
          <w:rStyle w:val="StyleUnderline"/>
          <w:highlight w:val="yellow"/>
        </w:rPr>
        <w:t xml:space="preserve"> aware of its responsibility for </w:t>
      </w:r>
      <w:r w:rsidRPr="000C18BF">
        <w:rPr>
          <w:rStyle w:val="Emphasis"/>
          <w:highlight w:val="yellow"/>
        </w:rPr>
        <w:t>maintaining</w:t>
      </w:r>
      <w:r w:rsidRPr="00FF1AC4">
        <w:rPr>
          <w:rStyle w:val="StyleUnderline"/>
        </w:rPr>
        <w:t xml:space="preserve"> international </w:t>
      </w:r>
      <w:r w:rsidRPr="000C18BF">
        <w:rPr>
          <w:rStyle w:val="Emphasis"/>
          <w:highlight w:val="yellow"/>
        </w:rPr>
        <w:t>stability</w:t>
      </w:r>
      <w:r w:rsidRPr="00FF1AC4">
        <w:rPr>
          <w:rStyle w:val="StyleUnderline"/>
        </w:rPr>
        <w:t xml:space="preserve">. </w:t>
      </w:r>
      <w:r w:rsidRPr="000C18BF">
        <w:rPr>
          <w:rStyle w:val="StyleUnderline"/>
          <w:highlight w:val="yellow"/>
        </w:rPr>
        <w:t xml:space="preserve">Moscow wants to </w:t>
      </w:r>
      <w:r w:rsidRPr="000C18BF">
        <w:rPr>
          <w:rStyle w:val="Emphasis"/>
          <w:highlight w:val="yellow"/>
        </w:rPr>
        <w:t>work with</w:t>
      </w:r>
      <w:r w:rsidRPr="000C18BF">
        <w:rPr>
          <w:rStyle w:val="StyleUnderline"/>
          <w:highlight w:val="yellow"/>
        </w:rPr>
        <w:t xml:space="preserve"> major powers</w:t>
      </w:r>
      <w:r w:rsidRPr="00FF1AC4">
        <w:rPr>
          <w:sz w:val="16"/>
        </w:rPr>
        <w:t>, not against them. Its insistence on Western recognition of Russia’s interests must not be construed as a drive to destroy the foundations of the international order, such as sovereignty, multilateralism, and arms control.</w:t>
      </w:r>
      <w:r>
        <w:rPr>
          <w:sz w:val="16"/>
        </w:rPr>
        <w:t xml:space="preserve"> </w:t>
      </w:r>
      <w:r w:rsidRPr="00FF1AC4">
        <w:rPr>
          <w:sz w:val="16"/>
        </w:rPr>
        <w:t xml:space="preserve">Third, the United States has important interests to prevent regional conflicts from escalating or becoming trans-regional. Although its relative military capabilities are not where they were ten years ago, </w:t>
      </w:r>
      <w:r w:rsidRPr="00FF1AC4">
        <w:rPr>
          <w:rStyle w:val="StyleUnderline"/>
        </w:rPr>
        <w:t xml:space="preserve">the </w:t>
      </w:r>
      <w:r w:rsidRPr="000C18BF">
        <w:rPr>
          <w:rStyle w:val="StyleUnderline"/>
          <w:highlight w:val="yellow"/>
        </w:rPr>
        <w:t>U.S. military and diplomatic resources</w:t>
      </w:r>
      <w:r w:rsidRPr="00FF1AC4">
        <w:rPr>
          <w:rStyle w:val="StyleUnderline"/>
        </w:rPr>
        <w:t xml:space="preserve"> are sufficient to </w:t>
      </w:r>
      <w:r w:rsidRPr="000C18BF">
        <w:rPr>
          <w:rStyle w:val="Emphasis"/>
          <w:highlight w:val="yellow"/>
        </w:rPr>
        <w:t>restrain</w:t>
      </w:r>
      <w:r w:rsidRPr="00FF1AC4">
        <w:rPr>
          <w:rStyle w:val="StyleUnderline"/>
        </w:rPr>
        <w:t xml:space="preserve"> </w:t>
      </w:r>
      <w:r w:rsidRPr="000C18BF">
        <w:rPr>
          <w:rStyle w:val="StyleUnderline"/>
          <w:highlight w:val="yellow"/>
        </w:rPr>
        <w:t>key</w:t>
      </w:r>
      <w:r w:rsidRPr="00FF1AC4">
        <w:rPr>
          <w:rStyle w:val="StyleUnderline"/>
        </w:rPr>
        <w:t xml:space="preserve"> regional </w:t>
      </w:r>
      <w:r w:rsidRPr="000C18BF">
        <w:rPr>
          <w:rStyle w:val="StyleUnderline"/>
          <w:highlight w:val="yellow"/>
        </w:rPr>
        <w:t>players</w:t>
      </w:r>
      <w:r w:rsidRPr="00FF1AC4">
        <w:rPr>
          <w:rStyle w:val="StyleUnderline"/>
        </w:rPr>
        <w:t xml:space="preserve"> in any part of the world</w:t>
      </w:r>
      <w:r w:rsidRPr="00FF1AC4">
        <w:rPr>
          <w:sz w:val="16"/>
        </w:rPr>
        <w:t xml:space="preserve">. Given the power rivalry across several regions, </w:t>
      </w:r>
      <w:r w:rsidRPr="000C18BF">
        <w:rPr>
          <w:rStyle w:val="StyleUnderline"/>
          <w:highlight w:val="yellow"/>
        </w:rPr>
        <w:t>proxy wars</w:t>
      </w:r>
      <w:r w:rsidRPr="00FF1AC4">
        <w:rPr>
          <w:rStyle w:val="StyleUnderline"/>
        </w:rPr>
        <w:t xml:space="preserve"> are possible and</w:t>
      </w:r>
      <w:r w:rsidRPr="00FF1AC4">
        <w:rPr>
          <w:sz w:val="16"/>
        </w:rPr>
        <w:t xml:space="preserve"> indeed </w:t>
      </w:r>
      <w:r w:rsidRPr="00FF1AC4">
        <w:rPr>
          <w:rStyle w:val="StyleUnderline"/>
        </w:rPr>
        <w:t xml:space="preserve">are happening, but they </w:t>
      </w:r>
      <w:r w:rsidRPr="000C18BF">
        <w:rPr>
          <w:rStyle w:val="StyleUnderline"/>
          <w:highlight w:val="yellow"/>
        </w:rPr>
        <w:t xml:space="preserve">are </w:t>
      </w:r>
      <w:r w:rsidRPr="000C18BF">
        <w:rPr>
          <w:rStyle w:val="Emphasis"/>
          <w:highlight w:val="yellow"/>
        </w:rPr>
        <w:t>unlikely to escalate</w:t>
      </w:r>
      <w:r w:rsidRPr="00FF1AC4">
        <w:rPr>
          <w:sz w:val="16"/>
        </w:rPr>
        <w:t>.</w:t>
      </w:r>
      <w:r>
        <w:rPr>
          <w:sz w:val="16"/>
        </w:rPr>
        <w:t xml:space="preserve"> </w:t>
      </w:r>
      <w:r w:rsidRPr="00FF1AC4">
        <w:rPr>
          <w:sz w:val="16"/>
        </w:rPr>
        <w:t xml:space="preserve">Fourth, unlike the Cold War era, </w:t>
      </w:r>
      <w:r w:rsidRPr="00FF1AC4">
        <w:rPr>
          <w:rStyle w:val="StyleUnderline"/>
        </w:rPr>
        <w:t>the contemporary world has no rigid alliance structure</w:t>
      </w:r>
      <w:r w:rsidRPr="00FF1AC4">
        <w:rPr>
          <w:sz w:val="16"/>
        </w:rPr>
        <w:t xml:space="preserve">. The so-called Russia-China-Iran axis is hardly more than a figment of the imagination by American neoconservatives and some Russia conspiracy-minded thinkers. </w:t>
      </w:r>
      <w:r w:rsidRPr="00FF1AC4">
        <w:rPr>
          <w:rStyle w:val="StyleUnderline"/>
        </w:rPr>
        <w:t>The world remains a space in which international coalitions overlap and are mostly formed on an ad hoc basis</w:t>
      </w:r>
      <w:r w:rsidRPr="00FF1AC4">
        <w:rPr>
          <w:sz w:val="16"/>
        </w:rPr>
        <w:t>.</w:t>
      </w:r>
      <w:r>
        <w:rPr>
          <w:sz w:val="16"/>
        </w:rPr>
        <w:t xml:space="preserve"> </w:t>
      </w:r>
      <w:r w:rsidRPr="00FF1AC4">
        <w:rPr>
          <w:sz w:val="16"/>
        </w:rPr>
        <w:t xml:space="preserve">Fifth, with the exception of the Islamic State of Iraq and the Greater Syria (ISIS), </w:t>
      </w:r>
      <w:r w:rsidRPr="000C18BF">
        <w:rPr>
          <w:rStyle w:val="StyleUnderline"/>
          <w:highlight w:val="yellow"/>
        </w:rPr>
        <w:t xml:space="preserve">there is </w:t>
      </w:r>
      <w:r w:rsidRPr="000C18BF">
        <w:rPr>
          <w:rStyle w:val="Emphasis"/>
          <w:highlight w:val="yellow"/>
        </w:rPr>
        <w:t>no</w:t>
      </w:r>
      <w:r w:rsidRPr="000C18BF">
        <w:rPr>
          <w:rStyle w:val="StyleUnderline"/>
          <w:highlight w:val="yellow"/>
        </w:rPr>
        <w:t xml:space="preserve"> fundamental conflict of</w:t>
      </w:r>
      <w:r w:rsidRPr="00FF1AC4">
        <w:rPr>
          <w:rStyle w:val="StyleUnderline"/>
        </w:rPr>
        <w:t xml:space="preserve"> values and </w:t>
      </w:r>
      <w:r w:rsidRPr="000C18BF">
        <w:rPr>
          <w:rStyle w:val="StyleUnderline"/>
          <w:highlight w:val="yellow"/>
        </w:rPr>
        <w:t>ideologies</w:t>
      </w:r>
      <w:r w:rsidRPr="00FF1AC4">
        <w:rPr>
          <w:rStyle w:val="StyleUnderline"/>
        </w:rPr>
        <w:t>. Despite the efforts to present as incompatible the so-called “traditional” and “Western” values by Russia or “democracy” to “autocracy” by the U</w:t>
      </w:r>
      <w:r w:rsidRPr="00FF1AC4">
        <w:rPr>
          <w:sz w:val="16"/>
        </w:rPr>
        <w:t xml:space="preserve">nited </w:t>
      </w:r>
      <w:r w:rsidRPr="00FF1AC4">
        <w:rPr>
          <w:rStyle w:val="StyleUnderline"/>
        </w:rPr>
        <w:t>S</w:t>
      </w:r>
      <w:r w:rsidRPr="00FF1AC4">
        <w:rPr>
          <w:sz w:val="16"/>
        </w:rPr>
        <w:t xml:space="preserve">tates </w:t>
      </w:r>
      <w:r w:rsidRPr="00FF1AC4">
        <w:rPr>
          <w:rStyle w:val="StyleUnderline"/>
        </w:rPr>
        <w:t xml:space="preserve">and Europe, </w:t>
      </w:r>
      <w:r w:rsidRPr="000C18BF">
        <w:rPr>
          <w:rStyle w:val="StyleUnderline"/>
          <w:highlight w:val="yellow"/>
        </w:rPr>
        <w:t>the</w:t>
      </w:r>
      <w:r w:rsidRPr="00FF1AC4">
        <w:rPr>
          <w:rStyle w:val="StyleUnderline"/>
        </w:rPr>
        <w:t xml:space="preserve"> world </w:t>
      </w:r>
      <w:r w:rsidRPr="000C18BF">
        <w:rPr>
          <w:rStyle w:val="Emphasis"/>
          <w:highlight w:val="yellow"/>
        </w:rPr>
        <w:t>majority</w:t>
      </w:r>
      <w:r w:rsidRPr="000C18BF">
        <w:rPr>
          <w:rStyle w:val="StyleUnderline"/>
          <w:highlight w:val="yellow"/>
        </w:rPr>
        <w:t xml:space="preserve"> </w:t>
      </w:r>
      <w:r w:rsidRPr="000C18BF">
        <w:rPr>
          <w:rStyle w:val="Emphasis"/>
          <w:highlight w:val="yellow"/>
        </w:rPr>
        <w:t>does not</w:t>
      </w:r>
      <w:r w:rsidRPr="000C18BF">
        <w:rPr>
          <w:rStyle w:val="StyleUnderline"/>
          <w:highlight w:val="yellow"/>
        </w:rPr>
        <w:t xml:space="preserve"> think</w:t>
      </w:r>
      <w:r w:rsidRPr="00FF1AC4">
        <w:rPr>
          <w:rStyle w:val="StyleUnderline"/>
        </w:rPr>
        <w:t xml:space="preserve"> that </w:t>
      </w:r>
      <w:r w:rsidRPr="000C18BF">
        <w:rPr>
          <w:rStyle w:val="StyleUnderline"/>
          <w:highlight w:val="yellow"/>
        </w:rPr>
        <w:t>this</w:t>
      </w:r>
      <w:r w:rsidRPr="00FF1AC4">
        <w:rPr>
          <w:rStyle w:val="StyleUnderline"/>
        </w:rPr>
        <w:t xml:space="preserve"> cultural divide </w:t>
      </w:r>
      <w:r w:rsidRPr="000C18BF">
        <w:rPr>
          <w:rStyle w:val="StyleUnderline"/>
          <w:highlight w:val="yellow"/>
        </w:rPr>
        <w:t>is worth fighting for</w:t>
      </w:r>
      <w:r w:rsidRPr="00FF1AC4">
        <w:rPr>
          <w:sz w:val="16"/>
        </w:rPr>
        <w:t>.</w:t>
      </w:r>
      <w:r>
        <w:rPr>
          <w:sz w:val="16"/>
        </w:rPr>
        <w:t xml:space="preserve"> </w:t>
      </w:r>
      <w:r w:rsidRPr="00FF1AC4">
        <w:rPr>
          <w:sz w:val="16"/>
        </w:rPr>
        <w:t xml:space="preserve">Despite the dangers of </w:t>
      </w:r>
      <w:r w:rsidRPr="000C18BF">
        <w:rPr>
          <w:rStyle w:val="StyleUnderline"/>
          <w:highlight w:val="yellow"/>
        </w:rPr>
        <w:t>the world</w:t>
      </w:r>
      <w:r w:rsidRPr="00FF1AC4">
        <w:rPr>
          <w:sz w:val="16"/>
        </w:rPr>
        <w:t xml:space="preserve"> we live in, it </w:t>
      </w:r>
      <w:r w:rsidRPr="000C18BF">
        <w:rPr>
          <w:rStyle w:val="StyleUnderline"/>
          <w:highlight w:val="yellow"/>
        </w:rPr>
        <w:t>contains</w:t>
      </w:r>
      <w:r w:rsidRPr="00FF1AC4">
        <w:rPr>
          <w:rStyle w:val="StyleUnderline"/>
        </w:rPr>
        <w:t xml:space="preserve"> a number of important</w:t>
      </w:r>
      <w:r w:rsidRPr="00FF1AC4">
        <w:rPr>
          <w:sz w:val="16"/>
        </w:rPr>
        <w:t xml:space="preserve">, even underappreciated, </w:t>
      </w:r>
      <w:r w:rsidRPr="000C18BF">
        <w:rPr>
          <w:rStyle w:val="Emphasis"/>
          <w:highlight w:val="yellow"/>
        </w:rPr>
        <w:t>checks on</w:t>
      </w:r>
      <w:r w:rsidRPr="00FF1AC4">
        <w:rPr>
          <w:rStyle w:val="StyleUnderline"/>
        </w:rPr>
        <w:t xml:space="preserve"> great powers’ </w:t>
      </w:r>
      <w:r w:rsidRPr="000C18BF">
        <w:rPr>
          <w:rStyle w:val="Emphasis"/>
          <w:highlight w:val="yellow"/>
        </w:rPr>
        <w:t>militarism</w:t>
      </w:r>
      <w:r w:rsidRPr="00FF1AC4">
        <w:rPr>
          <w:sz w:val="16"/>
        </w:rPr>
        <w:t xml:space="preserve">. The </w:t>
      </w:r>
      <w:r w:rsidRPr="000C18BF">
        <w:rPr>
          <w:rStyle w:val="Emphasis"/>
          <w:highlight w:val="yellow"/>
        </w:rPr>
        <w:t>threat talk</w:t>
      </w:r>
      <w:r w:rsidRPr="00FF1AC4">
        <w:rPr>
          <w:rStyle w:val="Emphasis"/>
        </w:rPr>
        <w:t xml:space="preserve"> coming from politicians </w:t>
      </w:r>
      <w:r w:rsidRPr="000C18BF">
        <w:rPr>
          <w:rStyle w:val="Emphasis"/>
          <w:highlight w:val="yellow"/>
        </w:rPr>
        <w:t>is</w:t>
      </w:r>
      <w:r w:rsidRPr="00FF1AC4">
        <w:rPr>
          <w:rStyle w:val="Emphasis"/>
        </w:rPr>
        <w:t xml:space="preserve"> often </w:t>
      </w:r>
      <w:r w:rsidRPr="000C18BF">
        <w:rPr>
          <w:rStyle w:val="Emphasis"/>
          <w:highlight w:val="yellow"/>
        </w:rPr>
        <w:t>deceiving</w:t>
      </w:r>
      <w:r w:rsidRPr="00FF1AC4">
        <w:rPr>
          <w:rStyle w:val="StyleUnderline"/>
        </w:rPr>
        <w:t xml:space="preserve">. Such talk may be a way to pressure the opponent into various political and military concessions rather than to signal real intentions. </w:t>
      </w:r>
      <w:r w:rsidRPr="000C18BF">
        <w:rPr>
          <w:rStyle w:val="StyleUnderline"/>
          <w:highlight w:val="yellow"/>
        </w:rPr>
        <w:t>When</w:t>
      </w:r>
      <w:r w:rsidRPr="00FF1AC4">
        <w:rPr>
          <w:rStyle w:val="StyleUnderline"/>
        </w:rPr>
        <w:t xml:space="preserve"> such </w:t>
      </w:r>
      <w:r w:rsidRPr="000C18BF">
        <w:rPr>
          <w:rStyle w:val="StyleUnderline"/>
          <w:highlight w:val="yellow"/>
        </w:rPr>
        <w:t>pressures</w:t>
      </w:r>
      <w:r w:rsidRPr="00FF1AC4">
        <w:rPr>
          <w:rStyle w:val="StyleUnderline"/>
        </w:rPr>
        <w:t xml:space="preserve"> </w:t>
      </w:r>
      <w:r w:rsidRPr="000C18BF">
        <w:rPr>
          <w:rStyle w:val="StyleUnderline"/>
          <w:highlight w:val="yellow"/>
        </w:rPr>
        <w:t>do not bring</w:t>
      </w:r>
      <w:r w:rsidRPr="00FF1AC4">
        <w:rPr>
          <w:rStyle w:val="StyleUnderline"/>
        </w:rPr>
        <w:t xml:space="preserve"> expected </w:t>
      </w:r>
      <w:r w:rsidRPr="000C18BF">
        <w:rPr>
          <w:rStyle w:val="StyleUnderline"/>
          <w:highlight w:val="yellow"/>
        </w:rPr>
        <w:t>results</w:t>
      </w:r>
      <w:r w:rsidRPr="00FF1AC4">
        <w:rPr>
          <w:rStyle w:val="StyleUnderline"/>
        </w:rPr>
        <w:t xml:space="preserve">, the </w:t>
      </w:r>
      <w:r w:rsidRPr="000C18BF">
        <w:rPr>
          <w:rStyle w:val="StyleUnderline"/>
          <w:highlight w:val="yellow"/>
        </w:rPr>
        <w:t>rhetoric of war</w:t>
      </w:r>
      <w:r w:rsidRPr="00FF1AC4">
        <w:rPr>
          <w:rStyle w:val="StyleUnderline"/>
        </w:rPr>
        <w:t xml:space="preserve"> and isolation </w:t>
      </w:r>
      <w:r w:rsidRPr="000C18BF">
        <w:rPr>
          <w:rStyle w:val="Emphasis"/>
          <w:highlight w:val="yellow"/>
        </w:rPr>
        <w:t>subsides</w:t>
      </w:r>
      <w:r w:rsidRPr="00FF1AC4">
        <w:rPr>
          <w:sz w:val="16"/>
        </w:rPr>
        <w:t>.</w:t>
      </w:r>
      <w:r>
        <w:rPr>
          <w:sz w:val="16"/>
        </w:rPr>
        <w:t xml:space="preserve"> </w:t>
      </w:r>
      <w:r w:rsidRPr="00FF1AC4">
        <w:rPr>
          <w:rStyle w:val="StyleUnderline"/>
        </w:rPr>
        <w:t>Then a dialogue begins</w:t>
      </w:r>
      <w:r w:rsidRPr="00FF1AC4">
        <w:rPr>
          <w:sz w:val="16"/>
        </w:rPr>
        <w:t>. Perhaps, the increasing frequency of exchanges between Obama and Putin since December 2015 - including their recent phone conversation following the Munich conference - suggest a growing recognition that the record of pressuring Russia has</w:t>
      </w:r>
    </w:p>
    <w:sectPr w:rsidR="000E6A4F" w:rsidRPr="000E6A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SimSun">
    <w:altName w:val="宋体"/>
    <w:panose1 w:val="02010600030101010101"/>
    <w:charset w:val="86"/>
    <w:family w:val="auto"/>
    <w:pitch w:val="variable"/>
    <w:sig w:usb0="00000003" w:usb1="288F0000" w:usb2="00000016" w:usb3="00000000" w:csb0="00040001" w:csb1="00000000"/>
  </w:font>
  <w:font w:name="Lucida Grande">
    <w:altName w:val="Segoe UI"/>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4230931"/>
    <w:multiLevelType w:val="hybridMultilevel"/>
    <w:tmpl w:val="DC7C0C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3E555D"/>
    <w:multiLevelType w:val="hybridMultilevel"/>
    <w:tmpl w:val="599E6F14"/>
    <w:lvl w:ilvl="0" w:tplc="3B0CB07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2"/>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91442360"/>
    <w:docVar w:name="VerbatimVersion" w:val="5.1"/>
  </w:docVars>
  <w:rsids>
    <w:rsidRoot w:val="00E90FA3"/>
    <w:rsid w:val="000040A8"/>
    <w:rsid w:val="00006CF9"/>
    <w:rsid w:val="0001232F"/>
    <w:rsid w:val="000139A3"/>
    <w:rsid w:val="0005610F"/>
    <w:rsid w:val="00070330"/>
    <w:rsid w:val="00072033"/>
    <w:rsid w:val="00076CB9"/>
    <w:rsid w:val="00081F05"/>
    <w:rsid w:val="000907BC"/>
    <w:rsid w:val="000C18BF"/>
    <w:rsid w:val="000C70EF"/>
    <w:rsid w:val="000D3ED7"/>
    <w:rsid w:val="000E6A4F"/>
    <w:rsid w:val="00100833"/>
    <w:rsid w:val="00104529"/>
    <w:rsid w:val="00105942"/>
    <w:rsid w:val="00107396"/>
    <w:rsid w:val="00123D7C"/>
    <w:rsid w:val="00125D5D"/>
    <w:rsid w:val="00136CEE"/>
    <w:rsid w:val="00144A4C"/>
    <w:rsid w:val="00150856"/>
    <w:rsid w:val="00161C32"/>
    <w:rsid w:val="001657BC"/>
    <w:rsid w:val="00176AB0"/>
    <w:rsid w:val="00177B7D"/>
    <w:rsid w:val="0018322D"/>
    <w:rsid w:val="001834EC"/>
    <w:rsid w:val="00197EEF"/>
    <w:rsid w:val="001B5776"/>
    <w:rsid w:val="001C315A"/>
    <w:rsid w:val="001D497A"/>
    <w:rsid w:val="001E26A8"/>
    <w:rsid w:val="001E527A"/>
    <w:rsid w:val="001E7C1C"/>
    <w:rsid w:val="001F0467"/>
    <w:rsid w:val="001F7384"/>
    <w:rsid w:val="001F78CE"/>
    <w:rsid w:val="002123C1"/>
    <w:rsid w:val="00213FA2"/>
    <w:rsid w:val="00221BD0"/>
    <w:rsid w:val="00235704"/>
    <w:rsid w:val="00236C31"/>
    <w:rsid w:val="0024174B"/>
    <w:rsid w:val="00251FC7"/>
    <w:rsid w:val="002642E2"/>
    <w:rsid w:val="00275C15"/>
    <w:rsid w:val="00281FD1"/>
    <w:rsid w:val="002855A7"/>
    <w:rsid w:val="002B146A"/>
    <w:rsid w:val="002B5E17"/>
    <w:rsid w:val="002C26D7"/>
    <w:rsid w:val="002D26C7"/>
    <w:rsid w:val="002D7372"/>
    <w:rsid w:val="002F4185"/>
    <w:rsid w:val="002F4978"/>
    <w:rsid w:val="003120F9"/>
    <w:rsid w:val="003123C5"/>
    <w:rsid w:val="00315690"/>
    <w:rsid w:val="00316B75"/>
    <w:rsid w:val="00325646"/>
    <w:rsid w:val="003460F2"/>
    <w:rsid w:val="00364177"/>
    <w:rsid w:val="00371BFD"/>
    <w:rsid w:val="0038158C"/>
    <w:rsid w:val="003902BA"/>
    <w:rsid w:val="0039682A"/>
    <w:rsid w:val="003A09E2"/>
    <w:rsid w:val="003A68AB"/>
    <w:rsid w:val="003A7A10"/>
    <w:rsid w:val="003D132F"/>
    <w:rsid w:val="003D1434"/>
    <w:rsid w:val="003E11BB"/>
    <w:rsid w:val="003F6882"/>
    <w:rsid w:val="00407037"/>
    <w:rsid w:val="00421B42"/>
    <w:rsid w:val="0045432F"/>
    <w:rsid w:val="004605D6"/>
    <w:rsid w:val="00477C53"/>
    <w:rsid w:val="00480DED"/>
    <w:rsid w:val="0048568C"/>
    <w:rsid w:val="004A1121"/>
    <w:rsid w:val="004A474B"/>
    <w:rsid w:val="004A7547"/>
    <w:rsid w:val="004B531C"/>
    <w:rsid w:val="004B7C3C"/>
    <w:rsid w:val="004C0343"/>
    <w:rsid w:val="004C2A4B"/>
    <w:rsid w:val="004C3655"/>
    <w:rsid w:val="004C60E8"/>
    <w:rsid w:val="004D2DC0"/>
    <w:rsid w:val="004E09AF"/>
    <w:rsid w:val="004E3579"/>
    <w:rsid w:val="004E57FD"/>
    <w:rsid w:val="004E728B"/>
    <w:rsid w:val="004F39E0"/>
    <w:rsid w:val="004F5191"/>
    <w:rsid w:val="004F6E23"/>
    <w:rsid w:val="00505929"/>
    <w:rsid w:val="005142D7"/>
    <w:rsid w:val="00537BD5"/>
    <w:rsid w:val="005564B2"/>
    <w:rsid w:val="00556B41"/>
    <w:rsid w:val="005605E8"/>
    <w:rsid w:val="0057268A"/>
    <w:rsid w:val="0057515F"/>
    <w:rsid w:val="00577693"/>
    <w:rsid w:val="005B0CF3"/>
    <w:rsid w:val="005D2912"/>
    <w:rsid w:val="005D653C"/>
    <w:rsid w:val="00600D6C"/>
    <w:rsid w:val="006065BD"/>
    <w:rsid w:val="00617B5F"/>
    <w:rsid w:val="00620340"/>
    <w:rsid w:val="006337C0"/>
    <w:rsid w:val="00644C1B"/>
    <w:rsid w:val="00645FA9"/>
    <w:rsid w:val="00647866"/>
    <w:rsid w:val="00651904"/>
    <w:rsid w:val="00665003"/>
    <w:rsid w:val="00667102"/>
    <w:rsid w:val="00681E55"/>
    <w:rsid w:val="00690CAA"/>
    <w:rsid w:val="006A16FA"/>
    <w:rsid w:val="006A2AD0"/>
    <w:rsid w:val="006A4AD7"/>
    <w:rsid w:val="006A625C"/>
    <w:rsid w:val="006B1994"/>
    <w:rsid w:val="006C0AAF"/>
    <w:rsid w:val="006C2375"/>
    <w:rsid w:val="006D4ECC"/>
    <w:rsid w:val="006D5BA9"/>
    <w:rsid w:val="006D7EE9"/>
    <w:rsid w:val="0070510F"/>
    <w:rsid w:val="00722258"/>
    <w:rsid w:val="007243E5"/>
    <w:rsid w:val="0072774C"/>
    <w:rsid w:val="007325F9"/>
    <w:rsid w:val="007442E5"/>
    <w:rsid w:val="007467A7"/>
    <w:rsid w:val="0075559C"/>
    <w:rsid w:val="00766EA0"/>
    <w:rsid w:val="00776309"/>
    <w:rsid w:val="007A2226"/>
    <w:rsid w:val="007B5921"/>
    <w:rsid w:val="007C5128"/>
    <w:rsid w:val="007D2814"/>
    <w:rsid w:val="007D65B8"/>
    <w:rsid w:val="007E2703"/>
    <w:rsid w:val="007E64EE"/>
    <w:rsid w:val="007F4D93"/>
    <w:rsid w:val="007F5B66"/>
    <w:rsid w:val="00800F7D"/>
    <w:rsid w:val="0080536C"/>
    <w:rsid w:val="00811A4E"/>
    <w:rsid w:val="00822DB3"/>
    <w:rsid w:val="00823A1C"/>
    <w:rsid w:val="00826E14"/>
    <w:rsid w:val="008305AC"/>
    <w:rsid w:val="00835CDD"/>
    <w:rsid w:val="00842175"/>
    <w:rsid w:val="00842863"/>
    <w:rsid w:val="00845B9D"/>
    <w:rsid w:val="00860984"/>
    <w:rsid w:val="0086529E"/>
    <w:rsid w:val="0087275C"/>
    <w:rsid w:val="008728DB"/>
    <w:rsid w:val="00891EBA"/>
    <w:rsid w:val="008A3D5C"/>
    <w:rsid w:val="008B3ECB"/>
    <w:rsid w:val="008B4E85"/>
    <w:rsid w:val="008C1B2E"/>
    <w:rsid w:val="008D4DB2"/>
    <w:rsid w:val="008F4DBB"/>
    <w:rsid w:val="008F72D4"/>
    <w:rsid w:val="009157D6"/>
    <w:rsid w:val="0091627E"/>
    <w:rsid w:val="00941125"/>
    <w:rsid w:val="00957219"/>
    <w:rsid w:val="009672C6"/>
    <w:rsid w:val="0097032B"/>
    <w:rsid w:val="00983119"/>
    <w:rsid w:val="0098358C"/>
    <w:rsid w:val="009B4A51"/>
    <w:rsid w:val="009C76EC"/>
    <w:rsid w:val="009C781D"/>
    <w:rsid w:val="009D2EAD"/>
    <w:rsid w:val="009D54B2"/>
    <w:rsid w:val="009E1922"/>
    <w:rsid w:val="009E7FA8"/>
    <w:rsid w:val="009F7ED2"/>
    <w:rsid w:val="00A02346"/>
    <w:rsid w:val="00A371AB"/>
    <w:rsid w:val="00A9191D"/>
    <w:rsid w:val="00A93661"/>
    <w:rsid w:val="00A95652"/>
    <w:rsid w:val="00A97E59"/>
    <w:rsid w:val="00AA6703"/>
    <w:rsid w:val="00AB072C"/>
    <w:rsid w:val="00AB13EF"/>
    <w:rsid w:val="00AC02C2"/>
    <w:rsid w:val="00AC0AB8"/>
    <w:rsid w:val="00AF60ED"/>
    <w:rsid w:val="00B007EA"/>
    <w:rsid w:val="00B0705F"/>
    <w:rsid w:val="00B162C7"/>
    <w:rsid w:val="00B33C6D"/>
    <w:rsid w:val="00B4508F"/>
    <w:rsid w:val="00B500E3"/>
    <w:rsid w:val="00B55AD5"/>
    <w:rsid w:val="00B57143"/>
    <w:rsid w:val="00B65361"/>
    <w:rsid w:val="00B668D0"/>
    <w:rsid w:val="00B8057C"/>
    <w:rsid w:val="00B90B1E"/>
    <w:rsid w:val="00B90F6D"/>
    <w:rsid w:val="00B94C1B"/>
    <w:rsid w:val="00BC5A34"/>
    <w:rsid w:val="00BD6238"/>
    <w:rsid w:val="00BD7AB4"/>
    <w:rsid w:val="00BE68A4"/>
    <w:rsid w:val="00BF593B"/>
    <w:rsid w:val="00BF773A"/>
    <w:rsid w:val="00BF7BD9"/>
    <w:rsid w:val="00BF7E81"/>
    <w:rsid w:val="00C01475"/>
    <w:rsid w:val="00C05991"/>
    <w:rsid w:val="00C13773"/>
    <w:rsid w:val="00C17CC8"/>
    <w:rsid w:val="00C3237C"/>
    <w:rsid w:val="00C652D0"/>
    <w:rsid w:val="00C67D9D"/>
    <w:rsid w:val="00C83417"/>
    <w:rsid w:val="00C86B88"/>
    <w:rsid w:val="00C9604F"/>
    <w:rsid w:val="00CA19AA"/>
    <w:rsid w:val="00CC21DF"/>
    <w:rsid w:val="00CC232B"/>
    <w:rsid w:val="00CC487D"/>
    <w:rsid w:val="00CC5298"/>
    <w:rsid w:val="00CD736E"/>
    <w:rsid w:val="00CD798D"/>
    <w:rsid w:val="00CE161E"/>
    <w:rsid w:val="00CF2522"/>
    <w:rsid w:val="00CF59A8"/>
    <w:rsid w:val="00D00041"/>
    <w:rsid w:val="00D01DA4"/>
    <w:rsid w:val="00D325A9"/>
    <w:rsid w:val="00D32F4C"/>
    <w:rsid w:val="00D36A8A"/>
    <w:rsid w:val="00D401C3"/>
    <w:rsid w:val="00D433D9"/>
    <w:rsid w:val="00D4491F"/>
    <w:rsid w:val="00D61409"/>
    <w:rsid w:val="00D63ADE"/>
    <w:rsid w:val="00D6691E"/>
    <w:rsid w:val="00D67580"/>
    <w:rsid w:val="00D71170"/>
    <w:rsid w:val="00D71234"/>
    <w:rsid w:val="00D85C3F"/>
    <w:rsid w:val="00D912DF"/>
    <w:rsid w:val="00D94F98"/>
    <w:rsid w:val="00DA0AF1"/>
    <w:rsid w:val="00DA1C92"/>
    <w:rsid w:val="00DA25D4"/>
    <w:rsid w:val="00DA6538"/>
    <w:rsid w:val="00DC5EC9"/>
    <w:rsid w:val="00DC6DA2"/>
    <w:rsid w:val="00DD0304"/>
    <w:rsid w:val="00DD4892"/>
    <w:rsid w:val="00DE2554"/>
    <w:rsid w:val="00DE3F16"/>
    <w:rsid w:val="00DF48A8"/>
    <w:rsid w:val="00E01CD4"/>
    <w:rsid w:val="00E15E75"/>
    <w:rsid w:val="00E517C5"/>
    <w:rsid w:val="00E5262C"/>
    <w:rsid w:val="00E56EC2"/>
    <w:rsid w:val="00E679DF"/>
    <w:rsid w:val="00E90FA3"/>
    <w:rsid w:val="00EA1573"/>
    <w:rsid w:val="00EA610A"/>
    <w:rsid w:val="00EC0EA2"/>
    <w:rsid w:val="00EC7DC4"/>
    <w:rsid w:val="00ED30CF"/>
    <w:rsid w:val="00ED5751"/>
    <w:rsid w:val="00ED59ED"/>
    <w:rsid w:val="00EE294A"/>
    <w:rsid w:val="00F00AEE"/>
    <w:rsid w:val="00F04E27"/>
    <w:rsid w:val="00F176EF"/>
    <w:rsid w:val="00F45E10"/>
    <w:rsid w:val="00F46665"/>
    <w:rsid w:val="00F6364A"/>
    <w:rsid w:val="00F703E0"/>
    <w:rsid w:val="00F710C0"/>
    <w:rsid w:val="00F728D1"/>
    <w:rsid w:val="00F9113A"/>
    <w:rsid w:val="00F916EE"/>
    <w:rsid w:val="00FA700B"/>
    <w:rsid w:val="00FB2863"/>
    <w:rsid w:val="00FB757F"/>
    <w:rsid w:val="00FD6F10"/>
    <w:rsid w:val="00FE1AFB"/>
    <w:rsid w:val="00FE2546"/>
    <w:rsid w:val="00FF2988"/>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ate"/>
  <w:smartTagType w:namespaceuri="urn:schemas-microsoft-com:office:smarttags" w:name="PlaceType"/>
  <w:smartTagType w:namespaceuri="urn:schemas-microsoft-com:office:smarttags" w:name="PlaceName"/>
  <w:smartTagType w:namespaceuri="urn:schemas-microsoft-com:office:smarttags" w:name="country-region"/>
  <w:smartTagType w:namespaceuri="urn:schemas-microsoft-com:office:smarttags" w:name="place"/>
  <w:smartTagType w:namespaceuri="urn:schemas-microsoft-com:office:smarttags" w:name="City"/>
  <w:shapeDefaults>
    <o:shapedefaults v:ext="edit" spidmax="1026"/>
    <o:shapelayout v:ext="edit">
      <o:idmap v:ext="edit" data="1"/>
    </o:shapelayout>
  </w:shapeDefaults>
  <w:decimalSymbol w:val="."/>
  <w:listSeparator w:val=","/>
  <w14:docId w14:val="2C1D7481"/>
  <w15:chartTrackingRefBased/>
  <w15:docId w15:val="{6CAFDE3D-1E97-4F3E-8494-4E46DD984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0"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826E14"/>
    <w:rPr>
      <w:rFonts w:ascii="Times New Roman" w:hAnsi="Times New Roman" w:cs="Times New Roman"/>
    </w:rPr>
  </w:style>
  <w:style w:type="paragraph" w:styleId="Heading1">
    <w:name w:val="heading 1"/>
    <w:aliases w:val="Pocket"/>
    <w:basedOn w:val="Normal"/>
    <w:next w:val="Normal"/>
    <w:link w:val="Heading1Char"/>
    <w:qFormat/>
    <w:rsid w:val="00826E1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826E1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Tag Char Char,Bold Cite,Cite 1,Read Char,Heading 3 Char1 Char Char,Heading 3 Char Char1 Char Char,Read Char Ch,Text 7,3: Cite,Citation"/>
    <w:basedOn w:val="Normal"/>
    <w:next w:val="Normal"/>
    <w:link w:val="Heading3Char"/>
    <w:uiPriority w:val="2"/>
    <w:unhideWhenUsed/>
    <w:qFormat/>
    <w:rsid w:val="00826E1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12,No Spacing2111,No Spacing11111,ta,No Spacing112,No Spacing1121,small space,t,Ta,Medium Grid 21,T,No Spacing111111"/>
    <w:basedOn w:val="Normal"/>
    <w:next w:val="Normal"/>
    <w:link w:val="Heading4Char"/>
    <w:uiPriority w:val="3"/>
    <w:unhideWhenUsed/>
    <w:qFormat/>
    <w:rsid w:val="00826E14"/>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826E1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26E14"/>
  </w:style>
  <w:style w:type="character" w:customStyle="1" w:styleId="Heading1Char">
    <w:name w:val="Heading 1 Char"/>
    <w:aliases w:val="Pocket Char"/>
    <w:basedOn w:val="DefaultParagraphFont"/>
    <w:link w:val="Heading1"/>
    <w:rsid w:val="00826E14"/>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826E14"/>
    <w:rPr>
      <w:rFonts w:ascii="Times New Roman" w:eastAsiaTheme="majorEastAsia" w:hAnsi="Times New Roman"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Tag Char Char Char,Bold Cite Char1,Cite 1 Char,Read Char Char,Heading 3 Char1 Char Char Char"/>
    <w:basedOn w:val="DefaultParagraphFont"/>
    <w:link w:val="Heading3"/>
    <w:uiPriority w:val="2"/>
    <w:rsid w:val="00826E14"/>
    <w:rPr>
      <w:rFonts w:ascii="Times New Roman" w:eastAsiaTheme="majorEastAsia" w:hAnsi="Times New Roman"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12 Char,No Spacing2111 Char,No Spacing11111 Char"/>
    <w:basedOn w:val="DefaultParagraphFont"/>
    <w:link w:val="Heading4"/>
    <w:uiPriority w:val="3"/>
    <w:rsid w:val="00826E14"/>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Box,Debate,bold underline,s"/>
    <w:basedOn w:val="DefaultParagraphFont"/>
    <w:link w:val="Emphasis1"/>
    <w:uiPriority w:val="7"/>
    <w:qFormat/>
    <w:rsid w:val="00826E14"/>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826E14"/>
    <w:rPr>
      <w:b/>
      <w:bCs/>
      <w:sz w:val="26"/>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Underline Char,c"/>
    <w:basedOn w:val="DefaultParagraphFont"/>
    <w:uiPriority w:val="6"/>
    <w:qFormat/>
    <w:rsid w:val="00826E14"/>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Tags v 2 Char1,TAG ,C"/>
    <w:basedOn w:val="DefaultParagraphFont"/>
    <w:link w:val="Card"/>
    <w:uiPriority w:val="99"/>
    <w:unhideWhenUsed/>
    <w:rsid w:val="00826E14"/>
    <w:rPr>
      <w:color w:val="auto"/>
      <w:u w:val="none"/>
    </w:rPr>
  </w:style>
  <w:style w:type="character" w:styleId="FollowedHyperlink">
    <w:name w:val="FollowedHyperlink"/>
    <w:basedOn w:val="DefaultParagraphFont"/>
    <w:uiPriority w:val="99"/>
    <w:semiHidden/>
    <w:unhideWhenUsed/>
    <w:rsid w:val="00826E14"/>
    <w:rPr>
      <w:color w:val="auto"/>
      <w:u w:val="none"/>
    </w:rPr>
  </w:style>
  <w:style w:type="character" w:customStyle="1" w:styleId="UnresolvedMention">
    <w:name w:val="Unresolved Mention"/>
    <w:basedOn w:val="DefaultParagraphFont"/>
    <w:uiPriority w:val="99"/>
    <w:semiHidden/>
    <w:unhideWhenUsed/>
    <w:rsid w:val="00E90FA3"/>
    <w:rPr>
      <w:color w:val="605E5C"/>
      <w:shd w:val="clear" w:color="auto" w:fill="E1DFDD"/>
    </w:rPr>
  </w:style>
  <w:style w:type="paragraph" w:customStyle="1" w:styleId="Emphasis1">
    <w:name w:val="Emphasis1"/>
    <w:basedOn w:val="Normal"/>
    <w:link w:val="Emphasis"/>
    <w:autoRedefine/>
    <w:uiPriority w:val="7"/>
    <w:qFormat/>
    <w:rsid w:val="00E90FA3"/>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textbold">
    <w:name w:val="text bold"/>
    <w:basedOn w:val="Normal"/>
    <w:uiPriority w:val="7"/>
    <w:qFormat/>
    <w:rsid w:val="00E90FA3"/>
    <w:pPr>
      <w:ind w:left="720"/>
      <w:jc w:val="both"/>
    </w:pPr>
    <w:rPr>
      <w:b/>
      <w:iCs/>
      <w:u w:val="single"/>
    </w:rPr>
  </w:style>
  <w:style w:type="paragraph" w:customStyle="1" w:styleId="Card">
    <w:name w:val="Card"/>
    <w:aliases w:val="No Spacing111112,nonunderlined,No Spacing11211,Debate Text,No Spacing11,No Spacing111,No Spacing2,Read stuff,No Spacing1,Note Level 2,No Spacing31,No Spacing22,No Spacing3,Tag and Cite,No Spacing1111,tags,Dont use,Very Small Text,card,No Spacing41"/>
    <w:basedOn w:val="Heading1"/>
    <w:link w:val="Hyperlink"/>
    <w:autoRedefine/>
    <w:uiPriority w:val="6"/>
    <w:qFormat/>
    <w:rsid w:val="00E90FA3"/>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customStyle="1" w:styleId="tiny">
    <w:name w:val="tiny"/>
    <w:next w:val="Normal"/>
    <w:link w:val="tinyChar"/>
    <w:autoRedefine/>
    <w:rsid w:val="00E90FA3"/>
    <w:pPr>
      <w:spacing w:after="0" w:line="240" w:lineRule="auto"/>
      <w:contextualSpacing/>
    </w:pPr>
    <w:rPr>
      <w:rFonts w:eastAsia="Malgun Gothic" w:cstheme="minorHAnsi"/>
    </w:rPr>
  </w:style>
  <w:style w:type="character" w:customStyle="1" w:styleId="tinyChar">
    <w:name w:val="tiny Char"/>
    <w:link w:val="tiny"/>
    <w:rsid w:val="00E90FA3"/>
    <w:rPr>
      <w:rFonts w:eastAsia="Malgun Gothic" w:cstheme="minorHAnsi"/>
    </w:rPr>
  </w:style>
  <w:style w:type="paragraph" w:customStyle="1" w:styleId="UnderlinePara">
    <w:name w:val="Underline Para"/>
    <w:basedOn w:val="Normal"/>
    <w:uiPriority w:val="6"/>
    <w:qFormat/>
    <w:rsid w:val="00E90FA3"/>
    <w:pPr>
      <w:widowControl w:val="0"/>
      <w:suppressAutoHyphens/>
      <w:spacing w:after="200" w:line="240" w:lineRule="auto"/>
      <w:contextualSpacing/>
    </w:pPr>
    <w:rPr>
      <w:rFonts w:asciiTheme="minorHAnsi" w:hAnsiTheme="minorHAnsi"/>
      <w:u w:val="single"/>
    </w:rPr>
  </w:style>
  <w:style w:type="character" w:customStyle="1" w:styleId="Style1Char">
    <w:name w:val="Style1 Char"/>
    <w:basedOn w:val="DefaultParagraphFont"/>
    <w:rsid w:val="00E90FA3"/>
    <w:rPr>
      <w:rFonts w:eastAsia="SimSun"/>
      <w:szCs w:val="24"/>
      <w:u w:val="single"/>
      <w:lang w:val="en-US" w:eastAsia="zh-CN" w:bidi="ar-SA"/>
    </w:rPr>
  </w:style>
  <w:style w:type="paragraph" w:styleId="DocumentMap">
    <w:name w:val="Document Map"/>
    <w:basedOn w:val="Normal"/>
    <w:link w:val="DocumentMapChar"/>
    <w:uiPriority w:val="99"/>
    <w:semiHidden/>
    <w:unhideWhenUsed/>
    <w:rsid w:val="006D7EE9"/>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6D7EE9"/>
    <w:rPr>
      <w:rFonts w:ascii="Lucida Grande" w:hAnsi="Lucida Grande" w:cs="Lucida Grande"/>
      <w:sz w:val="24"/>
    </w:rPr>
  </w:style>
  <w:style w:type="paragraph" w:styleId="ListParagraph">
    <w:name w:val="List Paragraph"/>
    <w:basedOn w:val="Normal"/>
    <w:uiPriority w:val="34"/>
    <w:qFormat/>
    <w:rsid w:val="006D7EE9"/>
    <w:pPr>
      <w:ind w:left="720"/>
      <w:contextualSpacing/>
    </w:pPr>
  </w:style>
  <w:style w:type="character" w:customStyle="1" w:styleId="underline">
    <w:name w:val="underline"/>
    <w:basedOn w:val="DefaultParagraphFont"/>
    <w:qFormat/>
    <w:rsid w:val="00081F05"/>
    <w:rPr>
      <w:u w:val="single"/>
    </w:rPr>
  </w:style>
  <w:style w:type="paragraph" w:customStyle="1" w:styleId="Cards">
    <w:name w:val="Cards"/>
    <w:basedOn w:val="Normal"/>
    <w:link w:val="CardsChar1"/>
    <w:qFormat/>
    <w:rsid w:val="00081F05"/>
    <w:pPr>
      <w:autoSpaceDE w:val="0"/>
      <w:autoSpaceDN w:val="0"/>
      <w:adjustRightInd w:val="0"/>
      <w:ind w:left="432" w:right="432"/>
      <w:jc w:val="both"/>
    </w:pPr>
    <w:rPr>
      <w:rFonts w:eastAsia="Times New Roman"/>
      <w:szCs w:val="20"/>
    </w:rPr>
  </w:style>
  <w:style w:type="character" w:customStyle="1" w:styleId="underlinedChar">
    <w:name w:val="underlined Char"/>
    <w:rsid w:val="00081F05"/>
    <w:rPr>
      <w:sz w:val="21"/>
      <w:szCs w:val="24"/>
      <w:u w:val="single"/>
      <w:lang w:val="en-US" w:eastAsia="en-US" w:bidi="ar-SA"/>
    </w:rPr>
  </w:style>
  <w:style w:type="character" w:customStyle="1" w:styleId="CardsChar1">
    <w:name w:val="Cards Char1"/>
    <w:link w:val="Cards"/>
    <w:rsid w:val="00081F05"/>
    <w:rPr>
      <w:rFonts w:ascii="Calibri" w:eastAsia="Times New Roman" w:hAnsi="Calibri"/>
      <w:szCs w:val="20"/>
    </w:rPr>
  </w:style>
  <w:style w:type="character" w:customStyle="1" w:styleId="Heading21Char">
    <w:name w:val="Heading 21 Char"/>
    <w:aliases w:val="Char Char Char Char1 Char1,Char Char Char Char1 Char Char, Char Char Char Char1 Char,Heading 2 Char1 Char,Char2 Char,Heading 2 Char Char1 Char,Heading 2 Char Char Char Char,Heading 2 Char Char Char1,Heading 2 Char Char Char1 Char Char"/>
    <w:basedOn w:val="DefaultParagraphFont"/>
    <w:rsid w:val="00125D5D"/>
    <w:rPr>
      <w:rFonts w:cs="Arial"/>
      <w:b/>
      <w:bCs/>
      <w:iCs/>
      <w:szCs w:val="28"/>
    </w:rPr>
  </w:style>
  <w:style w:type="character" w:customStyle="1" w:styleId="DebateUnderline">
    <w:name w:val="Debate Underline"/>
    <w:rsid w:val="008305AC"/>
    <w:rPr>
      <w:rFonts w:ascii="Times New Roman" w:hAnsi="Times New Roman"/>
      <w:sz w:val="20"/>
      <w:u w:val="thick"/>
    </w:rPr>
  </w:style>
  <w:style w:type="character" w:customStyle="1" w:styleId="CharacterStyle1">
    <w:name w:val="Character Style 1"/>
    <w:rsid w:val="008305AC"/>
    <w:rPr>
      <w:sz w:val="18"/>
      <w:szCs w:val="18"/>
    </w:rPr>
  </w:style>
  <w:style w:type="character" w:customStyle="1" w:styleId="TitleChar">
    <w:name w:val="Title Char"/>
    <w:aliases w:val="Cites and Cards Char,UNDERLINE Char,Bold Underlined Char,title Char,Block Heading Char1"/>
    <w:basedOn w:val="DefaultParagraphFont"/>
    <w:link w:val="Title"/>
    <w:uiPriority w:val="6"/>
    <w:qFormat/>
    <w:rsid w:val="00CC232B"/>
    <w:rPr>
      <w:bCs/>
      <w:sz w:val="20"/>
      <w:u w:val="single"/>
    </w:rPr>
  </w:style>
  <w:style w:type="paragraph" w:styleId="Title">
    <w:name w:val="Title"/>
    <w:aliases w:val="Cites and Cards,UNDERLINE,Bold Underlined,title,Block Heading"/>
    <w:basedOn w:val="Normal"/>
    <w:next w:val="Normal"/>
    <w:link w:val="TitleChar"/>
    <w:uiPriority w:val="6"/>
    <w:qFormat/>
    <w:rsid w:val="00CC232B"/>
    <w:pPr>
      <w:pBdr>
        <w:bottom w:val="single" w:sz="8" w:space="4" w:color="4F81BD"/>
      </w:pBdr>
      <w:spacing w:after="300"/>
      <w:contextualSpacing/>
    </w:pPr>
    <w:rPr>
      <w:rFonts w:asciiTheme="minorHAnsi" w:hAnsiTheme="minorHAnsi"/>
      <w:bCs/>
      <w:sz w:val="20"/>
      <w:u w:val="single"/>
    </w:rPr>
  </w:style>
  <w:style w:type="character" w:customStyle="1" w:styleId="TitleChar1">
    <w:name w:val="Title Char1"/>
    <w:basedOn w:val="DefaultParagraphFont"/>
    <w:uiPriority w:val="99"/>
    <w:semiHidden/>
    <w:rsid w:val="00CC232B"/>
    <w:rPr>
      <w:rFonts w:asciiTheme="majorHAnsi" w:eastAsiaTheme="majorEastAsia" w:hAnsiTheme="majorHAnsi" w:cstheme="majorBidi"/>
      <w:spacing w:val="-10"/>
      <w:kern w:val="28"/>
      <w:sz w:val="56"/>
      <w:szCs w:val="56"/>
    </w:rPr>
  </w:style>
  <w:style w:type="character" w:customStyle="1" w:styleId="Style11pt">
    <w:name w:val="Style 11 pt"/>
    <w:rsid w:val="00CC232B"/>
    <w:rPr>
      <w:sz w:val="20"/>
    </w:rPr>
  </w:style>
  <w:style w:type="paragraph" w:customStyle="1" w:styleId="StyleNormalWeb11ptUnderline">
    <w:name w:val="Style Normal (Web) + 11 pt Underline"/>
    <w:basedOn w:val="NormalWeb"/>
    <w:link w:val="StyleNormalWeb11ptUnderlineChar"/>
    <w:rsid w:val="00CC232B"/>
    <w:pPr>
      <w:spacing w:before="100" w:beforeAutospacing="1" w:after="100" w:afterAutospacing="1"/>
    </w:pPr>
    <w:rPr>
      <w:rFonts w:ascii="Calibri" w:eastAsia="SimSun" w:hAnsi="Calibri" w:cstheme="minorBidi"/>
      <w:sz w:val="20"/>
      <w:u w:val="single"/>
      <w:lang w:eastAsia="zh-CN"/>
    </w:rPr>
  </w:style>
  <w:style w:type="character" w:customStyle="1" w:styleId="StyleNormalWeb11ptUnderlineChar">
    <w:name w:val="Style Normal (Web) + 11 pt Underline Char"/>
    <w:basedOn w:val="DefaultParagraphFont"/>
    <w:link w:val="StyleNormalWeb11ptUnderline"/>
    <w:rsid w:val="00CC232B"/>
    <w:rPr>
      <w:rFonts w:ascii="Calibri" w:eastAsia="SimSun" w:hAnsi="Calibri"/>
      <w:sz w:val="20"/>
      <w:szCs w:val="24"/>
      <w:u w:val="single"/>
      <w:lang w:eastAsia="zh-CN"/>
    </w:rPr>
  </w:style>
  <w:style w:type="character" w:customStyle="1" w:styleId="StyleUnderline1">
    <w:name w:val="Style Underline1"/>
    <w:basedOn w:val="DefaultParagraphFont"/>
    <w:rsid w:val="00CC232B"/>
    <w:rPr>
      <w:rFonts w:ascii="Times New Roman" w:hAnsi="Times New Roman"/>
      <w:sz w:val="20"/>
      <w:u w:val="single"/>
    </w:rPr>
  </w:style>
  <w:style w:type="paragraph" w:styleId="NormalWeb">
    <w:name w:val="Normal (Web)"/>
    <w:basedOn w:val="Normal"/>
    <w:uiPriority w:val="99"/>
    <w:semiHidden/>
    <w:unhideWhenUsed/>
    <w:rsid w:val="00CC232B"/>
    <w:rPr>
      <w:sz w:val="24"/>
      <w:szCs w:val="24"/>
    </w:rPr>
  </w:style>
  <w:style w:type="paragraph" w:customStyle="1" w:styleId="cardtext">
    <w:name w:val="card text"/>
    <w:basedOn w:val="Normal"/>
    <w:link w:val="cardtextChar"/>
    <w:qFormat/>
    <w:rsid w:val="00477C53"/>
    <w:pPr>
      <w:ind w:left="288" w:right="288"/>
    </w:pPr>
  </w:style>
  <w:style w:type="character" w:customStyle="1" w:styleId="cardtextChar">
    <w:name w:val="card text Char"/>
    <w:basedOn w:val="DefaultParagraphFont"/>
    <w:link w:val="cardtext"/>
    <w:rsid w:val="00477C53"/>
    <w:rPr>
      <w:rFonts w:ascii="Calibri" w:hAnsi="Calibri"/>
    </w:rPr>
  </w:style>
  <w:style w:type="character" w:styleId="IntenseEmphasis">
    <w:name w:val="Intense Emphasis"/>
    <w:aliases w:val="Block Heading Char"/>
    <w:basedOn w:val="DefaultParagraphFont"/>
    <w:qFormat/>
    <w:rsid w:val="00E56EC2"/>
    <w:rPr>
      <w:rFonts w:ascii="Georgia" w:hAnsi="Georgia"/>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61489425">
      <w:bodyDiv w:val="1"/>
      <w:marLeft w:val="0"/>
      <w:marRight w:val="0"/>
      <w:marTop w:val="0"/>
      <w:marBottom w:val="0"/>
      <w:divBdr>
        <w:top w:val="none" w:sz="0" w:space="0" w:color="auto"/>
        <w:left w:val="none" w:sz="0" w:space="0" w:color="auto"/>
        <w:bottom w:val="none" w:sz="0" w:space="0" w:color="auto"/>
        <w:right w:val="none" w:sz="0" w:space="0" w:color="auto"/>
      </w:divBdr>
    </w:div>
    <w:div w:id="1395087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theappeal.org/how-super-tuesday-has-been-shaped-by-criminal-justice-issues/" TargetMode="External"/><Relationship Id="rId299" Type="http://schemas.openxmlformats.org/officeDocument/2006/relationships/hyperlink" Target="https://www.weisradio.com/as-trump-struggles-to-respond-to-crises-internal-polling-instills-fear-in-advisers-sources/" TargetMode="External"/><Relationship Id="rId303" Type="http://schemas.openxmlformats.org/officeDocument/2006/relationships/hyperlink" Target="https://www.post-gazette.com/news/insight/2020/05/03/Why-Democrats-are-worried-about-these-voters-of-color-drifting-to-Trump-in-2020/stories/202005030037" TargetMode="External"/><Relationship Id="rId21" Type="http://schemas.openxmlformats.org/officeDocument/2006/relationships/hyperlink" Target="https://www.npr.org/2020/06/17/877951588/2020-electoral-map-ratings-biden-has-an-edge-over-trump-with-5-months-to-go" TargetMode="External"/><Relationship Id="rId42" Type="http://schemas.openxmlformats.org/officeDocument/2006/relationships/hyperlink" Target="https://thehill.com/homenews/campaign/501384-turnout-surges-after-states-expand-mail-in-voting" TargetMode="External"/><Relationship Id="rId63" Type="http://schemas.openxmlformats.org/officeDocument/2006/relationships/hyperlink" Target="https://www.vox.com/2020/6/7/21283239/poll-americans-more-concerned-police-violence-than-violence-at-protests" TargetMode="External"/><Relationship Id="rId84" Type="http://schemas.openxmlformats.org/officeDocument/2006/relationships/hyperlink" Target="https://abcnews.go.com/Politics/democrats-target-suburban-voters-key-battlegrounds-ahead-2020/story?id=65498364" TargetMode="External"/><Relationship Id="rId138" Type="http://schemas.openxmlformats.org/officeDocument/2006/relationships/hyperlink" Target="https://www.nytimes.com/2019/06/13/us/politics/trump-criminal-justice-election.html" TargetMode="External"/><Relationship Id="rId159" Type="http://schemas.openxmlformats.org/officeDocument/2006/relationships/hyperlink" Target="https://thefreshtoast.com/cannabis/president-trump-could-make-marijuana-legalization-key-issue-in-2020-election/" TargetMode="External"/><Relationship Id="rId324" Type="http://schemas.openxmlformats.org/officeDocument/2006/relationships/hyperlink" Target="https://www.theatlantic.com/international/archive/2018/07/nato-summit-trump/564854/" TargetMode="External"/><Relationship Id="rId345" Type="http://schemas.openxmlformats.org/officeDocument/2006/relationships/hyperlink" Target="https://www.haaretz.com/middle-east-news/who-wants-a-war-in-the-middle-east-key-players-interests-examined-1.5463662" TargetMode="External"/><Relationship Id="rId170" Type="http://schemas.openxmlformats.org/officeDocument/2006/relationships/hyperlink" Target="http://www.lexis.com/research/retrieve?cc=&amp;pushme=1&amp;tmpFBSel=all&amp;totaldocs=&amp;taggedDocs=&amp;toggleValue=&amp;numDocsChked=0&amp;prefFBSel=0&amp;delformat=XCITE&amp;fpDocs=&amp;fpNodeId=&amp;fpCiteReq=&amp;brand=&amp;_m=4a8d2bb2542491f3547480df90b2654d&amp;docnum=16&amp;_fmtstr=FULL&amp;_startdoc=1&amp;wchp=dGLzVzb-zSkAB&amp;_md5=5b414020ee201b26081a15236db6b9d6&amp;focBudTerms=supreme+court+w%2F50+court+w%2F35+announc%21+or+decid%21+or+decision%21+w%2F35+expedi%21+or+quick%21+or+immediat%21+or+speedy%21+or+rapid%21+w%2F35+term+or+june+or+docket&amp;focBudSel=all" TargetMode="External"/><Relationship Id="rId191" Type="http://schemas.openxmlformats.org/officeDocument/2006/relationships/hyperlink" Target="http://www.lexis.com/research/retrieve?cc=&amp;pushme=1&amp;tmpFBSel=all&amp;totaldocs=&amp;taggedDocs=&amp;toggleValue=&amp;numDocsChked=0&amp;prefFBSel=0&amp;delformat=XCITE&amp;fpDocs=&amp;fpNodeId=&amp;fpCiteReq=&amp;brand=&amp;_m=4a8d2bb2542491f3547480df90b2654d&amp;docnum=16&amp;_fmtstr=FULL&amp;_startdoc=1&amp;wchp=dGLzVzb-zSkAB&amp;_md5=5b414020ee201b26081a15236db6b9d6&amp;focBudTerms=supreme+court+w%2F50+court+w%2F35+announc%21+or+decid%21+or+decision%21+w%2F35+expedi%21+or+quick%21+or+immediat%21+or+speedy%21+or+rapid%21+w%2F35+term+or+june+or+docket&amp;focBudSel=all" TargetMode="External"/><Relationship Id="rId205" Type="http://schemas.openxmlformats.org/officeDocument/2006/relationships/hyperlink" Target="https://www.project-syndicate.org/commentary/europe-and-the-trump-election-by-joschka-fischer-2020-02" TargetMode="External"/><Relationship Id="rId226" Type="http://schemas.openxmlformats.org/officeDocument/2006/relationships/hyperlink" Target="http://thediplomat.com/2015/12/japan-approves-record-defense-budget/" TargetMode="External"/><Relationship Id="rId247" Type="http://schemas.openxmlformats.org/officeDocument/2006/relationships/hyperlink" Target="http://www.decodedscience.org/melting-permafrost-arctic-tale-two-feedbacks/57919" TargetMode="External"/><Relationship Id="rId107" Type="http://schemas.openxmlformats.org/officeDocument/2006/relationships/hyperlink" Target="https://thehill.com/opinion/white-house/501662-feehery-how-trump-can-turn-the-protests-into-parades-dedicated-to-making" TargetMode="External"/><Relationship Id="rId268" Type="http://schemas.openxmlformats.org/officeDocument/2006/relationships/hyperlink" Target="https://www.vox.com/2020/6/8/21283841/democrats-police-reform-bill-explained-george-floyd" TargetMode="External"/><Relationship Id="rId289" Type="http://schemas.openxmlformats.org/officeDocument/2006/relationships/hyperlink" Target="https://www.nytimes.com/2020/05/29/us/politics/trump-coronavirus-polls.html" TargetMode="External"/><Relationship Id="rId11" Type="http://schemas.openxmlformats.org/officeDocument/2006/relationships/hyperlink" Target="https://www.washingtonpost.com/politics/2020/06/11/democrats-are-avoiding-defund-police-while-republicans-harp-it/" TargetMode="External"/><Relationship Id="rId32" Type="http://schemas.openxmlformats.org/officeDocument/2006/relationships/hyperlink" Target="https://www.nytimes.com/2020/05/15/us/politics/trump-vs-biden-polls.html" TargetMode="External"/><Relationship Id="rId53" Type="http://schemas.openxmlformats.org/officeDocument/2006/relationships/hyperlink" Target="https://www.realclearpolitics.com/video/2019/05/28/van_jones_historic_to_see_biden_and_trump_competing_on_who_can_be_the_best_on_criminal_justice_reform.html" TargetMode="External"/><Relationship Id="rId74" Type="http://schemas.openxmlformats.org/officeDocument/2006/relationships/hyperlink" Target="https://www.newyorker.com/magazine/2020/03/02/how-did-the-democrats-end-up-here" TargetMode="External"/><Relationship Id="rId128" Type="http://schemas.openxmlformats.org/officeDocument/2006/relationships/hyperlink" Target="https://thehill.com/opinion/campaign/437825-how-trump-could-take-pot-legalization-away-from-dems-in-2020" TargetMode="External"/><Relationship Id="rId149" Type="http://schemas.openxmlformats.org/officeDocument/2006/relationships/hyperlink" Target="https://www.nytimes.com/2020/05/26/us/politics/trump-biden-black-voters.html" TargetMode="External"/><Relationship Id="rId314" Type="http://schemas.openxmlformats.org/officeDocument/2006/relationships/hyperlink" Target="https://fivethirtyeight.com/features/is-public-opinion-turning-against-president-trump/" TargetMode="External"/><Relationship Id="rId335" Type="http://schemas.openxmlformats.org/officeDocument/2006/relationships/hyperlink" Target="https://www.politico.com/story/2019/07/20/iran-nuclear-deal-democrats-1424113" TargetMode="External"/><Relationship Id="rId356" Type="http://schemas.openxmlformats.org/officeDocument/2006/relationships/hyperlink" Target="https://www.rsis.edu.sg/rsis-publication/rsis/the-new-nuclear-arms-race/" TargetMode="External"/><Relationship Id="rId5" Type="http://schemas.openxmlformats.org/officeDocument/2006/relationships/webSettings" Target="webSettings.xml"/><Relationship Id="rId95" Type="http://schemas.openxmlformats.org/officeDocument/2006/relationships/hyperlink" Target="https://spectator.us/law-order-president-trump-minneapolis-ivanka-jared/" TargetMode="External"/><Relationship Id="rId160" Type="http://schemas.openxmlformats.org/officeDocument/2006/relationships/hyperlink" Target="https://nymag.com/intelligencer/2020/06/what-is-bidens-plan-for-beating-trump.html" TargetMode="External"/><Relationship Id="rId181" Type="http://schemas.openxmlformats.org/officeDocument/2006/relationships/hyperlink" Target="https://thehill.com/opinion/campaign/501511-defund-the-police-and-republicans-will-win" TargetMode="External"/><Relationship Id="rId216" Type="http://schemas.openxmlformats.org/officeDocument/2006/relationships/hyperlink" Target="https://www.theatlantic.com/international/archive/2019/02/donald-trump-summit-kim-jong-un-failure/583810/" TargetMode="External"/><Relationship Id="rId237" Type="http://schemas.openxmlformats.org/officeDocument/2006/relationships/hyperlink" Target="http://peakmoment.tv/wp-content/uploads/2014/03/pm262-Guy-McPherson.pdf" TargetMode="External"/><Relationship Id="rId258" Type="http://schemas.openxmlformats.org/officeDocument/2006/relationships/hyperlink" Target="https://www.al-monitor.com/pulse/originals/2020/01/europeans-rebuff-trump-call-nuclear-deal-iran-growing-rift.html" TargetMode="External"/><Relationship Id="rId279" Type="http://schemas.openxmlformats.org/officeDocument/2006/relationships/hyperlink" Target="https://www.afr.com/world/north-america/trump-in-trouble-but-election-is-light-years-away-say-pollsters-20200610-p5515l" TargetMode="External"/><Relationship Id="rId22" Type="http://schemas.openxmlformats.org/officeDocument/2006/relationships/hyperlink" Target="https://fivethirtyeight.com/features/the-latest-swing-state-polls-look-good-for-biden/" TargetMode="External"/><Relationship Id="rId43" Type="http://schemas.openxmlformats.org/officeDocument/2006/relationships/hyperlink" Target="https://www.businessinsider.com/trump-cant-cancel-or-postpone-the-november-election-over-coronavirus-2020-3" TargetMode="External"/><Relationship Id="rId64" Type="http://schemas.openxmlformats.org/officeDocument/2006/relationships/hyperlink" Target="https://www.brookings.edu/blog/fixgov/2020/06/09/presidential-job-approval-trumps-re-election-prospects-look-bleak/" TargetMode="External"/><Relationship Id="rId118" Type="http://schemas.openxmlformats.org/officeDocument/2006/relationships/hyperlink" Target="https://www.washingtonpost.com/politics/2020/06/03/george-floyd-protests-will-not-help-trump-win-reelection-here-are-two-reasons-why/" TargetMode="External"/><Relationship Id="rId139" Type="http://schemas.openxmlformats.org/officeDocument/2006/relationships/hyperlink" Target="https://theappeal.org/how-super-tuesday-has-been-shaped-by-criminal-justice-issues/" TargetMode="External"/><Relationship Id="rId290" Type="http://schemas.openxmlformats.org/officeDocument/2006/relationships/hyperlink" Target="https://www.statnews.com/2020/04/10/democrats-2020-health-platform-trump-coronavirus/" TargetMode="External"/><Relationship Id="rId304" Type="http://schemas.openxmlformats.org/officeDocument/2006/relationships/hyperlink" Target="https://www.nytimes.com/2020/06/03/opinion/sunday/biden-black-vote-trump.html" TargetMode="External"/><Relationship Id="rId325" Type="http://schemas.openxmlformats.org/officeDocument/2006/relationships/hyperlink" Target="https://providencemag.com/2019/07/enduring-legacy-us-japan-alliance/" TargetMode="External"/><Relationship Id="rId346" Type="http://schemas.openxmlformats.org/officeDocument/2006/relationships/hyperlink" Target="https://www.iss.europa.eu/sites/default/files/EUISSFiles/Brief%2025%20Arab%20wars.pdf" TargetMode="External"/><Relationship Id="rId85" Type="http://schemas.openxmlformats.org/officeDocument/2006/relationships/hyperlink" Target="https://www.inquirer.com/news/black-voters-donald-trump-philadelphia-pennsylvania-2020-20200212.html" TargetMode="External"/><Relationship Id="rId150" Type="http://schemas.openxmlformats.org/officeDocument/2006/relationships/hyperlink" Target="https://thehill.com/opinion/finance/448221-cannabis-can-be-trumps-secret-weapon-in-trade-war-and-for-2020" TargetMode="External"/><Relationship Id="rId171" Type="http://schemas.openxmlformats.org/officeDocument/2006/relationships/hyperlink" Target="http://www.lexis.com/research/retrieve?cc=&amp;pushme=1&amp;tmpFBSel=all&amp;totaldocs=&amp;taggedDocs=&amp;toggleValue=&amp;numDocsChked=0&amp;prefFBSel=0&amp;delformat=XCITE&amp;fpDocs=&amp;fpNodeId=&amp;fpCiteReq=&amp;brand=&amp;_m=4a8d2bb2542491f3547480df90b2654d&amp;docnum=16&amp;_fmtstr=FULL&amp;_startdoc=1&amp;wchp=dGLzVzb-zSkAB&amp;_md5=5b414020ee201b26081a15236db6b9d6&amp;focBudTerms=supreme+court+w%2F50+court+w%2F35+announc%21+or+decid%21+or+decision%21+w%2F35+expedi%21+or+quick%21+or+immediat%21+or+speedy%21+or+rapid%21+w%2F35+term+or+june+or+docket&amp;focBudSel=all" TargetMode="External"/><Relationship Id="rId192" Type="http://schemas.openxmlformats.org/officeDocument/2006/relationships/hyperlink" Target="http://www.lexis.com/research/retrieve?cc=&amp;pushme=1&amp;tmpFBSel=all&amp;totaldocs=&amp;taggedDocs=&amp;toggleValue=&amp;numDocsChked=0&amp;prefFBSel=0&amp;delformat=XCITE&amp;fpDocs=&amp;fpNodeId=&amp;fpCiteReq=&amp;brand=&amp;_m=4a8d2bb2542491f3547480df90b2654d&amp;docnum=16&amp;_fmtstr=FULL&amp;_startdoc=1&amp;wchp=dGLzVzb-zSkAB&amp;_md5=5b414020ee201b26081a15236db6b9d6&amp;focBudTerms=supreme+court+w%2F50+court+w%2F35+announc%21+or+decid%21+or+decision%21+w%2F35+expedi%21+or+quick%21+or+immediat%21+or+speedy%21+or+rapid%21+w%2F35+term+or+june+or+docket&amp;focBudSel=all" TargetMode="External"/><Relationship Id="rId206" Type="http://schemas.openxmlformats.org/officeDocument/2006/relationships/hyperlink" Target="https://www.washingtonpost.com/opinions/the-us-cant-afford-to-end-its-global-leadership-role/2016/04/22/da297be0-062a-11e6-b283-e79d81c63c1b_story.html?noredirect=on&amp;utm_term=.586a2714c747" TargetMode="External"/><Relationship Id="rId227" Type="http://schemas.openxmlformats.org/officeDocument/2006/relationships/hyperlink" Target="http://www.airuniversity.af.mil/Portals/10/ASPJ/journals/Volume-29_Issue-4/F-Cimbala.pdf" TargetMode="External"/><Relationship Id="rId248" Type="http://schemas.openxmlformats.org/officeDocument/2006/relationships/hyperlink" Target="http://www.decodedscience.org/methane-greenhouse-gas-ask-expert-question-answered/57184" TargetMode="External"/><Relationship Id="rId269" Type="http://schemas.openxmlformats.org/officeDocument/2006/relationships/hyperlink" Target="https://www.politico.com/news/2020/02/06/joe-biden-legalize-marijuana-111642" TargetMode="External"/><Relationship Id="rId12" Type="http://schemas.openxmlformats.org/officeDocument/2006/relationships/hyperlink" Target="https://www.foreignaffairs.com/articles/2020-02-10/folly-retrenchment" TargetMode="External"/><Relationship Id="rId33" Type="http://schemas.openxmlformats.org/officeDocument/2006/relationships/hyperlink" Target="https://themilsource.com/2020/05/27/election-polls-in-2020-biden-trump/" TargetMode="External"/><Relationship Id="rId108" Type="http://schemas.openxmlformats.org/officeDocument/2006/relationships/hyperlink" Target="https://reason.com/2020/02/12/tackling-very-unfair-drug-sentences-could-help-trump-win/" TargetMode="External"/><Relationship Id="rId129" Type="http://schemas.openxmlformats.org/officeDocument/2006/relationships/hyperlink" Target="https://nextcity.org/features/view/the-arc-of-legal-weed-bends-toward-injustice" TargetMode="External"/><Relationship Id="rId280" Type="http://schemas.openxmlformats.org/officeDocument/2006/relationships/hyperlink" Target="https://www.newsweek.com/polling-george-floyd-2020-election-1510312" TargetMode="External"/><Relationship Id="rId315" Type="http://schemas.openxmlformats.org/officeDocument/2006/relationships/hyperlink" Target="https://www.latimes.com/opinion/story/2020-06-07/donald-trump-law-order-nixon-strategy-1968" TargetMode="External"/><Relationship Id="rId336" Type="http://schemas.openxmlformats.org/officeDocument/2006/relationships/hyperlink" Target="https://www.politico.com/story/2019/07/20/iran-nuclear-deal-democrats-1424113" TargetMode="External"/><Relationship Id="rId357" Type="http://schemas.openxmlformats.org/officeDocument/2006/relationships/hyperlink" Target="https://www.frstrategie.org/web/documents/publications/autres/2017/2017-tertrais-twq-on-the-brink.pdf" TargetMode="External"/><Relationship Id="rId54" Type="http://schemas.openxmlformats.org/officeDocument/2006/relationships/hyperlink" Target="https://www.cnn.com/2020/06/09/politics/donald-trump-george-floyd-joe-biden-address/index.html?utm_source=feedburner&amp;utm_medium=feed&amp;utm_campaign=Feed%3A+rss%2Fcnn_latest+%28RSS%3A+CNN+-+Most+Recent%29" TargetMode="External"/><Relationship Id="rId75" Type="http://schemas.openxmlformats.org/officeDocument/2006/relationships/hyperlink" Target="https://www.mcclatchydc.com/news/politics-government/election/article242358621.html" TargetMode="External"/><Relationship Id="rId96" Type="http://schemas.openxmlformats.org/officeDocument/2006/relationships/hyperlink" Target="https://www.cnn.com/2020/05/15/politics/trump-economy-analysis/index.html" TargetMode="External"/><Relationship Id="rId140" Type="http://schemas.openxmlformats.org/officeDocument/2006/relationships/hyperlink" Target="https://www.cityandstateny.com/articles/policy/criminal-justice/criminal-justice-reforms-return-defining-political-issue-albany" TargetMode="External"/><Relationship Id="rId161" Type="http://schemas.openxmlformats.org/officeDocument/2006/relationships/hyperlink" Target="https://www.laweekly.com/how-marijuana-prohibition-may-cost-trump-a-second-term-will-bidens-prohibitionist-past-catch-up-with-him/" TargetMode="External"/><Relationship Id="rId182" Type="http://schemas.openxmlformats.org/officeDocument/2006/relationships/hyperlink" Target="https://www.dailynews.com/2019/12/15/the-next-election-will-be-decided-by-the-suburbs-joel-kotkin/" TargetMode="External"/><Relationship Id="rId217" Type="http://schemas.openxmlformats.org/officeDocument/2006/relationships/hyperlink" Target="https://www.theatlantic.com/international/archive/2018/10/trump-withdraw-inf-treaty-why/573715/" TargetMode="External"/><Relationship Id="rId6" Type="http://schemas.openxmlformats.org/officeDocument/2006/relationships/hyperlink" Target="https://www.nytimes.com/2020/06/08/us/politics/biden-trump-election.html" TargetMode="External"/><Relationship Id="rId238" Type="http://schemas.openxmlformats.org/officeDocument/2006/relationships/hyperlink" Target="http://www.aip.org/history/climate/impacts.htm" TargetMode="External"/><Relationship Id="rId259" Type="http://schemas.openxmlformats.org/officeDocument/2006/relationships/hyperlink" Target="https://www.reuters.com/article/us-iran-politics-rouhani-usa/rouhani-says-iran-will-never-yield-to-u-s-pressure-for-talks-idUSKBN20A0EG" TargetMode="External"/><Relationship Id="rId23" Type="http://schemas.openxmlformats.org/officeDocument/2006/relationships/hyperlink" Target="https://slate.com/news-and-politics/2020/06/new-cnn-poll-trump-biden-support-majority-50-percent.html" TargetMode="External"/><Relationship Id="rId119" Type="http://schemas.openxmlformats.org/officeDocument/2006/relationships/hyperlink" Target="https://www.latimes.com/opinion/story/2020-06-07/donald-trump-law-order-nixon-strategy-1968" TargetMode="External"/><Relationship Id="rId270" Type="http://schemas.openxmlformats.org/officeDocument/2006/relationships/hyperlink" Target="https://nymag.com/intelligencer/2020/05/trumps-george-floyd-obama-protest-police-violence-kneeling.html" TargetMode="External"/><Relationship Id="rId291" Type="http://schemas.openxmlformats.org/officeDocument/2006/relationships/hyperlink" Target="https://thehill.com/opinion/civil-rights/496864-covid-19-voter-suppression-could-cost-democrats-the-election-heres-what" TargetMode="External"/><Relationship Id="rId305" Type="http://schemas.openxmlformats.org/officeDocument/2006/relationships/hyperlink" Target="https://www.nytimes.com/2020/03/04/opinion/trump-black-voters.html" TargetMode="External"/><Relationship Id="rId326" Type="http://schemas.openxmlformats.org/officeDocument/2006/relationships/hyperlink" Target="https://www.fitchsolutions.com/country-risk-sovereigns/what-would-trump-second-term-mean-us-foreign-policy-16-01-2020" TargetMode="External"/><Relationship Id="rId347" Type="http://schemas.openxmlformats.org/officeDocument/2006/relationships/hyperlink" Target="http://foreignpolicy.com/2018/04/20/america-is-having-a-middle-eastern-identity-crisis/" TargetMode="External"/><Relationship Id="rId44" Type="http://schemas.openxmlformats.org/officeDocument/2006/relationships/hyperlink" Target="https://newrepublic.com/article/157777/2018-election-democrats-voting-rights" TargetMode="External"/><Relationship Id="rId65" Type="http://schemas.openxmlformats.org/officeDocument/2006/relationships/hyperlink" Target="https://nymag.com/intelligencer/2020/03/joe-bidens-criminal-justice-record-helps-trump.html" TargetMode="External"/><Relationship Id="rId86" Type="http://schemas.openxmlformats.org/officeDocument/2006/relationships/hyperlink" Target="https://www.brennancenter.org/our-work/analysis-opinion/voters-championed-criminal-justice-reforms" TargetMode="External"/><Relationship Id="rId130" Type="http://schemas.openxmlformats.org/officeDocument/2006/relationships/hyperlink" Target="https://www.forbes.com/sites/kriskrane/2019/06/05/joe-bidens-cannabis-policy-would-be-a-gift-to-donald-trump-in-a-general-election/" TargetMode="External"/><Relationship Id="rId151" Type="http://schemas.openxmlformats.org/officeDocument/2006/relationships/hyperlink" Target="https://www.politico.com/news/magazine/2020/02/06/rachel-bitecofer-profile-election-forecasting-new-theory-108944" TargetMode="External"/><Relationship Id="rId172" Type="http://schemas.openxmlformats.org/officeDocument/2006/relationships/hyperlink" Target="http://www.lexis.com/research/retrieve?cc=&amp;pushme=1&amp;tmpFBSel=all&amp;totaldocs=&amp;taggedDocs=&amp;toggleValue=&amp;numDocsChked=0&amp;prefFBSel=0&amp;delformat=XCITE&amp;fpDocs=&amp;fpNodeId=&amp;fpCiteReq=&amp;brand=&amp;_m=4a8d2bb2542491f3547480df90b2654d&amp;docnum=16&amp;_fmtstr=FULL&amp;_startdoc=1&amp;wchp=dGLzVzb-zSkAB&amp;_md5=5b414020ee201b26081a15236db6b9d6&amp;focBudTerms=supreme+court+w%2F50+court+w%2F35+announc%21+or+decid%21+or+decision%21+w%2F35+expedi%21+or+quick%21+or+immediat%21+or+speedy%21+or+rapid%21+w%2F35+term+or+june+or+docket&amp;focBudSel=all" TargetMode="External"/><Relationship Id="rId193" Type="http://schemas.openxmlformats.org/officeDocument/2006/relationships/hyperlink" Target="http://www.lexis.com/research/retrieve?cc=&amp;pushme=1&amp;tmpFBSel=all&amp;totaldocs=&amp;taggedDocs=&amp;toggleValue=&amp;numDocsChked=0&amp;prefFBSel=0&amp;delformat=XCITE&amp;fpDocs=&amp;fpNodeId=&amp;fpCiteReq=&amp;brand=&amp;_m=4a8d2bb2542491f3547480df90b2654d&amp;docnum=16&amp;_fmtstr=FULL&amp;_startdoc=1&amp;wchp=dGLzVzb-zSkAB&amp;_md5=5b414020ee201b26081a15236db6b9d6&amp;focBudTerms=supreme+court+w%2F50+court+w%2F35+announc%21+or+decid%21+or+decision%21+w%2F35+expedi%21+or+quick%21+or+immediat%21+or+speedy%21+or+rapid%21+w%2F35+term+or+june+or+docket&amp;focBudSel=all" TargetMode="External"/><Relationship Id="rId207" Type="http://schemas.openxmlformats.org/officeDocument/2006/relationships/hyperlink" Target="https://medium.com/out-of-order/abandoning-the-liberal-international-order-for-a-spheres-of-influence-world-is-a-trap-for-america-7bfcdbb83df4" TargetMode="External"/><Relationship Id="rId228" Type="http://schemas.openxmlformats.org/officeDocument/2006/relationships/hyperlink" Target="https://warontherocks.com/2015/06/the-myth-of-entangling-alliances/" TargetMode="External"/><Relationship Id="rId249" Type="http://schemas.openxmlformats.org/officeDocument/2006/relationships/hyperlink" Target="https://www.linkedin.com/edu/university-of-wisconsin-madison-19689?trk=ppro_sprof" TargetMode="External"/><Relationship Id="rId13" Type="http://schemas.openxmlformats.org/officeDocument/2006/relationships/hyperlink" Target="https://www.vice.com/en_us/article/bvg7yz/heres-exactly-how-a-trump-2020-win-would-spark-a-nightmare-climate-scenario?utm_source=vicefbus&amp;fbclid=IwAR2N0M7MzQBTZRwadZ8FETVRA-Q_0BbHKKqa9sZyNL_GO2IJW__G8Zmmg9Q" TargetMode="External"/><Relationship Id="rId109" Type="http://schemas.openxmlformats.org/officeDocument/2006/relationships/hyperlink" Target="https://reason.com/2020/02/04/trump-is-making-criminal-justice-reform-a-theme-of-his-campaign/" TargetMode="External"/><Relationship Id="rId260" Type="http://schemas.openxmlformats.org/officeDocument/2006/relationships/hyperlink" Target="https://www.latimes.com/opinion/story/2020-06-11/trump-trashing-arms-control-treaties" TargetMode="External"/><Relationship Id="rId281" Type="http://schemas.openxmlformats.org/officeDocument/2006/relationships/hyperlink" Target="https://www.uspresidentialelectionnews.com/2020/06/are-polls-underestimating-trump-in-2020-maybe/" TargetMode="External"/><Relationship Id="rId316" Type="http://schemas.openxmlformats.org/officeDocument/2006/relationships/hyperlink" Target="https://www.marketwatch.com/story/the-push-for-legalizing-marijuana-in-the-us-will-soon-run-out-of-steam-2018-10-31" TargetMode="External"/><Relationship Id="rId337" Type="http://schemas.openxmlformats.org/officeDocument/2006/relationships/hyperlink" Target="https://www.politico.com/story/2019/07/20/iran-nuclear-deal-democrats-1424113" TargetMode="External"/><Relationship Id="rId34" Type="http://schemas.openxmlformats.org/officeDocument/2006/relationships/hyperlink" Target="https://www.newsweek.com/polling-george-floyd-2020-election-1510312" TargetMode="External"/><Relationship Id="rId55" Type="http://schemas.openxmlformats.org/officeDocument/2006/relationships/hyperlink" Target="https://fivethirtyeight.com/features/is-public-opinion-turning-against-president-trump/" TargetMode="External"/><Relationship Id="rId76" Type="http://schemas.openxmlformats.org/officeDocument/2006/relationships/hyperlink" Target="https://www.detroitnews.com/story/news/politics/2020/02/06/trumps-plea-black-voters-shows-find-strategy/41150851/" TargetMode="External"/><Relationship Id="rId97" Type="http://schemas.openxmlformats.org/officeDocument/2006/relationships/hyperlink" Target="https://fivethirtyeight.com/features/is-public-opinion-turning-against-president-trump/" TargetMode="External"/><Relationship Id="rId120" Type="http://schemas.openxmlformats.org/officeDocument/2006/relationships/hyperlink" Target="https://www.nydailynews.com/news/politics/trump-credit-5-4-conservative-supreme-court-win-article-1.3123929" TargetMode="External"/><Relationship Id="rId141" Type="http://schemas.openxmlformats.org/officeDocument/2006/relationships/hyperlink" Target="https://www.nbcnews.com/politics/meet-the-press/sixty-percent-believe-worst-yet-come-u-s-coronavirus-pandemic-n1159106" TargetMode="External"/><Relationship Id="rId358" Type="http://schemas.openxmlformats.org/officeDocument/2006/relationships/hyperlink" Target="http://thediplomat.com/2015/09/south-china-sea-conflict-escalation-and-miscalculation-myths/" TargetMode="External"/><Relationship Id="rId7" Type="http://schemas.openxmlformats.org/officeDocument/2006/relationships/hyperlink" Target="https://www.politico.com/news/magazine/2020/06/08/last-stand-law-and-order-republicans-306333" TargetMode="External"/><Relationship Id="rId162" Type="http://schemas.openxmlformats.org/officeDocument/2006/relationships/hyperlink" Target="https://www.nydailynews.com/news/politics/trump-credit-5-4-conservative-supreme-court-win-article-1.3123929" TargetMode="External"/><Relationship Id="rId183" Type="http://schemas.openxmlformats.org/officeDocument/2006/relationships/hyperlink" Target="https://abcnews.go.com/Politics/democrats-target-suburban-voters-key-battlegrounds-ahead-2020/story?id=65498364" TargetMode="External"/><Relationship Id="rId218" Type="http://schemas.openxmlformats.org/officeDocument/2006/relationships/hyperlink" Target="https://thebulletin.org/nuclear-notebook-multimedia/" TargetMode="External"/><Relationship Id="rId239" Type="http://schemas.openxmlformats.org/officeDocument/2006/relationships/hyperlink" Target="http://www.sciencedirect.com/science/article/pii/S0160412015300489" TargetMode="External"/><Relationship Id="rId250" Type="http://schemas.openxmlformats.org/officeDocument/2006/relationships/hyperlink" Target="http://www.decodedscience.org/melting-permafrost-arctic-tale-two-feedbacks/57919" TargetMode="External"/><Relationship Id="rId271" Type="http://schemas.openxmlformats.org/officeDocument/2006/relationships/hyperlink" Target="https://www.washingtonpost.com/national-security/the-trump-administration-abandoned-obama-era-police-reform-efforts-now-critics-want-them-restored/2020/06/01/4615bc1c-a413-11ea-b473-04905b1af82b_story.html" TargetMode="External"/><Relationship Id="rId292" Type="http://schemas.openxmlformats.org/officeDocument/2006/relationships/hyperlink" Target="https://www.businessinsider.com/are-bidens-poll-numbers-as-strong-as-they-look-2020-6" TargetMode="External"/><Relationship Id="rId306" Type="http://schemas.openxmlformats.org/officeDocument/2006/relationships/hyperlink" Target="https://cookpolitical.com/analysis/national/national-politics/suburban-vote-isnt-blue-it-looks" TargetMode="External"/><Relationship Id="rId24" Type="http://schemas.openxmlformats.org/officeDocument/2006/relationships/hyperlink" Target="https://americanindependent.com/donald-trump-black-voters-poll-2020-election-joe-biden-white-house/" TargetMode="External"/><Relationship Id="rId45" Type="http://schemas.openxmlformats.org/officeDocument/2006/relationships/hyperlink" Target="https://www.cato.org/publications/research-briefs-economic-policy/strict-voter-identification-laws-turnout-election" TargetMode="External"/><Relationship Id="rId66" Type="http://schemas.openxmlformats.org/officeDocument/2006/relationships/hyperlink" Target="https://reason.com/2020/03/09/trump-attacks-biden-on-drug-policy-from-the-left/" TargetMode="External"/><Relationship Id="rId87" Type="http://schemas.openxmlformats.org/officeDocument/2006/relationships/hyperlink" Target="https://thecrimereport.org/2020/02/05/trump-wins-kudos-for-mentioning-justice-reform-issues-during-state-of-union/" TargetMode="External"/><Relationship Id="rId110" Type="http://schemas.openxmlformats.org/officeDocument/2006/relationships/hyperlink" Target="https://www.theatlantic.com/politics/archive/2018/12/trump-senate-back-prison-reform-bill-cutting-sentences/578644/" TargetMode="External"/><Relationship Id="rId131" Type="http://schemas.openxmlformats.org/officeDocument/2006/relationships/hyperlink" Target="https://www.forbes.com/sites/kriskrane/2019/06/05/joe-bidens-cannabis-policy-would-be-a-gift-to-donald-trump-in-a-general-election/" TargetMode="External"/><Relationship Id="rId327" Type="http://schemas.openxmlformats.org/officeDocument/2006/relationships/hyperlink" Target="https://scholar.princeton.edu/sites/default/files/gji3/files/why_the_liberal_world_order_will_survive.pdf" TargetMode="External"/><Relationship Id="rId348" Type="http://schemas.openxmlformats.org/officeDocument/2006/relationships/hyperlink" Target="https://www.politico.eu/article/white-house-weighs-shorter-extension-of-nuclear-arms-pact-with-russia/" TargetMode="External"/><Relationship Id="rId152" Type="http://schemas.openxmlformats.org/officeDocument/2006/relationships/hyperlink" Target="https://www.vox.com/2020/3/10/21173431/swing-voters-trump-2020" TargetMode="External"/><Relationship Id="rId173" Type="http://schemas.openxmlformats.org/officeDocument/2006/relationships/hyperlink" Target="http://www.lexis.com/research/retrieve?cc=&amp;pushme=1&amp;tmpFBSel=all&amp;totaldocs=&amp;taggedDocs=&amp;toggleValue=&amp;numDocsChked=0&amp;prefFBSel=0&amp;delformat=XCITE&amp;fpDocs=&amp;fpNodeId=&amp;fpCiteReq=&amp;brand=&amp;_m=4a8d2bb2542491f3547480df90b2654d&amp;docnum=16&amp;_fmtstr=FULL&amp;_startdoc=1&amp;wchp=dGLzVzb-zSkAB&amp;_md5=5b414020ee201b26081a15236db6b9d6&amp;focBudTerms=supreme+court+w%2F50+court+w%2F35+announc%21+or+decid%21+or+decision%21+w%2F35+expedi%21+or+quick%21+or+immediat%21+or+speedy%21+or+rapid%21+w%2F35+term+or+june+or+docket&amp;focBudSel=all" TargetMode="External"/><Relationship Id="rId194" Type="http://schemas.openxmlformats.org/officeDocument/2006/relationships/hyperlink" Target="http://www.lexis.com/research/retrieve?cc=&amp;pushme=1&amp;tmpFBSel=all&amp;totaldocs=&amp;taggedDocs=&amp;toggleValue=&amp;numDocsChked=0&amp;prefFBSel=0&amp;delformat=XCITE&amp;fpDocs=&amp;fpNodeId=&amp;fpCiteReq=&amp;brand=&amp;_m=4a8d2bb2542491f3547480df90b2654d&amp;docnum=16&amp;_fmtstr=FULL&amp;_startdoc=1&amp;wchp=dGLzVzb-zSkAB&amp;_md5=5b414020ee201b26081a15236db6b9d6&amp;focBudTerms=supreme+court+w%2F50+court+w%2F35+announc%21+or+decid%21+or+decision%21+w%2F35+expedi%21+or+quick%21+or+immediat%21+or+speedy%21+or+rapid%21+w%2F35+term+or+june+or+docket&amp;focBudSel=all" TargetMode="External"/><Relationship Id="rId208" Type="http://schemas.openxmlformats.org/officeDocument/2006/relationships/hyperlink" Target="https://www.foreignaffairs.com/articles/united-states/2020-02-10/saving-americas-alliances" TargetMode="External"/><Relationship Id="rId229" Type="http://schemas.openxmlformats.org/officeDocument/2006/relationships/hyperlink" Target="https://www.nato.int/docu/review/2004/Interpreting-Istanbul/Refining-NATO-role-terrorism/EN/index.htm" TargetMode="External"/><Relationship Id="rId240" Type="http://schemas.openxmlformats.org/officeDocument/2006/relationships/hyperlink" Target="https://www.vox.com/2020/5/28/21265416/joe-biden-climate-change-democrats-young-voters" TargetMode="External"/><Relationship Id="rId261" Type="http://schemas.openxmlformats.org/officeDocument/2006/relationships/hyperlink" Target="https://www.armscontrol.org/act/2020-06/focus/begin-new-start-not-new-arms-race" TargetMode="External"/><Relationship Id="rId14" Type="http://schemas.openxmlformats.org/officeDocument/2006/relationships/hyperlink" Target="https://www.haaretz.com/world-news/.premium-why-iran-thinks-it-has-an-insurance-policy-against-an-israeli-or-u-s-1.6387189" TargetMode="External"/><Relationship Id="rId35" Type="http://schemas.openxmlformats.org/officeDocument/2006/relationships/hyperlink" Target="https://fivethirtyeight.com/features/you-can-pay-attention-to-those-trump-vs-biden-polls-but-be-cautious/" TargetMode="External"/><Relationship Id="rId56" Type="http://schemas.openxmlformats.org/officeDocument/2006/relationships/hyperlink" Target="https://www.cato.org/publications/commentary/justice-reform-surprisingly-hot-topic" TargetMode="External"/><Relationship Id="rId77" Type="http://schemas.openxmlformats.org/officeDocument/2006/relationships/hyperlink" Target="https://www.detroitnews.com/story/news/politics/2020/02/06/trumps-plea-black-voters-shows-find-strategy/41150851/" TargetMode="External"/><Relationship Id="rId100" Type="http://schemas.openxmlformats.org/officeDocument/2006/relationships/hyperlink" Target="https://www.politico.com/news/2020/05/26/2020-election-democrats-281470" TargetMode="External"/><Relationship Id="rId282" Type="http://schemas.openxmlformats.org/officeDocument/2006/relationships/hyperlink" Target="https://www.vanityfair.com/news/2020/06/cautious-optimism-in-bidenworld-as-trump-polling-craters" TargetMode="External"/><Relationship Id="rId317" Type="http://schemas.openxmlformats.org/officeDocument/2006/relationships/hyperlink" Target="https://www.foreignaffairs.com/articles/2019-12-03/trump-didnt-shrink-us-military-commitments-abroad-he-expanded-them" TargetMode="External"/><Relationship Id="rId338" Type="http://schemas.openxmlformats.org/officeDocument/2006/relationships/hyperlink" Target="https://www.fitchsolutions.com/country-risk-sovereigns/what-would-trump-second-term-mean-us-foreign-policy-16-01-2020" TargetMode="External"/><Relationship Id="rId359" Type="http://schemas.openxmlformats.org/officeDocument/2006/relationships/hyperlink" Target="https://www.frstrategie.org/web/documents/publications/autres/2017/2017-tertrais-twq-on-the-brink.pdf" TargetMode="External"/><Relationship Id="rId8" Type="http://schemas.openxmlformats.org/officeDocument/2006/relationships/hyperlink" Target="https://www.usatoday.com/story/opinion/2019/06/07/2020-candidates-should-make-criminal-justice-central-campaigns/1289640001/" TargetMode="External"/><Relationship Id="rId98" Type="http://schemas.openxmlformats.org/officeDocument/2006/relationships/hyperlink" Target="https://www.wsj.com/articles/today-voters-choice-isnt-all-about-the-economy-11579532400" TargetMode="External"/><Relationship Id="rId121" Type="http://schemas.openxmlformats.org/officeDocument/2006/relationships/hyperlink" Target="https://time.com/5622706/trump-supreme-court-census-obamacare-2020/" TargetMode="External"/><Relationship Id="rId142" Type="http://schemas.openxmlformats.org/officeDocument/2006/relationships/hyperlink" Target="https://www.voanews.com/covid-19-pandemic/trump-orders-us-flags-half-staff-covid-19-victims" TargetMode="External"/><Relationship Id="rId163" Type="http://schemas.openxmlformats.org/officeDocument/2006/relationships/hyperlink" Target="https://time.com/5622706/trump-supreme-court-census-obamacare-2020/" TargetMode="External"/><Relationship Id="rId184" Type="http://schemas.openxmlformats.org/officeDocument/2006/relationships/hyperlink" Target="https://www.vox.com/2019/4/2/18291584/2020-immigration-democrats-policy-castro-abolish-ice" TargetMode="External"/><Relationship Id="rId219" Type="http://schemas.openxmlformats.org/officeDocument/2006/relationships/hyperlink" Target="https://www.nytimes.com/2017/10/28/world/asia/north-korea-nuclear-weapons-japan-south-korea.html" TargetMode="External"/><Relationship Id="rId230" Type="http://schemas.openxmlformats.org/officeDocument/2006/relationships/hyperlink" Target="http://www.bushcenter.org/catalyst/leadership/why-america-must-lead.html" TargetMode="External"/><Relationship Id="rId251" Type="http://schemas.openxmlformats.org/officeDocument/2006/relationships/hyperlink" Target="https://www.haaretz.com/world-news/.premium-why-iran-thinks-it-has-an-insurance-policy-against-an-israeli-or-u-s-1.6387189" TargetMode="External"/><Relationship Id="rId25" Type="http://schemas.openxmlformats.org/officeDocument/2006/relationships/hyperlink" Target="https://www.vox.com/policy-and-politics/2020/6/6/21282611/black-workers-left-behind-unemployment" TargetMode="External"/><Relationship Id="rId46" Type="http://schemas.openxmlformats.org/officeDocument/2006/relationships/hyperlink" Target="https://www.wsj.com/articles/its-not-too-late-to-save-the-2020-election-11591973979" TargetMode="External"/><Relationship Id="rId67" Type="http://schemas.openxmlformats.org/officeDocument/2006/relationships/hyperlink" Target="https://www.elpasotimes.com/story/news/politics/2020/06/08/george-floyd-trump-tries-link-biden-defund-police-movement-but-biden-has-rejected-idea/5318581002/" TargetMode="External"/><Relationship Id="rId272" Type="http://schemas.openxmlformats.org/officeDocument/2006/relationships/hyperlink" Target="https://nymag.com/intelligencer/2020/02/donald-trump-second-term-predictions.html" TargetMode="External"/><Relationship Id="rId293" Type="http://schemas.openxmlformats.org/officeDocument/2006/relationships/hyperlink" Target="https://www.politico.com/news/2020/06/16/trump-signs-police-reform-executive-order-322524" TargetMode="External"/><Relationship Id="rId307" Type="http://schemas.openxmlformats.org/officeDocument/2006/relationships/hyperlink" Target="https://www.weisradio.com/as-trump-struggles-to-respond-to-crises-internal-polling-instills-fear-in-advisers-sources/" TargetMode="External"/><Relationship Id="rId328" Type="http://schemas.openxmlformats.org/officeDocument/2006/relationships/hyperlink" Target="https://newrepublic.com/article/142571/donald-trump-killed-indispensable-nation-good)" TargetMode="External"/><Relationship Id="rId349" Type="http://schemas.openxmlformats.org/officeDocument/2006/relationships/hyperlink" Target="https://breakingdefense.com/2018/10/no-trump-has-not-started-a-nuclear-arms-race-with-inf-pullout/" TargetMode="External"/><Relationship Id="rId88" Type="http://schemas.openxmlformats.org/officeDocument/2006/relationships/hyperlink" Target="https://fivethirtyeight.com/features/why-identity-politics-could-be-good-politics-for-democrats-in-2020/" TargetMode="External"/><Relationship Id="rId111" Type="http://schemas.openxmlformats.org/officeDocument/2006/relationships/hyperlink" Target="https://www.cnn.com/2020/06/07/politics/trump-base-analysis/index.html" TargetMode="External"/><Relationship Id="rId132" Type="http://schemas.openxmlformats.org/officeDocument/2006/relationships/hyperlink" Target="https://www.equities.com/why-removing-the-federal-ban-on-cannabis-would-secure-trump-in-2020" TargetMode="External"/><Relationship Id="rId153" Type="http://schemas.openxmlformats.org/officeDocument/2006/relationships/hyperlink" Target="https://nymag.com/intelligencer/2020/03/joe-bidens-criminal-justice-record-helps-trump.html" TargetMode="External"/><Relationship Id="rId174" Type="http://schemas.openxmlformats.org/officeDocument/2006/relationships/hyperlink" Target="http://www.lexis.com/research/retrieve?cc=&amp;pushme=1&amp;tmpFBSel=all&amp;totaldocs=&amp;taggedDocs=&amp;toggleValue=&amp;numDocsChked=0&amp;prefFBSel=0&amp;delformat=XCITE&amp;fpDocs=&amp;fpNodeId=&amp;fpCiteReq=&amp;brand=&amp;_m=4a8d2bb2542491f3547480df90b2654d&amp;docnum=16&amp;_fmtstr=FULL&amp;_startdoc=1&amp;wchp=dGLzVzb-zSkAB&amp;_md5=5b414020ee201b26081a15236db6b9d6&amp;focBudTerms=supreme+court+w%2F50+court+w%2F35+announc%21+or+decid%21+or+decision%21+w%2F35+expedi%21+or+quick%21+or+immediat%21+or+speedy%21+or+rapid%21+w%2F35+term+or+june+or+docket&amp;focBudSel=all" TargetMode="External"/><Relationship Id="rId195" Type="http://schemas.openxmlformats.org/officeDocument/2006/relationships/hyperlink" Target="http://www.lexis.com/research/retrieve?cc=&amp;pushme=1&amp;tmpFBSel=all&amp;totaldocs=&amp;taggedDocs=&amp;toggleValue=&amp;numDocsChked=0&amp;prefFBSel=0&amp;delformat=XCITE&amp;fpDocs=&amp;fpNodeId=&amp;fpCiteReq=&amp;brand=&amp;_m=4a8d2bb2542491f3547480df90b2654d&amp;docnum=16&amp;_fmtstr=FULL&amp;_startdoc=1&amp;wchp=dGLzVzb-zSkAB&amp;_md5=5b414020ee201b26081a15236db6b9d6&amp;focBudTerms=supreme+court+w%2F50+court+w%2F35+announc%21+or+decid%21+or+decision%21+w%2F35+expedi%21+or+quick%21+or+immediat%21+or+speedy%21+or+rapid%21+w%2F35+term+or+june+or+docket&amp;focBudSel=all" TargetMode="External"/><Relationship Id="rId209" Type="http://schemas.openxmlformats.org/officeDocument/2006/relationships/hyperlink" Target="http://www.hoover.org/research/post-american-world-order" TargetMode="External"/><Relationship Id="rId360" Type="http://schemas.openxmlformats.org/officeDocument/2006/relationships/fontTable" Target="fontTable.xml"/><Relationship Id="rId220" Type="http://schemas.openxmlformats.org/officeDocument/2006/relationships/hyperlink" Target="https://www.nytimes.com/2018/11/22/world/middleeast/saudi-arabia-nuclear.html" TargetMode="External"/><Relationship Id="rId241" Type="http://schemas.openxmlformats.org/officeDocument/2006/relationships/hyperlink" Target="https://www.pewtrusts.org/en/research-and-analysis/blogs/stateline/2019/12/16/paris-disagreement-states-split-on-climate-so-us-to-miss-emissions-target" TargetMode="External"/><Relationship Id="rId15" Type="http://schemas.openxmlformats.org/officeDocument/2006/relationships/hyperlink" Target="https://www.teenvogue.com/story/donald-trumps-kill-qasem-soleimani-world-war-3-no-to-war-with-iran" TargetMode="External"/><Relationship Id="rId36" Type="http://schemas.openxmlformats.org/officeDocument/2006/relationships/hyperlink" Target="https://www.economist.com/united-states/2020/06/11/meet-our-us-2020-election-forecasting-model" TargetMode="External"/><Relationship Id="rId57" Type="http://schemas.openxmlformats.org/officeDocument/2006/relationships/hyperlink" Target="https://www.washingtonpost.com/politics/2020/05/28/issue-police-violence-entered-2020-campaign-with-death-george-floyd/" TargetMode="External"/><Relationship Id="rId106" Type="http://schemas.openxmlformats.org/officeDocument/2006/relationships/hyperlink" Target="https://www.theguardian.com/commentisfree/2020/mar/10/trump-democrats-black-voters-2020" TargetMode="External"/><Relationship Id="rId127" Type="http://schemas.openxmlformats.org/officeDocument/2006/relationships/hyperlink" Target="http://www.lexis.com/research/retrieve?cc=&amp;pushme=1&amp;tmpFBSel=all&amp;totaldocs=&amp;taggedDocs=&amp;toggleValue=&amp;numDocsChked=0&amp;prefFBSel=0&amp;delformat=XCITE&amp;fpDocs=&amp;fpNodeId=&amp;fpCiteReq=&amp;brand=&amp;_m=4a8d2bb2542491f3547480df90b2654d&amp;docnum=16&amp;_fmtstr=FULL&amp;_startdoc=1&amp;wchp=dGLzVzb-zSkAB&amp;_md5=5b414020ee201b26081a15236db6b9d6&amp;focBudTerms=supreme+court+w%2F50+court+w%2F35+announc%21+or+decid%21+or+decision%21+w%2F35+expedi%21+or+quick%21+or+immediat%21+or+speedy%21+or+rapid%21+w%2F35+term+or+june+or+docket&amp;focBudSel=all" TargetMode="External"/><Relationship Id="rId262" Type="http://schemas.openxmlformats.org/officeDocument/2006/relationships/hyperlink" Target="https://www.brookings.edu/blog/order-from-chaos/2020/02/06/dont-let-new-start-die/" TargetMode="External"/><Relationship Id="rId283" Type="http://schemas.openxmlformats.org/officeDocument/2006/relationships/hyperlink" Target="https://www.brookings.edu/blog/fixgov/2020/06/09/presidential-job-approval-trumps-re-election-prospects-look-bleak/" TargetMode="External"/><Relationship Id="rId313" Type="http://schemas.openxmlformats.org/officeDocument/2006/relationships/hyperlink" Target="https://prospect.org/politics/why-2020-is-a-turnout-election/" TargetMode="External"/><Relationship Id="rId318" Type="http://schemas.openxmlformats.org/officeDocument/2006/relationships/hyperlink" Target="https://www.fitchsolutions.com/country-risk-sovereigns/what-would-trump-second-term-mean-us-foreign-policy-16-01-2020" TargetMode="External"/><Relationship Id="rId339" Type="http://schemas.openxmlformats.org/officeDocument/2006/relationships/hyperlink" Target="https://www.rand.org/blog/2020/01/all-out-us-iran-war-is-unlikely-but-low-level-war-expected.html" TargetMode="External"/><Relationship Id="rId10" Type="http://schemas.openxmlformats.org/officeDocument/2006/relationships/hyperlink" Target="https://www.washingtonpost.com/politics/2020/04/20/why-joe-biden-could-swing-votes-by-campaigning-legalize-marijuana/" TargetMode="External"/><Relationship Id="rId31" Type="http://schemas.openxmlformats.org/officeDocument/2006/relationships/hyperlink" Target="https://www.ft.com/content/0680ce30-4d2c-4cfb-8c20-f06173b939a5" TargetMode="External"/><Relationship Id="rId52" Type="http://schemas.openxmlformats.org/officeDocument/2006/relationships/hyperlink" Target="https://www.vox.com/policy-and-politics/2019/5/28/18642881/trump-joe-biden-1994-crime-bill-explained" TargetMode="External"/><Relationship Id="rId73" Type="http://schemas.openxmlformats.org/officeDocument/2006/relationships/hyperlink" Target="https://www.nytimes.com/2020/03/04/opinion/trump-black-voters.html" TargetMode="External"/><Relationship Id="rId78" Type="http://schemas.openxmlformats.org/officeDocument/2006/relationships/hyperlink" Target="https://www.nytimes.com/2020/02/26/opinion/black-voters-2020-election.html" TargetMode="External"/><Relationship Id="rId94" Type="http://schemas.openxmlformats.org/officeDocument/2006/relationships/hyperlink" Target="https://www.voanews.com/covid-19-pandemic/trump-orders-us-flags-half-staff-covid-19-victims" TargetMode="External"/><Relationship Id="rId99" Type="http://schemas.openxmlformats.org/officeDocument/2006/relationships/hyperlink" Target="https://news.yahoo.com/election-scenario-democrats-shouldn-t-113005822.html" TargetMode="External"/><Relationship Id="rId101" Type="http://schemas.openxmlformats.org/officeDocument/2006/relationships/hyperlink" Target="https://www.nytimes.com/2020/05/26/us/politics/trump-biden-black-voters.html" TargetMode="External"/><Relationship Id="rId122" Type="http://schemas.openxmlformats.org/officeDocument/2006/relationships/hyperlink" Target="http://www.lexis.com/research/retrieve?cc=&amp;pushme=1&amp;tmpFBSel=all&amp;totaldocs=&amp;taggedDocs=&amp;toggleValue=&amp;numDocsChked=0&amp;prefFBSel=0&amp;delformat=XCITE&amp;fpDocs=&amp;fpNodeId=&amp;fpCiteReq=&amp;brand=&amp;_m=4a8d2bb2542491f3547480df90b2654d&amp;docnum=16&amp;_fmtstr=FULL&amp;_startdoc=1&amp;wchp=dGLzVzb-zSkAB&amp;_md5=5b414020ee201b26081a15236db6b9d6&amp;focBudTerms=supreme+court+w%2F50+court+w%2F35+announc%21+or+decid%21+or+decision%21+w%2F35+expedi%21+or+quick%21+or+immediat%21+or+speedy%21+or+rapid%21+w%2F35+term+or+june+or+docket&amp;focBudSel=all" TargetMode="External"/><Relationship Id="rId143" Type="http://schemas.openxmlformats.org/officeDocument/2006/relationships/hyperlink" Target="https://spectator.us/law-order-president-trump-minneapolis-ivanka-jared/" TargetMode="External"/><Relationship Id="rId148" Type="http://schemas.openxmlformats.org/officeDocument/2006/relationships/hyperlink" Target="https://www.politico.com/news/2020/05/26/2020-election-democrats-281470" TargetMode="External"/><Relationship Id="rId164" Type="http://schemas.openxmlformats.org/officeDocument/2006/relationships/hyperlink" Target="http://www.lexis.com/research/retrieve?cc=&amp;pushme=1&amp;tmpFBSel=all&amp;totaldocs=&amp;taggedDocs=&amp;toggleValue=&amp;numDocsChked=0&amp;prefFBSel=0&amp;delformat=XCITE&amp;fpDocs=&amp;fpNodeId=&amp;fpCiteReq=&amp;brand=&amp;_m=4a8d2bb2542491f3547480df90b2654d&amp;docnum=16&amp;_fmtstr=FULL&amp;_startdoc=1&amp;wchp=dGLzVzb-zSkAB&amp;_md5=5b414020ee201b26081a15236db6b9d6&amp;focBudTerms=supreme+court+w%2F50+court+w%2F35+announc%21+or+decid%21+or+decision%21+w%2F35+expedi%21+or+quick%21+or+immediat%21+or+speedy%21+or+rapid%21+w%2F35+term+or+june+or+docket&amp;focBudSel=all" TargetMode="External"/><Relationship Id="rId169" Type="http://schemas.openxmlformats.org/officeDocument/2006/relationships/hyperlink" Target="http://www.lexis.com/research/retrieve?cc=&amp;pushme=1&amp;tmpFBSel=all&amp;totaldocs=&amp;taggedDocs=&amp;toggleValue=&amp;numDocsChked=0&amp;prefFBSel=0&amp;delformat=XCITE&amp;fpDocs=&amp;fpNodeId=&amp;fpCiteReq=&amp;brand=&amp;_m=4a8d2bb2542491f3547480df90b2654d&amp;docnum=16&amp;_fmtstr=FULL&amp;_startdoc=1&amp;wchp=dGLzVzb-zSkAB&amp;_md5=5b414020ee201b26081a15236db6b9d6&amp;focBudTerms=supreme+court+w%2F50+court+w%2F35+announc%21+or+decid%21+or+decision%21+w%2F35+expedi%21+or+quick%21+or+immediat%21+or+speedy%21+or+rapid%21+w%2F35+term+or+june+or+docket&amp;focBudSel=all" TargetMode="External"/><Relationship Id="rId185" Type="http://schemas.openxmlformats.org/officeDocument/2006/relationships/hyperlink" Target="https://millennialpolitics.co/zephyr-teachout-poverty/" TargetMode="External"/><Relationship Id="rId334" Type="http://schemas.openxmlformats.org/officeDocument/2006/relationships/hyperlink" Target="https://www.brookings.edu/blog/order-from-chaos/2020/01/10/war-with-iran-is-still-less-likely-than-you-think/" TargetMode="External"/><Relationship Id="rId350" Type="http://schemas.openxmlformats.org/officeDocument/2006/relationships/hyperlink" Target="https://www.tandfonline.com/doi/abs/10.1080/10736700.2016.1256541?journalCode=rnpr20" TargetMode="External"/><Relationship Id="rId355" Type="http://schemas.openxmlformats.org/officeDocument/2006/relationships/hyperlink" Target="https://www.science20.com/robert_walker/yes_us_russia_suspended_inf_treaty_not_imminent_nuclear_war-236443" TargetMode="External"/><Relationship Id="rId4" Type="http://schemas.openxmlformats.org/officeDocument/2006/relationships/settings" Target="settings.xml"/><Relationship Id="rId9" Type="http://schemas.openxmlformats.org/officeDocument/2006/relationships/hyperlink" Target="https://www.nytimes.com/2020/06/08/us/politics/biden-trump-election.html" TargetMode="External"/><Relationship Id="rId180" Type="http://schemas.openxmlformats.org/officeDocument/2006/relationships/hyperlink" Target="https://apnews.com/3e6226c495f63ea8551f0d997af9412b" TargetMode="External"/><Relationship Id="rId210" Type="http://schemas.openxmlformats.org/officeDocument/2006/relationships/hyperlink" Target="https://jscholarship.library.jhu.edu/bitstream/handle/1774.2/37262/MANN-THESIS-2014.pdf" TargetMode="External"/><Relationship Id="rId215" Type="http://schemas.openxmlformats.org/officeDocument/2006/relationships/hyperlink" Target="https://www.theatlantic.com/magazine/archive/2019/05/trump-2020-second-term/585994/" TargetMode="External"/><Relationship Id="rId236" Type="http://schemas.openxmlformats.org/officeDocument/2006/relationships/hyperlink" Target="https://www.theatlantic.com/magazine/archive/2019/05/trump-2020-second-term/585994/" TargetMode="External"/><Relationship Id="rId257" Type="http://schemas.openxmlformats.org/officeDocument/2006/relationships/hyperlink" Target="https://nationalinterest.org/blog/skeptics/will-joe-biden-go-back-iran-deal-156186" TargetMode="External"/><Relationship Id="rId278" Type="http://schemas.openxmlformats.org/officeDocument/2006/relationships/hyperlink" Target="https://economictimes.indiatimes.com/news/international/world-news/donald-trump-may-still-win-this-novembers-presidential-election/articleshow/76252837.cms" TargetMode="External"/><Relationship Id="rId26" Type="http://schemas.openxmlformats.org/officeDocument/2006/relationships/hyperlink" Target="https://morningconsult.com/2020/06/08/2020-biden-trump-floyd-protests/" TargetMode="External"/><Relationship Id="rId231" Type="http://schemas.openxmlformats.org/officeDocument/2006/relationships/hyperlink" Target="https://www.belfercenter.org/publication/why-america-should-not-retrench" TargetMode="External"/><Relationship Id="rId252" Type="http://schemas.openxmlformats.org/officeDocument/2006/relationships/hyperlink" Target="https://www.teenvogue.com/story/donald-trumps-kill-qasem-soleimani-world-war-3-no-to-war-with-iran" TargetMode="External"/><Relationship Id="rId273" Type="http://schemas.openxmlformats.org/officeDocument/2006/relationships/hyperlink" Target="https://warontherocks.com/2018/08/crisis-and-conviction-u-s-grand-strategy-in-trumps-second-term/" TargetMode="External"/><Relationship Id="rId294" Type="http://schemas.openxmlformats.org/officeDocument/2006/relationships/hyperlink" Target="https://www.cnn.com/2020/06/09/politics/donald-trump-george-floyd-joe-biden-address/index.html?utm_source=feedburner&amp;utm_medium=feed&amp;utm_campaign=Feed%3A+rss%2Fcnn_latest+%28RSS%3A+CNN+-+Most+Recent%29" TargetMode="External"/><Relationship Id="rId308" Type="http://schemas.openxmlformats.org/officeDocument/2006/relationships/hyperlink" Target="https://www.politico.com/news/magazine/2020/02/06/rachel-bitecofer-profile-election-forecasting-new-theory-108944" TargetMode="External"/><Relationship Id="rId329" Type="http://schemas.openxmlformats.org/officeDocument/2006/relationships/hyperlink" Target="https://www.latimes.com/environment/story/2019-11-04/cities-states-companies-us-climate-goals-trump" TargetMode="External"/><Relationship Id="rId47" Type="http://schemas.openxmlformats.org/officeDocument/2006/relationships/hyperlink" Target="https://www.cnn.com/2020/06/16/politics/police-reform-order-donald-trump/index.html" TargetMode="External"/><Relationship Id="rId68" Type="http://schemas.openxmlformats.org/officeDocument/2006/relationships/hyperlink" Target="https://www.theatlantic.com/politics/archive/2020/05/trump-biden-coronavirus-2020/611500/" TargetMode="External"/><Relationship Id="rId89" Type="http://schemas.openxmlformats.org/officeDocument/2006/relationships/hyperlink" Target="https://www.politico.com/interactives/2020/justice-reform-biden-trump-candidate-policy-positions/" TargetMode="External"/><Relationship Id="rId112" Type="http://schemas.openxmlformats.org/officeDocument/2006/relationships/hyperlink" Target="https://www.washingtonexaminer.com/opinion/poll-shows-republicans-want-a-law-and-order-president-not-trumps-twitter-fulminating" TargetMode="External"/><Relationship Id="rId133" Type="http://schemas.openxmlformats.org/officeDocument/2006/relationships/hyperlink" Target="https://www.civilized.life/articles/cannabis-consumers-could-be-a-silent-swing-vote-in-2020-and-thats-bad-news-for-trump/" TargetMode="External"/><Relationship Id="rId154" Type="http://schemas.openxmlformats.org/officeDocument/2006/relationships/hyperlink" Target="https://www.cnn.com/2020/06/07/politics/trump-base-analysis/index.html" TargetMode="External"/><Relationship Id="rId175" Type="http://schemas.openxmlformats.org/officeDocument/2006/relationships/hyperlink" Target="http://www.lexis.com/research/retrieve?cc=&amp;pushme=1&amp;tmpFBSel=all&amp;totaldocs=&amp;taggedDocs=&amp;toggleValue=&amp;numDocsChked=0&amp;prefFBSel=0&amp;delformat=XCITE&amp;fpDocs=&amp;fpNodeId=&amp;fpCiteReq=&amp;brand=&amp;_m=4a8d2bb2542491f3547480df90b2654d&amp;docnum=16&amp;_fmtstr=FULL&amp;_startdoc=1&amp;wchp=dGLzVzb-zSkAB&amp;_md5=5b414020ee201b26081a15236db6b9d6&amp;focBudTerms=supreme+court+w%2F50+court+w%2F35+announc%21+or+decid%21+or+decision%21+w%2F35+expedi%21+or+quick%21+or+immediat%21+or+speedy%21+or+rapid%21+w%2F35+term+or+june+or+docket&amp;focBudSel=all" TargetMode="External"/><Relationship Id="rId340" Type="http://schemas.openxmlformats.org/officeDocument/2006/relationships/hyperlink" Target="https://www.theatlantic.com/international/archive/2018/05/iran-israel-syria/560210/" TargetMode="External"/><Relationship Id="rId361" Type="http://schemas.openxmlformats.org/officeDocument/2006/relationships/theme" Target="theme/theme1.xml"/><Relationship Id="rId196" Type="http://schemas.openxmlformats.org/officeDocument/2006/relationships/hyperlink" Target="http://www.lexis.com/research/retrieve?cc=&amp;pushme=1&amp;tmpFBSel=all&amp;totaldocs=&amp;taggedDocs=&amp;toggleValue=&amp;numDocsChked=0&amp;prefFBSel=0&amp;delformat=XCITE&amp;fpDocs=&amp;fpNodeId=&amp;fpCiteReq=&amp;brand=&amp;_m=4a8d2bb2542491f3547480df90b2654d&amp;docnum=16&amp;_fmtstr=FULL&amp;_startdoc=1&amp;wchp=dGLzVzb-zSkAB&amp;_md5=5b414020ee201b26081a15236db6b9d6&amp;focBudTerms=supreme+court+w%2F50+court+w%2F35+announc%21+or+decid%21+or+decision%21+w%2F35+expedi%21+or+quick%21+or+immediat%21+or+speedy%21+or+rapid%21+w%2F35+term+or+june+or+docket&amp;focBudSel=all" TargetMode="External"/><Relationship Id="rId200" Type="http://schemas.openxmlformats.org/officeDocument/2006/relationships/hyperlink" Target="http://www.lexis.com/research/retrieve?cc=&amp;pushme=1&amp;tmpFBSel=all&amp;totaldocs=&amp;taggedDocs=&amp;toggleValue=&amp;numDocsChked=0&amp;prefFBSel=0&amp;delformat=XCITE&amp;fpDocs=&amp;fpNodeId=&amp;fpCiteReq=&amp;brand=&amp;_m=4a8d2bb2542491f3547480df90b2654d&amp;docnum=16&amp;_fmtstr=FULL&amp;_startdoc=1&amp;wchp=dGLzVzb-zSkAB&amp;_md5=5b414020ee201b26081a15236db6b9d6&amp;focBudTerms=supreme+court+w%2F50+court+w%2F35+announc%21+or+decid%21+or+decision%21+w%2F35+expedi%21+or+quick%21+or+immediat%21+or+speedy%21+or+rapid%21+w%2F35+term+or+june+or+docket&amp;focBudSel=all" TargetMode="External"/><Relationship Id="rId16" Type="http://schemas.openxmlformats.org/officeDocument/2006/relationships/hyperlink" Target="https://www.latimes.com/opinion/story/2020-06-11/trump-trashing-arms-control-treaties" TargetMode="External"/><Relationship Id="rId221" Type="http://schemas.openxmlformats.org/officeDocument/2006/relationships/hyperlink" Target="http://www.forbes.com/sites/stephenharner/2015/06/29/how-to-meet-china-halfway-in-managing-japan-china-and-u-s-japan-security-relations/" TargetMode="External"/><Relationship Id="rId242" Type="http://schemas.openxmlformats.org/officeDocument/2006/relationships/hyperlink" Target="https://www.americanprogress.org/issues/green/reports/2020/04/30/484163/states-laying-road-map-climate-leadership/" TargetMode="External"/><Relationship Id="rId263" Type="http://schemas.openxmlformats.org/officeDocument/2006/relationships/hyperlink" Target="http://cns.miis.edu/npr/pdfs/72muell.pdf" TargetMode="External"/><Relationship Id="rId284" Type="http://schemas.openxmlformats.org/officeDocument/2006/relationships/hyperlink" Target="https://www.npr.org/2020/01/01/792760468/trump-will-win-again-no-way-hell-win-be-wary-of-2020-election-predictions" TargetMode="External"/><Relationship Id="rId319" Type="http://schemas.openxmlformats.org/officeDocument/2006/relationships/hyperlink" Target="https://onlinelibrary.wiley.com/doi/10.1002/polq.12835" TargetMode="External"/><Relationship Id="rId37" Type="http://schemas.openxmlformats.org/officeDocument/2006/relationships/hyperlink" Target="https://www.newyorker.com/news/our-columnists/why-the-polls-are-alarming-for-donald-trump" TargetMode="External"/><Relationship Id="rId58" Type="http://schemas.openxmlformats.org/officeDocument/2006/relationships/hyperlink" Target="https://www.washingtonexaminer.com/opinion/editorials/democrats-should-be-very-afraid-of-trumps-powerful-pitch-to-black-voters" TargetMode="External"/><Relationship Id="rId79" Type="http://schemas.openxmlformats.org/officeDocument/2006/relationships/hyperlink" Target="https://www.vox.com/policy-and-politics/2019/11/13/20960203/black-voices-for-trump-african-american-polling" TargetMode="External"/><Relationship Id="rId102" Type="http://schemas.openxmlformats.org/officeDocument/2006/relationships/hyperlink" Target="https://www.politico.com/news/magazine/2020/02/06/rachel-bitecofer-profile-election-forecasting-new-theory-108944" TargetMode="External"/><Relationship Id="rId123" Type="http://schemas.openxmlformats.org/officeDocument/2006/relationships/hyperlink" Target="http://www.lexis.com/research/retrieve?cc=&amp;pushme=1&amp;tmpFBSel=all&amp;totaldocs=&amp;taggedDocs=&amp;toggleValue=&amp;numDocsChked=0&amp;prefFBSel=0&amp;delformat=XCITE&amp;fpDocs=&amp;fpNodeId=&amp;fpCiteReq=&amp;brand=&amp;_m=4a8d2bb2542491f3547480df90b2654d&amp;docnum=16&amp;_fmtstr=FULL&amp;_startdoc=1&amp;wchp=dGLzVzb-zSkAB&amp;_md5=5b414020ee201b26081a15236db6b9d6&amp;focBudTerms=supreme+court+w%2F50+court+w%2F35+announc%21+or+decid%21+or+decision%21+w%2F35+expedi%21+or+quick%21+or+immediat%21+or+speedy%21+or+rapid%21+w%2F35+term+or+june+or+docket&amp;focBudSel=all" TargetMode="External"/><Relationship Id="rId144" Type="http://schemas.openxmlformats.org/officeDocument/2006/relationships/hyperlink" Target="https://www.cnn.com/2020/05/15/politics/trump-economy-analysis/index.html" TargetMode="External"/><Relationship Id="rId330" Type="http://schemas.openxmlformats.org/officeDocument/2006/relationships/hyperlink" Target="https://www.americanprogress.org/issues/green/reports/2020/04/30/484163/states-laying-road-map-climate-leadership/" TargetMode="External"/><Relationship Id="rId90" Type="http://schemas.openxmlformats.org/officeDocument/2006/relationships/hyperlink" Target="https://fortune.com/2019/10/30/trump-criminal-justice-reform-2020-democrats/" TargetMode="External"/><Relationship Id="rId165" Type="http://schemas.openxmlformats.org/officeDocument/2006/relationships/hyperlink" Target="http://www.lexis.com/research/retrieve?cc=&amp;pushme=1&amp;tmpFBSel=all&amp;totaldocs=&amp;taggedDocs=&amp;toggleValue=&amp;numDocsChked=0&amp;prefFBSel=0&amp;delformat=XCITE&amp;fpDocs=&amp;fpNodeId=&amp;fpCiteReq=&amp;brand=&amp;_m=4a8d2bb2542491f3547480df90b2654d&amp;docnum=16&amp;_fmtstr=FULL&amp;_startdoc=1&amp;wchp=dGLzVzb-zSkAB&amp;_md5=5b414020ee201b26081a15236db6b9d6&amp;focBudTerms=supreme+court+w%2F50+court+w%2F35+announc%21+or+decid%21+or+decision%21+w%2F35+expedi%21+or+quick%21+or+immediat%21+or+speedy%21+or+rapid%21+w%2F35+term+or+june+or+docket&amp;focBudSel=all" TargetMode="External"/><Relationship Id="rId186" Type="http://schemas.openxmlformats.org/officeDocument/2006/relationships/hyperlink" Target="https://www.nbcnews.com/news/latino/hispanic-republicans-yep-they-re-here-stay-says-author-geraldo-n1215556" TargetMode="External"/><Relationship Id="rId351" Type="http://schemas.openxmlformats.org/officeDocument/2006/relationships/hyperlink" Target="https://www.neweurope.eu/article/white-house-plans-wide-ranging-new-nuclear-arms-talks-with-russia/" TargetMode="External"/><Relationship Id="rId211" Type="http://schemas.openxmlformats.org/officeDocument/2006/relationships/hyperlink" Target="https://www.vice.com/en_us/article/4xe5a3/what-would-happen-if-russia-and-europe-went-to-war" TargetMode="External"/><Relationship Id="rId232" Type="http://schemas.openxmlformats.org/officeDocument/2006/relationships/hyperlink" Target="https://www.foreignaffairs.com/articles/united-states/2020-02-10/saving-americas-alliances" TargetMode="External"/><Relationship Id="rId253" Type="http://schemas.openxmlformats.org/officeDocument/2006/relationships/hyperlink" Target="https://www.cnbc.com/2019/07/19/iran-tensions-what-a-failed-deal-would-mean-for-oil-prices.html" TargetMode="External"/><Relationship Id="rId274" Type="http://schemas.openxmlformats.org/officeDocument/2006/relationships/hyperlink" Target="https://forwardky.com/second-trump-term-far-worse-three-historians/" TargetMode="External"/><Relationship Id="rId295" Type="http://schemas.openxmlformats.org/officeDocument/2006/relationships/hyperlink" Target="https://www.voanews.com/usa/how-trump-gained-upper-hand-criminal-justice-issues-2020-campaign" TargetMode="External"/><Relationship Id="rId309" Type="http://schemas.openxmlformats.org/officeDocument/2006/relationships/hyperlink" Target="https://www.politico.com/story/2019/09/24/trump-kushner-criminal-justice-snub-1507285" TargetMode="External"/><Relationship Id="rId27" Type="http://schemas.openxmlformats.org/officeDocument/2006/relationships/hyperlink" Target="https://www.cnn.com/2020/06/13/politics/biden-women-voters-analysis/index.html" TargetMode="External"/><Relationship Id="rId48" Type="http://schemas.openxmlformats.org/officeDocument/2006/relationships/hyperlink" Target="https://www.lawyerscommittee.org/trumps-lackluster-order-on-policing-reform-not-nearly-as-strong-as-his-attacks-on-peaceful-protesters/" TargetMode="External"/><Relationship Id="rId69" Type="http://schemas.openxmlformats.org/officeDocument/2006/relationships/hyperlink" Target="https://www.washingtonpost.com/politics/trump-campaign-divided-over-how-to-attack-biden-amid-worries-over-troubling-poll-numbers/2020/05/02/2dcf8740-8bf0-11ea-8ac1-bfb250876b7a_story.html" TargetMode="External"/><Relationship Id="rId113" Type="http://schemas.openxmlformats.org/officeDocument/2006/relationships/hyperlink" Target="https://www.vera.org/blog/conservatives-trump-voters-overwhelmingly-support-criminal-justice-reform-new-poll-says" TargetMode="External"/><Relationship Id="rId134" Type="http://schemas.openxmlformats.org/officeDocument/2006/relationships/hyperlink" Target="https://marketrealist.com/2020/04/shouldnt-joe-biden-support-marijuana-legalization/" TargetMode="External"/><Relationship Id="rId320" Type="http://schemas.openxmlformats.org/officeDocument/2006/relationships/hyperlink" Target="https://onlinelibrary.wiley.com/doi/10.1002/polq.12835" TargetMode="External"/><Relationship Id="rId80" Type="http://schemas.openxmlformats.org/officeDocument/2006/relationships/hyperlink" Target="https://www.nytimes.com/2020/03/04/opinion/trump-black-voters.html" TargetMode="External"/><Relationship Id="rId155" Type="http://schemas.openxmlformats.org/officeDocument/2006/relationships/hyperlink" Target="https://www.rollcall.com/2018/10/22/majority-of-republicans-want-legal-marijuana-poll-shows/" TargetMode="External"/><Relationship Id="rId176" Type="http://schemas.openxmlformats.org/officeDocument/2006/relationships/hyperlink" Target="http://www.lexis.com/research/retrieve?cc=&amp;pushme=1&amp;tmpFBSel=all&amp;totaldocs=&amp;taggedDocs=&amp;toggleValue=&amp;numDocsChked=0&amp;prefFBSel=0&amp;delformat=XCITE&amp;fpDocs=&amp;fpNodeId=&amp;fpCiteReq=&amp;brand=&amp;_m=4a8d2bb2542491f3547480df90b2654d&amp;docnum=16&amp;_fmtstr=FULL&amp;_startdoc=1&amp;wchp=dGLzVzb-zSkAB&amp;_md5=5b414020ee201b26081a15236db6b9d6&amp;focBudTerms=supreme+court+w%2F50+court+w%2F35+announc%21+or+decid%21+or+decision%21+w%2F35+expedi%21+or+quick%21+or+immediat%21+or+speedy%21+or+rapid%21+w%2F35+term+or+june+or+docket&amp;focBudSel=all" TargetMode="External"/><Relationship Id="rId197" Type="http://schemas.openxmlformats.org/officeDocument/2006/relationships/hyperlink" Target="http://www.lexis.com/research/retrieve?cc=&amp;pushme=1&amp;tmpFBSel=all&amp;totaldocs=&amp;taggedDocs=&amp;toggleValue=&amp;numDocsChked=0&amp;prefFBSel=0&amp;delformat=XCITE&amp;fpDocs=&amp;fpNodeId=&amp;fpCiteReq=&amp;brand=&amp;_m=4a8d2bb2542491f3547480df90b2654d&amp;docnum=16&amp;_fmtstr=FULL&amp;_startdoc=1&amp;wchp=dGLzVzb-zSkAB&amp;_md5=5b414020ee201b26081a15236db6b9d6&amp;focBudTerms=supreme+court+w%2F50+court+w%2F35+announc%21+or+decid%21+or+decision%21+w%2F35+expedi%21+or+quick%21+or+immediat%21+or+speedy%21+or+rapid%21+w%2F35+term+or+june+or+docket&amp;focBudSel=all" TargetMode="External"/><Relationship Id="rId341" Type="http://schemas.openxmlformats.org/officeDocument/2006/relationships/hyperlink" Target="http://nationalinterest.org/feature/can-israel-still-count-the-begin-doctrine-stop-nuclear-25448?page=show" TargetMode="External"/><Relationship Id="rId201" Type="http://schemas.openxmlformats.org/officeDocument/2006/relationships/hyperlink" Target="http://www.lexis.com/research/retrieve?cc=&amp;pushme=1&amp;tmpFBSel=all&amp;totaldocs=&amp;taggedDocs=&amp;toggleValue=&amp;numDocsChked=0&amp;prefFBSel=0&amp;delformat=XCITE&amp;fpDocs=&amp;fpNodeId=&amp;fpCiteReq=&amp;brand=&amp;_m=4a8d2bb2542491f3547480df90b2654d&amp;docnum=16&amp;_fmtstr=FULL&amp;_startdoc=1&amp;wchp=dGLzVzb-zSkAB&amp;_md5=5b414020ee201b26081a15236db6b9d6&amp;focBudTerms=supreme+court+w%2F50+court+w%2F35+announc%21+or+decid%21+or+decision%21+w%2F35+expedi%21+or+quick%21+or+immediat%21+or+speedy%21+or+rapid%21+w%2F35+term+or+june+or+docket&amp;focBudSel=all" TargetMode="External"/><Relationship Id="rId222" Type="http://schemas.openxmlformats.org/officeDocument/2006/relationships/hyperlink" Target="http://www.brinknews.com/japan-inching-toward-nuclear-war-footing-and-washingtons-need-to-be-decisive/" TargetMode="External"/><Relationship Id="rId243" Type="http://schemas.openxmlformats.org/officeDocument/2006/relationships/hyperlink" Target="https://nymag.com/intelligencer/2020/02/donald-trump-second-term-predictions.html" TargetMode="External"/><Relationship Id="rId264" Type="http://schemas.openxmlformats.org/officeDocument/2006/relationships/hyperlink" Target="https://www.belfercenter.org/publication/how-high-risk-nuclear-war-between-russia-and-us" TargetMode="External"/><Relationship Id="rId285" Type="http://schemas.openxmlformats.org/officeDocument/2006/relationships/hyperlink" Target="https://www.wibc.com/blogs/hammer-and-nigel/the-liability-of-the-trump-tweet-is-one-that-conservatives-cant-ignore/" TargetMode="External"/><Relationship Id="rId17" Type="http://schemas.openxmlformats.org/officeDocument/2006/relationships/hyperlink" Target="https://www.nytimes.com/2020/06/08/us/politics/biden-trump-election.html" TargetMode="External"/><Relationship Id="rId38" Type="http://schemas.openxmlformats.org/officeDocument/2006/relationships/hyperlink" Target="https://www.cnn.com/2020/06/04/politics/electoral-map-2020-election-donald-trump-joe-biden/index.html" TargetMode="External"/><Relationship Id="rId59" Type="http://schemas.openxmlformats.org/officeDocument/2006/relationships/hyperlink" Target="file:///C:\Users\Bruce\AppData\Local\Temp\Temp1_Georgetown-20200606T070430Z-001.zip\Georgetown\" TargetMode="External"/><Relationship Id="rId103" Type="http://schemas.openxmlformats.org/officeDocument/2006/relationships/hyperlink" Target="https://www.vox.com/2020/3/10/21173431/swing-voters-trump-2020" TargetMode="External"/><Relationship Id="rId124" Type="http://schemas.openxmlformats.org/officeDocument/2006/relationships/hyperlink" Target="http://www.lexis.com/research/retrieve?cc=&amp;pushme=1&amp;tmpFBSel=all&amp;totaldocs=&amp;taggedDocs=&amp;toggleValue=&amp;numDocsChked=0&amp;prefFBSel=0&amp;delformat=XCITE&amp;fpDocs=&amp;fpNodeId=&amp;fpCiteReq=&amp;brand=&amp;_m=4a8d2bb2542491f3547480df90b2654d&amp;docnum=16&amp;_fmtstr=FULL&amp;_startdoc=1&amp;wchp=dGLzVzb-zSkAB&amp;_md5=5b414020ee201b26081a15236db6b9d6&amp;focBudTerms=supreme+court+w%2F50+court+w%2F35+announc%21+or+decid%21+or+decision%21+w%2F35+expedi%21+or+quick%21+or+immediat%21+or+speedy%21+or+rapid%21+w%2F35+term+or+june+or+docket&amp;focBudSel=all" TargetMode="External"/><Relationship Id="rId310" Type="http://schemas.openxmlformats.org/officeDocument/2006/relationships/hyperlink" Target="https://www.mcclatchydc.com/news/politics-government/election/article243023151.html" TargetMode="External"/><Relationship Id="rId70" Type="http://schemas.openxmlformats.org/officeDocument/2006/relationships/hyperlink" Target="https://www.wsj.com/articles/democrats-scramble-to-win-over-more-black-men-11591268401" TargetMode="External"/><Relationship Id="rId91" Type="http://schemas.openxmlformats.org/officeDocument/2006/relationships/hyperlink" Target="https://www.nytimes.com/2019/06/13/us/politics/trump-criminal-justice-election.html" TargetMode="External"/><Relationship Id="rId145" Type="http://schemas.openxmlformats.org/officeDocument/2006/relationships/hyperlink" Target="https://fivethirtyeight.com/features/is-public-opinion-turning-against-president-trump/" TargetMode="External"/><Relationship Id="rId166" Type="http://schemas.openxmlformats.org/officeDocument/2006/relationships/hyperlink" Target="http://www.lexis.com/research/retrieve?cc=&amp;pushme=1&amp;tmpFBSel=all&amp;totaldocs=&amp;taggedDocs=&amp;toggleValue=&amp;numDocsChked=0&amp;prefFBSel=0&amp;delformat=XCITE&amp;fpDocs=&amp;fpNodeId=&amp;fpCiteReq=&amp;brand=&amp;_m=4a8d2bb2542491f3547480df90b2654d&amp;docnum=16&amp;_fmtstr=FULL&amp;_startdoc=1&amp;wchp=dGLzVzb-zSkAB&amp;_md5=5b414020ee201b26081a15236db6b9d6&amp;focBudTerms=supreme+court+w%2F50+court+w%2F35+announc%21+or+decid%21+or+decision%21+w%2F35+expedi%21+or+quick%21+or+immediat%21+or+speedy%21+or+rapid%21+w%2F35+term+or+june+or+docket&amp;focBudSel=all" TargetMode="External"/><Relationship Id="rId187" Type="http://schemas.openxmlformats.org/officeDocument/2006/relationships/hyperlink" Target="https://www.cnn.com/2020/06/11/politics/biden-hispanic-voters-analysis/index.html" TargetMode="External"/><Relationship Id="rId331" Type="http://schemas.openxmlformats.org/officeDocument/2006/relationships/hyperlink" Target="https://www.wsj.com/articles/doomsday-climate-scenarios-are-a-joke-1520800377?shareToken=st435339ed5eb547259eb78cdbf9fbec0f&amp;reflink=article_email_share" TargetMode="External"/><Relationship Id="rId352" Type="http://schemas.openxmlformats.org/officeDocument/2006/relationships/hyperlink" Target="https://www.belfercenter.org/publication/inf-quandary-preventing-nuclear-arms-race-europe-perspectives-us-russia-and-germany" TargetMode="External"/><Relationship Id="rId1" Type="http://schemas.openxmlformats.org/officeDocument/2006/relationships/customXml" Target="../customXml/item1.xml"/><Relationship Id="rId212" Type="http://schemas.openxmlformats.org/officeDocument/2006/relationships/hyperlink" Target="https://www.fitchsolutions.com/country-risk-sovereigns/what-would-trump-second-term-mean-us-foreign-policy-16-01-2020" TargetMode="External"/><Relationship Id="rId233" Type="http://schemas.openxmlformats.org/officeDocument/2006/relationships/hyperlink" Target="https://warontherocks.com/2015/06/the-myth-of-entangling-alliances/" TargetMode="External"/><Relationship Id="rId254" Type="http://schemas.openxmlformats.org/officeDocument/2006/relationships/hyperlink" Target="http://nationalinterest.org/commentary/the-high-cost-war-iran-8265?page=show" TargetMode="External"/><Relationship Id="rId28" Type="http://schemas.openxmlformats.org/officeDocument/2006/relationships/hyperlink" Target="https://fivethirtyeight.com/features/biden-doesnt-really-have-a-young-voters-problem/" TargetMode="External"/><Relationship Id="rId49" Type="http://schemas.openxmlformats.org/officeDocument/2006/relationships/hyperlink" Target="https://www.usatoday.com/story/news/politics/2020/06/16/george-floyd-trump-sign-police-reform-order-wake-protests/3197738001/" TargetMode="External"/><Relationship Id="rId114" Type="http://schemas.openxmlformats.org/officeDocument/2006/relationships/hyperlink" Target="https://fivethirtyeight.com/features/trumps-base-isnt-enough/" TargetMode="External"/><Relationship Id="rId275" Type="http://schemas.openxmlformats.org/officeDocument/2006/relationships/hyperlink" Target="https://www.cfr.org/event/foreign-affairs-issue-launch-letting-go-trump-america-and-world" TargetMode="External"/><Relationship Id="rId296" Type="http://schemas.openxmlformats.org/officeDocument/2006/relationships/hyperlink" Target="https://www.washingtonpost.com/politics/2020/06/03/after-years-offending-trump-becomes-defensive-about-his-legacy-regarding-black-americans/" TargetMode="External"/><Relationship Id="rId300" Type="http://schemas.openxmlformats.org/officeDocument/2006/relationships/hyperlink" Target="https://www.detroitnews.com/story/news/politics/2020/02/06/trumps-plea-black-voters-shows-find-strategy/41150851/" TargetMode="External"/><Relationship Id="rId60" Type="http://schemas.openxmlformats.org/officeDocument/2006/relationships/hyperlink" Target="https://www.themarshallproject.org/2018/11/13/voters-want-criminal-justice-reform-are-politicians-listening" TargetMode="External"/><Relationship Id="rId81" Type="http://schemas.openxmlformats.org/officeDocument/2006/relationships/hyperlink" Target="https://www.chicagotribune.com/election-2020/ct-nw-nyt-trump-campaign-20200209-sld3gsvhuvg2ll5dp7kat2oxqy-story.html" TargetMode="External"/><Relationship Id="rId135" Type="http://schemas.openxmlformats.org/officeDocument/2006/relationships/hyperlink" Target="https://www.nbcnews.com/politics/2020-election/democrats-sound-alarm-about-joe-biden-s-young-voter-problem-n1163296" TargetMode="External"/><Relationship Id="rId156" Type="http://schemas.openxmlformats.org/officeDocument/2006/relationships/hyperlink" Target="https://www.politico.com/states/florida/story/2019/10/08/trump-doesnt-inhale-but-cannabis-is-betting-his-supporters-do-1221139" TargetMode="External"/><Relationship Id="rId177" Type="http://schemas.openxmlformats.org/officeDocument/2006/relationships/hyperlink" Target="http://www.lexis.com/research/retrieve?cc=&amp;pushme=1&amp;tmpFBSel=all&amp;totaldocs=&amp;taggedDocs=&amp;toggleValue=&amp;numDocsChked=0&amp;prefFBSel=0&amp;delformat=XCITE&amp;fpDocs=&amp;fpNodeId=&amp;fpCiteReq=&amp;brand=&amp;_m=4a8d2bb2542491f3547480df90b2654d&amp;docnum=16&amp;_fmtstr=FULL&amp;_startdoc=1&amp;wchp=dGLzVzb-zSkAB&amp;_md5=5b414020ee201b26081a15236db6b9d6&amp;focBudTerms=supreme+court+w%2F50+court+w%2F35+announc%21+or+decid%21+or+decision%21+w%2F35+expedi%21+or+quick%21+or+immediat%21+or+speedy%21+or+rapid%21+w%2F35+term+or+june+or+docket&amp;focBudSel=all" TargetMode="External"/><Relationship Id="rId198" Type="http://schemas.openxmlformats.org/officeDocument/2006/relationships/hyperlink" Target="http://www.lexis.com/research/retrieve?cc=&amp;pushme=1&amp;tmpFBSel=all&amp;totaldocs=&amp;taggedDocs=&amp;toggleValue=&amp;numDocsChked=0&amp;prefFBSel=0&amp;delformat=XCITE&amp;fpDocs=&amp;fpNodeId=&amp;fpCiteReq=&amp;brand=&amp;_m=4a8d2bb2542491f3547480df90b2654d&amp;docnum=16&amp;_fmtstr=FULL&amp;_startdoc=1&amp;wchp=dGLzVzb-zSkAB&amp;_md5=5b414020ee201b26081a15236db6b9d6&amp;focBudTerms=supreme+court+w%2F50+court+w%2F35+announc%21+or+decid%21+or+decision%21+w%2F35+expedi%21+or+quick%21+or+immediat%21+or+speedy%21+or+rapid%21+w%2F35+term+or+june+or+docket&amp;focBudSel=all" TargetMode="External"/><Relationship Id="rId321" Type="http://schemas.openxmlformats.org/officeDocument/2006/relationships/hyperlink" Target="https://onlinelibrary.wiley.com/doi/10.1002/polq.12835" TargetMode="External"/><Relationship Id="rId342" Type="http://schemas.openxmlformats.org/officeDocument/2006/relationships/hyperlink" Target="https://www.counterpunch.org/2018/03/23/despite-claims-an-israel-hezbollah-war-is-unlikely/" TargetMode="External"/><Relationship Id="rId202" Type="http://schemas.openxmlformats.org/officeDocument/2006/relationships/hyperlink" Target="http://www.lexis.com/research/retrieve?cc=&amp;pushme=1&amp;tmpFBSel=all&amp;totaldocs=&amp;taggedDocs=&amp;toggleValue=&amp;numDocsChked=0&amp;prefFBSel=0&amp;delformat=XCITE&amp;fpDocs=&amp;fpNodeId=&amp;fpCiteReq=&amp;brand=&amp;_m=4a8d2bb2542491f3547480df90b2654d&amp;docnum=16&amp;_fmtstr=FULL&amp;_startdoc=1&amp;wchp=dGLzVzb-zSkAB&amp;_md5=5b414020ee201b26081a15236db6b9d6&amp;focBudTerms=supreme+court+w%2F50+court+w%2F35+announc%21+or+decid%21+or+decision%21+w%2F35+expedi%21+or+quick%21+or+immediat%21+or+speedy%21+or+rapid%21+w%2F35+term+or+june+or+docket&amp;focBudSel=all" TargetMode="External"/><Relationship Id="rId223" Type="http://schemas.openxmlformats.org/officeDocument/2006/relationships/hyperlink" Target="http://www.vox.com/2016/3/31/11339040/trump-nukes-japan-south-korea" TargetMode="External"/><Relationship Id="rId244" Type="http://schemas.openxmlformats.org/officeDocument/2006/relationships/hyperlink" Target="https://www.nationalobserver.com/2020/02/28/opinion/what-about-china-and-india" TargetMode="External"/><Relationship Id="rId18" Type="http://schemas.openxmlformats.org/officeDocument/2006/relationships/hyperlink" Target="https://www.vox.com/2020/6/8/21284096/presidential-election-polls-biden-lead" TargetMode="External"/><Relationship Id="rId39" Type="http://schemas.openxmlformats.org/officeDocument/2006/relationships/hyperlink" Target="https://egap.org/file/4181/download?token=kJP02wBQ" TargetMode="External"/><Relationship Id="rId265" Type="http://schemas.openxmlformats.org/officeDocument/2006/relationships/hyperlink" Target="https://www.brookings.edu/blog/order-from-chaos/2020/02/06/dont-let-new-start-die/" TargetMode="External"/><Relationship Id="rId286" Type="http://schemas.openxmlformats.org/officeDocument/2006/relationships/hyperlink" Target="https://news.yahoo.com/election-scenario-democrats-shouldn-t-113005822.html" TargetMode="External"/><Relationship Id="rId50" Type="http://schemas.openxmlformats.org/officeDocument/2006/relationships/hyperlink" Target="https://www.nbcnews.com/news/nbcblk/many-black-voters-trump-s-outreach-more-showmanship-substance-n1131601" TargetMode="External"/><Relationship Id="rId104" Type="http://schemas.openxmlformats.org/officeDocument/2006/relationships/hyperlink" Target="https://reason.com/2020/02/04/trump-is-making-criminal-justice-reform-a-theme-of-his-campaign/" TargetMode="External"/><Relationship Id="rId125" Type="http://schemas.openxmlformats.org/officeDocument/2006/relationships/hyperlink" Target="http://www.lexis.com/research/retrieve?cc=&amp;pushme=1&amp;tmpFBSel=all&amp;totaldocs=&amp;taggedDocs=&amp;toggleValue=&amp;numDocsChked=0&amp;prefFBSel=0&amp;delformat=XCITE&amp;fpDocs=&amp;fpNodeId=&amp;fpCiteReq=&amp;brand=&amp;_m=4a8d2bb2542491f3547480df90b2654d&amp;docnum=16&amp;_fmtstr=FULL&amp;_startdoc=1&amp;wchp=dGLzVzb-zSkAB&amp;_md5=5b414020ee201b26081a15236db6b9d6&amp;focBudTerms=supreme+court+w%2F50+court+w%2F35+announc%21+or+decid%21+or+decision%21+w%2F35+expedi%21+or+quick%21+or+immediat%21+or+speedy%21+or+rapid%21+w%2F35+term+or+june+or+docket&amp;focBudSel=all" TargetMode="External"/><Relationship Id="rId146" Type="http://schemas.openxmlformats.org/officeDocument/2006/relationships/hyperlink" Target="https://www.wsj.com/articles/today-voters-choice-isnt-all-about-the-economy-11579532400" TargetMode="External"/><Relationship Id="rId167" Type="http://schemas.openxmlformats.org/officeDocument/2006/relationships/hyperlink" Target="http://www.lexis.com/research/retrieve?cc=&amp;pushme=1&amp;tmpFBSel=all&amp;totaldocs=&amp;taggedDocs=&amp;toggleValue=&amp;numDocsChked=0&amp;prefFBSel=0&amp;delformat=XCITE&amp;fpDocs=&amp;fpNodeId=&amp;fpCiteReq=&amp;brand=&amp;_m=4a8d2bb2542491f3547480df90b2654d&amp;docnum=16&amp;_fmtstr=FULL&amp;_startdoc=1&amp;wchp=dGLzVzb-zSkAB&amp;_md5=5b414020ee201b26081a15236db6b9d6&amp;focBudTerms=supreme+court+w%2F50+court+w%2F35+announc%21+or+decid%21+or+decision%21+w%2F35+expedi%21+or+quick%21+or+immediat%21+or+speedy%21+or+rapid%21+w%2F35+term+or+june+or+docket&amp;focBudSel=all" TargetMode="External"/><Relationship Id="rId188" Type="http://schemas.openxmlformats.org/officeDocument/2006/relationships/hyperlink" Target="https://fivethirtyeight.com/features/are-arizona-georgia-and-texas-really-in-play/" TargetMode="External"/><Relationship Id="rId311" Type="http://schemas.openxmlformats.org/officeDocument/2006/relationships/hyperlink" Target="https://townhall.com/tipsheet/bethbaumann/2020/06/01/watch-tucker-shreds-jared-kushner-for-leading-trump-astray-on-law-and-order-n2569879" TargetMode="External"/><Relationship Id="rId332" Type="http://schemas.openxmlformats.org/officeDocument/2006/relationships/hyperlink" Target="http://www.reuters.com/article/2011/03/03/idUS259061949320110303" TargetMode="External"/><Relationship Id="rId353" Type="http://schemas.openxmlformats.org/officeDocument/2006/relationships/hyperlink" Target="https://breakingdefense.com/2018/10/no-trump-has-not-started-a-nuclear-arms-race-with-inf-pullout/" TargetMode="External"/><Relationship Id="rId71" Type="http://schemas.openxmlformats.org/officeDocument/2006/relationships/hyperlink" Target="https://www.nytimes.com/2020/06/03/opinion/sunday/biden-black-vote-trump.html" TargetMode="External"/><Relationship Id="rId92" Type="http://schemas.openxmlformats.org/officeDocument/2006/relationships/hyperlink" Target="https://www.cityandstateny.com/articles/policy/criminal-justice/criminal-justice-reforms-return-defining-political-issue-albany" TargetMode="External"/><Relationship Id="rId213" Type="http://schemas.openxmlformats.org/officeDocument/2006/relationships/hyperlink" Target="https://washingtonmonthly.com/magazine/april-may-june-2020/can-the-liberal-world-order-survive-another-four-years-of-trump/" TargetMode="External"/><Relationship Id="rId234" Type="http://schemas.openxmlformats.org/officeDocument/2006/relationships/hyperlink" Target="http://belfercenter.ksg.harvard.edu/files/IS3703_Brooks%20Wohlforth%20Ikenberry.pdf" TargetMode="External"/><Relationship Id="rId2" Type="http://schemas.openxmlformats.org/officeDocument/2006/relationships/numbering" Target="numbering.xml"/><Relationship Id="rId29" Type="http://schemas.openxmlformats.org/officeDocument/2006/relationships/hyperlink" Target="https://www.usatoday.com/story/news/politics/2020/04/23/biden-fares-almost-well-young-voters-sanders-vs-trump/3004751001/" TargetMode="External"/><Relationship Id="rId255" Type="http://schemas.openxmlformats.org/officeDocument/2006/relationships/hyperlink" Target="http://www.heritage.org/research/commentary/2015/4/the-conditions-are-ripe-for-a-major-middle-eastern-war" TargetMode="External"/><Relationship Id="rId276" Type="http://schemas.openxmlformats.org/officeDocument/2006/relationships/hyperlink" Target="https://www.politico.com/news/2020/05/26/2020-election-democrats-281470" TargetMode="External"/><Relationship Id="rId297" Type="http://schemas.openxmlformats.org/officeDocument/2006/relationships/hyperlink" Target="https://www.cnn.com/2020/06/09/politics/donald-trump-george-floyd-joe-biden-address/index.html?utm_source=feedburner&amp;utm_medium=feed&amp;utm_campaign=Feed%3A+rss%2Fcnn_latest+%28RSS%3A+CNN+-+Most+Recent%29" TargetMode="External"/><Relationship Id="rId40" Type="http://schemas.openxmlformats.org/officeDocument/2006/relationships/hyperlink" Target="https://www.thenation.com/article/archive/russiagate-elections-interference/" TargetMode="External"/><Relationship Id="rId115" Type="http://schemas.openxmlformats.org/officeDocument/2006/relationships/hyperlink" Target="https://joinnia.com/conservative-base-wants-criminal-justice-reform/" TargetMode="External"/><Relationship Id="rId136" Type="http://schemas.openxmlformats.org/officeDocument/2006/relationships/hyperlink" Target="https://nymag.com/intelligencer/2019/11/biden-marijuana-legalization-electability.html?utm_source=nym&amp;utm_medium=f1&amp;utm_campaign=feed-part" TargetMode="External"/><Relationship Id="rId157" Type="http://schemas.openxmlformats.org/officeDocument/2006/relationships/hyperlink" Target="https://fivethirtyeight.com/features/trumps-base-isnt-enough/" TargetMode="External"/><Relationship Id="rId178" Type="http://schemas.openxmlformats.org/officeDocument/2006/relationships/hyperlink" Target="https://www.washingtonexaminer.com/news/trump-camp-working-furiously-to-tie-biden-to-defund-the-police" TargetMode="External"/><Relationship Id="rId301" Type="http://schemas.openxmlformats.org/officeDocument/2006/relationships/hyperlink" Target="https://www.latimes.com/politics/story/2020-06-12/biden-trump-polling" TargetMode="External"/><Relationship Id="rId322" Type="http://schemas.openxmlformats.org/officeDocument/2006/relationships/hyperlink" Target="https://foreignpolicy.com/2020/05/13/coronavirus-pandemic-depression-economy-world-war/" TargetMode="External"/><Relationship Id="rId343" Type="http://schemas.openxmlformats.org/officeDocument/2006/relationships/hyperlink" Target="https://scholarlyrepository.miami.edu/cgi/viewcontent.cgi?article=1717&amp;context=oa_theses" TargetMode="External"/><Relationship Id="rId61" Type="http://schemas.openxmlformats.org/officeDocument/2006/relationships/hyperlink" Target="https://www.brennancenter.org/our-work/analysis-opinion/sentencing-reform-should-be-top-post-election-priority-congress" TargetMode="External"/><Relationship Id="rId82" Type="http://schemas.openxmlformats.org/officeDocument/2006/relationships/hyperlink" Target="https://morningconsult.com/2019/04/19/2020-will-test-the-limits-of-trumps-base-first-approach-branding-prowess/" TargetMode="External"/><Relationship Id="rId199" Type="http://schemas.openxmlformats.org/officeDocument/2006/relationships/hyperlink" Target="http://www.lexis.com/research/retrieve?cc=&amp;pushme=1&amp;tmpFBSel=all&amp;totaldocs=&amp;taggedDocs=&amp;toggleValue=&amp;numDocsChked=0&amp;prefFBSel=0&amp;delformat=XCITE&amp;fpDocs=&amp;fpNodeId=&amp;fpCiteReq=&amp;brand=&amp;_m=4a8d2bb2542491f3547480df90b2654d&amp;docnum=16&amp;_fmtstr=FULL&amp;_startdoc=1&amp;wchp=dGLzVzb-zSkAB&amp;_md5=5b414020ee201b26081a15236db6b9d6&amp;focBudTerms=supreme+court+w%2F50+court+w%2F35+announc%21+or+decid%21+or+decision%21+w%2F35+expedi%21+or+quick%21+or+immediat%21+or+speedy%21+or+rapid%21+w%2F35+term+or+june+or+docket&amp;focBudSel=all" TargetMode="External"/><Relationship Id="rId203" Type="http://schemas.openxmlformats.org/officeDocument/2006/relationships/hyperlink" Target="https://www.foreignaffairs.com/articles/2020-02-10/folly-retrenchment" TargetMode="External"/><Relationship Id="rId19" Type="http://schemas.openxmlformats.org/officeDocument/2006/relationships/hyperlink" Target="https://www.vox.com/2020/6/18/21291533/swing-state-polling-trump-biden-iowa-florida-michigan-ohio" TargetMode="External"/><Relationship Id="rId224" Type="http://schemas.openxmlformats.org/officeDocument/2006/relationships/hyperlink" Target="https://www.publicintegrity.org/2014/03/12/14394/plutonium-fever-blossoms-japan" TargetMode="External"/><Relationship Id="rId245" Type="http://schemas.openxmlformats.org/officeDocument/2006/relationships/hyperlink" Target="http://www.technologyreview.com/view/526116/why-we-cant-just-adapt-to-climate-change/" TargetMode="External"/><Relationship Id="rId266" Type="http://schemas.openxmlformats.org/officeDocument/2006/relationships/hyperlink" Target="https://time.com/5841857/us-russia-new-strategic-arms-reduction-treaty-expire/" TargetMode="External"/><Relationship Id="rId287" Type="http://schemas.openxmlformats.org/officeDocument/2006/relationships/hyperlink" Target="https://patch.com/connecticut/brookfield/professor-says-election-trumps-response-pandemic" TargetMode="External"/><Relationship Id="rId30" Type="http://schemas.openxmlformats.org/officeDocument/2006/relationships/hyperlink" Target="https://www.newsweek.com/joe-biden-donald-trump-polling-swing-states-1510655" TargetMode="External"/><Relationship Id="rId105" Type="http://schemas.openxmlformats.org/officeDocument/2006/relationships/hyperlink" Target="https://www.voanews.com/usa/how-trump-gained-upper-hand-criminal-justice-issues-2020-campaign" TargetMode="External"/><Relationship Id="rId126" Type="http://schemas.openxmlformats.org/officeDocument/2006/relationships/hyperlink" Target="http://www.lexis.com/research/retrieve?cc=&amp;pushme=1&amp;tmpFBSel=all&amp;totaldocs=&amp;taggedDocs=&amp;toggleValue=&amp;numDocsChked=0&amp;prefFBSel=0&amp;delformat=XCITE&amp;fpDocs=&amp;fpNodeId=&amp;fpCiteReq=&amp;brand=&amp;_m=4a8d2bb2542491f3547480df90b2654d&amp;docnum=16&amp;_fmtstr=FULL&amp;_startdoc=1&amp;wchp=dGLzVzb-zSkAB&amp;_md5=5b414020ee201b26081a15236db6b9d6&amp;focBudTerms=supreme+court+w%2F50+court+w%2F35+announc%21+or+decid%21+or+decision%21+w%2F35+expedi%21+or+quick%21+or+immediat%21+or+speedy%21+or+rapid%21+w%2F35+term+or+june+or+docket&amp;focBudSel=all" TargetMode="External"/><Relationship Id="rId147" Type="http://schemas.openxmlformats.org/officeDocument/2006/relationships/hyperlink" Target="https://news.yahoo.com/election-scenario-democrats-shouldn-t-113005822.html" TargetMode="External"/><Relationship Id="rId168" Type="http://schemas.openxmlformats.org/officeDocument/2006/relationships/hyperlink" Target="http://www.lexis.com/research/retrieve?cc=&amp;pushme=1&amp;tmpFBSel=all&amp;totaldocs=&amp;taggedDocs=&amp;toggleValue=&amp;numDocsChked=0&amp;prefFBSel=0&amp;delformat=XCITE&amp;fpDocs=&amp;fpNodeId=&amp;fpCiteReq=&amp;brand=&amp;_m=4a8d2bb2542491f3547480df90b2654d&amp;docnum=16&amp;_fmtstr=FULL&amp;_startdoc=1&amp;wchp=dGLzVzb-zSkAB&amp;_md5=5b414020ee201b26081a15236db6b9d6&amp;focBudTerms=supreme+court+w%2F50+court+w%2F35+announc%21+or+decid%21+or+decision%21+w%2F35+expedi%21+or+quick%21+or+immediat%21+or+speedy%21+or+rapid%21+w%2F35+term+or+june+or+docket&amp;focBudSel=all" TargetMode="External"/><Relationship Id="rId312" Type="http://schemas.openxmlformats.org/officeDocument/2006/relationships/hyperlink" Target="https://newrepublic.com/article/153939/democrats-victory-not-depend-swing-voters" TargetMode="External"/><Relationship Id="rId333" Type="http://schemas.openxmlformats.org/officeDocument/2006/relationships/hyperlink" Target="https://www.politico.com/story/2019/07/20/iran-nuclear-deal-democrats-1424113" TargetMode="External"/><Relationship Id="rId354" Type="http://schemas.openxmlformats.org/officeDocument/2006/relationships/hyperlink" Target="https://www.science20.com/robert_walker/yes_us_russia_suspended_inf_treaty_not_imminent_nuclear_war-236443" TargetMode="External"/><Relationship Id="rId51" Type="http://schemas.openxmlformats.org/officeDocument/2006/relationships/hyperlink" Target="https://spectator.us/law-order-president-trump-minneapolis-ivanka-jared/" TargetMode="External"/><Relationship Id="rId72" Type="http://schemas.openxmlformats.org/officeDocument/2006/relationships/hyperlink" Target="https://www.nytimes.com/2020/05/12/us/politics/trump-black-voters.html" TargetMode="External"/><Relationship Id="rId93" Type="http://schemas.openxmlformats.org/officeDocument/2006/relationships/hyperlink" Target="https://www.nbcnews.com/politics/meet-the-press/sixty-percent-believe-worst-yet-come-u-s-coronavirus-pandemic-n1159106" TargetMode="External"/><Relationship Id="rId189" Type="http://schemas.openxmlformats.org/officeDocument/2006/relationships/hyperlink" Target="http://www.lexis.com/research/retrieve?cc=&amp;pushme=1&amp;tmpFBSel=all&amp;totaldocs=&amp;taggedDocs=&amp;toggleValue=&amp;numDocsChked=0&amp;prefFBSel=0&amp;delformat=XCITE&amp;fpDocs=&amp;fpNodeId=&amp;fpCiteReq=&amp;brand=&amp;_m=4a8d2bb2542491f3547480df90b2654d&amp;docnum=16&amp;_fmtstr=FULL&amp;_startdoc=1&amp;wchp=dGLzVzb-zSkAB&amp;_md5=5b414020ee201b26081a15236db6b9d6&amp;focBudTerms=supreme+court+w%2F50+court+w%2F35+announc%21+or+decid%21+or+decision%21+w%2F35+expedi%21+or+quick%21+or+immediat%21+or+speedy%21+or+rapid%21+w%2F35+term+or+june+or+docket&amp;focBudSel=all" TargetMode="External"/><Relationship Id="rId3" Type="http://schemas.openxmlformats.org/officeDocument/2006/relationships/styles" Target="styles.xml"/><Relationship Id="rId214" Type="http://schemas.openxmlformats.org/officeDocument/2006/relationships/hyperlink" Target="https://carnegieendowment.org/2020/02/20/how-europe-views-transatlantic-relations-ahead-of-2020-u.s.-election-pub-81049" TargetMode="External"/><Relationship Id="rId235" Type="http://schemas.openxmlformats.org/officeDocument/2006/relationships/hyperlink" Target="https://www.vice.com/en_us/article/bvg7yz/heres-exactly-how-a-trump-2020-win-would-spark-a-nightmare-climate-scenario?utm_source=vicefbus&amp;fbclid=IwAR2N0M7MzQBTZRwadZ8FETVRA-Q_0BbHKKqa9sZyNL_GO2IJW__G8Zmmg9Q" TargetMode="External"/><Relationship Id="rId256" Type="http://schemas.openxmlformats.org/officeDocument/2006/relationships/hyperlink" Target="http://gazettextra.com/news/2010/aug/07/con-unilateral-strike-could-trigger-world-war-iii-/" TargetMode="External"/><Relationship Id="rId277" Type="http://schemas.openxmlformats.org/officeDocument/2006/relationships/hyperlink" Target="https://www.politico.com/news/2020/06/15/trump-glide-reelection-republican-officials-316457" TargetMode="External"/><Relationship Id="rId298" Type="http://schemas.openxmlformats.org/officeDocument/2006/relationships/hyperlink" Target="https://www.cnn.com/2020/06/09/politics/donald-trump-george-floyd-joe-biden-address/index.html?utm_source=feedburner&amp;utm_medium=feed&amp;utm_campaign=Feed%3A+rss%2Fcnn_latest+%28RSS%3A+CNN+-+Most+Recent%29" TargetMode="External"/><Relationship Id="rId116" Type="http://schemas.openxmlformats.org/officeDocument/2006/relationships/hyperlink" Target="https://nymag.com/intelligencer/2020/06/what-is-bidens-plan-for-beating-trump.html" TargetMode="External"/><Relationship Id="rId137" Type="http://schemas.openxmlformats.org/officeDocument/2006/relationships/hyperlink" Target="https://fortune.com/2019/10/30/trump-criminal-justice-reform-2020-democrats/" TargetMode="External"/><Relationship Id="rId158" Type="http://schemas.openxmlformats.org/officeDocument/2006/relationships/hyperlink" Target="https://420intel.com/articles/2019/08/21/president-trump-marijuana-legalization-key-weapon" TargetMode="External"/><Relationship Id="rId302" Type="http://schemas.openxmlformats.org/officeDocument/2006/relationships/hyperlink" Target="https://www.nytimes.com/2020/03/04/opinion/trump-black-voters.html" TargetMode="External"/><Relationship Id="rId323" Type="http://schemas.openxmlformats.org/officeDocument/2006/relationships/hyperlink" Target="http://nationalinterest.org/feature/how-nato-could-accidentally-trigger-war-russia-23156?page=show" TargetMode="External"/><Relationship Id="rId344" Type="http://schemas.openxmlformats.org/officeDocument/2006/relationships/hyperlink" Target="http://time.com/5016809/iran-saudi-arabia-mohammed-bin-salman-yemen-proxy/" TargetMode="External"/><Relationship Id="rId20" Type="http://schemas.openxmlformats.org/officeDocument/2006/relationships/hyperlink" Target="https://www.brookings.edu/blog/fixgov/2020/06/09/presidential-job-approval-trumps-re-election-prospects-look-bleak/" TargetMode="External"/><Relationship Id="rId41" Type="http://schemas.openxmlformats.org/officeDocument/2006/relationships/hyperlink" Target="https://www.nytimes.com/2020/04/11/us/coronavirus-voting-by-mail-elections.html" TargetMode="External"/><Relationship Id="rId62" Type="http://schemas.openxmlformats.org/officeDocument/2006/relationships/hyperlink" Target="https://thehill.com/regulation/370692-poll-3-4-of-americans-support-criminal-justice-reform" TargetMode="External"/><Relationship Id="rId83" Type="http://schemas.openxmlformats.org/officeDocument/2006/relationships/hyperlink" Target="https://www.dailynews.com/2019/12/15/the-next-election-will-be-decided-by-the-suburbs-joel-kotkin/" TargetMode="External"/><Relationship Id="rId179" Type="http://schemas.openxmlformats.org/officeDocument/2006/relationships/hyperlink" Target="https://www.heraldtribune.com/opinion/20200612/defund-police-remember-abolish-ice" TargetMode="External"/><Relationship Id="rId190" Type="http://schemas.openxmlformats.org/officeDocument/2006/relationships/hyperlink" Target="http://www.lexis.com/research/retrieve?cc=&amp;pushme=1&amp;tmpFBSel=all&amp;totaldocs=&amp;taggedDocs=&amp;toggleValue=&amp;numDocsChked=0&amp;prefFBSel=0&amp;delformat=XCITE&amp;fpDocs=&amp;fpNodeId=&amp;fpCiteReq=&amp;brand=&amp;_m=4a8d2bb2542491f3547480df90b2654d&amp;docnum=16&amp;_fmtstr=FULL&amp;_startdoc=1&amp;wchp=dGLzVzb-zSkAB&amp;_md5=5b414020ee201b26081a15236db6b9d6&amp;focBudTerms=supreme+court+w%2F50+court+w%2F35+announc%21+or+decid%21+or+decision%21+w%2F35+expedi%21+or+quick%21+or+immediat%21+or+speedy%21+or+rapid%21+w%2F35+term+or+june+or+docket&amp;focBudSel=all" TargetMode="External"/><Relationship Id="rId204" Type="http://schemas.openxmlformats.org/officeDocument/2006/relationships/hyperlink" Target="https://www.afr.com/opinion/eight-years-of-donald-trump-would-be-a-global-game-changer-20180603-h10w2r" TargetMode="External"/><Relationship Id="rId225" Type="http://schemas.openxmlformats.org/officeDocument/2006/relationships/hyperlink" Target="https://mises.org/library/japan-gets-ready-more-military-spending" TargetMode="External"/><Relationship Id="rId246" Type="http://schemas.openxmlformats.org/officeDocument/2006/relationships/hyperlink" Target="https://www.linkedin.com/edu/university-of-wisconsin-madison-19689?trk=ppro_sprof" TargetMode="External"/><Relationship Id="rId267" Type="http://schemas.openxmlformats.org/officeDocument/2006/relationships/hyperlink" Target="https://www.brookings.edu/blog/order-from-chaos/2020/02/06/dont-let-new-start-die/" TargetMode="External"/><Relationship Id="rId288" Type="http://schemas.openxmlformats.org/officeDocument/2006/relationships/hyperlink" Target="https://www.voanews.com/usa/how-trump-gained-upper-hand-criminal-justice-issues-2020-campaig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underl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B7E09B-92D3-4A9F-99B1-FF77005CB5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4257</TotalTime>
  <Pages>1</Pages>
  <Words>248473</Words>
  <Characters>1416300</Characters>
  <Application>Microsoft Office Word</Application>
  <DocSecurity>0</DocSecurity>
  <Lines>11802</Lines>
  <Paragraphs>3322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1661451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Najor</dc:creator>
  <cp:keywords>5.1.1</cp:keywords>
  <dc:description/>
  <cp:lastModifiedBy>Watson, Carly</cp:lastModifiedBy>
  <cp:revision>101</cp:revision>
  <dcterms:created xsi:type="dcterms:W3CDTF">2020-06-11T02:29:00Z</dcterms:created>
  <dcterms:modified xsi:type="dcterms:W3CDTF">2020-07-03T12:20:00Z</dcterms:modified>
</cp:coreProperties>
</file>