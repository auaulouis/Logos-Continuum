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6F2F06" w14:textId="52E4CC74" w:rsidR="00E86AB3" w:rsidRDefault="00E86AB3" w:rsidP="00E86AB3">
      <w:pPr>
        <w:pStyle w:val="Heading3"/>
      </w:pPr>
      <w:r>
        <w:t>1NC</w:t>
      </w:r>
    </w:p>
    <w:p w14:paraId="116BCA41" w14:textId="77777777" w:rsidR="00E86AB3" w:rsidRDefault="00E86AB3" w:rsidP="00E86AB3">
      <w:pPr>
        <w:pStyle w:val="Heading4"/>
      </w:pPr>
      <w:r>
        <w:t xml:space="preserve">Trump immigration policy costs the GOP the midterms – reform gives them a chance to flip the swing voters which are key the Democrats taking the House – progressive turnout is guaranteed </w:t>
      </w:r>
    </w:p>
    <w:p w14:paraId="6F3AE79E" w14:textId="77777777" w:rsidR="00E86AB3" w:rsidRDefault="00E86AB3" w:rsidP="00E86AB3">
      <w:pPr>
        <w:rPr>
          <w:rStyle w:val="StyleStyleBold12pt"/>
        </w:rPr>
      </w:pPr>
      <w:r>
        <w:rPr>
          <w:rStyle w:val="StyleStyleBold12pt"/>
        </w:rPr>
        <w:t>McManus 7/5</w:t>
      </w:r>
    </w:p>
    <w:p w14:paraId="41D48798" w14:textId="77777777" w:rsidR="00E86AB3" w:rsidRPr="00B61C88" w:rsidRDefault="00E86AB3" w:rsidP="00E86AB3">
      <w:pPr>
        <w:rPr>
          <w:sz w:val="16"/>
          <w:szCs w:val="16"/>
        </w:rPr>
      </w:pPr>
      <w:r>
        <w:rPr>
          <w:sz w:val="16"/>
          <w:szCs w:val="16"/>
        </w:rPr>
        <w:t>Doyle McM</w:t>
      </w:r>
      <w:r w:rsidRPr="00B61C88">
        <w:rPr>
          <w:sz w:val="16"/>
          <w:szCs w:val="16"/>
        </w:rPr>
        <w:t xml:space="preserve">anus, </w:t>
      </w:r>
      <w:r>
        <w:rPr>
          <w:sz w:val="16"/>
          <w:szCs w:val="16"/>
        </w:rPr>
        <w:t xml:space="preserve">journalist on Washington, </w:t>
      </w:r>
      <w:r w:rsidRPr="00B61C88">
        <w:rPr>
          <w:sz w:val="16"/>
          <w:szCs w:val="16"/>
        </w:rPr>
        <w:t>7-5-2018, "Don't let Ocasio-Cortez’s win fool you. Democrats should keep calm and cater to the center," latimes, http://www.latimes.com/opinion/op-ed/la-oe-mcmanus-democrat-midterm-strategy-20180705-story.html</w:t>
      </w:r>
    </w:p>
    <w:p w14:paraId="11629AFA" w14:textId="77777777" w:rsidR="00E86AB3" w:rsidRDefault="00E86AB3" w:rsidP="00E86AB3">
      <w:pPr>
        <w:rPr>
          <w:sz w:val="16"/>
        </w:rPr>
      </w:pPr>
    </w:p>
    <w:p w14:paraId="0EE02A9C" w14:textId="77777777" w:rsidR="00E86AB3" w:rsidRPr="000C26B3" w:rsidRDefault="00E86AB3" w:rsidP="00E86AB3">
      <w:pPr>
        <w:rPr>
          <w:rStyle w:val="Emphasis"/>
        </w:rPr>
      </w:pPr>
      <w:r w:rsidRPr="002B522E">
        <w:rPr>
          <w:sz w:val="16"/>
        </w:rPr>
        <w:t>Four months before the November election, Democrats are anxious and divided. They’re worried about polls forecasting that the battle for Congress will be tight, not the “blue wave” blowout they dreamed of. They’re divided over what their core message should be: radical resistance to President Trump or a more moderate pitch to voters in the center. As Barack Obama said at a weekend fundraiser, the party should take a deep breath and calm down.</w:t>
      </w:r>
      <w:r w:rsidRPr="002B522E">
        <w:rPr>
          <w:rStyle w:val="StyleBoldUnderline"/>
        </w:rPr>
        <w:t xml:space="preserve"> </w:t>
      </w:r>
      <w:r w:rsidRPr="0001720D">
        <w:rPr>
          <w:rStyle w:val="StyleBoldUnderline"/>
        </w:rPr>
        <w:t xml:space="preserve">The </w:t>
      </w:r>
      <w:r w:rsidRPr="00FE160A">
        <w:rPr>
          <w:rStyle w:val="StyleBoldUnderline"/>
          <w:highlight w:val="yellow"/>
        </w:rPr>
        <w:t>fundamentals of this election year are</w:t>
      </w:r>
      <w:r w:rsidRPr="0001720D">
        <w:rPr>
          <w:rStyle w:val="StyleBoldUnderline"/>
        </w:rPr>
        <w:t xml:space="preserve"> still running</w:t>
      </w:r>
      <w:r w:rsidRPr="00FE160A">
        <w:rPr>
          <w:rStyle w:val="StyleBoldUnderline"/>
          <w:highlight w:val="yellow"/>
        </w:rPr>
        <w:t xml:space="preserve"> in Democrats’ favor.</w:t>
      </w:r>
      <w:r w:rsidRPr="002B522E">
        <w:rPr>
          <w:sz w:val="16"/>
        </w:rPr>
        <w:t xml:space="preserve"> And they have a workable platform to run on, although it can be hard to locate amid the onslaught of the daily news cycle. </w:t>
      </w:r>
      <w:r w:rsidRPr="0001720D">
        <w:rPr>
          <w:rStyle w:val="StyleBoldUnderline"/>
        </w:rPr>
        <w:t xml:space="preserve">Like most </w:t>
      </w:r>
      <w:r w:rsidRPr="00FE160A">
        <w:rPr>
          <w:rStyle w:val="StyleBoldUnderline"/>
          <w:highlight w:val="yellow"/>
        </w:rPr>
        <w:t xml:space="preserve">midterms, </w:t>
      </w:r>
      <w:r w:rsidRPr="0001720D">
        <w:rPr>
          <w:rStyle w:val="StyleBoldUnderline"/>
        </w:rPr>
        <w:t xml:space="preserve">this one </w:t>
      </w:r>
      <w:r w:rsidRPr="00FE160A">
        <w:rPr>
          <w:rStyle w:val="StyleBoldUnderline"/>
          <w:highlight w:val="yellow"/>
        </w:rPr>
        <w:t>will be a referendum on the incumbent president</w:t>
      </w:r>
      <w:r w:rsidRPr="002B522E">
        <w:rPr>
          <w:rStyle w:val="StyleBoldUnderline"/>
        </w:rPr>
        <w:t xml:space="preserve"> — only more so. </w:t>
      </w:r>
      <w:r w:rsidRPr="0001720D">
        <w:rPr>
          <w:rStyle w:val="StyleBoldUnderline"/>
        </w:rPr>
        <w:t xml:space="preserve">A </w:t>
      </w:r>
      <w:r w:rsidRPr="00FE160A">
        <w:rPr>
          <w:rStyle w:val="StyleBoldUnderline"/>
          <w:highlight w:val="yellow"/>
        </w:rPr>
        <w:t xml:space="preserve">Pew </w:t>
      </w:r>
      <w:r w:rsidRPr="0001720D">
        <w:rPr>
          <w:rStyle w:val="StyleBoldUnderline"/>
        </w:rPr>
        <w:t xml:space="preserve">Research Center </w:t>
      </w:r>
      <w:r w:rsidRPr="00FE160A">
        <w:rPr>
          <w:rStyle w:val="StyleBoldUnderline"/>
          <w:highlight w:val="yellow"/>
        </w:rPr>
        <w:t xml:space="preserve">poll </w:t>
      </w:r>
      <w:r w:rsidRPr="0001720D">
        <w:rPr>
          <w:rStyle w:val="StyleBoldUnderline"/>
        </w:rPr>
        <w:t xml:space="preserve">last month </w:t>
      </w:r>
      <w:r w:rsidRPr="00FE160A">
        <w:rPr>
          <w:rStyle w:val="StyleBoldUnderline"/>
          <w:highlight w:val="yellow"/>
        </w:rPr>
        <w:t>showed that voters on all sides are unusually focused on choosing which party controls Congress and making their votes a judgment on the president.</w:t>
      </w:r>
      <w:r w:rsidRPr="002B522E">
        <w:rPr>
          <w:sz w:val="16"/>
        </w:rPr>
        <w:t xml:space="preserve"> A primary election win like Ocasio-Cortez’s doesn’t hold many lessons for the general election in November; her district is deep blue. Share quote &amp; link </w:t>
      </w:r>
      <w:r w:rsidRPr="00FE160A">
        <w:rPr>
          <w:rStyle w:val="StyleBoldUnderline"/>
          <w:highlight w:val="yellow"/>
        </w:rPr>
        <w:t xml:space="preserve">That’s bad news for Republicans. </w:t>
      </w:r>
      <w:r w:rsidRPr="00873C04">
        <w:rPr>
          <w:rStyle w:val="StyleBoldUnderline"/>
        </w:rPr>
        <w:t xml:space="preserve">Despite occasional good weeks, </w:t>
      </w:r>
      <w:r w:rsidRPr="00FE160A">
        <w:rPr>
          <w:rStyle w:val="StyleBoldUnderline"/>
          <w:highlight w:val="yellow"/>
        </w:rPr>
        <w:t>Trump remains the most unpopular first-term president of modern times.</w:t>
      </w:r>
      <w:r w:rsidRPr="002B522E">
        <w:rPr>
          <w:rStyle w:val="StyleBoldUnderline"/>
        </w:rPr>
        <w:t xml:space="preserve"> H</w:t>
      </w:r>
      <w:r w:rsidRPr="00873C04">
        <w:rPr>
          <w:rStyle w:val="StyleBoldUnderline"/>
        </w:rPr>
        <w:t>i</w:t>
      </w:r>
      <w:r w:rsidRPr="002B522E">
        <w:rPr>
          <w:rStyle w:val="StyleBoldUnderline"/>
        </w:rPr>
        <w:t xml:space="preserve">s </w:t>
      </w:r>
      <w:r w:rsidRPr="00FE160A">
        <w:rPr>
          <w:rStyle w:val="StyleBoldUnderline"/>
          <w:highlight w:val="yellow"/>
        </w:rPr>
        <w:t>current approval rating</w:t>
      </w:r>
      <w:r w:rsidRPr="002B522E">
        <w:rPr>
          <w:rStyle w:val="StyleBoldUnderline"/>
        </w:rPr>
        <w:t xml:space="preserve"> of about </w:t>
      </w:r>
      <w:r w:rsidRPr="00FE160A">
        <w:rPr>
          <w:rStyle w:val="StyleBoldUnderline"/>
          <w:highlight w:val="yellow"/>
        </w:rPr>
        <w:t>43%</w:t>
      </w:r>
      <w:r w:rsidRPr="002B522E">
        <w:rPr>
          <w:rStyle w:val="StyleBoldUnderline"/>
        </w:rPr>
        <w:t xml:space="preserve"> (as averaged by Real Clear Politics) is below Obama’s 47% at this point in 2010, the year Democrats lost the House of Representatives. </w:t>
      </w:r>
      <w:r w:rsidRPr="00FE160A">
        <w:rPr>
          <w:rStyle w:val="StyleBoldUnderline"/>
          <w:highlight w:val="yellow"/>
        </w:rPr>
        <w:t>Democrats have the advantage of an “enthusiasm gap,”</w:t>
      </w:r>
      <w:r w:rsidRPr="002B522E">
        <w:rPr>
          <w:rStyle w:val="StyleBoldUnderline"/>
        </w:rPr>
        <w:t xml:space="preserve"> according to Pew, with self-described liberals especially fired up. </w:t>
      </w:r>
      <w:r w:rsidRPr="0001720D">
        <w:t>But the Democratic lead on the question of which party voters prefer has ebbed from 13 points in January to 6 points today (46% to 40%) — not high enough to assure a change in control of Congress.</w:t>
      </w:r>
      <w:r w:rsidRPr="002B522E">
        <w:rPr>
          <w:sz w:val="16"/>
        </w:rPr>
        <w:t xml:space="preserve"> </w:t>
      </w:r>
      <w:r w:rsidRPr="0001720D">
        <w:rPr>
          <w:rStyle w:val="Emphasis"/>
        </w:rPr>
        <w:t xml:space="preserve">Those numbers at least should indicate to </w:t>
      </w:r>
      <w:r w:rsidRPr="00FE160A">
        <w:rPr>
          <w:rStyle w:val="Emphasis"/>
          <w:highlight w:val="yellow"/>
        </w:rPr>
        <w:t>Democrats</w:t>
      </w:r>
      <w:r w:rsidRPr="0001720D">
        <w:rPr>
          <w:rStyle w:val="Emphasis"/>
        </w:rPr>
        <w:t xml:space="preserve"> that they </w:t>
      </w:r>
      <w:r w:rsidRPr="00FE160A">
        <w:rPr>
          <w:rStyle w:val="Emphasis"/>
          <w:highlight w:val="yellow"/>
        </w:rPr>
        <w:t>can stop worrying about their base</w:t>
      </w:r>
      <w:r w:rsidRPr="0001720D">
        <w:rPr>
          <w:rStyle w:val="Emphasis"/>
        </w:rPr>
        <w:t xml:space="preserve"> — </w:t>
      </w:r>
      <w:r w:rsidRPr="00FE160A">
        <w:rPr>
          <w:rStyle w:val="Emphasis"/>
          <w:highlight w:val="yellow"/>
        </w:rPr>
        <w:t>liberal and progressive voters plan to turn out</w:t>
      </w:r>
      <w:r w:rsidRPr="0001720D">
        <w:rPr>
          <w:rStyle w:val="Emphasis"/>
        </w:rPr>
        <w:t xml:space="preserve">. The </w:t>
      </w:r>
      <w:r w:rsidRPr="00FE160A">
        <w:rPr>
          <w:rStyle w:val="Emphasis"/>
          <w:highlight w:val="yellow"/>
        </w:rPr>
        <w:t>key to winning back the House</w:t>
      </w:r>
      <w:r w:rsidRPr="0001720D">
        <w:rPr>
          <w:rStyle w:val="Emphasis"/>
        </w:rPr>
        <w:t xml:space="preserve">, veteran party strategists argue, </w:t>
      </w:r>
      <w:r w:rsidRPr="00FE160A">
        <w:rPr>
          <w:rStyle w:val="Emphasis"/>
          <w:highlight w:val="yellow"/>
        </w:rPr>
        <w:t>is appealing to voters in the center.</w:t>
      </w:r>
      <w:r w:rsidRPr="0001720D">
        <w:rPr>
          <w:rStyle w:val="Emphasis"/>
        </w:rPr>
        <w:t xml:space="preserve"> “</w:t>
      </w:r>
      <w:r w:rsidRPr="00FE160A">
        <w:rPr>
          <w:rStyle w:val="Emphasis"/>
          <w:highlight w:val="yellow"/>
        </w:rPr>
        <w:t>Keep the debate on issues that matter to swing voter</w:t>
      </w:r>
      <w:r w:rsidRPr="0001720D">
        <w:rPr>
          <w:rStyle w:val="Emphasis"/>
        </w:rPr>
        <w:t>s,”</w:t>
      </w:r>
      <w:r w:rsidRPr="002B522E">
        <w:rPr>
          <w:sz w:val="16"/>
        </w:rPr>
        <w:t xml:space="preserve"> advises Mark Mellman, who has worked for Sen. Heidi Heitkamp (D-N.D.) and California’s Barbara Boxer. Don’t push a left-wing wish list — even after Democratic socialist Alexandria Ocasio-Cortez’s primary win in New York City last week. </w:t>
      </w:r>
      <w:r w:rsidRPr="00FE160A">
        <w:rPr>
          <w:rStyle w:val="StyleBoldUnderline"/>
          <w:highlight w:val="yellow"/>
        </w:rPr>
        <w:t>Swing voters care about the</w:t>
      </w:r>
      <w:r w:rsidRPr="002B522E">
        <w:rPr>
          <w:rStyle w:val="StyleBoldUnderline"/>
        </w:rPr>
        <w:t xml:space="preserve"> economy — not the Wall Street economy that’s booming, but the </w:t>
      </w:r>
      <w:r w:rsidRPr="00FE160A">
        <w:rPr>
          <w:rStyle w:val="StyleBoldUnderline"/>
          <w:highlight w:val="yellow"/>
        </w:rPr>
        <w:t xml:space="preserve">household economy </w:t>
      </w:r>
      <w:r w:rsidRPr="0001720D">
        <w:rPr>
          <w:rStyle w:val="StyleBoldUnderline"/>
        </w:rPr>
        <w:t xml:space="preserve">where people say </w:t>
      </w:r>
      <w:r w:rsidRPr="00FE160A">
        <w:rPr>
          <w:rStyle w:val="StyleBoldUnderline"/>
          <w:highlight w:val="yellow"/>
        </w:rPr>
        <w:t xml:space="preserve">they haven’t felt </w:t>
      </w:r>
      <w:r w:rsidRPr="0001720D">
        <w:rPr>
          <w:rStyle w:val="StyleBoldUnderline"/>
        </w:rPr>
        <w:t xml:space="preserve">much </w:t>
      </w:r>
      <w:r w:rsidRPr="00FE160A">
        <w:rPr>
          <w:rStyle w:val="StyleBoldUnderline"/>
          <w:highlight w:val="yellow"/>
        </w:rPr>
        <w:t>benefit from the GOP’s tax cut</w:t>
      </w:r>
      <w:r w:rsidRPr="002B522E">
        <w:rPr>
          <w:sz w:val="16"/>
        </w:rPr>
        <w:t xml:space="preserve">. Republican candidates are trumpeting good unemployment and growth numbers; they’re praying that a new GDP measure due out July 27 shows a big jump. But Democrats don’t need to concede the point. </w:t>
      </w:r>
      <w:r w:rsidRPr="00FE160A">
        <w:rPr>
          <w:rStyle w:val="StyleBoldUnderline"/>
          <w:highlight w:val="yellow"/>
        </w:rPr>
        <w:t>Polls show that the massive shift in taxation that Republicans passed last year is unpopular, an unusual achievement for a tax cut. In several recent polls, no more than 1 in 4 Americans said they had actually noticed any decrease in their tax bills.</w:t>
      </w:r>
      <w:r w:rsidRPr="002B522E">
        <w:rPr>
          <w:rStyle w:val="StyleBoldUnderline"/>
        </w:rPr>
        <w:t xml:space="preserve"> “Trump is going to present the economy and the tax cuts as a success,” said Stanley Greenberg, another strategist. “We want that fight…. What’s killing people is rising costs: housing, healthcare, child care.” </w:t>
      </w:r>
      <w:r w:rsidRPr="00FE160A">
        <w:rPr>
          <w:rStyle w:val="StyleBoldUnderline"/>
          <w:highlight w:val="yellow"/>
        </w:rPr>
        <w:t xml:space="preserve">Voters are particularly worried about healthcare: </w:t>
      </w:r>
      <w:r w:rsidRPr="0001720D">
        <w:rPr>
          <w:rStyle w:val="StyleBoldUnderline"/>
        </w:rPr>
        <w:t>The Trump administration gave Democrats a powerful new talking point last month when it asked a federal judge to undo massively popular protections for people with preexisting medical conditions</w:t>
      </w:r>
      <w:r w:rsidRPr="00FE160A">
        <w:rPr>
          <w:sz w:val="16"/>
          <w:highlight w:val="yellow"/>
        </w:rPr>
        <w:t>.</w:t>
      </w:r>
      <w:r w:rsidRPr="002B522E">
        <w:rPr>
          <w:sz w:val="16"/>
        </w:rPr>
        <w:t xml:space="preserve"> </w:t>
      </w:r>
      <w:r w:rsidRPr="00FE160A">
        <w:rPr>
          <w:rStyle w:val="Emphasis"/>
          <w:sz w:val="24"/>
          <w:highlight w:val="yellow"/>
        </w:rPr>
        <w:t>Immigration isn’t an issue most Democrats in swing districts</w:t>
      </w:r>
      <w:r w:rsidRPr="00E86AB3">
        <w:rPr>
          <w:rStyle w:val="Emphasis"/>
          <w:sz w:val="24"/>
        </w:rPr>
        <w:t xml:space="preserve"> </w:t>
      </w:r>
      <w:r w:rsidRPr="00FE160A">
        <w:rPr>
          <w:rStyle w:val="Emphasis"/>
          <w:sz w:val="24"/>
          <w:highlight w:val="yellow"/>
        </w:rPr>
        <w:t>would have chosen to run on</w:t>
      </w:r>
      <w:r w:rsidRPr="00E86AB3">
        <w:rPr>
          <w:rStyle w:val="Emphasis"/>
          <w:sz w:val="24"/>
        </w:rPr>
        <w:t xml:space="preserve">, </w:t>
      </w:r>
      <w:r w:rsidRPr="00FE160A">
        <w:rPr>
          <w:rStyle w:val="Emphasis"/>
          <w:sz w:val="24"/>
          <w:highlight w:val="yellow"/>
        </w:rPr>
        <w:t>but they can’t avoid it now.</w:t>
      </w:r>
      <w:r w:rsidRPr="00E86AB3">
        <w:rPr>
          <w:sz w:val="18"/>
        </w:rPr>
        <w:t xml:space="preserve"> </w:t>
      </w:r>
      <w:r w:rsidRPr="00FE160A">
        <w:rPr>
          <w:rStyle w:val="StyleBoldUnderline"/>
          <w:highlight w:val="yellow"/>
        </w:rPr>
        <w:t>Calls from</w:t>
      </w:r>
      <w:r w:rsidRPr="0030661B">
        <w:rPr>
          <w:rStyle w:val="StyleBoldUnderline"/>
        </w:rPr>
        <w:t xml:space="preserve"> Ocasio-Cortez and other </w:t>
      </w:r>
      <w:r w:rsidRPr="00FE160A">
        <w:rPr>
          <w:rStyle w:val="StyleBoldUnderline"/>
          <w:highlight w:val="yellow"/>
        </w:rPr>
        <w:t>progressives</w:t>
      </w:r>
      <w:r w:rsidRPr="0030661B">
        <w:rPr>
          <w:rStyle w:val="StyleBoldUnderline"/>
        </w:rPr>
        <w:t xml:space="preserve"> </w:t>
      </w:r>
      <w:r w:rsidRPr="00FE160A">
        <w:rPr>
          <w:rStyle w:val="StyleBoldUnderline"/>
          <w:highlight w:val="yellow"/>
        </w:rPr>
        <w:t>to abolish I</w:t>
      </w:r>
      <w:r w:rsidRPr="0030661B">
        <w:rPr>
          <w:rStyle w:val="StyleBoldUnderline"/>
        </w:rPr>
        <w:t xml:space="preserve">mmigration and </w:t>
      </w:r>
      <w:r w:rsidRPr="00FE160A">
        <w:rPr>
          <w:rStyle w:val="StyleBoldUnderline"/>
          <w:highlight w:val="yellow"/>
        </w:rPr>
        <w:t>C</w:t>
      </w:r>
      <w:r w:rsidRPr="0030661B">
        <w:rPr>
          <w:rStyle w:val="StyleBoldUnderline"/>
        </w:rPr>
        <w:t xml:space="preserve">ustoms </w:t>
      </w:r>
      <w:r w:rsidRPr="00FE160A">
        <w:rPr>
          <w:rStyle w:val="StyleBoldUnderline"/>
          <w:highlight w:val="yellow"/>
        </w:rPr>
        <w:t>E</w:t>
      </w:r>
      <w:r w:rsidRPr="0030661B">
        <w:rPr>
          <w:rStyle w:val="StyleBoldUnderline"/>
        </w:rPr>
        <w:t xml:space="preserve">nforcement grabbed this </w:t>
      </w:r>
      <w:r w:rsidRPr="0030661B">
        <w:rPr>
          <w:rStyle w:val="StyleBoldUnderline"/>
        </w:rPr>
        <w:lastRenderedPageBreak/>
        <w:t xml:space="preserve">week’s headlines, and earned a gleeful response from Trump and other </w:t>
      </w:r>
      <w:r w:rsidRPr="00FE160A">
        <w:rPr>
          <w:rStyle w:val="StyleBoldUnderline"/>
          <w:highlight w:val="yellow"/>
        </w:rPr>
        <w:t>Republicans</w:t>
      </w:r>
      <w:r w:rsidRPr="0030661B">
        <w:rPr>
          <w:rStyle w:val="StyleBoldUnderline"/>
        </w:rPr>
        <w:t xml:space="preserve">, who </w:t>
      </w:r>
      <w:r w:rsidRPr="00FE160A">
        <w:rPr>
          <w:rStyle w:val="StyleBoldUnderline"/>
          <w:highlight w:val="yellow"/>
        </w:rPr>
        <w:t>want to tar the Democrats as soft on crime.</w:t>
      </w:r>
      <w:r w:rsidRPr="0030661B">
        <w:rPr>
          <w:rStyle w:val="StyleBoldUnderline"/>
        </w:rPr>
        <w:t xml:space="preserve"> </w:t>
      </w:r>
      <w:r w:rsidRPr="00FE160A">
        <w:rPr>
          <w:rStyle w:val="StyleBoldUnderline"/>
          <w:highlight w:val="yellow"/>
        </w:rPr>
        <w:t>But most Democrats haven’t embraced that position</w:t>
      </w:r>
      <w:r w:rsidRPr="0030661B">
        <w:rPr>
          <w:rStyle w:val="StyleBoldUnderline"/>
        </w:rPr>
        <w:t>.</w:t>
      </w:r>
      <w:r w:rsidRPr="002B522E">
        <w:rPr>
          <w:sz w:val="16"/>
        </w:rPr>
        <w:t xml:space="preserve"> And, in fact, their party does have a reasonably clear platform on immigration: a long-standing call for comprehensive reform that includes a path to citizenship for “Dreamers” and others. </w:t>
      </w:r>
      <w:r w:rsidRPr="00FE160A">
        <w:rPr>
          <w:rStyle w:val="Emphasis"/>
          <w:sz w:val="24"/>
          <w:highlight w:val="yellow"/>
        </w:rPr>
        <w:t>The raw politics of the issue is clear</w:t>
      </w:r>
      <w:r w:rsidRPr="00E86AB3">
        <w:rPr>
          <w:rStyle w:val="Emphasis"/>
          <w:sz w:val="24"/>
        </w:rPr>
        <w:t xml:space="preserve">: </w:t>
      </w:r>
      <w:r w:rsidRPr="00FE160A">
        <w:rPr>
          <w:rStyle w:val="Emphasis"/>
          <w:sz w:val="24"/>
          <w:highlight w:val="yellow"/>
        </w:rPr>
        <w:t>If migrant families are still separated</w:t>
      </w:r>
      <w:r w:rsidRPr="002B522E">
        <w:rPr>
          <w:sz w:val="16"/>
        </w:rPr>
        <w:t xml:space="preserve"> or caged in internment camps </w:t>
      </w:r>
      <w:r w:rsidRPr="00FE160A">
        <w:rPr>
          <w:rStyle w:val="Emphasis"/>
          <w:sz w:val="24"/>
          <w:highlight w:val="yellow"/>
        </w:rPr>
        <w:t>by November</w:t>
      </w:r>
      <w:r w:rsidRPr="00E86AB3">
        <w:rPr>
          <w:rStyle w:val="Emphasis"/>
          <w:sz w:val="24"/>
        </w:rPr>
        <w:t xml:space="preserve">, </w:t>
      </w:r>
      <w:r w:rsidRPr="00FE160A">
        <w:rPr>
          <w:rStyle w:val="Emphasis"/>
          <w:sz w:val="24"/>
          <w:highlight w:val="yellow"/>
        </w:rPr>
        <w:t>Republicans will suffer at the ballot box.</w:t>
      </w:r>
      <w:r w:rsidRPr="00E86AB3">
        <w:rPr>
          <w:rStyle w:val="Emphasis"/>
          <w:sz w:val="24"/>
        </w:rPr>
        <w:t xml:space="preserve"> But </w:t>
      </w:r>
      <w:r w:rsidRPr="00FE160A">
        <w:rPr>
          <w:rStyle w:val="Emphasis"/>
          <w:sz w:val="24"/>
          <w:highlight w:val="yellow"/>
        </w:rPr>
        <w:t>if Trump can change the subject to “abolish ICE” and “open borders,” Democrats will pay a price</w:t>
      </w:r>
      <w:r w:rsidRPr="002B522E">
        <w:rPr>
          <w:sz w:val="16"/>
        </w:rPr>
        <w:t xml:space="preserve">. Finally, Democratic candidates need to resist the temptation to react to everything Trump says, which lets him control the agenda, probably his greatest political talent. Resistance, as Mellman notes, will only get you so far in the midterms: “People do not lump every Republican with Trump.” Nor can Democrats rely on playing the Russia card. Unless special counsel Robert S. Mueller III’s investigation reaches a clear conclusion before November, collusion is not going to decide the fall election. A primary election win like Ocasio-Cortez’s doesn’t hold many lessons for the general election in November; her district is deep blue. </w:t>
      </w:r>
      <w:r w:rsidRPr="00FE160A">
        <w:rPr>
          <w:rStyle w:val="StyleBoldUnderline"/>
          <w:highlight w:val="yellow"/>
        </w:rPr>
        <w:t>What Democrats need most is wins in places such as Orange County and the suburbs of Chicago or Philadelphia now held by GOP incumbents. Polls suggest a blue ripple</w:t>
      </w:r>
      <w:r w:rsidRPr="002B522E">
        <w:rPr>
          <w:rStyle w:val="StyleBoldUnderline"/>
        </w:rPr>
        <w:t xml:space="preserve">, if not a wave, </w:t>
      </w:r>
      <w:r w:rsidRPr="00FE160A">
        <w:rPr>
          <w:rStyle w:val="StyleBoldUnderline"/>
          <w:highlight w:val="yellow"/>
        </w:rPr>
        <w:t>is reaching enough of those districts to give the Democrats a majority in the House.</w:t>
      </w:r>
      <w:r w:rsidRPr="002B522E">
        <w:rPr>
          <w:rStyle w:val="StyleBoldUnderline"/>
        </w:rPr>
        <w:t xml:space="preserve"> </w:t>
      </w:r>
      <w:r w:rsidRPr="000C26B3">
        <w:rPr>
          <w:rStyle w:val="Emphasis"/>
        </w:rPr>
        <w:t>The test of the next four months is whether Democrats will enlarge their lead, or manage somehow to throw it away.</w:t>
      </w:r>
    </w:p>
    <w:p w14:paraId="48CF6894" w14:textId="77777777" w:rsidR="00E86AB3" w:rsidRDefault="00E86AB3" w:rsidP="00E86AB3"/>
    <w:p w14:paraId="6F3DBB86" w14:textId="77777777" w:rsidR="00B95544" w:rsidRDefault="00B95544" w:rsidP="00B95544">
      <w:pPr>
        <w:pStyle w:val="Heading4"/>
      </w:pPr>
      <w:r>
        <w:t>The plan diffuses the immigration issue for the GOP – decks Dem turnout, boost republicans</w:t>
      </w:r>
    </w:p>
    <w:p w14:paraId="2E4FE563" w14:textId="77777777" w:rsidR="00B95544" w:rsidRPr="00C81445" w:rsidRDefault="00B95544" w:rsidP="00B95544">
      <w:pPr>
        <w:rPr>
          <w:rStyle w:val="StyleStyleBold12pt"/>
        </w:rPr>
      </w:pPr>
      <w:r w:rsidRPr="00C81445">
        <w:rPr>
          <w:rStyle w:val="StyleStyleBold12pt"/>
        </w:rPr>
        <w:t>Khalid 18</w:t>
      </w:r>
    </w:p>
    <w:p w14:paraId="4A1FDB69" w14:textId="77777777" w:rsidR="00B95544" w:rsidRDefault="00B95544" w:rsidP="00B95544">
      <w:r w:rsidRPr="00C81445">
        <w:t>Asma Khalid is a political reporter. She travels the country focusing on voters through the lens of demographics and economics.</w:t>
      </w:r>
      <w:r>
        <w:t xml:space="preserve">; How Immigration Could Motivate Democrats In 2018; February 18, 20186:00 AM ET; </w:t>
      </w:r>
      <w:hyperlink r:id="rId5" w:history="1">
        <w:r w:rsidRPr="008D1D74">
          <w:rPr>
            <w:rStyle w:val="Hyperlink"/>
          </w:rPr>
          <w:t>https://www.npr.org/2018/02/18/586475474/how-immigration-could-motivate-democrats-in-2018</w:t>
        </w:r>
      </w:hyperlink>
    </w:p>
    <w:p w14:paraId="433119D2" w14:textId="77777777" w:rsidR="00B95544" w:rsidRPr="00BC65F1" w:rsidRDefault="00B95544" w:rsidP="00B95544">
      <w:pPr>
        <w:rPr>
          <w:rStyle w:val="StyleBoldUnderline"/>
        </w:rPr>
      </w:pPr>
      <w:r>
        <w:t xml:space="preserve">Chris Zepeda-Millán, a political scientist at the University of California, Berkeley, says </w:t>
      </w:r>
      <w:r w:rsidRPr="00BC65F1">
        <w:rPr>
          <w:rStyle w:val="StyleBoldUnderline"/>
        </w:rPr>
        <w:t xml:space="preserve">history proves that </w:t>
      </w:r>
      <w:r w:rsidRPr="00FE160A">
        <w:rPr>
          <w:rStyle w:val="Emphasis"/>
          <w:highlight w:val="yellow"/>
        </w:rPr>
        <w:t>Latinos</w:t>
      </w:r>
      <w:r w:rsidRPr="00BC65F1">
        <w:rPr>
          <w:rStyle w:val="Emphasis"/>
        </w:rPr>
        <w:t xml:space="preserve"> are </w:t>
      </w:r>
      <w:r w:rsidRPr="00FE160A">
        <w:rPr>
          <w:rStyle w:val="Emphasis"/>
          <w:highlight w:val="yellow"/>
        </w:rPr>
        <w:t>more likely to mobilize against a legislative threat than for legislative action</w:t>
      </w:r>
      <w:r w:rsidRPr="00BC65F1">
        <w:rPr>
          <w:rStyle w:val="StyleBoldUnderline"/>
        </w:rPr>
        <w:t>. He points to the mass Latino mobilization in 2006 because of the Sensenbrenner bill, which threatened to make it a federal crime to aid someone who entered the country illegally.</w:t>
      </w:r>
    </w:p>
    <w:p w14:paraId="4DB85C7D" w14:textId="77777777" w:rsidR="00B95544" w:rsidRPr="00BC65F1" w:rsidRDefault="00B95544" w:rsidP="00B95544">
      <w:pPr>
        <w:rPr>
          <w:rStyle w:val="StyleBoldUnderline"/>
        </w:rPr>
      </w:pPr>
      <w:r w:rsidRPr="00833614">
        <w:rPr>
          <w:rStyle w:val="Emphasis"/>
        </w:rPr>
        <w:t>"</w:t>
      </w:r>
      <w:r w:rsidRPr="00FE160A">
        <w:rPr>
          <w:rStyle w:val="Emphasis"/>
          <w:highlight w:val="yellow"/>
        </w:rPr>
        <w:t>Latinos tend to come and out vote, and immigrants, when there's anti-immigrant legislation on the ballot</w:t>
      </w:r>
      <w:r>
        <w:t>," said Zepeda-Millán. "</w:t>
      </w:r>
      <w:r w:rsidRPr="00BC65F1">
        <w:rPr>
          <w:rStyle w:val="StyleBoldUnderline"/>
        </w:rPr>
        <w:t>We saw this in California. We've seen it in other states as well. When there's anti-immigrant legislation looming, Latinos ten</w:t>
      </w:r>
      <w:r>
        <w:rPr>
          <w:rStyle w:val="StyleBoldUnderline"/>
        </w:rPr>
        <w:t>d to come out at higher rates."</w:t>
      </w:r>
      <w:r w:rsidRPr="00BC65F1">
        <w:rPr>
          <w:rStyle w:val="StyleBoldUnderline"/>
        </w:rPr>
        <w:t>A similar thing happened in California in the 1990s when Republicans backed Proposition 187, a ballot measure to deny public services to people in the country illegally.</w:t>
      </w:r>
    </w:p>
    <w:p w14:paraId="34C10107" w14:textId="77777777" w:rsidR="00B95544" w:rsidRDefault="00B95544" w:rsidP="00B95544">
      <w:pPr>
        <w:rPr>
          <w:rStyle w:val="StyleBoldUnderline"/>
        </w:rPr>
      </w:pPr>
      <w:r w:rsidRPr="00FE160A">
        <w:rPr>
          <w:rStyle w:val="Emphasis"/>
          <w:highlight w:val="yellow"/>
        </w:rPr>
        <w:t>Midterm consequence</w:t>
      </w:r>
      <w:r w:rsidRPr="00BC65F1">
        <w:rPr>
          <w:rStyle w:val="Emphasis"/>
        </w:rPr>
        <w:t>s</w:t>
      </w:r>
      <w:r w:rsidRPr="00C81445">
        <w:rPr>
          <w:rStyle w:val="StyleBoldUnderline"/>
        </w:rPr>
        <w:t xml:space="preserve">The </w:t>
      </w:r>
      <w:r w:rsidRPr="00FE160A">
        <w:rPr>
          <w:rStyle w:val="StyleBoldUnderline"/>
          <w:highlight w:val="yellow"/>
        </w:rPr>
        <w:t>key difference between Donald Trump's election and the upcoming midterms is that it's a fundamentally different political landscape</w:t>
      </w:r>
      <w:r w:rsidRPr="00C81445">
        <w:rPr>
          <w:sz w:val="16"/>
        </w:rPr>
        <w:t>. This November, elections will be held in discrete districts.</w:t>
      </w:r>
      <w:r w:rsidRPr="00C81445">
        <w:rPr>
          <w:sz w:val="12"/>
        </w:rPr>
        <w:t>¶</w:t>
      </w:r>
      <w:r w:rsidRPr="00C81445">
        <w:rPr>
          <w:sz w:val="16"/>
        </w:rPr>
        <w:t xml:space="preserve"> The Republican pollster Whit Ayres points out that much of how immigration is discussed in a local contest comes down to the demographic context of the local area. And </w:t>
      </w:r>
      <w:r w:rsidRPr="00C81445">
        <w:rPr>
          <w:rStyle w:val="StyleBoldUnderline"/>
        </w:rPr>
        <w:t xml:space="preserve">in many </w:t>
      </w:r>
      <w:r w:rsidRPr="00FE160A">
        <w:rPr>
          <w:rStyle w:val="StyleBoldUnderline"/>
          <w:highlight w:val="yellow"/>
        </w:rPr>
        <w:t>key suburban swing districts, immigration may not be as much of a lighting ro</w:t>
      </w:r>
      <w:r w:rsidRPr="00C81445">
        <w:rPr>
          <w:rStyle w:val="StyleBoldUnderline"/>
        </w:rPr>
        <w:t>d in either direction.</w:t>
      </w:r>
      <w:r w:rsidRPr="00C81445">
        <w:rPr>
          <w:sz w:val="12"/>
        </w:rPr>
        <w:t>¶</w:t>
      </w:r>
      <w:r w:rsidRPr="00C81445">
        <w:rPr>
          <w:sz w:val="16"/>
        </w:rPr>
        <w:t xml:space="preserve"> </w:t>
      </w:r>
      <w:r w:rsidRPr="00FE160A">
        <w:rPr>
          <w:rStyle w:val="Emphasis"/>
          <w:highlight w:val="yellow"/>
        </w:rPr>
        <w:t>Many</w:t>
      </w:r>
      <w:r w:rsidRPr="00C81445">
        <w:rPr>
          <w:rStyle w:val="Emphasis"/>
        </w:rPr>
        <w:t xml:space="preserve"> of these </w:t>
      </w:r>
      <w:r w:rsidRPr="00FE160A">
        <w:rPr>
          <w:rStyle w:val="Emphasis"/>
          <w:highlight w:val="yellow"/>
        </w:rPr>
        <w:t>analysts o</w:t>
      </w:r>
      <w:r w:rsidRPr="00C81445">
        <w:rPr>
          <w:rStyle w:val="Emphasis"/>
        </w:rPr>
        <w:t xml:space="preserve">n the topic of </w:t>
      </w:r>
      <w:r w:rsidRPr="00FE160A">
        <w:rPr>
          <w:rStyle w:val="Emphasis"/>
          <w:highlight w:val="yellow"/>
        </w:rPr>
        <w:t>immigration say that Republicans could benefit in those areas by merely getting the issue off the table</w:t>
      </w:r>
      <w:r w:rsidRPr="00C81445">
        <w:rPr>
          <w:rStyle w:val="Emphasis"/>
        </w:rPr>
        <w:t xml:space="preserve">. </w:t>
      </w:r>
      <w:r w:rsidRPr="00FE160A">
        <w:rPr>
          <w:rStyle w:val="Emphasis"/>
          <w:highlight w:val="yellow"/>
        </w:rPr>
        <w:t>Any immigration solution, even if it's merely a short-</w:t>
      </w:r>
      <w:r w:rsidRPr="00FE160A">
        <w:rPr>
          <w:sz w:val="16"/>
          <w:szCs w:val="16"/>
          <w:highlight w:val="yellow"/>
        </w:rPr>
        <w:t>term</w:t>
      </w:r>
      <w:r w:rsidRPr="00B95544">
        <w:rPr>
          <w:sz w:val="16"/>
          <w:szCs w:val="16"/>
        </w:rPr>
        <w:t xml:space="preserve"> DACA fix,</w:t>
      </w:r>
      <w:r w:rsidRPr="00C81445">
        <w:rPr>
          <w:rStyle w:val="Emphasis"/>
        </w:rPr>
        <w:t xml:space="preserve"> </w:t>
      </w:r>
      <w:r w:rsidRPr="00FE160A">
        <w:rPr>
          <w:rStyle w:val="Emphasis"/>
          <w:highlight w:val="yellow"/>
        </w:rPr>
        <w:t>could suffice.</w:t>
      </w:r>
      <w:r w:rsidRPr="00FE160A">
        <w:rPr>
          <w:rStyle w:val="Emphasis"/>
          <w:b w:val="0"/>
          <w:sz w:val="12"/>
          <w:highlight w:val="yellow"/>
          <w:u w:val="none"/>
        </w:rPr>
        <w:t>¶</w:t>
      </w:r>
      <w:r w:rsidRPr="00C81445">
        <w:rPr>
          <w:sz w:val="16"/>
        </w:rPr>
        <w:t xml:space="preserve"> </w:t>
      </w:r>
      <w:r w:rsidRPr="00C81445">
        <w:rPr>
          <w:rStyle w:val="Emphasis"/>
        </w:rPr>
        <w:t>"</w:t>
      </w:r>
      <w:r w:rsidRPr="00FE160A">
        <w:rPr>
          <w:rStyle w:val="Emphasis"/>
          <w:highlight w:val="yellow"/>
        </w:rPr>
        <w:t>Most voters don't list immigration as their number one voting issue,"</w:t>
      </w:r>
      <w:r w:rsidRPr="00C81445">
        <w:rPr>
          <w:rStyle w:val="Emphasis"/>
        </w:rPr>
        <w:t xml:space="preserve"> said Erickson-Hatalsky. "So, I think </w:t>
      </w:r>
      <w:r w:rsidRPr="00FE160A">
        <w:rPr>
          <w:rStyle w:val="Emphasis"/>
          <w:highlight w:val="yellow"/>
        </w:rPr>
        <w:t>if Trump signs a deal that probably diffuses the issue politically</w:t>
      </w:r>
      <w:r w:rsidRPr="00C81445">
        <w:rPr>
          <w:rStyle w:val="Emphasis"/>
        </w:rPr>
        <w:t>, in general."</w:t>
      </w:r>
      <w:r w:rsidRPr="00C81445">
        <w:rPr>
          <w:rStyle w:val="Emphasis"/>
          <w:b w:val="0"/>
          <w:sz w:val="12"/>
          <w:u w:val="none"/>
        </w:rPr>
        <w:t>¶</w:t>
      </w:r>
      <w:r w:rsidRPr="00C81445">
        <w:rPr>
          <w:sz w:val="16"/>
        </w:rPr>
        <w:t xml:space="preserve"> </w:t>
      </w:r>
      <w:r w:rsidRPr="00FE160A">
        <w:rPr>
          <w:rStyle w:val="StyleBoldUnderline"/>
          <w:highlight w:val="yellow"/>
        </w:rPr>
        <w:t>If, however</w:t>
      </w:r>
      <w:r w:rsidRPr="00C81445">
        <w:rPr>
          <w:rStyle w:val="StyleBoldUnderline"/>
        </w:rPr>
        <w:t xml:space="preserve">, </w:t>
      </w:r>
      <w:r w:rsidRPr="00C81445">
        <w:rPr>
          <w:rStyle w:val="StyleBoldUnderline"/>
        </w:rPr>
        <w:lastRenderedPageBreak/>
        <w:t>those 700,</w:t>
      </w:r>
      <w:r w:rsidRPr="00B95544">
        <w:rPr>
          <w:rStyle w:val="StyleBoldUnderline"/>
        </w:rPr>
        <w:t>000</w:t>
      </w:r>
      <w:r w:rsidRPr="00FE160A">
        <w:rPr>
          <w:rStyle w:val="StyleBoldUnderline"/>
          <w:highlight w:val="yellow"/>
        </w:rPr>
        <w:t xml:space="preserve"> immigrants</w:t>
      </w:r>
      <w:r w:rsidRPr="00C81445">
        <w:rPr>
          <w:sz w:val="16"/>
        </w:rPr>
        <w:t xml:space="preserve"> who came here as children </w:t>
      </w:r>
      <w:r w:rsidRPr="00FE160A">
        <w:rPr>
          <w:rStyle w:val="StyleBoldUnderline"/>
          <w:highlight w:val="yellow"/>
        </w:rPr>
        <w:t>lose</w:t>
      </w:r>
      <w:r w:rsidRPr="00C81445">
        <w:rPr>
          <w:sz w:val="16"/>
        </w:rPr>
        <w:t xml:space="preserve"> their DACA </w:t>
      </w:r>
      <w:r w:rsidRPr="00FE160A">
        <w:rPr>
          <w:rStyle w:val="StyleBoldUnderline"/>
          <w:highlight w:val="yellow"/>
        </w:rPr>
        <w:t>protection</w:t>
      </w:r>
      <w:r w:rsidRPr="00C81445">
        <w:rPr>
          <w:sz w:val="16"/>
        </w:rPr>
        <w:t xml:space="preserve"> from deportation, </w:t>
      </w:r>
      <w:r w:rsidRPr="00FE160A">
        <w:rPr>
          <w:rStyle w:val="StyleBoldUnderline"/>
          <w:highlight w:val="yellow"/>
        </w:rPr>
        <w:t>then Democrats might have a policy change that motivates turnout on their side.</w:t>
      </w:r>
    </w:p>
    <w:p w14:paraId="462F03F5" w14:textId="77777777" w:rsidR="009B71E2" w:rsidRDefault="009B71E2" w:rsidP="00E86AB3"/>
    <w:p w14:paraId="41F54EF6" w14:textId="77777777" w:rsidR="00117915" w:rsidRDefault="00117915" w:rsidP="00117915">
      <w:pPr>
        <w:pStyle w:val="Heading4"/>
      </w:pPr>
      <w:r>
        <w:t xml:space="preserve">Dem House win causes Trump impeachment – it’s what their voter base wants – leaders all agree – mass investigations alone thump Trump’s agenda </w:t>
      </w:r>
    </w:p>
    <w:p w14:paraId="7AE31765" w14:textId="77777777" w:rsidR="00117915" w:rsidRPr="00FD5DF8" w:rsidRDefault="00117915" w:rsidP="00117915">
      <w:r w:rsidRPr="00FD5DF8">
        <w:t xml:space="preserve">Jonah </w:t>
      </w:r>
      <w:r w:rsidRPr="00506397">
        <w:rPr>
          <w:rStyle w:val="StyleStyleBold12pt"/>
        </w:rPr>
        <w:t>Goldenberg 6/14/17 (</w:t>
      </w:r>
      <w:r w:rsidRPr="00FD5DF8">
        <w:t>holds the Asness Chair in Applied Liberty at the American Enterprise Institute and is a senior editor of National Review) “Trump Will Probably Be Impeached if Republicans Lose the House “ https://www.nationalreview.com/2017/06/donald-trump-impeached-if-democrats-control-house-2018/</w:t>
      </w:r>
    </w:p>
    <w:p w14:paraId="75056A56" w14:textId="77777777" w:rsidR="00117915" w:rsidRPr="00D74F94" w:rsidRDefault="00117915" w:rsidP="00117915">
      <w:r w:rsidRPr="00D74F94">
        <w:t xml:space="preserve">President Trump’s White House could use a John Podesta about now. Because </w:t>
      </w:r>
      <w:r w:rsidRPr="00D74F94">
        <w:rPr>
          <w:rStyle w:val="StyleBoldUnderline"/>
        </w:rPr>
        <w:t xml:space="preserve">no one seems to have told Trump’s team that the </w:t>
      </w:r>
      <w:r w:rsidRPr="00FE160A">
        <w:rPr>
          <w:rStyle w:val="StyleBoldUnderline"/>
          <w:highlight w:val="yellow"/>
        </w:rPr>
        <w:t>Democrats are every bit as committed to impeaching Trump as the GOP was to impeaching Clinton</w:t>
      </w:r>
      <w:r w:rsidRPr="00D74F94">
        <w:rPr>
          <w:rStyle w:val="StyleBoldUnderline"/>
        </w:rPr>
        <w:t xml:space="preserve">. </w:t>
      </w:r>
      <w:r w:rsidRPr="00FE160A">
        <w:rPr>
          <w:rStyle w:val="StyleBoldUnderline"/>
          <w:highlight w:val="yellow"/>
        </w:rPr>
        <w:t>The difference</w:t>
      </w:r>
      <w:r w:rsidRPr="00D74F94">
        <w:rPr>
          <w:rStyle w:val="StyleBoldUnderline"/>
        </w:rPr>
        <w:t xml:space="preserve">, of course, is that the </w:t>
      </w:r>
      <w:r w:rsidRPr="00FE160A">
        <w:rPr>
          <w:rStyle w:val="StyleBoldUnderline"/>
          <w:highlight w:val="yellow"/>
        </w:rPr>
        <w:t>Democrats don’t control the House — yet.</w:t>
      </w:r>
    </w:p>
    <w:p w14:paraId="6BCD4DC4" w14:textId="77777777" w:rsidR="00117915" w:rsidRPr="00D74F94" w:rsidRDefault="00117915" w:rsidP="00117915">
      <w:r w:rsidRPr="00FE160A">
        <w:rPr>
          <w:rStyle w:val="StyleBoldUnderline"/>
          <w:highlight w:val="yellow"/>
        </w:rPr>
        <w:t>If they did</w:t>
      </w:r>
      <w:r w:rsidRPr="00D74F94">
        <w:t>, as the Washington Examiner’s Byron York rightly noted recently</w:t>
      </w:r>
      <w:r w:rsidRPr="00D74F94">
        <w:rPr>
          <w:rStyle w:val="StyleBoldUnderline"/>
        </w:rPr>
        <w:t xml:space="preserve">, </w:t>
      </w:r>
      <w:r w:rsidRPr="00FE160A">
        <w:rPr>
          <w:rStyle w:val="StyleBoldUnderline"/>
          <w:highlight w:val="yellow"/>
        </w:rPr>
        <w:t>impeachment</w:t>
      </w:r>
      <w:r w:rsidRPr="00D74F94">
        <w:rPr>
          <w:rStyle w:val="StyleBoldUnderline"/>
        </w:rPr>
        <w:t xml:space="preserve"> proceedings </w:t>
      </w:r>
      <w:r w:rsidRPr="00FE160A">
        <w:rPr>
          <w:rStyle w:val="StyleBoldUnderline"/>
          <w:highlight w:val="yellow"/>
        </w:rPr>
        <w:t>would already be underway</w:t>
      </w:r>
      <w:r w:rsidRPr="00D74F94">
        <w:rPr>
          <w:rStyle w:val="StyleBoldUnderline"/>
        </w:rPr>
        <w:t>. And if the Democrats take back the House in 2018</w:t>
      </w:r>
      <w:r w:rsidRPr="00FE160A">
        <w:rPr>
          <w:rStyle w:val="StyleBoldUnderline"/>
          <w:highlight w:val="yellow"/>
        </w:rPr>
        <w:t>, it won’t matter to most members whether the country as a whole supports impeachment</w:t>
      </w:r>
      <w:r w:rsidRPr="00D74F94">
        <w:rPr>
          <w:rStyle w:val="StyleBoldUnderline"/>
        </w:rPr>
        <w:t xml:space="preserve">, </w:t>
      </w:r>
      <w:r w:rsidRPr="00FE160A">
        <w:rPr>
          <w:rStyle w:val="StyleBoldUnderline"/>
          <w:highlight w:val="yellow"/>
        </w:rPr>
        <w:t xml:space="preserve">because </w:t>
      </w:r>
      <w:r w:rsidRPr="00FE160A">
        <w:rPr>
          <w:rStyle w:val="Emphasis"/>
          <w:highlight w:val="yellow"/>
        </w:rPr>
        <w:t>the voters who elected</w:t>
      </w:r>
      <w:r w:rsidRPr="00506397">
        <w:rPr>
          <w:rStyle w:val="Emphasis"/>
        </w:rPr>
        <w:t xml:space="preserve"> them — </w:t>
      </w:r>
      <w:r w:rsidRPr="00FE160A">
        <w:rPr>
          <w:rStyle w:val="Emphasis"/>
          <w:highlight w:val="yellow"/>
        </w:rPr>
        <w:t>and the donors who supported them — will be in favor of it.</w:t>
      </w:r>
      <w:r w:rsidRPr="00D74F94">
        <w:t xml:space="preserve"> (A recent </w:t>
      </w:r>
      <w:r w:rsidRPr="00506397">
        <w:rPr>
          <w:rStyle w:val="Emphasis"/>
        </w:rPr>
        <w:t xml:space="preserve">Public Policy Polling survey found that </w:t>
      </w:r>
      <w:r w:rsidRPr="00FE160A">
        <w:rPr>
          <w:rStyle w:val="Emphasis"/>
          <w:highlight w:val="yellow"/>
        </w:rPr>
        <w:t>47 percent of Americans support</w:t>
      </w:r>
      <w:r w:rsidRPr="00506397">
        <w:rPr>
          <w:rStyle w:val="Emphasis"/>
        </w:rPr>
        <w:t xml:space="preserve"> impeachment while 43 percent oppose it</w:t>
      </w:r>
      <w:r w:rsidRPr="00D74F94">
        <w:t>.)</w:t>
      </w:r>
    </w:p>
    <w:p w14:paraId="3E2D4107" w14:textId="77777777" w:rsidR="00117915" w:rsidRPr="00D74F94" w:rsidRDefault="00117915" w:rsidP="00117915">
      <w:pPr>
        <w:rPr>
          <w:rStyle w:val="StyleBoldUnderline"/>
        </w:rPr>
      </w:pPr>
      <w:r w:rsidRPr="00D74F94">
        <w:t>Personally, I think it would be folly to impeach the president given what we know now. But that’s meaningless. The phrase “high crimes and misdemeanors” notwithstanding, the criteria for impeachment have little to do with criminal law and everything to do with politics</w:t>
      </w:r>
      <w:r w:rsidRPr="00D74F94">
        <w:rPr>
          <w:rStyle w:val="StyleBoldUnderline"/>
        </w:rPr>
        <w:t xml:space="preserve">. If 218 members of the House think it is right — or simply in their political interest — to impeach the president, he can be impeached. </w:t>
      </w:r>
      <w:r w:rsidRPr="00FE160A">
        <w:rPr>
          <w:rStyle w:val="StyleBoldUnderline"/>
          <w:highlight w:val="yellow"/>
        </w:rPr>
        <w:t>Whether two-thirds of the Senate decides to remove the president from office is also an entirely political decision</w:t>
      </w:r>
      <w:r w:rsidRPr="00D74F94">
        <w:rPr>
          <w:rStyle w:val="StyleBoldUnderline"/>
        </w:rPr>
        <w:t xml:space="preserve">. </w:t>
      </w:r>
      <w:r w:rsidRPr="00CE39A1">
        <w:t>Given the likely composition of the Senate after the next election, however, that remains unlikely.</w:t>
      </w:r>
    </w:p>
    <w:p w14:paraId="692487E0" w14:textId="77777777" w:rsidR="00117915" w:rsidRPr="00506397" w:rsidRDefault="00117915" w:rsidP="00117915">
      <w:pPr>
        <w:rPr>
          <w:rStyle w:val="Emphasis"/>
        </w:rPr>
      </w:pPr>
      <w:r w:rsidRPr="00D74F94">
        <w:t xml:space="preserve">Then again, who knows? </w:t>
      </w:r>
      <w:r w:rsidRPr="00FE160A">
        <w:rPr>
          <w:rStyle w:val="StyleBoldUnderline"/>
          <w:highlight w:val="yellow"/>
        </w:rPr>
        <w:t>Given how Trump responds to criticism and political pressure</w:t>
      </w:r>
      <w:r w:rsidRPr="00506397">
        <w:rPr>
          <w:rStyle w:val="StyleBoldUnderline"/>
        </w:rPr>
        <w:t xml:space="preserve">, would </w:t>
      </w:r>
      <w:r w:rsidRPr="00FE160A">
        <w:rPr>
          <w:rStyle w:val="StyleBoldUnderline"/>
          <w:highlight w:val="yellow"/>
        </w:rPr>
        <w:t>you want to bet that the tweeter-in-chief</w:t>
      </w:r>
      <w:r w:rsidRPr="00506397">
        <w:rPr>
          <w:rStyle w:val="StyleBoldUnderline"/>
        </w:rPr>
        <w:t xml:space="preserve"> </w:t>
      </w:r>
      <w:r w:rsidRPr="00FE160A">
        <w:rPr>
          <w:rStyle w:val="StyleBoldUnderline"/>
          <w:highlight w:val="yellow"/>
        </w:rPr>
        <w:t>would be a model of statesmanlike restraint during an impeachment ordeal?</w:t>
      </w:r>
      <w:r w:rsidRPr="00506397">
        <w:rPr>
          <w:rStyle w:val="StyleBoldUnderline"/>
        </w:rPr>
        <w:t xml:space="preserve"> So many of his </w:t>
      </w:r>
      <w:r w:rsidRPr="00FE160A">
        <w:rPr>
          <w:rStyle w:val="StyleBoldUnderline"/>
          <w:highlight w:val="yellow"/>
        </w:rPr>
        <w:t>current problems are the direct result of letting his ego</w:t>
      </w:r>
      <w:r w:rsidRPr="00506397">
        <w:rPr>
          <w:rStyle w:val="StyleBoldUnderline"/>
        </w:rPr>
        <w:t xml:space="preserve"> </w:t>
      </w:r>
      <w:r w:rsidRPr="00FE160A">
        <w:rPr>
          <w:rStyle w:val="StyleBoldUnderline"/>
          <w:highlight w:val="yellow"/>
        </w:rPr>
        <w:t>or frustration get the better of him</w:t>
      </w:r>
      <w:r w:rsidRPr="00506397">
        <w:rPr>
          <w:rStyle w:val="StyleBoldUnderline"/>
        </w:rPr>
        <w:t>.</w:t>
      </w:r>
      <w:r w:rsidRPr="00D74F94">
        <w:t xml:space="preserve"> What fresh troubles would he mint when faced with removal from office? </w:t>
      </w:r>
      <w:r w:rsidRPr="00FE160A">
        <w:rPr>
          <w:rStyle w:val="Emphasis"/>
          <w:highlight w:val="yellow"/>
        </w:rPr>
        <w:t>What might he say under oath to the special counsel?</w:t>
      </w:r>
      <w:r w:rsidRPr="00506397">
        <w:rPr>
          <w:rStyle w:val="Emphasis"/>
        </w:rPr>
        <w:t xml:space="preserve"> </w:t>
      </w:r>
      <w:r w:rsidRPr="00FE160A">
        <w:rPr>
          <w:rStyle w:val="Emphasis"/>
          <w:highlight w:val="yellow"/>
        </w:rPr>
        <w:t>Clinton, recall, was impeached and disbarred because he perjured himself in a deposition</w:t>
      </w:r>
      <w:r w:rsidRPr="00506397">
        <w:rPr>
          <w:rStyle w:val="Emphasis"/>
        </w:rPr>
        <w:t>.</w:t>
      </w:r>
    </w:p>
    <w:p w14:paraId="397D9084" w14:textId="77777777" w:rsidR="00117915" w:rsidRPr="00D74F94" w:rsidRDefault="00117915" w:rsidP="00117915">
      <w:pPr>
        <w:rPr>
          <w:rStyle w:val="StyleBoldUnderline"/>
        </w:rPr>
      </w:pPr>
      <w:r w:rsidRPr="00FE160A">
        <w:rPr>
          <w:rStyle w:val="StyleBoldUnderline"/>
          <w:highlight w:val="yellow"/>
        </w:rPr>
        <w:t>The only hope for the Trump presidency is for the GOP to maintain control of the House</w:t>
      </w:r>
      <w:r w:rsidRPr="00D74F94">
        <w:rPr>
          <w:rStyle w:val="StyleBoldUnderline"/>
        </w:rPr>
        <w:t>.</w:t>
      </w:r>
    </w:p>
    <w:p w14:paraId="211DE043" w14:textId="77777777" w:rsidR="00117915" w:rsidRPr="00506397" w:rsidRDefault="00117915" w:rsidP="00117915">
      <w:pPr>
        <w:rPr>
          <w:rStyle w:val="Emphasis"/>
        </w:rPr>
      </w:pPr>
      <w:r w:rsidRPr="00D74F94">
        <w:rPr>
          <w:rStyle w:val="StyleBoldUnderline"/>
        </w:rPr>
        <w:t>House minority leader Nancy Pelosi has cautioned against making the midterms a referendum on impeachment</w:t>
      </w:r>
      <w:r w:rsidRPr="00D74F94">
        <w:t xml:space="preserve">. But that is an electoral strategy, not a plan for when she gets the speaker’s gavel. And </w:t>
      </w:r>
      <w:r w:rsidRPr="00FE160A">
        <w:rPr>
          <w:rStyle w:val="StyleBoldUnderline"/>
          <w:highlight w:val="yellow"/>
        </w:rPr>
        <w:t>even if she declines to go straight to impeachment</w:t>
      </w:r>
      <w:r w:rsidRPr="00D74F94">
        <w:rPr>
          <w:rStyle w:val="StyleBoldUnderline"/>
        </w:rPr>
        <w:t xml:space="preserve"> hearings on Day One, a </w:t>
      </w:r>
      <w:r w:rsidRPr="00FE160A">
        <w:rPr>
          <w:rStyle w:val="StyleBoldUnderline"/>
          <w:highlight w:val="yellow"/>
        </w:rPr>
        <w:t>Democratic-controlled House would still be a nightmare for the White House</w:t>
      </w:r>
      <w:r w:rsidRPr="00D74F94">
        <w:rPr>
          <w:rStyle w:val="StyleBoldUnderline"/>
        </w:rPr>
        <w:t xml:space="preserve">. </w:t>
      </w:r>
      <w:r w:rsidRPr="00FE160A">
        <w:rPr>
          <w:rStyle w:val="Emphasis"/>
          <w:highlight w:val="yellow"/>
        </w:rPr>
        <w:t>Any hope of</w:t>
      </w:r>
      <w:r w:rsidRPr="00506397">
        <w:rPr>
          <w:rStyle w:val="Emphasis"/>
        </w:rPr>
        <w:t xml:space="preserve"> passing a </w:t>
      </w:r>
      <w:r w:rsidRPr="00FE160A">
        <w:rPr>
          <w:rStyle w:val="Emphasis"/>
          <w:highlight w:val="yellow"/>
        </w:rPr>
        <w:t>conservative agenda would die instantaneously</w:t>
      </w:r>
      <w:r w:rsidRPr="00506397">
        <w:rPr>
          <w:rStyle w:val="Emphasis"/>
        </w:rPr>
        <w:t>. Worse</w:t>
      </w:r>
      <w:r w:rsidRPr="00FE160A">
        <w:rPr>
          <w:rStyle w:val="Emphasis"/>
          <w:highlight w:val="yellow"/>
        </w:rPr>
        <w:t>, once Democrats gained the power to subpoena documents and compel testimony</w:t>
      </w:r>
      <w:r w:rsidRPr="00506397">
        <w:rPr>
          <w:rStyle w:val="Emphasis"/>
        </w:rPr>
        <w:t xml:space="preserve"> from members of the administration, </w:t>
      </w:r>
      <w:r w:rsidRPr="00506397">
        <w:rPr>
          <w:rStyle w:val="Emphasis"/>
        </w:rPr>
        <w:lastRenderedPageBreak/>
        <w:t xml:space="preserve">the </w:t>
      </w:r>
      <w:r w:rsidRPr="00FE160A">
        <w:rPr>
          <w:rStyle w:val="Emphasis"/>
          <w:highlight w:val="yellow"/>
        </w:rPr>
        <w:t>Hobbesian internal politics of today’s White House would look like a company picnic by comparison.</w:t>
      </w:r>
    </w:p>
    <w:p w14:paraId="123128AF" w14:textId="77777777" w:rsidR="00117915" w:rsidRPr="00FD5DF8" w:rsidRDefault="00117915" w:rsidP="00117915">
      <w:pPr>
        <w:rPr>
          <w:rStyle w:val="StyleBoldUnderline"/>
        </w:rPr>
      </w:pPr>
      <w:r w:rsidRPr="00FD5DF8">
        <w:rPr>
          <w:rStyle w:val="StyleBoldUnderline"/>
        </w:rPr>
        <w:t>In short, the only hope for the Trump presidency is for the GOP to maintain control of the House.</w:t>
      </w:r>
    </w:p>
    <w:p w14:paraId="02F279D9" w14:textId="77777777" w:rsidR="00117915" w:rsidRPr="00D74F94" w:rsidRDefault="00117915" w:rsidP="00117915">
      <w:r w:rsidRPr="00D74F94">
        <w:t>According to various reports, the GOP thinks it can hold on by running “against the media” in 2018. As pathetic as that would be, it might work. Though I doubt it. A better strategy would be to actually get things done.</w:t>
      </w:r>
    </w:p>
    <w:p w14:paraId="2B393D1F" w14:textId="77777777" w:rsidR="00117915" w:rsidRDefault="00117915" w:rsidP="00117915">
      <w:r w:rsidRPr="00D74F94">
        <w:t>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Trump won’t be on the ballot in 2018, but his presidency will hang in the balance</w:t>
      </w:r>
    </w:p>
    <w:p w14:paraId="6ACC7D71" w14:textId="77777777" w:rsidR="00117915" w:rsidRDefault="00117915" w:rsidP="00E86AB3"/>
    <w:p w14:paraId="252E0CCA" w14:textId="77777777" w:rsidR="00A911A9" w:rsidRDefault="00A911A9" w:rsidP="00A911A9">
      <w:pPr>
        <w:pStyle w:val="Heading4"/>
      </w:pPr>
      <w:r>
        <w:t>Unchecked, Trump will lead to extinction</w:t>
      </w:r>
      <w:r w:rsidRPr="004119EF">
        <w:t xml:space="preserve"> – Environment, structural violence and war </w:t>
      </w:r>
    </w:p>
    <w:p w14:paraId="72AD58AD" w14:textId="77777777" w:rsidR="00A911A9" w:rsidRDefault="00A911A9" w:rsidP="00A911A9">
      <w:pPr>
        <w:rPr>
          <w:sz w:val="16"/>
          <w:szCs w:val="28"/>
        </w:rPr>
      </w:pPr>
      <w:r w:rsidRPr="00CE39A1">
        <w:rPr>
          <w:rStyle w:val="StyleStyleBold12pt"/>
        </w:rPr>
        <w:t>Chomsky ’17</w:t>
      </w:r>
      <w:r w:rsidRPr="00FA4E81">
        <w:rPr>
          <w:b/>
          <w:szCs w:val="28"/>
        </w:rPr>
        <w:t xml:space="preserve"> – </w:t>
      </w:r>
      <w:r w:rsidRPr="00FA4E81">
        <w:rPr>
          <w:szCs w:val="28"/>
        </w:rPr>
        <w:t xml:space="preserve">(Noam, “Noam Chomsky: With Trump Election, We Are Now Facing Threats to the Survival of the Human Species”, </w:t>
      </w:r>
      <w:hyperlink r:id="rId6" w:history="1">
        <w:r w:rsidRPr="008B6B78">
          <w:rPr>
            <w:rStyle w:val="Hyperlink"/>
            <w:szCs w:val="28"/>
          </w:rPr>
          <w:t>https://www.democracynow.org/2017/1/2/noam_chomsky_with_trump_election_we//JC</w:t>
        </w:r>
      </w:hyperlink>
      <w:r w:rsidRPr="00FA4E81">
        <w:rPr>
          <w:szCs w:val="28"/>
        </w:rPr>
        <w:t>)</w:t>
      </w:r>
    </w:p>
    <w:p w14:paraId="56F9550F" w14:textId="7F2FE6FF" w:rsidR="00241DD9" w:rsidRPr="00E86AB3" w:rsidRDefault="00A911A9" w:rsidP="00A911A9">
      <w:r w:rsidRPr="00295FDC">
        <w:rPr>
          <w:sz w:val="16"/>
          <w:szCs w:val="28"/>
        </w:rPr>
        <w:t xml:space="preserve">It was captured pretty eloquently in the—on the front cover of the major German weekly, Der </w:t>
      </w:r>
      <w:r w:rsidRPr="004119EF">
        <w:rPr>
          <w:rStyle w:val="StyleBoldUnderline"/>
          <w:szCs w:val="28"/>
        </w:rPr>
        <w:t>Spiegel.</w:t>
      </w:r>
      <w:r w:rsidRPr="00295FDC">
        <w:rPr>
          <w:sz w:val="16"/>
          <w:szCs w:val="28"/>
        </w:rPr>
        <w:t xml:space="preserve"> It depicted a caricature of Donald </w:t>
      </w:r>
      <w:r w:rsidRPr="00FE160A">
        <w:rPr>
          <w:rStyle w:val="StyleBoldUnderline"/>
          <w:szCs w:val="28"/>
          <w:highlight w:val="yellow"/>
        </w:rPr>
        <w:t>Trump presented as a meteor hurtling towards Earth, mouth open, ready to swallow it up</w:t>
      </w:r>
      <w:r w:rsidRPr="00295FDC">
        <w:rPr>
          <w:sz w:val="16"/>
          <w:szCs w:val="28"/>
        </w:rPr>
        <w:t xml:space="preserve">. And </w:t>
      </w:r>
      <w:r w:rsidRPr="00FE160A">
        <w:rPr>
          <w:rStyle w:val="StyleBoldUnderline"/>
          <w:szCs w:val="28"/>
          <w:highlight w:val="yellow"/>
        </w:rPr>
        <w:t>the top headline</w:t>
      </w:r>
      <w:r w:rsidRPr="00295FDC">
        <w:rPr>
          <w:sz w:val="16"/>
          <w:szCs w:val="28"/>
        </w:rPr>
        <w:t xml:space="preserve"> read "Das Ende Der Welt!" "</w:t>
      </w:r>
      <w:r w:rsidRPr="00FE160A">
        <w:rPr>
          <w:rStyle w:val="StyleBoldUnderline"/>
          <w:szCs w:val="28"/>
          <w:highlight w:val="yellow"/>
        </w:rPr>
        <w:t>The End of the World</w:t>
      </w:r>
      <w:r w:rsidRPr="00295FDC">
        <w:rPr>
          <w:sz w:val="16"/>
          <w:szCs w:val="28"/>
        </w:rPr>
        <w:t xml:space="preserve">." Small letters below, "as we have known it." And at this point, </w:t>
      </w:r>
      <w:r w:rsidRPr="00FE160A">
        <w:rPr>
          <w:rStyle w:val="StyleBoldUnderline"/>
          <w:szCs w:val="28"/>
          <w:highlight w:val="yellow"/>
        </w:rPr>
        <w:t>the two major threats to survival begin to converge</w:t>
      </w:r>
      <w:r w:rsidRPr="00FE160A">
        <w:rPr>
          <w:sz w:val="16"/>
          <w:szCs w:val="28"/>
          <w:highlight w:val="yellow"/>
        </w:rPr>
        <w:t xml:space="preserve">. </w:t>
      </w:r>
      <w:r w:rsidRPr="00FE160A">
        <w:rPr>
          <w:rStyle w:val="StyleBoldUnderline"/>
          <w:szCs w:val="28"/>
          <w:highlight w:val="yellow"/>
        </w:rPr>
        <w:t>One is environmental catastrophe. The other is nuclear war</w:t>
      </w:r>
      <w:r w:rsidRPr="00FE160A">
        <w:rPr>
          <w:sz w:val="16"/>
          <w:szCs w:val="28"/>
          <w:highlight w:val="yellow"/>
        </w:rPr>
        <w:t>,</w:t>
      </w:r>
      <w:r w:rsidRPr="00295FDC">
        <w:rPr>
          <w:sz w:val="16"/>
          <w:szCs w:val="28"/>
        </w:rPr>
        <w:t xml:space="preserve"> another threat that is increasing right before our eyes. India and Pakistan are nuclear states, nuclear—states with nuclear weapons. They were already almost at war. </w:t>
      </w:r>
      <w:r w:rsidRPr="00FE160A">
        <w:rPr>
          <w:rStyle w:val="StyleBoldUnderline"/>
          <w:szCs w:val="28"/>
          <w:highlight w:val="yellow"/>
        </w:rPr>
        <w:t>Any kind of real war would immediately turn into a nuclear war</w:t>
      </w:r>
      <w:r w:rsidRPr="00FE160A">
        <w:rPr>
          <w:sz w:val="16"/>
          <w:szCs w:val="28"/>
          <w:highlight w:val="yellow"/>
        </w:rPr>
        <w:t>.</w:t>
      </w:r>
      <w:r w:rsidRPr="00295FDC">
        <w:rPr>
          <w:sz w:val="16"/>
          <w:szCs w:val="28"/>
        </w:rPr>
        <w:t xml:space="preserve"> </w:t>
      </w:r>
      <w:r w:rsidRPr="004119EF">
        <w:rPr>
          <w:rStyle w:val="StyleBoldUnderline"/>
          <w:szCs w:val="28"/>
        </w:rPr>
        <w:t>That might happen very easily over water</w:t>
      </w:r>
      <w:r w:rsidRPr="00295FDC">
        <w:rPr>
          <w:sz w:val="16"/>
          <w:szCs w:val="28"/>
        </w:rPr>
        <w:t xml:space="preserve">—over struggles over diminishing water supplies. </w:t>
      </w:r>
      <w:r w:rsidRPr="004119EF">
        <w:rPr>
          <w:rStyle w:val="StyleBoldUnderline"/>
          <w:szCs w:val="28"/>
        </w:rPr>
        <w:t>A nuclear war</w:t>
      </w:r>
      <w:r w:rsidRPr="00295FDC">
        <w:rPr>
          <w:sz w:val="16"/>
          <w:szCs w:val="28"/>
        </w:rPr>
        <w:t xml:space="preserve"> </w:t>
      </w:r>
      <w:r w:rsidRPr="004119EF">
        <w:rPr>
          <w:rStyle w:val="StyleBoldUnderline"/>
          <w:szCs w:val="28"/>
        </w:rPr>
        <w:t>would</w:t>
      </w:r>
      <w:r w:rsidRPr="00295FDC">
        <w:rPr>
          <w:sz w:val="16"/>
          <w:szCs w:val="28"/>
        </w:rPr>
        <w:t xml:space="preserve"> not only devastate the region, but might actually </w:t>
      </w:r>
      <w:r w:rsidRPr="004119EF">
        <w:rPr>
          <w:rStyle w:val="StyleBoldUnderline"/>
          <w:szCs w:val="28"/>
        </w:rPr>
        <w:t>be terminal for the species, if indeed it leads to nuclear winter and global famine, as many scientists predict</w:t>
      </w:r>
      <w:r w:rsidRPr="00295FDC">
        <w:rPr>
          <w:sz w:val="16"/>
          <w:szCs w:val="28"/>
        </w:rPr>
        <w:t>. So, t</w:t>
      </w:r>
      <w:r w:rsidRPr="004119EF">
        <w:rPr>
          <w:rStyle w:val="StyleBoldUnderline"/>
          <w:szCs w:val="28"/>
        </w:rPr>
        <w:t xml:space="preserve">he threats of survival—to survival converge right there, and we’re going to see much more like it. Meanwhile, </w:t>
      </w:r>
      <w:r w:rsidRPr="00FE160A">
        <w:rPr>
          <w:rStyle w:val="StyleBoldUnderline"/>
          <w:szCs w:val="28"/>
          <w:highlight w:val="yellow"/>
        </w:rPr>
        <w:t>the U</w:t>
      </w:r>
      <w:r w:rsidRPr="004119EF">
        <w:rPr>
          <w:rStyle w:val="StyleBoldUnderline"/>
          <w:szCs w:val="28"/>
        </w:rPr>
        <w:t xml:space="preserve">nited </w:t>
      </w:r>
      <w:r w:rsidRPr="00FE160A">
        <w:rPr>
          <w:rStyle w:val="StyleBoldUnderline"/>
          <w:szCs w:val="28"/>
          <w:highlight w:val="yellow"/>
        </w:rPr>
        <w:t>S</w:t>
      </w:r>
      <w:r w:rsidRPr="004119EF">
        <w:rPr>
          <w:rStyle w:val="StyleBoldUnderline"/>
          <w:szCs w:val="28"/>
        </w:rPr>
        <w:t xml:space="preserve">tates </w:t>
      </w:r>
      <w:r w:rsidRPr="00FE160A">
        <w:rPr>
          <w:rStyle w:val="StyleBoldUnderline"/>
          <w:szCs w:val="28"/>
          <w:highlight w:val="yellow"/>
        </w:rPr>
        <w:t>is leading the way to disaster</w:t>
      </w:r>
      <w:r w:rsidRPr="00295FDC">
        <w:rPr>
          <w:sz w:val="16"/>
          <w:szCs w:val="28"/>
        </w:rPr>
        <w:t xml:space="preserve">, while the world looks to China for leadership. It’s an incredible, astounding picture, and indeed only one piece of a much larger picture. The U.S. isolation at Marrakech is symptomatic of broader developments that we should think about pretty carefully. They’re of considerable significance. </w:t>
      </w:r>
      <w:r w:rsidRPr="00FE160A">
        <w:rPr>
          <w:rStyle w:val="StyleBoldUnderline"/>
          <w:szCs w:val="28"/>
          <w:highlight w:val="yellow"/>
        </w:rPr>
        <w:t>U.S. isolation in the world is increasing</w:t>
      </w:r>
      <w:r w:rsidRPr="004119EF">
        <w:rPr>
          <w:rStyle w:val="StyleBoldUnderline"/>
          <w:szCs w:val="28"/>
        </w:rPr>
        <w:t xml:space="preserve"> </w:t>
      </w:r>
      <w:r w:rsidRPr="00295FDC">
        <w:rPr>
          <w:sz w:val="16"/>
          <w:szCs w:val="28"/>
        </w:rPr>
        <w:t xml:space="preserve">in remarkable ways. Maybe the most striking is right in this hemisphere, what used to be called "our little region over here"—Henry Stimson, secretary of war under Roosevelt, "our little region over here," where nobody bothers us. If anybody gets out of line, we punish them harshly; otherwise, they do what we say. That’s very far from true. During this century, Latin America, for the first time in 500 years, has freed itself from Western imperialism. Last century, that’s the United States. The International Monetary Fund, which is basically an agency of the U.S. Treasury, has been kicked out of the—of South America entirely. There are no U.S. military bases left. The </w:t>
      </w:r>
      <w:r w:rsidRPr="00FE160A">
        <w:rPr>
          <w:rStyle w:val="StyleBoldUnderline"/>
          <w:szCs w:val="28"/>
          <w:highlight w:val="yellow"/>
        </w:rPr>
        <w:t>international organizations</w:t>
      </w:r>
      <w:r w:rsidRPr="00295FDC">
        <w:rPr>
          <w:sz w:val="16"/>
          <w:szCs w:val="28"/>
        </w:rPr>
        <w:t xml:space="preserve">, the—the hemispheric organizations </w:t>
      </w:r>
      <w:r w:rsidRPr="00FE160A">
        <w:rPr>
          <w:rStyle w:val="StyleBoldUnderline"/>
          <w:szCs w:val="28"/>
          <w:highlight w:val="yellow"/>
        </w:rPr>
        <w:t>are beginning to exclude the U</w:t>
      </w:r>
      <w:r w:rsidRPr="004119EF">
        <w:rPr>
          <w:rStyle w:val="StyleBoldUnderline"/>
          <w:szCs w:val="28"/>
        </w:rPr>
        <w:t>nited</w:t>
      </w:r>
      <w:r w:rsidRPr="00FE160A">
        <w:rPr>
          <w:rStyle w:val="StyleBoldUnderline"/>
          <w:szCs w:val="28"/>
          <w:highlight w:val="yellow"/>
        </w:rPr>
        <w:t xml:space="preserve"> S</w:t>
      </w:r>
      <w:r w:rsidRPr="004119EF">
        <w:rPr>
          <w:rStyle w:val="StyleBoldUnderline"/>
          <w:szCs w:val="28"/>
        </w:rPr>
        <w:t>tates</w:t>
      </w:r>
      <w:r w:rsidRPr="00295FDC">
        <w:rPr>
          <w:sz w:val="16"/>
          <w:szCs w:val="28"/>
        </w:rPr>
        <w:t xml:space="preserve"> and Canada. In 2015, there was a summit coming up, and the United States might have been excluded completely from the hemisphere over the issue of Cuba. That was the crucial issue that the hemisphere—on which the hemisphere opposed U.S. policy, as does the world. That’s surely the reason why Obama made the gestures towards normalization, that were at least some step forward—and could be reversed </w:t>
      </w:r>
      <w:r w:rsidRPr="00FE160A">
        <w:rPr>
          <w:rStyle w:val="StyleBoldUnderline"/>
          <w:szCs w:val="28"/>
          <w:highlight w:val="yellow"/>
        </w:rPr>
        <w:t>under Trump</w:t>
      </w:r>
      <w:r w:rsidRPr="00295FDC">
        <w:rPr>
          <w:sz w:val="16"/>
          <w:szCs w:val="28"/>
        </w:rPr>
        <w:t xml:space="preserve">. We don’t know. On a much more far-reaching scale, something similar is happening in Asia. As you know, one of Obama’s major policies was the so-called pivot to Asia, which was actually a measure to confront China, transparently. One component of the pivot to Asia was the TPP, the Trans-Pacific Partnership, which excluded China, tried to bring in other Asia-Pacific countries. Well, that seems to be on its way </w:t>
      </w:r>
      <w:r w:rsidRPr="00295FDC">
        <w:rPr>
          <w:sz w:val="16"/>
          <w:szCs w:val="28"/>
        </w:rPr>
        <w:lastRenderedPageBreak/>
        <w:t xml:space="preserve">to collapse, for pretty good reasons, I think. But at the same time, there’s another international trade agreement that is expanding and growing, namely, China’s—what they call the Regional Comprehensive Economic Partnership, which is now drawing in U.S. allies, from Peru to Australia to Japan. The U.S. will probably choose to stay out of it, just as the United States, virtually alone, has stayed away from China’s Asian Infrastructure Development Bank, a kind of counterpart to the World Bank, that the U.S. has opposed for many years, but has now been joined by practically all U.S. allies, Britain and others. That’s—at the same time, China is expanding to the West with the Shanghai Cooperation Organization, the China-based Silk Roads. The whole system is an integrated system of energy resource sharing and so on. It includes Siberia, with its rich resources. It includes India and Pakistan. Iran will soon join, it appears, and probably Turkey. This will extend all the way from China to Europe. The United States has asked for observer status, and it’s been rejected, not permitted. And one of the major commitments of the Shanghai Cooperation Organization, the whole of the Central Asian states, is that there can be no U.S. military bases in this entire region. </w:t>
      </w:r>
      <w:r w:rsidRPr="004119EF">
        <w:rPr>
          <w:rStyle w:val="StyleBoldUnderline"/>
          <w:szCs w:val="28"/>
        </w:rPr>
        <w:t>Another step toward isolation may soon take place if the president-elect carries</w:t>
      </w:r>
      <w:r w:rsidRPr="00295FDC">
        <w:rPr>
          <w:sz w:val="16"/>
          <w:szCs w:val="28"/>
        </w:rPr>
        <w:t xml:space="preserve"> </w:t>
      </w:r>
      <w:r w:rsidRPr="004119EF">
        <w:rPr>
          <w:rStyle w:val="StyleBoldUnderline"/>
          <w:szCs w:val="28"/>
        </w:rPr>
        <w:t>through his promise to terminate the nuclear weapons</w:t>
      </w:r>
      <w:r w:rsidRPr="00295FDC">
        <w:rPr>
          <w:sz w:val="16"/>
          <w:szCs w:val="28"/>
        </w:rPr>
        <w:t xml:space="preserve">—the nuclear deal with Iran. Other countries who are parties to the deal might well continue. They might even—Europe, mainly. That means ignoring U.S. sanctions. </w:t>
      </w:r>
      <w:r w:rsidRPr="004119EF">
        <w:rPr>
          <w:rStyle w:val="StyleBoldUnderline"/>
          <w:szCs w:val="28"/>
        </w:rPr>
        <w:t>That will extend U.S. isolation</w:t>
      </w:r>
      <w:r w:rsidRPr="00295FDC">
        <w:rPr>
          <w:sz w:val="16"/>
          <w:szCs w:val="28"/>
        </w:rPr>
        <w:t xml:space="preserve">, even from Europe. And in fact Europe might move, under these circumstances, towards backing off from the confrontation with Russia. Actually, Brexit may assist with this, because Britain was the voice of the United States in NATO, the harshest voice. Now it’s out, gives Europe some opportunities. There were choices in 1990, ’91, time of the collapse of the Soviet Union. Mikhail Gorbachev had a—what he called a vision of a common European home, an integrated, cooperative system of security, commerce, interchange, no military alliances from the Atlantic to the Pacific. The U.S. insisted on a different vision—namely, Soviet Union collapses, and NATO remains and, indeed, expands, right up to the borders of Russia now, where very serious threats are evident daily. Well, all of this, these are significant developments. They’re related to the widely discussed matter of decline of American power. There are some conventional measures which, however, are misleading in quite interesting ways. I’ll just say a word about it, because there’s no time, but it’s something to seriously think about. By conventional measures, in 1945, the United States had reached the peak of global dominance—nothing like it in history. It had perhaps 50 percent of total world’s wealth. Other industrial countries were devastated or destroyed by the war, severely damaged. The U.S. economy had gained enormously from the war, and it was in—and the U.S., in general, had a position of dominance with no historical parallel. Well, that, of course, couldn’t last. Other industrial countries reconstructed. By around 1970, the world was described as tripolar: three major economic centers—a German-based Europe, a U.S.-based North America and the Northeast Asian area, at that time Japan-based, now China had moved in as a partner, conflict then partner. By now—by that time, U.S. share in global wealth was about 25 percent. And today it’s not far below that. Well, all of this is highly misleading, because it fails to take into account a crucial factor, which is almost never discussed, though there’s some interesting work on it. That’s the question of ownership of the world economy. If you take a look at the corporate—the multinational corporations around the world, what do they own? Well, that turns out to be a pretty interesting matter. In virtually every—this increasingly during the period of neoliberal globalization of the last generation, corporate wealth is becoming a more realistic measure of global power than national wealth. Corporate wealth, of course, is nationally based, supported by taxpayers like us, but the ownership has nothing to do with us. Corporate ownership, if you look at that, it turns out that in virtually every economic sector—manufacturing, finance, services, retail and others—U.S. corporations are well in the lead in ownership of the global economy. And overall, their ownership is close to 50 percent of the total. That’s roughly the proportion of U.S. national wealth in 1945, which tells you something about the nature of the world in which we live. Of course, that’s not for the benefit of American citizens, but of those who own and manage these private—publicly supported and private, quasi-totalitarian systems. If you look at the military dimension, of course, the U.S. is supreme. Nobody is even close. No point talking about it. But it is possible that Europe might take a more independent role. It might move towards something like Gorbachev’s vision. That might lead to a relaxation of the rising and very dangerous tensions at the Russian border, which would be a very welcome development. Well, there’s a lot more to say about the fears and hopes and prospects. </w:t>
      </w:r>
      <w:r w:rsidRPr="00FE160A">
        <w:rPr>
          <w:rStyle w:val="StyleBoldUnderline"/>
          <w:szCs w:val="28"/>
          <w:highlight w:val="yellow"/>
        </w:rPr>
        <w:t>The</w:t>
      </w:r>
      <w:r w:rsidRPr="004119EF">
        <w:rPr>
          <w:rStyle w:val="StyleBoldUnderline"/>
          <w:szCs w:val="28"/>
        </w:rPr>
        <w:t xml:space="preserve"> threats and </w:t>
      </w:r>
      <w:r w:rsidRPr="00FE160A">
        <w:rPr>
          <w:rStyle w:val="StyleBoldUnderline"/>
          <w:szCs w:val="28"/>
          <w:highlight w:val="yellow"/>
        </w:rPr>
        <w:t>dangers are very real</w:t>
      </w:r>
      <w:r w:rsidRPr="00295FDC">
        <w:rPr>
          <w:sz w:val="16"/>
          <w:szCs w:val="28"/>
        </w:rPr>
        <w:t xml:space="preserve">. There are plenty of opportunities. And as we face them, again, particularly the younger people among you, we should never overlook the fact that the threats that we now face are the most severe that have ever arisen in human history. </w:t>
      </w:r>
      <w:r w:rsidRPr="00FE160A">
        <w:rPr>
          <w:rStyle w:val="StyleBoldUnderline"/>
          <w:szCs w:val="28"/>
          <w:highlight w:val="yellow"/>
        </w:rPr>
        <w:t>They are literal threats to survival: nuclear war, environmental catastrophe. These are</w:t>
      </w:r>
      <w:r w:rsidRPr="004119EF">
        <w:rPr>
          <w:rStyle w:val="StyleBoldUnderline"/>
          <w:szCs w:val="28"/>
        </w:rPr>
        <w:t xml:space="preserve"> very </w:t>
      </w:r>
      <w:r w:rsidRPr="00FE160A">
        <w:rPr>
          <w:rStyle w:val="StyleBoldUnderline"/>
          <w:szCs w:val="28"/>
          <w:highlight w:val="yellow"/>
        </w:rPr>
        <w:t>urgent concerns</w:t>
      </w:r>
      <w:r w:rsidRPr="004119EF">
        <w:rPr>
          <w:rStyle w:val="StyleBoldUnderline"/>
          <w:szCs w:val="28"/>
        </w:rPr>
        <w:t xml:space="preserve">. They cannot be delayed. </w:t>
      </w:r>
      <w:r w:rsidRPr="00FE160A">
        <w:rPr>
          <w:rStyle w:val="StyleBoldUnderline"/>
          <w:szCs w:val="28"/>
          <w:highlight w:val="yellow"/>
        </w:rPr>
        <w:t>They became more urgent on November 8th</w:t>
      </w:r>
      <w:r w:rsidRPr="00295FDC">
        <w:rPr>
          <w:sz w:val="16"/>
          <w:szCs w:val="28"/>
        </w:rPr>
        <w:t>, for the reasons you know and that I mentioned</w:t>
      </w:r>
      <w:r w:rsidRPr="004119EF">
        <w:rPr>
          <w:rStyle w:val="StyleBoldUnderline"/>
          <w:szCs w:val="28"/>
        </w:rPr>
        <w:t xml:space="preserve">. </w:t>
      </w:r>
      <w:r w:rsidRPr="00FE160A">
        <w:rPr>
          <w:rStyle w:val="StyleBoldUnderline"/>
          <w:szCs w:val="28"/>
          <w:highlight w:val="yellow"/>
        </w:rPr>
        <w:t>They have to be faced directly</w:t>
      </w:r>
      <w:r w:rsidRPr="004119EF">
        <w:rPr>
          <w:rStyle w:val="StyleBoldUnderline"/>
          <w:szCs w:val="28"/>
        </w:rPr>
        <w:t xml:space="preserve">, and soon, </w:t>
      </w:r>
      <w:r w:rsidRPr="00FE160A">
        <w:rPr>
          <w:rStyle w:val="StyleBoldUnderline"/>
          <w:szCs w:val="28"/>
          <w:highlight w:val="yellow"/>
        </w:rPr>
        <w:t>if the human experiment is not to prove to be a disastrous failure</w:t>
      </w:r>
      <w:r w:rsidRPr="00295FDC">
        <w:rPr>
          <w:sz w:val="16"/>
          <w:szCs w:val="28"/>
        </w:rPr>
        <w:t>.</w:t>
      </w:r>
    </w:p>
    <w:p w14:paraId="3C7012BA" w14:textId="328B461C" w:rsidR="0086197E" w:rsidRDefault="0086197E" w:rsidP="0086197E">
      <w:pPr>
        <w:pStyle w:val="Heading2"/>
      </w:pPr>
      <w:r>
        <w:lastRenderedPageBreak/>
        <w:t xml:space="preserve">Uniqueness </w:t>
      </w:r>
    </w:p>
    <w:p w14:paraId="240D602A" w14:textId="7C17BB33" w:rsidR="0086197E" w:rsidRDefault="0086197E" w:rsidP="00E86AB3">
      <w:pPr>
        <w:pStyle w:val="Heading3"/>
      </w:pPr>
      <w:r>
        <w:lastRenderedPageBreak/>
        <w:t>2NC UQ</w:t>
      </w:r>
      <w:r w:rsidR="00A92345">
        <w:t xml:space="preserve"> Boost</w:t>
      </w:r>
    </w:p>
    <w:p w14:paraId="4C12122E" w14:textId="4274162A" w:rsidR="0086197E" w:rsidRDefault="0086197E" w:rsidP="0086197E">
      <w:pPr>
        <w:pStyle w:val="Heading4"/>
      </w:pPr>
      <w:r>
        <w:t>Recent Trump actions mean Dems win</w:t>
      </w:r>
    </w:p>
    <w:p w14:paraId="6C50580F" w14:textId="77777777" w:rsidR="0086197E" w:rsidRDefault="0086197E" w:rsidP="0086197E">
      <w:pPr>
        <w:rPr>
          <w:rStyle w:val="StyleStyleBold12pt"/>
        </w:rPr>
      </w:pPr>
      <w:r w:rsidRPr="008A140E">
        <w:rPr>
          <w:rStyle w:val="StyleStyleBold12pt"/>
        </w:rPr>
        <w:t>Kuttner 7/9</w:t>
      </w:r>
    </w:p>
    <w:p w14:paraId="614F201F" w14:textId="77777777" w:rsidR="0086197E" w:rsidRPr="008A140E" w:rsidRDefault="0086197E" w:rsidP="0086197E">
      <w:pPr>
        <w:rPr>
          <w:b/>
          <w:sz w:val="16"/>
          <w:szCs w:val="16"/>
        </w:rPr>
      </w:pPr>
      <w:r w:rsidRPr="008A140E">
        <w:rPr>
          <w:rFonts w:ascii="Times New Roman" w:hAnsi="Times New Roman" w:cs="Times New Roman"/>
          <w:sz w:val="16"/>
          <w:szCs w:val="16"/>
        </w:rPr>
        <w:t xml:space="preserve">Robert Kuttner, </w:t>
      </w:r>
      <w:r>
        <w:rPr>
          <w:rFonts w:ascii="Times New Roman" w:hAnsi="Times New Roman" w:cs="Times New Roman"/>
          <w:sz w:val="16"/>
          <w:szCs w:val="16"/>
        </w:rPr>
        <w:t xml:space="preserve">Brandeis University Heller School professor. </w:t>
      </w:r>
      <w:r w:rsidRPr="008A140E">
        <w:rPr>
          <w:rFonts w:ascii="Times New Roman" w:hAnsi="Times New Roman" w:cs="Times New Roman"/>
          <w:sz w:val="16"/>
          <w:szCs w:val="16"/>
        </w:rPr>
        <w:t>7-9-2018, "Opinion," HuffPost, &lt;span class="skimlinks-unlinked"&gt;https://www.huffingtonpost.com/entry/opinion-kuttner-blue-wave_us_5b435638e4b07b827cc2afc7&lt;/span&gt;</w:t>
      </w:r>
    </w:p>
    <w:p w14:paraId="33903C06" w14:textId="77777777" w:rsidR="0086197E" w:rsidRDefault="0086197E" w:rsidP="0086197E">
      <w:pPr>
        <w:rPr>
          <w:rStyle w:val="StyleBoldUnderline"/>
        </w:rPr>
      </w:pPr>
      <w:r w:rsidRPr="0050095F">
        <w:rPr>
          <w:rFonts w:ascii="Times New Roman" w:hAnsi="Times New Roman" w:cs="Times New Roman"/>
          <w:sz w:val="16"/>
        </w:rPr>
        <w:t xml:space="preserve">President Donald Trump and the Republican Congress either had a great Fourth of July week or a terrible one, depending on how you interpret the suite of recent events and how Democrats respond. Take the resignation of Justice Anthony Kennedy and the chance for Trump to lock in a solidly right-wing Supreme Court for a generation. On its face, this is a huge gain for the right. The chances are slim that Democrats plus two renegade Republican senators will block a far-right nominee who would vote to overturn Roe v. Wade and do a lot of other mischief. The always unreliable Sen. Susan Collins (Maine) has indicated she might vote no, but Sen. Lisa Murkowski (Alaska) is even cagier, and there is always the leverage of patronage. If the future of the republic hinges on these two mostly bogus Republican moderates, God save America. Riskier still is the likelihood that Democratic senators up for election in deep-red states will support Trump’s nominee. The likeliest to cave will be Sens. Joe Donnelly (Ind.), Heidi Heitkamp (N.D.) and Joe Manchin (W.Va.). All three voted to confirm Trump’s previous high court nominee, Neil Gorsuch. MORE BY ROBERT KUTTNER Trump’s Tax Cut Snake Oil Should Be The Story Of The Midterms Trump’s Trade Fight With Canada Highlights Two Approaches To Capitalism Trump Blunders Forward With Incoherent Trade Policy See all from this author </w:t>
      </w:r>
      <w:r w:rsidRPr="006E591A">
        <w:rPr>
          <w:rStyle w:val="StyleBoldUnderline"/>
        </w:rPr>
        <w:t xml:space="preserve">The one silver lining is that </w:t>
      </w:r>
      <w:r w:rsidRPr="00FE160A">
        <w:rPr>
          <w:rStyle w:val="StyleBoldUnderline"/>
          <w:highlight w:val="yellow"/>
        </w:rPr>
        <w:t>the confirmation of yet another hard-right justice, coming just weeks before the November midterm elections, will spike Democratic turnout.</w:t>
      </w:r>
      <w:r w:rsidRPr="006E591A">
        <w:rPr>
          <w:rStyle w:val="StyleBoldUnderline"/>
        </w:rPr>
        <w:t xml:space="preserve"> And turnout is a separate crucial variable on another front: immigration. </w:t>
      </w:r>
      <w:r w:rsidRPr="00FE160A">
        <w:rPr>
          <w:rStyle w:val="StyleBoldUnderline"/>
          <w:highlight w:val="yellow"/>
        </w:rPr>
        <w:t>Trump’s</w:t>
      </w:r>
      <w:r w:rsidRPr="006E591A">
        <w:rPr>
          <w:rStyle w:val="StyleBoldUnderline"/>
        </w:rPr>
        <w:t xml:space="preserve"> policy of separating young children from their parents and creating concentration camps for toddlers was grotesque. His government still has no coherent plan for reuniting children with their families. His </w:t>
      </w:r>
      <w:r w:rsidRPr="00FE160A">
        <w:rPr>
          <w:rStyle w:val="StyleBoldUnderline"/>
          <w:highlight w:val="yellow"/>
        </w:rPr>
        <w:t>claim that he fixed a bad policy that he blames on Democrats is fooling nobody outside of his hardcore base. In swing suburban districts, this is an issue that should damage incumbent Republicans and help Democrats.</w:t>
      </w:r>
      <w:r w:rsidRPr="006E591A">
        <w:rPr>
          <w:rStyle w:val="StyleBoldUnderline"/>
        </w:rPr>
        <w:t xml:space="preserve"> On the other hand, never underestimate the capacity of the Democrats to snatch defeat out of the jaws of victory. The slogan “Abolish ICE” may reflect both the deep feeling of immigrants and progressive Americans, but outside the progressive bubble it risks handing Trump a weapon that he can exploit by contending that Democrats want open borders.</w:t>
      </w:r>
      <w:r w:rsidRPr="0050095F">
        <w:rPr>
          <w:rFonts w:ascii="Times New Roman" w:hAnsi="Times New Roman" w:cs="Times New Roman"/>
          <w:sz w:val="16"/>
        </w:rPr>
        <w:t xml:space="preserve"> If you read the details beneath the slogan, political phenomenon Alexandria Ocasio-Cortez and others make clear that they favor replacing ICE with traditional immigration and customs agencies. But at the level of headline and tweet, “Abolish ICE” is risky. Replace ICE would be better.</w:t>
      </w:r>
      <w:r w:rsidRPr="000C26B3">
        <w:rPr>
          <w:rStyle w:val="Emphasis"/>
        </w:rPr>
        <w:t xml:space="preserve"> So one hopes </w:t>
      </w:r>
      <w:r w:rsidRPr="00FE160A">
        <w:rPr>
          <w:rStyle w:val="Emphasis"/>
          <w:highlight w:val="yellow"/>
        </w:rPr>
        <w:t>voters</w:t>
      </w:r>
      <w:r w:rsidRPr="000C26B3">
        <w:rPr>
          <w:rStyle w:val="Emphasis"/>
        </w:rPr>
        <w:t xml:space="preserve"> pay sufficient attention to the details. When they do, they </w:t>
      </w:r>
      <w:r w:rsidRPr="00FE160A">
        <w:rPr>
          <w:rStyle w:val="Emphasis"/>
          <w:highlight w:val="yellow"/>
        </w:rPr>
        <w:t xml:space="preserve">favor </w:t>
      </w:r>
      <w:r w:rsidRPr="000C26B3">
        <w:rPr>
          <w:rStyle w:val="Emphasis"/>
        </w:rPr>
        <w:t xml:space="preserve">comprehensive </w:t>
      </w:r>
      <w:r w:rsidRPr="00FE160A">
        <w:rPr>
          <w:rStyle w:val="Emphasis"/>
          <w:highlight w:val="yellow"/>
        </w:rPr>
        <w:t>immigration reform, and the public generally opposes Trump’s leadership on immigration</w:t>
      </w:r>
      <w:r w:rsidRPr="000C26B3">
        <w:rPr>
          <w:rStyle w:val="Emphasis"/>
        </w:rPr>
        <w:t xml:space="preserve"> by a margin of about </w:t>
      </w:r>
      <w:r w:rsidRPr="00FE160A">
        <w:rPr>
          <w:rStyle w:val="Emphasis"/>
          <w:highlight w:val="yellow"/>
        </w:rPr>
        <w:t>59 to 39</w:t>
      </w:r>
      <w:r w:rsidRPr="000C26B3">
        <w:rPr>
          <w:rStyle w:val="Emphasis"/>
        </w:rPr>
        <w:t xml:space="preserve">. </w:t>
      </w:r>
      <w:r w:rsidRPr="000C26B3">
        <w:t>The immigration issue will boost turnout among Trump’s base</w:t>
      </w:r>
      <w:r w:rsidRPr="000C26B3">
        <w:rPr>
          <w:rStyle w:val="Emphasis"/>
        </w:rPr>
        <w:t xml:space="preserve">. But my wager is that it </w:t>
      </w:r>
      <w:r w:rsidRPr="00FE160A">
        <w:rPr>
          <w:rStyle w:val="Emphasis"/>
          <w:highlight w:val="yellow"/>
        </w:rPr>
        <w:t>will increase turnout among progressives, citizen immigrants and swing voters even more</w:t>
      </w:r>
      <w:r w:rsidRPr="000C26B3">
        <w:rPr>
          <w:rStyle w:val="Emphasis"/>
        </w:rPr>
        <w:t xml:space="preserve">. </w:t>
      </w:r>
      <w:r w:rsidRPr="0050095F">
        <w:rPr>
          <w:rStyle w:val="StyleBoldUnderline"/>
        </w:rPr>
        <w:t xml:space="preserve">Trump is also booting other issues that for a time looked to be winners. He gained some cheap headlines for meeting with North Korea’s Kim Jong Un and claiming a breakthrough toward nuclear disarmament of </w:t>
      </w:r>
      <w:r w:rsidRPr="00FE160A">
        <w:rPr>
          <w:rStyle w:val="StyleBoldUnderline"/>
          <w:highlight w:val="yellow"/>
        </w:rPr>
        <w:t>the Korean peninsula. The tacit understanding seemed to be a choreography of simulated progress between now and November that would make Trump look like a statesman as well as a master dealmaker.</w:t>
      </w:r>
      <w:r w:rsidRPr="0050095F">
        <w:rPr>
          <w:rStyle w:val="StyleBoldUnderline"/>
        </w:rPr>
        <w:t xml:space="preserve"> But that </w:t>
      </w:r>
      <w:r w:rsidRPr="00FE160A">
        <w:rPr>
          <w:rStyle w:val="StyleBoldUnderline"/>
          <w:highlight w:val="yellow"/>
        </w:rPr>
        <w:t>assumption is now a shambles.</w:t>
      </w:r>
      <w:r w:rsidRPr="0050095F">
        <w:rPr>
          <w:rStyle w:val="StyleBoldUnderline"/>
        </w:rPr>
        <w:t xml:space="preserve"> Secretary of State Mike </w:t>
      </w:r>
      <w:r w:rsidRPr="00FE160A">
        <w:rPr>
          <w:rStyle w:val="StyleBoldUnderline"/>
          <w:highlight w:val="yellow"/>
        </w:rPr>
        <w:t>Pompeo made the mistake of actually pressing the North Koreans</w:t>
      </w:r>
      <w:r w:rsidRPr="0050095F">
        <w:rPr>
          <w:rStyle w:val="StyleBoldUnderline"/>
        </w:rPr>
        <w:t xml:space="preserve"> for some movement </w:t>
      </w:r>
      <w:r w:rsidRPr="00FE160A">
        <w:rPr>
          <w:rStyle w:val="StyleBoldUnderline"/>
          <w:highlight w:val="yellow"/>
        </w:rPr>
        <w:t>toward nuclear disarmament. They responded by accusing the United States of “a unilateral and gangster-like demand for de-nuclearization.”</w:t>
      </w:r>
      <w:r w:rsidRPr="0050095F">
        <w:rPr>
          <w:rStyle w:val="StyleBoldUnderline"/>
        </w:rPr>
        <w:t xml:space="preserve"> We are now one step away from mutual name-calling, something Trump finds hard to resist. In any case, it’s clear that the Korea deal was, to use Trump’s favorite term, fake news. And then there is </w:t>
      </w:r>
      <w:r w:rsidRPr="00FE160A">
        <w:rPr>
          <w:rStyle w:val="StyleBoldUnderline"/>
          <w:highlight w:val="yellow"/>
        </w:rPr>
        <w:t>trade</w:t>
      </w:r>
      <w:r w:rsidRPr="0050095F">
        <w:rPr>
          <w:rStyle w:val="StyleBoldUnderline"/>
        </w:rPr>
        <w:t xml:space="preserve">. Here </w:t>
      </w:r>
      <w:r w:rsidRPr="00FE160A">
        <w:rPr>
          <w:rStyle w:val="StyleBoldUnderline"/>
          <w:highlight w:val="yellow"/>
        </w:rPr>
        <w:t>Trump had a strong hand</w:t>
      </w:r>
      <w:r w:rsidRPr="0050095F">
        <w:rPr>
          <w:rStyle w:val="StyleBoldUnderline"/>
        </w:rPr>
        <w:t xml:space="preserve">. His public was prepared to back a tougher line, and his advocacy of the interests of American manufacturing was good politics in the American heartland. </w:t>
      </w:r>
      <w:r w:rsidRPr="00FE160A">
        <w:rPr>
          <w:rStyle w:val="StyleBoldUnderline"/>
          <w:highlight w:val="yellow"/>
        </w:rPr>
        <w:t>But</w:t>
      </w:r>
      <w:r w:rsidRPr="0050095F">
        <w:rPr>
          <w:rStyle w:val="StyleBoldUnderline"/>
        </w:rPr>
        <w:t xml:space="preserve"> Trump has so </w:t>
      </w:r>
      <w:r w:rsidRPr="00FE160A">
        <w:rPr>
          <w:rStyle w:val="StyleBoldUnderline"/>
          <w:highlight w:val="yellow"/>
        </w:rPr>
        <w:t xml:space="preserve">screwed up the details of trade diplomacy that his winning hand now looks like a loser. He has </w:t>
      </w:r>
      <w:r w:rsidRPr="00FE160A">
        <w:rPr>
          <w:rStyle w:val="StyleBoldUnderline"/>
          <w:highlight w:val="yellow"/>
        </w:rPr>
        <w:lastRenderedPageBreak/>
        <w:t xml:space="preserve">managed to unite the </w:t>
      </w:r>
      <w:r w:rsidRPr="0050095F">
        <w:rPr>
          <w:rStyle w:val="StyleBoldUnderline"/>
        </w:rPr>
        <w:t xml:space="preserve">whole </w:t>
      </w:r>
      <w:r w:rsidRPr="00FE160A">
        <w:rPr>
          <w:rStyle w:val="StyleBoldUnderline"/>
          <w:highlight w:val="yellow"/>
        </w:rPr>
        <w:t>world against America rather than concentrating an alliance against the world’s most important trade predator, China.</w:t>
      </w:r>
      <w:r w:rsidRPr="0050095F">
        <w:rPr>
          <w:rFonts w:ascii="Times New Roman" w:hAnsi="Times New Roman" w:cs="Times New Roman"/>
          <w:sz w:val="16"/>
        </w:rPr>
        <w:t xml:space="preserve"> The total costs of a tariff war to an otherwise robust economy are modest ― a point being made by economists who are usually found claiming that free trade will do everything but cure warts ― yet </w:t>
      </w:r>
      <w:r w:rsidRPr="00FE160A">
        <w:rPr>
          <w:rStyle w:val="StyleBoldUnderline"/>
          <w:highlight w:val="yellow"/>
        </w:rPr>
        <w:t>the Chinese are not fools and are superb at targeting their retaliatory tariffs at industries and regions that will do maximum political damage to Trump.</w:t>
      </w:r>
      <w:r w:rsidRPr="0050095F">
        <w:rPr>
          <w:rStyle w:val="StyleBoldUnderline"/>
        </w:rPr>
        <w:t xml:space="preserve"> Trump has even managed to make iconic companies like General Motors and Harley Davidson the enemy, and has sown panic among soybean farmers. </w:t>
      </w:r>
      <w:r w:rsidRPr="00FE160A">
        <w:rPr>
          <w:rStyle w:val="StyleBoldUnderline"/>
          <w:highlight w:val="yellow"/>
        </w:rPr>
        <w:t>There is no way this is good politics for him and his base</w:t>
      </w:r>
      <w:r w:rsidRPr="0050095F">
        <w:rPr>
          <w:rFonts w:ascii="Times New Roman" w:hAnsi="Times New Roman" w:cs="Times New Roman"/>
          <w:sz w:val="16"/>
        </w:rPr>
        <w:t xml:space="preserve">. And I haven’t even mentioned the continuing drip of the several outstanding investigations. So </w:t>
      </w:r>
      <w:r w:rsidRPr="00FE160A">
        <w:rPr>
          <w:rStyle w:val="StyleBoldUnderline"/>
          <w:highlight w:val="yellow"/>
        </w:rPr>
        <w:t>while the polls may show a slight lift in the broad standing of Trump and the Republican Congress, those numbers bounce up and down. We can remain confident that 2018 is very likely to be a blue wave election.</w:t>
      </w:r>
    </w:p>
    <w:p w14:paraId="0CDE6D41" w14:textId="77777777" w:rsidR="0086197E" w:rsidRPr="0086197E" w:rsidRDefault="0086197E" w:rsidP="0086197E"/>
    <w:p w14:paraId="57EBE1A9" w14:textId="77777777" w:rsidR="00E86AB3" w:rsidRDefault="00E86AB3" w:rsidP="00E86AB3">
      <w:pPr>
        <w:pStyle w:val="Heading3"/>
      </w:pPr>
      <w:r>
        <w:lastRenderedPageBreak/>
        <w:t>Dems Win Now</w:t>
      </w:r>
    </w:p>
    <w:p w14:paraId="0DBFF7F5" w14:textId="77777777" w:rsidR="00E86AB3" w:rsidRPr="00D37FC2" w:rsidRDefault="00E86AB3" w:rsidP="00E86AB3">
      <w:pPr>
        <w:pStyle w:val="Heading4"/>
      </w:pPr>
      <w:r w:rsidRPr="00D37FC2">
        <w:t>Dems will win midterms</w:t>
      </w:r>
    </w:p>
    <w:p w14:paraId="1898239C" w14:textId="77777777" w:rsidR="00E86AB3" w:rsidRPr="00D37FC2" w:rsidRDefault="00E86AB3" w:rsidP="00E86AB3">
      <w:pPr>
        <w:rPr>
          <w:rStyle w:val="StyleStyleBold12pt"/>
        </w:rPr>
      </w:pPr>
      <w:r>
        <w:rPr>
          <w:rStyle w:val="StyleStyleBold12pt"/>
        </w:rPr>
        <w:t>Easley 7/6</w:t>
      </w:r>
    </w:p>
    <w:p w14:paraId="1F9AD497" w14:textId="77777777" w:rsidR="00E86AB3" w:rsidRPr="00D37FC2" w:rsidRDefault="00E86AB3" w:rsidP="00E86AB3">
      <w:pPr>
        <w:rPr>
          <w:sz w:val="16"/>
          <w:szCs w:val="16"/>
        </w:rPr>
      </w:pPr>
      <w:r w:rsidRPr="00D37FC2">
        <w:rPr>
          <w:sz w:val="16"/>
          <w:szCs w:val="16"/>
        </w:rPr>
        <w:t>Jason Easley,</w:t>
      </w:r>
      <w:r>
        <w:rPr>
          <w:sz w:val="16"/>
          <w:szCs w:val="16"/>
        </w:rPr>
        <w:t xml:space="preserve"> reporter on politics,</w:t>
      </w:r>
      <w:r w:rsidRPr="00D37FC2">
        <w:rPr>
          <w:sz w:val="16"/>
          <w:szCs w:val="16"/>
        </w:rPr>
        <w:t xml:space="preserve"> </w:t>
      </w:r>
      <w:r>
        <w:rPr>
          <w:sz w:val="16"/>
          <w:szCs w:val="16"/>
        </w:rPr>
        <w:t>7-6-2018</w:t>
      </w:r>
      <w:r w:rsidRPr="00D37FC2">
        <w:rPr>
          <w:sz w:val="16"/>
          <w:szCs w:val="16"/>
        </w:rPr>
        <w:t>, "Energized Democrats Surge Toward Midterms As Trump Is Losing On Immigration and Trade," POLITICUSUSA, https://www.politicususa.com/2018/07/06/energized-democrats-surge-toward-midterms.html</w:t>
      </w:r>
    </w:p>
    <w:p w14:paraId="11DA722F" w14:textId="77777777" w:rsidR="00E86AB3" w:rsidRPr="00DF6039" w:rsidRDefault="00E86AB3" w:rsidP="00E86AB3">
      <w:pPr>
        <w:rPr>
          <w:rStyle w:val="StyleBoldUnderline"/>
        </w:rPr>
      </w:pPr>
      <w:r w:rsidRPr="00FE160A">
        <w:rPr>
          <w:rStyle w:val="StyleBoldUnderline"/>
          <w:highlight w:val="yellow"/>
        </w:rPr>
        <w:t>Trump</w:t>
      </w:r>
      <w:r w:rsidRPr="00F51276">
        <w:rPr>
          <w:rStyle w:val="StyleBoldUnderline"/>
        </w:rPr>
        <w:t xml:space="preserve"> is </w:t>
      </w:r>
      <w:r w:rsidRPr="00FE160A">
        <w:rPr>
          <w:rStyle w:val="StyleBoldUnderline"/>
          <w:highlight w:val="yellow"/>
        </w:rPr>
        <w:t>trying to shape the midterm around two issues</w:t>
      </w:r>
      <w:r w:rsidRPr="00F51276">
        <w:rPr>
          <w:rStyle w:val="StyleBoldUnderline"/>
        </w:rPr>
        <w:t xml:space="preserve">, and he is </w:t>
      </w:r>
      <w:r w:rsidRPr="00FE160A">
        <w:rPr>
          <w:rStyle w:val="StyleBoldUnderline"/>
          <w:highlight w:val="yellow"/>
        </w:rPr>
        <w:t>losing</w:t>
      </w:r>
      <w:r w:rsidRPr="00F51276">
        <w:rPr>
          <w:rStyle w:val="StyleBoldUnderline"/>
        </w:rPr>
        <w:t xml:space="preserve"> on </w:t>
      </w:r>
      <w:r w:rsidRPr="00FE160A">
        <w:rPr>
          <w:rStyle w:val="StyleBoldUnderline"/>
          <w:highlight w:val="yellow"/>
        </w:rPr>
        <w:t>both</w:t>
      </w:r>
      <w:r w:rsidRPr="00F51276">
        <w:rPr>
          <w:rStyle w:val="StyleBoldUnderline"/>
        </w:rPr>
        <w:t xml:space="preserve"> Trump wants to campaign on </w:t>
      </w:r>
      <w:r w:rsidRPr="00FE160A">
        <w:rPr>
          <w:rStyle w:val="StyleBoldUnderline"/>
          <w:highlight w:val="yellow"/>
        </w:rPr>
        <w:t>immigration and trade</w:t>
      </w:r>
      <w:r w:rsidRPr="00F51276">
        <w:rPr>
          <w:rStyle w:val="StyleBoldUnderline"/>
        </w:rPr>
        <w:t>.</w:t>
      </w:r>
      <w:r w:rsidRPr="00F3539C">
        <w:t xml:space="preserve"> He thinks that he can get Republicans out to vote by playing on fears of immigration and looking tough on trade. The problem is that </w:t>
      </w:r>
      <w:r w:rsidRPr="00FE160A">
        <w:rPr>
          <w:rStyle w:val="StyleBoldUnderline"/>
          <w:highlight w:val="yellow"/>
        </w:rPr>
        <w:t>the American people disagree with him on both</w:t>
      </w:r>
      <w:r w:rsidRPr="00F51276">
        <w:rPr>
          <w:rStyle w:val="StyleBoldUnderline"/>
        </w:rPr>
        <w:t xml:space="preserve"> issues. </w:t>
      </w:r>
      <w:r w:rsidRPr="00FE160A">
        <w:rPr>
          <w:rStyle w:val="StyleBoldUnderline"/>
          <w:highlight w:val="yellow"/>
        </w:rPr>
        <w:t>If Trump continues</w:t>
      </w:r>
      <w:r w:rsidRPr="00F51276">
        <w:rPr>
          <w:rStyle w:val="StyleBoldUnderline"/>
        </w:rPr>
        <w:t xml:space="preserve"> to try to run on immigration and trade, </w:t>
      </w:r>
      <w:r w:rsidRPr="00FE160A">
        <w:rPr>
          <w:rStyle w:val="StyleBoldUnderline"/>
          <w:highlight w:val="yellow"/>
        </w:rPr>
        <w:t>Republicans in House and Senate races could lose their seats. Republican</w:t>
      </w:r>
      <w:r w:rsidRPr="00F51276">
        <w:rPr>
          <w:rStyle w:val="StyleBoldUnderline"/>
        </w:rPr>
        <w:t xml:space="preserve"> incumbents </w:t>
      </w:r>
      <w:r w:rsidRPr="00FE160A">
        <w:rPr>
          <w:rStyle w:val="StyleBoldUnderline"/>
          <w:highlight w:val="yellow"/>
        </w:rPr>
        <w:t>are already facing backlash due to their unpopular attacks on Obamacare and passage of tax cuts for the rich.</w:t>
      </w:r>
      <w:r w:rsidRPr="00F51276">
        <w:rPr>
          <w:rStyle w:val="StyleBoldUnderline"/>
        </w:rPr>
        <w:t xml:space="preserve"> Ripping kids away from their parents and launching trade wars could cause even more seats to flip from red to blue. </w:t>
      </w:r>
      <w:r w:rsidRPr="00FE160A">
        <w:rPr>
          <w:rStyle w:val="StyleBoldUnderline"/>
          <w:highlight w:val="yellow"/>
        </w:rPr>
        <w:t>Nothing suggests that the Blue Wave has diminished</w:t>
      </w:r>
      <w:r w:rsidRPr="00F51276">
        <w:rPr>
          <w:rStyle w:val="StyleBoldUnderline"/>
        </w:rPr>
        <w:t xml:space="preserve"> Sometimes we can get a little too hung up on the generic ballot, but the </w:t>
      </w:r>
      <w:r w:rsidRPr="00FE160A">
        <w:rPr>
          <w:rStyle w:val="StyleBoldUnderline"/>
          <w:highlight w:val="yellow"/>
        </w:rPr>
        <w:t>generic ballot</w:t>
      </w:r>
      <w:r w:rsidRPr="00F51276">
        <w:rPr>
          <w:rStyle w:val="StyleBoldUnderline"/>
        </w:rPr>
        <w:t xml:space="preserve"> is just that. It’s generic. It </w:t>
      </w:r>
      <w:r w:rsidRPr="00FE160A">
        <w:rPr>
          <w:rStyle w:val="StyleBoldUnderline"/>
          <w:highlight w:val="yellow"/>
        </w:rPr>
        <w:t>doesn’t factor in the candidates in each race and national developments</w:t>
      </w:r>
      <w:r w:rsidRPr="00F51276">
        <w:rPr>
          <w:rStyle w:val="StyleBoldUnderline"/>
        </w:rPr>
        <w:t>.</w:t>
      </w:r>
      <w:r w:rsidRPr="00F3539C">
        <w:t xml:space="preserve"> It is all things being equal would you rather have a Democratic or Republican controlled Congress, which is on par with asking all things being equal would you rather have ice cream or apple pie? One day you may want ice cream, but the next time you are asked you may want pie.</w:t>
      </w:r>
      <w:r>
        <w:t xml:space="preserve"> </w:t>
      </w:r>
      <w:r w:rsidRPr="00F51276">
        <w:rPr>
          <w:rStyle w:val="StyleBoldUnderline"/>
        </w:rPr>
        <w:t xml:space="preserve">The </w:t>
      </w:r>
      <w:r w:rsidRPr="00FE160A">
        <w:rPr>
          <w:rStyle w:val="StyleBoldUnderline"/>
          <w:highlight w:val="yellow"/>
        </w:rPr>
        <w:t>better question is enthusiasm. Enthusiastic voters show up to vote</w:t>
      </w:r>
      <w:r w:rsidRPr="00F51276">
        <w:rPr>
          <w:rStyle w:val="StyleBoldUnderline"/>
        </w:rPr>
        <w:t xml:space="preserve">, and </w:t>
      </w:r>
      <w:r w:rsidRPr="00FE160A">
        <w:rPr>
          <w:rStyle w:val="StyleBoldUnderline"/>
          <w:highlight w:val="yellow"/>
        </w:rPr>
        <w:t>Democrats have been consistently more excited about November than Republicans.</w:t>
      </w:r>
      <w:r w:rsidRPr="00F51276">
        <w:rPr>
          <w:rStyle w:val="StyleBoldUnderline"/>
        </w:rPr>
        <w:t xml:space="preserve"> Enthusiasm is why Trump is whipping up the fear on immigration, because they know that their voters, right now, aren’t going to show up to vote in big enough numbers in November. </w:t>
      </w:r>
      <w:r w:rsidRPr="00FE160A">
        <w:rPr>
          <w:rStyle w:val="StyleBoldUnderline"/>
          <w:highlight w:val="yellow"/>
        </w:rPr>
        <w:t>Democrats keep doing great on primary election days and setting turnout records. Democrats continue to flip red seats at the state level and overperform in special elections. The blue wave is heading straight for Donald Trump in November.</w:t>
      </w:r>
      <w:r w:rsidRPr="00DF6039">
        <w:rPr>
          <w:rStyle w:val="StyleBoldUnderline"/>
        </w:rPr>
        <w:t xml:space="preserve"> </w:t>
      </w:r>
    </w:p>
    <w:p w14:paraId="6DF4526B" w14:textId="77777777" w:rsidR="00E86AB3" w:rsidRDefault="00E86AB3" w:rsidP="00E86AB3">
      <w:pPr>
        <w:pStyle w:val="Heading4"/>
      </w:pPr>
      <w:r>
        <w:t>Dems win due to turnout and enthusiasm</w:t>
      </w:r>
    </w:p>
    <w:p w14:paraId="510ABC38" w14:textId="77777777" w:rsidR="00E86AB3" w:rsidRDefault="00E86AB3" w:rsidP="00E86AB3">
      <w:pPr>
        <w:rPr>
          <w:rStyle w:val="StyleStyleBold12pt"/>
        </w:rPr>
      </w:pPr>
      <w:r w:rsidRPr="00B33947">
        <w:rPr>
          <w:rStyle w:val="StyleStyleBold12pt"/>
        </w:rPr>
        <w:t>McCormick 7/10</w:t>
      </w:r>
    </w:p>
    <w:p w14:paraId="23E3992C" w14:textId="77777777" w:rsidR="00E86AB3" w:rsidRPr="00B33947" w:rsidRDefault="00E86AB3" w:rsidP="00E86AB3">
      <w:pPr>
        <w:rPr>
          <w:sz w:val="16"/>
          <w:szCs w:val="16"/>
        </w:rPr>
      </w:pPr>
      <w:r w:rsidRPr="00B33947">
        <w:rPr>
          <w:sz w:val="16"/>
          <w:szCs w:val="16"/>
        </w:rPr>
        <w:t xml:space="preserve">John Mccormick, </w:t>
      </w:r>
      <w:r>
        <w:rPr>
          <w:sz w:val="16"/>
          <w:szCs w:val="16"/>
        </w:rPr>
        <w:t xml:space="preserve">political reporter, </w:t>
      </w:r>
      <w:r w:rsidRPr="00B33947">
        <w:rPr>
          <w:sz w:val="16"/>
          <w:szCs w:val="16"/>
        </w:rPr>
        <w:t>7-10-2018, "Democrats Hold Overall Turnout Edge in Competitive House Races," Bloomberg, https://www.bloomberg.com/news/articles/2018-07-10/democrats-hold-overall-turnout-edge-in-competitive-house-races</w:t>
      </w:r>
    </w:p>
    <w:p w14:paraId="6D77E4E1" w14:textId="77777777" w:rsidR="00E86AB3" w:rsidRDefault="00E86AB3" w:rsidP="00E86AB3">
      <w:pPr>
        <w:rPr>
          <w:rStyle w:val="StyleBoldUnderline"/>
        </w:rPr>
      </w:pPr>
      <w:r w:rsidRPr="00FE160A">
        <w:rPr>
          <w:rStyle w:val="StyleBoldUnderline"/>
          <w:highlight w:val="yellow"/>
        </w:rPr>
        <w:t>Democrats turned out more voters overall than Republicans in 14 of the most competitive congressional districts that have had primaries so far</w:t>
      </w:r>
      <w:r w:rsidRPr="008D43DE">
        <w:rPr>
          <w:rStyle w:val="StyleBoldUnderline"/>
        </w:rPr>
        <w:t xml:space="preserve">, signaling the </w:t>
      </w:r>
      <w:r w:rsidRPr="00FE160A">
        <w:rPr>
          <w:rStyle w:val="StyleBoldUnderline"/>
          <w:highlight w:val="yellow"/>
        </w:rPr>
        <w:t>eagerness of the party’s base to confront Donald Trump in the first midterm election of his presidency</w:t>
      </w:r>
      <w:r w:rsidRPr="008D43DE">
        <w:rPr>
          <w:rStyle w:val="StyleBoldUnderline"/>
        </w:rPr>
        <w:t xml:space="preserve">. While the turnout numbers are positive for the party, they don’t indicate a decisive edge in the November congressional elections that will determine whether Democrats gain a majority in the House. </w:t>
      </w:r>
      <w:r w:rsidRPr="008D43DE">
        <w:rPr>
          <w:sz w:val="16"/>
        </w:rPr>
        <w:t xml:space="preserve">The advantage also isn’t spread evenly. Democrats tallied more total votes than Republicans in just half of the 14 the districts, and they’ll need to win in many of those places to gain at least 23 U.S. House seats to take control of the chamber. </w:t>
      </w:r>
      <w:r w:rsidRPr="00FE160A">
        <w:rPr>
          <w:rStyle w:val="StyleBoldUnderline"/>
          <w:highlight w:val="yellow"/>
        </w:rPr>
        <w:t>Expectations have been high for Democrat</w:t>
      </w:r>
      <w:r w:rsidRPr="008D43DE">
        <w:rPr>
          <w:rStyle w:val="StyleBoldUnderline"/>
        </w:rPr>
        <w:t xml:space="preserve">s as the intensity of dissatisfaction with the president among the party’s core voters has boosted candidate recruitment and fundraising. Added to that are </w:t>
      </w:r>
      <w:r w:rsidRPr="00FE160A">
        <w:rPr>
          <w:rStyle w:val="StyleBoldUnderline"/>
          <w:highlight w:val="yellow"/>
        </w:rPr>
        <w:t>historical trends</w:t>
      </w:r>
      <w:r w:rsidRPr="008D43DE">
        <w:rPr>
          <w:rStyle w:val="StyleBoldUnderline"/>
        </w:rPr>
        <w:t xml:space="preserve"> </w:t>
      </w:r>
      <w:r w:rsidRPr="00FE160A">
        <w:rPr>
          <w:rStyle w:val="StyleBoldUnderline"/>
          <w:highlight w:val="yellow"/>
        </w:rPr>
        <w:t>that point to losses for the party in power in between presidential election years</w:t>
      </w:r>
      <w:r w:rsidRPr="008D43DE">
        <w:rPr>
          <w:rStyle w:val="StyleBoldUnderline"/>
        </w:rPr>
        <w:t xml:space="preserve">. Unofficial vote totals from the still-unfinished primary season show </w:t>
      </w:r>
      <w:r w:rsidRPr="00FE160A">
        <w:rPr>
          <w:rStyle w:val="StyleBoldUnderline"/>
          <w:highlight w:val="yellow"/>
        </w:rPr>
        <w:t>Democrats received about 806,000 votes in the 14 districts, while Republicans won about 727,000,</w:t>
      </w:r>
      <w:r w:rsidRPr="008D43DE">
        <w:rPr>
          <w:rStyle w:val="StyleBoldUnderline"/>
        </w:rPr>
        <w:t xml:space="preserve"> according to a Bloomberg News tally. That’s </w:t>
      </w:r>
      <w:r w:rsidRPr="00FE160A">
        <w:rPr>
          <w:rStyle w:val="StyleBoldUnderline"/>
          <w:highlight w:val="yellow"/>
        </w:rPr>
        <w:t>roughly 52.6 percent for Democrats and 47.4 percent for GOP</w:t>
      </w:r>
      <w:r w:rsidRPr="008D43DE">
        <w:rPr>
          <w:rStyle w:val="StyleBoldUnderline"/>
        </w:rPr>
        <w:t xml:space="preserve"> </w:t>
      </w:r>
      <w:r w:rsidRPr="008D43DE">
        <w:rPr>
          <w:rStyle w:val="StyleBoldUnderline"/>
        </w:rPr>
        <w:lastRenderedPageBreak/>
        <w:t>candidates.</w:t>
      </w:r>
      <w:r w:rsidRPr="008D43DE">
        <w:rPr>
          <w:sz w:val="16"/>
        </w:rPr>
        <w:t xml:space="preserve"> Tossup Races The districts reviewed are among 24 ranked by the nonpartisan Cook Political Report as tossups in November’s election and where primaries had been held through June 26. Two in New York and one in Virginia weren’t included because vote totals for uncontested candidates weren’t reported, making the statistical comparison impossible. </w:t>
      </w:r>
      <w:r w:rsidRPr="008D43DE">
        <w:rPr>
          <w:rStyle w:val="StyleBoldUnderline"/>
        </w:rPr>
        <w:t xml:space="preserve">While </w:t>
      </w:r>
      <w:r w:rsidRPr="00FE160A">
        <w:rPr>
          <w:rStyle w:val="StyleBoldUnderline"/>
          <w:highlight w:val="yellow"/>
        </w:rPr>
        <w:t>primary contests</w:t>
      </w:r>
      <w:r w:rsidRPr="008D43DE">
        <w:rPr>
          <w:rStyle w:val="StyleBoldUnderline"/>
        </w:rPr>
        <w:t xml:space="preserve"> aren’t necessarily a predictor of what will happen in a general election, they </w:t>
      </w:r>
      <w:r w:rsidRPr="00FE160A">
        <w:rPr>
          <w:rStyle w:val="StyleBoldUnderline"/>
          <w:highlight w:val="yellow"/>
        </w:rPr>
        <w:t>can reveal pockets of strengths for candidates and voter motivation.</w:t>
      </w:r>
      <w:r w:rsidRPr="008D43DE">
        <w:rPr>
          <w:rStyle w:val="StyleBoldUnderline"/>
        </w:rPr>
        <w:t xml:space="preserve"> Rob Stutzman, a GOP strategist based in California, said party turnout advantage for House primaries has been a “mixed bag” so far nationally, even as he acknowledged </w:t>
      </w:r>
      <w:r w:rsidRPr="00FE160A">
        <w:rPr>
          <w:rStyle w:val="StyleBoldUnderline"/>
          <w:highlight w:val="yellow"/>
        </w:rPr>
        <w:t>Democrats seem more excited about the election</w:t>
      </w:r>
      <w:r w:rsidRPr="008D43DE">
        <w:rPr>
          <w:rStyle w:val="StyleBoldUnderline"/>
        </w:rPr>
        <w:t xml:space="preserve">. “I think </w:t>
      </w:r>
      <w:r w:rsidRPr="00FE160A">
        <w:rPr>
          <w:rStyle w:val="StyleBoldUnderline"/>
          <w:highlight w:val="yellow"/>
        </w:rPr>
        <w:t>Democrats have an enthusiasm edge</w:t>
      </w:r>
      <w:r w:rsidRPr="008D43DE">
        <w:rPr>
          <w:rStyle w:val="StyleBoldUnderline"/>
        </w:rPr>
        <w:t xml:space="preserve"> for sure,” he said. </w:t>
      </w:r>
      <w:r w:rsidRPr="008D43DE">
        <w:rPr>
          <w:sz w:val="16"/>
        </w:rPr>
        <w:t>Democratic Energy</w:t>
      </w:r>
      <w:r w:rsidRPr="008D43DE">
        <w:rPr>
          <w:rStyle w:val="StyleBoldUnderline"/>
        </w:rPr>
        <w:t xml:space="preserve"> </w:t>
      </w:r>
      <w:r w:rsidRPr="00FE160A">
        <w:rPr>
          <w:rStyle w:val="StyleBoldUnderline"/>
          <w:highlight w:val="yellow"/>
        </w:rPr>
        <w:t xml:space="preserve">John Lapp, </w:t>
      </w:r>
      <w:r w:rsidRPr="008D43DE">
        <w:rPr>
          <w:rStyle w:val="StyleBoldUnderline"/>
        </w:rPr>
        <w:t xml:space="preserve">a strategist </w:t>
      </w:r>
      <w:r w:rsidRPr="00FE160A">
        <w:rPr>
          <w:rStyle w:val="StyleBoldUnderline"/>
          <w:highlight w:val="yellow"/>
        </w:rPr>
        <w:t>who served as executive director of the Democratic Congressional Campaign Committee when his party picked up 31 House seats and won control of the U.S. House in 2006, said he sees a "surge in turnout" in the primaries and thinks Democrats are positioned more favorably now</w:t>
      </w:r>
      <w:r w:rsidRPr="008D43DE">
        <w:rPr>
          <w:sz w:val="16"/>
        </w:rPr>
        <w:t xml:space="preserve"> than then. “</w:t>
      </w:r>
      <w:r w:rsidRPr="008D43DE">
        <w:rPr>
          <w:rStyle w:val="StyleBoldUnderline"/>
        </w:rPr>
        <w:t xml:space="preserve">You have seen a </w:t>
      </w:r>
      <w:r w:rsidRPr="00FE160A">
        <w:rPr>
          <w:rStyle w:val="StyleBoldUnderline"/>
          <w:highlight w:val="yellow"/>
        </w:rPr>
        <w:t>sustained, consistent energy in Democratic turnout and resistance to Trump</w:t>
      </w:r>
      <w:r w:rsidRPr="008D43DE">
        <w:rPr>
          <w:rStyle w:val="StyleBoldUnderline"/>
        </w:rPr>
        <w:t xml:space="preserve">,” Lapp said. Polls back up Lapp’s argument. </w:t>
      </w:r>
      <w:r w:rsidRPr="00FE160A">
        <w:rPr>
          <w:rStyle w:val="StyleBoldUnderline"/>
          <w:highlight w:val="yellow"/>
        </w:rPr>
        <w:t>When voters were asked about their level of motivation as compared to past U.S. House elections, 58 percent of Democrats said they were more motivated, while 41 percent of Republicans answered that way,</w:t>
      </w:r>
      <w:r w:rsidRPr="008D43DE">
        <w:rPr>
          <w:rStyle w:val="StyleBoldUnderline"/>
        </w:rPr>
        <w:t xml:space="preserve"> according to a Quinnipiac University poll released July 2. </w:t>
      </w:r>
      <w:r w:rsidRPr="008D43DE">
        <w:rPr>
          <w:sz w:val="16"/>
        </w:rPr>
        <w:t xml:space="preserve">Both parties are also closely watching polls that ask which party’s candidate voters would pick in their House district, without names being mentioned. </w:t>
      </w:r>
      <w:r w:rsidRPr="008D43DE">
        <w:rPr>
          <w:rStyle w:val="StyleBoldUnderline"/>
        </w:rPr>
        <w:t xml:space="preserve">In the Quinnipiac survey, </w:t>
      </w:r>
      <w:r w:rsidRPr="00FE160A">
        <w:rPr>
          <w:rStyle w:val="StyleBoldUnderline"/>
          <w:highlight w:val="yellow"/>
        </w:rPr>
        <w:t>Democrats led Republicans 50 percent to 41 percent.</w:t>
      </w:r>
      <w:r w:rsidRPr="008D43DE">
        <w:rPr>
          <w:rStyle w:val="StyleBoldUnderline"/>
        </w:rPr>
        <w:t xml:space="preserve"> Comparing primary election turnout is challenging because balloting varies widely from state to state. Some states generate more activity because of statewide races for governor or U.S. Senate that tend to draw more voters.</w:t>
      </w:r>
    </w:p>
    <w:p w14:paraId="2B9478E9" w14:textId="77777777" w:rsidR="00E86AB3" w:rsidRDefault="00E86AB3" w:rsidP="00E86AB3">
      <w:pPr>
        <w:pStyle w:val="Heading4"/>
      </w:pPr>
      <w:r>
        <w:t xml:space="preserve">Turnout leads to a Democratic Party victory </w:t>
      </w:r>
    </w:p>
    <w:p w14:paraId="79EF4F25" w14:textId="77777777" w:rsidR="00E86AB3" w:rsidRDefault="00E86AB3" w:rsidP="00E86AB3">
      <w:pPr>
        <w:rPr>
          <w:rStyle w:val="StyleStyleBold12pt"/>
        </w:rPr>
      </w:pPr>
      <w:r w:rsidRPr="003E4494">
        <w:rPr>
          <w:rStyle w:val="StyleStyleBold12pt"/>
        </w:rPr>
        <w:t>Leonhardt 7/3</w:t>
      </w:r>
    </w:p>
    <w:p w14:paraId="6CBC29BC" w14:textId="77777777" w:rsidR="00E86AB3" w:rsidRPr="003E4494" w:rsidRDefault="00E86AB3" w:rsidP="00E86AB3">
      <w:pPr>
        <w:rPr>
          <w:sz w:val="16"/>
          <w:szCs w:val="16"/>
        </w:rPr>
      </w:pPr>
      <w:r w:rsidRPr="003E4494">
        <w:rPr>
          <w:sz w:val="16"/>
          <w:szCs w:val="16"/>
        </w:rPr>
        <w:t xml:space="preserve">David Leonhardt, </w:t>
      </w:r>
      <w:r>
        <w:rPr>
          <w:sz w:val="16"/>
          <w:szCs w:val="16"/>
        </w:rPr>
        <w:t xml:space="preserve">Pulitzer Prize-winning journalist and former Washington bureau chief, </w:t>
      </w:r>
      <w:r w:rsidRPr="003E4494">
        <w:rPr>
          <w:sz w:val="16"/>
          <w:szCs w:val="16"/>
        </w:rPr>
        <w:t>7-3-2018, "Opinion," No Publication, https://www.nytimes.com/2018/07/03/opinion/democratic-party-midterm-elections-polling.html</w:t>
      </w:r>
    </w:p>
    <w:p w14:paraId="099A15B3" w14:textId="77777777" w:rsidR="00E86AB3" w:rsidRPr="00CE3578" w:rsidRDefault="00E86AB3" w:rsidP="00E86AB3">
      <w:pPr>
        <w:rPr>
          <w:sz w:val="16"/>
        </w:rPr>
      </w:pPr>
      <w:r w:rsidRPr="00CE3578">
        <w:rPr>
          <w:sz w:val="16"/>
        </w:rPr>
        <w:t xml:space="preserve">President Trump’s approval ratings have risen since the beginning of the year, and the Democrats’ polling advantage for the midterm elections has shrunk. It’s enough to create major anxiety for anyone who’s alarmed by the Trump presidency. But Rachel Bitecofer, a political scientist with a historical bent, has some advice: Calm down. </w:t>
      </w:r>
      <w:r w:rsidRPr="00CE3578">
        <w:rPr>
          <w:rStyle w:val="StyleBoldUnderline"/>
        </w:rPr>
        <w:t xml:space="preserve">The </w:t>
      </w:r>
      <w:r w:rsidRPr="00FE160A">
        <w:rPr>
          <w:rStyle w:val="StyleBoldUnderline"/>
          <w:highlight w:val="yellow"/>
        </w:rPr>
        <w:t>Democrats’ chances to retake the House remain extremely high</w:t>
      </w:r>
      <w:r w:rsidRPr="00CE3578">
        <w:rPr>
          <w:rStyle w:val="StyleBoldUnderline"/>
        </w:rPr>
        <w:t xml:space="preserve">, she writes in a new piece, </w:t>
      </w:r>
      <w:r w:rsidRPr="00FE160A">
        <w:rPr>
          <w:rStyle w:val="StyleBoldUnderline"/>
          <w:highlight w:val="yellow"/>
        </w:rPr>
        <w:t>and those chances haven’t fallen much in recent months</w:t>
      </w:r>
      <w:r w:rsidRPr="00CE3578">
        <w:rPr>
          <w:rStyle w:val="StyleBoldUnderline"/>
        </w:rPr>
        <w:t xml:space="preserve">. Bitecofer argues that the </w:t>
      </w:r>
      <w:r w:rsidRPr="00FE160A">
        <w:rPr>
          <w:rStyle w:val="StyleBoldUnderline"/>
          <w:highlight w:val="yellow"/>
        </w:rPr>
        <w:t>conventional wisdom</w:t>
      </w:r>
      <w:r w:rsidRPr="00CE3578">
        <w:rPr>
          <w:rStyle w:val="StyleBoldUnderline"/>
        </w:rPr>
        <w:t xml:space="preserve"> about the midterms </w:t>
      </w:r>
      <w:r w:rsidRPr="00FE160A">
        <w:rPr>
          <w:rStyle w:val="StyleBoldUnderline"/>
          <w:highlight w:val="yellow"/>
        </w:rPr>
        <w:t>is influenced too much by polls of all registered voters.</w:t>
      </w:r>
      <w:r w:rsidRPr="00CE3578">
        <w:rPr>
          <w:rStyle w:val="StyleBoldUnderline"/>
        </w:rPr>
        <w:t xml:space="preserve"> Come November, </w:t>
      </w:r>
      <w:r w:rsidRPr="00FE160A">
        <w:rPr>
          <w:rStyle w:val="StyleBoldUnderline"/>
          <w:highlight w:val="yellow"/>
        </w:rPr>
        <w:t>many of them won’t actually vote</w:t>
      </w:r>
      <w:r w:rsidRPr="00CE3578">
        <w:rPr>
          <w:rStyle w:val="StyleBoldUnderline"/>
        </w:rPr>
        <w:t>. In particular</w:t>
      </w:r>
      <w:r w:rsidRPr="00FE160A">
        <w:rPr>
          <w:rStyle w:val="StyleBoldUnderline"/>
          <w:highlight w:val="yellow"/>
        </w:rPr>
        <w:t>, reliable Republicans are likely to vote at a low rate, and reliable Democrats at a relatively high one — as is normal when a Republican occupies the White House.</w:t>
      </w:r>
      <w:r w:rsidRPr="00CE3578">
        <w:rPr>
          <w:sz w:val="16"/>
        </w:rPr>
        <w:t xml:space="preserve"> As for swing voters, they don’t matter as much because there aren’t a huge number of them in today’s highly partisan atmosphere. Advertisement “Keep in mind, midterm elections are low turnout elections,” Bitecofer writes in a post for the Wason Center for Public Policy at Christopher Newport University in Virginia, where she is the assistant director. </w:t>
      </w:r>
      <w:r w:rsidRPr="00CE3578">
        <w:rPr>
          <w:rStyle w:val="StyleBoldUnderline"/>
        </w:rPr>
        <w:t xml:space="preserve">“And </w:t>
      </w:r>
      <w:r w:rsidRPr="00FE160A">
        <w:rPr>
          <w:rStyle w:val="StyleBoldUnderline"/>
          <w:highlight w:val="yellow"/>
        </w:rPr>
        <w:t>what drives turnout at the margins in off year and midterm elections is negative partisanship fueled by being locked out of power in Washington</w:t>
      </w:r>
      <w:r w:rsidRPr="00CE3578">
        <w:rPr>
          <w:rStyle w:val="StyleBoldUnderline"/>
        </w:rPr>
        <w:t xml:space="preserve">, particularly the big, white house at 1600 Pennsylvania Avenue.” </w:t>
      </w:r>
      <w:r w:rsidRPr="00FE160A">
        <w:rPr>
          <w:rStyle w:val="StyleBoldUnderline"/>
          <w:highlight w:val="yellow"/>
        </w:rPr>
        <w:t>It has happened in the last three midterm elections — in 2010 and 2014 to the Republicans’s benefit, and in 2006 to Democrats’ benefit</w:t>
      </w:r>
      <w:r w:rsidRPr="00CE3578">
        <w:rPr>
          <w:sz w:val="16"/>
        </w:rPr>
        <w:t>. She points to last year’s statewide elections in Virginia as another example of this dynamic. Many analysts predicted a narrow win for Ralph Northam, the Democratic candidate, based on pre-election polls. Bitecofer predicted a larger one, because she expected a turnout gap. Northam ended up winning easily, by almost 9 percentage points</w:t>
      </w:r>
      <w:r w:rsidRPr="00CE3578">
        <w:rPr>
          <w:rStyle w:val="StyleBoldUnderline"/>
        </w:rPr>
        <w:t xml:space="preserve">. For this year’s midterms, </w:t>
      </w:r>
      <w:r w:rsidRPr="00FE160A">
        <w:rPr>
          <w:rStyle w:val="StyleBoldUnderline"/>
          <w:highlight w:val="yellow"/>
        </w:rPr>
        <w:t xml:space="preserve">the Democrats still hold about a 7-point lead in the national polls. </w:t>
      </w:r>
      <w:r w:rsidRPr="00CE3578">
        <w:rPr>
          <w:rStyle w:val="StyleBoldUnderline"/>
        </w:rPr>
        <w:t xml:space="preserve">Bitecofer expects that will translate into a larger advantage in the actual vote, and she </w:t>
      </w:r>
      <w:r w:rsidRPr="00FE160A">
        <w:rPr>
          <w:rStyle w:val="StyleBoldUnderline"/>
          <w:highlight w:val="yellow"/>
        </w:rPr>
        <w:t>forecasts that Democrats will flip more than the 24 seats they need to retake the House.</w:t>
      </w:r>
      <w:r w:rsidRPr="00CE3578">
        <w:rPr>
          <w:rStyle w:val="StyleBoldUnderline"/>
        </w:rPr>
        <w:t xml:space="preserve"> Her article includes a rating — will flip, likely to flip, toss up, etc. — for each seat. </w:t>
      </w:r>
      <w:r w:rsidRPr="00FE160A">
        <w:rPr>
          <w:rStyle w:val="StyleBoldUnderline"/>
          <w:highlight w:val="yellow"/>
        </w:rPr>
        <w:t xml:space="preserve">As for Trump’s </w:t>
      </w:r>
      <w:r w:rsidRPr="00FE160A">
        <w:rPr>
          <w:rStyle w:val="StyleBoldUnderline"/>
          <w:highlight w:val="yellow"/>
        </w:rPr>
        <w:lastRenderedPageBreak/>
        <w:t>approval rating, it remains an unimpressive 42 percent</w:t>
      </w:r>
      <w:r w:rsidRPr="00CE3578">
        <w:rPr>
          <w:rStyle w:val="StyleBoldUnderline"/>
        </w:rPr>
        <w:t>, according to FiveThirtyEight.</w:t>
      </w:r>
      <w:r w:rsidRPr="00CE3578">
        <w:rPr>
          <w:sz w:val="16"/>
        </w:rPr>
        <w:t xml:space="preserve"> Obviously, Election Day is still more than four months away, and a lot could happen by then. I asked Bitecofer what she saw as the biggest risk facing the Democrats, and she replied by email: “Biggest risk for Dems is poor strategic messaging. Only a Democrat would look at a polarizing POTUS who polls in the low 40s and decide not to make him a centerpiece of their messaging. Obama was actually popular when the Rs deployed that strategy in 2010 and 2014. You want to tap into that referendum effect as much as possible.”</w:t>
      </w:r>
    </w:p>
    <w:p w14:paraId="3ED956D2" w14:textId="5EF6D573" w:rsidR="007C2377" w:rsidRDefault="007C2377" w:rsidP="007C2377">
      <w:pPr>
        <w:pStyle w:val="Heading4"/>
      </w:pPr>
      <w:r>
        <w:t>Dem win now overwhelming advantage with female voters</w:t>
      </w:r>
    </w:p>
    <w:p w14:paraId="32E48F74" w14:textId="66EEE8CA" w:rsidR="007C2377" w:rsidRPr="00444F4E" w:rsidRDefault="007C2377" w:rsidP="007C2377">
      <w:r w:rsidRPr="00444F4E">
        <w:rPr>
          <w:rStyle w:val="StyleStyleBold12pt"/>
        </w:rPr>
        <w:t xml:space="preserve">Zhou </w:t>
      </w:r>
      <w:r w:rsidR="00722E06">
        <w:rPr>
          <w:rStyle w:val="StyleStyleBold12pt"/>
        </w:rPr>
        <w:t>6/2/</w:t>
      </w:r>
      <w:r w:rsidRPr="00444F4E">
        <w:rPr>
          <w:rStyle w:val="StyleStyleBold12pt"/>
        </w:rPr>
        <w:t>18</w:t>
      </w:r>
      <w:r>
        <w:t xml:space="preserve"> (Li, Politics and Policy Reporter, “The midterm elections are shaping up to have a giant gender gap”, Vox News, 6/2/18, </w:t>
      </w:r>
      <w:hyperlink r:id="rId7" w:history="1">
        <w:r w:rsidRPr="005930DE">
          <w:rPr>
            <w:rStyle w:val="Hyperlink"/>
          </w:rPr>
          <w:t>https://www.vox.com/platform/amp/2018/7/2/17528590/women-midterms-gender-gap-poll</w:t>
        </w:r>
      </w:hyperlink>
      <w:r>
        <w:t>) JA</w:t>
      </w:r>
    </w:p>
    <w:p w14:paraId="056034D4" w14:textId="77777777" w:rsidR="007C2377" w:rsidRPr="003B3EDF" w:rsidRDefault="007C2377" w:rsidP="007C2377">
      <w:pPr>
        <w:rPr>
          <w:rStyle w:val="StyleBoldUnderline"/>
        </w:rPr>
      </w:pPr>
      <w:r w:rsidRPr="003B3EDF">
        <w:rPr>
          <w:rStyle w:val="StyleBoldUnderline"/>
        </w:rPr>
        <w:t>Just one-third of women say they would pick a Republican this fall.</w:t>
      </w:r>
    </w:p>
    <w:p w14:paraId="56D75AC4" w14:textId="77777777" w:rsidR="007C2377" w:rsidRDefault="007C2377" w:rsidP="007C2377">
      <w:r>
        <w:t>People gather at the Lincoln Memorial reflecting pool before the Women’s March on January 20, 2018, in Washington, DC.  Alex Wroblewski/Getty Images</w:t>
      </w:r>
    </w:p>
    <w:p w14:paraId="1EC2026C" w14:textId="77777777" w:rsidR="007C2377" w:rsidRPr="003B3EDF" w:rsidRDefault="007C2377" w:rsidP="007C2377">
      <w:pPr>
        <w:rPr>
          <w:rStyle w:val="StyleBoldUnderline"/>
        </w:rPr>
      </w:pPr>
      <w:r w:rsidRPr="003B3EDF">
        <w:rPr>
          <w:rStyle w:val="Emphasis"/>
        </w:rPr>
        <w:t>There is a massive gender gap showing up in polling for the midterm elections</w:t>
      </w:r>
      <w:r>
        <w:t xml:space="preserve">, according to a recent Quinnipiac University poll: </w:t>
      </w:r>
      <w:r w:rsidRPr="003B3EDF">
        <w:rPr>
          <w:rStyle w:val="StyleBoldUnderline"/>
        </w:rPr>
        <w:t>Almost 60 percent of women said they were leaning toward the Democratic candidate in their district, compared to 42 percent of men.</w:t>
      </w:r>
    </w:p>
    <w:p w14:paraId="13E3AE52" w14:textId="77777777" w:rsidR="007C2377" w:rsidRPr="003B3EDF" w:rsidRDefault="007C2377" w:rsidP="007C2377">
      <w:pPr>
        <w:rPr>
          <w:rStyle w:val="StyleBoldUnderline"/>
        </w:rPr>
      </w:pPr>
      <w:r w:rsidRPr="003B3EDF">
        <w:rPr>
          <w:rStyle w:val="StyleBoldUnderline"/>
        </w:rPr>
        <w:t>Meanwhile, just 33 percent of women favored the Republican candidate, versus 50 percent of men.</w:t>
      </w:r>
    </w:p>
    <w:p w14:paraId="20A34566" w14:textId="77777777" w:rsidR="007C2377" w:rsidRDefault="007C2377" w:rsidP="007C2377">
      <w:r w:rsidRPr="003B3EDF">
        <w:rPr>
          <w:rStyle w:val="StyleBoldUnderline"/>
        </w:rPr>
        <w:t>This skew reaffirms the trend captured by a Pew survey earlier this month, which found that women, especially young women, were overwhelmingly likely to go blue this fall. (Millennial women have taken a sharp turn to the left in recent years</w:t>
      </w:r>
      <w:r>
        <w:t>, with this trend accelerating right around the 2016 election.)</w:t>
      </w:r>
    </w:p>
    <w:p w14:paraId="32AA2A14" w14:textId="77777777" w:rsidR="007C2377" w:rsidRPr="003B3EDF" w:rsidRDefault="007C2377" w:rsidP="007C2377">
      <w:pPr>
        <w:rPr>
          <w:rStyle w:val="StyleBoldUnderline"/>
        </w:rPr>
      </w:pPr>
      <w:r>
        <w:t xml:space="preserve">The Quinnipiac survey also found that </w:t>
      </w:r>
      <w:r w:rsidRPr="003B3EDF">
        <w:rPr>
          <w:rStyle w:val="StyleBoldUnderline"/>
        </w:rPr>
        <w:t>nearly twice as many women as men see their vote in the midterm elections as a way to oppose Trump. Forty-three percent of women categorize their vote as making this statement, compared to 25 percent of men.</w:t>
      </w:r>
    </w:p>
    <w:p w14:paraId="451D1ACE" w14:textId="77777777" w:rsidR="007C2377" w:rsidRDefault="007C2377" w:rsidP="007C2377">
      <w:r>
        <w:t xml:space="preserve">And </w:t>
      </w:r>
      <w:r w:rsidRPr="003B3EDF">
        <w:rPr>
          <w:rStyle w:val="StyleBoldUnderline"/>
        </w:rPr>
        <w:t>more women than men would like to see the House kick off impeachment proceedings for Trump</w:t>
      </w:r>
      <w:r>
        <w:t xml:space="preserve"> if the Democrats were to retake the lower chamber this November: 46 percent of women versus 29 percent of men.</w:t>
      </w:r>
    </w:p>
    <w:p w14:paraId="089A2D00" w14:textId="77777777" w:rsidR="007C2377" w:rsidRDefault="007C2377" w:rsidP="007C2377">
      <w:r w:rsidRPr="003B3EDF">
        <w:rPr>
          <w:rStyle w:val="StyleBoldUnderline"/>
        </w:rPr>
        <w:t>Support for Roe v. Wade, the landmark 1973 decision that guaranteed women’s constitutional right to an abortion, was a more consistent across gender lines</w:t>
      </w:r>
      <w:r>
        <w:t>. More than 60 percent of women and men said they support the decision in Roe v. Wade, echoing a trend that was recently observed in a poll from the Kaiser Family Foundation.</w:t>
      </w:r>
    </w:p>
    <w:p w14:paraId="1DBD1C83" w14:textId="77777777" w:rsidR="007C2377" w:rsidRDefault="007C2377" w:rsidP="007C2377">
      <w:r w:rsidRPr="003B3EDF">
        <w:rPr>
          <w:rStyle w:val="Emphasis"/>
        </w:rPr>
        <w:t>Women candidates are proving to be winners for the Democratic Party this year</w:t>
      </w:r>
      <w:r>
        <w:t xml:space="preserve">, </w:t>
      </w:r>
      <w:r w:rsidRPr="003B3EDF">
        <w:rPr>
          <w:rStyle w:val="Emphasis"/>
        </w:rPr>
        <w:t>and this poll and others suggest that women are likely to be a growing share of the party’s voters as well</w:t>
      </w:r>
      <w:r>
        <w:t>.</w:t>
      </w:r>
    </w:p>
    <w:p w14:paraId="773F2600" w14:textId="77777777" w:rsidR="0078012F" w:rsidRDefault="0078012F"/>
    <w:p w14:paraId="2E695E1F" w14:textId="77777777" w:rsidR="00D873EE" w:rsidRPr="008F503A" w:rsidRDefault="00D873EE" w:rsidP="00D873EE">
      <w:pPr>
        <w:pStyle w:val="Heading4"/>
      </w:pPr>
      <w:bookmarkStart w:id="0" w:name="_Hlk519157500"/>
      <w:r w:rsidRPr="008F503A">
        <w:lastRenderedPageBreak/>
        <w:t>Democrats win now but it’s close- generic ballot and analysis prove</w:t>
      </w:r>
    </w:p>
    <w:p w14:paraId="1B4CA52E" w14:textId="77777777" w:rsidR="00D873EE" w:rsidRPr="008F503A" w:rsidRDefault="00D873EE" w:rsidP="00D873EE">
      <w:r w:rsidRPr="008F503A">
        <w:rPr>
          <w:rStyle w:val="StyleStyleBold12pt"/>
        </w:rPr>
        <w:t>Moyer 06-18</w:t>
      </w:r>
      <w:r w:rsidRPr="008F503A">
        <w:t xml:space="preserve"> (Liz Moyer, Investing Editor at CNBC, “Goldman Sachs: Chances of a Democrat 'blue wave' in November are diminishing”, </w:t>
      </w:r>
      <w:hyperlink r:id="rId8" w:history="1">
        <w:r w:rsidRPr="008F503A">
          <w:t>https://www.cnbc.com/2018/06/18/goldman-sachs-chances-of-a-democrat-blue-wave-in-november-are-diminishing.html</w:t>
        </w:r>
      </w:hyperlink>
      <w:r w:rsidRPr="008F503A">
        <w:t>, DA: 7/12/18, EK)</w:t>
      </w:r>
    </w:p>
    <w:p w14:paraId="666987FC" w14:textId="77777777" w:rsidR="00D873EE" w:rsidRPr="00174BC0" w:rsidRDefault="00D873EE" w:rsidP="00D873EE">
      <w:pPr>
        <w:rPr>
          <w:sz w:val="16"/>
        </w:rPr>
      </w:pPr>
      <w:r w:rsidRPr="00174BC0">
        <w:rPr>
          <w:rStyle w:val="StyleBoldUnderline"/>
        </w:rPr>
        <w:t>Democrats still have an advantage in the November midterm election, but the anticipated</w:t>
      </w:r>
      <w:r w:rsidRPr="00174BC0">
        <w:rPr>
          <w:sz w:val="16"/>
        </w:rPr>
        <w:t xml:space="preserve"> </w:t>
      </w:r>
      <w:r w:rsidRPr="00174BC0">
        <w:rPr>
          <w:rStyle w:val="StyleBoldUnderline"/>
        </w:rPr>
        <w:t>blue wave seen sweeping away the Republican majority</w:t>
      </w:r>
      <w:r w:rsidRPr="00174BC0">
        <w:rPr>
          <w:sz w:val="16"/>
        </w:rPr>
        <w:t xml:space="preserve"> in Congress </w:t>
      </w:r>
      <w:r w:rsidRPr="00174BC0">
        <w:rPr>
          <w:rStyle w:val="Emphasis"/>
        </w:rPr>
        <w:t>has diminished</w:t>
      </w:r>
      <w:r w:rsidRPr="00174BC0">
        <w:rPr>
          <w:sz w:val="16"/>
        </w:rPr>
        <w:t xml:space="preserve"> from just a few months ago. </w:t>
      </w:r>
      <w:r w:rsidRPr="00174BC0">
        <w:rPr>
          <w:rStyle w:val="StyleBoldUnderline"/>
        </w:rPr>
        <w:t>Goldman Sachs analysis</w:t>
      </w:r>
      <w:r w:rsidRPr="00174BC0">
        <w:rPr>
          <w:sz w:val="16"/>
        </w:rPr>
        <w:t xml:space="preserve"> of the current prediction market </w:t>
      </w:r>
      <w:r w:rsidRPr="00174BC0">
        <w:rPr>
          <w:rStyle w:val="StyleBoldUnderline"/>
        </w:rPr>
        <w:t xml:space="preserve">concluded that </w:t>
      </w:r>
      <w:r w:rsidRPr="00174BC0">
        <w:rPr>
          <w:rStyle w:val="Emphasis"/>
        </w:rPr>
        <w:t>November will be a closer election than earlier forecast</w:t>
      </w:r>
      <w:r w:rsidRPr="00174BC0">
        <w:rPr>
          <w:sz w:val="16"/>
        </w:rPr>
        <w:t xml:space="preserve">. Enthusiasm readings indicate </w:t>
      </w:r>
      <w:r w:rsidRPr="00174BC0">
        <w:rPr>
          <w:rStyle w:val="StyleBoldUnderline"/>
        </w:rPr>
        <w:t>Democrats have lost some of their advantage.</w:t>
      </w:r>
      <w:r>
        <w:rPr>
          <w:rStyle w:val="StyleBoldUnderline"/>
        </w:rPr>
        <w:t xml:space="preserve"> </w:t>
      </w:r>
      <w:r w:rsidRPr="00174BC0">
        <w:rPr>
          <w:rStyle w:val="StyleBoldUnderline"/>
        </w:rPr>
        <w:t>Democrats are</w:t>
      </w:r>
      <w:r w:rsidRPr="00174BC0">
        <w:rPr>
          <w:rStyle w:val="Emphasis"/>
        </w:rPr>
        <w:t xml:space="preserve"> within reach </w:t>
      </w:r>
      <w:r w:rsidRPr="00174BC0">
        <w:rPr>
          <w:rStyle w:val="StyleBoldUnderline"/>
        </w:rPr>
        <w:t>of gaining a House majority, Goldman said</w:t>
      </w:r>
      <w:r w:rsidRPr="00174BC0">
        <w:rPr>
          <w:sz w:val="16"/>
        </w:rPr>
        <w:t xml:space="preserve"> in a report Monday. The prediction market-implied odds of Republicans maintaining their majority in the House is 44 percent, up from 32 percent two months ago. Odds of the GOP holding its majority in the Senate are 75 percent, up from 64 percent. </w:t>
      </w:r>
      <w:r w:rsidRPr="00174BC0">
        <w:rPr>
          <w:rStyle w:val="StyleBoldUnderline"/>
        </w:rPr>
        <w:t>The generic ballot, which asks voters if they prefer a Republican or Democratic majority</w:t>
      </w:r>
      <w:r w:rsidRPr="00174BC0">
        <w:rPr>
          <w:sz w:val="16"/>
        </w:rPr>
        <w:t xml:space="preserve"> in Congress, </w:t>
      </w:r>
      <w:r w:rsidRPr="00174BC0">
        <w:rPr>
          <w:rStyle w:val="StyleBoldUnderline"/>
        </w:rPr>
        <w:t>peaked at a 12 percentage point Democrat advantage in December but has come back down to 5 to 6 percentage points</w:t>
      </w:r>
      <w:r w:rsidRPr="00174BC0">
        <w:rPr>
          <w:sz w:val="16"/>
        </w:rPr>
        <w:t xml:space="preserve">, Goldman said. "Beyond polling, </w:t>
      </w:r>
      <w:r w:rsidRPr="00174BC0">
        <w:rPr>
          <w:rStyle w:val="StyleBoldUnderline"/>
        </w:rPr>
        <w:t>primary and off-cycle elections provide</w:t>
      </w:r>
      <w:r w:rsidRPr="00174BC0">
        <w:rPr>
          <w:sz w:val="16"/>
        </w:rPr>
        <w:t xml:space="preserve"> some </w:t>
      </w:r>
      <w:r w:rsidRPr="00174BC0">
        <w:rPr>
          <w:rStyle w:val="StyleBoldUnderline"/>
        </w:rPr>
        <w:t>useful information and</w:t>
      </w:r>
      <w:r w:rsidRPr="00174BC0">
        <w:rPr>
          <w:sz w:val="16"/>
        </w:rPr>
        <w:t xml:space="preserve"> generally </w:t>
      </w:r>
      <w:r w:rsidRPr="00174BC0">
        <w:rPr>
          <w:rStyle w:val="StyleBoldUnderline"/>
        </w:rPr>
        <w:t xml:space="preserve">support the conclusion that Democrats are within reach of a majority but that their lead has diminished </w:t>
      </w:r>
      <w:r w:rsidRPr="00174BC0">
        <w:rPr>
          <w:sz w:val="16"/>
        </w:rPr>
        <w:t>since earlier in the year," the report said. Goldman notes the outlook is likely to shift as Election Day draws near. It lists five things to watch: Special elections in solidly Republican districts in Texas and Ohio, Washington state's primary, which like California, advances the top two candidates to the general election, primary contests in Arizona and Missouri, ballot initiatives that could affect voter turnout in key battleground states, and developments in Washington. Goldman says the midterm election outcome is less consequential for financial markets than the 2016 election. Only control of Congress is in question, not the White House. And as with any presidential term, most of the biggest decisions and actions are taken in the first year or early in the second.</w:t>
      </w:r>
    </w:p>
    <w:bookmarkEnd w:id="0"/>
    <w:p w14:paraId="1D0A4798" w14:textId="77777777" w:rsidR="00D873EE" w:rsidRDefault="00D873EE"/>
    <w:p w14:paraId="273CF178" w14:textId="77777777" w:rsidR="00C83C58" w:rsidRDefault="00C83C58" w:rsidP="00C83C58">
      <w:pPr>
        <w:pStyle w:val="Heading3"/>
      </w:pPr>
      <w:r>
        <w:lastRenderedPageBreak/>
        <w:t>AT: H-2Bs thump</w:t>
      </w:r>
    </w:p>
    <w:p w14:paraId="680862BB" w14:textId="77777777" w:rsidR="00C83C58" w:rsidRPr="00A1676C" w:rsidRDefault="00C83C58" w:rsidP="00C83C58">
      <w:pPr>
        <w:pStyle w:val="Heading4"/>
      </w:pPr>
      <w:r>
        <w:t>Wasn’t an issue</w:t>
      </w:r>
    </w:p>
    <w:p w14:paraId="24C08D7B" w14:textId="77777777" w:rsidR="00C83C58" w:rsidRPr="000615BE" w:rsidRDefault="00C83C58" w:rsidP="00C83C58">
      <w:r w:rsidRPr="000615BE">
        <w:rPr>
          <w:rStyle w:val="StyleStyleBold12pt"/>
        </w:rPr>
        <w:t>Francis 18</w:t>
      </w:r>
      <w:r>
        <w:t xml:space="preserve"> (Laura D., Reporter, “Capitol Hill’s Immigration Impasse Likely to Stay in Ryan’s Wake”, Bloomberg Law, 4/16/18, </w:t>
      </w:r>
      <w:hyperlink r:id="rId9" w:history="1">
        <w:r w:rsidRPr="005930DE">
          <w:rPr>
            <w:rStyle w:val="Hyperlink"/>
          </w:rPr>
          <w:t>https://news.bloomberglaw.com/daily-labor-report/capitol-hills-immigration-impasse-likely-to-stay-in-ryans-wake</w:t>
        </w:r>
      </w:hyperlink>
      <w:r>
        <w:t>) JA</w:t>
      </w:r>
    </w:p>
    <w:p w14:paraId="0A007098" w14:textId="77777777" w:rsidR="00C83C58" w:rsidRDefault="00C83C58" w:rsidP="00C83C58">
      <w:r>
        <w:t>Sign of Employment Visa Legislation?</w:t>
      </w:r>
    </w:p>
    <w:p w14:paraId="4DEC2094" w14:textId="77777777" w:rsidR="00C83C58" w:rsidRPr="00A1676C" w:rsidRDefault="00C83C58" w:rsidP="00C83C58">
      <w:pPr>
        <w:rPr>
          <w:rStyle w:val="StyleBoldUnderline"/>
        </w:rPr>
      </w:pPr>
      <w:r w:rsidRPr="00A1676C">
        <w:rPr>
          <w:rStyle w:val="StyleBoldUnderline"/>
        </w:rPr>
        <w:t xml:space="preserve">Don’t take the H-2B language in the omnibus as a breakthrough in employment-based immigration, Yale-Loehr said. </w:t>
      </w:r>
      <w:r w:rsidRPr="00A1676C">
        <w:rPr>
          <w:rStyle w:val="Emphasis"/>
        </w:rPr>
        <w:t>The provision “wasn’t anything new</w:t>
      </w:r>
      <w:r w:rsidRPr="00A1676C">
        <w:rPr>
          <w:rStyle w:val="StyleBoldUnderline"/>
        </w:rPr>
        <w:t>,” he said.</w:t>
      </w:r>
    </w:p>
    <w:p w14:paraId="76AAB1CB" w14:textId="77777777" w:rsidR="00C83C58" w:rsidRPr="00A1676C" w:rsidRDefault="00C83C58" w:rsidP="00C83C58">
      <w:pPr>
        <w:rPr>
          <w:rStyle w:val="StyleBoldUnderline"/>
        </w:rPr>
      </w:pPr>
      <w:r w:rsidRPr="00A1676C">
        <w:rPr>
          <w:rStyle w:val="StyleBoldUnderline"/>
        </w:rPr>
        <w:t>As it did last year, Congress authorized the DHS to boost the number of H-2B seasonal guestworker visas available in the second half of fiscal year 2018. The visas ran out the first week that employers could apply, prompting U.S. Citizenship and Immigration Services to hold the first-ever H-2B lottery.</w:t>
      </w:r>
    </w:p>
    <w:p w14:paraId="0D73A565" w14:textId="77777777" w:rsidR="00C83C58" w:rsidRDefault="00C83C58" w:rsidP="00C83C58">
      <w:r>
        <w:t>But delegating the H-2B issue to the administration “is something that a lot of people are hearing about on the Hill,” Brown said.</w:t>
      </w:r>
    </w:p>
    <w:p w14:paraId="289CD5DB" w14:textId="77777777" w:rsidR="00C83C58" w:rsidRDefault="00C83C58" w:rsidP="00C83C58">
      <w:r>
        <w:t xml:space="preserve">The American Immigration Lawyers Association is asking Congress to ensure swift administrative action on the visas, Greg Chen, AILA’s director of government relations, told Bloomberg Law April 11. </w:t>
      </w:r>
      <w:r w:rsidRPr="00A1676C">
        <w:rPr>
          <w:rStyle w:val="StyleBoldUnderline"/>
        </w:rPr>
        <w:t>In fact, the organization is seeking greater oversight of the administration’s immigration actions in general</w:t>
      </w:r>
      <w:r>
        <w:t>, he said.</w:t>
      </w:r>
    </w:p>
    <w:p w14:paraId="2B70F392" w14:textId="77777777" w:rsidR="00C83C58" w:rsidRDefault="00C83C58"/>
    <w:p w14:paraId="5D7358B6" w14:textId="207BDA6C" w:rsidR="00536573" w:rsidRDefault="00536573" w:rsidP="00C7744E">
      <w:pPr>
        <w:pStyle w:val="Heading3"/>
      </w:pPr>
      <w:r>
        <w:lastRenderedPageBreak/>
        <w:t>A2: Abortion Thumper</w:t>
      </w:r>
    </w:p>
    <w:p w14:paraId="2D1F2FDC" w14:textId="65EA39F9" w:rsidR="00536573" w:rsidRDefault="00536573" w:rsidP="00536573">
      <w:pPr>
        <w:pStyle w:val="Heading4"/>
      </w:pPr>
      <w:r>
        <w:t xml:space="preserve">Abortion doesn’t matter the dem and gop base cancel each other out </w:t>
      </w:r>
    </w:p>
    <w:p w14:paraId="7518FA71" w14:textId="38473F42" w:rsidR="00536573" w:rsidRPr="00536573" w:rsidRDefault="00536573" w:rsidP="00536573">
      <w:r w:rsidRPr="00536573">
        <w:rPr>
          <w:rStyle w:val="StyleStyleBold12pt"/>
        </w:rPr>
        <w:t>Gallup 18</w:t>
      </w:r>
      <w:r>
        <w:t xml:space="preserve"> [POLLING MATTERSMARCH 7, 2018 Previewing Base Voter Messaging for the 2018 Elections ; V. Lance Tarrance </w:t>
      </w:r>
      <w:r w:rsidRPr="00536573">
        <w:t>https://news.gallup.com/opinion/polling-matters/228641/previewing-base-voter-messaging-2018-elections.aspx</w:t>
      </w:r>
      <w:r>
        <w:t>]</w:t>
      </w:r>
    </w:p>
    <w:p w14:paraId="7DC36D70" w14:textId="77777777" w:rsidR="00536573" w:rsidRDefault="00536573" w:rsidP="00536573">
      <w:r>
        <w:t>Possible Nonissues</w:t>
      </w:r>
    </w:p>
    <w:p w14:paraId="4D4A4D36" w14:textId="77777777" w:rsidR="00536573" w:rsidRDefault="00536573" w:rsidP="00536573"/>
    <w:p w14:paraId="3680DD45" w14:textId="77777777" w:rsidR="00536573" w:rsidRDefault="00536573" w:rsidP="00536573">
      <w:r w:rsidRPr="00536573">
        <w:rPr>
          <w:rStyle w:val="StyleBoldUnderline"/>
        </w:rPr>
        <w:t>Several other policy evaluations -- shown in the following table -- could conceivably affect the 2018 elections, but probably won't because partisan attitudes largely offset each other. In other words, given equal intensity toward each issue, the Republican and Democratic base voters could cancel each other out, positive versus negative, to near zero.</w:t>
      </w:r>
      <w:r>
        <w:t xml:space="preserve"> This issue set includes the environment, business regulation and energy policy.</w:t>
      </w:r>
    </w:p>
    <w:p w14:paraId="08B572F1" w14:textId="77777777" w:rsidR="00536573" w:rsidRDefault="00536573" w:rsidP="00536573"/>
    <w:p w14:paraId="65BEE703" w14:textId="526B2FE3" w:rsidR="00536573" w:rsidRDefault="00536573" w:rsidP="00536573">
      <w:pPr>
        <w:rPr>
          <w:rStyle w:val="StyleBoldUnderline"/>
        </w:rPr>
      </w:pPr>
      <w:r>
        <w:t xml:space="preserve">The second category of </w:t>
      </w:r>
      <w:r w:rsidRPr="00536573">
        <w:rPr>
          <w:rStyle w:val="Emphasis"/>
        </w:rPr>
        <w:t>issues that might not come into play in the 2018 midterm elections would be those on which both political parties' base voters express similar levels of satisfaction and, therefore, lack the large spatial difference to create a higher turnout for one party</w:t>
      </w:r>
      <w:r>
        <w:t>.</w:t>
      </w:r>
      <w:r w:rsidRPr="00536573">
        <w:rPr>
          <w:rStyle w:val="StyleBoldUnderline"/>
        </w:rPr>
        <w:t xml:space="preserve"> These include anti-terrorism efforts and military preparedness, about which majorities of both parties are broadly satisfied, as well as education and </w:t>
      </w:r>
      <w:r w:rsidRPr="00536573">
        <w:rPr>
          <w:rStyle w:val="Emphasis"/>
        </w:rPr>
        <w:t>abortion,</w:t>
      </w:r>
      <w:r w:rsidRPr="00536573">
        <w:rPr>
          <w:rStyle w:val="StyleBoldUnderline"/>
        </w:rPr>
        <w:t xml:space="preserve"> about which half or more in each party are broadly dissatisfied.</w:t>
      </w:r>
    </w:p>
    <w:p w14:paraId="3EA7A594" w14:textId="77777777" w:rsidR="00622501" w:rsidRDefault="00622501" w:rsidP="00536573">
      <w:pPr>
        <w:rPr>
          <w:rStyle w:val="StyleBoldUnderline"/>
        </w:rPr>
      </w:pPr>
    </w:p>
    <w:p w14:paraId="4087F409" w14:textId="3AA9CBDF" w:rsidR="00622501" w:rsidRDefault="00622501" w:rsidP="00622501">
      <w:pPr>
        <w:pStyle w:val="Heading4"/>
      </w:pPr>
      <w:r>
        <w:t>Trump Court nomination will deflate the abortion issue</w:t>
      </w:r>
    </w:p>
    <w:p w14:paraId="1BF217CD" w14:textId="6102F94F" w:rsidR="00622501" w:rsidRPr="00622501" w:rsidRDefault="00622501" w:rsidP="00622501">
      <w:r w:rsidRPr="00622501">
        <w:rPr>
          <w:rStyle w:val="StyleStyleBold12pt"/>
        </w:rPr>
        <w:t>AP 18</w:t>
      </w:r>
      <w:r>
        <w:t xml:space="preserve"> Thomas Beaumont and Barbara Rodriguez, Associated Press Published: July 5, 2018, 7:17 AM </w:t>
      </w:r>
      <w:r w:rsidRPr="00622501">
        <w:t>Court vacancy fuels abortion politics in midterm elections</w:t>
      </w:r>
      <w:r>
        <w:t xml:space="preserve"> </w:t>
      </w:r>
      <w:r w:rsidRPr="00622501">
        <w:t>https://www.columbian.com/news/2018/jul/05/court-vacancy-fuels-abortion-politics-in-midterm-elections/</w:t>
      </w:r>
    </w:p>
    <w:p w14:paraId="2F6DF975" w14:textId="45FED04D" w:rsidR="00622501" w:rsidRPr="00622501" w:rsidRDefault="00622501" w:rsidP="00622501"/>
    <w:p w14:paraId="1EFEF23F" w14:textId="3B6511F0" w:rsidR="00622501" w:rsidRPr="00622501" w:rsidRDefault="00622501" w:rsidP="00622501">
      <w:pPr>
        <w:rPr>
          <w:sz w:val="16"/>
        </w:rPr>
      </w:pPr>
      <w:r w:rsidRPr="00622501">
        <w:rPr>
          <w:sz w:val="16"/>
        </w:rPr>
        <w:t>WHAT TO WATCH</w:t>
      </w:r>
      <w:r w:rsidRPr="00622501">
        <w:rPr>
          <w:sz w:val="12"/>
        </w:rPr>
        <w:t>¶</w:t>
      </w:r>
      <w:r w:rsidRPr="00622501">
        <w:rPr>
          <w:sz w:val="16"/>
        </w:rPr>
        <w:t xml:space="preserve"> </w:t>
      </w:r>
      <w:r w:rsidRPr="00622501">
        <w:rPr>
          <w:rStyle w:val="StyleBoldUnderline"/>
        </w:rPr>
        <w:t>Advocacy groups on either side of the abortion rights debate are heaping pressure on candidates viewed as key to the balance of power in the Senate.</w:t>
      </w:r>
      <w:r w:rsidRPr="00622501">
        <w:rPr>
          <w:rStyle w:val="StyleBoldUnderline"/>
          <w:sz w:val="12"/>
          <w:u w:val="none"/>
        </w:rPr>
        <w:t>¶</w:t>
      </w:r>
      <w:r w:rsidRPr="00622501">
        <w:rPr>
          <w:sz w:val="16"/>
        </w:rPr>
        <w:t xml:space="preserve"> Susan B. Anthony List, a group that opposes abortion rights, has dispatched more than 500 local workers not just in Indiana, but Florida, Missouri and Ohio, where Democrats are also seeking re-election in states Trump carried in 2016. After Supreme Court Justice Anthony Kennedy announced his retirement, the group said it is adding North Dakota and West Virginia.</w:t>
      </w:r>
      <w:r w:rsidRPr="00622501">
        <w:rPr>
          <w:sz w:val="12"/>
        </w:rPr>
        <w:t>¶</w:t>
      </w:r>
      <w:r w:rsidRPr="00622501">
        <w:rPr>
          <w:sz w:val="16"/>
        </w:rPr>
        <w:t xml:space="preserve"> Democratic Sens. Heidi Heitkamp of North Dakota and Joe Donnelly of Indiana are both seen as key votes on Kennedy’s successor.</w:t>
      </w:r>
      <w:r w:rsidRPr="00622501">
        <w:rPr>
          <w:sz w:val="12"/>
        </w:rPr>
        <w:t>¶</w:t>
      </w:r>
      <w:r w:rsidRPr="00622501">
        <w:rPr>
          <w:sz w:val="16"/>
        </w:rPr>
        <w:t xml:space="preserve"> </w:t>
      </w:r>
      <w:r w:rsidRPr="00622501">
        <w:rPr>
          <w:rStyle w:val="StyleBoldUnderline"/>
        </w:rPr>
        <w:t>“The enthusiasm on the other side is something to be aware of, but we have every reason to be encouraged,”</w:t>
      </w:r>
      <w:r w:rsidRPr="00622501">
        <w:rPr>
          <w:sz w:val="16"/>
        </w:rPr>
        <w:t xml:space="preserve"> said Mallory Quigley of Susan B. Anthony List. </w:t>
      </w:r>
      <w:r w:rsidRPr="00622501">
        <w:rPr>
          <w:rStyle w:val="StyleBoldUnderline"/>
        </w:rPr>
        <w:t>“The left is incensed. But it also buoys the base on the right that is encouraged that we have a president following through on a pro-life agenda.”</w:t>
      </w:r>
      <w:r w:rsidRPr="00622501">
        <w:rPr>
          <w:rStyle w:val="StyleBoldUnderline"/>
          <w:sz w:val="12"/>
          <w:u w:val="none"/>
        </w:rPr>
        <w:t>¶</w:t>
      </w:r>
      <w:r w:rsidRPr="00622501">
        <w:rPr>
          <w:sz w:val="16"/>
        </w:rPr>
        <w:t xml:space="preserve"> Conversely, in Nevada, Democratic Senate challenger Jacky Rosen is accusing Republican Sen. Dean Heller, who opposes abortion rights, of being out of step with voters.</w:t>
      </w:r>
      <w:r w:rsidRPr="00622501">
        <w:rPr>
          <w:sz w:val="12"/>
        </w:rPr>
        <w:t>¶</w:t>
      </w:r>
      <w:r w:rsidRPr="00622501">
        <w:rPr>
          <w:sz w:val="16"/>
        </w:rPr>
        <w:t xml:space="preserve"> Heller is the only Republican seeking re-election in a state Democrat Hillary Clinton carried in 2016. Also, Nevada’s popular, departing Republican Gov. Brian Sandoval supports abortion rights, which were enshrined in the state’s constitution almost 30 years ago.</w:t>
      </w:r>
      <w:r w:rsidRPr="00622501">
        <w:rPr>
          <w:sz w:val="12"/>
        </w:rPr>
        <w:t>¶</w:t>
      </w:r>
      <w:r w:rsidRPr="00622501">
        <w:rPr>
          <w:sz w:val="16"/>
        </w:rPr>
        <w:t xml:space="preserve"> “We’re going to hold Sen. Heller’s feet to the fire,” Rosen said in an Associated Press interview. “Nevada is a pro-choice state.”</w:t>
      </w:r>
      <w:r w:rsidRPr="00622501">
        <w:rPr>
          <w:sz w:val="12"/>
        </w:rPr>
        <w:t>¶</w:t>
      </w:r>
      <w:r w:rsidRPr="00622501">
        <w:rPr>
          <w:sz w:val="16"/>
        </w:rPr>
        <w:t xml:space="preserve"> DON’T MISS</w:t>
      </w:r>
      <w:r w:rsidRPr="00622501">
        <w:rPr>
          <w:sz w:val="12"/>
        </w:rPr>
        <w:t>¶</w:t>
      </w:r>
      <w:r w:rsidRPr="00622501">
        <w:rPr>
          <w:sz w:val="16"/>
        </w:rPr>
        <w:t xml:space="preserve"> </w:t>
      </w:r>
      <w:r w:rsidRPr="00622501">
        <w:rPr>
          <w:rStyle w:val="StyleBoldUnderline"/>
        </w:rPr>
        <w:t xml:space="preserve">Democratic senators have urged Trump and Senate Republicans to wait until </w:t>
      </w:r>
      <w:r w:rsidRPr="00622501">
        <w:rPr>
          <w:rStyle w:val="StyleBoldUnderline"/>
        </w:rPr>
        <w:lastRenderedPageBreak/>
        <w:t>after the midterm elections to move ahead with Kennedy’s successor, though the Republicans have shown no appetite for delaying the confirmation process.</w:t>
      </w:r>
      <w:r w:rsidRPr="00622501">
        <w:rPr>
          <w:rStyle w:val="StyleBoldUnderline"/>
          <w:sz w:val="12"/>
          <w:u w:val="none"/>
        </w:rPr>
        <w:t>¶</w:t>
      </w:r>
      <w:r w:rsidRPr="00622501">
        <w:rPr>
          <w:sz w:val="16"/>
        </w:rPr>
        <w:t xml:space="preserve"> Minority Leader Chuck Schumer of New York called the GOP’s tack “the height of hypocrisy,” in light of the GOP-controlled Senate’s refusal to consider then-President Barack Obama’s nominee before the presidential election in 2016 after the death of Justice Antonin Scalia.</w:t>
      </w:r>
      <w:r w:rsidRPr="00622501">
        <w:rPr>
          <w:sz w:val="12"/>
        </w:rPr>
        <w:t>¶</w:t>
      </w:r>
      <w:r w:rsidRPr="00622501">
        <w:rPr>
          <w:sz w:val="16"/>
        </w:rPr>
        <w:t xml:space="preserve"> But </w:t>
      </w:r>
      <w:r w:rsidRPr="00622501">
        <w:rPr>
          <w:rStyle w:val="Emphasis"/>
        </w:rPr>
        <w:t>confirmation of a Trump nominee before the election could mollify those devout conservatives who might have been motivated to vote if a court pick were on the line, said Harstad, the Democratic pollster who also advised Obama’s campaigns in 2008 and 2012.</w:t>
      </w:r>
      <w:r w:rsidRPr="00622501">
        <w:rPr>
          <w:sz w:val="12"/>
        </w:rPr>
        <w:t>¶</w:t>
      </w:r>
      <w:r w:rsidRPr="00622501">
        <w:rPr>
          <w:sz w:val="16"/>
        </w:rPr>
        <w:t xml:space="preserve"> “It’s not a certainty. But </w:t>
      </w:r>
      <w:r w:rsidRPr="00622501">
        <w:rPr>
          <w:rStyle w:val="Emphasis"/>
        </w:rPr>
        <w:t>I think, once a justice is confirmed, the evangelicals will feel safer and it may actually inhibit their turnout,”</w:t>
      </w:r>
      <w:r w:rsidRPr="00622501">
        <w:rPr>
          <w:sz w:val="16"/>
        </w:rPr>
        <w:t xml:space="preserve"> Harstad said.</w:t>
      </w:r>
    </w:p>
    <w:p w14:paraId="69387224" w14:textId="77777777" w:rsidR="00C7744E" w:rsidRDefault="00C7744E" w:rsidP="00C7744E">
      <w:pPr>
        <w:pStyle w:val="Heading3"/>
      </w:pPr>
      <w:r>
        <w:lastRenderedPageBreak/>
        <w:t>AT: Healthcare Thumper</w:t>
      </w:r>
    </w:p>
    <w:p w14:paraId="357FCB16" w14:textId="77777777" w:rsidR="00C7744E" w:rsidRPr="004A7FCB" w:rsidRDefault="00C7744E" w:rsidP="00C7744E">
      <w:pPr>
        <w:pStyle w:val="Heading4"/>
        <w:rPr>
          <w:sz w:val="30"/>
          <w:szCs w:val="30"/>
        </w:rPr>
      </w:pPr>
      <w:r w:rsidRPr="004A7FCB">
        <w:rPr>
          <w:sz w:val="30"/>
          <w:szCs w:val="30"/>
        </w:rPr>
        <w:t>Healthcare is a Secondary Issue Compared to Immigration</w:t>
      </w:r>
    </w:p>
    <w:p w14:paraId="029ED613" w14:textId="77777777" w:rsidR="00C7744E" w:rsidRDefault="00C7744E" w:rsidP="00C7744E">
      <w:pPr>
        <w:rPr>
          <w:sz w:val="30"/>
          <w:szCs w:val="30"/>
        </w:rPr>
      </w:pPr>
      <w:r w:rsidRPr="00C7744E">
        <w:rPr>
          <w:rStyle w:val="StyleStyleBold12pt"/>
        </w:rPr>
        <w:t>Nielson 6/20</w:t>
      </w:r>
      <w:r w:rsidRPr="004A7FCB">
        <w:rPr>
          <w:sz w:val="30"/>
          <w:szCs w:val="30"/>
        </w:rPr>
        <w:t xml:space="preserve">. Ella Nielson Politics and Policy reporter at Vox. “Poll: immigration has become the No. 1 issue for voters in 2018.” </w:t>
      </w:r>
      <w:hyperlink r:id="rId10" w:history="1">
        <w:r w:rsidRPr="009801EC">
          <w:rPr>
            <w:rStyle w:val="Hyperlink"/>
            <w:sz w:val="30"/>
            <w:szCs w:val="30"/>
          </w:rPr>
          <w:t>https://www.vox.com/2018/6/20/17485162/pew-research-center-poll-immigration-issue-2018-midterm</w:t>
        </w:r>
      </w:hyperlink>
      <w:r>
        <w:rPr>
          <w:sz w:val="30"/>
          <w:szCs w:val="30"/>
        </w:rPr>
        <w:t>s</w:t>
      </w:r>
    </w:p>
    <w:p w14:paraId="22874A88" w14:textId="77777777" w:rsidR="00C7744E" w:rsidRPr="00C7744E" w:rsidRDefault="00C7744E" w:rsidP="00C7744E">
      <w:pPr>
        <w:rPr>
          <w:rFonts w:asciiTheme="majorHAnsi" w:hAnsiTheme="majorHAnsi" w:cs="Times New Roman"/>
          <w:u w:val="single"/>
        </w:rPr>
      </w:pPr>
      <w:r w:rsidRPr="00C7744E">
        <w:rPr>
          <w:rFonts w:asciiTheme="majorHAnsi" w:hAnsiTheme="majorHAnsi" w:cs="Times New Roman"/>
          <w:sz w:val="16"/>
        </w:rPr>
        <w:t xml:space="preserve">Democrats have been hammering home two issues in particular ahead of the 2018 midterms: jobs and health care. But between the recent outrage over the Trump administration’s family separation policy and House Republicans </w:t>
      </w:r>
      <w:hyperlink r:id="rId11" w:history="1">
        <w:r w:rsidRPr="00C7744E">
          <w:rPr>
            <w:rFonts w:asciiTheme="majorHAnsi" w:hAnsiTheme="majorHAnsi" w:cs="Times New Roman"/>
            <w:bCs/>
            <w:sz w:val="16"/>
          </w:rPr>
          <w:t>taking up a comprehensive bill</w:t>
        </w:r>
      </w:hyperlink>
      <w:r w:rsidRPr="00C7744E">
        <w:rPr>
          <w:rFonts w:asciiTheme="majorHAnsi" w:hAnsiTheme="majorHAnsi" w:cs="Times New Roman"/>
          <w:sz w:val="16"/>
        </w:rPr>
        <w:t xml:space="preserve"> aimed at fixing the Deferred Action for Childhood Arrivals program, </w:t>
      </w:r>
      <w:r w:rsidRPr="00C7744E">
        <w:rPr>
          <w:rFonts w:asciiTheme="majorHAnsi" w:hAnsiTheme="majorHAnsi" w:cs="Times New Roman"/>
          <w:u w:val="single"/>
        </w:rPr>
        <w:t xml:space="preserve">one new poll finds that </w:t>
      </w:r>
      <w:r w:rsidRPr="00FE160A">
        <w:rPr>
          <w:rFonts w:asciiTheme="majorHAnsi" w:hAnsiTheme="majorHAnsi" w:cs="Times New Roman"/>
          <w:b/>
          <w:highlight w:val="yellow"/>
          <w:u w:val="single"/>
        </w:rPr>
        <w:t>voters thinking about 2018 care most about</w:t>
      </w:r>
      <w:r w:rsidRPr="00FE160A">
        <w:rPr>
          <w:rFonts w:asciiTheme="majorHAnsi" w:hAnsiTheme="majorHAnsi" w:cs="Times New Roman"/>
          <w:b/>
          <w:bCs/>
          <w:highlight w:val="yellow"/>
          <w:u w:val="single"/>
        </w:rPr>
        <w:t xml:space="preserve"> </w:t>
      </w:r>
      <w:r w:rsidRPr="00FE160A">
        <w:rPr>
          <w:rFonts w:asciiTheme="majorHAnsi" w:hAnsiTheme="majorHAnsi" w:cs="Times New Roman"/>
          <w:b/>
          <w:highlight w:val="yellow"/>
          <w:u w:val="single"/>
        </w:rPr>
        <w:t>immigration</w:t>
      </w:r>
      <w:r w:rsidRPr="00C7744E">
        <w:rPr>
          <w:rFonts w:asciiTheme="majorHAnsi" w:hAnsiTheme="majorHAnsi" w:cs="Times New Roman"/>
          <w:u w:val="single"/>
        </w:rPr>
        <w:t xml:space="preserve">. Out of 2,002 Republican and Democratic adults (including 1,608 registered voters) </w:t>
      </w:r>
      <w:hyperlink r:id="rId12" w:history="1">
        <w:r w:rsidRPr="00C7744E">
          <w:rPr>
            <w:rFonts w:asciiTheme="majorHAnsi" w:hAnsiTheme="majorHAnsi" w:cs="Times New Roman"/>
            <w:bCs/>
            <w:u w:val="single"/>
          </w:rPr>
          <w:t>surveyed by the Pew Research Center</w:t>
        </w:r>
      </w:hyperlink>
      <w:r w:rsidRPr="00C7744E">
        <w:rPr>
          <w:rFonts w:asciiTheme="majorHAnsi" w:hAnsiTheme="majorHAnsi" w:cs="Times New Roman"/>
          <w:u w:val="single"/>
        </w:rPr>
        <w:t xml:space="preserve"> from June 5 to 12</w:t>
      </w:r>
      <w:r w:rsidRPr="00FE160A">
        <w:rPr>
          <w:rFonts w:asciiTheme="majorHAnsi" w:hAnsiTheme="majorHAnsi" w:cs="Times New Roman"/>
          <w:highlight w:val="yellow"/>
          <w:u w:val="single"/>
        </w:rPr>
        <w:t>, immigration emerged as the top issue</w:t>
      </w:r>
      <w:r w:rsidRPr="00C7744E">
        <w:rPr>
          <w:rFonts w:asciiTheme="majorHAnsi" w:hAnsiTheme="majorHAnsi" w:cs="Times New Roman"/>
          <w:u w:val="single"/>
        </w:rPr>
        <w:t xml:space="preserve"> they most wanted to hear 2018 candidates talk about. In fact, </w:t>
      </w:r>
      <w:r w:rsidRPr="00C7744E">
        <w:rPr>
          <w:rFonts w:asciiTheme="majorHAnsi" w:hAnsiTheme="majorHAnsi" w:cs="Times New Roman"/>
          <w:b/>
          <w:u w:val="single"/>
        </w:rPr>
        <w:t xml:space="preserve">about </w:t>
      </w:r>
      <w:r w:rsidRPr="00FE160A">
        <w:rPr>
          <w:rFonts w:asciiTheme="majorHAnsi" w:hAnsiTheme="majorHAnsi" w:cs="Times New Roman"/>
          <w:b/>
          <w:highlight w:val="yellow"/>
          <w:u w:val="single"/>
        </w:rPr>
        <w:t>one in five voters mentioned immigration</w:t>
      </w:r>
      <w:r w:rsidRPr="00C7744E">
        <w:rPr>
          <w:rFonts w:asciiTheme="majorHAnsi" w:hAnsiTheme="majorHAnsi" w:cs="Times New Roman"/>
          <w:b/>
          <w:u w:val="single"/>
        </w:rPr>
        <w:t xml:space="preserve"> — </w:t>
      </w:r>
      <w:r w:rsidRPr="00FE160A">
        <w:rPr>
          <w:rFonts w:asciiTheme="majorHAnsi" w:hAnsiTheme="majorHAnsi" w:cs="Times New Roman"/>
          <w:b/>
          <w:highlight w:val="yellow"/>
          <w:u w:val="single"/>
        </w:rPr>
        <w:t>more than mentioned either health care or the economy</w:t>
      </w:r>
      <w:r w:rsidRPr="00C7744E">
        <w:rPr>
          <w:rFonts w:asciiTheme="majorHAnsi" w:hAnsiTheme="majorHAnsi" w:cs="Times New Roman"/>
          <w:u w:val="single"/>
        </w:rPr>
        <w:t>.</w:t>
      </w:r>
      <w:r w:rsidRPr="00C7744E">
        <w:rPr>
          <w:rFonts w:asciiTheme="majorHAnsi" w:hAnsiTheme="majorHAnsi" w:cs="Times New Roman"/>
          <w:sz w:val="16"/>
        </w:rPr>
        <w:t xml:space="preserve"> Republican voters or those who lean Republican were slightly more likely to mention immigration as their most important issue than their Democratic counterparts; </w:t>
      </w:r>
      <w:r w:rsidRPr="00FE160A">
        <w:rPr>
          <w:rFonts w:asciiTheme="majorHAnsi" w:hAnsiTheme="majorHAnsi" w:cs="Times New Roman"/>
          <w:sz w:val="16"/>
          <w:highlight w:val="yellow"/>
        </w:rPr>
        <w:t>21 percent of Republicans mentioned immigration as their top issue, compared to 18 percent of Democrats</w:t>
      </w:r>
      <w:r w:rsidRPr="00C7744E">
        <w:rPr>
          <w:rFonts w:asciiTheme="majorHAnsi" w:hAnsiTheme="majorHAnsi" w:cs="Times New Roman"/>
          <w:u w:val="single"/>
        </w:rPr>
        <w:t xml:space="preserve">. </w:t>
      </w:r>
      <w:r w:rsidRPr="00FE160A">
        <w:rPr>
          <w:rFonts w:asciiTheme="majorHAnsi" w:hAnsiTheme="majorHAnsi" w:cs="Times New Roman"/>
          <w:highlight w:val="yellow"/>
          <w:u w:val="single"/>
        </w:rPr>
        <w:t>Health care was the next most important priority for Democratic voters</w:t>
      </w:r>
      <w:r w:rsidRPr="00C7744E">
        <w:rPr>
          <w:rFonts w:asciiTheme="majorHAnsi" w:hAnsiTheme="majorHAnsi" w:cs="Times New Roman"/>
          <w:u w:val="single"/>
        </w:rPr>
        <w:t xml:space="preserve">, while Republicans were focused on the economy and economic issues. Democratic voters were twice as likely as Republicans to mention health care as a key issue. </w:t>
      </w:r>
    </w:p>
    <w:p w14:paraId="3B42FCA8" w14:textId="77777777" w:rsidR="00C7744E" w:rsidRDefault="00C7744E" w:rsidP="00C7744E">
      <w:pPr>
        <w:rPr>
          <w:rFonts w:asciiTheme="majorHAnsi" w:hAnsiTheme="majorHAnsi" w:cs="Times New Roman"/>
          <w:sz w:val="30"/>
          <w:szCs w:val="30"/>
          <w:u w:val="single"/>
        </w:rPr>
      </w:pPr>
    </w:p>
    <w:p w14:paraId="13E37AD2" w14:textId="77777777" w:rsidR="00C7744E" w:rsidRDefault="00C7744E" w:rsidP="00C7744E">
      <w:pPr>
        <w:pStyle w:val="Heading4"/>
      </w:pPr>
      <w:r>
        <w:t>Voters Care More About Immigration than Healthcare</w:t>
      </w:r>
      <w:r>
        <w:tab/>
      </w:r>
    </w:p>
    <w:p w14:paraId="18EB9033" w14:textId="2704593A" w:rsidR="00C7744E" w:rsidRPr="008601A4" w:rsidRDefault="00C7744E" w:rsidP="00C7744E">
      <w:pPr>
        <w:rPr>
          <w:rFonts w:asciiTheme="majorHAnsi" w:eastAsia="Times New Roman" w:hAnsiTheme="majorHAnsi"/>
          <w:color w:val="000000"/>
          <w:spacing w:val="8"/>
          <w:sz w:val="30"/>
          <w:szCs w:val="30"/>
        </w:rPr>
      </w:pPr>
      <w:r w:rsidRPr="00C7744E">
        <w:rPr>
          <w:rStyle w:val="StyleStyleBold12pt"/>
        </w:rPr>
        <w:t>Edwards-Levy 6/26</w:t>
      </w:r>
      <w:r w:rsidRPr="002D3814">
        <w:rPr>
          <w:rFonts w:asciiTheme="majorHAnsi" w:hAnsiTheme="majorHAnsi"/>
          <w:sz w:val="30"/>
          <w:szCs w:val="30"/>
        </w:rPr>
        <w:t>.</w:t>
      </w:r>
      <w:r>
        <w:rPr>
          <w:rFonts w:asciiTheme="majorHAnsi" w:hAnsiTheme="majorHAnsi"/>
          <w:sz w:val="30"/>
          <w:szCs w:val="30"/>
        </w:rPr>
        <w:t>[</w:t>
      </w:r>
      <w:r w:rsidRPr="00C7744E">
        <w:rPr>
          <w:rFonts w:asciiTheme="majorHAnsi" w:hAnsiTheme="majorHAnsi"/>
          <w:sz w:val="30"/>
          <w:szCs w:val="30"/>
        </w:rPr>
        <w:t xml:space="preserve"> Ariel Edwards-Levy</w:t>
      </w:r>
      <w:r w:rsidRPr="002D3814">
        <w:rPr>
          <w:rFonts w:asciiTheme="majorHAnsi" w:hAnsiTheme="majorHAnsi"/>
          <w:sz w:val="30"/>
          <w:szCs w:val="30"/>
        </w:rPr>
        <w:t xml:space="preserve"> Politics and Public Opinion Reporter At HuffPost. “</w:t>
      </w:r>
      <w:r w:rsidRPr="002D3814">
        <w:rPr>
          <w:rFonts w:asciiTheme="majorHAnsi" w:eastAsia="Times New Roman" w:hAnsiTheme="majorHAnsi"/>
          <w:bCs/>
          <w:color w:val="000000"/>
          <w:spacing w:val="8"/>
          <w:sz w:val="30"/>
          <w:szCs w:val="30"/>
        </w:rPr>
        <w:t>Immigration Gains Steam As A Midterm Issue</w:t>
      </w:r>
      <w:r>
        <w:rPr>
          <w:rFonts w:asciiTheme="majorHAnsi" w:eastAsia="Times New Roman" w:hAnsiTheme="majorHAnsi"/>
          <w:bCs/>
          <w:color w:val="000000"/>
          <w:spacing w:val="8"/>
          <w:sz w:val="30"/>
          <w:szCs w:val="30"/>
        </w:rPr>
        <w:t xml:space="preserve">.” </w:t>
      </w:r>
      <w:r w:rsidRPr="002D3814">
        <w:rPr>
          <w:rFonts w:asciiTheme="majorHAnsi" w:eastAsia="Times New Roman" w:hAnsiTheme="majorHAnsi"/>
          <w:bCs/>
          <w:color w:val="000000"/>
          <w:spacing w:val="8"/>
          <w:sz w:val="30"/>
          <w:szCs w:val="30"/>
        </w:rPr>
        <w:t>https://www.huffingtonpost.com/entry/immigration-midterm-election-issue_us_5b328a40e4b0cb56051cc87f</w:t>
      </w:r>
      <w:r>
        <w:rPr>
          <w:rFonts w:asciiTheme="majorHAnsi" w:eastAsia="Times New Roman" w:hAnsiTheme="majorHAnsi"/>
          <w:bCs/>
          <w:color w:val="000000"/>
          <w:spacing w:val="8"/>
          <w:sz w:val="30"/>
          <w:szCs w:val="30"/>
        </w:rPr>
        <w:t>]</w:t>
      </w:r>
    </w:p>
    <w:p w14:paraId="2007BA10" w14:textId="77777777" w:rsidR="00C7744E" w:rsidRPr="00C7744E" w:rsidRDefault="00C7744E" w:rsidP="00C7744E">
      <w:pPr>
        <w:pStyle w:val="NormalWeb"/>
        <w:spacing w:before="0" w:beforeAutospacing="0" w:after="0" w:afterAutospacing="0"/>
        <w:rPr>
          <w:rFonts w:asciiTheme="majorHAnsi" w:hAnsiTheme="majorHAnsi"/>
          <w:color w:val="000000"/>
          <w:sz w:val="16"/>
          <w:szCs w:val="22"/>
        </w:rPr>
      </w:pPr>
      <w:r w:rsidRPr="00C7744E">
        <w:rPr>
          <w:rFonts w:asciiTheme="majorHAnsi" w:hAnsiTheme="majorHAnsi"/>
          <w:color w:val="000000"/>
          <w:sz w:val="16"/>
          <w:szCs w:val="22"/>
        </w:rPr>
        <w:t xml:space="preserve">Immigration policy has ratcheted up in importance as a key issue in campaigns across the nation in the past week, a new poll showed, dominating voters’ minds and the messaging from office seekers in their states. </w:t>
      </w:r>
      <w:r w:rsidRPr="00FE160A">
        <w:rPr>
          <w:rFonts w:asciiTheme="majorHAnsi" w:hAnsiTheme="majorHAnsi"/>
          <w:color w:val="000000"/>
          <w:sz w:val="22"/>
          <w:szCs w:val="22"/>
          <w:highlight w:val="yellow"/>
          <w:u w:val="single"/>
        </w:rPr>
        <w:t>Thirty-five percent of surveyed registered voters cited immigration as one of the two issues most important to them for</w:t>
      </w:r>
      <w:r w:rsidRPr="00C7744E">
        <w:rPr>
          <w:rFonts w:asciiTheme="majorHAnsi" w:hAnsiTheme="majorHAnsi"/>
          <w:color w:val="000000"/>
          <w:sz w:val="22"/>
          <w:szCs w:val="22"/>
          <w:u w:val="single"/>
        </w:rPr>
        <w:t xml:space="preserve"> this year’s </w:t>
      </w:r>
      <w:r w:rsidRPr="00FE160A">
        <w:rPr>
          <w:rFonts w:asciiTheme="majorHAnsi" w:hAnsiTheme="majorHAnsi"/>
          <w:color w:val="000000"/>
          <w:sz w:val="22"/>
          <w:szCs w:val="22"/>
          <w:highlight w:val="yellow"/>
          <w:u w:val="single"/>
        </w:rPr>
        <w:t>midterm elections</w:t>
      </w:r>
      <w:r w:rsidRPr="00C7744E">
        <w:rPr>
          <w:rFonts w:asciiTheme="majorHAnsi" w:hAnsiTheme="majorHAnsi"/>
          <w:color w:val="000000"/>
          <w:sz w:val="22"/>
          <w:szCs w:val="22"/>
          <w:u w:val="single"/>
        </w:rPr>
        <w:t xml:space="preserve">, a </w:t>
      </w:r>
      <w:hyperlink r:id="rId13" w:tgtFrame="_blank" w:history="1">
        <w:r w:rsidRPr="00C7744E">
          <w:rPr>
            <w:rStyle w:val="Hyperlink"/>
            <w:rFonts w:asciiTheme="majorHAnsi" w:hAnsiTheme="majorHAnsi"/>
            <w:color w:val="000000"/>
            <w:sz w:val="22"/>
            <w:szCs w:val="22"/>
          </w:rPr>
          <w:t>new HuffPost/YouGov survey found</w:t>
        </w:r>
      </w:hyperlink>
      <w:r w:rsidRPr="00C7744E">
        <w:rPr>
          <w:rFonts w:asciiTheme="majorHAnsi" w:hAnsiTheme="majorHAnsi"/>
          <w:color w:val="000000"/>
          <w:sz w:val="22"/>
          <w:szCs w:val="22"/>
          <w:u w:val="single"/>
        </w:rPr>
        <w:t xml:space="preserve">, </w:t>
      </w:r>
      <w:r w:rsidRPr="00FE160A">
        <w:rPr>
          <w:rFonts w:asciiTheme="majorHAnsi" w:hAnsiTheme="majorHAnsi"/>
          <w:b/>
          <w:color w:val="000000"/>
          <w:sz w:val="22"/>
          <w:szCs w:val="22"/>
          <w:highlight w:val="yellow"/>
          <w:u w:val="single"/>
        </w:rPr>
        <w:t>edging ahead of health care and the economy</w:t>
      </w:r>
      <w:r w:rsidRPr="00C7744E">
        <w:rPr>
          <w:rFonts w:asciiTheme="majorHAnsi" w:hAnsiTheme="majorHAnsi"/>
          <w:color w:val="000000"/>
          <w:sz w:val="16"/>
          <w:szCs w:val="22"/>
        </w:rPr>
        <w:t xml:space="preserve">, at least for the time being. A majority of polled Republican and Republican-leaning voters (55 percent) cited immigration among the issues most important to them, </w:t>
      </w:r>
      <w:hyperlink r:id="rId14" w:tgtFrame="_blank" w:history="1">
        <w:r w:rsidRPr="00C7744E">
          <w:rPr>
            <w:rStyle w:val="Hyperlink"/>
            <w:rFonts w:asciiTheme="majorHAnsi" w:hAnsiTheme="majorHAnsi"/>
            <w:color w:val="000000"/>
            <w:sz w:val="22"/>
            <w:szCs w:val="22"/>
          </w:rPr>
          <w:t>up from 43 percent in March</w:t>
        </w:r>
      </w:hyperlink>
      <w:r w:rsidRPr="00C7744E">
        <w:rPr>
          <w:rFonts w:asciiTheme="majorHAnsi" w:hAnsiTheme="majorHAnsi"/>
          <w:color w:val="000000"/>
          <w:sz w:val="16"/>
          <w:szCs w:val="22"/>
        </w:rPr>
        <w:t xml:space="preserve">. Among Democratic and Democratic-leaning voters, 19 percent called immigration a priority, up from 10 percent in the spring ― a more modest uptick that left it third in their attention, behind health care and gun policies. </w:t>
      </w:r>
      <w:r w:rsidRPr="00C7744E">
        <w:rPr>
          <w:rFonts w:asciiTheme="majorHAnsi" w:hAnsiTheme="majorHAnsi"/>
          <w:color w:val="000000"/>
          <w:sz w:val="22"/>
          <w:szCs w:val="22"/>
          <w:u w:val="single"/>
        </w:rPr>
        <w:t>Immigration ranked second only to health care as an issue that voters said they would like to hear more about from midterm candidates</w:t>
      </w:r>
      <w:r w:rsidRPr="00C7744E">
        <w:rPr>
          <w:rFonts w:asciiTheme="majorHAnsi" w:hAnsiTheme="majorHAnsi"/>
          <w:b/>
          <w:color w:val="000000"/>
          <w:sz w:val="22"/>
          <w:szCs w:val="22"/>
          <w:u w:val="single"/>
        </w:rPr>
        <w:t xml:space="preserve">; </w:t>
      </w:r>
      <w:r w:rsidRPr="00FE160A">
        <w:rPr>
          <w:rFonts w:asciiTheme="majorHAnsi" w:hAnsiTheme="majorHAnsi"/>
          <w:b/>
          <w:color w:val="000000"/>
          <w:sz w:val="22"/>
          <w:szCs w:val="22"/>
          <w:highlight w:val="yellow"/>
          <w:u w:val="single"/>
        </w:rPr>
        <w:t>36 percent of Democratic and Democratic-leaning voters and more than half of Republican and Republican-leaning voters said they’d like to hear more discussion of the issue.</w:t>
      </w:r>
      <w:r w:rsidRPr="00C7744E">
        <w:rPr>
          <w:rFonts w:asciiTheme="majorHAnsi" w:hAnsiTheme="majorHAnsi"/>
          <w:color w:val="000000"/>
          <w:sz w:val="16"/>
          <w:szCs w:val="22"/>
        </w:rPr>
        <w:t xml:space="preserve"> Just because voters care about an issue, of course, doesn’t mean it will be the key factor in determining their vote or even whether they’ll vote. Although surveyed voters said they didn’t prioritize President Donald Trump’s record and character over more specific matters, </w:t>
      </w:r>
      <w:hyperlink r:id="rId15" w:tgtFrame="_blank" w:history="1">
        <w:r w:rsidRPr="00C7744E">
          <w:rPr>
            <w:rStyle w:val="Hyperlink"/>
            <w:rFonts w:asciiTheme="majorHAnsi" w:hAnsiTheme="majorHAnsi"/>
            <w:color w:val="000000"/>
            <w:sz w:val="22"/>
            <w:szCs w:val="22"/>
          </w:rPr>
          <w:t>other polling has found</w:t>
        </w:r>
      </w:hyperlink>
      <w:r w:rsidRPr="00C7744E">
        <w:rPr>
          <w:rFonts w:asciiTheme="majorHAnsi" w:hAnsiTheme="majorHAnsi"/>
          <w:color w:val="000000"/>
          <w:sz w:val="16"/>
          <w:szCs w:val="22"/>
        </w:rPr>
        <w:t xml:space="preserve"> his presence </w:t>
      </w:r>
      <w:hyperlink r:id="rId16" w:tgtFrame="_blank" w:history="1">
        <w:r w:rsidRPr="00C7744E">
          <w:rPr>
            <w:rStyle w:val="Hyperlink"/>
            <w:rFonts w:asciiTheme="majorHAnsi" w:hAnsiTheme="majorHAnsi"/>
            <w:color w:val="000000"/>
            <w:sz w:val="22"/>
            <w:szCs w:val="22"/>
          </w:rPr>
          <w:t>looms large over the midterms</w:t>
        </w:r>
      </w:hyperlink>
      <w:r w:rsidRPr="00C7744E">
        <w:rPr>
          <w:rFonts w:asciiTheme="majorHAnsi" w:hAnsiTheme="majorHAnsi"/>
          <w:color w:val="000000"/>
          <w:sz w:val="16"/>
          <w:szCs w:val="22"/>
        </w:rPr>
        <w:t xml:space="preserve"> ― as does the question of which party will have control of Congress. </w:t>
      </w:r>
      <w:r w:rsidRPr="00C7744E">
        <w:rPr>
          <w:rFonts w:asciiTheme="majorHAnsi" w:hAnsiTheme="majorHAnsi"/>
          <w:color w:val="000000"/>
          <w:sz w:val="22"/>
          <w:szCs w:val="22"/>
          <w:u w:val="single"/>
        </w:rPr>
        <w:t xml:space="preserve">And with months to go until the elections, there’s no guarantee that the issue won’t fade in importance. But as the HuffPost/YouGov survey showed, </w:t>
      </w:r>
      <w:r w:rsidRPr="00FE160A">
        <w:rPr>
          <w:rFonts w:asciiTheme="majorHAnsi" w:hAnsiTheme="majorHAnsi"/>
          <w:color w:val="000000"/>
          <w:sz w:val="22"/>
          <w:szCs w:val="22"/>
          <w:highlight w:val="yellow"/>
          <w:u w:val="single"/>
        </w:rPr>
        <w:t xml:space="preserve">immigration policy has </w:t>
      </w:r>
      <w:r w:rsidRPr="00FE160A">
        <w:rPr>
          <w:rFonts w:asciiTheme="majorHAnsi" w:hAnsiTheme="majorHAnsi"/>
          <w:color w:val="000000"/>
          <w:sz w:val="22"/>
          <w:szCs w:val="22"/>
          <w:highlight w:val="yellow"/>
          <w:u w:val="single"/>
        </w:rPr>
        <w:lastRenderedPageBreak/>
        <w:t>been a key talking point in campaigns nationwide. Surveyed voters said they heard Republicans in their state talking about immigration more than any other issue, including the economy</w:t>
      </w:r>
      <w:r w:rsidRPr="00C7744E">
        <w:rPr>
          <w:rFonts w:asciiTheme="majorHAnsi" w:hAnsiTheme="majorHAnsi"/>
          <w:color w:val="000000"/>
          <w:sz w:val="22"/>
          <w:szCs w:val="22"/>
          <w:u w:val="single"/>
        </w:rPr>
        <w:t xml:space="preserve">, in the past week. </w:t>
      </w:r>
      <w:r w:rsidRPr="00FE160A">
        <w:rPr>
          <w:rFonts w:asciiTheme="majorHAnsi" w:hAnsiTheme="majorHAnsi"/>
          <w:color w:val="000000"/>
          <w:sz w:val="22"/>
          <w:szCs w:val="22"/>
          <w:highlight w:val="yellow"/>
          <w:u w:val="single"/>
        </w:rPr>
        <w:t>Thirty-six percent said it was among the top two issues GOP candidates mentioned</w:t>
      </w:r>
      <w:r w:rsidRPr="00C7744E">
        <w:rPr>
          <w:rFonts w:asciiTheme="majorHAnsi" w:hAnsiTheme="majorHAnsi"/>
          <w:color w:val="000000"/>
          <w:sz w:val="22"/>
          <w:szCs w:val="22"/>
          <w:u w:val="single"/>
        </w:rPr>
        <w:t xml:space="preserve"> the most in the previous week — up from 22 percent who said the same earlier in June. </w:t>
      </w:r>
      <w:r w:rsidRPr="00FE160A">
        <w:rPr>
          <w:rFonts w:asciiTheme="majorHAnsi" w:hAnsiTheme="majorHAnsi"/>
          <w:color w:val="000000"/>
          <w:sz w:val="22"/>
          <w:szCs w:val="22"/>
          <w:highlight w:val="yellow"/>
          <w:u w:val="single"/>
        </w:rPr>
        <w:t>Voters said they also saw Democratic candidates focusing on immigration</w:t>
      </w:r>
      <w:r w:rsidRPr="00C7744E">
        <w:rPr>
          <w:rFonts w:asciiTheme="majorHAnsi" w:hAnsiTheme="majorHAnsi"/>
          <w:color w:val="000000"/>
          <w:sz w:val="16"/>
          <w:szCs w:val="22"/>
        </w:rPr>
        <w:t xml:space="preserve">, though to a lesser extent. Twenty-seven percent of polled voters said immigration was among the two issues they heard the most about from Democrats over the past week — up from 13 percent earlier this month. To some extent, the immigration debate is less than ideal ground for the GOP. As </w:t>
      </w:r>
      <w:hyperlink r:id="rId17" w:tgtFrame="_blank" w:history="1">
        <w:r w:rsidRPr="00C7744E">
          <w:rPr>
            <w:rStyle w:val="Hyperlink"/>
            <w:rFonts w:asciiTheme="majorHAnsi" w:hAnsiTheme="majorHAnsi"/>
            <w:color w:val="000000"/>
            <w:sz w:val="22"/>
            <w:szCs w:val="22"/>
          </w:rPr>
          <w:t>other recent polling has shown</w:t>
        </w:r>
      </w:hyperlink>
      <w:r w:rsidRPr="00C7744E">
        <w:rPr>
          <w:rFonts w:asciiTheme="majorHAnsi" w:hAnsiTheme="majorHAnsi"/>
          <w:color w:val="000000"/>
          <w:sz w:val="16"/>
          <w:szCs w:val="22"/>
        </w:rPr>
        <w:t xml:space="preserve">, voters, while trusting Republicans more on the economy, gave Democrats a double-digit advantage on handling immigration. More specifically, immigrant family separation, the policy that has dominated the news cycle over much of the past week, was </w:t>
      </w:r>
      <w:hyperlink r:id="rId18" w:tgtFrame="_blank" w:history="1">
        <w:r w:rsidRPr="00C7744E">
          <w:rPr>
            <w:rStyle w:val="Hyperlink"/>
            <w:rFonts w:asciiTheme="majorHAnsi" w:hAnsiTheme="majorHAnsi"/>
            <w:color w:val="000000"/>
            <w:sz w:val="22"/>
            <w:szCs w:val="22"/>
          </w:rPr>
          <w:t>viscerally unpopular</w:t>
        </w:r>
      </w:hyperlink>
      <w:r w:rsidRPr="00C7744E">
        <w:rPr>
          <w:rFonts w:asciiTheme="majorHAnsi" w:hAnsiTheme="majorHAnsi"/>
          <w:color w:val="000000"/>
          <w:sz w:val="16"/>
          <w:szCs w:val="22"/>
        </w:rPr>
        <w:t xml:space="preserve">, even if the GOP </w:t>
      </w:r>
      <w:hyperlink r:id="rId19" w:tgtFrame="_blank" w:history="1">
        <w:r w:rsidRPr="00C7744E">
          <w:rPr>
            <w:rStyle w:val="Hyperlink"/>
            <w:rFonts w:asciiTheme="majorHAnsi" w:hAnsiTheme="majorHAnsi"/>
            <w:color w:val="000000"/>
            <w:sz w:val="22"/>
            <w:szCs w:val="22"/>
          </w:rPr>
          <w:t>hasn’t shouldered all the blame</w:t>
        </w:r>
      </w:hyperlink>
      <w:r w:rsidRPr="00C7744E">
        <w:rPr>
          <w:rFonts w:asciiTheme="majorHAnsi" w:hAnsiTheme="majorHAnsi"/>
          <w:color w:val="000000"/>
          <w:sz w:val="16"/>
          <w:szCs w:val="22"/>
        </w:rPr>
        <w:t>. But as the HuffPost/YouGov survey showed, immigration remains an issue that mobilizes Republicans far more than Democrats.</w:t>
      </w:r>
    </w:p>
    <w:p w14:paraId="6379C0DE" w14:textId="77777777" w:rsidR="00C7744E" w:rsidRDefault="00C7744E" w:rsidP="00C7744E">
      <w:pPr>
        <w:rPr>
          <w:rFonts w:asciiTheme="majorHAnsi" w:hAnsiTheme="majorHAnsi" w:cs="Times New Roman"/>
          <w:sz w:val="30"/>
          <w:szCs w:val="30"/>
          <w:u w:val="single"/>
        </w:rPr>
      </w:pPr>
    </w:p>
    <w:p w14:paraId="50E8E24F" w14:textId="75A8349C" w:rsidR="00C7744E" w:rsidRDefault="00C7744E" w:rsidP="00C7744E">
      <w:pPr>
        <w:pStyle w:val="Heading3"/>
      </w:pPr>
      <w:r>
        <w:lastRenderedPageBreak/>
        <w:t>AT: Russian Investigation</w:t>
      </w:r>
      <w:r w:rsidR="00EC0D40">
        <w:t xml:space="preserve"> Thumps</w:t>
      </w:r>
    </w:p>
    <w:p w14:paraId="113ECC7D" w14:textId="77777777" w:rsidR="00C7744E" w:rsidRDefault="00C7744E" w:rsidP="00C7744E">
      <w:pPr>
        <w:pStyle w:val="Heading4"/>
        <w:rPr>
          <w:sz w:val="30"/>
          <w:szCs w:val="30"/>
        </w:rPr>
      </w:pPr>
      <w:r w:rsidRPr="00BF350E">
        <w:rPr>
          <w:sz w:val="30"/>
          <w:szCs w:val="30"/>
        </w:rPr>
        <w:t>Russian Probe is Not a Key Issue in 2018 Midterms</w:t>
      </w:r>
    </w:p>
    <w:p w14:paraId="31379E72" w14:textId="60A121B7" w:rsidR="00C7744E" w:rsidRPr="00FE160A" w:rsidRDefault="00C7744E" w:rsidP="00C7744E">
      <w:pPr>
        <w:rPr>
          <w:sz w:val="30"/>
          <w:szCs w:val="30"/>
          <w:highlight w:val="yellow"/>
        </w:rPr>
      </w:pPr>
      <w:r w:rsidRPr="00C7744E">
        <w:rPr>
          <w:rStyle w:val="StyleStyleBold12pt"/>
        </w:rPr>
        <w:t>Kapur 5/29</w:t>
      </w:r>
      <w:r w:rsidRPr="00C7744E">
        <w:rPr>
          <w:sz w:val="30"/>
          <w:szCs w:val="30"/>
        </w:rPr>
        <w:t xml:space="preserve"> </w:t>
      </w:r>
      <w:r w:rsidRPr="008601A4">
        <w:rPr>
          <w:sz w:val="30"/>
          <w:szCs w:val="30"/>
        </w:rPr>
        <w:t>Sahil Kapur; political reporter for Bloomberg News. “Trump-Russia Probe Is Left Unspoken in 2018 Congressional Races” https://www.bloomberg.com/news/articles/2018-05-29/trump-russia-probe-is-left-unspoken-in-2018-congressional-races</w:t>
      </w:r>
    </w:p>
    <w:p w14:paraId="3DC63662" w14:textId="77777777" w:rsidR="00C7744E" w:rsidRPr="00C7744E" w:rsidRDefault="00C7744E" w:rsidP="00C7744E">
      <w:pPr>
        <w:pStyle w:val="NormalWeb"/>
        <w:spacing w:before="450" w:beforeAutospacing="0" w:after="450" w:afterAutospacing="0"/>
        <w:textAlignment w:val="baseline"/>
        <w:rPr>
          <w:rFonts w:asciiTheme="majorHAnsi" w:hAnsiTheme="majorHAnsi"/>
          <w:color w:val="000000"/>
          <w:sz w:val="16"/>
          <w:szCs w:val="22"/>
        </w:rPr>
      </w:pPr>
      <w:r w:rsidRPr="00FE160A">
        <w:rPr>
          <w:rFonts w:asciiTheme="majorHAnsi" w:hAnsiTheme="majorHAnsi"/>
          <w:color w:val="000000"/>
          <w:sz w:val="22"/>
          <w:szCs w:val="22"/>
          <w:highlight w:val="yellow"/>
          <w:u w:val="single"/>
        </w:rPr>
        <w:t>Candidates barely mention it.</w:t>
      </w:r>
      <w:r w:rsidRPr="00C7744E">
        <w:rPr>
          <w:rFonts w:asciiTheme="majorHAnsi" w:hAnsiTheme="majorHAnsi"/>
          <w:color w:val="000000"/>
          <w:sz w:val="22"/>
          <w:szCs w:val="22"/>
          <w:u w:val="single"/>
        </w:rPr>
        <w:t xml:space="preserve"> TV ads don’t highlight it</w:t>
      </w:r>
      <w:r w:rsidRPr="00C7744E">
        <w:rPr>
          <w:rFonts w:asciiTheme="majorHAnsi" w:hAnsiTheme="majorHAnsi"/>
          <w:b/>
          <w:color w:val="000000"/>
          <w:sz w:val="22"/>
          <w:szCs w:val="22"/>
          <w:u w:val="single"/>
        </w:rPr>
        <w:t xml:space="preserve">. </w:t>
      </w:r>
      <w:r w:rsidRPr="00FE160A">
        <w:rPr>
          <w:rFonts w:asciiTheme="majorHAnsi" w:hAnsiTheme="majorHAnsi"/>
          <w:b/>
          <w:color w:val="000000"/>
          <w:sz w:val="22"/>
          <w:szCs w:val="22"/>
          <w:highlight w:val="yellow"/>
          <w:u w:val="single"/>
        </w:rPr>
        <w:t>Polls show Americans aren’t voting on it.</w:t>
      </w:r>
      <w:r w:rsidRPr="00C7744E">
        <w:rPr>
          <w:rFonts w:asciiTheme="majorHAnsi" w:hAnsiTheme="majorHAnsi"/>
          <w:b/>
          <w:color w:val="000000"/>
          <w:sz w:val="22"/>
          <w:szCs w:val="22"/>
          <w:u w:val="single"/>
        </w:rPr>
        <w:t xml:space="preserve"> </w:t>
      </w:r>
      <w:r w:rsidRPr="00FE160A">
        <w:rPr>
          <w:rFonts w:asciiTheme="majorHAnsi" w:hAnsiTheme="majorHAnsi"/>
          <w:b/>
          <w:color w:val="000000"/>
          <w:sz w:val="22"/>
          <w:szCs w:val="22"/>
          <w:highlight w:val="yellow"/>
          <w:u w:val="single"/>
        </w:rPr>
        <w:t>The Russia probe</w:t>
      </w:r>
      <w:r w:rsidRPr="00C7744E">
        <w:rPr>
          <w:rFonts w:asciiTheme="majorHAnsi" w:hAnsiTheme="majorHAnsi"/>
          <w:b/>
          <w:color w:val="000000"/>
          <w:sz w:val="22"/>
          <w:szCs w:val="22"/>
          <w:u w:val="single"/>
        </w:rPr>
        <w:t xml:space="preserve"> by Special Counsel Robert Mueller </w:t>
      </w:r>
      <w:r w:rsidRPr="00FE160A">
        <w:rPr>
          <w:rFonts w:asciiTheme="majorHAnsi" w:hAnsiTheme="majorHAnsi"/>
          <w:b/>
          <w:color w:val="000000"/>
          <w:sz w:val="22"/>
          <w:szCs w:val="22"/>
          <w:highlight w:val="yellow"/>
          <w:u w:val="single"/>
        </w:rPr>
        <w:t>is barely registering in the campaigns</w:t>
      </w:r>
      <w:r w:rsidRPr="00C7744E">
        <w:rPr>
          <w:rFonts w:asciiTheme="majorHAnsi" w:hAnsiTheme="majorHAnsi"/>
          <w:b/>
          <w:color w:val="000000"/>
          <w:sz w:val="22"/>
          <w:szCs w:val="22"/>
          <w:u w:val="single"/>
        </w:rPr>
        <w:t xml:space="preserve"> by Democrats seeking to wrest control of Congress from Republicans in November</w:t>
      </w:r>
      <w:r w:rsidRPr="00C7744E">
        <w:rPr>
          <w:rFonts w:asciiTheme="majorHAnsi" w:hAnsiTheme="majorHAnsi"/>
          <w:color w:val="000000"/>
          <w:sz w:val="22"/>
          <w:szCs w:val="22"/>
          <w:u w:val="single"/>
        </w:rPr>
        <w:t xml:space="preserve"> -- even as the year-long investigation has consumed Washington and poses a threat to Donald Trump’s presidency.</w:t>
      </w:r>
      <w:r w:rsidRPr="00C7744E">
        <w:rPr>
          <w:rFonts w:asciiTheme="majorHAnsi" w:hAnsiTheme="majorHAnsi"/>
          <w:color w:val="000000"/>
          <w:sz w:val="16"/>
          <w:szCs w:val="22"/>
        </w:rPr>
        <w:t xml:space="preserve"> Over the last year, the probe into possible coordination between Trump’s 2016 campaign and Russia has extracted five guilty pleas and 17 indictments, and has involved some of the president’s senior advisers, personal lawyer and family members. It’s become a focal point of partisan fighting in Congress and is a frequent topic of the president’s tweets. Yet </w:t>
      </w:r>
      <w:r w:rsidRPr="00C7744E">
        <w:rPr>
          <w:rFonts w:asciiTheme="majorHAnsi" w:hAnsiTheme="majorHAnsi"/>
          <w:b/>
          <w:color w:val="000000"/>
          <w:sz w:val="16"/>
          <w:szCs w:val="22"/>
        </w:rPr>
        <w:t>s</w:t>
      </w:r>
      <w:r w:rsidRPr="00C7744E">
        <w:rPr>
          <w:rFonts w:asciiTheme="majorHAnsi" w:hAnsiTheme="majorHAnsi"/>
          <w:b/>
          <w:color w:val="000000"/>
          <w:sz w:val="22"/>
          <w:szCs w:val="22"/>
          <w:u w:val="single"/>
        </w:rPr>
        <w:t xml:space="preserve">ix months before elections for every House seat and a third of the Senate, Democrats have concluded </w:t>
      </w:r>
      <w:r w:rsidRPr="00FE160A">
        <w:rPr>
          <w:rFonts w:asciiTheme="majorHAnsi" w:hAnsiTheme="majorHAnsi"/>
          <w:b/>
          <w:color w:val="000000"/>
          <w:sz w:val="22"/>
          <w:szCs w:val="22"/>
          <w:highlight w:val="yellow"/>
          <w:u w:val="single"/>
        </w:rPr>
        <w:t>the topic lands on deaf ears</w:t>
      </w:r>
      <w:r w:rsidRPr="00C7744E">
        <w:rPr>
          <w:rFonts w:asciiTheme="majorHAnsi" w:hAnsiTheme="majorHAnsi"/>
          <w:color w:val="000000"/>
          <w:sz w:val="22"/>
          <w:szCs w:val="22"/>
          <w:u w:val="single"/>
        </w:rPr>
        <w:t>. “</w:t>
      </w:r>
      <w:r w:rsidRPr="00FE160A">
        <w:rPr>
          <w:rFonts w:asciiTheme="majorHAnsi" w:hAnsiTheme="majorHAnsi"/>
          <w:color w:val="000000"/>
          <w:sz w:val="22"/>
          <w:szCs w:val="22"/>
          <w:highlight w:val="yellow"/>
          <w:u w:val="single"/>
        </w:rPr>
        <w:t>I don’t think it’s a big issue for voters</w:t>
      </w:r>
      <w:r w:rsidRPr="00C7744E">
        <w:rPr>
          <w:rFonts w:asciiTheme="majorHAnsi" w:hAnsiTheme="majorHAnsi"/>
          <w:color w:val="000000"/>
          <w:sz w:val="22"/>
          <w:szCs w:val="22"/>
          <w:u w:val="single"/>
        </w:rPr>
        <w:t>,” said Senator Chris Van Hollen of Maryland, chairman of the Democrats’ election arm that’s working to take control of the chamber from the GOP.</w:t>
      </w:r>
      <w:r w:rsidRPr="00C7744E">
        <w:rPr>
          <w:rFonts w:asciiTheme="majorHAnsi" w:hAnsiTheme="majorHAnsi"/>
          <w:color w:val="000000"/>
          <w:sz w:val="16"/>
          <w:szCs w:val="22"/>
        </w:rPr>
        <w:t xml:space="preserve"> He said Thursday at a Christian Science Monitor breakfast that it’s “important for the country” that the investigation continue until it uncovers the truth of the president’s role in any collusion. But he said voters are more attentive to pocketbook issues such as reducing health-care costs, confronting China over its trade practices and ending tax breaks for hedge-fund managers. </w:t>
      </w:r>
    </w:p>
    <w:p w14:paraId="78212590" w14:textId="77777777" w:rsidR="00C7744E" w:rsidRDefault="00C7744E" w:rsidP="00C7744E">
      <w:pPr>
        <w:pStyle w:val="Heading4"/>
        <w:rPr>
          <w:sz w:val="30"/>
          <w:szCs w:val="30"/>
        </w:rPr>
      </w:pPr>
      <w:r w:rsidRPr="00CF0104">
        <w:rPr>
          <w:sz w:val="30"/>
          <w:szCs w:val="30"/>
        </w:rPr>
        <w:t>Voters Don’t Care About the Russian Probe</w:t>
      </w:r>
    </w:p>
    <w:p w14:paraId="2AAB0EF5" w14:textId="6CDFCBFA" w:rsidR="00C7744E" w:rsidRPr="00CF0104" w:rsidRDefault="00C7744E" w:rsidP="00C7744E">
      <w:pPr>
        <w:rPr>
          <w:rFonts w:asciiTheme="majorHAnsi" w:hAnsiTheme="majorHAnsi"/>
          <w:sz w:val="30"/>
          <w:szCs w:val="30"/>
        </w:rPr>
      </w:pPr>
      <w:r w:rsidRPr="00C7744E">
        <w:rPr>
          <w:rStyle w:val="StyleStyleBold12pt"/>
        </w:rPr>
        <w:t>Cohen 5/29</w:t>
      </w:r>
      <w:r w:rsidRPr="00CF0104">
        <w:rPr>
          <w:rFonts w:asciiTheme="majorHAnsi" w:hAnsiTheme="majorHAnsi"/>
          <w:sz w:val="30"/>
          <w:szCs w:val="30"/>
        </w:rPr>
        <w:t xml:space="preserve"> Julia Cohen, reporter. “RUSSIA PROBE MIGHT NOT PLAY A BIG ROLE IN MIDTERMS</w:t>
      </w:r>
      <w:r>
        <w:rPr>
          <w:rFonts w:asciiTheme="majorHAnsi" w:hAnsiTheme="majorHAnsi"/>
          <w:sz w:val="30"/>
          <w:szCs w:val="30"/>
        </w:rPr>
        <w:t xml:space="preserve">” </w:t>
      </w:r>
      <w:r w:rsidRPr="00CF0104">
        <w:rPr>
          <w:rFonts w:asciiTheme="majorHAnsi" w:hAnsiTheme="majorHAnsi"/>
          <w:sz w:val="30"/>
          <w:szCs w:val="30"/>
        </w:rPr>
        <w:t>http://dailycaller.com/2018/05/29/russia-probe-might-not-play-big-role-in-midterms/</w:t>
      </w:r>
    </w:p>
    <w:p w14:paraId="1155539D" w14:textId="4C3AD17E" w:rsidR="00C7744E" w:rsidRPr="00A2615C" w:rsidRDefault="00C7744E" w:rsidP="00A2615C">
      <w:pPr>
        <w:pStyle w:val="NormalWeb"/>
        <w:rPr>
          <w:rFonts w:asciiTheme="majorHAnsi" w:hAnsiTheme="majorHAnsi"/>
          <w:sz w:val="16"/>
          <w:szCs w:val="22"/>
        </w:rPr>
      </w:pPr>
      <w:r w:rsidRPr="00FE160A">
        <w:rPr>
          <w:rFonts w:asciiTheme="majorHAnsi" w:hAnsiTheme="majorHAnsi"/>
          <w:b/>
          <w:sz w:val="22"/>
          <w:szCs w:val="22"/>
          <w:highlight w:val="yellow"/>
          <w:u w:val="single"/>
        </w:rPr>
        <w:t>President Donald Trump might tweet a lot about the investigation of</w:t>
      </w:r>
      <w:r w:rsidRPr="00C7744E">
        <w:rPr>
          <w:rFonts w:asciiTheme="majorHAnsi" w:hAnsiTheme="majorHAnsi"/>
          <w:b/>
          <w:sz w:val="22"/>
          <w:szCs w:val="22"/>
          <w:u w:val="single"/>
        </w:rPr>
        <w:t xml:space="preserve"> special counsel Robert </w:t>
      </w:r>
      <w:r w:rsidRPr="00FE160A">
        <w:rPr>
          <w:rFonts w:asciiTheme="majorHAnsi" w:hAnsiTheme="majorHAnsi"/>
          <w:b/>
          <w:sz w:val="22"/>
          <w:szCs w:val="22"/>
          <w:highlight w:val="yellow"/>
          <w:u w:val="single"/>
        </w:rPr>
        <w:t>Mueller, but for voters, it might just be an afterthought</w:t>
      </w:r>
      <w:r w:rsidRPr="00C7744E">
        <w:rPr>
          <w:rFonts w:asciiTheme="majorHAnsi" w:hAnsiTheme="majorHAnsi"/>
          <w:b/>
          <w:sz w:val="22"/>
          <w:szCs w:val="22"/>
          <w:u w:val="single"/>
        </w:rPr>
        <w:t>.</w:t>
      </w:r>
      <w:r w:rsidRPr="00C7744E">
        <w:rPr>
          <w:rFonts w:asciiTheme="majorHAnsi" w:hAnsiTheme="majorHAnsi"/>
          <w:sz w:val="22"/>
          <w:szCs w:val="22"/>
          <w:u w:val="single"/>
        </w:rPr>
        <w:t xml:space="preserve"> </w:t>
      </w:r>
      <w:r w:rsidRPr="00C7744E">
        <w:rPr>
          <w:rFonts w:asciiTheme="majorHAnsi" w:hAnsiTheme="majorHAnsi"/>
          <w:sz w:val="16"/>
          <w:szCs w:val="22"/>
        </w:rPr>
        <w:t xml:space="preserve">“I don’t think it’s a big issue for voters,” </w:t>
      </w:r>
      <w:hyperlink r:id="rId20" w:tgtFrame="_blank" w:history="1">
        <w:r w:rsidRPr="00C7744E">
          <w:rPr>
            <w:rStyle w:val="Hyperlink"/>
            <w:rFonts w:asciiTheme="majorHAnsi" w:hAnsiTheme="majorHAnsi"/>
            <w:sz w:val="22"/>
            <w:szCs w:val="22"/>
          </w:rPr>
          <w:t>said</w:t>
        </w:r>
      </w:hyperlink>
      <w:r w:rsidRPr="00C7744E">
        <w:rPr>
          <w:rFonts w:asciiTheme="majorHAnsi" w:hAnsiTheme="majorHAnsi"/>
          <w:sz w:val="16"/>
          <w:szCs w:val="22"/>
        </w:rPr>
        <w:t xml:space="preserve"> Democratic Sen. Chris Van Hollen of Maryland at a Christian Science Monitor Breakfast on Thursday. Republican voters allegedly are not concerned either. “I don’t get asked about it at home,” Republican Rep. Lamar Smith of Texas </w:t>
      </w:r>
      <w:hyperlink r:id="rId21" w:tgtFrame="_blank" w:history="1">
        <w:r w:rsidRPr="00C7744E">
          <w:rPr>
            <w:rStyle w:val="Hyperlink"/>
            <w:rFonts w:asciiTheme="majorHAnsi" w:hAnsiTheme="majorHAnsi"/>
            <w:sz w:val="22"/>
            <w:szCs w:val="22"/>
          </w:rPr>
          <w:t>told</w:t>
        </w:r>
      </w:hyperlink>
      <w:r w:rsidRPr="00C7744E">
        <w:rPr>
          <w:rFonts w:asciiTheme="majorHAnsi" w:hAnsiTheme="majorHAnsi"/>
          <w:sz w:val="16"/>
          <w:szCs w:val="22"/>
        </w:rPr>
        <w:t xml:space="preserve"> Bloomberg on TuesdayPoliticians suggested the main issues affecting voters are economic. “[They’re] not asking me about Russian bots; they’re asking me about soybean exports,” Democratic Sen. Amy Klobuchar of Minnesota </w:t>
      </w:r>
      <w:hyperlink r:id="rId22" w:tgtFrame="_blank" w:history="1">
        <w:r w:rsidRPr="00C7744E">
          <w:rPr>
            <w:rStyle w:val="Hyperlink"/>
            <w:rFonts w:asciiTheme="majorHAnsi" w:hAnsiTheme="majorHAnsi"/>
            <w:sz w:val="22"/>
            <w:szCs w:val="22"/>
          </w:rPr>
          <w:t>said</w:t>
        </w:r>
      </w:hyperlink>
      <w:r w:rsidRPr="00C7744E">
        <w:rPr>
          <w:rFonts w:asciiTheme="majorHAnsi" w:hAnsiTheme="majorHAnsi"/>
          <w:sz w:val="16"/>
          <w:szCs w:val="22"/>
        </w:rPr>
        <w:t xml:space="preserve"> at a May 16 progressive event. Democrats who continue to push the issue might face costs at the polls. </w:t>
      </w:r>
      <w:r w:rsidRPr="00C7744E">
        <w:rPr>
          <w:rFonts w:asciiTheme="majorHAnsi" w:hAnsiTheme="majorHAnsi"/>
          <w:sz w:val="22"/>
          <w:szCs w:val="22"/>
          <w:u w:val="single"/>
        </w:rPr>
        <w:t xml:space="preserve">“Democrats should listen to the many members of their own party who have admitted that </w:t>
      </w:r>
      <w:r w:rsidRPr="00FE160A">
        <w:rPr>
          <w:rFonts w:asciiTheme="majorHAnsi" w:hAnsiTheme="majorHAnsi"/>
          <w:b/>
          <w:sz w:val="22"/>
          <w:szCs w:val="22"/>
          <w:highlight w:val="yellow"/>
          <w:u w:val="single"/>
        </w:rPr>
        <w:t>voters don’t care about Russia</w:t>
      </w:r>
      <w:r w:rsidRPr="00C7744E">
        <w:rPr>
          <w:rFonts w:asciiTheme="majorHAnsi" w:hAnsiTheme="majorHAnsi"/>
          <w:sz w:val="16"/>
          <w:szCs w:val="22"/>
        </w:rPr>
        <w:t xml:space="preserve">,” Republican National Committee spokesman Steve Guest told The Daily Caller News Foundation on Tuesday in an email. “Republicans remain focused on issues that affect the American people, like growing the economy and strengthening our national security.” </w:t>
      </w:r>
      <w:r w:rsidRPr="00FE160A">
        <w:rPr>
          <w:rFonts w:asciiTheme="majorHAnsi" w:hAnsiTheme="majorHAnsi"/>
          <w:sz w:val="22"/>
          <w:szCs w:val="22"/>
          <w:highlight w:val="yellow"/>
          <w:u w:val="single"/>
        </w:rPr>
        <w:t>Evidence that Americans are seemingly unconcerned about the special counsel is apparent</w:t>
      </w:r>
      <w:r w:rsidRPr="00C7744E">
        <w:rPr>
          <w:rFonts w:asciiTheme="majorHAnsi" w:hAnsiTheme="majorHAnsi"/>
          <w:sz w:val="22"/>
          <w:szCs w:val="22"/>
          <w:u w:val="single"/>
        </w:rPr>
        <w:t xml:space="preserve"> in a </w:t>
      </w:r>
      <w:hyperlink r:id="rId23" w:tgtFrame="_blank" w:history="1">
        <w:r w:rsidRPr="00C7744E">
          <w:rPr>
            <w:rStyle w:val="Hyperlink"/>
            <w:rFonts w:asciiTheme="majorHAnsi" w:hAnsiTheme="majorHAnsi"/>
            <w:sz w:val="22"/>
            <w:szCs w:val="22"/>
          </w:rPr>
          <w:t>Navigator Research</w:t>
        </w:r>
      </w:hyperlink>
      <w:r w:rsidRPr="00C7744E">
        <w:rPr>
          <w:rFonts w:asciiTheme="majorHAnsi" w:hAnsiTheme="majorHAnsi"/>
          <w:sz w:val="22"/>
          <w:szCs w:val="22"/>
          <w:u w:val="single"/>
        </w:rPr>
        <w:t xml:space="preserve"> poll released on May 23. </w:t>
      </w:r>
      <w:r w:rsidRPr="00FE160A">
        <w:rPr>
          <w:rFonts w:asciiTheme="majorHAnsi" w:hAnsiTheme="majorHAnsi"/>
          <w:sz w:val="22"/>
          <w:szCs w:val="22"/>
          <w:highlight w:val="yellow"/>
          <w:u w:val="single"/>
        </w:rPr>
        <w:t>A majority of Americans</w:t>
      </w:r>
      <w:r w:rsidRPr="00C7744E">
        <w:rPr>
          <w:rFonts w:asciiTheme="majorHAnsi" w:hAnsiTheme="majorHAnsi"/>
          <w:sz w:val="22"/>
          <w:szCs w:val="22"/>
          <w:u w:val="single"/>
        </w:rPr>
        <w:t xml:space="preserve">, 59 percent, </w:t>
      </w:r>
      <w:r w:rsidRPr="00FE160A">
        <w:rPr>
          <w:rFonts w:asciiTheme="majorHAnsi" w:hAnsiTheme="majorHAnsi"/>
          <w:sz w:val="22"/>
          <w:szCs w:val="22"/>
          <w:highlight w:val="yellow"/>
          <w:u w:val="single"/>
        </w:rPr>
        <w:t>believe the Mueller investigation did not uncover any evidence of criminal activity related to the campaign</w:t>
      </w:r>
      <w:r w:rsidRPr="00C7744E">
        <w:rPr>
          <w:rFonts w:asciiTheme="majorHAnsi" w:hAnsiTheme="majorHAnsi"/>
          <w:sz w:val="22"/>
          <w:szCs w:val="22"/>
          <w:u w:val="single"/>
        </w:rPr>
        <w:t>.</w:t>
      </w:r>
      <w:r w:rsidRPr="00C7744E">
        <w:rPr>
          <w:rFonts w:asciiTheme="majorHAnsi" w:hAnsiTheme="majorHAnsi"/>
          <w:sz w:val="16"/>
          <w:szCs w:val="22"/>
        </w:rPr>
        <w:t xml:space="preserve"> Mueller, however, has already </w:t>
      </w:r>
      <w:hyperlink r:id="rId24" w:tgtFrame="_blank" w:history="1">
        <w:r w:rsidRPr="00C7744E">
          <w:rPr>
            <w:rStyle w:val="Hyperlink"/>
            <w:rFonts w:asciiTheme="majorHAnsi" w:hAnsiTheme="majorHAnsi"/>
            <w:sz w:val="22"/>
            <w:szCs w:val="22"/>
          </w:rPr>
          <w:t>obtained</w:t>
        </w:r>
      </w:hyperlink>
      <w:r w:rsidRPr="00C7744E">
        <w:rPr>
          <w:rFonts w:asciiTheme="majorHAnsi" w:hAnsiTheme="majorHAnsi"/>
          <w:sz w:val="16"/>
          <w:szCs w:val="22"/>
        </w:rPr>
        <w:t xml:space="preserve"> five guilty pleas and 17 indictments. The poll surveyed 1,217 voters and was conducted online between May 11 and May 16.</w:t>
      </w:r>
    </w:p>
    <w:p w14:paraId="0FF301B2" w14:textId="313179D6" w:rsidR="00A92345" w:rsidRDefault="00A92345" w:rsidP="00A92345">
      <w:pPr>
        <w:pStyle w:val="Heading3"/>
      </w:pPr>
      <w:r>
        <w:lastRenderedPageBreak/>
        <w:t>AT: Russia Hacks Election</w:t>
      </w:r>
    </w:p>
    <w:p w14:paraId="7894C7B4" w14:textId="77777777" w:rsidR="00A92345" w:rsidRDefault="00A92345" w:rsidP="00A92345">
      <w:pPr>
        <w:pStyle w:val="Heading4"/>
      </w:pPr>
      <w:r>
        <w:t>No Russia hacking – DHS proves</w:t>
      </w:r>
    </w:p>
    <w:p w14:paraId="7EBE2D83" w14:textId="77777777" w:rsidR="00A92345" w:rsidRDefault="00A92345" w:rsidP="00A92345">
      <w:r w:rsidRPr="00F973FB">
        <w:rPr>
          <w:rStyle w:val="StyleStyleBold12pt"/>
        </w:rPr>
        <w:t>Blake 18</w:t>
      </w:r>
      <w:r>
        <w:t xml:space="preserve"> (Andrew, digital writer/cybersecurity reporter for The Washington Times. He is passionate about cybersecurity, technology and the Internet, “No evidence Russia is hacking 2018 midterms, DHS official tells Senate”, Washington Times, 4/24/18, </w:t>
      </w:r>
      <w:hyperlink r:id="rId25" w:history="1">
        <w:r w:rsidRPr="0023167D">
          <w:rPr>
            <w:rStyle w:val="Hyperlink"/>
          </w:rPr>
          <w:t>https://www.washingtontimes.com/news/2018/apr/24/dhs-has-no-evidence-russia-hacking-2018-midterm-el/</w:t>
        </w:r>
      </w:hyperlink>
      <w:r>
        <w:t>) JA</w:t>
      </w:r>
    </w:p>
    <w:p w14:paraId="60E4F4CC" w14:textId="77777777" w:rsidR="00A92345" w:rsidRPr="00D8149A" w:rsidRDefault="00A92345" w:rsidP="00A92345">
      <w:pPr>
        <w:rPr>
          <w:rStyle w:val="StyleBoldUnderline"/>
        </w:rPr>
      </w:pPr>
      <w:r w:rsidRPr="00D8149A">
        <w:rPr>
          <w:rStyle w:val="StyleBoldUnderline"/>
        </w:rPr>
        <w:t>The U.S. Department of Homeland Security has failed so far to find any evidence of foreign hackers attacking American voting systems ahead of the 2018 midterm elections, a top DHS official said Tuesday.</w:t>
      </w:r>
    </w:p>
    <w:p w14:paraId="4A9019D7" w14:textId="77777777" w:rsidR="00A92345" w:rsidRDefault="00A92345" w:rsidP="00A92345">
      <w:r>
        <w:t>“Has DHS detected any cyber activity targeting election infrastructure by Russia or any other actors during this election season?” Sen. Margaret Hassan, New Hampshire Democrat, asked DHS assistant secretary for cybersecurity and communications Jeanette Manfra during a Homeland Security Committee hearing.</w:t>
      </w:r>
    </w:p>
    <w:p w14:paraId="153C1DE2" w14:textId="77777777" w:rsidR="00A92345" w:rsidRPr="00D8149A" w:rsidRDefault="00A92345" w:rsidP="00A92345">
      <w:pPr>
        <w:rPr>
          <w:rStyle w:val="StyleBoldUnderline"/>
        </w:rPr>
      </w:pPr>
      <w:r>
        <w:t>“</w:t>
      </w:r>
      <w:r w:rsidRPr="00D8149A">
        <w:rPr>
          <w:rStyle w:val="StyleBoldUnderline"/>
        </w:rPr>
        <w:t>We have not at this time,” Ms. Manfra responded.</w:t>
      </w:r>
    </w:p>
    <w:p w14:paraId="3E53133C" w14:textId="77777777" w:rsidR="00A92345" w:rsidRPr="00D8149A" w:rsidRDefault="00A92345" w:rsidP="00A92345">
      <w:pPr>
        <w:rPr>
          <w:rStyle w:val="StyleBoldUnderline"/>
        </w:rPr>
      </w:pPr>
      <w:r w:rsidRPr="00D8149A">
        <w:rPr>
          <w:rStyle w:val="StyleBoldUnderline"/>
        </w:rPr>
        <w:t>Russian state-sponsored hackers waged a multi-pronged attack against the 2016 U.S. presidential race, according to the U.S. intelligence officials, and several current high-ranking members of the Trump administration, including the outgoing directors of the CIA and NSA, have warned in recent months that the November midterm elections risk a similar fate.</w:t>
      </w:r>
    </w:p>
    <w:p w14:paraId="1415BE1D" w14:textId="77777777" w:rsidR="00A92345" w:rsidRDefault="00A92345" w:rsidP="00A92345">
      <w:r w:rsidRPr="00D8149A">
        <w:rPr>
          <w:rStyle w:val="StyleBoldUnderline"/>
        </w:rPr>
        <w:t>“We have seen Russian activity and intentions to have an impact on the next election cycle</w:t>
      </w:r>
      <w:r>
        <w:t>,” CIA Director Mike Pompeo told the Senate Intelligence Committee in February.</w:t>
      </w:r>
    </w:p>
    <w:p w14:paraId="212B25CB" w14:textId="77777777" w:rsidR="00A92345" w:rsidRDefault="00A92345" w:rsidP="00A92345">
      <w:r>
        <w:t>“</w:t>
      </w:r>
      <w:r w:rsidRPr="00D8149A">
        <w:rPr>
          <w:rStyle w:val="StyleBoldUnderline"/>
        </w:rPr>
        <w:t>They haven’t paid a price, at least that’s sufficient to get them to change their behavior,” Adm</w:t>
      </w:r>
      <w:r>
        <w:t>. Mike Rogers, the outgoing head of both the U.S. National Security Agency and Cyber Command, said at a separate hearing before the Senate Armed Services Committee that month with respect to Russia’s offensive cyber operations.</w:t>
      </w:r>
    </w:p>
    <w:p w14:paraId="0F55AC9F" w14:textId="77777777" w:rsidR="00A92345" w:rsidRPr="00D8149A" w:rsidRDefault="00A92345" w:rsidP="00A92345">
      <w:pPr>
        <w:rPr>
          <w:rStyle w:val="StyleBoldUnderline"/>
        </w:rPr>
      </w:pPr>
      <w:r w:rsidRPr="00D8149A">
        <w:rPr>
          <w:rStyle w:val="StyleBoldUnderline"/>
        </w:rPr>
        <w:t>Despite a lack of evidence implicating Moscow in hacking the midterms, however, Ms. Manfra acknowledged in her prepared testimony presented for Tuesday’s hearing on mitigating cyber threats that U.S. officials have previously identified Russian state-sponsored actors as being behind several recent hack attacks unrelated to the November elections.</w:t>
      </w:r>
    </w:p>
    <w:p w14:paraId="64CC1B5D" w14:textId="77777777" w:rsidR="00A92345" w:rsidRDefault="00A92345" w:rsidP="00A92345">
      <w:r w:rsidRPr="00D8149A">
        <w:rPr>
          <w:rStyle w:val="StyleBoldUnderline"/>
        </w:rPr>
        <w:t>“In a series of incidents since at least May of last year, working with U.S. and international partners, DHS and FBI have identified Russian government actors targeting government entities and businesses in the energy, nuclear, water, aviation and critical manufacturing sectors,”</w:t>
      </w:r>
      <w:r>
        <w:t xml:space="preserve"> Ms. Manfra told lawmakers, addressing a technical alert issued jointly last month by both agencies.</w:t>
      </w:r>
    </w:p>
    <w:p w14:paraId="0542A331" w14:textId="77777777" w:rsidR="00A92345" w:rsidRDefault="00A92345" w:rsidP="00A92345">
      <w:r>
        <w:t>“</w:t>
      </w:r>
      <w:r w:rsidRPr="00D8149A">
        <w:rPr>
          <w:rStyle w:val="StyleBoldUnderline"/>
        </w:rPr>
        <w:t>Based on our analysis and observed indicators of compromise, DHS has confidence that this campaign is still ongoing, and threat actors are actively pursuing their ultimate long-term campaign objectives</w:t>
      </w:r>
      <w:r>
        <w:t>,” Ms. Manfra said Tuesday.</w:t>
      </w:r>
    </w:p>
    <w:p w14:paraId="687B518F" w14:textId="77777777" w:rsidR="00A92345" w:rsidRDefault="00A92345" w:rsidP="00A92345">
      <w:r>
        <w:t xml:space="preserve">U.S. intelligence officials have assessed that Russian operatives compromised computer systems during the 2016 race associated with the Democratic Party and its former presidential </w:t>
      </w:r>
      <w:r>
        <w:lastRenderedPageBreak/>
        <w:t>candidate, Hillary Clinton, and subsequently stole sensitive information later leaked online as part of an interference campaign designed to hurt Mrs. Clinton’s chance of defeating the election’s eventual winner, President Trump.</w:t>
      </w:r>
    </w:p>
    <w:p w14:paraId="5DF4D515" w14:textId="77777777" w:rsidR="00A92345" w:rsidRPr="00D8149A" w:rsidRDefault="00A92345" w:rsidP="00A92345">
      <w:pPr>
        <w:rPr>
          <w:rStyle w:val="StyleBoldUnderline"/>
        </w:rPr>
      </w:pPr>
      <w:r w:rsidRPr="00D8149A">
        <w:rPr>
          <w:rStyle w:val="StyleBoldUnderline"/>
        </w:rPr>
        <w:t>Testifying last June before the Senate Intelligence Committee, Ms. Manfra told lawmakers that “election related systems in 21 states” were also targeted during the course of Russia’s alleged interference campaign — a statistic she revised slightly upwards during Tuesday’s hearing.</w:t>
      </w:r>
    </w:p>
    <w:p w14:paraId="149F6351" w14:textId="77777777" w:rsidR="00A92345" w:rsidRDefault="00A92345" w:rsidP="00A92345">
      <w:r>
        <w:t xml:space="preserve">“I </w:t>
      </w:r>
      <w:r w:rsidRPr="00D8149A">
        <w:rPr>
          <w:rStyle w:val="StyleBoldUnderline"/>
        </w:rPr>
        <w:t>think we can assume that the majority of the states were probably a target</w:t>
      </w:r>
      <w:r>
        <w:t>,” Ms. Manfra told Missouri Sen. Claire McCaskill, the Homeland Security Committee’s ranking Democrat.</w:t>
      </w:r>
    </w:p>
    <w:p w14:paraId="41B1E85A" w14:textId="77777777" w:rsidR="00A92345" w:rsidRPr="00D8149A" w:rsidRDefault="00A92345" w:rsidP="00A92345">
      <w:pPr>
        <w:rPr>
          <w:rStyle w:val="StyleBoldUnderline"/>
        </w:rPr>
      </w:pPr>
      <w:r>
        <w:t>“I think the American people have been misled here,” Ms. McCaskill responded. “</w:t>
      </w:r>
      <w:r w:rsidRPr="00D8149A">
        <w:rPr>
          <w:rStyle w:val="StyleBoldUnderline"/>
        </w:rPr>
        <w:t>It’s likely that all 50 states were likely affected.”</w:t>
      </w:r>
    </w:p>
    <w:p w14:paraId="612B9AF0" w14:textId="77777777" w:rsidR="00A92345" w:rsidRDefault="00A92345" w:rsidP="00A92345">
      <w:r>
        <w:t>Russian operatives also used social media to meddle in the 2016 race by spreading politically-charged disinformation, according to the Department of Justice special counsel’s office investigating the race and allegations of collusion involving the Trump campaign.</w:t>
      </w:r>
    </w:p>
    <w:p w14:paraId="60E3C5A6" w14:textId="77777777" w:rsidR="00A92345" w:rsidRDefault="00A92345" w:rsidP="00A92345">
      <w:r>
        <w:t>The Kremlin has repeatedly denied interfering in Mr. Trump’s election, and the White House has denied colluding with Russian operatives during the race.</w:t>
      </w:r>
    </w:p>
    <w:p w14:paraId="2056C481" w14:textId="77777777" w:rsidR="00444255" w:rsidRDefault="00444255" w:rsidP="00444255">
      <w:pPr>
        <w:pStyle w:val="Heading4"/>
      </w:pPr>
      <w:r>
        <w:t>Russia’s not interested</w:t>
      </w:r>
    </w:p>
    <w:p w14:paraId="3BBD40E9" w14:textId="77777777" w:rsidR="00444255" w:rsidRPr="00552785" w:rsidRDefault="00444255" w:rsidP="00444255">
      <w:r w:rsidRPr="00552785">
        <w:rPr>
          <w:rStyle w:val="StyleStyleBold12pt"/>
        </w:rPr>
        <w:t>Kelly 18</w:t>
      </w:r>
      <w:r>
        <w:t xml:space="preserve"> (Erin, congressional reporter, “Russia so far not mounting 'robust' hacking effort against U.S. election, official says”, USA Today, 7/11/18, </w:t>
      </w:r>
      <w:hyperlink r:id="rId26" w:history="1">
        <w:r w:rsidRPr="00B37829">
          <w:rPr>
            <w:rStyle w:val="Hyperlink"/>
          </w:rPr>
          <w:t>https://www.usatoday.com/story/news/politics/2018/07/11/russia-so-far-not-mounting-robust-hacking-effort-against-u-s-election/774967002/</w:t>
        </w:r>
      </w:hyperlink>
      <w:r>
        <w:t>) JA</w:t>
      </w:r>
    </w:p>
    <w:p w14:paraId="666FFF63" w14:textId="77777777" w:rsidR="00444255" w:rsidRPr="00A803A5" w:rsidRDefault="00444255" w:rsidP="00444255">
      <w:pPr>
        <w:rPr>
          <w:rStyle w:val="StyleBoldUnderline"/>
        </w:rPr>
      </w:pPr>
      <w:r>
        <w:t xml:space="preserve">WASHINGTON – </w:t>
      </w:r>
      <w:r w:rsidRPr="00A803A5">
        <w:rPr>
          <w:rStyle w:val="StyleBoldUnderline"/>
        </w:rPr>
        <w:t>There is no evidence so far that Russian hackers are mounting the kind of "robust" attacks on state election systems this year that they did in 2016, a top homeland security official told a House panel Wednesday.</w:t>
      </w:r>
    </w:p>
    <w:p w14:paraId="71A56383" w14:textId="77777777" w:rsidR="00444255" w:rsidRDefault="00444255" w:rsidP="00444255">
      <w:r>
        <w:t>"The 2018 midterms remain a potential target for Russian actors," said Christopher Krebs, under secretary of the national protection and programs directorate at the Department of Homeland Security.</w:t>
      </w:r>
    </w:p>
    <w:p w14:paraId="70E77DAA" w14:textId="77777777" w:rsidR="00444255" w:rsidRDefault="00444255" w:rsidP="00444255">
      <w:r>
        <w:t xml:space="preserve">"But </w:t>
      </w:r>
      <w:r w:rsidRPr="00A803A5">
        <w:rPr>
          <w:rStyle w:val="StyleBoldUnderline"/>
        </w:rPr>
        <w:t>the intelligence community has yet to see any evidence of a robust campaign aimed at tampering with our election infrastructure along the lines of 2016 or influencing the makeup of the House or Senate races</w:t>
      </w:r>
      <w:r>
        <w:t>.," Krebs told the House Homeland Security Committee at a hearing on election security.</w:t>
      </w:r>
    </w:p>
    <w:p w14:paraId="7BCCE44E" w14:textId="77777777" w:rsidR="00444255" w:rsidRPr="00A803A5" w:rsidRDefault="00444255" w:rsidP="00444255">
      <w:pPr>
        <w:rPr>
          <w:rStyle w:val="StyleBoldUnderline"/>
        </w:rPr>
      </w:pPr>
      <w:r>
        <w:t xml:space="preserve">In 2016, Russian hackers tried to breach election systems in at least 21 states, according to homeland security officials. Although </w:t>
      </w:r>
      <w:r w:rsidRPr="00A803A5">
        <w:rPr>
          <w:rStyle w:val="StyleBoldUnderline"/>
        </w:rPr>
        <w:t xml:space="preserve">no actual votes were changed, hackers broke into Illinois' voter registration database and stole some information. </w:t>
      </w:r>
    </w:p>
    <w:p w14:paraId="7E5F86C8" w14:textId="77777777" w:rsidR="00444255" w:rsidRDefault="00444255" w:rsidP="00444255">
      <w:r>
        <w:t>Krebs said it's likely that the hackers actually scanned the election systems of all 50 states for vulnerabilities.</w:t>
      </w:r>
    </w:p>
    <w:p w14:paraId="31C2B000" w14:textId="77777777" w:rsidR="00444255" w:rsidRDefault="00444255" w:rsidP="00444255">
      <w:r>
        <w:t xml:space="preserve">Russia also mounted a major effort in 2016 to influence the U.S. election through the use of social media on Facebook, Twitter and Google. Russian troll farms created fake social media </w:t>
      </w:r>
      <w:r>
        <w:lastRenderedPageBreak/>
        <w:t>accounts and websites to try to sow dissent among Americans on divisive issues such as race, gay rights, gun control, and religion.</w:t>
      </w:r>
    </w:p>
    <w:p w14:paraId="14E6C7E5" w14:textId="77777777" w:rsidR="00444255" w:rsidRDefault="00444255" w:rsidP="00444255">
      <w:r>
        <w:t>USA TODAY NETWORK reporters in May reviewed each of the 3,517 Facebook ads created by the Russia-based Internet Research Agency and found that most of them focused on racial issues.</w:t>
      </w:r>
    </w:p>
    <w:p w14:paraId="748F5223" w14:textId="77777777" w:rsidR="00444255" w:rsidRDefault="00444255" w:rsidP="00444255">
      <w:r>
        <w:t>Krebs told lawmakers that the Russians are at it again this year.</w:t>
      </w:r>
    </w:p>
    <w:p w14:paraId="394F0087" w14:textId="77777777" w:rsidR="00444255" w:rsidRDefault="00444255" w:rsidP="00444255">
      <w:r w:rsidRPr="00A803A5">
        <w:rPr>
          <w:rStyle w:val="StyleBoldUnderline"/>
        </w:rPr>
        <w:t>The intelligence community sees the Russians using social media "to influence or inflame positions on opposite ends of controversial issues," Krebs said. "These efforts seem to be more focused on dividing rather than on targeting specific politicians or political candidates</w:t>
      </w:r>
      <w:r>
        <w:t>. Nonetheless, we remain vigilant and any attempt to undermine our democracy will be met with consequences."</w:t>
      </w:r>
    </w:p>
    <w:p w14:paraId="26D3FF9B" w14:textId="77777777" w:rsidR="00444255" w:rsidRDefault="00444255" w:rsidP="00444255">
      <w:r>
        <w:t>State election and homeland security officials will meet in Philadelphia this week to keep cooperating on how to fix the cyber security of state elections systems, Krebs said. State election systems include vote tabulation systems as well as voter registration databases.</w:t>
      </w:r>
    </w:p>
    <w:p w14:paraId="2E019881" w14:textId="77777777" w:rsidR="00444255" w:rsidRPr="00A803A5" w:rsidRDefault="00444255" w:rsidP="00444255">
      <w:pPr>
        <w:rPr>
          <w:rStyle w:val="StyleBoldUnderline"/>
        </w:rPr>
      </w:pPr>
      <w:r>
        <w:t xml:space="preserve">So far, </w:t>
      </w:r>
      <w:r w:rsidRPr="00A803A5">
        <w:rPr>
          <w:rStyle w:val="StyleBoldUnderline"/>
        </w:rPr>
        <w:t>the Department of Homeland Security has completed risk and vulnerability assessments on election systems in 17 states to help local officials find and correct problems, Krebs said.</w:t>
      </w:r>
    </w:p>
    <w:p w14:paraId="0E445360" w14:textId="77777777" w:rsidR="00444255" w:rsidRDefault="00444255" w:rsidP="00444255">
      <w:r w:rsidRPr="00A803A5">
        <w:rPr>
          <w:rStyle w:val="StyleBoldUnderline"/>
        </w:rPr>
        <w:t>The Russians will target the congressional midterm elections this November, said Rep. Michael McCaul, R-Texas, the committee chairman. "We need to be prepared," he said</w:t>
      </w:r>
      <w:r>
        <w:t>.</w:t>
      </w:r>
    </w:p>
    <w:p w14:paraId="6E3F3A6D" w14:textId="77777777" w:rsidR="00444255" w:rsidRDefault="00444255" w:rsidP="00444255">
      <w:r>
        <w:t>President Trump's behavior, most recently Wednesday in Brussels, is making Krebs' job harder, said Bennie Thompson of Mississippi, the committee's top Democrat. Trump accused Germany of being "totally controlled by Russia" and of not meeting its NATO obligations.</w:t>
      </w:r>
    </w:p>
    <w:p w14:paraId="0AB15C6A" w14:textId="77777777" w:rsidR="00444255" w:rsidRDefault="00444255" w:rsidP="00444255">
      <w:r>
        <w:t xml:space="preserve">"Germany, as far I’m concerned, is captive to Russia," Trump said. </w:t>
      </w:r>
    </w:p>
    <w:p w14:paraId="513308E0" w14:textId="77777777" w:rsidR="00444255" w:rsidRDefault="00444255" w:rsidP="00444255">
      <w:r>
        <w:t>The president is preparing to meet next week with Russian President Vladimir Putin to try to improve U.S.-Russian relations.</w:t>
      </w:r>
    </w:p>
    <w:p w14:paraId="2DE86652" w14:textId="77777777" w:rsidR="00444255" w:rsidRDefault="00444255" w:rsidP="00444255">
      <w:r>
        <w:t>"</w:t>
      </w:r>
      <w:r w:rsidRPr="00A803A5">
        <w:rPr>
          <w:rStyle w:val="StyleBoldUnderline"/>
        </w:rPr>
        <w:t>Instead of working with our European allies to confront Russia —a shared adversary whose attempts to undermine Western democratic institutions are growing more and more bold — [Trump] is trolling them to curry favor with Russian President Vladimir Putin</w:t>
      </w:r>
      <w:r>
        <w:t>." Thompson said.</w:t>
      </w:r>
    </w:p>
    <w:p w14:paraId="47AA35AD" w14:textId="77777777" w:rsidR="00444255" w:rsidRDefault="00444255" w:rsidP="00444255">
      <w:r>
        <w:t>Thompson also expressed doubts about whether Trump will confront Putin about Russia's 2016 election meddling, which Putin has repeatedly denied.</w:t>
      </w:r>
    </w:p>
    <w:p w14:paraId="67D9F82D" w14:textId="77777777" w:rsidR="00444255" w:rsidRDefault="00444255" w:rsidP="00444255">
      <w:r>
        <w:t>"</w:t>
      </w:r>
      <w:r w:rsidRPr="00A803A5">
        <w:rPr>
          <w:rStyle w:val="StyleBoldUnderline"/>
        </w:rPr>
        <w:t>President Trump has said he will address Russia’s 2016 election meddling in a meeting with Putin, but he has never demonstrated a credible ability to confront Putin with our Intelligence Community’s finding</w:t>
      </w:r>
      <w:r>
        <w:t>s," Thompson said. "He has predicted his meeting with Putin 'may be the easiest,' so I have no reason to believe anything productive will come of it."</w:t>
      </w:r>
    </w:p>
    <w:p w14:paraId="3012B762" w14:textId="77777777" w:rsidR="00444255" w:rsidRPr="00A803A5" w:rsidRDefault="00444255" w:rsidP="00444255">
      <w:pPr>
        <w:rPr>
          <w:rStyle w:val="StyleBoldUnderline"/>
        </w:rPr>
      </w:pPr>
      <w:r w:rsidRPr="00A803A5">
        <w:rPr>
          <w:rStyle w:val="StyleBoldUnderline"/>
        </w:rPr>
        <w:t>Congress passed legislation earlier this year giving states a total of $380 million in grants to boost the security of their election systems. Lawmakers also approved $26 million for DHS to strengthen election cyber security.</w:t>
      </w:r>
    </w:p>
    <w:p w14:paraId="5911E6B1" w14:textId="77777777" w:rsidR="00444255" w:rsidRDefault="00444255" w:rsidP="00444255">
      <w:r>
        <w:lastRenderedPageBreak/>
        <w:t>Rhode Island Secretary of State Nellie Gorbea thanked the House committee for the grants but said states need more money to replace their outdated equipment and boost their staffing.</w:t>
      </w:r>
    </w:p>
    <w:p w14:paraId="1ECC0811" w14:textId="77777777" w:rsidR="00444255" w:rsidRDefault="00444255" w:rsidP="00444255">
      <w:pPr>
        <w:pStyle w:val="Heading4"/>
      </w:pPr>
      <w:r>
        <w:t>Russia’s not hacking the midterms</w:t>
      </w:r>
    </w:p>
    <w:p w14:paraId="145E4002" w14:textId="77777777" w:rsidR="00444255" w:rsidRDefault="00444255" w:rsidP="00444255">
      <w:r w:rsidRPr="00884A36">
        <w:rPr>
          <w:rStyle w:val="StyleStyleBold12pt"/>
        </w:rPr>
        <w:t>Green 18</w:t>
      </w:r>
      <w:r>
        <w:t xml:space="preserve"> (Alexa N., contributor, “Russia Hasn't Begun Vigorous 2018 Election Hacking, U.S. Says”, Bloomberg News, 7/11/18, </w:t>
      </w:r>
      <w:hyperlink r:id="rId27" w:history="1">
        <w:r w:rsidRPr="00B37829">
          <w:rPr>
            <w:rStyle w:val="Hyperlink"/>
          </w:rPr>
          <w:t>https://www.bloomberg.com/news/articles/2018-07-11/russia-hasn-t-begun-vigorous-2018-election-hacking-u-s-says</w:t>
        </w:r>
      </w:hyperlink>
      <w:r>
        <w:t>) JA</w:t>
      </w:r>
    </w:p>
    <w:p w14:paraId="7ECA394E" w14:textId="77777777" w:rsidR="00444255" w:rsidRDefault="00444255" w:rsidP="00444255">
      <w:r w:rsidRPr="00A803A5">
        <w:rPr>
          <w:rStyle w:val="StyleBoldUnderline"/>
        </w:rPr>
        <w:t>The U.S. hasn’t seen any indication that Russians have renewed their vigorous efforts to tamper with election systems this year</w:t>
      </w:r>
      <w:r>
        <w:t>, a Trump administration official said Wednesday.</w:t>
      </w:r>
    </w:p>
    <w:p w14:paraId="2F056876" w14:textId="77777777" w:rsidR="00444255" w:rsidRDefault="00444255" w:rsidP="00444255">
      <w:r>
        <w:t>“</w:t>
      </w:r>
      <w:r w:rsidRPr="00A803A5">
        <w:rPr>
          <w:rStyle w:val="StyleBoldUnderline"/>
        </w:rPr>
        <w:t>The intelligence community has yet to see any evidence of a robust campaign aimed at tampering with our election infrastructure along the lines of 2016 or influencing the makeup of the House or Senate races</w:t>
      </w:r>
      <w:r>
        <w:t>,” said Christopher Krebs, undersecretary for the National Protection and Programs Directorate at the Department of Homeland Security, at a House hearing.</w:t>
      </w:r>
    </w:p>
    <w:p w14:paraId="7D854BE8" w14:textId="77777777" w:rsidR="00444255" w:rsidRPr="00A803A5" w:rsidRDefault="00444255" w:rsidP="00444255">
      <w:pPr>
        <w:rPr>
          <w:rStyle w:val="StyleBoldUnderline"/>
        </w:rPr>
      </w:pPr>
      <w:r>
        <w:t>Krebs told the Homeland Security Committee that the Nov. 6 elections -- in which every House seat and a third of those in the Senate are up for grabs -- “</w:t>
      </w:r>
      <w:r w:rsidRPr="00A803A5">
        <w:rPr>
          <w:rStyle w:val="StyleBoldUnderline"/>
        </w:rPr>
        <w:t>remain a potential target for Russian actors.” The outcome will determine whether Republicans keep control of both chambers.</w:t>
      </w:r>
    </w:p>
    <w:p w14:paraId="7DBE09B3" w14:textId="77777777" w:rsidR="00444255" w:rsidRDefault="00444255" w:rsidP="00444255">
      <w:r>
        <w:t>U.S. officials have said Russians hackers at least scanned the election systems of all 50 states in 2016 and tried to breach at least 21. There’s no evidence any votes were altered.</w:t>
      </w:r>
    </w:p>
    <w:p w14:paraId="7E871322" w14:textId="77777777" w:rsidR="00444255" w:rsidRPr="00A803A5" w:rsidRDefault="00444255" w:rsidP="00444255">
      <w:pPr>
        <w:rPr>
          <w:rStyle w:val="StyleBoldUnderline"/>
        </w:rPr>
      </w:pPr>
      <w:r w:rsidRPr="00A803A5">
        <w:rPr>
          <w:rStyle w:val="StyleBoldUnderline"/>
        </w:rPr>
        <w:t>Homeland Security is coordinating with state election officials in an effort to prevent hacking, Krebs said.</w:t>
      </w:r>
    </w:p>
    <w:p w14:paraId="1EF5E9FA" w14:textId="77777777" w:rsidR="00444255" w:rsidRDefault="00444255" w:rsidP="00444255">
      <w:r>
        <w:t>In 2016, Russia also sought to influence the U.S. election through fake social media accounts on Facebook, Twitter and Google, U.S. officials have concluded.</w:t>
      </w:r>
    </w:p>
    <w:p w14:paraId="5B1DE194" w14:textId="77777777" w:rsidR="00444255" w:rsidRDefault="00444255" w:rsidP="00444255">
      <w:r>
        <w:t>This year, the intelligence community sees Russia using social media, fake personas and other means "to influence or inflame positions on opposite ends of controversial issues," Krebs said.</w:t>
      </w:r>
    </w:p>
    <w:p w14:paraId="2463C8BA" w14:textId="77777777" w:rsidR="00444255" w:rsidRDefault="00444255" w:rsidP="00444255">
      <w:r>
        <w:t>“These efforts appear to be more focused on dividing rather than targeting specific politicians or political candidates,” he said.</w:t>
      </w:r>
    </w:p>
    <w:p w14:paraId="6070FA1F" w14:textId="77777777" w:rsidR="00C7744E" w:rsidRDefault="00C7744E"/>
    <w:p w14:paraId="15EE38C1" w14:textId="77777777" w:rsidR="00184958" w:rsidRDefault="00184958" w:rsidP="00184958">
      <w:pPr>
        <w:pStyle w:val="Heading3"/>
      </w:pPr>
      <w:r>
        <w:lastRenderedPageBreak/>
        <w:t>A2: Too Early</w:t>
      </w:r>
    </w:p>
    <w:p w14:paraId="6F04029A" w14:textId="77777777" w:rsidR="00184958" w:rsidRDefault="00184958" w:rsidP="00184958">
      <w:pPr>
        <w:pStyle w:val="Heading4"/>
      </w:pPr>
      <w:r>
        <w:t>Voters are tuned in to the midterms – now is key to form opinions</w:t>
      </w:r>
    </w:p>
    <w:p w14:paraId="07E4BA85" w14:textId="77777777" w:rsidR="00184958" w:rsidRDefault="00184958" w:rsidP="00184958">
      <w:r w:rsidRPr="004F6E0B">
        <w:rPr>
          <w:rStyle w:val="StyleStyleBold12pt"/>
        </w:rPr>
        <w:t>Sparks 7/13</w:t>
      </w:r>
      <w:r>
        <w:t xml:space="preserve"> (Grace, associate producer for CNN Politics, where she specializes in polling and data driven political coverage, “Voters are extremely interested in the 2018 midterms”, CNN, 7/13/18, </w:t>
      </w:r>
      <w:hyperlink r:id="rId28" w:history="1">
        <w:r w:rsidRPr="00B37829">
          <w:rPr>
            <w:rStyle w:val="Hyperlink"/>
          </w:rPr>
          <w:t>https://www.cnn.com/2018/07/13/politics/2018-midterms-fox-poll/index.html</w:t>
        </w:r>
      </w:hyperlink>
      <w:r>
        <w:t>) JA</w:t>
      </w:r>
    </w:p>
    <w:p w14:paraId="6CD43B6F" w14:textId="77777777" w:rsidR="00184958" w:rsidRDefault="00184958" w:rsidP="00184958">
      <w:r>
        <w:t>(CNN)</w:t>
      </w:r>
      <w:r w:rsidRPr="006822A3">
        <w:rPr>
          <w:rStyle w:val="StyleBoldUnderline"/>
        </w:rPr>
        <w:t>Seven-in-10 registered voters say they're extremely or very interested in the November elections, a record high</w:t>
      </w:r>
      <w:r>
        <w:t xml:space="preserve"> in Fox News polling for their midterm election tracking since 2010.</w:t>
      </w:r>
    </w:p>
    <w:p w14:paraId="24F8F73B" w14:textId="77777777" w:rsidR="00184958" w:rsidRDefault="00184958" w:rsidP="00184958">
      <w:r w:rsidRPr="006822A3">
        <w:rPr>
          <w:rStyle w:val="StyleBoldUnderline"/>
        </w:rPr>
        <w:t>More Democrats, 77%, say they're interested in the elections, compared with 74% of Republicans and 44% of independents.</w:t>
      </w:r>
    </w:p>
    <w:p w14:paraId="7E31471B" w14:textId="77777777" w:rsidR="00184958" w:rsidRPr="00A803A5" w:rsidRDefault="00184958" w:rsidP="00184958">
      <w:pPr>
        <w:rPr>
          <w:rStyle w:val="Emphasis"/>
        </w:rPr>
      </w:pPr>
      <w:r w:rsidRPr="00A803A5">
        <w:rPr>
          <w:rStyle w:val="StyleBoldUnderline"/>
        </w:rPr>
        <w:t>The 70% figure for extremely or very interested is a new high. Interest in previous years has come close to that, but only right before Election Day</w:t>
      </w:r>
      <w:r>
        <w:t xml:space="preserve">. In late October polls in 2014 and 2010, 68% said they were interested. </w:t>
      </w:r>
      <w:r w:rsidRPr="00A803A5">
        <w:rPr>
          <w:rStyle w:val="Emphasis"/>
        </w:rPr>
        <w:t>It's now just the start of July, and already voters have surpassed usual levels of interest.</w:t>
      </w:r>
    </w:p>
    <w:p w14:paraId="4381CB3F" w14:textId="77777777" w:rsidR="00184958" w:rsidRPr="00A803A5" w:rsidRDefault="00184958" w:rsidP="00184958">
      <w:pPr>
        <w:rPr>
          <w:rStyle w:val="StyleBoldUnderline"/>
        </w:rPr>
      </w:pPr>
      <w:r>
        <w:t xml:space="preserve">In a follow-up question, </w:t>
      </w:r>
      <w:r w:rsidRPr="00A803A5">
        <w:rPr>
          <w:rStyle w:val="StyleBoldUnderline"/>
        </w:rPr>
        <w:t>Fox asked if, compared with previous congressional elections, voters thought they were more enthusiastic about casting ballots than usual, less enthusiastic or about the same as usual. Forty-four percent said they were more enthusiastic, 43% said they were about the same as usual and only 10% said they were less enthusiastic.</w:t>
      </w:r>
    </w:p>
    <w:p w14:paraId="655F1437" w14:textId="77777777" w:rsidR="00184958" w:rsidRDefault="00184958" w:rsidP="00184958">
      <w:r w:rsidRPr="00A803A5">
        <w:rPr>
          <w:rStyle w:val="StyleBoldUnderline"/>
        </w:rPr>
        <w:t>Republicans were more likely to say they were about the same as usual in terms of excitement, while Democrats believed they're more enthusiastic.</w:t>
      </w:r>
    </w:p>
    <w:p w14:paraId="0B976424" w14:textId="77777777" w:rsidR="00184958" w:rsidRPr="00A803A5" w:rsidRDefault="00184958" w:rsidP="00184958">
      <w:pPr>
        <w:rPr>
          <w:rStyle w:val="StyleBoldUnderline"/>
        </w:rPr>
      </w:pPr>
      <w:r w:rsidRPr="00A803A5">
        <w:rPr>
          <w:rStyle w:val="StyleBoldUnderline"/>
        </w:rPr>
        <w:t>Forty-eight percent of voters said they would support the Democratic candidate</w:t>
      </w:r>
      <w:r>
        <w:t xml:space="preserve"> in the upcoming election </w:t>
      </w:r>
      <w:r w:rsidRPr="00A803A5">
        <w:rPr>
          <w:rStyle w:val="StyleBoldUnderline"/>
        </w:rPr>
        <w:t>and 40% reported they preferred the Republican.</w:t>
      </w:r>
    </w:p>
    <w:p w14:paraId="49E96A9B" w14:textId="77777777" w:rsidR="00184958" w:rsidRPr="00A803A5" w:rsidRDefault="00184958" w:rsidP="00184958">
      <w:pPr>
        <w:rPr>
          <w:rStyle w:val="StyleBoldUnderline"/>
        </w:rPr>
      </w:pPr>
      <w:r>
        <w:t xml:space="preserve">However, the fact that they would support that party member in their congressional election didn't mean they believe in the party as a whole. </w:t>
      </w:r>
      <w:r w:rsidRPr="00A803A5">
        <w:rPr>
          <w:rStyle w:val="StyleBoldUnderline"/>
        </w:rPr>
        <w:t>When asked if the Democratic Party has a clear plan for the country, fewer people agreed with that statement than those who said the Republican Party has a plan.</w:t>
      </w:r>
    </w:p>
    <w:p w14:paraId="1AAB989F" w14:textId="77777777" w:rsidR="00184958" w:rsidRDefault="00184958" w:rsidP="00184958">
      <w:r>
        <w:t xml:space="preserve">Especially interesting, </w:t>
      </w:r>
      <w:r w:rsidRPr="00A803A5">
        <w:rPr>
          <w:rStyle w:val="StyleBoldUnderline"/>
        </w:rPr>
        <w:t>significantly more Republicans thought their own party had a plan for the country (65%) than Democrats who felt that way about the Democratic Party, with about half of saying so.</w:t>
      </w:r>
      <w:r>
        <w:t xml:space="preserve"> This could be attributed to the fact that Republicans are in power and their plan can be seen in action, but it should be a troubling figure for Democratic leaders.</w:t>
      </w:r>
    </w:p>
    <w:p w14:paraId="440ADD35" w14:textId="77777777" w:rsidR="00184958" w:rsidRPr="00A803A5" w:rsidRDefault="00184958" w:rsidP="00184958">
      <w:pPr>
        <w:rPr>
          <w:rStyle w:val="StyleBoldUnderline"/>
        </w:rPr>
      </w:pPr>
      <w:r>
        <w:t xml:space="preserve">Not everyone is as excited about talking about their political views as they are about voting on them, however. Fox asked whether voters in the last year have intentionally avoided talking with friends and family who have different political views. </w:t>
      </w:r>
      <w:r w:rsidRPr="00A803A5">
        <w:rPr>
          <w:rStyle w:val="StyleBoldUnderline"/>
        </w:rPr>
        <w:t>Respondents were exactly split, with 48% saying yes and the same amount saying no.</w:t>
      </w:r>
    </w:p>
    <w:p w14:paraId="6FD52519" w14:textId="77777777" w:rsidR="00184958" w:rsidRPr="00A803A5" w:rsidRDefault="00184958" w:rsidP="00184958">
      <w:pPr>
        <w:rPr>
          <w:rStyle w:val="StyleBoldUnderline"/>
        </w:rPr>
      </w:pPr>
      <w:r>
        <w:t xml:space="preserve"> </w:t>
      </w:r>
      <w:r w:rsidRPr="00A803A5">
        <w:rPr>
          <w:rStyle w:val="StyleBoldUnderline"/>
        </w:rPr>
        <w:t>Key Races 2018 link 2018 Key Races tracker</w:t>
      </w:r>
    </w:p>
    <w:p w14:paraId="5EFD3108" w14:textId="77777777" w:rsidR="00184958" w:rsidRDefault="00184958" w:rsidP="00184958">
      <w:r>
        <w:t xml:space="preserve">Among the most likely to say they had avoided talking about differing political beliefs were those who lived in union households (63%), women (56%) and whites with college degrees </w:t>
      </w:r>
      <w:r>
        <w:lastRenderedPageBreak/>
        <w:t>(56%). Men (55%), nonwhite voters (55%) and Trump voters (52%) were the least likely to avoid discussing those matters.</w:t>
      </w:r>
    </w:p>
    <w:p w14:paraId="324EF0F9" w14:textId="77777777" w:rsidR="00184958" w:rsidRDefault="00184958" w:rsidP="00184958">
      <w:r w:rsidRPr="00A803A5">
        <w:rPr>
          <w:rStyle w:val="StyleBoldUnderline"/>
        </w:rPr>
        <w:t>The Fox News Poll is conducted under the joint direction of Anderson Robbins Research (D) and Shaw &amp; Company Research (R). The poll was conducted by telephone with live interviewers July 9-11, 2018</w:t>
      </w:r>
      <w:r>
        <w:t xml:space="preserve">, </w:t>
      </w:r>
      <w:r w:rsidRPr="00A803A5">
        <w:rPr>
          <w:rStyle w:val="StyleBoldUnderline"/>
        </w:rPr>
        <w:t>among a random national sample of 1,007 registered voters (RV</w:t>
      </w:r>
      <w:r>
        <w:t>). Results based on the full sample have a margin of sampling error of plus or minus 3 percentage points.</w:t>
      </w:r>
    </w:p>
    <w:p w14:paraId="4858E8F7" w14:textId="77777777" w:rsidR="00184958" w:rsidRDefault="00184958"/>
    <w:p w14:paraId="72FD43F4" w14:textId="7924CEBD" w:rsidR="00C81445" w:rsidRDefault="00C81445" w:rsidP="00C81445">
      <w:pPr>
        <w:pStyle w:val="Heading2"/>
      </w:pPr>
      <w:r>
        <w:lastRenderedPageBreak/>
        <w:t>Link</w:t>
      </w:r>
    </w:p>
    <w:p w14:paraId="3395F984" w14:textId="1B91FCA5" w:rsidR="0009336B" w:rsidRPr="0009336B" w:rsidRDefault="0009336B" w:rsidP="0009336B">
      <w:pPr>
        <w:pStyle w:val="Heading3"/>
      </w:pPr>
      <w:r>
        <w:lastRenderedPageBreak/>
        <w:t>Generic - Immigration</w:t>
      </w:r>
    </w:p>
    <w:p w14:paraId="7B7C542A" w14:textId="77777777" w:rsidR="003C2E0C" w:rsidRDefault="003C2E0C" w:rsidP="003C2E0C">
      <w:pPr>
        <w:pStyle w:val="Heading4"/>
      </w:pPr>
      <w:r>
        <w:t>Trump’s current immigration policies cause Republicans to lose midterms-the aff could reverse that</w:t>
      </w:r>
    </w:p>
    <w:p w14:paraId="6BB5B7B5" w14:textId="77777777" w:rsidR="003C2E0C" w:rsidRDefault="003C2E0C" w:rsidP="003C2E0C">
      <w:pPr>
        <w:rPr>
          <w:rStyle w:val="StyleStyleBold12pt"/>
        </w:rPr>
      </w:pPr>
      <w:r>
        <w:rPr>
          <w:rStyle w:val="StyleStyleBold12pt"/>
        </w:rPr>
        <w:t>Caldwell 6/16</w:t>
      </w:r>
    </w:p>
    <w:p w14:paraId="35557CB0" w14:textId="77777777" w:rsidR="003C2E0C" w:rsidRPr="0099189F" w:rsidRDefault="003C2E0C" w:rsidP="003C2E0C">
      <w:pPr>
        <w:rPr>
          <w:sz w:val="16"/>
          <w:szCs w:val="16"/>
        </w:rPr>
      </w:pPr>
      <w:r w:rsidRPr="0099189F">
        <w:rPr>
          <w:sz w:val="16"/>
          <w:szCs w:val="16"/>
        </w:rPr>
        <w:t>Leigh Ann Caldwell, reporter for NBC, 6-16-2018, "GOP fears midterms backlash from breaking up families at the border," NBC News, https://www.nbcnews.com/politics/congress/gop-fears-midterms-backlash-breaking-families-border-n883706</w:t>
      </w:r>
    </w:p>
    <w:p w14:paraId="2B9D2F00" w14:textId="77777777" w:rsidR="003C2E0C" w:rsidRDefault="003C2E0C" w:rsidP="003C2E0C">
      <w:pPr>
        <w:rPr>
          <w:rStyle w:val="Emphasis"/>
        </w:rPr>
      </w:pPr>
      <w:r w:rsidRPr="00503314">
        <w:rPr>
          <w:sz w:val="16"/>
        </w:rPr>
        <w:t xml:space="preserve">WASHINGTON — </w:t>
      </w:r>
      <w:r w:rsidRPr="0099189F">
        <w:rPr>
          <w:rStyle w:val="StyleBoldUnderline"/>
        </w:rPr>
        <w:t>President Donald Trump's policy of taking immigrant children from their parents at the southern border may have been designed to push Democrats to the negotiating table in Congress — but it could end up costing Republican lawmakers</w:t>
      </w:r>
      <w:r w:rsidRPr="00503314">
        <w:rPr>
          <w:sz w:val="16"/>
        </w:rPr>
        <w:t xml:space="preserve">. "Democrats can fix their forced family breakup at the Border by working with Republicans on new legislation, for a change!" Trump wrote on Twitter Saturday. "This is why we need more Republicans elected in November." </w:t>
      </w:r>
      <w:r w:rsidRPr="0099189F">
        <w:rPr>
          <w:rStyle w:val="StyleBoldUnderline"/>
        </w:rPr>
        <w:t xml:space="preserve">But the policy, which has separated some 2,000 children from their parents in just six weeks, could have the opposite effect as anxious </w:t>
      </w:r>
      <w:r w:rsidRPr="0099189F">
        <w:rPr>
          <w:rStyle w:val="Emphasis"/>
        </w:rPr>
        <w:t>Republican lawmakers fear voters may see their party as heartless on immigration and punish them for it in November</w:t>
      </w:r>
      <w:r w:rsidRPr="0099189F">
        <w:rPr>
          <w:rStyle w:val="StyleBoldUnderline"/>
        </w:rPr>
        <w:t>.</w:t>
      </w:r>
      <w:r w:rsidRPr="00503314">
        <w:rPr>
          <w:sz w:val="16"/>
        </w:rPr>
        <w:t xml:space="preserve"> And Democrats are driving home that message in emails to supporters and by organizing trips to detention centers</w:t>
      </w:r>
      <w:r w:rsidRPr="0099189F">
        <w:rPr>
          <w:rStyle w:val="StyleBoldUnderline"/>
        </w:rPr>
        <w:t xml:space="preserve">. The issue will "absolutely" be a factor in the midterm elections this fall, said a GOP operative working to elect Republicans to Congress, adding that "the images are </w:t>
      </w:r>
      <w:r w:rsidRPr="0099189F">
        <w:rPr>
          <w:rStyle w:val="Emphasis"/>
        </w:rPr>
        <w:t>devastating" for the GOP.</w:t>
      </w:r>
    </w:p>
    <w:p w14:paraId="4820DC48" w14:textId="77777777" w:rsidR="003C2E0C" w:rsidRDefault="003C2E0C" w:rsidP="003C2E0C">
      <w:pPr>
        <w:rPr>
          <w:rStyle w:val="Emphasis"/>
        </w:rPr>
      </w:pPr>
      <w:r w:rsidRPr="00367D7C">
        <w:rPr>
          <w:rStyle w:val="Emphasis"/>
        </w:rPr>
        <w:t>Last Sunday, as America celebrated Father’s Day, moms and dads across the nation saw little immigrant children ordered into cages by the president of the United States as they cried out for their own mothers and fathers.</w:t>
      </w:r>
    </w:p>
    <w:p w14:paraId="350AD439" w14:textId="77777777" w:rsidR="003C2E0C" w:rsidRDefault="003C2E0C" w:rsidP="00C81445">
      <w:pPr>
        <w:rPr>
          <w:rStyle w:val="StyleBoldUnderline"/>
        </w:rPr>
      </w:pPr>
    </w:p>
    <w:p w14:paraId="29601D09" w14:textId="1F507299" w:rsidR="00BE5B2E" w:rsidRPr="00BE5B2E" w:rsidRDefault="00A07751" w:rsidP="00BE5B2E">
      <w:pPr>
        <w:pStyle w:val="Heading4"/>
      </w:pPr>
      <w:r>
        <w:t>Trump passing legislation on immigration flips the narrative and makes him look like he’s fulfilling his promise to DREAMERs</w:t>
      </w:r>
    </w:p>
    <w:p w14:paraId="6746B1B1" w14:textId="77777777" w:rsidR="00BE5B2E" w:rsidRPr="00E03D80" w:rsidRDefault="00BE5B2E" w:rsidP="00BE5B2E">
      <w:pPr>
        <w:rPr>
          <w:rStyle w:val="StyleStyleBold12pt"/>
          <w:b w:val="0"/>
        </w:rPr>
      </w:pPr>
      <w:r>
        <w:rPr>
          <w:rStyle w:val="StyleStyleBold12pt"/>
        </w:rPr>
        <w:t>Cardona 18</w:t>
      </w:r>
      <w:r>
        <w:rPr>
          <w:rStyle w:val="StyleStyleBold12pt"/>
          <w:b w:val="0"/>
        </w:rPr>
        <w:t xml:space="preserve">, Maria Cardona, View contributor on politics, 1-3-18, </w:t>
      </w:r>
      <w:r w:rsidRPr="003A2105">
        <w:rPr>
          <w:rStyle w:val="StyleStyleBold12pt"/>
          <w:b w:val="0"/>
        </w:rPr>
        <w:t>GOP should support DREAM Act to support itself in midterms</w:t>
      </w:r>
      <w:r>
        <w:rPr>
          <w:rStyle w:val="StyleStyleBold12pt"/>
          <w:b w:val="0"/>
        </w:rPr>
        <w:t xml:space="preserve">, thehill, </w:t>
      </w:r>
      <w:r w:rsidRPr="003A2105">
        <w:rPr>
          <w:rStyle w:val="StyleStyleBold12pt"/>
          <w:b w:val="0"/>
        </w:rPr>
        <w:t>http://thehill.com/opinion/immigration/367185-gop-should-support-dream-act-to-support-themselves-in-midterms</w:t>
      </w:r>
    </w:p>
    <w:p w14:paraId="1E1BC1D3" w14:textId="77777777" w:rsidR="00BE5B2E" w:rsidRPr="00BE5B2E" w:rsidRDefault="00BE5B2E" w:rsidP="00BE5B2E">
      <w:pPr>
        <w:rPr>
          <w:rStyle w:val="StyleBoldUnderline"/>
        </w:rPr>
      </w:pPr>
      <w:r w:rsidRPr="00D5288A">
        <w:rPr>
          <w:sz w:val="16"/>
        </w:rPr>
        <w:t xml:space="preserve">Donald Trump had a fabulous New Year’s Eve party at his glitzy Mar-a-Lago Resort. All the while, </w:t>
      </w:r>
      <w:r w:rsidRPr="00BE5B2E">
        <w:rPr>
          <w:rStyle w:val="StyleBoldUnderline"/>
        </w:rPr>
        <w:t>thanks to this president, nearly 1 million young, undocumented immigrants, brought to this country through no fault of their own, rung in the New Year feeling fear, uncertainty and anguish the likes of which few Americans will ever know or understand</w:t>
      </w:r>
      <w:r w:rsidRPr="00D5288A">
        <w:rPr>
          <w:sz w:val="16"/>
        </w:rPr>
        <w:t xml:space="preserve">. </w:t>
      </w:r>
      <w:r w:rsidRPr="00BE5B2E">
        <w:rPr>
          <w:rStyle w:val="StyleBoldUnderline"/>
        </w:rPr>
        <w:t>The dichotomy is striking because in mid-2017, Trump, in one fell, callous swoop, ended Deferred Action for Childhood Arrivals (DACA), the Obama-era program for these young immigrants, known as "Dreamers", that let them temporarily stay and work, study or serve in the military until a permanent solution could be found for them</w:t>
      </w:r>
      <w:r w:rsidRPr="00D5288A">
        <w:rPr>
          <w:sz w:val="16"/>
        </w:rPr>
        <w:t xml:space="preserve">. At the time, </w:t>
      </w:r>
      <w:r w:rsidRPr="00BE5B2E">
        <w:rPr>
          <w:rStyle w:val="StyleBoldUnderline"/>
        </w:rPr>
        <w:t>Trump promised they would be taken care of and they didn’t need to worry</w:t>
      </w:r>
      <w:r w:rsidRPr="00D5288A">
        <w:rPr>
          <w:sz w:val="16"/>
        </w:rPr>
        <w:t xml:space="preserve"> — an easy thing to say when you are sipping champagne in your gilded golf club </w:t>
      </w:r>
      <w:r w:rsidRPr="00BE5B2E">
        <w:rPr>
          <w:rStyle w:val="StyleBoldUnderline"/>
        </w:rPr>
        <w:t xml:space="preserve">while these kids are worried they may be deported at any time. While Trump may not care about the fate of these young immigrants, </w:t>
      </w:r>
      <w:r w:rsidRPr="003A3CF1">
        <w:rPr>
          <w:rStyle w:val="Emphasis"/>
        </w:rPr>
        <w:t xml:space="preserve">he should care about his political fate and that of his party, which is already in jeopardy </w:t>
      </w:r>
      <w:r w:rsidRPr="00833614">
        <w:rPr>
          <w:rStyle w:val="Emphasis"/>
        </w:rPr>
        <w:t>in 2018. It will be further</w:t>
      </w:r>
      <w:r w:rsidRPr="003A3CF1">
        <w:rPr>
          <w:rStyle w:val="Emphasis"/>
        </w:rPr>
        <w:t xml:space="preserve"> in danger if he doesn’t work toward a fair solution that keeps his word to protect </w:t>
      </w:r>
      <w:r w:rsidRPr="003A3CF1">
        <w:rPr>
          <w:rStyle w:val="Emphasis"/>
        </w:rPr>
        <w:lastRenderedPageBreak/>
        <w:t>these workers, students and military personnel who are as American as he is except for a piece of paper</w:t>
      </w:r>
      <w:r w:rsidRPr="00BE5B2E">
        <w:rPr>
          <w:rStyle w:val="StyleBoldUnderline"/>
        </w:rPr>
        <w:t>.</w:t>
      </w:r>
      <w:r w:rsidRPr="00D5288A">
        <w:rPr>
          <w:sz w:val="16"/>
        </w:rPr>
        <w:t xml:space="preserve"> Trump’s most recent tweet about DACA betrays this fear. </w:t>
      </w:r>
      <w:r w:rsidRPr="00BE5B2E">
        <w:rPr>
          <w:rStyle w:val="StyleBoldUnderline"/>
        </w:rPr>
        <w:t>He hypocritically accuses Democrats of “doing nothing on DACA” and goes on to laughably predict that “Hispanics will go hard against Dems, will start ‘falling in love’ with Republicans and their President</w:t>
      </w:r>
      <w:r w:rsidRPr="00D5288A">
        <w:rPr>
          <w:sz w:val="16"/>
        </w:rPr>
        <w:t xml:space="preserve">!” Let’s not insult the intelligence of the American people, especially Hispanics. </w:t>
      </w:r>
      <w:r w:rsidRPr="003A3CF1">
        <w:rPr>
          <w:rStyle w:val="StyleBoldUnderline"/>
        </w:rPr>
        <w:t>Trump’s current approval rating among Latinos remains dismally low</w:t>
      </w:r>
      <w:r w:rsidRPr="00BE5B2E">
        <w:rPr>
          <w:rStyle w:val="StyleBoldUnderline"/>
        </w:rPr>
        <w:t xml:space="preserve">. They know who it was that called Mexicans rapists and who accused a Mexican-American judge of not being capable of doing his job because of his Mexican heritage. </w:t>
      </w:r>
      <w:r w:rsidRPr="00A07751">
        <w:rPr>
          <w:sz w:val="16"/>
          <w:szCs w:val="16"/>
        </w:rPr>
        <w:t>They know who wants to get rid of birthright citizenship, who wants to build a 2,200-mile wall and make Mexico pay for it, and who speaks of the public safety threat from illegal aliens when in fact, the immigrant population commits crimes at a much lower rate than those who are American-born</w:t>
      </w:r>
      <w:r w:rsidRPr="00D5288A">
        <w:rPr>
          <w:sz w:val="16"/>
        </w:rPr>
        <w:t>. Latino voters also know, as do most Americans</w:t>
      </w:r>
      <w:r w:rsidRPr="00BE5B2E">
        <w:rPr>
          <w:rStyle w:val="StyleBoldUnderline"/>
        </w:rPr>
        <w:t xml:space="preserve">, </w:t>
      </w:r>
      <w:r w:rsidRPr="00A07751">
        <w:rPr>
          <w:sz w:val="16"/>
          <w:szCs w:val="16"/>
        </w:rPr>
        <w:t>over 80 percent of whom favor letting the Dreamers stay in this country legally, that these young immigrants positively contribute to our society and to our economy and that the vast majority of them are living honest and honorable lives. In fact, removing these workers from their jobs would cost the U.S. economy nearly half a trillion dollars in GDP loss over the next decade. Additionally, employers would face more than $6.3 billion in unnecessary turnover costs to recruit, replace and train almost 800,000 new employees. There are brilliant Dreamer students at our universities working on life-saving research on the human heart and on drone technology to make agricultural work more efficient, while their parents are doing back-breaking labor in those same fields.</w:t>
      </w:r>
      <w:r w:rsidRPr="00BE5B2E">
        <w:rPr>
          <w:rStyle w:val="StyleBoldUnderline"/>
        </w:rPr>
        <w:t xml:space="preserve"> </w:t>
      </w:r>
      <w:r w:rsidRPr="00D5288A">
        <w:rPr>
          <w:sz w:val="16"/>
        </w:rPr>
        <w:t xml:space="preserve">Many are putting their lives on the line to defend this great country — the only country they have ever known and the one they call home. They deserve better than a president who has used them as political fodder at his rallies. </w:t>
      </w:r>
      <w:r w:rsidRPr="00BE5B2E">
        <w:rPr>
          <w:rStyle w:val="StyleBoldUnderline"/>
        </w:rPr>
        <w:t xml:space="preserve">Trump knows rescinding the DACA program was a politically fraught move. Let’s remember that shortly after that, it was President </w:t>
      </w:r>
      <w:r w:rsidRPr="003A3CF1">
        <w:rPr>
          <w:rStyle w:val="StyleBoldUnderline"/>
        </w:rPr>
        <w:t>Trump who, during a meeting at the White House, promised to work with Democratic leaders on a DACA solution without demanding construction of his ridiculous wall, or any other obvious poison pill that would do nothing but guarantee gridlock</w:t>
      </w:r>
      <w:r w:rsidRPr="00A07751">
        <w:rPr>
          <w:sz w:val="16"/>
          <w:szCs w:val="16"/>
        </w:rPr>
        <w:t>. He has since cynically gone back on that promise. After all, much of his base would not forgive him for letting undocumented immigrants stay in this country. Rep</w:t>
      </w:r>
      <w:r w:rsidRPr="00D5288A">
        <w:rPr>
          <w:sz w:val="16"/>
        </w:rPr>
        <w:t xml:space="preserve">. Steve King (R-Iowa), one of the most anti-immigrant activists in Congress, privately urged Trump to not allow any passage of DACA. Trump is now demanding construction of the wall and an end to chain migration in exchange for a DACA deal. Let’s be clear: </w:t>
      </w:r>
      <w:r w:rsidRPr="00A07751">
        <w:rPr>
          <w:sz w:val="16"/>
          <w:szCs w:val="16"/>
        </w:rPr>
        <w:t>Democrats have always supported strong robust and additional border security, whatever it is called. But a 2,200-mile wall is physically impossible to build on the southern border, is fiscally irresponsible and is not supported by many Republican members of Congress and governors from border states.</w:t>
      </w:r>
      <w:r w:rsidRPr="00BE5B2E">
        <w:rPr>
          <w:rStyle w:val="StyleBoldUnderline"/>
        </w:rPr>
        <w:t xml:space="preserve"> </w:t>
      </w:r>
      <w:r w:rsidRPr="00D5288A">
        <w:rPr>
          <w:sz w:val="16"/>
        </w:rPr>
        <w:t xml:space="preserve">It is a non-starter with Democrats. </w:t>
      </w:r>
      <w:r w:rsidRPr="00BE5B2E">
        <w:rPr>
          <w:rStyle w:val="StyleBoldUnderline"/>
        </w:rPr>
        <w:t>Caught between his unforgiving supporters and what he knows is a politically dangerous path if he does not pass DACA</w:t>
      </w:r>
      <w:r w:rsidRPr="00D5288A">
        <w:rPr>
          <w:sz w:val="16"/>
        </w:rPr>
        <w:t xml:space="preserve">, </w:t>
      </w:r>
      <w:r w:rsidRPr="00A07751">
        <w:rPr>
          <w:rStyle w:val="StyleBoldUnderline"/>
        </w:rPr>
        <w:t>Trump is now disingenuously accusing Democrats of “doing nothing for DACA” even though they have been the ones, along with sensible Republicans, who have worked on a DREAM Act that would protect Dreamers and allow them to continue their valuable contributions to our country. In fact, a bipartisan DREAM Act is sitting on House Speaker Paul Ryan’s (R-Wis.) desk right now and could be brought to a vote tomorrow and pass with overwhelming bipartisan support</w:t>
      </w:r>
      <w:r w:rsidRPr="00D5288A">
        <w:rPr>
          <w:sz w:val="16"/>
        </w:rPr>
        <w:t xml:space="preserve">. </w:t>
      </w:r>
      <w:r w:rsidRPr="00D03B7B">
        <w:rPr>
          <w:rStyle w:val="Emphasis"/>
        </w:rPr>
        <w:t>Every day that passes without that bill being called to a vote is one more day Trump and the GOP leadership prove they are prioritizing short-term political expediency over a common-sense permanent solution for these brave young immigrants. That is not a good look for Republicans, who are already in the political danger zone going into the 2018 midterm elections, where they will need to appeal to minority voters in order to prevent a shellacking.</w:t>
      </w:r>
      <w:r w:rsidRPr="00BE5B2E">
        <w:rPr>
          <w:rStyle w:val="StyleBoldUnderline"/>
        </w:rPr>
        <w:t xml:space="preserve"> If Trump and Republicans would support a clean DREAM Act, which Americans want and Dreamers deserve, it would indeed be a Happy New Year for these young immigrants. It could also shape up to be a better year for Republicans than what it is looking like so far.</w:t>
      </w:r>
    </w:p>
    <w:p w14:paraId="3CB93CD9" w14:textId="77777777" w:rsidR="00BE5B2E" w:rsidRPr="000D5CED" w:rsidRDefault="00BE5B2E" w:rsidP="00BE5B2E">
      <w:pPr>
        <w:rPr>
          <w:rStyle w:val="StyleBoldUnderline"/>
          <w:iCs/>
          <w:bdr w:val="single" w:sz="18" w:space="0" w:color="auto"/>
        </w:rPr>
      </w:pPr>
    </w:p>
    <w:p w14:paraId="1E753DFF" w14:textId="77777777" w:rsidR="00D5288A" w:rsidRDefault="00D5288A" w:rsidP="00D5288A">
      <w:pPr>
        <w:pStyle w:val="Heading4"/>
      </w:pPr>
      <w:r>
        <w:t>Trump anti-immigration message flips both chambers of Congress now</w:t>
      </w:r>
    </w:p>
    <w:p w14:paraId="12D8283F" w14:textId="77777777" w:rsidR="00D5288A" w:rsidRDefault="00D5288A" w:rsidP="00D5288A">
      <w:r>
        <w:t xml:space="preserve">Charlie </w:t>
      </w:r>
      <w:r w:rsidRPr="008A34B5">
        <w:rPr>
          <w:rStyle w:val="StyleStyleBold12pt"/>
        </w:rPr>
        <w:t>May</w:t>
      </w:r>
      <w:r>
        <w:t xml:space="preserve"> April 9, </w:t>
      </w:r>
      <w:r w:rsidRPr="008A34B5">
        <w:rPr>
          <w:rStyle w:val="StyleStyleBold12pt"/>
        </w:rPr>
        <w:t>2018</w:t>
      </w:r>
      <w:r>
        <w:t xml:space="preserve"> 3:02pm (UTC) (news reporter at salon) “Trumps immigration Rhetoric may be hurting GOP ahead of midterms” </w:t>
      </w:r>
      <w:r w:rsidRPr="008A34B5">
        <w:t>https://www.salon.com/2018/04/09/trumps-immigration-rhetoric-may-be-hurting-the-gop-ahead-of-midterms-report/</w:t>
      </w:r>
    </w:p>
    <w:p w14:paraId="098CACBE" w14:textId="77777777" w:rsidR="00D5288A" w:rsidRDefault="00D5288A" w:rsidP="00D5288A">
      <w:r w:rsidRPr="00EF55C7">
        <w:lastRenderedPageBreak/>
        <w:t xml:space="preserve">As lawmakers return to Capitol Hill on Monday after a spring break recess, </w:t>
      </w:r>
      <w:r w:rsidRPr="007101B0">
        <w:rPr>
          <w:rStyle w:val="StyleBoldUnderline"/>
        </w:rPr>
        <w:t>the GOP is looking to get on the same page as President Donald Trump as the 2018 midterm elections loom.</w:t>
      </w:r>
    </w:p>
    <w:p w14:paraId="74CB9CCF" w14:textId="77777777" w:rsidR="00D5288A" w:rsidRPr="007101B0" w:rsidRDefault="00D5288A" w:rsidP="00D5288A">
      <w:pPr>
        <w:rPr>
          <w:rStyle w:val="StyleBoldUnderline"/>
        </w:rPr>
      </w:pPr>
      <w:r w:rsidRPr="007101B0">
        <w:rPr>
          <w:rStyle w:val="StyleBoldUnderline"/>
        </w:rPr>
        <w:t>Conservative legislators have hoped to ride the coattails of their two prominent legislative achievements since obtaining a majority control of the government: tax reform and the massive $1.3 trillion spending bill.</w:t>
      </w:r>
    </w:p>
    <w:p w14:paraId="424B9C59" w14:textId="77777777" w:rsidR="00D5288A" w:rsidRPr="007101B0" w:rsidRDefault="00D5288A" w:rsidP="00D5288A">
      <w:pPr>
        <w:rPr>
          <w:rStyle w:val="StyleBoldUnderline"/>
        </w:rPr>
      </w:pPr>
      <w:r w:rsidRPr="007101B0">
        <w:rPr>
          <w:rStyle w:val="StyleBoldUnderline"/>
        </w:rPr>
        <w:t>The only potential obstacle is the party's very own leader — Trump.</w:t>
      </w:r>
    </w:p>
    <w:p w14:paraId="69B9D294" w14:textId="77777777" w:rsidR="00D5288A" w:rsidRPr="00EF55C7" w:rsidRDefault="00D5288A" w:rsidP="00D5288A">
      <w:r w:rsidRPr="00EF55C7">
        <w:t xml:space="preserve">The president has groaned about the omnibus spending package, which he unenthusiastically signed last month, and has publicly attacked Congress over it. He has complained that the bill "spent too much money on Democratic priorities and not enough on his, including the border wall," </w:t>
      </w:r>
      <w:hyperlink r:id="rId29" w:tgtFrame="_blank" w:history="1">
        <w:r w:rsidRPr="00EF55C7">
          <w:rPr>
            <w:rStyle w:val="Hyperlink"/>
          </w:rPr>
          <w:t>according</w:t>
        </w:r>
      </w:hyperlink>
      <w:r w:rsidRPr="00EF55C7">
        <w:t xml:space="preserve"> to The New York Times.</w:t>
      </w:r>
    </w:p>
    <w:p w14:paraId="18D06636" w14:textId="77777777" w:rsidR="00D5288A" w:rsidRPr="00EF55C7" w:rsidRDefault="00D5288A" w:rsidP="00D5288A">
      <w:r w:rsidRPr="00EF55C7">
        <w:t>And, as Congress is set to return</w:t>
      </w:r>
      <w:r w:rsidRPr="00F66BB2">
        <w:rPr>
          <w:rStyle w:val="StyleBoldUnderline"/>
        </w:rPr>
        <w:t>, lawmakers are "scrambling to compile a to-do list that will satisfy a president they desperately need to be promoting their achievements, not undermining them</w:t>
      </w:r>
      <w:r w:rsidRPr="00EF55C7">
        <w:t xml:space="preserve">, </w:t>
      </w:r>
      <w:r w:rsidRPr="00BF788A">
        <w:rPr>
          <w:rStyle w:val="StyleBoldUnderline"/>
        </w:rPr>
        <w:t>as they prepare to hit the campaign trail,"</w:t>
      </w:r>
      <w:r w:rsidRPr="00EF55C7">
        <w:t xml:space="preserve"> the Times reported.</w:t>
      </w:r>
    </w:p>
    <w:p w14:paraId="0DEDF56B" w14:textId="77777777" w:rsidR="00D5288A" w:rsidRPr="00EF55C7" w:rsidRDefault="00D5288A" w:rsidP="00D5288A">
      <w:r w:rsidRPr="00EF55C7">
        <w:t xml:space="preserve"> Instead</w:t>
      </w:r>
      <w:r w:rsidRPr="00F66BB2">
        <w:rPr>
          <w:rStyle w:val="StyleBoldUnderline"/>
        </w:rPr>
        <w:t xml:space="preserve">, </w:t>
      </w:r>
      <w:r w:rsidRPr="00BF788A">
        <w:rPr>
          <w:rStyle w:val="Emphasis"/>
        </w:rPr>
        <w:t>Trump has become fixated on immigration and his border wall, something that Republicans -- "particularly in swing districts or with sizable minority populations," who are looking to be reelected in just a few months -- are trying to distance themselves from.</w:t>
      </w:r>
      <w:r w:rsidRPr="00EF55C7">
        <w:t xml:space="preserve"> Those </w:t>
      </w:r>
      <w:r w:rsidRPr="00BF788A">
        <w:rPr>
          <w:rStyle w:val="Emphasis"/>
        </w:rPr>
        <w:t>GOP lawmakers "have shown little interest in the kind of beefed-up border security the administration has proposed to turn back unaccompanied minors and clamp down on asylum seekers</w:t>
      </w:r>
      <w:r w:rsidRPr="00EF55C7">
        <w:t>," the Times noted.</w:t>
      </w:r>
    </w:p>
    <w:p w14:paraId="7CECCE81" w14:textId="77777777" w:rsidR="00D5288A" w:rsidRPr="00EF55C7" w:rsidRDefault="00D5288A" w:rsidP="00D5288A">
      <w:r w:rsidRPr="00EF55C7">
        <w:t xml:space="preserve">But once again </w:t>
      </w:r>
      <w:r w:rsidRPr="00F66BB2">
        <w:rPr>
          <w:rStyle w:val="StyleBoldUnderline"/>
        </w:rPr>
        <w:t>Trump has proven that all things must revolve around his priorities, even if those priorities aren't what the GOP is in need of, ahead of a contentious midterm cycle with an anticipated high Democratic turn out.</w:t>
      </w:r>
    </w:p>
    <w:p w14:paraId="23BB1364" w14:textId="77777777" w:rsidR="00D5288A" w:rsidRPr="00EF55C7" w:rsidRDefault="00D5288A" w:rsidP="00D5288A">
      <w:r w:rsidRPr="00EF55C7">
        <w:t>"Would any Republican other than [Rep.] Steve King [R-Iowa] rather have the president talking about jobs, the tax cuts, or have the president talk about migrants being raped?" GOP strategist Doug Heye said, according to the Times. King is notorious for his far-right, hardline immigration views and racist comments.</w:t>
      </w:r>
    </w:p>
    <w:p w14:paraId="5AE3A5CA" w14:textId="77777777" w:rsidR="00D5288A" w:rsidRPr="00EF55C7" w:rsidRDefault="00D5288A" w:rsidP="00D5288A">
      <w:r w:rsidRPr="00EF55C7">
        <w:t>Heye continued, "We know that Donald Trump didn't come here for glide path or status quo. He came to shake things up."</w:t>
      </w:r>
    </w:p>
    <w:p w14:paraId="6A5C14A4" w14:textId="77777777" w:rsidR="00D5288A" w:rsidRPr="00085774" w:rsidRDefault="00D5288A" w:rsidP="00D5288A">
      <w:pPr>
        <w:rPr>
          <w:rStyle w:val="StyleBoldUnderline"/>
        </w:rPr>
      </w:pPr>
      <w:r w:rsidRPr="00EF55C7">
        <w:t>Heye made a crucial point, which essentially boils down to the fact that Trump isn't in Washington for anyone else. His agenda reigns supreme, which is why he has railed on immigration and sought to make it a campaign issue, regardless of some of his party member's wishes. "</w:t>
      </w:r>
      <w:r w:rsidRPr="00085774">
        <w:rPr>
          <w:rStyle w:val="StyleBoldUnderline"/>
        </w:rPr>
        <w:t>The tough talk may push voters to the polls for Republicans in the more conservative districts who are already likely to have a good chance at re-election," the Times noted. "But more than anything, strategists said, it helps secure Trump's supporters for Trump."</w:t>
      </w:r>
    </w:p>
    <w:p w14:paraId="6990C4BF" w14:textId="77777777" w:rsidR="00D5288A" w:rsidRPr="00EF55C7" w:rsidRDefault="00D5288A" w:rsidP="00D5288A">
      <w:r w:rsidRPr="007F3382">
        <w:rPr>
          <w:rStyle w:val="Emphasis"/>
        </w:rPr>
        <w:t>Even conservative pollsters have noticed the trend and have warned of the possibility that Democrats could flip both chambers of Congress in 2018. "If the election were held today, frankly, I think Republicans would lose both,"</w:t>
      </w:r>
      <w:r w:rsidRPr="00EF55C7">
        <w:t xml:space="preserve"> conservative pollster Frank Luntz said Sunday on Fox News.</w:t>
      </w:r>
    </w:p>
    <w:p w14:paraId="71D8C62D" w14:textId="77777777" w:rsidR="00D5288A" w:rsidRPr="00EF55C7" w:rsidRDefault="00D5288A" w:rsidP="00D5288A">
      <w:r w:rsidRPr="009A28C4">
        <w:rPr>
          <w:rStyle w:val="StyleBoldUnderline"/>
        </w:rPr>
        <w:lastRenderedPageBreak/>
        <w:t xml:space="preserve"> "If Donald Trump wants to keep a Republican Congress, he has to differentiate when he’s attacking Congress in general versus the Republicans in Congress</w:t>
      </w:r>
      <w:r w:rsidRPr="00EF55C7">
        <w:t>," Luntz explained. "Differentiate when he’s attacking the press versus when he feels he’s not getting a fair shake."</w:t>
      </w:r>
    </w:p>
    <w:p w14:paraId="243790AE" w14:textId="77777777" w:rsidR="00D5288A" w:rsidRDefault="00D5288A" w:rsidP="00D5288A">
      <w:r w:rsidRPr="00EF55C7">
        <w:t xml:space="preserve">Luntz insisted that </w:t>
      </w:r>
      <w:r w:rsidRPr="009A28C4">
        <w:rPr>
          <w:rStyle w:val="StyleBoldUnderline"/>
        </w:rPr>
        <w:t>Trump's focus should be set on taxes and the economy</w:t>
      </w:r>
      <w:r w:rsidRPr="00EF55C7">
        <w:t>, and that his tweets are often "causing so much of the trouble.</w:t>
      </w:r>
    </w:p>
    <w:p w14:paraId="76B49BD2" w14:textId="77777777" w:rsidR="0009336B" w:rsidRDefault="0009336B" w:rsidP="0009336B">
      <w:pPr>
        <w:rPr>
          <w:rStyle w:val="Emphasis"/>
        </w:rPr>
      </w:pPr>
    </w:p>
    <w:p w14:paraId="6A60F755" w14:textId="77777777" w:rsidR="00946F38" w:rsidRDefault="00946F38" w:rsidP="00946F38">
      <w:pPr>
        <w:pStyle w:val="Heading4"/>
      </w:pPr>
      <w:r>
        <w:t xml:space="preserve">Republicans will lose the majority because of their current immigration strategy – pro reform policy is key to stop that </w:t>
      </w:r>
    </w:p>
    <w:p w14:paraId="24FD5D09" w14:textId="77777777" w:rsidR="00946F38" w:rsidRPr="000D0169" w:rsidRDefault="00946F38" w:rsidP="00946F38">
      <w:r>
        <w:t xml:space="preserve">Ali </w:t>
      </w:r>
      <w:r w:rsidRPr="000D0169">
        <w:rPr>
          <w:rStyle w:val="StyleStyleBold12pt"/>
        </w:rPr>
        <w:t>Noorani</w:t>
      </w:r>
      <w:r>
        <w:t xml:space="preserve"> 2/28/</w:t>
      </w:r>
      <w:r w:rsidRPr="000D0169">
        <w:rPr>
          <w:rStyle w:val="StyleStyleBold12pt"/>
        </w:rPr>
        <w:t>18</w:t>
      </w:r>
      <w:r>
        <w:t xml:space="preserve"> (Ali Noorani is an opinion contributor at The Hill, “If the GOP loses the House, immigration will be the reason why” </w:t>
      </w:r>
      <w:hyperlink r:id="rId30" w:history="1">
        <w:r w:rsidRPr="007E76C1">
          <w:rPr>
            <w:rStyle w:val="Hyperlink"/>
          </w:rPr>
          <w:t>http://thehill.com/opinion/immigration/376033-if-the-gop-loses-the-house-immigration-will-be-the-reason-why Accessed 7/12/18</w:t>
        </w:r>
      </w:hyperlink>
      <w:r>
        <w:t xml:space="preserve"> HRB)</w:t>
      </w:r>
    </w:p>
    <w:p w14:paraId="26E6DDFD" w14:textId="77777777" w:rsidR="00946F38" w:rsidRDefault="00946F38" w:rsidP="00946F38">
      <w:pPr>
        <w:rPr>
          <w:rStyle w:val="StyleBoldUnderline"/>
        </w:rPr>
      </w:pPr>
      <w:r w:rsidRPr="000D0169">
        <w:rPr>
          <w:rStyle w:val="StyleBoldUnderline"/>
        </w:rPr>
        <w:t>When President Trump’s U.S. Citizenship and Immigration Services (USCIS) removed “Nation of Immigrants” from its mission statement last week, it sent yet another message to the world that while America is changing, some in the Republican Party aren’t changing with it.</w:t>
      </w:r>
      <w:r>
        <w:rPr>
          <w:rStyle w:val="StyleBoldUnderline"/>
        </w:rPr>
        <w:t xml:space="preserve"> </w:t>
      </w:r>
      <w:r w:rsidRPr="000D0169">
        <w:rPr>
          <w:rStyle w:val="StyleBoldUnderline"/>
        </w:rPr>
        <w:t>The problem for the GOP is that this particular anti-immigrant message</w:t>
      </w:r>
      <w:r>
        <w:t xml:space="preserve">, on the heels of so many before it, </w:t>
      </w:r>
      <w:r w:rsidRPr="000D0169">
        <w:rPr>
          <w:rStyle w:val="StyleBoldUnderline"/>
        </w:rPr>
        <w:t>is also being heard by suburban voters in swing House districts nationwide</w:t>
      </w:r>
      <w:r>
        <w:t xml:space="preserve"> </w:t>
      </w:r>
      <w:r w:rsidRPr="0021727D">
        <w:rPr>
          <w:rStyle w:val="Emphasis"/>
        </w:rPr>
        <w:t>— the very people in the very districts who are poised to flip the House back to Democratic control.</w:t>
      </w:r>
      <w:r>
        <w:t xml:space="preserve"> For all the talk about Obama-Trump voters, </w:t>
      </w:r>
      <w:r w:rsidRPr="000D0169">
        <w:rPr>
          <w:rStyle w:val="StyleBoldUnderline"/>
        </w:rPr>
        <w:t>there is a significant cohort of Romney-Clinton voters clustered in swing, suburban districts across red and blue states. These are educated, well-off, primarily white Americans in diverse communities who are turned off by nativist rhetoric and policy.</w:t>
      </w:r>
      <w:r>
        <w:t xml:space="preserve"> In 2016, as Politico’s Jesse Ferguson pointed out, Clinton won communities that have historically been written off by Democrats, “places like California’s Orange County, Utah’s Salt Lake County, Texas’ Fort Bend County and Georgia’s Gwinnett and Cobb Counties.” Just look at </w:t>
      </w:r>
      <w:r w:rsidRPr="000D0169">
        <w:rPr>
          <w:rStyle w:val="StyleBoldUnderline"/>
        </w:rPr>
        <w:t>Republican John Culberson’s 7th district in Texas</w:t>
      </w:r>
      <w:r>
        <w:t xml:space="preserve">, which includes wealthy enclaves of Houston and upscale suburbs. CNN’s Ron Brownstein puts this district in his “Romneyland” category; a district that </w:t>
      </w:r>
      <w:r w:rsidRPr="000D0169">
        <w:rPr>
          <w:rStyle w:val="StyleBoldUnderline"/>
        </w:rPr>
        <w:t>went to Romney by more than 20 points in 2012, and broke for Clinton by a point in 2016</w:t>
      </w:r>
      <w:r>
        <w:t xml:space="preserve">. Houston, which was devastated by Hurricane Harvey, has relied on immigrant workers to literally help rebuild the city. To put a finer point on it, the voters in Texas’ 7th District know and rely on the very immigrants the Trump administration would like to deport. The failed campaigns of Republicans Ed Gillespie in 2017 (who conflated immigrants with MS-13), Mitt Romney in 2012 (who proposed “self-deportation”), and Sharon Angle (whose nativist appeals fell short against Harry Reid in 2010) — are the most noteworthy harbingers of what may come in November. According to Cook’s Political report, </w:t>
      </w:r>
      <w:r w:rsidRPr="000D0169">
        <w:rPr>
          <w:rStyle w:val="StyleBoldUnderline"/>
        </w:rPr>
        <w:t>25 Republican districts are either leaning Democratic or are toss-ups. Some models show Democrats picking up an astounding 45-50 seats</w:t>
      </w:r>
      <w:r>
        <w:t xml:space="preserve"> (they only need 24 to take back the House). </w:t>
      </w:r>
      <w:r w:rsidRPr="0021727D">
        <w:rPr>
          <w:rStyle w:val="StyleBoldUnderline"/>
        </w:rPr>
        <w:t>When you add up the energy of Democratic voters, with the concern among suburbanites for the limbo Dreamers face and the mean-spirited rhetoric the White House continues pushing, a perfect storm is brewing.</w:t>
      </w:r>
      <w:r>
        <w:t xml:space="preserve"> </w:t>
      </w:r>
      <w:r w:rsidRPr="000D0169">
        <w:rPr>
          <w:rStyle w:val="StyleBoldUnderline"/>
        </w:rPr>
        <w:t xml:space="preserve">This is why nearly two dozen </w:t>
      </w:r>
      <w:r w:rsidRPr="000D0169">
        <w:rPr>
          <w:rStyle w:val="Emphasis"/>
        </w:rPr>
        <w:t>House Republicans held a press conference calling on Speaker Ryan to move Dreamer legislation a few months back</w:t>
      </w:r>
      <w:r w:rsidRPr="000D0169">
        <w:rPr>
          <w:rStyle w:val="StyleBoldUnderline"/>
        </w:rPr>
        <w:t xml:space="preserve">. </w:t>
      </w:r>
      <w:r>
        <w:t xml:space="preserve">It’s also why Trump’s squandering of his Nixon-goes-to-China moment, that would provide him with a bipartisan victory that neither George W. Bush nor Barack Obama could achieve, is so disappointing. </w:t>
      </w:r>
      <w:r w:rsidRPr="000D0169">
        <w:rPr>
          <w:rStyle w:val="StyleBoldUnderline"/>
        </w:rPr>
        <w:t xml:space="preserve">None of this was inevitable for Republicans. With the strongest economy in two decades, a tax cut that is becoming more popular, and a </w:t>
      </w:r>
      <w:r w:rsidRPr="000D0169">
        <w:rPr>
          <w:rStyle w:val="StyleBoldUnderline"/>
        </w:rPr>
        <w:lastRenderedPageBreak/>
        <w:t>foreign policy that most Americans support, the House should not be in play. But it is, and to a very large degree, it is because of how Republicans are treating the issue of immigration.</w:t>
      </w:r>
      <w:r>
        <w:rPr>
          <w:rStyle w:val="StyleBoldUnderline"/>
        </w:rPr>
        <w:t xml:space="preserve"> </w:t>
      </w:r>
      <w:r>
        <w:t xml:space="preserve">According to polls, </w:t>
      </w:r>
      <w:r w:rsidRPr="000D0169">
        <w:rPr>
          <w:rStyle w:val="StyleBoldUnderline"/>
        </w:rPr>
        <w:t>nearly 90 percent of Americans support the protection of DACA recipients</w:t>
      </w:r>
      <w:r>
        <w:t xml:space="preserve">. </w:t>
      </w:r>
      <w:r w:rsidRPr="0021727D">
        <w:rPr>
          <w:rStyle w:val="StyleBoldUnderline"/>
        </w:rPr>
        <w:t>Evangelicals, who make up a quarter of Americans and an influential conservative voting bloc, have been very vocal that any GOP immigration reform measure include protections for dreamers, and protection of families</w:t>
      </w:r>
      <w:r>
        <w:t xml:space="preserve">. Key portions of the Republican electorate, from business leaders, to law enforcement, to the faith-community are unified in their goal of passing common-sense reform that protects Dreamers and secures the border. A consensus deal is not only the right thing to do politically, it’s the right thing to do morally, and it is in the best interest of American workers and their families. You don’t have to look much further than Trump’s reading of “The Snake” to a raucous CPAC audience to understand why his administration no longer believes we should be a nation of immigrants. </w:t>
      </w:r>
      <w:r w:rsidRPr="0021727D">
        <w:rPr>
          <w:rStyle w:val="StyleBoldUnderline"/>
        </w:rPr>
        <w:t>The president sees immigrants as threats, takers, as, ultimately, something other than Americans. Fortunately, for voters across the country, particularly those in fast changing suburban districts, immigrants are something else. They are our children’s best friend, the family one pew over at church, the owner of the well-kept home down the street</w:t>
      </w:r>
      <w:r>
        <w:t xml:space="preserve">. Immigrants and their children are the founders of 43 percent of Fortune 500 companies. </w:t>
      </w:r>
      <w:r w:rsidRPr="000D0169">
        <w:rPr>
          <w:rStyle w:val="StyleBoldUnderline"/>
        </w:rPr>
        <w:t>Through his rhetoric and actions, Trump</w:t>
      </w:r>
      <w:r>
        <w:t xml:space="preserve"> </w:t>
      </w:r>
      <w:r w:rsidRPr="000D0169">
        <w:rPr>
          <w:rStyle w:val="StyleBoldUnderline"/>
        </w:rPr>
        <w:t>is</w:t>
      </w:r>
      <w:r>
        <w:t xml:space="preserve"> passing up a chance to make history and </w:t>
      </w:r>
      <w:r w:rsidRPr="000D0169">
        <w:rPr>
          <w:rStyle w:val="StyleBoldUnderline"/>
        </w:rPr>
        <w:t>putting Republican majorities at risk.</w:t>
      </w:r>
    </w:p>
    <w:p w14:paraId="01DF03D6" w14:textId="77777777" w:rsidR="00946F38" w:rsidRDefault="00946F38" w:rsidP="00946F38"/>
    <w:p w14:paraId="14AC7C8B" w14:textId="77777777" w:rsidR="00E30631" w:rsidRDefault="00E30631" w:rsidP="00E30631">
      <w:pPr>
        <w:pStyle w:val="Heading4"/>
      </w:pPr>
      <w:r>
        <w:t>Midterm will be a referendum on Trump’s immigration policy – causing mass dem and negative independent turnout</w:t>
      </w:r>
    </w:p>
    <w:p w14:paraId="38328E81" w14:textId="77777777" w:rsidR="00E30631" w:rsidRDefault="00E30631" w:rsidP="00E30631">
      <w:pPr>
        <w:tabs>
          <w:tab w:val="left" w:pos="8402"/>
        </w:tabs>
      </w:pPr>
      <w:r>
        <w:t xml:space="preserve">Ramon </w:t>
      </w:r>
      <w:r w:rsidRPr="000B39A8">
        <w:rPr>
          <w:rStyle w:val="StyleStyleBold12pt"/>
        </w:rPr>
        <w:t>Taylor 6/5</w:t>
      </w:r>
      <w:r>
        <w:t xml:space="preserve">/18 (Ramon Taylor is an elections journalist for VOA, CNN, and Telemundo, “Will Immigration Get Trump Voters to Midterm Polls?” </w:t>
      </w:r>
      <w:hyperlink r:id="rId31" w:history="1">
        <w:r w:rsidRPr="007E76C1">
          <w:rPr>
            <w:rStyle w:val="Hyperlink"/>
          </w:rPr>
          <w:t>https://www.voanews.com/a/will-immigration-get-trump-voters-to-midterm-polls/4425267.html</w:t>
        </w:r>
      </w:hyperlink>
      <w:r>
        <w:t xml:space="preserve"> Accessed 7/12/18 HRB)</w:t>
      </w:r>
    </w:p>
    <w:p w14:paraId="0691B293" w14:textId="77777777" w:rsidR="00E30631" w:rsidRPr="0021727D" w:rsidRDefault="00E30631" w:rsidP="00E30631">
      <w:pPr>
        <w:rPr>
          <w:sz w:val="16"/>
        </w:rPr>
      </w:pPr>
      <w:r w:rsidRPr="00DF6157">
        <w:rPr>
          <w:rStyle w:val="StyleBoldUnderline"/>
        </w:rPr>
        <w:t>Republican House and Senate candidates are adopting one of</w:t>
      </w:r>
      <w:r w:rsidRPr="0021727D">
        <w:rPr>
          <w:sz w:val="16"/>
        </w:rPr>
        <w:t xml:space="preserve"> President Donald </w:t>
      </w:r>
      <w:r w:rsidRPr="00DF6157">
        <w:rPr>
          <w:rStyle w:val="StyleBoldUnderline"/>
        </w:rPr>
        <w:t xml:space="preserve">Trump’s key issues </w:t>
      </w:r>
      <w:r w:rsidRPr="0021727D">
        <w:rPr>
          <w:sz w:val="16"/>
        </w:rPr>
        <w:t xml:space="preserve">– and his style - to get themselves elected in November. </w:t>
      </w:r>
      <w:r w:rsidRPr="00DF6157">
        <w:rPr>
          <w:rStyle w:val="StyleBoldUnderline"/>
        </w:rPr>
        <w:t>Immigration has long been red meat to Trump’s base</w:t>
      </w:r>
      <w:r w:rsidRPr="0021727D">
        <w:rPr>
          <w:sz w:val="16"/>
        </w:rPr>
        <w:t xml:space="preserve">. At Nashville, Tennessee’s Municipal Auditorium last Tuesday, 5,500 supporters eagerly chanted “build the wall” and Trump’s use of a controversial term to describe MS-13 gang members — “animals!” “I believe in President Trump’s immigration ban, and I’ll fight with him every step of the way to build that wall,” said current U.S. Representative and Senate hopeful Marsha Blackburn in an online video ad, ahead of an expected tight contest with Tennessee’s former Democratic governor, Phil Bredesen. So far this election season, House GOP candidates nationwide have mentioned immigration in 34.3% of TV spots, ranking a close second to Pro-Trump ads (35.5%), according to an exclusive USA Today analysis of political ad data from Kantar Media. “There’s been a lot of debate about whether these same [pro-Trump] voters will turn out to support other Republican candidates, and I think that’s why you’ve seen so many Republican candidates sort of trying to emulate Trump’s tone and approach on some of these issues,” said Dan Cox, Director of Research for the Public Religion Research Institute (PRRI), a nonprofit, nonpartisan research organization. Rallying the base, alienating others “Midterm elections typically are about the base, and this issue really animates the Republican base,” Cox said. A 2018 ad released by Trump’s reelection campaign recalls the history of Luis Bracamontes, an undocumented immigrant convicted of killing two California deputies, before a narrator issues a dire warning: “Democrats who stand in our way, will be complicit in every murder committed by illegal immigrants.” The message falls in line with much of Trump’s recent rhetoric that Cox characterizes as “personal safety”-themed — one that garners a nationwide audience among his base of white working-class Americans. According to a 2017 survey analysis conducted by PRRI and The Atlantic, 62% among that demographic believe the growing number of immigrants threatens American culture. Among the same group, voters who favored deporting immigrants living in the U.S. illegally were 3.3 times more likely to support Trump than those who did not. Historically, voter turnout rates drop precipitously in midterm elections as compared to presidential election years. As a result, it is normal for candidates of either party to focus on their base of reliable, energized voters during those years. </w:t>
      </w:r>
      <w:r w:rsidRPr="00DF6157">
        <w:rPr>
          <w:rStyle w:val="StyleBoldUnderline"/>
        </w:rPr>
        <w:t>But choosing to focus much of their attention on Trump’s hardline immigration policies this year comes with risks</w:t>
      </w:r>
      <w:r w:rsidRPr="0021727D">
        <w:rPr>
          <w:sz w:val="16"/>
        </w:rPr>
        <w:t xml:space="preserve">, explains Diana Mutz, a professor of political science and communication at the University of Pennsylvania, whose research explores electoral behavior in </w:t>
      </w:r>
      <w:r w:rsidRPr="0021727D">
        <w:rPr>
          <w:sz w:val="16"/>
        </w:rPr>
        <w:lastRenderedPageBreak/>
        <w:t>2016. “[</w:t>
      </w:r>
      <w:r w:rsidRPr="00F6124A">
        <w:rPr>
          <w:rStyle w:val="StyleBoldUnderline"/>
        </w:rPr>
        <w:t xml:space="preserve">Trump] is operating on the premise that being extremely anti-immigration actually won him votes. Our analyses actually suggest just the opposite </w:t>
      </w:r>
      <w:r w:rsidRPr="0021727D">
        <w:rPr>
          <w:sz w:val="16"/>
        </w:rPr>
        <w:t>— that yes, things like trade did win him votes but things like</w:t>
      </w:r>
      <w:r w:rsidRPr="00F6124A">
        <w:rPr>
          <w:rStyle w:val="Emphasis"/>
        </w:rPr>
        <w:t xml:space="preserve"> immigration actually</w:t>
      </w:r>
      <w:r w:rsidRPr="00F6124A">
        <w:rPr>
          <w:rStyle w:val="StyleBoldUnderline"/>
        </w:rPr>
        <w:t xml:space="preserve"> </w:t>
      </w:r>
      <w:r w:rsidRPr="0021727D">
        <w:rPr>
          <w:sz w:val="16"/>
        </w:rPr>
        <w:t xml:space="preserve">did not,” Mutz told VOA. “They </w:t>
      </w:r>
      <w:r w:rsidRPr="00F6124A">
        <w:rPr>
          <w:rStyle w:val="Emphasis"/>
        </w:rPr>
        <w:t>lost him votes because he was far too extreme</w:t>
      </w:r>
      <w:r w:rsidRPr="0021727D">
        <w:rPr>
          <w:sz w:val="16"/>
        </w:rPr>
        <w:t xml:space="preserve">.” According to Pew Research Center, </w:t>
      </w:r>
      <w:r w:rsidRPr="00F6124A">
        <w:rPr>
          <w:rStyle w:val="StyleBoldUnderline"/>
        </w:rPr>
        <w:t>65 percent of Americans say immigrants strengthen the United States “because of their hard work and talents,” while 26 percent consider them a burden “because they take jobs, housing, and health care.”</w:t>
      </w:r>
      <w:r w:rsidRPr="00A83F96">
        <w:rPr>
          <w:rStyle w:val="StyleBoldUnderline"/>
        </w:rPr>
        <w:t xml:space="preserve"> </w:t>
      </w:r>
      <w:r w:rsidRPr="0021727D">
        <w:rPr>
          <w:sz w:val="16"/>
        </w:rPr>
        <w:t xml:space="preserve">Among Republicans, views are more evenly split — 42 percent hold favorable views, 44 percent unfavorable. </w:t>
      </w:r>
      <w:r w:rsidRPr="0021727D">
        <w:rPr>
          <w:rStyle w:val="StyleBoldUnderline"/>
        </w:rPr>
        <w:t>Trump’s message on immigration may be problematic in districts with large college-educated populations, says Cox. That includes those who may have initially supported Trump with reservations and are critical of his more controversial policies, such as separating families at the border or repealing Deferred Action for Childhood Arrivals (DACA) — a program that allows some 700,000 undocumented immigrants brought to the United States as children to live and work without fear of deportation</w:t>
      </w:r>
      <w:r w:rsidRPr="0021727D">
        <w:rPr>
          <w:sz w:val="16"/>
        </w:rPr>
        <w:t xml:space="preserve">. </w:t>
      </w:r>
      <w:r w:rsidRPr="0021727D">
        <w:rPr>
          <w:rStyle w:val="Emphasis"/>
        </w:rPr>
        <w:t>But in addition to mobilizing moderate and Independent voters, a strong turnout among Hispanics could be another important factor, given typically low voting rates among the bloc.</w:t>
      </w:r>
      <w:r w:rsidRPr="0021727D">
        <w:rPr>
          <w:sz w:val="16"/>
        </w:rPr>
        <w:t xml:space="preserve"> “</w:t>
      </w:r>
      <w:r w:rsidRPr="00DF6157">
        <w:rPr>
          <w:rStyle w:val="StyleBoldUnderline"/>
        </w:rPr>
        <w:t>Usually in midterms, people do play to the base because those are the only people who bother turning out … this year may be different</w:t>
      </w:r>
      <w:r w:rsidRPr="0021727D">
        <w:rPr>
          <w:sz w:val="16"/>
        </w:rPr>
        <w:t xml:space="preserve">,” Mutz said. “Everything I’ve seen suggests that people may come out in far greater numbers than they usually do.” Battle for the American identity The prevalence of a </w:t>
      </w:r>
      <w:r w:rsidRPr="00A83F96">
        <w:rPr>
          <w:rStyle w:val="StyleBoldUnderline"/>
        </w:rPr>
        <w:t>national immigration debate</w:t>
      </w:r>
      <w:r w:rsidRPr="0021727D">
        <w:rPr>
          <w:sz w:val="16"/>
        </w:rPr>
        <w:t xml:space="preserve"> among Republican candidates </w:t>
      </w:r>
      <w:r w:rsidRPr="00A83F96">
        <w:rPr>
          <w:rStyle w:val="StyleBoldUnderline"/>
        </w:rPr>
        <w:t>hasn’t had the same broad appeal across the aisle</w:t>
      </w:r>
      <w:r w:rsidRPr="0021727D">
        <w:rPr>
          <w:sz w:val="16"/>
        </w:rPr>
        <w:t xml:space="preserve">, as evidenced by USA Today and Kantar’s analysis of House Democratic candidate ads, which place health care, anti-Trump, and social issues as the respective top three topics. </w:t>
      </w:r>
      <w:r w:rsidRPr="0021727D">
        <w:rPr>
          <w:rStyle w:val="Emphasis"/>
        </w:rPr>
        <w:t>But in electorally competitive states with a heavy concentration of Latinos, like Nevada, Trump’s rhetoric on immigration is creating enthusiasm among both Democrats and Latinos,</w:t>
      </w:r>
      <w:r w:rsidRPr="0021727D">
        <w:rPr>
          <w:sz w:val="16"/>
        </w:rPr>
        <w:t xml:space="preserve"> says John Tuman, Chair of the Department of Political Science at the University of Nevada, Las Vegas (UNLV). Incumbent </w:t>
      </w:r>
      <w:r w:rsidRPr="000B39A8">
        <w:rPr>
          <w:rStyle w:val="StyleBoldUnderline"/>
        </w:rPr>
        <w:t xml:space="preserve">Republican Senator Dean Heller, facing a formidable reelection challenge in Nevada </w:t>
      </w:r>
      <w:r w:rsidRPr="0021727D">
        <w:rPr>
          <w:sz w:val="16"/>
        </w:rPr>
        <w:t xml:space="preserve">against Democratic House member Jacky Rosen, </w:t>
      </w:r>
      <w:r w:rsidRPr="000B39A8">
        <w:rPr>
          <w:rStyle w:val="StyleBoldUnderline"/>
        </w:rPr>
        <w:t xml:space="preserve">finds himself in a catch-22 in a statewide election that </w:t>
      </w:r>
      <w:r w:rsidRPr="000B39A8">
        <w:rPr>
          <w:rStyle w:val="Emphasis"/>
        </w:rPr>
        <w:t>could determine the balance of power on Capitol Hill</w:t>
      </w:r>
      <w:r w:rsidRPr="000B39A8">
        <w:rPr>
          <w:rStyle w:val="StyleBoldUnderline"/>
        </w:rPr>
        <w:t xml:space="preserve"> </w:t>
      </w:r>
      <w:r w:rsidRPr="0021727D">
        <w:rPr>
          <w:sz w:val="16"/>
        </w:rPr>
        <w:t xml:space="preserve">— </w:t>
      </w:r>
      <w:r w:rsidRPr="000B39A8">
        <w:rPr>
          <w:rStyle w:val="StyleBoldUnderline"/>
        </w:rPr>
        <w:t xml:space="preserve">and one that could be </w:t>
      </w:r>
      <w:r w:rsidRPr="000B39A8">
        <w:rPr>
          <w:rStyle w:val="Emphasis"/>
        </w:rPr>
        <w:t>further complicated if a vote on a DACA bill were forced onto the floor before November</w:t>
      </w:r>
      <w:r w:rsidRPr="000B39A8">
        <w:rPr>
          <w:rStyle w:val="StyleBoldUnderline"/>
        </w:rPr>
        <w:t xml:space="preserve">. </w:t>
      </w:r>
      <w:r w:rsidRPr="0021727D">
        <w:rPr>
          <w:sz w:val="16"/>
        </w:rPr>
        <w:t>“</w:t>
      </w:r>
      <w:r w:rsidRPr="0021727D">
        <w:rPr>
          <w:sz w:val="16"/>
          <w:szCs w:val="16"/>
        </w:rPr>
        <w:t>The more that I think Heller tries to moderate his position on immigration as he sometimes tries to do, the more he risks alienating the very socially conservative, far right base of the Republican Party</w:t>
      </w:r>
      <w:r w:rsidRPr="0021727D">
        <w:rPr>
          <w:sz w:val="16"/>
        </w:rPr>
        <w:t>,” Tuman said, in a phone interview with VOA. “</w:t>
      </w:r>
      <w:r w:rsidRPr="000B39A8">
        <w:rPr>
          <w:rStyle w:val="StyleBoldUnderline"/>
        </w:rPr>
        <w:t>And the more that he embraces President Trump’s message, the more he is going to lose</w:t>
      </w:r>
      <w:r w:rsidRPr="0021727D">
        <w:rPr>
          <w:sz w:val="16"/>
        </w:rPr>
        <w:t xml:space="preserve"> — I think — </w:t>
      </w:r>
      <w:r w:rsidRPr="000B39A8">
        <w:rPr>
          <w:rStyle w:val="StyleBoldUnderline"/>
        </w:rPr>
        <w:t>independent voters, and also boost Democratic turnout</w:t>
      </w:r>
      <w:r w:rsidRPr="0021727D">
        <w:rPr>
          <w:sz w:val="16"/>
        </w:rPr>
        <w:t xml:space="preserve">.” </w:t>
      </w:r>
      <w:r w:rsidRPr="006E3C4E">
        <w:rPr>
          <w:rStyle w:val="StyleBoldUnderline"/>
        </w:rPr>
        <w:t>In Nevada — a state with a 28-percent Hispanic population, 39 percent of which are foreign-born — and neighboring Arizona, with broadly similar demographics, candidates who embrace Trump’s rhetoric find themselves at odds with a powerful bloc of voters personally impacted by his immigration policies.</w:t>
      </w:r>
      <w:r w:rsidRPr="0021727D">
        <w:rPr>
          <w:sz w:val="16"/>
        </w:rPr>
        <w:t xml:space="preserve"> “There are a lot of people here who have been affected in one way or another by removal proceedings,” Tuman said. “</w:t>
      </w:r>
      <w:r w:rsidRPr="0021727D">
        <w:rPr>
          <w:rStyle w:val="StyleBoldUnderline"/>
        </w:rPr>
        <w:t>They tend to know people who have been caught up in immigration enforcement, and that has made the issue a personal one for them</w:t>
      </w:r>
      <w:r w:rsidRPr="0021727D">
        <w:rPr>
          <w:sz w:val="16"/>
        </w:rPr>
        <w:t xml:space="preserve">.” Come November, UPenn’s </w:t>
      </w:r>
      <w:r w:rsidRPr="0021727D">
        <w:rPr>
          <w:rStyle w:val="Emphasis"/>
        </w:rPr>
        <w:t>Mutz predicts that this election, more than midterms past, may be viewed as a referendum on Trump’s presidency, with immigration as a symbolic issue. “</w:t>
      </w:r>
      <w:r w:rsidRPr="0021727D">
        <w:rPr>
          <w:sz w:val="16"/>
        </w:rPr>
        <w:t>This is sort of a battle for what is the American identity,” Mutz said. “Who are we? What do we stand for?”</w:t>
      </w:r>
    </w:p>
    <w:p w14:paraId="054CB24D" w14:textId="77777777" w:rsidR="00946F38" w:rsidRPr="00367D7C" w:rsidRDefault="00946F38" w:rsidP="0009336B">
      <w:pPr>
        <w:rPr>
          <w:rStyle w:val="Emphasis"/>
        </w:rPr>
      </w:pPr>
    </w:p>
    <w:p w14:paraId="4962431A" w14:textId="6FBF503D" w:rsidR="0009336B" w:rsidRPr="00562760" w:rsidRDefault="0009336B" w:rsidP="0009336B">
      <w:pPr>
        <w:pStyle w:val="Heading4"/>
      </w:pPr>
      <w:r w:rsidRPr="00562760">
        <w:t xml:space="preserve">Trump’s current immigration policies </w:t>
      </w:r>
      <w:r>
        <w:t>cost the GOP the election – plan reverses</w:t>
      </w:r>
    </w:p>
    <w:p w14:paraId="59B50905" w14:textId="77777777" w:rsidR="0009336B" w:rsidRDefault="0009336B" w:rsidP="0009336B">
      <w:pPr>
        <w:rPr>
          <w:rStyle w:val="StyleStyleBold12pt"/>
        </w:rPr>
      </w:pPr>
      <w:r w:rsidRPr="00562760">
        <w:rPr>
          <w:rStyle w:val="StyleStyleBold12pt"/>
        </w:rPr>
        <w:t>Budowsky 6/19</w:t>
      </w:r>
    </w:p>
    <w:p w14:paraId="1127F716" w14:textId="77777777" w:rsidR="0009336B" w:rsidRDefault="0009336B" w:rsidP="0009336B">
      <w:pPr>
        <w:rPr>
          <w:sz w:val="16"/>
          <w:szCs w:val="16"/>
        </w:rPr>
      </w:pPr>
      <w:r w:rsidRPr="00562760">
        <w:rPr>
          <w:sz w:val="16"/>
          <w:szCs w:val="16"/>
        </w:rPr>
        <w:t xml:space="preserve">Brent Budowsky,, </w:t>
      </w:r>
      <w:r>
        <w:rPr>
          <w:sz w:val="16"/>
          <w:szCs w:val="16"/>
        </w:rPr>
        <w:t>Representative Bill Alexander’s and Senator Lloyd Bentsen aide</w:t>
      </w:r>
      <w:r w:rsidRPr="00562760">
        <w:rPr>
          <w:sz w:val="16"/>
          <w:szCs w:val="16"/>
        </w:rPr>
        <w:t xml:space="preserve">6-19-2018, "Trump’s midterm suicide plan: Make children cry and mothers mad," TheHill, </w:t>
      </w:r>
      <w:hyperlink r:id="rId32" w:history="1">
        <w:r w:rsidRPr="000476D4">
          <w:rPr>
            <w:rStyle w:val="Hyperlink"/>
            <w:sz w:val="16"/>
            <w:szCs w:val="16"/>
          </w:rPr>
          <w:t>http://thehill.com/opinion/immigration/392958-trumps-midterm-suicide-plan-make-children-cry-and-mothers-mad</w:t>
        </w:r>
      </w:hyperlink>
    </w:p>
    <w:p w14:paraId="453EBA8B" w14:textId="77777777" w:rsidR="0009336B" w:rsidRDefault="0009336B" w:rsidP="0009336B">
      <w:pPr>
        <w:rPr>
          <w:rStyle w:val="StyleBoldUnderline"/>
        </w:rPr>
      </w:pPr>
      <w:r w:rsidRPr="002E458D">
        <w:rPr>
          <w:sz w:val="14"/>
        </w:rPr>
        <w:lastRenderedPageBreak/>
        <w:t xml:space="preserve">Last Sunday, as America celebrated Father’s Day, </w:t>
      </w:r>
      <w:r w:rsidRPr="00562760">
        <w:rPr>
          <w:rStyle w:val="StyleBoldUnderline"/>
        </w:rPr>
        <w:t xml:space="preserve">moms and dads across the nation saw little immigrant children ordered into cages by the president of the United States as they cried out for their own mothers and fathers. </w:t>
      </w:r>
      <w:r w:rsidRPr="002E458D">
        <w:rPr>
          <w:sz w:val="14"/>
        </w:rPr>
        <w:t xml:space="preserve">In an appearance on "New Day Sunday" on CNN, I suggested that President Trump should fall to his knees and pray to the Lord for forgiveness over the trauma and abuse he imposes on immigrant children. He should ask for forgiveness after his attorney general sunk to quoting scripture in defense of his cruelty to immigrant children. He should pray for forgiveness for his brazen and sickening lie that President Obama or Democrats are responsible for the cruelty and abuse he imposes on immigrant children. America is now led by a man who often waives the Bible in support of actions that violate core teachings of the Sermon on the Mount and guiding principles of the great faiths of the world. America is now led by a polyester patriot who waves the flag and slanders his enemies while he praises mass-murdering dictators and imposes cruelty against children under the false flag of making America great. The next time President Trump makes a political speech at a national prayer breakfast, he should ask the assembled leaders of diverse faiths for a showing of hands on a simple question: Were the immigrant children upon whom he imposes cruelty and trauma created in the image of God? A grateful nation lauds former First Lady Laura Bush for speaking out, armed with her faith, integrity, patriotism and decency, against the cruelty and abuse that Donald Trump imposes on the immigrant children who were created in the image of God. </w:t>
      </w:r>
      <w:r w:rsidRPr="00562760">
        <w:rPr>
          <w:rStyle w:val="StyleBoldUnderline"/>
        </w:rPr>
        <w:t>It now appears that the Trump strategy for the midterm elections is to escalate the trauma and abuse he imposes on immigrant children and to demand that Republicans in Congress march in lockstep in support of this vile and sickening spectacle that dishonors the core values of Americanism</w:t>
      </w:r>
      <w:r w:rsidRPr="002E458D">
        <w:rPr>
          <w:sz w:val="14"/>
        </w:rPr>
        <w:t xml:space="preserve"> and disrespects the shared values of the great faiths. Trump and certain henchmen and women, including the secretary of Homeland Security, are pursuing a dark vision of politics reminiscent of other lands in the previous century. Nothing is more sacred than the love of a mother for her child. </w:t>
      </w:r>
      <w:r w:rsidRPr="00562760">
        <w:rPr>
          <w:rStyle w:val="StyleBoldUnderline"/>
        </w:rPr>
        <w:t>Every time a child in a cage cries out desperately for his or her mommy, mothers across America imagine a crass and ruthless politician taking their sons and daughters away from them and making them cry in anguish. To understand the midterm politics of this, consider Texas. In one very important way, Rep. Beto O’Rourke (D-Texas) has already defeated Sen. Ted Cruz (R-Texas) in their upcoming Senate campaign. Hours after O’Rourke powerfully protested the cruelty that Trump is imposing on immigrant children created in the image of God, Cruz sought to reincarnate himself as a born-again supporter of justice and human rights. What O’Rourke calls for with sincerity, passion and principle, Cruz now calls for with opportunism, fearing the political consequences of standing with Trump’s abuse of the immigrant children.</w:t>
      </w:r>
      <w:r w:rsidRPr="002E458D">
        <w:rPr>
          <w:sz w:val="14"/>
        </w:rPr>
        <w:t xml:space="preserve"> Republicans in Congress, whatever their motives, should break the chains of submission that compel them to support the evils that Trump imposes. Senator Bob Corker (R-Tenn.) recently compared Republicans who support Trump, which he has done himself, to cult followers. To extend this apt analogy, </w:t>
      </w:r>
      <w:r w:rsidRPr="00562760">
        <w:rPr>
          <w:rStyle w:val="StyleBoldUnderline"/>
        </w:rPr>
        <w:t>Republicans who do not condemn the trauma and abuse that Trump imposes on immigrant children will be joining a cult of political suicide in the midterm elections. Across our great country, there are ministers, priests and rabbis, there are moms and dads and their sons and daughters, rising together against the sickening travesty that Trump imposes in his latest attack against the American way. They will vote. Trump Republicans will lose.</w:t>
      </w:r>
    </w:p>
    <w:p w14:paraId="68B9B469" w14:textId="77777777" w:rsidR="0015520C" w:rsidRDefault="0015520C" w:rsidP="00C81445">
      <w:pPr>
        <w:rPr>
          <w:rStyle w:val="StyleBoldUnderline"/>
        </w:rPr>
      </w:pPr>
    </w:p>
    <w:p w14:paraId="3870F69C" w14:textId="77777777" w:rsidR="00F72E5B" w:rsidRDefault="00F72E5B" w:rsidP="00F72E5B">
      <w:pPr>
        <w:pStyle w:val="Heading4"/>
      </w:pPr>
      <w:r>
        <w:t>Legal immigration is broadly popular with voters</w:t>
      </w:r>
    </w:p>
    <w:p w14:paraId="60B18045" w14:textId="77777777" w:rsidR="00F72E5B" w:rsidRDefault="00F72E5B" w:rsidP="00F72E5B">
      <w:r w:rsidRPr="0091008E">
        <w:rPr>
          <w:rStyle w:val="StyleStyleBold12pt"/>
        </w:rPr>
        <w:t>Edwards-Levy 17</w:t>
      </w:r>
      <w:r>
        <w:t xml:space="preserve"> (Ariel,  covers politics and public opinion, and runs HuffPost's polling partnership with YouGov, “Most Americans Think Legal Immigrants Are Good For The Country”, Huffington Post, 8/9/17, </w:t>
      </w:r>
      <w:hyperlink r:id="rId33" w:history="1">
        <w:r w:rsidRPr="004336A4">
          <w:rPr>
            <w:rStyle w:val="Hyperlink"/>
          </w:rPr>
          <w:t>https://www.huffingtonpost.com/entry/poll-most-think-legal-immigrants-benefit-nation_us_598b7a73e4b0a66b8bb0dd45</w:t>
        </w:r>
      </w:hyperlink>
      <w:r>
        <w:t>) JA</w:t>
      </w:r>
    </w:p>
    <w:p w14:paraId="1492C510" w14:textId="77777777" w:rsidR="00F72E5B" w:rsidRPr="00171808" w:rsidRDefault="00F72E5B" w:rsidP="00F72E5B">
      <w:pPr>
        <w:rPr>
          <w:rStyle w:val="StyleBoldUnderline"/>
        </w:rPr>
      </w:pPr>
      <w:r w:rsidRPr="00171808">
        <w:rPr>
          <w:rStyle w:val="StyleBoldUnderline"/>
        </w:rPr>
        <w:t xml:space="preserve">White House senior policy adviser Stephen Miller discusses the Trump administration’s immigration policy at a news briefing Aug. 2. </w:t>
      </w:r>
    </w:p>
    <w:p w14:paraId="5D9EC32A" w14:textId="77777777" w:rsidR="00F72E5B" w:rsidRPr="00171808" w:rsidRDefault="00F72E5B" w:rsidP="00F72E5B">
      <w:pPr>
        <w:rPr>
          <w:rStyle w:val="StyleBoldUnderline"/>
        </w:rPr>
      </w:pPr>
      <w:r w:rsidRPr="00171808">
        <w:rPr>
          <w:rStyle w:val="StyleBoldUnderline"/>
        </w:rPr>
        <w:t>Americans overwhelmingly believe legal immigration into the U.S. is a boon for the country</w:t>
      </w:r>
      <w:r>
        <w:t xml:space="preserve">, according to a new HuffPost/YouGov survey, </w:t>
      </w:r>
      <w:r w:rsidRPr="00171808">
        <w:rPr>
          <w:rStyle w:val="StyleBoldUnderline"/>
        </w:rPr>
        <w:t>with just over a third supporting a decrease in the level of immigration permitted into the U.S.</w:t>
      </w:r>
    </w:p>
    <w:p w14:paraId="2EB1FF9F" w14:textId="77777777" w:rsidR="00F72E5B" w:rsidRPr="00171808" w:rsidRDefault="00F72E5B" w:rsidP="00F72E5B">
      <w:pPr>
        <w:rPr>
          <w:rStyle w:val="StyleBoldUnderline"/>
        </w:rPr>
      </w:pPr>
      <w:r>
        <w:lastRenderedPageBreak/>
        <w:t xml:space="preserve">Earlier this month, President Donald </w:t>
      </w:r>
      <w:r w:rsidRPr="00171808">
        <w:rPr>
          <w:rStyle w:val="StyleBoldUnderline"/>
        </w:rPr>
        <w:t>Trump lent his support to a bill that would dramatically curtail the number of legal immigrants allowed into the country, potentially cutting the number in half.</w:t>
      </w:r>
    </w:p>
    <w:p w14:paraId="7DA836AC" w14:textId="77777777" w:rsidR="00F72E5B" w:rsidRDefault="00F72E5B" w:rsidP="00F72E5B">
      <w:r w:rsidRPr="00171808">
        <w:rPr>
          <w:rStyle w:val="StyleBoldUnderline"/>
        </w:rPr>
        <w:t>By a 40-point margin, 58 percent to 18 percent, Americans say that legal immigration is largely a good thing for the country</w:t>
      </w:r>
      <w:r>
        <w:t>. The remaining 24 percent aren’t sure.</w:t>
      </w:r>
    </w:p>
    <w:p w14:paraId="3946625D" w14:textId="77777777" w:rsidR="00F72E5B" w:rsidRDefault="00F72E5B" w:rsidP="00F72E5B">
      <w:r>
        <w:t xml:space="preserve">Thirty-five percent of the public wants to see the level of legal immigration decrease, while </w:t>
      </w:r>
      <w:r w:rsidRPr="00171808">
        <w:rPr>
          <w:rStyle w:val="StyleBoldUnderline"/>
        </w:rPr>
        <w:t>46 percent say it should increase or remain at its present level.</w:t>
      </w:r>
      <w:r>
        <w:t xml:space="preserve"> </w:t>
      </w:r>
    </w:p>
    <w:p w14:paraId="5C38699E" w14:textId="77777777" w:rsidR="00F72E5B" w:rsidRPr="00171808" w:rsidRDefault="00F72E5B" w:rsidP="00F72E5B">
      <w:pPr>
        <w:rPr>
          <w:rStyle w:val="StyleBoldUnderline"/>
        </w:rPr>
      </w:pPr>
      <w:r>
        <w:t xml:space="preserve">There’s a closer divide on Trump’s overall attitude toward immigration. </w:t>
      </w:r>
      <w:r w:rsidRPr="00171808">
        <w:rPr>
          <w:rStyle w:val="StyleBoldUnderline"/>
        </w:rPr>
        <w:t>Forty percent say his approach is too harsh, while 37 percent call it about right, with 5 percent calling the president too soft on the issue.</w:t>
      </w:r>
    </w:p>
    <w:p w14:paraId="7B38B873" w14:textId="77777777" w:rsidR="00F72E5B" w:rsidRDefault="00F72E5B" w:rsidP="00F72E5B">
      <w:r w:rsidRPr="00171808">
        <w:rPr>
          <w:rStyle w:val="StyleBoldUnderline"/>
        </w:rPr>
        <w:t>Both a 58 percent majority of voters who supported Trump in last year’s election and an even broader 81 percent majority of those who backed his Democratic rival</w:t>
      </w:r>
      <w:r>
        <w:t xml:space="preserve">, Hillary Clinton, </w:t>
      </w:r>
      <w:r w:rsidRPr="00171808">
        <w:rPr>
          <w:rStyle w:val="StyleBoldUnderline"/>
        </w:rPr>
        <w:t xml:space="preserve">believe legal immigration is largely a good thing for the U.S. </w:t>
      </w:r>
      <w:r>
        <w:t>But there’s a significant political divide on the preferred level of immigration, with 62 percent of Trump voters and just 14 percent of Clinton voters supporting a decrease.</w:t>
      </w:r>
    </w:p>
    <w:p w14:paraId="4A08FCC0" w14:textId="77777777" w:rsidR="00F72E5B" w:rsidRDefault="00F72E5B" w:rsidP="00F72E5B">
      <w:r>
        <w:t>Views also vary to some extent by age: Americans older than 65 are twice as likely as those younger than 30 to support a decrease in legal immigration levels, even though they’re slightly more likely than the younger group to embrace legal immigration as a benefit to the nation.</w:t>
      </w:r>
    </w:p>
    <w:p w14:paraId="55D53E05" w14:textId="77777777" w:rsidR="00F72E5B" w:rsidRDefault="00F72E5B" w:rsidP="00F72E5B">
      <w:r>
        <w:t xml:space="preserve">In a press briefing last Wednesday, White House senior policy adviser Stephen Miller dismissed the relevance to the immigration debate of the poem inscribed on the Statue of Liberty. </w:t>
      </w:r>
    </w:p>
    <w:p w14:paraId="70B931B6" w14:textId="77777777" w:rsidR="00F72E5B" w:rsidRDefault="00F72E5B" w:rsidP="00F72E5B">
      <w:r>
        <w:t>“The New Colossus,” written by Emma Lazarus, reads in part: “Give me your tired, your poor, your huddled masses yearning to breathe free.”</w:t>
      </w:r>
    </w:p>
    <w:p w14:paraId="0BB5028A" w14:textId="77777777" w:rsidR="00F72E5B" w:rsidRDefault="00F72E5B" w:rsidP="00F72E5B">
      <w:r>
        <w:t xml:space="preserve">“I don’t want to get off into a whole thing about history here, but the Statue of Liberty is a symbol of liberty and lighting in the world; it’s a symbol of American liberty lighting the world,” Miller said in response to a question from CNN’s Jim Acosta. “The poem that you’re referring to was added later. It’s not actually part of the Statue of Liberty.” </w:t>
      </w:r>
    </w:p>
    <w:p w14:paraId="3A2F1F81" w14:textId="77777777" w:rsidR="00F72E5B" w:rsidRDefault="00F72E5B" w:rsidP="00F72E5B">
      <w:r w:rsidRPr="00171808">
        <w:rPr>
          <w:rStyle w:val="StyleBoldUnderline"/>
        </w:rPr>
        <w:t>Fifty-six percent of Americans say that Lazarus’ quote still should apply to immigration policy,</w:t>
      </w:r>
      <w:r>
        <w:t xml:space="preserve"> with just 22 percent saying it should not apply. (A live-caller 2011 Vanity Fair/60 Minutes poll that asked the same question also found that the public agreed, 62 percent to 30 percent.)</w:t>
      </w:r>
    </w:p>
    <w:p w14:paraId="3CD87A9F" w14:textId="77777777" w:rsidR="00F72E5B" w:rsidRDefault="00F72E5B" w:rsidP="00F72E5B">
      <w:r>
        <w:t>The HuffPost/YouGov poll consisted of 1,000 completed interviews conducted Aug. 2-3 among U.S. adults, using a sample selected from YouGov’s opt-in online panel to match the demographics and other characteristics of the adult U.S. population.</w:t>
      </w:r>
    </w:p>
    <w:p w14:paraId="57E4E8AC" w14:textId="77777777" w:rsidR="00F72E5B" w:rsidRDefault="00F72E5B" w:rsidP="00F72E5B">
      <w:r>
        <w:t>HuffPost has teamed up with YouGov to conduct daily opinion polls. You can learn more about this project and take part in YouGov’s nationally representative opinion polling. More details on the polls’ methodology are available here.</w:t>
      </w:r>
    </w:p>
    <w:p w14:paraId="03BEF032" w14:textId="77777777" w:rsidR="00F72E5B" w:rsidRDefault="00F72E5B" w:rsidP="00F72E5B">
      <w:r w:rsidRPr="00171808">
        <w:t>Most surveys report a margin of error that represents some, but not all, potential survey errors</w:t>
      </w:r>
      <w:r>
        <w:t xml:space="preserve">. YouGov’s reports include a model-based margin of error, which rests on a specific set of statistical assumptions about the selected sample rather than the standard methodology for </w:t>
      </w:r>
      <w:r>
        <w:lastRenderedPageBreak/>
        <w:t>random probability sampling. If these assumptions are wrong, the model-based margin of error may also be inaccurate. Click here for a more detailed explanation of the model-based margin of error.</w:t>
      </w:r>
    </w:p>
    <w:p w14:paraId="29804201" w14:textId="77777777" w:rsidR="00F72E5B" w:rsidRDefault="00F72E5B" w:rsidP="00C81445">
      <w:pPr>
        <w:rPr>
          <w:rStyle w:val="StyleBoldUnderline"/>
        </w:rPr>
      </w:pPr>
    </w:p>
    <w:p w14:paraId="2A24B9D8" w14:textId="77777777" w:rsidR="002C3805" w:rsidRDefault="002C3805" w:rsidP="002C3805">
      <w:pPr>
        <w:pStyle w:val="Heading4"/>
      </w:pPr>
      <w:r>
        <w:t>Independents want immigration policy now – plan flips them</w:t>
      </w:r>
    </w:p>
    <w:p w14:paraId="5DFA5255" w14:textId="77777777" w:rsidR="002C3805" w:rsidRDefault="002C3805" w:rsidP="002C3805">
      <w:r w:rsidRPr="000C55A1">
        <w:rPr>
          <w:rStyle w:val="StyleStyleBold12pt"/>
        </w:rPr>
        <w:t>Flanagan 15</w:t>
      </w:r>
      <w:r>
        <w:t xml:space="preserve"> (Glen Luke, graduated from Radford University in 2014 with a degree in journalism, “Why Immigration Policy Could Make or Break a Campaign with Independent Voters”, IVN, 7/30/15, </w:t>
      </w:r>
      <w:hyperlink r:id="rId34" w:history="1">
        <w:r w:rsidRPr="004336A4">
          <w:rPr>
            <w:rStyle w:val="Hyperlink"/>
          </w:rPr>
          <w:t>https://ivn.us/2015/07/30/immigration-policy-make-break-campaign-independent-voters/</w:t>
        </w:r>
      </w:hyperlink>
      <w:r>
        <w:t>) JA</w:t>
      </w:r>
    </w:p>
    <w:p w14:paraId="67356FED" w14:textId="77777777" w:rsidR="002C3805" w:rsidRPr="00167818" w:rsidRDefault="002C3805" w:rsidP="002C3805">
      <w:pPr>
        <w:rPr>
          <w:rStyle w:val="StyleBoldUnderline"/>
        </w:rPr>
      </w:pPr>
      <w:r>
        <w:t xml:space="preserve">As a boatload of candidates eye the White House for 2016, </w:t>
      </w:r>
      <w:r w:rsidRPr="00167818">
        <w:rPr>
          <w:rStyle w:val="StyleBoldUnderline"/>
        </w:rPr>
        <w:t>one issue the hopefuls won’t be able to escape is immigration policy.</w:t>
      </w:r>
    </w:p>
    <w:p w14:paraId="0813CA44" w14:textId="77777777" w:rsidR="002C3805" w:rsidRPr="00167818" w:rsidRDefault="002C3805" w:rsidP="002C3805">
      <w:pPr>
        <w:rPr>
          <w:rStyle w:val="StyleBoldUnderline"/>
        </w:rPr>
      </w:pPr>
      <w:r w:rsidRPr="00167818">
        <w:rPr>
          <w:rStyle w:val="StyleBoldUnderline"/>
        </w:rPr>
        <w:t>The issue will be one of the key talking points on the campaign trail, and provides a clear demarcation between the two established parties, said Marc Rosenblum, deputy director of the U.S. immigration policy program at the Migration Policy Institute.</w:t>
      </w:r>
    </w:p>
    <w:p w14:paraId="7A434D25" w14:textId="77777777" w:rsidR="002C3805" w:rsidRPr="00F6124A" w:rsidRDefault="002C3805" w:rsidP="002C3805">
      <w:pPr>
        <w:rPr>
          <w:rStyle w:val="Emphasis"/>
        </w:rPr>
      </w:pPr>
      <w:r>
        <w:t>“</w:t>
      </w:r>
      <w:r w:rsidRPr="00167818">
        <w:rPr>
          <w:rStyle w:val="StyleBoldUnderline"/>
        </w:rPr>
        <w:t>Democrats are eager to pay attention to the issue because they think it helps them with Hispanic and Asian voters</w:t>
      </w:r>
      <w:r>
        <w:t>,” Rosenblum said. “</w:t>
      </w:r>
      <w:r w:rsidRPr="00F6124A">
        <w:rPr>
          <w:rStyle w:val="Emphasis"/>
        </w:rPr>
        <w:t>Some Republicans are eager to pay attention to the issue because they think it helps them with GOP base voters.”</w:t>
      </w:r>
    </w:p>
    <w:p w14:paraId="02F3785C" w14:textId="77777777" w:rsidR="002C3805" w:rsidRDefault="002C3805" w:rsidP="002C3805">
      <w:r>
        <w:t xml:space="preserve">While the most extreme candidates on either side of the issue may take hardline stances, </w:t>
      </w:r>
      <w:r w:rsidRPr="00F6124A">
        <w:rPr>
          <w:rStyle w:val="StyleBoldUnderline"/>
        </w:rPr>
        <w:t>Rosenblum argued that many independent voters — and many Americans in general — favor creating some kind of path to grant legal status to immigrants already in the country</w:t>
      </w:r>
      <w:r>
        <w:t>.</w:t>
      </w:r>
    </w:p>
    <w:p w14:paraId="515D14E6" w14:textId="77777777" w:rsidR="002C3805" w:rsidRPr="00167818" w:rsidRDefault="002C3805" w:rsidP="002C3805">
      <w:pPr>
        <w:rPr>
          <w:rStyle w:val="StyleBoldUnderline"/>
        </w:rPr>
      </w:pPr>
      <w:r>
        <w:t xml:space="preserve">“It depends on how the question is asked,” he said. </w:t>
      </w:r>
      <w:r w:rsidRPr="00167818">
        <w:rPr>
          <w:rStyle w:val="StyleBoldUnderline"/>
        </w:rPr>
        <w:t>“But on the core issue — should most unauthorized immigrants have an opportunity to legalize their status or should they be deported — I think most independents and most Americans favor some form of earned legalization being on the table.”</w:t>
      </w:r>
    </w:p>
    <w:p w14:paraId="7AF78D3A" w14:textId="77777777" w:rsidR="002C3805" w:rsidRPr="00167818" w:rsidRDefault="002C3805" w:rsidP="002C3805">
      <w:pPr>
        <w:rPr>
          <w:rStyle w:val="StyleBoldUnderline"/>
        </w:rPr>
      </w:pPr>
      <w:r>
        <w:t xml:space="preserve">The numbers back that up. A 2013 </w:t>
      </w:r>
      <w:r w:rsidRPr="00167818">
        <w:rPr>
          <w:rStyle w:val="StyleBoldUnderline"/>
        </w:rPr>
        <w:t>Gallup poll showed that “seven in 10 Americans would vote for a law that lets immigrants living in the U.S. illegally have a chance to become ‘permanent legal residents.'”</w:t>
      </w:r>
    </w:p>
    <w:p w14:paraId="05F1DA77" w14:textId="77777777" w:rsidR="002C3805" w:rsidRPr="00167818" w:rsidRDefault="002C3805" w:rsidP="002C3805">
      <w:pPr>
        <w:rPr>
          <w:rStyle w:val="Emphasis"/>
        </w:rPr>
      </w:pPr>
      <w:r>
        <w:t xml:space="preserve">I think </w:t>
      </w:r>
      <w:r w:rsidRPr="00167818">
        <w:rPr>
          <w:rStyle w:val="Emphasis"/>
        </w:rPr>
        <w:t>most independents and most Americans favor some form of earned legalization being on the table.</w:t>
      </w:r>
    </w:p>
    <w:p w14:paraId="43EB04D2" w14:textId="77777777" w:rsidR="002C3805" w:rsidRDefault="002C3805" w:rsidP="00C81445">
      <w:pPr>
        <w:rPr>
          <w:rStyle w:val="StyleBoldUnderline"/>
        </w:rPr>
      </w:pPr>
    </w:p>
    <w:p w14:paraId="395C383B" w14:textId="77777777" w:rsidR="00A92345" w:rsidRDefault="00A92345" w:rsidP="00C81445">
      <w:pPr>
        <w:rPr>
          <w:rStyle w:val="StyleBoldUnderline"/>
        </w:rPr>
      </w:pPr>
    </w:p>
    <w:p w14:paraId="5ED73471" w14:textId="712B44B6" w:rsidR="00321A08" w:rsidRDefault="00321A08" w:rsidP="006569CB">
      <w:pPr>
        <w:pStyle w:val="Heading3"/>
      </w:pPr>
      <w:r>
        <w:lastRenderedPageBreak/>
        <w:t>2NC PA Link Module</w:t>
      </w:r>
    </w:p>
    <w:p w14:paraId="23F7FAD9" w14:textId="77777777" w:rsidR="00321A08" w:rsidRDefault="00321A08" w:rsidP="00321A08">
      <w:pPr>
        <w:pStyle w:val="Heading4"/>
      </w:pPr>
      <w:r>
        <w:t>PA voters support legal immigration reform</w:t>
      </w:r>
    </w:p>
    <w:p w14:paraId="7B5F0CB4" w14:textId="77777777" w:rsidR="00321A08" w:rsidRPr="0091008E" w:rsidRDefault="00321A08" w:rsidP="00321A08">
      <w:r w:rsidRPr="0091008E">
        <w:rPr>
          <w:rStyle w:val="StyleStyleBold12pt"/>
        </w:rPr>
        <w:t>Whyy.org 18</w:t>
      </w:r>
      <w:r>
        <w:t xml:space="preserve"> (“65% of likely Pa. voters support immigration overhaul, poll shows”, </w:t>
      </w:r>
      <w:hyperlink r:id="rId35" w:history="1">
        <w:r w:rsidRPr="004336A4">
          <w:rPr>
            <w:rStyle w:val="Hyperlink"/>
          </w:rPr>
          <w:t>https://whyy.org/articles/poll-shows-65-percent-support-in-pa-for-immigration-bill/</w:t>
        </w:r>
      </w:hyperlink>
      <w:r>
        <w:t>) JA</w:t>
      </w:r>
    </w:p>
    <w:p w14:paraId="0877463D" w14:textId="77777777" w:rsidR="00321A08" w:rsidRPr="00171808" w:rsidRDefault="00321A08" w:rsidP="00321A08">
      <w:pPr>
        <w:rPr>
          <w:rStyle w:val="StyleBoldUnderline"/>
        </w:rPr>
      </w:pPr>
      <w:r w:rsidRPr="00171808">
        <w:rPr>
          <w:rStyle w:val="StyleBoldUnderline"/>
        </w:rPr>
        <w:t>65% of likely Pa. voters support immigration overhaul, poll shows</w:t>
      </w:r>
    </w:p>
    <w:p w14:paraId="62CE348D" w14:textId="77777777" w:rsidR="00321A08" w:rsidRPr="00171808" w:rsidRDefault="00321A08" w:rsidP="00321A08">
      <w:pPr>
        <w:rPr>
          <w:rStyle w:val="StyleBoldUnderline"/>
        </w:rPr>
      </w:pPr>
      <w:r>
        <w:t xml:space="preserve">In Washington, </w:t>
      </w:r>
      <w:r w:rsidRPr="00171808">
        <w:rPr>
          <w:rStyle w:val="StyleBoldUnderline"/>
        </w:rPr>
        <w:t>senators are debating an overhaul of the American immigration system.</w:t>
      </w:r>
    </w:p>
    <w:p w14:paraId="1BC2ED60" w14:textId="77777777" w:rsidR="00321A08" w:rsidRDefault="00321A08" w:rsidP="00321A08">
      <w:r w:rsidRPr="00171808">
        <w:rPr>
          <w:rStyle w:val="StyleBoldUnderline"/>
        </w:rPr>
        <w:t>In Philadelphia, supporters of comprehensive immigration reform presented new data showing that legislation has support from a large majority of likely Pennsylvania voters</w:t>
      </w:r>
      <w:r>
        <w:t>.</w:t>
      </w:r>
    </w:p>
    <w:p w14:paraId="201941C9" w14:textId="77777777" w:rsidR="00321A08" w:rsidRDefault="00321A08" w:rsidP="00321A08">
      <w:r w:rsidRPr="00171808">
        <w:rPr>
          <w:rStyle w:val="StyleBoldUnderline"/>
        </w:rPr>
        <w:t>Sixty-five percent of likely voters in Pennsylvania told pollsters they support a bill like the one in the Senate right now</w:t>
      </w:r>
      <w:r>
        <w:t>; 19 percent said they were opposed.</w:t>
      </w:r>
    </w:p>
    <w:p w14:paraId="03FD818F" w14:textId="77777777" w:rsidR="00321A08" w:rsidRDefault="00321A08" w:rsidP="00321A08">
      <w:r w:rsidRPr="00171808">
        <w:rPr>
          <w:rStyle w:val="StyleBoldUnderline"/>
        </w:rPr>
        <w:t>“I am optimistic that our senators will hear and see the support shown by these numbers and respond by voting for this very important legislation</w:t>
      </w:r>
      <w:r>
        <w:t>,” said Natasha Kelemen of the Pennsylvania Immigration and Citizenship Coalition.</w:t>
      </w:r>
    </w:p>
    <w:p w14:paraId="2F5FEDA4" w14:textId="77777777" w:rsidR="00321A08" w:rsidRDefault="00321A08" w:rsidP="00321A08">
      <w:r>
        <w:t>Patience Lehrman, an immigrant from Cameroon, is the director of SHINE, a project at Temple University that provides support to elderly immigrants.</w:t>
      </w:r>
    </w:p>
    <w:p w14:paraId="0E2C8A3E" w14:textId="77777777" w:rsidR="00321A08" w:rsidRPr="00171808" w:rsidRDefault="00321A08" w:rsidP="00321A08">
      <w:pPr>
        <w:rPr>
          <w:rStyle w:val="StyleBoldUnderline"/>
        </w:rPr>
      </w:pPr>
      <w:r>
        <w:t xml:space="preserve">“I want you all to join me this morning and ask our senators and our congressmen, and </w:t>
      </w:r>
      <w:r w:rsidRPr="00171808">
        <w:rPr>
          <w:rStyle w:val="StyleBoldUnderline"/>
        </w:rPr>
        <w:t>let them know that this is the time, that now is the time.”</w:t>
      </w:r>
    </w:p>
    <w:p w14:paraId="5DC021F2" w14:textId="77777777" w:rsidR="00321A08" w:rsidRPr="00171808" w:rsidRDefault="00321A08" w:rsidP="00321A08">
      <w:pPr>
        <w:rPr>
          <w:rStyle w:val="StyleBoldUnderline"/>
        </w:rPr>
      </w:pPr>
      <w:r w:rsidRPr="00171808">
        <w:rPr>
          <w:rStyle w:val="StyleBoldUnderline"/>
        </w:rPr>
        <w:t>National polling was paid for by a coalition of the Alliance for Citizenship, Partnership for a New American Economy and Republicans for Immigration Reform.</w:t>
      </w:r>
    </w:p>
    <w:p w14:paraId="2EE32E50" w14:textId="77777777" w:rsidR="00321A08" w:rsidRDefault="00321A08" w:rsidP="00321A08">
      <w:r w:rsidRPr="00171808">
        <w:rPr>
          <w:rStyle w:val="StyleBoldUnderline"/>
        </w:rPr>
        <w:t>Even the contentious issue of offering a path to citizenship for people living in the country illegally gets support from 76 percent of Pennsylvanians polled</w:t>
      </w:r>
      <w:r>
        <w:t>.</w:t>
      </w:r>
    </w:p>
    <w:p w14:paraId="5C746E08" w14:textId="77777777" w:rsidR="00321A08" w:rsidRDefault="00321A08" w:rsidP="00321A08">
      <w:pPr>
        <w:pStyle w:val="Heading4"/>
      </w:pPr>
      <w:r>
        <w:t>PA is key to midterms</w:t>
      </w:r>
    </w:p>
    <w:p w14:paraId="79AE00DE" w14:textId="77777777" w:rsidR="00321A08" w:rsidRDefault="00321A08" w:rsidP="00321A08">
      <w:r w:rsidRPr="0091008E">
        <w:rPr>
          <w:rStyle w:val="StyleStyleBold12pt"/>
        </w:rPr>
        <w:t>Gabriel 18</w:t>
      </w:r>
      <w:r>
        <w:t xml:space="preserve"> (Trip, national correspondent. He covered the 2016 and 2012 presidential campaigns, including spending all of 2015 in Iowa for the run-up to the state's caucuses. He travelled extensively in battleground states to write about candidates and interview voters. He has served as the Mid-Atlantic bureau chief, covering poverty in Appalachia and the corruption trial of an ex-Virginia governor, “How Will the Midterm Elections Play Out? Watch Pennsylvania”, The New York Times, 3/30/18, </w:t>
      </w:r>
      <w:hyperlink r:id="rId36" w:history="1">
        <w:r w:rsidRPr="004336A4">
          <w:rPr>
            <w:rStyle w:val="Hyperlink"/>
          </w:rPr>
          <w:t>https://www.nytimes.com/2018/03/30/us/midterm-elections-pennsylvania.html</w:t>
        </w:r>
      </w:hyperlink>
      <w:r>
        <w:t>) JA</w:t>
      </w:r>
    </w:p>
    <w:p w14:paraId="23644E4B" w14:textId="77777777" w:rsidR="00321A08" w:rsidRDefault="00321A08" w:rsidP="00321A08">
      <w:r>
        <w:t>Conor Lamb greeted St. Patrick’s Day celebrants in downtown Pittsburgh. Mr. Lamb, a Democrat, won his upset victory in the 18th Congressional District, partly by reawakening dormant Democratic DNA in white working-class voters who had supported Donald Trump.CreditJessie Wardarski/Pittsburgh Post-Gazette, via Associated Press</w:t>
      </w:r>
    </w:p>
    <w:p w14:paraId="5A1C60A5" w14:textId="77777777" w:rsidR="00321A08" w:rsidRPr="00171808" w:rsidRDefault="00321A08" w:rsidP="00321A08">
      <w:pPr>
        <w:rPr>
          <w:rStyle w:val="Emphasis"/>
        </w:rPr>
      </w:pPr>
      <w:r w:rsidRPr="00171808">
        <w:rPr>
          <w:rStyle w:val="StyleBoldUnderline"/>
        </w:rPr>
        <w:t xml:space="preserve">One thing has become clear about the midterm elections, which will determine the political script for the rest of President Trump’s term: </w:t>
      </w:r>
      <w:r w:rsidRPr="00171808">
        <w:rPr>
          <w:rStyle w:val="Emphasis"/>
        </w:rPr>
        <w:t>Pennsylvania is where much of the action will be.</w:t>
      </w:r>
    </w:p>
    <w:p w14:paraId="0DB48C23" w14:textId="77777777" w:rsidR="00321A08" w:rsidRPr="00171808" w:rsidRDefault="00321A08" w:rsidP="00321A08">
      <w:pPr>
        <w:rPr>
          <w:rStyle w:val="StyleBoldUnderline"/>
        </w:rPr>
      </w:pPr>
      <w:r w:rsidRPr="00171808">
        <w:rPr>
          <w:rStyle w:val="StyleBoldUnderline"/>
        </w:rPr>
        <w:lastRenderedPageBreak/>
        <w:t>Democrats eager to take control of the House of Representatives see rich opportunities in Pennsylvania to pry seats from Republican hands. Swarms of candidates have filed to run in the state’s primary on May 15. And polling data published on Thursday showed strong advantages for the Democrats, in a swing state where Republicans have had the upper hand in recent years.</w:t>
      </w:r>
    </w:p>
    <w:p w14:paraId="6270C74C" w14:textId="77777777" w:rsidR="00321A08" w:rsidRPr="00171808" w:rsidRDefault="00321A08" w:rsidP="00321A08">
      <w:pPr>
        <w:rPr>
          <w:rStyle w:val="Emphasis"/>
        </w:rPr>
      </w:pPr>
      <w:r w:rsidRPr="00171808">
        <w:rPr>
          <w:rStyle w:val="StyleBoldUnderline"/>
        </w:rPr>
        <w:t>Two developments are converging to give Pennsylvania its outsize role: New congressional districts drawn by the State Supreme Court make the map more of an equal playing field;</w:t>
      </w:r>
      <w:r>
        <w:t xml:space="preserve"> </w:t>
      </w:r>
      <w:r w:rsidRPr="00171808">
        <w:rPr>
          <w:rStyle w:val="StyleBoldUnderline"/>
        </w:rPr>
        <w:t xml:space="preserve">and a special-election upset by a Democrat in one of the reddest parts of the state </w:t>
      </w:r>
      <w:r w:rsidRPr="00171808">
        <w:rPr>
          <w:rStyle w:val="Emphasis"/>
        </w:rPr>
        <w:t>signaled an incipient blue wave.</w:t>
      </w:r>
    </w:p>
    <w:p w14:paraId="1B9A8B60" w14:textId="77777777" w:rsidR="00321A08" w:rsidRPr="00171808" w:rsidRDefault="00321A08" w:rsidP="00321A08">
      <w:pPr>
        <w:rPr>
          <w:rStyle w:val="Emphasis"/>
        </w:rPr>
      </w:pPr>
      <w:r w:rsidRPr="00171808">
        <w:rPr>
          <w:rStyle w:val="StyleBoldUnderline"/>
        </w:rPr>
        <w:t xml:space="preserve">Democrats appear to be in position to flip at least three, and perhaps as many as six, of Pennsylvania’s 18 House seats, according to strategists from both parties. That could </w:t>
      </w:r>
      <w:r w:rsidRPr="00171808">
        <w:rPr>
          <w:rStyle w:val="Emphasis"/>
        </w:rPr>
        <w:t>represent a quarter of the 24-seat gain they need nationwide to take control of the House.</w:t>
      </w:r>
    </w:p>
    <w:p w14:paraId="12E19069" w14:textId="77777777" w:rsidR="00321A08" w:rsidRPr="00171808" w:rsidRDefault="00321A08" w:rsidP="00321A08">
      <w:pPr>
        <w:rPr>
          <w:rStyle w:val="Emphasis"/>
        </w:rPr>
      </w:pPr>
      <w:r>
        <w:t xml:space="preserve"> “</w:t>
      </w:r>
      <w:r w:rsidRPr="00171808">
        <w:rPr>
          <w:rStyle w:val="Emphasis"/>
        </w:rPr>
        <w:t>Pennsylvania will be the epicenter of the political world this fall</w:t>
      </w:r>
      <w:r>
        <w:t xml:space="preserve">,” said Charlie Gerow, a Republican strategist in the state. </w:t>
      </w:r>
      <w:r w:rsidRPr="00171808">
        <w:rPr>
          <w:rStyle w:val="Emphasis"/>
        </w:rPr>
        <w:t>With so many seats in play, he predicted that “gobs of money” would flow in.</w:t>
      </w:r>
    </w:p>
    <w:p w14:paraId="726DB7E6" w14:textId="77777777" w:rsidR="00321A08" w:rsidRDefault="00321A08" w:rsidP="00321A08">
      <w:r w:rsidRPr="00171808">
        <w:rPr>
          <w:rStyle w:val="StyleBoldUnderline"/>
        </w:rPr>
        <w:t>The prospect has caused a geyser of candidates</w:t>
      </w:r>
      <w:r>
        <w:t>: As of Tuesday, 58 Democrats and 35 Republicans were seeking House seats, according to the Department of State.</w:t>
      </w:r>
    </w:p>
    <w:p w14:paraId="7634F5C0" w14:textId="77777777" w:rsidR="00321A08" w:rsidRPr="00171808" w:rsidRDefault="00321A08" w:rsidP="00321A08">
      <w:pPr>
        <w:rPr>
          <w:rStyle w:val="StyleBoldUnderline"/>
        </w:rPr>
      </w:pPr>
      <w:r>
        <w:t xml:space="preserve">Behind the altered political terrain are two restive groups of voters. </w:t>
      </w:r>
      <w:r w:rsidRPr="00171808">
        <w:rPr>
          <w:rStyle w:val="StyleBoldUnderline"/>
        </w:rPr>
        <w:t>College-educated suburbanites outside Philadelphia are angry at Mr. Trump and in a mood to send him a message. And blue-collar voters in western Pennsylvania are suddenly up for grabs, after they turned out strongly in the special election this month to elect a moderate young Democrat, Conor Lamb, over a Republican who ran as a wingman to the president.</w:t>
      </w:r>
    </w:p>
    <w:p w14:paraId="68C4C90C" w14:textId="77777777" w:rsidR="00321A08" w:rsidRDefault="00321A08" w:rsidP="00321A08">
      <w:r w:rsidRPr="00171808">
        <w:rPr>
          <w:rStyle w:val="StyleBoldUnderline"/>
        </w:rPr>
        <w:t>In the Philadelphia suburbs, three Republican incumbents who have seen the writing on the wall are retiring</w:t>
      </w:r>
      <w:r>
        <w:t>, and a fourth is stepping down after a sexual harassment scandal. The latest to retire is Representative Ryan Costello, who announced his decision over the weekend, citing the difficulty of being heard over the cacophony from the White House.</w:t>
      </w:r>
    </w:p>
    <w:p w14:paraId="6061CCC4" w14:textId="77777777" w:rsidR="00321A08" w:rsidRDefault="00321A08" w:rsidP="00321A08">
      <w:r>
        <w:t>Th</w:t>
      </w:r>
      <w:r w:rsidRPr="00171808">
        <w:rPr>
          <w:rStyle w:val="StyleBoldUnderline"/>
        </w:rPr>
        <w:t xml:space="preserve">e shifts outside Philadelphia mirror changes in suburbs around the country, as Mr. Trump’s policies and behavior have pushed away college-educated voters. </w:t>
      </w:r>
      <w:r>
        <w:t>The Pew Research Center reported this week that more voters with a four-year college degree now identify as Democrats or lean Democratic — 54 percent — than at any time since 1994.</w:t>
      </w:r>
    </w:p>
    <w:p w14:paraId="22F95B43" w14:textId="77777777" w:rsidR="00321A08" w:rsidRPr="00171808" w:rsidRDefault="00321A08" w:rsidP="00321A08">
      <w:pPr>
        <w:rPr>
          <w:rStyle w:val="StyleBoldUnderline"/>
        </w:rPr>
      </w:pPr>
      <w:r>
        <w:t xml:space="preserve">Philadelphia’s suburbs were once so reliably Republican that Ronald Reagan’s cabinet included three residents of Montgomery County alone. </w:t>
      </w:r>
      <w:r w:rsidRPr="00171808">
        <w:rPr>
          <w:rStyle w:val="StyleBoldUnderline"/>
        </w:rPr>
        <w:t>But the region’s allegiance began to shift as well-educated and culturally liberal voters came to predominate in the suburbs in the 1990s.</w:t>
      </w:r>
    </w:p>
    <w:p w14:paraId="532EEDEF" w14:textId="77777777" w:rsidR="00321A08" w:rsidRDefault="00321A08" w:rsidP="00321A08">
      <w:r>
        <w:t>2018 Election Calendar and Results</w:t>
      </w:r>
    </w:p>
    <w:p w14:paraId="4A6AC66F" w14:textId="77777777" w:rsidR="00321A08" w:rsidRDefault="00321A08" w:rsidP="00321A08">
      <w:r>
        <w:t>A full list of elections for the House and Senate, including which races matter most for congressional control.</w:t>
      </w:r>
    </w:p>
    <w:p w14:paraId="7D4B7DA4" w14:textId="77777777" w:rsidR="00321A08" w:rsidRDefault="00321A08" w:rsidP="00321A08">
      <w:r>
        <w:t>Jan. 23, 2018</w:t>
      </w:r>
    </w:p>
    <w:p w14:paraId="541FFD4E" w14:textId="77777777" w:rsidR="00321A08" w:rsidRDefault="00321A08" w:rsidP="00321A08">
      <w:r w:rsidRPr="00171808">
        <w:rPr>
          <w:rStyle w:val="StyleBoldUnderline"/>
        </w:rPr>
        <w:t>The tide was held back in the last decade by gerrymandered congressional districts drawn by Republicans to protect their candidates</w:t>
      </w:r>
      <w:r>
        <w:t xml:space="preserve">. </w:t>
      </w:r>
      <w:r w:rsidRPr="00171808">
        <w:rPr>
          <w:rStyle w:val="StyleBoldUnderline"/>
        </w:rPr>
        <w:t xml:space="preserve">But that map was thrown out by the state court in </w:t>
      </w:r>
      <w:r w:rsidRPr="00171808">
        <w:rPr>
          <w:rStyle w:val="StyleBoldUnderline"/>
        </w:rPr>
        <w:lastRenderedPageBreak/>
        <w:t>January, and Republicans lost appeals to have the United States Supreme Court intervene</w:t>
      </w:r>
      <w:r>
        <w:t>. The state's new districts hew more compactly to county and town boundaries.</w:t>
      </w:r>
    </w:p>
    <w:p w14:paraId="6A457592" w14:textId="77777777" w:rsidR="00321A08" w:rsidRDefault="00321A08" w:rsidP="00321A08">
      <w:r w:rsidRPr="00171808">
        <w:rPr>
          <w:rStyle w:val="StyleBoldUnderline"/>
        </w:rPr>
        <w:t>Two nonpartisan handicappers of House races, the Cook Political Report and Sabato’s Crystal Ball, now rate four Republican-held seats in the Philadelphia suburbs as either “solidly” Democratic, “likely” to fall into the party’s hands, or “leaning” that way</w:t>
      </w:r>
      <w:r>
        <w:t>. The chairman of the Pennsylvania Republican Party, Val DiGiorgio, declined to comment.</w:t>
      </w:r>
    </w:p>
    <w:p w14:paraId="05BC52E3" w14:textId="77777777" w:rsidR="00321A08" w:rsidRDefault="00321A08" w:rsidP="00321A08">
      <w:r>
        <w:t>“</w:t>
      </w:r>
      <w:r w:rsidRPr="00171808">
        <w:rPr>
          <w:rStyle w:val="Emphasis"/>
        </w:rPr>
        <w:t>This is a big wave coming our way</w:t>
      </w:r>
      <w:r>
        <w:t>,” said Representative Charlie Dent, a Republican from the Lehigh Valley north of Philadelphia, who is not running for re-election. “I’d get off the beach.”</w:t>
      </w:r>
    </w:p>
    <w:p w14:paraId="24C470B6" w14:textId="77777777" w:rsidR="00321A08" w:rsidRPr="00171808" w:rsidRDefault="00321A08" w:rsidP="00321A08">
      <w:pPr>
        <w:rPr>
          <w:rStyle w:val="StyleBoldUnderline"/>
        </w:rPr>
      </w:pPr>
      <w:r>
        <w:t xml:space="preserve">Mr. Dent, whose seat is a potential Democratic pickup, predicted that </w:t>
      </w:r>
      <w:r w:rsidRPr="00171808">
        <w:rPr>
          <w:rStyle w:val="StyleBoldUnderline"/>
        </w:rPr>
        <w:t>the midterm elections will be a referendum on Mr. Trump’s conduct. “What’s hampering us is this never-ending drama and chaos that seems to emanate from the White House,’’ Mr. Dent said.</w:t>
      </w:r>
    </w:p>
    <w:p w14:paraId="1F24A9F8" w14:textId="77777777" w:rsidR="00321A08" w:rsidRDefault="00321A08" w:rsidP="00321A08">
      <w:r>
        <w:t>A fifth seat in the Philadelphia suburbs, based in Bucks County, is held by Representative Brian Fitzpatrick, a Republican whose new district voted narrowly for Hillary Clinton in 2016. Mr. Fitzpatrick has a record of attracting crossover votes from Democrats and enjoys the advantages of incumbency but is in his first term. “If you’re going to get incumbents, you typically knock them off in their first term,” Mr. Gerow said.</w:t>
      </w:r>
    </w:p>
    <w:p w14:paraId="5C995D3E" w14:textId="77777777" w:rsidR="00321A08" w:rsidRDefault="00321A08" w:rsidP="00321A08">
      <w:r>
        <w:t>At the other end of the state, Mr. Lamb, a former Marine and prosecutor, is running his second race of the year, this time in a new district against an incumbent, Representative Keith Rothfus, a Republican who was once paired by a political blog in a celebrity look-alike feature with the cartoon character Milhouse.</w:t>
      </w:r>
    </w:p>
    <w:p w14:paraId="029AFEAD" w14:textId="77777777" w:rsidR="00321A08" w:rsidRDefault="00321A08" w:rsidP="00321A08">
      <w:r>
        <w:t>The new district, the 17th, is more evenly balanced in its partisan leanings than the former 18th District, where Mr. Lamb won his upset victory in part by reawakening dormant Democratic DNA in white working-class voters who had supported Mr. Trump.</w:t>
      </w:r>
    </w:p>
    <w:p w14:paraId="0F28DC96" w14:textId="77777777" w:rsidR="00321A08" w:rsidRDefault="00321A08" w:rsidP="00321A08">
      <w:r>
        <w:t>Mr. Rothfus, by contrast, is “several clicks to the right” of his new district, according to one Republican official who spoke on condition of anonymity to candidly assess the race.</w:t>
      </w:r>
    </w:p>
    <w:p w14:paraId="2DA320A4" w14:textId="77777777" w:rsidR="00321A08" w:rsidRDefault="00321A08" w:rsidP="00321A08">
      <w:r w:rsidRPr="00171808">
        <w:rPr>
          <w:rStyle w:val="StyleBoldUnderline"/>
        </w:rPr>
        <w:t>Another Republican who was shifted to a more competitive district is Representative Scott Perry, who represents Harrisburg and York in central Pennsylvania. Mr. Perry is the only member of the far-right Freedom Caucus in the state’s Congressional delegation</w:t>
      </w:r>
      <w:r>
        <w:t>. Mr. Trump won his old district by 21 percentage points; the new map places him in territory the president carried by only nine.</w:t>
      </w:r>
    </w:p>
    <w:p w14:paraId="6627FC42" w14:textId="77777777" w:rsidR="00321A08" w:rsidRDefault="00321A08" w:rsidP="00321A08">
      <w:r>
        <w:t>Five Democrats are seeking their party’s nomination to run against Mr. Perry. Republicans predominate in the new district, but one strategist called them “softer Republicans,” many of them employed by state government. Mr. Perry may be out of step with many of his new constituents.</w:t>
      </w:r>
    </w:p>
    <w:p w14:paraId="27055129" w14:textId="77777777" w:rsidR="00321A08" w:rsidRDefault="00321A08" w:rsidP="00321A08">
      <w:r>
        <w:t>G. Terry Madonna, a political scientist at Franklin &amp; Marshall College in Lancaster, Pa., said Democrats have the popular wind at their backs. In a poll of Pennsylvania voters he released on Thursday, 53 percent who are “very interested” in the election said they would vote for a Democratic House candidate, against 30 percent who planned to vote Republican. And Mr. Trump’s job approval rating in Pennsylvania is just 30 percent in the new poll.</w:t>
      </w:r>
    </w:p>
    <w:p w14:paraId="12075BED" w14:textId="77777777" w:rsidR="00321A08" w:rsidRPr="00171808" w:rsidRDefault="00321A08" w:rsidP="00321A08">
      <w:pPr>
        <w:rPr>
          <w:rStyle w:val="Emphasis"/>
        </w:rPr>
      </w:pPr>
      <w:r>
        <w:lastRenderedPageBreak/>
        <w:t>“</w:t>
      </w:r>
      <w:r w:rsidRPr="00171808">
        <w:rPr>
          <w:rStyle w:val="StyleBoldUnderline"/>
        </w:rPr>
        <w:t>We’re seven months out, but it looks like there’ll be a Democratic wave</w:t>
      </w:r>
      <w:r>
        <w:t>,” Mr</w:t>
      </w:r>
      <w:r w:rsidRPr="00171808">
        <w:rPr>
          <w:rStyle w:val="StyleBoldUnderline"/>
        </w:rPr>
        <w:t xml:space="preserve">. Madonna said. </w:t>
      </w:r>
      <w:r w:rsidRPr="00171808">
        <w:rPr>
          <w:rStyle w:val="Emphasis"/>
        </w:rPr>
        <w:t>The question</w:t>
      </w:r>
      <w:r w:rsidRPr="00171808">
        <w:rPr>
          <w:rStyle w:val="StyleBoldUnderline"/>
        </w:rPr>
        <w:t xml:space="preserve">, he said, </w:t>
      </w:r>
      <w:r w:rsidRPr="00171808">
        <w:rPr>
          <w:rStyle w:val="Emphasis"/>
        </w:rPr>
        <w:t>is whether it will be modest or boat-swamping.</w:t>
      </w:r>
    </w:p>
    <w:p w14:paraId="3F5E5842" w14:textId="77777777" w:rsidR="00321A08" w:rsidRDefault="00321A08" w:rsidP="00321A08">
      <w:r>
        <w:t>Correction: April 2, 2018</w:t>
      </w:r>
    </w:p>
    <w:p w14:paraId="216CA88E" w14:textId="77777777" w:rsidR="00321A08" w:rsidRDefault="00321A08" w:rsidP="00321A08">
      <w:r>
        <w:t>An earlier version of this article misspelled the surname of the chairman of the Pennsylvania Republican Party. He is Val DiGiorgio, not DiGregorio.</w:t>
      </w:r>
    </w:p>
    <w:p w14:paraId="2B40D4AA" w14:textId="77777777" w:rsidR="00321A08" w:rsidRPr="00321A08" w:rsidRDefault="00321A08" w:rsidP="00321A08"/>
    <w:p w14:paraId="18CDA078" w14:textId="4258D66C" w:rsidR="00E205B3" w:rsidRDefault="00E205B3" w:rsidP="006569CB">
      <w:pPr>
        <w:pStyle w:val="Heading3"/>
      </w:pPr>
      <w:r>
        <w:lastRenderedPageBreak/>
        <w:t>A2: Link Turn – Cost Base</w:t>
      </w:r>
    </w:p>
    <w:p w14:paraId="19880E68" w14:textId="77777777" w:rsidR="00E205B3" w:rsidRDefault="00E205B3" w:rsidP="00E205B3">
      <w:pPr>
        <w:pStyle w:val="Heading4"/>
      </w:pPr>
      <w:r>
        <w:t xml:space="preserve">61% of his base say there is nothing he can do to lose their support – both parties agree </w:t>
      </w:r>
    </w:p>
    <w:p w14:paraId="139D76CA" w14:textId="77777777" w:rsidR="00E205B3" w:rsidRDefault="00E205B3" w:rsidP="00E205B3">
      <w:pPr>
        <w:rPr>
          <w:rStyle w:val="StyleStyleBold12pt"/>
        </w:rPr>
      </w:pPr>
      <w:r>
        <w:rPr>
          <w:rStyle w:val="StyleStyleBold12pt"/>
        </w:rPr>
        <w:t>Struyk 17</w:t>
      </w:r>
    </w:p>
    <w:p w14:paraId="1AE2D00B" w14:textId="77777777" w:rsidR="00E205B3" w:rsidRPr="00B50F24" w:rsidRDefault="00E205B3" w:rsidP="00E205B3">
      <w:pPr>
        <w:rPr>
          <w:sz w:val="16"/>
          <w:szCs w:val="16"/>
        </w:rPr>
      </w:pPr>
      <w:r w:rsidRPr="00B50F24">
        <w:rPr>
          <w:sz w:val="16"/>
          <w:szCs w:val="16"/>
        </w:rPr>
        <w:t xml:space="preserve">Ryan Struyk, CNN producer, 8-17-2017, "6 in 10 who approve of Trump say they'll never, ever, ever stop approving," CNN, </w:t>
      </w:r>
      <w:hyperlink r:id="rId37" w:history="1">
        <w:r w:rsidRPr="00C03B3B">
          <w:rPr>
            <w:rStyle w:val="Hyperlink"/>
            <w:sz w:val="16"/>
            <w:szCs w:val="16"/>
          </w:rPr>
          <w:t>https://www.cnn.com/2017/08/17/politics/trump-approvers-never-stop-approving-poll/index.html</w:t>
        </w:r>
      </w:hyperlink>
      <w:r>
        <w:rPr>
          <w:sz w:val="16"/>
          <w:szCs w:val="16"/>
        </w:rPr>
        <w:t>, SS</w:t>
      </w:r>
    </w:p>
    <w:p w14:paraId="0A53F35E" w14:textId="77777777" w:rsidR="00E205B3" w:rsidRDefault="00E205B3" w:rsidP="00E205B3">
      <w:pPr>
        <w:rPr>
          <w:rStyle w:val="StyleBoldUnderline"/>
        </w:rPr>
      </w:pPr>
      <w:r w:rsidRPr="002132FB">
        <w:rPr>
          <w:sz w:val="16"/>
        </w:rPr>
        <w:t>Washington (CNN)</w:t>
      </w:r>
      <w:r w:rsidRPr="002132FB">
        <w:rPr>
          <w:rStyle w:val="StyleBoldUnderline"/>
        </w:rPr>
        <w:t>Most people who are on the Trump train say they are definitely, absolutely never getting off -- no matter what. Six in 10 people who approve of President Donald Trump (61%) say they can't think of anything Trump could do that would make them disapprove of his job as President, according to a Monmouth University poll released this week.</w:t>
      </w:r>
      <w:r w:rsidRPr="002132FB">
        <w:rPr>
          <w:sz w:val="16"/>
        </w:rPr>
        <w:t xml:space="preserve"> Almost an identical number (57%) who disapprove of Trump say they are never going to change their minds on the President's job performance either. This means a majority of Americans (53%) admit they have their opinion of Trump completely, totally and irreversibly baked in. Interviews for this poll were conducted both before and after protests turned violent in Charlottesville over the weekend, but before Trump's press conference Tuesday doubling down on his comments blaming "both sides" for the clash. </w:t>
      </w:r>
      <w:r w:rsidRPr="002132FB">
        <w:rPr>
          <w:rStyle w:val="StyleBoldUnderline"/>
        </w:rPr>
        <w:t xml:space="preserve">Trump has mostly maintained high approval numbers among Republicans during his presidency so far, though they have slipped slightly since Inauguration Day. The President repeatedly touted his hardcore following on the campaign trail, boasting that his supporters would stick with him no matter what. "I could stand in the middle of 5th Avenue and shoot somebody and I wouldn't lose voters," Trump said at a campaign rally in Iowa last January. Majorities of both parties -- 53% of both Republicans and Democrats -- say they can't imagine anything that would change their approval or disapproval of Trump, respectively. </w:t>
      </w:r>
      <w:r w:rsidRPr="002132FB">
        <w:rPr>
          <w:sz w:val="16"/>
        </w:rPr>
        <w:t xml:space="preserve">A majority of blacks (55%) also say nothing could change their disapproval of Trump. So who are the most hardcore groups of Trump backers? </w:t>
      </w:r>
      <w:r w:rsidRPr="002132FB">
        <w:rPr>
          <w:rStyle w:val="StyleBoldUnderline"/>
        </w:rPr>
        <w:t>Women who approve of Trump are most likely to say they will never change their minds: 72% of female Trump approvers say they will never strip their support, vs. only 54% of male Trump approvers. Also, 68% of approvers over 55 years old say they won't stop supporting Trump, along with 67% of approvers who have a high school degree or less and 67% of approvers who make under $50,000 per year.</w:t>
      </w:r>
    </w:p>
    <w:p w14:paraId="7BB8922A" w14:textId="77777777" w:rsidR="001C6E7D" w:rsidRDefault="001C6E7D" w:rsidP="00E205B3">
      <w:pPr>
        <w:rPr>
          <w:rStyle w:val="StyleBoldUnderline"/>
        </w:rPr>
      </w:pPr>
    </w:p>
    <w:p w14:paraId="20CCC616" w14:textId="77777777" w:rsidR="001C6E7D" w:rsidRDefault="001C6E7D" w:rsidP="001C6E7D">
      <w:pPr>
        <w:pStyle w:val="Heading4"/>
      </w:pPr>
      <w:r>
        <w:t>Independents are a better predictor than base turnout – Dems hold them now but the plan flips them</w:t>
      </w:r>
    </w:p>
    <w:p w14:paraId="6AD7FF4C" w14:textId="77777777" w:rsidR="001C6E7D" w:rsidRPr="008C5295" w:rsidRDefault="001C6E7D" w:rsidP="001C6E7D">
      <w:r w:rsidRPr="008C5295">
        <w:rPr>
          <w:rStyle w:val="StyleStyleBold12pt"/>
        </w:rPr>
        <w:t>Walter 18</w:t>
      </w:r>
      <w:r>
        <w:t xml:space="preserve"> (Amy, reporter, “ (Don’t) Miss Independents”, The Cook Political Report, 1/11/18, </w:t>
      </w:r>
      <w:hyperlink r:id="rId38" w:history="1">
        <w:r w:rsidRPr="004336A4">
          <w:rPr>
            <w:rStyle w:val="Hyperlink"/>
          </w:rPr>
          <w:t>https://www.cookpolitical.com/analysis/national/national-politics/dont-miss-independents</w:t>
        </w:r>
      </w:hyperlink>
      <w:r>
        <w:t>) JA</w:t>
      </w:r>
    </w:p>
    <w:p w14:paraId="7B6A077C" w14:textId="77777777" w:rsidR="001C6E7D" w:rsidRPr="00B961A2" w:rsidRDefault="001C6E7D" w:rsidP="001C6E7D">
      <w:pPr>
        <w:rPr>
          <w:rStyle w:val="Emphasis"/>
        </w:rPr>
      </w:pPr>
      <w:r>
        <w:t xml:space="preserve">Listen to cable TV or almost any political discussion these days and you’ll hear the term “the base” a lot. “Isn’t this all about Trump keeping his base happy?” or, “will the Democratic base accept a compromise with the president?” or, “which party has the most motivated base?” </w:t>
      </w:r>
      <w:r w:rsidRPr="00B961A2">
        <w:rPr>
          <w:rStyle w:val="StyleBoldUnderline"/>
        </w:rPr>
        <w:t xml:space="preserve">What we hear little to nothing about in these discussions is the feelings/votes/leanings of independent voters. To be fair, these voters are less likely to be engaged in the political process this far out from an election. Still, they are </w:t>
      </w:r>
      <w:r w:rsidRPr="00B961A2">
        <w:rPr>
          <w:rStyle w:val="Emphasis"/>
        </w:rPr>
        <w:t>significant political force,</w:t>
      </w:r>
      <w:r>
        <w:t xml:space="preserve"> especially, as we’ve seen </w:t>
      </w:r>
      <w:r w:rsidRPr="00B961A2">
        <w:rPr>
          <w:rStyle w:val="Emphasis"/>
        </w:rPr>
        <w:t>in the most recent midterm wave elections</w:t>
      </w:r>
      <w:r>
        <w:t xml:space="preserve">, </w:t>
      </w:r>
      <w:r w:rsidRPr="00B961A2">
        <w:rPr>
          <w:rStyle w:val="Emphasis"/>
        </w:rPr>
        <w:t>when they break overwhelmingly for the party out of power.</w:t>
      </w:r>
    </w:p>
    <w:p w14:paraId="2DAE0A12" w14:textId="77777777" w:rsidR="001C6E7D" w:rsidRPr="00B961A2" w:rsidRDefault="001C6E7D" w:rsidP="001C6E7D">
      <w:pPr>
        <w:rPr>
          <w:rStyle w:val="StyleBoldUnderline"/>
        </w:rPr>
      </w:pPr>
      <w:r>
        <w:t xml:space="preserve">First, let’s get a couple of things out of the way. </w:t>
      </w:r>
      <w:r w:rsidRPr="00B961A2">
        <w:rPr>
          <w:rStyle w:val="StyleBoldUnderline"/>
        </w:rPr>
        <w:t>Independent doesn’t mean “moderate</w:t>
      </w:r>
      <w:r>
        <w:t xml:space="preserve">.” A person who identifies as independent may be a conservative who sees the GOP as insufficiently </w:t>
      </w:r>
      <w:r>
        <w:lastRenderedPageBreak/>
        <w:t xml:space="preserve">conservative. Or, he or she can be a liberal who thinks that the Democrats are too closely tied to the traditional establishment. These voters are also not consuming politics in the heavy doses that self-described partisans do. </w:t>
      </w:r>
      <w:r w:rsidRPr="00D51513">
        <w:rPr>
          <w:rStyle w:val="StyleBoldUnderline"/>
        </w:rPr>
        <w:t>They aren’t tracking Twitter’s every ping</w:t>
      </w:r>
      <w:r w:rsidRPr="00B961A2">
        <w:rPr>
          <w:rStyle w:val="StyleBoldUnderline"/>
        </w:rPr>
        <w:t>. They are glancing up at the news instead of mainlining it on cable TV every night. They engage later in the election cycle than do traditional partisans.</w:t>
      </w:r>
    </w:p>
    <w:p w14:paraId="08C52F48" w14:textId="77777777" w:rsidR="001C6E7D" w:rsidRPr="00D51513" w:rsidRDefault="001C6E7D" w:rsidP="001C6E7D">
      <w:pPr>
        <w:rPr>
          <w:rStyle w:val="StyleBoldUnderline"/>
        </w:rPr>
      </w:pPr>
      <w:r w:rsidRPr="00D51513">
        <w:t>Second, winning over independent voters doesn’t guarantee electoral success. For example</w:t>
      </w:r>
      <w:r w:rsidRPr="00B961A2">
        <w:rPr>
          <w:rStyle w:val="StyleBoldUnderline"/>
        </w:rPr>
        <w:t>, in 2016, despite losing the national popular vote, Donald Trump carried independent voters by 4 points</w:t>
      </w:r>
      <w:r>
        <w:t xml:space="preserve"> (46 to 42 percent). Two </w:t>
      </w:r>
      <w:r w:rsidRPr="00D51513">
        <w:t xml:space="preserve">other general election losers, Mitt Romney and John Kerry, also narrowly carried independent voters. </w:t>
      </w:r>
      <w:r w:rsidRPr="00B961A2">
        <w:rPr>
          <w:rStyle w:val="StyleBoldUnderline"/>
        </w:rPr>
        <w:t>But, when a party wins independent voters</w:t>
      </w:r>
      <w:r>
        <w:t xml:space="preserve"> </w:t>
      </w:r>
      <w:r w:rsidRPr="00D51513">
        <w:rPr>
          <w:rStyle w:val="StyleBoldUnderline"/>
        </w:rPr>
        <w:t>by double digits that party has gone on to make significant House gains</w:t>
      </w:r>
      <w:r>
        <w:t xml:space="preserve">. For example, in </w:t>
      </w:r>
      <w:r w:rsidRPr="00D51513">
        <w:rPr>
          <w:rStyle w:val="StyleBoldUnderline"/>
        </w:rPr>
        <w:t>2006, Democrats carried independent voters by 18 points (57 percent to 39 percent) and gained 30 House seats. In 2010, Republicans took independents by 19 points (56 percent to 37 percent) and picked up a whopping 63 seats.</w:t>
      </w:r>
    </w:p>
    <w:p w14:paraId="0FB38F5D" w14:textId="77777777" w:rsidR="001C6E7D" w:rsidRPr="00B961A2" w:rsidRDefault="001C6E7D" w:rsidP="001C6E7D">
      <w:pPr>
        <w:rPr>
          <w:rStyle w:val="StyleBoldUnderline"/>
        </w:rPr>
      </w:pPr>
      <w:r>
        <w:t xml:space="preserve">Right now, </w:t>
      </w:r>
      <w:r w:rsidRPr="00B961A2">
        <w:rPr>
          <w:rStyle w:val="StyleBoldUnderline"/>
        </w:rPr>
        <w:t>Democrats have a double-digit lead on the generic ballot with independent voters. Polling taken at the end of 2017 found Democrats with leads ranging from 11 to 17 points among this group.</w:t>
      </w:r>
    </w:p>
    <w:p w14:paraId="768F8AB8" w14:textId="77777777" w:rsidR="001C6E7D" w:rsidRDefault="001C6E7D" w:rsidP="001C6E7D">
      <w:r>
        <w:t>Poll/Date</w:t>
      </w:r>
    </w:p>
    <w:p w14:paraId="7BC9ADED" w14:textId="77777777" w:rsidR="001C6E7D" w:rsidRDefault="001C6E7D" w:rsidP="001C6E7D">
      <w:r>
        <w:t>Generic Ballot (D/R) Among Independent voters</w:t>
      </w:r>
    </w:p>
    <w:p w14:paraId="03224B52" w14:textId="77777777" w:rsidR="001C6E7D" w:rsidRDefault="001C6E7D" w:rsidP="001C6E7D">
      <w:r>
        <w:t>Difference Between D and R vote among independents</w:t>
      </w:r>
    </w:p>
    <w:p w14:paraId="55B043C2" w14:textId="77777777" w:rsidR="001C6E7D" w:rsidRDefault="001C6E7D" w:rsidP="001C6E7D">
      <w:r>
        <w:t>Trump job approval among independents (approve/disapprove)</w:t>
      </w:r>
    </w:p>
    <w:p w14:paraId="66244171" w14:textId="77777777" w:rsidR="001C6E7D" w:rsidRDefault="001C6E7D" w:rsidP="001C6E7D">
      <w:r>
        <w:t>NBC/WSJ (12/13-15, 2017)</w:t>
      </w:r>
      <w:r>
        <w:tab/>
        <w:t>43/31</w:t>
      </w:r>
      <w:r>
        <w:tab/>
        <w:t>D+ 12</w:t>
      </w:r>
      <w:r>
        <w:tab/>
        <w:t>39/59</w:t>
      </w:r>
    </w:p>
    <w:p w14:paraId="17EF8656" w14:textId="77777777" w:rsidR="001C6E7D" w:rsidRDefault="001C6E7D" w:rsidP="001C6E7D">
      <w:r>
        <w:t>Marist (12/4-7, 2017)</w:t>
      </w:r>
      <w:r>
        <w:tab/>
        <w:t>43/32</w:t>
      </w:r>
      <w:r>
        <w:tab/>
        <w:t>D+11</w:t>
      </w:r>
      <w:r>
        <w:tab/>
        <w:t>36/55</w:t>
      </w:r>
    </w:p>
    <w:p w14:paraId="5B015580" w14:textId="77777777" w:rsidR="001C6E7D" w:rsidRDefault="001C6E7D" w:rsidP="001C6E7D">
      <w:r>
        <w:t>Quinnipiac (12/13-18, 2017)</w:t>
      </w:r>
      <w:r>
        <w:tab/>
        <w:t>47/30</w:t>
      </w:r>
      <w:r>
        <w:tab/>
        <w:t>D+17</w:t>
      </w:r>
      <w:r>
        <w:tab/>
        <w:t>31/63</w:t>
      </w:r>
    </w:p>
    <w:p w14:paraId="5D39FB8C" w14:textId="77777777" w:rsidR="001C6E7D" w:rsidRDefault="001C6E7D" w:rsidP="001C6E7D">
      <w:r>
        <w:t>CNN (12/14-17, 2017)</w:t>
      </w:r>
      <w:r>
        <w:tab/>
        <w:t>50/35</w:t>
      </w:r>
      <w:r>
        <w:tab/>
        <w:t>D+15</w:t>
      </w:r>
      <w:r>
        <w:tab/>
        <w:t>33/58</w:t>
      </w:r>
    </w:p>
    <w:p w14:paraId="147400DB" w14:textId="77777777" w:rsidR="001C6E7D" w:rsidRDefault="001C6E7D" w:rsidP="001C6E7D">
      <w:r w:rsidRPr="00B961A2">
        <w:rPr>
          <w:rStyle w:val="StyleBoldUnderline"/>
        </w:rPr>
        <w:t xml:space="preserve">What you will also notice is that independent support for GOP candidates/Congress on the generic ballot pretty much mirrors Trump’s job approval rating among independent voters. </w:t>
      </w:r>
      <w:r>
        <w:t>For example, in the NBC/Wall Street Journal poll from December, 39 percent of independent voters approve the job Trump is doing as president, while 31 percent of independents say they’ll support a Republican for Congress in 2018. On the Marist poll, there’s a seven-point difference between job approval (36) and support for GOP candidate (43 percent).</w:t>
      </w:r>
    </w:p>
    <w:p w14:paraId="4151809D" w14:textId="77777777" w:rsidR="001C6E7D" w:rsidRDefault="001C6E7D" w:rsidP="001C6E7D">
      <w:r>
        <w:t xml:space="preserve">In other words, </w:t>
      </w:r>
      <w:r w:rsidRPr="00B961A2">
        <w:rPr>
          <w:rStyle w:val="StyleBoldUnderline"/>
        </w:rPr>
        <w:t>the current showing for Republicans in the generic may be a ceiling, not the floor</w:t>
      </w:r>
      <w:r>
        <w:t xml:space="preserve">. </w:t>
      </w:r>
      <w:r w:rsidRPr="00B961A2">
        <w:rPr>
          <w:rStyle w:val="Emphasis"/>
        </w:rPr>
        <w:t>House Republicans need Trump to improve his showing with independent voters before they can see their numbers with independents improve</w:t>
      </w:r>
      <w:r>
        <w:t xml:space="preserve">. </w:t>
      </w:r>
      <w:r w:rsidRPr="00B961A2">
        <w:rPr>
          <w:rStyle w:val="StyleBoldUnderline"/>
        </w:rPr>
        <w:t>In fact, when you look at the independent vote in the last three midterms, it was, on average, about four points off from the president’s overall approval rating</w:t>
      </w:r>
      <w:r>
        <w:t xml:space="preserve">. For example, the 2006 exit polls found that Bush’s overall approval rating was 43 percent favorable to 57 percent unfavorable. Republicans got 39 percent of the national House vote (or 4 points below Bush’s approval rating). In 2014, Obama’s job </w:t>
      </w:r>
      <w:r>
        <w:lastRenderedPageBreak/>
        <w:t>approval rating was 44 percent favorable to 55 percent unfavorable; independent voters gave Democrats 42 percent of the vote – or 2 points lower the president’s approval rating.</w:t>
      </w:r>
    </w:p>
    <w:p w14:paraId="6EBFE392" w14:textId="77777777" w:rsidR="001C6E7D" w:rsidRPr="00B961A2" w:rsidRDefault="001C6E7D" w:rsidP="001C6E7D">
      <w:pPr>
        <w:rPr>
          <w:rStyle w:val="Emphasis"/>
        </w:rPr>
      </w:pPr>
      <w:r>
        <w:t xml:space="preserve">However, as I noted up front, </w:t>
      </w:r>
      <w:r w:rsidRPr="00B961A2">
        <w:rPr>
          <w:rStyle w:val="StyleBoldUnderline"/>
        </w:rPr>
        <w:t xml:space="preserve">independent voters are not as highly dialed into politics as partisans. Their current perception of the GOP is driven by their feelings about the president. So, what happens when the campaigns start to talk issues? Even there, however, </w:t>
      </w:r>
      <w:r w:rsidRPr="00B961A2">
        <w:rPr>
          <w:rStyle w:val="Emphasis"/>
        </w:rPr>
        <w:t>independent voters are skeptical to downright opposed to many of the items on the GOP agenda.</w:t>
      </w:r>
    </w:p>
    <w:p w14:paraId="528A3E64" w14:textId="77777777" w:rsidR="001C6E7D" w:rsidRDefault="001C6E7D" w:rsidP="001C6E7D">
      <w:r>
        <w:t>This past month, Washington Post pollster Scott Clement took a look at voter perceptions of major planks of the GOP agenda. He found a majority of independent voters opposed to many of the issues that Republicans and/or Trump have championed.</w:t>
      </w:r>
    </w:p>
    <w:p w14:paraId="1C8860F7" w14:textId="77777777" w:rsidR="001C6E7D" w:rsidRDefault="001C6E7D" w:rsidP="001C6E7D">
      <w:r>
        <w:t>Percentage Independent voters approve/disapprove</w:t>
      </w:r>
    </w:p>
    <w:p w14:paraId="36FCA704" w14:textId="77777777" w:rsidR="001C6E7D" w:rsidRDefault="001C6E7D" w:rsidP="001C6E7D">
      <w:r>
        <w:t>The good news for Republicans is that independents are feeling optimistic about the economy. In fact, they are much more bullish on the economy than they were at this point in last midterm elections. A December CBS poll found that 62 percent of independents thought the economy was good. At this point in 2013, only 35 percent felt positive about the economy. This suggests that Republicans should spend most of their messaging on an improving economic climate. They also need to attach the tax legislation as a cause for improving economic conditions.</w:t>
      </w:r>
    </w:p>
    <w:p w14:paraId="15A022A4" w14:textId="77777777" w:rsidR="001C6E7D" w:rsidRDefault="001C6E7D" w:rsidP="001C6E7D">
      <w:r>
        <w:t>Percentage of Independent Voters Who Say Economy Is “Good”</w:t>
      </w:r>
    </w:p>
    <w:p w14:paraId="3B5DAD6B" w14:textId="77777777" w:rsidR="001C6E7D" w:rsidRDefault="001C6E7D" w:rsidP="001C6E7D">
      <w:r w:rsidRPr="00B961A2">
        <w:rPr>
          <w:rStyle w:val="StyleBoldUnderline"/>
        </w:rPr>
        <w:t>In any election, enthusiasm among a party’s base (or lack of it) is critical.</w:t>
      </w:r>
      <w:r>
        <w:t xml:space="preserve"> </w:t>
      </w:r>
      <w:r w:rsidRPr="00B961A2">
        <w:rPr>
          <w:rStyle w:val="Emphasis"/>
        </w:rPr>
        <w:t>Even so, revving up a base – or holding onto to one’s base – isn’t always enough</w:t>
      </w:r>
      <w:r>
        <w:t xml:space="preserve">. </w:t>
      </w:r>
      <w:r w:rsidRPr="00B961A2">
        <w:rPr>
          <w:rStyle w:val="StyleBoldUnderline"/>
        </w:rPr>
        <w:t>As one longtime GOP strategist said to me a few months back: “If we tie with the Democrats on turnout, but lose with Independents on vote preference, we are still in deep doodoo</w:t>
      </w:r>
      <w:r>
        <w:t xml:space="preserve">.” So, over these next few months, </w:t>
      </w:r>
      <w:r w:rsidRPr="00B961A2">
        <w:rPr>
          <w:rStyle w:val="Emphasis"/>
        </w:rPr>
        <w:t>pay close to attention to independent voters</w:t>
      </w:r>
      <w:r>
        <w:t xml:space="preserve">. </w:t>
      </w:r>
      <w:r w:rsidRPr="00B961A2">
        <w:rPr>
          <w:rStyle w:val="Emphasis"/>
        </w:rPr>
        <w:t>How they move – or if they do – will tell us more about who will control Congress than simply watching the ebb and flow of GOP or Democratic enthusiasm</w:t>
      </w:r>
      <w:r>
        <w:t>.</w:t>
      </w:r>
    </w:p>
    <w:p w14:paraId="72CC4054" w14:textId="77777777" w:rsidR="001C6E7D" w:rsidRPr="00843218" w:rsidRDefault="001C6E7D" w:rsidP="00E205B3">
      <w:pPr>
        <w:rPr>
          <w:b/>
          <w:u w:val="single"/>
        </w:rPr>
      </w:pPr>
    </w:p>
    <w:p w14:paraId="51AC078F" w14:textId="77777777" w:rsidR="00E205B3" w:rsidRDefault="00E205B3" w:rsidP="00E205B3">
      <w:pPr>
        <w:pStyle w:val="Heading4"/>
      </w:pPr>
      <w:r>
        <w:t xml:space="preserve">Trump can’t lose his base – they don’t care what he does – trust him more than the media </w:t>
      </w:r>
    </w:p>
    <w:p w14:paraId="4FAACB72" w14:textId="77777777" w:rsidR="00E205B3" w:rsidRDefault="00E205B3" w:rsidP="00E205B3">
      <w:pPr>
        <w:rPr>
          <w:rStyle w:val="StyleStyleBold12pt"/>
        </w:rPr>
      </w:pPr>
      <w:r>
        <w:rPr>
          <w:rStyle w:val="StyleStyleBold12pt"/>
        </w:rPr>
        <w:t>Kay 17</w:t>
      </w:r>
    </w:p>
    <w:p w14:paraId="664BADBA" w14:textId="77777777" w:rsidR="00E205B3" w:rsidRPr="005143AE" w:rsidRDefault="00E205B3" w:rsidP="00E205B3">
      <w:pPr>
        <w:rPr>
          <w:sz w:val="16"/>
          <w:szCs w:val="16"/>
        </w:rPr>
      </w:pPr>
      <w:r w:rsidRPr="005143AE">
        <w:rPr>
          <w:sz w:val="16"/>
          <w:szCs w:val="16"/>
        </w:rPr>
        <w:t xml:space="preserve">Katty Kay, </w:t>
      </w:r>
      <w:r>
        <w:rPr>
          <w:sz w:val="16"/>
          <w:szCs w:val="16"/>
        </w:rPr>
        <w:t xml:space="preserve">presenter for BBC and journalist, </w:t>
      </w:r>
      <w:r w:rsidRPr="005143AE">
        <w:rPr>
          <w:sz w:val="16"/>
          <w:szCs w:val="16"/>
        </w:rPr>
        <w:t>8-1-2017, "Why Trump's fans will never abandon him," BBC News, https://www.bbc.com/news/world-us-canada-41028733</w:t>
      </w:r>
      <w:r>
        <w:rPr>
          <w:sz w:val="16"/>
          <w:szCs w:val="16"/>
        </w:rPr>
        <w:t>, SS</w:t>
      </w:r>
    </w:p>
    <w:p w14:paraId="0054A632" w14:textId="77777777" w:rsidR="00E205B3" w:rsidRDefault="00E205B3" w:rsidP="00E205B3">
      <w:pPr>
        <w:rPr>
          <w:rStyle w:val="StyleBoldUnderline"/>
        </w:rPr>
      </w:pPr>
      <w:r w:rsidRPr="00B851E4">
        <w:rPr>
          <w:rStyle w:val="StyleBoldUnderline"/>
        </w:rPr>
        <w:t>There is almost no indication in a slew of post-Charlottesville polls that President Trump's supporters are on the verge of abandoning him.</w:t>
      </w:r>
      <w:r w:rsidRPr="00B851E4">
        <w:rPr>
          <w:sz w:val="16"/>
        </w:rPr>
        <w:t xml:space="preserve"> Indeed, I was told by a Wisconsin-based reporter this week that </w:t>
      </w:r>
      <w:r w:rsidRPr="00B851E4">
        <w:rPr>
          <w:rStyle w:val="StyleBoldUnderline"/>
        </w:rPr>
        <w:t>his support among Republicans has increased there.</w:t>
      </w:r>
      <w:r w:rsidRPr="00B851E4">
        <w:rPr>
          <w:sz w:val="16"/>
        </w:rPr>
        <w:t xml:space="preserve"> That makes total sense to me. </w:t>
      </w:r>
      <w:r w:rsidRPr="00B851E4">
        <w:rPr>
          <w:rStyle w:val="StyleBoldUnderline"/>
        </w:rPr>
        <w:t xml:space="preserve">To understand why somewhere between 35-38% of Americans consistently approve of the job Mr Trump is doing, you need to reframe the way you look at his voters. It's not what they are for that matters, it's what they are against. So it's not that a third of US voters are fervently on the side of Donald Trump - what's more relevant is that they are adamantly on the opposing side of a culture war that's been brewing here since the 1980s. </w:t>
      </w:r>
      <w:r w:rsidRPr="00B851E4">
        <w:rPr>
          <w:sz w:val="16"/>
        </w:rPr>
        <w:t xml:space="preserve">Media captionPolice pepper spray protesters outside the Trump rally in Phoenix </w:t>
      </w:r>
      <w:r w:rsidRPr="00B851E4">
        <w:rPr>
          <w:rStyle w:val="StyleBoldUnderline"/>
        </w:rPr>
        <w:t xml:space="preserve">Look at it like that and you can see why it doesn't really matter what Mr Trump achieves </w:t>
      </w:r>
      <w:r w:rsidRPr="00B851E4">
        <w:rPr>
          <w:rStyle w:val="StyleBoldUnderline"/>
        </w:rPr>
        <w:lastRenderedPageBreak/>
        <w:t>or doesn't achieve. He defies the normal metrics for success because his voters don't so much support him for what he does as they adore him for what he's against.</w:t>
      </w:r>
      <w:r w:rsidRPr="00B851E4">
        <w:rPr>
          <w:sz w:val="16"/>
        </w:rPr>
        <w:t xml:space="preserve"> Mr Trump is against the political establishment (the media, the Republican Party, political grandees like the Bushes and the Clintons) and change (which encompasses everything you had but fear you are losing) and he's against the world (which has taken jobs and sent immigrants to take over America). You can trace the roots of this culture war back to Ronald Reagan's moral majority. Historians may even go back to the civic explosions of the 1960s. If you believe America is engaged in a life-or-death battle over its identity, in which the past looks golden and the future looks, well, brown-ish, then Mr Trump sounds like he's on your side. If you believe the forces driving that unwelcome change are the media and immigration, then Mr Trump's Arizona speech is music to your ears. Media captionTrump urges 'new unity' a day after raucous rally It explains why every long minute spent trashing the press makes perfect political sense. </w:t>
      </w:r>
      <w:r w:rsidRPr="00B851E4">
        <w:rPr>
          <w:rStyle w:val="StyleBoldUnderline"/>
        </w:rPr>
        <w:t>Conservatives in the American heartland have long believed, with some justification, that they can't get a fair hearing in America's mainstream press, which they see as overwhelmingly coastal and liberal. They believe the press has made it impossible for them to win elections. In a poll out today by Quinnipiac University, 80% of Republicans say they trust Mr Trump more than the media.</w:t>
      </w:r>
    </w:p>
    <w:p w14:paraId="4A7875AD" w14:textId="77777777" w:rsidR="00E205B3" w:rsidRDefault="00E205B3" w:rsidP="00E205B3">
      <w:pPr>
        <w:pStyle w:val="Heading4"/>
      </w:pPr>
      <w:r>
        <w:t xml:space="preserve">Trump’s base defies logic and politics – it’s cultish </w:t>
      </w:r>
    </w:p>
    <w:p w14:paraId="0A473975" w14:textId="77777777" w:rsidR="00E205B3" w:rsidRDefault="00E205B3" w:rsidP="00E205B3">
      <w:pPr>
        <w:rPr>
          <w:rStyle w:val="StyleStyleBold12pt"/>
        </w:rPr>
      </w:pPr>
      <w:r>
        <w:rPr>
          <w:rStyle w:val="StyleStyleBold12pt"/>
        </w:rPr>
        <w:t>Newton 2/11</w:t>
      </w:r>
    </w:p>
    <w:p w14:paraId="6973E391" w14:textId="77777777" w:rsidR="00E205B3" w:rsidRPr="00586491" w:rsidRDefault="00E205B3" w:rsidP="00E205B3">
      <w:pPr>
        <w:rPr>
          <w:sz w:val="16"/>
          <w:szCs w:val="16"/>
        </w:rPr>
      </w:pPr>
      <w:r w:rsidRPr="00586491">
        <w:rPr>
          <w:sz w:val="16"/>
          <w:szCs w:val="16"/>
        </w:rPr>
        <w:t xml:space="preserve">Derek Newton, </w:t>
      </w:r>
      <w:r>
        <w:rPr>
          <w:sz w:val="16"/>
          <w:szCs w:val="16"/>
        </w:rPr>
        <w:t>former politica</w:t>
      </w:r>
      <w:r w:rsidRPr="00586491">
        <w:rPr>
          <w:sz w:val="16"/>
          <w:szCs w:val="16"/>
        </w:rPr>
        <w:t>l cons</w:t>
      </w:r>
      <w:r>
        <w:rPr>
          <w:sz w:val="16"/>
          <w:szCs w:val="16"/>
        </w:rPr>
        <w:t>u</w:t>
      </w:r>
      <w:r w:rsidRPr="00586491">
        <w:rPr>
          <w:sz w:val="16"/>
          <w:szCs w:val="16"/>
        </w:rPr>
        <w:t xml:space="preserve">ltant, 2-11-2017, " Trump's core supporters won't reject him. It would mean rejecting their own values.," NBC News, </w:t>
      </w:r>
      <w:hyperlink r:id="rId39" w:history="1">
        <w:r w:rsidRPr="00C03B3B">
          <w:rPr>
            <w:rStyle w:val="Hyperlink"/>
            <w:sz w:val="16"/>
            <w:szCs w:val="16"/>
          </w:rPr>
          <w:t>https://www.nbcnews.com/think/opinion/trump-s-core-supporters-won-t-reject-him-it-would-ncna846456</w:t>
        </w:r>
      </w:hyperlink>
      <w:r>
        <w:rPr>
          <w:sz w:val="16"/>
          <w:szCs w:val="16"/>
        </w:rPr>
        <w:t>, SS</w:t>
      </w:r>
    </w:p>
    <w:p w14:paraId="1DEE1602" w14:textId="77777777" w:rsidR="00E205B3" w:rsidRPr="008B7563" w:rsidRDefault="00E205B3" w:rsidP="00E205B3">
      <w:pPr>
        <w:rPr>
          <w:rStyle w:val="StyleBoldUnderline"/>
        </w:rPr>
      </w:pPr>
      <w:r w:rsidRPr="008B7563">
        <w:rPr>
          <w:rStyle w:val="StyleBoldUnderline"/>
        </w:rPr>
        <w:t>But the back of the Trump base is not likely to break any time soon, because Trump’s supporters aren’t beholden to politics or logic. Instead, they are creatures of a group psychology dynamic more commonly seen in religious and fraternal organizations. In the “communion mode” authority structure, described by Andrew Gray, people's recognition of legitimate authority is "based on an appeal to common values and creeds."</w:t>
      </w:r>
      <w:r w:rsidRPr="00391088">
        <w:rPr>
          <w:sz w:val="16"/>
        </w:rPr>
        <w:t xml:space="preserve"> President Trump Visits Equipment Manufacturing Plant In Pennsylvania Supporters to listen to President Donald Trump speak at a factory in Coraopolis, Pennsylvania, on January 18, 2018.Jeff Swensen / Getty Images file "In this mode," added Gray, "the legitimacy for actions lies in consistency with the understandings, protocols, and guiding values of shared frames of reference.” Compare that to the contractual mode, which is based an agreement that sets out obligations and rewards, or “command mode,” which Gray said, "is based on the rule of law emanating from a sovereign body and delivered through a scalar chain of superior and subordinate authority." Communion governance structures rely on regular in-person meetings, call and response rituals (witness the continued usefulness of "Lock her up!" chants at Trump rallies, despite Hillary Clinton's 2016 loss) and faith in shared values and experiences. </w:t>
      </w:r>
      <w:r w:rsidRPr="008B7563">
        <w:rPr>
          <w:rStyle w:val="StyleBoldUnderline"/>
        </w:rPr>
        <w:t>Groups built around communion authority are tightly connected and very strong in part because, research shows, they display “homophily and parochialism directed to those outside the group.”</w:t>
      </w:r>
      <w:r w:rsidRPr="00391088">
        <w:rPr>
          <w:sz w:val="16"/>
        </w:rPr>
        <w:t xml:space="preserve"> (That is a scholarly way of saying that those in communion groups tend to associate and bond with people that are similar to themselves and view those who are not with suspicion and hostility.) </w:t>
      </w:r>
      <w:r w:rsidRPr="008B7563">
        <w:rPr>
          <w:rStyle w:val="StyleBoldUnderline"/>
        </w:rPr>
        <w:t>When Trump said he was going to build the wall, he was reflecting a shared value of opposition to immigration, or anti-Hispanic bias or frustration with paralysis on immigration policy (or all three). Significantly, researchers have also found that religious communion authority followers make contributions as a show of their values rather than to affect any consequence. That’s key to understanding Trump’s base because it means that contributions to the cause — whether money, posting on social media or voting — were unlikely to be influenced by whether Trump could actually deliver on his promises.</w:t>
      </w:r>
    </w:p>
    <w:p w14:paraId="6526B8AF" w14:textId="77777777" w:rsidR="00E205B3" w:rsidRDefault="00E205B3" w:rsidP="00E205B3"/>
    <w:p w14:paraId="54BE1491" w14:textId="77777777" w:rsidR="00670DF2" w:rsidRDefault="00670DF2" w:rsidP="00670DF2">
      <w:pPr>
        <w:pStyle w:val="Heading4"/>
      </w:pPr>
      <w:r w:rsidRPr="00DE1717">
        <w:t>Trump’s base won’t stop supporting him</w:t>
      </w:r>
      <w:r>
        <w:t xml:space="preserve"> – policies don’t matter to them</w:t>
      </w:r>
    </w:p>
    <w:p w14:paraId="1B27EE06" w14:textId="77777777" w:rsidR="00670DF2" w:rsidRDefault="00670DF2" w:rsidP="00670DF2">
      <w:pPr>
        <w:rPr>
          <w:rStyle w:val="StyleStyleBold12pt"/>
        </w:rPr>
      </w:pPr>
      <w:r>
        <w:rPr>
          <w:rStyle w:val="StyleStyleBold12pt"/>
        </w:rPr>
        <w:t>Burnett 17</w:t>
      </w:r>
    </w:p>
    <w:p w14:paraId="65E30C82" w14:textId="77777777" w:rsidR="00670DF2" w:rsidRPr="00DE1717" w:rsidRDefault="00670DF2" w:rsidP="00670DF2">
      <w:pPr>
        <w:rPr>
          <w:sz w:val="16"/>
          <w:szCs w:val="16"/>
        </w:rPr>
      </w:pPr>
      <w:r w:rsidRPr="00DE1717">
        <w:rPr>
          <w:sz w:val="16"/>
          <w:szCs w:val="16"/>
        </w:rPr>
        <w:lastRenderedPageBreak/>
        <w:t xml:space="preserve">Bob Burnett, </w:t>
      </w:r>
      <w:r>
        <w:rPr>
          <w:sz w:val="16"/>
          <w:szCs w:val="16"/>
        </w:rPr>
        <w:t xml:space="preserve">activist with Berkeley and Cisco Systems founder, </w:t>
      </w:r>
      <w:r w:rsidRPr="00DE1717">
        <w:rPr>
          <w:sz w:val="16"/>
          <w:szCs w:val="16"/>
        </w:rPr>
        <w:t>5-5-2017, "Explaining Trump's Uninterrupted Base Support," HuffPost, &lt;span class="skimlinks-unlinked"&gt;https://www.huffingtonpost.com/entry/explaining-trumps-base-support_us_590c76f7e4b046ea176aea05&lt;/span&gt;</w:t>
      </w:r>
    </w:p>
    <w:p w14:paraId="5263B722" w14:textId="77777777" w:rsidR="00670DF2" w:rsidRPr="00A80FC3" w:rsidRDefault="00670DF2" w:rsidP="00670DF2">
      <w:pPr>
        <w:rPr>
          <w:sz w:val="16"/>
        </w:rPr>
      </w:pPr>
      <w:r w:rsidRPr="00D03720">
        <w:rPr>
          <w:rStyle w:val="StyleBoldUnderline"/>
        </w:rPr>
        <w:t>Donald Trump continues to be unpopular with voters, in general. However, his base overwhelmingly supports him.</w:t>
      </w:r>
      <w:r w:rsidRPr="00A80FC3">
        <w:rPr>
          <w:sz w:val="16"/>
        </w:rPr>
        <w:t xml:space="preserve"> Why? According to Five Thirty-Eight, 52 percent of Americans disapprove of the job Trump is doing while 42 percent approve of his performance. (A ten-point gap that has held steady for a month.) Nonetheless, the latest Washington Post/ABC News poll finds a stark difference of opinion between Trump voters and everyone else: 94 percent of Trump voters approve of his performance, 92 percent of Clinton voters disapprove, and 62 percent of other or non-voters disapprove. </w:t>
      </w:r>
      <w:r w:rsidRPr="00D03720">
        <w:rPr>
          <w:rStyle w:val="StyleBoldUnderline"/>
        </w:rPr>
        <w:t>There are three explanations for the rabid support Trump gets from his base. The first is political, the Trump voters don’t have another choice; they don’t see any other politician they prefer to Trump. The Washington Post/ABC News poll asked voters who were to blame for Trump’s lack of accomplishments in his first 100 days in office. Trump voters felt this was due to the obstruction of congressional Democrats.</w:t>
      </w:r>
      <w:r w:rsidRPr="00A80FC3">
        <w:rPr>
          <w:sz w:val="16"/>
        </w:rPr>
        <w:t xml:space="preserve"> On the other hand, Clinton voters felt that the lack of accomplishments was Trump’s fault. </w:t>
      </w:r>
      <w:r w:rsidRPr="00D03720">
        <w:rPr>
          <w:rStyle w:val="StyleBoldUnderline"/>
        </w:rPr>
        <w:t>The typical perspective of Trump voters is, “Give him a chance to show what he can do.” Trump hasn’t repealed Obamacare or built the border wall or kept Muslims from entering the U.S., but these failures are dwarfed by what appears to be a strong economy. Trump claims to have created 500,000 jobs (but overall economic growth is a tepid .7 percent). From a political perspective, Trump voters aren’t going to desert him until the economy stalls. There’s also a sociological reason why Trump voters are “standing by their man.” Trump has fashioned a narrative where he is the most reliable source of information. When Trump says things like, “We’ve accomplished more in 100 days than any previous Administration,” it’s laughed at by the mainstream media but accepted as truth by Trump voters.</w:t>
      </w:r>
      <w:r w:rsidRPr="00A80FC3">
        <w:rPr>
          <w:sz w:val="16"/>
        </w:rPr>
        <w:t xml:space="preserve"> AP Trump voters buy this narrative because they identify with Trump and trust him; most of their associates share this sentiment. Roughly one-third of Trump’s April 29 Harrisburg speech was spent attacking the press. “Media outlets like CNN and MSNBC are fake news... They’re incompetent, dishonest people, who, after [the] election had to apologize... the media deserves a very, very, big fat failing grade.” The next third of the speech was spent lauding Trump’s accomplishments: “For decades, our country has lived through the greatest jobs theft in the history of the world... [the media won’t report this because] they’re all part of a broken system that profited this global theft... We’ve delivered 100 days of action.” The final third of the speech was about the “threat” of illegal immigrants. the audience called out, “Build the wall!” and Trump promised he would. He said, “The last, very weak administration allowed thousands and thousands of gang members to cross our border and enter into our communities where they wreaked havoc on our citizens.” Subscribe to the Politics email. How will Trump's administration impact you? Trump voters buy this narrative because they identify with Trump and trust him; most of their associates share this sentiment. </w:t>
      </w:r>
      <w:r w:rsidRPr="00D03720">
        <w:rPr>
          <w:rStyle w:val="StyleBoldUnderline"/>
        </w:rPr>
        <w:t xml:space="preserve">Finally, there’s a psychological reason why Trump voters continue to support him: they are trapped in an abusive “system.” </w:t>
      </w:r>
      <w:r w:rsidRPr="00A80FC3">
        <w:rPr>
          <w:sz w:val="16"/>
        </w:rPr>
        <w:t xml:space="preserve">These voters may suffer from a version of Stockholm syndrome where prisoners “develop a psychological alliance with their captors as a survival strategy.” </w:t>
      </w:r>
      <w:r w:rsidRPr="00D03720">
        <w:rPr>
          <w:rStyle w:val="StyleBoldUnderline"/>
        </w:rPr>
        <w:t>After the election, many polls noted that Trump supporters voted for him because they believe it to be their last chance to save the country and to regain power over their lives.</w:t>
      </w:r>
      <w:r w:rsidRPr="00A80FC3">
        <w:rPr>
          <w:sz w:val="16"/>
        </w:rPr>
        <w:t xml:space="preserve"> In her landmark study, “Strangers in their own Land,” sociologist Arlie Hochschild detailed the shared narrative, “deep story,” of many Trump voters: “You are standing in a long line leading up a hill... You are situated in the middle of this line, along with others who are also white, older, Christian, and predominantly male... Just over the brow of the hill is the American Dream, the goal of everyone waiting in line. Most in the back of the line are people of color... Look! You see people cutting in line ahead of you! You’re following the rules. They aren’t. As they cut in, it feels like you are being moved back... Who are they? Women, immigrants, refugees, public sector workers ― where will it end?” Hochschild explained, “[Trump voters] felt that the deep story was their real story and that there was a false PC cover-up of that story... So it was with joyous belief that many heard a Donald Trump who seemed to be wildly, omnipotently, magically free of all PC constraint.” Trump made them feel okay about themselves. Hochschild observed, “Underlying all these other bases of honor ― in work, region, state, family life, and church ― was pride in the self of the deep story... What seemed like a problem to liberals ― the fact that conservatives identify ‘up,’ with the 1 percent ― was actually a source of pride to the [Trump voters] I got to know.” Trump voters admire Donald. A recent Time magazine article, about why women stay in abusive relationships, observed: “Research also shows that abusers are drawn to people who already feel powerless in other aspects of their life. These people question their own worth and thus do not consider whether their needs are being met. Predators build up the victim’s self-esteem before introducing the abuse.” This explains the relationship between Trump and his supporters. </w:t>
      </w:r>
      <w:r w:rsidRPr="00D03720">
        <w:rPr>
          <w:rStyle w:val="StyleBoldUnderline"/>
        </w:rPr>
        <w:t xml:space="preserve">Donald Trump is an abuser. He’s found an audience with millions of American who feel powerless. Now, </w:t>
      </w:r>
      <w:r w:rsidRPr="00D03720">
        <w:rPr>
          <w:rStyle w:val="StyleBoldUnderline"/>
        </w:rPr>
        <w:lastRenderedPageBreak/>
        <w:t xml:space="preserve">he’s getting ready to abuse them by taking away their health care, polluting their air and water, and reducing public services. </w:t>
      </w:r>
      <w:r w:rsidRPr="00A80FC3">
        <w:rPr>
          <w:sz w:val="16"/>
        </w:rPr>
        <w:t>What will take for Trump voters to realize they have been fooled?</w:t>
      </w:r>
    </w:p>
    <w:p w14:paraId="5675805F" w14:textId="77777777" w:rsidR="00670DF2" w:rsidRDefault="00670DF2" w:rsidP="00670DF2">
      <w:pPr>
        <w:pStyle w:val="Heading4"/>
      </w:pPr>
      <w:r>
        <w:t xml:space="preserve">Trump’s base will stay with him us vs them tribalism </w:t>
      </w:r>
    </w:p>
    <w:p w14:paraId="74CAA15D" w14:textId="77777777" w:rsidR="00670DF2" w:rsidRDefault="00670DF2" w:rsidP="00670DF2">
      <w:pPr>
        <w:rPr>
          <w:rStyle w:val="StyleStyleBold12pt"/>
        </w:rPr>
      </w:pPr>
      <w:r>
        <w:rPr>
          <w:rStyle w:val="StyleStyleBold12pt"/>
        </w:rPr>
        <w:t>Illing 3/29</w:t>
      </w:r>
    </w:p>
    <w:p w14:paraId="1C9D595C" w14:textId="77777777" w:rsidR="00670DF2" w:rsidRPr="003826E3" w:rsidRDefault="00670DF2" w:rsidP="00670DF2">
      <w:pPr>
        <w:rPr>
          <w:sz w:val="16"/>
          <w:szCs w:val="16"/>
        </w:rPr>
      </w:pPr>
      <w:r w:rsidRPr="003826E3">
        <w:rPr>
          <w:sz w:val="16"/>
          <w:szCs w:val="16"/>
        </w:rPr>
        <w:t xml:space="preserve">Sean Illing, </w:t>
      </w:r>
      <w:r>
        <w:rPr>
          <w:sz w:val="16"/>
          <w:szCs w:val="16"/>
        </w:rPr>
        <w:t>former professor of politics,</w:t>
      </w:r>
      <w:r w:rsidRPr="003826E3">
        <w:rPr>
          <w:sz w:val="16"/>
          <w:szCs w:val="16"/>
        </w:rPr>
        <w:t>3-29-2018, "Why Trump’s base probably doesn’t care about corruption," Vox, https://www.vox.com/2018/3/29/17113926/trump-corruption-cronyism-populism-europe-democracy</w:t>
      </w:r>
    </w:p>
    <w:p w14:paraId="5B79D98A" w14:textId="77777777" w:rsidR="00670DF2" w:rsidRPr="00457715" w:rsidRDefault="00670DF2" w:rsidP="00670DF2">
      <w:pPr>
        <w:rPr>
          <w:sz w:val="16"/>
        </w:rPr>
      </w:pPr>
      <w:r w:rsidRPr="00A80FC3">
        <w:rPr>
          <w:sz w:val="16"/>
        </w:rPr>
        <w:t xml:space="preserve">Last July, only six months into the Trump administration’s first term, the head of the Office of Government Ethics resigned in protest. Walter Shaub didn’t cite a specific reason for leaving, but he was clearly exasperated by an administration that has been plagued by scandals, investigations, and conflicts of interest. </w:t>
      </w:r>
      <w:r w:rsidRPr="00A80FC3">
        <w:rPr>
          <w:rStyle w:val="StyleBoldUnderline"/>
        </w:rPr>
        <w:t>“The current situation has made it clear that the ethics program needs to be stronger than it is,”</w:t>
      </w:r>
      <w:r w:rsidRPr="00A80FC3">
        <w:rPr>
          <w:sz w:val="16"/>
        </w:rPr>
        <w:t xml:space="preserve"> Shaub told NPR at the time. He then joined a nonprofit organization to push for reform from outside government. Things have gotten worse since he departed. In addition to special counsel Robert Mueller’s ongoing Russia investigation, the president’s son-in-law, Jared Kushner, is embroiled in several scandals, as are a number of Trump’s Cabinet members. Trump has refused to divest himself of his private business interests, and he’s now mired in a potential cover-up scandal involving Stormy Daniels and $130,000 of hush money, which might have violated campaign finance laws. </w:t>
      </w:r>
      <w:r w:rsidRPr="00A80FC3">
        <w:rPr>
          <w:rStyle w:val="StyleBoldUnderline"/>
        </w:rPr>
        <w:t>But there are good reasons to think that many of Trump’s supporters won’t care about any of this. This, at least, is the argument that Jan-Werner Müller, a political theorist at Princeton, makes in his 2016 book What is Populism? According to Müller, populists like Trump succeed by pushing a form of tribal politics that elevates an in-group (“the real people”) over an out-group (“the others”). As long as ethical breaches help the in-group, or are believed to do so, they simply won’t matter to committed supporters.</w:t>
      </w:r>
      <w:r w:rsidRPr="00A80FC3">
        <w:rPr>
          <w:sz w:val="16"/>
        </w:rPr>
        <w:t xml:space="preserve"> I reached out to Müller to talk about how populists govern, why they’re able to get away with abuses of power, and why protests against them often backfire. A lightly edited transcript of our conversation follows. Sean Illing You’ve argued that cronyism and corruption aren’t a problem for certain kinds of populist leaders. Why is that? Jan-Werner Müller This isn’t an empirical finding, so I can’t prove this is the case, but the general idea is that </w:t>
      </w:r>
      <w:r w:rsidRPr="00A80FC3">
        <w:rPr>
          <w:rStyle w:val="StyleBoldUnderline"/>
        </w:rPr>
        <w:t>in many populist regimes, what seems so obviously like corruption is, in fact, a strength for these leaders. It’s easy to look at abuses of power and assume that it will hurt the person committing the abuses, but it’s not that simple. What might look like corruption or cronyism to neutral observers is seen by the supporters of populists as doing the right thing for the right people, the “real people.” This is why the tribal appeal of populism is so crucial. Populist leaders thrive on distinctions between “us” and “them,” between “the people” and “the establishment.”</w:t>
      </w:r>
      <w:r w:rsidRPr="00A80FC3">
        <w:rPr>
          <w:sz w:val="16"/>
        </w:rPr>
        <w:t xml:space="preserve"> So when populist or authoritarian leaders like Hungary’s Viktor Orban or Poland’s Andrzej Duda or Turkey’s Recep Tayyip Erdogan seem to be violating norms and imposing antidemocratic measures, their supporters interpret these moves as necessary for their survival. It might be illegal or unusual or extreme, but as long as it’s being done for the in-group, supporters aren’t bothered by it.</w:t>
      </w:r>
    </w:p>
    <w:p w14:paraId="35759155" w14:textId="77777777" w:rsidR="00A92345" w:rsidRDefault="00A92345" w:rsidP="00A92345">
      <w:pPr>
        <w:pStyle w:val="Heading3"/>
      </w:pPr>
      <w:r>
        <w:lastRenderedPageBreak/>
        <w:t>Immigration Gridlock</w:t>
      </w:r>
    </w:p>
    <w:p w14:paraId="7A5542D1" w14:textId="77777777" w:rsidR="00A92345" w:rsidRDefault="00A92345" w:rsidP="00A92345">
      <w:pPr>
        <w:pStyle w:val="Heading4"/>
      </w:pPr>
      <w:r>
        <w:t>Gridlock helps the dems win – the plan breaks dem momentum</w:t>
      </w:r>
    </w:p>
    <w:p w14:paraId="33F13D12" w14:textId="77777777" w:rsidR="00A92345" w:rsidRPr="00FF3057" w:rsidRDefault="00A92345" w:rsidP="00A92345">
      <w:r w:rsidRPr="00FF3057">
        <w:rPr>
          <w:rStyle w:val="StyleStyleBold12pt"/>
        </w:rPr>
        <w:t>CBS News 18</w:t>
      </w:r>
      <w:r>
        <w:t xml:space="preserve"> (“Dems, GOP use immigration differently in midterm campaigns”, CBS News, 4/5/18, </w:t>
      </w:r>
      <w:hyperlink r:id="rId40" w:history="1">
        <w:r w:rsidRPr="0023167D">
          <w:rPr>
            <w:rStyle w:val="Hyperlink"/>
          </w:rPr>
          <w:t>https://www.cbsnews.com/news/dems-gop-use-immigration-differently-in-midterm-campaigns/</w:t>
        </w:r>
      </w:hyperlink>
      <w:r>
        <w:t>) JA</w:t>
      </w:r>
    </w:p>
    <w:p w14:paraId="48C099CE" w14:textId="77777777" w:rsidR="00A92345" w:rsidRDefault="00A92345" w:rsidP="00A92345">
      <w:r w:rsidRPr="00D8149A">
        <w:rPr>
          <w:rStyle w:val="StyleBoldUnderline"/>
        </w:rPr>
        <w:t>In House races across the country, both parties are using the fight over immigration — fanned by tweets from Mr. Trump about a crisis on the Mexican border that others say doesn't exist — to fire up base voters in midterm elections</w:t>
      </w:r>
      <w:r>
        <w:t>. Democrats think it can help them reach minorities, young people and suburban moderates repelled by Mr. Trump's strident anti-immigrant stances, while Republicans have noted his success in using promises to crack down on immigration to energize disaffected conservatives.</w:t>
      </w:r>
    </w:p>
    <w:p w14:paraId="1FD94B81" w14:textId="77777777" w:rsidR="00A92345" w:rsidRPr="00D8149A" w:rsidRDefault="00A92345" w:rsidP="00A92345">
      <w:pPr>
        <w:rPr>
          <w:rStyle w:val="StyleBoldUnderline"/>
        </w:rPr>
      </w:pPr>
      <w:r w:rsidRPr="00D8149A">
        <w:rPr>
          <w:rStyle w:val="StyleBoldUnderline"/>
        </w:rPr>
        <w:t>As a result, Democrats are using the issue to emphasize inclusivity and are targeting border regions, suburbs and areas with immigrant populations. Republicans, whose districts tend to be less diverse, plan to make immigration a law-and-order issue that appeals to conservatives all around the U.S.</w:t>
      </w:r>
    </w:p>
    <w:p w14:paraId="6E325B44" w14:textId="77777777" w:rsidR="00A92345" w:rsidRPr="00D8149A" w:rsidRDefault="00A92345" w:rsidP="00A92345">
      <w:pPr>
        <w:rPr>
          <w:rStyle w:val="StyleBoldUnderline"/>
        </w:rPr>
      </w:pPr>
      <w:r w:rsidRPr="00D8149A">
        <w:rPr>
          <w:rStyle w:val="StyleBoldUnderline"/>
        </w:rPr>
        <w:t>The debate is likely to roil races in California, Texas, Florida, Arizona, perhaps New Mexico and Virginia's Washington, D.C., suburbs.</w:t>
      </w:r>
      <w:r>
        <w:t xml:space="preserve"> One diverse Southern California House district centered on the sprawl of Orange County has </w:t>
      </w:r>
      <w:r w:rsidRPr="00D8149A">
        <w:rPr>
          <w:rStyle w:val="StyleBoldUnderline"/>
        </w:rPr>
        <w:t>already become a testing ground for each party's immigration strategy.</w:t>
      </w:r>
    </w:p>
    <w:p w14:paraId="1CE443E1" w14:textId="77777777" w:rsidR="00A92345" w:rsidRPr="00D8149A" w:rsidRDefault="00A92345" w:rsidP="00A92345">
      <w:pPr>
        <w:rPr>
          <w:rStyle w:val="StyleBoldUnderline"/>
        </w:rPr>
      </w:pPr>
      <w:r>
        <w:t xml:space="preserve">The retirement of 13-term Republican Rep. Ed Royce makes the seat a prime target for Democrats trying to pick up 23 seats in November's elections, enough to grab House control. Seventeen GOP, Democratic and independent candidates are vying in a multiparty </w:t>
      </w:r>
      <w:r w:rsidRPr="00D8149A">
        <w:rPr>
          <w:rStyle w:val="StyleBoldUnderline"/>
        </w:rPr>
        <w:t>June 5 primary, a group that includes a Republican who has worked to scuttle pro-immigrant sanctuary city laws and a Democrat who fled Vietnam as a child.</w:t>
      </w:r>
    </w:p>
    <w:p w14:paraId="7C0CD218" w14:textId="77777777" w:rsidR="00A92345" w:rsidRDefault="00A92345" w:rsidP="00A92345">
      <w:r>
        <w:t>Mai Khanh Tran's campaign website praises "the open arms of a country" that offered "my shot at the American Dream."</w:t>
      </w:r>
    </w:p>
    <w:p w14:paraId="12E4EE3D" w14:textId="77777777" w:rsidR="00A92345" w:rsidRPr="00D8149A" w:rsidRDefault="00A92345" w:rsidP="00A92345">
      <w:pPr>
        <w:rPr>
          <w:rStyle w:val="StyleBoldUnderline"/>
        </w:rPr>
      </w:pPr>
      <w:r>
        <w:t xml:space="preserve">Mr. </w:t>
      </w:r>
      <w:r w:rsidRPr="00D8149A">
        <w:rPr>
          <w:rStyle w:val="StyleBoldUnderline"/>
        </w:rPr>
        <w:t>Trump this week amplified his rhetoric with tweets about "ridiculous" laws making it hard to send arrivals from Mexico "back where they came from." On Wednesday, he signed a proclamation directing National Guard troops to secure the U.S.-Mexico border.</w:t>
      </w:r>
    </w:p>
    <w:p w14:paraId="73945606" w14:textId="77777777" w:rsidR="00A92345" w:rsidRPr="00D8149A" w:rsidRDefault="00A92345" w:rsidP="00A92345">
      <w:pPr>
        <w:rPr>
          <w:rStyle w:val="StyleBoldUnderline"/>
        </w:rPr>
      </w:pPr>
      <w:r w:rsidRPr="00D8149A">
        <w:rPr>
          <w:rStyle w:val="StyleBoldUnderline"/>
        </w:rPr>
        <w:t xml:space="preserve">It's the sort of language Democrats hope will send voters their way. </w:t>
      </w:r>
      <w:r w:rsidRPr="00D8149A">
        <w:t>Although the economy and health care register higher as voter concerns, Democrats see advantages from touting Congress' attempt to shield young "Dreamer" immigrants fr</w:t>
      </w:r>
      <w:r>
        <w:t>om deportation</w:t>
      </w:r>
      <w:r w:rsidRPr="00D8149A">
        <w:rPr>
          <w:rStyle w:val="StyleBoldUnderline"/>
        </w:rPr>
        <w:t>. That effort collapsed in February after Mr. Trump rejected $25 billion to build his treasured border wall with Mexico in exchange for offering possible citizenship for Dreamers who were brought illegally to the U.S. as children and who have been temporarily protected by the Deferred Action for Childhood Arrivals program.</w:t>
      </w:r>
    </w:p>
    <w:p w14:paraId="1CB52968" w14:textId="77777777" w:rsidR="00A92345" w:rsidRPr="00D8149A" w:rsidRDefault="00A92345" w:rsidP="00A92345">
      <w:pPr>
        <w:rPr>
          <w:rStyle w:val="Emphasis"/>
        </w:rPr>
      </w:pPr>
      <w:r w:rsidRPr="00D8149A">
        <w:rPr>
          <w:rStyle w:val="Emphasis"/>
        </w:rPr>
        <w:t>Democrats say the gridlock lets them convey a message of tolerance that can woo voters, contributors and volunteers</w:t>
      </w:r>
      <w:r>
        <w:t xml:space="preserve"> — </w:t>
      </w:r>
      <w:r w:rsidRPr="00D8149A">
        <w:rPr>
          <w:rStyle w:val="Emphasis"/>
        </w:rPr>
        <w:t>including liberals, minorities and moderates alienated by Mr. Trump's words.</w:t>
      </w:r>
    </w:p>
    <w:p w14:paraId="6D022CC2" w14:textId="77777777" w:rsidR="00A92345" w:rsidRDefault="00A92345" w:rsidP="00A92345">
      <w:r>
        <w:lastRenderedPageBreak/>
        <w:t>"</w:t>
      </w:r>
      <w:r w:rsidRPr="00D8149A">
        <w:rPr>
          <w:rStyle w:val="StyleBoldUnderline"/>
        </w:rPr>
        <w:t>Immigration is one of those cultural touchstone issues" that shows Democrats are ready to "stand up to Trump,"</w:t>
      </w:r>
      <w:r>
        <w:t xml:space="preserve"> said Mike Lux, a liberal Democratic consultant.</w:t>
      </w:r>
    </w:p>
    <w:p w14:paraId="077BEE3D" w14:textId="77777777" w:rsidR="00A92345" w:rsidRPr="00D8149A" w:rsidRDefault="00A92345" w:rsidP="00A92345">
      <w:pPr>
        <w:rPr>
          <w:rStyle w:val="StyleBoldUnderline"/>
        </w:rPr>
      </w:pPr>
      <w:r>
        <w:t xml:space="preserve">Democrats say GOP incumbents vulnerable to attacks over immigration include Reps. Carlos Curbelo of South Florida, </w:t>
      </w:r>
      <w:r w:rsidRPr="00D8149A">
        <w:rPr>
          <w:rStyle w:val="StyleBoldUnderline"/>
        </w:rPr>
        <w:t>David Valadao of California's Central Valley and Will Hurd of West Texas. Their districts are around 70 percent Hispanic.</w:t>
      </w:r>
    </w:p>
    <w:p w14:paraId="386F5308" w14:textId="77777777" w:rsidR="00A92345" w:rsidRPr="00FF3057" w:rsidRDefault="00A92345" w:rsidP="00A92345">
      <w:r>
        <w:t>While the U.S. population is around 18 percent Hispanic, 62 congressional districts had at least double that mark in 2016, the most recent breakdown available, according to the nonpartisan Pew Research Center. Underscoring how Hispanics tend to vote Democratic, just 13 of those districts are represented by Republicans, three of whom are retiring: Florida's Ileana Ros-Lehtinen, New Mexico's Steve Pearce and Texas' Blake Farenthold.</w:t>
      </w:r>
    </w:p>
    <w:p w14:paraId="21D12E94" w14:textId="77777777" w:rsidR="00A92345" w:rsidRDefault="00A92345" w:rsidP="00A92345">
      <w:pPr>
        <w:pStyle w:val="Heading3"/>
      </w:pPr>
      <w:r>
        <w:lastRenderedPageBreak/>
        <w:t>Suburban Voters</w:t>
      </w:r>
    </w:p>
    <w:p w14:paraId="70F4A0FB" w14:textId="77777777" w:rsidR="00A92345" w:rsidRDefault="00A92345" w:rsidP="00A92345">
      <w:pPr>
        <w:pStyle w:val="Heading4"/>
      </w:pPr>
      <w:r>
        <w:t>The pro-immigration plan allows trump to court suburban voters – that swings the election and causes dems to lose</w:t>
      </w:r>
    </w:p>
    <w:p w14:paraId="73D0A661" w14:textId="77777777" w:rsidR="00A92345" w:rsidRPr="00FF3057" w:rsidRDefault="00A92345" w:rsidP="00A92345">
      <w:r w:rsidRPr="00FF3057">
        <w:rPr>
          <w:rStyle w:val="StyleStyleBold12pt"/>
        </w:rPr>
        <w:t>Noorani 18</w:t>
      </w:r>
      <w:r>
        <w:t xml:space="preserve"> (Ali, Opinion Contributor, executive director of the National Immigration Forum and author of the 2017 book “There Goes the Neighborhood.”, “If the GOP loses the House, immigration will be the reason why”, The Hill, 2/28/18, </w:t>
      </w:r>
      <w:hyperlink r:id="rId41" w:history="1">
        <w:r w:rsidRPr="0023167D">
          <w:rPr>
            <w:rStyle w:val="Hyperlink"/>
          </w:rPr>
          <w:t>http://thehill.com/opinion/immigration/376033-if-the-gop-loses-the-house-immigration-will-be-the-reason-why</w:t>
        </w:r>
      </w:hyperlink>
      <w:r>
        <w:t>) JA</w:t>
      </w:r>
    </w:p>
    <w:p w14:paraId="268BD857" w14:textId="77777777" w:rsidR="00A92345" w:rsidRPr="00FF3057" w:rsidRDefault="00A92345" w:rsidP="00A92345">
      <w:pPr>
        <w:rPr>
          <w:rStyle w:val="Emphasis"/>
        </w:rPr>
      </w:pPr>
      <w:r w:rsidRPr="00FF3057">
        <w:rPr>
          <w:rStyle w:val="Emphasis"/>
        </w:rPr>
        <w:t>If the GOP loses the House, immigration will be the reason why</w:t>
      </w:r>
    </w:p>
    <w:p w14:paraId="5DF75A3E" w14:textId="77777777" w:rsidR="00A92345" w:rsidRDefault="00A92345" w:rsidP="00A92345">
      <w:r>
        <w:t>When President Trump’s U.S. Citizenship and Immigration Services (USCIS) removed “Nation of Immigrants” from its mission statement last week, it sent yet another message to the world that while America is changing, some in the Republican Party aren’t changing with it.</w:t>
      </w:r>
    </w:p>
    <w:p w14:paraId="754DF827" w14:textId="77777777" w:rsidR="00A92345" w:rsidRPr="00D8149A" w:rsidRDefault="00A92345" w:rsidP="00A92345">
      <w:pPr>
        <w:rPr>
          <w:rStyle w:val="StyleBoldUnderline"/>
        </w:rPr>
      </w:pPr>
      <w:r w:rsidRPr="00D8149A">
        <w:rPr>
          <w:rStyle w:val="StyleBoldUnderline"/>
        </w:rPr>
        <w:t xml:space="preserve">The problem for the GOP is that this particular anti-immigrant message, on the heels of so many before it, is also being heard by suburban voters in swing House districts nationwide — the very people in the very districts who are poised to flip the House back to Democratic control. </w:t>
      </w:r>
    </w:p>
    <w:p w14:paraId="4B35E521" w14:textId="77777777" w:rsidR="00A92345" w:rsidRPr="00D8149A" w:rsidRDefault="00A92345" w:rsidP="00A92345">
      <w:pPr>
        <w:rPr>
          <w:rStyle w:val="StyleBoldUnderline"/>
        </w:rPr>
      </w:pPr>
      <w:r>
        <w:t xml:space="preserve">For all the talk about Obama-Trump voters, </w:t>
      </w:r>
      <w:r w:rsidRPr="00D8149A">
        <w:rPr>
          <w:rStyle w:val="StyleBoldUnderline"/>
        </w:rPr>
        <w:t>there is a significant cohort of Romney-Clinton voters clustered in swing, suburban districts across red and blue states. These are educated, well-off, primarily white Americans in diverse communities who are turned off by nativist rhetoric and policy.</w:t>
      </w:r>
      <w:r>
        <w:t xml:space="preserve"> In 2016, as Politico’s Jesse Ferguson pointed out, </w:t>
      </w:r>
      <w:r w:rsidRPr="00D8149A">
        <w:rPr>
          <w:rStyle w:val="StyleBoldUnderline"/>
        </w:rPr>
        <w:t>Clinton won communities that have historically been written off by Democrats, “places like California’s Orange County, Utah’s Salt Lake County, Texas’ Fort Bend County and Georgia’s Gwinnett and Cobb Counties.”</w:t>
      </w:r>
    </w:p>
    <w:p w14:paraId="6DA411A8" w14:textId="77777777" w:rsidR="00A92345" w:rsidRPr="00D8149A" w:rsidRDefault="00A92345" w:rsidP="00A92345">
      <w:pPr>
        <w:rPr>
          <w:rStyle w:val="StyleBoldUnderline"/>
        </w:rPr>
      </w:pPr>
      <w:r>
        <w:t xml:space="preserve">Just look at Republican John Culberson’s 7th district in Texas, which includes wealthy enclaves of Houston and upscale suburbs. CNN’s Ron Brownstein puts this district in his “Romneyland” category; a district that went to Romney by more than 20 points in 2012, and broke for Clinton by a point in 2016. Houston, which was devastated by Hurricane Harvey, has relied on immigrant workers to literally help rebuild the city. </w:t>
      </w:r>
      <w:r w:rsidRPr="00D8149A">
        <w:rPr>
          <w:rStyle w:val="StyleBoldUnderline"/>
        </w:rPr>
        <w:t>To put a finer point on it, the voters in Texas’ 7th District know and rely on the very immigrants the Trump administration would like to deport.</w:t>
      </w:r>
    </w:p>
    <w:p w14:paraId="4A463EBC" w14:textId="77777777" w:rsidR="00A92345" w:rsidRPr="00D8149A" w:rsidRDefault="00A92345" w:rsidP="00A92345">
      <w:pPr>
        <w:rPr>
          <w:rStyle w:val="StyleBoldUnderline"/>
        </w:rPr>
      </w:pPr>
      <w:r w:rsidRPr="00D8149A">
        <w:rPr>
          <w:rStyle w:val="StyleBoldUnderline"/>
        </w:rPr>
        <w:t>The failed campaigns of Republicans Ed Gillespie in 2017 (who conflated immigrants with MS-13), Mitt Romney in 2012 (who proposed “self-deportation”), and Sharon Angle (whose nativist appeals fell short against Harry Reid in 2010) — are the most noteworthy harbingers of what may come in November. According to Cook’s Political report, 25 Republican districts are either leaning Democratic or are toss-ups. Some models show Democrats picking up an astounding 45-50 seats (they only need 24 to take back the House).</w:t>
      </w:r>
    </w:p>
    <w:p w14:paraId="03E190EF" w14:textId="77777777" w:rsidR="00A92345" w:rsidRPr="00D8149A" w:rsidRDefault="00A92345" w:rsidP="00A92345">
      <w:pPr>
        <w:rPr>
          <w:rStyle w:val="Emphasis"/>
        </w:rPr>
      </w:pPr>
      <w:r w:rsidRPr="00D8149A">
        <w:rPr>
          <w:rStyle w:val="StyleBoldUnderline"/>
        </w:rPr>
        <w:t xml:space="preserve">When you add up the energy of Democratic voters, with the concern among suburbanites for the limbo Dreamers face and the mean-spirited rhetoric the White House continues pushing, </w:t>
      </w:r>
      <w:r w:rsidRPr="00D8149A">
        <w:rPr>
          <w:rStyle w:val="Emphasis"/>
        </w:rPr>
        <w:t>a perfect storm is brewing.</w:t>
      </w:r>
    </w:p>
    <w:p w14:paraId="7F81E41B" w14:textId="77777777" w:rsidR="00A92345" w:rsidRPr="00D8149A" w:rsidRDefault="00A92345" w:rsidP="00A92345">
      <w:pPr>
        <w:rPr>
          <w:rStyle w:val="StyleBoldUnderline"/>
        </w:rPr>
      </w:pPr>
      <w:r w:rsidRPr="00D8149A">
        <w:rPr>
          <w:rStyle w:val="StyleBoldUnderline"/>
        </w:rPr>
        <w:t>This is why nearly two dozen House Republicans held a press conference calling on Speaker Ryan to move Dreamer legislation a few months back. It’s also why Trump’s squandering of his Nixon-</w:t>
      </w:r>
      <w:r w:rsidRPr="00D8149A">
        <w:rPr>
          <w:rStyle w:val="StyleBoldUnderline"/>
        </w:rPr>
        <w:lastRenderedPageBreak/>
        <w:t xml:space="preserve">goes-to-China moment, </w:t>
      </w:r>
      <w:r w:rsidRPr="00D8149A">
        <w:rPr>
          <w:rStyle w:val="Emphasis"/>
        </w:rPr>
        <w:t>that would provide him with a bipartisan victory</w:t>
      </w:r>
      <w:r>
        <w:t xml:space="preserve"> </w:t>
      </w:r>
      <w:r w:rsidRPr="00D8149A">
        <w:rPr>
          <w:rStyle w:val="StyleBoldUnderline"/>
        </w:rPr>
        <w:t xml:space="preserve">that neither George W. Bush nor Barack Obama could achieve, is so disappointing. </w:t>
      </w:r>
    </w:p>
    <w:p w14:paraId="3518E45C" w14:textId="77777777" w:rsidR="00A92345" w:rsidRDefault="00A92345" w:rsidP="00A92345">
      <w:r>
        <w:t>None of this was inevitable for Republicans. With the strongest economy in two decades, a tax cut that is becoming more popular, and a foreign policy that most Americans support, the House should not be in play. But it is, and to a very large degree, it is because of how Republicans are treating the issue of immigration.</w:t>
      </w:r>
    </w:p>
    <w:p w14:paraId="16FD5D57" w14:textId="77777777" w:rsidR="00A92345" w:rsidRPr="00D8149A" w:rsidRDefault="00A92345" w:rsidP="00A92345">
      <w:pPr>
        <w:rPr>
          <w:rStyle w:val="StyleBoldUnderline"/>
        </w:rPr>
      </w:pPr>
      <w:r w:rsidRPr="00D8149A">
        <w:rPr>
          <w:rStyle w:val="StyleBoldUnderline"/>
        </w:rPr>
        <w:t>According to polls, nearly 90 percent of Americans support the protection of DACA recipients. Evangelicals, who make up a quarter of Americans and an influential conservative voting bloc, have been very vocal that any GOP immigration reform measure include protections for dreamers, and protection of families.</w:t>
      </w:r>
    </w:p>
    <w:p w14:paraId="10F283C3" w14:textId="77777777" w:rsidR="00A92345" w:rsidRPr="00D8149A" w:rsidRDefault="00A92345" w:rsidP="00A92345">
      <w:r w:rsidRPr="00D8149A">
        <w:rPr>
          <w:rStyle w:val="StyleBoldUnderline"/>
        </w:rPr>
        <w:t>Key portions of the Republican electorate, from business leaders, to law enforcement, to the faith-community are unified in their goal of passing common-sense reform that protects Dreamers and secures the border</w:t>
      </w:r>
      <w:r w:rsidRPr="00D8149A">
        <w:rPr>
          <w:rStyle w:val="Emphasis"/>
        </w:rPr>
        <w:t>. A consensus deal is not only the right thing to do politically</w:t>
      </w:r>
      <w:r w:rsidRPr="00D8149A">
        <w:t>, it’s the right thing to do morally, and it is in the best interest of American workers and their families.</w:t>
      </w:r>
    </w:p>
    <w:p w14:paraId="42B5894F" w14:textId="77777777" w:rsidR="00A92345" w:rsidRDefault="00A92345" w:rsidP="00A92345">
      <w:r>
        <w:t>You don’t have to look much further than Trump’s reading of “The Snake” to a raucous CPAC audience to understand why his administration no longer believes we should be a nation of immigrants. The president sees immigrants as threats, takers, as, ultimately, something other than Americans.</w:t>
      </w:r>
    </w:p>
    <w:p w14:paraId="496181C0" w14:textId="77777777" w:rsidR="00A92345" w:rsidRDefault="00A92345" w:rsidP="00A92345">
      <w:r>
        <w:t>Fortunately, for voters across the country, particularly those in fast changing suburban districts, immigrants are something else. They are our children’s best friend, the family one pew over at church, the owner of the well-kept home down the street. Immigrants and their children are the founders of 43 percent of Fortune 500 companies.</w:t>
      </w:r>
    </w:p>
    <w:p w14:paraId="3CBB8BBA" w14:textId="77777777" w:rsidR="00A92345" w:rsidRDefault="00A92345" w:rsidP="00A92345">
      <w:r w:rsidRPr="00D8149A">
        <w:rPr>
          <w:rStyle w:val="StyleBoldUnderline"/>
        </w:rPr>
        <w:t xml:space="preserve">Through his rhetoric and actions, Trump is passing up a </w:t>
      </w:r>
      <w:r w:rsidRPr="00D8149A">
        <w:rPr>
          <w:rStyle w:val="Emphasis"/>
        </w:rPr>
        <w:t>chance to make history and putting Republican majorities at risk</w:t>
      </w:r>
      <w:r>
        <w:t>.</w:t>
      </w:r>
    </w:p>
    <w:p w14:paraId="01EC2468" w14:textId="77777777" w:rsidR="00A92345" w:rsidRDefault="00A92345" w:rsidP="00A92345"/>
    <w:p w14:paraId="5B3D6858" w14:textId="77777777" w:rsidR="00A92345" w:rsidRPr="00FF3057" w:rsidRDefault="00A92345" w:rsidP="00A92345"/>
    <w:p w14:paraId="5DD8EB82" w14:textId="77777777" w:rsidR="00A92345" w:rsidRPr="00A126CF" w:rsidRDefault="00A92345" w:rsidP="00A92345">
      <w:pPr>
        <w:pStyle w:val="Heading3"/>
      </w:pPr>
      <w:r>
        <w:lastRenderedPageBreak/>
        <w:t>AT: “shock poll” LT</w:t>
      </w:r>
    </w:p>
    <w:p w14:paraId="65CFCE83" w14:textId="77777777" w:rsidR="00A92345" w:rsidRDefault="00A92345" w:rsidP="00A92345">
      <w:pPr>
        <w:pStyle w:val="Heading4"/>
      </w:pPr>
      <w:r>
        <w:t>Their shock poll is inaccurate – obscured by bad question wording</w:t>
      </w:r>
    </w:p>
    <w:p w14:paraId="70327431" w14:textId="77777777" w:rsidR="00A92345" w:rsidRPr="00C045A0" w:rsidRDefault="00A92345" w:rsidP="00A92345">
      <w:r w:rsidRPr="00C045A0">
        <w:rPr>
          <w:rStyle w:val="StyleStyleBold12pt"/>
        </w:rPr>
        <w:t>Kurtzleben 18</w:t>
      </w:r>
      <w:r>
        <w:t xml:space="preserve"> (Danielle, political reporter assigned to NPR's Washington Desk, “What The Latest Immigration Polls Do (And Don't) Say”, NPR, 1/23/18, </w:t>
      </w:r>
      <w:hyperlink r:id="rId42" w:history="1">
        <w:r w:rsidRPr="0023167D">
          <w:rPr>
            <w:rStyle w:val="Hyperlink"/>
          </w:rPr>
          <w:t>https://www.npr.org/2018/01/23/580037717/what-the-latest-immigration-polls-do-and-dont-say</w:t>
        </w:r>
      </w:hyperlink>
      <w:r>
        <w:t>) JA</w:t>
      </w:r>
    </w:p>
    <w:p w14:paraId="5AA07EA0" w14:textId="77777777" w:rsidR="00A92345" w:rsidRDefault="00A92345" w:rsidP="00A92345">
      <w:r>
        <w:t>Demonstrators, many of them recent immigrants to America, protest the government shutdown and the lack of a deal on DACA (Deferred Action for Childhood Arrivals) outside of Federal Plaza in New York City on Monday.</w:t>
      </w:r>
    </w:p>
    <w:p w14:paraId="5A269FA8" w14:textId="77777777" w:rsidR="00A92345" w:rsidRDefault="00A92345" w:rsidP="00A92345">
      <w:r>
        <w:t>Spencer Platt/Getty Images</w:t>
      </w:r>
    </w:p>
    <w:p w14:paraId="16C7E094" w14:textId="77777777" w:rsidR="00A92345" w:rsidRDefault="00A92345" w:rsidP="00A92345">
      <w:r>
        <w:t>Americans could be forgiven for having poll whiplash this week.</w:t>
      </w:r>
    </w:p>
    <w:p w14:paraId="0CFF3A80" w14:textId="77777777" w:rsidR="00A92345" w:rsidRPr="00C045A0" w:rsidRDefault="00A92345" w:rsidP="00A92345">
      <w:pPr>
        <w:rPr>
          <w:rStyle w:val="StyleBoldUnderline"/>
        </w:rPr>
      </w:pPr>
      <w:r>
        <w:t>"</w:t>
      </w:r>
      <w:r w:rsidRPr="00C045A0">
        <w:rPr>
          <w:rStyle w:val="StyleBoldUnderline"/>
        </w:rPr>
        <w:t>Shock poll: Americans want massive cuts to legal immigration," said a headline from the Washington Times.</w:t>
      </w:r>
    </w:p>
    <w:p w14:paraId="367404D6" w14:textId="77777777" w:rsidR="00A92345" w:rsidRPr="00C045A0" w:rsidRDefault="00A92345" w:rsidP="00A92345">
      <w:pPr>
        <w:rPr>
          <w:rStyle w:val="StyleBoldUnderline"/>
        </w:rPr>
      </w:pPr>
      <w:r w:rsidRPr="00C045A0">
        <w:rPr>
          <w:rStyle w:val="StyleBoldUnderline"/>
        </w:rPr>
        <w:t>"Americans broadly embrace the Democratic immigration position," declared a Washington Post headline, with the release of a new ABC/Washington Post poll.</w:t>
      </w:r>
    </w:p>
    <w:p w14:paraId="1BEA5265" w14:textId="77777777" w:rsidR="00A92345" w:rsidRPr="00C045A0" w:rsidRDefault="00A92345" w:rsidP="00A92345">
      <w:pPr>
        <w:rPr>
          <w:rStyle w:val="StyleBoldUnderline"/>
        </w:rPr>
      </w:pPr>
      <w:r w:rsidRPr="00C045A0">
        <w:rPr>
          <w:rStyle w:val="Emphasis"/>
        </w:rPr>
        <w:t>On immigration</w:t>
      </w:r>
      <w:r>
        <w:t xml:space="preserve">, as on any other issue, it can seem that </w:t>
      </w:r>
      <w:r w:rsidRPr="00C045A0">
        <w:rPr>
          <w:rStyle w:val="Emphasis"/>
        </w:rPr>
        <w:t>there's a poll result that supports just about any position.</w:t>
      </w:r>
      <w:r>
        <w:t xml:space="preserve"> </w:t>
      </w:r>
      <w:r w:rsidRPr="00C045A0">
        <w:rPr>
          <w:rStyle w:val="StyleBoldUnderline"/>
        </w:rPr>
        <w:t>Here's a look at immigration polls to explain what findings are shaky — and to highlight what can reasonably be concluded about Americans' views on immigration.</w:t>
      </w:r>
    </w:p>
    <w:p w14:paraId="0767BF91" w14:textId="77777777" w:rsidR="00A92345" w:rsidRPr="00C045A0" w:rsidRDefault="00A92345" w:rsidP="00A92345">
      <w:pPr>
        <w:rPr>
          <w:rStyle w:val="Emphasis"/>
        </w:rPr>
      </w:pPr>
      <w:r w:rsidRPr="00C045A0">
        <w:rPr>
          <w:rStyle w:val="Emphasis"/>
        </w:rPr>
        <w:t>Question wording matters</w:t>
      </w:r>
    </w:p>
    <w:p w14:paraId="322CCD1B" w14:textId="77777777" w:rsidR="00A92345" w:rsidRDefault="00A92345" w:rsidP="00A92345">
      <w:r>
        <w:t>Deputy White House press secretary Hogan Gidley touted a Harvard Harris poll on Morning Edition Tuesday, saying that it showed Americans support the president's agenda.</w:t>
      </w:r>
    </w:p>
    <w:p w14:paraId="7BC55DD2" w14:textId="77777777" w:rsidR="00A92345" w:rsidRDefault="00A92345" w:rsidP="00A92345">
      <w:r>
        <w:t>"It's an 80-percent issue, people want to close down the borders," he told NPR's Rachel Martin. "It's a 70-percent issue to end chain migration. [A] 68-percent issue to end the visa lottery program and ask people to come here on merit. That's a 70-percent issue. And this is a study from Harvard."</w:t>
      </w:r>
    </w:p>
    <w:p w14:paraId="5DAD3966" w14:textId="77777777" w:rsidR="00A92345" w:rsidRPr="00A126CF" w:rsidRDefault="00A92345" w:rsidP="00A92345">
      <w:pPr>
        <w:rPr>
          <w:rStyle w:val="Emphasis"/>
        </w:rPr>
      </w:pPr>
      <w:r>
        <w:t xml:space="preserve">First things first — </w:t>
      </w:r>
      <w:r w:rsidRPr="00A126CF">
        <w:rPr>
          <w:rStyle w:val="Emphasis"/>
        </w:rPr>
        <w:t>there's a lot more to these poll numbers than Gidley is saying.</w:t>
      </w:r>
    </w:p>
    <w:p w14:paraId="597FDE7C" w14:textId="77777777" w:rsidR="00A92345" w:rsidRPr="00A126CF" w:rsidRDefault="00A92345" w:rsidP="00A92345">
      <w:pPr>
        <w:rPr>
          <w:rStyle w:val="StyleBoldUnderline"/>
        </w:rPr>
      </w:pPr>
      <w:r w:rsidRPr="00A126CF">
        <w:rPr>
          <w:rStyle w:val="StyleBoldUnderline"/>
        </w:rPr>
        <w:t>That Harvard Harris poll didn't find that 8 in 10 Americans want to "close down the borders."</w:t>
      </w:r>
      <w:r>
        <w:t xml:space="preserve"> </w:t>
      </w:r>
      <w:r w:rsidRPr="00A126CF">
        <w:rPr>
          <w:rStyle w:val="StyleBoldUnderline"/>
        </w:rPr>
        <w:t>Rather, it asked Americans, "Do you think we should have basically open borders or do you think we need secure borders?"</w:t>
      </w:r>
    </w:p>
    <w:p w14:paraId="1987327C" w14:textId="77777777" w:rsidR="00A92345" w:rsidRPr="00A126CF" w:rsidRDefault="00A92345" w:rsidP="00A92345">
      <w:pPr>
        <w:rPr>
          <w:rStyle w:val="StyleBoldUnderline"/>
        </w:rPr>
      </w:pPr>
      <w:r w:rsidRPr="00A126CF">
        <w:rPr>
          <w:rStyle w:val="StyleBoldUnderline"/>
        </w:rPr>
        <w:t>Given the choice between "open borders"</w:t>
      </w:r>
      <w:r>
        <w:t xml:space="preserve"> — a position that no mainstream political leaders are proposing — </w:t>
      </w:r>
      <w:r w:rsidRPr="00A126CF">
        <w:rPr>
          <w:rStyle w:val="StyleBoldUnderline"/>
        </w:rPr>
        <w:t>and a "secure border,"</w:t>
      </w:r>
      <w:r>
        <w:t xml:space="preserve"> </w:t>
      </w:r>
      <w:r w:rsidRPr="00A126CF">
        <w:rPr>
          <w:rStyle w:val="StyleBoldUnderline"/>
        </w:rPr>
        <w:t>which is current U.S. policy, 79 percent of Americans agreed that the U.S. needs "secure borders."</w:t>
      </w:r>
    </w:p>
    <w:p w14:paraId="72A8870D" w14:textId="77777777" w:rsidR="00A92345" w:rsidRDefault="00A92345" w:rsidP="00A92345">
      <w:r>
        <w:t xml:space="preserve">It is true that 68 percent of Americans said they oppose "the lottery that randomly picks 50,000 people to enter the U.S. each year for greater diversity." And in fact, even more (79 percent) favored merit-based immigration over family-based migration, based on a question asking whether "immigration priority for those coming to the U.S. should be based on a person's ability </w:t>
      </w:r>
      <w:r>
        <w:lastRenderedPageBreak/>
        <w:t>to contribute to America as measured by their education and skills or based on a person having relatives in the U.S."</w:t>
      </w:r>
    </w:p>
    <w:p w14:paraId="4651ECEB" w14:textId="77777777" w:rsidR="00A92345" w:rsidRPr="00A126CF" w:rsidRDefault="00A92345" w:rsidP="00A92345">
      <w:pPr>
        <w:rPr>
          <w:rStyle w:val="StyleBoldUnderline"/>
        </w:rPr>
      </w:pPr>
      <w:r>
        <w:t xml:space="preserve">But then, </w:t>
      </w:r>
      <w:r w:rsidRPr="00A126CF">
        <w:rPr>
          <w:rStyle w:val="StyleBoldUnderline"/>
        </w:rPr>
        <w:t>that question provides an argument for using education and skills as a factor ("ability to contribute to America") but not for using family ties. That may have swayed respondents toward the merit-based choice.</w:t>
      </w:r>
    </w:p>
    <w:p w14:paraId="4FFABC20" w14:textId="77777777" w:rsidR="00A92345" w:rsidRDefault="00A92345" w:rsidP="00A92345">
      <w:r>
        <w:t xml:space="preserve">It's also possible that </w:t>
      </w:r>
      <w:r w:rsidRPr="00A126CF">
        <w:rPr>
          <w:rStyle w:val="Emphasis"/>
        </w:rPr>
        <w:t>the question gave some respondents the idea of a false choice</w:t>
      </w:r>
      <w:r>
        <w:t>, said one immigration researcher.</w:t>
      </w:r>
    </w:p>
    <w:p w14:paraId="610FFFC6" w14:textId="77777777" w:rsidR="00A92345" w:rsidRDefault="00A92345" w:rsidP="00A92345">
      <w:r>
        <w:t>"</w:t>
      </w:r>
      <w:r w:rsidRPr="00A126CF">
        <w:rPr>
          <w:rStyle w:val="StyleBoldUnderline"/>
        </w:rPr>
        <w:t>It shouldn't have to be an either-or,"</w:t>
      </w:r>
      <w:r>
        <w:t xml:space="preserve"> said Randy Capps, director of research for U.S. programs at the Migration Policy Institute, a nonpartisan Washington, D.C.-based immigration think tank.</w:t>
      </w:r>
    </w:p>
    <w:p w14:paraId="3DD43B34" w14:textId="77777777" w:rsidR="00A92345" w:rsidRPr="00A126CF" w:rsidRDefault="00A92345" w:rsidP="00A92345">
      <w:pPr>
        <w:rPr>
          <w:rStyle w:val="StyleBoldUnderline"/>
        </w:rPr>
      </w:pPr>
      <w:r w:rsidRPr="00A126CF">
        <w:rPr>
          <w:rStyle w:val="StyleBoldUnderline"/>
        </w:rPr>
        <w:t>It's possible, he added, for a system to incorporate both "merit" and family ties.</w:t>
      </w:r>
    </w:p>
    <w:p w14:paraId="11EFFF6D" w14:textId="77777777" w:rsidR="00A92345" w:rsidRDefault="00A92345" w:rsidP="00A92345">
      <w:r>
        <w:t>"You can have both — you get more points for having higher education, you get more points for knowing English, you get more points for having a close relative," he said.</w:t>
      </w:r>
    </w:p>
    <w:p w14:paraId="3F26C1A7" w14:textId="77777777" w:rsidR="00A92345" w:rsidRDefault="00A92345" w:rsidP="00A92345">
      <w:r>
        <w:t>"I think what they're saying here is merit should have more of a preference than relatives," said Mark Penn, codirector of the Harris Poll. "I don't think we polled a full battery of specific chain migration policy here. I would read this as saying that you see the public backing limits" on the idea of family-based immigration, he added.</w:t>
      </w:r>
    </w:p>
    <w:p w14:paraId="4CE00154" w14:textId="77777777" w:rsidR="00A92345" w:rsidRDefault="00A92345" w:rsidP="00A92345">
      <w:r>
        <w:t>Right now, both family- and skills-based immigration exist in the U.S., though far more — around two-thirds — is based on family ties, according to Capps. Meanwhile, around 15 percent of admissions to the country are related to jobs and skills. On top of that, there are diversity visas, visas for investors who create jobs and allowances for refugees.</w:t>
      </w:r>
    </w:p>
    <w:p w14:paraId="489FCF4D" w14:textId="77777777" w:rsidR="00A92345" w:rsidRDefault="00A92345" w:rsidP="00A92345">
      <w:r>
        <w:t>The numbers shift heavily depending on how the question is asked, however. In a Morning Consult/Politico poll from August 2017, there was a question asking if there should be a "greater emphasis on an applicant's job skills over their ties to family members."</w:t>
      </w:r>
    </w:p>
    <w:p w14:paraId="35E0AA5E" w14:textId="77777777" w:rsidR="00A92345" w:rsidRDefault="00A92345" w:rsidP="00A92345">
      <w:r>
        <w:t>Fifty-six percent either strongly or somewhat supported this, while 42 percent opposed it. That's still a majority who favor merit over family, but it's a smaller majority.</w:t>
      </w:r>
    </w:p>
    <w:p w14:paraId="06F4B97C" w14:textId="77777777" w:rsidR="00A92345" w:rsidRDefault="00A92345" w:rsidP="00A92345">
      <w:r>
        <w:t xml:space="preserve">That poll asked these questions still other ways, though. For example, </w:t>
      </w:r>
      <w:r w:rsidRPr="00A126CF">
        <w:rPr>
          <w:rStyle w:val="StyleBoldUnderline"/>
        </w:rPr>
        <w:t>when the poll separated out different potential factors, several had strong support. Fully 60 percent of Americans said that "ties to family members in the United States" "should be a facto</w:t>
      </w:r>
      <w:r>
        <w:t>r" in determining who should get to legally immigrate to the U.S. The poll also found that 57 percent believe education should be a factor, and that 54 percent believe "professional or academic achievement" should factor in.</w:t>
      </w:r>
    </w:p>
    <w:p w14:paraId="757C7BA5" w14:textId="77777777" w:rsidR="00A92345" w:rsidRPr="00A126CF" w:rsidRDefault="00A92345" w:rsidP="00A92345">
      <w:pPr>
        <w:rPr>
          <w:rStyle w:val="Emphasis"/>
        </w:rPr>
      </w:pPr>
      <w:r>
        <w:t xml:space="preserve">In other words, </w:t>
      </w:r>
      <w:r w:rsidRPr="00A126CF">
        <w:rPr>
          <w:rStyle w:val="Emphasis"/>
        </w:rPr>
        <w:t>when it's not presented as an either-or choice,</w:t>
      </w:r>
      <w:r w:rsidRPr="00A126CF">
        <w:rPr>
          <w:rStyle w:val="StyleBoldUnderline"/>
        </w:rPr>
        <w:t xml:space="preserve"> </w:t>
      </w:r>
      <w:r w:rsidRPr="00A126CF">
        <w:rPr>
          <w:rStyle w:val="Emphasis"/>
        </w:rPr>
        <w:t>Americans appear to have a more nuanced view on family-versus merit-based immigration.</w:t>
      </w:r>
    </w:p>
    <w:p w14:paraId="43A07296" w14:textId="77777777" w:rsidR="00A92345" w:rsidRDefault="00A92345" w:rsidP="00A92345">
      <w:r>
        <w:t>What Americans do seem to believe</w:t>
      </w:r>
    </w:p>
    <w:p w14:paraId="7D58B1E4" w14:textId="77777777" w:rsidR="00A92345" w:rsidRDefault="00A92345" w:rsidP="00A92345">
      <w:r>
        <w:t>Americans' support on any given issue can jump around over time, and depending on when and how the questions are asked, the answers can be interpreted any number of ways. But based on an array of reputable polling, here are a few reasonable conclusions to draw.</w:t>
      </w:r>
    </w:p>
    <w:p w14:paraId="4EAD6A05" w14:textId="77777777" w:rsidR="00A92345" w:rsidRDefault="00A92345" w:rsidP="00A92345">
      <w:r>
        <w:lastRenderedPageBreak/>
        <w:t>1. Americans support letting DACA recipients stay.</w:t>
      </w:r>
    </w:p>
    <w:p w14:paraId="6DC914C2" w14:textId="77777777" w:rsidR="00A92345" w:rsidRDefault="00A92345" w:rsidP="00A92345">
      <w:r>
        <w:t>That latest poll from the Washington Post found that 87 percent of Americans support "a program that allows undocumented immigrants to stay in the United States if they arrived here as a child, completed high school or military service and have not been convicted of a serious crime." An NBC News/Survey Monkey poll released Tuesday likewise found that 66 percent of Americans support "the DACA (Deferred Action for Childhood Arrivals) policy, which protects those who were brought into the United States as undocumented children from being deported."</w:t>
      </w:r>
    </w:p>
    <w:p w14:paraId="562E599A" w14:textId="77777777" w:rsidR="00A92345" w:rsidRDefault="00A92345" w:rsidP="00A92345">
      <w:r>
        <w:t>There's a more than 20-point gap there, but these two results do join months of poll findings showing that find that a majority of Americans support the idea behind DACA, allowing children brought to the U.S. illegally to stay in the U.S.</w:t>
      </w:r>
    </w:p>
    <w:p w14:paraId="4B303DFD" w14:textId="77777777" w:rsidR="00A92345" w:rsidRDefault="00A92345" w:rsidP="00A92345">
      <w:r>
        <w:t>2. Americans aren't that wild about a "wall." (A different kind of fence, however ...)</w:t>
      </w:r>
    </w:p>
    <w:p w14:paraId="14C6F2F9" w14:textId="77777777" w:rsidR="00A92345" w:rsidRDefault="00A92345" w:rsidP="00A92345">
      <w:r>
        <w:t>January polls from Quinnipiac, Pew, ABC News/Washington Post, CNN and CBS all find that around 6 in 10 Americans oppose building or expanding a wall along the U.S. border with Mexico.</w:t>
      </w:r>
    </w:p>
    <w:p w14:paraId="2F63E8B0" w14:textId="77777777" w:rsidR="00A92345" w:rsidRDefault="00A92345" w:rsidP="00A92345">
      <w:r>
        <w:t>That said, all of those polls asked about building a "wall" specifically. But the definition of "wall" is fluid. While Trump has long advocated for a border wall, he has also said that in some places on the border, "natural barriers" would take the place of that kind of barrier. And Republican senators recently said that the "wall" would be more of a "fence."</w:t>
      </w:r>
    </w:p>
    <w:p w14:paraId="26E2848D" w14:textId="77777777" w:rsidR="00A92345" w:rsidRDefault="00A92345" w:rsidP="00A92345">
      <w:r>
        <w:t>But that Harvard Harris poll didn't find such strong opposition to a border barrier. It found that 54 percent of Americans support "building a combination of physical and electronic barriers across the U.S.-Mexico border."</w:t>
      </w:r>
    </w:p>
    <w:p w14:paraId="5B03DC2E" w14:textId="77777777" w:rsidR="00A92345" w:rsidRDefault="00A92345" w:rsidP="00A92345">
      <w:r>
        <w:t>It could be that some Americans oppose a "wall" but believe in using a mix of resources as border barriers. It could also simply be that the word "wall" is at this point so politicized that some Americans instinctively oppose it while still wanting more of a barrier at the border.</w:t>
      </w:r>
    </w:p>
    <w:p w14:paraId="3E22AB13" w14:textId="77777777" w:rsidR="00A92345" w:rsidRPr="00A126CF" w:rsidRDefault="00A92345" w:rsidP="00A92345">
      <w:pPr>
        <w:rPr>
          <w:rStyle w:val="Emphasis"/>
        </w:rPr>
      </w:pPr>
      <w:r>
        <w:t xml:space="preserve">3. </w:t>
      </w:r>
      <w:r w:rsidRPr="00A126CF">
        <w:rPr>
          <w:rStyle w:val="StyleBoldUnderline"/>
        </w:rPr>
        <w:t xml:space="preserve">Americans are divided on legal immigration levels, but </w:t>
      </w:r>
      <w:r w:rsidRPr="00A126CF">
        <w:rPr>
          <w:rStyle w:val="Emphasis"/>
        </w:rPr>
        <w:t>are more in favor of decreasing than increasing them.</w:t>
      </w:r>
    </w:p>
    <w:p w14:paraId="5309D3FD" w14:textId="77777777" w:rsidR="00A92345" w:rsidRDefault="00A92345" w:rsidP="00A92345">
      <w:r>
        <w:t xml:space="preserve">For decades, </w:t>
      </w:r>
      <w:r w:rsidRPr="00A126CF">
        <w:rPr>
          <w:rStyle w:val="StyleBoldUnderline"/>
        </w:rPr>
        <w:t>Gallup has asked Americans if they think the level of legal immigration should be "kept at its present level, increased, or decreased." In recent years, Americans have been closely split between holding steady (38 percent as of June 2017) and decreasing (35 percent). The remainder, around 1 in 4, want to increase legal immigration</w:t>
      </w:r>
      <w:r>
        <w:t>.</w:t>
      </w:r>
    </w:p>
    <w:p w14:paraId="3B1673D1" w14:textId="77777777" w:rsidR="00A92345" w:rsidRDefault="00A92345" w:rsidP="00A92345">
      <w:r>
        <w:t>While the clear majority want to decrease or hold legal immigration steady, these numbers represent a longer-term pro-immigration shift — as of the mid-1990s, two-thirds of Americans wanted to decrease legal immigration, and only 6 or 7 percent wanted to increase it.</w:t>
      </w:r>
    </w:p>
    <w:p w14:paraId="6765E9C5" w14:textId="77777777" w:rsidR="00A92345" w:rsidRPr="00A126CF" w:rsidRDefault="00A92345" w:rsidP="00A92345">
      <w:pPr>
        <w:rPr>
          <w:rStyle w:val="StyleBoldUnderline"/>
        </w:rPr>
      </w:pPr>
      <w:r>
        <w:t xml:space="preserve">The Politico/Morning Consult poll asked it a different way, asking how they'd feel about halving the number of legal immigrants over the next 10 years. It didn't offer the option for holding it steady, just varying degrees of support or oppose. </w:t>
      </w:r>
      <w:r w:rsidRPr="00A126CF">
        <w:rPr>
          <w:rStyle w:val="StyleBoldUnderline"/>
        </w:rPr>
        <w:t xml:space="preserve">Nearly half, 48 percent, strongly or somewhat </w:t>
      </w:r>
      <w:r w:rsidRPr="00A126CF">
        <w:rPr>
          <w:rStyle w:val="StyleBoldUnderline"/>
        </w:rPr>
        <w:lastRenderedPageBreak/>
        <w:t>supported cutting legal immigration in this way; 39 percent opposed it (the rest didn't know or had no opinion).</w:t>
      </w:r>
    </w:p>
    <w:p w14:paraId="4BC62A65" w14:textId="77777777" w:rsidR="00A92345" w:rsidRPr="00A126CF" w:rsidRDefault="00A92345" w:rsidP="00A92345">
      <w:pPr>
        <w:rPr>
          <w:rStyle w:val="StyleBoldUnderline"/>
        </w:rPr>
      </w:pPr>
      <w:r>
        <w:t xml:space="preserve">Once again, </w:t>
      </w:r>
      <w:r w:rsidRPr="00A126CF">
        <w:rPr>
          <w:rStyle w:val="StyleBoldUnderline"/>
        </w:rPr>
        <w:t>there's no majority here, but more people wanted to cut legal immigration than grow it.</w:t>
      </w:r>
    </w:p>
    <w:p w14:paraId="0C5539E3" w14:textId="77777777" w:rsidR="00A92345" w:rsidRDefault="00A92345" w:rsidP="00A92345">
      <w:r>
        <w:t>The Harvard Harris poll tried the question yet another way: "In your opinion, about how many legal immigrants should be admitted to the U.S. each year?" It then provided a series of choices: zero to fewer than 250,000, 250,000 to 499,999 and so on up to 2.5 million or more.</w:t>
      </w:r>
    </w:p>
    <w:p w14:paraId="3C9A8119" w14:textId="77777777" w:rsidR="00A92345" w:rsidRPr="00A126CF" w:rsidRDefault="00A92345" w:rsidP="00A92345">
      <w:pPr>
        <w:rPr>
          <w:rStyle w:val="StyleBoldUnderline"/>
        </w:rPr>
      </w:pPr>
      <w:r w:rsidRPr="00A126CF">
        <w:rPr>
          <w:rStyle w:val="StyleBoldUnderline"/>
        </w:rPr>
        <w:t>It's hard to know how to interpret the results of that question without the context of current immigration levels</w:t>
      </w:r>
      <w:r>
        <w:t xml:space="preserve">. As of </w:t>
      </w:r>
      <w:r w:rsidRPr="00A126CF">
        <w:rPr>
          <w:rStyle w:val="StyleBoldUnderline"/>
        </w:rPr>
        <w:t>2016, the U.S. accepted nearly 1.2 million new legal permanent residents, according to the Department of Homeland Security. Of those, just over half were new arrivals. The rest of people received changes in status — for example, some might have been refugees who became legal permanent residents.</w:t>
      </w:r>
    </w:p>
    <w:p w14:paraId="0E576870" w14:textId="77777777" w:rsidR="00A92345" w:rsidRDefault="00A92345" w:rsidP="00A92345">
      <w:r w:rsidRPr="00A126CF">
        <w:rPr>
          <w:rStyle w:val="StyleBoldUnderline"/>
        </w:rPr>
        <w:t xml:space="preserve">The poll found that 72 percent of people chose some number under 1 million, which might suggest that those people want to reduce legal immigration. But then, the </w:t>
      </w:r>
      <w:r w:rsidRPr="00A126CF">
        <w:rPr>
          <w:rStyle w:val="Emphasis"/>
        </w:rPr>
        <w:t>question didn't provide them with current immigration levels</w:t>
      </w:r>
      <w:r w:rsidRPr="00A126CF">
        <w:rPr>
          <w:rStyle w:val="StyleBoldUnderline"/>
        </w:rPr>
        <w:t>.</w:t>
      </w:r>
      <w:r>
        <w:t xml:space="preserve"> </w:t>
      </w:r>
      <w:r w:rsidRPr="00A126CF">
        <w:rPr>
          <w:rStyle w:val="Emphasis"/>
        </w:rPr>
        <w:t>There was no way for many of them to know what direction they were arguing for immigration</w:t>
      </w:r>
      <w:r w:rsidRPr="00A126CF">
        <w:rPr>
          <w:rStyle w:val="StyleBoldUnderline"/>
        </w:rPr>
        <w:t xml:space="preserve"> to move in. As a result, </w:t>
      </w:r>
      <w:r w:rsidRPr="00A126CF">
        <w:rPr>
          <w:rStyle w:val="Emphasis"/>
        </w:rPr>
        <w:t>this is one way that this poll's results may have been misleading</w:t>
      </w:r>
      <w:r>
        <w:t>.</w:t>
      </w:r>
    </w:p>
    <w:p w14:paraId="06AA77AE" w14:textId="77777777" w:rsidR="00670DF2" w:rsidRPr="00E205B3" w:rsidRDefault="00670DF2" w:rsidP="00E205B3"/>
    <w:p w14:paraId="6922284F" w14:textId="2DF8DD92" w:rsidR="006569CB" w:rsidRDefault="006569CB" w:rsidP="006569CB">
      <w:pPr>
        <w:pStyle w:val="Heading3"/>
      </w:pPr>
      <w:r>
        <w:lastRenderedPageBreak/>
        <w:t>ICE</w:t>
      </w:r>
    </w:p>
    <w:p w14:paraId="5A33317F" w14:textId="77777777" w:rsidR="0031285C" w:rsidRDefault="0031285C" w:rsidP="0031285C">
      <w:pPr>
        <w:pStyle w:val="Heading4"/>
      </w:pPr>
      <w:r>
        <w:t>Abolish ICE helps Republicans in the midterms</w:t>
      </w:r>
    </w:p>
    <w:p w14:paraId="78FEA947" w14:textId="77777777" w:rsidR="0031285C" w:rsidRDefault="0031285C" w:rsidP="0031285C">
      <w:pPr>
        <w:rPr>
          <w:rStyle w:val="StyleStyleBold12pt"/>
        </w:rPr>
      </w:pPr>
      <w:r>
        <w:rPr>
          <w:rStyle w:val="StyleStyleBold12pt"/>
        </w:rPr>
        <w:t>Tumulty 7/4</w:t>
      </w:r>
    </w:p>
    <w:p w14:paraId="5CB10852" w14:textId="77777777" w:rsidR="0031285C" w:rsidRPr="00B50F24" w:rsidRDefault="0031285C" w:rsidP="0031285C">
      <w:pPr>
        <w:rPr>
          <w:sz w:val="16"/>
          <w:szCs w:val="16"/>
        </w:rPr>
      </w:pPr>
      <w:r w:rsidRPr="00B50F24">
        <w:rPr>
          <w:sz w:val="16"/>
          <w:szCs w:val="16"/>
        </w:rPr>
        <w:t xml:space="preserve">Karen Tumulty, The Washington Post national political correspondent, 7-4-2018, </w:t>
      </w:r>
      <w:r w:rsidRPr="00BA0819">
        <w:rPr>
          <w:sz w:val="16"/>
          <w:szCs w:val="16"/>
        </w:rPr>
        <w:t>"</w:t>
      </w:r>
      <w:r>
        <w:rPr>
          <w:sz w:val="16"/>
          <w:szCs w:val="16"/>
        </w:rPr>
        <w:t>‘Abolish ICE’</w:t>
      </w:r>
      <w:r w:rsidRPr="00BA0819">
        <w:rPr>
          <w:sz w:val="16"/>
          <w:szCs w:val="16"/>
        </w:rPr>
        <w:t xml:space="preserve"> is a gift to Republicans,"</w:t>
      </w:r>
      <w:r w:rsidRPr="00B50F24">
        <w:rPr>
          <w:sz w:val="16"/>
          <w:szCs w:val="16"/>
        </w:rPr>
        <w:t xml:space="preserve"> Washington Post, </w:t>
      </w:r>
      <w:hyperlink r:id="rId43" w:history="1">
        <w:r w:rsidRPr="00B50F24">
          <w:rPr>
            <w:sz w:val="16"/>
            <w:szCs w:val="16"/>
          </w:rPr>
          <w:t>https://www.washingtonpost.com/opinions/abolish-ice-is-a-gift-to-republicans/2018/07/04/c33ae99e-7e0c-11e8-b660-4d0f9f0351f1_story.html?utm_term=.a42e8891dece</w:t>
        </w:r>
      </w:hyperlink>
      <w:r>
        <w:rPr>
          <w:sz w:val="16"/>
          <w:szCs w:val="16"/>
        </w:rPr>
        <w:t>, SS</w:t>
      </w:r>
    </w:p>
    <w:p w14:paraId="0E9911A0" w14:textId="77777777" w:rsidR="0031285C" w:rsidRPr="005F02BE" w:rsidRDefault="0031285C" w:rsidP="0031285C">
      <w:pPr>
        <w:rPr>
          <w:u w:val="single"/>
        </w:rPr>
      </w:pPr>
      <w:r w:rsidRPr="004E326F">
        <w:rPr>
          <w:rStyle w:val="StyleBoldUnderline"/>
        </w:rPr>
        <w:t>Democrats “are drifting into a trap,” Trump ally Newt Gingrich told me, acknowledging that he knows what it is like to fall into this one.</w:t>
      </w:r>
      <w:r w:rsidRPr="00E43EE0">
        <w:rPr>
          <w:sz w:val="16"/>
        </w:rPr>
        <w:t xml:space="preserve"> When the GOP took control of the House under then-Speaker Gingrich in 1995, its right wing vowed to eliminate no fewer than four federal departments: Education, Energy, Commerce, and Housing and Urban Development. Republicans saw those departments as symbols of everything that had gone awry in a sprawling, increasingly intrusive federal government. “We learned that every one of those agencies have interest groups that desperately want them to survive,” Gingrich said. “We just weren’t clever about it.” Still, the proposal remains alive in conservative circles and is put forward again like clockwork during GOP presidential primary season. In 2011, Texas Gov. Rick Perry’s White House hopes effectively came to an end when he announced during a debate: “It is three agencies of government when I get there that are gone. Commerce, Education and the . . . what’s the third one there?” The department he forgot is the one he now heads as President Trump’s energy secretary. Oops. The reason ideas like this never get anywhere is that most Americans see these agencies as having vital missions to perform. GOP plans to get rid of the Education Department, for example, were seen as an attack on teachers and children. Similarly, </w:t>
      </w:r>
      <w:r w:rsidRPr="004E326F">
        <w:rPr>
          <w:rStyle w:val="StyleBoldUnderline"/>
        </w:rPr>
        <w:t xml:space="preserve">calls to eliminate ICE are likely to be perceived as undermining the security of the nation’s borders — and the integrity of the government employees who carry out its mandate, many of whom risk their lives to do so. That is why wiser Democratic leaders have tried to temper the anti-ICE rhetoric coming from their base. It is true that ICE — like much of government — might benefit from some fresh thinking about how it is structured and how it operates. </w:t>
      </w:r>
      <w:r w:rsidRPr="00E43EE0">
        <w:rPr>
          <w:sz w:val="16"/>
        </w:rPr>
        <w:t xml:space="preserve">The agency was created in 2003 as part of the major government reorganization that took place in the wake of 9/11. Part of its role in the massive new Department of Homeland Security was to run enforcement of immigration law in the interior, combining some of the functions of the old Immigration and Naturalization Service and the U.S. Customs Service. </w:t>
      </w:r>
      <w:r w:rsidRPr="004E326F">
        <w:rPr>
          <w:rStyle w:val="StyleBoldUnderline"/>
        </w:rPr>
        <w:t>There are fair criticisms that ICE has become unwieldy and that its reputation sometimes interferes with its ability to do its job. Detention and deportation, which grew sharply under President Barack Obama, have also become more common since ICE’s creation. But ICE is not responsible for what we’ve seen at the border in the past few months, particularly the heinous practice of separating parents from their children. To blame a faceless agency is to give a pass to Trump’s “zero-tolerance” policies and to the hateful rhetoric that has helped create a political environment in which some Americans find this acceptable. What’s more, Democrats are making it all too easy for Trump and his allies to falsely portray a call to abolish ICE as another way of clamoring for open borders</w:t>
      </w:r>
      <w:r w:rsidRPr="00E43EE0">
        <w:rPr>
          <w:rStyle w:val="StyleBoldUnderline"/>
        </w:rPr>
        <w:t>. “How can the Democrats, who are weak on the Border and weak on Crime, do well in November,” the president tweeted Tuesday. “The people of our Country want and demand Safety and Security, while the Democrats are more interested in ripping apart and demeaning (and not properly funding) our great Law Enforcement!” This is the fight that Trump wants to have, over security and law enforcement, rather than massive detention centers and frantic parents who cannot find their children. It is one he can win — and Democrats calling to eliminate ICE will have given him a potent weapon with which to do it.</w:t>
      </w:r>
    </w:p>
    <w:p w14:paraId="2145E6D1" w14:textId="77777777" w:rsidR="0031285C" w:rsidRPr="00A93A80" w:rsidRDefault="0031285C" w:rsidP="0031285C">
      <w:pPr>
        <w:pStyle w:val="Heading4"/>
      </w:pPr>
      <w:r w:rsidRPr="00A93A80">
        <w:t>Abolish ICE leads to Democratic Party fragmentation</w:t>
      </w:r>
    </w:p>
    <w:p w14:paraId="11B4A28A" w14:textId="77777777" w:rsidR="0031285C" w:rsidRPr="00741262" w:rsidRDefault="0031285C" w:rsidP="0031285C">
      <w:pPr>
        <w:rPr>
          <w:rStyle w:val="StyleStyleBold12pt"/>
        </w:rPr>
      </w:pPr>
      <w:r>
        <w:rPr>
          <w:rStyle w:val="StyleStyleBold12pt"/>
        </w:rPr>
        <w:t>Liasson 7/3</w:t>
      </w:r>
    </w:p>
    <w:p w14:paraId="59CC4DF7" w14:textId="77777777" w:rsidR="0031285C" w:rsidRPr="00741262" w:rsidRDefault="0031285C" w:rsidP="0031285C">
      <w:pPr>
        <w:rPr>
          <w:sz w:val="16"/>
          <w:szCs w:val="16"/>
        </w:rPr>
      </w:pPr>
      <w:r w:rsidRPr="00741262">
        <w:rPr>
          <w:sz w:val="16"/>
          <w:szCs w:val="16"/>
        </w:rPr>
        <w:t xml:space="preserve">Mara Liasson, </w:t>
      </w:r>
      <w:r>
        <w:rPr>
          <w:sz w:val="16"/>
          <w:szCs w:val="16"/>
        </w:rPr>
        <w:t xml:space="preserve">NPR national political correspondent and journalist, </w:t>
      </w:r>
      <w:r w:rsidRPr="00741262">
        <w:rPr>
          <w:sz w:val="16"/>
          <w:szCs w:val="16"/>
        </w:rPr>
        <w:t xml:space="preserve">7-3-2018, "4 Questions About The Call To Abolish ICE," NPR.org, </w:t>
      </w:r>
      <w:hyperlink r:id="rId44" w:history="1">
        <w:r w:rsidRPr="00C03B3B">
          <w:rPr>
            <w:rStyle w:val="Hyperlink"/>
            <w:sz w:val="16"/>
            <w:szCs w:val="16"/>
          </w:rPr>
          <w:t>https://www.npr.org/2018/07/03/625507824/4-questions-about-the-call-to-abolish-ice</w:t>
        </w:r>
      </w:hyperlink>
      <w:r>
        <w:rPr>
          <w:sz w:val="16"/>
          <w:szCs w:val="16"/>
        </w:rPr>
        <w:t>, SS</w:t>
      </w:r>
    </w:p>
    <w:p w14:paraId="0DD7E1AA" w14:textId="77777777" w:rsidR="0031285C" w:rsidRDefault="0031285C" w:rsidP="0031285C">
      <w:pPr>
        <w:rPr>
          <w:rStyle w:val="StyleBoldUnderline"/>
        </w:rPr>
      </w:pPr>
      <w:r w:rsidRPr="00E06A20">
        <w:rPr>
          <w:rStyle w:val="StyleBoldUnderline"/>
        </w:rPr>
        <w:lastRenderedPageBreak/>
        <w:t>Many Democrats think that turning the debate away from Trump's immigration policies and back to a fight over which party is stronger on border security is a loser for Democrats. It's why so many Democratic lawmakers refuse to jump on the "Abolish ICE" bandwagon.</w:t>
      </w:r>
      <w:r w:rsidRPr="00E06A20">
        <w:rPr>
          <w:sz w:val="16"/>
        </w:rPr>
        <w:t xml:space="preserve"> Even Vermont Sen. </w:t>
      </w:r>
      <w:r w:rsidRPr="00E06A20">
        <w:rPr>
          <w:rStyle w:val="StyleBoldUnderline"/>
        </w:rPr>
        <w:t>Bernie Sanders dodged the question</w:t>
      </w:r>
      <w:r w:rsidRPr="00E06A20">
        <w:rPr>
          <w:sz w:val="16"/>
        </w:rPr>
        <w:t xml:space="preserve">, saying only that he wanted to "create policies that deal with immigration in a rational way." Illinois Sen. </w:t>
      </w:r>
      <w:r w:rsidRPr="00E06A20">
        <w:rPr>
          <w:rStyle w:val="StyleBoldUnderline"/>
        </w:rPr>
        <w:t>Tammy Duckworth said abolishing ICE wouldn't accomplish anything</w:t>
      </w:r>
      <w:r w:rsidRPr="00E06A20">
        <w:rPr>
          <w:sz w:val="16"/>
        </w:rPr>
        <w:t xml:space="preserve">, since even without the agency, Trump would still be setting immigration policy. </w:t>
      </w:r>
      <w:r w:rsidRPr="00E06A20">
        <w:rPr>
          <w:rStyle w:val="StyleBoldUnderline"/>
        </w:rPr>
        <w:t>Although Warren and Gillibrand sided with the "Abolish ICE" push, California Sen. Kamala Harris, another possible 2020 contender, did not. Harris said she wanted to "critically re-examine ICE and its role." Many Democratic strategists were asking why — just when the Democrats were winning the immigration debate — they should adopt a slogan that could backfire on them going into the midterm elections.</w:t>
      </w:r>
    </w:p>
    <w:p w14:paraId="146DFA97" w14:textId="77777777" w:rsidR="0031285C" w:rsidRPr="0031285C" w:rsidRDefault="0031285C" w:rsidP="0031285C"/>
    <w:p w14:paraId="5E713EC1" w14:textId="7EA42919" w:rsidR="006569CB" w:rsidRDefault="006569CB" w:rsidP="006569CB">
      <w:pPr>
        <w:pStyle w:val="Heading4"/>
      </w:pPr>
      <w:r>
        <w:t>Opposition to ICE fractures the dem party between moderates and uber-liberals</w:t>
      </w:r>
      <w:r w:rsidR="007C2377">
        <w:t xml:space="preserve"> – allows Trump to shift the conversation away from family separation keep the GOP together</w:t>
      </w:r>
    </w:p>
    <w:p w14:paraId="39816D12" w14:textId="77777777" w:rsidR="006569CB" w:rsidRDefault="006569CB" w:rsidP="006569CB">
      <w:r w:rsidRPr="00E83615">
        <w:rPr>
          <w:rStyle w:val="StyleStyleBold12pt"/>
        </w:rPr>
        <w:t>Scherer 7/1</w:t>
      </w:r>
      <w:r>
        <w:t xml:space="preserve"> (Michael, national political reporter at The Washington Post. He was previously the Washington bureau chief for Time magazine, where he also served as the White House correspondent. Before joining Time, he was the Washington correspondent for Salon.com, “A bad week for Democrats gives rise to a big problem: Outrage could become an obstacle in midterms”, The Washington Post, 7/1/18, </w:t>
      </w:r>
      <w:hyperlink r:id="rId45" w:history="1">
        <w:r w:rsidRPr="005930DE">
          <w:rPr>
            <w:rStyle w:val="Hyperlink"/>
          </w:rPr>
          <w:t>https://www.washingtonpost.com/politics/a-bad-week-for-democrats-gives-rise-to-a-big-problem-outrage-could-become-an-obstacle-in-midterms/2018/07/01/98e31da0-7d40-11e8-bb6b-c1cb691f1402_story.html?utm_term=.1c9f3dd0f480</w:t>
        </w:r>
      </w:hyperlink>
      <w:r>
        <w:t>) JA</w:t>
      </w:r>
    </w:p>
    <w:p w14:paraId="35422827" w14:textId="77777777" w:rsidR="006569CB" w:rsidRPr="007A6F7D" w:rsidRDefault="006569CB" w:rsidP="006569CB">
      <w:pPr>
        <w:rPr>
          <w:rStyle w:val="Emphasis"/>
        </w:rPr>
      </w:pPr>
      <w:r w:rsidRPr="007A6F7D">
        <w:rPr>
          <w:rStyle w:val="StyleBoldUnderline"/>
        </w:rPr>
        <w:t xml:space="preserve">Growing liberal agitation over a pivotal Supreme Court retirement and a simmering crisis about immigrant child separation have left Democratic leaders scrambling to keep the political outrage they’d counted on to fuel midterm election wins from </w:t>
      </w:r>
      <w:r w:rsidRPr="007A6F7D">
        <w:rPr>
          <w:rStyle w:val="Emphasis"/>
        </w:rPr>
        <w:t>becoming a liability for the party.</w:t>
      </w:r>
    </w:p>
    <w:p w14:paraId="460B2720" w14:textId="77777777" w:rsidR="006569CB" w:rsidRPr="007A6F7D" w:rsidRDefault="006569CB" w:rsidP="006569CB">
      <w:pPr>
        <w:rPr>
          <w:rStyle w:val="StyleBoldUnderline"/>
        </w:rPr>
      </w:pPr>
      <w:r w:rsidRPr="007A6F7D">
        <w:rPr>
          <w:rStyle w:val="StyleBoldUnderline"/>
        </w:rPr>
        <w:t>Internal party debates have broken into public view over maintaining civility</w:t>
      </w:r>
      <w:r>
        <w:t xml:space="preserve"> </w:t>
      </w:r>
      <w:r w:rsidRPr="007A6F7D">
        <w:rPr>
          <w:rStyle w:val="StyleBoldUnderline"/>
        </w:rPr>
        <w:t>and the usefulness of liberal slogans like “abolish ICE,”</w:t>
      </w:r>
      <w:r>
        <w:t xml:space="preserve"> which some Republicans have embraced to argue falsely that Democrats oppose immigration enforcement. At the same time, </w:t>
      </w:r>
      <w:r w:rsidRPr="007A6F7D">
        <w:rPr>
          <w:rStyle w:val="StyleBoldUnderline"/>
        </w:rPr>
        <w:t>liberal activists have begun to argue for more radical measures to counter President Trump, who they assert presents an immediate threat to the republic.</w:t>
      </w:r>
    </w:p>
    <w:p w14:paraId="34E8D0FD" w14:textId="77777777" w:rsidR="006569CB" w:rsidRDefault="006569CB" w:rsidP="006569CB">
      <w:r w:rsidRPr="007A6F7D">
        <w:rPr>
          <w:rStyle w:val="StyleBoldUnderline"/>
        </w:rPr>
        <w:t>The conflict comes after several weeks that have highlighted the consequence of Trump’s 2016 election and his continued political strength</w:t>
      </w:r>
      <w:r>
        <w:t>. As he promised during the campaign, Trump is changing the country in profound ways, including through harsh immigration enforcement measures. With the retirement announcement last week from Supreme Court Justice Anthony M. Kennedy, Trump also has an opportunity this fall to remake the ideological balance of the court.</w:t>
      </w:r>
    </w:p>
    <w:p w14:paraId="62A655FF" w14:textId="77777777" w:rsidR="006569CB" w:rsidRDefault="006569CB" w:rsidP="006569CB">
      <w:r w:rsidRPr="007A6F7D">
        <w:rPr>
          <w:rStyle w:val="StyleBoldUnderline"/>
        </w:rPr>
        <w:t>Democrats have had only limited options for fighting back, and many in the party are resigned to the confirmation of a new justice who could vote to undo key liberal victorie</w:t>
      </w:r>
      <w:r>
        <w:t>s, including abortion rights and legal protections that allow people with preexisting conditions to afford health insurance.</w:t>
      </w:r>
    </w:p>
    <w:p w14:paraId="223DFA8B" w14:textId="77777777" w:rsidR="006569CB" w:rsidRDefault="006569CB" w:rsidP="006569CB">
      <w:r>
        <w:lastRenderedPageBreak/>
        <w:t xml:space="preserve">Filmmaker </w:t>
      </w:r>
      <w:r w:rsidRPr="007A6F7D">
        <w:rPr>
          <w:rStyle w:val="StyleBoldUnderline"/>
        </w:rPr>
        <w:t>Michael Moore, a liberal activist, called on the party to abandon a focus on “warm and fuzzy” notions like hope</w:t>
      </w:r>
      <w:r>
        <w:t xml:space="preserve"> — the sentiment that powered Barack Obama’s first presidential campaign only a decade ago — </w:t>
      </w:r>
      <w:r w:rsidRPr="007A6F7D">
        <w:rPr>
          <w:rStyle w:val="StyleBoldUnderline"/>
        </w:rPr>
        <w:t>and embrace a more hardball type of politics</w:t>
      </w:r>
      <w:r>
        <w:t>. As an example, he proposed surrounding the U.S. Capitol with 1 million protesters in an effort to keep Republicans from voting on a replacement nominee until after the next Senate is elected and seated.</w:t>
      </w:r>
    </w:p>
    <w:p w14:paraId="3EC17758" w14:textId="77777777" w:rsidR="006569CB" w:rsidRDefault="006569CB" w:rsidP="006569CB">
      <w:r>
        <w:t>“What would you give your life for?” Moore asked in a call to action Friday on HBO’s “Real Time with Bill Maher.” “That moment is now. We are going to lose our democracy, if we haven’t already.”</w:t>
      </w:r>
    </w:p>
    <w:p w14:paraId="1F0C446F" w14:textId="77777777" w:rsidR="006569CB" w:rsidRPr="007A6F7D" w:rsidRDefault="006569CB" w:rsidP="006569CB">
      <w:pPr>
        <w:rPr>
          <w:rStyle w:val="StyleBoldUnderline"/>
        </w:rPr>
      </w:pPr>
      <w:r w:rsidRPr="007A6F7D">
        <w:rPr>
          <w:rStyle w:val="StyleBoldUnderline"/>
        </w:rPr>
        <w:t>Others like Sen. Kamala D. Harris</w:t>
      </w:r>
      <w:r>
        <w:t xml:space="preserve"> (D-Calif.), a likely presidential candidate in 2020, </w:t>
      </w:r>
      <w:r w:rsidRPr="007A6F7D">
        <w:rPr>
          <w:rStyle w:val="StyleBoldUnderline"/>
        </w:rPr>
        <w:t>called Sunday for more street protests, along the lines of the 750 rallies that were held Saturday to protest the continued separation of immigrant children from their parents.</w:t>
      </w:r>
    </w:p>
    <w:p w14:paraId="34AA2B85" w14:textId="77777777" w:rsidR="006569CB" w:rsidRDefault="006569CB" w:rsidP="006569CB">
      <w:r>
        <w:t>“It is up to each of us to use our voices and take to the streets to fight for who we are,” she tweeted Sunday.</w:t>
      </w:r>
    </w:p>
    <w:p w14:paraId="7F5454F2" w14:textId="77777777" w:rsidR="006569CB" w:rsidRPr="007A6F7D" w:rsidRDefault="006569CB" w:rsidP="006569CB">
      <w:pPr>
        <w:rPr>
          <w:rStyle w:val="Emphasis"/>
        </w:rPr>
      </w:pPr>
      <w:r w:rsidRPr="007A6F7D">
        <w:rPr>
          <w:rStyle w:val="StyleBoldUnderline"/>
        </w:rPr>
        <w:t>Other Democrats have called for caution, wary that shifting focus from the midterm elections would be counterproductive</w:t>
      </w:r>
      <w:r>
        <w:t xml:space="preserve">, </w:t>
      </w:r>
      <w:r w:rsidRPr="007A6F7D">
        <w:rPr>
          <w:rStyle w:val="Emphasis"/>
        </w:rPr>
        <w:t>as would a divisive intraparty fight over what makes up acceptable policy positions.</w:t>
      </w:r>
    </w:p>
    <w:p w14:paraId="614BBAA1" w14:textId="77777777" w:rsidR="006569CB" w:rsidRDefault="006569CB" w:rsidP="006569CB">
      <w:r>
        <w:t>Obama urged Democrats at a fundraiser in Beverly Hills on Thursday to aim their energies squarely on the ballot box in November, saying that “it is entirely within our power” to solve the political problems of the moment.</w:t>
      </w:r>
    </w:p>
    <w:p w14:paraId="31438FED" w14:textId="77777777" w:rsidR="006569CB" w:rsidRDefault="006569CB" w:rsidP="006569CB">
      <w:r>
        <w:t>“All these people are out here kvetching and wringing their hands and stressed and anxious and, you know, constantly watching cable TV and howling at the moon, ‘What are we going to do?’ Their hair is falling out,” said Obama, arguing for a reasoned response. “The good news is that if you act, if we act, then the majority of the American people prefer a story of hope.”</w:t>
      </w:r>
    </w:p>
    <w:p w14:paraId="07F53DFC" w14:textId="77777777" w:rsidR="006569CB" w:rsidRPr="007A6F7D" w:rsidRDefault="006569CB" w:rsidP="006569CB">
      <w:pPr>
        <w:rPr>
          <w:rStyle w:val="StyleBoldUnderline"/>
        </w:rPr>
      </w:pPr>
      <w:r w:rsidRPr="007A6F7D">
        <w:rPr>
          <w:rStyle w:val="StyleBoldUnderline"/>
        </w:rPr>
        <w:t>Others have cautioned that liberal demands for transformative policies, including abolishment of the Immigrations and Customs Enforcement agency and costly guarantees of government jobs, free health care and free college could backfire in parts of the country where Trump won in 2016</w:t>
      </w:r>
      <w:r>
        <w:t xml:space="preserve">, </w:t>
      </w:r>
      <w:r w:rsidRPr="007A6F7D">
        <w:rPr>
          <w:rStyle w:val="StyleBoldUnderline"/>
        </w:rPr>
        <w:t>and where Democrats will have to win in November to reclaim control of Congress.</w:t>
      </w:r>
    </w:p>
    <w:p w14:paraId="66579994" w14:textId="77777777" w:rsidR="006569CB" w:rsidRPr="007A6F7D" w:rsidRDefault="006569CB" w:rsidP="006569CB">
      <w:pPr>
        <w:rPr>
          <w:rStyle w:val="StyleBoldUnderline"/>
        </w:rPr>
      </w:pPr>
      <w:r>
        <w:t>“</w:t>
      </w:r>
      <w:r w:rsidRPr="007A6F7D">
        <w:rPr>
          <w:rStyle w:val="StyleBoldUnderline"/>
        </w:rPr>
        <w:t xml:space="preserve">There is a big difference between a strategic message targeted to win an election and an </w:t>
      </w:r>
      <w:r w:rsidRPr="007A6F7D">
        <w:rPr>
          <w:rStyle w:val="Emphasis"/>
        </w:rPr>
        <w:t>emotional call like ‘Abolish ICE</w:t>
      </w:r>
      <w:r w:rsidRPr="007A6F7D">
        <w:rPr>
          <w:rStyle w:val="StyleBoldUnderline"/>
        </w:rPr>
        <w:t>,</w:t>
      </w:r>
      <w:r>
        <w:t>’ ” said former congressman Steve Israel (N.Y.), who led the Democratic House election effort for two cycles. “</w:t>
      </w:r>
      <w:r w:rsidRPr="007A6F7D">
        <w:rPr>
          <w:rStyle w:val="StyleBoldUnderline"/>
        </w:rPr>
        <w:t xml:space="preserve">One feels good for the person screaming, and </w:t>
      </w:r>
      <w:r w:rsidRPr="007A6F7D">
        <w:rPr>
          <w:rStyle w:val="Emphasis"/>
        </w:rPr>
        <w:t>one works for the person voting</w:t>
      </w:r>
      <w:r w:rsidRPr="007A6F7D">
        <w:rPr>
          <w:rStyle w:val="StyleBoldUnderline"/>
        </w:rPr>
        <w:t>.”</w:t>
      </w:r>
    </w:p>
    <w:p w14:paraId="49ABA2F9" w14:textId="77777777" w:rsidR="006569CB" w:rsidRDefault="006569CB" w:rsidP="006569CB">
      <w:r w:rsidRPr="007A6F7D">
        <w:rPr>
          <w:rStyle w:val="StyleBoldUnderline"/>
        </w:rPr>
        <w:t>He cautioned Democrats to remember that their focus must be on opposing Trump, not fellow Democrats</w:t>
      </w:r>
      <w:r>
        <w:t>. Polls continue to show Democrats maintain both an enthusiasm advantage and an advantage in the generic ballot heading into the fall campaign, with about 60 Republican-held House seats now considered competitive, compared with just a handful of Democratic ones.</w:t>
      </w:r>
    </w:p>
    <w:p w14:paraId="58980CFD" w14:textId="77777777" w:rsidR="006569CB" w:rsidRDefault="006569CB" w:rsidP="006569CB">
      <w:r>
        <w:t>Democrats have three pickup opportunities in the Senate this fall, but Republicans have a chance to make gains in about twice as many seats.</w:t>
      </w:r>
    </w:p>
    <w:p w14:paraId="5C371A47" w14:textId="77777777" w:rsidR="006569CB" w:rsidRDefault="006569CB" w:rsidP="006569CB">
      <w:r>
        <w:t>“</w:t>
      </w:r>
      <w:r w:rsidRPr="007A6F7D">
        <w:rPr>
          <w:rStyle w:val="StyleBoldUnderline"/>
        </w:rPr>
        <w:t>What sounds good in Brooklyn, N.Y., doesn’t work in Brooklyn, Iowa</w:t>
      </w:r>
      <w:r>
        <w:t>,” Israel said.</w:t>
      </w:r>
    </w:p>
    <w:p w14:paraId="48F803DD" w14:textId="77777777" w:rsidR="006569CB" w:rsidRPr="007A6F7D" w:rsidRDefault="006569CB" w:rsidP="006569CB">
      <w:pPr>
        <w:rPr>
          <w:rStyle w:val="StyleBoldUnderline"/>
        </w:rPr>
      </w:pPr>
      <w:r w:rsidRPr="007A6F7D">
        <w:rPr>
          <w:rStyle w:val="StyleBoldUnderline"/>
        </w:rPr>
        <w:lastRenderedPageBreak/>
        <w:t>That nuance has been embraced even by the latest symbol of the liberal revolt, Alexandria Ocasio-Cortez, who scored an upset victory in Queens and the Bronx last</w:t>
      </w:r>
      <w:r>
        <w:t xml:space="preserve"> week. In a congressional primary, </w:t>
      </w:r>
      <w:r w:rsidRPr="007A6F7D">
        <w:rPr>
          <w:rStyle w:val="StyleBoldUnderline"/>
        </w:rPr>
        <w:t>she defeated Rep. Joseph Crowley, a top Democratic power broker, in part by embracing calls to abolish ICE and guarantee a $15-per-hour government job to every American, an idea that continues to gain liberal traction despite lacking a clear plan to fund the effort.</w:t>
      </w:r>
    </w:p>
    <w:p w14:paraId="6DB9089A" w14:textId="77777777" w:rsidR="006569CB" w:rsidRPr="007A6F7D" w:rsidRDefault="006569CB" w:rsidP="006569CB">
      <w:pPr>
        <w:rPr>
          <w:rStyle w:val="StyleBoldUnderline"/>
        </w:rPr>
      </w:pPr>
      <w:r>
        <w:t xml:space="preserve">In a tweet Saturday, Ocasio-Cortez acknowledged that </w:t>
      </w:r>
      <w:r w:rsidRPr="007A6F7D">
        <w:rPr>
          <w:rStyle w:val="StyleBoldUnderline"/>
        </w:rPr>
        <w:t>not all Democrats could embrace ideas as radical as the ones she espoused.</w:t>
      </w:r>
    </w:p>
    <w:p w14:paraId="6E8BFB8C" w14:textId="77777777" w:rsidR="006569CB" w:rsidRDefault="006569CB" w:rsidP="006569CB">
      <w:r>
        <w:t>“A major point of my campaign: in the safest blue seats in America, we should have leaders swinging for the most ambitious ideas possible for working-class Americans,” she wrote. “You’re largely not going to get gutsy risk-taking from swing-district seats.”</w:t>
      </w:r>
    </w:p>
    <w:p w14:paraId="0B3E1097" w14:textId="77777777" w:rsidR="006569CB" w:rsidRDefault="006569CB" w:rsidP="006569CB">
      <w:r>
        <w:t>She called that reasoning a matter of “mindfulness.”</w:t>
      </w:r>
    </w:p>
    <w:p w14:paraId="670F2587" w14:textId="77777777" w:rsidR="006569CB" w:rsidRDefault="006569CB" w:rsidP="006569CB">
      <w:r w:rsidRPr="007A6F7D">
        <w:rPr>
          <w:rStyle w:val="StyleBoldUnderline"/>
        </w:rPr>
        <w:t>Other liberal strategists also urged Democrats to avoid making any single issue a defining issue of the party</w:t>
      </w:r>
      <w:r>
        <w:t xml:space="preserve">, </w:t>
      </w:r>
      <w:r w:rsidRPr="007A6F7D">
        <w:rPr>
          <w:rStyle w:val="StyleBoldUnderline"/>
        </w:rPr>
        <w:t>given the need to win in more conservative parts of the country</w:t>
      </w:r>
      <w:r>
        <w:t>.</w:t>
      </w:r>
    </w:p>
    <w:p w14:paraId="4B1FA07B" w14:textId="77777777" w:rsidR="006569CB" w:rsidRPr="007A6F7D" w:rsidRDefault="006569CB" w:rsidP="006569CB">
      <w:r>
        <w:t>“</w:t>
      </w:r>
      <w:r w:rsidRPr="007A6F7D">
        <w:rPr>
          <w:rStyle w:val="StyleBoldUnderline"/>
        </w:rPr>
        <w:t>Trump wants to make this election season about immigration</w:t>
      </w:r>
      <w:r>
        <w:t xml:space="preserve">,” said Frank Sharry, the executive director of America’s Voice, a group that advocates a path to citizenship for undocumented immigrants living in the country. </w:t>
      </w:r>
      <w:r w:rsidRPr="007A6F7D">
        <w:t>“What’s most important for Democrats to do every day is to point out that Trump is trying to scapegoat immigrants to distract from the Republican threat to health, education, social security and income inequality.”</w:t>
      </w:r>
    </w:p>
    <w:p w14:paraId="175C72DE" w14:textId="77777777" w:rsidR="006569CB" w:rsidRDefault="006569CB" w:rsidP="006569CB">
      <w:r>
        <w:t xml:space="preserve">For his part, </w:t>
      </w:r>
      <w:r w:rsidRPr="007C2377">
        <w:rPr>
          <w:rStyle w:val="Emphasis"/>
        </w:rPr>
        <w:t>Trump has embraced the “abolish ICE” catchphrase as a boon to his party’s midterm hopes and a way to shift attention away from the family crisis at the border, which drew disapproval even from fellow Republicans.</w:t>
      </w:r>
      <w:r>
        <w:t xml:space="preserve"> Democrats who want to dismantle the agency still support continued enforcement of immigration laws under different guidelines in the interior of the country, a fact Trump has declined to acknowledge.</w:t>
      </w:r>
    </w:p>
    <w:p w14:paraId="50AF5C81" w14:textId="77777777" w:rsidR="006569CB" w:rsidRPr="007A6F7D" w:rsidRDefault="006569CB" w:rsidP="006569CB">
      <w:pPr>
        <w:rPr>
          <w:rStyle w:val="StyleBoldUnderline"/>
        </w:rPr>
      </w:pPr>
      <w:r>
        <w:t xml:space="preserve">As he has before, </w:t>
      </w:r>
      <w:r w:rsidRPr="007A6F7D">
        <w:rPr>
          <w:rStyle w:val="Emphasis"/>
        </w:rPr>
        <w:t>Trump cast Democratic opposition to ICE as tantamount to embracing violent gang members</w:t>
      </w:r>
      <w:r w:rsidRPr="007A6F7D">
        <w:rPr>
          <w:rStyle w:val="StyleBoldUnderline"/>
        </w:rPr>
        <w:t>.</w:t>
      </w:r>
    </w:p>
    <w:p w14:paraId="727CA0FE" w14:textId="77777777" w:rsidR="006569CB" w:rsidRPr="007C2377" w:rsidRDefault="006569CB" w:rsidP="006569CB">
      <w:pPr>
        <w:rPr>
          <w:rStyle w:val="Emphasis"/>
        </w:rPr>
      </w:pPr>
      <w:r>
        <w:t xml:space="preserve">“I hope they keep thinking about it because they’re going to get beaten so badly,” he told Fox News host Maria Bartiromo in an interview that aired Sunday. </w:t>
      </w:r>
      <w:r w:rsidRPr="007C2377">
        <w:rPr>
          <w:rStyle w:val="Emphasis"/>
        </w:rPr>
        <w:t>“You get rid of ICE, you’re going to have a country that you’re going to be afraid to walk out of your house.”</w:t>
      </w:r>
    </w:p>
    <w:p w14:paraId="32393233" w14:textId="77777777" w:rsidR="006569CB" w:rsidRDefault="006569CB" w:rsidP="006569CB">
      <w:r w:rsidRPr="007C2377">
        <w:rPr>
          <w:rStyle w:val="Emphasis"/>
        </w:rPr>
        <w:t xml:space="preserve">Democrats have been split on how to handle the question. </w:t>
      </w:r>
      <w:r>
        <w:t>Many of the likely candidates in the 2020 presidential race, including Sens. Elizabeth Warren (D-Mass.) and Kirsten Gillibrand (D-N.Y.), favor replacing ICE with a new agency to carry out its functions with a different set of priorities.</w:t>
      </w:r>
    </w:p>
    <w:p w14:paraId="5747A72B" w14:textId="77777777" w:rsidR="006569CB" w:rsidRDefault="006569CB" w:rsidP="006569CB">
      <w:r>
        <w:t>Others said the problem is not the bureaucracy but the policymakers at the top.</w:t>
      </w:r>
    </w:p>
    <w:p w14:paraId="72E4F1E3" w14:textId="77777777" w:rsidR="006569CB" w:rsidRDefault="006569CB" w:rsidP="006569CB">
      <w:r>
        <w:t>“I think what has to change are the policies, and the people that are making these policies are making horrendous decisions like separating kids from their parents,” said Sen. Amy Klobuchar (D-Minn.) in an appearance Sunday on ABC’s “This Week.” “We are always going to need immigration enforcement.”</w:t>
      </w:r>
    </w:p>
    <w:p w14:paraId="5420866D" w14:textId="77777777" w:rsidR="006569CB" w:rsidRDefault="006569CB" w:rsidP="006569CB">
      <w:r>
        <w:lastRenderedPageBreak/>
        <w:t xml:space="preserve">Rep. </w:t>
      </w:r>
      <w:r w:rsidRPr="007A6F7D">
        <w:rPr>
          <w:rStyle w:val="StyleBoldUnderline"/>
        </w:rPr>
        <w:t>Beto O’Rourke, the Democratic Senate candidate in Texas, adopted a similar position last week, saying he did not want to abolish the agency, even as he said he would seek to end policies like the one that led to family separations</w:t>
      </w:r>
      <w:r>
        <w:t>. “I just want to make sure we are constructive in how we talk about meeting this challenge,” he said at a town hall Friday in San Antonio, according to the Texas Tribune.</w:t>
      </w:r>
    </w:p>
    <w:p w14:paraId="7ED1F243" w14:textId="77777777" w:rsidR="006569CB" w:rsidRDefault="006569CB" w:rsidP="006569CB">
      <w:r w:rsidRPr="007A6F7D">
        <w:rPr>
          <w:rStyle w:val="StyleBoldUnderline"/>
        </w:rPr>
        <w:t>The depth of liberal despair and frustration has been showing up for weeks on the campaign trail, as Democrats have been confronted with the limitations imposed by their minority status on Capitol Hill</w:t>
      </w:r>
      <w:r>
        <w:t xml:space="preserve"> and Trump’s success in pressing his priorities from the White House.</w:t>
      </w:r>
    </w:p>
    <w:p w14:paraId="5747FF68" w14:textId="77777777" w:rsidR="006569CB" w:rsidRDefault="006569CB" w:rsidP="006569CB">
      <w:r>
        <w:t>Potential 2020 presidential candidates have been trying to redirect the energy.</w:t>
      </w:r>
    </w:p>
    <w:p w14:paraId="001E176B" w14:textId="77777777" w:rsidR="006569CB" w:rsidRDefault="006569CB" w:rsidP="006569CB">
      <w:r>
        <w:t>“I’m scared. You’re scared. We’re all scared,” Warren says in a video her campaign posted online from a recent town hall, which has been viewed hundreds of thousands of times. “I get it that it is hard, but here’s the deal about democracy. Nobody said it would be easy.”</w:t>
      </w:r>
    </w:p>
    <w:p w14:paraId="1D752729" w14:textId="77777777" w:rsidR="006569CB" w:rsidRDefault="006569CB" w:rsidP="006569CB">
      <w:r>
        <w:t>Another possible presidential candidate, Julián Castro, the former mayor of San Antonio and Obama-era secretary of housing and urban development, has spent the past several weeks touring the southern border to bring attention to the child separation issue.</w:t>
      </w:r>
    </w:p>
    <w:p w14:paraId="326C07B8" w14:textId="77777777" w:rsidR="006569CB" w:rsidRDefault="006569CB" w:rsidP="006569CB">
      <w:r>
        <w:t>He said that the intraparty squabbles are typical and healthy for a party that is out of power and looking to the future. Democrats are a long way from settling on a new leader and vision to challenge Trump in 2020.</w:t>
      </w:r>
    </w:p>
    <w:p w14:paraId="7570EC11" w14:textId="77777777" w:rsidR="006569CB" w:rsidRDefault="006569CB" w:rsidP="006569CB">
      <w:r>
        <w:t>“I see the marches that happened this weekend and other protests as fundamentally positive,” he said. “And now the challenge is to turn that into a Democratic wave in November.”</w:t>
      </w:r>
    </w:p>
    <w:p w14:paraId="4FA2D2E4" w14:textId="6068DFA5" w:rsidR="001D3281" w:rsidRDefault="001D3281" w:rsidP="006569CB">
      <w:pPr>
        <w:pStyle w:val="Heading3"/>
      </w:pPr>
      <w:r>
        <w:lastRenderedPageBreak/>
        <w:t>Asylum</w:t>
      </w:r>
    </w:p>
    <w:p w14:paraId="32589F40" w14:textId="77777777" w:rsidR="001D3281" w:rsidRDefault="001D3281" w:rsidP="001D3281">
      <w:pPr>
        <w:pStyle w:val="Heading4"/>
      </w:pPr>
      <w:r>
        <w:t>Voters oppose Trump asylum policy</w:t>
      </w:r>
    </w:p>
    <w:p w14:paraId="0CE219B8" w14:textId="77777777" w:rsidR="001D3281" w:rsidRPr="002A65B7" w:rsidRDefault="001D3281" w:rsidP="001D3281">
      <w:r w:rsidRPr="004339EB">
        <w:rPr>
          <w:rStyle w:val="StyleStyleBold12pt"/>
        </w:rPr>
        <w:t>Yokley 18</w:t>
      </w:r>
      <w:r>
        <w:t xml:space="preserve"> (Eli, Reporter at Morning Consult covering politics and campaigns, “More Voters Oppose Trump’s Asylum Policy Than Support It — But Not by Much”, Morning Consult, 6/20/18, </w:t>
      </w:r>
      <w:hyperlink r:id="rId46" w:history="1">
        <w:r w:rsidRPr="004336A4">
          <w:rPr>
            <w:rStyle w:val="Hyperlink"/>
          </w:rPr>
          <w:t>https://morningconsult.com/2018/06/20/more-voters-oppose-trumps-asylum-policy-than-support-it-but-not-by-much/</w:t>
        </w:r>
      </w:hyperlink>
      <w:r>
        <w:t>) JA</w:t>
      </w:r>
    </w:p>
    <w:p w14:paraId="5901558C" w14:textId="77777777" w:rsidR="001D3281" w:rsidRPr="00171808" w:rsidRDefault="001D3281" w:rsidP="001D3281">
      <w:pPr>
        <w:rPr>
          <w:rStyle w:val="StyleBoldUnderline"/>
        </w:rPr>
      </w:pPr>
      <w:r w:rsidRPr="00171808">
        <w:rPr>
          <w:rStyle w:val="StyleBoldUnderline"/>
        </w:rPr>
        <w:t>Forty-five percent of registered voters oppose the decision, while 40 percent support it, according to poll</w:t>
      </w:r>
    </w:p>
    <w:p w14:paraId="233BD46C" w14:textId="77777777" w:rsidR="001D3281" w:rsidRDefault="001D3281" w:rsidP="001D3281">
      <w:r w:rsidRPr="00171808">
        <w:rPr>
          <w:rStyle w:val="StyleBoldUnderline"/>
        </w:rPr>
        <w:t>Undocumented migrants wait for asylum hearings outside of the port of entry</w:t>
      </w:r>
      <w:r>
        <w:t xml:space="preserve"> in Tijuana, Mexico, on Monday, June 18, 2018. The Trump administration will no longer accept victims of domestic abuse or gang violence seeking asylum. (Photo by Sandy Huffaker/Getty Images)</w:t>
      </w:r>
    </w:p>
    <w:p w14:paraId="4950F0AD" w14:textId="77777777" w:rsidR="001D3281" w:rsidRPr="00171808" w:rsidRDefault="001D3281" w:rsidP="001D3281">
      <w:pPr>
        <w:rPr>
          <w:rStyle w:val="StyleBoldUnderline"/>
        </w:rPr>
      </w:pPr>
      <w:r w:rsidRPr="00171808">
        <w:rPr>
          <w:rStyle w:val="StyleBoldUnderline"/>
        </w:rPr>
        <w:t>Republicans are on board with the Trump administration’s decision that fleeing domestic or gang violence will not be sufficient to qualify for asylum, with 65% supporting the decision and 22% opposing it.</w:t>
      </w:r>
    </w:p>
    <w:p w14:paraId="412DF497" w14:textId="77777777" w:rsidR="001D3281" w:rsidRPr="00171808" w:rsidRDefault="001D3281" w:rsidP="001D3281">
      <w:pPr>
        <w:rPr>
          <w:rStyle w:val="StyleBoldUnderline"/>
        </w:rPr>
      </w:pPr>
      <w:r w:rsidRPr="00171808">
        <w:rPr>
          <w:rStyle w:val="StyleBoldUnderline"/>
        </w:rPr>
        <w:t>49% support the Trump administration’s policy that people caught illegally entering the United States from Mexico will be referred for U.S. criminal prosecution.</w:t>
      </w:r>
    </w:p>
    <w:p w14:paraId="1B0D133C" w14:textId="77777777" w:rsidR="001D3281" w:rsidRPr="00171808" w:rsidRDefault="001D3281" w:rsidP="001D3281">
      <w:pPr>
        <w:rPr>
          <w:rStyle w:val="StyleBoldUnderline"/>
        </w:rPr>
      </w:pPr>
      <w:r w:rsidRPr="00171808">
        <w:rPr>
          <w:rStyle w:val="StyleBoldUnderline"/>
        </w:rPr>
        <w:t>43% of voters label immigration reform a top priority, including 40% of Democrats and 54% of Republicans.</w:t>
      </w:r>
    </w:p>
    <w:p w14:paraId="5FA7981F" w14:textId="77777777" w:rsidR="001D3281" w:rsidRPr="00B961A2" w:rsidRDefault="001D3281" w:rsidP="001D3281">
      <w:pPr>
        <w:rPr>
          <w:rStyle w:val="StyleBoldUnderline"/>
        </w:rPr>
      </w:pPr>
      <w:r w:rsidRPr="00B961A2">
        <w:rPr>
          <w:rStyle w:val="Emphasis"/>
        </w:rPr>
        <w:t>A plurality of voters oppose the Trump administration’s decision that fleeing domestic or gang violence will not be sufficient to qualify for asylum</w:t>
      </w:r>
      <w:r w:rsidRPr="00B961A2">
        <w:rPr>
          <w:rStyle w:val="StyleBoldUnderline"/>
        </w:rPr>
        <w:t xml:space="preserve"> in the United States — but the share who support it is not much smaller.</w:t>
      </w:r>
    </w:p>
    <w:p w14:paraId="3B83C75C" w14:textId="77777777" w:rsidR="001D3281" w:rsidRPr="00B961A2" w:rsidRDefault="001D3281" w:rsidP="001D3281">
      <w:pPr>
        <w:rPr>
          <w:rStyle w:val="StyleBoldUnderline"/>
        </w:rPr>
      </w:pPr>
      <w:r w:rsidRPr="00B961A2">
        <w:rPr>
          <w:rStyle w:val="StyleBoldUnderline"/>
        </w:rPr>
        <w:t>A new Morning Consult/Politico poll found that 45 percent of registered voters oppose the policy directive, while 40 percent support it. Fifteen percent of voters said they don’t know or have no opinion.</w:t>
      </w:r>
    </w:p>
    <w:p w14:paraId="4983F60E" w14:textId="77777777" w:rsidR="001D3281" w:rsidRPr="00B961A2" w:rsidRDefault="001D3281" w:rsidP="001D3281">
      <w:pPr>
        <w:rPr>
          <w:rStyle w:val="StyleBoldUnderline"/>
        </w:rPr>
      </w:pPr>
      <w:r w:rsidRPr="00B961A2">
        <w:rPr>
          <w:rStyle w:val="StyleBoldUnderline"/>
        </w:rPr>
        <w:t>Attorney General Jeff Sessions handed down a decision</w:t>
      </w:r>
      <w:r>
        <w:t xml:space="preserve"> </w:t>
      </w:r>
      <w:r w:rsidRPr="00B961A2">
        <w:rPr>
          <w:rStyle w:val="StyleBoldUnderline"/>
        </w:rPr>
        <w:t>last week that narrowed the type of asylum requests that will be allowed, omitting some of those fleeing domestic violence and gang violence.</w:t>
      </w:r>
    </w:p>
    <w:p w14:paraId="6683448F" w14:textId="77777777" w:rsidR="001D3281" w:rsidRDefault="001D3281" w:rsidP="001D3281">
      <w:r>
        <w:t>“</w:t>
      </w:r>
      <w:r w:rsidRPr="00B961A2">
        <w:rPr>
          <w:rStyle w:val="StyleBoldUnderline"/>
        </w:rPr>
        <w:t>An applicant seeking to establish persecution based on violent conduct of a private actor must show more than the government’s difficulty controlling private behavior,” he said in a June 11 decision</w:t>
      </w:r>
      <w:r>
        <w:t xml:space="preserve">. “The applicant must show that the government condoned the private actions or demonstrated an inability to protect the victims.”  </w:t>
      </w:r>
    </w:p>
    <w:p w14:paraId="54EA1B1B" w14:textId="77777777" w:rsidR="001D3281" w:rsidRPr="00B961A2" w:rsidRDefault="001D3281" w:rsidP="001D3281">
      <w:pPr>
        <w:rPr>
          <w:rStyle w:val="StyleBoldUnderline"/>
        </w:rPr>
      </w:pPr>
      <w:r w:rsidRPr="00B961A2">
        <w:rPr>
          <w:rStyle w:val="StyleBoldUnderline"/>
        </w:rPr>
        <w:t>Republican voters support the Trump administration’s asylum action</w:t>
      </w:r>
      <w:r>
        <w:t xml:space="preserve">, with 65 percent backing the decision and 22 percent opposing it. </w:t>
      </w:r>
      <w:r w:rsidRPr="00B961A2">
        <w:rPr>
          <w:rStyle w:val="Emphasis"/>
        </w:rPr>
        <w:t>Independents are split – 41 percent oppose the policy</w:t>
      </w:r>
      <w:r w:rsidRPr="00B961A2">
        <w:rPr>
          <w:rStyle w:val="StyleBoldUnderline"/>
        </w:rPr>
        <w:t>, while 40 percent support it. Two in 10 Democrats support the decision, while a majority – 68 percent – oppose it.</w:t>
      </w:r>
    </w:p>
    <w:p w14:paraId="341ECFFF" w14:textId="77777777" w:rsidR="001D3281" w:rsidRDefault="001D3281" w:rsidP="001D3281">
      <w:r w:rsidRPr="00B961A2">
        <w:rPr>
          <w:rStyle w:val="StyleBoldUnderline"/>
        </w:rPr>
        <w:t>The June 14-18 poll</w:t>
      </w:r>
      <w:r>
        <w:t xml:space="preserve">, which surveyed 1,994 registered voters, </w:t>
      </w:r>
      <w:r w:rsidRPr="00B961A2">
        <w:rPr>
          <w:rStyle w:val="Emphasis"/>
        </w:rPr>
        <w:t>comes as immigration issues have taken prominence in the national conversation</w:t>
      </w:r>
      <w:r>
        <w:t xml:space="preserve">, including Sessions’ announcement last week, </w:t>
      </w:r>
      <w:r>
        <w:lastRenderedPageBreak/>
        <w:t>news about the separation of immigrant families who cross the border illegally and an effort on Capitol Hill to pass immigration reform legislation.</w:t>
      </w:r>
    </w:p>
    <w:p w14:paraId="1D1E46C6" w14:textId="77777777" w:rsidR="001D3281" w:rsidRPr="00B961A2" w:rsidRDefault="001D3281" w:rsidP="001D3281">
      <w:r w:rsidRPr="00B961A2">
        <w:rPr>
          <w:rStyle w:val="StyleBoldUnderline"/>
        </w:rPr>
        <w:t>As Republicans in the House prepare for expected votes on immigration legislation as soon as this week – including a compromise proposal pushed by Republican moderates – 43 percent of voters say passing an immigration reform bill should be a top priority for Congress</w:t>
      </w:r>
      <w:r>
        <w:t xml:space="preserve">, including 40 percent of Democrats and 54 percent of Republicans. Among voters overall, </w:t>
      </w:r>
      <w:r w:rsidRPr="00B961A2">
        <w:t>immigration reform tops issues such as investigating ties between Trump’s campaign and Russia and passing an infrastructure bill, but trails health care and reducing the federal deficit.</w:t>
      </w:r>
    </w:p>
    <w:p w14:paraId="2D8DEB4E" w14:textId="77777777" w:rsidR="001D3281" w:rsidRDefault="001D3281" w:rsidP="001D3281">
      <w:r>
        <w:t>Nearly half of voters (49 percent), including 83 percent of Republicans and a 47 percent plurality of independents, support the Trump administration’s policy that people caught illegally entering the United States from Mexico will be referred for U.S. criminal prosecution. Twenty-two percent of Democrats support the policy, compared with 69 percent of Democrats who oppose it. Forty-one percent of all voters oppose it. The survey’s margin of error is plus or minus 2 percentage points.</w:t>
      </w:r>
    </w:p>
    <w:p w14:paraId="3888CCDA" w14:textId="77777777" w:rsidR="001D3281" w:rsidRDefault="001D3281" w:rsidP="001D3281">
      <w:r w:rsidRPr="00B961A2">
        <w:rPr>
          <w:rStyle w:val="StyleBoldUnderline"/>
        </w:rPr>
        <w:t>Overall support for the policy has dropped slightly since a May 17-19 Morning Consult/Politico survey, where 51 percent of voters – including a 48 percent plurality of independents and 85 percent of Republicans – supported the stricter policy,</w:t>
      </w:r>
      <w:r>
        <w:t xml:space="preserve"> </w:t>
      </w:r>
      <w:r w:rsidRPr="00B961A2">
        <w:rPr>
          <w:rStyle w:val="StyleBoldUnderline"/>
        </w:rPr>
        <w:t>while 40 percent opposed it</w:t>
      </w:r>
      <w:r>
        <w:t>. The survey had a margin of error of plus or minus 2 percentage points.</w:t>
      </w:r>
    </w:p>
    <w:p w14:paraId="7327A5E7" w14:textId="77777777" w:rsidR="001D3281" w:rsidRDefault="001D3281" w:rsidP="001D3281">
      <w:pPr>
        <w:pStyle w:val="Heading4"/>
      </w:pPr>
      <w:r>
        <w:t>Asylum popular with Dems and Independents</w:t>
      </w:r>
    </w:p>
    <w:p w14:paraId="53147F89" w14:textId="77777777" w:rsidR="001D3281" w:rsidRPr="004339EB" w:rsidRDefault="001D3281" w:rsidP="001D3281">
      <w:r w:rsidRPr="004339EB">
        <w:rPr>
          <w:rStyle w:val="StyleStyleBold12pt"/>
        </w:rPr>
        <w:t>Matthews 18</w:t>
      </w:r>
      <w:r>
        <w:t xml:space="preserve"> (Dylan, writer for Vox, “Polls: Trump’s family separation policy is very unpopular — except among Republicans”, Vox News, 6/18/18, </w:t>
      </w:r>
      <w:hyperlink r:id="rId47" w:history="1">
        <w:r w:rsidRPr="004336A4">
          <w:rPr>
            <w:rStyle w:val="Hyperlink"/>
          </w:rPr>
          <w:t>https://www.vox.com/policy-and-politics/2018/6/18/17475740/family-separation-poll-polling-border-trump-children-immigrant-families-parents</w:t>
        </w:r>
      </w:hyperlink>
      <w:r>
        <w:t>) JA</w:t>
      </w:r>
    </w:p>
    <w:p w14:paraId="546D84E8" w14:textId="77777777" w:rsidR="001D3281" w:rsidRPr="00B961A2" w:rsidRDefault="001D3281" w:rsidP="001D3281">
      <w:pPr>
        <w:rPr>
          <w:rStyle w:val="StyleBoldUnderline"/>
        </w:rPr>
      </w:pPr>
      <w:r w:rsidRPr="00B961A2">
        <w:rPr>
          <w:rStyle w:val="StyleBoldUnderline"/>
        </w:rPr>
        <w:t>Two new polls find that the US government policy of separating children from their parents at the Mexican border is very unpopular with the general public, but retains majority support among Republicans.</w:t>
      </w:r>
    </w:p>
    <w:p w14:paraId="0890A5D5" w14:textId="77777777" w:rsidR="001D3281" w:rsidRPr="00B961A2" w:rsidRDefault="001D3281" w:rsidP="001D3281">
      <w:pPr>
        <w:rPr>
          <w:rStyle w:val="StyleBoldUnderline"/>
        </w:rPr>
      </w:pPr>
      <w:r w:rsidRPr="00B961A2">
        <w:rPr>
          <w:rStyle w:val="StyleBoldUnderline"/>
        </w:rPr>
        <w:t>A new Quinnipiac University poll, released Monday, asked voters, “As you may know, some families seeking asylum from their home country cross the U.S. border illegally and then request asylum. In an attempt to discourage this, the Trump administration has been prosecuting the parents immediately, which means separating parents from their children. Do you support or oppose this policy?”</w:t>
      </w:r>
      <w:r>
        <w:t xml:space="preserve"> As my colleague Dara Lind notes, </w:t>
      </w:r>
      <w:r w:rsidRPr="00B961A2">
        <w:rPr>
          <w:rStyle w:val="StyleBoldUnderline"/>
        </w:rPr>
        <w:t>this characterizes most of the reason for family separation, though some families seeking asylum legally at ports of entry have also been separated.</w:t>
      </w:r>
    </w:p>
    <w:p w14:paraId="30367EEC" w14:textId="77777777" w:rsidR="001D3281" w:rsidRDefault="001D3281" w:rsidP="001D3281">
      <w:r w:rsidRPr="00B961A2">
        <w:rPr>
          <w:rStyle w:val="StyleBoldUnderline"/>
        </w:rPr>
        <w:t xml:space="preserve">Sixty-six percent of voters — including </w:t>
      </w:r>
      <w:r w:rsidRPr="00B961A2">
        <w:rPr>
          <w:rStyle w:val="Emphasis"/>
        </w:rPr>
        <w:t>91 percent of Democrats and 68 percent of independents</w:t>
      </w:r>
      <w:r w:rsidRPr="00B961A2">
        <w:rPr>
          <w:rStyle w:val="StyleBoldUnderline"/>
        </w:rPr>
        <w:t xml:space="preserve"> — told Quinnipiac they opposed the policy</w:t>
      </w:r>
      <w:r>
        <w:t xml:space="preserve">. Whites with college degrees were likelier than non-college whites to oppose the policy, and </w:t>
      </w:r>
      <w:r w:rsidRPr="00B961A2">
        <w:rPr>
          <w:rStyle w:val="StyleBoldUnderline"/>
        </w:rPr>
        <w:t>young people of all races were likelier to oppose it than old people.</w:t>
      </w:r>
      <w:r>
        <w:t xml:space="preserve"> </w:t>
      </w:r>
      <w:r w:rsidRPr="00B961A2">
        <w:rPr>
          <w:rStyle w:val="StyleBoldUnderline"/>
        </w:rPr>
        <w:t>Women were likelier to oppose the policy than men, and black and Hispanic Americans were more likely to oppose it than whites</w:t>
      </w:r>
      <w:r>
        <w:t xml:space="preserve"> (though a large majority of whites still oppose the policy).</w:t>
      </w:r>
    </w:p>
    <w:p w14:paraId="71A3D780" w14:textId="77777777" w:rsidR="001D3281" w:rsidRDefault="001D3281" w:rsidP="001D3281"/>
    <w:p w14:paraId="358F3BEB" w14:textId="52FA67EF" w:rsidR="001D3281" w:rsidRPr="004339EB" w:rsidRDefault="001D3281" w:rsidP="001D3281">
      <w:pPr>
        <w:pStyle w:val="Heading3"/>
      </w:pPr>
      <w:r>
        <w:lastRenderedPageBreak/>
        <w:t>Asylum Florida Link Module</w:t>
      </w:r>
    </w:p>
    <w:p w14:paraId="35AFF376" w14:textId="77777777" w:rsidR="001D3281" w:rsidRDefault="001D3281" w:rsidP="001D3281">
      <w:pPr>
        <w:pStyle w:val="Heading4"/>
      </w:pPr>
      <w:r>
        <w:t>Asylum is popular with florida voters</w:t>
      </w:r>
    </w:p>
    <w:p w14:paraId="3A1BB389" w14:textId="77777777" w:rsidR="001D3281" w:rsidRPr="002A65B7" w:rsidRDefault="001D3281" w:rsidP="001D3281">
      <w:r w:rsidRPr="002A65B7">
        <w:rPr>
          <w:rStyle w:val="StyleStyleBold12pt"/>
        </w:rPr>
        <w:t>Miroff &amp; Faiola 18</w:t>
      </w:r>
      <w:r>
        <w:t xml:space="preserve"> (Anthony Faiola is The Washington Post’s South America/Caribbean bureau chief. Since joining the paper in 1994, he has served as bureau chief in Berlin, London, Tokyo, Buenos Aires and New York. He has also covered global economics from Washington, Nick Miroff covers immigration enforcement, drug trafficking and the Department of Homeland Security on The Washington Post’s National Security desk. He was a Post foreign correspondent in Latin America from 2010 to 2017, and has been a staff writer since 2006, “As Trump tightens asylum rules, thousands of Venezuelans find a warm welcome in Miami”, The Washington Post, 5/18/18, </w:t>
      </w:r>
      <w:hyperlink r:id="rId48" w:history="1">
        <w:r w:rsidRPr="004336A4">
          <w:rPr>
            <w:rStyle w:val="Hyperlink"/>
          </w:rPr>
          <w:t>https://www.washingtonpost.com/world/national-security/even-as-trump-tightens-asylum-rules-thousands-of-venezuelans-find-a-warm-welcome-in-miami/2018/05/15/5e747fec-52cf-11e8-a551-5b648abe29ef_story.html?utm_term=.e677bbf73a16</w:t>
        </w:r>
      </w:hyperlink>
      <w:r>
        <w:t>) JA</w:t>
      </w:r>
    </w:p>
    <w:p w14:paraId="53C3550D" w14:textId="77777777" w:rsidR="001D3281" w:rsidRDefault="001D3281" w:rsidP="001D3281">
      <w:r>
        <w:t>Venezuelan citizens living in Miami line up last year to vote in a nonbinding referendum against the Venezuelan government. The vote was organized by groups seeking to undermine Venezuela’s unpopular president, Nicolás Maduro. (Rhona Wise/AFP/Getty Images)</w:t>
      </w:r>
    </w:p>
    <w:p w14:paraId="07A2BC1A" w14:textId="77777777" w:rsidR="001D3281" w:rsidRPr="00B961A2" w:rsidRDefault="001D3281" w:rsidP="001D3281">
      <w:pPr>
        <w:rPr>
          <w:rStyle w:val="Emphasis"/>
        </w:rPr>
      </w:pPr>
      <w:r>
        <w:t xml:space="preserve">MIAMI — </w:t>
      </w:r>
      <w:r w:rsidRPr="00B961A2">
        <w:rPr>
          <w:rStyle w:val="StyleBoldUnderline"/>
        </w:rPr>
        <w:t xml:space="preserve">Venezuelans seeking asylum in the United States are arriving to this city in soaring numbers — and </w:t>
      </w:r>
      <w:r w:rsidRPr="00B961A2">
        <w:rPr>
          <w:rStyle w:val="Emphasis"/>
        </w:rPr>
        <w:t>receiving a far warmer welcome than the Central American migrants President Trump wants to block at the Mexican border.</w:t>
      </w:r>
    </w:p>
    <w:p w14:paraId="0916E5E6" w14:textId="77777777" w:rsidR="001D3281" w:rsidRPr="00B961A2" w:rsidRDefault="001D3281" w:rsidP="001D3281">
      <w:pPr>
        <w:rPr>
          <w:rStyle w:val="StyleBoldUnderline"/>
        </w:rPr>
      </w:pPr>
      <w:r>
        <w:t xml:space="preserve">Last year, 27,629 Venezuelans petitioned U.S. Citizenship and Immigration Services for asylum, an 88 percent increase from 2016 and up from 2,181 in 2014. So far this year, the number of Venezuelans who have applied — </w:t>
      </w:r>
      <w:r w:rsidRPr="00B961A2">
        <w:rPr>
          <w:rStyle w:val="StyleBoldUnderline"/>
        </w:rPr>
        <w:t>nearly all of them in Miami — is almost three times as great as any other nationality, according to the latest USCIS asylum data.</w:t>
      </w:r>
    </w:p>
    <w:p w14:paraId="4E7E61B9" w14:textId="77777777" w:rsidR="001D3281" w:rsidRPr="00B961A2" w:rsidRDefault="001D3281" w:rsidP="001D3281">
      <w:pPr>
        <w:rPr>
          <w:rStyle w:val="StyleBoldUnderline"/>
        </w:rPr>
      </w:pPr>
      <w:r w:rsidRPr="00B961A2">
        <w:rPr>
          <w:rStyle w:val="StyleBoldUnderline"/>
        </w:rPr>
        <w:t>Unlike the Central Americans who wade illegally across the Rio Grande and turn themselves in to U.S. border guards, the Venezuelans typically land at the Miami airport with tourist and business visas.</w:t>
      </w:r>
    </w:p>
    <w:p w14:paraId="6177E6BF" w14:textId="77777777" w:rsidR="001D3281" w:rsidRPr="00B961A2" w:rsidRDefault="001D3281" w:rsidP="001D3281">
      <w:pPr>
        <w:rPr>
          <w:rStyle w:val="StyleBoldUnderline"/>
        </w:rPr>
      </w:pPr>
      <w:r w:rsidRPr="00B961A2">
        <w:rPr>
          <w:rStyle w:val="StyleBoldUnderline"/>
        </w:rPr>
        <w:t>They are, in general, wealthier and more likely to have legal representation, an advantage that significantly boosts their chances of being allowed to stay, statistics show. And they have the backing of South Florida politicians, especially Cuban American lawmakers who view them as natural allies in a regional struggle against Latin American leftism.</w:t>
      </w:r>
    </w:p>
    <w:p w14:paraId="4FDC26D8" w14:textId="77777777" w:rsidR="001D3281" w:rsidRDefault="001D3281" w:rsidP="001D3281">
      <w:r>
        <w:t>The Venezuelans are fleeing a near-total societal collapse after two decades of socialist policies as well as years of governmental mismanagement, corruption and waste. The crisis has left nearly 87 percent of Venezuelans in poverty, generated the world’s highest inflation rate, and made food and medicine scarce.</w:t>
      </w:r>
    </w:p>
    <w:p w14:paraId="4BCB172B" w14:textId="77777777" w:rsidR="001D3281" w:rsidRDefault="001D3281" w:rsidP="001D3281">
      <w:r w:rsidRPr="00B961A2">
        <w:rPr>
          <w:rStyle w:val="StyleBoldUnderline"/>
        </w:rPr>
        <w:t>Those who reach Miami are a small and privileged part of a much bigger refu­gee crisis. According to U.N. data, 180,000 Venezuelans fled their country during the first three months of 2018, compared with 217,000 during all of 2017.</w:t>
      </w:r>
      <w:r>
        <w:t xml:space="preserve"> Most cross by land into Brazil and Colombia, and the exodus is likely to accelerate if, as expected, leftist Nicolás Maduro wins another six-year term in the May 20 presidential election.</w:t>
      </w:r>
    </w:p>
    <w:p w14:paraId="49449946" w14:textId="77777777" w:rsidR="001D3281" w:rsidRDefault="001D3281" w:rsidP="001D3281">
      <w:r>
        <w:t>The country’s main opposition parties are boycotting the vote, citing a looming fraud.</w:t>
      </w:r>
    </w:p>
    <w:p w14:paraId="67B8E54C" w14:textId="77777777" w:rsidR="001D3281" w:rsidRPr="00B961A2" w:rsidRDefault="001D3281" w:rsidP="001D3281">
      <w:pPr>
        <w:rPr>
          <w:rStyle w:val="StyleBoldUnderline"/>
        </w:rPr>
      </w:pPr>
      <w:r w:rsidRPr="00B961A2">
        <w:rPr>
          <w:rStyle w:val="StyleBoldUnderline"/>
        </w:rPr>
        <w:lastRenderedPageBreak/>
        <w:t>Venezuelans with the means to reach the United States can be confident that they’ll be allowed to stay</w:t>
      </w:r>
      <w:r>
        <w:t xml:space="preserve">. </w:t>
      </w:r>
      <w:r w:rsidRPr="00B961A2">
        <w:rPr>
          <w:rStyle w:val="Emphasis"/>
        </w:rPr>
        <w:t xml:space="preserve">The U.S. immigration system considers them “affirmative asylum” cases </w:t>
      </w:r>
      <w:r w:rsidRPr="00B961A2">
        <w:rPr>
          <w:rStyle w:val="StyleBoldUnderline"/>
        </w:rPr>
        <w:t>because applicants who file such claims typically enter the country legally and then request permission to stay.</w:t>
      </w:r>
    </w:p>
    <w:p w14:paraId="3B4190C4" w14:textId="77777777" w:rsidR="001D3281" w:rsidRDefault="001D3281" w:rsidP="001D3281">
      <w:r>
        <w:t>That differs from asylum seekers who file a “defensive” claim to avoid deportation, a category that would include the larger pool of Central American migrants arrested along the Mexico border. Affirmative applications can be approved by a USCIS asylum officer, rather than an immigration judge.</w:t>
      </w:r>
    </w:p>
    <w:p w14:paraId="5D5B8837" w14:textId="77777777" w:rsidR="001D3281" w:rsidRDefault="001D3281" w:rsidP="001D3281">
      <w:r w:rsidRPr="00B961A2">
        <w:rPr>
          <w:rStyle w:val="StyleBoldUnderline"/>
        </w:rPr>
        <w:t>Central American migrants who traveled in a caravan to file legal asylum requests at the U.S.-Mexico border drew the ire of Trump this spring, and many of those travelers said they, too, were seeking shelter from gang violence and chaos back home</w:t>
      </w:r>
      <w:r>
        <w:t>. The majority of caravan members were from Honduras, where U.S.-backed right-wing president Juan Orlando Hernández was reelected last year in a contest whose results were rejected by international observers.</w:t>
      </w:r>
    </w:p>
    <w:p w14:paraId="1B859E18" w14:textId="77777777" w:rsidR="001D3281" w:rsidRPr="00B961A2" w:rsidRDefault="001D3281" w:rsidP="001D3281">
      <w:pPr>
        <w:rPr>
          <w:rStyle w:val="StyleBoldUnderline"/>
        </w:rPr>
      </w:pPr>
      <w:r w:rsidRPr="00B961A2">
        <w:rPr>
          <w:rStyle w:val="StyleBoldUnderline"/>
        </w:rPr>
        <w:t>The percentage of asylum seekers who were denied reached its highest level in a decade last year, and Central American applicants were among the most likely to be turned down, according to immigration data compiled by the TRAC project at Syracuse University.</w:t>
      </w:r>
    </w:p>
    <w:p w14:paraId="700EB8B6" w14:textId="77777777" w:rsidR="001D3281" w:rsidRDefault="001D3281" w:rsidP="001D3281">
      <w:r>
        <w:t>A woman holds a white rose and a sign reading Freedom for Venezuela at a rally in Miami last year. (Lynne Sladky/AP)</w:t>
      </w:r>
    </w:p>
    <w:p w14:paraId="7FD10E95" w14:textId="77777777" w:rsidR="001D3281" w:rsidRDefault="001D3281" w:rsidP="001D3281">
      <w:r>
        <w:t>Michael Bars, a spokesman for USCIS, said the agency can grant asylum to “those who have been persecuted or have a well-founded fear of persecution on account of race, religion, nationality, membership in a particular social group, or political opinion if returned to their native country.”</w:t>
      </w:r>
    </w:p>
    <w:p w14:paraId="12295CB3" w14:textId="77777777" w:rsidR="001D3281" w:rsidRDefault="001D3281" w:rsidP="001D3281">
      <w:r>
        <w:t>“Each asylum claim is evaluated on a case-by-case basis and determinations are fact-specific,” Bars said in a statement.</w:t>
      </w:r>
    </w:p>
    <w:p w14:paraId="57D5E829" w14:textId="77777777" w:rsidR="001D3281" w:rsidRDefault="001D3281" w:rsidP="001D3281">
      <w:r>
        <w:t>[Mass exodus of Venezuelans overwhelms neighboring countries]</w:t>
      </w:r>
    </w:p>
    <w:p w14:paraId="44386262" w14:textId="77777777" w:rsidR="001D3281" w:rsidRDefault="001D3281" w:rsidP="001D3281">
      <w:r>
        <w:t>In a city shaped by successive waves of refugees from communist-run Cuba, the asylum officers, immigration judges and wider political establishment are deeply sympathetic to the Venezuelans’ plight.</w:t>
      </w:r>
    </w:p>
    <w:p w14:paraId="42231C3F" w14:textId="77777777" w:rsidR="001D3281" w:rsidRPr="00B961A2" w:rsidRDefault="001D3281" w:rsidP="001D3281">
      <w:pPr>
        <w:rPr>
          <w:rStyle w:val="StyleBoldUnderline"/>
        </w:rPr>
      </w:pPr>
      <w:r w:rsidRPr="00B961A2">
        <w:rPr>
          <w:rStyle w:val="StyleBoldUnderline"/>
        </w:rPr>
        <w:t>“If a client has a personal story that hits all the right notes, they will get asylum,” said one Miami immigration lawyer busy with Venezuelan clients. The attorney, who spoke on the condition of anonymity to share candid views, joked that Maduro is “paying for our family vacations” by sending him so much business.</w:t>
      </w:r>
    </w:p>
    <w:p w14:paraId="57FF8423" w14:textId="77777777" w:rsidR="001D3281" w:rsidRDefault="001D3281" w:rsidP="001D3281">
      <w:r>
        <w:t>Since Hugo Chávez took office in 1999, wealthier Venezuelans desperate to escape the socialist experiment in a country that used to be Latin America’s richest per capita have transformed South Florida. More than 130,000 Venezuelans now live in the tri-county region from Palm Beach County to Miami-Dade County, including thousands who have scooped up multimillion-dollar condos and pricey waterfront mansions.</w:t>
      </w:r>
    </w:p>
    <w:p w14:paraId="007D1819" w14:textId="77777777" w:rsidR="001D3281" w:rsidRDefault="001D3281" w:rsidP="001D3281">
      <w:r>
        <w:lastRenderedPageBreak/>
        <w:t>Some effectively bought their way in — obtaining special visas that grant residency to foreigners who invest at least $500,000 in the United States. To a lesser extent, upper-class Venezuelans are still coming, with Miami developers still tapping their deep pockets to finance luxury high-rises. Last year, Venezuelans were the fourth-largest foreign investors in Florida real estate.</w:t>
      </w:r>
    </w:p>
    <w:p w14:paraId="5A122157" w14:textId="77777777" w:rsidR="001D3281" w:rsidRDefault="001D3281" w:rsidP="001D3281">
      <w:r>
        <w:t>But added to the mix are a host of middle-class, professional Venezuelans — engineers, teachers, oil workers, small-business owners. Most new arrivals had managed in the past to secure U.S. tourism visas. Now, they often enter legally by plane and apply for asylum once they arrive.</w:t>
      </w:r>
    </w:p>
    <w:p w14:paraId="0495F189" w14:textId="77777777" w:rsidR="001D3281" w:rsidRPr="00B961A2" w:rsidRDefault="001D3281" w:rsidP="001D3281">
      <w:pPr>
        <w:rPr>
          <w:rStyle w:val="StyleBoldUnderline"/>
        </w:rPr>
      </w:pPr>
      <w:r>
        <w:t>“</w:t>
      </w:r>
      <w:r w:rsidRPr="00B961A2">
        <w:rPr>
          <w:rStyle w:val="StyleBoldUnderline"/>
        </w:rPr>
        <w:t>Out of every Venezuelan now coming as a tourist through [Miami International Airport], I’d guess 80 percent are going to apply for asylum,” said Elizabeth Blandon, an immigration lawyer based in Weston, a city north of Miami now nicknamed “Westonzuela” because of the flood of Venezuelan immigrants.</w:t>
      </w:r>
    </w:p>
    <w:p w14:paraId="075FB511" w14:textId="77777777" w:rsidR="001D3281" w:rsidRDefault="001D3281" w:rsidP="001D3281">
      <w:r>
        <w:t>Entire South Florida neighborhoods have turned into Venezuelan enclaves. In Doral, a mix of urban sprawl and upscale communities in the shadow of the Miami airport, Venezuelans make up about 22 percent of the population of 58,000, compared with 12 percent a decade ago, according to Mayor Juan Carlos Bermudez.</w:t>
      </w:r>
    </w:p>
    <w:p w14:paraId="7DB20BAA" w14:textId="77777777" w:rsidR="001D3281" w:rsidRPr="00B961A2" w:rsidRDefault="001D3281" w:rsidP="001D3281">
      <w:pPr>
        <w:rPr>
          <w:rStyle w:val="StyleBoldUnderline"/>
        </w:rPr>
      </w:pPr>
      <w:r>
        <w:t>“</w:t>
      </w:r>
      <w:r w:rsidRPr="00B961A2">
        <w:rPr>
          <w:rStyle w:val="StyleBoldUnderline"/>
        </w:rPr>
        <w:t>Cubans [in South Florida] have great empathy for the Venezuelans; they are going through the same thing that our families went through,” said Bermudez, a Cuban American.</w:t>
      </w:r>
    </w:p>
    <w:p w14:paraId="32766554" w14:textId="77777777" w:rsidR="001D3281" w:rsidRDefault="001D3281" w:rsidP="001D3281">
      <w:r w:rsidRPr="00B961A2">
        <w:rPr>
          <w:rStyle w:val="StyleBoldUnderline"/>
        </w:rPr>
        <w:t>The latest U.S. immigration statistics show that Venezuelans are significantly less likely to be deported. Since the start of the current fiscal year, on Oct. 1, the United States has sent back only 150, and 248 during the 2017 fiscal year, when</w:t>
      </w:r>
      <w:r>
        <w:t xml:space="preserve"> more than 74,000 were deported to Honduras, Guatemala and El Salvador.</w:t>
      </w:r>
    </w:p>
    <w:p w14:paraId="031A2900" w14:textId="77777777" w:rsidR="001D3281" w:rsidRDefault="001D3281" w:rsidP="001D3281">
      <w:r>
        <w:t>Carlos Colombo, an immigration lawyer whose firm has offices in Orlando and Miami, said Venezuelan asylum applicants have a success rate above 80 percent — compared with 50 to 60 percent for his Central American clients. That success rate, however, may begin to drop, he believes, given the surge of applicants, many of whom have fled violence and economic collapse rather than targeted political persecution.</w:t>
      </w:r>
    </w:p>
    <w:p w14:paraId="1DA3A48B" w14:textId="77777777" w:rsidR="001D3281" w:rsidRDefault="001D3281" w:rsidP="001D3281">
      <w:r>
        <w:t>“In the past, I think a lot of Venezuelans were hopeful that things would change, that things would get better in Venezuela, and they really did not want to leave,” he said. “But what we’re seeing now is that to a large extent, they have lost faith in outside pressure from other countries, including the U.S., in trying to have a regime change. The levels of poverty and crime is out of control, and they have lost everything, so people are giving up and leaving.”</w:t>
      </w:r>
    </w:p>
    <w:p w14:paraId="29EC1D2D" w14:textId="77777777" w:rsidR="001D3281" w:rsidRDefault="001D3281" w:rsidP="001D3281">
      <w:r>
        <w:t>Blandon said that, in several respects, they have become the new Cubans — a class of applicants who tend to enjoy high success rates in being granted legal status, in part because of their flight from left-wing, anti-U.S. governments.</w:t>
      </w:r>
    </w:p>
    <w:p w14:paraId="62280610" w14:textId="77777777" w:rsidR="001D3281" w:rsidRDefault="001D3281" w:rsidP="001D3281">
      <w:r>
        <w:t>Immigration officials, she said, are quick to challenge Central American asylum applicants, suggesting their struggles at home are more related to gang violence than official persecution. “But with the Venezuelans, the first thing they think of is that the government is killing its people. For that reason, the Venezuelans are good.”</w:t>
      </w:r>
    </w:p>
    <w:p w14:paraId="347D6EED" w14:textId="77777777" w:rsidR="001D3281" w:rsidRDefault="001D3281" w:rsidP="001D3281">
      <w:r>
        <w:lastRenderedPageBreak/>
        <w:t>One of Blandon’s clients is the owner of a mattress store whose wares were confiscated by the National Guard under Maduro’s Bed and Mattress Plan, which guaranteed that every Venezuelan would have a place to sleep. “That’s official persecution,” she said. “That’s reason for asylum.”</w:t>
      </w:r>
    </w:p>
    <w:p w14:paraId="4B154F24" w14:textId="77777777" w:rsidR="001D3281" w:rsidRDefault="001D3281" w:rsidP="001D3281">
      <w:r>
        <w:t>[The man who’s betting he can be Venezuela’s next president]</w:t>
      </w:r>
    </w:p>
    <w:p w14:paraId="0B89F824" w14:textId="77777777" w:rsidR="001D3281" w:rsidRDefault="001D3281" w:rsidP="001D3281">
      <w:r>
        <w:t>On a recent afternoon in Doral, around the corner from Arepazo, a restaurant known for its Venezuelan exile intrigue as much as its traditional cornmeal cakes, a steady flow of newcomers lined up in the hallway of a storage space where a nonprofit group was giving out food, clothing, small appliances and toys. Every Venezuelan approached by a journalist said he or she was in the midst of applying for political asylum.</w:t>
      </w:r>
    </w:p>
    <w:p w14:paraId="47012B4F" w14:textId="77777777" w:rsidR="001D3281" w:rsidRPr="00B961A2" w:rsidRDefault="001D3281" w:rsidP="001D3281">
      <w:pPr>
        <w:rPr>
          <w:rStyle w:val="StyleBoldUnderline"/>
        </w:rPr>
      </w:pPr>
      <w:r w:rsidRPr="00B961A2">
        <w:rPr>
          <w:rStyle w:val="StyleBoldUnderline"/>
        </w:rPr>
        <w:t>Some cases appeared stronger than others.</w:t>
      </w:r>
    </w:p>
    <w:p w14:paraId="12E75250" w14:textId="77777777" w:rsidR="001D3281" w:rsidRPr="00B961A2" w:rsidRDefault="001D3281" w:rsidP="001D3281">
      <w:pPr>
        <w:rPr>
          <w:rStyle w:val="StyleBoldUnderline"/>
        </w:rPr>
      </w:pPr>
      <w:r w:rsidRPr="00B961A2">
        <w:rPr>
          <w:rStyle w:val="StyleBoldUnderline"/>
        </w:rPr>
        <w:t>One woman, a 47-year-old from Caracas who said she had worked at the Venezuelan Ministry of Education, fled to the United States in March after a dispute with her boss. She said she feared for her safety, mostly because she did not support Maduro.</w:t>
      </w:r>
    </w:p>
    <w:p w14:paraId="4F4D8E05" w14:textId="77777777" w:rsidR="001D3281" w:rsidRDefault="001D3281" w:rsidP="001D3281">
      <w:r>
        <w:t>“They make you wear red shirts — and if you don’t, they go after you,” said the woman, referring to the signature color of the ruling party. She declined to give her name.</w:t>
      </w:r>
    </w:p>
    <w:p w14:paraId="6D4E302D" w14:textId="77777777" w:rsidR="001D3281" w:rsidRDefault="001D3281" w:rsidP="001D3281">
      <w:r>
        <w:t>The bigger problem, she said, was a lack of food. “There is nothing in the stores, and what’s there is too expensive. People are starving. Nobody wants to leave, but to survive, you have to.”</w:t>
      </w:r>
    </w:p>
    <w:p w14:paraId="6B9B30CC" w14:textId="77777777" w:rsidR="001D3281" w:rsidRDefault="001D3281" w:rsidP="001D3281">
      <w:r>
        <w:t>According to Venezuelan business executives, the U.S. Embassy in Caracas has become more selective in giving out tourist visas, and those who get them are receiving smaller windows for travel. In a statement, a U.S consular official said decisions are made on a case-by-case basis, adding that “consular officers reserve the right to limit visas for legal or policy reasons.’’</w:t>
      </w:r>
    </w:p>
    <w:p w14:paraId="3BABE517" w14:textId="77777777" w:rsidR="001D3281" w:rsidRDefault="001D3281" w:rsidP="001D3281">
      <w:r>
        <w:t>Antonio Marvel, 55, was among 30 Venezuelan lawyers named by opposition politicians last year as their candidates to replace the justices on the pro-government supreme court. Maduro denounced the move. Marvel and other lawyers were soon labeled “enemies of the state.”</w:t>
      </w:r>
    </w:p>
    <w:p w14:paraId="4C807B3F" w14:textId="77777777" w:rsidR="001D3281" w:rsidRDefault="001D3281" w:rsidP="001D3281">
      <w:r>
        <w:t>Fearing arrest, he went into hiding — then sneaked out of Venezuela on a boat to the island of Curacao. From there, he boarded a plane to Miami. Arriving on a tourist visa to attend a meeting at the Organization of American States in Washington, he applied for asylum shortly after.</w:t>
      </w:r>
    </w:p>
    <w:p w14:paraId="7804FC32" w14:textId="77777777" w:rsidR="001D3281" w:rsidRDefault="001D3281" w:rsidP="001D3281">
      <w:r>
        <w:t>His wife and adult children have joined him in Miami, living in a modest rental in Doral. He said he believes the Venezuelan cause has gained more notoriety in the United States because its socialist system had run the nation into the ground.</w:t>
      </w:r>
    </w:p>
    <w:p w14:paraId="724C01F9" w14:textId="77777777" w:rsidR="001D3281" w:rsidRDefault="001D3281" w:rsidP="001D3281">
      <w:r>
        <w:t>“The Venezuelan regime has copied the Cuban model, and that’s why the situation we’re living has become more known,” he said. “But also because Venezuela is going through a deep humanitarian crisis. . . . I don’t think it has to do with the fact Venezuelan leaders are anti-U.S. We’re simply in worse shape.”</w:t>
      </w:r>
    </w:p>
    <w:p w14:paraId="68F49861" w14:textId="77777777" w:rsidR="001D3281" w:rsidRDefault="001D3281" w:rsidP="001D3281">
      <w:r>
        <w:t>[Trump proposal would penalize immigrants who use tax credits, other benefits]</w:t>
      </w:r>
    </w:p>
    <w:p w14:paraId="0A86A2E0" w14:textId="77777777" w:rsidR="001D3281" w:rsidRDefault="001D3281" w:rsidP="001D3281">
      <w:r>
        <w:lastRenderedPageBreak/>
        <w:t>Yet, like the Cubans before them, the Venezuelans are emerging as an anti-communist special interest group in a key swing state where they are being aggressively courted by Republicans. After forcefully denouncing Maduro before a group of exiles in Miami last year, Vice President Pence invited some of them to his May 27 speech at the Organization of American States, where he is likely to make Venezuela a dominant theme.</w:t>
      </w:r>
    </w:p>
    <w:p w14:paraId="6A23127C" w14:textId="77777777" w:rsidR="001D3281" w:rsidRDefault="001D3281" w:rsidP="001D3281">
      <w:r>
        <w:t>To some extent, the desire to court a growing and influential community in a swing state has spilled over into the realm of immigration.</w:t>
      </w:r>
    </w:p>
    <w:p w14:paraId="5E891834" w14:textId="77777777" w:rsidR="001D3281" w:rsidRDefault="001D3281" w:rsidP="001D3281">
      <w:r>
        <w:t>In April 2017, Marco Coello, a 22-year-old Venezuelan asylum seeker who was detained and allegedly tortured by the government in 2014, was arrested after his interview with U.S. immigration officials in Miami. Despite the fact that Coello had an active asylum case, officials said he had overstayed his visa and had been convicted of a misdemeanor for trespassing. “They wanted to have me deported,” Coello said.</w:t>
      </w:r>
    </w:p>
    <w:p w14:paraId="4C727814" w14:textId="77777777" w:rsidR="001D3281" w:rsidRDefault="001D3281" w:rsidP="001D3281">
      <w:r>
        <w:t>Blandon, the lawyer, went public after Coello’s arrest. His case reached the office of Sen. Marco Rubio (R-Fla.), a Cuban-American politician who has guided the Trump administration’s hard line on Venezuela.</w:t>
      </w:r>
    </w:p>
    <w:p w14:paraId="5E757466" w14:textId="77777777" w:rsidR="001D3281" w:rsidRDefault="001D3281" w:rsidP="001D3281">
      <w:r>
        <w:t>Rubio intervened in the case, Blandon said, and the next day, Coello was free.</w:t>
      </w:r>
    </w:p>
    <w:p w14:paraId="5AFF64CA" w14:textId="77777777" w:rsidR="001D3281" w:rsidRDefault="001D3281" w:rsidP="001D3281">
      <w:pPr>
        <w:pStyle w:val="Heading4"/>
      </w:pPr>
      <w:r>
        <w:t>Florida key to Dems winning the house – turnout is key</w:t>
      </w:r>
    </w:p>
    <w:p w14:paraId="12CA7D44" w14:textId="77777777" w:rsidR="001D3281" w:rsidRDefault="001D3281" w:rsidP="001D3281">
      <w:r w:rsidRPr="002A65B7">
        <w:rPr>
          <w:rStyle w:val="StyleStyleBold12pt"/>
        </w:rPr>
        <w:t>Man 18</w:t>
      </w:r>
      <w:r>
        <w:t xml:space="preserve"> (Anthony, Sun Sentinel's political writer, “Florida's 50-plus voters could save Republicans in midterm elections”, Sun Sentinel, 6/19/18, </w:t>
      </w:r>
      <w:hyperlink r:id="rId49" w:history="1">
        <w:r w:rsidRPr="004336A4">
          <w:rPr>
            <w:rStyle w:val="Hyperlink"/>
          </w:rPr>
          <w:t>http://www.sun-sentinel.com/news/politics/fl-reg-older-voters-polling-midterm-20180619-story.html</w:t>
        </w:r>
      </w:hyperlink>
      <w:r>
        <w:t>) JA</w:t>
      </w:r>
    </w:p>
    <w:p w14:paraId="7D34520C" w14:textId="77777777" w:rsidR="001D3281" w:rsidRDefault="001D3281" w:rsidP="001D3281">
      <w:r>
        <w:t>U.S. House</w:t>
      </w:r>
    </w:p>
    <w:p w14:paraId="5B3C86FA" w14:textId="77777777" w:rsidR="001D3281" w:rsidRPr="00B961A2" w:rsidRDefault="001D3281" w:rsidP="001D3281">
      <w:pPr>
        <w:rPr>
          <w:rStyle w:val="Emphasis"/>
        </w:rPr>
      </w:pPr>
      <w:r w:rsidRPr="00B961A2">
        <w:rPr>
          <w:rStyle w:val="StyleBoldUnderline"/>
        </w:rPr>
        <w:t xml:space="preserve">Florida has several competitive congressional districts that could </w:t>
      </w:r>
      <w:r w:rsidRPr="00B961A2">
        <w:rPr>
          <w:rStyle w:val="Emphasis"/>
        </w:rPr>
        <w:t>help determine if Republicans retain control of the U.S. House or if Democrats can pick up the 23 seats needed to take over.</w:t>
      </w:r>
    </w:p>
    <w:p w14:paraId="3C12FEF6" w14:textId="77777777" w:rsidR="001D3281" w:rsidRPr="00B961A2" w:rsidRDefault="001D3281" w:rsidP="001D3281">
      <w:pPr>
        <w:rPr>
          <w:rStyle w:val="StyleBoldUnderline"/>
        </w:rPr>
      </w:pPr>
      <w:r w:rsidRPr="00B961A2">
        <w:rPr>
          <w:rStyle w:val="StyleBoldUnderline"/>
        </w:rPr>
        <w:t>In a so-called generic ballot test, 40 percent of Florida voters said they’d pick the Democrat, 38 percent picked the Republican, and 22 percent said they didn’t know or had no opinion.</w:t>
      </w:r>
    </w:p>
    <w:p w14:paraId="3FCBEA8D" w14:textId="77777777" w:rsidR="001D3281" w:rsidRPr="00B961A2" w:rsidRDefault="001D3281" w:rsidP="001D3281">
      <w:pPr>
        <w:rPr>
          <w:rStyle w:val="StyleBoldUnderline"/>
        </w:rPr>
      </w:pPr>
      <w:r w:rsidRPr="00B961A2">
        <w:rPr>
          <w:rStyle w:val="StyleBoldUnderline"/>
        </w:rPr>
        <w:t>Among older voters, the results were better for Republicans. Among respondents 50 and older, the Republican got 41 percent, Democrat 36 percent and 23 percent didn’t know or had no opinion.</w:t>
      </w:r>
    </w:p>
    <w:p w14:paraId="0CF1EC22" w14:textId="77777777" w:rsidR="001D3281" w:rsidRDefault="001D3281" w:rsidP="001D3281">
      <w:r w:rsidRPr="00B961A2">
        <w:rPr>
          <w:rStyle w:val="StyleBoldUnderline"/>
        </w:rPr>
        <w:t>Women are more supportive of Democrats than Republicans, 41 percent to 34 percent</w:t>
      </w:r>
      <w:r>
        <w:t>, in the generic ballot test for Congress. Men lean slightly Republican for Congress, 42 percent to 39 percent.</w:t>
      </w:r>
    </w:p>
    <w:p w14:paraId="37FC7DB6" w14:textId="77777777" w:rsidR="001D3281" w:rsidRPr="00B961A2" w:rsidRDefault="001D3281" w:rsidP="001D3281">
      <w:pPr>
        <w:rPr>
          <w:rStyle w:val="StyleBoldUnderline"/>
        </w:rPr>
      </w:pPr>
      <w:r w:rsidRPr="00B961A2">
        <w:rPr>
          <w:rStyle w:val="StyleBoldUnderline"/>
        </w:rPr>
        <w:t>7 key demographic insights to know about Florida voters — and what they mean for 2018 elections</w:t>
      </w:r>
    </w:p>
    <w:p w14:paraId="6C6F9325" w14:textId="77777777" w:rsidR="001D3281" w:rsidRDefault="001D3281" w:rsidP="001D3281">
      <w:r>
        <w:t>The POLITICO/AARP poll, conducted online by Morning Consult on May 29 and 30, surveyed 1,199 Florida voters. The survey had a margin of error of plus or minus 3 percentage points. The margin of error for subgroups, such as men and women, is larger because the sample size is smaller.</w:t>
      </w:r>
    </w:p>
    <w:p w14:paraId="0F6CDF17" w14:textId="77777777" w:rsidR="001D3281" w:rsidRPr="00B961A2" w:rsidRDefault="001D3281" w:rsidP="001D3281">
      <w:pPr>
        <w:rPr>
          <w:rStyle w:val="Emphasis"/>
        </w:rPr>
      </w:pPr>
      <w:r w:rsidRPr="00B961A2">
        <w:rPr>
          <w:rStyle w:val="StyleBoldUnderline"/>
        </w:rPr>
        <w:lastRenderedPageBreak/>
        <w:t xml:space="preserve">The differences, though small in some cases, could prove pivotal. </w:t>
      </w:r>
      <w:r w:rsidRPr="00B961A2">
        <w:rPr>
          <w:rStyle w:val="Emphasis"/>
        </w:rPr>
        <w:t>Florida has a history of close elections.</w:t>
      </w:r>
    </w:p>
    <w:p w14:paraId="5EB73784" w14:textId="77777777" w:rsidR="001D3281" w:rsidRPr="00B961A2" w:rsidRDefault="001D3281" w:rsidP="001D3281">
      <w:pPr>
        <w:rPr>
          <w:rStyle w:val="StyleBoldUnderline"/>
        </w:rPr>
      </w:pPr>
      <w:r>
        <w:t xml:space="preserve">And </w:t>
      </w:r>
      <w:r w:rsidRPr="00B961A2">
        <w:rPr>
          <w:rStyle w:val="StyleBoldUnderline"/>
        </w:rPr>
        <w:t>turnout rates are vastly different</w:t>
      </w:r>
      <w:r>
        <w:t xml:space="preserve">. Susan MacManus, recently retired political scientist at the University of South Florida, said last month during a Fort Lauderdale presentation that </w:t>
      </w:r>
      <w:r w:rsidRPr="00B961A2">
        <w:rPr>
          <w:rStyle w:val="StyleBoldUnderline"/>
        </w:rPr>
        <w:t>76 percent of the state’s female registered voters turned out in 2016, compared to 72 percent of male registered voters.</w:t>
      </w:r>
    </w:p>
    <w:p w14:paraId="35D9ABB4" w14:textId="77777777" w:rsidR="001D3281" w:rsidRPr="00B961A2" w:rsidRDefault="001D3281" w:rsidP="001D3281">
      <w:pPr>
        <w:rPr>
          <w:rStyle w:val="StyleBoldUnderline"/>
        </w:rPr>
      </w:pPr>
      <w:r w:rsidRPr="00B961A2">
        <w:rPr>
          <w:rStyle w:val="StyleBoldUnderline"/>
        </w:rPr>
        <w:t>Age differences were even greater</w:t>
      </w:r>
      <w:r>
        <w:t xml:space="preserve">, MacManus said. </w:t>
      </w:r>
      <w:r w:rsidRPr="00B961A2">
        <w:rPr>
          <w:rStyle w:val="StyleBoldUnderline"/>
        </w:rPr>
        <w:t>Just 56 percent of Florida voters younger than 30 turned out in the 2016 presidential election. Among voters 65 and older, turnout was 82 percent.</w:t>
      </w:r>
    </w:p>
    <w:p w14:paraId="7A9CEFAE" w14:textId="77777777" w:rsidR="001D3281" w:rsidRDefault="001D3281" w:rsidP="001D3281">
      <w:r w:rsidRPr="00B961A2">
        <w:rPr>
          <w:rStyle w:val="StyleBoldUnderline"/>
        </w:rPr>
        <w:t xml:space="preserve">The </w:t>
      </w:r>
      <w:r w:rsidRPr="00B961A2">
        <w:rPr>
          <w:rStyle w:val="Emphasis"/>
        </w:rPr>
        <w:t>lower turnout among younger voters and higher turnout among older voters was the reason Donald Trump won Florida</w:t>
      </w:r>
      <w:r w:rsidRPr="00B961A2">
        <w:rPr>
          <w:rStyle w:val="StyleBoldUnderline"/>
        </w:rPr>
        <w:t xml:space="preserve"> and the state’s 29 electoral votes,</w:t>
      </w:r>
      <w:r>
        <w:t xml:space="preserve"> she said.</w:t>
      </w:r>
    </w:p>
    <w:p w14:paraId="34815363" w14:textId="77777777" w:rsidR="001D3281" w:rsidRPr="001D3281" w:rsidRDefault="001D3281" w:rsidP="001D3281"/>
    <w:p w14:paraId="016893FE" w14:textId="77777777" w:rsidR="00184958" w:rsidRDefault="00184958" w:rsidP="00184958">
      <w:pPr>
        <w:pStyle w:val="Heading3"/>
      </w:pPr>
      <w:r>
        <w:lastRenderedPageBreak/>
        <w:t>GOP Division</w:t>
      </w:r>
    </w:p>
    <w:p w14:paraId="2402262E" w14:textId="77777777" w:rsidR="00184958" w:rsidRDefault="00184958" w:rsidP="00184958">
      <w:pPr>
        <w:pStyle w:val="Heading4"/>
      </w:pPr>
      <w:r>
        <w:t>GOP division now hurts turnout – plan reconciles them</w:t>
      </w:r>
    </w:p>
    <w:p w14:paraId="017F8151" w14:textId="77777777" w:rsidR="00184958" w:rsidRDefault="00184958" w:rsidP="00184958">
      <w:r w:rsidRPr="00884A36">
        <w:rPr>
          <w:rStyle w:val="StyleStyleBold12pt"/>
        </w:rPr>
        <w:t>Klein 18</w:t>
      </w:r>
      <w:r>
        <w:t xml:space="preserve"> (Rick, contributor, “Trump faces GOP rebellion on immigration as midterms loom: ANALYSIS”, ABC News, 6/19/18, </w:t>
      </w:r>
      <w:hyperlink r:id="rId50" w:history="1">
        <w:r w:rsidRPr="00B37829">
          <w:rPr>
            <w:rStyle w:val="Hyperlink"/>
          </w:rPr>
          <w:t>https://abcnews.go.com/Politics/trump-faces-gop-rebellion-immigration-midterms-loom-analysis/story?id=56008637</w:t>
        </w:r>
      </w:hyperlink>
      <w:r>
        <w:t>) JA</w:t>
      </w:r>
    </w:p>
    <w:p w14:paraId="1390ADCC" w14:textId="77777777" w:rsidR="00184958" w:rsidRPr="00A803A5" w:rsidRDefault="00184958" w:rsidP="00184958">
      <w:pPr>
        <w:rPr>
          <w:rStyle w:val="StyleBoldUnderline"/>
        </w:rPr>
      </w:pPr>
      <w:r w:rsidRPr="00A803A5">
        <w:rPr>
          <w:rStyle w:val="StyleBoldUnderline"/>
        </w:rPr>
        <w:t>It was a signature issue of President Donald Trump’s election in 2016 – get-tough calls for a border wall, a crackdown on undocumented immigrants, even raising the prospect of mass deportations.</w:t>
      </w:r>
    </w:p>
    <w:p w14:paraId="30683122" w14:textId="77777777" w:rsidR="00184958" w:rsidRDefault="00184958" w:rsidP="00184958">
      <w:r>
        <w:t>It’s now back in force in advance of the 2018 midterm elections. Only this time, add some jarring imagery that threatens quite the political twist.</w:t>
      </w:r>
    </w:p>
    <w:p w14:paraId="2831ADA9" w14:textId="77777777" w:rsidR="00184958" w:rsidRDefault="00184958" w:rsidP="00184958">
      <w:r>
        <w:t>The president is defending his policy of “zero tolerance” on the border by casting it as a necessary step against “murderers and thieves,” and blaming Democrats for creating a mess he’s trying to clean up.</w:t>
      </w:r>
    </w:p>
    <w:p w14:paraId="14DFEABD" w14:textId="77777777" w:rsidR="00184958" w:rsidRPr="00A803A5" w:rsidRDefault="00184958" w:rsidP="00184958">
      <w:pPr>
        <w:rPr>
          <w:rStyle w:val="Emphasis"/>
        </w:rPr>
      </w:pPr>
      <w:r w:rsidRPr="00A803A5">
        <w:rPr>
          <w:rStyle w:val="StyleBoldUnderline"/>
        </w:rPr>
        <w:t xml:space="preserve">But to millions of Americans, the faces and sounds of illegal immigration now are not of criminals but of young children, anguished by indefinite separation from their parents. And </w:t>
      </w:r>
      <w:r w:rsidRPr="00A803A5">
        <w:rPr>
          <w:rStyle w:val="Emphasis"/>
        </w:rPr>
        <w:t>even Republicans aren’t buying the White House line that none of it is Trump’s fault.</w:t>
      </w:r>
    </w:p>
    <w:p w14:paraId="6D3D0CEE" w14:textId="77777777" w:rsidR="00184958" w:rsidRDefault="00184958" w:rsidP="00184958">
      <w:r>
        <w:t>PHOTO: Immigrant children are shown walking in single file between tents in their compound next to the Mexican border in Tornillo, Texas, June 18, 2018.Mike Blake/Reuters</w:t>
      </w:r>
    </w:p>
    <w:p w14:paraId="5A25F01C" w14:textId="77777777" w:rsidR="00184958" w:rsidRPr="00A803A5" w:rsidRDefault="00184958" w:rsidP="00184958">
      <w:pPr>
        <w:rPr>
          <w:rStyle w:val="StyleBoldUnderline"/>
        </w:rPr>
      </w:pPr>
      <w:r w:rsidRPr="00A803A5">
        <w:rPr>
          <w:rStyle w:val="StyleBoldUnderline"/>
        </w:rPr>
        <w:t>Immigrant children are shown walking in single file between tents in their compound next to the Mexican border in Tornillo, Texas, June 18, 2018.more +</w:t>
      </w:r>
    </w:p>
    <w:p w14:paraId="7C794081" w14:textId="77777777" w:rsidR="00184958" w:rsidRDefault="00184958" w:rsidP="00184958">
      <w:r w:rsidRPr="00A803A5">
        <w:rPr>
          <w:rStyle w:val="StyleBoldUnderline"/>
        </w:rPr>
        <w:t>To a swelling number of GOP lawmakers, the president’s renewed embrace of harsh immigration enforcement tactics and anti-immigrant rhetoric has them concerned about political fallout.</w:t>
      </w:r>
      <w:r>
        <w:t xml:space="preserve"> Rather than talking about jobs and taxes, they find their party’s and the nation’s leader misleading the public about a policy that comes off as heartless and needless to many of their constituents.</w:t>
      </w:r>
    </w:p>
    <w:p w14:paraId="52AC8900" w14:textId="77777777" w:rsidR="00184958" w:rsidRDefault="00184958" w:rsidP="00184958">
      <w:r>
        <w:t>“I don’t think this is going to age well over time,” Sen. Lindsey Graham, R-S.C., a onetime Trump antagonist who has grown friendly with the president, told reporters on Tuesday. “We'll see where the administration comes out.”</w:t>
      </w:r>
    </w:p>
    <w:p w14:paraId="4010B3D2" w14:textId="77777777" w:rsidR="00184958" w:rsidRDefault="00184958" w:rsidP="00184958">
      <w:r>
        <w:t xml:space="preserve">With the president headed to the Capitol to talk immigration with Republicans late Tuesday, </w:t>
      </w:r>
      <w:r w:rsidRPr="00ED12AC">
        <w:rPr>
          <w:rStyle w:val="StyleBoldUnderline"/>
        </w:rPr>
        <w:t>he’s facing something of a rebellion from inside his own ranks.</w:t>
      </w:r>
    </w:p>
    <w:p w14:paraId="5BCF4B91" w14:textId="77777777" w:rsidR="00184958" w:rsidRPr="00ED12AC" w:rsidRDefault="00184958" w:rsidP="00184958">
      <w:pPr>
        <w:rPr>
          <w:rStyle w:val="StyleBoldUnderline"/>
        </w:rPr>
      </w:pPr>
      <w:r>
        <w:t xml:space="preserve">Ohio Rep. Steve Stivers, charged with protecting the House GOP majority as chairman of the National Republican Congressional Committee, </w:t>
      </w:r>
      <w:r w:rsidRPr="00ED12AC">
        <w:rPr>
          <w:rStyle w:val="StyleBoldUnderline"/>
        </w:rPr>
        <w:t>issued a statement blaming the Trump administration for “needlessly separating children from their parents.”</w:t>
      </w:r>
    </w:p>
    <w:p w14:paraId="3A92D012" w14:textId="77777777" w:rsidR="00184958" w:rsidRDefault="00184958" w:rsidP="00184958">
      <w:r>
        <w:t>“</w:t>
      </w:r>
      <w:r w:rsidRPr="00ED12AC">
        <w:rPr>
          <w:rStyle w:val="StyleBoldUnderline"/>
        </w:rPr>
        <w:t>The administration should end that new policy immediately</w:t>
      </w:r>
      <w:r>
        <w:t>,” said Sen. Lamar Alexander, R-Tenn.</w:t>
      </w:r>
    </w:p>
    <w:p w14:paraId="2D450693" w14:textId="77777777" w:rsidR="00184958" w:rsidRDefault="00184958" w:rsidP="00184958">
      <w:r>
        <w:t>“You can see these children, these innocent children, being ripped from their families,” said Rep. Mia Love, R-Utah. “It’s absolutely terrible.”</w:t>
      </w:r>
    </w:p>
    <w:p w14:paraId="4C1A0C8B" w14:textId="77777777" w:rsidR="00184958" w:rsidRPr="00ED12AC" w:rsidRDefault="00184958" w:rsidP="00184958">
      <w:pPr>
        <w:rPr>
          <w:rStyle w:val="StyleBoldUnderline"/>
        </w:rPr>
      </w:pPr>
      <w:r w:rsidRPr="00ED12AC">
        <w:rPr>
          <w:rStyle w:val="StyleBoldUnderline"/>
        </w:rPr>
        <w:lastRenderedPageBreak/>
        <w:t xml:space="preserve">Republicans in battleground districts from Colorado to Florida </w:t>
      </w:r>
      <w:r w:rsidRPr="00ED12AC">
        <w:rPr>
          <w:rStyle w:val="Emphasis"/>
        </w:rPr>
        <w:t>have distanced themselves from the White House position</w:t>
      </w:r>
      <w:r w:rsidRPr="00ED12AC">
        <w:rPr>
          <w:rStyle w:val="StyleBoldUnderline"/>
        </w:rPr>
        <w:t>, with some joining forces with Democrats to try to reverse the policies.</w:t>
      </w:r>
    </w:p>
    <w:p w14:paraId="1E6013DA" w14:textId="77777777" w:rsidR="00184958" w:rsidRPr="00ED12AC" w:rsidRDefault="00184958" w:rsidP="00184958">
      <w:pPr>
        <w:rPr>
          <w:rStyle w:val="StyleBoldUnderline"/>
        </w:rPr>
      </w:pPr>
      <w:r w:rsidRPr="00ED12AC">
        <w:rPr>
          <w:rStyle w:val="StyleBoldUnderline"/>
        </w:rPr>
        <w:t>Even stalwart White House allies such as Sen. Orrin Hatch of Utah and Sen. Ted Cruz of Texas – himself up for reelection this year – are calling for the current policies to be reversed. Every living first lady wants the practice of separating children to end – a list that even includes Melania Trump.</w:t>
      </w:r>
    </w:p>
    <w:p w14:paraId="66E6667D" w14:textId="77777777" w:rsidR="00184958" w:rsidRDefault="00184958" w:rsidP="00184958">
      <w:r w:rsidRPr="00ED12AC">
        <w:rPr>
          <w:rStyle w:val="StyleBoldUnderline"/>
        </w:rPr>
        <w:t>Trump and his top administration officials, meanwhile, have offered unapologetic defenses</w:t>
      </w:r>
      <w:r>
        <w:t xml:space="preserve"> of the policy that are also contradictory and, at times, outright misleading. Most broadly, and most falsely, Trump has blamed Democrats for what he calls a “horrible law” that is forcing his administration to take such actions.</w:t>
      </w:r>
    </w:p>
    <w:p w14:paraId="2FF6B083" w14:textId="77777777" w:rsidR="00184958" w:rsidRDefault="00184958" w:rsidP="00184958">
      <w:r>
        <w:t>No such law exists. Even Republican lawmakers concede that Trump could change the policy back to how President Barack Obama handled such cases almost instantaneously.</w:t>
      </w:r>
    </w:p>
    <w:p w14:paraId="25DE6908" w14:textId="77777777" w:rsidR="00184958" w:rsidRDefault="00184958" w:rsidP="00184958">
      <w:r>
        <w:t>As for the policy’s intent, Homeland Security Secretary Kirstjen Nielsen on Monday said she found it “offensive” to suggest that the policy of separating kids from their parents would be meant to deter illegal immigration. But both White House chief of staff John Kelly and Attorney General Jeff Sessions have both cited deterrence as a main rationale for a crackdown of this nature.</w:t>
      </w:r>
    </w:p>
    <w:p w14:paraId="607030C5" w14:textId="77777777" w:rsidR="00184958" w:rsidRPr="00ED12AC" w:rsidRDefault="00184958" w:rsidP="00184958">
      <w:pPr>
        <w:rPr>
          <w:rStyle w:val="StyleBoldUnderline"/>
        </w:rPr>
      </w:pPr>
      <w:r w:rsidRPr="00ED12AC">
        <w:rPr>
          <w:rStyle w:val="StyleBoldUnderline"/>
        </w:rPr>
        <w:t>The broader motivating factor for Trump and his political allies remains his promise to pursue stronger immigration policies than any president has proposed in decades.</w:t>
      </w:r>
    </w:p>
    <w:p w14:paraId="4B0BDFBD" w14:textId="77777777" w:rsidR="00184958" w:rsidRDefault="00184958" w:rsidP="00184958">
      <w:r>
        <w:t>With Congress grappling with several approaches to fund border security, legalize the so-called "Dreamers," and end separation of children from their families, former White House chief strategist Steve Bannon is warning of a backlash if policy moves in that direction.</w:t>
      </w:r>
    </w:p>
    <w:p w14:paraId="21933E43" w14:textId="77777777" w:rsidR="00184958" w:rsidRPr="00ED12AC" w:rsidRDefault="00184958" w:rsidP="00184958">
      <w:pPr>
        <w:rPr>
          <w:rStyle w:val="StyleBoldUnderline"/>
        </w:rPr>
      </w:pPr>
      <w:r>
        <w:t xml:space="preserve">“If you support this bill, </w:t>
      </w:r>
      <w:r w:rsidRPr="00ED12AC">
        <w:rPr>
          <w:rStyle w:val="StyleBoldUnderline"/>
        </w:rPr>
        <w:t>I think this is the way the ‘deplorables’ don’t come out, I think this is a way potentially lose 50 seats” in the House, Bannon told Jonathan Karl on ABC’s “This Week” Sunday. “Otherwise, I think we run the tables.”</w:t>
      </w:r>
    </w:p>
    <w:p w14:paraId="28C859B2" w14:textId="77777777" w:rsidR="00184958" w:rsidRDefault="00184958" w:rsidP="00184958">
      <w:r>
        <w:t>Bannon may have a sense of a chunk of the Trump base. Several recent polls have found a clear majority of Republicans supporting the separation policy in place now under the Trump administration.</w:t>
      </w:r>
    </w:p>
    <w:p w14:paraId="2925D4D6" w14:textId="77777777" w:rsidR="00184958" w:rsidRPr="00ED12AC" w:rsidRDefault="00184958" w:rsidP="00184958">
      <w:pPr>
        <w:rPr>
          <w:rStyle w:val="StyleBoldUnderline"/>
        </w:rPr>
      </w:pPr>
      <w:r>
        <w:t xml:space="preserve">But </w:t>
      </w:r>
      <w:r w:rsidRPr="00ED12AC">
        <w:rPr>
          <w:rStyle w:val="StyleBoldUnderline"/>
        </w:rPr>
        <w:t>those polls have also found two-thirds of the broader public opposed to the policy. In a Quinnipiac University poll released Monday, 66 percent of respondents – and 68 percent of independents – say they do not favor separating children from their families at the border.</w:t>
      </w:r>
    </w:p>
    <w:p w14:paraId="2B62E10C" w14:textId="77777777" w:rsidR="00184958" w:rsidRPr="00ED12AC" w:rsidRDefault="00184958" w:rsidP="00184958">
      <w:pPr>
        <w:rPr>
          <w:rStyle w:val="StyleBoldUnderline"/>
        </w:rPr>
      </w:pPr>
      <w:r w:rsidRPr="00ED12AC">
        <w:rPr>
          <w:rStyle w:val="StyleBoldUnderline"/>
        </w:rPr>
        <w:t>Trump has always felt comfortable playing to society’s divisions, buffeted by a political base that has grown angry and frustrated by immigration and its perceived impacts.</w:t>
      </w:r>
    </w:p>
    <w:p w14:paraId="0B6051E5" w14:textId="77777777" w:rsidR="00184958" w:rsidRDefault="00184958" w:rsidP="00184958">
      <w:r>
        <w:t>But even to a party that – to quote Republican Sen. Bob Corker – has generated a “cultish” devotion to its president</w:t>
      </w:r>
      <w:r w:rsidRPr="00ED12AC">
        <w:rPr>
          <w:rStyle w:val="Emphasis"/>
        </w:rPr>
        <w:t>, the worry here is Trump is talking about the wrong issues, and taking them too far</w:t>
      </w:r>
      <w:r>
        <w:t>.</w:t>
      </w:r>
    </w:p>
    <w:p w14:paraId="2ABF212D" w14:textId="77777777" w:rsidR="00184958" w:rsidRPr="00184958" w:rsidRDefault="00184958" w:rsidP="00184958"/>
    <w:p w14:paraId="48B8EBCE" w14:textId="09326B14" w:rsidR="006569CB" w:rsidRDefault="006569CB" w:rsidP="006569CB">
      <w:pPr>
        <w:pStyle w:val="Heading3"/>
      </w:pPr>
      <w:r>
        <w:lastRenderedPageBreak/>
        <w:t xml:space="preserve">Anti-immigration </w:t>
      </w:r>
    </w:p>
    <w:p w14:paraId="793B217D" w14:textId="77777777" w:rsidR="006569CB" w:rsidRDefault="006569CB" w:rsidP="006569CB">
      <w:pPr>
        <w:pStyle w:val="Heading4"/>
      </w:pPr>
      <w:r>
        <w:t>Anti immigrant policies unpopular</w:t>
      </w:r>
    </w:p>
    <w:p w14:paraId="6C80A893" w14:textId="77777777" w:rsidR="006569CB" w:rsidRDefault="006569CB" w:rsidP="006569CB">
      <w:r w:rsidRPr="00444F4E">
        <w:rPr>
          <w:rStyle w:val="StyleStyleBold12pt"/>
        </w:rPr>
        <w:t>Zhou 18</w:t>
      </w:r>
      <w:r>
        <w:t xml:space="preserve"> (Li, Politics and Policy Reporter, “Poll: most Americans oppose Trump’s signature immigration policies”, Vox News, 7/6/18,  </w:t>
      </w:r>
      <w:hyperlink r:id="rId51" w:history="1">
        <w:r w:rsidRPr="005930DE">
          <w:rPr>
            <w:rStyle w:val="Hyperlink"/>
          </w:rPr>
          <w:t>https://www.vox.com/2018/7/6/17540418/trump-immigration-policy-separating-families</w:t>
        </w:r>
      </w:hyperlink>
      <w:r>
        <w:t>) JA</w:t>
      </w:r>
    </w:p>
    <w:p w14:paraId="1ED00C76" w14:textId="77777777" w:rsidR="006569CB" w:rsidRDefault="006569CB" w:rsidP="006569CB">
      <w:r>
        <w:t>A woman attends a Los Angeles protest outside the Metropolitan Detention Center, after marching to decry the Trump administration’s immigration policies. David McNew/Getty Images</w:t>
      </w:r>
    </w:p>
    <w:p w14:paraId="2E7AC47D" w14:textId="77777777" w:rsidR="006569CB" w:rsidRPr="007A6F7D" w:rsidRDefault="006569CB" w:rsidP="006569CB">
      <w:pPr>
        <w:rPr>
          <w:rStyle w:val="StyleBoldUnderline"/>
        </w:rPr>
      </w:pPr>
      <w:r w:rsidRPr="007A6F7D">
        <w:rPr>
          <w:rStyle w:val="StyleBoldUnderline"/>
        </w:rPr>
        <w:t xml:space="preserve">As President Donald Trump mounts a push to make immigration a centerpiece issue for the midterm elections, </w:t>
      </w:r>
      <w:r w:rsidRPr="007C2377">
        <w:rPr>
          <w:rStyle w:val="Emphasis"/>
        </w:rPr>
        <w:t>a new poll finds that the majority of Americans oppose some of the administration’s signature immigration policies, including family separations at the border as well as the push for a border wall</w:t>
      </w:r>
      <w:r w:rsidRPr="007A6F7D">
        <w:rPr>
          <w:rStyle w:val="StyleBoldUnderline"/>
        </w:rPr>
        <w:t>.</w:t>
      </w:r>
    </w:p>
    <w:p w14:paraId="36D0BD09" w14:textId="77777777" w:rsidR="006569CB" w:rsidRPr="007A6F7D" w:rsidRDefault="006569CB" w:rsidP="006569CB">
      <w:pPr>
        <w:rPr>
          <w:rStyle w:val="StyleBoldUnderline"/>
        </w:rPr>
      </w:pPr>
      <w:r w:rsidRPr="007A6F7D">
        <w:rPr>
          <w:rStyle w:val="StyleBoldUnderline"/>
        </w:rPr>
        <w:t>Nearly 70 percent of those surveyed said they oppose the administration’s implementation of a “zero tolerance” policy</w:t>
      </w:r>
      <w:r>
        <w:t xml:space="preserve"> that forced the separation of parents and children, according to a Washington Post-Schar School survey. </w:t>
      </w:r>
      <w:r w:rsidRPr="007A6F7D">
        <w:rPr>
          <w:rStyle w:val="StyleBoldUnderline"/>
        </w:rPr>
        <w:t>Fifty-five percent of those polled are against building a wall along the US border to Mexico. And more than 60 percent of the individuals surveyed disagreed with limitations that would make it tougher for US citizens to bring parents and siblings to the States.</w:t>
      </w:r>
    </w:p>
    <w:p w14:paraId="00F0E302" w14:textId="77777777" w:rsidR="006569CB" w:rsidRPr="007A6F7D" w:rsidRDefault="006569CB" w:rsidP="006569CB">
      <w:pPr>
        <w:rPr>
          <w:rStyle w:val="StyleBoldUnderline"/>
        </w:rPr>
      </w:pPr>
      <w:r>
        <w:t xml:space="preserve">While survey respondents said they were largely against several specific policies, </w:t>
      </w:r>
      <w:r w:rsidRPr="007A6F7D">
        <w:rPr>
          <w:rStyle w:val="StyleBoldUnderline"/>
        </w:rPr>
        <w:t>they indicated they were more willing to trust Trump than congressional Democrats on certain immigration issues, like border security. That was particularly true in battleground districts.</w:t>
      </w:r>
    </w:p>
    <w:p w14:paraId="344163F2" w14:textId="77777777" w:rsidR="006569CB" w:rsidRPr="007A6F7D" w:rsidRDefault="006569CB" w:rsidP="006569CB">
      <w:pPr>
        <w:rPr>
          <w:rStyle w:val="StyleBoldUnderline"/>
        </w:rPr>
      </w:pPr>
      <w:r>
        <w:t xml:space="preserve">Thirty-seven percent of the Americans surveyed said they trust Trump to do a better job on border security compared with the 27 percent who gave the edge to Democrats in Congress, but a higher percentage of those in battleground districts favored Trump on this issue. </w:t>
      </w:r>
      <w:r w:rsidRPr="007A6F7D">
        <w:rPr>
          <w:rStyle w:val="StyleBoldUnderline"/>
        </w:rPr>
        <w:t>Sixty-five percent of the respondents overall also approved of bolstering funding for border security programs, even though a wide majority voiced dislike for other hardline immigration efforts.</w:t>
      </w:r>
    </w:p>
    <w:p w14:paraId="4BA418CD" w14:textId="77777777" w:rsidR="006569CB" w:rsidRDefault="006569CB" w:rsidP="006569CB">
      <w:r>
        <w:t>When it came to evaluations of the impact of immigration on the US economy, Trump retained a slight advantage as well. Thirty-two percent of the people surveyed said Trump would do a better job ensuring that immigration doesn’t hurt American workers, as compared with the 27 percent who felt this way about the Democrats in Congress.</w:t>
      </w:r>
    </w:p>
    <w:p w14:paraId="7158464D" w14:textId="77777777" w:rsidR="006569CB" w:rsidRPr="003B3EDF" w:rsidRDefault="006569CB" w:rsidP="006569CB">
      <w:pPr>
        <w:rPr>
          <w:rStyle w:val="StyleBoldUnderline"/>
        </w:rPr>
      </w:pPr>
      <w:r w:rsidRPr="003B3EDF">
        <w:rPr>
          <w:rStyle w:val="StyleBoldUnderline"/>
        </w:rPr>
        <w:t>More people think Democrats are more effective at handling immigration overall, however. Thirty-eight percent of the Americans surveyed said the Democrats in Congress are likely to be more capable in handling the issue, as compared with the 30 percent who said the same of Trump.</w:t>
      </w:r>
    </w:p>
    <w:p w14:paraId="628DE79D" w14:textId="77777777" w:rsidR="006569CB" w:rsidRDefault="006569CB" w:rsidP="006569CB">
      <w:r w:rsidRPr="003B3EDF">
        <w:rPr>
          <w:rStyle w:val="Emphasis"/>
        </w:rPr>
        <w:t>The president has sought to make immigration a key issue for Republicans ahead of the midterm elections</w:t>
      </w:r>
      <w:r>
        <w:t xml:space="preserve"> — </w:t>
      </w:r>
      <w:r w:rsidRPr="003B3EDF">
        <w:rPr>
          <w:rStyle w:val="StyleBoldUnderline"/>
        </w:rPr>
        <w:t>although some observers wonder whether the divisive issue could ultimately hurt certain candidates.</w:t>
      </w:r>
      <w:r>
        <w:t xml:space="preserve"> “I like the issue for [the] election,” Trump said during a rally stumping for vulnerable Republican Sen. Dean Heller in Nevada, according to the Washington Post.</w:t>
      </w:r>
    </w:p>
    <w:p w14:paraId="78FB64BF" w14:textId="77777777" w:rsidR="006569CB" w:rsidRDefault="006569CB" w:rsidP="006569CB">
      <w:r>
        <w:lastRenderedPageBreak/>
        <w:t xml:space="preserve">As the </w:t>
      </w:r>
      <w:r w:rsidRPr="003B3EDF">
        <w:rPr>
          <w:rStyle w:val="StyleBoldUnderline"/>
        </w:rPr>
        <w:t xml:space="preserve">president makes the rounds across the country, he’s repeatedly associated immigrants with gang violence, </w:t>
      </w:r>
      <w:r w:rsidRPr="003B3EDF">
        <w:rPr>
          <w:rStyle w:val="Emphasis"/>
        </w:rPr>
        <w:t>advocated for more closed borders</w:t>
      </w:r>
      <w:r w:rsidRPr="003B3EDF">
        <w:rPr>
          <w:rStyle w:val="StyleBoldUnderline"/>
        </w:rPr>
        <w:t>, and vocally championed his harsh tactics</w:t>
      </w:r>
      <w:r>
        <w:t xml:space="preserve">. </w:t>
      </w:r>
      <w:r w:rsidRPr="003B3EDF">
        <w:rPr>
          <w:rStyle w:val="StyleBoldUnderline"/>
        </w:rPr>
        <w:t>It’s a strategy that could resonate with Trump’s base</w:t>
      </w:r>
      <w:r>
        <w:t xml:space="preserve">, </w:t>
      </w:r>
      <w:r w:rsidRPr="003B3EDF">
        <w:rPr>
          <w:rStyle w:val="StyleBoldUnderline"/>
        </w:rPr>
        <w:t xml:space="preserve">while </w:t>
      </w:r>
      <w:r w:rsidRPr="003B3EDF">
        <w:rPr>
          <w:rStyle w:val="Emphasis"/>
        </w:rPr>
        <w:t>alienating Republicans and independents who are more moderate</w:t>
      </w:r>
      <w:r>
        <w:t>, experts told the Post.</w:t>
      </w:r>
    </w:p>
    <w:p w14:paraId="5F54F71C" w14:textId="77777777" w:rsidR="006569CB" w:rsidRDefault="006569CB" w:rsidP="006569CB">
      <w:r>
        <w:t>For registered voters, immigration comes in as a close third behind the economy and health care, as the top issue they’re evaluating ahead of the midterms this fall.</w:t>
      </w:r>
    </w:p>
    <w:p w14:paraId="5998D399" w14:textId="77777777" w:rsidR="006569CB" w:rsidRDefault="006569CB" w:rsidP="006569CB">
      <w:pPr>
        <w:pStyle w:val="Heading3"/>
      </w:pPr>
      <w:r>
        <w:lastRenderedPageBreak/>
        <w:t>Independents</w:t>
      </w:r>
    </w:p>
    <w:p w14:paraId="56FA7A09" w14:textId="3D00359D" w:rsidR="006569CB" w:rsidRDefault="007C2377" w:rsidP="006569CB">
      <w:pPr>
        <w:pStyle w:val="Heading4"/>
      </w:pPr>
      <w:r>
        <w:t>GOP will lose independents because of zero tolerance immigration image – plan flips that</w:t>
      </w:r>
    </w:p>
    <w:p w14:paraId="622882DC" w14:textId="77777777" w:rsidR="006569CB" w:rsidRPr="00444F4E" w:rsidRDefault="006569CB" w:rsidP="006569CB">
      <w:r w:rsidRPr="00444F4E">
        <w:rPr>
          <w:rStyle w:val="StyleStyleBold12pt"/>
        </w:rPr>
        <w:t>Manchester 18</w:t>
      </w:r>
      <w:r>
        <w:t xml:space="preserve"> (Julia, reporter, “Pollster: Immigration won't help GOP woo Independents”, The Hill, 7/5/18, </w:t>
      </w:r>
      <w:hyperlink r:id="rId52" w:history="1">
        <w:r w:rsidRPr="005930DE">
          <w:rPr>
            <w:rStyle w:val="Hyperlink"/>
          </w:rPr>
          <w:t>http://thehill.com/hilltv/what-americas-thinking/395631-pollster-republicans-should-not-make-immigration-an-issue-to</w:t>
        </w:r>
      </w:hyperlink>
      <w:r>
        <w:t>) JA</w:t>
      </w:r>
    </w:p>
    <w:p w14:paraId="473118B9" w14:textId="77777777" w:rsidR="006569CB" w:rsidRPr="003B3EDF" w:rsidRDefault="006569CB" w:rsidP="006569CB">
      <w:pPr>
        <w:rPr>
          <w:rStyle w:val="StyleBoldUnderline"/>
        </w:rPr>
      </w:pPr>
      <w:r w:rsidRPr="003B3EDF">
        <w:rPr>
          <w:rStyle w:val="StyleBoldUnderline"/>
        </w:rPr>
        <w:t>While much of President Trump's political base appears to be enthusiastic about stricter immigration laws, Republicans may be making a mistake to think that shifting the national debate to the topic of immigration is beneficial to them.</w:t>
      </w:r>
    </w:p>
    <w:p w14:paraId="418E5323" w14:textId="77777777" w:rsidR="006569CB" w:rsidRPr="003B3EDF" w:rsidRDefault="006569CB" w:rsidP="006569CB">
      <w:pPr>
        <w:rPr>
          <w:rStyle w:val="StyleBoldUnderline"/>
        </w:rPr>
      </w:pPr>
      <w:r>
        <w:t xml:space="preserve">According to Daniel Cox, director of polling research at PRRI, </w:t>
      </w:r>
      <w:r w:rsidRPr="003B3EDF">
        <w:rPr>
          <w:rStyle w:val="StyleBoldUnderline"/>
        </w:rPr>
        <w:t>conservative voters' views on immigration don't line up well with the general public.</w:t>
      </w:r>
    </w:p>
    <w:p w14:paraId="0C184F11" w14:textId="77777777" w:rsidR="006569CB" w:rsidRDefault="006569CB" w:rsidP="006569CB">
      <w:r w:rsidRPr="003B3EDF">
        <w:rPr>
          <w:rStyle w:val="StyleBoldUnderline"/>
        </w:rPr>
        <w:t xml:space="preserve">Republicans and the Trump administration "have talked about making </w:t>
      </w:r>
      <w:r w:rsidRPr="003B3EDF">
        <w:rPr>
          <w:rStyle w:val="Emphasis"/>
        </w:rPr>
        <w:t xml:space="preserve">immigration </w:t>
      </w:r>
      <w:r w:rsidRPr="003B3EDF">
        <w:rPr>
          <w:rStyle w:val="StyleBoldUnderline"/>
        </w:rPr>
        <w:t xml:space="preserve">a priority for the 2018 elections, and I think that that issue </w:t>
      </w:r>
      <w:r w:rsidRPr="003B3EDF">
        <w:rPr>
          <w:rStyle w:val="Emphasis"/>
        </w:rPr>
        <w:t>won't do them that good if you look at where independents are on that issue</w:t>
      </w:r>
      <w:r>
        <w:t xml:space="preserve">," Cox told The Hill's Bob Cusack during a Thursday episode of Hill.TV's "What America's Thinking." </w:t>
      </w:r>
    </w:p>
    <w:p w14:paraId="1B9E017D" w14:textId="77777777" w:rsidR="006569CB" w:rsidRDefault="006569CB" w:rsidP="006569CB">
      <w:r>
        <w:t>"</w:t>
      </w:r>
      <w:r w:rsidRPr="003B3EDF">
        <w:rPr>
          <w:rStyle w:val="StyleBoldUnderline"/>
        </w:rPr>
        <w:t>Whether it's the wall, whether it's family separation, they are much more aligned with Democrats than they are with Republicans</w:t>
      </w:r>
      <w:r>
        <w:t xml:space="preserve">," he continued. </w:t>
      </w:r>
    </w:p>
    <w:p w14:paraId="17ABE8BC" w14:textId="77777777" w:rsidR="006569CB" w:rsidRDefault="006569CB" w:rsidP="006569CB">
      <w:r w:rsidRPr="003B3EDF">
        <w:rPr>
          <w:rStyle w:val="StyleBoldUnderline"/>
        </w:rPr>
        <w:t>The Trump administration has faced intense backlash over its "zero tolerance" immigration policy</w:t>
      </w:r>
      <w:r>
        <w:t xml:space="preserve"> in recent weeks, which resulted in the separation of migrant families at the U.S. southern border. </w:t>
      </w:r>
    </w:p>
    <w:p w14:paraId="390C4359" w14:textId="77777777" w:rsidR="006569CB" w:rsidRPr="007C2377" w:rsidRDefault="006569CB" w:rsidP="006569CB">
      <w:pPr>
        <w:rPr>
          <w:rStyle w:val="StyleBoldUnderline"/>
        </w:rPr>
      </w:pPr>
      <w:r w:rsidRPr="007C2377">
        <w:rPr>
          <w:rStyle w:val="StyleBoldUnderline"/>
        </w:rPr>
        <w:t>Trump caved in the face of severe backlash over the practice last month and signed an executive order ending the family separations, but hundreds of families remain divided, and the "zero tolerance" prosecution of everyone who crosses the border illegally remains in place.</w:t>
      </w:r>
    </w:p>
    <w:p w14:paraId="26807903" w14:textId="77777777" w:rsidR="006569CB" w:rsidRDefault="006569CB" w:rsidP="006569CB">
      <w:r>
        <w:t>— Julia Manchester</w:t>
      </w:r>
    </w:p>
    <w:p w14:paraId="29AF2D1A" w14:textId="77777777" w:rsidR="006569CB" w:rsidRPr="00444F4E" w:rsidRDefault="006569CB" w:rsidP="006569CB"/>
    <w:p w14:paraId="25E529FB" w14:textId="77777777" w:rsidR="00500E74" w:rsidRDefault="00500E74" w:rsidP="00500E74">
      <w:pPr>
        <w:pStyle w:val="Heading4"/>
      </w:pPr>
      <w:r>
        <w:t>Independents hate trump’s immigration policies</w:t>
      </w:r>
    </w:p>
    <w:p w14:paraId="638843AB" w14:textId="77777777" w:rsidR="00500E74" w:rsidRPr="00B951FF" w:rsidRDefault="00500E74" w:rsidP="00500E74">
      <w:r w:rsidRPr="000C55A1">
        <w:rPr>
          <w:rStyle w:val="StyleStyleBold12pt"/>
        </w:rPr>
        <w:t>Preston 16</w:t>
      </w:r>
      <w:r>
        <w:t xml:space="preserve"> (Julia, New York Times contributor, “Trump’s Immigration Policies May Cause Trouble Among Independents, Poll Shows”, New York Times, 6/23/16, </w:t>
      </w:r>
      <w:hyperlink r:id="rId53" w:history="1">
        <w:r w:rsidRPr="004336A4">
          <w:rPr>
            <w:rStyle w:val="Hyperlink"/>
          </w:rPr>
          <w:t>https://www.nytimes.com/2016/06/24/us/politics/donald-trump-immigration-poll.html</w:t>
        </w:r>
      </w:hyperlink>
      <w:r>
        <w:t>) JA</w:t>
      </w:r>
    </w:p>
    <w:p w14:paraId="7D98EDE1" w14:textId="77777777" w:rsidR="00500E74" w:rsidRDefault="00500E74" w:rsidP="00500E74">
      <w:r>
        <w:t>A small group of protesters outside a rally for Donald J. Trump in Atlanta last week.CreditDamon Winter/The New York Times</w:t>
      </w:r>
    </w:p>
    <w:p w14:paraId="6EEACD1E" w14:textId="77777777" w:rsidR="00500E74" w:rsidRDefault="00500E74" w:rsidP="00500E74">
      <w:r>
        <w:t xml:space="preserve">WASHINGTON — </w:t>
      </w:r>
      <w:r w:rsidRPr="00B961A2">
        <w:rPr>
          <w:rStyle w:val="StyleBoldUnderline"/>
        </w:rPr>
        <w:t>Despite intense support among his followers for his proposals for a Mexican border wall and a ban on Muslim immigration, Donald J. Trump will face trouble with independent voters on immigration in the November election</w:t>
      </w:r>
      <w:r>
        <w:t>, according to a survey published on Thursday by the Public Religion Research Institute and the Brookings Institution, nonpartisan research organizations.</w:t>
      </w:r>
    </w:p>
    <w:p w14:paraId="40CBE5D2" w14:textId="77777777" w:rsidR="00500E74" w:rsidRPr="00B961A2" w:rsidRDefault="00500E74" w:rsidP="00500E74">
      <w:pPr>
        <w:rPr>
          <w:rStyle w:val="StyleBoldUnderline"/>
        </w:rPr>
      </w:pPr>
      <w:r>
        <w:lastRenderedPageBreak/>
        <w:t xml:space="preserve">In the poll, </w:t>
      </w:r>
      <w:r w:rsidRPr="00B961A2">
        <w:rPr>
          <w:rStyle w:val="StyleBoldUnderline"/>
        </w:rPr>
        <w:t>among Americans who said they were independents, only 40 percent favored building a wall, and the same minority supported a ban on immigration by Muslims. Among independents, 43 percent favored a law to prevent Syrian refugees from coming to the United States, another proposal by Mr. Trump, the presumptive Republican presidential nominee.</w:t>
      </w:r>
    </w:p>
    <w:p w14:paraId="693C6EBF" w14:textId="77777777" w:rsidR="00500E74" w:rsidRPr="00B961A2" w:rsidRDefault="00500E74" w:rsidP="00500E74">
      <w:pPr>
        <w:rPr>
          <w:rStyle w:val="StyleBoldUnderline"/>
        </w:rPr>
      </w:pPr>
      <w:r w:rsidRPr="00B961A2">
        <w:rPr>
          <w:rStyle w:val="StyleBoldUnderline"/>
        </w:rPr>
        <w:t>Over all, 58 percent of respondents said they opposed a border wall. But among people who said they supported Mr. Trump, 82 percent favored the plan for a wall, reflecting the deep polarization in this election season.</w:t>
      </w:r>
    </w:p>
    <w:p w14:paraId="4E717DD6" w14:textId="77777777" w:rsidR="00500E74" w:rsidRPr="00B961A2" w:rsidRDefault="00500E74" w:rsidP="00500E74">
      <w:pPr>
        <w:rPr>
          <w:rStyle w:val="StyleBoldUnderline"/>
        </w:rPr>
      </w:pPr>
      <w:r w:rsidRPr="00B961A2">
        <w:rPr>
          <w:rStyle w:val="Emphasis"/>
        </w:rPr>
        <w:t>Mr. Trump also appears to be out of step with independents</w:t>
      </w:r>
      <w:r>
        <w:t xml:space="preserve"> and the majority of Americans on his proposal to deport 11 million immigrants who are in the country illegally. In the survey, </w:t>
      </w:r>
      <w:r w:rsidRPr="00D51513">
        <w:rPr>
          <w:rStyle w:val="Emphasis"/>
        </w:rPr>
        <w:t xml:space="preserve">78 percent of independents — </w:t>
      </w:r>
      <w:r w:rsidRPr="00D51513">
        <w:rPr>
          <w:rStyle w:val="StyleBoldUnderline"/>
        </w:rPr>
        <w:t>and</w:t>
      </w:r>
      <w:r w:rsidRPr="00B961A2">
        <w:rPr>
          <w:rStyle w:val="StyleBoldUnderline"/>
        </w:rPr>
        <w:t xml:space="preserve"> the same percentage of Americans over all — said those immigrants should be allowed to become American citizens or legal residents, while 21 percent favored deportation. Despite the fierce arguments over immigration issues in the presidential campaigns, support for a path to legal status for undocumented immigrants has not changed since 2013, the survey found.</w:t>
      </w:r>
    </w:p>
    <w:p w14:paraId="72F55C85" w14:textId="77777777" w:rsidR="00500E74" w:rsidRPr="00167818" w:rsidRDefault="00500E74" w:rsidP="00500E74">
      <w:pPr>
        <w:rPr>
          <w:rStyle w:val="StyleBoldUnderline"/>
        </w:rPr>
      </w:pPr>
      <w:r w:rsidRPr="00D51513">
        <w:rPr>
          <w:rStyle w:val="StyleBoldUnderline"/>
        </w:rPr>
        <w:t xml:space="preserve">Mr. Trump’s promises to crack down on illegal immigration and to restrict the legal flow of people from Muslim countries </w:t>
      </w:r>
      <w:r>
        <w:t>were enormously popular with voters in the Republican primary. But for the general election</w:t>
      </w:r>
      <w:r w:rsidRPr="00167818">
        <w:rPr>
          <w:rStyle w:val="StyleBoldUnderline"/>
        </w:rPr>
        <w:t>, Mr. Trump will have to expand his support to include independents and Democrats attracted to his pledges to rebuild the American economy.</w:t>
      </w:r>
    </w:p>
    <w:p w14:paraId="49EB5C18" w14:textId="77777777" w:rsidR="00500E74" w:rsidRPr="00167818" w:rsidRDefault="00500E74" w:rsidP="00500E74">
      <w:pPr>
        <w:rPr>
          <w:rStyle w:val="Emphasis"/>
        </w:rPr>
      </w:pPr>
      <w:r>
        <w:t>Mr. Trump’s positions were “a winning strategy for the Republican primary but are not connected to where the country is as a whole,” said Robert P. Jones, chief executive of the Public Religion Research Institute, known as PRRI. “</w:t>
      </w:r>
      <w:r w:rsidRPr="00167818">
        <w:rPr>
          <w:rStyle w:val="Emphasis"/>
        </w:rPr>
        <w:t>If Trump continues to double and triple down on that message, he may run into a wall with independent voters.”</w:t>
      </w:r>
    </w:p>
    <w:p w14:paraId="6538CF45" w14:textId="77777777" w:rsidR="00500E74" w:rsidRDefault="00500E74" w:rsidP="00500E74">
      <w:r w:rsidRPr="00167818">
        <w:rPr>
          <w:rStyle w:val="StyleBoldUnderline"/>
        </w:rPr>
        <w:t>The survey found that Americans’ views of immigration are not closely tied to their experience with immigrants. Only 22 percent of Americans in the poll said immigrants were having a significant impact on their communities</w:t>
      </w:r>
      <w:r>
        <w:t>. But about twice as many — 39 percent — said immigrants were significantly changing the society at large. Among Republicans, while 25 percent said immigrants were changing their communities, 51 percent said immigrants were changing the society.</w:t>
      </w:r>
    </w:p>
    <w:p w14:paraId="4F748001" w14:textId="77777777" w:rsidR="00500E74" w:rsidRDefault="00500E74" w:rsidP="00500E74">
      <w:r>
        <w:t>“</w:t>
      </w:r>
      <w:r w:rsidRPr="00167818">
        <w:rPr>
          <w:rStyle w:val="StyleBoldUnderline"/>
        </w:rPr>
        <w:t>The perception differences are more rooted in ideology and partisanship,” Mr</w:t>
      </w:r>
      <w:r>
        <w:t>. Jones said.</w:t>
      </w:r>
    </w:p>
    <w:p w14:paraId="435F7C75" w14:textId="77777777" w:rsidR="00500E74" w:rsidRDefault="00500E74" w:rsidP="00500E74">
      <w:r>
        <w:t>Among white Americans who said immigrants were changing the country, nearly six in 10 — 58 percent — said the change was negative. By contrast, among Hispanic Americans who saw immigrants changing the society, seven in 10 — or 72 percent — said the impact was positive.</w:t>
      </w:r>
    </w:p>
    <w:p w14:paraId="41366307" w14:textId="77777777" w:rsidR="00500E74" w:rsidRDefault="00500E74" w:rsidP="00500E74">
      <w:r>
        <w:t>Americans’ views are shaped by increasing fears of terrorism, according to the survey, which was conducted before the massacre in Orlando, Fla., by a gunman pledging allegiance to the Islamic State. Half of Americans — 51 percent — said they feared that they or a relative could be a victim of an attack, an increase of 18 points since late 2014.</w:t>
      </w:r>
    </w:p>
    <w:p w14:paraId="5E81EB2B" w14:textId="77777777" w:rsidR="00500E74" w:rsidRPr="00167818" w:rsidRDefault="00500E74" w:rsidP="00500E74">
      <w:pPr>
        <w:rPr>
          <w:rStyle w:val="StyleBoldUnderline"/>
        </w:rPr>
      </w:pPr>
      <w:r w:rsidRPr="00167818">
        <w:rPr>
          <w:rStyle w:val="StyleBoldUnderline"/>
        </w:rPr>
        <w:t>Supporters of Mr. Trump are especially likely to be wary of foreign influence in American life, with 83 percent saying that influence needs to be curtailed. The same percentage of Trump supporters say the Islamic faith is at odds with American values, according to the poll.</w:t>
      </w:r>
    </w:p>
    <w:p w14:paraId="3927B27A" w14:textId="77777777" w:rsidR="00500E74" w:rsidRDefault="00500E74" w:rsidP="00500E74">
      <w:r>
        <w:lastRenderedPageBreak/>
        <w:t>The report is based on a bilingual survey in English and Spanish of 2,607 adults in the United States conducted from April 4 to May 2. The margin of sampling error is plus or minus three percentage points for all adults at the 95 percent level of confidence.</w:t>
      </w:r>
    </w:p>
    <w:p w14:paraId="0CA24FA3" w14:textId="40956891" w:rsidR="006569CB" w:rsidRDefault="006569CB" w:rsidP="006569CB"/>
    <w:p w14:paraId="49D5E97F" w14:textId="77777777" w:rsidR="006569CB" w:rsidRDefault="006569CB" w:rsidP="006569CB">
      <w:pPr>
        <w:pStyle w:val="Heading3"/>
      </w:pPr>
      <w:r>
        <w:lastRenderedPageBreak/>
        <w:t>Restrictions</w:t>
      </w:r>
    </w:p>
    <w:p w14:paraId="2E6B7957" w14:textId="77777777" w:rsidR="006569CB" w:rsidRDefault="006569CB" w:rsidP="006569CB">
      <w:pPr>
        <w:pStyle w:val="Heading4"/>
      </w:pPr>
      <w:r>
        <w:t>Hardline policies backfire on republicans – plan reshapes their image</w:t>
      </w:r>
    </w:p>
    <w:p w14:paraId="6C1ACE07" w14:textId="77777777" w:rsidR="006569CB" w:rsidRPr="005D7F88" w:rsidRDefault="006569CB" w:rsidP="006569CB">
      <w:r w:rsidRPr="00D86675">
        <w:rPr>
          <w:rStyle w:val="StyleStyleBold12pt"/>
        </w:rPr>
        <w:t>FiveThirtyEight 18</w:t>
      </w:r>
      <w:r>
        <w:t xml:space="preserve"> (FightThirtyEight, Nate Silver is the founder and editor in chief of FiveThirtyEight. @natesilver538 Clare Malone is a senior political writer for FiveThirtyEight. @claremalone Perry Bacon Jr. is a senior writer for FiveThirtyEight. @perrybaconjr Micah Cohen is the politics editor. @micahcohen, “Can Trump Use Hard-Line Immigration Policies To Turn Out GOP Voters?”, 6/20/18, </w:t>
      </w:r>
      <w:hyperlink r:id="rId54" w:history="1">
        <w:r w:rsidRPr="005930DE">
          <w:rPr>
            <w:rStyle w:val="Hyperlink"/>
          </w:rPr>
          <w:t>https://fivethirtyeight.com/features/can-trump-use-hard-line-immigration-policies-to-turn-out-gop-voters/</w:t>
        </w:r>
      </w:hyperlink>
      <w:r>
        <w:t>) JA</w:t>
      </w:r>
    </w:p>
    <w:p w14:paraId="5B5ED110" w14:textId="77777777" w:rsidR="006569CB" w:rsidRPr="005B1FB1" w:rsidRDefault="006569CB" w:rsidP="006569CB">
      <w:pPr>
        <w:rPr>
          <w:sz w:val="16"/>
        </w:rPr>
      </w:pPr>
      <w:r w:rsidRPr="005B1FB1">
        <w:rPr>
          <w:sz w:val="16"/>
        </w:rPr>
        <w:t xml:space="preserve">Welcome to FiveThirtyEight’s weekly politics chat. The transcript below has been lightly edited. micah (Micah Cohen, politics editor): Hi, everyone!!! Ready to chat? natesilver (Nate Silver, editor in chief): What? During a World Cup match? It’s the game of the tournament! micah: We’re talking about immigration today. There’s a lot going on. The family separation issue, first and foremost, but also some House votes. </w:t>
      </w:r>
      <w:r w:rsidRPr="003B3EDF">
        <w:rPr>
          <w:rStyle w:val="StyleBoldUnderline"/>
        </w:rPr>
        <w:t>There’s reporting that the White House wants to make immigration the issue for the 2018 midterms, and that they’re planning further hard-line immigration moves</w:t>
      </w:r>
      <w:r w:rsidRPr="005B1FB1">
        <w:rPr>
          <w:sz w:val="16"/>
        </w:rPr>
        <w:t>. From Tuesday’s Playbook: “</w:t>
      </w:r>
      <w:r w:rsidRPr="003B3EDF">
        <w:rPr>
          <w:rStyle w:val="StyleBoldUnderline"/>
        </w:rPr>
        <w:t>The White House is making the conscious decision that divisive immigration policy — not a booming economy — should be the focus of the 2018 midterms</w:t>
      </w:r>
      <w:r w:rsidRPr="005B1FB1">
        <w:rPr>
          <w:sz w:val="16"/>
        </w:rPr>
        <w:t xml:space="preserve">. We can’t tell you how dumb many Republican leaders think this is.” So, here’s the question: Is that dumb? </w:t>
      </w:r>
      <w:r w:rsidRPr="003B3EDF">
        <w:rPr>
          <w:rStyle w:val="StyleBoldUnderline"/>
        </w:rPr>
        <w:t xml:space="preserve">Will </w:t>
      </w:r>
      <w:r w:rsidRPr="003B3EDF">
        <w:rPr>
          <w:rStyle w:val="Emphasis"/>
        </w:rPr>
        <w:t>a hard-right immigration message</w:t>
      </w:r>
      <w:r w:rsidRPr="003B3EDF">
        <w:rPr>
          <w:rStyle w:val="StyleBoldUnderline"/>
        </w:rPr>
        <w:t xml:space="preserve"> and/or policy help the White House/Republicans in 2018</w:t>
      </w:r>
      <w:r w:rsidRPr="005B1FB1">
        <w:rPr>
          <w:sz w:val="16"/>
        </w:rPr>
        <w:t xml:space="preserve">? clare.malone (Clare Malone, senior political writer): In general elections, I think </w:t>
      </w:r>
      <w:r w:rsidRPr="003B3EDF">
        <w:rPr>
          <w:rStyle w:val="Emphasis"/>
        </w:rPr>
        <w:t>it’s going to hurt them</w:t>
      </w:r>
      <w:r w:rsidRPr="003B3EDF">
        <w:rPr>
          <w:rStyle w:val="StyleBoldUnderline"/>
        </w:rPr>
        <w:t>.</w:t>
      </w:r>
      <w:r w:rsidRPr="005B1FB1">
        <w:rPr>
          <w:sz w:val="16"/>
        </w:rPr>
        <w:t xml:space="preserve"> </w:t>
      </w:r>
      <w:r w:rsidRPr="003B3EDF">
        <w:rPr>
          <w:rStyle w:val="StyleBoldUnderline"/>
        </w:rPr>
        <w:t>The current administration policy just seems miscalibrated</w:t>
      </w:r>
      <w:r w:rsidRPr="005B1FB1">
        <w:rPr>
          <w:sz w:val="16"/>
        </w:rPr>
        <w:t xml:space="preserve"> — </w:t>
      </w:r>
      <w:r w:rsidRPr="005B1FB1">
        <w:rPr>
          <w:rStyle w:val="Emphasis"/>
        </w:rPr>
        <w:t>taking this really hard-line approach (separating children from families) that doesn’t even seem to appeal to the entire ideological base</w:t>
      </w:r>
      <w:r w:rsidRPr="005B1FB1">
        <w:rPr>
          <w:sz w:val="16"/>
        </w:rPr>
        <w:t xml:space="preserve"> (i.e., </w:t>
      </w:r>
      <w:r w:rsidRPr="005B1FB1">
        <w:rPr>
          <w:rStyle w:val="Emphasis"/>
        </w:rPr>
        <w:t>most Americans, including about half of Republicans, think this is a bridge too far). And this issue could engender more anti-Republican sentiment come November</w:t>
      </w:r>
      <w:r w:rsidRPr="005B1FB1">
        <w:rPr>
          <w:sz w:val="16"/>
        </w:rPr>
        <w:t xml:space="preserve">. So there, I just made the Republican leaders’ argument. natesilver: </w:t>
      </w:r>
      <w:r w:rsidRPr="003B3EDF">
        <w:rPr>
          <w:rStyle w:val="StyleBoldUnderline"/>
        </w:rPr>
        <w:t>There’s maybe a world in which the White House could use immigration dexterously as a “wedge issue” to turn out its base, but that’s not the world the White House inhabits. They’re too clumsy, too indifferent as to whether individual policies are popular and too eager to fight ideological battles</w:t>
      </w:r>
      <w:r w:rsidRPr="005B1FB1">
        <w:rPr>
          <w:sz w:val="16"/>
        </w:rPr>
        <w:t xml:space="preserve"> that they might trick themselves into believing are good politics. perry (Perry Bacon Jr., senior writer): Can I briefly reject the premise here, that the White House has some brilliant strategy or is making a “conscious decision” to make the midterms about immigration? There is often “Trump-did-something-crazy-so-he-must-have a strategy” coverage that likely overstates Trump’s political planning and understates his desired policy goals, like stopping NFL players from kneeling or limiting immigration. natesilver: Yeah, I certainly think </w:t>
      </w:r>
      <w:r w:rsidRPr="003B3EDF">
        <w:rPr>
          <w:rStyle w:val="StyleBoldUnderline"/>
        </w:rPr>
        <w:t>the Playbook/Axios/NYT “news analysis” style is too quick to attribute strategic motives instead of ideological ones.</w:t>
      </w:r>
      <w:r w:rsidRPr="005B1FB1">
        <w:rPr>
          <w:sz w:val="16"/>
        </w:rPr>
        <w:t xml:space="preserve"> Or what may just be people being dumbasses and faking their way through the strategy. micah: I mean, they’re certainly pursuing a bunch of hard-line immigration policies. perry: I suspect a ton of Republican candidates will run on the economy in the fall. I have no idea what Trump will say during the fall campaign, but my guess is he doesn’t either. I doubt he has a message calendar that he’ll be following, like George W. Bush or Barack Obama might have had. natesilver: I guess one could argue that the economy (and maybe North Korea?) can be used to help Republicans hold ground among swing voters, but that won’t turn out the base. micah: Yeah … Nate, intentional or not, you said </w:t>
      </w:r>
      <w:r w:rsidRPr="003B3EDF">
        <w:rPr>
          <w:rStyle w:val="StyleBoldUnderline"/>
        </w:rPr>
        <w:t>in one of these chats a few weeks ago that if you were a Republican strategist, you would focus on ginning up base turnout. That, most likely, Democratic base turnout will be high, and so the best strategy is probably to try to counter that with your own base</w:t>
      </w:r>
      <w:r w:rsidRPr="005B1FB1">
        <w:rPr>
          <w:sz w:val="16"/>
        </w:rPr>
        <w:t xml:space="preserve">. clare.malone: I said this on the podcast, but I guess it makes sense in some way to run all the Trumpy anti-immigrant ads, etc., now, during primary campaigns. But come September, you’d better have more of a message than that if you’re a Republican. perry: Yeah, I also think that the GOP should run on cultural issues. But I’m not sure we are seeing that right now, as opposed to an ex post facto explanation for a policy blunder. micah: OK, let’s leave aside intent for the moment though. natesilver: But that gets to the issue of clumsiness. </w:t>
      </w:r>
      <w:r w:rsidRPr="003B3EDF">
        <w:rPr>
          <w:rStyle w:val="StyleBoldUnderline"/>
        </w:rPr>
        <w:t>Like, if you’re laser-focused on sanctuary cities, maybe you could do OK. Maybe you could use that issue as enough of a dog whistle to your base, without necessarily turning off moderates</w:t>
      </w:r>
      <w:r w:rsidRPr="005B1FB1">
        <w:rPr>
          <w:sz w:val="16"/>
        </w:rPr>
        <w:t xml:space="preserve">. </w:t>
      </w:r>
      <w:r w:rsidRPr="003B3EDF">
        <w:rPr>
          <w:rStyle w:val="StyleBoldUnderline"/>
        </w:rPr>
        <w:t xml:space="preserve">But stuff like separating families at the border? </w:t>
      </w:r>
      <w:r w:rsidRPr="003B3EDF">
        <w:rPr>
          <w:rStyle w:val="Emphasis"/>
        </w:rPr>
        <w:t>Curtailing legal immigration</w:t>
      </w:r>
      <w:r w:rsidRPr="003B3EDF">
        <w:rPr>
          <w:rStyle w:val="StyleBoldUnderline"/>
        </w:rPr>
        <w:t>? Shutting down the government over the wall?</w:t>
      </w:r>
      <w:r w:rsidRPr="005B1FB1">
        <w:rPr>
          <w:sz w:val="16"/>
        </w:rPr>
        <w:t xml:space="preserve"> Those </w:t>
      </w:r>
      <w:r w:rsidRPr="003B3EDF">
        <w:rPr>
          <w:rStyle w:val="Emphasis"/>
        </w:rPr>
        <w:lastRenderedPageBreak/>
        <w:t>are extremely unpopular measures</w:t>
      </w:r>
      <w:r w:rsidRPr="005B1FB1">
        <w:rPr>
          <w:sz w:val="16"/>
        </w:rPr>
        <w:t xml:space="preserve">. clare.malone: </w:t>
      </w:r>
      <w:r w:rsidRPr="003B3EDF">
        <w:rPr>
          <w:rStyle w:val="Emphasis"/>
        </w:rPr>
        <w:t>This particular issue seems to have brought the various White House “wings” back into the foreground</w:t>
      </w:r>
      <w:r w:rsidRPr="005B1FB1">
        <w:rPr>
          <w:sz w:val="16"/>
        </w:rPr>
        <w:t xml:space="preserve">, </w:t>
      </w:r>
      <w:r w:rsidRPr="003B3EDF">
        <w:rPr>
          <w:rStyle w:val="StyleBoldUnderline"/>
        </w:rPr>
        <w:t>and in the post-Bannon age, we mostly seem to have forgotten about the wings.</w:t>
      </w:r>
      <w:r w:rsidRPr="005B1FB1">
        <w:rPr>
          <w:sz w:val="16"/>
        </w:rPr>
        <w:t xml:space="preserve"> But some people think this is great policy/politics (like White House policy adviser Stephen Miller), and a lot of other people (like Homeland Security Secretary Kirstjen Nielsen) </w:t>
      </w:r>
      <w:r w:rsidRPr="003B3EDF">
        <w:rPr>
          <w:rStyle w:val="StyleBoldUnderline"/>
        </w:rPr>
        <w:t>are trying to get their way around a pretty ugly policy while not getting the president mad at them. It just seems sort of like a) bad politics and b) perhaps a sign of bad internal organization</w:t>
      </w:r>
      <w:r w:rsidRPr="005B1FB1">
        <w:rPr>
          <w:sz w:val="16"/>
        </w:rPr>
        <w:t xml:space="preserve">. natesilver: I do wonder how much of it is borne out of a view — from Trump and from other senior officials in the White House — that the polls are fake and the media outrage is fake and they have their finger on the true pulse of American opinion. perry: I think that’s closer to where I am. They are doing this because they believe in deterring illegal immigration by basically any means necessary. </w:t>
      </w:r>
      <w:r w:rsidRPr="003B3EDF">
        <w:rPr>
          <w:rStyle w:val="StyleBoldUnderline"/>
        </w:rPr>
        <w:t>But they also believe the backlash is overstated by a press that is often hypercritical of them. micah: OK, I’m going to play devil’s advocate</w:t>
      </w:r>
      <w:r w:rsidRPr="005B1FB1">
        <w:rPr>
          <w:sz w:val="16"/>
        </w:rPr>
        <w:t xml:space="preserve">. clare.malone: Great movie. micah: </w:t>
      </w:r>
      <w:r w:rsidRPr="003B3EDF">
        <w:rPr>
          <w:rStyle w:val="StyleBoldUnderline"/>
        </w:rPr>
        <w:t>Forget the separating families — that’s prima facie horrible and seems like bad politics too. But isn’t the idea that Republicans need something beyond the economy and North Korea actually correct</w:t>
      </w:r>
      <w:r w:rsidRPr="005B1FB1">
        <w:rPr>
          <w:sz w:val="16"/>
        </w:rPr>
        <w:t xml:space="preserve">? clare.malone: Why? Rule of threes? micah: Yup. haha, no… Because </w:t>
      </w:r>
      <w:r w:rsidRPr="003B3EDF">
        <w:rPr>
          <w:rStyle w:val="Emphasis"/>
        </w:rPr>
        <w:t>the GOP base isn’t as enthused as the Democratic one right now</w:t>
      </w:r>
      <w:r w:rsidRPr="005B1FB1">
        <w:rPr>
          <w:sz w:val="16"/>
        </w:rPr>
        <w:t xml:space="preserve">. clare.malone: </w:t>
      </w:r>
      <w:r w:rsidRPr="003B3EDF">
        <w:rPr>
          <w:rStyle w:val="StyleBoldUnderline"/>
        </w:rPr>
        <w:t>You’re saying they need something that tides over the tribal identity issue</w:t>
      </w:r>
      <w:r w:rsidRPr="005B1FB1">
        <w:rPr>
          <w:sz w:val="16"/>
        </w:rPr>
        <w:t xml:space="preserve">. natesilver: So talk about Colin Kaepernick or some shit. clare.malone: ^^^^ Or just focus on wall funding. You don’t need to do this child separation thing. natesilver: The wall is pretty darn unpopular, though. clare.malone: I would guess it’s more popular than separating 2,000 kids from their parents. perry: Sanctuary cities/MS-13/NFL national anthem protests — these are all issues that 1. </w:t>
      </w:r>
      <w:r w:rsidRPr="003B3EDF">
        <w:rPr>
          <w:rStyle w:val="StyleBoldUnderline"/>
        </w:rPr>
        <w:t xml:space="preserve">Trump wants to tweet/talk about instead of reciting boring economic stats; and 2. play into the </w:t>
      </w:r>
      <w:r w:rsidRPr="003B3EDF">
        <w:rPr>
          <w:rStyle w:val="Emphasis"/>
        </w:rPr>
        <w:t>negative partisanship stuff</w:t>
      </w:r>
      <w:r w:rsidRPr="003B3EDF">
        <w:rPr>
          <w:rStyle w:val="StyleBoldUnderline"/>
        </w:rPr>
        <w:t xml:space="preserve"> that </w:t>
      </w:r>
      <w:r w:rsidRPr="003B3EDF">
        <w:rPr>
          <w:rStyle w:val="Emphasis"/>
        </w:rPr>
        <w:t>will be used for base turnout</w:t>
      </w:r>
      <w:r w:rsidRPr="003B3EDF">
        <w:rPr>
          <w:rStyle w:val="StyleBoldUnderline"/>
        </w:rPr>
        <w:t xml:space="preserve">. </w:t>
      </w:r>
      <w:r w:rsidRPr="005B1FB1">
        <w:rPr>
          <w:sz w:val="16"/>
        </w:rPr>
        <w:t xml:space="preserve">But talking about how terrible San Francisco or Nancy Pelosi is would do the trick as much as sanctuary cities. </w:t>
      </w:r>
      <w:r w:rsidRPr="003B3EDF">
        <w:rPr>
          <w:rStyle w:val="StyleBoldUnderline"/>
        </w:rPr>
        <w:t>I don’t think Republicans need immigration policies necessarily to gin up negative partisanship, as much as they need reminders to their base that “Democrats are the party of all that stuff you hate.”</w:t>
      </w:r>
      <w:r w:rsidRPr="005B1FB1">
        <w:rPr>
          <w:sz w:val="16"/>
        </w:rPr>
        <w:t xml:space="preserve"> </w:t>
      </w:r>
      <w:r w:rsidRPr="003B3EDF">
        <w:rPr>
          <w:rStyle w:val="StyleBoldUnderline"/>
        </w:rPr>
        <w:t>Republicans know Trump wants to talk about this kind of stuff anyway, so they have to find a way to make that part of the 2018 strategy</w:t>
      </w:r>
      <w:r w:rsidRPr="005B1FB1">
        <w:rPr>
          <w:sz w:val="16"/>
        </w:rPr>
        <w:t xml:space="preserve">. micah: But it’s interesting to me that some of you — Nate, at least — seem to think that the NFL anthem stuff or Pelosi stuff is maybe a better option than immigration. (Again, put aside separating families — I feel like they’ll have to retreat on that pretty soon.) perry: </w:t>
      </w:r>
      <w:r w:rsidRPr="003B3EDF">
        <w:rPr>
          <w:rStyle w:val="StyleBoldUnderline"/>
        </w:rPr>
        <w:t>There are very few immigration ideas that unify all Republicans. The national anthem issue, in contrast, is very unifying among Republicans: 86 percent of Republicans say kneeling during the national anthem is “never appropriate</w:t>
      </w:r>
      <w:r w:rsidRPr="005B1FB1">
        <w:rPr>
          <w:sz w:val="16"/>
        </w:rPr>
        <w:t xml:space="preserve">,” according to a Washington Post-Kaiser Family Foundation poll earlier this year. </w:t>
      </w:r>
      <w:r w:rsidRPr="003B3EDF">
        <w:rPr>
          <w:rStyle w:val="StyleBoldUnderline"/>
        </w:rPr>
        <w:t>So is anti-Pelosi sentiment: 72 percent of Republicans view her unfavorably</w:t>
      </w:r>
      <w:r w:rsidRPr="005B1FB1">
        <w:rPr>
          <w:sz w:val="16"/>
        </w:rPr>
        <w:t xml:space="preserve">, according to a recent Ipsos poll. clare.malone: Couldn’t he talk about wall stuff or, I don’t know, talk about E-Verify, things like that? </w:t>
      </w:r>
      <w:r w:rsidRPr="005B1FB1">
        <w:rPr>
          <w:rStyle w:val="Emphasis"/>
          <w:sz w:val="24"/>
        </w:rPr>
        <w:t>I can’t help but think that coming up with a more refined Trumpian take on immigration could help them through both the primaries and the general</w:t>
      </w:r>
      <w:r w:rsidRPr="005B1FB1">
        <w:rPr>
          <w:sz w:val="16"/>
        </w:rPr>
        <w:t>. perry: Republicans probably should run on identity issues writ large, with some anti-immigration rhetoric as a part of that</w:t>
      </w:r>
      <w:r w:rsidRPr="003B3EDF">
        <w:rPr>
          <w:rStyle w:val="StyleBoldUnderline"/>
        </w:rPr>
        <w:t xml:space="preserve">. </w:t>
      </w:r>
      <w:r w:rsidRPr="005B1FB1">
        <w:rPr>
          <w:rStyle w:val="Emphasis"/>
          <w:sz w:val="24"/>
        </w:rPr>
        <w:t>That kind of messaging is challenging for Democrats</w:t>
      </w:r>
      <w:r w:rsidRPr="005B1FB1">
        <w:rPr>
          <w:sz w:val="16"/>
        </w:rPr>
        <w:t xml:space="preserve">. Do Joe Manchin or Claire McCaskill want to defend sanctuary cities? natesilver: I think when you asked me to put my Republican strategist hat on a few weeks ago, Micah, </w:t>
      </w:r>
      <w:r w:rsidRPr="003B3EDF">
        <w:rPr>
          <w:rStyle w:val="StyleBoldUnderline"/>
        </w:rPr>
        <w:t>the tricky part wasn’t finding something that turns out your base, but something that turns out your base without simultaneously hurting you among swing voters and also turning out the Democratic base</w:t>
      </w:r>
      <w:r w:rsidRPr="005B1FB1">
        <w:rPr>
          <w:sz w:val="16"/>
        </w:rPr>
        <w:t xml:space="preserve">. </w:t>
      </w:r>
      <w:r w:rsidRPr="003B3EDF">
        <w:rPr>
          <w:rStyle w:val="StyleBoldUnderline"/>
        </w:rPr>
        <w:t>Lots of people might think Trump’s NFL stance is sort of dumb, but it’s not likely the sort of thing that’s going to turn out Democrats to vote or that will greatly influence a swing voter’s decision</w:t>
      </w:r>
      <w:r w:rsidRPr="005B1FB1">
        <w:rPr>
          <w:sz w:val="16"/>
        </w:rPr>
        <w:t xml:space="preserve">. micah: </w:t>
      </w:r>
      <w:r w:rsidRPr="003B3EDF">
        <w:rPr>
          <w:rStyle w:val="StyleBoldUnderline"/>
        </w:rPr>
        <w:t>I bet the same is true for sanctuary cities, E-Verify, etc.</w:t>
      </w:r>
      <w:r w:rsidRPr="005B1FB1">
        <w:rPr>
          <w:sz w:val="16"/>
        </w:rPr>
        <w:t xml:space="preserve"> clare.malone: Basically, they picked the worst possible issue angle to make the story. I know politicians get a lot of shit for poll-testing things but … there’s a reason to do it! micah: “Should we do terrible shit to children?” Yes No Not sure Yeah, that question could have saved everyone a lot of heartache. perry: </w:t>
      </w:r>
      <w:r w:rsidRPr="003B3EDF">
        <w:rPr>
          <w:rStyle w:val="StyleBoldUnderline"/>
        </w:rPr>
        <w:t>Trump seems to be in some danger of overlearning lessons from 2016. I don’t think he won the general election because of the wall and the Muslim ban</w:t>
      </w:r>
      <w:r w:rsidRPr="005B1FB1">
        <w:rPr>
          <w:sz w:val="16"/>
        </w:rPr>
        <w:t xml:space="preserve">. (The primary, yes.) </w:t>
      </w:r>
      <w:r w:rsidRPr="003B3EDF">
        <w:rPr>
          <w:rStyle w:val="StyleBoldUnderline"/>
        </w:rPr>
        <w:t>I do think, in general, that it helped that he was seen as taking on the cultural left</w:t>
      </w:r>
      <w:r w:rsidRPr="005B1FB1">
        <w:rPr>
          <w:sz w:val="16"/>
        </w:rPr>
        <w:t xml:space="preserve">. I also think it’s different when you are the person </w:t>
      </w:r>
      <w:r w:rsidRPr="005B1FB1">
        <w:rPr>
          <w:sz w:val="16"/>
        </w:rPr>
        <w:lastRenderedPageBreak/>
        <w:t xml:space="preserve">running the government and implementing policy. I’m not sure people voted for Stephen Miller-ism, even if Miller thinks they did. clare.malone: Do we attribute any of this to, say, Chief of Staff John Kelly checking out and no one being awake at the wheel when it comes to this kind of across-the-board strategy stuff? I’m a little curious as to how this actually got this far without the ramifications being thought through. micah: I tend to ignore most of this kind of reporting, but there have been some stories lately about Kelly basically giving up. natesilver: Didn’t Kelly mention the child separation policy last year as part of a plan to deter immigration? perry: I think this policy was thought through. There is a lot of reporting about the administration having long considered it. clare.malone: Yeah, fair point. I take that back. But in general, who’s doing the political strategy thinking? Miller? If so, yikes. micah: No one? perry: Miller and Trump are driving this. There is some reporting to indicate that. micah: But Miller is thinking in terms of policy, not politics, right? clare.malone: Right. I mean politics. Who’s driving that? No one maybe? natesilver: I wonder if the fact that Trump has had a few successes — or at least things he can claim to be successes — is making him feel as though he can be a little bolder. clare.malone: Yeah, but this was in motion before North Korea. perry: Miller thinks the politics are fine here. So does Trump. They think they won because of this stuff in 2016 and that they are doing pretty well now and this is a media storm that will blow over. clare.malone: I think my point is, if Miller is your person running overall political strategy, not just policy, that’s a problem. He’s an ideologue. perry: Yeah, Clare, you make an important point: Are there are any establishment-style people left at the White House to say no to this kind of thing? Kelly favors get-tough immigration policies. But even if he opposed this, he could not kill it. He has limited power, particularly now. natesilver: </w:t>
      </w:r>
      <w:r w:rsidRPr="003B3EDF">
        <w:rPr>
          <w:rStyle w:val="StyleBoldUnderline"/>
        </w:rPr>
        <w:t>It would be sort of ironic if Republicans were on track to just barely hold the House — and maybe make gains in the Senate — because of an improving economy, but Trump blew it over a border wall fight and a trade war with China</w:t>
      </w:r>
      <w:r w:rsidRPr="005B1FB1">
        <w:rPr>
          <w:sz w:val="16"/>
        </w:rPr>
        <w:t xml:space="preserve">. Or maybe not “ironic” — just that I think that’s a plausible course of events. micah: That seems like the likely course of events! perry: To switch this a bit, the Democrats I talk to really want this campaign to be about health care/tax cuts/cronyism — anything but this race/identity stuff. </w:t>
      </w:r>
      <w:r w:rsidRPr="003B3EDF">
        <w:rPr>
          <w:rStyle w:val="StyleBoldUnderline"/>
        </w:rPr>
        <w:t>Their general view is that every day talking about health care is good for them, and that every day talking about cultural stuff broadly is good for Trump (minus this exact policy).</w:t>
      </w:r>
      <w:r w:rsidRPr="005B1FB1">
        <w:rPr>
          <w:sz w:val="16"/>
        </w:rPr>
        <w:t xml:space="preserve"> Are they right? micah: Yeah, I guess I do worry a little bit that we’re underrating how hard-line an immigration policy Americans will support — Republican in particular, but also white Democrats. I just feel like maybe this is an area where I actually don’t trust the polling all that much? </w:t>
      </w:r>
      <w:r w:rsidRPr="005B1FB1">
        <w:rPr>
          <w:rFonts w:ascii="Segoe UI Emoji" w:hAnsi="Segoe UI Emoji" w:cs="Segoe UI Emoji"/>
          <w:sz w:val="16"/>
        </w:rPr>
        <w:t>😬</w:t>
      </w:r>
      <w:r w:rsidRPr="005B1FB1">
        <w:rPr>
          <w:sz w:val="16"/>
        </w:rPr>
        <w:t xml:space="preserve"> clare.malone: Immigration? micah: Yeah. natesilver: I don’t know — maybe the fact that we’re in a Manhattan office building watching the World Cup and eating food from a fancy falafel place makes us out of touch with Real America™. But maybe that out-of-touchness manifests itself in applying our own stereotypes to Real America™ instead of trusting the polling. clare.malone: Well, </w:t>
      </w:r>
      <w:r w:rsidRPr="003B3EDF">
        <w:rPr>
          <w:rStyle w:val="StyleBoldUnderline"/>
        </w:rPr>
        <w:t>Democrats seem to be steering clear of immigration stances on the campaign trail beyond “protect Dreamers and kids.” natesilver: Most people in Real America (where several of us are from, after all!) have fairly nuanced views toward immigration</w:t>
      </w:r>
      <w:r w:rsidRPr="005B1FB1">
        <w:rPr>
          <w:sz w:val="16"/>
        </w:rPr>
        <w:t xml:space="preserve">. micah: I’m actually thinking of white Democrats more than anyone else. clare.malone: </w:t>
      </w:r>
      <w:r w:rsidRPr="005B1FB1">
        <w:rPr>
          <w:rStyle w:val="Emphasis"/>
        </w:rPr>
        <w:t>What I’m saying is that Democrats are in primary mode on immigration too. They can’t be seen as being too appeasing to Republicans on the issue because the GOP is popularly viewed as having gone full-throttle ideological/racial on that issue by a lot of Democratic base voters</w:t>
      </w:r>
      <w:r w:rsidRPr="005B1FB1">
        <w:rPr>
          <w:sz w:val="16"/>
        </w:rPr>
        <w:t xml:space="preserve">. perry: The polling is fine. But maybe the questions are not quite framing the right discussion. The underlying question is really: “Do we have too many immigrants in America?” And I think that question is more contested than, “Should we separate kids from their parents at the border?” </w:t>
      </w:r>
      <w:r w:rsidRPr="00BD3857">
        <w:rPr>
          <w:rStyle w:val="StyleBoldUnderline"/>
        </w:rPr>
        <w:t xml:space="preserve">There is a sliver of Democrats who want to see decreased immigration levels, although that bloc is declining pretty sharply as immigration has become more an issue dividing the parties and the </w:t>
      </w:r>
      <w:r w:rsidRPr="00BD3857">
        <w:rPr>
          <w:rStyle w:val="Emphasis"/>
        </w:rPr>
        <w:t>Democrats are generally the pro-immigration</w:t>
      </w:r>
      <w:r w:rsidRPr="00BD3857">
        <w:rPr>
          <w:rStyle w:val="StyleBoldUnderline"/>
        </w:rPr>
        <w:t xml:space="preserve"> party now</w:t>
      </w:r>
      <w:r w:rsidRPr="005B1FB1">
        <w:rPr>
          <w:sz w:val="16"/>
        </w:rPr>
        <w:t xml:space="preserve">. Per Gallup, the </w:t>
      </w:r>
      <w:r w:rsidRPr="00BD3857">
        <w:rPr>
          <w:rStyle w:val="Emphasis"/>
        </w:rPr>
        <w:t>majority of Republicans are in the reducing immigration</w:t>
      </w:r>
      <w:r w:rsidRPr="005B1FB1">
        <w:rPr>
          <w:sz w:val="16"/>
        </w:rPr>
        <w:t xml:space="preserve"> camp. </w:t>
      </w:r>
      <w:r w:rsidRPr="00BD3857">
        <w:rPr>
          <w:rStyle w:val="StyleBoldUnderline"/>
        </w:rPr>
        <w:t>And I agree with Micah’s implication, that if immigration were not such a party-line issue</w:t>
      </w:r>
      <w:r w:rsidRPr="005B1FB1">
        <w:rPr>
          <w:sz w:val="16"/>
        </w:rPr>
        <w:t xml:space="preserve">, we might see some Democrats express doubts about current immigration levels. But </w:t>
      </w:r>
      <w:r w:rsidRPr="00BD3857">
        <w:rPr>
          <w:rStyle w:val="StyleBoldUnderline"/>
        </w:rPr>
        <w:t>in this environment, Trump has made the questions so simple. “Are you for kids who have lived here their entire lives staying here?”</w:t>
      </w:r>
      <w:r w:rsidRPr="005B1FB1">
        <w:rPr>
          <w:sz w:val="16"/>
        </w:rPr>
        <w:t xml:space="preserve"> (The Dreamers debate essentially.) “Do you want kids split from parents?” Those are not hard questions for Democrats. micah: Totes agree. perry: The current framing of this issue, with Trump’s hard-line proposals being discussed, unifies Democrats but divides Republicans. It’s not the kind of wedge you want if you are the Republican president, with a huge megaphone and an ability to change the newscycle with a single tweet. </w:t>
      </w:r>
    </w:p>
    <w:p w14:paraId="5F8729A7" w14:textId="77777777" w:rsidR="006569CB" w:rsidRDefault="006569CB" w:rsidP="006569CB"/>
    <w:p w14:paraId="30A7F690" w14:textId="77777777" w:rsidR="002451F3" w:rsidRDefault="002451F3" w:rsidP="002451F3">
      <w:pPr>
        <w:pStyle w:val="Heading3"/>
      </w:pPr>
      <w:r>
        <w:lastRenderedPageBreak/>
        <w:t>Public Benefits</w:t>
      </w:r>
    </w:p>
    <w:p w14:paraId="36AAB646" w14:textId="77777777" w:rsidR="002451F3" w:rsidRDefault="002451F3" w:rsidP="002451F3">
      <w:pPr>
        <w:pStyle w:val="Heading4"/>
      </w:pPr>
      <w:r>
        <w:t>Voters support public benefits for immigrants</w:t>
      </w:r>
    </w:p>
    <w:p w14:paraId="4E1F6B9A" w14:textId="77777777" w:rsidR="002451F3" w:rsidRPr="000C55A1" w:rsidRDefault="002451F3" w:rsidP="002451F3">
      <w:r w:rsidRPr="000C55A1">
        <w:rPr>
          <w:rStyle w:val="StyleStyleBold12pt"/>
        </w:rPr>
        <w:t>Vasquez 16</w:t>
      </w:r>
      <w:r>
        <w:t xml:space="preserve"> (Gabriel, former staff, “Majority of Voters in Key States Support Public Benefits for Immigrant Children”, First Focus, 3/21/16, </w:t>
      </w:r>
      <w:hyperlink r:id="rId55" w:history="1">
        <w:r w:rsidRPr="004336A4">
          <w:rPr>
            <w:rStyle w:val="Hyperlink"/>
          </w:rPr>
          <w:t>https://firstfocus.org/news/press-release/majority-of-voters-in-key-states-support-public-benefits-for-immigrant-children</w:t>
        </w:r>
      </w:hyperlink>
      <w:r>
        <w:t>) JA</w:t>
      </w:r>
    </w:p>
    <w:p w14:paraId="266FDA6C" w14:textId="77777777" w:rsidR="002451F3" w:rsidRPr="00171808" w:rsidRDefault="002451F3" w:rsidP="002451F3">
      <w:pPr>
        <w:rPr>
          <w:rStyle w:val="StyleBoldUnderline"/>
        </w:rPr>
      </w:pPr>
      <w:r w:rsidRPr="00171808">
        <w:rPr>
          <w:rStyle w:val="StyleBoldUnderline"/>
        </w:rPr>
        <w:t>Washington – A survey of non-Latino voters across battleground states finds that a majority of voters are supportive of public benefits for immigrant children, far more than what popular media and rhetoric surrounding presidential campaigns have recently suggested.</w:t>
      </w:r>
    </w:p>
    <w:p w14:paraId="2C1B3528" w14:textId="77777777" w:rsidR="002451F3" w:rsidRDefault="002451F3" w:rsidP="002451F3">
      <w:r w:rsidRPr="00171808">
        <w:rPr>
          <w:rStyle w:val="StyleBoldUnderline"/>
        </w:rPr>
        <w:t>In the recent poll, 59 percent of non-Latino voters support federal policy that provides the children of undocumented immigrants with the same public benefits</w:t>
      </w:r>
      <w:r>
        <w:t xml:space="preserve"> that other U.S. citizen children receive. Forty-five percent strongly support this position and only 32 percent oppose it.</w:t>
      </w:r>
    </w:p>
    <w:p w14:paraId="2AD303CB" w14:textId="77777777" w:rsidR="002451F3" w:rsidRDefault="002451F3" w:rsidP="002451F3">
      <w:r>
        <w:t>“</w:t>
      </w:r>
      <w:r w:rsidRPr="00171808">
        <w:rPr>
          <w:rStyle w:val="StyleBoldUnderline"/>
        </w:rPr>
        <w:t>This confirms what we’ve been saying for years, Americans – both Democrats and Republicans – strongly support policies that benefit all children in this country</w:t>
      </w:r>
      <w:r>
        <w:t>,” said Bruce Lesley, president of First Focus, a bipartisan children’s advocacy group.</w:t>
      </w:r>
    </w:p>
    <w:p w14:paraId="7C45486D" w14:textId="77777777" w:rsidR="002451F3" w:rsidRDefault="002451F3" w:rsidP="002451F3">
      <w:r>
        <w:t>The poll, commissioned by the bipartisan children’s advocacy group First Focus and conducted by Lake Research Partners, surveyed 600 non-Latino registered voters (100 in each state) by telephone between Feb. 22-26 with a +/- 4 percent margin of error. Republican, Democrat and Independent voters in the states of Ohio, Missouri, Arizona, New York, Minnesota and New Mexico were asked several questions related to their views on the rights of immigrant children.</w:t>
      </w:r>
    </w:p>
    <w:p w14:paraId="08F87AF5" w14:textId="77777777" w:rsidR="002451F3" w:rsidRPr="00171808" w:rsidRDefault="002451F3" w:rsidP="002451F3">
      <w:pPr>
        <w:rPr>
          <w:rStyle w:val="StyleBoldUnderline"/>
        </w:rPr>
      </w:pPr>
      <w:r w:rsidRPr="00171808">
        <w:rPr>
          <w:rStyle w:val="StyleBoldUnderline"/>
        </w:rPr>
        <w:t>Arizona and New York voters expressed the most support toward providing public benefits to immigrant children</w:t>
      </w:r>
      <w:r>
        <w:t xml:space="preserve"> – 66 percent in both states. In all states, younger women (68 percent) were the most agreeable with this policy. </w:t>
      </w:r>
      <w:r w:rsidRPr="00171808">
        <w:rPr>
          <w:rStyle w:val="StyleBoldUnderline"/>
        </w:rPr>
        <w:t>Forty percent of Republicans overall agreed that immigrant children should have access to public benefits. Fifty-eight percent of Independent voters expressed their support.</w:t>
      </w:r>
    </w:p>
    <w:p w14:paraId="3F91B822" w14:textId="77777777" w:rsidR="002451F3" w:rsidRDefault="002451F3" w:rsidP="002451F3">
      <w:r>
        <w:t>“Voters agree that common sense immigration policy should put children’s needs first,” Lesley said. “We are much stronger when we come together as Americans and work in the best interest of kids. There’s strong support from voters that indicate the country’s support for all children.”</w:t>
      </w:r>
    </w:p>
    <w:p w14:paraId="5451D3DB" w14:textId="77777777" w:rsidR="002451F3" w:rsidRDefault="002451F3" w:rsidP="002451F3">
      <w:r>
        <w:t>Additional findings from the poll include:</w:t>
      </w:r>
    </w:p>
    <w:p w14:paraId="62395ACA" w14:textId="77777777" w:rsidR="002451F3" w:rsidRPr="00171808" w:rsidRDefault="002451F3" w:rsidP="002451F3">
      <w:pPr>
        <w:rPr>
          <w:rStyle w:val="StyleBoldUnderline"/>
        </w:rPr>
      </w:pPr>
      <w:r w:rsidRPr="00171808">
        <w:rPr>
          <w:rStyle w:val="StyleBoldUnderline"/>
        </w:rPr>
        <w:t>Voters are dissatisfied with the immigration policies of both President Obama and Donald Trump</w:t>
      </w:r>
      <w:r>
        <w:t xml:space="preserve">, with 45 percent of respondents saying they find the president’s policies unfavorable and 55 percent of voters saying they find Trump’s immigration policies unfavorable. </w:t>
      </w:r>
      <w:r w:rsidRPr="00171808">
        <w:rPr>
          <w:rStyle w:val="StyleBoldUnderline"/>
        </w:rPr>
        <w:t>Only 30 percent of respondents favored Trump’s immigration policies.</w:t>
      </w:r>
    </w:p>
    <w:p w14:paraId="4D5CD63E" w14:textId="77777777" w:rsidR="002451F3" w:rsidRDefault="002451F3" w:rsidP="002451F3">
      <w:r w:rsidRPr="00171808">
        <w:rPr>
          <w:rStyle w:val="StyleBoldUnderline"/>
        </w:rPr>
        <w:t>Three-fifths of voters (60 percent) report a favorable view of immigrants overall and 63 percent are favorable of immigrant children living in America</w:t>
      </w:r>
      <w:r>
        <w:t>. Only 22 percent of respondents were unfavorable to immigrants and 16 percent were unfavorable of immigrant children.</w:t>
      </w:r>
    </w:p>
    <w:p w14:paraId="7D93E0B6" w14:textId="77777777" w:rsidR="002451F3" w:rsidRDefault="002451F3" w:rsidP="002451F3">
      <w:r>
        <w:t>In every state surveyed except Ohio, a majority of voters (53 percent) agree that all children living in America, despite their legal status, should have the same rights as U.S.-born children.</w:t>
      </w:r>
    </w:p>
    <w:p w14:paraId="2D209E4E" w14:textId="77777777" w:rsidR="002451F3" w:rsidRDefault="002451F3" w:rsidP="002451F3">
      <w:r w:rsidRPr="00171808">
        <w:rPr>
          <w:rStyle w:val="StyleBoldUnderline"/>
        </w:rPr>
        <w:lastRenderedPageBreak/>
        <w:t>Two-thirds of voters (67 percent) support maintaining the Constitutional right to birthright citizenship</w:t>
      </w:r>
      <w:r>
        <w:t xml:space="preserve"> for all children born in the United States. New York voters are the most supportive of this policy, with 81 percent of respondents in favor. Twenty-two percent of overall respondents were opposed to birthright citizenship.</w:t>
      </w:r>
    </w:p>
    <w:p w14:paraId="5765D74C" w14:textId="77777777" w:rsidR="002451F3" w:rsidRDefault="002451F3" w:rsidP="002451F3">
      <w:r>
        <w:t>The economy and jobs top voters’ list of priorities for Congress in all six states, with 32 percent of respondents saying it should be Congress’s top priority. Education and schools ranked second at 21 percent, and terrorism ranked third at 18 percent.</w:t>
      </w:r>
    </w:p>
    <w:p w14:paraId="79016AF4" w14:textId="77777777" w:rsidR="002451F3" w:rsidRDefault="002451F3" w:rsidP="002451F3">
      <w:r w:rsidRPr="00171808">
        <w:rPr>
          <w:rStyle w:val="StyleBoldUnderline"/>
        </w:rPr>
        <w:t xml:space="preserve">The poll’s findings clearly show that despite heated rhetoric around immigration issues in the media, non-Latino Republican, Independent, and Democrat voters in battleground states overwhelmingly agree that the current immigration system must be fixed </w:t>
      </w:r>
      <w:r>
        <w:t>and that all children living in the United States should be given a fair shot to contribute to the future success of the country and the U.S. economy.</w:t>
      </w:r>
    </w:p>
    <w:p w14:paraId="46710581" w14:textId="77777777" w:rsidR="002451F3" w:rsidRPr="00B407C7" w:rsidRDefault="002451F3" w:rsidP="002451F3">
      <w:r>
        <w:t>“In states like Arizona, where anti-immigrant legislation has recently become the norm, voters from both parties agree that immigrant children should have access to public benefits and have the same rights as U.S.-born children,” Lesley said. “State governments and Congress should act accordingly and compassionately to give all children in America a fair chance to succeed.”</w:t>
      </w:r>
    </w:p>
    <w:p w14:paraId="2BDBF738" w14:textId="77777777" w:rsidR="002451F3" w:rsidRPr="005D7F88" w:rsidRDefault="002451F3" w:rsidP="006569CB"/>
    <w:p w14:paraId="5F55D983" w14:textId="77777777" w:rsidR="006569CB" w:rsidRDefault="006569CB" w:rsidP="006569CB">
      <w:pPr>
        <w:pStyle w:val="Heading3"/>
      </w:pPr>
      <w:r>
        <w:lastRenderedPageBreak/>
        <w:t>SIVs</w:t>
      </w:r>
    </w:p>
    <w:p w14:paraId="7B865B5D" w14:textId="77777777" w:rsidR="006569CB" w:rsidRDefault="006569CB" w:rsidP="006569CB">
      <w:pPr>
        <w:pStyle w:val="Heading4"/>
      </w:pPr>
      <w:r>
        <w:t>Strong veteran support</w:t>
      </w:r>
    </w:p>
    <w:p w14:paraId="6C6C0AC0" w14:textId="77777777" w:rsidR="006569CB" w:rsidRDefault="006569CB" w:rsidP="006569CB">
      <w:r w:rsidRPr="006A1EC8">
        <w:rPr>
          <w:rStyle w:val="StyleStyleBold12pt"/>
        </w:rPr>
        <w:t>Laird 17</w:t>
      </w:r>
      <w:r>
        <w:t xml:space="preserve"> (Lorelei, Laird, legal affairs writer, joined the ABA Journal staff in 2013. She had been a freelance writer for the ABA Journal, California Lawyer, Working Mother and Planning, among other publications, “Afghan and Iraqi interpreters for the US are caught in a deadly immigration waiting game”, ABA Journal, 8/17, </w:t>
      </w:r>
      <w:hyperlink r:id="rId56" w:history="1">
        <w:r w:rsidRPr="00BF569C">
          <w:rPr>
            <w:rStyle w:val="Hyperlink"/>
          </w:rPr>
          <w:t>http://www.abajournal.com/magazine/article/afghan_iraqi_interpreters_immigration</w:t>
        </w:r>
      </w:hyperlink>
      <w:r>
        <w:t>) JA</w:t>
      </w:r>
    </w:p>
    <w:p w14:paraId="07E54D48" w14:textId="77777777" w:rsidR="006569CB" w:rsidRPr="00B37476" w:rsidRDefault="006569CB" w:rsidP="006569CB">
      <w:r>
        <w:t xml:space="preserve">Cooper, the retired Marine now with Human </w:t>
      </w:r>
      <w:r w:rsidRPr="00B37476">
        <w:t xml:space="preserve">Rights First, says that </w:t>
      </w:r>
      <w:r w:rsidRPr="00B37476">
        <w:rPr>
          <w:rStyle w:val="StyleBoldUnderline"/>
        </w:rPr>
        <w:t>veterans, as a rule, care a great deal about the SIV program.</w:t>
      </w:r>
    </w:p>
    <w:p w14:paraId="02D27B6E" w14:textId="77777777" w:rsidR="006569CB" w:rsidRDefault="006569CB" w:rsidP="006569CB">
      <w:r w:rsidRPr="00B37476">
        <w:t>“</w:t>
      </w:r>
      <w:r w:rsidRPr="00B37476">
        <w:rPr>
          <w:rStyle w:val="StyleBoldUnderline"/>
        </w:rPr>
        <w:t xml:space="preserve">I think you are hard-pressed to find anyone who served in uniform that doesn’t ... support the special immigrant visa program. </w:t>
      </w:r>
      <w:r w:rsidRPr="00B37476">
        <w:rPr>
          <w:rStyle w:val="Emphasis"/>
        </w:rPr>
        <w:t>It’s almost unanimous</w:t>
      </w:r>
      <w:r w:rsidRPr="00B37476">
        <w:rPr>
          <w:rStyle w:val="StyleBoldUnderline"/>
        </w:rPr>
        <w:t>,” he says. “I’ve never heard anyone that served over there that hasn’t said that absolutely, these folks deserve to come in here—they saved our lives</w:t>
      </w:r>
      <w:r w:rsidRPr="00B37476">
        <w:t>.”</w:t>
      </w:r>
    </w:p>
    <w:p w14:paraId="5FD5EE3F" w14:textId="77777777" w:rsidR="006569CB" w:rsidRDefault="006569CB" w:rsidP="006569CB">
      <w:pPr>
        <w:pStyle w:val="Heading4"/>
      </w:pPr>
      <w:r>
        <w:t>Veteran turnout is high</w:t>
      </w:r>
    </w:p>
    <w:p w14:paraId="2D21C513" w14:textId="77777777" w:rsidR="006569CB" w:rsidRPr="004E0775" w:rsidRDefault="006569CB" w:rsidP="006569CB">
      <w:r w:rsidRPr="00BD3335">
        <w:rPr>
          <w:rStyle w:val="StyleStyleBold12pt"/>
        </w:rPr>
        <w:t>US Census Bureau 15</w:t>
      </w:r>
      <w:r>
        <w:t xml:space="preserve"> – US Census Bureau, 7-16-2015, "Congressional Voting Turnout is at Lowest Mark Since 1978," United States Census Bureau, https://www.census.gov/newsroom/press-releases/</w:t>
      </w:r>
      <w:r w:rsidRPr="004E0775">
        <w:t>2015/cb15-122.html</w:t>
      </w:r>
    </w:p>
    <w:p w14:paraId="039240C0" w14:textId="77777777" w:rsidR="006569CB" w:rsidRPr="004E0775" w:rsidRDefault="006569CB" w:rsidP="006569CB">
      <w:r w:rsidRPr="004E0775">
        <w:t xml:space="preserve">In 2014, reported voting rates were also high among those with advanced degrees (62.0 percent) and those who had lived in their current home for five years or longer (57.2 percent). </w:t>
      </w:r>
      <w:r w:rsidRPr="004E0775">
        <w:rPr>
          <w:rStyle w:val="StyleBoldUnderline"/>
        </w:rPr>
        <w:t xml:space="preserve">The top tier of the voting rate distribution </w:t>
      </w:r>
      <w:r w:rsidRPr="004E0775">
        <w:t xml:space="preserve">also </w:t>
      </w:r>
      <w:r w:rsidRPr="004E0775">
        <w:rPr>
          <w:rStyle w:val="StyleBoldUnderline"/>
        </w:rPr>
        <w:t>included</w:t>
      </w:r>
      <w:r w:rsidRPr="004E0775">
        <w:t xml:space="preserve"> government workers (56.5 percent) and </w:t>
      </w:r>
      <w:r w:rsidRPr="004E0775">
        <w:rPr>
          <w:rStyle w:val="StyleBoldUnderline"/>
        </w:rPr>
        <w:t>military veterans</w:t>
      </w:r>
      <w:r w:rsidRPr="004E0775">
        <w:t xml:space="preserve"> (54.2 percent). The voting rate of government workers was not statistically different from the voting rates of those who had lived in their home for five years or longer.</w:t>
      </w:r>
    </w:p>
    <w:p w14:paraId="5873031D" w14:textId="77777777" w:rsidR="006569CB" w:rsidRDefault="006569CB" w:rsidP="006569CB">
      <w:pPr>
        <w:pStyle w:val="Heading4"/>
      </w:pPr>
      <w:r>
        <w:t>Dems pushing veteran candidates – plan steals their thunder</w:t>
      </w:r>
    </w:p>
    <w:p w14:paraId="4F4B53B7" w14:textId="77777777" w:rsidR="006569CB" w:rsidRDefault="006569CB" w:rsidP="006569CB">
      <w:r w:rsidRPr="00D86675">
        <w:rPr>
          <w:rStyle w:val="StyleStyleBold12pt"/>
        </w:rPr>
        <w:t>Merica &amp; Grayer 18</w:t>
      </w:r>
      <w:r>
        <w:t xml:space="preserve"> (Dan, Annie, CNN Political Reporter based in Washington, D.C., covering the 2018 midterm elections and the Trump administration, “'Country over party:' Democrats turn to veterans to take back the House”, 6/30/18, </w:t>
      </w:r>
      <w:hyperlink r:id="rId57" w:history="1">
        <w:r w:rsidRPr="005930DE">
          <w:rPr>
            <w:rStyle w:val="Hyperlink"/>
          </w:rPr>
          <w:t>https://www.cnn.com/2018/06/30/politics/veterans-running-democrats-midterms/index.html</w:t>
        </w:r>
      </w:hyperlink>
      <w:r>
        <w:t>) JA</w:t>
      </w:r>
    </w:p>
    <w:p w14:paraId="17D767B4" w14:textId="77777777" w:rsidR="006569CB" w:rsidRDefault="006569CB" w:rsidP="006569CB">
      <w:r>
        <w:t>(CNN)Every time Dan Feehan shakes hands with voters in rural Minnesota, the reality of war is only as far as his right wrist.</w:t>
      </w:r>
    </w:p>
    <w:p w14:paraId="3DB21E29" w14:textId="77777777" w:rsidR="006569CB" w:rsidRDefault="006569CB" w:rsidP="006569CB">
      <w:r>
        <w:t>Feehan, a veteran who served two tours in Iraq, has worn a memorial bracelet in honor of Drew R. Pearson for nine years, a tribute to a mentor who served with Feehan in Iraq before he was killed in action in 2008. For the first-time candidate, the metallic bracelet is a constant reminder of why he is running and what he hopes to achieve.</w:t>
      </w:r>
    </w:p>
    <w:p w14:paraId="753BE674" w14:textId="77777777" w:rsidR="006569CB" w:rsidRDefault="006569CB" w:rsidP="006569CB">
      <w:r>
        <w:t>"(I am) grounded in the understanding that every form of policy is in some way a matter of life or death," he said. "I literally carry it with me every day."</w:t>
      </w:r>
    </w:p>
    <w:p w14:paraId="1604EEFF" w14:textId="77777777" w:rsidR="006569CB" w:rsidRPr="00BD3857" w:rsidRDefault="006569CB" w:rsidP="006569CB">
      <w:pPr>
        <w:rPr>
          <w:rStyle w:val="StyleBoldUnderline"/>
        </w:rPr>
      </w:pPr>
      <w:r w:rsidRPr="00BD3857">
        <w:rPr>
          <w:rStyle w:val="StyleBoldUnderline"/>
        </w:rPr>
        <w:t>Feehan, one of dozens of military veterans the Democratic Party has turned to ahead of November's midterms, is far from alone, either.</w:t>
      </w:r>
    </w:p>
    <w:p w14:paraId="5651740B" w14:textId="77777777" w:rsidR="006569CB" w:rsidRDefault="006569CB" w:rsidP="006569CB">
      <w:r w:rsidRPr="00BD3857">
        <w:rPr>
          <w:rStyle w:val="StyleBoldUnderline"/>
        </w:rPr>
        <w:lastRenderedPageBreak/>
        <w:t>Democrats have recruited, nurtured and funded dozens of veterans aiming to unseat Republicans in November. The strategy cuts against the common Republican attack that most of the military leans red and Democrats want a less robust military</w:t>
      </w:r>
      <w:r>
        <w:t>, a refrain repeatedly pushed by President Donald Trump.</w:t>
      </w:r>
    </w:p>
    <w:p w14:paraId="0DDDA7CF" w14:textId="77777777" w:rsidR="006569CB" w:rsidRDefault="006569CB" w:rsidP="006569CB">
      <w:r w:rsidRPr="00BD3857">
        <w:rPr>
          <w:rStyle w:val="StyleBoldUnderline"/>
        </w:rPr>
        <w:t>The effort is reminiscent of a similar strategy employed in 2006 by then-DCCC chairman Rahm Emanuel, who recruited and backed veterans in a series of close races. But this year it comes at a time when voters, in the eyes of political operatives, are deeply skeptical of cookie-cutter politicians</w:t>
      </w:r>
      <w:r>
        <w:t xml:space="preserve"> and searching for unique nominees who break the mold.</w:t>
      </w:r>
    </w:p>
    <w:p w14:paraId="0B7B7390" w14:textId="77777777" w:rsidR="006569CB" w:rsidRDefault="006569CB" w:rsidP="006569CB">
      <w:r>
        <w:t>Fighter pilot McGrath wins Kentucky House primary</w:t>
      </w:r>
    </w:p>
    <w:p w14:paraId="1A0D1A1B" w14:textId="77777777" w:rsidR="006569CB" w:rsidRDefault="006569CB" w:rsidP="006569CB">
      <w:r>
        <w:t>Fighter pilot McGrath wins Kentucky House primary</w:t>
      </w:r>
    </w:p>
    <w:p w14:paraId="03AF3988" w14:textId="77777777" w:rsidR="006569CB" w:rsidRDefault="006569CB" w:rsidP="006569CB">
      <w:r w:rsidRPr="00BD3857">
        <w:rPr>
          <w:rStyle w:val="StyleBoldUnderline"/>
        </w:rPr>
        <w:t xml:space="preserve">A key force behind the effort has been Seth Moulton, a 39-year old congressman from Massachusetts and former Marine Corps officer. Through his political action committee Serve America, </w:t>
      </w:r>
      <w:r w:rsidRPr="00BD3857">
        <w:rPr>
          <w:rStyle w:val="Emphasis"/>
        </w:rPr>
        <w:t>Moulton has backed veterans running for House seats across the country</w:t>
      </w:r>
      <w:r>
        <w:t>, elevating people like Feehan, Chrissy Houlahan in Pennsylvania and Gina Ortiz Jones in Texas.</w:t>
      </w:r>
    </w:p>
    <w:p w14:paraId="743EC0F6" w14:textId="77777777" w:rsidR="006569CB" w:rsidRPr="00BD3857" w:rsidRDefault="006569CB" w:rsidP="006569CB">
      <w:pPr>
        <w:rPr>
          <w:rStyle w:val="StyleBoldUnderline"/>
        </w:rPr>
      </w:pPr>
      <w:r w:rsidRPr="00BD3857">
        <w:rPr>
          <w:rStyle w:val="StyleBoldUnderline"/>
        </w:rPr>
        <w:t>Serve America is now expanding their efforts by adding to their Moulton-backed veterans and broadening their universe by adding a number of young and first-time candidates to its list who, while not serving in the military, meet a standard of service for the Massachusetts Democrat.</w:t>
      </w:r>
    </w:p>
    <w:p w14:paraId="267DA42A" w14:textId="77777777" w:rsidR="006569CB" w:rsidRPr="00BD3857" w:rsidRDefault="006569CB" w:rsidP="006569CB">
      <w:pPr>
        <w:rPr>
          <w:rStyle w:val="StyleBoldUnderline"/>
        </w:rPr>
      </w:pPr>
      <w:r>
        <w:t>"I don't think you have to be a veteran to be a great leader," Moulton said in making the announcement. "</w:t>
      </w:r>
      <w:r w:rsidRPr="00BD3857">
        <w:rPr>
          <w:rStyle w:val="StyleBoldUnderline"/>
        </w:rPr>
        <w:t>But I do think that veterans fundamentally understand what it means to put the country first in front of personal politics."</w:t>
      </w:r>
    </w:p>
    <w:p w14:paraId="3D0FB068" w14:textId="77777777" w:rsidR="006569CB" w:rsidRDefault="006569CB" w:rsidP="006569CB">
      <w:r>
        <w:t>The new list includes Air Force veteran MJ Hegar in Texas and Navy veteran Josh Welle in New Jersey, along with Iowa's Abby Finkenauer, New Jersey's Andy Kim and Ohio's Aftab Pureval, all of whom have not served.</w:t>
      </w:r>
    </w:p>
    <w:p w14:paraId="1DEF54C2" w14:textId="77777777" w:rsidR="006569CB" w:rsidRPr="00BD3857" w:rsidRDefault="006569CB" w:rsidP="006569CB">
      <w:pPr>
        <w:rPr>
          <w:rStyle w:val="StyleBoldUnderline"/>
        </w:rPr>
      </w:pPr>
      <w:r w:rsidRPr="00BD3857">
        <w:rPr>
          <w:rStyle w:val="Emphasis"/>
        </w:rPr>
        <w:t>The goal for</w:t>
      </w:r>
      <w:r w:rsidRPr="00BD3857">
        <w:rPr>
          <w:rStyle w:val="StyleBoldUnderline"/>
        </w:rPr>
        <w:t xml:space="preserve"> Moulton is simple: </w:t>
      </w:r>
      <w:r w:rsidRPr="00BD3857">
        <w:rPr>
          <w:rStyle w:val="Emphasis"/>
        </w:rPr>
        <w:t>The Democratic Party is</w:t>
      </w:r>
      <w:r w:rsidRPr="00BD3857">
        <w:rPr>
          <w:rStyle w:val="StyleBoldUnderline"/>
        </w:rPr>
        <w:t xml:space="preserve"> in "the worst position it's been in since the 1900s," so it's time </w:t>
      </w:r>
      <w:r w:rsidRPr="00BD3857">
        <w:rPr>
          <w:rStyle w:val="Emphasis"/>
        </w:rPr>
        <w:t>to change things up</w:t>
      </w:r>
      <w:r w:rsidRPr="00BD3857">
        <w:rPr>
          <w:rStyle w:val="StyleBoldUnderline"/>
        </w:rPr>
        <w:t xml:space="preserve">, </w:t>
      </w:r>
      <w:r w:rsidRPr="00BD3857">
        <w:rPr>
          <w:rStyle w:val="Emphasis"/>
        </w:rPr>
        <w:t>recruit young leaders</w:t>
      </w:r>
      <w:r w:rsidRPr="00BD3857">
        <w:rPr>
          <w:rStyle w:val="StyleBoldUnderline"/>
        </w:rPr>
        <w:t xml:space="preserve"> and remake the party.</w:t>
      </w:r>
    </w:p>
    <w:p w14:paraId="01935B31" w14:textId="77777777" w:rsidR="006569CB" w:rsidRPr="00BD3857" w:rsidRDefault="006569CB" w:rsidP="006569CB">
      <w:pPr>
        <w:rPr>
          <w:rStyle w:val="Emphasis"/>
        </w:rPr>
      </w:pPr>
      <w:r>
        <w:t xml:space="preserve">In his view, </w:t>
      </w:r>
      <w:r w:rsidRPr="00BD3857">
        <w:rPr>
          <w:rStyle w:val="Emphasis"/>
        </w:rPr>
        <w:t>veterans are central to that strategy.</w:t>
      </w:r>
    </w:p>
    <w:p w14:paraId="0D1E0992" w14:textId="77777777" w:rsidR="006569CB" w:rsidRPr="00BD3857" w:rsidRDefault="006569CB" w:rsidP="006569CB">
      <w:pPr>
        <w:rPr>
          <w:rStyle w:val="StyleBoldUnderline"/>
        </w:rPr>
      </w:pPr>
      <w:r>
        <w:t xml:space="preserve">Emily Cherniack, founder and executive director of New Politics, recruits veterans from both parties to run for office. </w:t>
      </w:r>
      <w:r w:rsidRPr="00BD3857">
        <w:rPr>
          <w:rStyle w:val="StyleBoldUnderline"/>
        </w:rPr>
        <w:t>One of their programs that helps service veterans explore a run for office graduated more than 500 people from over a dozen cities last year.</w:t>
      </w:r>
    </w:p>
    <w:p w14:paraId="5461E44E" w14:textId="77777777" w:rsidR="006569CB" w:rsidRDefault="006569CB" w:rsidP="006569CB">
      <w:r>
        <w:t>"We're really about demystifying the political sphere for people and framing Congress as another call to service instead of the antithesis to the culture of sacrifice and service," Cherniack said.</w:t>
      </w:r>
    </w:p>
    <w:p w14:paraId="4A806781" w14:textId="77777777" w:rsidR="006569CB" w:rsidRPr="00BD3857" w:rsidRDefault="006569CB" w:rsidP="006569CB">
      <w:pPr>
        <w:rPr>
          <w:rStyle w:val="StyleBoldUnderline"/>
        </w:rPr>
      </w:pPr>
      <w:r w:rsidRPr="00BD3857">
        <w:rPr>
          <w:rStyle w:val="StyleBoldUnderline"/>
        </w:rPr>
        <w:t>Voter apathy to traditional politicians</w:t>
      </w:r>
    </w:p>
    <w:p w14:paraId="3B0F95E2" w14:textId="77777777" w:rsidR="006569CB" w:rsidRPr="00BD3857" w:rsidRDefault="006569CB" w:rsidP="006569CB">
      <w:pPr>
        <w:rPr>
          <w:rStyle w:val="StyleBoldUnderline"/>
        </w:rPr>
      </w:pPr>
      <w:r>
        <w:t xml:space="preserve">The downturn of veterans in Congress was somewhat predictable. </w:t>
      </w:r>
      <w:r w:rsidRPr="00BD3857">
        <w:rPr>
          <w:rStyle w:val="StyleBoldUnderline"/>
        </w:rPr>
        <w:t>After World War II, the size of the American military declined, as did the number of all Americans with military experience. According to Pew Research Center, that number was only 8% in 2014.</w:t>
      </w:r>
    </w:p>
    <w:p w14:paraId="5FF5C6A8" w14:textId="77777777" w:rsidR="006569CB" w:rsidRDefault="006569CB" w:rsidP="006569CB">
      <w:r>
        <w:t>With that came less representation.</w:t>
      </w:r>
    </w:p>
    <w:p w14:paraId="72D306C6" w14:textId="77777777" w:rsidR="006569CB" w:rsidRDefault="006569CB" w:rsidP="006569CB">
      <w:r>
        <w:lastRenderedPageBreak/>
        <w:t>The number of veterans in Congress has been on a steady decline ever since the 1971, when an astonishing 72% of member of Congress and 78% of Senators were veterans. The current veteran representation in Congress has hovered around 20% for almost a decade, a historic low for the deliberative body.</w:t>
      </w:r>
    </w:p>
    <w:p w14:paraId="24B7E1C7" w14:textId="77777777" w:rsidR="006569CB" w:rsidRPr="00BD3857" w:rsidRDefault="006569CB" w:rsidP="006569CB">
      <w:pPr>
        <w:rPr>
          <w:rStyle w:val="StyleBoldUnderline"/>
        </w:rPr>
      </w:pPr>
      <w:r w:rsidRPr="00BD3857">
        <w:rPr>
          <w:rStyle w:val="Emphasis"/>
        </w:rPr>
        <w:t>With more veterans of conflict in Iraq and Afghanistan returning home and looking to lead their country,</w:t>
      </w:r>
      <w:r w:rsidRPr="00BD3857">
        <w:rPr>
          <w:rStyle w:val="StyleBoldUnderline"/>
        </w:rPr>
        <w:t xml:space="preserve"> operatives on both sides of the aisle say there is a stable of unique veteran candidates across the country</w:t>
      </w:r>
      <w:r>
        <w:t xml:space="preserve">. But in the era of Trump, </w:t>
      </w:r>
      <w:r w:rsidRPr="00BD3857">
        <w:rPr>
          <w:rStyle w:val="StyleBoldUnderline"/>
        </w:rPr>
        <w:t>where uniqueness is prized, Democrats decision to turn to veterans in 2018 hinges on voters across the country, fed up with typical politicians, are looking to candidates with distinct backgrounds.</w:t>
      </w:r>
    </w:p>
    <w:p w14:paraId="3D5D4EE8" w14:textId="77777777" w:rsidR="006569CB" w:rsidRDefault="006569CB" w:rsidP="006569CB">
      <w:r>
        <w:t>"We understand that we need to work together, that we need to work across the aisle and serve the people and boot some of these politicians out who are in Washington for all the wrong reasons," said Dan McCready, a Marine Corps veteran and Democratic nominee in North Carolina's Ninth District.</w:t>
      </w:r>
    </w:p>
    <w:p w14:paraId="3FA8FC4A" w14:textId="77777777" w:rsidR="006569CB" w:rsidRDefault="006569CB" w:rsidP="006569CB">
      <w:r>
        <w:t>And most of the veterans draw a direct line between their combat experience and their ability to work with people who disagree.</w:t>
      </w:r>
    </w:p>
    <w:p w14:paraId="50E36CD6" w14:textId="77777777" w:rsidR="006569CB" w:rsidRDefault="006569CB" w:rsidP="006569CB">
      <w:r>
        <w:t>"Post 9/11 veterans, I think we're really shaken by our experiences," McCready said. "And will put country before party and country before anything else."</w:t>
      </w:r>
    </w:p>
    <w:p w14:paraId="3FD3324C" w14:textId="77777777" w:rsidR="006569CB" w:rsidRPr="00BD3857" w:rsidRDefault="006569CB" w:rsidP="006569CB">
      <w:pPr>
        <w:rPr>
          <w:rStyle w:val="StyleBoldUnderline"/>
        </w:rPr>
      </w:pPr>
      <w:r w:rsidRPr="00BD3857">
        <w:rPr>
          <w:rStyle w:val="StyleBoldUnderline"/>
        </w:rPr>
        <w:t>Making a splash</w:t>
      </w:r>
    </w:p>
    <w:p w14:paraId="243D5E4F" w14:textId="77777777" w:rsidR="006569CB" w:rsidRPr="00BD3857" w:rsidRDefault="006569CB" w:rsidP="006569CB">
      <w:pPr>
        <w:rPr>
          <w:rStyle w:val="StyleBoldUnderline"/>
        </w:rPr>
      </w:pPr>
      <w:r w:rsidRPr="00BD3857">
        <w:rPr>
          <w:rStyle w:val="StyleBoldUnderline"/>
        </w:rPr>
        <w:t xml:space="preserve">The </w:t>
      </w:r>
      <w:r w:rsidRPr="00BD3857">
        <w:rPr>
          <w:rStyle w:val="Emphasis"/>
        </w:rPr>
        <w:t xml:space="preserve">veteran candidates </w:t>
      </w:r>
      <w:r w:rsidRPr="00BD3857">
        <w:rPr>
          <w:rStyle w:val="StyleBoldUnderline"/>
        </w:rPr>
        <w:t xml:space="preserve">running for office are not running quietly. They </w:t>
      </w:r>
      <w:r w:rsidRPr="00BD3857">
        <w:rPr>
          <w:rStyle w:val="Emphasis"/>
        </w:rPr>
        <w:t>are garnering massive attention</w:t>
      </w:r>
      <w:r w:rsidRPr="00BD3857">
        <w:rPr>
          <w:rStyle w:val="StyleBoldUnderline"/>
        </w:rPr>
        <w:t xml:space="preserve"> for touting their combat experience.</w:t>
      </w:r>
    </w:p>
    <w:p w14:paraId="6157C83A" w14:textId="77777777" w:rsidR="006569CB" w:rsidRDefault="006569CB" w:rsidP="006569CB">
      <w:r>
        <w:t>Vet running for Texas House seat says viral ad resonated with voters</w:t>
      </w:r>
    </w:p>
    <w:p w14:paraId="7FA93681" w14:textId="77777777" w:rsidR="006569CB" w:rsidRDefault="006569CB" w:rsidP="006569CB">
      <w:r>
        <w:t>Vet running for Texas House seat says viral ad resonated with voters</w:t>
      </w:r>
    </w:p>
    <w:p w14:paraId="199CE01D" w14:textId="77777777" w:rsidR="006569CB" w:rsidRDefault="006569CB" w:rsidP="006569CB">
      <w:r>
        <w:t>Hegar, an Air Force veteran and Purple Heart recipient running in Texas's 31st District, released a video titled "Doors" last week. The video, which chronicles Hegar's life story and the doors she had to break through to get to where she is today, quickly went viral and, to date, has more than 1.9 million views.</w:t>
      </w:r>
    </w:p>
    <w:p w14:paraId="324E65B8" w14:textId="77777777" w:rsidR="006569CB" w:rsidRDefault="006569CB" w:rsidP="006569CB">
      <w:r>
        <w:t>Amy McGrath, a former Marine combat pilot, became the darling of the anti-Trump resistance earlier this year when she released a video titled "Told Me" about all the attempts to stop her from becoming a pilot. That video has more than 1.8 million views on YouTube.</w:t>
      </w:r>
    </w:p>
    <w:p w14:paraId="04A10BA1" w14:textId="77777777" w:rsidR="006569CB" w:rsidRDefault="006569CB" w:rsidP="006569CB">
      <w:r>
        <w:t>Bot</w:t>
      </w:r>
      <w:r w:rsidRPr="00BD3857">
        <w:rPr>
          <w:rStyle w:val="StyleBoldUnderline"/>
        </w:rPr>
        <w:t>h videos, in the eyes of Democratic operatives working on the midterms, show voters are hungry for candidates that break the mold -- something veterans uniquely offer.</w:t>
      </w:r>
    </w:p>
    <w:p w14:paraId="3147D36A" w14:textId="77777777" w:rsidR="006569CB" w:rsidRDefault="006569CB" w:rsidP="006569CB">
      <w:r>
        <w:t>Hegar, whose central Texas race is seen as solidly Republican, explained the reason more veterans are stepping up to run for Congress -- even in difficult districts -- is the fact that "we're used to running wherever the fire is."</w:t>
      </w:r>
    </w:p>
    <w:p w14:paraId="2B865EA1" w14:textId="77777777" w:rsidR="006569CB" w:rsidRPr="00BD3857" w:rsidRDefault="006569CB" w:rsidP="006569CB">
      <w:pPr>
        <w:rPr>
          <w:rStyle w:val="StyleBoldUnderline"/>
        </w:rPr>
      </w:pPr>
      <w:r>
        <w:t>"And right now, it's in DC," she said</w:t>
      </w:r>
      <w:r w:rsidRPr="00BD3857">
        <w:rPr>
          <w:rStyle w:val="StyleBoldUnderline"/>
        </w:rPr>
        <w:t>. "I think we have a record high level of dysfunction in Congress. And that's not a coincidence that there's a record low number of veterans in Congress."</w:t>
      </w:r>
    </w:p>
    <w:p w14:paraId="5CE90726" w14:textId="77777777" w:rsidR="006569CB" w:rsidRPr="00BD3857" w:rsidRDefault="006569CB" w:rsidP="006569CB">
      <w:pPr>
        <w:rPr>
          <w:rStyle w:val="StyleBoldUnderline"/>
        </w:rPr>
      </w:pPr>
      <w:r>
        <w:lastRenderedPageBreak/>
        <w:t xml:space="preserve">A number of other veterans echoed Hegar, stressing that </w:t>
      </w:r>
      <w:r w:rsidRPr="00BD3857">
        <w:rPr>
          <w:rStyle w:val="StyleBoldUnderline"/>
        </w:rPr>
        <w:t>veterans are not only running to represent their district, they are running to restore a sense of bipartisanship and doing it as a group.</w:t>
      </w:r>
    </w:p>
    <w:p w14:paraId="72C433A3" w14:textId="77777777" w:rsidR="006569CB" w:rsidRDefault="006569CB" w:rsidP="006569CB">
      <w:r>
        <w:t>"I think veterans are uniquely qualified right now to bring us together," said Houlahan, a retired Naval officer running in suburban Philadelphia. "I was never asked what party I was part of when I was in active duty."</w:t>
      </w:r>
    </w:p>
    <w:p w14:paraId="6BFDF790" w14:textId="77777777" w:rsidR="006569CB" w:rsidRDefault="006569CB" w:rsidP="006569CB">
      <w:r>
        <w:t>"The veterans running this year are running together," added Ken Harbaugh, a former Navy pilot and the Democratic nominee in Ohio's Seventh Congressional District. "They are running as a team. They are running because they really do mean it when they say country over party."</w:t>
      </w:r>
    </w:p>
    <w:p w14:paraId="00DF665D" w14:textId="77777777" w:rsidR="006569CB" w:rsidRDefault="006569CB" w:rsidP="006569CB">
      <w:pPr>
        <w:pStyle w:val="Heading3"/>
      </w:pPr>
      <w:r>
        <w:lastRenderedPageBreak/>
        <w:t>Visas</w:t>
      </w:r>
    </w:p>
    <w:p w14:paraId="6656D8CF" w14:textId="77777777" w:rsidR="00EE17DB" w:rsidRPr="002C409C" w:rsidRDefault="00EE17DB" w:rsidP="00EE17DB">
      <w:pPr>
        <w:pStyle w:val="Heading4"/>
      </w:pPr>
      <w:r w:rsidRPr="002C409C">
        <w:t>Visas popular among voters</w:t>
      </w:r>
    </w:p>
    <w:p w14:paraId="2CC86487" w14:textId="77777777" w:rsidR="00EE17DB" w:rsidRPr="002C409C" w:rsidRDefault="00EE17DB" w:rsidP="00EE17DB">
      <w:r w:rsidRPr="002C409C">
        <w:rPr>
          <w:rStyle w:val="StyleStyleBold12pt"/>
        </w:rPr>
        <w:t>Torbati &amp; Khan 17</w:t>
      </w:r>
      <w:r>
        <w:t xml:space="preserve"> (Yeganeh &amp; Khan, contributors to Reuters, “Most Americans oppose visa lottery but favor other openings for immigrants: Reuters/Ipsos poll”, Reuters, 11/9/17, </w:t>
      </w:r>
      <w:hyperlink r:id="rId58" w:history="1">
        <w:r w:rsidRPr="004336A4">
          <w:rPr>
            <w:rStyle w:val="Hyperlink"/>
          </w:rPr>
          <w:t>https://www.reuters.com/article/us-usa-immigration-poll/most-americans-oppose-visa-lottery-but-favor-other-openings-for-immigrants-reuters-ipsos-poll-idUSKBN1D92Y6</w:t>
        </w:r>
      </w:hyperlink>
      <w:r>
        <w:t>) JA</w:t>
      </w:r>
    </w:p>
    <w:p w14:paraId="1EC55507" w14:textId="77777777" w:rsidR="00EE17DB" w:rsidRPr="000C55A1" w:rsidRDefault="00EE17DB" w:rsidP="00EE17DB">
      <w:pPr>
        <w:rPr>
          <w:rStyle w:val="StyleBoldUnderline"/>
        </w:rPr>
      </w:pPr>
      <w:r w:rsidRPr="000C55A1">
        <w:rPr>
          <w:rStyle w:val="StyleBoldUnderline"/>
        </w:rPr>
        <w:t>Seventy percent of all adults support allowing foreign spouses of U.S. citizens to obtain green cards, and 61 percent support allowing immigrants to obtain permanent resident status through their work for U.S. businesses.</w:t>
      </w:r>
    </w:p>
    <w:p w14:paraId="135BBA0C" w14:textId="77777777" w:rsidR="00EE17DB" w:rsidRPr="00B4476B" w:rsidRDefault="00EE17DB" w:rsidP="00EE17DB">
      <w:r w:rsidRPr="00B4476B">
        <w:t>Though 60 percent of all adults said they opposed allowing immigrants to obtain green cards through a lottery, a smaller percentage, just over half, said they would support a proposal to end the program.</w:t>
      </w:r>
    </w:p>
    <w:p w14:paraId="40FD234B" w14:textId="77777777" w:rsidR="00EE17DB" w:rsidRPr="000C55A1" w:rsidRDefault="00EE17DB" w:rsidP="00EE17DB">
      <w:pPr>
        <w:rPr>
          <w:rStyle w:val="StyleBoldUnderline"/>
        </w:rPr>
      </w:pPr>
      <w:r w:rsidRPr="000C55A1">
        <w:rPr>
          <w:rStyle w:val="StyleBoldUnderline"/>
        </w:rPr>
        <w:t>The Trump administration has targeted both legal and illegal immigration. An April executive order by Trump called for reforming the program awarding H-1B visas for skilled workers</w:t>
      </w:r>
      <w:r w:rsidRPr="00B4476B">
        <w:t xml:space="preserve">, and </w:t>
      </w:r>
      <w:r w:rsidRPr="000C55A1">
        <w:rPr>
          <w:rStyle w:val="StyleBoldUnderline"/>
        </w:rPr>
        <w:t>the administration has challenged applications for the visas more often than at nearly any point in the Obama era.</w:t>
      </w:r>
    </w:p>
    <w:p w14:paraId="4A3FD248" w14:textId="77777777" w:rsidR="00EE17DB" w:rsidRPr="00B4476B" w:rsidRDefault="00EE17DB" w:rsidP="00EE17DB">
      <w:r w:rsidRPr="00B4476B">
        <w:t>Chrystal Wilkins, 54, said she disagreed with ending the green card lottery. Wilkins, a Democrat, is married to a Senegalese immigrant who is now a U.S. citizen. Her husband did not come through the visa lottery but has a friend who did, she said.</w:t>
      </w:r>
    </w:p>
    <w:p w14:paraId="0D72EC6D" w14:textId="77777777" w:rsidR="00EE17DB" w:rsidRPr="00B4476B" w:rsidRDefault="00EE17DB" w:rsidP="00EE17DB">
      <w:r w:rsidRPr="00B4476B">
        <w:t>“</w:t>
      </w:r>
      <w:r w:rsidRPr="000C55A1">
        <w:rPr>
          <w:rStyle w:val="Emphasis"/>
        </w:rPr>
        <w:t>Immigration is good for the country</w:t>
      </w:r>
      <w:r w:rsidRPr="00B4476B">
        <w:t>,” said Wilkins, who lives in New York. “</w:t>
      </w:r>
      <w:r w:rsidRPr="000C55A1">
        <w:rPr>
          <w:rStyle w:val="StyleBoldUnderline"/>
        </w:rPr>
        <w:t>People should be allowed to come into the country through a lottery visa</w:t>
      </w:r>
      <w:r w:rsidRPr="00B4476B">
        <w:t>.”</w:t>
      </w:r>
    </w:p>
    <w:p w14:paraId="0CE4C407" w14:textId="77777777" w:rsidR="00EE17DB" w:rsidRPr="000C55A1" w:rsidRDefault="00EE17DB" w:rsidP="00EE17DB">
      <w:pPr>
        <w:rPr>
          <w:rStyle w:val="StyleBoldUnderline"/>
        </w:rPr>
      </w:pPr>
      <w:r w:rsidRPr="00B4476B">
        <w:t xml:space="preserve">Angel Hall, 18, who described herself as a moderate Republican, said </w:t>
      </w:r>
      <w:r w:rsidRPr="000C55A1">
        <w:rPr>
          <w:rStyle w:val="StyleBoldUnderline"/>
        </w:rPr>
        <w:t xml:space="preserve">she agreed with ending the green card lottery but supported other forms of legal immigration, including </w:t>
      </w:r>
      <w:r w:rsidRPr="000C55A1">
        <w:rPr>
          <w:rStyle w:val="Emphasis"/>
        </w:rPr>
        <w:t>employment-based green cards</w:t>
      </w:r>
      <w:r w:rsidRPr="000C55A1">
        <w:rPr>
          <w:rStyle w:val="StyleBoldUnderline"/>
        </w:rPr>
        <w:t>, “</w:t>
      </w:r>
      <w:r w:rsidRPr="000C55A1">
        <w:rPr>
          <w:rStyle w:val="Emphasis"/>
        </w:rPr>
        <w:t>because they (immigrants) are coming here to work and be part of our economy</w:t>
      </w:r>
      <w:r w:rsidRPr="000C55A1">
        <w:rPr>
          <w:rStyle w:val="StyleBoldUnderline"/>
        </w:rPr>
        <w:t>.”</w:t>
      </w:r>
    </w:p>
    <w:p w14:paraId="3F40FD63" w14:textId="77777777" w:rsidR="00EE17DB" w:rsidRPr="00B4476B" w:rsidRDefault="00EE17DB" w:rsidP="00EE17DB">
      <w:r w:rsidRPr="00B4476B">
        <w:t>“It’s a little bit weird to just randomly pick people,” said Hall, a student in Michigan. “It should be more ordered than the random lottery that it is.”</w:t>
      </w:r>
    </w:p>
    <w:p w14:paraId="7E142831" w14:textId="697029EE" w:rsidR="00EE17DB" w:rsidRPr="00EE17DB" w:rsidRDefault="00EE17DB" w:rsidP="00EE17DB">
      <w:r w:rsidRPr="00B4476B">
        <w:t xml:space="preserve">The Reuters/Ipsos poll was conducted online in English throughout the United States. </w:t>
      </w:r>
      <w:r w:rsidRPr="000C55A1">
        <w:rPr>
          <w:rStyle w:val="StyleBoldUnderline"/>
        </w:rPr>
        <w:t>It gathered responses from 1,278 adults and has a credibility interval, a measure of accuracy, of 3 percentage points</w:t>
      </w:r>
      <w:r w:rsidRPr="00B4476B">
        <w:t>.</w:t>
      </w:r>
    </w:p>
    <w:p w14:paraId="1566B815" w14:textId="77777777" w:rsidR="006569CB" w:rsidRDefault="006569CB" w:rsidP="006569CB">
      <w:pPr>
        <w:pStyle w:val="Heading4"/>
      </w:pPr>
      <w:r>
        <w:t>Voters backlash against trump’s visa restrictions</w:t>
      </w:r>
    </w:p>
    <w:p w14:paraId="20B0BD3F" w14:textId="77777777" w:rsidR="006569CB" w:rsidRDefault="006569CB" w:rsidP="006569CB">
      <w:r w:rsidRPr="00D86675">
        <w:rPr>
          <w:rStyle w:val="StyleStyleBold12pt"/>
        </w:rPr>
        <w:t>Cook 18</w:t>
      </w:r>
      <w:r>
        <w:t xml:space="preserve"> (Nancy, White House reporter for POLITICO, “Trump aides plan fresh immigration crackdowns before midterms”, POLITICO, 6/18/18, </w:t>
      </w:r>
      <w:hyperlink r:id="rId59" w:history="1">
        <w:r w:rsidRPr="005930DE">
          <w:rPr>
            <w:rStyle w:val="Hyperlink"/>
          </w:rPr>
          <w:t>https://www.politico.com/story/2018/06/18/trump-aides-plan-fresh-immigration-crackdowns-before-midterms-652246</w:t>
        </w:r>
      </w:hyperlink>
      <w:r>
        <w:t>) JA</w:t>
      </w:r>
    </w:p>
    <w:p w14:paraId="3758E108" w14:textId="77777777" w:rsidR="006569CB" w:rsidRPr="0051173B" w:rsidRDefault="006569CB" w:rsidP="006569CB">
      <w:pPr>
        <w:rPr>
          <w:rStyle w:val="StyleBoldUnderline"/>
        </w:rPr>
      </w:pPr>
      <w:r>
        <w:lastRenderedPageBreak/>
        <w:t xml:space="preserve">White House adviser Stephen </w:t>
      </w:r>
      <w:r w:rsidRPr="0051173B">
        <w:rPr>
          <w:rStyle w:val="StyleBoldUnderline"/>
        </w:rPr>
        <w:t>Miller, who played a key role forming the president’s early travel ban, is among those who see the border crisis as a winning campaign issue. | Chip Somodevilla/Getty Images</w:t>
      </w:r>
    </w:p>
    <w:p w14:paraId="67BDC882" w14:textId="77777777" w:rsidR="006569CB" w:rsidRPr="0051173B" w:rsidRDefault="006569CB" w:rsidP="006569CB">
      <w:pPr>
        <w:rPr>
          <w:rStyle w:val="StyleBoldUnderline"/>
        </w:rPr>
      </w:pPr>
      <w:r w:rsidRPr="0051173B">
        <w:rPr>
          <w:rStyle w:val="StyleBoldUnderline"/>
        </w:rPr>
        <w:t xml:space="preserve">Top aides to President Donald Trump are planning additional crackdowns on immigration before the November midterms, </w:t>
      </w:r>
      <w:r w:rsidRPr="0051173B">
        <w:rPr>
          <w:rStyle w:val="Emphasis"/>
        </w:rPr>
        <w:t>despite a growing backlash</w:t>
      </w:r>
      <w:r w:rsidRPr="0051173B">
        <w:rPr>
          <w:rStyle w:val="StyleBoldUnderline"/>
        </w:rPr>
        <w:t xml:space="preserve"> over the administration’s move to separate migrant children from parents at the border.</w:t>
      </w:r>
    </w:p>
    <w:p w14:paraId="76C2083A" w14:textId="77777777" w:rsidR="006569CB" w:rsidRPr="0051173B" w:rsidRDefault="006569CB" w:rsidP="006569CB">
      <w:pPr>
        <w:rPr>
          <w:rStyle w:val="StyleBoldUnderline"/>
        </w:rPr>
      </w:pPr>
      <w:r>
        <w:t xml:space="preserve">Senior policy adviser Stephen Miller and a team of officials from the departments of Justice, Labor, Homeland Security and the Office of Management and Budget have been quietly meeting for months to </w:t>
      </w:r>
      <w:r w:rsidRPr="0051173B">
        <w:rPr>
          <w:rStyle w:val="StyleBoldUnderline"/>
        </w:rPr>
        <w:t>find ways to use executive authority and under-the-radar rule changes to strengthen hard-line U.S. immigration policies, according to interviews with half a dozen current and former administration officials and Republicans close to the White House.</w:t>
      </w:r>
    </w:p>
    <w:p w14:paraId="0CC29395" w14:textId="77777777" w:rsidR="006569CB" w:rsidRPr="0051173B" w:rsidRDefault="006569CB" w:rsidP="006569CB">
      <w:pPr>
        <w:rPr>
          <w:rStyle w:val="StyleBoldUnderline"/>
        </w:rPr>
      </w:pPr>
      <w:r w:rsidRPr="0051173B">
        <w:rPr>
          <w:rStyle w:val="StyleBoldUnderline"/>
        </w:rPr>
        <w:t xml:space="preserve">The goal for Miller and his team is to arm Trump with enough data and statistics by early September to </w:t>
      </w:r>
      <w:r w:rsidRPr="0051173B">
        <w:rPr>
          <w:rStyle w:val="Emphasis"/>
        </w:rPr>
        <w:t>show voters that he fulfilled his immigration promises</w:t>
      </w:r>
      <w:r>
        <w:t xml:space="preserve"> </w:t>
      </w:r>
      <w:r w:rsidRPr="0051173B">
        <w:rPr>
          <w:rStyle w:val="StyleBoldUnderline"/>
        </w:rPr>
        <w:t>— even without a border wall or any other congressional measure, said one Republican close to the White House.</w:t>
      </w:r>
    </w:p>
    <w:p w14:paraId="1FA46E02" w14:textId="77777777" w:rsidR="006569CB" w:rsidRPr="0051173B" w:rsidRDefault="006569CB" w:rsidP="006569CB">
      <w:pPr>
        <w:rPr>
          <w:rStyle w:val="StyleBoldUnderline"/>
        </w:rPr>
      </w:pPr>
      <w:r w:rsidRPr="0051173B">
        <w:rPr>
          <w:rStyle w:val="StyleBoldUnderline"/>
        </w:rPr>
        <w:t>Among the fresh ideas being circulated</w:t>
      </w:r>
      <w:r>
        <w:t xml:space="preserve">: </w:t>
      </w:r>
      <w:r w:rsidRPr="0051173B">
        <w:rPr>
          <w:rStyle w:val="StyleBoldUnderline"/>
        </w:rPr>
        <w:t xml:space="preserve">tightening rules on student visas and exchange programs; </w:t>
      </w:r>
      <w:r w:rsidRPr="0051173B">
        <w:rPr>
          <w:rStyle w:val="Emphasis"/>
        </w:rPr>
        <w:t>limiting visas for temporary agricultural workers</w:t>
      </w:r>
      <w:r w:rsidRPr="0051173B">
        <w:rPr>
          <w:rStyle w:val="StyleBoldUnderline"/>
        </w:rPr>
        <w:t xml:space="preserve">; </w:t>
      </w:r>
      <w:r w:rsidRPr="0051173B">
        <w:rPr>
          <w:rStyle w:val="Emphasis"/>
        </w:rPr>
        <w:t>making it harder for legal immigrants who have applied for welfare programs to obtain residency</w:t>
      </w:r>
      <w:r w:rsidRPr="0051173B">
        <w:rPr>
          <w:rStyle w:val="StyleBoldUnderline"/>
        </w:rPr>
        <w:t>; and collecting biometric data from visitors from certain countries.</w:t>
      </w:r>
    </w:p>
    <w:p w14:paraId="021D0305" w14:textId="77777777" w:rsidR="006569CB" w:rsidRDefault="006569CB" w:rsidP="006569CB">
      <w:r w:rsidRPr="0051173B">
        <w:rPr>
          <w:rStyle w:val="StyleBoldUnderline"/>
        </w:rPr>
        <w:t>Details of the ideas are still being worked out</w:t>
      </w:r>
      <w:r>
        <w:t>, one White House official said.</w:t>
      </w:r>
    </w:p>
    <w:p w14:paraId="2E098473" w14:textId="77777777" w:rsidR="006569CB" w:rsidRDefault="006569CB" w:rsidP="006569CB">
      <w:r>
        <w:t>In one of the most closely watched plans under discussion, DHS has proposed a new rule that former Obama administration officials and immigration advocates worry could be used as an end run around a 1997 court settlement that limits the time migrant children can be kept in government custody. Putting a formal government rule in place, lawyers and advocates say, could in effect supersede the settlement, allowing the administration to get rid of it altogether by dropping the rule a year or two later.</w:t>
      </w:r>
    </w:p>
    <w:p w14:paraId="3E2AFB02" w14:textId="77777777" w:rsidR="006569CB" w:rsidRDefault="006569CB" w:rsidP="006569CB">
      <w:r>
        <w:t>“</w:t>
      </w:r>
      <w:r w:rsidRPr="0051173B">
        <w:rPr>
          <w:rStyle w:val="StyleBoldUnderline"/>
        </w:rPr>
        <w:t>Once you rescind that regulation, then you go back to being able to do whatever you want and the detention becomes the complete discretion of ICE,” said Leon Fresco, former deputy assistant attorney general for the Office of Immigration Litigation at the Department of Justice</w:t>
      </w:r>
      <w:r>
        <w:t>. “That is where people think this is headed.”</w:t>
      </w:r>
    </w:p>
    <w:p w14:paraId="11EC544C" w14:textId="77777777" w:rsidR="006569CB" w:rsidRDefault="006569CB" w:rsidP="006569CB">
      <w:r w:rsidRPr="0051173B">
        <w:rPr>
          <w:rStyle w:val="StyleBoldUnderline"/>
        </w:rPr>
        <w:t>The president and his top aides have framed the family separation issue as something Democrats could end by signing on to Republican legislation addressing Trump’s priorities, including funding the border wall — even</w:t>
      </w:r>
      <w:r>
        <w:t xml:space="preserve"> though the separation moves are solely the outgrowth of a Department of Justice decision and not grounded in a particular law.</w:t>
      </w:r>
    </w:p>
    <w:p w14:paraId="326A8F8C" w14:textId="77777777" w:rsidR="006569CB" w:rsidRDefault="006569CB" w:rsidP="006569CB">
      <w:r>
        <w:t>Miller, who was instrumental to Trump’s early travel ban — which, like the border separations, triggered widespread public outrage and was put into effect without sufficient logistical planning — is among those who see the border crisis as a winning campaign issue.</w:t>
      </w:r>
    </w:p>
    <w:p w14:paraId="3D11C095" w14:textId="77777777" w:rsidR="006569CB" w:rsidRDefault="006569CB" w:rsidP="006569CB">
      <w:r>
        <w:t>“</w:t>
      </w:r>
      <w:r w:rsidRPr="0051173B">
        <w:rPr>
          <w:rStyle w:val="StyleBoldUnderline"/>
        </w:rPr>
        <w:t>That is the fundamental political contrast and political debate that is unfolding right now</w:t>
      </w:r>
      <w:r>
        <w:t xml:space="preserve">,” Miller said in an interview with Breitbart News published on May 24. “The Democratic Party is at </w:t>
      </w:r>
      <w:r>
        <w:lastRenderedPageBreak/>
        <w:t>grave risk of completely marginalizing itself from the American voters by continuing to lean into its absolutist anti-enforcement positions.”</w:t>
      </w:r>
    </w:p>
    <w:p w14:paraId="6D15DBFC" w14:textId="77777777" w:rsidR="006569CB" w:rsidRDefault="006569CB" w:rsidP="006569CB">
      <w:r>
        <w:t xml:space="preserve">And </w:t>
      </w:r>
      <w:r w:rsidRPr="0051173B">
        <w:rPr>
          <w:rStyle w:val="StyleBoldUnderline"/>
        </w:rPr>
        <w:t>some in the Trump administration are not inclined to back down from any of its immigration policies because they’ve been planning them for more than a year</w:t>
      </w:r>
      <w:r>
        <w:t>, according to one White House official and a Republican close to the administration.</w:t>
      </w:r>
    </w:p>
    <w:p w14:paraId="5F3B9596" w14:textId="77777777" w:rsidR="00EE17DB" w:rsidRDefault="00EE17DB" w:rsidP="006569CB"/>
    <w:p w14:paraId="2502884D" w14:textId="77777777" w:rsidR="00EE17DB" w:rsidRDefault="00EE17DB" w:rsidP="00EE17DB">
      <w:pPr>
        <w:pStyle w:val="Heading4"/>
      </w:pPr>
      <w:r>
        <w:t>Trump visa caps unpopular</w:t>
      </w:r>
    </w:p>
    <w:p w14:paraId="6D33B7F4" w14:textId="77777777" w:rsidR="00EE17DB" w:rsidRDefault="00EE17DB" w:rsidP="00EE17DB">
      <w:r w:rsidRPr="002C409C">
        <w:rPr>
          <w:rStyle w:val="StyleStyleBold12pt"/>
        </w:rPr>
        <w:t>Breitman 18</w:t>
      </w:r>
      <w:r>
        <w:t xml:space="preserve"> (Kendall, reporter, “Trump-voting crab town left shell-shocked by his visa changes”, NBC News, 5/15/18, </w:t>
      </w:r>
      <w:hyperlink r:id="rId60" w:history="1">
        <w:r w:rsidRPr="004336A4">
          <w:rPr>
            <w:rStyle w:val="Hyperlink"/>
          </w:rPr>
          <w:t>https://www.nbcnews.com/politics/donald-trump/trump-s-visa-changes-are-clawing-famous-crab-town-they-n874041</w:t>
        </w:r>
      </w:hyperlink>
      <w:r>
        <w:t>) JA</w:t>
      </w:r>
    </w:p>
    <w:p w14:paraId="7424FE81" w14:textId="77777777" w:rsidR="00EE17DB" w:rsidRDefault="00EE17DB" w:rsidP="00EE17DB">
      <w:r>
        <w:t>Trump-voting crab town left shell-shocked by his visa changes</w:t>
      </w:r>
    </w:p>
    <w:p w14:paraId="4A44863C" w14:textId="77777777" w:rsidR="00EE17DB" w:rsidRDefault="00EE17DB" w:rsidP="00EE17DB">
      <w:r>
        <w:t>A new way of awarding the visas that allow seasonal foreign workers to enter the U.S. is devastating Hoopers Island, Maryland.</w:t>
      </w:r>
    </w:p>
    <w:p w14:paraId="41DE90E0" w14:textId="77777777" w:rsidR="00EE17DB" w:rsidRDefault="00EE17DB" w:rsidP="00EE17DB">
      <w:r>
        <w:t>Banner Year Forecast For Lower Chesapeake Blue Crabs</w:t>
      </w:r>
    </w:p>
    <w:p w14:paraId="1268BC7E" w14:textId="77777777" w:rsidR="00EE17DB" w:rsidRDefault="00EE17DB" w:rsidP="00EE17DB">
      <w:r>
        <w:t>Waterman Monroe Dorsey releases undersized blue crabs from their commercial boat near Hoopers Island, Maryland, on June 8, 2016.Linda Davidson / The Washington Post/Getty Images</w:t>
      </w:r>
    </w:p>
    <w:p w14:paraId="5713DC74" w14:textId="77777777" w:rsidR="00EE17DB" w:rsidRPr="000C55A1" w:rsidRDefault="00EE17DB" w:rsidP="00EE17DB">
      <w:pPr>
        <w:rPr>
          <w:rStyle w:val="StyleBoldUnderline"/>
        </w:rPr>
      </w:pPr>
      <w:r w:rsidRPr="000C55A1">
        <w:rPr>
          <w:rStyle w:val="StyleBoldUnderline"/>
        </w:rPr>
        <w:t xml:space="preserve">HOOPERS ISLAND, Md. — This community voted overwhelmingly for Donald Trump. But now </w:t>
      </w:r>
      <w:r w:rsidRPr="000C55A1">
        <w:rPr>
          <w:rStyle w:val="Emphasis"/>
        </w:rPr>
        <w:t>his immigration changes are killing its livelihood</w:t>
      </w:r>
      <w:r w:rsidRPr="000C55A1">
        <w:rPr>
          <w:rStyle w:val="StyleBoldUnderline"/>
        </w:rPr>
        <w:t xml:space="preserve"> — legendary crabs that are a mainstay of the local economy and a regional delicacy.</w:t>
      </w:r>
    </w:p>
    <w:p w14:paraId="2FFD2E33" w14:textId="77777777" w:rsidR="00EE17DB" w:rsidRDefault="00EE17DB" w:rsidP="00EE17DB">
      <w:r>
        <w:t>For decades, Hoopers Island, known for its crabbing industry, has relied on a federal seasonal work program — known as H-2B visas — to keep its businesses humming. This has allowed employers to hire foreigners, mostly Mexican women, to come temporarily to pick crab meat.</w:t>
      </w:r>
    </w:p>
    <w:p w14:paraId="1EE22F20" w14:textId="77777777" w:rsidR="00EE17DB" w:rsidRPr="000C55A1" w:rsidRDefault="00EE17DB" w:rsidP="00EE17DB">
      <w:pPr>
        <w:rPr>
          <w:rStyle w:val="StyleBoldUnderline"/>
        </w:rPr>
      </w:pPr>
      <w:r>
        <w:t xml:space="preserve">But </w:t>
      </w:r>
      <w:r w:rsidRPr="000C55A1">
        <w:rPr>
          <w:rStyle w:val="StyleBoldUnderline"/>
        </w:rPr>
        <w:t>this year, the cap on H-2B visas — and a shift from the first-come, first-served based model to a lottery system that has disadvantaged Hoopers Island seasonal workers — has left the island without 40 percent of the visas they have needed in the past.</w:t>
      </w:r>
    </w:p>
    <w:p w14:paraId="663694DF" w14:textId="77777777" w:rsidR="00EE17DB" w:rsidRPr="00171808" w:rsidRDefault="00EE17DB" w:rsidP="00EE17DB">
      <w:pPr>
        <w:rPr>
          <w:rStyle w:val="StyleBoldUnderline"/>
        </w:rPr>
      </w:pPr>
      <w:r w:rsidRPr="00171808">
        <w:rPr>
          <w:rStyle w:val="StyleBoldUnderline"/>
        </w:rPr>
        <w:t>They voted for Trump as a jobs creator, now their businesses are in jeopardy</w:t>
      </w:r>
    </w:p>
    <w:p w14:paraId="56FA1C55" w14:textId="77777777" w:rsidR="00EE17DB" w:rsidRDefault="00EE17DB" w:rsidP="00EE17DB">
      <w:r>
        <w:t>MAY.13.201803:06</w:t>
      </w:r>
    </w:p>
    <w:p w14:paraId="541DC33E" w14:textId="77777777" w:rsidR="00EE17DB" w:rsidRPr="00171808" w:rsidRDefault="00EE17DB" w:rsidP="00EE17DB">
      <w:pPr>
        <w:rPr>
          <w:rStyle w:val="StyleBoldUnderline"/>
        </w:rPr>
      </w:pPr>
      <w:r w:rsidRPr="00171808">
        <w:rPr>
          <w:rStyle w:val="StyleBoldUnderline"/>
        </w:rPr>
        <w:t>"Right now, we're shut down," said Morgan Tolley, manager of A.E. Phillips and Sons Seafood. "We're in self-preservation mode."</w:t>
      </w:r>
    </w:p>
    <w:p w14:paraId="14D7FD9D" w14:textId="77777777" w:rsidR="00EE17DB" w:rsidRDefault="00EE17DB" w:rsidP="00EE17DB">
      <w:r>
        <w:t>Just two miles away, in what should be the start of the peak season, Harry Phillips, owner of Russell Hall Seafood, stands in an empty picking room once filled with the women he's had working for him for over 25 years.</w:t>
      </w:r>
    </w:p>
    <w:p w14:paraId="3D292C94" w14:textId="77777777" w:rsidR="00EE17DB" w:rsidRPr="00171808" w:rsidRDefault="00EE17DB" w:rsidP="00EE17DB">
      <w:pPr>
        <w:rPr>
          <w:rStyle w:val="StyleBoldUnderline"/>
        </w:rPr>
      </w:pPr>
      <w:r>
        <w:t>"</w:t>
      </w:r>
      <w:r w:rsidRPr="00171808">
        <w:rPr>
          <w:rStyle w:val="StyleBoldUnderline"/>
        </w:rPr>
        <w:t>We can't operate the way we're going," Phillips told NBC News. "I've had to let truck drivers go. I don't need truck drivers if I don't have the product. It's going to affect us to the point where we may have to totally close."</w:t>
      </w:r>
    </w:p>
    <w:p w14:paraId="6F9FFA9C" w14:textId="77777777" w:rsidR="00EE17DB" w:rsidRDefault="00EE17DB" w:rsidP="00EE17DB">
      <w:r>
        <w:lastRenderedPageBreak/>
        <w:t>"(</w:t>
      </w:r>
      <w:r w:rsidRPr="00171808">
        <w:rPr>
          <w:rStyle w:val="StyleBoldUnderline"/>
        </w:rPr>
        <w:t>President Trump's) vow was to create American jobs, but this is not creating American jobs</w:t>
      </w:r>
      <w:r>
        <w:t>,” Phillips added.</w:t>
      </w:r>
    </w:p>
    <w:p w14:paraId="675E327F" w14:textId="77777777" w:rsidR="00EE17DB" w:rsidRDefault="00EE17DB" w:rsidP="00EE17DB">
      <w:r>
        <w:t>In 2016, Trump won easily in Dorchester County, which includes all of Hoopers Island, largely based off of his pledge to help small businesses.</w:t>
      </w:r>
    </w:p>
    <w:p w14:paraId="23C42DD8" w14:textId="77777777" w:rsidR="00EE17DB" w:rsidRDefault="00EE17DB" w:rsidP="00EE17DB">
      <w:r>
        <w:t>Capt. Larry "Boo" Powley, a fifth-generation fisherman who makes his living catching bait for crabs, pulls his boat into Russell Hall and says his small business is hurting. At a time when he would usually bring in roughly 300 boxes of crab bait, he's been limited to just 100 boxes a day.</w:t>
      </w:r>
    </w:p>
    <w:p w14:paraId="381F8D0A" w14:textId="77777777" w:rsidR="00EE17DB" w:rsidRPr="00171808" w:rsidRDefault="00EE17DB" w:rsidP="00EE17DB">
      <w:pPr>
        <w:rPr>
          <w:rStyle w:val="StyleBoldUnderline"/>
        </w:rPr>
      </w:pPr>
      <w:r>
        <w:t>"</w:t>
      </w:r>
      <w:r w:rsidRPr="00171808">
        <w:rPr>
          <w:rStyle w:val="StyleBoldUnderline"/>
        </w:rPr>
        <w:t xml:space="preserve">The more demand that there is for bait, the better I do," Powley said. "Right now, there's no demand because they can't handle the crabs because they have no pickers. And </w:t>
      </w:r>
      <w:r w:rsidRPr="00171808">
        <w:rPr>
          <w:rStyle w:val="Emphasis"/>
        </w:rPr>
        <w:t>it's really hurting us right now</w:t>
      </w:r>
      <w:r w:rsidRPr="00171808">
        <w:rPr>
          <w:rStyle w:val="StyleBoldUnderline"/>
        </w:rPr>
        <w:t>."</w:t>
      </w:r>
    </w:p>
    <w:p w14:paraId="2D727CBE" w14:textId="77777777" w:rsidR="00EE17DB" w:rsidRDefault="00EE17DB" w:rsidP="00EE17DB">
      <w:r>
        <w:t>"</w:t>
      </w:r>
      <w:r w:rsidRPr="00171808">
        <w:rPr>
          <w:rStyle w:val="StyleBoldUnderline"/>
        </w:rPr>
        <w:t>How would you like to be in business for 30 years and they tell you, 'Well, we're going to pick out of a hat if you're going to run your business or not?' How do people stay in business? Does Washington not get it? You've got to have workers</w:t>
      </w:r>
      <w:r>
        <w:t>," Powley said.</w:t>
      </w:r>
    </w:p>
    <w:p w14:paraId="1C286323" w14:textId="77777777" w:rsidR="00EE17DB" w:rsidRDefault="00EE17DB" w:rsidP="00EE17DB">
      <w:r>
        <w:t>Banner Year Forecast For Lower Chesapeake Blue CrabsWaterman Monroe Dorsey measures freshly-caught blue crabs to see if they are a harvestable size near Hoopers Island in 2016.Linda Davidson / The Washington Post/Getty Images</w:t>
      </w:r>
    </w:p>
    <w:p w14:paraId="546FEE96" w14:textId="77777777" w:rsidR="00EE17DB" w:rsidRDefault="00EE17DB" w:rsidP="00EE17DB">
      <w:r>
        <w:t>For years, Powley and other watermen have fished for crab bait to deliver to processors like Russell Hall Seafood and others. Those processors use the fish, particularly menhaden, to lure crabs, bring them back to their facilities and steam them. Once they're steamed, these seasonal workers, who stay from roughly April to November, pick the meat from the crabs, package it and send it off to stores and restaurants.</w:t>
      </w:r>
    </w:p>
    <w:p w14:paraId="6520C529" w14:textId="77777777" w:rsidR="00EE17DB" w:rsidRPr="00171808" w:rsidRDefault="00EE17DB" w:rsidP="00EE17DB">
      <w:pPr>
        <w:rPr>
          <w:rStyle w:val="StyleBoldUnderline"/>
        </w:rPr>
      </w:pPr>
      <w:r w:rsidRPr="00171808">
        <w:rPr>
          <w:rStyle w:val="StyleBoldUnderline"/>
        </w:rPr>
        <w:t>While the town usually receives 500 visas for crab pickers, only about 300 were approved this year.</w:t>
      </w:r>
    </w:p>
    <w:p w14:paraId="3538997A" w14:textId="77777777" w:rsidR="00EE17DB" w:rsidRPr="00171808" w:rsidRDefault="00EE17DB" w:rsidP="00EE17DB">
      <w:pPr>
        <w:rPr>
          <w:rStyle w:val="StyleBoldUnderline"/>
        </w:rPr>
      </w:pPr>
      <w:r w:rsidRPr="00171808">
        <w:rPr>
          <w:rStyle w:val="StyleBoldUnderline"/>
        </w:rPr>
        <w:t>Forty years ago, women who lived on Maryland's Eastern Shore would pick crab meat. But as their children grew older, more educated and left town, that workforce dried up and businesses turned to the H-2B visa program to bring in foreign workers.</w:t>
      </w:r>
    </w:p>
    <w:p w14:paraId="5764A028" w14:textId="77777777" w:rsidR="00EE17DB" w:rsidRDefault="00EE17DB" w:rsidP="00EE17DB">
      <w:r>
        <w:t xml:space="preserve"> ‘I’m a very stable genius,’ Trump says as NATO summit ends</w:t>
      </w:r>
    </w:p>
    <w:p w14:paraId="4A60F945" w14:textId="77777777" w:rsidR="00EE17DB" w:rsidRPr="00171808" w:rsidRDefault="00EE17DB" w:rsidP="00EE17DB">
      <w:pPr>
        <w:rPr>
          <w:rStyle w:val="StyleBoldUnderline"/>
        </w:rPr>
      </w:pPr>
      <w:r>
        <w:t>"We've been doing this 25 years the right way, the way the government wanted," Phillips said. "</w:t>
      </w:r>
      <w:r w:rsidRPr="00171808">
        <w:rPr>
          <w:rStyle w:val="StyleBoldUnderline"/>
        </w:rPr>
        <w:t>They're not a threat to the community, they spend money in the community and they do their banking here. So to me that looks like a win-win situation."</w:t>
      </w:r>
    </w:p>
    <w:p w14:paraId="0547A4A3" w14:textId="77777777" w:rsidR="00EE17DB" w:rsidRPr="00171808" w:rsidRDefault="00EE17DB" w:rsidP="00EE17DB">
      <w:pPr>
        <w:rPr>
          <w:rStyle w:val="StyleBoldUnderline"/>
        </w:rPr>
      </w:pPr>
      <w:r>
        <w:t>"</w:t>
      </w:r>
      <w:r w:rsidRPr="00171808">
        <w:rPr>
          <w:rStyle w:val="StyleBoldUnderline"/>
        </w:rPr>
        <w:t>I do not have any Americans that want to do this job," said Brian Hall, the owner of G.W. Hall &amp; Sons seafood, one of the few facilities on the island that was able to secure enough H-2B visas this year</w:t>
      </w:r>
      <w:r>
        <w:t>. "</w:t>
      </w:r>
      <w:r w:rsidRPr="00171808">
        <w:rPr>
          <w:rStyle w:val="StyleBoldUnderline"/>
        </w:rPr>
        <w:t>We support a lot of different businesses from a lot of different states and it's all because of these H-2B girls."</w:t>
      </w:r>
    </w:p>
    <w:p w14:paraId="2883A927" w14:textId="77777777" w:rsidR="00EE17DB" w:rsidRPr="00171808" w:rsidRDefault="00EE17DB" w:rsidP="00EE17DB">
      <w:pPr>
        <w:rPr>
          <w:rStyle w:val="StyleBoldUnderline"/>
        </w:rPr>
      </w:pPr>
      <w:r>
        <w:t xml:space="preserve">The Trump administration is expected to add about 15,000 H-2B visa this year because of high demand. But </w:t>
      </w:r>
      <w:r w:rsidRPr="00171808">
        <w:rPr>
          <w:rStyle w:val="StyleBoldUnderline"/>
        </w:rPr>
        <w:t>with crabbing season already underway, and because of the long trek from Mexico to Hoopers Island, many here worry that it may be too little, too late.</w:t>
      </w:r>
    </w:p>
    <w:p w14:paraId="5DFD0FE3" w14:textId="77777777" w:rsidR="00EE17DB" w:rsidRDefault="00EE17DB" w:rsidP="00EE17DB">
      <w:r>
        <w:lastRenderedPageBreak/>
        <w:t>Of the eight crab processing facilities on Hoopers Island, only four received the visas they requested. Beyond those businesses, others are feeling the effects as well.</w:t>
      </w:r>
    </w:p>
    <w:p w14:paraId="505765AF" w14:textId="77777777" w:rsidR="00EE17DB" w:rsidRDefault="00EE17DB" w:rsidP="00EE17DB">
      <w:r>
        <w:t>"Our business has very much suffered because of the loss of the people here," said Katie Doll, the owner of Hoopers Island General Store, the only general store within 30 miles. "The trucks aren't running, the boats aren't working, our hours are less."</w:t>
      </w:r>
    </w:p>
    <w:p w14:paraId="43E4CBD5" w14:textId="77777777" w:rsidR="00EE17DB" w:rsidRPr="00171808" w:rsidRDefault="00EE17DB" w:rsidP="00EE17DB">
      <w:pPr>
        <w:rPr>
          <w:rStyle w:val="StyleBoldUnderline"/>
        </w:rPr>
      </w:pPr>
      <w:r w:rsidRPr="00171808">
        <w:rPr>
          <w:rStyle w:val="StyleBoldUnderline"/>
        </w:rPr>
        <w:t xml:space="preserve">Beyond Hoopers Island </w:t>
      </w:r>
      <w:r w:rsidRPr="00171808">
        <w:rPr>
          <w:rStyle w:val="Emphasis"/>
        </w:rPr>
        <w:t>the visa changes are not only costing jobs</w:t>
      </w:r>
      <w:r w:rsidRPr="00171808">
        <w:rPr>
          <w:rStyle w:val="StyleBoldUnderline"/>
        </w:rPr>
        <w:t xml:space="preserve">, </w:t>
      </w:r>
      <w:r w:rsidRPr="00171808">
        <w:rPr>
          <w:rStyle w:val="Emphasis"/>
        </w:rPr>
        <w:t>but will probably end up hurting consumers</w:t>
      </w:r>
      <w:r w:rsidRPr="00171808">
        <w:rPr>
          <w:rStyle w:val="StyleBoldUnderline"/>
        </w:rPr>
        <w:t xml:space="preserve"> who enjoy the legendary Maryland Blue Crabs. "A typical crab cake might be four times the price," Doll said.</w:t>
      </w:r>
    </w:p>
    <w:p w14:paraId="3B6C7B61" w14:textId="77777777" w:rsidR="00EE17DB" w:rsidRDefault="00EE17DB" w:rsidP="00EE17DB">
      <w:r>
        <w:t>But given the chance, many Hoopers Island residents say they'd vote for Trump again. They believe that if he only knew about their plight, he would change his policy.</w:t>
      </w:r>
    </w:p>
    <w:p w14:paraId="4BC5F947" w14:textId="77777777" w:rsidR="00EE17DB" w:rsidRDefault="00EE17DB" w:rsidP="00EE17DB">
      <w:r>
        <w:t>"I just don't think Donald Trump knows what's going on down here right now," Powley said. "Because if you're for business, well, you're putting businesses out of work here."</w:t>
      </w:r>
    </w:p>
    <w:p w14:paraId="04F8E5C0" w14:textId="77777777" w:rsidR="00EE17DB" w:rsidRDefault="00EE17DB" w:rsidP="00EE17DB">
      <w:r>
        <w:t>CORRECTION (May 15, 2018, 12:30 p.m, ET): A previous version of this article misstated the roles of two branches of government that affected immigrant workers in the crab industry. The Trump administration imposed a lottery system to award visas that disadvantaged the seasonal immigrant workers on Hoopers Island, and it determined the final number of visas that were awarded. But in doing so, it followed a requirement to limit the number of H-2B visas that was imposed by Congress, not by the Trump administration.</w:t>
      </w:r>
    </w:p>
    <w:p w14:paraId="0BE682BF" w14:textId="77777777" w:rsidR="00EE17DB" w:rsidRDefault="00EE17DB" w:rsidP="006569CB"/>
    <w:p w14:paraId="7AA533CD" w14:textId="77777777" w:rsidR="006569CB" w:rsidRDefault="006569CB" w:rsidP="006569CB">
      <w:pPr>
        <w:pStyle w:val="Heading3"/>
      </w:pPr>
      <w:r>
        <w:lastRenderedPageBreak/>
        <w:t>Legislative Win</w:t>
      </w:r>
    </w:p>
    <w:p w14:paraId="2EC136FC" w14:textId="77777777" w:rsidR="006569CB" w:rsidRPr="005D7F88" w:rsidRDefault="006569CB" w:rsidP="006569CB">
      <w:pPr>
        <w:pStyle w:val="Heading4"/>
      </w:pPr>
      <w:r>
        <w:t>Republicans can’t pass anything now, but the plan gives them a legislative win which fuels their midterms turnout</w:t>
      </w:r>
    </w:p>
    <w:p w14:paraId="45673099" w14:textId="77777777" w:rsidR="006569CB" w:rsidRPr="000615BE" w:rsidRDefault="006569CB" w:rsidP="006569CB">
      <w:r w:rsidRPr="000615BE">
        <w:rPr>
          <w:rStyle w:val="StyleStyleBold12pt"/>
        </w:rPr>
        <w:t>Murdock 18</w:t>
      </w:r>
      <w:r>
        <w:t xml:space="preserve"> (Deroy, Manhattan-based Fox News contributor and a contributing editor of National Review Online., “Republicans, Stop Crying and Start Leading!”, National Review, 4/13/18, </w:t>
      </w:r>
      <w:hyperlink r:id="rId61" w:history="1">
        <w:r w:rsidRPr="005930DE">
          <w:rPr>
            <w:rStyle w:val="Hyperlink"/>
          </w:rPr>
          <w:t>https://www.nationalreview.com/2018/04/republicans-stop-crying-and-start-leading/</w:t>
        </w:r>
      </w:hyperlink>
      <w:r>
        <w:t>) JA</w:t>
      </w:r>
    </w:p>
    <w:p w14:paraId="22C02943" w14:textId="77777777" w:rsidR="006569CB" w:rsidRPr="0051173B" w:rsidRDefault="006569CB" w:rsidP="006569CB">
      <w:pPr>
        <w:rPr>
          <w:rStyle w:val="StyleBoldUnderline"/>
        </w:rPr>
      </w:pPr>
      <w:r w:rsidRPr="0051173B">
        <w:rPr>
          <w:rStyle w:val="StyleBoldUnderline"/>
        </w:rPr>
        <w:t>The Senate’s spa-like intensity cripples Congress’s productivity</w:t>
      </w:r>
      <w:r>
        <w:t xml:space="preserve">. Gaveling in on Monday afternoon and jetting home after lunch on Thursdays won’t do. </w:t>
      </w:r>
      <w:r w:rsidRPr="0051173B">
        <w:rPr>
          <w:rStyle w:val="StyleBoldUnderline"/>
        </w:rPr>
        <w:t>Senators must consider the stack of worthwhile bills that the House, to its credit, already has passed.</w:t>
      </w:r>
    </w:p>
    <w:p w14:paraId="40FBB459" w14:textId="77777777" w:rsidR="006569CB" w:rsidRDefault="006569CB" w:rsidP="006569CB">
      <w:r>
        <w:t xml:space="preserve">Drowsy GOP leader Mitch </w:t>
      </w:r>
      <w:r w:rsidRPr="0051173B">
        <w:rPr>
          <w:rStyle w:val="StyleBoldUnderline"/>
        </w:rPr>
        <w:t>McConnell of Kentucky must snatch the steering wheel from Democratic chief Chuck Schumer of New York.</w:t>
      </w:r>
      <w:r>
        <w:t xml:space="preserve"> </w:t>
      </w:r>
      <w:r w:rsidRPr="0051173B">
        <w:rPr>
          <w:rStyle w:val="StyleBoldUnderline"/>
        </w:rPr>
        <w:t>When Schumer says his party will filibuster measures, McConnell should call his bluff:</w:t>
      </w:r>
      <w:r>
        <w:t xml:space="preserve"> Make Schumer and his Democrats stand up and talk and talk and talk until they are exhausted. After a few such grueling experiences, Schumer might behave more reasonably.</w:t>
      </w:r>
    </w:p>
    <w:p w14:paraId="13429F57" w14:textId="77777777" w:rsidR="006569CB" w:rsidRDefault="006569CB" w:rsidP="006569CB">
      <w:r w:rsidRPr="0051173B">
        <w:rPr>
          <w:rStyle w:val="StyleBoldUnderline"/>
        </w:rPr>
        <w:t>A re-energized Senate must accelerate confirmations of judges</w:t>
      </w:r>
      <w:r>
        <w:t xml:space="preserve">, sub-cabinet appointees, and ambassadors — including Richard Grenell, who awaits a vote to represent America in Berlin. So far, </w:t>
      </w:r>
      <w:r w:rsidRPr="0051173B">
        <w:rPr>
          <w:rStyle w:val="StyleBoldUnderline"/>
        </w:rPr>
        <w:t>Democrats have filibustered 82 of Trump’s nominees</w:t>
      </w:r>
      <w:r>
        <w:t>. Republicans did the same to only twelve designees in Obama’s first two years as president.</w:t>
      </w:r>
    </w:p>
    <w:p w14:paraId="7DE77A62" w14:textId="77777777" w:rsidR="006569CB" w:rsidRDefault="006569CB" w:rsidP="006569CB">
      <w:r>
        <w:t xml:space="preserve">Come autumn, </w:t>
      </w:r>
      <w:r w:rsidRPr="0051173B">
        <w:rPr>
          <w:rStyle w:val="Emphasis"/>
        </w:rPr>
        <w:t>a GOP record of worthwhile legislative accomplishments</w:t>
      </w:r>
      <w:r>
        <w:t xml:space="preserve"> (and no more omnibus-style acts of self-debasement) </w:t>
      </w:r>
      <w:r w:rsidRPr="0051173B">
        <w:rPr>
          <w:rStyle w:val="Emphasis"/>
        </w:rPr>
        <w:t xml:space="preserve">will re-energize the demoralized conservative base. </w:t>
      </w:r>
      <w:r w:rsidRPr="0051173B">
        <w:rPr>
          <w:rStyle w:val="StyleBoldUnderline"/>
        </w:rPr>
        <w:t xml:space="preserve">Convincing evidence of functioning, rather than misfiring, institutions </w:t>
      </w:r>
      <w:r w:rsidRPr="0051173B">
        <w:rPr>
          <w:rStyle w:val="Emphasis"/>
        </w:rPr>
        <w:t>should please independents</w:t>
      </w:r>
      <w:r>
        <w:t xml:space="preserve">, </w:t>
      </w:r>
      <w:r w:rsidRPr="0051173B">
        <w:rPr>
          <w:rStyle w:val="StyleBoldUnderline"/>
        </w:rPr>
        <w:t xml:space="preserve">who crave smooth governance. And </w:t>
      </w:r>
      <w:r w:rsidRPr="0051173B">
        <w:rPr>
          <w:rStyle w:val="Emphasis"/>
        </w:rPr>
        <w:t xml:space="preserve">the positive results of these initiatives should satisfy most voters, even </w:t>
      </w:r>
      <w:r w:rsidRPr="0051173B">
        <w:rPr>
          <w:rStyle w:val="StyleBoldUnderline"/>
        </w:rPr>
        <w:t>thinking</w:t>
      </w:r>
      <w:r w:rsidRPr="0051173B">
        <w:rPr>
          <w:rStyle w:val="Emphasis"/>
        </w:rPr>
        <w:t xml:space="preserve"> Democrats</w:t>
      </w:r>
      <w:r w:rsidRPr="0051173B">
        <w:rPr>
          <w:rStyle w:val="StyleBoldUnderline"/>
        </w:rPr>
        <w:t xml:space="preserve"> — beyond those whose mouths foam beside the barricades of social</w:t>
      </w:r>
      <w:r>
        <w:t xml:space="preserve"> justice.</w:t>
      </w:r>
    </w:p>
    <w:p w14:paraId="344F0121" w14:textId="77777777" w:rsidR="006569CB" w:rsidRPr="0051173B" w:rsidRDefault="006569CB" w:rsidP="006569CB">
      <w:pPr>
        <w:rPr>
          <w:rStyle w:val="StyleBoldUnderline"/>
        </w:rPr>
      </w:pPr>
      <w:r w:rsidRPr="0051173B">
        <w:rPr>
          <w:rStyle w:val="StyleBoldUnderline"/>
        </w:rPr>
        <w:t>If this translates into continued Republican majorities on Capitol Hill, mission accomplished!</w:t>
      </w:r>
    </w:p>
    <w:p w14:paraId="55EB2ED2" w14:textId="77777777" w:rsidR="006569CB" w:rsidRDefault="006569CB" w:rsidP="006569CB">
      <w:r>
        <w:t>And if not, at least Republicans will have spent six months securing major conservative victories that will make America great again — before Democrats take charge and reverse the process.</w:t>
      </w:r>
    </w:p>
    <w:p w14:paraId="4E132FAF" w14:textId="51193D44" w:rsidR="00D5288A" w:rsidRDefault="00D5288A" w:rsidP="00D5288A">
      <w:pPr>
        <w:pStyle w:val="Heading2"/>
      </w:pPr>
      <w:r>
        <w:lastRenderedPageBreak/>
        <w:t>Internal Link</w:t>
      </w:r>
    </w:p>
    <w:p w14:paraId="0C9997ED" w14:textId="77777777" w:rsidR="00C345B3" w:rsidRDefault="00C345B3" w:rsidP="00C345B3">
      <w:pPr>
        <w:pStyle w:val="Heading3"/>
      </w:pPr>
      <w:r>
        <w:lastRenderedPageBreak/>
        <w:t>Independents Key</w:t>
      </w:r>
    </w:p>
    <w:p w14:paraId="7B66072E" w14:textId="77777777" w:rsidR="00C345B3" w:rsidRDefault="00C345B3" w:rsidP="00C345B3">
      <w:pPr>
        <w:pStyle w:val="Heading4"/>
      </w:pPr>
      <w:r>
        <w:t>Women and independents key to midterms</w:t>
      </w:r>
    </w:p>
    <w:p w14:paraId="142E76BC" w14:textId="77777777" w:rsidR="00C345B3" w:rsidRPr="00EA0FD1" w:rsidRDefault="00C345B3" w:rsidP="00C345B3">
      <w:r w:rsidRPr="00EA0FD1">
        <w:rPr>
          <w:rStyle w:val="StyleStyleBold12pt"/>
        </w:rPr>
        <w:t>De Witte 18</w:t>
      </w:r>
      <w:r>
        <w:t xml:space="preserve"> (Stanford, “New poll by Stanford scholars shows that women and independent voters will be critical in the midterm elections”, Stanford News, 5/31/18, </w:t>
      </w:r>
      <w:hyperlink r:id="rId62" w:history="1">
        <w:r w:rsidRPr="004336A4">
          <w:rPr>
            <w:rStyle w:val="Hyperlink"/>
          </w:rPr>
          <w:t>https://news.stanford.edu/2018/05/31/poll-women-independent-voters-critical-midterm-election/</w:t>
        </w:r>
      </w:hyperlink>
      <w:r>
        <w:t>) JA</w:t>
      </w:r>
    </w:p>
    <w:p w14:paraId="558DCA0F" w14:textId="77777777" w:rsidR="00C345B3" w:rsidRPr="00B961A2" w:rsidRDefault="00C345B3" w:rsidP="00C345B3">
      <w:pPr>
        <w:rPr>
          <w:rStyle w:val="Emphasis"/>
        </w:rPr>
      </w:pPr>
      <w:r w:rsidRPr="00B961A2">
        <w:rPr>
          <w:rStyle w:val="StyleBoldUnderline"/>
        </w:rPr>
        <w:t xml:space="preserve">New poll by Stanford scholars shows that </w:t>
      </w:r>
      <w:r w:rsidRPr="00B961A2">
        <w:rPr>
          <w:rStyle w:val="Emphasis"/>
        </w:rPr>
        <w:t>women and independent voters will be critical in the midterm elections</w:t>
      </w:r>
    </w:p>
    <w:p w14:paraId="3B8D9165" w14:textId="77777777" w:rsidR="00C345B3" w:rsidRPr="00B961A2" w:rsidRDefault="00C345B3" w:rsidP="00C345B3">
      <w:pPr>
        <w:rPr>
          <w:rStyle w:val="Emphasis"/>
        </w:rPr>
      </w:pPr>
      <w:r>
        <w:t xml:space="preserve">A new poll of California voters by Stanford University’s Bill Lane Center for the American West shows </w:t>
      </w:r>
      <w:r w:rsidRPr="00B961A2">
        <w:rPr>
          <w:rStyle w:val="StyleBoldUnderline"/>
        </w:rPr>
        <w:t xml:space="preserve">that despite its reputation as a liberal state, the California political profile is mixed and diverse. </w:t>
      </w:r>
      <w:r w:rsidRPr="00B961A2">
        <w:rPr>
          <w:rStyle w:val="Emphasis"/>
        </w:rPr>
        <w:t>Appealing to female voters and appealing to independents are pivotal this election season.</w:t>
      </w:r>
    </w:p>
    <w:p w14:paraId="410F9167" w14:textId="77777777" w:rsidR="00C345B3" w:rsidRDefault="00C345B3" w:rsidP="00C345B3">
      <w:r>
        <w:t>BY MELISSA DE WITTE</w:t>
      </w:r>
    </w:p>
    <w:p w14:paraId="0D4A01B9" w14:textId="77777777" w:rsidR="00C345B3" w:rsidRPr="00B961A2" w:rsidRDefault="00C345B3" w:rsidP="00C345B3">
      <w:pPr>
        <w:rPr>
          <w:rStyle w:val="StyleBoldUnderline"/>
        </w:rPr>
      </w:pPr>
      <w:r w:rsidRPr="00B961A2">
        <w:rPr>
          <w:rStyle w:val="StyleBoldUnderline"/>
        </w:rPr>
        <w:t>With California’s June 5 primary only a few days away, a new poll by Stanford scholars shows that the gender and ideological profile of chosen candidates will be critical in determining which party will hold the majority of the U.S. House of Representatives in November.</w:t>
      </w:r>
    </w:p>
    <w:p w14:paraId="6B30DFDC" w14:textId="77777777" w:rsidR="00C345B3" w:rsidRPr="00B961A2" w:rsidRDefault="00C345B3" w:rsidP="00C345B3">
      <w:pPr>
        <w:rPr>
          <w:rStyle w:val="StyleBoldUnderline"/>
        </w:rPr>
      </w:pPr>
      <w:r>
        <w:t xml:space="preserve">The poll, administered by the survey research firm YouGov and designed in conjunction with Stanford University’s Bill Lane Center for the American West, found that a </w:t>
      </w:r>
      <w:r w:rsidRPr="00B961A2">
        <w:rPr>
          <w:rStyle w:val="StyleBoldUnderline"/>
        </w:rPr>
        <w:t>possible gender dividend could swing the election.</w:t>
      </w:r>
    </w:p>
    <w:p w14:paraId="4D08E9F7" w14:textId="77777777" w:rsidR="00C345B3" w:rsidRDefault="00C345B3" w:rsidP="00C345B3">
      <w:r>
        <w:t>hand putting a ballot in ballot box with California flag in background</w:t>
      </w:r>
    </w:p>
    <w:p w14:paraId="6A048A0F" w14:textId="77777777" w:rsidR="00C345B3" w:rsidRPr="00B961A2" w:rsidRDefault="00C345B3" w:rsidP="00C345B3">
      <w:pPr>
        <w:rPr>
          <w:rStyle w:val="StyleBoldUnderline"/>
        </w:rPr>
      </w:pPr>
      <w:r w:rsidRPr="00B961A2">
        <w:rPr>
          <w:rStyle w:val="StyleBoldUnderline"/>
        </w:rPr>
        <w:t>A week before California’s June 5 primary, a new poll of California voters by Stanford University’s Bill Lane Center for the American West shows that appealing to female voters and independents will be pivotal this election season. (Image credit: Niyazz / Shutterstock)</w:t>
      </w:r>
    </w:p>
    <w:p w14:paraId="4B315FC7" w14:textId="77777777" w:rsidR="00C345B3" w:rsidRDefault="00C345B3" w:rsidP="00C345B3">
      <w:r>
        <w:t>“</w:t>
      </w:r>
      <w:r w:rsidRPr="00B961A2">
        <w:rPr>
          <w:rStyle w:val="Emphasis"/>
        </w:rPr>
        <w:t>If the Democrats want to retake the House of Representatives, their ability to win over Republican seats will depend on attracting women and independents</w:t>
      </w:r>
      <w:r>
        <w:t>,” said Bruce Cain, the Spence and Cleone Eccles Family Director of the Bill Lane Center.</w:t>
      </w:r>
    </w:p>
    <w:p w14:paraId="40343893" w14:textId="77777777" w:rsidR="00C345B3" w:rsidRPr="00B961A2" w:rsidRDefault="00C345B3" w:rsidP="00C345B3">
      <w:pPr>
        <w:rPr>
          <w:rStyle w:val="StyleBoldUnderline"/>
        </w:rPr>
      </w:pPr>
      <w:r>
        <w:t>“</w:t>
      </w:r>
      <w:r w:rsidRPr="00B961A2">
        <w:rPr>
          <w:rStyle w:val="StyleBoldUnderline"/>
        </w:rPr>
        <w:t>The Republicans will need to retain these voters by emphasizing the strength of the economy, the repeal of the gas tax and reminding voters of the costs associated with programs like single-payer health care and high-speed rail,” Cain said.</w:t>
      </w:r>
    </w:p>
    <w:p w14:paraId="2E6B2CBB" w14:textId="77777777" w:rsidR="00C345B3" w:rsidRDefault="00C345B3" w:rsidP="00C345B3">
      <w:r>
        <w:t>Cain, who is also a Stanford political science professor in the Stanford School of Humanities and Sciences, joined with Iris Hui, a senior researcher at the Bill Lane Center, conducted a pre-election poll of 1113 California adults between May 12 and 24, 2018. There is a margin of error in the results of plus or minus 4 percent. Also advising the Lane Center on survey content were Hoover Institution senior fellow and Stanford political scientist David Brady and Doug Rivers, a senior fellow at the Hoover Institution and a professor of political science and Bill Whalen, a Hoover research fellow who studies California politics.</w:t>
      </w:r>
    </w:p>
    <w:p w14:paraId="609FC6CB" w14:textId="77777777" w:rsidR="00C345B3" w:rsidRPr="00B961A2" w:rsidRDefault="00C345B3" w:rsidP="00C345B3">
      <w:pPr>
        <w:rPr>
          <w:rStyle w:val="StyleBoldUnderline"/>
        </w:rPr>
      </w:pPr>
      <w:r w:rsidRPr="00B961A2">
        <w:rPr>
          <w:rStyle w:val="StyleBoldUnderline"/>
        </w:rPr>
        <w:lastRenderedPageBreak/>
        <w:t>The poll revealed that 78 percent of Californians think it is important to some degree to elect more women to office. In addition, 69 percent strongly favored equal pay for women.</w:t>
      </w:r>
    </w:p>
    <w:p w14:paraId="6C9A30CF" w14:textId="77777777" w:rsidR="00C345B3" w:rsidRDefault="00C345B3" w:rsidP="00C345B3">
      <w:r>
        <w:t>“</w:t>
      </w:r>
      <w:r w:rsidRPr="00B961A2">
        <w:rPr>
          <w:rStyle w:val="StyleBoldUnderline"/>
        </w:rPr>
        <w:t>The gender and ideological profile of the candidates chosen on June 5 will be critical</w:t>
      </w:r>
      <w:r>
        <w:t>,” said Cain about the upcoming election.</w:t>
      </w:r>
    </w:p>
    <w:p w14:paraId="724F77F2" w14:textId="77777777" w:rsidR="00C345B3" w:rsidRDefault="00C345B3" w:rsidP="00C345B3">
      <w:r>
        <w:t>“The critical question is whether we will see in California as in other states a gender dividend – i.e., a lean by voters towards female candidates in the context of the current controversies over persistent sexual harassment and sexual discrimination towards women,” said Cain.</w:t>
      </w:r>
    </w:p>
    <w:p w14:paraId="6DB97DC4" w14:textId="77777777" w:rsidR="00C345B3" w:rsidRPr="00B961A2" w:rsidRDefault="00C345B3" w:rsidP="00C345B3">
      <w:pPr>
        <w:rPr>
          <w:rStyle w:val="StyleBoldUnderline"/>
        </w:rPr>
      </w:pPr>
      <w:r w:rsidRPr="00B961A2">
        <w:rPr>
          <w:rStyle w:val="StyleBoldUnderline"/>
        </w:rPr>
        <w:t>The poll also posed a number of questions about harassment and gender issues</w:t>
      </w:r>
      <w:r>
        <w:t xml:space="preserve">. </w:t>
      </w:r>
      <w:r w:rsidRPr="00B961A2">
        <w:rPr>
          <w:rStyle w:val="StyleBoldUnderline"/>
        </w:rPr>
        <w:t>Forty-one percent of female respondents reported yes to the question, “Have you ever personally experienced sexual harassment?” Of the respondents who answered yes, 73 percent reported it occurred in the workplace.</w:t>
      </w:r>
    </w:p>
    <w:p w14:paraId="001AB5FA" w14:textId="77777777" w:rsidR="00C345B3" w:rsidRPr="00B961A2" w:rsidRDefault="00C345B3" w:rsidP="00C345B3">
      <w:pPr>
        <w:rPr>
          <w:rStyle w:val="Emphasis"/>
        </w:rPr>
      </w:pPr>
      <w:r>
        <w:t xml:space="preserve">Cain and Hui also noted that </w:t>
      </w:r>
      <w:r w:rsidRPr="00B961A2">
        <w:rPr>
          <w:rStyle w:val="Emphasis"/>
        </w:rPr>
        <w:t>voters appear to be leaning toward female candidates.</w:t>
      </w:r>
    </w:p>
    <w:p w14:paraId="1BC3EF58" w14:textId="77777777" w:rsidR="00C345B3" w:rsidRDefault="00C345B3" w:rsidP="00C345B3">
      <w:r w:rsidRPr="00B961A2">
        <w:rPr>
          <w:rStyle w:val="StyleBoldUnderline"/>
        </w:rPr>
        <w:t>The poll shows two female candidates leading in the ticket races. Dianne Feinstein, who has served as a senator for California since 1992, currently leads with 35 percent. Only 9 percent expressed support for Kevin De Leon, the other Democrat in the senate race</w:t>
      </w:r>
      <w:r>
        <w:t>. For Lt Governor, Eleni Kounalakis has a five-point lead over Ed Fernandez (14 percent versus 9 percent).</w:t>
      </w:r>
    </w:p>
    <w:p w14:paraId="46C1CD4D" w14:textId="77777777" w:rsidR="00C345B3" w:rsidRDefault="00C345B3" w:rsidP="00C345B3">
      <w:r>
        <w:t>Debunking the Californian liberal stereotype</w:t>
      </w:r>
    </w:p>
    <w:p w14:paraId="13EDCC08" w14:textId="77777777" w:rsidR="00C345B3" w:rsidRPr="00B961A2" w:rsidRDefault="00C345B3" w:rsidP="00C345B3">
      <w:pPr>
        <w:rPr>
          <w:rStyle w:val="StyleBoldUnderline"/>
        </w:rPr>
      </w:pPr>
      <w:r>
        <w:t xml:space="preserve">Despite California’s liberal reputation, </w:t>
      </w:r>
      <w:r w:rsidRPr="00B961A2">
        <w:rPr>
          <w:rStyle w:val="StyleBoldUnderline"/>
        </w:rPr>
        <w:t>just 39 percent consider themselves a Democrat and almost one in four identify as independent (24 percent). 16 percent report being Republican and 15 percent are unsure.</w:t>
      </w:r>
    </w:p>
    <w:p w14:paraId="24B90635" w14:textId="77777777" w:rsidR="00C345B3" w:rsidRDefault="00C345B3" w:rsidP="00C345B3">
      <w:r>
        <w:t>This political diversity is reflected in the research: Cain and Hui found that Californians have mixed attitudes.</w:t>
      </w:r>
    </w:p>
    <w:p w14:paraId="692FD4AD" w14:textId="77777777" w:rsidR="00C345B3" w:rsidRDefault="00C345B3" w:rsidP="00C345B3">
      <w:r>
        <w:t>“</w:t>
      </w:r>
      <w:r w:rsidRPr="00B961A2">
        <w:rPr>
          <w:rStyle w:val="StyleBoldUnderline"/>
        </w:rPr>
        <w:t>Californians continue their pattern of being more conservative on fiscal issues and more liberal on social and environmental policies</w:t>
      </w:r>
      <w:r>
        <w:t>,” said Cain, who also surveyed Californians about how they felt toward the 2017 tax reform bill – known formerly as the Tax Cuts and Jobs Act.</w:t>
      </w:r>
    </w:p>
    <w:p w14:paraId="6AFEDE3E" w14:textId="77777777" w:rsidR="00C345B3" w:rsidRDefault="00C345B3" w:rsidP="00C345B3">
      <w:r>
        <w:t>Cain and Hui found that none of the tax reform bill features garnered either majority support or opposition. In fact, one in three Californians were unsure of their opinion.</w:t>
      </w:r>
    </w:p>
    <w:p w14:paraId="4EA0D1DB" w14:textId="77777777" w:rsidR="00C345B3" w:rsidRDefault="00C345B3" w:rsidP="00C345B3">
      <w:r>
        <w:t>“Like a lot of people, I expected that Californians would be more resentful of how the tax reform bill limited their federal mortgage and state and local tax deductions,” said Cain. “But the reactions to the bill appear to be more muted and mixed.”</w:t>
      </w:r>
    </w:p>
    <w:p w14:paraId="0A9F969A" w14:textId="77777777" w:rsidR="00C345B3" w:rsidRPr="00B961A2" w:rsidRDefault="00C345B3" w:rsidP="00C345B3">
      <w:pPr>
        <w:rPr>
          <w:rStyle w:val="StyleBoldUnderline"/>
        </w:rPr>
      </w:pPr>
      <w:r w:rsidRPr="00B961A2">
        <w:rPr>
          <w:rStyle w:val="StyleBoldUnderline"/>
        </w:rPr>
        <w:t>Key features of the tax reform bill included changes to the income thresholds at which tax rates apply, specifically lowering tax rates for many. When the bill was passed, it was unsure how this cut would unfold  Cain and Hui found that only 28 percent of respondents say they saw an increase in their family’s take-home pay.</w:t>
      </w:r>
    </w:p>
    <w:p w14:paraId="276155D5" w14:textId="77777777" w:rsidR="00C345B3" w:rsidRDefault="00C345B3" w:rsidP="00C345B3">
      <w:r>
        <w:t>Respondents also favor repealing the recently passed gas tax increase of 12 cents (42 percent to 22 percent) and enthusiasm for this issue could help bring Republicans to the polls when it appears on the fall ballot, said Cain.</w:t>
      </w:r>
    </w:p>
    <w:p w14:paraId="5C269595" w14:textId="77777777" w:rsidR="00C345B3" w:rsidRDefault="00C345B3" w:rsidP="00C345B3">
      <w:r>
        <w:lastRenderedPageBreak/>
        <w:t>The poll also showed that 35 percent of respondents think that the economy is one of the most important problems facing California today. Despite California’s new ranking as the world’s fifth largest economy, almost 1 in 3 Californians believe that the economy overall is getting worse (29 percent).</w:t>
      </w:r>
    </w:p>
    <w:p w14:paraId="4F4560BA" w14:textId="77777777" w:rsidR="00C345B3" w:rsidRDefault="00C345B3" w:rsidP="00C345B3">
      <w:r>
        <w:t>Other highlights</w:t>
      </w:r>
    </w:p>
    <w:p w14:paraId="339C931E" w14:textId="77777777" w:rsidR="00C345B3" w:rsidRPr="00B961A2" w:rsidRDefault="00C345B3" w:rsidP="00C345B3">
      <w:pPr>
        <w:rPr>
          <w:rStyle w:val="StyleBoldUnderline"/>
        </w:rPr>
      </w:pPr>
      <w:r w:rsidRPr="00B961A2">
        <w:rPr>
          <w:rStyle w:val="StyleBoldUnderline"/>
        </w:rPr>
        <w:t>The poll also found:</w:t>
      </w:r>
    </w:p>
    <w:p w14:paraId="18C4ADAF" w14:textId="77777777" w:rsidR="00C345B3" w:rsidRDefault="00C345B3" w:rsidP="00C345B3">
      <w:r>
        <w:t>It has been suggested that Republican turnout in the November midterms could be hindered if they are shut out of the November ballot by the top two rules. However, while both Republicans John Cox (14 percent) and Travis Allen (12 percent) trail Gavin Newsom (30 percent), both have leads over John Chiang (9 percent), Delaine Eastin (4 percent) and Antonio Villaraigosa (8 percent). Similarly, in the U.S. Senate race, Republican candidate Roque De La Fuente (21 percent) appears to be in a strong position to finish second.</w:t>
      </w:r>
    </w:p>
    <w:p w14:paraId="4C47C680" w14:textId="77777777" w:rsidR="00C345B3" w:rsidRDefault="00C345B3" w:rsidP="00C345B3">
      <w:r>
        <w:t>The Lane Center survey asked Californians which of four prominent state Democrats they’d prefer as a presidential nominee. Sen. Kamala Harris received 19 percent support (including 34 percent of Democrats who responded), followed by Lt. Gov. Gavin Newsom (10 percent), Los Angeles Mayor Eric Garcetti (5 percent) and political activist Tom Steyer (3 percent). 31 percent of respondents answered “none of the above”.</w:t>
      </w:r>
    </w:p>
    <w:p w14:paraId="7896F19E" w14:textId="77777777" w:rsidR="00C345B3" w:rsidRDefault="00C345B3" w:rsidP="00C345B3">
      <w:r>
        <w:t>California Republicans give U.S. President Donald Trump a 77 percent approval rating, and 71 percent support him running again in 2020. His approval rating among California Democrats are 8 percent and with Independents, 31 percent.</w:t>
      </w:r>
    </w:p>
    <w:p w14:paraId="51C0216D" w14:textId="77777777" w:rsidR="00C345B3" w:rsidRPr="00B961A2" w:rsidRDefault="00C345B3" w:rsidP="00C345B3">
      <w:pPr>
        <w:rPr>
          <w:rStyle w:val="StyleBoldUnderline"/>
        </w:rPr>
      </w:pPr>
      <w:r w:rsidRPr="00B961A2">
        <w:rPr>
          <w:rStyle w:val="StyleBoldUnderline"/>
        </w:rPr>
        <w:t>One in three Californian adults reported enthusiasm about building the proposed U.S./Mexico border wall, and one in five said that immigration was the most important issue facing California today.</w:t>
      </w:r>
    </w:p>
    <w:p w14:paraId="52CF2325" w14:textId="77777777" w:rsidR="00C345B3" w:rsidRDefault="00C345B3" w:rsidP="00C345B3">
      <w:r>
        <w:t>Two-thirds of Californian adults want to make 21 the minimum age for owning a gun and 59 percent want to ban assault weapons.</w:t>
      </w:r>
    </w:p>
    <w:p w14:paraId="6F842665" w14:textId="77777777" w:rsidR="00C345B3" w:rsidRDefault="00C345B3" w:rsidP="00C345B3">
      <w:pPr>
        <w:pStyle w:val="Heading4"/>
      </w:pPr>
      <w:r>
        <w:t>Independents determine the midterms</w:t>
      </w:r>
    </w:p>
    <w:p w14:paraId="3BC1D65F" w14:textId="77777777" w:rsidR="00C345B3" w:rsidRDefault="00C345B3" w:rsidP="00C345B3">
      <w:r w:rsidRPr="00EA0FD1">
        <w:rPr>
          <w:rStyle w:val="StyleStyleBold12pt"/>
        </w:rPr>
        <w:t>Tantillo 18</w:t>
      </w:r>
      <w:r>
        <w:t xml:space="preserve"> (John, Dr. John Tantillo is a marketing and branding expert, known as The Marketing Doctor. JT utilizes his doctoral skills in applied research psychology to analyze the issues and personalities of the day utilizing his marketing and branding lens. This provides his readers with additional insight needed to understand the “new normal” in politics, news, and culture. Dr. Tantillo is the OpEd writer for Political Vanguard. He is the author of "People Buy Brands, Not Companies,” and the Udemy course "Go Brand Yourself!", “Independents Will Determine the Midterm Elections”, News Max, 7/12/18, </w:t>
      </w:r>
      <w:hyperlink r:id="rId63" w:history="1">
        <w:r w:rsidRPr="004336A4">
          <w:rPr>
            <w:rStyle w:val="Hyperlink"/>
          </w:rPr>
          <w:t>https://www.newsmax.com/johntantillo/independents-republicans-democrats-midterm-elections/2018/02/07/id/841942/</w:t>
        </w:r>
      </w:hyperlink>
      <w:r>
        <w:t>) JA</w:t>
      </w:r>
    </w:p>
    <w:p w14:paraId="1649C0B9" w14:textId="77777777" w:rsidR="00C345B3" w:rsidRPr="00B961A2" w:rsidRDefault="00C345B3" w:rsidP="00C345B3">
      <w:pPr>
        <w:rPr>
          <w:rStyle w:val="Emphasis"/>
        </w:rPr>
      </w:pPr>
      <w:r w:rsidRPr="00B961A2">
        <w:rPr>
          <w:rStyle w:val="Emphasis"/>
        </w:rPr>
        <w:t>Winning the midterms is all about Independents.</w:t>
      </w:r>
    </w:p>
    <w:p w14:paraId="26733441" w14:textId="77777777" w:rsidR="00C345B3" w:rsidRPr="00B961A2" w:rsidRDefault="00C345B3" w:rsidP="00C345B3">
      <w:pPr>
        <w:rPr>
          <w:rStyle w:val="StyleBoldUnderline"/>
        </w:rPr>
      </w:pPr>
      <w:r w:rsidRPr="00B961A2">
        <w:rPr>
          <w:rStyle w:val="StyleBoldUnderline"/>
        </w:rPr>
        <w:t>Despite this week’s stock market correction, and “swiping of the derangement kind” toward the president and his party, this fact is abundantly clear.</w:t>
      </w:r>
    </w:p>
    <w:p w14:paraId="2CA85A30" w14:textId="77777777" w:rsidR="00C345B3" w:rsidRDefault="00C345B3" w:rsidP="00C345B3">
      <w:r>
        <w:lastRenderedPageBreak/>
        <w:t>When they say it’s not about the Independents, well then it’s all about the Independents.</w:t>
      </w:r>
    </w:p>
    <w:p w14:paraId="51989C3B" w14:textId="77777777" w:rsidR="00C345B3" w:rsidRDefault="00C345B3" w:rsidP="00C345B3">
      <w:r>
        <w:t>But for some reason, some just don’t hear it.</w:t>
      </w:r>
    </w:p>
    <w:p w14:paraId="66AE777F" w14:textId="77777777" w:rsidR="00C345B3" w:rsidRDefault="00C345B3" w:rsidP="00C345B3">
      <w:r w:rsidRPr="00B961A2">
        <w:rPr>
          <w:rStyle w:val="StyleBoldUnderline"/>
        </w:rPr>
        <w:t>If you listen to the experts, regarding the midterms, it’s simply a matter of time until we are back to the good old days of Obama</w:t>
      </w:r>
      <w:r>
        <w:t>, the Democrats, and a lackluster economy.</w:t>
      </w:r>
    </w:p>
    <w:p w14:paraId="4E2B2AD6" w14:textId="77777777" w:rsidR="00C345B3" w:rsidRDefault="00C345B3" w:rsidP="00C345B3">
      <w:r>
        <w:t>The thinking is that most Americans will want this change by the fall and will vote for anyone but Trump once they return to their senses.</w:t>
      </w:r>
    </w:p>
    <w:p w14:paraId="69173C91" w14:textId="77777777" w:rsidR="00C345B3" w:rsidRDefault="00C345B3" w:rsidP="00C345B3">
      <w:r>
        <w:t>And after this epiphany, Americans will then be predisposed to the Democratic “talking points” presented by seasoned operatives who truly understand the plight of the American working person.</w:t>
      </w:r>
    </w:p>
    <w:p w14:paraId="3B7B64F0" w14:textId="77777777" w:rsidR="00C345B3" w:rsidRPr="00B961A2" w:rsidRDefault="00C345B3" w:rsidP="00C345B3">
      <w:pPr>
        <w:rPr>
          <w:rStyle w:val="StyleBoldUnderline"/>
        </w:rPr>
      </w:pPr>
      <w:r>
        <w:t xml:space="preserve">Mind you, </w:t>
      </w:r>
      <w:r w:rsidRPr="00B961A2">
        <w:rPr>
          <w:rStyle w:val="StyleBoldUnderline"/>
        </w:rPr>
        <w:t>these people are the same gang who brought a “messaging and communications” strategy that gave us the very person whose party they want to unseat.</w:t>
      </w:r>
    </w:p>
    <w:p w14:paraId="07DC1200" w14:textId="77777777" w:rsidR="00C345B3" w:rsidRDefault="00C345B3" w:rsidP="00C345B3">
      <w:r w:rsidRPr="00B961A2">
        <w:rPr>
          <w:rStyle w:val="StyleBoldUnderline"/>
        </w:rPr>
        <w:t xml:space="preserve">The only problem with this thinking is that this sect doesn’t yet realize that the political landscape has changed and that </w:t>
      </w:r>
      <w:r w:rsidRPr="00B961A2">
        <w:rPr>
          <w:rStyle w:val="Emphasis"/>
        </w:rPr>
        <w:t>both Democrats and Republicans are now the minority parties and it’s the Independents who rule</w:t>
      </w:r>
      <w:r>
        <w:t xml:space="preserve">. </w:t>
      </w:r>
      <w:r w:rsidRPr="00B961A2">
        <w:rPr>
          <w:rStyle w:val="StyleBoldUnderline"/>
        </w:rPr>
        <w:t>A hard fact to concede when defeat of the enemy at any cost is the only option.</w:t>
      </w:r>
    </w:p>
    <w:p w14:paraId="20AB3011" w14:textId="77777777" w:rsidR="00C345B3" w:rsidRDefault="00C345B3" w:rsidP="00C345B3">
      <w:r>
        <w:t>In a recent Gallup poll, most voters are neither Democrats nor Republicans. They are Independents.</w:t>
      </w:r>
    </w:p>
    <w:p w14:paraId="625FBA24" w14:textId="77777777" w:rsidR="00C345B3" w:rsidRPr="00B961A2" w:rsidRDefault="00C345B3" w:rsidP="00C345B3">
      <w:pPr>
        <w:rPr>
          <w:rStyle w:val="Emphasis"/>
        </w:rPr>
      </w:pPr>
      <w:r w:rsidRPr="00B961A2">
        <w:rPr>
          <w:rStyle w:val="StyleBoldUnderline"/>
        </w:rPr>
        <w:t xml:space="preserve">With Independents comprising 46 percent of the electorate; Democrats 27 percent, and Republicans 25 percent, </w:t>
      </w:r>
      <w:r w:rsidRPr="00B961A2">
        <w:rPr>
          <w:rStyle w:val="Emphasis"/>
        </w:rPr>
        <w:t>the smart money has to be with independents and persuading them to vote for one’s political personalities.</w:t>
      </w:r>
    </w:p>
    <w:p w14:paraId="0D74D93D" w14:textId="77777777" w:rsidR="00C345B3" w:rsidRPr="00B961A2" w:rsidRDefault="00C345B3" w:rsidP="00C345B3">
      <w:pPr>
        <w:rPr>
          <w:rStyle w:val="StyleBoldUnderline"/>
        </w:rPr>
      </w:pPr>
      <w:r w:rsidRPr="00B961A2">
        <w:rPr>
          <w:rStyle w:val="StyleBoldUnderline"/>
        </w:rPr>
        <w:t>The key for each party in the midterms is to select candidates who speak like the people they represent rather than a second-year graduate student trying to impress their professor for a political science class assignment.</w:t>
      </w:r>
    </w:p>
    <w:p w14:paraId="56BEAAB0" w14:textId="77777777" w:rsidR="00C345B3" w:rsidRDefault="00C345B3" w:rsidP="00C345B3">
      <w:r>
        <w:t>It’s only the “old at heart” who hold on to this dated party politics model — much like those who prefer vinyl and CDs over mp3 music formats.</w:t>
      </w:r>
    </w:p>
    <w:p w14:paraId="6BA6FE3F" w14:textId="77777777" w:rsidR="00C345B3" w:rsidRDefault="00C345B3" w:rsidP="00C345B3">
      <w:r>
        <w:t>And it will be the “young at heart” — like those who knew why Obama and Trump would win — with the potential of “cleaning up” this next election cycle.</w:t>
      </w:r>
    </w:p>
    <w:p w14:paraId="0074AEB4" w14:textId="77777777" w:rsidR="00C345B3" w:rsidRDefault="00C345B3" w:rsidP="00C345B3">
      <w:r w:rsidRPr="00B961A2">
        <w:rPr>
          <w:rStyle w:val="StyleBoldUnderline"/>
        </w:rPr>
        <w:t>With this in mind, why the Democrats would choose to roll out a dynasty brand name, like Joe Kennedy</w:t>
      </w:r>
      <w:r>
        <w:t>, is a true mystery after observing the 2008 and 2016 election cycles.</w:t>
      </w:r>
    </w:p>
    <w:p w14:paraId="175ECD97" w14:textId="77777777" w:rsidR="00C345B3" w:rsidRDefault="00C345B3" w:rsidP="00C345B3">
      <w:r w:rsidRPr="00B961A2">
        <w:rPr>
          <w:rStyle w:val="StyleBoldUnderline"/>
        </w:rPr>
        <w:t>The country has moved on and wants novel personalities rather than ones with legacy names.</w:t>
      </w:r>
      <w:r>
        <w:t xml:space="preserve"> The plain truth is what works for one group may not work for another. And it’s why marketing and branding will dominate our politics in the years and decades to come whether we like it or not.</w:t>
      </w:r>
    </w:p>
    <w:p w14:paraId="2B01D50D" w14:textId="77777777" w:rsidR="00C345B3" w:rsidRPr="00B961A2" w:rsidRDefault="00C345B3" w:rsidP="00C345B3">
      <w:pPr>
        <w:rPr>
          <w:rStyle w:val="StyleBoldUnderline"/>
        </w:rPr>
      </w:pPr>
      <w:r w:rsidRPr="00B961A2">
        <w:rPr>
          <w:rStyle w:val="StyleBoldUnderline"/>
        </w:rPr>
        <w:t>This seismic change, which many deny, will determine the outcomes of elections and warrants a new model — one that focuses attention on Independents by both lesser parties.</w:t>
      </w:r>
    </w:p>
    <w:p w14:paraId="005725BC" w14:textId="77777777" w:rsidR="00C345B3" w:rsidRDefault="00C345B3" w:rsidP="00C345B3">
      <w:r w:rsidRPr="00B961A2">
        <w:rPr>
          <w:rStyle w:val="StyleBoldUnderline"/>
        </w:rPr>
        <w:lastRenderedPageBreak/>
        <w:t>The biggest problem for both Democrats and Republicans but more so for the Democrats is that professional politicians (except for Trump) have a tin ear when it comes to what voters want.</w:t>
      </w:r>
      <w:r>
        <w:t xml:space="preserve"> They simply fail to have a marketing sensibility. Not good for today’s politician. Consider Messrs. Obama and Trump.</w:t>
      </w:r>
    </w:p>
    <w:p w14:paraId="2A4F5C80" w14:textId="77777777" w:rsidR="00C345B3" w:rsidRDefault="00C345B3" w:rsidP="00C345B3">
      <w:r>
        <w:t>Democrats believe that bigger government can solve people’s problems when in reality only businesses committed to satisfying their needs can do that.</w:t>
      </w:r>
    </w:p>
    <w:p w14:paraId="419C695D" w14:textId="77777777" w:rsidR="00C345B3" w:rsidRDefault="00C345B3" w:rsidP="00C345B3">
      <w:r>
        <w:t>Just ask any Millennial to give up their iPhone or other Apple device, and you will understand that a “one size fits all” will never be accepted, no matter how you market it.</w:t>
      </w:r>
    </w:p>
    <w:p w14:paraId="2882F09D" w14:textId="77777777" w:rsidR="00C345B3" w:rsidRDefault="00C345B3" w:rsidP="00C345B3">
      <w:r>
        <w:t>Americans love choice, and big government reduces this idea and is why larger government can’t work. It’s why people come to the United States, to escape the places where all big government policies originate.</w:t>
      </w:r>
    </w:p>
    <w:p w14:paraId="42556E55" w14:textId="77777777" w:rsidR="00C345B3" w:rsidRDefault="00C345B3" w:rsidP="00C345B3">
      <w:r>
        <w:t>So if one wants a long-term career as a political consultant, one must focus on independents and their needs rather than “dated” ideas that may not resonate with those who vote today.</w:t>
      </w:r>
    </w:p>
    <w:p w14:paraId="62768EAA" w14:textId="77777777" w:rsidR="00C345B3" w:rsidRDefault="00C345B3" w:rsidP="00C345B3">
      <w:r>
        <w:t xml:space="preserve">And oh yes, </w:t>
      </w:r>
      <w:r w:rsidRPr="00B961A2">
        <w:rPr>
          <w:rStyle w:val="StyleBoldUnderline"/>
        </w:rPr>
        <w:t>it is always easier when you have marketing and branding in mind</w:t>
      </w:r>
      <w:r>
        <w:t>.</w:t>
      </w:r>
    </w:p>
    <w:p w14:paraId="233392F5" w14:textId="77777777" w:rsidR="00C345B3" w:rsidRDefault="00C345B3" w:rsidP="00C345B3"/>
    <w:p w14:paraId="3A21E00E" w14:textId="77777777" w:rsidR="00DE4110" w:rsidRDefault="00DE4110" w:rsidP="00DE4110">
      <w:pPr>
        <w:pStyle w:val="Heading4"/>
      </w:pPr>
      <w:r>
        <w:t>Independents key to midterms – their shift determines the House flip</w:t>
      </w:r>
    </w:p>
    <w:p w14:paraId="409D44D7" w14:textId="77777777" w:rsidR="00DE4110" w:rsidRPr="008C5295" w:rsidRDefault="00DE4110" w:rsidP="00DE4110">
      <w:r w:rsidRPr="008C5295">
        <w:rPr>
          <w:rStyle w:val="StyleStyleBold12pt"/>
        </w:rPr>
        <w:t>Rothenberg 17</w:t>
      </w:r>
      <w:r>
        <w:t xml:space="preserve"> (Stuart, contributor, “Why You Should Focus on Independents from Now to the Midterms”, Inside Elections with Nathan L. Gonzales Nonpartisan Analysis, 11/1/17, </w:t>
      </w:r>
      <w:hyperlink r:id="rId64" w:history="1">
        <w:r w:rsidRPr="004336A4">
          <w:rPr>
            <w:rStyle w:val="Hyperlink"/>
          </w:rPr>
          <w:t>https://www.insideelections.com/news/article/why-you-should-focus-on-independents-from-now-to-the-midterms</w:t>
        </w:r>
      </w:hyperlink>
      <w:r>
        <w:t>) JA</w:t>
      </w:r>
    </w:p>
    <w:p w14:paraId="6C66B815" w14:textId="77777777" w:rsidR="00DE4110" w:rsidRDefault="00DE4110" w:rsidP="00DE4110">
      <w:r w:rsidRPr="00B961A2">
        <w:rPr>
          <w:rStyle w:val="StyleBoldUnderline"/>
        </w:rPr>
        <w:t>In my last column, I wrote about Donald Trump’s job approval ratings among Republicans</w:t>
      </w:r>
      <w:r>
        <w:t xml:space="preserve">, Democrats and Independents, noting that his standing among all groups is important. But my primary focus for 2018 should be on </w:t>
      </w:r>
      <w:r w:rsidRPr="00B961A2">
        <w:rPr>
          <w:rStyle w:val="Emphasis"/>
        </w:rPr>
        <w:t>Independents, who are likely to be the canary in the coal mine for the midterm elections.</w:t>
      </w:r>
    </w:p>
    <w:p w14:paraId="3BB0DE83" w14:textId="77777777" w:rsidR="00DE4110" w:rsidRPr="00B961A2" w:rsidRDefault="00DE4110" w:rsidP="00DE4110">
      <w:pPr>
        <w:rPr>
          <w:rStyle w:val="Emphasis"/>
        </w:rPr>
      </w:pPr>
      <w:r w:rsidRPr="00B961A2">
        <w:rPr>
          <w:rStyle w:val="StyleBoldUnderline"/>
        </w:rPr>
        <w:t xml:space="preserve">How Independents vote, either on the presidential ballot or the national House ballot (depending on whether it’s a presidential year or not), </w:t>
      </w:r>
      <w:r w:rsidRPr="00B961A2">
        <w:rPr>
          <w:rStyle w:val="Emphasis"/>
        </w:rPr>
        <w:t>turns out to be a pretty good indicator of the type of election we are going to have.</w:t>
      </w:r>
    </w:p>
    <w:p w14:paraId="0B551C30" w14:textId="77777777" w:rsidR="00DE4110" w:rsidRDefault="00DE4110" w:rsidP="00DE4110">
      <w:r>
        <w:t xml:space="preserve">Since 2000, </w:t>
      </w:r>
      <w:r w:rsidRPr="00B961A2">
        <w:rPr>
          <w:rStyle w:val="StyleBoldUnderline"/>
        </w:rPr>
        <w:t>Independents have sometimes broken evenly between the two parties</w:t>
      </w:r>
      <w:r>
        <w:t xml:space="preserve"> (2000, 2004, 2012 and 2016), sometimes given one party a clear advantage (2008 and 2014) and sometimes showed an overwhelming preference toward one party (2006 and 2010), according to exit polls.</w:t>
      </w:r>
    </w:p>
    <w:p w14:paraId="5B2713AF" w14:textId="77777777" w:rsidR="00DE4110" w:rsidRPr="00B961A2" w:rsidRDefault="00DE4110" w:rsidP="00DE4110">
      <w:pPr>
        <w:rPr>
          <w:rStyle w:val="Emphasis"/>
        </w:rPr>
      </w:pPr>
      <w:r w:rsidRPr="00B961A2">
        <w:rPr>
          <w:rStyle w:val="StyleBoldUnderline"/>
        </w:rPr>
        <w:t xml:space="preserve">When Independents break roughly evenly between the two parties, net House gains/losses are small. But when those voters overwhelmingly prefer one party over the other – as they did in 2006 when Independents heavily preferred Democrats and 2010 when they preferred Republicans – </w:t>
      </w:r>
      <w:r w:rsidRPr="00B961A2">
        <w:rPr>
          <w:rStyle w:val="Emphasis"/>
        </w:rPr>
        <w:t>a partisan wave developed.</w:t>
      </w:r>
    </w:p>
    <w:p w14:paraId="052B0DE6" w14:textId="77777777" w:rsidR="00DE4110" w:rsidRDefault="00DE4110" w:rsidP="00DE4110">
      <w:r>
        <w:t>Since 2000 (and excluding 2002, when the exit poll was tainted), there have been four elections – all of them in presidential years – when Independents split roughly evenly.</w:t>
      </w:r>
    </w:p>
    <w:p w14:paraId="5FC0E48E" w14:textId="77777777" w:rsidR="00DE4110" w:rsidRDefault="00DE4110" w:rsidP="00DE4110">
      <w:r>
        <w:lastRenderedPageBreak/>
        <w:t>Republicans had a narrow four-point advantage among Independents in 2016 (46-42 percent), a five-point advantage in 2012 (50-45 percent) and a two-point advantage in 2000 (48-46 percent). Democrats had a mere one-point advantage in 2004 (49-48 percent).</w:t>
      </w:r>
    </w:p>
    <w:p w14:paraId="060CF7AD" w14:textId="77777777" w:rsidR="00DE4110" w:rsidRPr="00B961A2" w:rsidRDefault="00DE4110" w:rsidP="00DE4110">
      <w:pPr>
        <w:rPr>
          <w:rStyle w:val="StyleBoldUnderline"/>
        </w:rPr>
      </w:pPr>
      <w:r>
        <w:t xml:space="preserve">Not </w:t>
      </w:r>
      <w:r w:rsidRPr="00B961A2">
        <w:rPr>
          <w:rStyle w:val="StyleBoldUnderline"/>
        </w:rPr>
        <w:t>surprisingly, all four of those presidential contests were very close</w:t>
      </w:r>
      <w:r>
        <w:t xml:space="preserve">. Donald Trump lost the popular vote by just over two points, and Barack Obama carried it by just under four points. George W. Bush won by 2.4 points in 2004. </w:t>
      </w:r>
      <w:r w:rsidRPr="00B961A2">
        <w:rPr>
          <w:rStyle w:val="StyleBoldUnderline"/>
        </w:rPr>
        <w:t>Four years earlier, the presidential race was a virtual popular vote dead heat.</w:t>
      </w:r>
    </w:p>
    <w:p w14:paraId="3A866464" w14:textId="77777777" w:rsidR="00DE4110" w:rsidRPr="00B961A2" w:rsidRDefault="00DE4110" w:rsidP="00DE4110">
      <w:pPr>
        <w:rPr>
          <w:rStyle w:val="Emphasis"/>
        </w:rPr>
      </w:pPr>
      <w:r>
        <w:t xml:space="preserve">In other words, </w:t>
      </w:r>
      <w:r w:rsidRPr="00B961A2">
        <w:rPr>
          <w:rStyle w:val="Emphasis"/>
        </w:rPr>
        <w:t>the tight contests among Independents reflected the tight races nationally.</w:t>
      </w:r>
    </w:p>
    <w:p w14:paraId="50C6212D" w14:textId="77777777" w:rsidR="00DE4110" w:rsidRPr="00B961A2" w:rsidRDefault="00DE4110" w:rsidP="00DE4110">
      <w:pPr>
        <w:rPr>
          <w:rStyle w:val="StyleBoldUnderline"/>
        </w:rPr>
      </w:pPr>
      <w:r>
        <w:t xml:space="preserve">Two </w:t>
      </w:r>
      <w:r w:rsidRPr="00B961A2">
        <w:rPr>
          <w:rStyle w:val="StyleBoldUnderline"/>
        </w:rPr>
        <w:t>elections, both midterms, were clear blow-outs.</w:t>
      </w:r>
    </w:p>
    <w:p w14:paraId="5BF394D0" w14:textId="77777777" w:rsidR="00DE4110" w:rsidRDefault="00DE4110" w:rsidP="00DE4110">
      <w:r>
        <w:t>In 2006, Democrats gained 31 House seats, in part because they carried Independents by a stunning 18-points (57-39 percent), according to the national House exit poll.</w:t>
      </w:r>
    </w:p>
    <w:p w14:paraId="2AA0C4C2" w14:textId="77777777" w:rsidR="00DE4110" w:rsidRPr="00B961A2" w:rsidRDefault="00DE4110" w:rsidP="00DE4110">
      <w:pPr>
        <w:rPr>
          <w:rStyle w:val="StyleBoldUnderline"/>
        </w:rPr>
      </w:pPr>
      <w:r w:rsidRPr="00B961A2">
        <w:rPr>
          <w:rStyle w:val="StyleBoldUnderline"/>
        </w:rPr>
        <w:t>Four years later, a Republican tsunami produced a GOP gain of 63 House seats. Independents preferred Republicans by 19 points (56-37 percent).</w:t>
      </w:r>
    </w:p>
    <w:p w14:paraId="74A90E1B" w14:textId="77777777" w:rsidR="00DE4110" w:rsidRPr="00B961A2" w:rsidRDefault="00DE4110" w:rsidP="00DE4110">
      <w:pPr>
        <w:rPr>
          <w:rStyle w:val="Emphasis"/>
        </w:rPr>
      </w:pPr>
      <w:r w:rsidRPr="00B961A2">
        <w:rPr>
          <w:rStyle w:val="Emphasis"/>
        </w:rPr>
        <w:t>Part of the reason for the two waves is that Independents acted more like partisans than they normally do.</w:t>
      </w:r>
      <w:r>
        <w:t xml:space="preserve"> </w:t>
      </w:r>
      <w:r w:rsidRPr="00B961A2">
        <w:rPr>
          <w:rStyle w:val="Emphasis"/>
        </w:rPr>
        <w:t>Their strong preference for one party or the other contributed to the wave but also reflected broader sentiment among the larger electorate.</w:t>
      </w:r>
    </w:p>
    <w:p w14:paraId="148F1487" w14:textId="77777777" w:rsidR="00DE4110" w:rsidRDefault="00DE4110" w:rsidP="00DE4110">
      <w:r>
        <w:t>Two elections, 2008 and 2014, were neither waves nor close contests.</w:t>
      </w:r>
    </w:p>
    <w:p w14:paraId="5013361D" w14:textId="77777777" w:rsidR="00DE4110" w:rsidRDefault="00DE4110" w:rsidP="00DE4110">
      <w:r w:rsidRPr="00B961A2">
        <w:rPr>
          <w:rStyle w:val="StyleBoldUnderline"/>
        </w:rPr>
        <w:t>Independents went Democratic by eight points in 2008</w:t>
      </w:r>
      <w:r>
        <w:t xml:space="preserve"> (52%-44%), which produced Democratic House gains of 21 seats. In 2014, Independents preferred Republicans by twelve points (54- 42 percent), which resulted in a GOP gain of 13 seats.</w:t>
      </w:r>
    </w:p>
    <w:p w14:paraId="0C0FE3C9" w14:textId="77777777" w:rsidR="00DE4110" w:rsidRDefault="00DE4110" w:rsidP="00DE4110">
      <w:r>
        <w:t>So, how does all this history play in 2018?</w:t>
      </w:r>
    </w:p>
    <w:p w14:paraId="58A2430D" w14:textId="77777777" w:rsidR="00DE4110" w:rsidRPr="00B961A2" w:rsidRDefault="00DE4110" w:rsidP="00DE4110">
      <w:pPr>
        <w:rPr>
          <w:rStyle w:val="StyleBoldUnderline"/>
        </w:rPr>
      </w:pPr>
      <w:r w:rsidRPr="00B961A2">
        <w:rPr>
          <w:rStyle w:val="StyleBoldUnderline"/>
        </w:rPr>
        <w:t>Democrats need to net at least 24 House seats to take back the chamber, which means that they will need something approaching a partisan wave because of the way congressional districts were drawn at the beginning of this decade.</w:t>
      </w:r>
    </w:p>
    <w:p w14:paraId="63F329EE" w14:textId="77777777" w:rsidR="00DE4110" w:rsidRDefault="00DE4110" w:rsidP="00DE4110">
      <w:r w:rsidRPr="00B961A2">
        <w:rPr>
          <w:rStyle w:val="Emphasis"/>
        </w:rPr>
        <w:t>If you see Independents breaking narrowly toward Democrats</w:t>
      </w:r>
      <w:r>
        <w:t xml:space="preserve"> (for example, in national generic ballot tests), </w:t>
      </w:r>
      <w:r w:rsidRPr="00B961A2">
        <w:rPr>
          <w:rStyle w:val="Emphasis"/>
        </w:rPr>
        <w:t>you’ll know that it’s unlikely the House will flip. But if Independents are going heavily Democratic</w:t>
      </w:r>
      <w:r>
        <w:t xml:space="preserve">, in the 15- to 20-point range, </w:t>
      </w:r>
      <w:r w:rsidRPr="00B961A2">
        <w:rPr>
          <w:rStyle w:val="Emphasis"/>
        </w:rPr>
        <w:t>the House is much more likely to switch party control.</w:t>
      </w:r>
    </w:p>
    <w:p w14:paraId="029C71FF" w14:textId="77777777" w:rsidR="00DE4110" w:rsidRPr="00B961A2" w:rsidRDefault="00DE4110" w:rsidP="00DE4110">
      <w:pPr>
        <w:rPr>
          <w:rStyle w:val="StyleBoldUnderline"/>
        </w:rPr>
      </w:pPr>
      <w:r w:rsidRPr="00B961A2">
        <w:rPr>
          <w:rStyle w:val="StyleBoldUnderline"/>
        </w:rPr>
        <w:t>Midterms have tended to produce much wider swings among Independents than have presidential contests, and that trend is likely to hold again in 2018. But we don’t yet know how big the Democratic wave will be.</w:t>
      </w:r>
    </w:p>
    <w:p w14:paraId="46CDF1A5" w14:textId="77777777" w:rsidR="00DE4110" w:rsidRDefault="00DE4110" w:rsidP="00DE4110">
      <w:r w:rsidRPr="00B961A2">
        <w:rPr>
          <w:rStyle w:val="Emphasis"/>
        </w:rPr>
        <w:t>Independent voters’ attitudes should be an early warning sign</w:t>
      </w:r>
      <w:r>
        <w:t xml:space="preserve"> for both parties about the midterms. With any luck, a major media organization or two will conduct national polls with an oversample of Independents to help us track their preferences and intentions.</w:t>
      </w:r>
    </w:p>
    <w:p w14:paraId="56E213E3" w14:textId="77777777" w:rsidR="00DE4110" w:rsidRPr="00C345B3" w:rsidRDefault="00DE4110" w:rsidP="00C345B3"/>
    <w:p w14:paraId="6DDAFC5A" w14:textId="50C54D3C" w:rsidR="00317F64" w:rsidRDefault="00317F64" w:rsidP="00D5288A">
      <w:pPr>
        <w:pStyle w:val="Heading3"/>
      </w:pPr>
      <w:r>
        <w:lastRenderedPageBreak/>
        <w:t>Immigration Key/A2: Other Issues</w:t>
      </w:r>
    </w:p>
    <w:p w14:paraId="347427AF" w14:textId="67FEDD56" w:rsidR="00317F64" w:rsidRDefault="00317F64" w:rsidP="00317F64">
      <w:pPr>
        <w:pStyle w:val="Heading4"/>
      </w:pPr>
      <w:r>
        <w:t>Polling shows immigration currently outweighs all other issues for midterm voters</w:t>
      </w:r>
    </w:p>
    <w:p w14:paraId="6723223D" w14:textId="77777777" w:rsidR="00317F64" w:rsidRPr="00514797" w:rsidRDefault="00317F64" w:rsidP="00317F64">
      <w:r w:rsidRPr="00514797">
        <w:t xml:space="preserve">John </w:t>
      </w:r>
      <w:r w:rsidRPr="00514797">
        <w:rPr>
          <w:rFonts w:eastAsiaTheme="majorEastAsia" w:cstheme="majorBidi"/>
          <w:b/>
          <w:iCs/>
          <w:sz w:val="26"/>
        </w:rPr>
        <w:t>Bowden</w:t>
      </w:r>
      <w:r w:rsidRPr="00514797">
        <w:t xml:space="preserve"> - 07/06/</w:t>
      </w:r>
      <w:r w:rsidRPr="00514797">
        <w:rPr>
          <w:rFonts w:eastAsiaTheme="majorEastAsia" w:cstheme="majorBidi"/>
          <w:b/>
          <w:iCs/>
          <w:sz w:val="26"/>
        </w:rPr>
        <w:t xml:space="preserve">18 </w:t>
      </w:r>
      <w:r w:rsidRPr="00514797">
        <w:t>10:18 AM (Reporter for The hill and previously a DC examiner) “Poll: Immigration top issue for voters ahead of midterms” http://thehill.com/blogs/blog-briefing-room/news/395777-poll-immigration-top-issue-for-voters-ahead-of-midterms</w:t>
      </w:r>
    </w:p>
    <w:p w14:paraId="49E56ACE" w14:textId="77777777" w:rsidR="00317F64" w:rsidRPr="002C2AFF" w:rsidRDefault="00317F64" w:rsidP="00317F64">
      <w:r w:rsidRPr="00C56BB9">
        <w:rPr>
          <w:rStyle w:val="Emphasis"/>
        </w:rPr>
        <w:t>Americans are most likely to select concerns about immigration policy as the top important issue to them ahead of November's midterm elections,</w:t>
      </w:r>
      <w:r w:rsidRPr="002C2AFF">
        <w:t xml:space="preserve"> according to a survey released Thursday.</w:t>
      </w:r>
    </w:p>
    <w:p w14:paraId="013F4937" w14:textId="77777777" w:rsidR="00317F64" w:rsidRPr="00C56BB9" w:rsidRDefault="008C0C32" w:rsidP="00317F64">
      <w:pPr>
        <w:rPr>
          <w:rStyle w:val="Emphasis"/>
        </w:rPr>
      </w:pPr>
      <w:hyperlink r:id="rId65" w:tgtFrame="_blank" w:history="1">
        <w:r w:rsidR="00317F64" w:rsidRPr="00C56BB9">
          <w:rPr>
            <w:rStyle w:val="Emphasis"/>
          </w:rPr>
          <w:t>A Reuters/Ipsos poll</w:t>
        </w:r>
      </w:hyperlink>
      <w:r w:rsidR="00317F64" w:rsidRPr="00C56BB9">
        <w:rPr>
          <w:rStyle w:val="Emphasis"/>
        </w:rPr>
        <w:t xml:space="preserve"> found that 15 percent of registered voters said on Monday that immigration is their biggest concern, topping economic performance and healthcare.</w:t>
      </w:r>
    </w:p>
    <w:p w14:paraId="73E8776D" w14:textId="77777777" w:rsidR="00317F64" w:rsidRPr="002C2AFF" w:rsidRDefault="00317F64" w:rsidP="00317F64">
      <w:r w:rsidRPr="002C2AFF">
        <w:t>That number is much higher among Republicans, with 26 percent of GOP voters citing immigration as their major concern while just 7 percent of Democrats said the same.</w:t>
      </w:r>
    </w:p>
    <w:p w14:paraId="383A967F" w14:textId="77777777" w:rsidR="00317F64" w:rsidRPr="00C56BB9" w:rsidRDefault="00317F64" w:rsidP="00317F64">
      <w:pPr>
        <w:rPr>
          <w:rStyle w:val="StyleBoldUnderline"/>
        </w:rPr>
      </w:pPr>
      <w:r w:rsidRPr="002C2AFF">
        <w:t xml:space="preserve">Among Democrats, health care (16 percent) and economic worries (14 percent) top concerns over immigration, </w:t>
      </w:r>
      <w:r w:rsidRPr="00C56BB9">
        <w:rPr>
          <w:rStyle w:val="StyleBoldUnderline"/>
        </w:rPr>
        <w:t xml:space="preserve">as voters stay firmly divided over </w:t>
      </w:r>
      <w:hyperlink r:id="rId66" w:history="1">
        <w:r w:rsidRPr="00C56BB9">
          <w:rPr>
            <w:rStyle w:val="StyleBoldUnderline"/>
          </w:rPr>
          <w:t>President Trump</w:t>
        </w:r>
      </w:hyperlink>
      <w:r w:rsidRPr="00C56BB9">
        <w:rPr>
          <w:rStyle w:val="StyleBoldUnderline"/>
        </w:rPr>
        <w:t>'s handling of the southern border.</w:t>
      </w:r>
    </w:p>
    <w:p w14:paraId="3AAC5BEE" w14:textId="77777777" w:rsidR="00317F64" w:rsidRPr="002C2AFF" w:rsidRDefault="00317F64" w:rsidP="00317F64">
      <w:r w:rsidRPr="002C2AFF">
        <w:t xml:space="preserve">Overall, </w:t>
      </w:r>
      <w:r w:rsidRPr="00C56BB9">
        <w:rPr>
          <w:rStyle w:val="Emphasis"/>
        </w:rPr>
        <w:t>52 percent of registered voters polled said they disapproved of Trump's job performance on immigration issues so far</w:t>
      </w:r>
      <w:r w:rsidRPr="002C2AFF">
        <w:t>, with 81 percent of Republicans supporting and 84 percent of Democrats opposing his immigration policies.</w:t>
      </w:r>
    </w:p>
    <w:p w14:paraId="014F927B" w14:textId="77777777" w:rsidR="00317F64" w:rsidRPr="002C2AFF" w:rsidRDefault="00317F64" w:rsidP="00317F64">
      <w:r w:rsidRPr="00C56BB9">
        <w:rPr>
          <w:rStyle w:val="StyleBoldUnderline"/>
        </w:rPr>
        <w:t xml:space="preserve">Americans' concerns over immigration issues has been rising since the beginning of the year, according to a </w:t>
      </w:r>
      <w:hyperlink r:id="rId67" w:history="1">
        <w:r w:rsidRPr="00C56BB9">
          <w:rPr>
            <w:rStyle w:val="StyleBoldUnderline"/>
          </w:rPr>
          <w:t>Gallup poll</w:t>
        </w:r>
      </w:hyperlink>
      <w:r w:rsidRPr="00C56BB9">
        <w:rPr>
          <w:rStyle w:val="StyleBoldUnderline"/>
        </w:rPr>
        <w:t> last month, that found that the issue grew as the top concern past other issues such as gun control and race relations</w:t>
      </w:r>
      <w:r w:rsidRPr="002C2AFF">
        <w:t>.</w:t>
      </w:r>
    </w:p>
    <w:p w14:paraId="7DD6CC9A" w14:textId="77777777" w:rsidR="00317F64" w:rsidRPr="00317F64" w:rsidRDefault="00317F64" w:rsidP="00317F64"/>
    <w:p w14:paraId="3C30DEF3" w14:textId="77777777" w:rsidR="00317F64" w:rsidRDefault="00317F64" w:rsidP="00317F64">
      <w:pPr>
        <w:pStyle w:val="Heading4"/>
      </w:pPr>
      <w:r>
        <w:t>Immigration is key to Midterms</w:t>
      </w:r>
    </w:p>
    <w:p w14:paraId="39E5D630" w14:textId="77777777" w:rsidR="00317F64" w:rsidRPr="003D32FE" w:rsidRDefault="00317F64" w:rsidP="00317F64">
      <w:r w:rsidRPr="007D3D5D">
        <w:t xml:space="preserve">Jack </w:t>
      </w:r>
      <w:r w:rsidRPr="007D3D5D">
        <w:rPr>
          <w:rStyle w:val="StyleStyleBold12pt"/>
        </w:rPr>
        <w:t>Crowe</w:t>
      </w:r>
      <w:r w:rsidRPr="007D3D5D">
        <w:t xml:space="preserve">, Writer for the </w:t>
      </w:r>
      <w:hyperlink r:id="rId68" w:history="1">
        <w:r w:rsidRPr="007D3D5D">
          <w:rPr>
            <w:rStyle w:val="Hyperlink"/>
          </w:rPr>
          <w:t>National</w:t>
        </w:r>
      </w:hyperlink>
      <w:r w:rsidRPr="007D3D5D">
        <w:t xml:space="preserve"> Review. DCNF Alum. Graduate of colgate university, July 6, </w:t>
      </w:r>
      <w:r w:rsidRPr="007D3D5D">
        <w:rPr>
          <w:rStyle w:val="StyleStyleBold12pt"/>
        </w:rPr>
        <w:t>2018</w:t>
      </w:r>
      <w:r w:rsidRPr="007D3D5D">
        <w:t xml:space="preserve"> 8:54 AM</w:t>
      </w:r>
      <w:r>
        <w:t xml:space="preserve"> </w:t>
      </w:r>
      <w:r w:rsidRPr="007D3D5D">
        <w:t>[POLL: Immigration Top Issue for Midterm Voters”, “The National Reviwe</w:t>
      </w:r>
      <w:hyperlink r:id="rId69" w:history="1">
        <w:r w:rsidRPr="007D3D5D">
          <w:rPr>
            <w:rStyle w:val="Hyperlink"/>
          </w:rPr>
          <w:t>https://www.nationalreview.com/news/poll-immigration-top-issue-for-midterm-voters/</w:t>
        </w:r>
      </w:hyperlink>
    </w:p>
    <w:p w14:paraId="4156B4F9" w14:textId="77777777" w:rsidR="00317F64" w:rsidRPr="007D3D5D" w:rsidRDefault="00317F64" w:rsidP="00317F64">
      <w:r w:rsidRPr="003D32FE">
        <w:rPr>
          <w:rStyle w:val="StyleBoldUnderline"/>
        </w:rPr>
        <w:t>Immigration has emerged as the number one issue for voters in the midterm elections</w:t>
      </w:r>
      <w:r w:rsidRPr="007D3D5D">
        <w:t xml:space="preserve">, </w:t>
      </w:r>
      <w:r w:rsidRPr="003D32FE">
        <w:rPr>
          <w:rStyle w:val="StyleBoldUnderline"/>
        </w:rPr>
        <w:t xml:space="preserve">surpassing both the economy and health care as the policy area that will most determine how votes are cast, according to a </w:t>
      </w:r>
      <w:hyperlink r:id="rId70" w:tgtFrame="_blank" w:history="1">
        <w:r w:rsidRPr="003D32FE">
          <w:rPr>
            <w:rStyle w:val="StyleBoldUnderline"/>
          </w:rPr>
          <w:t>Reuters/Ipsos poll</w:t>
        </w:r>
      </w:hyperlink>
      <w:r w:rsidRPr="003D32FE">
        <w:rPr>
          <w:rStyle w:val="StyleBoldUnderline"/>
        </w:rPr>
        <w:t xml:space="preserve"> released Thursday.</w:t>
      </w:r>
    </w:p>
    <w:p w14:paraId="36697D83" w14:textId="77777777" w:rsidR="00317F64" w:rsidRPr="007D3D5D" w:rsidRDefault="00317F64" w:rsidP="00317F64">
      <w:r w:rsidRPr="007D3D5D">
        <w:t>The poll, conducted between June 28 and July 2, found that fifteen percent of registered voters named immigration as the issue that will most significantly impact how they cast their vote, while fourteen percent said the economy was their top priority.</w:t>
      </w:r>
    </w:p>
    <w:p w14:paraId="0800E841" w14:textId="77777777" w:rsidR="00317F64" w:rsidRPr="003D32FE" w:rsidRDefault="00317F64" w:rsidP="00317F64">
      <w:pPr>
        <w:rPr>
          <w:rStyle w:val="StyleBoldUnderline"/>
        </w:rPr>
      </w:pPr>
      <w:r w:rsidRPr="003D32FE">
        <w:rPr>
          <w:rStyle w:val="StyleBoldUnderline"/>
        </w:rPr>
        <w:t>Immigration first became a top issue for voters in May after the Trump administration rolled out its “zero tolerance” immigration enforcement policy, which mandated the criminal prosecution of everyone who crosses the border illegally, thereby prompting the separation of roughly 3,000 children from their parents.</w:t>
      </w:r>
    </w:p>
    <w:p w14:paraId="25DABB0A" w14:textId="77777777" w:rsidR="00317F64" w:rsidRPr="007D3D5D" w:rsidRDefault="00317F64" w:rsidP="00317F64">
      <w:r w:rsidRPr="003D32FE">
        <w:rPr>
          <w:rStyle w:val="StyleBoldUnderline"/>
        </w:rPr>
        <w:lastRenderedPageBreak/>
        <w:t>The share of Republicans who said immigration was their top issue (26 percent) increased by a significant 14 percentage points from a similar poll conducted in early June. A newfound willingness to advocate the abolition of Immigration and Customs Enforcement among an increasingly vocal share of prominent Democrats may, at least in part, explain the spike.</w:t>
      </w:r>
    </w:p>
    <w:p w14:paraId="534635AA" w14:textId="77777777" w:rsidR="00317F64" w:rsidRPr="007D3D5D" w:rsidRDefault="00317F64" w:rsidP="00317F64">
      <w:r w:rsidRPr="007D3D5D">
        <w:t>President Trump has identified this dynamic, facetiously encouraging Democrats to continue calling for the abolition of ICE because it bolsters his portrayal of the opposition as lawless.</w:t>
      </w:r>
    </w:p>
    <w:p w14:paraId="47859C17" w14:textId="77777777" w:rsidR="00317F64" w:rsidRPr="007D3D5D" w:rsidRDefault="00317F64" w:rsidP="00317F64">
      <w:r w:rsidRPr="007D3D5D">
        <w:t>“Well, I hope they keep thinking about it,” Trump said of Democrats considering abolishing ICE during an appearance on Fox News last week. “Because they’re going to get beaten so badly.”</w:t>
      </w:r>
    </w:p>
    <w:p w14:paraId="6BC1F652" w14:textId="77777777" w:rsidR="00317F64" w:rsidRPr="007D3D5D" w:rsidRDefault="00317F64" w:rsidP="00317F64">
      <w:r w:rsidRPr="007D3D5D">
        <w:t>Trump’s approval rating on his handling of immigration has not increased since the beginning of the year, remaining around 52 percent</w:t>
      </w:r>
      <w:r w:rsidRPr="003D32FE">
        <w:rPr>
          <w:rStyle w:val="StyleBoldUnderline"/>
        </w:rPr>
        <w:t>. Approval is sharply split along party lines: 84 percent of registered Democrats disapprove of Trump’s immigration policy while 81 percent of Republicans approve.</w:t>
      </w:r>
    </w:p>
    <w:p w14:paraId="0B138B13" w14:textId="77777777" w:rsidR="00317F64" w:rsidRPr="007D3D5D" w:rsidRDefault="00317F64" w:rsidP="00317F64">
      <w:r w:rsidRPr="007D3D5D">
        <w:t>.</w:t>
      </w:r>
    </w:p>
    <w:p w14:paraId="07CAFEF2" w14:textId="77777777" w:rsidR="00317F64" w:rsidRDefault="00317F64" w:rsidP="00317F64">
      <w:pPr>
        <w:tabs>
          <w:tab w:val="left" w:pos="3190"/>
        </w:tabs>
      </w:pPr>
      <w:r>
        <w:tab/>
      </w:r>
    </w:p>
    <w:p w14:paraId="11A32F62" w14:textId="77777777" w:rsidR="00317F64" w:rsidRDefault="00317F64" w:rsidP="00317F64">
      <w:pPr>
        <w:pStyle w:val="Heading4"/>
      </w:pPr>
      <w:r>
        <w:t>Immigration outweighs Jobs and Healthcare in the Midterms</w:t>
      </w:r>
    </w:p>
    <w:p w14:paraId="3C5D6F2F" w14:textId="77777777" w:rsidR="00317F64" w:rsidRPr="003D32FE" w:rsidRDefault="008C0C32" w:rsidP="00317F64">
      <w:hyperlink r:id="rId71" w:history="1">
        <w:r w:rsidR="00317F64" w:rsidRPr="003D32FE">
          <w:rPr>
            <w:rStyle w:val="Hyperlink"/>
          </w:rPr>
          <w:t xml:space="preserve">Ella </w:t>
        </w:r>
        <w:r w:rsidR="00317F64" w:rsidRPr="003D32FE">
          <w:rPr>
            <w:rStyle w:val="StyleStyleBold12pt"/>
          </w:rPr>
          <w:t>Nilsen</w:t>
        </w:r>
      </w:hyperlink>
      <w:r w:rsidR="00317F64" w:rsidRPr="003D32FE">
        <w:t>, covers Congress and the Democrats for Vox worked at the Concord Monitor newspaper in New Hampshire, where she covered Bernie Sanders and Donald Trump in the 2016 primary</w:t>
      </w:r>
      <w:r w:rsidR="00317F64">
        <w:t>,</w:t>
      </w:r>
      <w:r w:rsidR="00317F64" w:rsidRPr="003D32FE">
        <w:t xml:space="preserve"> Jun 20, </w:t>
      </w:r>
      <w:r w:rsidR="00317F64" w:rsidRPr="003D32FE">
        <w:rPr>
          <w:rStyle w:val="StyleStyleBold12pt"/>
        </w:rPr>
        <w:t>2018</w:t>
      </w:r>
      <w:r w:rsidR="00317F64" w:rsidRPr="003D32FE">
        <w:t>, 4:45pm</w:t>
      </w:r>
    </w:p>
    <w:p w14:paraId="677F3AD5" w14:textId="77777777" w:rsidR="00317F64" w:rsidRDefault="00317F64" w:rsidP="00317F64">
      <w:r w:rsidRPr="003D32FE">
        <w:t>“Poll: immigration has become the No. 1 issue for voters in 2018”, “Vox” https://www.vox.com/2018/6/20/17485162/pew-research-center-poll-immigration-issue-2018-midterms</w:t>
      </w:r>
    </w:p>
    <w:p w14:paraId="1700F8A4" w14:textId="77777777" w:rsidR="00317F64" w:rsidRPr="003D32FE" w:rsidRDefault="00317F64" w:rsidP="00317F64">
      <w:pPr>
        <w:rPr>
          <w:rStyle w:val="StyleBoldUnderline"/>
        </w:rPr>
      </w:pPr>
      <w:r w:rsidRPr="003D32FE">
        <w:rPr>
          <w:rStyle w:val="StyleBoldUnderline"/>
        </w:rPr>
        <w:t>Democrats have been hammering home two issues in particular ahead of the 2018 midterms: jobs and health care.</w:t>
      </w:r>
    </w:p>
    <w:p w14:paraId="1B4F5757" w14:textId="77777777" w:rsidR="00317F64" w:rsidRPr="003D32FE" w:rsidRDefault="00317F64" w:rsidP="00317F64">
      <w:pPr>
        <w:rPr>
          <w:rStyle w:val="StyleBoldUnderline"/>
        </w:rPr>
      </w:pPr>
      <w:r w:rsidRPr="003D32FE">
        <w:rPr>
          <w:rStyle w:val="StyleBoldUnderline"/>
        </w:rPr>
        <w:t xml:space="preserve">But between the recent outrage over the Trump administration’s family separation policy and House Republicans </w:t>
      </w:r>
      <w:hyperlink r:id="rId72" w:history="1">
        <w:r w:rsidRPr="003D32FE">
          <w:rPr>
            <w:rStyle w:val="StyleBoldUnderline"/>
          </w:rPr>
          <w:t>taking up a comprehensive bill</w:t>
        </w:r>
      </w:hyperlink>
      <w:r w:rsidRPr="003D32FE">
        <w:rPr>
          <w:rStyle w:val="StyleBoldUnderline"/>
        </w:rPr>
        <w:t xml:space="preserve"> aimed at fixing the Deferred Action for Childhood Arrivals program, one new poll finds that voters thinking about 2018 care most about immigration.</w:t>
      </w:r>
    </w:p>
    <w:p w14:paraId="4DD65B14" w14:textId="77777777" w:rsidR="00317F64" w:rsidRPr="007D3D5D" w:rsidRDefault="00317F64" w:rsidP="00317F64">
      <w:r w:rsidRPr="003D32FE">
        <w:rPr>
          <w:rStyle w:val="StyleBoldUnderline"/>
        </w:rPr>
        <w:t xml:space="preserve">Out of 2,002 Republican and Democratic adults (including 1,608 registered voters) </w:t>
      </w:r>
      <w:hyperlink r:id="rId73" w:history="1">
        <w:r w:rsidRPr="003D32FE">
          <w:rPr>
            <w:rStyle w:val="StyleBoldUnderline"/>
          </w:rPr>
          <w:t>surveyed by the Pew Research Center</w:t>
        </w:r>
      </w:hyperlink>
      <w:r w:rsidRPr="003D32FE">
        <w:rPr>
          <w:rStyle w:val="StyleBoldUnderline"/>
        </w:rPr>
        <w:t xml:space="preserve"> from June 5 to 12, immigration emerged as the top issue they most wanted to hear 2018 candidates talk about. In fact, about one in five voters mentioned immigration — more than mentioned either health care or the economy</w:t>
      </w:r>
      <w:r w:rsidRPr="007D3D5D">
        <w:t>.</w:t>
      </w:r>
    </w:p>
    <w:p w14:paraId="3370EA21" w14:textId="77777777" w:rsidR="00317F64" w:rsidRPr="007D3D5D" w:rsidRDefault="00317F64" w:rsidP="00317F64">
      <w:r w:rsidRPr="007D3D5D">
        <w:t xml:space="preserve">Republican voters or those who lean Republican were slightly more likely to mention immigration as their most important issue than their Democratic counterparts; </w:t>
      </w:r>
      <w:r w:rsidRPr="007F3382">
        <w:rPr>
          <w:rStyle w:val="Emphasis"/>
        </w:rPr>
        <w:t>21 percent of Republicans mentioned immigration as their top issue, compared to 18 percent of Democrats.</w:t>
      </w:r>
      <w:r w:rsidRPr="007D3D5D">
        <w:t xml:space="preserve"> </w:t>
      </w:r>
    </w:p>
    <w:p w14:paraId="0DD2C1FE" w14:textId="77777777" w:rsidR="00317F64" w:rsidRPr="007D3D5D" w:rsidRDefault="00317F64" w:rsidP="00317F64">
      <w:r w:rsidRPr="007F3382">
        <w:rPr>
          <w:rStyle w:val="StyleBoldUnderline"/>
        </w:rPr>
        <w:t>Health care was the next most important priority for Democratic voters, while Republicans were focused on the economy and economic issues</w:t>
      </w:r>
      <w:r w:rsidRPr="007D3D5D">
        <w:t xml:space="preserve">. Democratic voters were twice as likely as Republicans to mention health care as a key issue. </w:t>
      </w:r>
    </w:p>
    <w:p w14:paraId="6968E41E" w14:textId="77777777" w:rsidR="00317F64" w:rsidRPr="007D3D5D" w:rsidRDefault="00317F64" w:rsidP="00317F64">
      <w:r w:rsidRPr="007D3D5D">
        <w:lastRenderedPageBreak/>
        <w:t xml:space="preserve">Americans tend to vote pretty reliably on the economy, but polls leading up to the 2018 midterms have been all over the map with voter issues. In May, </w:t>
      </w:r>
      <w:hyperlink r:id="rId74" w:history="1">
        <w:r w:rsidRPr="007D3D5D">
          <w:rPr>
            <w:rStyle w:val="Hyperlink"/>
          </w:rPr>
          <w:t>a Morning Consult poll found</w:t>
        </w:r>
      </w:hyperlink>
      <w:r w:rsidRPr="007D3D5D">
        <w:t xml:space="preserve"> that while the majority of registered voters identified the economy as their top priority in 2018, Republican voters were more likely to say they were concerned about national security. </w:t>
      </w:r>
    </w:p>
    <w:p w14:paraId="78045199" w14:textId="77777777" w:rsidR="00317F64" w:rsidRPr="003D32FE" w:rsidRDefault="00317F64" w:rsidP="00317F64">
      <w:pPr>
        <w:rPr>
          <w:rStyle w:val="StyleBoldUnderline"/>
        </w:rPr>
      </w:pPr>
      <w:r w:rsidRPr="007D3D5D">
        <w:t xml:space="preserve">And </w:t>
      </w:r>
      <w:r w:rsidRPr="003D32FE">
        <w:rPr>
          <w:rStyle w:val="StyleBoldUnderline"/>
        </w:rPr>
        <w:t>the Pew poll was conducted just as the family separation issue was starting to blow up, which shows that voters are responsive to the Trump administration’s most controversial policies.</w:t>
      </w:r>
    </w:p>
    <w:p w14:paraId="58BB60B4" w14:textId="77777777" w:rsidR="00317F64" w:rsidRPr="007D3D5D" w:rsidRDefault="00317F64" w:rsidP="00317F64">
      <w:r w:rsidRPr="007D3D5D">
        <w:t xml:space="preserve">However, Democrats have </w:t>
      </w:r>
      <w:hyperlink r:id="rId75" w:history="1">
        <w:r w:rsidRPr="007D3D5D">
          <w:rPr>
            <w:rStyle w:val="Hyperlink"/>
          </w:rPr>
          <w:t>been clear their first priority will be jobs</w:t>
        </w:r>
      </w:hyperlink>
      <w:r w:rsidRPr="007D3D5D">
        <w:t xml:space="preserve"> and advancing legislation to put people back to work. Even with low unemployment numbers, Democrats have been </w:t>
      </w:r>
      <w:hyperlink r:id="rId76" w:history="1">
        <w:r w:rsidRPr="007D3D5D">
          <w:rPr>
            <w:rStyle w:val="Hyperlink"/>
          </w:rPr>
          <w:t>hammering home points about raising wages and providing job training</w:t>
        </w:r>
      </w:hyperlink>
      <w:r w:rsidRPr="007D3D5D">
        <w:t xml:space="preserve"> for more people. House and Senate Democrats unveiled a platform called </w:t>
      </w:r>
      <w:hyperlink r:id="rId77" w:history="1">
        <w:r w:rsidRPr="007D3D5D">
          <w:rPr>
            <w:rStyle w:val="Hyperlink"/>
          </w:rPr>
          <w:t>A Better Deal</w:t>
        </w:r>
      </w:hyperlink>
      <w:r w:rsidRPr="007D3D5D">
        <w:t>, which focuses largely on increasing the minimum wage, putting a dent in rising income inequality, and solving the crisis of unaffordable housing.</w:t>
      </w:r>
    </w:p>
    <w:p w14:paraId="2779B8A0" w14:textId="77777777" w:rsidR="00317F64" w:rsidRPr="007D3D5D" w:rsidRDefault="00317F64" w:rsidP="00317F64">
      <w:r w:rsidRPr="007D3D5D">
        <w:t>But such focus on jobs could mean that immigration legislation gets pushed to the side again, even if Democrats are able to retake the House in 2018. Voters may not be happy if interest in immigration issues remains high through the fall.</w:t>
      </w:r>
    </w:p>
    <w:p w14:paraId="7B7DAB89" w14:textId="77777777" w:rsidR="00A51589" w:rsidRPr="008E6668" w:rsidRDefault="00A51589" w:rsidP="00A51589">
      <w:pPr>
        <w:pStyle w:val="Heading4"/>
        <w:rPr>
          <w:rStyle w:val="StyleStyleBold12pt"/>
          <w:b/>
        </w:rPr>
      </w:pPr>
      <w:r>
        <w:rPr>
          <w:rStyle w:val="StyleStyleBold12pt"/>
          <w:b/>
        </w:rPr>
        <w:t>Immigration policies could win either party the house</w:t>
      </w:r>
    </w:p>
    <w:p w14:paraId="1F2A9BE3" w14:textId="77777777" w:rsidR="00A51589" w:rsidRPr="009B0D33" w:rsidRDefault="00A51589" w:rsidP="00A51589">
      <w:pPr>
        <w:rPr>
          <w:rStyle w:val="StyleStyleBold12pt"/>
          <w:rFonts w:ascii="Times New Roman" w:eastAsia="Times New Roman" w:hAnsi="Times New Roman" w:cs="Times New Roman"/>
          <w:b w:val="0"/>
          <w:szCs w:val="26"/>
        </w:rPr>
      </w:pPr>
      <w:r w:rsidRPr="008E6668">
        <w:rPr>
          <w:rStyle w:val="StyleStyleBold12pt"/>
          <w:rFonts w:ascii="Times New Roman" w:hAnsi="Times New Roman" w:cs="Times New Roman"/>
          <w:szCs w:val="26"/>
        </w:rPr>
        <w:t xml:space="preserve">Kapur 6-9, </w:t>
      </w:r>
      <w:r w:rsidRPr="008E6668">
        <w:rPr>
          <w:rStyle w:val="StyleStyleBold12pt"/>
          <w:rFonts w:ascii="Times New Roman" w:hAnsi="Times New Roman" w:cs="Times New Roman"/>
          <w:b w:val="0"/>
          <w:szCs w:val="26"/>
        </w:rPr>
        <w:t>Sahil Kapur,</w:t>
      </w:r>
      <w:r w:rsidRPr="008E6668">
        <w:rPr>
          <w:rFonts w:ascii="Georgia" w:hAnsi="Georgia"/>
          <w:color w:val="555555"/>
          <w:sz w:val="26"/>
          <w:szCs w:val="26"/>
          <w:shd w:val="clear" w:color="auto" w:fill="FFFFFF"/>
        </w:rPr>
        <w:t xml:space="preserve"> </w:t>
      </w:r>
      <w:r>
        <w:rPr>
          <w:rFonts w:ascii="Georgia" w:hAnsi="Georgia"/>
          <w:color w:val="555555"/>
          <w:sz w:val="26"/>
          <w:szCs w:val="26"/>
          <w:shd w:val="clear" w:color="auto" w:fill="FFFFFF"/>
        </w:rPr>
        <w:t>“</w:t>
      </w:r>
      <w:r w:rsidRPr="008E6668">
        <w:rPr>
          <w:rFonts w:ascii="Times New Roman" w:eastAsia="Times New Roman" w:hAnsi="Times New Roman" w:cs="Times New Roman"/>
          <w:color w:val="555555"/>
          <w:sz w:val="26"/>
          <w:szCs w:val="26"/>
          <w:shd w:val="clear" w:color="auto" w:fill="FFFFFF"/>
        </w:rPr>
        <w:t>Sahil Kapur is a national political reporter for Bloomberg Politics based in Washington, D.C.</w:t>
      </w:r>
      <w:r>
        <w:rPr>
          <w:rFonts w:ascii="Times New Roman" w:eastAsia="Times New Roman" w:hAnsi="Times New Roman" w:cs="Times New Roman"/>
          <w:color w:val="555555"/>
          <w:sz w:val="26"/>
          <w:szCs w:val="26"/>
          <w:shd w:val="clear" w:color="auto" w:fill="FFFFFF"/>
        </w:rPr>
        <w:t>”, 6-9-18,</w:t>
      </w:r>
      <w:r w:rsidRPr="008E6668">
        <w:t xml:space="preserve"> </w:t>
      </w:r>
      <w:r w:rsidRPr="008E6668">
        <w:rPr>
          <w:rFonts w:ascii="Times New Roman" w:eastAsia="Times New Roman" w:hAnsi="Times New Roman" w:cs="Times New Roman"/>
          <w:color w:val="555555"/>
          <w:sz w:val="26"/>
          <w:szCs w:val="26"/>
          <w:shd w:val="clear" w:color="auto" w:fill="FFFFFF"/>
        </w:rPr>
        <w:t>Immigration Upheaval Injects Uncertainty Into the 2018 Elections</w:t>
      </w:r>
      <w:r>
        <w:rPr>
          <w:rFonts w:ascii="Times New Roman" w:eastAsia="Times New Roman" w:hAnsi="Times New Roman" w:cs="Times New Roman"/>
          <w:color w:val="555555"/>
          <w:sz w:val="26"/>
          <w:szCs w:val="26"/>
          <w:shd w:val="clear" w:color="auto" w:fill="FFFFFF"/>
        </w:rPr>
        <w:t>, Bloomberg,</w:t>
      </w:r>
      <w:r w:rsidRPr="008E6668">
        <w:t xml:space="preserve"> </w:t>
      </w:r>
      <w:r w:rsidRPr="008E6668">
        <w:rPr>
          <w:rFonts w:ascii="Times New Roman" w:eastAsia="Times New Roman" w:hAnsi="Times New Roman" w:cs="Times New Roman"/>
          <w:color w:val="555555"/>
          <w:sz w:val="26"/>
          <w:szCs w:val="26"/>
          <w:shd w:val="clear" w:color="auto" w:fill="FFFFFF"/>
        </w:rPr>
        <w:t>https://www.bloomberg.com/news/articles/2018-07-09/immigration-upheaval-injects-uncertainty-into-the-2018-elections</w:t>
      </w:r>
    </w:p>
    <w:p w14:paraId="40AB0358" w14:textId="77777777" w:rsidR="00A51589" w:rsidRPr="00772499" w:rsidRDefault="00A51589" w:rsidP="00A51589">
      <w:pPr>
        <w:rPr>
          <w:sz w:val="16"/>
        </w:rPr>
      </w:pPr>
      <w:r w:rsidRPr="00C56BB9">
        <w:rPr>
          <w:rStyle w:val="StyleBoldUnderline"/>
        </w:rPr>
        <w:t>A growing movement among Democrats calling for abolishing or scaling back a key U.S. immigration enforcement agency risks turning a potentially advantageous issue for the party into a rallying point for Republicans in the November midterm elections. The GOP also is facing peril on immigration. Republican lawmakers are still struggling to respond to images of wailing children who were taken from their undocumented parents</w:t>
      </w:r>
      <w:r w:rsidRPr="00772499">
        <w:rPr>
          <w:rFonts w:ascii="Georgia" w:eastAsia="Times New Roman" w:hAnsi="Georgia" w:cs="Times New Roman"/>
          <w:color w:val="000000"/>
          <w:sz w:val="16"/>
        </w:rPr>
        <w:t xml:space="preserve"> at the U.S.-Mexico border </w:t>
      </w:r>
      <w:r w:rsidRPr="00C56BB9">
        <w:rPr>
          <w:rStyle w:val="StyleBoldUnderline"/>
        </w:rPr>
        <w:t>under President Donald Trump’s zero-tolerance policy.</w:t>
      </w:r>
      <w:r w:rsidRPr="00772499">
        <w:rPr>
          <w:rFonts w:ascii="Georgia" w:eastAsia="Times New Roman" w:hAnsi="Georgia" w:cs="Times New Roman"/>
          <w:color w:val="000000"/>
          <w:sz w:val="16"/>
        </w:rPr>
        <w:t xml:space="preserve"> </w:t>
      </w:r>
      <w:r w:rsidRPr="00C56BB9">
        <w:rPr>
          <w:rStyle w:val="Emphasis"/>
        </w:rPr>
        <w:t>Long a divisive issue in the U.S., the roiling debate on immigration has vaulted it to the top of voters’ concerns before the November vote, and neither party appears to have a clear advantage</w:t>
      </w:r>
      <w:r w:rsidRPr="00C56BB9">
        <w:rPr>
          <w:rStyle w:val="StyleBoldUnderline"/>
        </w:rPr>
        <w:t xml:space="preserve">. </w:t>
      </w:r>
      <w:r w:rsidRPr="00772499">
        <w:rPr>
          <w:rFonts w:ascii="Georgia" w:eastAsia="Times New Roman" w:hAnsi="Georgia" w:cs="Times New Roman"/>
          <w:color w:val="000000"/>
          <w:sz w:val="16"/>
        </w:rPr>
        <w:t>“It’s basically a known unknown, at this point,” said Michael Steel, a Republican strategist who worked for Jeb Bush’s 2016 presidential campaign and former House Speaker John Boehner. “</w:t>
      </w:r>
      <w:r w:rsidRPr="00C56BB9">
        <w:rPr>
          <w:rStyle w:val="StyleBoldUnderline"/>
        </w:rPr>
        <w:t xml:space="preserve">Border security is deeply popular -- among independents as well as Republicans. The images of family separation at the border are brutal </w:t>
      </w:r>
      <w:r w:rsidRPr="00772499">
        <w:rPr>
          <w:rFonts w:ascii="Georgia" w:eastAsia="Times New Roman" w:hAnsi="Georgia" w:cs="Times New Roman"/>
          <w:color w:val="000000"/>
          <w:sz w:val="16"/>
        </w:rPr>
        <w:t xml:space="preserve">but calls to ‘abolish ICE’ are a ham-fisted overreaction that swing voters will definitely not support.” </w:t>
      </w:r>
      <w:r w:rsidRPr="00C56BB9">
        <w:rPr>
          <w:rStyle w:val="StyleBoldUnderline"/>
        </w:rPr>
        <w:t xml:space="preserve">Congress is returning to work Monday without a clear plan or timeline to address immigration in general or the family separations in particular. </w:t>
      </w:r>
      <w:r w:rsidRPr="00C56BB9">
        <w:rPr>
          <w:rStyle w:val="Emphasis"/>
        </w:rPr>
        <w:t>That paralysis -- exacerbated by partisan differences, internal GOP divisions and conflicting signals from Trump -- may leave immigration as a festering issue as voters are making choices that will determine which party controls the House and Senate.</w:t>
      </w:r>
      <w:r w:rsidRPr="00C56BB9">
        <w:rPr>
          <w:rStyle w:val="StyleBoldUnderline"/>
        </w:rPr>
        <w:t xml:space="preserve"> Americans disapprove of Trump’s handling of immigration by a margin of 58 percent to 39 percent</w:t>
      </w:r>
      <w:r w:rsidRPr="00772499">
        <w:rPr>
          <w:sz w:val="16"/>
        </w:rPr>
        <w:t>, though 80 percent of Republicans back the president</w:t>
      </w:r>
      <w:r w:rsidRPr="00772499">
        <w:rPr>
          <w:rFonts w:ascii="Georgia" w:eastAsia="Times New Roman" w:hAnsi="Georgia" w:cs="Times New Roman"/>
          <w:color w:val="000000"/>
          <w:sz w:val="16"/>
        </w:rPr>
        <w:t xml:space="preserve">, a Quinnipiac poll released last week found. </w:t>
      </w:r>
      <w:r w:rsidRPr="00772499">
        <w:rPr>
          <w:sz w:val="16"/>
        </w:rPr>
        <w:t xml:space="preserve">The question of Trump’s handling of family separations breaks down roughly along the same lines. Separately, a Pew Research Center survey found that Americans prefer Democrats over Republicans on immigration by a 14-point margin. But in midterm elections, which tend to be low-turnout affairs, </w:t>
      </w:r>
      <w:r w:rsidRPr="00772499">
        <w:rPr>
          <w:sz w:val="16"/>
        </w:rPr>
        <w:lastRenderedPageBreak/>
        <w:t>voter motivation is important. A Reuters poll released Friday showed that while that immigration was the issue most frequently cited by registered voters as determining how they’ll vote in the fall, Republicans were more driven by it. Twenty-six percent of GOP voters cited it as their No. 1 concern, higher than any other issue</w:t>
      </w:r>
      <w:r w:rsidRPr="00C56BB9">
        <w:rPr>
          <w:rStyle w:val="StyleBoldUnderline"/>
        </w:rPr>
        <w:t>;</w:t>
      </w:r>
      <w:r w:rsidRPr="00772499">
        <w:rPr>
          <w:rFonts w:ascii="Georgia" w:eastAsia="Times New Roman" w:hAnsi="Georgia" w:cs="Times New Roman"/>
          <w:color w:val="000000"/>
          <w:sz w:val="16"/>
        </w:rPr>
        <w:t xml:space="preserve"> Democrats ranked it third, with 7 percent saying it’s their main motivator. </w:t>
      </w:r>
      <w:r w:rsidRPr="00C56BB9">
        <w:rPr>
          <w:rStyle w:val="StyleBoldUnderline"/>
        </w:rPr>
        <w:t>The splitting up of undocumented families, though, had become such a liability for Republicans that Trump was forced into a rare policy reversal.</w:t>
      </w:r>
      <w:r w:rsidRPr="00772499">
        <w:rPr>
          <w:rFonts w:ascii="Georgia" w:eastAsia="Times New Roman" w:hAnsi="Georgia" w:cs="Times New Roman"/>
          <w:color w:val="000000"/>
          <w:sz w:val="16"/>
        </w:rPr>
        <w:t xml:space="preserve"> </w:t>
      </w:r>
      <w:r w:rsidRPr="00C56BB9">
        <w:rPr>
          <w:rStyle w:val="StyleBoldUnderline"/>
        </w:rPr>
        <w:t>The administration is still working through a plan for detaining families together,</w:t>
      </w:r>
      <w:r w:rsidRPr="00772499">
        <w:rPr>
          <w:rFonts w:ascii="Georgia" w:eastAsia="Times New Roman" w:hAnsi="Georgia" w:cs="Times New Roman"/>
          <w:color w:val="000000"/>
          <w:sz w:val="16"/>
        </w:rPr>
        <w:t xml:space="preserve"> and says it is trying to reunite an estimated 3,000 children who have already been taken from their parents. </w:t>
      </w:r>
      <w:r w:rsidRPr="00C56BB9">
        <w:rPr>
          <w:rStyle w:val="Emphasis"/>
        </w:rPr>
        <w:t>Democratic consultant Joe Trippi predicted that women — including those who traditionally favor Republicans — will punish Trump’s party for his policies.</w:t>
      </w:r>
      <w:r w:rsidRPr="00C56BB9">
        <w:rPr>
          <w:rStyle w:val="StyleBoldUnderline"/>
        </w:rPr>
        <w:t xml:space="preserve"> “On the Democratic side they’re pretty energized, as we’ve seen, and there are quite a number of Republican women who feel great unease at Trump’s language and the way the policies are being carried out,”</w:t>
      </w:r>
      <w:r w:rsidRPr="00772499">
        <w:rPr>
          <w:rFonts w:ascii="Georgia" w:eastAsia="Times New Roman" w:hAnsi="Georgia" w:cs="Times New Roman"/>
          <w:color w:val="000000"/>
          <w:sz w:val="16"/>
        </w:rPr>
        <w:t xml:space="preserve"> he said. “</w:t>
      </w:r>
      <w:r w:rsidRPr="00C56BB9">
        <w:rPr>
          <w:rStyle w:val="StyleBoldUnderline"/>
        </w:rPr>
        <w:t>Breaking up families — even if they agree on a secure border, and they may or may not agree on a wall, they definitely don’t agree on breaking up families.</w:t>
      </w:r>
      <w:r w:rsidRPr="00772499">
        <w:rPr>
          <w:rFonts w:ascii="Georgia" w:eastAsia="Times New Roman" w:hAnsi="Georgia" w:cs="Times New Roman"/>
          <w:color w:val="000000"/>
          <w:sz w:val="16"/>
        </w:rPr>
        <w:t>” It’s unclear how American voters will respond calls to abolish or completely revamp Immigration and Customs Enforcement, the agency at the center of the controversy. Prominent liberals including Democratic Senators Kirsten Gillibrand of New York and Elizabeth Warren of Massachusetts, as well as independent Vermont Senator Bernie Sanders have taken up the cause. House Minority Leader Nancy Pelosi believes ICE needs a "drastic overhaul," spokesman Drew Hammill said, adding that it "has been on the wrong end of far too many inhumane and unconstitutional practices." But Senate Democratic leader Chuck Schumer said the agency, while needing “reform,” “does some functions that are very much needed.” Trump has seized on the cries to abolish ICE to try to paint Democrats as wanting to abandon enforcement of immigration laws. “Many Democrats are deeply concerned about the fact that their ’leadership’ wants to denounce and abandon the great men and women of ICE, thereby declaring war on Law &amp; Order,” Trump tweeted last week. “These people will be voting for Republicans in November and, in many cases, joining the Republican Party!” Mark Krikorian, who runs the anti-immigration group Center For Immigration Studies, said the calls to eliminate ICE “gives a sense to a lot of voters that Democrats have gone off the deep end.” Trippi said that while the abolish ICE rhetoric “may increase intensity on the Democratic side of things,” it could backfire in conservative parts of the country the party needs to win to take control of the House and Senate. “The more you use arguments that make everybody go to their corners, the tougher it is to win a red district or a red state,” he said. “So arguments like, ‘</w:t>
      </w:r>
      <w:r w:rsidRPr="00C56BB9">
        <w:rPr>
          <w:rStyle w:val="StyleBoldUnderline"/>
        </w:rPr>
        <w:t xml:space="preserve">We need to stop the breakup of families,’ which we know a huge number of voters across the aisle agree with -- and are alarmed by what the Trump administration has done </w:t>
      </w:r>
      <w:r w:rsidRPr="00772499">
        <w:rPr>
          <w:rFonts w:ascii="Georgia" w:eastAsia="Times New Roman" w:hAnsi="Georgia" w:cs="Times New Roman"/>
          <w:color w:val="000000"/>
          <w:sz w:val="16"/>
        </w:rPr>
        <w:t>-- that to me seems to be a better argument.” Working against the GOP is the failure of the Republican-controlled Congress to fund Trump’s border wall or enact the tighter restrictions on legal immigration, which risks depressing the turnout of the party base in November. “</w:t>
      </w:r>
      <w:r w:rsidRPr="00C56BB9">
        <w:rPr>
          <w:rStyle w:val="StyleBoldUnderline"/>
        </w:rPr>
        <w:t>We need to deliver or voters are going to revolt,”</w:t>
      </w:r>
      <w:r w:rsidRPr="00772499">
        <w:rPr>
          <w:rFonts w:ascii="Georgia" w:eastAsia="Times New Roman" w:hAnsi="Georgia" w:cs="Times New Roman"/>
          <w:color w:val="000000"/>
          <w:sz w:val="16"/>
        </w:rPr>
        <w:t xml:space="preserve"> said Harlan Hill, a strategist on the advisory board of Trump’s 2020 re-election campaign</w:t>
      </w:r>
      <w:r w:rsidRPr="00C56BB9">
        <w:rPr>
          <w:rStyle w:val="StyleBoldUnderline"/>
        </w:rPr>
        <w:t>. The American public has complicated views on immigration. For the most part, voters believe immigrants are good for the U.S. and are open to changing the law to give undocumented people a path to staying in the country. Yet they also register high levels of support for enforcement of immigration and border laws, including deportations in some circumstances. The partisan divide has grown in recent years, with Republicans hewing toward anti-immigration positions and Democrats trending toward pro-immigration views</w:t>
      </w:r>
      <w:r w:rsidRPr="00772499">
        <w:rPr>
          <w:rFonts w:ascii="Georgia" w:eastAsia="Times New Roman" w:hAnsi="Georgia" w:cs="Times New Roman"/>
          <w:color w:val="000000"/>
          <w:sz w:val="16"/>
        </w:rPr>
        <w:t xml:space="preserve">. Democrat Alexandria Ocasio-Cortez campaigned on abolishing ICE, which was established in 2003, en route to her stunning upset primary victory in a New York City district against a top House Democrat. “It seems that the GOP is so emotionally committed to keeping children in detention centers that they equate the stance of abolishing ICE with ‘open borders.’ Don’t let their hysteria get to you,” she wrote on Twitter. “A humane, responsible immigration system is possible.” </w:t>
      </w:r>
    </w:p>
    <w:p w14:paraId="50503ABC" w14:textId="30EA20C1" w:rsidR="00D5288A" w:rsidRDefault="00D5288A" w:rsidP="00D5288A">
      <w:pPr>
        <w:pStyle w:val="Heading3"/>
      </w:pPr>
      <w:r>
        <w:lastRenderedPageBreak/>
        <w:t>Trump Popularity Key</w:t>
      </w:r>
    </w:p>
    <w:p w14:paraId="193EC097" w14:textId="77777777" w:rsidR="00D5288A" w:rsidRDefault="00D5288A" w:rsidP="00D5288A">
      <w:pPr>
        <w:pStyle w:val="Heading4"/>
      </w:pPr>
      <w:r>
        <w:t>Trump approval key to midterms</w:t>
      </w:r>
    </w:p>
    <w:p w14:paraId="176F25A4" w14:textId="77777777" w:rsidR="00D5288A" w:rsidRPr="00D04389" w:rsidRDefault="00D5288A" w:rsidP="00D5288A">
      <w:r>
        <w:t xml:space="preserve">Reid </w:t>
      </w:r>
      <w:r w:rsidRPr="0081419C">
        <w:rPr>
          <w:rStyle w:val="StyleStyleBold12pt"/>
        </w:rPr>
        <w:t>Wilson</w:t>
      </w:r>
      <w:r>
        <w:t xml:space="preserve"> 7/7/</w:t>
      </w:r>
      <w:r w:rsidRPr="0081419C">
        <w:rPr>
          <w:rStyle w:val="StyleStyleBold12pt"/>
        </w:rPr>
        <w:t>18</w:t>
      </w:r>
      <w:r>
        <w:t xml:space="preserve"> (correspondent at the Hill”) “Voter optimism holds key to GOP Midterms” </w:t>
      </w:r>
      <w:r w:rsidRPr="0081419C">
        <w:t>http://thehill.com/homenews/campaign/395874-voter-optimism-holds-key-to-gops-midterm-hopes</w:t>
      </w:r>
    </w:p>
    <w:p w14:paraId="0A25059C" w14:textId="36AA778F" w:rsidR="00D5288A" w:rsidRDefault="00D5288A" w:rsidP="00D5288A">
      <w:pPr>
        <w:rPr>
          <w:rStyle w:val="StyleBoldUnderline"/>
        </w:rPr>
      </w:pPr>
      <w:r w:rsidRPr="00BD5A67">
        <w:rPr>
          <w:rStyle w:val="StyleBoldUnderline"/>
        </w:rPr>
        <w:t>GOP strategists are hopeful that a booming economy and voters’ growing confidence on the country’s direction will dampen what might otherwise be a wave for Democrats in November’s midterms.</w:t>
      </w:r>
      <w:r w:rsidRPr="00D5288A">
        <w:rPr>
          <w:rStyle w:val="StyleBoldUnderline"/>
          <w:sz w:val="12"/>
          <w:u w:val="none"/>
        </w:rPr>
        <w:t>¶</w:t>
      </w:r>
      <w:r w:rsidRPr="00D5288A">
        <w:rPr>
          <w:rStyle w:val="StyleBoldUnderline"/>
          <w:sz w:val="12"/>
        </w:rPr>
        <w:t xml:space="preserve"> </w:t>
      </w:r>
      <w:r w:rsidRPr="004714F4">
        <w:rPr>
          <w:rStyle w:val="StyleBoldUnderline"/>
        </w:rPr>
        <w:t xml:space="preserve">Republican pollsters are nervous about President Trump’s approval rating and a generic ballot match-up that reliably favors Democrats, but a review of polling conducted before the last seven midterm elections shows the fate of the incumbent president’s party can rise or fall based on voters’ views of the direction of the country. </w:t>
      </w:r>
      <w:r w:rsidRPr="00D5288A">
        <w:rPr>
          <w:rStyle w:val="StyleBoldUnderline"/>
          <w:sz w:val="12"/>
          <w:u w:val="none"/>
        </w:rPr>
        <w:t>¶</w:t>
      </w:r>
      <w:r w:rsidRPr="00D5288A">
        <w:rPr>
          <w:rStyle w:val="StyleBoldUnderline"/>
          <w:sz w:val="12"/>
        </w:rPr>
        <w:t xml:space="preserve"> </w:t>
      </w:r>
      <w:r w:rsidRPr="00D5288A">
        <w:rPr>
          <w:sz w:val="16"/>
        </w:rPr>
        <w:t>In 1994, 2006, 2010 and 2014 — all wave midterm years in which the president’s party lost a large number of House seats — voters overwhelmingly said the country was headed in the wrong direction.</w:t>
      </w:r>
      <w:r w:rsidRPr="00D5288A">
        <w:rPr>
          <w:sz w:val="12"/>
        </w:rPr>
        <w:t>¶</w:t>
      </w:r>
      <w:r w:rsidRPr="00D5288A">
        <w:rPr>
          <w:sz w:val="16"/>
        </w:rPr>
        <w:t xml:space="preserve"> In 2006, when Democrats reclaimed control of Congress, more than twice as many voters said America was on the wrong track as those who said the opposite. In 2010, when Republicans stormed back to the majority, just 32 percent said the country was headed in the right direction, while 59 percent said it was on the wrong track.</w:t>
      </w:r>
      <w:r w:rsidRPr="00D5288A">
        <w:rPr>
          <w:sz w:val="12"/>
        </w:rPr>
        <w:t>¶</w:t>
      </w:r>
      <w:r w:rsidRPr="00D5288A">
        <w:rPr>
          <w:sz w:val="16"/>
        </w:rPr>
        <w:t xml:space="preserve"> </w:t>
      </w:r>
      <w:r w:rsidRPr="004714F4">
        <w:rPr>
          <w:rStyle w:val="StyleBoldUnderline"/>
        </w:rPr>
        <w:t>Years in which voter attitudes are more positive have been better for the incumbent’s party.</w:t>
      </w:r>
      <w:r w:rsidRPr="00D5288A">
        <w:rPr>
          <w:rStyle w:val="StyleBoldUnderline"/>
          <w:sz w:val="12"/>
          <w:u w:val="none"/>
        </w:rPr>
        <w:t>¶</w:t>
      </w:r>
      <w:r w:rsidRPr="00D5288A">
        <w:rPr>
          <w:rStyle w:val="StyleBoldUnderline"/>
          <w:sz w:val="12"/>
        </w:rPr>
        <w:t xml:space="preserve"> </w:t>
      </w:r>
      <w:r w:rsidRPr="00D5288A">
        <w:rPr>
          <w:sz w:val="16"/>
        </w:rPr>
        <w:t>In 1990 and 1998, the president’s party lost eight and five seats, respectively. Former President George W. Bush’s Republican Party picked up eight seats in 2002, when voters said the country was headed in the right direction by a 13-point margin.</w:t>
      </w:r>
      <w:r w:rsidRPr="00D5288A">
        <w:rPr>
          <w:sz w:val="12"/>
        </w:rPr>
        <w:t>¶</w:t>
      </w:r>
      <w:r w:rsidRPr="00D5288A">
        <w:rPr>
          <w:sz w:val="16"/>
        </w:rPr>
        <w:t xml:space="preserve"> </w:t>
      </w:r>
      <w:r w:rsidRPr="00233FC8">
        <w:rPr>
          <w:rStyle w:val="StyleBoldUnderline"/>
        </w:rPr>
        <w:t>“Right track/wrong direction is a great data point to use when considering the impact the environment will have on elections for the party in power</w:t>
      </w:r>
      <w:r w:rsidRPr="00D5288A">
        <w:rPr>
          <w:sz w:val="16"/>
        </w:rPr>
        <w:t>,” said Brent Buchanan, a Republican pollster based in Alabama.</w:t>
      </w:r>
      <w:r w:rsidRPr="00D5288A">
        <w:rPr>
          <w:sz w:val="12"/>
        </w:rPr>
        <w:t>¶</w:t>
      </w:r>
      <w:r w:rsidRPr="00D5288A">
        <w:rPr>
          <w:sz w:val="16"/>
        </w:rPr>
        <w:t xml:space="preserve"> </w:t>
      </w:r>
      <w:r w:rsidRPr="00233FC8">
        <w:rPr>
          <w:rStyle w:val="StyleBoldUnderline"/>
        </w:rPr>
        <w:t>Democrats, however, may not need a deeply pessimistic electorate to win back control of the House. The party needs a net gain of 24 seats — including several vacancies they are likely to win easily — to wrest the Speaker’s gavel.</w:t>
      </w:r>
      <w:r w:rsidRPr="00D5288A">
        <w:rPr>
          <w:rStyle w:val="StyleBoldUnderline"/>
          <w:sz w:val="12"/>
          <w:u w:val="none"/>
        </w:rPr>
        <w:t>¶</w:t>
      </w:r>
      <w:r w:rsidRPr="00D5288A">
        <w:rPr>
          <w:rStyle w:val="StyleBoldUnderline"/>
          <w:sz w:val="12"/>
        </w:rPr>
        <w:t xml:space="preserve"> </w:t>
      </w:r>
      <w:r w:rsidRPr="00D5288A">
        <w:rPr>
          <w:sz w:val="16"/>
        </w:rPr>
        <w:t xml:space="preserve">That hurdle may not require a wave, given the number of Republican-held districts Hillary Clinton carried in 2016. </w:t>
      </w:r>
      <w:r w:rsidRPr="00233FC8">
        <w:rPr>
          <w:rStyle w:val="StyleBoldUnderline"/>
        </w:rPr>
        <w:t xml:space="preserve">But if voters feel worse about the direction of the country in </w:t>
      </w:r>
      <w:r w:rsidRPr="00D5288A">
        <w:rPr>
          <w:sz w:val="16"/>
        </w:rPr>
        <w:t>November than they do now,</w:t>
      </w:r>
      <w:r w:rsidRPr="00233FC8">
        <w:rPr>
          <w:rStyle w:val="StyleBoldUnderline"/>
        </w:rPr>
        <w:t xml:space="preserve"> Republicans will face a more difficult challenge in blunting the Democratic advantage</w:t>
      </w:r>
      <w:r w:rsidRPr="00D5288A">
        <w:rPr>
          <w:sz w:val="16"/>
        </w:rPr>
        <w:t>.</w:t>
      </w:r>
      <w:r w:rsidRPr="00D5288A">
        <w:rPr>
          <w:sz w:val="12"/>
        </w:rPr>
        <w:t>¶</w:t>
      </w:r>
      <w:r w:rsidRPr="00D5288A">
        <w:rPr>
          <w:sz w:val="16"/>
        </w:rPr>
        <w:t xml:space="preserve"> In the decade after the worst recession in modern history, voters have remained almost entirely pessimistic about the future of the country</w:t>
      </w:r>
      <w:r w:rsidRPr="0088575D">
        <w:rPr>
          <w:rStyle w:val="StyleBoldUnderline"/>
        </w:rPr>
        <w:t>. Only once in the last 10 years have more voters said the country is on the right track than the wrong one — when former President Obama was inaugurated</w:t>
      </w:r>
      <w:r w:rsidRPr="00D5288A">
        <w:rPr>
          <w:sz w:val="16"/>
        </w:rPr>
        <w:t>.</w:t>
      </w:r>
      <w:r w:rsidRPr="00D5288A">
        <w:rPr>
          <w:sz w:val="12"/>
        </w:rPr>
        <w:t>¶</w:t>
      </w:r>
      <w:r w:rsidRPr="00D5288A">
        <w:rPr>
          <w:sz w:val="16"/>
        </w:rPr>
        <w:t xml:space="preserve"> But a strong economy has put voters in a better mood of late. Recent surveys have shown that between 34 percent and 45 percent of voters say the country is headed in the right direction. </w:t>
      </w:r>
      <w:r w:rsidRPr="00D5288A">
        <w:rPr>
          <w:sz w:val="12"/>
        </w:rPr>
        <w:t>¶</w:t>
      </w:r>
      <w:r w:rsidRPr="00D5288A">
        <w:rPr>
          <w:sz w:val="16"/>
        </w:rPr>
        <w:t xml:space="preserve"> That number is still low by historical standards, and a majority, somewhere in the mid-50s, say the country is still on the wrong track. But that level of dissatisfaction is far below what was seen in polls taken before the 2014, 2010 and 2006 midterm elections.</w:t>
      </w:r>
      <w:r w:rsidRPr="00D5288A">
        <w:rPr>
          <w:sz w:val="12"/>
        </w:rPr>
        <w:t>¶</w:t>
      </w:r>
      <w:r w:rsidRPr="00D5288A">
        <w:rPr>
          <w:sz w:val="16"/>
        </w:rPr>
        <w:t xml:space="preserve"> Some pollsters see the right track-wrong direction question as an imperfect gauge of voter sentiment, one that is so rooted in the early days of polling — it was first asked by George Gallup’s pollsters in the 1930s — that it is effectively meaningless.</w:t>
      </w:r>
      <w:r w:rsidRPr="00D5288A">
        <w:rPr>
          <w:sz w:val="12"/>
        </w:rPr>
        <w:t>¶</w:t>
      </w:r>
      <w:r w:rsidRPr="00D5288A">
        <w:rPr>
          <w:sz w:val="16"/>
        </w:rPr>
        <w:t xml:space="preserve"> “We’re using railroad metaphors, for goodness sake,” said Andrew Smith, a nonpartisan pollster at the University of New Hampshire. “You can interpret it any way you want. When you say the direction of the country, does that mean economically? Does it mean technologically? Does it mean how we’re relating to China?”</w:t>
      </w:r>
      <w:r w:rsidRPr="00D5288A">
        <w:rPr>
          <w:sz w:val="12"/>
        </w:rPr>
        <w:t>¶</w:t>
      </w:r>
      <w:r w:rsidRPr="00D5288A">
        <w:rPr>
          <w:sz w:val="16"/>
        </w:rPr>
        <w:t xml:space="preserve"> But given 80 years of trend lines, the question can offer some lessons. Views on </w:t>
      </w:r>
      <w:r w:rsidRPr="0088575D">
        <w:rPr>
          <w:rStyle w:val="StyleBoldUnderline"/>
        </w:rPr>
        <w:t xml:space="preserve">the direction of the country generally tend to correlate with the strength of the American economy, several pollsters said. Optimism surges in a bubble, then tanks when a recession hits. </w:t>
      </w:r>
      <w:r w:rsidRPr="00D5288A">
        <w:rPr>
          <w:sz w:val="12"/>
        </w:rPr>
        <w:t>¶</w:t>
      </w:r>
      <w:r w:rsidRPr="00D5288A">
        <w:rPr>
          <w:sz w:val="16"/>
        </w:rPr>
        <w:t xml:space="preserve"> But though optimism has increased since 2016, it has not tracked with an economy that has sent unemployment levels to or near all-time lows. </w:t>
      </w:r>
      <w:r w:rsidRPr="00D5288A">
        <w:rPr>
          <w:sz w:val="12"/>
        </w:rPr>
        <w:t>¶</w:t>
      </w:r>
      <w:r w:rsidRPr="00D5288A">
        <w:rPr>
          <w:sz w:val="16"/>
        </w:rPr>
        <w:t xml:space="preserve"> On Friday, the Bureau of Labor Statistics reported the economy added 213,000 new jobs in June. The unemployment rate rose to 4 percent, likely because more people began looking for work, and the overall rate is down over the last year.</w:t>
      </w:r>
      <w:r w:rsidRPr="00D5288A">
        <w:rPr>
          <w:sz w:val="12"/>
        </w:rPr>
        <w:t>¶</w:t>
      </w:r>
      <w:r w:rsidRPr="00D5288A">
        <w:rPr>
          <w:sz w:val="16"/>
        </w:rPr>
        <w:t xml:space="preserve"> </w:t>
      </w:r>
      <w:r w:rsidRPr="005B4007">
        <w:rPr>
          <w:rStyle w:val="StyleBoldUnderline"/>
        </w:rPr>
        <w:t>The disconnect may be because of Trump, whose approval rating has been in net-negative territory during his entire tenure. Though Trump saw an increase in his approval ratings in April and May, those numbers have begun to track downward once again after media coverage of immigrant families separated from their children began to dominate headlines.</w:t>
      </w:r>
      <w:r w:rsidRPr="00D5288A">
        <w:rPr>
          <w:rStyle w:val="StyleBoldUnderline"/>
          <w:sz w:val="12"/>
          <w:u w:val="none"/>
        </w:rPr>
        <w:t>¶</w:t>
      </w:r>
      <w:r w:rsidRPr="00D5288A">
        <w:rPr>
          <w:rStyle w:val="StyleBoldUnderline"/>
          <w:sz w:val="12"/>
        </w:rPr>
        <w:t xml:space="preserve"> </w:t>
      </w:r>
      <w:r w:rsidRPr="00D5288A">
        <w:rPr>
          <w:sz w:val="16"/>
        </w:rPr>
        <w:t>“Typically, the economy, [direction of the country] and presidential approval are all linked,” said Chris Wilson, a Republican pollster who worked for Sen. Ted Cruz’s (R-Texas) presidential campaign. “However, we have a booming economy but high wrong-track and low approval.”</w:t>
      </w:r>
      <w:r w:rsidRPr="00D5288A">
        <w:rPr>
          <w:sz w:val="12"/>
        </w:rPr>
        <w:t>¶</w:t>
      </w:r>
      <w:r w:rsidRPr="00D5288A">
        <w:rPr>
          <w:sz w:val="16"/>
        </w:rPr>
        <w:t xml:space="preserve"> Trump’s approval </w:t>
      </w:r>
      <w:r w:rsidRPr="00D5288A">
        <w:rPr>
          <w:sz w:val="16"/>
        </w:rPr>
        <w:lastRenderedPageBreak/>
        <w:t>rating, 43 percent in the latest Real Clear Politics average, is below Obama’s at this point in 2010 — when Republicans took 63 Democratic-held seats and won back control of the House. But he is tracking higher than Bush was at this point in 2006, when just 38 percent of voters approved of the president’s job performance.</w:t>
      </w:r>
      <w:r w:rsidRPr="00D5288A">
        <w:rPr>
          <w:sz w:val="12"/>
        </w:rPr>
        <w:t>¶</w:t>
      </w:r>
      <w:r w:rsidRPr="00D5288A">
        <w:rPr>
          <w:sz w:val="16"/>
        </w:rPr>
        <w:t xml:space="preserve"> Some pollsters say voters’ views on the direction of the country are not a strong indicator of their overall mood, and that metrics like a president’s approval rating and the generic ballot are better.</w:t>
      </w:r>
      <w:r w:rsidRPr="00D5288A">
        <w:rPr>
          <w:sz w:val="12"/>
        </w:rPr>
        <w:t>¶</w:t>
      </w:r>
      <w:r w:rsidRPr="00D5288A">
        <w:rPr>
          <w:sz w:val="16"/>
        </w:rPr>
        <w:t xml:space="preserve"> As of Friday, Democrats had an average 7-point advantage on the generic ballot, according to Real Clear Politics.</w:t>
      </w:r>
      <w:r w:rsidRPr="00D5288A">
        <w:rPr>
          <w:sz w:val="12"/>
        </w:rPr>
        <w:t>¶</w:t>
      </w:r>
      <w:r w:rsidRPr="00D5288A">
        <w:rPr>
          <w:sz w:val="16"/>
        </w:rPr>
        <w:t xml:space="preserve"> Jon McHenry, a GOP pollster in Virginia, said the right-track question has always yielded a stark partisan split — Democrats are more likely to feel better about the country’s direction when there is a Democratic president, and vice versa for Republicans. But now, he said, Republicans are less likely to be optimistic because they are just as skeptical of establishment leaders in their own party as they are of Democrats.</w:t>
      </w:r>
      <w:r w:rsidRPr="00D5288A">
        <w:rPr>
          <w:sz w:val="12"/>
        </w:rPr>
        <w:t>¶</w:t>
      </w:r>
      <w:r w:rsidRPr="00D5288A">
        <w:rPr>
          <w:sz w:val="16"/>
        </w:rPr>
        <w:t xml:space="preserve"> </w:t>
      </w:r>
      <w:r w:rsidRPr="004A04A2">
        <w:rPr>
          <w:rStyle w:val="StyleBoldUnderline"/>
        </w:rPr>
        <w:t>“It's changed not just because people hate politics, but also because Republicans are less inclined to be happy with the direction, even when they control the levers of government,” McHenry said. “Republicans probably hate the establishment Republicans more than Democrats do</w:t>
      </w:r>
      <w:r w:rsidRPr="00D5288A">
        <w:rPr>
          <w:sz w:val="16"/>
        </w:rPr>
        <w:t>.”</w:t>
      </w:r>
      <w:r w:rsidRPr="00D5288A">
        <w:rPr>
          <w:sz w:val="12"/>
        </w:rPr>
        <w:t>¶</w:t>
      </w:r>
      <w:r w:rsidRPr="00D5288A">
        <w:rPr>
          <w:sz w:val="16"/>
        </w:rPr>
        <w:t xml:space="preserve"> In recent years, </w:t>
      </w:r>
      <w:r w:rsidRPr="004A04A2">
        <w:rPr>
          <w:rStyle w:val="StyleBoldUnderline"/>
        </w:rPr>
        <w:t>Republican leaders have become targets of conservative ire over a host of issues, ranging from Bush’s support for comprehensive immigration reform</w:t>
      </w:r>
      <w:r w:rsidRPr="00D5288A">
        <w:rPr>
          <w:sz w:val="16"/>
        </w:rPr>
        <w:t xml:space="preserve"> to spending deals Senate Majority Leader Mitch McConnell (R-Ky.) cut with the Obama administration. At times</w:t>
      </w:r>
      <w:r w:rsidRPr="004A04A2">
        <w:rPr>
          <w:rStyle w:val="StyleBoldUnderline"/>
        </w:rPr>
        <w:t>, Trump has attacked members of his own party with the same vigor with which he attacks Democrats.</w:t>
      </w:r>
    </w:p>
    <w:p w14:paraId="4887B530" w14:textId="77777777" w:rsidR="00D5288A" w:rsidRDefault="00D5288A" w:rsidP="00D5288A"/>
    <w:p w14:paraId="285A359A" w14:textId="66150463" w:rsidR="00D5288A" w:rsidRDefault="00D5288A" w:rsidP="00D5288A">
      <w:pPr>
        <w:pStyle w:val="Heading3"/>
      </w:pPr>
      <w:r>
        <w:lastRenderedPageBreak/>
        <w:t>Turnout Key</w:t>
      </w:r>
    </w:p>
    <w:p w14:paraId="27C70E31" w14:textId="77777777" w:rsidR="00D5288A" w:rsidRDefault="00D5288A" w:rsidP="00D5288A">
      <w:pPr>
        <w:pStyle w:val="Heading4"/>
      </w:pPr>
      <w:r>
        <w:t>Turn out key to midterms</w:t>
      </w:r>
    </w:p>
    <w:p w14:paraId="1A783EF3" w14:textId="77777777" w:rsidR="00D5288A" w:rsidRPr="00A66C6C" w:rsidRDefault="00D5288A" w:rsidP="00D5288A">
      <w:r>
        <w:t xml:space="preserve">Theodore </w:t>
      </w:r>
      <w:r w:rsidRPr="00CF0160">
        <w:rPr>
          <w:rStyle w:val="StyleStyleBold12pt"/>
        </w:rPr>
        <w:t>Kupfer</w:t>
      </w:r>
      <w:r>
        <w:t xml:space="preserve"> 6/21/</w:t>
      </w:r>
      <w:r w:rsidRPr="00CF0160">
        <w:rPr>
          <w:rStyle w:val="StyleStyleBold12pt"/>
        </w:rPr>
        <w:t>18</w:t>
      </w:r>
      <w:r>
        <w:t xml:space="preserve"> </w:t>
      </w:r>
      <w:r w:rsidRPr="00CF0160">
        <w:t>(Theodore Kupfer is a William F. Buckley Fellow in Political Journalism at the National Review Institute.) “Will democrats catch a November</w:t>
      </w:r>
      <w:r>
        <w:t xml:space="preserve"> </w:t>
      </w:r>
      <w:r w:rsidRPr="00CF0160">
        <w:t>wave?</w:t>
      </w:r>
      <w:r>
        <w:t xml:space="preserve">” </w:t>
      </w:r>
      <w:r w:rsidRPr="00CF0160">
        <w:t>https://www.nationalreview.com/the-morning-jolt/midterm-elections-2018-predictions-democrat-win-building/</w:t>
      </w:r>
    </w:p>
    <w:p w14:paraId="1213BF41" w14:textId="77777777" w:rsidR="00D5288A" w:rsidRPr="00A66C6C" w:rsidRDefault="00D5288A" w:rsidP="00D5288A">
      <w:r w:rsidRPr="00A66C6C">
        <w:t>Today, we take a look at recent polls in the upcoming midterm elections, the possible effect of rising home values on birth rates, and the administration separating itself from its own policy.</w:t>
      </w:r>
    </w:p>
    <w:p w14:paraId="1A9CE553" w14:textId="77777777" w:rsidR="00D5288A" w:rsidRPr="00A66C6C" w:rsidRDefault="00D5288A" w:rsidP="00D5288A">
      <w:r w:rsidRPr="00A66C6C">
        <w:t>Midterm Update</w:t>
      </w:r>
    </w:p>
    <w:p w14:paraId="10166A49" w14:textId="77777777" w:rsidR="00D5288A" w:rsidRPr="00CF0160" w:rsidRDefault="00D5288A" w:rsidP="00D5288A">
      <w:pPr>
        <w:rPr>
          <w:rStyle w:val="StyleBoldUnderline"/>
        </w:rPr>
      </w:pPr>
      <w:r w:rsidRPr="00A66C6C">
        <w:t xml:space="preserve">For all the talk of a “blue wave” this November, </w:t>
      </w:r>
      <w:r w:rsidRPr="00CF0160">
        <w:rPr>
          <w:rStyle w:val="StyleBoldUnderline"/>
        </w:rPr>
        <w:t>the outcome of the midterm elections seems entirely in doubt. The Senate map is extremely favorable to Republicans; the Democratic lead in the “generic ballot” is nowhere near its double-digit highs from winter; Democrats did not do as well as they would have hoped in the recent California primary elections.</w:t>
      </w:r>
    </w:p>
    <w:p w14:paraId="46F830C9" w14:textId="77777777" w:rsidR="00D5288A" w:rsidRPr="007F3382" w:rsidRDefault="00D5288A" w:rsidP="00D5288A">
      <w:pPr>
        <w:rPr>
          <w:rStyle w:val="StyleBoldUnderline"/>
        </w:rPr>
      </w:pPr>
      <w:r w:rsidRPr="00A66C6C">
        <w:t xml:space="preserve">The widely followed Cook Political Report has downgraded two competitive House races in the Democratic direction. </w:t>
      </w:r>
      <w:r w:rsidRPr="007F3382">
        <w:rPr>
          <w:rStyle w:val="StyleBoldUnderline"/>
        </w:rPr>
        <w:t>The seat of Barbara Comstock (R., Va.), representing the state’s tenth congressional district, is now considered a Democratic lean rather than a toss-up. Comstock faces Democratic state senator Jennifer Wexton. In Kentucky, the race between three-term incumbent Andy Barr, a Republican, and Democratic challenger Amy McGrath, is now considered a toss-up.</w:t>
      </w:r>
    </w:p>
    <w:p w14:paraId="3A7466B0" w14:textId="77777777" w:rsidR="00D5288A" w:rsidRPr="00A66C6C" w:rsidRDefault="00D5288A" w:rsidP="00D5288A">
      <w:r w:rsidRPr="007F3382">
        <w:rPr>
          <w:rStyle w:val="StyleBoldUnderline"/>
        </w:rPr>
        <w:t>Some interesting polls have emerged in key Senate races. Bob Casey (D., Pa.) seems poised to fend off challenger Lou Barletta</w:t>
      </w:r>
      <w:r w:rsidRPr="00A66C6C">
        <w:t xml:space="preserve">, </w:t>
      </w:r>
      <w:hyperlink r:id="rId78" w:tgtFrame="_blank" w:history="1">
        <w:r w:rsidRPr="00A66C6C">
          <w:rPr>
            <w:rStyle w:val="Hyperlink"/>
          </w:rPr>
          <w:t>whom I profiled last September</w:t>
        </w:r>
      </w:hyperlink>
      <w:r w:rsidRPr="00A66C6C">
        <w:t>. A Franklin and Marshall poll has Casey up 17 percentage points. Meanwhile, a Mason-Dixon poll suggests incumbent Heidi Heitkamp (D., N.D.) is vulnerable: She trails Republican challenger Kevin Cramer 48–44. Two recent polls from Wisconsin show Democratic incumbent Tammy Baldwin with a solid lead (eleven and nine percentage points), while a Monmouth poll puts Joe Manchin up 50–39 over Republican Patrick Morrisey.</w:t>
      </w:r>
    </w:p>
    <w:p w14:paraId="1E943559" w14:textId="77777777" w:rsidR="00D5288A" w:rsidRPr="00A66C6C" w:rsidRDefault="00D5288A" w:rsidP="00D5288A">
      <w:r w:rsidRPr="00CF0160">
        <w:rPr>
          <w:rStyle w:val="StyleBoldUnderline"/>
        </w:rPr>
        <w:t>Plenty, however, depends on turnout, and none of these pollsters can see the future. The story of the midterm elections will be the story of two parties trying to turn out two countervailing groups of people: Democrats want to capitalize on their gains in white, upper-middle-class suburbia (especially among women), while Republicans want to tighten their hold on the white working class</w:t>
      </w:r>
      <w:r w:rsidRPr="00A66C6C">
        <w:t xml:space="preserve">. </w:t>
      </w:r>
      <w:r w:rsidRPr="00CF0160">
        <w:rPr>
          <w:rStyle w:val="StyleBoldUnderline"/>
        </w:rPr>
        <w:t>The first group could turn the election into a blue wave; the second group could form a countervailing red wave. Trump has had a catalyzing effect on the Democratic base in most high-profile special elections since taking office, leading to the blue-wave chatter</w:t>
      </w:r>
      <w:r w:rsidRPr="00A66C6C">
        <w:t>. Time will tell whether the GOP can muster a reciprocal wave of its own.</w:t>
      </w:r>
    </w:p>
    <w:p w14:paraId="44B97E98" w14:textId="77777777" w:rsidR="00D5288A" w:rsidRPr="00D5288A" w:rsidRDefault="00D5288A" w:rsidP="00D5288A"/>
    <w:p w14:paraId="57289151" w14:textId="4AFCFF20" w:rsidR="00CB3CAF" w:rsidRDefault="00CB3CAF" w:rsidP="00CB3CAF">
      <w:pPr>
        <w:pStyle w:val="Heading2"/>
      </w:pPr>
      <w:r>
        <w:lastRenderedPageBreak/>
        <w:t>Impacts</w:t>
      </w:r>
    </w:p>
    <w:p w14:paraId="260BC00D" w14:textId="298BB97D" w:rsidR="00D35BCE" w:rsidRDefault="00D35BCE" w:rsidP="00CB3CAF">
      <w:pPr>
        <w:pStyle w:val="Heading3"/>
      </w:pPr>
      <w:r>
        <w:lastRenderedPageBreak/>
        <w:t>Turns Case – Dems Good</w:t>
      </w:r>
    </w:p>
    <w:p w14:paraId="6E6D7F2B" w14:textId="77777777" w:rsidR="00D35BCE" w:rsidRDefault="00D35BCE" w:rsidP="00D35BCE">
      <w:pPr>
        <w:pStyle w:val="Heading4"/>
      </w:pPr>
      <w:r>
        <w:t>Democrats are embracing progressive immigration reform more than ever before—a big win in the midterms could give them the momentum to pass major immigration reform like abolishing ICE or granting general amnesty</w:t>
      </w:r>
    </w:p>
    <w:p w14:paraId="79B47D71" w14:textId="77777777" w:rsidR="00D35BCE" w:rsidRPr="006E07F7" w:rsidRDefault="00D35BCE" w:rsidP="00D35BCE">
      <w:r>
        <w:t xml:space="preserve">Dara </w:t>
      </w:r>
      <w:r w:rsidRPr="006E07F7">
        <w:rPr>
          <w:rStyle w:val="StyleStyleBold12pt"/>
        </w:rPr>
        <w:t>Lind 7/9</w:t>
      </w:r>
      <w:r>
        <w:t xml:space="preserve">/18—(Dara Lind covers immigration and the justice system at Vox, ““Abolish ICE” shows how far left Democrats have moved on immigration” </w:t>
      </w:r>
      <w:hyperlink r:id="rId79" w:history="1">
        <w:r w:rsidRPr="00986DE5">
          <w:rPr>
            <w:rStyle w:val="Hyperlink"/>
          </w:rPr>
          <w:t>https://www.vox.com/policy-and-politics/2018/7/9/17548062/abolish-ice-democrats-immigration-plan Accessed 7/13/18</w:t>
        </w:r>
      </w:hyperlink>
      <w:r>
        <w:t xml:space="preserve"> HRB)</w:t>
      </w:r>
    </w:p>
    <w:p w14:paraId="1C3D5CC0" w14:textId="77777777" w:rsidR="00D35BCE" w:rsidRDefault="00D35BCE" w:rsidP="00D35BCE">
      <w:r w:rsidRPr="006E07F7">
        <w:rPr>
          <w:rStyle w:val="Emphasis"/>
        </w:rPr>
        <w:t>“Abolish ICE” has become a slogan of the</w:t>
      </w:r>
      <w:r w:rsidRPr="00FF479B">
        <w:rPr>
          <w:rStyle w:val="StyleBoldUnderline"/>
        </w:rPr>
        <w:t xml:space="preserve"> progressive</w:t>
      </w:r>
      <w:r>
        <w:t xml:space="preserve"> wing of the </w:t>
      </w:r>
      <w:r w:rsidRPr="006E07F7">
        <w:rPr>
          <w:rStyle w:val="Emphasis"/>
        </w:rPr>
        <w:t>Democratic Party</w:t>
      </w:r>
      <w:r>
        <w:t xml:space="preserve">. </w:t>
      </w:r>
      <w:r w:rsidRPr="00FF479B">
        <w:rPr>
          <w:rStyle w:val="StyleBoldUnderline"/>
        </w:rPr>
        <w:t>Many of the party’s established leaders appear to be caught off guard by the popularity of abolishing ICE</w:t>
      </w:r>
      <w:r>
        <w:t xml:space="preserve"> (which stands for Immigration and Customs Enforcement) — the agency tasked with enforcing immigration law in the country’s interior, including the arrest, detention, and deportation of unauthorized immigrants who may have lived in the US for years. Former Obama Secretary of Homeland Security Jeh Johnson, for one, has called “abolish ICE” no more realistic than making Mexico pay for the wall. </w:t>
      </w:r>
      <w:r w:rsidRPr="00FF479B">
        <w:rPr>
          <w:rStyle w:val="StyleBoldUnderline"/>
        </w:rPr>
        <w:t>But it seems more likely than not that the party is going to co-opt the slogan. The 2020 presidential hopefuls playing to the “abolish ICE” crowd aren’t just wild-eyed progressives — they’re operators like Sen. Kirsten Gillibrand</w:t>
      </w:r>
      <w:r>
        <w:t xml:space="preserve"> (D-NY). It’s impossible to imagine anything like that happening 10 years ago, when immigration was still an issue that split both parties. Or seven years ago, when immigration activists called a Democratic president the “deporter-in-chief” while Democrats in Congress pushed for legalization of unauthorized immigrants to be paired with robust interior enforcement under “comprehensive immigration reform.” Or even three years ago, when Democrats defended a softened Obama immigration policy as focusing on “felons, not families.” </w:t>
      </w:r>
      <w:r w:rsidRPr="00FF479B">
        <w:rPr>
          <w:rStyle w:val="StyleBoldUnderline"/>
        </w:rPr>
        <w:t>Part of what has happened is Trump. But part of it is that Democratic elected leaders started to defer to organized immigration activists — and elements of the party’s progressive base started adopting those activists’ concerns as their own.</w:t>
      </w:r>
      <w:r>
        <w:rPr>
          <w:rStyle w:val="StyleBoldUnderline"/>
        </w:rPr>
        <w:t xml:space="preserve"> </w:t>
      </w:r>
      <w:r>
        <w:t xml:space="preserve">What we’re seeing is the second phase of a two-part transformation of the party’s politics on immigration. In the first phase, a strategic pivot by labor unions (who embraced immigrants as a potential new base for the labor movement) erased mainstream Democratic opposition to legalization of unauthorized immigrants and tempered concerns about future immigrant flows — bringing the party into lockstep behind the idea of comprehensive immigration reform. In the second, </w:t>
      </w:r>
      <w:r w:rsidRPr="00FF479B">
        <w:rPr>
          <w:rStyle w:val="StyleBoldUnderline"/>
        </w:rPr>
        <w:t>the party has moved substantially to the left on the issue of immigration enforcement</w:t>
      </w:r>
      <w:r>
        <w:t xml:space="preserve"> outside of the context of “comprehensive reform” and mass legalization — </w:t>
      </w:r>
      <w:r w:rsidRPr="00FF479B">
        <w:rPr>
          <w:rStyle w:val="StyleBoldUnderline"/>
        </w:rPr>
        <w:t>tentatively under Obama’s Democratic administration, then enthusiastically under Trump’s Republican one.</w:t>
      </w:r>
      <w:r>
        <w:rPr>
          <w:rStyle w:val="StyleBoldUnderline"/>
        </w:rPr>
        <w:t xml:space="preserve"> </w:t>
      </w:r>
      <w:r w:rsidRPr="00FF479B">
        <w:rPr>
          <w:rStyle w:val="StyleBoldUnderline"/>
        </w:rPr>
        <w:t xml:space="preserve">For Democrats, it’s </w:t>
      </w:r>
      <w:r>
        <w:t xml:space="preserve">been a </w:t>
      </w:r>
      <w:r w:rsidRPr="00FF479B">
        <w:rPr>
          <w:rStyle w:val="StyleBoldUnderline"/>
        </w:rPr>
        <w:t xml:space="preserve">simple </w:t>
      </w:r>
      <w:r>
        <w:t xml:space="preserve">calculus. Democrats’ </w:t>
      </w:r>
      <w:r w:rsidRPr="00FF479B">
        <w:rPr>
          <w:rStyle w:val="StyleBoldUnderline"/>
        </w:rPr>
        <w:t xml:space="preserve">attempts at “tough love” centrism didn’t win them any credit across the aisle, while </w:t>
      </w:r>
      <w:r>
        <w:t xml:space="preserve">an increasingly empowered immigrant-rights </w:t>
      </w:r>
      <w:r w:rsidRPr="00FF479B">
        <w:rPr>
          <w:rStyle w:val="StyleBoldUnderline"/>
        </w:rPr>
        <w:t xml:space="preserve">movement started taking them to task for </w:t>
      </w:r>
      <w:r>
        <w:t xml:space="preserve">the adverse consequences of </w:t>
      </w:r>
      <w:r w:rsidRPr="00FF479B">
        <w:rPr>
          <w:rStyle w:val="StyleBoldUnderline"/>
        </w:rPr>
        <w:t>enforcement policies</w:t>
      </w:r>
      <w:r>
        <w:t xml:space="preserve">. Democrats have now learned to ignore the critics on the right they couldn’t please, and embrace the critics on the left whom they could. But just as the Democratic establishment warmed up to its base on immigration enforcement, </w:t>
      </w:r>
      <w:r w:rsidRPr="00FF479B">
        <w:rPr>
          <w:rStyle w:val="StyleBoldUnderline"/>
        </w:rPr>
        <w:t xml:space="preserve">the “abolish ICE” movement has presented them with a new challenge. Going into the 2018 midterms, Democratic elected leaders are facing renewed tension between the desire to give progressive activists something to mobilize for — and </w:t>
      </w:r>
      <w:r>
        <w:t xml:space="preserve">deeply ingrained </w:t>
      </w:r>
      <w:r w:rsidRPr="00FF479B">
        <w:rPr>
          <w:rStyle w:val="StyleBoldUnderline"/>
        </w:rPr>
        <w:t xml:space="preserve">worries that every step to the left on immigration risks turning off the American people </w:t>
      </w:r>
      <w:r>
        <w:t xml:space="preserve">writ large. </w:t>
      </w:r>
      <w:r w:rsidRPr="00FF479B">
        <w:rPr>
          <w:rStyle w:val="StyleBoldUnderline"/>
        </w:rPr>
        <w:t>The Democratic base moved left on immigration</w:t>
      </w:r>
      <w:r>
        <w:t xml:space="preserve"> — and the way Democrats </w:t>
      </w:r>
      <w:r>
        <w:lastRenderedPageBreak/>
        <w:t xml:space="preserve">related to the base changed, too It’s easy to forget in the Trump era, but </w:t>
      </w:r>
      <w:r w:rsidRPr="00FF479B">
        <w:rPr>
          <w:rStyle w:val="StyleBoldUnderline"/>
        </w:rPr>
        <w:t>immigration has only been a partisan issue for the past decade or so</w:t>
      </w:r>
      <w:r>
        <w:t xml:space="preserve">. Traditionally, it split both parties. Republicans were torn between the racialized populism they’ve leaned into under Trump and the business wing’s desire to increase the immigrant workforce; Democrats were split between progressive and racial-justice activists, and labor — which was worried about immigrants undercutting native workers, and therefore eager to see laws enforced against unauthorized immigrants. But as American workers became increasingly deunionized in the late 20th century, major labor unions started paying attention to getting more workers unionized. From that perspective, immigrant workers — especially immigrants prone to exploitation because they were unauthorized — were a prime asset. </w:t>
      </w:r>
      <w:r w:rsidRPr="00FF479B">
        <w:rPr>
          <w:rStyle w:val="StyleBoldUnderline"/>
        </w:rPr>
        <w:t>With labor unions flipping to support unauthorized immigrants, there were no longer institutional interests within the Democratic Party that were interested in taking a more hawkish immigration line.</w:t>
      </w:r>
      <w:r>
        <w:t xml:space="preserve"> Democrats continued to worry about turning off working-class white voters (the voters who were no longer being represented by unions in the workplace, and who might be more culturally conservative as well) by going too far on immigration. But without any institution promising to turn them out if Democrats did cater to those views, that concern was increasingly abstract. At the same time, with the election of Barack Obama in 2008, Democrats started realizing that there was a huge upside in turning out (reliably Democratic) black voters at high rates, and in winning big shares of the rapidly growing Latino and Asian-American votes. On the most basic level, that meant that labor’s institutional pressure on Democrats to moderate on immigration dissipated — just as Latinos, the new demographic force encouraging them to embrace immigrant rights, became more powerful. But the Democrats’ efforts to brand themselves as the party of the demographic future also created a new opportunity for racial-justice advocates to pressure Democrats from the left — challenging them not just to be better than Republicans, but to affirmatively deserve the votes of communities that could just as easily not turn out. The institutions that Democrats were used to working with to represent identity groups — the NAACP as a mediator for African-Americans, the National Council on La Raza (NCLR, now called UnidosUS) as a mediator for Latinos, the Human Rights Campaign as a mediator for the LGBT community — weren’t used to public confrontations with politicians “on their side.” But the activists were. And </w:t>
      </w:r>
      <w:r w:rsidRPr="00FF479B">
        <w:rPr>
          <w:rStyle w:val="StyleBoldUnderline"/>
        </w:rPr>
        <w:t>over the course of the Obama era, it began to be the activists who set the agenda for the party.</w:t>
      </w:r>
      <w:r>
        <w:rPr>
          <w:rStyle w:val="StyleBoldUnderline"/>
        </w:rPr>
        <w:t xml:space="preserve"> </w:t>
      </w:r>
      <w:r>
        <w:t xml:space="preserve">Democrats tried to own the “tough but fair” center on immigration. It didn’t work. Democrats’ policy priority on immigration, since 2008, has been to allow the millions of unauthorized immigrants who’ve become integrated into American communities (often after a decade or more of living in the United States) to get legal status and ultimately citizenship. That hasn’t changed. What’s changed has been their perspective on whether amping up immigration enforcement, both near the US border and deeper within the country, helps achieve that goal or hurts it. </w:t>
      </w:r>
      <w:r w:rsidRPr="009815F4">
        <w:rPr>
          <w:rStyle w:val="StyleBoldUnderline"/>
        </w:rPr>
        <w:t>“Comprehensive immigration reform” proposals have typically amped up both border and interior enforcement while legalizing most current unauthorized immigrants</w:t>
      </w:r>
      <w:r>
        <w:t xml:space="preserve">. To many Democrats — especially Senate Minority Leader Chuck Schumer (D-NY), a leading voice of this strategy — this wasn’t just an acceptable compromise, it was actually ideal. Democrats wanted to end unauthorized immigration; that meant both acknowledging that the population currently settled in the US wasn’t going to leave, and making it as hard as possible for future unauthorized immigrants to come to or work in the US. When President Obama was elected in 2008, and Democrats had unified control of the federal government, the centrist logic of immigration </w:t>
      </w:r>
      <w:r>
        <w:lastRenderedPageBreak/>
        <w:t xml:space="preserve">reform morphed into a political strategy. With Democrats in charge for the first time since 9/11, the party (and the Obama administration) saw a chance to dispel the idea that Democrats were “soft” on security, including on unauthorized immigration. Once Democrats had proven they could be trusted to enforce immigration law, the thinking went, they’d assuage the fears that tended to thwart any “amnesty” pushes — among both the American public, and congressional Republicans. So the Obama administration continued the expansion of immigration enforcement that began under George W. Bush. It set deportation records; turned a database pilot program into a near-nationwide system to flag unauthorized immigrants checked into jails for Immigration and Customs Enforcement pickup, and touted statistics showing that a majority of deportees were “criminal aliens”; and bragged routinely about how its efforts to deport and prosecute immigrants caught crossing the US/Mexico border were making the border “more secure than ever before.” </w:t>
      </w:r>
      <w:r w:rsidRPr="009815F4">
        <w:rPr>
          <w:rStyle w:val="Emphasis"/>
        </w:rPr>
        <w:t>It did not work at all.</w:t>
      </w:r>
      <w:r>
        <w:rPr>
          <w:rStyle w:val="Emphasis"/>
        </w:rPr>
        <w:t xml:space="preserve"> </w:t>
      </w:r>
      <w:r>
        <w:t xml:space="preserve">Immigration hawks pooh-poohed the deportation records. The fact that net unauthorized migration was flat or negative through the early years of the Obama presidency (and net unauthorized migration from Mexico was flat throughout his presidency) got ignored. The disputes were rooted in a skepticism among immigration hawks that the Obama administration could possibly be “tough” on immigration enforcement. Because they saw that President Obama and his officials ultimately wanted to legalize unauthorized immigrants, that made it impossible to trust the promises that the administration was trying harder than ever to enforce the law now. Democrats had hoped to build their reputation for responsible immigration enforcement on distinguishing between current unauthorized immigrants and future ones, between “felons” and “families.” But to immigration hawks, those distinctions didn’t naturally exist — and Democrats’ attempts to impose them just looked like so much spin. Escalating immigration enforcement can’t be all that precisely targeted The immigration hawks were partly right: On the ground, the distinction between felons and families looked a lot blurrier. What that meant, as often as not, was that the policies the Obama administration championed to keep out or go after “bad” immigrants ended up catching the “good” ones. The Obama administration’s efforts to target “felons, not families” led it to expand its reliance on local law enforcement. People picked up by local police would be searched in immigration databases; anyone found to be unauthorized could be held for pickup by ICE. That created an incentive for local law-enforcement officers who wanted to go after unauthorized immigrants to focus on apprehending people who might turn out to be unauthorized. This process cast a much broader net than just “felons.” For unauthorized immigrants, everything from working (with a made-up Social Security Number that turns out to belong to someone else) to driving (in states that don’t permit unauthorized immigrants to get licenses) can be a crime. More fundamentally, the “criminal alien” label tarred immigrants who were arrested and deported for possessing small amounts of marijuana, or selling phone cards out of their homes, alongside murderers and rapists. Not all Democrats agreed on where the line between “good” and “bad” immigrant ought to be drawn, but it quickly became apparent that it wasn’t congruent with the line between “criminal” and “noncriminal” aliens. At the same time, the continued buildup of Border Patrol personnel didn’t just affect immigrants trying to come into the US — it affected everyone living within the 100-mile zone under Border Patrol authority. Border communities in New Mexico, Arizona, and Texas complained of the “militarization” of the border and the abuses of Border Patrol agents (even when those abuses were against Mexican citizens on the other side of the fence). Democrats promised legalization </w:t>
      </w:r>
      <w:r>
        <w:lastRenderedPageBreak/>
        <w:t xml:space="preserve">soon, while backing enforcement now. Immigrants and local activists saw that the latter was eating away at the promise of the former. Every person deported was someone who might have been legalized if immigration reform had already passed. Every person picked up by ICE now might be forfeiting their chance to get included in a legalization bill later. On the ground, the very things that Democrats thought were cost-free political tradeoffs — marginalizing “criminals” because they knew most unauthorized immigrants weren’t public safety threats, increasing enforcement against future immigrants to create political space for current ones — had consequences for the people they were trying to help. And many of the activists were uninterested in cutting Democrats any slack. Democrats’ immigration position has become dictated by activists in a way Democrats don’t usually go along with With the Obama administration running the enforcement machine at full blast, establishment Latino and immigration groups tempered their criticism — they needed to save their political capital with the White House to get it to push for a comprehensive immigration reform bill. But that calculus didn’t apply to local and regional groups. And it didn’t apply to new groups that hadn’t been around long enough to be “establishment” — including the groups led by unauthorized immigrants themselves, most of whom were part of a generation of young adults who had been raised in the US without status: the DREAMers. </w:t>
      </w:r>
      <w:r w:rsidRPr="009815F4">
        <w:rPr>
          <w:rStyle w:val="StyleBoldUnderline"/>
        </w:rPr>
        <w:t>DREAMers became a prominent voice in the immigrant-rights movement in 2010</w:t>
      </w:r>
      <w:r>
        <w:t xml:space="preserve">, when they successfully pressured Senate Majority Leader Harry Reid to bring a bill to legalize them up for a vote after negotiations over comprehensive reform had stalled. But </w:t>
      </w:r>
      <w:r w:rsidRPr="009815F4">
        <w:rPr>
          <w:rStyle w:val="StyleBoldUnderline"/>
        </w:rPr>
        <w:t>what distinguished them from the rest of the immigrant-rights movement was</w:t>
      </w:r>
      <w:r>
        <w:t xml:space="preserve">n’t that they were pushing for a DREAM Act rather than comprehensive reform (something that had been done before and that many organizations were willing to try again). It’s </w:t>
      </w:r>
      <w:r w:rsidRPr="009815F4">
        <w:rPr>
          <w:rStyle w:val="StyleBoldUnderline"/>
        </w:rPr>
        <w:t>that they were willing to use confrontational tactics against Democrats</w:t>
      </w:r>
      <w:r>
        <w:t xml:space="preserve">, including sit-ins in Senate offices, to bring attention to their cause. </w:t>
      </w:r>
      <w:r w:rsidRPr="009815F4">
        <w:rPr>
          <w:rStyle w:val="StyleBoldUnderline"/>
        </w:rPr>
        <w:t>The willingness to confront Democrats</w:t>
      </w:r>
      <w:r>
        <w:t xml:space="preserve"> reflected a worldview that didn’t care as much about “reassuring” Republicans about the “rule of law.” Immigration activists chafed at centrist lines about “felons, not families” — not only because they were likely to know people who counted as both under the Obama administration’s enforcement regime, but because </w:t>
      </w:r>
      <w:r w:rsidRPr="009815F4">
        <w:rPr>
          <w:rStyle w:val="StyleBoldUnderline"/>
        </w:rPr>
        <w:t>they didn’t see an upside to</w:t>
      </w:r>
      <w:r>
        <w:t xml:space="preserve"> that kind of </w:t>
      </w:r>
      <w:r w:rsidRPr="009815F4">
        <w:rPr>
          <w:rStyle w:val="StyleBoldUnderline"/>
        </w:rPr>
        <w:t>both-sides rhetoric</w:t>
      </w:r>
      <w:r>
        <w:t xml:space="preserve">. </w:t>
      </w:r>
      <w:r w:rsidRPr="009815F4">
        <w:rPr>
          <w:rStyle w:val="StyleBoldUnderline"/>
        </w:rPr>
        <w:t>The same pattern ultimately resulted in DACA</w:t>
      </w:r>
      <w:r>
        <w:t xml:space="preserve">— the Deferred Action for Childhood Arrivals program — </w:t>
      </w:r>
      <w:r w:rsidRPr="009815F4">
        <w:rPr>
          <w:rStyle w:val="StyleBoldUnderline"/>
        </w:rPr>
        <w:t>in 2012</w:t>
      </w:r>
      <w:r>
        <w:t xml:space="preserve">: DREAMers led a public activist push that often embarrassed Democrats (in this case the White House), but ended up grinding them down. On the local level — often led not by DREAMers, but by immigrant groups like the National Day Laborers Organizing Network — </w:t>
      </w:r>
      <w:r w:rsidRPr="009815F4">
        <w:rPr>
          <w:rStyle w:val="StyleBoldUnderline"/>
        </w:rPr>
        <w:t>it resulted in the birth of the “sanctuary cities</w:t>
      </w:r>
      <w:r>
        <w:t xml:space="preserve">” push to limit local cooperation with ICE, which picked up steam during Obama’s first term. </w:t>
      </w:r>
      <w:r w:rsidRPr="009815F4">
        <w:rPr>
          <w:rStyle w:val="StyleBoldUnderline"/>
        </w:rPr>
        <w:t>And it resulted in the attempts to expand deferred action for immigrants in</w:t>
      </w:r>
      <w:r>
        <w:t xml:space="preserve"> </w:t>
      </w:r>
      <w:r w:rsidRPr="009815F4">
        <w:rPr>
          <w:rStyle w:val="StyleBoldUnderline"/>
        </w:rPr>
        <w:t>2014</w:t>
      </w:r>
      <w:r>
        <w:t xml:space="preserve"> — in which DREAMers played a leading role even though (in many cases) they themselves were no longer at risk of deportation. Within the immigration-reform debate, DREAMers aren’t an interest group fighting for their own small piece of a much bigger discussion. They’ve functioned as an activist vanguard. DREAMer arrested Mark Abramson/the Washington Post via Getty The Democratic shift on immigration helped lead the way for a broader rapprochement with the progressive movement — but its roots were in a simple political truth. Democrats didn’t lose much with centrists or conservatives by abandoning a commitment to “tough but fair” immigration enforcement, because they didn’t get much credit from those groups to begin with. But when they acceded to the demands of critics on the left, they were greeted with enthusiastic Latino support. Democrats don’t endorse open borders — </w:t>
      </w:r>
      <w:r>
        <w:lastRenderedPageBreak/>
        <w:t xml:space="preserve">but they didn’t offer an alternative vision, either </w:t>
      </w:r>
      <w:r w:rsidRPr="006E07F7">
        <w:rPr>
          <w:rStyle w:val="StyleBoldUnderline"/>
        </w:rPr>
        <w:t>Trump made it easy for Democrats — at least for a while. Not only was the party no longer responsible for immigration enforcement, but they faced a president who’s defined himself by his hardline immigration stance. The Democratic base wanted to see resistance</w:t>
      </w:r>
      <w:r>
        <w:t xml:space="preserve"> to a president they see as dangerous and possibly illegitimate, </w:t>
      </w:r>
      <w:r w:rsidRPr="006E07F7">
        <w:rPr>
          <w:rStyle w:val="StyleBoldUnderline"/>
        </w:rPr>
        <w:t>and when it came to immigration, Democrats were happy to comply.</w:t>
      </w:r>
      <w:r>
        <w:rPr>
          <w:rStyle w:val="StyleBoldUnderline"/>
        </w:rPr>
        <w:t xml:space="preserve"> </w:t>
      </w:r>
      <w:r>
        <w:t xml:space="preserve">But </w:t>
      </w:r>
      <w:r w:rsidRPr="006E07F7">
        <w:rPr>
          <w:rStyle w:val="StyleBoldUnderline"/>
        </w:rPr>
        <w:t>criticizing Trump pushed Democrats further to the left on immigration</w:t>
      </w:r>
      <w:r>
        <w:t xml:space="preserve">, period, than they’d previously gone, without explicitly saying as much. </w:t>
      </w:r>
      <w:r w:rsidRPr="006E07F7">
        <w:rPr>
          <w:rStyle w:val="StyleBoldUnderline"/>
        </w:rPr>
        <w:t>Democrats</w:t>
      </w:r>
      <w:r>
        <w:t xml:space="preserve">, in general, </w:t>
      </w:r>
      <w:r w:rsidRPr="006E07F7">
        <w:rPr>
          <w:rStyle w:val="StyleBoldUnderline"/>
        </w:rPr>
        <w:t>now tend to criticize immigration enforcement itself and tend to side with those accused of violating immigration law as a broad matter of principle beyond opposing the particular actions of the administration.</w:t>
      </w:r>
      <w:r>
        <w:rPr>
          <w:rStyle w:val="StyleBoldUnderline"/>
        </w:rPr>
        <w:t xml:space="preserve"> </w:t>
      </w:r>
      <w:r>
        <w:t>This goes beyond simply representing members of their own communities (and potential electoral constituencies). The activist defense of immigrants caught crossing the border, especially the Central American children and families that now make up a large share of people entering the US without papers, has led Democrats to take a much firmer stance in defending them as humanitarian victims who deserve the chance to seek and receive asylum in the US. More broadly, Democrats are no longer as willing to attack “illegal immigration” as a fundamental problem anymore. To some critics on the right, all of this is substantively indistinguishable from a call for open borders — the idea is that it doesn’t matter whether there are theoretical limits on immigration if someone who has broken those laws can’t be deported simply for breaking them. But even Democrats who affirmatively endorse abolishing ICE, like Alexandria Ocasio-Cortez, the 28-year-old democratic socialist who won New York’s 14th District primary, don’t embrace the idea of open borders per se. They aren’t calling for the abolition of immigration laws, and the changes national Democrats want to make to future immigration aren’t radically different in scope from what many Republicans would favor (though the types of immigrants they’d want to let in are different). But without a good answer to what they are for instead, Democrats are at risk of being in the same position as immigration doves that they once were as immigration hawks: being attacked from the right for policies they didn’t espouse without getting credit from the left because there were no policy proposals to get credit for. “Abolish ICE” will either put a spotlight on Democrats’ inconsistencies, or resolve them To some establishment Democrats like Jeh Johnson and Sen. Ben Cardin (D-MD), the popularity of “abolish ICE” as a meme seems like a rude awakening — a realization that some of their party’s base remains much further left on immigration than they are willing to go. Democrats who are still invested in the idea of being “a nation of immigrants but also a nation of laws” — who feel it’s important that, even in the minority, they demonstrate sober and responsible governance — continue to accept robust immigration enforcement as necessary. That instinct is going to make it hard for them to get on board with a talking point that sounds as radical as “abolish ICE” does. But looked at another way, “</w:t>
      </w:r>
      <w:r w:rsidRPr="006E07F7">
        <w:rPr>
          <w:rStyle w:val="StyleBoldUnderline"/>
        </w:rPr>
        <w:t>abolish ICE” is an opportunity to minimize the divisions on immigration within the Democratic Party by focusing on where Democrats agree: in opposition to the enforcement regime practiced by Donald Trump.</w:t>
      </w:r>
      <w:r>
        <w:rPr>
          <w:rStyle w:val="StyleBoldUnderline"/>
        </w:rPr>
        <w:t xml:space="preserve"> </w:t>
      </w:r>
      <w:r w:rsidRPr="006E07F7">
        <w:rPr>
          <w:rStyle w:val="StyleBoldUnderline"/>
        </w:rPr>
        <w:t xml:space="preserve">Because ICE is distinct from border enforcement </w:t>
      </w:r>
      <w:r>
        <w:t xml:space="preserve">(which is handled by Customs and Border Protection, a separate agency) </w:t>
      </w:r>
      <w:r w:rsidRPr="006E07F7">
        <w:rPr>
          <w:rStyle w:val="StyleBoldUnderline"/>
        </w:rPr>
        <w:t>its abolition can be supported both by Democratic Socialists of America activists who genuinely do support open borders, and by mainstream Democrats who simply prefer a return to the pre-2003 status quo.</w:t>
      </w:r>
      <w:r>
        <w:rPr>
          <w:rStyle w:val="StyleBoldUnderline"/>
        </w:rPr>
        <w:t xml:space="preserve"> </w:t>
      </w:r>
      <w:r>
        <w:t xml:space="preserve">Because ICE is associated so closely with Trump’s most draconian immigration policies — arrests of domestic violence survivors at courthouses; home raids caught on cell-phone cameras; the detention of immigrant families and separated parents — a Democrat can </w:t>
      </w:r>
      <w:r>
        <w:lastRenderedPageBreak/>
        <w:t>defend the function of the agency while calling for its current structure to be melted down. Or she can aver that the US government should not be in the business of deporting unauthorized immigrants at all. Or she can simply stay silent on the issue until she’s in a position to vote on specific bills. No Democrat can do all three of these. But individual Democrats can make different choices while the party stays united under the banner of “abolish ICE.” This appears to be the calculus that some 2020 hopefuls like Kirsten Gillibrand and Kamala Harris are making — that they can reap the political benefit with their party’s base of endorsing “abolish ICE” now, and trust that in the process of working out the details they can come up with something that offers an olive branch (or at least a fig leaf) to the idea of sober, responsible immigration enforcement. They might be wrong. But with the president accusing Democrats of supporting MS-13 whether they support the abolition of ICE or not, and with a young Democratic base enthusiastic about “abolish ICE” in a way they were never enthusiastic about comprehensive immigration reform, it’s not hard to understand why they’re trying.</w:t>
      </w:r>
    </w:p>
    <w:p w14:paraId="7057ABFA" w14:textId="77777777" w:rsidR="00D35BCE" w:rsidRPr="00D35BCE" w:rsidRDefault="00D35BCE" w:rsidP="00D35BCE"/>
    <w:p w14:paraId="00D926FF" w14:textId="69100138" w:rsidR="006A651C" w:rsidRDefault="006A651C" w:rsidP="00CB3CAF">
      <w:pPr>
        <w:pStyle w:val="Heading3"/>
      </w:pPr>
      <w:r>
        <w:lastRenderedPageBreak/>
        <w:t>Turns Case</w:t>
      </w:r>
      <w:r w:rsidR="00D35BCE">
        <w:t xml:space="preserve"> – GOP Bad</w:t>
      </w:r>
    </w:p>
    <w:p w14:paraId="006A5010" w14:textId="77777777" w:rsidR="006A651C" w:rsidRDefault="006A651C" w:rsidP="006A651C">
      <w:pPr>
        <w:pStyle w:val="Heading4"/>
      </w:pPr>
      <w:r>
        <w:t>A Republican victory makes immigration restrictions and deportations inevitable</w:t>
      </w:r>
    </w:p>
    <w:p w14:paraId="098E295E" w14:textId="77777777" w:rsidR="006A651C" w:rsidRPr="00A443BB" w:rsidRDefault="006A651C" w:rsidP="006A651C">
      <w:pPr>
        <w:rPr>
          <w:rStyle w:val="StyleStyleBold12pt"/>
          <w:b w:val="0"/>
          <w:sz w:val="22"/>
        </w:rPr>
      </w:pPr>
      <w:r>
        <w:rPr>
          <w:rStyle w:val="StyleStyleBold12pt"/>
        </w:rPr>
        <w:t xml:space="preserve">Wilkinson 18 </w:t>
      </w:r>
      <w:r>
        <w:rPr>
          <w:rStyle w:val="StyleStyleBold12pt"/>
          <w:b w:val="0"/>
          <w:sz w:val="22"/>
        </w:rPr>
        <w:t xml:space="preserve">(01-14-18, Will Wilkinson, vice president for policy at the Niskanen Center, “Democrats, Make a Deal With Trump to Protect Dreamers”, </w:t>
      </w:r>
      <w:hyperlink r:id="rId80" w:history="1">
        <w:r w:rsidRPr="00C51475">
          <w:rPr>
            <w:rStyle w:val="Hyperlink"/>
          </w:rPr>
          <w:t>https://www.nytimes.com/2018/01/14/opinion/democrats-dreamers-deal-trump.html</w:t>
        </w:r>
      </w:hyperlink>
      <w:r>
        <w:rPr>
          <w:rStyle w:val="StyleStyleBold12pt"/>
          <w:b w:val="0"/>
          <w:sz w:val="22"/>
        </w:rPr>
        <w:t>, DA: 7/13/18, EK)</w:t>
      </w:r>
    </w:p>
    <w:p w14:paraId="2DD5AD6E" w14:textId="77777777" w:rsidR="006A651C" w:rsidRPr="00A443BB" w:rsidRDefault="006A651C" w:rsidP="006A651C">
      <w:pPr>
        <w:rPr>
          <w:rStyle w:val="StyleBoldUnderline"/>
        </w:rPr>
      </w:pPr>
      <w:r w:rsidRPr="00A443BB">
        <w:rPr>
          <w:sz w:val="16"/>
        </w:rPr>
        <w:t>The six-month window to arrive at a permanent replacement for the Deferred Action for Childhood Arrivals program is about to close, and Congress is scrambling to reach a deal acceptable to the White House. But the president isn’t making it easy. On last Tuesday, Mr</w:t>
      </w:r>
      <w:r w:rsidRPr="00A443BB">
        <w:rPr>
          <w:rStyle w:val="StyleBoldUnderline"/>
        </w:rPr>
        <w:t>. Trump</w:t>
      </w:r>
      <w:r w:rsidRPr="00A443BB">
        <w:rPr>
          <w:sz w:val="16"/>
        </w:rPr>
        <w:t xml:space="preserve"> called for “a bipartisan bill of love” and promised not to quibble about details, as long as it contained funding for “the wall.” On Thursday, he </w:t>
      </w:r>
      <w:r w:rsidRPr="00A443BB">
        <w:rPr>
          <w:rStyle w:val="StyleBoldUnderline"/>
        </w:rPr>
        <w:t>suggested that an acceptable deal will restrict immigration from “shithole countries” in Latin America, the Caribbean and Africa.</w:t>
      </w:r>
      <w:r>
        <w:rPr>
          <w:rStyle w:val="StyleBoldUnderline"/>
        </w:rPr>
        <w:t xml:space="preserve"> </w:t>
      </w:r>
      <w:r w:rsidRPr="00A443BB">
        <w:rPr>
          <w:sz w:val="16"/>
        </w:rPr>
        <w:t xml:space="preserve">Democrats are piqued, but they must not let Mr. Trump’s incoherence and prejudice keep them from signing on to a deal — even one that includes wall funding. The future of nearly 800,000 Dreamers — young undocumented immigrants — is on the line. Those of us who care about our innocent friends and neighbors brought to America as children won’t gamble with their lives. Democrats are feeling bullish. </w:t>
      </w:r>
      <w:r w:rsidRPr="00A443BB">
        <w:rPr>
          <w:rStyle w:val="StyleBoldUnderline"/>
        </w:rPr>
        <w:t>With a midterm wave, the House seems like a lock</w:t>
      </w:r>
      <w:r w:rsidRPr="00A443BB">
        <w:rPr>
          <w:sz w:val="16"/>
        </w:rPr>
        <w:t xml:space="preserve">. Even a Senate majority now seems within reach. </w:t>
      </w:r>
      <w:r w:rsidRPr="00A443BB">
        <w:rPr>
          <w:rStyle w:val="StyleBoldUnderline"/>
        </w:rPr>
        <w:t>With spirits so high, some Democrats will be tempted to indulge in best-case-scenario thinking.</w:t>
      </w:r>
      <w:r>
        <w:rPr>
          <w:rStyle w:val="StyleBoldUnderline"/>
        </w:rPr>
        <w:t xml:space="preserve"> </w:t>
      </w:r>
      <w:r w:rsidRPr="00A443BB">
        <w:rPr>
          <w:sz w:val="16"/>
        </w:rPr>
        <w:t xml:space="preserve">In an optimistic light, the danger of failing on a DACA deal might seem relatively slight. After all, a Democratic Congress could block funds for deportations. A recent district court decision suggests that DACA could be kept alive until 2020 by tangling it up in the courts. And more than a quarter of Dreamers live in deep blue California, which declared itself a “sanctuary state.” Politically, Democrats can pin the failure of a legislative fix on Mr. Trump and the Republican majorities, and could possibly do even better in the midterms by keeping the issue on the table. This kind of hopeful thinking is seductive but dangerous. When the legal protection of 800,000 people is at stake, </w:t>
      </w:r>
      <w:r w:rsidRPr="00A443BB">
        <w:rPr>
          <w:rStyle w:val="StyleBoldUnderline"/>
        </w:rPr>
        <w:t>Democrats need to expect the worst, even while hoping for the best</w:t>
      </w:r>
      <w:r w:rsidRPr="00A443BB">
        <w:rPr>
          <w:sz w:val="16"/>
        </w:rPr>
        <w:t xml:space="preserve">. </w:t>
      </w:r>
      <w:r w:rsidRPr="00A443BB">
        <w:rPr>
          <w:rStyle w:val="StyleBoldUnderline"/>
        </w:rPr>
        <w:t xml:space="preserve">That means assuming </w:t>
      </w:r>
      <w:r w:rsidRPr="00A443BB">
        <w:rPr>
          <w:sz w:val="16"/>
        </w:rPr>
        <w:t xml:space="preserve">that if DACA expires without a fix, </w:t>
      </w:r>
      <w:r w:rsidRPr="00A443BB">
        <w:rPr>
          <w:rStyle w:val="StyleBoldUnderline"/>
        </w:rPr>
        <w:t>the administration will be aggressive about deportations, the Senate will remain Republican, judicial stopgaps will fail, a Republican will win the White House in 2020,</w:t>
      </w:r>
      <w:r w:rsidRPr="00A443BB">
        <w:rPr>
          <w:sz w:val="16"/>
        </w:rPr>
        <w:t xml:space="preserve"> </w:t>
      </w:r>
      <w:r w:rsidRPr="00A443BB">
        <w:rPr>
          <w:rStyle w:val="Emphasis"/>
        </w:rPr>
        <w:t>hundreds of thousands will be pushed into the shadows and many tens of thousands will be rounded up, detained and ejected from the country.</w:t>
      </w:r>
      <w:r>
        <w:rPr>
          <w:rStyle w:val="Emphasis"/>
        </w:rPr>
        <w:t xml:space="preserve"> </w:t>
      </w:r>
      <w:r w:rsidRPr="00A443BB">
        <w:rPr>
          <w:sz w:val="16"/>
        </w:rPr>
        <w:t xml:space="preserve">This dark timeline might be unlikely, but unlikely things happen. (Donald Trump, I’ll remind you, is president of the United States.) So a deal that includes money for the wall ought to be a no-brainer for Democrats. Every viable proposal under discussion includes a hefty “border security” element, but not any of them include a literal solid wall spanning the entire southern border. Last week, Kellyanne Conway, a White House counselor, said that Mr. Trump understands that “part of it will be the physical wall, part of it is better technology, part of it is also fencing.” The wall Mr. Trump promised isn’t going to materialize, and he’s not going to insist on it. Of course, Mr. Trump will say that new border security enhancements constitute a wall. But Democrats can vote for them without following suit. Democrats should also be willing to make reasonable concessions on family reunification (so-called chain migration) and the diversity lottery (intended to bring immigrants from underrepresented countries). Shifting visas from certain family-reunification to merit-based categories should be similarly tolerable. But Democrats should reject a DACA compromise that would reduce the overall level of immigration. Immigrants yet to arrive matter too. Consistent worst-case-scenario thinking means assuming new legislation will set immigration policy for the foreseeable future. </w:t>
      </w:r>
      <w:r w:rsidRPr="00A443BB">
        <w:rPr>
          <w:rStyle w:val="Emphasis"/>
        </w:rPr>
        <w:t>A DACA fix that cuts legal immigration</w:t>
      </w:r>
      <w:r w:rsidRPr="00A443BB">
        <w:rPr>
          <w:sz w:val="16"/>
        </w:rPr>
        <w:t xml:space="preserve"> </w:t>
      </w:r>
      <w:r w:rsidRPr="00A443BB">
        <w:rPr>
          <w:rStyle w:val="StyleBoldUnderline"/>
        </w:rPr>
        <w:t>could eventually deprive at least as many people as are currently covered by DACA from ever having a shot at the American dream.</w:t>
      </w:r>
      <w:r>
        <w:rPr>
          <w:rStyle w:val="StyleBoldUnderline"/>
        </w:rPr>
        <w:t xml:space="preserve"> </w:t>
      </w:r>
      <w:r w:rsidRPr="00A443BB">
        <w:rPr>
          <w:sz w:val="16"/>
        </w:rPr>
        <w:t xml:space="preserve">Mr. Trump’s “shithole countries” comment came in response to a bipartisan proposal to cut the diversity lottery program in half and reallocate those visas to Haiti, El Salvador and African countries. That proposal ought to be a model for Democrats — the president’s tantrum notwithstanding. It gives ground on the diversity lottery, but doesn’t lose those visas, shifting them instead to merit-based categories, and refuses to permit the reorganization of American immigration policy around harebrained bigotry. Mr. Trump chose to put a gun to Dreamers’ heads, but Democrats shouldn’t pay any ransom. Keeping nonracist principles of admission and the current level of legal immigration ought to be the Democrats’ lines in the sand. But Democrats should be willing to pay some ransom. Ceding any ground on immigration policy to a nakedly nativist president can seem outrageous. However, refusing to cut a reasonable, </w:t>
      </w:r>
      <w:r w:rsidRPr="00A443BB">
        <w:rPr>
          <w:rStyle w:val="StyleBoldUnderline"/>
        </w:rPr>
        <w:t>if</w:t>
      </w:r>
      <w:r w:rsidRPr="00A443BB">
        <w:rPr>
          <w:sz w:val="16"/>
        </w:rPr>
        <w:t xml:space="preserve"> painful, deal is risky and irresponsible. When </w:t>
      </w:r>
      <w:r w:rsidRPr="00A443BB">
        <w:rPr>
          <w:rStyle w:val="StyleBoldUnderline"/>
        </w:rPr>
        <w:t>Democrats finally do retake the reins of power, they can do immigration reform on their terms. But insisting on those terms now puts too many innocent people in harm’s way.</w:t>
      </w:r>
    </w:p>
    <w:p w14:paraId="5CBE0247" w14:textId="77777777" w:rsidR="006A651C" w:rsidRPr="006A651C" w:rsidRDefault="006A651C" w:rsidP="006A651C"/>
    <w:p w14:paraId="25526637" w14:textId="77777777" w:rsidR="006A651C" w:rsidRDefault="006A651C" w:rsidP="006A651C">
      <w:pPr>
        <w:pStyle w:val="Heading4"/>
      </w:pPr>
      <w:r>
        <w:t>A Republican victory in the midterms guarantees tight restrictions on immigration</w:t>
      </w:r>
    </w:p>
    <w:p w14:paraId="6528199B" w14:textId="77777777" w:rsidR="006A651C" w:rsidRPr="0030568C" w:rsidRDefault="006A651C" w:rsidP="006A651C">
      <w:pPr>
        <w:rPr>
          <w:rStyle w:val="StyleStyleBold12pt"/>
          <w:b w:val="0"/>
          <w:sz w:val="22"/>
        </w:rPr>
      </w:pPr>
      <w:r>
        <w:rPr>
          <w:rStyle w:val="StyleStyleBold12pt"/>
        </w:rPr>
        <w:t>Pramuk 06-22</w:t>
      </w:r>
      <w:r>
        <w:rPr>
          <w:rStyle w:val="StyleStyleBold12pt"/>
          <w:b w:val="0"/>
          <w:sz w:val="22"/>
        </w:rPr>
        <w:t xml:space="preserve">-18 (Jacob Pramuk, Staff Reporter at CNBC, “Trump tells Republicans to 'stop wasting their time' on immigration until after midterms”, </w:t>
      </w:r>
      <w:hyperlink r:id="rId81" w:history="1">
        <w:r w:rsidRPr="00C51475">
          <w:rPr>
            <w:rStyle w:val="Hyperlink"/>
          </w:rPr>
          <w:t>https://www.cnbc.com/2018/06/22/trump-tells-gop-to-give-up-on-immigration-bill-until-after-midterms.html</w:t>
        </w:r>
      </w:hyperlink>
      <w:r>
        <w:rPr>
          <w:rStyle w:val="StyleStyleBold12pt"/>
          <w:b w:val="0"/>
          <w:sz w:val="22"/>
        </w:rPr>
        <w:t>, DA: 7/13/18, EK)</w:t>
      </w:r>
    </w:p>
    <w:p w14:paraId="4E6B300A" w14:textId="77777777" w:rsidR="006A651C" w:rsidRDefault="006A651C" w:rsidP="006A651C">
      <w:pPr>
        <w:rPr>
          <w:sz w:val="16"/>
        </w:rPr>
      </w:pPr>
      <w:r w:rsidRPr="0030568C">
        <w:rPr>
          <w:sz w:val="16"/>
        </w:rPr>
        <w:t xml:space="preserve">President Donald Trump wants the GOP to throw in the towel on immigration — for now. The </w:t>
      </w:r>
      <w:r w:rsidRPr="0030568C">
        <w:rPr>
          <w:rStyle w:val="StyleBoldUnderline"/>
        </w:rPr>
        <w:t>president urged congressional Republicans on Friday to "stop wasting their time" on immigration</w:t>
      </w:r>
      <w:r w:rsidRPr="0030568C">
        <w:rPr>
          <w:sz w:val="16"/>
        </w:rPr>
        <w:t xml:space="preserve"> bills </w:t>
      </w:r>
      <w:r w:rsidRPr="0030568C">
        <w:rPr>
          <w:rStyle w:val="StyleBoldUnderline"/>
        </w:rPr>
        <w:t>until after November</w:t>
      </w:r>
      <w:r w:rsidRPr="0030568C">
        <w:rPr>
          <w:sz w:val="16"/>
        </w:rPr>
        <w:t xml:space="preserve">'s midterm elections. He contended </w:t>
      </w:r>
      <w:r w:rsidRPr="0030568C">
        <w:rPr>
          <w:rStyle w:val="StyleBoldUnderline"/>
        </w:rPr>
        <w:t>that Republicans will make gains in the Senate and House, allowing them to pass "great legislation</w:t>
      </w:r>
      <w:r w:rsidRPr="0030568C">
        <w:rPr>
          <w:sz w:val="16"/>
        </w:rPr>
        <w:t xml:space="preserve">" in the next Congress. Republicans should stop wasting their time on Immigration until after we elect more Senators and Congressmen/women in November. Dems are just playing games, have no intention of doing anything to solves this decades old problem. </w:t>
      </w:r>
      <w:r w:rsidRPr="0030568C">
        <w:rPr>
          <w:rStyle w:val="Emphasis"/>
        </w:rPr>
        <w:t>We can pass great legislation after the Red</w:t>
      </w:r>
      <w:r w:rsidRPr="0030568C">
        <w:rPr>
          <w:sz w:val="16"/>
        </w:rPr>
        <w:t xml:space="preserve"> </w:t>
      </w:r>
      <w:r w:rsidRPr="0030568C">
        <w:rPr>
          <w:rStyle w:val="Emphasis"/>
        </w:rPr>
        <w:t>Wave</w:t>
      </w:r>
      <w:r w:rsidRPr="0030568C">
        <w:rPr>
          <w:sz w:val="16"/>
        </w:rPr>
        <w:t>! The president's tweets Friday morning will do nothing to inspire confidence in floundering House GOP efforts to pass immigration legislation. Amid party fractures, Republicans delayed a planned Thursday vote on a bill crafted as a compromise between conservatives and more moderate GOP lawmakers until next week. A separate, more conservative bill failed in the House on Thursday. Following the president's tweet Friday, House Majority Leader Kevin McCarthy said Republicans would go on with the vote next week as planned. Only on Tuesday, Trump tweeted that "now is the best opportunity ever for Congress to change the ridiculous and obsolete laws on immigration." That night, he told House Republicans he supported them "1,000 percent" in their effort to pass legislation. T</w:t>
      </w:r>
      <w:r w:rsidRPr="0030568C">
        <w:rPr>
          <w:rStyle w:val="StyleBoldUnderline"/>
        </w:rPr>
        <w:t>rump has elevated immigration as a priority for the midterms in recent days</w:t>
      </w:r>
      <w:r w:rsidRPr="0030568C">
        <w:rPr>
          <w:sz w:val="16"/>
        </w:rPr>
        <w:t xml:space="preserve">. He focused heavily on the issue in public as his administration faced an uproar over its policy of separating migrant children from parents at U.S. borders. Trump eventually signed an executive order designed to end the practice, but some critics have questioned whether it would really stop U.S. authorities from splitting up families. Polls and nonpartisan election handicappers signal Democrats will almost certainly pick up House seats in November. The biggest question is whether they will flip the 23 GOP-held districts to take a majority in the chamber. Republicans appear to have an easier path to keeping or expanding their majority in the Senate. Twenty-six Democrats and independents who caucus with them face re-election this year, while only nine Republican seats are up for grabs. The president has repeatedly argued that Democrats want to let immigration problems linger for political gain in November. He has focused on the fact that the 51 Senate Republicans need at least nine Democrats to join them to reach the 60 votes needed to pass an immigration bill in the Senate. </w:t>
      </w:r>
      <w:r w:rsidRPr="0030568C">
        <w:rPr>
          <w:rStyle w:val="StyleBoldUnderline"/>
        </w:rPr>
        <w:t>In one tweet Friday morning, he claimed that "the Dems are Obstructionists who won't give votes for political reasons &amp; because they don't care about Crime coming from Border</w:t>
      </w:r>
      <w:r w:rsidRPr="0030568C">
        <w:rPr>
          <w:sz w:val="16"/>
        </w:rPr>
        <w:t xml:space="preserve">! So we need to elect more R's!" Democrats have disputed Trump's claim that they do not want secure borders. Senate Minority Leader Chuck Schumer tweeted Thursday that the bipartisan immigration bill he offered — which did not get through Congress — "had $40 billion for border security and would have been far more effective" than the president's proposed border wall. Responding to a string of criticism from Trump on Thursday, House Minority Leader Nancy Pelosi said "Democrats are dedicated to securing our border, but we don't think putting children in cages is the way to do it." That refers to the images of children separated from their parents sleeping on thin mattresses within cage-like metal structures. </w:t>
      </w:r>
      <w:r w:rsidRPr="0030568C">
        <w:rPr>
          <w:rStyle w:val="StyleBoldUnderline"/>
        </w:rPr>
        <w:t>The immigration bill the House plans to consider next week would fund the border wall</w:t>
      </w:r>
      <w:r w:rsidRPr="0030568C">
        <w:rPr>
          <w:rStyle w:val="Emphasis"/>
        </w:rPr>
        <w:t>, limit legal immigration</w:t>
      </w:r>
      <w:r w:rsidRPr="0030568C">
        <w:rPr>
          <w:sz w:val="16"/>
        </w:rPr>
        <w:t xml:space="preserve"> and offer an eventual pathway to citizenship for young immigrants brought to the U.S. illegally as children. </w:t>
      </w:r>
      <w:r w:rsidRPr="0030568C">
        <w:rPr>
          <w:rStyle w:val="StyleBoldUnderline"/>
        </w:rPr>
        <w:t>Democrats have called it cruel</w:t>
      </w:r>
      <w:r w:rsidRPr="0030568C">
        <w:rPr>
          <w:sz w:val="16"/>
        </w:rPr>
        <w:t xml:space="preserve"> and ridiculed the "compromise" label applied to because only Republicans drafted it. On Thursday, </w:t>
      </w:r>
      <w:r w:rsidRPr="0030568C">
        <w:rPr>
          <w:rStyle w:val="StyleBoldUnderline"/>
        </w:rPr>
        <w:t>Pelosi said the bill "may be a compromise with the devil</w:t>
      </w:r>
      <w:r w:rsidRPr="0030568C">
        <w:rPr>
          <w:sz w:val="16"/>
        </w:rPr>
        <w:t>, but it's not a compromise with Democrats."</w:t>
      </w:r>
    </w:p>
    <w:p w14:paraId="25B9C467" w14:textId="77777777" w:rsidR="006A651C" w:rsidRDefault="006A651C" w:rsidP="006A651C"/>
    <w:p w14:paraId="08D3A65C" w14:textId="77777777" w:rsidR="003C6F7D" w:rsidRDefault="003C6F7D" w:rsidP="003C6F7D">
      <w:pPr>
        <w:pStyle w:val="Heading3"/>
      </w:pPr>
      <w:r>
        <w:lastRenderedPageBreak/>
        <w:t>Legislative stall</w:t>
      </w:r>
    </w:p>
    <w:p w14:paraId="3AA1C1D5" w14:textId="77777777" w:rsidR="003C6F7D" w:rsidRDefault="003C6F7D" w:rsidP="003C6F7D">
      <w:pPr>
        <w:pStyle w:val="Heading4"/>
      </w:pPr>
      <w:r>
        <w:t>Democratic House is key to stop Trump’s legislative agenda</w:t>
      </w:r>
    </w:p>
    <w:p w14:paraId="6A95DADF" w14:textId="77777777" w:rsidR="003C6F7D" w:rsidRPr="00423E83" w:rsidRDefault="003C6F7D" w:rsidP="003C6F7D">
      <w:r w:rsidRPr="00423E83">
        <w:rPr>
          <w:rStyle w:val="StyleStyleBold12pt"/>
        </w:rPr>
        <w:t>Faris 04-02-18</w:t>
      </w:r>
      <w:r w:rsidRPr="00423E83">
        <w:t xml:space="preserve"> (David Faris, associate professor of political science at Roosevelt University and the author of It's Time to Fight Dirty: How Democrats Can Build a Lasting Majority in American Politics, “What will happen if Democrats retake the House?”, </w:t>
      </w:r>
      <w:hyperlink r:id="rId82" w:history="1">
        <w:r w:rsidRPr="00423E83">
          <w:t>http://theweek.com/articles/764126/what-happen-democrats-retake-house</w:t>
        </w:r>
      </w:hyperlink>
      <w:r w:rsidRPr="00423E83">
        <w:t>, DA: 7/10/18, EK)</w:t>
      </w:r>
    </w:p>
    <w:p w14:paraId="51A7244A" w14:textId="40B78157" w:rsidR="000518E6" w:rsidRPr="00390F75" w:rsidRDefault="003C6F7D" w:rsidP="000518E6">
      <w:pPr>
        <w:rPr>
          <w:sz w:val="14"/>
        </w:rPr>
      </w:pPr>
      <w:r w:rsidRPr="000B2D45">
        <w:rPr>
          <w:rStyle w:val="StyleBoldUnderline"/>
        </w:rPr>
        <w:t>From the time that Republicans assumed control of the House in January 2011</w:t>
      </w:r>
      <w:r w:rsidRPr="00092C0B">
        <w:rPr>
          <w:sz w:val="14"/>
        </w:rPr>
        <w:t xml:space="preserve"> to the day that he politely handed control of the world's most powerful office to a doddering, Fox News-mainlining proto-authoritarian, </w:t>
      </w:r>
      <w:r w:rsidRPr="000B2D45">
        <w:rPr>
          <w:rStyle w:val="StyleBoldUnderline"/>
        </w:rPr>
        <w:t>President Obama was not able to realize a single meaningful piece of his domestic policy agenda</w:t>
      </w:r>
      <w:r w:rsidRPr="00092C0B">
        <w:rPr>
          <w:sz w:val="14"/>
        </w:rPr>
        <w:t xml:space="preserve">. For years, </w:t>
      </w:r>
      <w:r w:rsidRPr="000B2D45">
        <w:rPr>
          <w:rStyle w:val="StyleBoldUnderline"/>
        </w:rPr>
        <w:t>Republicans simply stonewalled him, even when he was willing to compromise on long-held conservative policy goals</w:t>
      </w:r>
      <w:r w:rsidRPr="00092C0B">
        <w:rPr>
          <w:sz w:val="14"/>
        </w:rPr>
        <w:t xml:space="preserve">. They refused to help fix flaws in ObamaCare that were hurting real people, ending the tradition of Congress being willing to address pressing problems even when the presidency was in the hands of the other party. GOP elites gambled that making the president look weak and feckless would ultimately lead the public to turn power back to them one piece at a time, and they were proven depressingly correct. </w:t>
      </w:r>
      <w:r w:rsidRPr="000B2D45">
        <w:rPr>
          <w:rStyle w:val="StyleBoldUnderline"/>
        </w:rPr>
        <w:t xml:space="preserve">The </w:t>
      </w:r>
      <w:r w:rsidRPr="00FE160A">
        <w:rPr>
          <w:rStyle w:val="StyleBoldUnderline"/>
          <w:highlight w:val="yellow"/>
        </w:rPr>
        <w:t>U.S. constitutional system grants enormous power to anyone in control of a branch of Congress</w:t>
      </w:r>
      <w:r w:rsidRPr="000B2D45">
        <w:rPr>
          <w:rStyle w:val="StyleBoldUnderline"/>
        </w:rPr>
        <w:t xml:space="preserve"> or the presidency</w:t>
      </w:r>
      <w:r w:rsidRPr="000B2D45">
        <w:rPr>
          <w:rStyle w:val="Emphasis"/>
        </w:rPr>
        <w:t xml:space="preserve">, and having </w:t>
      </w:r>
      <w:r w:rsidRPr="00FE160A">
        <w:rPr>
          <w:rStyle w:val="Emphasis"/>
          <w:highlight w:val="yellow"/>
        </w:rPr>
        <w:t>Democrats running the House would be no exception</w:t>
      </w:r>
      <w:r w:rsidRPr="00092C0B">
        <w:rPr>
          <w:sz w:val="14"/>
        </w:rPr>
        <w:t xml:space="preserve">. While they can't pass their agenda over the opposition of the Senate and the president, </w:t>
      </w:r>
      <w:r w:rsidRPr="00FE160A">
        <w:rPr>
          <w:rStyle w:val="StyleBoldUnderline"/>
          <w:highlight w:val="yellow"/>
        </w:rPr>
        <w:t>holding Congress will hal</w:t>
      </w:r>
      <w:r w:rsidRPr="000B2D45">
        <w:rPr>
          <w:rStyle w:val="StyleBoldUnderline"/>
        </w:rPr>
        <w:t xml:space="preserve">t President </w:t>
      </w:r>
      <w:r w:rsidRPr="00FE160A">
        <w:rPr>
          <w:rStyle w:val="StyleBoldUnderline"/>
          <w:highlight w:val="yellow"/>
        </w:rPr>
        <w:t>Trump's policy plan</w:t>
      </w:r>
      <w:r w:rsidRPr="000B2D45">
        <w:rPr>
          <w:rStyle w:val="StyleBoldUnderline"/>
        </w:rPr>
        <w:t xml:space="preserve"> in its tracks </w:t>
      </w:r>
      <w:r w:rsidRPr="00FE160A">
        <w:rPr>
          <w:rStyle w:val="StyleBoldUnderline"/>
          <w:highlight w:val="yellow"/>
        </w:rPr>
        <w:t>and give Dem</w:t>
      </w:r>
      <w:r w:rsidRPr="000B2D45">
        <w:rPr>
          <w:rStyle w:val="StyleBoldUnderline"/>
        </w:rPr>
        <w:t>ocrat</w:t>
      </w:r>
      <w:r w:rsidRPr="00FE160A">
        <w:rPr>
          <w:rStyle w:val="StyleBoldUnderline"/>
          <w:highlight w:val="yellow"/>
        </w:rPr>
        <w:t>s a better negotiating position for the budget</w:t>
      </w:r>
      <w:r w:rsidRPr="00092C0B">
        <w:rPr>
          <w:sz w:val="14"/>
        </w:rPr>
        <w:t xml:space="preserve">. </w:t>
      </w:r>
      <w:r w:rsidRPr="00FE160A">
        <w:rPr>
          <w:rStyle w:val="StyleBoldUnderline"/>
          <w:highlight w:val="yellow"/>
        </w:rPr>
        <w:t>Any</w:t>
      </w:r>
      <w:r w:rsidRPr="000B2D45">
        <w:rPr>
          <w:rStyle w:val="StyleBoldUnderline"/>
        </w:rPr>
        <w:t xml:space="preserve"> further </w:t>
      </w:r>
      <w:r w:rsidRPr="00FE160A">
        <w:rPr>
          <w:rStyle w:val="StyleBoldUnderline"/>
          <w:highlight w:val="yellow"/>
        </w:rPr>
        <w:t>moves to tinker with</w:t>
      </w:r>
      <w:r w:rsidRPr="000B2D45">
        <w:rPr>
          <w:rStyle w:val="StyleBoldUnderline"/>
        </w:rPr>
        <w:t xml:space="preserve"> the </w:t>
      </w:r>
      <w:r w:rsidRPr="00FE160A">
        <w:rPr>
          <w:rStyle w:val="StyleBoldUnderline"/>
          <w:highlight w:val="yellow"/>
        </w:rPr>
        <w:t>tax code</w:t>
      </w:r>
      <w:r w:rsidRPr="000B2D45">
        <w:rPr>
          <w:rStyle w:val="StyleBoldUnderline"/>
        </w:rPr>
        <w:t xml:space="preserve">, gut </w:t>
      </w:r>
      <w:r w:rsidRPr="00FE160A">
        <w:rPr>
          <w:rStyle w:val="StyleBoldUnderline"/>
          <w:highlight w:val="yellow"/>
        </w:rPr>
        <w:t xml:space="preserve">financial regulations, </w:t>
      </w:r>
      <w:r w:rsidRPr="00FE160A">
        <w:rPr>
          <w:rStyle w:val="Emphasis"/>
          <w:highlight w:val="yellow"/>
        </w:rPr>
        <w:t>or make</w:t>
      </w:r>
      <w:r w:rsidRPr="000B2D45">
        <w:rPr>
          <w:rStyle w:val="Emphasis"/>
        </w:rPr>
        <w:t xml:space="preserve"> America's </w:t>
      </w:r>
      <w:r w:rsidRPr="00FE160A">
        <w:rPr>
          <w:rStyle w:val="Emphasis"/>
          <w:highlight w:val="yellow"/>
        </w:rPr>
        <w:t>immigration</w:t>
      </w:r>
      <w:r w:rsidRPr="000B2D45">
        <w:rPr>
          <w:rStyle w:val="Emphasis"/>
        </w:rPr>
        <w:t xml:space="preserve"> system </w:t>
      </w:r>
      <w:r w:rsidRPr="00FE160A">
        <w:rPr>
          <w:rStyle w:val="Emphasis"/>
          <w:highlight w:val="yellow"/>
        </w:rPr>
        <w:t xml:space="preserve">more punitive </w:t>
      </w:r>
      <w:r w:rsidRPr="00FE160A">
        <w:rPr>
          <w:rStyle w:val="StyleBoldUnderline"/>
          <w:highlight w:val="yellow"/>
        </w:rPr>
        <w:t>would be dead on arrival</w:t>
      </w:r>
      <w:r w:rsidRPr="000B2D45">
        <w:rPr>
          <w:rStyle w:val="StyleBoldUnderline"/>
        </w:rPr>
        <w:t xml:space="preserve"> </w:t>
      </w:r>
      <w:r w:rsidRPr="00092C0B">
        <w:rPr>
          <w:sz w:val="14"/>
        </w:rPr>
        <w:t>unless Democrats make the catastrophic mistake of cooperating with the president on big-ticket legislative items.</w:t>
      </w:r>
      <w:r>
        <w:rPr>
          <w:rStyle w:val="StyleBoldUnderline"/>
        </w:rPr>
        <w:t xml:space="preserve"> </w:t>
      </w:r>
      <w:r w:rsidRPr="00092C0B">
        <w:rPr>
          <w:sz w:val="14"/>
        </w:rPr>
        <w:t xml:space="preserve">And really, the loss of the party's policy agenda probably isn't that big of a deal for the GOP, since that agenda is virtually non-existent anyway. That's why House leadership recently floated the idea of a Balanced Budget Amendment to the U.S. Constitution, something that not only has no chance of passing either chamber of Congress by the required two-thirds majorities, but is also a laughable repudiation of everything Republicans have done with their power since President Trump took office. The point is that Republicans know they are basically out of ideas that wouldn't cause a national riot if implemented, and they are mostly content to run out the clock, hoping that the fruits of their gerrymandering labors will protect them from the public's wrath in November. In other words, voters will hardly notice the policy difference between unified Republican control in D.C. and a government divided between Republicans and Democrats. </w:t>
      </w:r>
    </w:p>
    <w:p w14:paraId="142816EF" w14:textId="77777777" w:rsidR="000518E6" w:rsidRDefault="000518E6" w:rsidP="000518E6">
      <w:pPr>
        <w:pStyle w:val="Heading4"/>
      </w:pPr>
      <w:r>
        <w:t xml:space="preserve">A Republican Congress allows Trump’s agenda to go unchecked </w:t>
      </w:r>
    </w:p>
    <w:p w14:paraId="61047F73" w14:textId="77777777" w:rsidR="000518E6" w:rsidRDefault="000518E6" w:rsidP="000518E6">
      <w:pPr>
        <w:rPr>
          <w:rStyle w:val="StyleStyleBold12pt"/>
        </w:rPr>
      </w:pPr>
      <w:r>
        <w:rPr>
          <w:rStyle w:val="StyleStyleBold12pt"/>
        </w:rPr>
        <w:t>Sattler 18</w:t>
      </w:r>
    </w:p>
    <w:p w14:paraId="049A5A90" w14:textId="77777777" w:rsidR="000518E6" w:rsidRPr="00A87E10" w:rsidRDefault="000518E6" w:rsidP="000518E6">
      <w:r w:rsidRPr="00A87E10">
        <w:t>(Jason Sattler, Opinion columnist for USA Today, “Trump is not only armed, he's dangerous. Congress should c</w:t>
      </w:r>
      <w:r>
        <w:t xml:space="preserve">heck his power on Syria and war”, 4/13/18, </w:t>
      </w:r>
      <w:r w:rsidRPr="00A87E10">
        <w:t>https://www.usatoday.com/story/opinion/2018/04/13/donald-trump-syria-strikes-war-powers-column/510940002/</w:t>
      </w:r>
      <w:r>
        <w:t>)</w:t>
      </w:r>
    </w:p>
    <w:p w14:paraId="3090FC7D" w14:textId="77777777" w:rsidR="000518E6" w:rsidRPr="00A87E10" w:rsidRDefault="000518E6" w:rsidP="000518E6">
      <w:pPr>
        <w:rPr>
          <w:rStyle w:val="StyleStyleBold12pt"/>
        </w:rPr>
      </w:pPr>
    </w:p>
    <w:p w14:paraId="45330766" w14:textId="77777777" w:rsidR="000518E6" w:rsidRPr="00333E7E" w:rsidRDefault="000518E6" w:rsidP="000518E6">
      <w:pPr>
        <w:rPr>
          <w:u w:val="single"/>
        </w:rPr>
      </w:pPr>
      <w:r w:rsidRPr="00333E7E">
        <w:rPr>
          <w:u w:val="single"/>
        </w:rPr>
        <w:t>The president of the United States is unstable and </w:t>
      </w:r>
      <w:hyperlink r:id="rId83" w:history="1">
        <w:r w:rsidRPr="00333E7E">
          <w:rPr>
            <w:u w:val="single"/>
          </w:rPr>
          <w:t>flailing</w:t>
        </w:r>
      </w:hyperlink>
      <w:r w:rsidRPr="00333E7E">
        <w:rPr>
          <w:u w:val="single"/>
        </w:rPr>
        <w:t>, and the Republican Congress is setting him free to make war wherever and whenever he feels like it.</w:t>
      </w:r>
      <w:r>
        <w:rPr>
          <w:u w:val="single"/>
        </w:rPr>
        <w:t xml:space="preserve"> </w:t>
      </w:r>
      <w:r w:rsidRPr="0025094E">
        <w:t>As we have cause to say so often these days, if you’re not terrified, you’re not paying attention. Or, in this case, bloodthirsty. And if you’re a Republican member of Congress, you may be all of these things at the same time.</w:t>
      </w:r>
      <w:r>
        <w:t xml:space="preserve"> </w:t>
      </w:r>
      <w:r w:rsidRPr="00333E7E">
        <w:rPr>
          <w:u w:val="single"/>
        </w:rPr>
        <w:t>Just weeks after he assembled a “</w:t>
      </w:r>
      <w:hyperlink r:id="rId84" w:history="1">
        <w:r w:rsidRPr="00333E7E">
          <w:rPr>
            <w:u w:val="single"/>
          </w:rPr>
          <w:t>war cabinet</w:t>
        </w:r>
      </w:hyperlink>
      <w:r w:rsidRPr="00333E7E">
        <w:rPr>
          <w:u w:val="single"/>
        </w:rPr>
        <w:t>” and days after the FBI searched the home, office and hotel room of his associate Michael Cohen, Donald Trump is planning his </w:t>
      </w:r>
      <w:hyperlink r:id="rId85" w:history="1">
        <w:r w:rsidRPr="00333E7E">
          <w:rPr>
            <w:u w:val="single"/>
          </w:rPr>
          <w:t>second military strike on Syria</w:t>
        </w:r>
      </w:hyperlink>
      <w:r w:rsidRPr="00333E7E">
        <w:rPr>
          <w:u w:val="single"/>
        </w:rPr>
        <w:t> in just </w:t>
      </w:r>
      <w:hyperlink r:id="rId86" w:history="1">
        <w:r w:rsidRPr="00333E7E">
          <w:rPr>
            <w:u w:val="single"/>
          </w:rPr>
          <w:t>over a year</w:t>
        </w:r>
      </w:hyperlink>
      <w:r w:rsidRPr="00333E7E">
        <w:rPr>
          <w:u w:val="single"/>
        </w:rPr>
        <w:t>. And for second time, he likely will not seek Congressional approval for an attack that has </w:t>
      </w:r>
      <w:hyperlink r:id="rId87" w:history="1">
        <w:r w:rsidRPr="00333E7E">
          <w:rPr>
            <w:u w:val="single"/>
          </w:rPr>
          <w:t>no legal authority</w:t>
        </w:r>
      </w:hyperlink>
      <w:r w:rsidRPr="00333E7E">
        <w:rPr>
          <w:u w:val="single"/>
        </w:rPr>
        <w:t> behind it. </w:t>
      </w:r>
    </w:p>
    <w:p w14:paraId="51AFB28A" w14:textId="77777777" w:rsidR="000518E6" w:rsidRPr="0025094E" w:rsidRDefault="000518E6" w:rsidP="000518E6">
      <w:r w:rsidRPr="00333E7E">
        <w:rPr>
          <w:u w:val="single"/>
        </w:rPr>
        <w:lastRenderedPageBreak/>
        <w:t>GOP leaders and the House and Senate seem perfectly fine with Trump skipping over their authority to launch an attack that could provoke an escalating reaction from not just Syria, but Iran and Russia</w:t>
      </w:r>
      <w:r w:rsidRPr="0025094E">
        <w:t> — its two sponsors that have interests, assets and personnel inside the country. Maybe these </w:t>
      </w:r>
      <w:hyperlink r:id="rId88" w:history="1">
        <w:r w:rsidRPr="0025094E">
          <w:t>Republicans</w:t>
        </w:r>
      </w:hyperlink>
      <w:r w:rsidRPr="0025094E">
        <w:t> know something we don’t know. Of course, there was a time when the right overwhelmingly argued that a president </w:t>
      </w:r>
      <w:hyperlink r:id="rId89" w:history="1">
        <w:r w:rsidRPr="0025094E">
          <w:t>needed the congressional OK</w:t>
        </w:r>
      </w:hyperlink>
      <w:r w:rsidRPr="0025094E">
        <w:t> before striking Syria to enforce a “red line” against Bashar Assad’s use of chemical weapons. </w:t>
      </w:r>
      <w:r>
        <w:t xml:space="preserve"> </w:t>
      </w:r>
      <w:r w:rsidRPr="0025094E">
        <w:t>That time was 2013 — when, you guessed it, Barack Obama was president. </w:t>
      </w:r>
    </w:p>
    <w:p w14:paraId="5C6133D8" w14:textId="77777777" w:rsidR="000518E6" w:rsidRDefault="000518E6" w:rsidP="000518E6">
      <w:pPr>
        <w:rPr>
          <w:u w:val="single"/>
        </w:rPr>
      </w:pPr>
      <w:r w:rsidRPr="00A87E10">
        <w:rPr>
          <w:u w:val="single"/>
        </w:rPr>
        <w:t>The GOP Congress had no such compunctions in 2017 when Trump was president and essentially allowed the administration to justify the attack under the </w:t>
      </w:r>
      <w:hyperlink r:id="rId90" w:history="1">
        <w:r w:rsidRPr="00A87E10">
          <w:rPr>
            <w:u w:val="single"/>
          </w:rPr>
          <w:t>War Powers Resolution</w:t>
        </w:r>
      </w:hyperlink>
      <w:r w:rsidRPr="00A87E10">
        <w:rPr>
          <w:u w:val="single"/>
        </w:rPr>
        <w:t>.</w:t>
      </w:r>
    </w:p>
    <w:p w14:paraId="05ACCFA8" w14:textId="77777777" w:rsidR="000518E6" w:rsidRDefault="000518E6" w:rsidP="003C6F7D">
      <w:pPr>
        <w:rPr>
          <w:sz w:val="14"/>
        </w:rPr>
      </w:pPr>
    </w:p>
    <w:p w14:paraId="13DC6321" w14:textId="77777777" w:rsidR="003C6F7D" w:rsidRPr="006A651C" w:rsidRDefault="003C6F7D" w:rsidP="006A651C"/>
    <w:p w14:paraId="66D44FCE" w14:textId="7A06823A" w:rsidR="00CB3CAF" w:rsidRDefault="00CB3CAF" w:rsidP="00CB3CAF">
      <w:pPr>
        <w:pStyle w:val="Heading3"/>
      </w:pPr>
      <w:r>
        <w:lastRenderedPageBreak/>
        <w:t>Dem Win = Trump Impeachment</w:t>
      </w:r>
    </w:p>
    <w:p w14:paraId="423B51DF" w14:textId="77777777" w:rsidR="00CB3CAF" w:rsidRDefault="00CB3CAF" w:rsidP="00CB3CAF">
      <w:pPr>
        <w:pStyle w:val="Heading4"/>
      </w:pPr>
      <w:bookmarkStart w:id="1" w:name="_Hlk519157444"/>
      <w:r>
        <w:t xml:space="preserve">Ryan’s retirement means a Democratic House guarantees impeachment proceedings </w:t>
      </w:r>
    </w:p>
    <w:p w14:paraId="78C0AAE1" w14:textId="77777777" w:rsidR="00CB3CAF" w:rsidRPr="00241DD9" w:rsidRDefault="00CB3CAF" w:rsidP="00CB3CAF">
      <w:r w:rsidRPr="00CB3CAF">
        <w:rPr>
          <w:rStyle w:val="StyleStyleBold12pt"/>
        </w:rPr>
        <w:t>Harwood 04-11-18</w:t>
      </w:r>
      <w:r w:rsidRPr="00241DD9">
        <w:t xml:space="preserve"> (John Harwood, Editor at Large for CNBC, “Paul Ryan's retirement increases the odds that President Trump will be impeached”, </w:t>
      </w:r>
      <w:hyperlink r:id="rId91" w:history="1">
        <w:r w:rsidRPr="00241DD9">
          <w:t>https://www.cnbc.com/2018/04/11/paul-ryans-retirement-makes-president-trump-impeachment-more-likely.html</w:t>
        </w:r>
      </w:hyperlink>
      <w:r w:rsidRPr="00241DD9">
        <w:t>, DA: 7/12/18, EK)</w:t>
      </w:r>
    </w:p>
    <w:p w14:paraId="126875E6" w14:textId="77777777" w:rsidR="00CB3CAF" w:rsidRPr="00DD696C" w:rsidRDefault="00CB3CAF" w:rsidP="00CB3CAF">
      <w:pPr>
        <w:rPr>
          <w:sz w:val="16"/>
        </w:rPr>
      </w:pPr>
      <w:r w:rsidRPr="00DD696C">
        <w:rPr>
          <w:sz w:val="16"/>
        </w:rPr>
        <w:t xml:space="preserve">Among its other consequences, Speaker Paul </w:t>
      </w:r>
      <w:r w:rsidRPr="00DD696C">
        <w:rPr>
          <w:rStyle w:val="StyleBoldUnderline"/>
        </w:rPr>
        <w:t>Ryan's retirement from the House increases the chance that President Donald Trump will be impeached</w:t>
      </w:r>
      <w:r w:rsidRPr="00DD696C">
        <w:rPr>
          <w:sz w:val="16"/>
        </w:rPr>
        <w:t xml:space="preserve">. </w:t>
      </w:r>
      <w:r w:rsidRPr="00DD696C">
        <w:rPr>
          <w:rStyle w:val="StyleBoldUnderline"/>
        </w:rPr>
        <w:t>Ryan's decision</w:t>
      </w:r>
      <w:r w:rsidRPr="00DD696C">
        <w:rPr>
          <w:sz w:val="16"/>
        </w:rPr>
        <w:t xml:space="preserve"> accelerates the ongoing competition among his deputies to become the leader of the GOP in the House. But it </w:t>
      </w:r>
      <w:r w:rsidRPr="00241DD9">
        <w:rPr>
          <w:rStyle w:val="StyleBoldUnderline"/>
        </w:rPr>
        <w:t>will also</w:t>
      </w:r>
      <w:r w:rsidRPr="00DD696C">
        <w:rPr>
          <w:rStyle w:val="StyleBoldUnderline"/>
        </w:rPr>
        <w:t xml:space="preserve"> dispirit fellow Republicans,</w:t>
      </w:r>
      <w:r w:rsidRPr="00DD696C">
        <w:rPr>
          <w:sz w:val="16"/>
        </w:rPr>
        <w:t xml:space="preserve"> diminish his ability to raise campaign </w:t>
      </w:r>
      <w:r w:rsidRPr="00241DD9">
        <w:rPr>
          <w:sz w:val="16"/>
          <w:szCs w:val="16"/>
        </w:rPr>
        <w:t>funds and encourage more vulnerable incumbents to retire</w:t>
      </w:r>
      <w:r w:rsidRPr="00DD696C">
        <w:rPr>
          <w:sz w:val="16"/>
        </w:rPr>
        <w:t xml:space="preserve">. All of </w:t>
      </w:r>
      <w:r w:rsidRPr="00DD696C">
        <w:rPr>
          <w:rStyle w:val="StyleBoldUnderline"/>
        </w:rPr>
        <w:t>that smooths the path for Democrats to recapture the House in November and hand Nancy Pelosi the speaker's gavel once again</w:t>
      </w:r>
      <w:r w:rsidRPr="00DD696C">
        <w:rPr>
          <w:rStyle w:val="Emphasis"/>
        </w:rPr>
        <w:t>. And there's little doubt that a Democratic-controlled House would seek to impeach the president.</w:t>
      </w:r>
      <w:r>
        <w:rPr>
          <w:rStyle w:val="Emphasis"/>
        </w:rPr>
        <w:t xml:space="preserve"> </w:t>
      </w:r>
      <w:r w:rsidRPr="00DD696C">
        <w:rPr>
          <w:sz w:val="16"/>
        </w:rPr>
        <w:t xml:space="preserve">That's not a subject Democrats want to highlight as they woo swing voters on the 2018 campaign trail. More Republicans, in fact, highlight it in hopes of heightening alarm among their own supporters. Yet </w:t>
      </w:r>
      <w:r w:rsidRPr="00DD696C">
        <w:rPr>
          <w:rStyle w:val="StyleBoldUnderline"/>
        </w:rPr>
        <w:t>with 9 in 10 Democratic voters disapproving Trump's performance as special counsel Robert Mueller's investigation closes in,</w:t>
      </w:r>
      <w:r w:rsidRPr="00DD696C">
        <w:rPr>
          <w:sz w:val="16"/>
        </w:rPr>
        <w:t xml:space="preserve"> </w:t>
      </w:r>
      <w:r w:rsidRPr="00DD696C">
        <w:rPr>
          <w:rStyle w:val="Emphasis"/>
        </w:rPr>
        <w:t>leaders of a Democratic House could not prevent a 2019 impeachment drive even if they considered it counterproductive.</w:t>
      </w:r>
      <w:r>
        <w:rPr>
          <w:rStyle w:val="Emphasis"/>
        </w:rPr>
        <w:t xml:space="preserve"> </w:t>
      </w:r>
      <w:r w:rsidRPr="00DD696C">
        <w:rPr>
          <w:sz w:val="16"/>
        </w:rPr>
        <w:t xml:space="preserve">Election Day remains about seven months away. Democrats need a net gain of 23 seats to recapture a majority. But every midterm campaign represents a referendum on the president's performance, and Trump remains broadly unpopular outside the GOP. David </w:t>
      </w:r>
      <w:r w:rsidRPr="00DD696C">
        <w:rPr>
          <w:rStyle w:val="StyleBoldUnderline"/>
        </w:rPr>
        <w:t>Wasserman</w:t>
      </w:r>
      <w:r w:rsidRPr="00DD696C">
        <w:rPr>
          <w:sz w:val="16"/>
        </w:rPr>
        <w:t xml:space="preserve">, a leading analyst of House races at the Cook Political Report, calls </w:t>
      </w:r>
      <w:r w:rsidRPr="00DD696C">
        <w:rPr>
          <w:rStyle w:val="StyleBoldUnderline"/>
        </w:rPr>
        <w:t>Ryan's announcement "a deep blow to his party's morale"</w:t>
      </w:r>
      <w:r w:rsidRPr="00DD696C">
        <w:rPr>
          <w:sz w:val="16"/>
        </w:rPr>
        <w:t xml:space="preserve"> and says the odds of a Democratic victory in November have risen to 75 percent. Ryan is among the approximately 40 House Republican declining to seek re-election — about twice the number of Democrats leaving. His departure will encourage colleagues unsure about their prospects to make the same decision. Indeed, another House Republican, Dennis Ross of Florida, followed Ryan by announcing Wednesday that he won't seek re-election either. Wasserman notes that 57 other Republicans represent districts in states where the legal deadline for declaring campaign plans has not arrived. Ryan's stature within the party, burnished by his 2012 vice presidential nomination and career-long commitment to tax cuts, has made him a prodigious fundraiser for other Republicans. The $44 million he raked in as a House leader during 2017 represented a non-election-year record. </w:t>
      </w:r>
      <w:r w:rsidRPr="00DD696C">
        <w:rPr>
          <w:rStyle w:val="StyleBoldUnderline"/>
        </w:rPr>
        <w:t>Impending retirement reduces his financial drawing power</w:t>
      </w:r>
      <w:r w:rsidRPr="00DD696C">
        <w:rPr>
          <w:sz w:val="16"/>
        </w:rPr>
        <w:t xml:space="preserve">. And because he intends to remain in his post through the end of the year, would-be successors Kevin McCarthy and Steve Scalise won't have the marquee value the speaker's gavel provides. </w:t>
      </w:r>
      <w:r w:rsidRPr="00CB3CAF">
        <w:rPr>
          <w:rStyle w:val="StyleBoldUnderline"/>
        </w:rPr>
        <w:t xml:space="preserve">A Democratic House would have immense policy consequences for the Republican administration. While road-blocking conservative priorities, it would boost chances for bipartisan compromise on issues such as infrastructure. </w:t>
      </w:r>
      <w:r w:rsidRPr="00CB3CAF">
        <w:rPr>
          <w:sz w:val="16"/>
          <w:szCs w:val="16"/>
        </w:rPr>
        <w:t>It would hardly assure that Trump's opponents could force him from office</w:t>
      </w:r>
      <w:r w:rsidRPr="00CB3CAF">
        <w:rPr>
          <w:rStyle w:val="StyleBoldUnderline"/>
        </w:rPr>
        <w:t>.</w:t>
      </w:r>
      <w:r w:rsidRPr="00DD696C">
        <w:rPr>
          <w:sz w:val="16"/>
        </w:rPr>
        <w:t xml:space="preserve"> To begin with, an impeachment drive could fail to attract a majority of the House. Even if it did, conviction on impeachment charges and removal from office requires a two-thirds vote in the Senate. Democrats currently control just 49 seats in the chamber, with prospects for only a handful more in the most optimistic election scenarios. But the career decision Ryan announced Wednesday morning amounts to a forecast of political weather for 2018 and beyond. The storms around Trump keep rising.</w:t>
      </w:r>
    </w:p>
    <w:bookmarkEnd w:id="1"/>
    <w:p w14:paraId="66BED697" w14:textId="77777777" w:rsidR="00CB3CAF" w:rsidRDefault="00CB3CAF" w:rsidP="00CB3CAF"/>
    <w:p w14:paraId="757E8F89" w14:textId="39DB1B56" w:rsidR="00CB3CAF" w:rsidRDefault="00CB3CAF" w:rsidP="00CB3CAF">
      <w:pPr>
        <w:pStyle w:val="Heading4"/>
      </w:pPr>
      <w:r>
        <w:t>Base and media pressure guarantee impeachment if the Dems win the House</w:t>
      </w:r>
    </w:p>
    <w:p w14:paraId="13557B59" w14:textId="77777777" w:rsidR="00CB3CAF" w:rsidRPr="003A6B6F" w:rsidRDefault="00CB3CAF" w:rsidP="00CB3CAF">
      <w:r w:rsidRPr="003A6B6F">
        <w:rPr>
          <w:rStyle w:val="StyleStyleBold12pt"/>
        </w:rPr>
        <w:t>Bowden 03-16-18</w:t>
      </w:r>
      <w:r w:rsidRPr="003A6B6F">
        <w:t xml:space="preserve"> (Reporter for The Hill citing statements by Wisconsin Representative Sean Duffy, “GOP lawmaker: 'Of course' Dems will impeach Trump if they take control of House”, </w:t>
      </w:r>
      <w:hyperlink r:id="rId92" w:history="1">
        <w:r w:rsidRPr="003A6B6F">
          <w:t>http://thehill.com/homenews/house/378878-gop-lawmaker-of-course-dems-will-impeach-trump-if-they-take-control-of-house</w:t>
        </w:r>
      </w:hyperlink>
      <w:r w:rsidRPr="003A6B6F">
        <w:t>, DA: 7/10/18, EK)</w:t>
      </w:r>
    </w:p>
    <w:p w14:paraId="5169D37B" w14:textId="77777777" w:rsidR="00CB3CAF" w:rsidRPr="00B84627" w:rsidRDefault="00CB3CAF" w:rsidP="00CB3CAF">
      <w:pPr>
        <w:rPr>
          <w:sz w:val="16"/>
        </w:rPr>
      </w:pPr>
      <w:r w:rsidRPr="00B84627">
        <w:rPr>
          <w:sz w:val="16"/>
        </w:rPr>
        <w:lastRenderedPageBreak/>
        <w:t xml:space="preserve">Wisconsin </w:t>
      </w:r>
      <w:r w:rsidRPr="00B84627">
        <w:rPr>
          <w:rStyle w:val="StyleBoldUnderline"/>
        </w:rPr>
        <w:t>Rep.</w:t>
      </w:r>
      <w:r w:rsidRPr="00B84627">
        <w:rPr>
          <w:sz w:val="16"/>
        </w:rPr>
        <w:t xml:space="preserve"> Sean </w:t>
      </w:r>
      <w:r w:rsidRPr="00FE160A">
        <w:rPr>
          <w:rStyle w:val="StyleBoldUnderline"/>
          <w:highlight w:val="yellow"/>
        </w:rPr>
        <w:t>Duffy (R) says</w:t>
      </w:r>
      <w:r w:rsidRPr="00B84627">
        <w:rPr>
          <w:rStyle w:val="StyleBoldUnderline"/>
        </w:rPr>
        <w:t xml:space="preserve"> </w:t>
      </w:r>
      <w:r w:rsidRPr="00FE160A">
        <w:rPr>
          <w:rStyle w:val="Emphasis"/>
          <w:highlight w:val="yellow"/>
        </w:rPr>
        <w:t>it's inevitable</w:t>
      </w:r>
      <w:r w:rsidRPr="00B84627">
        <w:rPr>
          <w:rStyle w:val="Emphasis"/>
        </w:rPr>
        <w:t xml:space="preserve"> that </w:t>
      </w:r>
      <w:r w:rsidRPr="00FE160A">
        <w:rPr>
          <w:rStyle w:val="Emphasis"/>
          <w:highlight w:val="yellow"/>
        </w:rPr>
        <w:t>Democrats will try to impeach</w:t>
      </w:r>
      <w:r w:rsidRPr="00B84627">
        <w:rPr>
          <w:rStyle w:val="Emphasis"/>
        </w:rPr>
        <w:t xml:space="preserve"> President </w:t>
      </w:r>
      <w:r w:rsidRPr="00FE160A">
        <w:rPr>
          <w:rStyle w:val="Emphasis"/>
          <w:highlight w:val="yellow"/>
        </w:rPr>
        <w:t>Trump if they retake the House in the fall</w:t>
      </w:r>
      <w:r w:rsidRPr="00B84627">
        <w:rPr>
          <w:rStyle w:val="StyleBoldUnderline"/>
        </w:rPr>
        <w:t xml:space="preserve">, adding that </w:t>
      </w:r>
      <w:r w:rsidRPr="00FE160A">
        <w:rPr>
          <w:rStyle w:val="StyleBoldUnderline"/>
          <w:highlight w:val="yellow"/>
        </w:rPr>
        <w:t>the media would pressure lawmakers into supporting impeachment</w:t>
      </w:r>
      <w:r w:rsidRPr="00B84627">
        <w:rPr>
          <w:rStyle w:val="StyleBoldUnderline"/>
        </w:rPr>
        <w:t>.</w:t>
      </w:r>
      <w:r>
        <w:rPr>
          <w:rStyle w:val="StyleBoldUnderline"/>
        </w:rPr>
        <w:t xml:space="preserve"> </w:t>
      </w:r>
      <w:r w:rsidRPr="00B84627">
        <w:rPr>
          <w:sz w:val="16"/>
        </w:rPr>
        <w:t xml:space="preserve">In an interview with Milwaukee radio host Dan O'Donnell, Duffy said that </w:t>
      </w:r>
      <w:r w:rsidRPr="00B84627">
        <w:rPr>
          <w:rStyle w:val="StyleBoldUnderline"/>
        </w:rPr>
        <w:t>while Democrats in more purple districts are hesitant to</w:t>
      </w:r>
      <w:r w:rsidRPr="00B84627">
        <w:rPr>
          <w:sz w:val="16"/>
        </w:rPr>
        <w:t xml:space="preserve"> say they will </w:t>
      </w:r>
      <w:r w:rsidRPr="00B84627">
        <w:rPr>
          <w:rStyle w:val="StyleBoldUnderline"/>
        </w:rPr>
        <w:t xml:space="preserve">support Trump's impeachment, </w:t>
      </w:r>
      <w:r w:rsidRPr="00FE160A">
        <w:rPr>
          <w:rStyle w:val="StyleBoldUnderline"/>
          <w:highlight w:val="yellow"/>
        </w:rPr>
        <w:t>he believes it will happen if the party defeats enough Republicans in November.</w:t>
      </w:r>
      <w:r>
        <w:rPr>
          <w:rStyle w:val="StyleBoldUnderline"/>
        </w:rPr>
        <w:t xml:space="preserve"> </w:t>
      </w:r>
      <w:r w:rsidRPr="00B84627">
        <w:rPr>
          <w:sz w:val="16"/>
        </w:rPr>
        <w:t>"</w:t>
      </w:r>
      <w:r w:rsidRPr="00FE160A">
        <w:rPr>
          <w:rStyle w:val="StyleBoldUnderline"/>
          <w:highlight w:val="yellow"/>
        </w:rPr>
        <w:t>Democrat candidates might be sketchy about admitting that</w:t>
      </w:r>
      <w:r w:rsidRPr="00B84627">
        <w:rPr>
          <w:sz w:val="16"/>
        </w:rPr>
        <w:t xml:space="preserve">, especially in more 50-50 seats, </w:t>
      </w:r>
      <w:r w:rsidRPr="00FE160A">
        <w:rPr>
          <w:rStyle w:val="StyleBoldUnderline"/>
          <w:highlight w:val="yellow"/>
        </w:rPr>
        <w:t xml:space="preserve">but </w:t>
      </w:r>
      <w:r w:rsidRPr="00B84627">
        <w:rPr>
          <w:rStyle w:val="Emphasis"/>
        </w:rPr>
        <w:t xml:space="preserve">of course </w:t>
      </w:r>
      <w:r w:rsidRPr="00FE160A">
        <w:rPr>
          <w:rStyle w:val="Emphasis"/>
          <w:highlight w:val="yellow"/>
        </w:rPr>
        <w:t>they're going to impeach</w:t>
      </w:r>
      <w:r w:rsidRPr="00B84627">
        <w:rPr>
          <w:rStyle w:val="Emphasis"/>
        </w:rPr>
        <w:t xml:space="preserve"> Donald </w:t>
      </w:r>
      <w:r w:rsidRPr="00FE160A">
        <w:rPr>
          <w:rStyle w:val="Emphasis"/>
          <w:highlight w:val="yellow"/>
        </w:rPr>
        <w:t>Trump</w:t>
      </w:r>
      <w:r w:rsidRPr="00B84627">
        <w:rPr>
          <w:sz w:val="16"/>
        </w:rPr>
        <w:t>," Duffy said. "</w:t>
      </w:r>
      <w:r w:rsidRPr="00FE160A">
        <w:rPr>
          <w:rStyle w:val="StyleBoldUnderline"/>
          <w:highlight w:val="yellow"/>
        </w:rPr>
        <w:t>Do you think that MSNBC or CNN would allow for anything less</w:t>
      </w:r>
      <w:r w:rsidRPr="00B84627">
        <w:rPr>
          <w:rStyle w:val="StyleBoldUnderline"/>
        </w:rPr>
        <w:t>?</w:t>
      </w:r>
      <w:r w:rsidRPr="00B84627">
        <w:rPr>
          <w:sz w:val="16"/>
        </w:rPr>
        <w:t xml:space="preserve"> And by the way, </w:t>
      </w:r>
      <w:r w:rsidRPr="00B84627">
        <w:rPr>
          <w:rStyle w:val="StyleBoldUnderline"/>
        </w:rPr>
        <w:t>there aren't that many Blue Dog Democrats left in Congress.</w:t>
      </w:r>
      <w:r w:rsidRPr="00B84627">
        <w:rPr>
          <w:sz w:val="16"/>
        </w:rPr>
        <w:t xml:space="preserve"> They are radical leftist, socialist Democrats. They are like [House Minority Leader] Nancy Pelosi [D-Calif.]. They are far-left people." Duffy went on to say </w:t>
      </w:r>
      <w:r w:rsidRPr="00FE160A">
        <w:rPr>
          <w:rStyle w:val="Emphasis"/>
          <w:highlight w:val="yellow"/>
        </w:rPr>
        <w:t>the Democratic base would not accept anything less than impeachment</w:t>
      </w:r>
      <w:r w:rsidRPr="00B84627">
        <w:rPr>
          <w:sz w:val="16"/>
        </w:rPr>
        <w:t xml:space="preserve"> proceedings if Democrats had control. "That's who's winning their primaries," he said. </w:t>
      </w:r>
      <w:r w:rsidRPr="00B84627">
        <w:rPr>
          <w:rStyle w:val="StyleBoldUnderline"/>
        </w:rPr>
        <w:t>"Do you think that the far-left 'resist' movement base of the Democrat Party would accept anything other than impeachment?"</w:t>
      </w:r>
      <w:r w:rsidRPr="00B84627">
        <w:rPr>
          <w:sz w:val="16"/>
        </w:rPr>
        <w:t xml:space="preserve"> Fifty-eight Democrats voted in December to begin impeachment proceedings against Trump, a move that has yet to gain support among Democratic leadership. </w:t>
      </w:r>
      <w:r w:rsidRPr="003A6B6F">
        <w:rPr>
          <w:rStyle w:val="StyleBoldUnderline"/>
        </w:rPr>
        <w:t>The strongest source of support for articles of impeachment has been among the Congressional Black Caucus (CBC), just under two-thirds of which supported impeachment in December. Rep. James Clyburn (D-S.C.), the third-ranking Democrat in the House and a CBC member, is the highest-ranking lawmaker to back impeachment</w:t>
      </w:r>
      <w:r w:rsidRPr="00B84627">
        <w:rPr>
          <w:sz w:val="16"/>
        </w:rPr>
        <w:t>. “We thought that it was necessary for us to demonstrate, as members of the Congress, our displeasure with the president,” Clyburn said in January. Democrats need 24 seats to retake the House in November, when every member of the 435-member body will be up for reelection. Recent generic House polls suggest that Democrats could lead by more than 7 points, according to the RealClearPolitics average.</w:t>
      </w:r>
    </w:p>
    <w:p w14:paraId="4AAB9A6B" w14:textId="77777777" w:rsidR="00722A65" w:rsidRDefault="00722A65" w:rsidP="00722A65">
      <w:pPr>
        <w:pStyle w:val="Heading4"/>
      </w:pPr>
      <w:r>
        <w:t xml:space="preserve">Dems will impeach trump after the midterms GOP and Trump know it </w:t>
      </w:r>
    </w:p>
    <w:p w14:paraId="344FD65C" w14:textId="77777777" w:rsidR="00722A65" w:rsidRPr="00FC762F" w:rsidRDefault="00722A65" w:rsidP="00722A65">
      <w:r w:rsidRPr="00FC762F">
        <w:t xml:space="preserve">Julia </w:t>
      </w:r>
      <w:r w:rsidRPr="00506397">
        <w:rPr>
          <w:rStyle w:val="StyleStyleBold12pt"/>
        </w:rPr>
        <w:t>Manchester 7/5/18</w:t>
      </w:r>
      <w:r w:rsidRPr="00FC762F">
        <w:t xml:space="preserve"> (covers national politics as a breaking news reporter at The Hill in Washington) “RNC spokesperson warns Dems will impeach Trump if they win House”http://thehill.com/hilltv/rising/395568-rnc-spokesperson-warns-dems-will-impeach-trump-if-they-win-house</w:t>
      </w:r>
    </w:p>
    <w:p w14:paraId="75DF58F1" w14:textId="77777777" w:rsidR="00722A65" w:rsidRPr="00E058B2" w:rsidRDefault="00722A65" w:rsidP="00722A65">
      <w:pPr>
        <w:rPr>
          <w:rStyle w:val="StyleBoldUnderline"/>
        </w:rPr>
      </w:pPr>
      <w:r w:rsidRPr="00D47740">
        <w:t xml:space="preserve">Republican National Committee spokeswoman Kayleigh McEnany on Thursday warned that </w:t>
      </w:r>
      <w:r w:rsidRPr="00E058B2">
        <w:rPr>
          <w:rStyle w:val="StyleBoldUnderline"/>
        </w:rPr>
        <w:t xml:space="preserve">if Democrats win the House in November, they will move to impeach </w:t>
      </w:r>
      <w:hyperlink r:id="rId93" w:history="1">
        <w:r w:rsidRPr="00E058B2">
          <w:rPr>
            <w:rStyle w:val="StyleBoldUnderline"/>
          </w:rPr>
          <w:t>President Trump</w:t>
        </w:r>
      </w:hyperlink>
      <w:r w:rsidRPr="00E058B2">
        <w:rPr>
          <w:rStyle w:val="StyleBoldUnderline"/>
        </w:rPr>
        <w:t>.</w:t>
      </w:r>
    </w:p>
    <w:p w14:paraId="1464075F" w14:textId="77777777" w:rsidR="00722A65" w:rsidRPr="00D47740" w:rsidRDefault="00722A65" w:rsidP="00722A65">
      <w:r w:rsidRPr="00D47740">
        <w:t xml:space="preserve">“What makes me nervous is obviously the House. We don’t want to lose the House. </w:t>
      </w:r>
      <w:r w:rsidRPr="00E058B2">
        <w:rPr>
          <w:rStyle w:val="StyleBoldUnderline"/>
        </w:rPr>
        <w:t>We recognize that if we lose the House, there are Democrats who have talked impeachment</w:t>
      </w:r>
      <w:r w:rsidRPr="00D47740">
        <w:t xml:space="preserve"> even though it’s a bogus, baseless theory with no grounding in truth. </w:t>
      </w:r>
      <w:r w:rsidRPr="00506397">
        <w:rPr>
          <w:rStyle w:val="Emphasis"/>
        </w:rPr>
        <w:t>We do think that losing the House puts that at risk, and puts that in play</w:t>
      </w:r>
      <w:r w:rsidRPr="00D47740">
        <w:t>," McEnany told Hill.TV's Krystal Ball and Buck Sexton on "Rising." </w:t>
      </w:r>
    </w:p>
    <w:p w14:paraId="5C7B77B0" w14:textId="77777777" w:rsidR="00722A65" w:rsidRPr="00D47740" w:rsidRDefault="00722A65" w:rsidP="00722A65">
      <w:r w:rsidRPr="00D47740">
        <w:t>"</w:t>
      </w:r>
      <w:r w:rsidRPr="00E058B2">
        <w:rPr>
          <w:rStyle w:val="StyleBoldUnderline"/>
        </w:rPr>
        <w:t>Historically we know that the sitting party in power loses seats. It happened to President Obama,</w:t>
      </w:r>
      <w:r w:rsidRPr="00D47740">
        <w:t xml:space="preserve"> but as we know, and as our chairwoman says, we have to defy history," she continued. </w:t>
      </w:r>
    </w:p>
    <w:p w14:paraId="07AB9347" w14:textId="77777777" w:rsidR="00722A65" w:rsidRPr="00D47740" w:rsidRDefault="00722A65" w:rsidP="00722A65">
      <w:r w:rsidRPr="00D47740">
        <w:t>"So what keeps me up is the fact that history is against us despite all of the great signs we see out there in the economy and elsewhere." </w:t>
      </w:r>
    </w:p>
    <w:p w14:paraId="5C3DB354" w14:textId="77777777" w:rsidR="00722A65" w:rsidRPr="00D47740" w:rsidRDefault="00722A65" w:rsidP="00722A65">
      <w:r w:rsidRPr="00D47740">
        <w:t xml:space="preserve">McEnany also said Republicans were planning on weaponizing job growth, in addition to targeting House Minority Leader </w:t>
      </w:r>
      <w:hyperlink r:id="rId94" w:history="1">
        <w:r w:rsidRPr="00D47740">
          <w:rPr>
            <w:rStyle w:val="Hyperlink"/>
          </w:rPr>
          <w:t>Nancy Pelosi</w:t>
        </w:r>
      </w:hyperlink>
      <w:r w:rsidRPr="00D47740">
        <w:t xml:space="preserve"> (D-Calif.) and Rep. </w:t>
      </w:r>
      <w:hyperlink r:id="rId95" w:history="1">
        <w:r w:rsidRPr="00D47740">
          <w:rPr>
            <w:rStyle w:val="Hyperlink"/>
          </w:rPr>
          <w:t>Maxine Waters</w:t>
        </w:r>
      </w:hyperlink>
      <w:r w:rsidRPr="00D47740">
        <w:t xml:space="preserve"> (D-Calif.), in an attempt to drum up support from the base heading into the midterms. </w:t>
      </w:r>
    </w:p>
    <w:p w14:paraId="4615819F" w14:textId="77777777" w:rsidR="00722A65" w:rsidRPr="00D47740" w:rsidRDefault="00722A65" w:rsidP="00722A65">
      <w:r w:rsidRPr="00D47740">
        <w:t>"We have a new strategy now, not just Nancy Pelosi,  but as the president said, the face of the party, Maxine Waters," McEnany said. </w:t>
      </w:r>
    </w:p>
    <w:p w14:paraId="421A7E03" w14:textId="77777777" w:rsidR="00722A65" w:rsidRPr="00D47740" w:rsidRDefault="00722A65" w:rsidP="00722A65">
      <w:r w:rsidRPr="00D47740">
        <w:lastRenderedPageBreak/>
        <w:t>"So we're now not only tying Democrats to Nancy Pelosi, but to this kind of more extreme militant, leftist strain that we at least recognize at the RNC," she said. </w:t>
      </w:r>
    </w:p>
    <w:p w14:paraId="0D611D59" w14:textId="77777777" w:rsidR="00722A65" w:rsidRPr="00E058B2" w:rsidRDefault="00722A65" w:rsidP="00722A65">
      <w:pPr>
        <w:rPr>
          <w:rStyle w:val="StyleBoldUnderline"/>
        </w:rPr>
      </w:pPr>
      <w:r w:rsidRPr="00E058B2">
        <w:rPr>
          <w:rStyle w:val="StyleBoldUnderline"/>
        </w:rPr>
        <w:t>Republicans have warned of impeachment as well as their need to appoint conservative justices to the Supreme Court as a means of turning out voters in November. </w:t>
      </w:r>
    </w:p>
    <w:p w14:paraId="61AF9428" w14:textId="77777777" w:rsidR="00722A65" w:rsidRPr="00D47740" w:rsidRDefault="00722A65" w:rsidP="00722A65">
      <w:r w:rsidRPr="00506397">
        <w:rPr>
          <w:rStyle w:val="Emphasis"/>
        </w:rPr>
        <w:t xml:space="preserve">Trump himself has </w:t>
      </w:r>
      <w:hyperlink r:id="rId96" w:history="1">
        <w:r w:rsidRPr="00506397">
          <w:rPr>
            <w:rStyle w:val="Emphasis"/>
          </w:rPr>
          <w:t>warned</w:t>
        </w:r>
      </w:hyperlink>
      <w:r w:rsidRPr="00506397">
        <w:rPr>
          <w:rStyle w:val="Emphasis"/>
        </w:rPr>
        <w:t xml:space="preserve"> that Democrats will move to impeach him if they win back the House, citing Waters' call to impeach him</w:t>
      </w:r>
      <w:r w:rsidRPr="00D47740">
        <w:t>. </w:t>
      </w:r>
    </w:p>
    <w:p w14:paraId="27D39E8C" w14:textId="77777777" w:rsidR="00722A65" w:rsidRPr="00D47740" w:rsidRDefault="00722A65" w:rsidP="00722A65">
      <w:r w:rsidRPr="00D47740">
        <w:t xml:space="preserve">“We have to keep the House because if we listen to </w:t>
      </w:r>
      <w:hyperlink r:id="rId97" w:history="1">
        <w:r w:rsidRPr="00D47740">
          <w:rPr>
            <w:rStyle w:val="Hyperlink"/>
          </w:rPr>
          <w:t>Maxine Waters</w:t>
        </w:r>
      </w:hyperlink>
      <w:r w:rsidRPr="00D47740">
        <w:t>, she’s going around saying ‘We will impeach him,’ ” Trump said at a Michigan rally in April. </w:t>
      </w:r>
    </w:p>
    <w:p w14:paraId="7C76166E" w14:textId="77777777" w:rsidR="00722A65" w:rsidRPr="00D47740" w:rsidRDefault="00722A65" w:rsidP="00722A65">
      <w:r w:rsidRPr="00D47740">
        <w:t xml:space="preserve">However, </w:t>
      </w:r>
      <w:r w:rsidRPr="00506397">
        <w:rPr>
          <w:rStyle w:val="StyleBoldUnderline"/>
        </w:rPr>
        <w:t xml:space="preserve">House Minority Leader Nancy Pelosi (D-Calif.) has </w:t>
      </w:r>
      <w:hyperlink r:id="rId98" w:history="1">
        <w:r w:rsidRPr="00506397">
          <w:rPr>
            <w:rStyle w:val="StyleBoldUnderline"/>
          </w:rPr>
          <w:t>issued a note of caution</w:t>
        </w:r>
      </w:hyperlink>
      <w:r w:rsidRPr="00506397">
        <w:rPr>
          <w:rStyle w:val="StyleBoldUnderline"/>
        </w:rPr>
        <w:t xml:space="preserve"> against efforts to impeach Trump, saying it would end up harming the party before the midterms</w:t>
      </w:r>
      <w:r w:rsidRPr="00D47740">
        <w:t>.</w:t>
      </w:r>
    </w:p>
    <w:p w14:paraId="5947754B" w14:textId="77777777" w:rsidR="00722A65" w:rsidRPr="00325076" w:rsidRDefault="00722A65" w:rsidP="00722A65">
      <w:r w:rsidRPr="00D47740">
        <w:t>“On the political side I think it’s a gift to the Republicans,” Pelosi said. “We want to talk about what they’re doing to undermine working families in our country and what we are doing to increase their payrolls and lower their costs.</w:t>
      </w:r>
      <w:bookmarkStart w:id="2" w:name="lpos=widget[share_facebook_widget]&amp;lid=l"/>
      <w:bookmarkStart w:id="3" w:name="lpos=widget[share_twitter_widget]&amp;lid=li"/>
      <w:bookmarkStart w:id="4" w:name="lpos=widget[share_addthis_widget]&amp;lid=li"/>
      <w:bookmarkEnd w:id="2"/>
      <w:bookmarkEnd w:id="3"/>
      <w:r>
        <w:t>”</w:t>
      </w:r>
      <w:hyperlink r:id="rId99" w:history="1">
        <w:r>
          <w:rPr>
            <w:rStyle w:val="Hyperlink"/>
            <w:rFonts w:ascii="a" w:hAnsi="a"/>
            <w:color w:val="5D90CE"/>
            <w:sz w:val="2"/>
            <w:szCs w:val="2"/>
            <w:bdr w:val="none" w:sz="0" w:space="0" w:color="auto" w:frame="1"/>
          </w:rPr>
          <w:t xml:space="preserve">Email </w:t>
        </w:r>
      </w:hyperlink>
      <w:bookmarkEnd w:id="4"/>
    </w:p>
    <w:p w14:paraId="1CAEB5BB" w14:textId="77777777" w:rsidR="00CB3CAF" w:rsidRDefault="00CB3CAF" w:rsidP="00CB3CAF"/>
    <w:p w14:paraId="23543840" w14:textId="77777777" w:rsidR="00DA0CB8" w:rsidRDefault="00DA0CB8" w:rsidP="00DA0CB8">
      <w:pPr>
        <w:pStyle w:val="Heading4"/>
      </w:pPr>
      <w:r>
        <w:t xml:space="preserve">Democrats could impeach trump if they win the house first priority </w:t>
      </w:r>
    </w:p>
    <w:p w14:paraId="70FEA6C5" w14:textId="77777777" w:rsidR="00DA0CB8" w:rsidRPr="00FC762F" w:rsidRDefault="00DA0CB8" w:rsidP="00DA0CB8">
      <w:r w:rsidRPr="00FC762F">
        <w:t xml:space="preserve">Elizabeth </w:t>
      </w:r>
      <w:r w:rsidRPr="003A6B6F">
        <w:rPr>
          <w:rStyle w:val="StyleStyleBold12pt"/>
        </w:rPr>
        <w:t>Brown-Kaiser</w:t>
      </w:r>
      <w:r>
        <w:rPr>
          <w:rStyle w:val="StyleStyleBold12pt"/>
        </w:rPr>
        <w:t xml:space="preserve"> and</w:t>
      </w:r>
      <w:r w:rsidRPr="00FC762F">
        <w:t xml:space="preserve"> Will </w:t>
      </w:r>
      <w:r w:rsidRPr="003A6B6F">
        <w:rPr>
          <w:rStyle w:val="StyleStyleBold12pt"/>
        </w:rPr>
        <w:t>Parsons</w:t>
      </w:r>
      <w:r w:rsidRPr="00FC762F">
        <w:t xml:space="preserve"> Jun 17, </w:t>
      </w:r>
      <w:r w:rsidRPr="003A6B6F">
        <w:rPr>
          <w:rStyle w:val="StyleStyleBold12pt"/>
        </w:rPr>
        <w:t>2018</w:t>
      </w:r>
      <w:r w:rsidRPr="00FC762F">
        <w:t>, 1:34 PM ET` (ABC News Pennsylvania Avenue/Global Affairs Intern and senior fellow at abc) “Midterm elections are an 'up or down vote' on impeaching Trump, says Bannon” https://abcnews.go.com/Politics/midterm-elections-vote-impeaching-trump-bannon/story?id=55947615</w:t>
      </w:r>
    </w:p>
    <w:p w14:paraId="7450C441" w14:textId="77777777" w:rsidR="00DA0CB8" w:rsidRPr="007535A5" w:rsidRDefault="00DA0CB8" w:rsidP="00DA0CB8">
      <w:pPr>
        <w:rPr>
          <w:rStyle w:val="StyleBoldUnderline"/>
        </w:rPr>
      </w:pPr>
      <w:r w:rsidRPr="007535A5">
        <w:rPr>
          <w:rStyle w:val="StyleBoldUnderline"/>
        </w:rPr>
        <w:t xml:space="preserve">President </w:t>
      </w:r>
      <w:hyperlink r:id="rId100" w:tgtFrame="_blank" w:history="1">
        <w:r w:rsidRPr="007535A5">
          <w:rPr>
            <w:rStyle w:val="StyleBoldUnderline"/>
          </w:rPr>
          <w:t>Donald Trump</w:t>
        </w:r>
      </w:hyperlink>
      <w:r w:rsidRPr="007535A5">
        <w:rPr>
          <w:rStyle w:val="StyleBoldUnderline"/>
        </w:rPr>
        <w:t xml:space="preserve">'s former chief strategist, Steve Bannon, said the upcoming November midterm elections an “up or down vote on the impeachment of Donald Trump.” </w:t>
      </w:r>
    </w:p>
    <w:p w14:paraId="5985F902" w14:textId="77777777" w:rsidR="00DA0CB8" w:rsidRPr="00FC762F" w:rsidRDefault="00DA0CB8" w:rsidP="00DA0CB8">
      <w:r w:rsidRPr="00FC762F">
        <w:t xml:space="preserve">“This is Trump's first [re-election]," Bannon told ABC News Chief </w:t>
      </w:r>
      <w:hyperlink r:id="rId101" w:tgtFrame="_blank" w:history="1">
        <w:r w:rsidRPr="00FC762F">
          <w:rPr>
            <w:rStyle w:val="Hyperlink"/>
          </w:rPr>
          <w:t>White House</w:t>
        </w:r>
      </w:hyperlink>
      <w:r w:rsidRPr="00FC762F">
        <w:t xml:space="preserve"> Correspondent Jonathan Karl on “This Week” Sunday. "It's going to be this November.” </w:t>
      </w:r>
    </w:p>
    <w:p w14:paraId="03AEA443" w14:textId="77777777" w:rsidR="00DA0CB8" w:rsidRPr="00FC762F" w:rsidRDefault="00DA0CB8" w:rsidP="00DA0CB8">
      <w:r w:rsidRPr="00FC762F">
        <w:t xml:space="preserve">Bannon seemed to be referring to the fact </w:t>
      </w:r>
      <w:r w:rsidRPr="007535A5">
        <w:rPr>
          <w:rStyle w:val="StyleBoldUnderline"/>
        </w:rPr>
        <w:t>that if Democrats were to retake a simple majority in the House of Representatives in November, they could potentially push for a vote on whether to impeach Trump. Even if the House were to vote on and approve impeachment</w:t>
      </w:r>
      <w:r w:rsidRPr="00FC762F">
        <w:t xml:space="preserve">, a two-thirds super-majority of senators would have to convict the president for him to be removed from office, which has never occurred in U.S. history. </w:t>
      </w:r>
    </w:p>
    <w:p w14:paraId="5DE04C58" w14:textId="77777777" w:rsidR="00DA0CB8" w:rsidRPr="00FC762F" w:rsidRDefault="00DA0CB8" w:rsidP="00DA0CB8">
      <w:r w:rsidRPr="00FC762F">
        <w:t xml:space="preserve">Democratic leaders in Congress are not openly casting the midterm elections as a decision on impeachment. </w:t>
      </w:r>
    </w:p>
    <w:p w14:paraId="00DDBA0B" w14:textId="77777777" w:rsidR="00DA0CB8" w:rsidRPr="00FC762F" w:rsidRDefault="00DA0CB8" w:rsidP="00DA0CB8">
      <w:r w:rsidRPr="00FC762F">
        <w:t xml:space="preserve">House Minority Leader Nancy Pelosi told </w:t>
      </w:r>
      <w:hyperlink r:id="rId102" w:tgtFrame="_blank" w:history="1">
        <w:r w:rsidRPr="00FC762F">
          <w:rPr>
            <w:rStyle w:val="Hyperlink"/>
          </w:rPr>
          <w:t>CNN in May</w:t>
        </w:r>
      </w:hyperlink>
      <w:r w:rsidRPr="00FC762F">
        <w:t xml:space="preserve"> that impeachment is “divisive” and “not ... a policy agenda.” </w:t>
      </w:r>
    </w:p>
    <w:p w14:paraId="5536E4F4" w14:textId="77777777" w:rsidR="00DA0CB8" w:rsidRPr="007535A5" w:rsidRDefault="00DA0CB8" w:rsidP="00DA0CB8">
      <w:pPr>
        <w:rPr>
          <w:rStyle w:val="StyleBoldUnderline"/>
        </w:rPr>
      </w:pPr>
      <w:r w:rsidRPr="007535A5">
        <w:rPr>
          <w:rStyle w:val="StyleBoldUnderline"/>
        </w:rPr>
        <w:t xml:space="preserve">Bannon said the secret to GOP victories in November is for candidates to act as if Trump is "on the ballot." </w:t>
      </w:r>
    </w:p>
    <w:p w14:paraId="35FA3DE2" w14:textId="77777777" w:rsidR="00DA0CB8" w:rsidRPr="00FC762F" w:rsidRDefault="00DA0CB8" w:rsidP="00DA0CB8">
      <w:r w:rsidRPr="007535A5">
        <w:rPr>
          <w:rStyle w:val="StyleBoldUnderline"/>
        </w:rPr>
        <w:lastRenderedPageBreak/>
        <w:t>"It's very simple, November 6th, up or down vote ... up or down vote on the impeachment of Donald Trump</w:t>
      </w:r>
      <w:r w:rsidRPr="00FC762F">
        <w:t xml:space="preserve">. I'll tell you what, you get to then look at ... the growth of the economy," he said. </w:t>
      </w:r>
    </w:p>
    <w:p w14:paraId="5C24D2DA" w14:textId="77777777" w:rsidR="00DA0CB8" w:rsidRPr="00FC762F" w:rsidRDefault="00DA0CB8" w:rsidP="00DA0CB8">
      <w:r w:rsidRPr="00FC762F">
        <w:t xml:space="preserve">But Bannon also said on "This Week" that Republicans should not run on their recently-passed tax cut if they want to win the midterms. </w:t>
      </w:r>
    </w:p>
    <w:p w14:paraId="0BB9E78A" w14:textId="77777777" w:rsidR="00DA0CB8" w:rsidRDefault="00DA0CB8" w:rsidP="00DA0CB8">
      <w:r w:rsidRPr="00FC762F">
        <w:t>“The Republican establishment has spent all this money trying to get people to love the tax cut," said Bannon, adding that a top GOP donor, Charles Koch, told Republican House members, 'Hey, guys, if you run on that [tax cut] you're going to lose 40 seats.'”</w:t>
      </w:r>
    </w:p>
    <w:p w14:paraId="7ABF98C2" w14:textId="77777777" w:rsidR="00DA0CB8" w:rsidRDefault="00DA0CB8" w:rsidP="00CB3CAF"/>
    <w:p w14:paraId="48A3B63A" w14:textId="77777777" w:rsidR="003F270F" w:rsidRDefault="003F270F" w:rsidP="003F270F">
      <w:pPr>
        <w:pStyle w:val="Heading4"/>
      </w:pPr>
      <w:r>
        <w:t>Democrats will almost certainly push to impeach Trump if they win the midterms—but they need to win big to accomplish it</w:t>
      </w:r>
    </w:p>
    <w:p w14:paraId="4B92B905" w14:textId="77777777" w:rsidR="003F270F" w:rsidRDefault="003F270F" w:rsidP="003F270F">
      <w:r>
        <w:t xml:space="preserve">John Harwood 4/11/18—(John Harwood is the chief Washington Correspondent for CNBC, contributor at the New York Times, “Paul Ryan's retirement increases the odds that President Trump will be impeached” </w:t>
      </w:r>
      <w:hyperlink r:id="rId103" w:history="1">
        <w:r w:rsidRPr="00986DE5">
          <w:rPr>
            <w:rStyle w:val="Hyperlink"/>
          </w:rPr>
          <w:t>https://www.cnbc.com/2018/04/11/paul-ryans-retirement-makes-president-trump-impeachment-more-likely.html Accessed 7/13/18</w:t>
        </w:r>
      </w:hyperlink>
      <w:r>
        <w:t xml:space="preserve"> HRB)</w:t>
      </w:r>
    </w:p>
    <w:p w14:paraId="56D0C883" w14:textId="77777777" w:rsidR="003F270F" w:rsidRDefault="003F270F" w:rsidP="003F270F">
      <w:r>
        <w:t xml:space="preserve">Among its other consequences, </w:t>
      </w:r>
      <w:r w:rsidRPr="007965C3">
        <w:rPr>
          <w:rStyle w:val="StyleBoldUnderline"/>
        </w:rPr>
        <w:t>Speaker Paul Ryan's retirement from the House increases the chance that President Donald Trump will be impeached</w:t>
      </w:r>
      <w:r>
        <w:t>.</w:t>
      </w:r>
    </w:p>
    <w:p w14:paraId="22A91F4F" w14:textId="77777777" w:rsidR="003F270F" w:rsidRPr="007965C3" w:rsidRDefault="003F270F" w:rsidP="003F270F">
      <w:pPr>
        <w:rPr>
          <w:u w:val="single"/>
        </w:rPr>
      </w:pPr>
      <w:r w:rsidRPr="007965C3">
        <w:rPr>
          <w:rStyle w:val="StyleBoldUnderline"/>
        </w:rPr>
        <w:t xml:space="preserve">Ryan's decision accelerates the ongoing competition </w:t>
      </w:r>
      <w:r>
        <w:t xml:space="preserve">among his deputies </w:t>
      </w:r>
      <w:r w:rsidRPr="007965C3">
        <w:rPr>
          <w:rStyle w:val="StyleBoldUnderline"/>
        </w:rPr>
        <w:t>to become the leader of the GOP in the House</w:t>
      </w:r>
      <w:r>
        <w:t xml:space="preserve">. But </w:t>
      </w:r>
      <w:r w:rsidRPr="007965C3">
        <w:rPr>
          <w:rStyle w:val="StyleBoldUnderline"/>
        </w:rPr>
        <w:t>it will also dispirit fellow Republicans, diminish his ability to raise campaign funds and encourage more vulnerable incumbents to retire.</w:t>
      </w:r>
    </w:p>
    <w:p w14:paraId="4D22EBBF" w14:textId="77777777" w:rsidR="003F270F" w:rsidRPr="007965C3" w:rsidRDefault="003F270F" w:rsidP="003F270F">
      <w:pPr>
        <w:rPr>
          <w:b/>
          <w:iCs/>
          <w:u w:val="single"/>
        </w:rPr>
      </w:pPr>
      <w:r w:rsidRPr="007965C3">
        <w:rPr>
          <w:rStyle w:val="StyleBoldUnderline"/>
        </w:rPr>
        <w:t>All of that smooths the path for Democrats to recapture the House</w:t>
      </w:r>
      <w:r>
        <w:t xml:space="preserve"> in November and hand Nancy Pelosi the speaker's gavel once again. And </w:t>
      </w:r>
      <w:r w:rsidRPr="007965C3">
        <w:rPr>
          <w:rStyle w:val="Emphasis"/>
        </w:rPr>
        <w:t>there's little doubt that a Democratic-controlled House would seek to impeach the president.</w:t>
      </w:r>
    </w:p>
    <w:p w14:paraId="4FBAD441" w14:textId="77777777" w:rsidR="003F270F" w:rsidRPr="007965C3" w:rsidRDefault="003F270F" w:rsidP="003F270F">
      <w:pPr>
        <w:rPr>
          <w:rStyle w:val="Emphasis"/>
        </w:rPr>
      </w:pPr>
      <w:r w:rsidRPr="007965C3">
        <w:rPr>
          <w:rStyle w:val="StyleBoldUnderline"/>
        </w:rPr>
        <w:t>That's not a subject Democrats want to highlight as they woo swing voters</w:t>
      </w:r>
      <w:r>
        <w:t xml:space="preserve"> on the 2018 campaign trail. More Republicans, in fact, highlight it in hopes of heightening alarm among their own supporters. Yet </w:t>
      </w:r>
      <w:r w:rsidRPr="007965C3">
        <w:rPr>
          <w:rStyle w:val="Emphasis"/>
        </w:rPr>
        <w:t>with 9 in 10 Democratic voters disapproving Trump's performance as special counsel Robert Mueller's investigation closes in, leaders of a Democratic House could not prevent a 2019 impeachment drive even if they considered it counterproductive.</w:t>
      </w:r>
    </w:p>
    <w:p w14:paraId="4D6DA199" w14:textId="77777777" w:rsidR="003F270F" w:rsidRDefault="003F270F" w:rsidP="003F270F">
      <w:r>
        <w:t>Election Day remains about seven months away. Democrats need a net gain of 23 seats to recapture a majority.</w:t>
      </w:r>
    </w:p>
    <w:p w14:paraId="01DD3836" w14:textId="77777777" w:rsidR="003F270F" w:rsidRDefault="003F270F" w:rsidP="003F270F">
      <w:r>
        <w:t xml:space="preserve">But every midterm campaign represents a referendum on the president's performance, and Trump remains broadly unpopular outside the GOP. David Wasserman, a leading analyst of House races at the Cook Political Report, calls </w:t>
      </w:r>
      <w:r w:rsidRPr="007965C3">
        <w:rPr>
          <w:rStyle w:val="StyleBoldUnderline"/>
        </w:rPr>
        <w:t>Ryan's announcement "a deep blow to his party's morale" and</w:t>
      </w:r>
      <w:r>
        <w:t xml:space="preserve"> says </w:t>
      </w:r>
      <w:r w:rsidRPr="007965C3">
        <w:rPr>
          <w:rStyle w:val="StyleBoldUnderline"/>
        </w:rPr>
        <w:t>the odds of a Democratic victory in November have risen to 75 percent</w:t>
      </w:r>
      <w:r>
        <w:t>.</w:t>
      </w:r>
    </w:p>
    <w:p w14:paraId="1EC229FD" w14:textId="77777777" w:rsidR="003F270F" w:rsidRDefault="003F270F" w:rsidP="003F270F">
      <w:r>
        <w:t>Ryan is among the approximately 40 House Republican declining to seek re-election — about twice the number of Democrats leaving. His departure will encourage colleagues unsure about their prospects to make the same decision.</w:t>
      </w:r>
    </w:p>
    <w:p w14:paraId="19D1957F" w14:textId="77777777" w:rsidR="003F270F" w:rsidRDefault="003F270F" w:rsidP="003F270F">
      <w:r>
        <w:lastRenderedPageBreak/>
        <w:t>Indeed, another House Republican, Dennis Ross of Florida, followed Ryan by announcing Wednesday that he won't seek re-election either. Wasserman notes that 57 other Republicans represent districts in states where the legal deadline for declaring campaign plans has not arrived.</w:t>
      </w:r>
    </w:p>
    <w:p w14:paraId="1860F7AA" w14:textId="77777777" w:rsidR="003F270F" w:rsidRDefault="003F270F" w:rsidP="003F270F">
      <w:r>
        <w:t>Ryan's stature within the party, burnished by his 2012 vice presidential nomination and career-long commitment to tax cuts, has made him a prodigious fundraiser for other Republicans. The $44 million he raked in as a House leader during 2017 represented a non-election-year record.</w:t>
      </w:r>
    </w:p>
    <w:p w14:paraId="5B09F605" w14:textId="77777777" w:rsidR="003F270F" w:rsidRDefault="003F270F" w:rsidP="003F270F">
      <w:r w:rsidRPr="007965C3">
        <w:rPr>
          <w:rStyle w:val="StyleBoldUnderline"/>
        </w:rPr>
        <w:t>Impending retirement reduces his financial drawing power</w:t>
      </w:r>
      <w:r>
        <w:t>. And because he intends to remain in his post through the end of the year, would-be successors Kevin McCarthy and Steve Scalise won't have the marquee value the speaker's gavel provides.</w:t>
      </w:r>
    </w:p>
    <w:p w14:paraId="282FFFAD" w14:textId="77777777" w:rsidR="003F270F" w:rsidRDefault="003F270F" w:rsidP="003F270F">
      <w:r>
        <w:t>A Democratic House would have immense policy consequences for the Republican administration. While road-blocking conservative priorities, it would boost chances for bipartisan compromise on issues such as infrastructure.</w:t>
      </w:r>
    </w:p>
    <w:p w14:paraId="54704BDD" w14:textId="77777777" w:rsidR="003F270F" w:rsidRDefault="003F270F" w:rsidP="003F270F">
      <w:r>
        <w:t>I</w:t>
      </w:r>
      <w:r w:rsidRPr="007965C3">
        <w:rPr>
          <w:rStyle w:val="StyleBoldUnderline"/>
        </w:rPr>
        <w:t>t would hardly assure that Trump's opponents could force him from office. To begin with, an impeachment drive could fail to attract a majority of the House.</w:t>
      </w:r>
    </w:p>
    <w:p w14:paraId="731B4A14" w14:textId="77777777" w:rsidR="003F270F" w:rsidRDefault="003F270F" w:rsidP="003F270F">
      <w:r>
        <w:t>Even if it did, conviction on impeachment charges and removal from office requires a two-thirds vote in the Senate. Democrats currently control just 49 seats in the chamber, with prospects for only a handful more in the most optimistic election scenarios.</w:t>
      </w:r>
    </w:p>
    <w:p w14:paraId="78F5D793" w14:textId="77777777" w:rsidR="003F270F" w:rsidRDefault="003F270F" w:rsidP="003F270F">
      <w:r>
        <w:t xml:space="preserve">But </w:t>
      </w:r>
      <w:r w:rsidRPr="007965C3">
        <w:rPr>
          <w:rStyle w:val="StyleBoldUnderline"/>
        </w:rPr>
        <w:t>the career decision Ryan announced Wednesday morning amounts to a forecast of political weather for 2018 and beyond. The storms around Trump keep rising.</w:t>
      </w:r>
    </w:p>
    <w:p w14:paraId="0A5C1B6A" w14:textId="77777777" w:rsidR="003F270F" w:rsidRDefault="003F270F" w:rsidP="003F270F"/>
    <w:p w14:paraId="0A947279" w14:textId="77777777" w:rsidR="003F270F" w:rsidRDefault="003F270F" w:rsidP="003F270F">
      <w:pPr>
        <w:pStyle w:val="Heading4"/>
      </w:pPr>
      <w:r>
        <w:t>The Democrats want to push for impeachment, but they need political momentum behind the measure</w:t>
      </w:r>
    </w:p>
    <w:p w14:paraId="7BF851F0" w14:textId="77777777" w:rsidR="003F270F" w:rsidRDefault="003F270F" w:rsidP="003F270F">
      <w:r>
        <w:t>Perry Bacon Jr. 3/1/18—(Perry Bacon Jr., is a senior writer for FiveThirtyEight, covering politics, “The Midterms Could Set Trump On A Path Toward Impeachment” https://fivethirtyeight.com/features/the-midterms-could-set-trump-on-a-path-toward-impeachment/ Accessed 7/13/18 HRB)</w:t>
      </w:r>
    </w:p>
    <w:p w14:paraId="006C570F" w14:textId="77777777" w:rsidR="003F270F" w:rsidRDefault="003F270F" w:rsidP="003F270F">
      <w:r w:rsidRPr="00985000">
        <w:rPr>
          <w:rStyle w:val="StyleBoldUnderline"/>
        </w:rPr>
        <w:t>Special counsel Robert Mueller’s probe is yielding indictments and charges at a fast pace</w:t>
      </w:r>
      <w:r>
        <w:t xml:space="preserve">, implicating several aides on President Trump’s 2016 campaign. And </w:t>
      </w:r>
      <w:r w:rsidRPr="00985000">
        <w:rPr>
          <w:rStyle w:val="StyleBoldUnderline"/>
        </w:rPr>
        <w:t>some legal scholars argue that the president has impeded the investigation into allegations of collusion between the campaign and Russian officials in a way that reaches the threshold of obstructing justice</w:t>
      </w:r>
      <w:r>
        <w:t>. Still, at the moment, the impeachment of Trump seems far-fetched. For one, Mueller hasn’t accused Trump of anything. Secondly, Republicans control Congress, which has the formal power to impeach and remove a president. And Trump’s party has largely dismissed any suggestion that the president has done something wrong, either during the campaign or since he took office.</w:t>
      </w:r>
    </w:p>
    <w:p w14:paraId="57547918" w14:textId="77777777" w:rsidR="003F270F" w:rsidRDefault="003F270F" w:rsidP="003F270F">
      <w:r>
        <w:t xml:space="preserve">But here’s the thing: </w:t>
      </w:r>
      <w:r w:rsidRPr="00985000">
        <w:rPr>
          <w:rStyle w:val="Emphasis"/>
        </w:rPr>
        <w:t xml:space="preserve">The conditions are developing for the U.S. House to be considering Trump’s impeachment </w:t>
      </w:r>
      <w:r w:rsidRPr="00985000">
        <w:rPr>
          <w:rStyle w:val="StyleBoldUnderline"/>
        </w:rPr>
        <w:t>less than a year from now</w:t>
      </w:r>
      <w:r>
        <w:t xml:space="preserve">, even as Democratic Party leaders are actively trying to downplay this possibility. There are four things that clearly would have to happen for </w:t>
      </w:r>
      <w:r>
        <w:lastRenderedPageBreak/>
        <w:t>the groundwork for Trump’s impeachment to be set. All four are plausible, but none is guaranteed. And two will largely be determined by this fall’s elections.</w:t>
      </w:r>
    </w:p>
    <w:p w14:paraId="5EB672B9" w14:textId="77777777" w:rsidR="003F270F" w:rsidRDefault="003F270F" w:rsidP="003F270F">
      <w:r>
        <w:t>Keep in mind that we are talking about impeachment, not Trump’s removal from office. Impeachment, which is the equivalent of being indicted, requires a simple majority vote in the House; for a president to be removed from office, two-thirds of the Senate has to vote to do so after holding a trial. That high Senate threshold makes Trump’s ouster much less likely than his impeachment.</w:t>
      </w:r>
    </w:p>
    <w:p w14:paraId="185C02D1" w14:textId="77777777" w:rsidR="003F270F" w:rsidRDefault="003F270F" w:rsidP="003F270F">
      <w:r w:rsidRPr="00985000">
        <w:rPr>
          <w:rStyle w:val="StyleBoldUnderline"/>
        </w:rPr>
        <w:t>Here are the four steps that would put Trump on the path to impeachment</w:t>
      </w:r>
      <w:r>
        <w:t>:</w:t>
      </w:r>
    </w:p>
    <w:p w14:paraId="1CE4DD13" w14:textId="77777777" w:rsidR="003F270F" w:rsidRDefault="003F270F" w:rsidP="003F270F">
      <w:r>
        <w:t xml:space="preserve">1. </w:t>
      </w:r>
      <w:r w:rsidRPr="00985000">
        <w:rPr>
          <w:rStyle w:val="Emphasis"/>
        </w:rPr>
        <w:t>Democrats win control of the House in November</w:t>
      </w:r>
    </w:p>
    <w:p w14:paraId="1301F0E1" w14:textId="77777777" w:rsidR="003F270F" w:rsidRDefault="003F270F" w:rsidP="003F270F">
      <w:r>
        <w:t>This is the big, obvious factor.</w:t>
      </w:r>
    </w:p>
    <w:p w14:paraId="4C82AC72" w14:textId="77777777" w:rsidR="003F270F" w:rsidRDefault="003F270F" w:rsidP="003F270F">
      <w:r w:rsidRPr="00985000">
        <w:rPr>
          <w:rStyle w:val="StyleBoldUnderline"/>
        </w:rPr>
        <w:t>Impeachment in modern times has largely been a partisan process</w:t>
      </w:r>
      <w:r>
        <w:t>. The House Judiciary Committee’s votes on articles of impeachment against Richard Nixon in 1974 and the vote in the full House against Bill Clinton in 1998 largely fell along party lines. Nixon resigned before the full House, then controlled by the Democrats, could vote to impeach him. About 25 years later, a House in Republican hands successfully pushed through two articles of impeachment against Clinton, over the objections of most congressional Democrats.</w:t>
      </w:r>
    </w:p>
    <w:p w14:paraId="4C1E80E8" w14:textId="77777777" w:rsidR="003F270F" w:rsidRDefault="003F270F" w:rsidP="003F270F">
      <w:r w:rsidRPr="00985000">
        <w:rPr>
          <w:rStyle w:val="StyleBoldUnderline"/>
        </w:rPr>
        <w:t>That pattern of partisanship is continuing in the Trump era. House Republicans are largely defending Trump.</w:t>
      </w:r>
      <w:r>
        <w:t xml:space="preserve"> In contrast, House </w:t>
      </w:r>
      <w:r w:rsidRPr="00985000">
        <w:rPr>
          <w:rStyle w:val="StyleBoldUnderline"/>
        </w:rPr>
        <w:t>Democrats are already suggesting</w:t>
      </w:r>
      <w:r>
        <w:t xml:space="preserve"> openness to </w:t>
      </w:r>
      <w:r w:rsidRPr="00985000">
        <w:rPr>
          <w:rStyle w:val="StyleBoldUnderline"/>
        </w:rPr>
        <w:t>impeachment</w:t>
      </w:r>
      <w:r>
        <w:t>. U.S. Rep. Al Green, a Democrat who represents a Houston-area district, introduced resolutions in December and January that call for Trump’s impeachment on account of his “high misdemeanors,” arguing that Trump’s conduct, such as his controversial remarks last summer in the wake of a white nationalist rally in Charlottesville, is unbecoming of a president. The January resolution got slightly more support than the December one, with about a third (66 of 193) of House Democrats taking the pro-impeachment position. No Republican did.</w:t>
      </w:r>
    </w:p>
    <w:p w14:paraId="494428E9" w14:textId="77777777" w:rsidR="003F270F" w:rsidRDefault="003F270F" w:rsidP="003F270F">
      <w:r w:rsidRPr="00985000">
        <w:rPr>
          <w:rStyle w:val="StyleBoldUnderline"/>
        </w:rPr>
        <w:t>So for the House to consider impeachment, a Democratic majority is probably necessary</w:t>
      </w:r>
      <w:r>
        <w:t>. And the Democrats have a strong chance of winning the House this fall. The incumbent president’s party usually struggles in midterm elections, and that effect could be even more pronounced because of Trump’s high unpopularity and what appears to be a very energized Democratic base.</w:t>
      </w:r>
    </w:p>
    <w:p w14:paraId="56E24A4F" w14:textId="77777777" w:rsidR="003F270F" w:rsidRPr="00985000" w:rsidRDefault="003F270F" w:rsidP="003F270F">
      <w:pPr>
        <w:rPr>
          <w:rStyle w:val="Emphasis"/>
        </w:rPr>
      </w:pPr>
      <w:r w:rsidRPr="00985000">
        <w:rPr>
          <w:rStyle w:val="Emphasis"/>
        </w:rPr>
        <w:t>2. A pro-impeachment majority takes control of the House Democratic caucus</w:t>
      </w:r>
    </w:p>
    <w:p w14:paraId="4249A678" w14:textId="77777777" w:rsidR="003F270F" w:rsidRPr="00985000" w:rsidRDefault="003F270F" w:rsidP="003F270F">
      <w:pPr>
        <w:rPr>
          <w:rStyle w:val="StyleBoldUnderline"/>
        </w:rPr>
      </w:pPr>
      <w:r>
        <w:t xml:space="preserve">This is probably the most complicated of these four steps toward impeachment. It shouldn’t be assumed that a House controlled by Democrats would conduct an impeachment process. Rather than trying to end Trump’s presidency through a process that is likely to divide the county and could anger swing voters, </w:t>
      </w:r>
      <w:r w:rsidRPr="00985000">
        <w:rPr>
          <w:rStyle w:val="StyleBoldUnderline"/>
        </w:rPr>
        <w:t>congressional Democrats could use their new majority power to weaken Trump in other ways, including by blocking his legislative agenda, in an effort to ease the path to victory for the Democrats’ 2020 presidential nominee.</w:t>
      </w:r>
    </w:p>
    <w:p w14:paraId="1E842768" w14:textId="77777777" w:rsidR="003F270F" w:rsidRDefault="003F270F" w:rsidP="003F270F">
      <w:r>
        <w:t xml:space="preserve">I can imagine House minority leader Nancy Pelosi, who was leading the Democrats well before the so-called resistance emerged, advising a Democrat-controlled House against going the </w:t>
      </w:r>
      <w:r>
        <w:lastRenderedPageBreak/>
        <w:t>impeachment route. She voted against both of the Green-sponsored measures and has spoken out against pushing for impeachment if Democrats win control of the House. Also, Democrats who win seats in November in districts previously held by Republicans might want the party to take a more cautious course. By definition, they don’t hail from liberal strongholds; otherwise, their districts would already have a Democratic representative.</w:t>
      </w:r>
    </w:p>
    <w:p w14:paraId="4EE88424" w14:textId="77777777" w:rsidR="003F270F" w:rsidRDefault="003F270F" w:rsidP="003F270F">
      <w:r w:rsidRPr="00985000">
        <w:rPr>
          <w:rStyle w:val="StyleBoldUnderline"/>
        </w:rPr>
        <w:t>Democratic Rep. Jerry Nadler of New York is the top Democrat on the House Judiciary Committee</w:t>
      </w:r>
      <w:r>
        <w:t xml:space="preserve"> (where impeachment processes have started in the past) and </w:t>
      </w:r>
      <w:r w:rsidRPr="00985000">
        <w:rPr>
          <w:rStyle w:val="StyleBoldUnderline"/>
        </w:rPr>
        <w:t>has said publicly that Democrats should not push for impeachment unless that effort will get some Republican support</w:t>
      </w:r>
      <w:r>
        <w:t xml:space="preserve">. Nadler argued that an impeachment in the House that is guaranteed to fail to get the two-thirds required in the Senate for removal serves little purpose. And since it’s very unlikely that Democrats will have 67 Senate seats anytime soon (the party controls 49 right now), that means </w:t>
      </w:r>
      <w:r w:rsidRPr="00985000">
        <w:rPr>
          <w:rStyle w:val="StyleBoldUnderline"/>
        </w:rPr>
        <w:t>many GOP senators would need to back Trump’s removal along with Democrats</w:t>
      </w:r>
      <w:r>
        <w:t>.</w:t>
      </w:r>
    </w:p>
    <w:p w14:paraId="49223E3B" w14:textId="77777777" w:rsidR="003F270F" w:rsidRPr="00C47C2E" w:rsidRDefault="003F270F" w:rsidP="003F270F">
      <w:pPr>
        <w:rPr>
          <w:b/>
          <w:iCs/>
          <w:u w:val="single"/>
        </w:rPr>
      </w:pPr>
      <w:r>
        <w:t xml:space="preserve">But I don’t think Nadler’s and Pelosi’s current reluctance about impeachment is necessarily a great predictor of how House Democrats overall will view the issue at this time next year. </w:t>
      </w:r>
      <w:r w:rsidRPr="00985000">
        <w:rPr>
          <w:rStyle w:val="Emphasis"/>
        </w:rPr>
        <w:t>The number of House Democrats in favor of impeachment could grow. I think it will.</w:t>
      </w:r>
    </w:p>
    <w:p w14:paraId="41BA3F84" w14:textId="77777777" w:rsidR="003F270F" w:rsidRDefault="003F270F" w:rsidP="003F270F">
      <w:r>
        <w:t>Why?</w:t>
      </w:r>
    </w:p>
    <w:p w14:paraId="21237BE1" w14:textId="77777777" w:rsidR="003F270F" w:rsidRDefault="003F270F" w:rsidP="003F270F">
      <w:r>
        <w:t>First, current Democratic members of Congress could be pushed by their constituents to adopt the pro-impeachment position. Democrats hate Trump, who has a 9 percent approval rating among them, according to Gallup. A recent NBC News/Wall Street Journal poll found that 70 percent of Democrats want the House to hold impeachment hearings.</w:t>
      </w:r>
    </w:p>
    <w:p w14:paraId="695420CE" w14:textId="77777777" w:rsidR="003F270F" w:rsidRDefault="003F270F" w:rsidP="003F270F">
      <w:r>
        <w:t>Trump is showing few signs that he’ll start appealing to Democrats, and his conduct amid the Russia investigation (such as sharply criticizing the FBI and Justice Department for continuing the probe) is likely to reinforce the feeling among Democrats that he is impeding the investigation. Also, California businessman Tom Steyer is funding a national campaign of television commercials calling for Trump’s impeachment (reportedly over Pelosi’s objections), which could move liberal-leaning voters to urge their members of Congress to push for Trump’s ouster.</w:t>
      </w:r>
    </w:p>
    <w:p w14:paraId="5B7B7645" w14:textId="77777777" w:rsidR="003F270F" w:rsidRDefault="003F270F" w:rsidP="003F270F">
      <w:r>
        <w:t>And by early 2019, there will likely be numerous Democratic presidential candidates in Iowa and New Hampshire whipping up even more anti-Trump sentiment among party activists.</w:t>
      </w:r>
    </w:p>
    <w:p w14:paraId="2A752370" w14:textId="77777777" w:rsidR="003F270F" w:rsidRDefault="003F270F" w:rsidP="003F270F">
      <w:r>
        <w:t>Secondly, if Democrats win a majority in November, there will be new members coming to Congress. Most congressional primaries have not happened yet, but it will be worth watching how many of the Democrats who win the primary in districts currently held by Republicans back impeachment.</w:t>
      </w:r>
    </w:p>
    <w:p w14:paraId="6ADD4884" w14:textId="77777777" w:rsidR="003F270F" w:rsidRDefault="003F270F" w:rsidP="003F270F">
      <w:r>
        <w:t>The number I’m watching for is 150. Taking back the House means that Democrats will have at least 218 seats. And if the number of Democrats in favor of impeachment proceedings grows from the 66 who supported Green’s second measure to 150 over the next year, that would give the pro-impeachment group a clear two-thirds majority of the party’s House members. I’m not sure that Nadler or Pelosi can stop an impeachment push if it has that kind of backing. In that case, I expect that the vast majority of Democrats would fall in line and back impeachment rather than irritate liberals back home — likely resulting in enough pro-impeachment sentiment to impeach Trump.</w:t>
      </w:r>
    </w:p>
    <w:p w14:paraId="4633DF12" w14:textId="77777777" w:rsidR="003F270F" w:rsidRDefault="003F270F" w:rsidP="003F270F">
      <w:r>
        <w:lastRenderedPageBreak/>
        <w:t>I’m suggesting that the Democratic Party is showing signs of being more like the Republican Party, with its more pragmatic leaders being pushed to take more controversial stands by a fiery base. Democratic leaders kind of stumbled into a government shutdown over immigration policy in January after party activists made a very aggressive case that defending young undocumented immigrants was a moral imperative for the party and congressional leaders didn’t make a strong anti-shutdown case. Will Pelosi really be able to convince Democratic activists to look to the 2020 elections to stop Trump when they see him as an immediate danger? I doubt it.</w:t>
      </w:r>
    </w:p>
    <w:p w14:paraId="4F019DC4" w14:textId="77777777" w:rsidR="003F270F" w:rsidRPr="00985000" w:rsidRDefault="003F270F" w:rsidP="003F270F">
      <w:pPr>
        <w:rPr>
          <w:rStyle w:val="Emphasis"/>
        </w:rPr>
      </w:pPr>
      <w:r w:rsidRPr="00985000">
        <w:rPr>
          <w:rStyle w:val="Emphasis"/>
        </w:rPr>
        <w:t>3. A pro-impeachment speaker leads the Democrats</w:t>
      </w:r>
    </w:p>
    <w:p w14:paraId="0C0E3515" w14:textId="77777777" w:rsidR="003F270F" w:rsidRDefault="003F270F" w:rsidP="003F270F">
      <w:r>
        <w:t xml:space="preserve">The speaker, as the leader of his or her party in the House, usually also has informal power to shape that party’s strategy. I tend to assume that </w:t>
      </w:r>
      <w:r w:rsidRPr="00C47C2E">
        <w:rPr>
          <w:rStyle w:val="StyleBoldUnderline"/>
        </w:rPr>
        <w:t>if a clear majority of House Democrats supported impeachment, the new Democratic speaker wouldn’t stand in their way. But it’s still something of a question mark</w:t>
      </w:r>
      <w:r>
        <w:t xml:space="preserve"> — with the answer determining whether the impeachment process could go forward.</w:t>
      </w:r>
    </w:p>
    <w:p w14:paraId="1817280B" w14:textId="77777777" w:rsidR="003F270F" w:rsidRPr="00C47C2E" w:rsidRDefault="003F270F" w:rsidP="003F270F">
      <w:pPr>
        <w:rPr>
          <w:u w:val="single"/>
        </w:rPr>
      </w:pPr>
      <w:r>
        <w:t xml:space="preserve">Pelosi is theoretically first in line for the job if Democrats win the House. But she is a fairly controversial figure among House Democrats, some of whom think she has stayed too long at the helm (she has led House Democrats since 2003). So there’s no guarantee that she will return to the speakership if Democrats win the majority.1 </w:t>
      </w:r>
      <w:r w:rsidRPr="00985000">
        <w:rPr>
          <w:rStyle w:val="StyleBoldUnderline"/>
        </w:rPr>
        <w:t>If the Democrats have sufficiently embraced a pro-impeachment position (see No. 2), adopting it could be a condition for Pelosi — or whoever challenges her — to take the gavel.</w:t>
      </w:r>
    </w:p>
    <w:p w14:paraId="4B67F76D" w14:textId="77777777" w:rsidR="003F270F" w:rsidRPr="00C47C2E" w:rsidRDefault="003F270F" w:rsidP="003F270F">
      <w:pPr>
        <w:rPr>
          <w:rStyle w:val="Emphasis"/>
        </w:rPr>
      </w:pPr>
      <w:r w:rsidRPr="00C47C2E">
        <w:rPr>
          <w:rStyle w:val="Emphasis"/>
        </w:rPr>
        <w:t>4. The party finds and agrees on impeachable offenses against Trump</w:t>
      </w:r>
    </w:p>
    <w:p w14:paraId="6E8BEABC" w14:textId="77777777" w:rsidR="003F270F" w:rsidRPr="00C47C2E" w:rsidRDefault="003F270F" w:rsidP="003F270F">
      <w:pPr>
        <w:rPr>
          <w:rStyle w:val="StyleBoldUnderline"/>
        </w:rPr>
      </w:pPr>
      <w:r>
        <w:t xml:space="preserve">You might think this should be No. 1 on my sequential list, but I think I’m correct in listing it here. In many ways, an impeachment offense is whatever a majority of House members thinks it is. In Clinton’s case (perjury, obstruction of justice), Congress made a legal (rather than a moral or political case) against the president. In Trump’s case, </w:t>
      </w:r>
      <w:r w:rsidRPr="00C47C2E">
        <w:rPr>
          <w:rStyle w:val="StyleBoldUnderline"/>
        </w:rPr>
        <w:t>Democrats are talking about three general charges, two of which take that legalistic approach:</w:t>
      </w:r>
    </w:p>
    <w:p w14:paraId="08B91BD9" w14:textId="77777777" w:rsidR="003F270F" w:rsidRPr="00C47C2E" w:rsidRDefault="003F270F" w:rsidP="003F270F">
      <w:pPr>
        <w:rPr>
          <w:u w:val="single"/>
        </w:rPr>
      </w:pPr>
      <w:r>
        <w:t>A: “</w:t>
      </w:r>
      <w:r w:rsidRPr="00C47C2E">
        <w:rPr>
          <w:rStyle w:val="StyleBoldUnderline"/>
        </w:rPr>
        <w:t>High misdemeanors</w:t>
      </w:r>
      <w:r>
        <w:t xml:space="preserve">”: The impeachment resolutions pushed by Green were basically a list of Trump actions that the Texas representative considers </w:t>
      </w:r>
      <w:r w:rsidRPr="00C47C2E">
        <w:rPr>
          <w:rStyle w:val="StyleBoldUnderline"/>
        </w:rPr>
        <w:t>egregious acts by an American president, including Trump’s remarks after Charlottesville; his reported reference to “shithole” countries whose residents he did not want to immigrate to the United States; and his criticism of NFL players who refused to stand during the national anthem to protest racial inequality in the U.S.</w:t>
      </w:r>
    </w:p>
    <w:p w14:paraId="406DF686" w14:textId="77777777" w:rsidR="003F270F" w:rsidRDefault="003F270F" w:rsidP="003F270F">
      <w:r>
        <w:t>I suspect that some Democrats would be uncomfortable pushing this type of impeachment resolution, because it’s essentially a case against Trump’s political style, as opposed to one accusing him of formal legal violations. It could risk leading to a political tit for tat, leaving future Democratic presidents vulnerable to impeachment on similar grounds.</w:t>
      </w:r>
    </w:p>
    <w:p w14:paraId="55975057" w14:textId="77777777" w:rsidR="003F270F" w:rsidRPr="00C47C2E" w:rsidRDefault="003F270F" w:rsidP="003F270F">
      <w:pPr>
        <w:rPr>
          <w:u w:val="single"/>
        </w:rPr>
      </w:pPr>
      <w:r>
        <w:t xml:space="preserve">B: </w:t>
      </w:r>
      <w:r w:rsidRPr="00C47C2E">
        <w:rPr>
          <w:rStyle w:val="StyleBoldUnderline"/>
        </w:rPr>
        <w:t>Obstruction of justice: A group of six House Democrats</w:t>
      </w:r>
      <w:r>
        <w:t xml:space="preserve">, including Green and led by Memphis-area Rep. Steve Cohen, </w:t>
      </w:r>
      <w:r w:rsidRPr="00C47C2E">
        <w:rPr>
          <w:rStyle w:val="StyleBoldUnderline"/>
        </w:rPr>
        <w:t>has separately written an impeachment resolution arguing that Trump’s conduct around the Russia investigation, particularly his firing of FBI Director James Comey, is evidence of obstruction of justice.</w:t>
      </w:r>
    </w:p>
    <w:p w14:paraId="28F1F565" w14:textId="77777777" w:rsidR="003F270F" w:rsidRDefault="003F270F" w:rsidP="003F270F">
      <w:r w:rsidRPr="00C47C2E">
        <w:rPr>
          <w:rStyle w:val="StyleBoldUnderline"/>
        </w:rPr>
        <w:lastRenderedPageBreak/>
        <w:t>The findings of Mueller’s investigation obviously could have a major impact on the impeachment conversation and efforts</w:t>
      </w:r>
      <w:r>
        <w:t>, particularly with regard to obstruction of justice allegations against Trump. If Mueller publicly declared that Trump had not obstructed justice, that would not bar House Democrats from reaching the opposite conclusion — but it would surely make doing so more politically fraught. Alternatively, if Mueller concluded that Trump did obstruct justice but opted to defer to Congress on whether to issue an indictment, that would make it easier for House Democrats to more forward with impeachment proceedings. And if Trump agreed to speak to Mueller and committed perjury in the process, that testimony could become the basis for impeachment.</w:t>
      </w:r>
    </w:p>
    <w:p w14:paraId="655FEAB9" w14:textId="77777777" w:rsidR="003F270F" w:rsidRDefault="003F270F" w:rsidP="003F270F">
      <w:r>
        <w:t xml:space="preserve">C: </w:t>
      </w:r>
      <w:r w:rsidRPr="00C47C2E">
        <w:rPr>
          <w:rStyle w:val="StyleBoldUnderline"/>
        </w:rPr>
        <w:t>Emoluments</w:t>
      </w:r>
      <w:r>
        <w:t xml:space="preserve">: The </w:t>
      </w:r>
      <w:r w:rsidRPr="00C47C2E">
        <w:rPr>
          <w:rStyle w:val="StyleBoldUnderline"/>
        </w:rPr>
        <w:t xml:space="preserve">Cohen </w:t>
      </w:r>
      <w:r>
        <w:t xml:space="preserve">resolution also </w:t>
      </w:r>
      <w:r w:rsidRPr="00C47C2E">
        <w:rPr>
          <w:rStyle w:val="StyleBoldUnderline"/>
        </w:rPr>
        <w:t>argues that Trump is violating the Constitution’s “emoluments clause” forbidding a U.S. president from taking money from foreign governments</w:t>
      </w:r>
      <w:r>
        <w:t>. The resolution argues that officials from foreign governments are staying at the Trump International Hotel in Washington to, in effect, funnel money to Trump.</w:t>
      </w:r>
    </w:p>
    <w:p w14:paraId="2BBC9C8A" w14:textId="77777777" w:rsidR="003F270F" w:rsidRDefault="003F270F" w:rsidP="003F270F">
      <w:r>
        <w:t>I’m not suggesting that Democrats should seek to impeach Trump. And I’m not sure how likely it is to happen. So much could change in the next year, particularly with Mueller’s investigation. And, again, impeachment is not removal. Clinton was impeached and two years later, as he was leaving office, had an approval rating in the 60s.</w:t>
      </w:r>
    </w:p>
    <w:p w14:paraId="7DCE3218" w14:textId="77777777" w:rsidR="003F270F" w:rsidRPr="00B55AD5" w:rsidRDefault="003F270F" w:rsidP="003F270F">
      <w:r w:rsidRPr="00C47C2E">
        <w:rPr>
          <w:rStyle w:val="Emphasis"/>
        </w:rPr>
        <w:t>But the combination of liberal antipathy for Trump, the guilty pleas from his former campaign advisers</w:t>
      </w:r>
      <w:r w:rsidRPr="00C47C2E">
        <w:rPr>
          <w:rStyle w:val="StyleBoldUnderline"/>
        </w:rPr>
        <w:t xml:space="preserve">, the public discussion about whether Trump obstructed justice, the Steyer commercials and the Green and Cohen resolutions </w:t>
      </w:r>
      <w:r w:rsidRPr="00C47C2E">
        <w:rPr>
          <w:rStyle w:val="Emphasis"/>
        </w:rPr>
        <w:t>make the impeachment of the president a much more realistic possibility</w:t>
      </w:r>
      <w:r w:rsidRPr="00C47C2E">
        <w:rPr>
          <w:rStyle w:val="StyleBoldUnderline"/>
        </w:rPr>
        <w:t xml:space="preserve"> </w:t>
      </w:r>
      <w:r>
        <w:t>than it was during the administrations of George W. Bush or Barack Obama. And it will become an ever more real prospect if Democrats win control of the House this fall.</w:t>
      </w:r>
    </w:p>
    <w:p w14:paraId="2ABA5034" w14:textId="77777777" w:rsidR="003F270F" w:rsidRDefault="003F270F" w:rsidP="00CB3CAF"/>
    <w:p w14:paraId="65EF5691" w14:textId="485D78D6" w:rsidR="002B7B76" w:rsidRDefault="002B7B76" w:rsidP="000518E6">
      <w:pPr>
        <w:pStyle w:val="Heading3"/>
      </w:pPr>
      <w:r>
        <w:lastRenderedPageBreak/>
        <w:t>A2: Checks on Trump</w:t>
      </w:r>
    </w:p>
    <w:p w14:paraId="44F18D66" w14:textId="68302FF8" w:rsidR="002B7B76" w:rsidRDefault="002B7B76" w:rsidP="00F852E8">
      <w:pPr>
        <w:pStyle w:val="Heading4"/>
      </w:pPr>
      <w:r>
        <w:t>Trump is spending trillions of dollars on nuclear weapons preparing us for war – he thinks low yield weapons don’t escalate</w:t>
      </w:r>
    </w:p>
    <w:p w14:paraId="01CA4BDD" w14:textId="77777777" w:rsidR="002B7B76" w:rsidRPr="00267D63" w:rsidRDefault="002B7B76" w:rsidP="002B7B76">
      <w:pPr>
        <w:rPr>
          <w:b/>
          <w:sz w:val="28"/>
          <w:szCs w:val="28"/>
        </w:rPr>
      </w:pPr>
      <w:r>
        <w:rPr>
          <w:b/>
          <w:sz w:val="26"/>
          <w:szCs w:val="26"/>
        </w:rPr>
        <w:t xml:space="preserve">Wittner 18, </w:t>
      </w:r>
      <w:r>
        <w:rPr>
          <w:sz w:val="26"/>
          <w:szCs w:val="26"/>
        </w:rPr>
        <w:t>Lawrence Wittner, “</w:t>
      </w:r>
      <w:r w:rsidRPr="00A16827">
        <w:rPr>
          <w:sz w:val="26"/>
          <w:szCs w:val="26"/>
        </w:rPr>
        <w:t>Dr. Lawrence Wittner is Professor of History emeritus at SUNY/Albany and the author of Confronting the Bomb (Stanford University Press).</w:t>
      </w:r>
      <w:r>
        <w:rPr>
          <w:sz w:val="26"/>
          <w:szCs w:val="26"/>
        </w:rPr>
        <w:t>”, 6-18-18,</w:t>
      </w:r>
      <w:r w:rsidRPr="00267D63">
        <w:t xml:space="preserve"> </w:t>
      </w:r>
      <w:r w:rsidRPr="00267D63">
        <w:rPr>
          <w:sz w:val="26"/>
          <w:szCs w:val="26"/>
        </w:rPr>
        <w:t>Trump’s Getting Us Ready to Fight a Nuclear War</w:t>
      </w:r>
      <w:r>
        <w:rPr>
          <w:sz w:val="26"/>
          <w:szCs w:val="26"/>
        </w:rPr>
        <w:t xml:space="preserve">, history news network, </w:t>
      </w:r>
      <w:r w:rsidRPr="00267D63">
        <w:rPr>
          <w:sz w:val="26"/>
          <w:szCs w:val="26"/>
        </w:rPr>
        <w:t>https://historynewsnetwork.org/article/169323</w:t>
      </w:r>
    </w:p>
    <w:p w14:paraId="48CD0D8A" w14:textId="77777777" w:rsidR="002B7B76" w:rsidRPr="00F92C3C" w:rsidRDefault="002B7B76" w:rsidP="002B7B76">
      <w:pPr>
        <w:rPr>
          <w:sz w:val="24"/>
        </w:rPr>
      </w:pPr>
      <w:r w:rsidRPr="00F92C3C">
        <w:rPr>
          <w:sz w:val="24"/>
          <w:u w:val="single"/>
        </w:rPr>
        <w:t xml:space="preserve">Although many people have criticized the bizarre nature of Donald Trump’s diplomacy with North Korea, his recent love fest with Kim Jong Un does have the potential to reduce the dangers posed by nuclear weapons on the Korean peninsula. </w:t>
      </w:r>
      <w:r w:rsidRPr="00F92C3C">
        <w:rPr>
          <w:sz w:val="24"/>
        </w:rPr>
        <w:t>Even so, buried far below the mass media coverage of the summit spectacle</w:t>
      </w:r>
      <w:r w:rsidRPr="00F92C3C">
        <w:rPr>
          <w:sz w:val="24"/>
          <w:u w:val="single"/>
        </w:rPr>
        <w:t>, the reality is that Trump―assisted by his military and civilian advisors―is busy getting the United States ready for nuclear war</w:t>
      </w:r>
      <w:r w:rsidRPr="00F92C3C">
        <w:rPr>
          <w:sz w:val="24"/>
        </w:rPr>
        <w:t>.</w:t>
      </w:r>
      <w:r w:rsidRPr="00F92C3C">
        <w:rPr>
          <w:sz w:val="24"/>
          <w:u w:val="single"/>
        </w:rPr>
        <w:t xml:space="preserve"> This deeper and more ominous situation is reflected in the extensive nuclear “modernization” program currently underway in the United States</w:t>
      </w:r>
      <w:r w:rsidRPr="00F92C3C">
        <w:rPr>
          <w:sz w:val="24"/>
        </w:rPr>
        <w:t xml:space="preserve">. Begun during the Obama administration, the nuclear weapons buildup was initially offered asan inducement to Senate Republicans to vote for the president’s New START Treaty. </w:t>
      </w:r>
      <w:r w:rsidRPr="00F92C3C">
        <w:rPr>
          <w:sz w:val="24"/>
          <w:u w:val="single"/>
        </w:rPr>
        <w:t>It provided for a $1 trillion refurbishment of the entire U.S. nuclear weapons complex―as well as for new weapons for nuclear warfare on land, in the sea, and in the air―</w:t>
      </w:r>
      <w:r w:rsidRPr="00F92C3C">
        <w:rPr>
          <w:sz w:val="24"/>
        </w:rPr>
        <w:t xml:space="preserve">over the following three decades. </w:t>
      </w:r>
      <w:r w:rsidRPr="00F92C3C">
        <w:rPr>
          <w:sz w:val="24"/>
          <w:u w:val="single"/>
        </w:rPr>
        <w:t>Characteristically, this program, though unnecessary and outlandishly expensive, was not nearly grand enough for Trump, who, during his election campaign,</w:t>
      </w:r>
      <w:r w:rsidRPr="00F92C3C">
        <w:rPr>
          <w:sz w:val="24"/>
        </w:rPr>
        <w:t xml:space="preserve"> repeatedly assailed what he </w:t>
      </w:r>
      <w:r w:rsidRPr="00F92C3C">
        <w:rPr>
          <w:sz w:val="24"/>
          <w:u w:val="single"/>
        </w:rPr>
        <w:t>claimed was the pitiful state of America’s nuclear preparedness</w:t>
      </w:r>
      <w:r w:rsidRPr="00F92C3C">
        <w:rPr>
          <w:sz w:val="24"/>
        </w:rPr>
        <w:t xml:space="preserve">. </w:t>
      </w:r>
      <w:r w:rsidRPr="00F92C3C">
        <w:rPr>
          <w:sz w:val="24"/>
          <w:u w:val="single"/>
        </w:rPr>
        <w:t>In fact</w:t>
      </w:r>
      <w:r w:rsidRPr="00F92C3C">
        <w:rPr>
          <w:sz w:val="24"/>
        </w:rPr>
        <w:t xml:space="preserve">, in his first campaign announcement, </w:t>
      </w:r>
      <w:r w:rsidRPr="00F92C3C">
        <w:rPr>
          <w:sz w:val="24"/>
          <w:u w:val="single"/>
        </w:rPr>
        <w:t>he went so far as to proclaim: “Our nuclear arsenal doesn’t work.</w:t>
      </w:r>
      <w:r w:rsidRPr="00F92C3C">
        <w:rPr>
          <w:sz w:val="24"/>
        </w:rPr>
        <w:t xml:space="preserve">” In December 2016, </w:t>
      </w:r>
      <w:r w:rsidRPr="00F92C3C">
        <w:rPr>
          <w:sz w:val="24"/>
          <w:u w:val="single"/>
        </w:rPr>
        <w:t>shortly after his election victory, he tweeted: “The United States must greatly strengthen and expand its nuclear capability</w:t>
      </w:r>
      <w:r w:rsidRPr="00F92C3C">
        <w:rPr>
          <w:sz w:val="24"/>
        </w:rPr>
        <w:t xml:space="preserve">.” The next day, speaking with his usual brashness, he told Mika Brzezinski, the host of an MSNBC program: “Let it be an arms race.” He added: “We will outmatch them at every pass and outlast them all.” </w:t>
      </w:r>
      <w:r w:rsidRPr="00A16827">
        <w:rPr>
          <w:sz w:val="24"/>
          <w:u w:val="single"/>
        </w:rPr>
        <w:t>Trump unveiled his official “America First” National Security Strategy in December 2017. Criticizing the downgraded role of nuclear weapons in U.S. national security policy since the end of the Cold War, it broadened the role of nuclear weapons in future policy</w:t>
      </w:r>
      <w:r w:rsidRPr="00F92C3C">
        <w:rPr>
          <w:sz w:val="24"/>
        </w:rPr>
        <w:t>. Announcing the measure, Trump took the opportunity to denigrate his predecessors. “</w:t>
      </w:r>
      <w:r w:rsidRPr="00A16827">
        <w:rPr>
          <w:sz w:val="24"/>
          <w:u w:val="single"/>
        </w:rPr>
        <w:t>They lost sight of America’s destiny,” he remarked</w:t>
      </w:r>
      <w:r w:rsidRPr="00F92C3C">
        <w:rPr>
          <w:sz w:val="24"/>
        </w:rPr>
        <w:t>. “</w:t>
      </w:r>
      <w:r w:rsidRPr="00A16827">
        <w:rPr>
          <w:sz w:val="24"/>
          <w:u w:val="single"/>
        </w:rPr>
        <w:t>And they lost their belief in American greatness.” Further details about that “greatness” appeared in February 2018, when the Trump administration released its official Nuclear Posture Review (NPR). Rather than continue the efforts of past administrations to reduce the size and scope of the U.S. nuclear arsenal, the NPR sidelined any consideration of arms control and disarmament agreements</w:t>
      </w:r>
      <w:r w:rsidRPr="00F92C3C">
        <w:rPr>
          <w:sz w:val="24"/>
        </w:rPr>
        <w:t xml:space="preserve">. Instead, it called for upgrading all three legs of the U.S. nuclear triad and outlined plans to build two new types of nuclear weapons: a submarine-based nuclear cruise missile and a submarine-launched ballistic missile. The latter, </w:t>
      </w:r>
      <w:r w:rsidRPr="00A16827">
        <w:rPr>
          <w:sz w:val="24"/>
          <w:u w:val="single"/>
        </w:rPr>
        <w:t xml:space="preserve">although reportedly </w:t>
      </w:r>
      <w:r w:rsidRPr="00A16827">
        <w:rPr>
          <w:sz w:val="24"/>
          <w:u w:val="single"/>
        </w:rPr>
        <w:lastRenderedPageBreak/>
        <w:t>“low-yield,” could do as much damage as the atomic bombs that destroyed Hiroshima and Nagasaki. According to Lawrence Korb, a nuclear weapons specialist who had served as Assistant Secretary of Defense during the Reagan administration, the Trump administration plan could catapult the cost of the U.S. nuclear “modernization” program to $2 trillion</w:t>
      </w:r>
      <w:r w:rsidRPr="00F92C3C">
        <w:rPr>
          <w:sz w:val="24"/>
        </w:rPr>
        <w:t xml:space="preserve">. Like Korb, </w:t>
      </w:r>
      <w:r w:rsidRPr="00A16827">
        <w:rPr>
          <w:sz w:val="24"/>
          <w:u w:val="single"/>
        </w:rPr>
        <w:t>many nuclear weapons specialists were appalled not only by the astronomical cost of this nuclear buildup, but by its potential to facilitate nuclear war. “Low-yield” nuclear weapons, after all, are being built because they will provide the U.S. government with a more “usable” response than would either conventional or strategic nuclear weapons to problems with “enemy” nations. Nuclear enthusiasts like to think that, faced with the possibility of a low-yield attack, “the enemy” will back down; or that, if the U.S. government actually initiates an attack with such weapons</w:t>
      </w:r>
      <w:r w:rsidRPr="00F92C3C">
        <w:rPr>
          <w:sz w:val="24"/>
        </w:rPr>
        <w:t xml:space="preserve">, “the enemy” will not escalate to a full-scale nuclear counterattack. But is that a certainty? As Korb notes, </w:t>
      </w:r>
      <w:r w:rsidRPr="00A16827">
        <w:rPr>
          <w:sz w:val="24"/>
          <w:u w:val="single"/>
        </w:rPr>
        <w:t>“many U.S. military officials” believe that low-yield nuclear weapons will end up “providing Trump with a kind of gateway drug for nuclear war.” In other ways, too, the Trump nuclear buildup laid out in the NPR presents new opportunities for slipping into a nuclear catastrophe. For example, as the U.S. government already possesses a submarine-launched conventional cruise missile, adding a nuclear cruise missile will lead the Russian government to assume that any cruise missile on board a U.S. submarine could be a nuclear one</w:t>
      </w:r>
      <w:r w:rsidRPr="00F92C3C">
        <w:rPr>
          <w:sz w:val="24"/>
        </w:rPr>
        <w:t xml:space="preserve">. Another opportunity for disaster will widen with the promised integration of nuclear and conventional weapons in U.S. military planning. Moreover, </w:t>
      </w:r>
      <w:r w:rsidRPr="00A16827">
        <w:rPr>
          <w:sz w:val="24"/>
          <w:u w:val="single"/>
        </w:rPr>
        <w:t>building more nuclear weapons will encourage other nations to develop their own, with many of them targeting the United States. Perhaps most dangerous, the Trump NPR lowers the official threshold for use of U.S. nuclear weapons, contending that the U.S. government would employ them in response to non-nuclear attacks upon civilians and infrastructure, including cyberattacks. Trump himself, of course, has not only displayed an alarmingly high level of mental instability, impulsiveness, and vindictiveness, but a rather cavalier attitude toward using nuclear weapons</w:t>
      </w:r>
      <w:r w:rsidRPr="00F92C3C">
        <w:rPr>
          <w:sz w:val="24"/>
        </w:rPr>
        <w:t>. During his 2016 presidential campaign, according to MSNBC host Joe Scarborough, Trump consulted with a top foreign policy specialist “</w:t>
      </w:r>
      <w:r w:rsidRPr="00A16827">
        <w:rPr>
          <w:sz w:val="24"/>
          <w:u w:val="single"/>
        </w:rPr>
        <w:t>and three times asked about the use of nuclear weapons. . . . He asked at one point, if we had them, why can’t we use them?” Twice, during early 2016, Trump said that, when it came to the use of nuclear weapons, he wanted to be “unpredictable.” In 2017, caught up in an interchange of personal insults with Kim Jong Un, he threatened to “totally destroy” North Korea―presumably through a nuclear attack. Trump apparently considers his nuclear weapons policy a component of “Making America Great Again.” But we might more justifiably view it as a giant step toward catastrophe.</w:t>
      </w:r>
    </w:p>
    <w:p w14:paraId="59DB2D16" w14:textId="77777777" w:rsidR="002B7B76" w:rsidRDefault="002B7B76" w:rsidP="002B7B76"/>
    <w:p w14:paraId="5E7B373B" w14:textId="77777777" w:rsidR="002B7B76" w:rsidRPr="008F228E" w:rsidRDefault="002B7B76" w:rsidP="00F852E8">
      <w:pPr>
        <w:pStyle w:val="Heading4"/>
      </w:pPr>
      <w:r>
        <w:lastRenderedPageBreak/>
        <w:t>Trump is using the wrong negotiating strategy with North Korea that results in nuclear war</w:t>
      </w:r>
    </w:p>
    <w:p w14:paraId="3802C2AD" w14:textId="77777777" w:rsidR="002B7B76" w:rsidRPr="00F175CE" w:rsidRDefault="002B7B76" w:rsidP="002B7B76">
      <w:pPr>
        <w:rPr>
          <w:rFonts w:cs="Calibri"/>
          <w:sz w:val="26"/>
          <w:szCs w:val="26"/>
        </w:rPr>
      </w:pPr>
      <w:r>
        <w:rPr>
          <w:rFonts w:cs="Calibri"/>
          <w:b/>
          <w:sz w:val="26"/>
          <w:szCs w:val="26"/>
        </w:rPr>
        <w:t xml:space="preserve">Dreyfuss 18, </w:t>
      </w:r>
      <w:r>
        <w:rPr>
          <w:rFonts w:cs="Calibri"/>
          <w:sz w:val="26"/>
          <w:szCs w:val="26"/>
        </w:rPr>
        <w:t>Bob Dreyfuss, “A</w:t>
      </w:r>
      <w:r w:rsidRPr="008F228E">
        <w:rPr>
          <w:rFonts w:cs="Calibri"/>
          <w:sz w:val="26"/>
          <w:szCs w:val="26"/>
        </w:rPr>
        <w:t xml:space="preserve"> Nation contributing editor, is an independent investigative journalist who specializes in politics and national security.</w:t>
      </w:r>
      <w:r>
        <w:rPr>
          <w:rFonts w:cs="Calibri"/>
          <w:sz w:val="26"/>
          <w:szCs w:val="26"/>
        </w:rPr>
        <w:t>”, 2-5-18, “</w:t>
      </w:r>
      <w:r w:rsidRPr="008F228E">
        <w:rPr>
          <w:rFonts w:cs="Calibri"/>
          <w:sz w:val="26"/>
          <w:szCs w:val="26"/>
        </w:rPr>
        <w:t>How Trump’s North Korea ‘Options’ Could Lead to Nuclear War</w:t>
      </w:r>
      <w:r>
        <w:rPr>
          <w:rFonts w:cs="Calibri"/>
          <w:sz w:val="26"/>
          <w:szCs w:val="26"/>
        </w:rPr>
        <w:t xml:space="preserve">”, Rollingstone, </w:t>
      </w:r>
      <w:r w:rsidRPr="008F228E">
        <w:rPr>
          <w:rFonts w:cs="Calibri"/>
          <w:sz w:val="26"/>
          <w:szCs w:val="26"/>
        </w:rPr>
        <w:t>https://www.rollingstone.com/politics/politics-news/how-trumps-north-korea-options-could-lead-to-nuclear-war-199012/</w:t>
      </w:r>
    </w:p>
    <w:p w14:paraId="5CF3446F" w14:textId="77777777" w:rsidR="002B7B76" w:rsidRDefault="002B7B76" w:rsidP="002B7B76">
      <w:r w:rsidRPr="008430BE">
        <w:rPr>
          <w:u w:val="single"/>
        </w:rPr>
        <w:t>Is Donald Trump looking for an option to go to war against North Korea? That’s the unsettling conclusion from a report</w:t>
      </w:r>
      <w:r w:rsidRPr="00081987">
        <w:t xml:space="preserve"> last week </w:t>
      </w:r>
      <w:r w:rsidRPr="008430BE">
        <w:rPr>
          <w:u w:val="single"/>
        </w:rPr>
        <w:t>in The New York Times – that even Trump’s own generals and national security advisers, who are not exactly doves themselves, are afraid of giving the president any ideas. The Pentagon, “worried that the White House is moving too hastily toward military action on the Korean peninsula,” is resisting demands from Trump to explain how he might do precisely that, and so U.S. officials have consequently circumscribed how much they’re willing to tell the president.</w:t>
      </w:r>
      <w:r w:rsidRPr="00081987">
        <w:t xml:space="preserve"> “</w:t>
      </w:r>
      <w:r w:rsidRPr="008430BE">
        <w:rPr>
          <w:u w:val="single"/>
        </w:rPr>
        <w:t>Giving the president too many options,” the officials said, “could increase the odds that he will act,”</w:t>
      </w:r>
      <w:r w:rsidRPr="00081987">
        <w:t xml:space="preserve"> reports the Times.</w:t>
      </w:r>
      <w:r>
        <w:t xml:space="preserve"> </w:t>
      </w:r>
      <w:r w:rsidRPr="008430BE">
        <w:rPr>
          <w:u w:val="single"/>
        </w:rPr>
        <w:t>For months, White House officials, including Gen. H.R. McMaster, who heads Trump’s National Security Council, have been making worrisome threats about taking out North Korea’s arsenal.</w:t>
      </w:r>
      <w:r>
        <w:t xml:space="preserve"> In December, </w:t>
      </w:r>
      <w:r w:rsidRPr="008430BE">
        <w:rPr>
          <w:u w:val="single"/>
        </w:rPr>
        <w:t>McMaster said that the likelihood of war with North Korea is “increasing every day.” There are widespread reports now that people within the Trump administration are considering giving North Korea a “bloody nose,” using a limited lightning strike</w:t>
      </w:r>
      <w:r>
        <w:t xml:space="preserve">. And </w:t>
      </w:r>
      <w:r w:rsidRPr="008430BE">
        <w:rPr>
          <w:u w:val="single"/>
        </w:rPr>
        <w:t>hawks such as Republican Sen. Lindsey Graham declared that chances are at least 70 percent that the United States will launch all-out war with North Korea if there’s one more nuclear test. “If you ever use the military option, it’s not to just neutralize their nuclear facilities – you gotta be willing to take the regime completely down,”</w:t>
      </w:r>
      <w:r>
        <w:t xml:space="preserve"> said Graham, </w:t>
      </w:r>
      <w:r w:rsidRPr="008430BE">
        <w:rPr>
          <w:u w:val="single"/>
        </w:rPr>
        <w:t>adding that the idea “comes up all the time” when he plays golf with Trump The Pentagon, and most professional military men, don’t support the idea of a surgical strike against North Korea, and opposition to the idea from Secretary of Defense James Mattis and Gen. Joseph F. Dunford, the chairman of the Joint Chiefs of Staff, is particularly strong, says Daniel Sneider, a veteran Asia analyst and a visiting scholar at the Asia-Pacific Research Center at Stanford University. “McMaster doesn’t really know much about this part of the world, and he’s trapped within the framework of the White House, taking Trump’s wandering thoughts and trying to put them in some sort of policy framework</w:t>
      </w:r>
      <w:r>
        <w:t xml:space="preserve">,” he tells Rolling Stone. </w:t>
      </w:r>
      <w:r w:rsidRPr="00081987">
        <w:t xml:space="preserve">But the terrifying scenarios came into sharper focus </w:t>
      </w:r>
      <w:r w:rsidRPr="00F175CE">
        <w:rPr>
          <w:u w:val="single"/>
        </w:rPr>
        <w:t xml:space="preserve">last week when Victor Cha, an Asia strategist and professor at Georgetown University, suddenly found that his appointment to serve as U.S. ambassador to South Korea was withdrawn. The withdrawal – weeks after he’d been vetted and after he’d been approved by the South Korean government – came after Cha told the White House and the NSC that he thought the idea of a bloody-nose, limited strike on Pyongyang was a terrible idea. Following the cancellation of his appointment, in a courageous op-ed in the Washington Post, Cha outlined his belief that even a modest attack would “escalat[e] into a war that would likely kill tens, if not hundreds, of thousands of Americans.” Yet, said Cha, that’s exactly what’s being considered by Trump administration officials. Donald Trump’s current thinking on North Korea goes something like this: Because the North Korean leader, Kim Jung-un, is irrational, the traditional policy of nuclear deterrence – modeled on the Cold War standoff with the Soviet </w:t>
      </w:r>
      <w:r w:rsidRPr="00F175CE">
        <w:rPr>
          <w:u w:val="single"/>
        </w:rPr>
        <w:lastRenderedPageBreak/>
        <w:t>Union – won’t work with him.</w:t>
      </w:r>
      <w:r>
        <w:t xml:space="preserve"> </w:t>
      </w:r>
      <w:r w:rsidRPr="00F175CE">
        <w:rPr>
          <w:u w:val="single"/>
        </w:rPr>
        <w:t>Kim, the White House argues, is so unreliable that he’s likely to lash out, possibly striking the United States or American targets, if and when his fast-developing nuclear arsenal is ready, even if such an attack would be suicidal. Therefore, some inside the Trump administration (and, it appears, the president himself) believe that a preemptive military strike aimed at hitting North Korea’s nuclear installations is a viable, even unavoidable, action. Doing so, goes the argument, will neutralize Kim’s nuclear arms, teach him a lesson and force him to come meekly to the bargaining table. But here’s the problem. If, as they believe, Kim is aggressive-minded and irrational, then who’s to say he won’t respond to even a limited attack by the United States with all-out war, striking military targets and South Korean civilian population centers, U.S. facilities and bases, and Japanese cities? Cha himself highlighted exactly this paradox in his op-ed. “If we believe that Kim is undeterrable without such a strike, how can we also believe that a strike will deter him from responding in kind?”</w:t>
      </w:r>
      <w:r>
        <w:t xml:space="preserve"> he wrote. “And if Kim is unpredictable, impulsive and bordering on irrational, how can we control the escalation ladder, which is premised on an adversary’s rational understanding of signals and deterrence?” </w:t>
      </w:r>
      <w:r w:rsidRPr="00081987">
        <w:t xml:space="preserve">Little of that appears to register with the White House. Trump singled out North Korea in his State of the Union speech last week, seeming to blame the Clinton, Bush and Obama administrations for not being tough with Pyongyang. “North Korea’s reckless pursuit of nuclear missiles could very soon threaten our homeland,” Trump said. </w:t>
      </w:r>
      <w:r w:rsidRPr="00F175CE">
        <w:rPr>
          <w:u w:val="single"/>
        </w:rPr>
        <w:t>“Past experience has taught us that complacency and concessions only invite aggression and provocation. I will not repeat the mistakes of past administrations that got us into this very dangerous position.” By referring to “the mistakes of past administrations,” Trump means the record of diplomatic engagements with North Korea since the 1990s. None of that diplomacy ultimately dissuaded North Korea from expanding its nuclear-weapons program and its ballistic-missile development. Yet, a war on the Korean Peninsula would end up being so catastrophic – with as many as 300,000 killed even without the use of nuclear weapons by either side – that the vast majority of experts familiar with Korea believe that diplomacy is the only plausible option</w:t>
      </w:r>
      <w:r>
        <w:t xml:space="preserve">. Secretary of State Rex Tillerson, the beleaguered and put-upon chief diplomat for Trump, is one who apparently agrees with the proposition that diplomacy can still work. But since last fall Trump has repeatedly shot down Tillerson when it comes to diplomatic talks with North Korea. In October, when Tillerson opened the door on negotiations, Trump tweeted that his own secretary of state was “wasting his time trying to negotiate with Little Rocket Man.” In December, when Tillerson declared that the United States was “ready to talk anytime North Korea would like to talk,” the White House contradicted him again. Since then, there have been persistent rumors that Tillerson could be replaced by a more hawkish successor. One party decidedly unnerved by Trump’s saber-rattling is America’s ostensible partner, South Korea, whose leader, President Moon Jae-in, is determined to seek détente with Kim Jung-un. Since taking office last May, Moon, who represents a progressive coalition in South Korean politics, has made no secret of his desire to seek an understanding with the North and to return to the “sunshine” era of North-South dialogue. “The Moon administration, and South Korean progressives generally, have a very clear set of views about the South’s relationship with the United States and with North Korea,” says Sneider, the Stanford-based analyst. </w:t>
      </w:r>
      <w:r w:rsidRPr="00F175CE">
        <w:rPr>
          <w:u w:val="single"/>
        </w:rPr>
        <w:t xml:space="preserve">“They think that the only way forward is an agreement between North Korea and South Korea, and they believe that it’s failed so far because of hardline policies from the United States.” By carefully balancing his ties to the United States with his policy of seeking talks with North Korea, Moon has managed a breakthrough of sorts. </w:t>
      </w:r>
      <w:r w:rsidRPr="00F175CE">
        <w:rPr>
          <w:u w:val="single"/>
        </w:rPr>
        <w:lastRenderedPageBreak/>
        <w:t xml:space="preserve">Following Kim’s New Year speech, in which he suggested his country’s participation in the Winter Olympics, Moon responded positively. </w:t>
      </w:r>
      <w:r>
        <w:t xml:space="preserve">And with North Korean officials slated to accompany their athletes to the games, it’s not impossible that the two Koreas could open the door a crack toward a North-South truce. But Moon can’t afford to stray too far from his American allies, and Vice President Mike Pence will travel to Japan and South Korea this week to make sure that doesn’t happen and that North Korea remains isolated. Pence, who’s reportedly bringing along the father of an American who died after being imprisoned in North Korea, isn’t likely to endorse the North-South dialogue, instead opting to raise tensions further. And without high-level U.S. support, South Korea’s diplomatic efforts will get only so far. So where can diplomacy go, if Tillerson is able to convince the White House to participate in talks that would include the two Koreas, Japan, China and Russia? A first step could be a freeze-for-freeze plan, already backed by Beijing and Moscow, in which North Korea would freeze its nuclear-weapons and missile-testing program in exchange for a freeze on U.S. and South Korean military exercises. </w:t>
      </w:r>
      <w:r w:rsidRPr="00F175CE">
        <w:rPr>
          <w:u w:val="single"/>
        </w:rPr>
        <w:t>Further down the road – though it might take many years – could be an accord that would have all sides agree to denuclearize the entire Korean Peninsula. For now, however – at least as far as the White House is concerned – it’s war, not peace, that seem to be on the horizon.</w:t>
      </w:r>
      <w:r>
        <w:t xml:space="preserve"> “I’m extremely worried – not just based on what I’m hearing out of the White House but also what I’m hearing out of the defense community,” said Sen. Tammy Duckworth, an Illinois Democrat, last month. “We are far closer to actual conflict over North Korea than the American people realize.”</w:t>
      </w:r>
    </w:p>
    <w:p w14:paraId="7B952B24" w14:textId="77777777" w:rsidR="002B7B76" w:rsidRPr="00F601E6" w:rsidRDefault="002B7B76" w:rsidP="002B7B76"/>
    <w:p w14:paraId="5AFAB193" w14:textId="77777777" w:rsidR="002B7B76" w:rsidRPr="002B7B76" w:rsidRDefault="002B7B76" w:rsidP="002B7B76"/>
    <w:p w14:paraId="32CAF0DA" w14:textId="3EC02A86" w:rsidR="000518E6" w:rsidRDefault="000518E6" w:rsidP="000518E6">
      <w:pPr>
        <w:pStyle w:val="Heading3"/>
      </w:pPr>
      <w:r>
        <w:lastRenderedPageBreak/>
        <w:t>Climate Change</w:t>
      </w:r>
      <w:r w:rsidR="00710FF8">
        <w:t xml:space="preserve"> Imptx Module</w:t>
      </w:r>
      <w:r>
        <w:t xml:space="preserve"> </w:t>
      </w:r>
    </w:p>
    <w:p w14:paraId="2E86B0FD" w14:textId="77777777" w:rsidR="000518E6" w:rsidRPr="00423E83" w:rsidRDefault="000518E6" w:rsidP="000518E6">
      <w:pPr>
        <w:pStyle w:val="Heading4"/>
      </w:pPr>
      <w:bookmarkStart w:id="5" w:name="_Hlk519157568"/>
      <w:bookmarkStart w:id="6" w:name="_Hlk519157474"/>
      <w:r w:rsidRPr="00423E83">
        <w:t>A Democratic House is the only way to stop Trump from destroying the environment</w:t>
      </w:r>
    </w:p>
    <w:p w14:paraId="0040B2EE" w14:textId="77777777" w:rsidR="000518E6" w:rsidRPr="00423E83" w:rsidRDefault="000518E6" w:rsidP="000518E6">
      <w:r w:rsidRPr="00423E83">
        <w:rPr>
          <w:rStyle w:val="StyleStyleBold12pt"/>
        </w:rPr>
        <w:t>Strongberg 18</w:t>
      </w:r>
      <w:r w:rsidRPr="00423E83">
        <w:t xml:space="preserve"> (01-31-18, Joel Strongberg, veteran clean energy policy analyst with over 30 years’ experience, “An Election Year To-Do List for Climate Defenders–The Canaries Go Tweet, Tweet, Tweet”, </w:t>
      </w:r>
      <w:hyperlink r:id="rId104" w:history="1">
        <w:r w:rsidRPr="00423E83">
          <w:t>https://www.resilience.org/stories/2018-01-31/an-election-year-to-do-list-for-climate-defenders-the-canaries-go-tweet-tweet-tweet/</w:t>
        </w:r>
      </w:hyperlink>
      <w:r w:rsidRPr="00423E83">
        <w:t>, DA: 7/12/18, EK)</w:t>
      </w:r>
    </w:p>
    <w:p w14:paraId="4D1CFFD8" w14:textId="77777777" w:rsidR="000518E6" w:rsidRDefault="000518E6" w:rsidP="000518E6">
      <w:r w:rsidRPr="00423E83">
        <w:t xml:space="preserve">This column, like others in the Canaries in the Coal Mine series, is intended to raise early warnings of dangers that might be lurking beyond the immediate attention of clean energy advocates and climate defenders. Today’s cautionary tale is about the 2018 midterm elections and what they could mean for federal clean energy and climate policies and programs. The canaries are warning of overconfidence that either or both chambers of Congress will turn Democratic after the polls close on November 6th. They are also tweeting about what the balloting means for the clean energy and climate communities and the dangers of putting all their eggs in the same party’s basket. </w:t>
      </w:r>
      <w:r w:rsidRPr="00E830BD">
        <w:rPr>
          <w:rStyle w:val="StyleBoldUnderline"/>
        </w:rPr>
        <w:t>The 2018 midterms offer the first real chance</w:t>
      </w:r>
      <w:r w:rsidRPr="00423E83">
        <w:t xml:space="preserve">, since Trump ascendance, </w:t>
      </w:r>
      <w:r w:rsidRPr="00E830BD">
        <w:rPr>
          <w:rStyle w:val="StyleBoldUnderline"/>
        </w:rPr>
        <w:t>for voters to do more than “write a letter to the Times” expressing their outrage over his</w:t>
      </w:r>
      <w:r w:rsidRPr="00423E83">
        <w:t xml:space="preserve"> toxic personality and </w:t>
      </w:r>
      <w:r w:rsidRPr="00E830BD">
        <w:rPr>
          <w:rStyle w:val="StyleBoldUnderline"/>
        </w:rPr>
        <w:t>Fossil First policies.</w:t>
      </w:r>
      <w:r w:rsidRPr="00423E83">
        <w:t xml:space="preserve"> </w:t>
      </w:r>
      <w:r w:rsidRPr="00E830BD">
        <w:rPr>
          <w:rStyle w:val="Emphasis"/>
        </w:rPr>
        <w:t>Who emerges victorious on the morning of November 7th will go a long way in determining federal clean energy and climate policies through 2023</w:t>
      </w:r>
      <w:r w:rsidRPr="00423E83">
        <w:t xml:space="preserve">. /em&gt; </w:t>
      </w:r>
      <w:r w:rsidRPr="00E830BD">
        <w:rPr>
          <w:rStyle w:val="StyleBoldUnderline"/>
        </w:rPr>
        <w:t>The number 1 goal for 2018 is clear enough</w:t>
      </w:r>
      <w:r w:rsidRPr="00423E83">
        <w:t>—</w:t>
      </w:r>
      <w:r w:rsidRPr="00E830BD">
        <w:rPr>
          <w:rStyle w:val="StyleBoldUnderline"/>
        </w:rPr>
        <w:t>elect a majority of senators and/or representatives who are</w:t>
      </w:r>
      <w:r w:rsidRPr="00423E83">
        <w:t xml:space="preserve"> at least </w:t>
      </w:r>
      <w:r w:rsidRPr="00E830BD">
        <w:rPr>
          <w:rStyle w:val="StyleBoldUnderline"/>
        </w:rPr>
        <w:t>willing to act as an emergency brake on the Administration’s energy and environmental policies</w:t>
      </w:r>
      <w:r w:rsidRPr="00423E83">
        <w:t xml:space="preserve">. Note that nowhere in the goal statement have I used the words Republican or Democrat. More on this in a bit. First, a caution is in order. My feathered friends tell me that achieving the election goal is unlikely–in its own right—to stop the assault, even should both chambers turn pro-environment. However, combined with the mounting number of pending and probable lawsuits alleging its failure to play by the rules of law and science a pro-environment Congress can put the Administration in check. Checkmate would then be possible at the time of the 2020 national elections. </w:t>
      </w:r>
      <w:r w:rsidRPr="00E830BD">
        <w:rPr>
          <w:rStyle w:val="Emphasis"/>
        </w:rPr>
        <w:t>The speed with which a pro-environment Congress and White House could place the nation back on the path</w:t>
      </w:r>
      <w:r w:rsidRPr="00E830BD">
        <w:rPr>
          <w:rStyle w:val="StyleBoldUnderline"/>
        </w:rPr>
        <w:t xml:space="preserve"> to a low-carbon economy </w:t>
      </w:r>
      <w:r w:rsidRPr="00E830BD">
        <w:rPr>
          <w:rStyle w:val="Emphasis"/>
        </w:rPr>
        <w:t>and a sustainable environment depends greatly upon the outcome of the 2018 midterms.</w:t>
      </w:r>
      <w:r>
        <w:rPr>
          <w:rStyle w:val="Emphasis"/>
        </w:rPr>
        <w:t xml:space="preserve"> </w:t>
      </w:r>
      <w:r w:rsidRPr="00423E83">
        <w:t>Face it; the Trump Administration is succeeding in its efforts to lead the nation back to pre-1970 environmental protections</w:t>
      </w:r>
      <w:r w:rsidRPr="00E830BD">
        <w:rPr>
          <w:rStyle w:val="StyleBoldUnderline"/>
        </w:rPr>
        <w:t>. The process of rescinding or substantially revising major environmental protections like the Clean Power Plan, the Waters of the U.S. rule, opening federal lands to fossil energy exploration and extraction are well underway.</w:t>
      </w:r>
      <w:r>
        <w:rPr>
          <w:rStyle w:val="StyleBoldUnderline"/>
        </w:rPr>
        <w:t xml:space="preserve"> </w:t>
      </w:r>
      <w:r w:rsidRPr="00E830BD">
        <w:rPr>
          <w:rStyle w:val="StyleBoldUnderline"/>
        </w:rPr>
        <w:t>Trump and company started their second year in power where they left off the first year</w:t>
      </w:r>
      <w:r w:rsidRPr="00423E83">
        <w:t xml:space="preserve">. The Big D and his Environmental Protection Agency (EPA), for example, just announced two separate and significant actions in support of its Fossil First policy. </w:t>
      </w:r>
      <w:r w:rsidRPr="00E830BD">
        <w:rPr>
          <w:rStyle w:val="StyleBoldUnderline"/>
        </w:rPr>
        <w:t>First, Trump imposed substantial tariffs on photovoltaic panels coming into the country from China and other parts of Asia</w:t>
      </w:r>
      <w:r w:rsidRPr="00423E83">
        <w:t xml:space="preserve"> and the world. A levy that will raise the price of solar in the U.S. reducing installations by 20 percent and causing the loss of 23,000 jobs this year alone. The decision was Donald’s warning to China that he wasn’t afraid of starting a trade war, further proof of his disregard for the environment and his ignorance of the economic importance of clean energy alternatives to today’s economy. </w:t>
      </w:r>
      <w:r w:rsidRPr="00E830BD">
        <w:rPr>
          <w:rStyle w:val="StyleBoldUnderline"/>
        </w:rPr>
        <w:t>The second action was EPA’s announcement that</w:t>
      </w:r>
      <w:r w:rsidRPr="00423E83">
        <w:t xml:space="preserve"> it would be doing away with the policy of “once-in always-in” covering how major sources of hazardous air pollutants are regulated under section </w:t>
      </w:r>
      <w:r w:rsidRPr="00423E83">
        <w:lastRenderedPageBreak/>
        <w:t xml:space="preserve">112(g) of the Clean Air Act. More precisely the announcement </w:t>
      </w:r>
      <w:r w:rsidRPr="00E830BD">
        <w:rPr>
          <w:rStyle w:val="StyleBoldUnderline"/>
        </w:rPr>
        <w:t>redefined the word “major,” as in the phrase a major industrial polluting facility.</w:t>
      </w:r>
      <w:r>
        <w:rPr>
          <w:rStyle w:val="StyleBoldUnderline"/>
        </w:rPr>
        <w:t xml:space="preserve"> </w:t>
      </w:r>
      <w:r w:rsidRPr="00423E83">
        <w:t xml:space="preserve">The </w:t>
      </w:r>
      <w:r w:rsidRPr="00E830BD">
        <w:rPr>
          <w:rStyle w:val="StyleBoldUnderline"/>
        </w:rPr>
        <w:t>existing rule,</w:t>
      </w:r>
      <w:r w:rsidRPr="00423E83">
        <w:t xml:space="preserve"> as applied for more than two decades, </w:t>
      </w:r>
      <w:r w:rsidRPr="00E830BD">
        <w:rPr>
          <w:rStyle w:val="StyleBoldUnderline"/>
        </w:rPr>
        <w:t>classifies as “major” an industrial facility emitting 10 tons/year of one or more than 25 tons/year of a combination of the listed 189 hazardous toxic air pollutants,</w:t>
      </w:r>
      <w:r w:rsidRPr="00423E83">
        <w:t xml:space="preserve"> e.g., benzene, dioxin, and lead. Once declared a major source of any of these pollutants the facility would remain subject to strict control standards always. Get it—once-in always-in? The new </w:t>
      </w:r>
      <w:r w:rsidRPr="00E830BD">
        <w:rPr>
          <w:rStyle w:val="StyleBoldUnderline"/>
        </w:rPr>
        <w:t>rule lets a facility dropping below the 10/25 tons per year thresholds for any amount of time off the hook by holding them to the lower standard.</w:t>
      </w:r>
      <w:r w:rsidRPr="00423E83">
        <w:t xml:space="preserve"> </w:t>
      </w:r>
      <w:r w:rsidRPr="00E830BD">
        <w:rPr>
          <w:rStyle w:val="StyleBoldUnderline"/>
        </w:rPr>
        <w:t>The new interpretation creates a loophole that</w:t>
      </w:r>
      <w:r w:rsidRPr="00423E83">
        <w:t xml:space="preserve"> according to the Sierra Club, </w:t>
      </w:r>
      <w:r w:rsidRPr="00E830BD">
        <w:rPr>
          <w:rStyle w:val="StyleBoldUnderline"/>
        </w:rPr>
        <w:t>will result in huge amounts of toxic mercury, arsenic, and lead being poured into the air we breathe</w:t>
      </w:r>
      <w:r w:rsidRPr="00423E83">
        <w:t xml:space="preserve">, meaning this change is a threat to anyone who breathes and a benefit only to dangerous corporate polluters. </w:t>
      </w:r>
      <w:r w:rsidRPr="00E830BD">
        <w:rPr>
          <w:rStyle w:val="StyleBoldUnderline"/>
        </w:rPr>
        <w:t>The new policy was announced with the blessing of the Republican leaders of the Senate Environment and Public Works Committee. In this and other regulatory matters, the current Republican majorities in both the House and Senate have shown themselves consistently complicit with White House efforts to lower environmental defenses.</w:t>
      </w:r>
      <w:r>
        <w:rPr>
          <w:rStyle w:val="StyleBoldUnderline"/>
        </w:rPr>
        <w:t xml:space="preserve"> </w:t>
      </w:r>
      <w:r w:rsidRPr="00423E83">
        <w:t xml:space="preserve">Currently, two of the three branches of the federal government are controlled by climate deniers. The low quality and highly partisan character of an unusually large percentage of Trump’s judicial nominees and the willingness of the Republican Senate majority to confirm them places the one remaining check on the executive and legislative authority at risk. Changing the composition of the Senate will change its willingness to confirm unqualified judges to the federal bench. ​ </w:t>
      </w:r>
      <w:r w:rsidRPr="00E830BD">
        <w:rPr>
          <w:rStyle w:val="StyleBoldUnderline"/>
        </w:rPr>
        <w:t xml:space="preserve">How important are the midterms to the protection of today’s environment </w:t>
      </w:r>
      <w:r w:rsidRPr="00423E83">
        <w:t xml:space="preserve">and continued national progress towards a low-carbon economy? </w:t>
      </w:r>
      <w:r w:rsidRPr="00E830BD">
        <w:rPr>
          <w:rStyle w:val="Emphasis"/>
        </w:rPr>
        <w:t>The only possible answer is VERY!</w:t>
      </w:r>
      <w:r>
        <w:rPr>
          <w:rStyle w:val="Emphasis"/>
        </w:rPr>
        <w:t xml:space="preserve"> </w:t>
      </w:r>
      <w:r w:rsidRPr="00E830BD">
        <w:rPr>
          <w:rStyle w:val="StyleBoldUnderline"/>
        </w:rPr>
        <w:t>There are good reasons to believe that climate and clean energy can emerge winners from the ooze of the November midterms.</w:t>
      </w:r>
      <w:r w:rsidRPr="00423E83">
        <w:t xml:space="preserve"> It will not happen on its own; it cannot happen on its own. It will only happen if people seize the initiative and make it happen. Capitalizing on the opportunity presented by the 2018 Congressional elections first requires some understanding of the various forces at work in today’s political environment. I hope that this and subsequent articles over the course of the next several weeks will contribute to that understanding. Today’s article offers an overview of the field, e.g., the number of seats up for election, voter turnouts, historical and emerging trends, individual races that might reflect trends happening nationwide. It also begins to introduce topics covered in future articles, e.g., the impact of identity politics. and to build a to-do list for the clean energy and climate community. Finally, this first installment in the series doesn’t quite get to the to-do list portion of the program. It is more about the why of doing it than the what. Bear with me through the series and we’ll get there. I promise.</w:t>
      </w:r>
    </w:p>
    <w:p w14:paraId="4BB1FCFD" w14:textId="77777777" w:rsidR="00886A11" w:rsidRDefault="00886A11" w:rsidP="00886A11">
      <w:pPr>
        <w:pStyle w:val="Heading4"/>
      </w:pPr>
      <w:r>
        <w:t>Climate change causes extinction</w:t>
      </w:r>
    </w:p>
    <w:p w14:paraId="064362C9" w14:textId="77777777" w:rsidR="00886A11" w:rsidRDefault="00886A11" w:rsidP="00886A11">
      <w:pPr>
        <w:rPr>
          <w:rStyle w:val="StyleStyleBold12pt"/>
        </w:rPr>
      </w:pPr>
      <w:r>
        <w:rPr>
          <w:rStyle w:val="StyleStyleBold12pt"/>
        </w:rPr>
        <w:t>Ruiter 17</w:t>
      </w:r>
    </w:p>
    <w:p w14:paraId="62316992" w14:textId="77777777" w:rsidR="00886A11" w:rsidRPr="00FD0018" w:rsidRDefault="00886A11" w:rsidP="00886A11">
      <w:pPr>
        <w:rPr>
          <w:sz w:val="16"/>
          <w:szCs w:val="16"/>
        </w:rPr>
      </w:pPr>
      <w:r w:rsidRPr="00FD0018">
        <w:rPr>
          <w:sz w:val="16"/>
          <w:szCs w:val="16"/>
        </w:rPr>
        <w:t xml:space="preserve">Zach Ruiter, </w:t>
      </w:r>
      <w:r>
        <w:rPr>
          <w:sz w:val="16"/>
          <w:szCs w:val="16"/>
        </w:rPr>
        <w:t xml:space="preserve">journalist, </w:t>
      </w:r>
      <w:r w:rsidRPr="00FD0018">
        <w:rPr>
          <w:sz w:val="16"/>
          <w:szCs w:val="16"/>
        </w:rPr>
        <w:t>11-22-2017, "Are we headed for near-term human extinction?," NOW Magazine, https://nowtoronto.com/news/are-we-headed-for-near-term-human-extinction/</w:t>
      </w:r>
    </w:p>
    <w:p w14:paraId="1CABFADB" w14:textId="77777777" w:rsidR="00886A11" w:rsidRDefault="00886A11" w:rsidP="00886A11">
      <w:pPr>
        <w:rPr>
          <w:rStyle w:val="StyleBoldUnderline"/>
        </w:rPr>
      </w:pPr>
      <w:r w:rsidRPr="008C7A5A">
        <w:rPr>
          <w:rStyle w:val="StyleBoldUnderline"/>
        </w:rPr>
        <w:t>A “warning to humanity” raising the spectre “of potentially catastrophic climate change... from burning fossil fuels, deforestation and agricultural production – particularly from farming ruminants for meat consumption,” was published in the journal BioScience last week. More than 15,000 scientists from 184 countries endorsed the caution,</w:t>
      </w:r>
      <w:r w:rsidRPr="008C7A5A">
        <w:rPr>
          <w:sz w:val="16"/>
        </w:rPr>
        <w:t xml:space="preserve"> which comes on the 25th anniversary of a letter released by the Union of Concerned Scientists in 1992, </w:t>
      </w:r>
      <w:r w:rsidRPr="008C7A5A">
        <w:rPr>
          <w:rStyle w:val="StyleBoldUnderline"/>
        </w:rPr>
        <w:t xml:space="preserve">advising that “a great change in our stewardship of the </w:t>
      </w:r>
      <w:r w:rsidRPr="008C7A5A">
        <w:rPr>
          <w:rStyle w:val="StyleBoldUnderline"/>
        </w:rPr>
        <w:lastRenderedPageBreak/>
        <w:t>earth and the life on it is required, if vast human misery is to be avoided.”</w:t>
      </w:r>
      <w:r w:rsidRPr="008C7A5A">
        <w:rPr>
          <w:sz w:val="16"/>
        </w:rPr>
        <w:t xml:space="preserve"> A quarter century on, what gets lost in the dichotomy between climate change believers and deniers is that inaction and avoidance in our daily lives are forms of denial, too. And what most of us are collectively denying is the </w:t>
      </w:r>
      <w:r w:rsidRPr="008C7A5A">
        <w:rPr>
          <w:rStyle w:val="StyleBoldUnderline"/>
        </w:rPr>
        <w:t xml:space="preserve">mounting evidence that points to a worst-case scenario unfolding of near-term human extinction. </w:t>
      </w:r>
      <w:r w:rsidRPr="008C7A5A">
        <w:rPr>
          <w:sz w:val="16"/>
        </w:rPr>
        <w:t xml:space="preserve">Exponential climate change In 2015, 195 countries signed the Paris Climate Agreement to limit the rise in global temperature to below 2 degrees Celsius to avoid dangerous climate change. But none of the major industrialized countries that signed the agreement are currently on track to meet the non-binding targets. The Trump administration has indicated the United States will withdraw from the agreement entirely. In July, </w:t>
      </w:r>
      <w:r w:rsidRPr="008C7A5A">
        <w:rPr>
          <w:rStyle w:val="StyleBoldUnderline"/>
        </w:rPr>
        <w:t>a study in the peer-reviewed journal, Proceedings Of The National Academy Of Sciences Of The United States Of America, claimed “biological annihilation via the ongoing sixth mass extinction” is underway.</w:t>
      </w:r>
      <w:r w:rsidRPr="008C7A5A">
        <w:rPr>
          <w:sz w:val="16"/>
        </w:rPr>
        <w:t xml:space="preserve"> And that “all signs point to ever more powerful assaults on biodiversity in the next two decades, painting a dismal picture of the future of life, including human life,” the study states. </w:t>
      </w:r>
      <w:r w:rsidRPr="008C7A5A">
        <w:rPr>
          <w:rStyle w:val="StyleBoldUnderline"/>
        </w:rPr>
        <w:t>According to scientists, the majority of previous mass extinctions in the geologic record were characterized by abrupt warming between 6 to 7 degrees Celsius. As recently as 2009, British government scientists warned of a possible catastrophic 4 degrees Celsius global temperature increase by 2060. As Howard Lee wrote in the Guardian in August, “Geologically fast build-up of greenhouse gas linked to warming, rising sea-levels, widespread oxygen-starved ocean dead zones and ocean acidification are fairly consistent across the mass extinction events, and those same symptoms are happening today as a result of human-driven climate change.”</w:t>
      </w:r>
    </w:p>
    <w:p w14:paraId="3C9F8AA0" w14:textId="77777777" w:rsidR="00886A11" w:rsidRDefault="00886A11" w:rsidP="00886A11">
      <w:pPr>
        <w:rPr>
          <w:rStyle w:val="StyleBoldUnderline"/>
        </w:rPr>
      </w:pPr>
    </w:p>
    <w:p w14:paraId="4F95ECD2" w14:textId="45AB262E" w:rsidR="00886A11" w:rsidRPr="00710FF8" w:rsidRDefault="00886A11" w:rsidP="00710FF8">
      <w:pPr>
        <w:pStyle w:val="Heading3"/>
      </w:pPr>
      <w:r w:rsidRPr="00710FF8">
        <w:lastRenderedPageBreak/>
        <w:t>A2: Climate Change No Imptx</w:t>
      </w:r>
    </w:p>
    <w:p w14:paraId="0CC35DDB" w14:textId="77777777" w:rsidR="00886A11" w:rsidRDefault="00886A11" w:rsidP="00886A11">
      <w:pPr>
        <w:pStyle w:val="Heading4"/>
      </w:pPr>
      <w:r w:rsidRPr="00C1362E">
        <w:t>Climate change causes extinction-10 year time frame</w:t>
      </w:r>
    </w:p>
    <w:p w14:paraId="3DF45A2C" w14:textId="77777777" w:rsidR="00886A11" w:rsidRDefault="00886A11" w:rsidP="00886A11">
      <w:pPr>
        <w:rPr>
          <w:rStyle w:val="StyleStyleBold12pt"/>
        </w:rPr>
      </w:pPr>
      <w:r>
        <w:rPr>
          <w:rStyle w:val="StyleStyleBold12pt"/>
        </w:rPr>
        <w:t>Smith 17</w:t>
      </w:r>
    </w:p>
    <w:p w14:paraId="62342BFD" w14:textId="77777777" w:rsidR="00886A11" w:rsidRPr="00C1362E" w:rsidRDefault="00886A11" w:rsidP="00886A11">
      <w:pPr>
        <w:rPr>
          <w:sz w:val="16"/>
          <w:szCs w:val="16"/>
        </w:rPr>
      </w:pPr>
      <w:r w:rsidRPr="00C1362E">
        <w:rPr>
          <w:sz w:val="16"/>
          <w:szCs w:val="16"/>
        </w:rPr>
        <w:t xml:space="preserve">Charlie Smith, </w:t>
      </w:r>
      <w:r w:rsidRPr="002D31FF">
        <w:rPr>
          <w:i/>
          <w:sz w:val="16"/>
          <w:szCs w:val="16"/>
        </w:rPr>
        <w:t>Georgia Straight</w:t>
      </w:r>
      <w:r>
        <w:rPr>
          <w:sz w:val="16"/>
          <w:szCs w:val="16"/>
        </w:rPr>
        <w:t xml:space="preserve"> editor, </w:t>
      </w:r>
      <w:r w:rsidRPr="00C1362E">
        <w:rPr>
          <w:sz w:val="16"/>
          <w:szCs w:val="16"/>
        </w:rPr>
        <w:t xml:space="preserve">2-11-2017, "Could abrupt climate change lead to human extinction within 10 years?," </w:t>
      </w:r>
      <w:r w:rsidRPr="00B95202">
        <w:rPr>
          <w:i/>
          <w:sz w:val="16"/>
          <w:szCs w:val="16"/>
        </w:rPr>
        <w:t>Georgia Straigh</w:t>
      </w:r>
      <w:r>
        <w:rPr>
          <w:i/>
          <w:sz w:val="16"/>
          <w:szCs w:val="16"/>
        </w:rPr>
        <w:t>t</w:t>
      </w:r>
      <w:r w:rsidRPr="00C1362E">
        <w:rPr>
          <w:sz w:val="16"/>
          <w:szCs w:val="16"/>
        </w:rPr>
        <w:t>, https://www.straight.com/news/868051/could-abrupt-climate-change-lead-human-extinction-within-10-20-years</w:t>
      </w:r>
    </w:p>
    <w:p w14:paraId="0688793B" w14:textId="77777777" w:rsidR="00886A11" w:rsidRPr="006C2853" w:rsidRDefault="00886A11" w:rsidP="00886A11">
      <w:pPr>
        <w:rPr>
          <w:rStyle w:val="StyleBoldUnderline"/>
        </w:rPr>
      </w:pPr>
      <w:r w:rsidRPr="00592D69">
        <w:rPr>
          <w:rStyle w:val="StyleBoldUnderline"/>
        </w:rPr>
        <w:t>One of the world's most outspoken climate-change Cassandras is U.S. conservation biologist Guy McPherson.</w:t>
      </w:r>
      <w:r w:rsidRPr="006C2853">
        <w:rPr>
          <w:sz w:val="16"/>
        </w:rPr>
        <w:t xml:space="preserve"> A </w:t>
      </w:r>
      <w:r w:rsidRPr="006C2853">
        <w:rPr>
          <w:rStyle w:val="StyleBoldUnderline"/>
        </w:rPr>
        <w:t>professor emeritus of natural resources and the environment at the University of Arizona, he's warned that sharply rising methane emissions are going to create a catastrophe in our lifetimes.</w:t>
      </w:r>
      <w:r w:rsidRPr="006C2853">
        <w:rPr>
          <w:sz w:val="16"/>
        </w:rPr>
        <w:t xml:space="preserve"> McPherson, author of Going Dark, has even </w:t>
      </w:r>
      <w:r w:rsidRPr="006C2853">
        <w:rPr>
          <w:rStyle w:val="StyleBoldUnderline"/>
        </w:rPr>
        <w:t>predicted the near-term extinction of many species, including human beings, by the middle of 2026. It's because of something called abrupt climate change, also known as nonlinear climate change. This results when feedback loops caused by rising atmospheric greenhouse gas levels cause the climate system to rapidly transition to a different mode, occurring on a scale that human or natural systems cannot adapt to.</w:t>
      </w:r>
    </w:p>
    <w:p w14:paraId="5FFBB4B3" w14:textId="77777777" w:rsidR="00886A11" w:rsidRDefault="00886A11" w:rsidP="000518E6"/>
    <w:p w14:paraId="6D2C2B0C" w14:textId="46D11744" w:rsidR="00710FF8" w:rsidRPr="00423E83" w:rsidRDefault="00710FF8" w:rsidP="00710FF8">
      <w:pPr>
        <w:pStyle w:val="Heading3"/>
      </w:pPr>
      <w:r>
        <w:lastRenderedPageBreak/>
        <w:t>Dems k2 Climate Extensions</w:t>
      </w:r>
    </w:p>
    <w:bookmarkEnd w:id="5"/>
    <w:p w14:paraId="6C8FE1D3" w14:textId="77777777" w:rsidR="000518E6" w:rsidRPr="00423E83" w:rsidRDefault="000518E6" w:rsidP="000518E6">
      <w:pPr>
        <w:pStyle w:val="Heading4"/>
      </w:pPr>
      <w:r w:rsidRPr="00423E83">
        <w:t>Trump’s agenda will decimate US climate change policy- resistance is key</w:t>
      </w:r>
    </w:p>
    <w:p w14:paraId="66D75A81" w14:textId="77777777" w:rsidR="000518E6" w:rsidRPr="00423E83" w:rsidRDefault="000518E6" w:rsidP="000518E6">
      <w:r w:rsidRPr="00423E83">
        <w:rPr>
          <w:rStyle w:val="StyleStyleBold12pt"/>
        </w:rPr>
        <w:t>The Associated Press 07-10-18</w:t>
      </w:r>
      <w:r w:rsidRPr="00423E83">
        <w:t xml:space="preserve"> (Independent news cooperative, “Trump replacement for Obama climate plan moves forward”, </w:t>
      </w:r>
      <w:hyperlink r:id="rId105" w:history="1">
        <w:r w:rsidRPr="00423E83">
          <w:t>https://abc6onyourside.com/news/nation-world/trump-replacement-for-obama-climate-plan-moves-forward</w:t>
        </w:r>
      </w:hyperlink>
      <w:r w:rsidRPr="00423E83">
        <w:t>, DA: 7/12/18, EK)</w:t>
      </w:r>
    </w:p>
    <w:p w14:paraId="6EB7F4A1" w14:textId="77777777" w:rsidR="000518E6" w:rsidRPr="00423E83" w:rsidRDefault="000518E6" w:rsidP="000518E6">
      <w:r w:rsidRPr="00423E83">
        <w:t xml:space="preserve">BILLINGS, Mont. — </w:t>
      </w:r>
      <w:r w:rsidRPr="00BA3627">
        <w:rPr>
          <w:rStyle w:val="StyleBoldUnderline"/>
        </w:rPr>
        <w:t>The Trump administration is advancing a proposal for electric utilities that would supplant President Barack Obama's</w:t>
      </w:r>
      <w:r w:rsidRPr="00BA3627">
        <w:rPr>
          <w:rStyle w:val="Emphasis"/>
        </w:rPr>
        <w:t xml:space="preserve"> principal attempt to curtail U.S. contributions to global warming,</w:t>
      </w:r>
      <w:r w:rsidRPr="00423E83">
        <w:t xml:space="preserve"> with a new rule that's expected to go easier on the coal industry. </w:t>
      </w:r>
      <w:r w:rsidRPr="00BA3627">
        <w:rPr>
          <w:sz w:val="16"/>
        </w:rPr>
        <w:t>The Environmental Protection Agency disclosed Tuesday that it sent the new rule the White House for review</w:t>
      </w:r>
      <w:r w:rsidRPr="00423E83">
        <w:t xml:space="preserve">. The document itself was not released, but </w:t>
      </w:r>
      <w:r w:rsidRPr="00BA3627">
        <w:rPr>
          <w:rStyle w:val="StyleBoldUnderline"/>
        </w:rPr>
        <w:t>President Donald Trump has been outspoken in his desire to prop up the ailing coal industry by rolling back what he considers burdensome regulations.</w:t>
      </w:r>
      <w:r>
        <w:rPr>
          <w:rStyle w:val="StyleBoldUnderline"/>
        </w:rPr>
        <w:t xml:space="preserve"> </w:t>
      </w:r>
      <w:r w:rsidRPr="00423E83">
        <w:t xml:space="preserve">Burning coal to generate electricity is one of the primary sources of greenhouse gases blamed for climate change. ADVERTISING </w:t>
      </w:r>
      <w:r w:rsidRPr="00BA3627">
        <w:rPr>
          <w:rStyle w:val="StyleBoldUnderline"/>
        </w:rPr>
        <w:t>The submission of the rule to the White House on Monday coincided with former coal industry lobbyist Andrew Wheeler taking the helm of the EPA</w:t>
      </w:r>
      <w:r w:rsidRPr="00423E83">
        <w:t xml:space="preserve">, following last week's resignation of Administrator Scott Pruitt amid multiple ethics scandals. It also comes amid a global heat wave that's seen record-breaking temperatures across portions of the Northern Hemisphere. </w:t>
      </w:r>
      <w:r w:rsidRPr="00BA3627">
        <w:rPr>
          <w:rStyle w:val="StyleBoldUnderline"/>
        </w:rPr>
        <w:t>Wheeler</w:t>
      </w:r>
      <w:r w:rsidRPr="00423E83">
        <w:t xml:space="preserve">, like Pruitt, </w:t>
      </w:r>
      <w:r w:rsidRPr="00BA3627">
        <w:rPr>
          <w:rStyle w:val="StyleBoldUnderline"/>
        </w:rPr>
        <w:t>has expressed skepticism about the extent to which coal, oil and gas emissions drive climate change</w:t>
      </w:r>
      <w:r w:rsidRPr="00423E83">
        <w:t xml:space="preserve">, something mainstream science says is indisputable fact. Paul Wapner with American University in Washington, D.C., said </w:t>
      </w:r>
      <w:r w:rsidRPr="00BA3627">
        <w:rPr>
          <w:rStyle w:val="StyleBoldUnderline"/>
        </w:rPr>
        <w:t>Trump appears intent on dismantling the anchor-piece of Obama's domestic response to climate change, after already reversing Obama's biggest international achievement on that front by pulling the U.S. out of the Paris climate accord.</w:t>
      </w:r>
      <w:r>
        <w:rPr>
          <w:rStyle w:val="StyleBoldUnderline"/>
        </w:rPr>
        <w:t xml:space="preserve"> </w:t>
      </w:r>
      <w:r w:rsidRPr="00423E83">
        <w:t>"</w:t>
      </w:r>
      <w:r w:rsidRPr="00BA3627">
        <w:rPr>
          <w:rStyle w:val="Emphasis"/>
        </w:rPr>
        <w:t>You remove those two pieces and basically the U.S. doesn't have a climate plan</w:t>
      </w:r>
      <w:r w:rsidRPr="00423E83">
        <w:t>," said Wapner, a professor of global environmental politics. "</w:t>
      </w:r>
      <w:r w:rsidRPr="00BA3627">
        <w:rPr>
          <w:rStyle w:val="StyleBoldUnderline"/>
        </w:rPr>
        <w:t>It opens the door for other countries now to cut back on their own domestic efforts</w:t>
      </w:r>
      <w:r w:rsidRPr="00423E83">
        <w:t xml:space="preserve">. This will certainly provide an excuse if another country is looking for it." EPA spokeswoman Molly Block said in a statement that the agency intends to move expeditiously on the replacement rule. She did not provide a timeline. The EPA said it would seek public comment on the matter only after the White House review is completed. Nearly 200 countries have committed to combat global warming by reducing carbon dioxide and other greenhouse gases that contribute to global warming. </w:t>
      </w:r>
      <w:r w:rsidRPr="00BA3627">
        <w:rPr>
          <w:rStyle w:val="StyleBoldUnderline"/>
        </w:rPr>
        <w:t>Obama sought to cut U.S. carbon dioxide emissions</w:t>
      </w:r>
      <w:r w:rsidRPr="00423E83">
        <w:t xml:space="preserve"> to 32 percent below 2005 levels by 2030, largely </w:t>
      </w:r>
      <w:r w:rsidRPr="00BA3627">
        <w:rPr>
          <w:rStyle w:val="StyleBoldUnderline"/>
        </w:rPr>
        <w:t>by reducing pollution from coal-fired power plants</w:t>
      </w:r>
      <w:r w:rsidRPr="00423E83">
        <w:t xml:space="preserve">. The emission cuts also were expected to improve public health by eliminating 90,000 asthma attacks and up to 3,600 premature deaths a year. Under </w:t>
      </w:r>
      <w:r w:rsidRPr="00BA3627">
        <w:rPr>
          <w:rStyle w:val="StyleBoldUnderline"/>
        </w:rPr>
        <w:t>Trump</w:t>
      </w:r>
      <w:r w:rsidRPr="00423E83">
        <w:t xml:space="preserve">, </w:t>
      </w:r>
      <w:r w:rsidRPr="00BA3627">
        <w:rPr>
          <w:rStyle w:val="StyleBoldUnderline"/>
        </w:rPr>
        <w:t>the EPA declared last year that the old rule exceeded federal law by setting emissions standards that power plants could not reasonably meet</w:t>
      </w:r>
      <w:r w:rsidRPr="00423E83">
        <w:t>. In December, the agency announced it would craft a replacement plan to limit greenhouse gas emissions from the electric utility sector. The U.S. Supreme Court had put Obama's plan on hold in 2016 following a legal challenge by industry and coal-friendly states. Nevertheless the Obama plan helped drive a wave of retirements of coal-fired plants, which also have been squeezed by competition from cheap natural gas and renewable power and energy conservation mandates adopted by many states.</w:t>
      </w:r>
    </w:p>
    <w:bookmarkEnd w:id="6"/>
    <w:p w14:paraId="2230C8AA" w14:textId="77777777" w:rsidR="000518E6" w:rsidRDefault="000518E6" w:rsidP="000518E6"/>
    <w:p w14:paraId="59A6D5B7" w14:textId="77777777" w:rsidR="000518E6" w:rsidRDefault="000518E6" w:rsidP="000518E6">
      <w:pPr>
        <w:pStyle w:val="Heading4"/>
      </w:pPr>
      <w:r>
        <w:lastRenderedPageBreak/>
        <w:t xml:space="preserve">A Democratic House is key to flip the script on climate change policy </w:t>
      </w:r>
    </w:p>
    <w:p w14:paraId="7061BBFF" w14:textId="77777777" w:rsidR="000518E6" w:rsidRPr="00337B5D" w:rsidRDefault="000518E6" w:rsidP="000518E6">
      <w:pPr>
        <w:rPr>
          <w:rStyle w:val="StyleStyleBold12pt"/>
          <w:b w:val="0"/>
          <w:sz w:val="22"/>
        </w:rPr>
      </w:pPr>
      <w:r>
        <w:rPr>
          <w:rStyle w:val="StyleStyleBold12pt"/>
        </w:rPr>
        <w:t>Perry 03-05</w:t>
      </w:r>
      <w:r>
        <w:rPr>
          <w:rStyle w:val="StyleStyleBold12pt"/>
          <w:b w:val="0"/>
        </w:rPr>
        <w:t xml:space="preserve">-18 (David Perry, senior academic advisor to the Department of History at the University of Minnesota in an interview with a ranking member of a House subcommittees, “WHAT WOULD A DEMOCRATIC HOUSE DO TO PROTECT OUR ENVIRONMENT?”, </w:t>
      </w:r>
      <w:hyperlink r:id="rId106" w:history="1">
        <w:r w:rsidRPr="00B83E48">
          <w:rPr>
            <w:rStyle w:val="Hyperlink"/>
          </w:rPr>
          <w:t>https://psmag.com/environment/what-would-a-democratic-house-do-to-protect-our-environment</w:t>
        </w:r>
      </w:hyperlink>
      <w:r>
        <w:rPr>
          <w:rStyle w:val="StyleStyleBold12pt"/>
          <w:b w:val="0"/>
        </w:rPr>
        <w:t>, DA: 7/11/18, EK)</w:t>
      </w:r>
    </w:p>
    <w:p w14:paraId="707622C4" w14:textId="77777777" w:rsidR="000518E6" w:rsidRPr="00337B5D" w:rsidRDefault="000518E6" w:rsidP="000518E6">
      <w:pPr>
        <w:rPr>
          <w:rStyle w:val="Emphasis"/>
        </w:rPr>
      </w:pPr>
      <w:r w:rsidRPr="00337B5D">
        <w:rPr>
          <w:sz w:val="16"/>
        </w:rPr>
        <w:t xml:space="preserve">With a little luck, </w:t>
      </w:r>
      <w:r w:rsidRPr="00337B5D">
        <w:rPr>
          <w:rStyle w:val="StyleBoldUnderline"/>
        </w:rPr>
        <w:t xml:space="preserve">2019 will open </w:t>
      </w:r>
      <w:r w:rsidRPr="00E166BC">
        <w:rPr>
          <w:rStyle w:val="StyleBoldUnderline"/>
        </w:rPr>
        <w:t>with a Democratic-controlled</w:t>
      </w:r>
      <w:r w:rsidRPr="00337B5D">
        <w:rPr>
          <w:rStyle w:val="StyleBoldUnderline"/>
        </w:rPr>
        <w:t xml:space="preserve"> House of Representatives</w:t>
      </w:r>
      <w:r w:rsidRPr="00337B5D">
        <w:rPr>
          <w:sz w:val="16"/>
        </w:rPr>
        <w:t xml:space="preserve"> in Washington, D.C. It would take a lot more luck for the Democrats to control the Senate as well. No matter what happens, there will still be a Republican president. Still, </w:t>
      </w:r>
      <w:r w:rsidRPr="00FE160A">
        <w:rPr>
          <w:rStyle w:val="StyleBoldUnderline"/>
          <w:highlight w:val="yellow"/>
        </w:rPr>
        <w:t>with control of the House</w:t>
      </w:r>
      <w:r w:rsidRPr="00337B5D">
        <w:rPr>
          <w:rStyle w:val="StyleBoldUnderline"/>
        </w:rPr>
        <w:t xml:space="preserve"> and its many powerful committees, </w:t>
      </w:r>
      <w:r w:rsidRPr="00FE160A">
        <w:rPr>
          <w:rStyle w:val="StyleBoldUnderline"/>
          <w:highlight w:val="yellow"/>
        </w:rPr>
        <w:t>Democrats would</w:t>
      </w:r>
      <w:r w:rsidRPr="00337B5D">
        <w:rPr>
          <w:rStyle w:val="StyleBoldUnderline"/>
        </w:rPr>
        <w:t xml:space="preserve"> find themselves in a position to </w:t>
      </w:r>
      <w:r w:rsidRPr="00FE160A">
        <w:rPr>
          <w:rStyle w:val="StyleBoldUnderline"/>
          <w:highlight w:val="yellow"/>
        </w:rPr>
        <w:t>exercise oversight</w:t>
      </w:r>
      <w:r w:rsidRPr="00337B5D">
        <w:rPr>
          <w:rStyle w:val="StyleBoldUnderline"/>
        </w:rPr>
        <w:t xml:space="preserve">, control the purse strings giving access to federal funds, </w:t>
      </w:r>
      <w:r w:rsidRPr="00FE160A">
        <w:rPr>
          <w:rStyle w:val="StyleBoldUnderline"/>
          <w:highlight w:val="yellow"/>
        </w:rPr>
        <w:t>and</w:t>
      </w:r>
      <w:r w:rsidRPr="00337B5D">
        <w:rPr>
          <w:rStyle w:val="StyleBoldUnderline"/>
        </w:rPr>
        <w:t xml:space="preserve"> otherwise </w:t>
      </w:r>
      <w:r w:rsidRPr="00FE160A">
        <w:rPr>
          <w:rStyle w:val="StyleBoldUnderline"/>
          <w:highlight w:val="yellow"/>
        </w:rPr>
        <w:t>play</w:t>
      </w:r>
      <w:r w:rsidRPr="00337B5D">
        <w:rPr>
          <w:rStyle w:val="StyleBoldUnderline"/>
        </w:rPr>
        <w:t xml:space="preserve"> more of </w:t>
      </w:r>
      <w:r w:rsidRPr="00FE160A">
        <w:rPr>
          <w:rStyle w:val="StyleBoldUnderline"/>
          <w:highlight w:val="yellow"/>
        </w:rPr>
        <w:t>a role in setting the national agenda</w:t>
      </w:r>
      <w:r w:rsidRPr="00337B5D">
        <w:rPr>
          <w:rStyle w:val="StyleBoldUnderline"/>
        </w:rPr>
        <w:t>.</w:t>
      </w:r>
      <w:r w:rsidRPr="00337B5D">
        <w:rPr>
          <w:sz w:val="16"/>
        </w:rPr>
        <w:t xml:space="preserve"> So what are they going to do? As we lurch toward election season, with primaries rolling out across the country and ballots becoming set, I've set out to ask some Democratic House leaders a simple question: What would they do with control that they can't do now? What does an affirmative vision for Democratic leadership look like? I took these questions to my own congressional representative, Betty McCollum. McCollum is a native of St. Paul, Minnesota. Her political career started on the North St. Paul City Council. She joined the Minnesota legislature in 1993 and came to Congress in 2001. She's now the ranking member—which means the most senior member in the minority party—on one of those House subcommittees that many people have never heard of, but which exercise all kinds of power. But in 2019, she could become chair of the Interior Environment Subcommittee of the House Appropriations Committee. That may not sound impressive, but given the recent abuses by both the Environmental Protection Agency and the Department of the Interior, not to mention the threat of mining in Minnesota's own boundary waters, McCollum will find herself in a position to act. I sat down with the congresswoman in her offices in St. Paul, right across the street from the former location of a recycling plant where her grandmother used to work. section-break Imagine </w:t>
      </w:r>
      <w:r w:rsidRPr="00337B5D">
        <w:rPr>
          <w:rStyle w:val="StyleBoldUnderline"/>
        </w:rPr>
        <w:t xml:space="preserve">it's a year from now and the </w:t>
      </w:r>
      <w:r w:rsidRPr="00E166BC">
        <w:rPr>
          <w:rStyle w:val="StyleBoldUnderline"/>
        </w:rPr>
        <w:t>House leadership has changed</w:t>
      </w:r>
      <w:r w:rsidRPr="00337B5D">
        <w:rPr>
          <w:rStyle w:val="StyleBoldUnderline"/>
        </w:rPr>
        <w:t>—what are you planning to do,</w:t>
      </w:r>
      <w:r w:rsidRPr="00337B5D">
        <w:rPr>
          <w:sz w:val="16"/>
        </w:rPr>
        <w:t xml:space="preserve"> realistically? To </w:t>
      </w:r>
      <w:r w:rsidRPr="00E166BC">
        <w:rPr>
          <w:rStyle w:val="StyleBoldUnderline"/>
        </w:rPr>
        <w:t>stop the attacks on science</w:t>
      </w:r>
      <w:r w:rsidRPr="00337B5D">
        <w:rPr>
          <w:rStyle w:val="StyleBoldUnderline"/>
        </w:rPr>
        <w:t>.</w:t>
      </w:r>
      <w:r w:rsidRPr="00337B5D">
        <w:rPr>
          <w:sz w:val="16"/>
        </w:rPr>
        <w:t xml:space="preserve"> To </w:t>
      </w:r>
      <w:r w:rsidRPr="00FE160A">
        <w:rPr>
          <w:rStyle w:val="Emphasis"/>
          <w:highlight w:val="yellow"/>
        </w:rPr>
        <w:t>get re-engaged with the international community with climate change</w:t>
      </w:r>
      <w:r w:rsidRPr="00337B5D">
        <w:rPr>
          <w:rStyle w:val="Emphasis"/>
        </w:rPr>
        <w:t>.</w:t>
      </w:r>
      <w:r w:rsidRPr="00337B5D">
        <w:rPr>
          <w:sz w:val="16"/>
        </w:rPr>
        <w:t xml:space="preserve"> To </w:t>
      </w:r>
      <w:r w:rsidRPr="00FE160A">
        <w:rPr>
          <w:rStyle w:val="Emphasis"/>
          <w:highlight w:val="yellow"/>
        </w:rPr>
        <w:t>challenge what the administration is doing in both the EPA and the Interior Committee</w:t>
      </w:r>
      <w:r w:rsidRPr="00FE160A">
        <w:rPr>
          <w:sz w:val="16"/>
          <w:highlight w:val="yellow"/>
        </w:rPr>
        <w:t>.</w:t>
      </w:r>
      <w:r w:rsidRPr="00337B5D">
        <w:rPr>
          <w:sz w:val="16"/>
        </w:rPr>
        <w:t xml:space="preserve"> To </w:t>
      </w:r>
      <w:r w:rsidRPr="00337B5D">
        <w:rPr>
          <w:rStyle w:val="StyleBoldUnderline"/>
        </w:rPr>
        <w:t>put a check and a balance to the best of my ability</w:t>
      </w:r>
      <w:r w:rsidRPr="00337B5D">
        <w:rPr>
          <w:sz w:val="16"/>
        </w:rPr>
        <w:t xml:space="preserve">, to </w:t>
      </w:r>
      <w:r w:rsidRPr="00FE160A">
        <w:rPr>
          <w:rStyle w:val="StyleBoldUnderline"/>
          <w:highlight w:val="yellow"/>
        </w:rPr>
        <w:t>stop</w:t>
      </w:r>
      <w:r w:rsidRPr="00337B5D">
        <w:rPr>
          <w:rStyle w:val="StyleBoldUnderline"/>
        </w:rPr>
        <w:t xml:space="preserve"> these </w:t>
      </w:r>
      <w:r w:rsidRPr="00FE160A">
        <w:rPr>
          <w:rStyle w:val="StyleBoldUnderline"/>
          <w:highlight w:val="yellow"/>
        </w:rPr>
        <w:t>rollbacks</w:t>
      </w:r>
      <w:r w:rsidRPr="00337B5D">
        <w:rPr>
          <w:rStyle w:val="StyleBoldUnderline"/>
        </w:rPr>
        <w:t xml:space="preserve"> that we're seeing </w:t>
      </w:r>
      <w:r w:rsidRPr="00FE160A">
        <w:rPr>
          <w:rStyle w:val="StyleBoldUnderline"/>
          <w:highlight w:val="yellow"/>
        </w:rPr>
        <w:t>on water and air</w:t>
      </w:r>
      <w:r w:rsidRPr="00337B5D">
        <w:rPr>
          <w:rStyle w:val="StyleBoldUnderline"/>
        </w:rPr>
        <w:t xml:space="preserve"> and the way our public lands are being taken away from the public.</w:t>
      </w:r>
      <w:r>
        <w:rPr>
          <w:rStyle w:val="StyleBoldUnderline"/>
        </w:rPr>
        <w:t xml:space="preserve"> </w:t>
      </w:r>
      <w:r w:rsidRPr="00337B5D">
        <w:rPr>
          <w:sz w:val="16"/>
        </w:rPr>
        <w:t xml:space="preserve">With the Trump administration and all the distraction and chaos that they're causing, [it's] like drinking from a fire hose, and then you try to do your regular job on stuff going on that people don't even know about! Like what happened in the Boundary Waters recently. [I was] talking to [Secretary of the Interior Ryan] Zinke in my office over the phone just before the Christmas holiday break; I complimented him about letting this study [of mining impact] go through. And he's on the phone, "Oh yeah, we gotta get it right." And the next day, BLM [Bureau of Land Management] and the Forest Service are in discussion about renewing the leases up there before the study's done. So, </w:t>
      </w:r>
      <w:r w:rsidRPr="00337B5D">
        <w:rPr>
          <w:rStyle w:val="StyleBoldUnderline"/>
        </w:rPr>
        <w:t>doing the oversight, making sure that there's transparency,</w:t>
      </w:r>
      <w:r w:rsidRPr="00337B5D">
        <w:rPr>
          <w:sz w:val="16"/>
        </w:rPr>
        <w:t xml:space="preserve"> </w:t>
      </w:r>
      <w:r w:rsidRPr="00FE160A">
        <w:rPr>
          <w:sz w:val="16"/>
          <w:highlight w:val="yellow"/>
        </w:rPr>
        <w:t>[</w:t>
      </w:r>
      <w:r w:rsidRPr="00FE160A">
        <w:rPr>
          <w:rStyle w:val="StyleBoldUnderline"/>
          <w:highlight w:val="yellow"/>
        </w:rPr>
        <w:t>shining] a</w:t>
      </w:r>
      <w:r w:rsidRPr="00337B5D">
        <w:rPr>
          <w:rStyle w:val="StyleBoldUnderline"/>
        </w:rPr>
        <w:t xml:space="preserve"> really bright </w:t>
      </w:r>
      <w:r w:rsidRPr="00FE160A">
        <w:rPr>
          <w:rStyle w:val="StyleBoldUnderline"/>
          <w:highlight w:val="yellow"/>
        </w:rPr>
        <w:t>light on what this administration is doing environmentally.</w:t>
      </w:r>
      <w:r>
        <w:rPr>
          <w:rStyle w:val="StyleBoldUnderline"/>
        </w:rPr>
        <w:t xml:space="preserve"> </w:t>
      </w:r>
      <w:r w:rsidRPr="00337B5D">
        <w:rPr>
          <w:sz w:val="16"/>
        </w:rPr>
        <w:t xml:space="preserve">What are you doing now through your office? How do you try to shine that light? What would be different if you were in the majority? I'm in the minority. I can't set the agenda. I can't call for the hearings. I can write a letter, but if it doesn't get answered, I'm limited to, you know, calling them out and then letting constituents know. But in the majority, I'm controlling the power of the purse. And as the chair, [I'm] representing the environmental concerns [on the Interior Environment Subcommittee], not only for my constituents but for people all across the United States. We [would] have control over the finances, so they have to be transparent, respond to our requests, and return our phone calls when we're conducting oversight. Tell me a bit about that committee; I think that's one of the many important committees and subcommittees not widely visible to the average citizen. I serve on the defense committee. I'm No. 2 on defense, and certainly everybody feels like defense is easy to talk about. In some ways, it is. It's very clear in our constitution: Our government's responsibility is to keep our union secure, to protect democracy. So people understand that, but when you start talking about work on the Interior, protecting water, air, land—that becomes a little in the weeds. But it is critically important, because without clean air and clean water, we compel future generations to live with huge mistakes. If you're chair of this committee, obviously you are more likely to get your letters answered. Will you use investigatory power as well? Yes! Do you have a sense of what that agenda might look like? Right now, I would really like to understand the way in which scientists have been told that their expertise is not needed anymore, and, instead, people who have corporate backgrounds from some of the oil and chemical industries, they're welcomed on these boards. I'm not saying that there couldn't be a mix, but there should be a shift [to include] academics who don't have any ties to any of these corporations. </w:t>
      </w:r>
      <w:r w:rsidRPr="00337B5D">
        <w:rPr>
          <w:rStyle w:val="StyleBoldUnderline"/>
        </w:rPr>
        <w:t>What else would you prioritize</w:t>
      </w:r>
      <w:r w:rsidRPr="00337B5D">
        <w:rPr>
          <w:sz w:val="16"/>
        </w:rPr>
        <w:t xml:space="preserve">, focusing on these environmental issues, even given a split-control scenario in Washington? Take what's happened with the waters of the U.S.A. with all the rollbacks. </w:t>
      </w:r>
      <w:r w:rsidRPr="00FE160A">
        <w:rPr>
          <w:rStyle w:val="StyleBoldUnderline"/>
          <w:highlight w:val="yellow"/>
        </w:rPr>
        <w:t>We'll be</w:t>
      </w:r>
      <w:r w:rsidRPr="00337B5D">
        <w:rPr>
          <w:rStyle w:val="StyleBoldUnderline"/>
        </w:rPr>
        <w:t xml:space="preserve"> making the case and </w:t>
      </w:r>
      <w:r w:rsidRPr="00FE160A">
        <w:rPr>
          <w:rStyle w:val="StyleBoldUnderline"/>
          <w:highlight w:val="yellow"/>
        </w:rPr>
        <w:lastRenderedPageBreak/>
        <w:t>putting together a framework</w:t>
      </w:r>
      <w:r w:rsidRPr="00FE160A">
        <w:rPr>
          <w:sz w:val="16"/>
          <w:highlight w:val="yellow"/>
        </w:rPr>
        <w:t>,</w:t>
      </w:r>
      <w:r w:rsidRPr="00337B5D">
        <w:rPr>
          <w:sz w:val="16"/>
        </w:rPr>
        <w:t xml:space="preserve"> so that the next president, if the president is of my party, </w:t>
      </w:r>
      <w:r w:rsidRPr="00FE160A">
        <w:rPr>
          <w:rStyle w:val="StyleBoldUnderline"/>
          <w:highlight w:val="yellow"/>
        </w:rPr>
        <w:t>can start undoing</w:t>
      </w:r>
      <w:r w:rsidRPr="00337B5D">
        <w:rPr>
          <w:rStyle w:val="StyleBoldUnderline"/>
        </w:rPr>
        <w:t xml:space="preserve"> some of the </w:t>
      </w:r>
      <w:r w:rsidRPr="00FE160A">
        <w:rPr>
          <w:rStyle w:val="StyleBoldUnderline"/>
          <w:highlight w:val="yellow"/>
        </w:rPr>
        <w:t>damage</w:t>
      </w:r>
      <w:r w:rsidRPr="00337B5D">
        <w:rPr>
          <w:rStyle w:val="StyleBoldUnderline"/>
        </w:rPr>
        <w:t xml:space="preserve"> that's been done.</w:t>
      </w:r>
      <w:r>
        <w:rPr>
          <w:rStyle w:val="StyleBoldUnderline"/>
        </w:rPr>
        <w:t xml:space="preserve"> </w:t>
      </w:r>
      <w:r w:rsidRPr="00337B5D">
        <w:rPr>
          <w:sz w:val="16"/>
        </w:rPr>
        <w:t>Part of that would be making the case [for] why we need to have a Democrat in the White House, and getting legislation queued up so that when that does happen or we do have the Senate, we can undo the harm</w:t>
      </w:r>
      <w:r w:rsidRPr="00337B5D">
        <w:rPr>
          <w:rStyle w:val="StyleBoldUnderline"/>
        </w:rPr>
        <w:t xml:space="preserve">. First and foremost, it's going to be some clean-up. </w:t>
      </w:r>
      <w:r w:rsidRPr="00FE160A">
        <w:rPr>
          <w:rStyle w:val="Emphasis"/>
          <w:highlight w:val="yellow"/>
        </w:rPr>
        <w:t>But that doesn't mean you don't talk about what the vision should be in the future</w:t>
      </w:r>
      <w:r w:rsidRPr="00337B5D">
        <w:rPr>
          <w:rStyle w:val="Emphasis"/>
        </w:rPr>
        <w:t xml:space="preserve"> for next steps moving forward.</w:t>
      </w:r>
    </w:p>
    <w:p w14:paraId="7F20A03A" w14:textId="77777777" w:rsidR="000518E6" w:rsidRDefault="000518E6" w:rsidP="000518E6"/>
    <w:p w14:paraId="5AE9BE4F" w14:textId="27212BB1" w:rsidR="00390F75" w:rsidRDefault="00390F75" w:rsidP="000518E6">
      <w:pPr>
        <w:pStyle w:val="Heading3"/>
      </w:pPr>
      <w:r>
        <w:lastRenderedPageBreak/>
        <w:t>Foreign Policy</w:t>
      </w:r>
    </w:p>
    <w:p w14:paraId="3E95ED28" w14:textId="77777777" w:rsidR="00390F75" w:rsidRDefault="00390F75" w:rsidP="00390F75">
      <w:pPr>
        <w:pStyle w:val="Heading4"/>
      </w:pPr>
      <w:r>
        <w:t>Democratic gains in the midterms key to constrain Trump’s foreign policy</w:t>
      </w:r>
    </w:p>
    <w:p w14:paraId="18B7F8CA" w14:textId="77777777" w:rsidR="00390F75" w:rsidRDefault="00390F75" w:rsidP="00390F75">
      <w:pPr>
        <w:rPr>
          <w:rStyle w:val="StyleStyleBold12pt"/>
        </w:rPr>
      </w:pPr>
      <w:r>
        <w:rPr>
          <w:rStyle w:val="StyleStyleBold12pt"/>
        </w:rPr>
        <w:t>Kounalakis 17</w:t>
      </w:r>
    </w:p>
    <w:p w14:paraId="64D02E61" w14:textId="77777777" w:rsidR="00390F75" w:rsidRPr="00996218" w:rsidRDefault="00390F75" w:rsidP="00390F75">
      <w:r>
        <w:t>(Ph.D., senior fellow at Central European University and visiting fellow at the Hoover Institution, Markos, “</w:t>
      </w:r>
      <w:r w:rsidRPr="00996218">
        <w:t>2018 could lock-in Trump privilege, power in foreign policy</w:t>
      </w:r>
      <w:r>
        <w:t xml:space="preserve">”, 11/9/17, </w:t>
      </w:r>
      <w:r w:rsidRPr="007924D5">
        <w:t>https://www.miamiherald.com/opinion/article183516126.html</w:t>
      </w:r>
      <w:r>
        <w:t>)</w:t>
      </w:r>
    </w:p>
    <w:p w14:paraId="219026A4" w14:textId="77777777" w:rsidR="00390F75" w:rsidRDefault="00390F75" w:rsidP="00390F75">
      <w:pPr>
        <w:rPr>
          <w:rStyle w:val="StyleStyleBold12pt"/>
        </w:rPr>
      </w:pPr>
    </w:p>
    <w:p w14:paraId="32272E88" w14:textId="77777777" w:rsidR="00390F75" w:rsidRDefault="00390F75" w:rsidP="00390F75">
      <w:r w:rsidRPr="007924D5">
        <w:rPr>
          <w:u w:val="single"/>
        </w:rPr>
        <w:t>Without</w:t>
      </w:r>
      <w:r w:rsidRPr="00DA1076">
        <w:t xml:space="preserve"> the present and vibrant </w:t>
      </w:r>
      <w:r w:rsidRPr="007924D5">
        <w:rPr>
          <w:u w:val="single"/>
        </w:rPr>
        <w:t>check</w:t>
      </w:r>
      <w:r w:rsidRPr="00DA1076">
        <w:t xml:space="preserve"> Corker and McCain provide </w:t>
      </w:r>
      <w:r w:rsidRPr="007924D5">
        <w:rPr>
          <w:u w:val="single"/>
        </w:rPr>
        <w:t>on Trump’s instincts and inclinations, the man is granted full reign over global affair</w:t>
      </w:r>
      <w:r>
        <w:t>s</w:t>
      </w:r>
      <w:r w:rsidRPr="00DA1076">
        <w:t>. Indeed</w:t>
      </w:r>
      <w:r w:rsidRPr="007924D5">
        <w:rPr>
          <w:u w:val="single"/>
        </w:rPr>
        <w:t>, there are almost no judicial checks on a president’s foreign policy, and the checks within the administration are minimal</w:t>
      </w:r>
      <w:r w:rsidRPr="00DA1076">
        <w:t>. Secretary of State Rex Tillerson is all but sidelined and his State Department is going through </w:t>
      </w:r>
      <w:hyperlink r:id="rId107" w:tgtFrame="_blank" w:history="1">
        <w:r w:rsidRPr="00DA1076">
          <w:rPr>
            <w:rStyle w:val="Hyperlink"/>
          </w:rPr>
          <w:t>a convulsing reorganization</w:t>
        </w:r>
      </w:hyperlink>
      <w:r w:rsidRPr="00DA1076">
        <w:t> that makes diplomats cogs, not wheels, of diplomacy. Secretary of Defense Jim Mattis has been given both full authority and responsibility for military matters, but the decision to militarily deploy remains with the commander-in-chief.</w:t>
      </w:r>
      <w:r>
        <w:t xml:space="preserve"> </w:t>
      </w:r>
      <w:r w:rsidRPr="007924D5">
        <w:rPr>
          <w:u w:val="single"/>
        </w:rPr>
        <w:t>That leaves legislative instruments available to congressional committees — the power of subpoena, confirmation, and budget. But a 2018 rout by Republicans riding Trump coattails and parroting his messaging would further diminish the majority party’s resistance and dwindle the number of critical senators keeping the administration from usurping all power to decide matters of war and peace.</w:t>
      </w:r>
      <w:r>
        <w:t xml:space="preserve"> </w:t>
      </w:r>
      <w:r w:rsidRPr="00DA1076">
        <w:t>Already, Congress’s check on presidential power in foreign affairs and security is weak. The Constitution says only Congress can “declare war.” The reality, however, is that every American military engagement fought since World War II was an undeclared war. It’s been a police action, a response, kinetic military action, extended military engagement, </w:t>
      </w:r>
      <w:hyperlink r:id="rId108" w:tgtFrame="_blank" w:history="1">
        <w:r w:rsidRPr="00DA1076">
          <w:rPr>
            <w:rStyle w:val="Hyperlink"/>
          </w:rPr>
          <w:t>but never a war</w:t>
        </w:r>
      </w:hyperlink>
      <w:r w:rsidRPr="00DA1076">
        <w:t>. Korea, Vietnam, Iraq, Afghanistan, and likely any fight picked by the current administration will find its legal justification in the 2001 </w:t>
      </w:r>
      <w:hyperlink r:id="rId109" w:tgtFrame="_blank" w:history="1">
        <w:r w:rsidRPr="00DA1076">
          <w:rPr>
            <w:rStyle w:val="Hyperlink"/>
          </w:rPr>
          <w:t>Authorization for the Use of Military Force (AUMF)</w:t>
        </w:r>
      </w:hyperlink>
      <w:r w:rsidRPr="00DA1076">
        <w:t>, which is in desperate need of an overhaul</w:t>
      </w:r>
      <w:r>
        <w:t xml:space="preserve"> </w:t>
      </w:r>
      <w:r w:rsidRPr="00DA1076">
        <w:t>.Presidents end run Congress on war powers, but what about legislation? Congress recently tried to tie the president’s hands on Russia and force him to up the sanctions regime and punishment for Moscow’s multiple sins. He signed the bill, but undermined the legislative maneuver by </w:t>
      </w:r>
      <w:hyperlink r:id="rId110" w:tgtFrame="_blank" w:history="1">
        <w:r w:rsidRPr="00DA1076">
          <w:rPr>
            <w:rStyle w:val="Hyperlink"/>
          </w:rPr>
          <w:t>sitting on his hands</w:t>
        </w:r>
      </w:hyperlink>
      <w:r w:rsidRPr="00DA1076">
        <w:t>.</w:t>
      </w:r>
      <w:r>
        <w:t xml:space="preserve"> </w:t>
      </w:r>
      <w:r w:rsidRPr="00DA1076">
        <w:t>Few Republicans today have the fortitude or ability to debate, criticize or resist Trump’s foreign policy. The House has a foreign affairs committee, chaired by Ed Royce (R-CA) who has so far </w:t>
      </w:r>
      <w:hyperlink r:id="rId111" w:tgtFrame="_blank" w:history="1">
        <w:r w:rsidRPr="00DA1076">
          <w:rPr>
            <w:rStyle w:val="Hyperlink"/>
          </w:rPr>
          <w:t>voted with Donald Trump 96.1 percent of the time</w:t>
        </w:r>
      </w:hyperlink>
      <w:r w:rsidRPr="00DA1076">
        <w:t>. In Royce, Trump has a reliable ally and a rubber stamp.</w:t>
      </w:r>
      <w:r>
        <w:t xml:space="preserve"> </w:t>
      </w:r>
      <w:r w:rsidRPr="00DA1076">
        <w:t xml:space="preserve">Presidential power is not absolute, however. A president needs to sell his policies to the people and maintain democratic support for those policies every two years so that elected representatives can return the citizens’ electoral verdict to Washington. This week’s results favoring Democrats in Virginia and elsewhere could indicate a brewing midterm backlash against Trump next year. 2018 will determine whether Americans have faith in Trump’s conduct and character. If that faith translates into </w:t>
      </w:r>
      <w:r w:rsidRPr="00F810C2">
        <w:rPr>
          <w:u w:val="single"/>
        </w:rPr>
        <w:t>Republican</w:t>
      </w:r>
      <w:r w:rsidRPr="00DA1076">
        <w:t xml:space="preserve"> majorities, those </w:t>
      </w:r>
      <w:r w:rsidRPr="00F810C2">
        <w:rPr>
          <w:u w:val="single"/>
        </w:rPr>
        <w:t>representatives are likely to grant the president the unbridled foreign policy power</w:t>
      </w:r>
      <w:r w:rsidRPr="00DA1076">
        <w:t xml:space="preserve"> he sought when he declared, “</w:t>
      </w:r>
      <w:hyperlink r:id="rId112" w:tgtFrame="_blank" w:history="1">
        <w:r w:rsidRPr="00DA1076">
          <w:rPr>
            <w:rStyle w:val="Hyperlink"/>
          </w:rPr>
          <w:t>I alone can fix it.</w:t>
        </w:r>
      </w:hyperlink>
      <w:r w:rsidRPr="00DA1076">
        <w:t>”</w:t>
      </w:r>
      <w:r>
        <w:t xml:space="preserve"> </w:t>
      </w:r>
      <w:r w:rsidRPr="00DA1076">
        <w:t xml:space="preserve">Trump could deservedly achieve more power before next year’s election with a positive North Korea outcome, whether negotiated or otherwise. A North Korean success would prove to lawmakers and the American people that his tough talk and confrontational style works. That would </w:t>
      </w:r>
      <w:r w:rsidRPr="00DA1076">
        <w:lastRenderedPageBreak/>
        <w:t>reinforce and strengthen the time-tested notion of </w:t>
      </w:r>
      <w:hyperlink r:id="rId113" w:tgtFrame="_blank" w:history="1">
        <w:r w:rsidRPr="00DA1076">
          <w:rPr>
            <w:rStyle w:val="Hyperlink"/>
          </w:rPr>
          <w:t>executive privilege in foreign affairs</w:t>
        </w:r>
      </w:hyperlink>
      <w:r w:rsidRPr="00DA1076">
        <w:t>. Ironically, failure in North Korea could also favor Trump politically as an America threatened or under attack would likely rally citizens behind its president.</w:t>
      </w:r>
      <w:r>
        <w:t xml:space="preserve"> </w:t>
      </w:r>
      <w:r w:rsidRPr="00F810C2">
        <w:rPr>
          <w:u w:val="single"/>
        </w:rPr>
        <w:t>A 2018 Republican House and Senate would allow Trump to test</w:t>
      </w:r>
      <w:r w:rsidRPr="00DA1076">
        <w:t xml:space="preserve"> Mel Brooks’s </w:t>
      </w:r>
      <w:r w:rsidRPr="00F810C2">
        <w:rPr>
          <w:u w:val="single"/>
        </w:rPr>
        <w:t>theory that “</w:t>
      </w:r>
      <w:hyperlink r:id="rId114" w:tgtFrame="_blank" w:history="1">
        <w:r w:rsidRPr="00F810C2">
          <w:rPr>
            <w:rStyle w:val="Hyperlink"/>
          </w:rPr>
          <w:t>it’s good to be the king.</w:t>
        </w:r>
      </w:hyperlink>
      <w:r w:rsidRPr="00DA1076">
        <w:t xml:space="preserve">” </w:t>
      </w:r>
      <w:r w:rsidRPr="00F810C2">
        <w:rPr>
          <w:u w:val="single"/>
        </w:rPr>
        <w:t>Then again, if this week portends a Democratic sweep next year, Congress will make sure administration bad actors are investigated, foreign follies go unfunded, military actions are constrained, and partisan appointments languish</w:t>
      </w:r>
      <w:r w:rsidRPr="00DA1076">
        <w:t>. Instead of king, Trump could become an emperor with no clothes.</w:t>
      </w:r>
    </w:p>
    <w:p w14:paraId="2430DFCA" w14:textId="77777777" w:rsidR="00390F75" w:rsidRDefault="00390F75" w:rsidP="00390F75"/>
    <w:p w14:paraId="02060DB2" w14:textId="77777777" w:rsidR="00390F75" w:rsidRDefault="00390F75" w:rsidP="00390F75"/>
    <w:p w14:paraId="3D4819D1" w14:textId="77777777" w:rsidR="00390F75" w:rsidRDefault="00390F75" w:rsidP="00390F75">
      <w:pPr>
        <w:pStyle w:val="Heading4"/>
      </w:pPr>
      <w:r>
        <w:t>Unchecked, Trump’s foreign policy goes nuclear</w:t>
      </w:r>
    </w:p>
    <w:p w14:paraId="12132A97" w14:textId="77777777" w:rsidR="00390F75" w:rsidRDefault="00390F75" w:rsidP="00390F75">
      <w:pPr>
        <w:rPr>
          <w:rStyle w:val="StyleStyleBold12pt"/>
        </w:rPr>
      </w:pPr>
      <w:r>
        <w:rPr>
          <w:rStyle w:val="StyleStyleBold12pt"/>
        </w:rPr>
        <w:t>Rotner 17</w:t>
      </w:r>
    </w:p>
    <w:p w14:paraId="0455AE2A" w14:textId="77777777" w:rsidR="00390F75" w:rsidRDefault="00390F75" w:rsidP="00390F75">
      <w:r>
        <w:t xml:space="preserve">(Philip Rotner, </w:t>
      </w:r>
      <w:r w:rsidRPr="0078786B">
        <w:t>attorney and an engaged citizen who has spent over 40 years practicing law</w:t>
      </w:r>
      <w:r>
        <w:t xml:space="preserve"> Philip, 8/4. “</w:t>
      </w:r>
      <w:r w:rsidRPr="0078786B">
        <w:t>Trump’s Foreign Policy Is A Disaster</w:t>
      </w:r>
      <w:r>
        <w:t xml:space="preserve">.” 8/3/17, </w:t>
      </w:r>
      <w:r w:rsidRPr="0078786B">
        <w:t>https://www.huffingtonpost.com/entry/trumps-disastrous-foreign-policy_us_5981e471e4b0b35d274c5f02</w:t>
      </w:r>
      <w:r>
        <w:t>)</w:t>
      </w:r>
    </w:p>
    <w:p w14:paraId="6607236C" w14:textId="77777777" w:rsidR="00390F75" w:rsidRPr="00FC3997" w:rsidRDefault="00390F75" w:rsidP="00390F75">
      <w:pPr>
        <w:rPr>
          <w:rStyle w:val="StyleStyleBold12pt"/>
        </w:rPr>
      </w:pPr>
    </w:p>
    <w:p w14:paraId="3AE6DFD8" w14:textId="77777777" w:rsidR="00390F75" w:rsidRPr="00510091" w:rsidRDefault="00390F75" w:rsidP="00390F75">
      <w:pPr>
        <w:rPr>
          <w:u w:val="single"/>
        </w:rPr>
      </w:pPr>
      <w:r w:rsidRPr="00FC3997">
        <w:t xml:space="preserve">For all the dysfunction at home, it is </w:t>
      </w:r>
      <w:r w:rsidRPr="00510091">
        <w:rPr>
          <w:u w:val="single"/>
        </w:rPr>
        <w:t>Donald Trump’s ad-hoc, chaotic foreign policy that stands to do the most damage.</w:t>
      </w:r>
    </w:p>
    <w:p w14:paraId="462633BD" w14:textId="77777777" w:rsidR="00390F75" w:rsidRPr="00B034FF" w:rsidRDefault="00390F75" w:rsidP="00390F75">
      <w:pPr>
        <w:rPr>
          <w:u w:val="single"/>
        </w:rPr>
      </w:pPr>
      <w:r w:rsidRPr="00510091">
        <w:rPr>
          <w:u w:val="single"/>
        </w:rPr>
        <w:t xml:space="preserve">Showing no understanding of history or the complexity of the world, Trump has insulted our allies, emboldened our adversaries, squandered American leadership, and confused the entire world. Worst of all, if he doesn’t get serious about diplomacy, he could </w:t>
      </w:r>
      <w:r w:rsidRPr="00510091">
        <w:rPr>
          <w:b/>
          <w:u w:val="single"/>
        </w:rPr>
        <w:t>blunder into a catastrophic war with a nascent nuclear power</w:t>
      </w:r>
      <w:r w:rsidRPr="00510091">
        <w:rPr>
          <w:u w:val="single"/>
        </w:rPr>
        <w:t>.</w:t>
      </w:r>
      <w:r>
        <w:rPr>
          <w:u w:val="single"/>
        </w:rPr>
        <w:t xml:space="preserve"> </w:t>
      </w:r>
      <w:r w:rsidRPr="00FC3997">
        <w:t>Let’s start with our allies.</w:t>
      </w:r>
    </w:p>
    <w:p w14:paraId="429BC46F" w14:textId="77777777" w:rsidR="00390F75" w:rsidRPr="00FC3997" w:rsidRDefault="00390F75" w:rsidP="00390F75">
      <w:r w:rsidRPr="00FC3997">
        <w:t>Trump launched his presidential campaign by insulting Mexico. He accused the Mexican government of exporting rapists and drug dealers into the United States. He promised to build a wall to keep them out, and he insisted that Mexico would pay for it.</w:t>
      </w:r>
    </w:p>
    <w:p w14:paraId="6CCBA9F1" w14:textId="77777777" w:rsidR="00390F75" w:rsidRDefault="00390F75" w:rsidP="00390F75">
      <w:pPr>
        <w:rPr>
          <w:u w:val="single"/>
        </w:rPr>
      </w:pPr>
      <w:r w:rsidRPr="00FC3997">
        <w:t>Candidate Trump first met with Mexican President Enrique Pena Nieto last July. The meeting was so disastrous that Pena Nieto’s domestic favorability ratings immediately dropped to an all-time low. Adverse public reaction in Mexico forced Pena Nieto to cancel a scheduled meeting with Trump in January.</w:t>
      </w:r>
      <w:r>
        <w:t xml:space="preserve"> </w:t>
      </w:r>
      <w:r w:rsidRPr="00FC3997">
        <w:t>As President, Trump finally met with Pena Nieto in July, some six months after he was inaugurated. They met not on a state visit, but on the sidelines of the Group of 20 summit in Hamburg. Trump reiterated his insistence that Mexico must pay to wall itself in.</w:t>
      </w:r>
      <w:r>
        <w:t xml:space="preserve"> </w:t>
      </w:r>
      <w:r w:rsidRPr="00FC3997">
        <w:t>Big deal, right? So what if the President of Mexico got his feelings hurt, right?</w:t>
      </w:r>
      <w:r>
        <w:t xml:space="preserve"> </w:t>
      </w:r>
      <w:r w:rsidRPr="00FC3997">
        <w:t xml:space="preserve">Wrong. There have already been real consequences. An article in the May issue of The Atlantic, </w:t>
      </w:r>
      <w:hyperlink r:id="rId115" w:tgtFrame="_blank" w:history="1">
        <w:r w:rsidRPr="00FC3997">
          <w:rPr>
            <w:rStyle w:val="Hyperlink"/>
          </w:rPr>
          <w:t>“Mexico’s Revenge,”</w:t>
        </w:r>
      </w:hyperlink>
      <w:r w:rsidRPr="00FC3997">
        <w:t xml:space="preserve"> describes how Trump’s bullying is drawing Mexico away from the U.S. and closer to China. The “Trump effect” also has made it more likely that the bombastic left-wing populist, Andrés Manuel López Obrador, will be elected next year as President of Mexico. The election of the so-called “Tropical Messiah” would radically change our relationship with our southern neighbor, not for the better.</w:t>
      </w:r>
      <w:r>
        <w:t xml:space="preserve"> </w:t>
      </w:r>
      <w:r w:rsidRPr="00FC3997">
        <w:t xml:space="preserve">He has put our allies and adversaries alike in the awkward position of being </w:t>
      </w:r>
      <w:r w:rsidRPr="00FC3997">
        <w:lastRenderedPageBreak/>
        <w:t>unable to fathom what he believes in, if anything.</w:t>
      </w:r>
      <w:r>
        <w:t xml:space="preserve"> </w:t>
      </w:r>
      <w:r w:rsidRPr="00FC3997">
        <w:t>Then there’s the NATO alliance.</w:t>
      </w:r>
      <w:r>
        <w:t xml:space="preserve"> </w:t>
      </w:r>
      <w:r w:rsidRPr="00FC3997">
        <w:t>Trump’s performance at the NATO summit in Brussels last May will go down in history as one of the worst presidential trips in modern history. Trump shocked our allies by omitting from his speech any reference to our Article 5 commitment to mutual defense. Instead, he scolded them for their refugee policies, and humiliated them as NATO freeloaders.</w:t>
      </w:r>
      <w:r>
        <w:t xml:space="preserve"> </w:t>
      </w:r>
      <w:r w:rsidRPr="00FC3997">
        <w:t>Trump himself, possibly with an assist from the Xenophobic Steves, Bannon and Miller, decided to omit the Article 5 assurance at the last minute, without consultation or advance notice to his security team.</w:t>
      </w:r>
      <w:r>
        <w:t xml:space="preserve"> </w:t>
      </w:r>
      <w:r w:rsidRPr="00FC3997">
        <w:t>Some two weeks later, Trump finally expressed his commitment to NATO’s mutual defense pact. In a joint press conference with the President of Romania, Trump begrudgingly declared that he was “committing the United States to Article 5,” as if that were something new.</w:t>
      </w:r>
      <w:r>
        <w:t xml:space="preserve"> </w:t>
      </w:r>
      <w:r w:rsidRPr="00FC3997">
        <w:t>Perhaps Trump’s belated assurance mitigated some of the damage he had done in Brussels. But what good could it possibly do to raise doubts in the minds of our allies about our commitment to mutual defense? Why throw a “we’ll see” into the equation?</w:t>
      </w:r>
      <w:r>
        <w:t xml:space="preserve"> </w:t>
      </w:r>
      <w:r w:rsidRPr="0057029A">
        <w:rPr>
          <w:u w:val="single"/>
        </w:rPr>
        <w:t>However our NATO allies sort through Trump’s inconsistent signals, they won’t have the same confidence in the United States that they have had since the end of World War II. They have already begun pulling back their reliance on the U.S., exploring alliances and trade agreements with other powers.</w:t>
      </w:r>
      <w:r>
        <w:t xml:space="preserve"> </w:t>
      </w:r>
      <w:r w:rsidRPr="00FC3997">
        <w:t>Trump’s Asia policy, if it can be called that, is even worse.</w:t>
      </w:r>
      <w:r>
        <w:t xml:space="preserve"> </w:t>
      </w:r>
      <w:r w:rsidRPr="00FC3997">
        <w:t>Whatever window may have been open for a serious diplomatic response to North Korea’s rapid emergence as a nuclear threat seems to be closing, if it has not closed already.</w:t>
      </w:r>
      <w:r>
        <w:t xml:space="preserve"> </w:t>
      </w:r>
      <w:r w:rsidRPr="00FC3997">
        <w:t>Rather than engaging in serious diplomacy with the one country that has real influence on North Korea, China, Trump harbored the notion that he could charm China’s President Xi Jinping to do his bidding by chatting him up over dinner at Mar-a-Lago. When that brain-dead approach failed, Trump began to publicly belittle Xi, expressing his disappointment that Xi didn’t just flip a switch to end the North Korea problem.</w:t>
      </w:r>
      <w:r>
        <w:t xml:space="preserve"> </w:t>
      </w:r>
      <w:r w:rsidRPr="00FC3997">
        <w:t xml:space="preserve">After a brief spell of moderating his rhetoric toward China, </w:t>
      </w:r>
      <w:hyperlink r:id="rId116" w:tgtFrame="_blank" w:history="1">
        <w:r w:rsidRPr="00FC3997">
          <w:rPr>
            <w:rStyle w:val="Hyperlink"/>
          </w:rPr>
          <w:t>Axios reports</w:t>
        </w:r>
      </w:hyperlink>
      <w:r w:rsidRPr="00FC3997">
        <w:t>, an irritated Trump is now planning an aggressive trade campaign against China.</w:t>
      </w:r>
      <w:r>
        <w:t xml:space="preserve"> </w:t>
      </w:r>
      <w:r w:rsidRPr="00FC3997">
        <w:t xml:space="preserve">While </w:t>
      </w:r>
      <w:r w:rsidRPr="0057029A">
        <w:rPr>
          <w:u w:val="single"/>
        </w:rPr>
        <w:t>a trade war with China</w:t>
      </w:r>
      <w:r w:rsidRPr="00FC3997">
        <w:t xml:space="preserve"> may make Trump feel manly, it </w:t>
      </w:r>
      <w:r w:rsidRPr="0057029A">
        <w:rPr>
          <w:u w:val="single"/>
        </w:rPr>
        <w:t>will</w:t>
      </w:r>
      <w:r w:rsidRPr="00FC3997">
        <w:t xml:space="preserve"> only </w:t>
      </w:r>
      <w:r w:rsidRPr="0057029A">
        <w:rPr>
          <w:u w:val="single"/>
        </w:rPr>
        <w:t>be an obstacle to any diplomatic efforts to enlist China’s support in dealing with North Korea.</w:t>
      </w:r>
      <w:r>
        <w:t xml:space="preserve"> </w:t>
      </w:r>
      <w:r w:rsidRPr="00FC3997">
        <w:t>War with North Korea may yet be averted. Or it may have been unavoidable even if Trump had done everything right. But he hasn’t, and as a result there may soon be no other options.</w:t>
      </w:r>
      <w:r>
        <w:t xml:space="preserve"> </w:t>
      </w:r>
      <w:r w:rsidRPr="00FC3997">
        <w:t>For all the dysfunction at home, it is Donald Trump’s ad-hoc, chaotic foreign policy that stands to do the most damage.</w:t>
      </w:r>
      <w:r>
        <w:t xml:space="preserve"> </w:t>
      </w:r>
      <w:r w:rsidRPr="00FC3997">
        <w:t xml:space="preserve">Trump is pursuing an equally brain-dead, self-defeating course with Iran. As I wrote months ago, reasonable people disagreed about the wisdom of entering the </w:t>
      </w:r>
      <w:hyperlink r:id="rId117" w:tgtFrame="_blank" w:history="1">
        <w:r w:rsidRPr="00FC3997">
          <w:rPr>
            <w:rStyle w:val="Hyperlink"/>
          </w:rPr>
          <w:t>Iran nuclear deal</w:t>
        </w:r>
      </w:hyperlink>
      <w:r w:rsidRPr="00FC3997">
        <w:t xml:space="preserve"> in the first place. But once the deal was done, and now that our side has performed its obligations, only Iran would benefit from blowing up the deal.</w:t>
      </w:r>
      <w:r>
        <w:t xml:space="preserve"> </w:t>
      </w:r>
      <w:r w:rsidRPr="00FC3997">
        <w:t xml:space="preserve">Heedless of the near-unanimous advice of his foreign policy team, Trump is now attempting to sabotage the deal. According to the </w:t>
      </w:r>
      <w:hyperlink r:id="rId118" w:tgtFrame="_blank" w:history="1">
        <w:r w:rsidRPr="00FC3997">
          <w:rPr>
            <w:rStyle w:val="Hyperlink"/>
          </w:rPr>
          <w:t>New York Times</w:t>
        </w:r>
      </w:hyperlink>
      <w:r w:rsidRPr="00FC3997">
        <w:t>, he has assigned a team of White House staff members “to develop a case within the next three months for declaring that Iran had violated the agreement.”</w:t>
      </w:r>
      <w:r>
        <w:t xml:space="preserve"> </w:t>
      </w:r>
      <w:r w:rsidRPr="00FC3997">
        <w:t>If Trump does blow up the Iran deal, Iran will walk away from its obligation to abandon its nuclear program, and our European allies will continue to do business with Iran while moving farther away from the United States.</w:t>
      </w:r>
      <w:r>
        <w:t xml:space="preserve"> </w:t>
      </w:r>
      <w:r w:rsidRPr="00FC3997">
        <w:t>Trump will have succeeded in isolating America, not Iran.</w:t>
      </w:r>
      <w:r>
        <w:t xml:space="preserve"> </w:t>
      </w:r>
      <w:r w:rsidRPr="0057029A">
        <w:rPr>
          <w:u w:val="single"/>
        </w:rPr>
        <w:t>Trump has even bungled our relationship with Russia</w:t>
      </w:r>
      <w:r w:rsidRPr="00FC3997">
        <w:t>. God (and maybe Robert Mueller) only knows what explicit or implicit promises Trump and his associates made to Russia during the campaign, but whatever it was, it’s not working.</w:t>
      </w:r>
      <w:r>
        <w:t xml:space="preserve"> </w:t>
      </w:r>
      <w:r w:rsidRPr="00FC3997">
        <w:t xml:space="preserve">Trump’s non-stop whining about being victimized by the press over Russia, along with his creepy bromance with Vladimir Putin, have only strengthened the resolve of Congress to get tough on Russia, and of </w:t>
      </w:r>
      <w:r w:rsidRPr="00FC3997">
        <w:lastRenderedPageBreak/>
        <w:t>investigators to get tough on Trump. Meanwhile, Putin continues to expand his sphere of global influence.</w:t>
      </w:r>
      <w:r>
        <w:t xml:space="preserve"> </w:t>
      </w:r>
      <w:r w:rsidRPr="00FC3997">
        <w:t>And Trump has done nothing to mitigate the danger that Russia will continue to interfere with our democracy. Quite the opposite. By refusing even to acknowledge Russia’s interference with the 2016 election, much less to condemn it, Trump is displaying a weakness that can only encourage Putin to continue to create mischief.</w:t>
      </w:r>
      <w:r>
        <w:t xml:space="preserve"> </w:t>
      </w:r>
      <w:r w:rsidRPr="00FC3997">
        <w:t>I could go on, citing diplomatic blunders with Israel, Syria, Canada, and a dozen other countries.</w:t>
      </w:r>
      <w:r>
        <w:t xml:space="preserve"> </w:t>
      </w:r>
      <w:r w:rsidRPr="0057029A">
        <w:rPr>
          <w:u w:val="single"/>
        </w:rPr>
        <w:t>But the worst</w:t>
      </w:r>
      <w:r w:rsidRPr="00FC3997">
        <w:t xml:space="preserve"> of it isn’t the damage done in any one country. Rather, </w:t>
      </w:r>
      <w:r w:rsidRPr="0057029A">
        <w:rPr>
          <w:u w:val="single"/>
        </w:rPr>
        <w:t>it’s the spiritual harm to our country, and the decline of America’s moral authority</w:t>
      </w:r>
      <w:r w:rsidRPr="00FC3997">
        <w:t xml:space="preserve"> resulting from Trump’s dishonesty, inconstancy, and casual promiscuity in tweeting out inconsistent policies without thought, consultation, or even a working knowledge of the subject matter.</w:t>
      </w:r>
      <w:r>
        <w:t xml:space="preserve"> </w:t>
      </w:r>
      <w:r w:rsidRPr="00204A98">
        <w:rPr>
          <w:u w:val="single"/>
        </w:rPr>
        <w:t>He has put our allies and adversaries alike in the awkward position of being unable to fathom what he believes in, if anything. This is an invitation to our adversaries to test him, and to our friends to distrust, or even ignore him.</w:t>
      </w:r>
      <w:r>
        <w:t xml:space="preserve"> </w:t>
      </w:r>
      <w:r w:rsidRPr="00204A98">
        <w:rPr>
          <w:u w:val="single"/>
        </w:rPr>
        <w:t>All of this has already taken an enormous toll on America’s standing in the world.</w:t>
      </w:r>
    </w:p>
    <w:p w14:paraId="5C4377AA" w14:textId="77777777" w:rsidR="00390F75" w:rsidRDefault="00390F75" w:rsidP="00390F75">
      <w:pPr>
        <w:rPr>
          <w:u w:val="single"/>
        </w:rPr>
      </w:pPr>
    </w:p>
    <w:p w14:paraId="3A3F3D58" w14:textId="77777777" w:rsidR="00390F75" w:rsidRPr="00390F75" w:rsidRDefault="00390F75" w:rsidP="00390F75"/>
    <w:p w14:paraId="736DE2E8" w14:textId="0BF5642A" w:rsidR="000518E6" w:rsidRDefault="000518E6" w:rsidP="000518E6">
      <w:pPr>
        <w:pStyle w:val="Heading3"/>
      </w:pPr>
      <w:r>
        <w:lastRenderedPageBreak/>
        <w:t>Democracy</w:t>
      </w:r>
      <w:r w:rsidR="00F852E8">
        <w:t xml:space="preserve"> Imptx Module</w:t>
      </w:r>
    </w:p>
    <w:p w14:paraId="260ED553" w14:textId="77777777" w:rsidR="000518E6" w:rsidRPr="00685BC4" w:rsidRDefault="000518E6" w:rsidP="000518E6">
      <w:pPr>
        <w:pStyle w:val="Heading4"/>
      </w:pPr>
      <w:r w:rsidRPr="00685BC4">
        <w:t>Democratic Control of Congress stops Trump from destroying democracy</w:t>
      </w:r>
    </w:p>
    <w:p w14:paraId="221A8EAC" w14:textId="77777777" w:rsidR="000518E6" w:rsidRPr="00F33BE3" w:rsidRDefault="000518E6" w:rsidP="000518E6">
      <w:pPr>
        <w:rPr>
          <w:rStyle w:val="StyleStyleBold12pt"/>
        </w:rPr>
      </w:pPr>
      <w:r>
        <w:rPr>
          <w:rStyle w:val="StyleStyleBold12pt"/>
        </w:rPr>
        <w:t xml:space="preserve">Wollman 18 </w:t>
      </w:r>
    </w:p>
    <w:p w14:paraId="6FE014D4" w14:textId="77777777" w:rsidR="000518E6" w:rsidRDefault="000518E6" w:rsidP="000518E6">
      <w:pPr>
        <w:pStyle w:val="NoSpacing"/>
        <w:rPr>
          <w:lang w:eastAsia="zh-CN"/>
        </w:rPr>
      </w:pPr>
      <w:r>
        <w:rPr>
          <w:lang w:eastAsia="zh-CN"/>
        </w:rPr>
        <w:t xml:space="preserve">(Neil Wollman, 6/18/18, Senior Fellow with the Bentley Alliance for Ethics and Social Responsibility at Bentley University, “ Democrats and Voters Must Halt Trump’s threat to our democracy”, The Hill, </w:t>
      </w:r>
      <w:r w:rsidRPr="00BC6501">
        <w:rPr>
          <w:lang w:eastAsia="zh-CN"/>
        </w:rPr>
        <w:t>http://thehill.com/opinion/campaign/392518-democrats-and-voters-must-halt-trumps-threat-to-our-democracy</w:t>
      </w:r>
      <w:r>
        <w:rPr>
          <w:lang w:eastAsia="zh-CN"/>
        </w:rPr>
        <w:t>)</w:t>
      </w:r>
    </w:p>
    <w:p w14:paraId="028BF9A3" w14:textId="77777777" w:rsidR="000518E6" w:rsidRDefault="000518E6" w:rsidP="000518E6">
      <w:pPr>
        <w:pStyle w:val="NoSpacing"/>
        <w:rPr>
          <w:lang w:eastAsia="zh-CN"/>
        </w:rPr>
      </w:pPr>
    </w:p>
    <w:p w14:paraId="4EF495FD" w14:textId="77777777" w:rsidR="000518E6" w:rsidRPr="00F33BE3" w:rsidRDefault="000518E6" w:rsidP="000518E6">
      <w:pPr>
        <w:pStyle w:val="NoSpacing"/>
      </w:pPr>
      <w:r w:rsidRPr="00FE160A">
        <w:rPr>
          <w:highlight w:val="yellow"/>
          <w:u w:val="single"/>
        </w:rPr>
        <w:t>Republicans</w:t>
      </w:r>
      <w:r w:rsidRPr="00F33BE3">
        <w:rPr>
          <w:u w:val="single"/>
        </w:rPr>
        <w:t xml:space="preserve"> and </w:t>
      </w:r>
      <w:hyperlink r:id="rId119" w:history="1">
        <w:r w:rsidRPr="00F33BE3">
          <w:rPr>
            <w:u w:val="single"/>
          </w:rPr>
          <w:t>President Trump</w:t>
        </w:r>
      </w:hyperlink>
      <w:r w:rsidRPr="00F33BE3">
        <w:rPr>
          <w:u w:val="single"/>
        </w:rPr>
        <w:t> </w:t>
      </w:r>
      <w:r w:rsidRPr="00FE160A">
        <w:rPr>
          <w:highlight w:val="yellow"/>
          <w:u w:val="single"/>
        </w:rPr>
        <w:t>are promoting the idea that the GOP must hold onto its majority in Congress to save the president’s agenda</w:t>
      </w:r>
      <w:r w:rsidRPr="00F33BE3">
        <w:rPr>
          <w:u w:val="single"/>
        </w:rPr>
        <w:t xml:space="preserve"> and prevent his potential impeachment</w:t>
      </w:r>
      <w:r w:rsidRPr="00F33BE3">
        <w:t>. Democrats need something just as powerful to motivate voters — something in addition to bread-and-butter issues that have resonated in recent elections such as good jobs, heath care, education and support for the middle class. Is there a commanding message that can motivate Democrats to overcome the party divisions on how to deal with Trump?</w:t>
      </w:r>
    </w:p>
    <w:p w14:paraId="182AF876" w14:textId="77777777" w:rsidR="000518E6" w:rsidRDefault="000518E6" w:rsidP="000518E6">
      <w:pPr>
        <w:pStyle w:val="NoSpacing"/>
      </w:pPr>
      <w:r w:rsidRPr="00F33BE3">
        <w:t xml:space="preserve">Currently, we hear all sorts of calls — ignore him; confront him; impeach him; focus on local issues; move to the left, or to the center. Each strategy has pitfalls for the Democratic Party and its candidates. But </w:t>
      </w:r>
      <w:r w:rsidRPr="00F33BE3">
        <w:rPr>
          <w:u w:val="single"/>
        </w:rPr>
        <w:t xml:space="preserve">there is one important point on which Democrats, many independents and even some Republicans can agree: </w:t>
      </w:r>
      <w:r w:rsidRPr="00FE160A">
        <w:rPr>
          <w:highlight w:val="yellow"/>
          <w:u w:val="single"/>
        </w:rPr>
        <w:t>President Trump is a threat to our democracy</w:t>
      </w:r>
      <w:r w:rsidRPr="00F33BE3">
        <w:t>.</w:t>
      </w:r>
      <w:r>
        <w:t xml:space="preserve"> </w:t>
      </w:r>
      <w:r w:rsidRPr="00F33BE3">
        <w:rPr>
          <w:u w:val="single"/>
        </w:rPr>
        <w:t>More important than simply combating him is ensuring the survival of our democracy as we know it</w:t>
      </w:r>
      <w:r w:rsidRPr="00F33BE3">
        <w:t xml:space="preserve"> — and this can be preserved only by electing Democrats. Luckily for Democrats, </w:t>
      </w:r>
      <w:r w:rsidRPr="00F33BE3">
        <w:rPr>
          <w:u w:val="single"/>
        </w:rPr>
        <w:t>a </w:t>
      </w:r>
      <w:hyperlink r:id="rId120" w:tgtFrame="_blank" w:history="1">
        <w:r w:rsidRPr="00F33BE3">
          <w:rPr>
            <w:u w:val="single"/>
          </w:rPr>
          <w:t>recent poll revealed</w:t>
        </w:r>
      </w:hyperlink>
      <w:r w:rsidRPr="00F33BE3">
        <w:rPr>
          <w:u w:val="single"/>
        </w:rPr>
        <w:t> a strong preference of voters to elect candidates who would be a check on the president</w:t>
      </w:r>
      <w:r w:rsidRPr="00F33BE3">
        <w:t>.</w:t>
      </w:r>
      <w:r>
        <w:t xml:space="preserve"> </w:t>
      </w:r>
      <w:r w:rsidRPr="00F33BE3">
        <w:t xml:space="preserve">What are the threats that </w:t>
      </w:r>
      <w:r w:rsidRPr="00FE160A">
        <w:rPr>
          <w:highlight w:val="yellow"/>
          <w:u w:val="single"/>
        </w:rPr>
        <w:t>Trump</w:t>
      </w:r>
      <w:r w:rsidRPr="00F33BE3">
        <w:t xml:space="preserve"> poses to our democratic system of governance and to a strong civil society that Democrats can highlight? He </w:t>
      </w:r>
      <w:r w:rsidRPr="00FE160A">
        <w:rPr>
          <w:highlight w:val="yellow"/>
          <w:u w:val="single"/>
        </w:rPr>
        <w:t>views a free, unbiased news media as an enemy</w:t>
      </w:r>
      <w:r w:rsidRPr="00F33BE3">
        <w:rPr>
          <w:u w:val="single"/>
        </w:rPr>
        <w:t xml:space="preserve"> to be derided and tamed. </w:t>
      </w:r>
      <w:r w:rsidRPr="00FE160A">
        <w:rPr>
          <w:highlight w:val="yellow"/>
          <w:u w:val="single"/>
        </w:rPr>
        <w:t>He displays a disdain for facts</w:t>
      </w:r>
      <w:r w:rsidRPr="00F33BE3">
        <w:rPr>
          <w:u w:val="single"/>
        </w:rPr>
        <w:t>, a </w:t>
      </w:r>
      <w:hyperlink r:id="rId121" w:tgtFrame="_blank" w:history="1">
        <w:r w:rsidRPr="00F33BE3">
          <w:rPr>
            <w:u w:val="single"/>
          </w:rPr>
          <w:t>predilection for lies</w:t>
        </w:r>
      </w:hyperlink>
      <w:r w:rsidRPr="00F33BE3">
        <w:rPr>
          <w:u w:val="single"/>
        </w:rPr>
        <w:t>, and a disregard for </w:t>
      </w:r>
      <w:hyperlink r:id="rId122" w:tgtFrame="_blank" w:history="1">
        <w:r w:rsidRPr="00F33BE3">
          <w:rPr>
            <w:u w:val="single"/>
          </w:rPr>
          <w:t>scientific expertise</w:t>
        </w:r>
      </w:hyperlink>
      <w:r w:rsidRPr="00F33BE3">
        <w:rPr>
          <w:u w:val="single"/>
        </w:rPr>
        <w:t xml:space="preserve"> and knowledge. </w:t>
      </w:r>
      <w:r w:rsidRPr="00FE160A">
        <w:rPr>
          <w:highlight w:val="yellow"/>
          <w:u w:val="single"/>
        </w:rPr>
        <w:t>He has acted contrary to the separation of powers enshrined in our Constitution</w:t>
      </w:r>
      <w:r w:rsidRPr="00F33BE3">
        <w:t>; for example, he has </w:t>
      </w:r>
      <w:hyperlink r:id="rId123" w:tgtFrame="_blank" w:history="1">
        <w:r w:rsidRPr="00F33BE3">
          <w:t>tried to influence</w:t>
        </w:r>
      </w:hyperlink>
      <w:r w:rsidRPr="00F33BE3">
        <w:t xml:space="preserve"> criminal investigations. </w:t>
      </w:r>
      <w:r w:rsidRPr="00FE160A">
        <w:rPr>
          <w:highlight w:val="yellow"/>
          <w:u w:val="single"/>
        </w:rPr>
        <w:t>He undermines government institution</w:t>
      </w:r>
      <w:r w:rsidRPr="00FE160A">
        <w:rPr>
          <w:highlight w:val="yellow"/>
        </w:rPr>
        <w:t>s</w:t>
      </w:r>
      <w:r w:rsidRPr="00F33BE3">
        <w:t xml:space="preserve"> such as law enforcement and intelligence agencies.</w:t>
      </w:r>
      <w:r>
        <w:t xml:space="preserve"> </w:t>
      </w:r>
      <w:r w:rsidRPr="00F33BE3">
        <w:t xml:space="preserve">Moreover, </w:t>
      </w:r>
      <w:r w:rsidRPr="00FE160A">
        <w:rPr>
          <w:highlight w:val="yellow"/>
          <w:u w:val="single"/>
        </w:rPr>
        <w:t>he has </w:t>
      </w:r>
      <w:hyperlink r:id="rId124" w:tgtFrame="_blank" w:history="1">
        <w:r w:rsidRPr="00FE160A">
          <w:rPr>
            <w:highlight w:val="yellow"/>
            <w:u w:val="single"/>
          </w:rPr>
          <w:t>alienated and confused</w:t>
        </w:r>
      </w:hyperlink>
      <w:r w:rsidRPr="00FE160A">
        <w:rPr>
          <w:highlight w:val="yellow"/>
          <w:u w:val="single"/>
        </w:rPr>
        <w:t> America’s allies, while showing affinity for enemies</w:t>
      </w:r>
      <w:r w:rsidRPr="00F33BE3">
        <w:t xml:space="preserve"> personified in Vladimir Putin and Kim Jong Un. </w:t>
      </w:r>
      <w:r w:rsidRPr="00F33BE3">
        <w:rPr>
          <w:u w:val="single"/>
        </w:rPr>
        <w:t>He wants churches to become </w:t>
      </w:r>
      <w:hyperlink r:id="rId125" w:tgtFrame="_blank" w:history="1">
        <w:r w:rsidRPr="00F33BE3">
          <w:rPr>
            <w:u w:val="single"/>
          </w:rPr>
          <w:t>partisan organizations</w:t>
        </w:r>
      </w:hyperlink>
      <w:r w:rsidRPr="00F33BE3">
        <w:rPr>
          <w:u w:val="single"/>
        </w:rPr>
        <w:t>, threatening the separation of church and state</w:t>
      </w:r>
      <w:r w:rsidRPr="00F33BE3">
        <w:t>. His colleagues, even if not Trump himself, have been involved in nefarious foreign ventures tied to the Russia investigation and attacks on our democracy.</w:t>
      </w:r>
      <w:r>
        <w:t xml:space="preserve"> </w:t>
      </w:r>
      <w:r w:rsidRPr="00F33BE3">
        <w:t xml:space="preserve">With his immigration crackdown and other policies, </w:t>
      </w:r>
      <w:r w:rsidRPr="00FE160A">
        <w:rPr>
          <w:highlight w:val="yellow"/>
          <w:u w:val="single"/>
        </w:rPr>
        <w:t>the president has</w:t>
      </w:r>
      <w:r w:rsidRPr="00F33BE3">
        <w:rPr>
          <w:u w:val="single"/>
        </w:rPr>
        <w:t xml:space="preserve"> </w:t>
      </w:r>
      <w:r w:rsidRPr="00FE160A">
        <w:rPr>
          <w:highlight w:val="yellow"/>
          <w:u w:val="single"/>
        </w:rPr>
        <w:t>fostered</w:t>
      </w:r>
      <w:r w:rsidRPr="00F33BE3">
        <w:rPr>
          <w:u w:val="single"/>
        </w:rPr>
        <w:t xml:space="preserve"> a </w:t>
      </w:r>
      <w:hyperlink r:id="rId126" w:tgtFrame="_blank" w:history="1">
        <w:r w:rsidRPr="00F33BE3">
          <w:rPr>
            <w:u w:val="single"/>
          </w:rPr>
          <w:t>climate of fear </w:t>
        </w:r>
      </w:hyperlink>
      <w:r w:rsidRPr="00F33BE3">
        <w:rPr>
          <w:u w:val="single"/>
        </w:rPr>
        <w:t xml:space="preserve">among the populace, </w:t>
      </w:r>
      <w:r w:rsidRPr="008C7942">
        <w:rPr>
          <w:u w:val="single"/>
        </w:rPr>
        <w:t xml:space="preserve">sowing </w:t>
      </w:r>
      <w:r w:rsidRPr="00FE160A">
        <w:rPr>
          <w:highlight w:val="yellow"/>
          <w:u w:val="single"/>
        </w:rPr>
        <w:t>division rather than unit</w:t>
      </w:r>
      <w:r w:rsidRPr="00FE160A">
        <w:rPr>
          <w:highlight w:val="yellow"/>
        </w:rPr>
        <w:t>y</w:t>
      </w:r>
      <w:r w:rsidRPr="00F33BE3">
        <w:t>. He has failed to address either the appearance or the reality of </w:t>
      </w:r>
      <w:hyperlink r:id="rId127" w:tgtFrame="_blank" w:history="1">
        <w:r w:rsidRPr="00F33BE3">
          <w:t>economic conflicts of interest</w:t>
        </w:r>
      </w:hyperlink>
      <w:r w:rsidRPr="00F33BE3">
        <w:t> for himself or those around him. He has not drained the swamp, as he promised during his campaign, but instead flooded it with incompetent or corrupt, </w:t>
      </w:r>
      <w:hyperlink r:id="rId128" w:tgtFrame="_blank" w:history="1">
        <w:r w:rsidRPr="00F33BE3">
          <w:t>scandal-ridden</w:t>
        </w:r>
      </w:hyperlink>
      <w:r w:rsidRPr="00F33BE3">
        <w:t> cabinet or other administration members.</w:t>
      </w:r>
      <w:r>
        <w:t xml:space="preserve"> </w:t>
      </w:r>
      <w:r w:rsidRPr="00FE160A">
        <w:rPr>
          <w:highlight w:val="yellow"/>
          <w:u w:val="single"/>
        </w:rPr>
        <w:t>His lawyers</w:t>
      </w:r>
      <w:r w:rsidRPr="00F33BE3">
        <w:rPr>
          <w:u w:val="single"/>
        </w:rPr>
        <w:t>, in a </w:t>
      </w:r>
      <w:hyperlink r:id="rId129" w:tgtFrame="_blank" w:history="1">
        <w:r w:rsidRPr="00F33BE3">
          <w:rPr>
            <w:u w:val="single"/>
          </w:rPr>
          <w:t>recently made public memo</w:t>
        </w:r>
      </w:hyperlink>
      <w:r w:rsidRPr="00FE160A">
        <w:rPr>
          <w:highlight w:val="yellow"/>
          <w:u w:val="single"/>
        </w:rPr>
        <w:t xml:space="preserve">, suggested the possibility of an imperial presidency — that Trump can pardon himself, should the need arise, and is incapable of obstructing </w:t>
      </w:r>
      <w:r w:rsidRPr="00FE160A">
        <w:rPr>
          <w:highlight w:val="yellow"/>
          <w:u w:val="single"/>
        </w:rPr>
        <w:lastRenderedPageBreak/>
        <w:t>justice</w:t>
      </w:r>
      <w:r w:rsidRPr="00F33BE3">
        <w:t xml:space="preserve">. Decision-making too often is based on loyalty, rather than on competence or doing what is right. In his defense, </w:t>
      </w:r>
      <w:r w:rsidRPr="00F33BE3">
        <w:rPr>
          <w:u w:val="single"/>
        </w:rPr>
        <w:t>even his abettors on the House Intelligence Committee have undermined democratic practices</w:t>
      </w:r>
      <w:r w:rsidRPr="00F33BE3">
        <w:t>.</w:t>
      </w:r>
      <w:r>
        <w:t xml:space="preserve"> </w:t>
      </w:r>
      <w:r w:rsidRPr="00F33BE3">
        <w:rPr>
          <w:u w:val="single"/>
        </w:rPr>
        <w:t xml:space="preserve">By defeating Republican candidates in the coming midterms, </w:t>
      </w:r>
      <w:r w:rsidRPr="00FE160A">
        <w:rPr>
          <w:highlight w:val="yellow"/>
          <w:u w:val="single"/>
        </w:rPr>
        <w:t>voters can help save our threatened democracy and civil life</w:t>
      </w:r>
      <w:r w:rsidRPr="00FE160A">
        <w:rPr>
          <w:highlight w:val="yellow"/>
        </w:rPr>
        <w:t>.</w:t>
      </w:r>
      <w:r w:rsidRPr="00F33BE3">
        <w:t> </w:t>
      </w:r>
      <w:r w:rsidRPr="00FE160A">
        <w:rPr>
          <w:highlight w:val="yellow"/>
          <w:u w:val="single"/>
        </w:rPr>
        <w:t>Democrats in Congress</w:t>
      </w:r>
      <w:r w:rsidRPr="00F33BE3">
        <w:rPr>
          <w:u w:val="single"/>
        </w:rPr>
        <w:t> </w:t>
      </w:r>
      <w:r w:rsidRPr="00FE160A">
        <w:rPr>
          <w:highlight w:val="yellow"/>
          <w:u w:val="single"/>
        </w:rPr>
        <w:t>could</w:t>
      </w:r>
      <w:r w:rsidRPr="00F33BE3">
        <w:rPr>
          <w:u w:val="single"/>
        </w:rPr>
        <w:t xml:space="preserve"> then </w:t>
      </w:r>
      <w:r w:rsidRPr="00FE160A">
        <w:rPr>
          <w:highlight w:val="yellow"/>
          <w:u w:val="single"/>
        </w:rPr>
        <w:t>counter the Trump administration’s threat by promoting legislation that upholds our democratic principles and blocking that which does not</w:t>
      </w:r>
      <w:r w:rsidRPr="00F33BE3">
        <w:t xml:space="preserve">. </w:t>
      </w:r>
      <w:r w:rsidRPr="00FE160A">
        <w:rPr>
          <w:highlight w:val="yellow"/>
          <w:u w:val="single"/>
        </w:rPr>
        <w:t>They could investigate corruption and illegal practices, and display more oversight over the administration’s actions</w:t>
      </w:r>
      <w:r w:rsidRPr="00F33BE3">
        <w:t xml:space="preserve">. And from positions of leadership, </w:t>
      </w:r>
      <w:r w:rsidRPr="00F33BE3">
        <w:rPr>
          <w:u w:val="single"/>
        </w:rPr>
        <w:t>they could speak out publicly against the subversion of our democracy</w:t>
      </w:r>
      <w:r w:rsidRPr="00F33BE3">
        <w:t xml:space="preserve"> and let their Republican colleagues know that if they do not do so as well, they might be targeted in the next election.</w:t>
      </w:r>
    </w:p>
    <w:p w14:paraId="438A806A" w14:textId="77777777" w:rsidR="000518E6" w:rsidRDefault="000518E6" w:rsidP="000518E6"/>
    <w:p w14:paraId="6D01F308" w14:textId="77777777" w:rsidR="00F852E8" w:rsidRPr="005F2DAD" w:rsidRDefault="00F852E8" w:rsidP="00F852E8">
      <w:pPr>
        <w:pStyle w:val="Heading4"/>
      </w:pPr>
      <w:r>
        <w:t>Empirical studies prove: liberal democracies are key to peace</w:t>
      </w:r>
    </w:p>
    <w:p w14:paraId="7ED56187" w14:textId="77777777" w:rsidR="00F852E8" w:rsidRDefault="00F852E8" w:rsidP="00F852E8">
      <w:r>
        <w:t xml:space="preserve">John R. </w:t>
      </w:r>
      <w:r w:rsidRPr="00D16E5E">
        <w:rPr>
          <w:rStyle w:val="StyleStyleBold12pt"/>
        </w:rPr>
        <w:t xml:space="preserve">Oneal  </w:t>
      </w:r>
      <w:r>
        <w:t xml:space="preserve">Bruce </w:t>
      </w:r>
      <w:r w:rsidRPr="00D16E5E">
        <w:rPr>
          <w:rStyle w:val="StyleStyleBold12pt"/>
        </w:rPr>
        <w:t>Russett</w:t>
      </w:r>
      <w:r>
        <w:rPr>
          <w:rStyle w:val="StyleStyleBold12pt"/>
        </w:rPr>
        <w:t>, and</w:t>
      </w:r>
      <w:r w:rsidRPr="00D16E5E">
        <w:rPr>
          <w:rStyle w:val="StyleStyleBold12pt"/>
        </w:rPr>
        <w:t xml:space="preserve">  </w:t>
      </w:r>
      <w:r>
        <w:t xml:space="preserve">Michael L. </w:t>
      </w:r>
      <w:r w:rsidRPr="00D16E5E">
        <w:rPr>
          <w:rStyle w:val="StyleStyleBold12pt"/>
        </w:rPr>
        <w:t>Berbaum</w:t>
      </w:r>
      <w:r>
        <w:t>, 9/1/20</w:t>
      </w:r>
      <w:r w:rsidRPr="00D16E5E">
        <w:rPr>
          <w:rStyle w:val="StyleStyleBold12pt"/>
        </w:rPr>
        <w:t>03</w:t>
      </w:r>
      <w:r>
        <w:t xml:space="preserve">—(John R. Oneal is a Professor Emeritus for political science at University of Alabama, Bruce Russett is the Dean Acheson Research Professor of International Relations and Political Science at Yale, Michael L. Berbaum is the Senior Biostatistician and IHRP Adjunct Associate Professor of Biostatistics at the University of Illinois at Chicago, “Causes of Peace: Democracy, Interdependence, and International Organizations, 1885–1992” International Studies Quarterly, Volume 47, Issue 3, 1 September 2003, Pages 371–393, </w:t>
      </w:r>
      <w:hyperlink r:id="rId130" w:history="1">
        <w:r w:rsidRPr="005B3838">
          <w:rPr>
            <w:rStyle w:val="Hyperlink"/>
          </w:rPr>
          <w:t>https://doi.org/10.1111/1468-2478.4703004 Accessed 7/14/18</w:t>
        </w:r>
      </w:hyperlink>
      <w:r>
        <w:t xml:space="preserve"> HRB)</w:t>
      </w:r>
    </w:p>
    <w:p w14:paraId="5B0B8056" w14:textId="77777777" w:rsidR="00F852E8" w:rsidRDefault="00F852E8" w:rsidP="00F852E8">
      <w:r>
        <w:t xml:space="preserve">Column 1 shows the results for the analysis of fatal disputes. Notably, the sums of the coefficients of each of the Kantian variables—DEML, DEPENDL, and IGO—are negative, indicating that </w:t>
      </w:r>
      <w:r w:rsidRPr="00BB4DFE">
        <w:rPr>
          <w:rStyle w:val="Emphasis"/>
        </w:rPr>
        <w:t>higher levels of democracy, interdependence, and involvement in international organizations reduce the likelihood of interstate conflict</w:t>
      </w:r>
      <w:r w:rsidRPr="00BB4DFE">
        <w:rPr>
          <w:rStyle w:val="StyleBoldUnderline"/>
        </w:rPr>
        <w:t>. Joint memberships in intergovernmental organizations are more closely associated with peace here than in previous research.</w:t>
      </w:r>
      <w:r>
        <w:t xml:space="preserve"> Moreover, this greater statistical significance is reflected in a much larger substantive effect, as will be seen. All the variables in the model—liberal and realist—are statistically significant at the .001 level except for the trade-to-GDP ratio (p&lt;.02) and the indicator of an alliance. Surprisingly, allies are not less likely to fight than non-allies (p&lt;.59); indeed, the sum of the coefficients is positive. A preponderance of power, indicated by a large capability ratio, lowers the incidence of conflict. As expected, a history of disputes increases the likelihood of a fatal conflict in the current year. States that do not share a border or are distant from one another are more peaceful, as are minor powers. These results are robust with regard to the number of lags included in the estimation.8</w:t>
      </w:r>
    </w:p>
    <w:p w14:paraId="63474CAA" w14:textId="77777777" w:rsidR="00F852E8" w:rsidRDefault="00F852E8" w:rsidP="00F852E8"/>
    <w:p w14:paraId="41550567" w14:textId="77777777" w:rsidR="00F852E8" w:rsidRDefault="00F852E8" w:rsidP="00F852E8">
      <w:r>
        <w:t>The results in the second column of Table 1 for the onset of all disputes (not just those with fatalities) are very similar, at least for liberal theory. Six lagged values were sufficient to account for the influence of past disputes on the current likelihood of conflict. The coefficients of most of the theoretical terms are smaller, but all except the capability ratio (p&lt;.04) are significant at the .001 level. The surprising result here is that allied states again have a greater incidence of disputes than do non-allied states, and now this result is very significant statistically (p&lt;.001).</w:t>
      </w:r>
    </w:p>
    <w:p w14:paraId="75BD0C9E" w14:textId="77777777" w:rsidR="00F852E8" w:rsidRDefault="00F852E8" w:rsidP="00F852E8"/>
    <w:p w14:paraId="7099FF2F" w14:textId="77777777" w:rsidR="00F852E8" w:rsidRDefault="00F852E8" w:rsidP="00F852E8">
      <w:r>
        <w:t>Alliances evidently produce not just bonds of security, but grounds for disagreement about institutions, decision-making procedures, burden-sharing, and strategy. They constrain the use of force in many cases but also create “salience and/or the ease of interaction” (Siverson and Starr, 1991:93; see also Bueno de Mesquita, 1982; Kinsella and Russett, 2002). An alliance with a major power is especially dangerous (Oneal and Russett, 1997, 1999a). Great Powers may use force against smaller allies to enforce their spheres of influence. The pacifying effect of being allied also varies over time. It was stronger during the Cold War than in the years before World War II; its effect was particularly uncertain in the inter-war years, 1920–1939 (Russett and Oneal, 2001). Bennett and Stam (2000) also report substantial variation in the consequences of an alliance. Allies are significantly less likely to fight in only two of their twelve tests for nondirected dyads.</w:t>
      </w:r>
    </w:p>
    <w:p w14:paraId="5EDF9C98" w14:textId="77777777" w:rsidR="00F852E8" w:rsidRDefault="00F852E8" w:rsidP="00F852E8"/>
    <w:p w14:paraId="43874A10" w14:textId="77777777" w:rsidR="00F852E8" w:rsidRDefault="00F852E8" w:rsidP="00F852E8">
      <w:r>
        <w:t>We can make our results more concrete by estimating the effect each theoretical variable has on the likelihood that a militarized dispute will begin. First, we calculated a baseline probability against which to make comparisons. We assumed that the dyad had not had a dispute in the period represented in the lagged terms (seven years for fatal disputes, six years in the analysis of all disputes), and we set all the lags of each of the continuous variables at the same relatively low level, the value taken by a dyad at the tenth percentile among the contiguous pairs of states. We postulated that the members of the dyad shared a border, were not allied, and were not major powers. The distance between their capitals was set at the mean for the contiguous pairs. We estimated the annual probability of the onset of a fatal militarized dispute for this dyad using the coefficients in Table 1. To show the substantive effects of the theoretically interesting variables, we increased each set of lagged terms, one set at a time, to the value taken by a dyad at the ninetieth percentile among the contiguous dyads, or we made the states allies. We report the probabilities of a dispute under each of these conditions and the reduction in risk relative to the baseline in Table 2.</w:t>
      </w:r>
    </w:p>
    <w:p w14:paraId="38310F4B" w14:textId="77777777" w:rsidR="00F852E8" w:rsidRDefault="00F852E8" w:rsidP="00F852E8"/>
    <w:p w14:paraId="4D249506" w14:textId="77777777" w:rsidR="00F852E8" w:rsidRDefault="00F852E8" w:rsidP="00F852E8">
      <w:r>
        <w:t>As seen in the first column of Table 2</w:t>
      </w:r>
      <w:r w:rsidRPr="00BB4DFE">
        <w:rPr>
          <w:rStyle w:val="StyleBoldUnderline"/>
        </w:rPr>
        <w:t>, the baseline probability for the onset of a fatal dispute is .0086. Increasing the lower democracy score reduces this enormously—by 86 percent. Raising the bilateral trade-to-GDP ratio, while holding all other variables at their baseline values, lowers the probability of a dispute to .0058, a reduction of 32 percent</w:t>
      </w:r>
      <w:r>
        <w:t>. An increase in the dyad's involvement in IGOs from the tenth to the ninetieth percentile causes the likelihood of conflict to drop by 43 percent. Making the states allied has little effect—an increase of 1 percent. Increasing the preponderance of the more powerful state lowers the risk of a fatal dispute by 71 percent, but this must be interpreted with caution. To go from the tenth to the ninetieth percentile means increasing the superiority of the more powerful state from 1.3:1 to 50.7:1. Such an increase is clearly beyond the capacity of most states even in the long term, especially because the capability ratio is calculated using the population and industry of states as well as military measures.</w:t>
      </w:r>
    </w:p>
    <w:p w14:paraId="0F75ECC9" w14:textId="77777777" w:rsidR="00F852E8" w:rsidRDefault="00F852E8" w:rsidP="00F852E8"/>
    <w:p w14:paraId="3A099A2F" w14:textId="77777777" w:rsidR="00F852E8" w:rsidRDefault="00F852E8" w:rsidP="00F852E8">
      <w:r>
        <w:lastRenderedPageBreak/>
        <w:t>Just as the significance levels for the onset of all disputes are not much different from those for fatal disputes, the changes in probabilities in column 2 are similar to those in column 1. The effect of a predominance of power is notably reduced, but still important. The impacts of democracy and interdependence are also lower but continue to be substantial. The effect of sharing common memberships in international organizations is equal to that of trade.</w:t>
      </w:r>
    </w:p>
    <w:p w14:paraId="1D6CDBA3" w14:textId="77777777" w:rsidR="00F852E8" w:rsidRDefault="00F852E8" w:rsidP="00F852E8"/>
    <w:p w14:paraId="7432B887" w14:textId="77777777" w:rsidR="00F852E8" w:rsidRDefault="00F852E8" w:rsidP="00F852E8">
      <w:r>
        <w:t>Several authors (Fearon, 1994; Smith, 1998; Gartzke, Li, and Boehmer, 2001; Schultz, 2002) propose that the ability to signal their intentions accounts for the separate peace among liberal states. Democracies and interdependent states may benefit from being able to communicate their preferences by sending costly signals. Transparency, when coupled with support for a show of strength from the domestic opposition, allows these states to persuade adversaries of their resolve and thus to prevail without actually having to fight. Similarly, Boehmer, Gartzke, and Nordstrom (2000) argue that states joined in well-institutionalized IGOs can use those organizations to exchange information and credibly communicate resolve. Our empirical results fit such signaling hypotheses to a degree: democracies, interdependent states, and states in a dense network of IGOs are even less likely to have a fatal dispute than a less violent one. But since these states experience low-level MIDS less frequently than do other states, their signaling must take place primarily in political and diplomatic communications without the threat of military force.9 Our results are also consistent with other theories of the liberal peace that emphasize the roles played by material interests and norms in allowing interdependent democracies joined in many international organizations to avoid conflict.</w:t>
      </w:r>
    </w:p>
    <w:p w14:paraId="58DE1BB6" w14:textId="77777777" w:rsidR="00F852E8" w:rsidRDefault="00F852E8" w:rsidP="00F852E8"/>
    <w:p w14:paraId="5BD9FAF2" w14:textId="77777777" w:rsidR="00F852E8" w:rsidRDefault="00F852E8" w:rsidP="00F852E8">
      <w:r w:rsidRPr="00BB4DFE">
        <w:rPr>
          <w:rStyle w:val="StyleBoldUnderline"/>
        </w:rPr>
        <w:t>This discussion of the independent effects of democracy, interdependence, and IGOs understates the benefits of Kant's prescription for peace because these elements of the liberals' political and economic program are integrally related</w:t>
      </w:r>
      <w:r w:rsidRPr="00BB4DFE">
        <w:rPr>
          <w:rStyle w:val="Emphasis"/>
        </w:rPr>
        <w:t>. The leaders of democratic states are constrained from resorting to force against other democracies; but democracy, by encouraging individual liberty and responsibility, fosters entrepreneurship and the expansion of commerce beyond a nation's boundaries. As the economic activities of citizens make countries interdependent, international law and organizations are needed to regulate and facilitate commerce. Thus, there is a logical sequence that links the freedom of citizens in democratic states to expanding commerce over a widening geographical area and the growth of international institutions.</w:t>
      </w:r>
      <w:r>
        <w:t xml:space="preserve"> It is appropriate, therefore, to estimate the effect of increasing all three Kantian factors simultaneously. Then, the incidence of fatal disputes falls by 95 percent, from .0086 per annum to .0004.</w:t>
      </w:r>
    </w:p>
    <w:p w14:paraId="547CE9FC" w14:textId="77777777" w:rsidR="00F852E8" w:rsidRDefault="00F852E8" w:rsidP="00F852E8"/>
    <w:p w14:paraId="57293ABE" w14:textId="77777777" w:rsidR="00F852E8" w:rsidRDefault="00F852E8" w:rsidP="00F852E8">
      <w:r w:rsidRPr="00BB4DFE">
        <w:rPr>
          <w:rStyle w:val="StyleBoldUnderline"/>
        </w:rPr>
        <w:t>The substantive importance of the Kantian variables can also be illustrated by considering contemporary relations between the United States and China. At a time when many are concerned about the growing power of the Chinese, our results indicate that the probability of war has declined dramatically in recent decades</w:t>
      </w:r>
      <w:r>
        <w:t xml:space="preserve">. To illustrate this, we estimated the probability of a fatal militarized dispute in 2002 assuming that the political character of the Chinese government had remained unchanged since the start of the Chinese cultural revolution, when it </w:t>
      </w:r>
      <w:r>
        <w:lastRenderedPageBreak/>
        <w:t xml:space="preserve">was at its most autocratic, and relations between the two countries had not improved. In the mid-1960s, there was virtually no bilateral trade between the two countries and only limited contact in international organizations. In 2001, U.S.–China trade actually made up 1.20 percent of the U.S. gross domestic product, nearly the 90th percentile in our data. As a result of this growth in commerce, the probability of a fatal militarized dispute was 27 percent lower in 2002 than it would have been if the dyad's commercial relations had not improved. With greater contact between the two countries in IGOs, we estimate a reduction in risk of 28 percent.10 </w:t>
      </w:r>
      <w:r w:rsidRPr="005F2DAD">
        <w:rPr>
          <w:rStyle w:val="StyleBoldUnderline"/>
        </w:rPr>
        <w:t>Even the slight moderation in the authoritarian character of the Chinese government</w:t>
      </w:r>
      <w:r>
        <w:t xml:space="preserve">, from −9 to −7 on our democracy scale, </w:t>
      </w:r>
      <w:r w:rsidRPr="005F2DAD">
        <w:rPr>
          <w:rStyle w:val="StyleBoldUnderline"/>
        </w:rPr>
        <w:t xml:space="preserve">lowers the likelihood of conflict </w:t>
      </w:r>
      <w:r>
        <w:t xml:space="preserve">17 percent below what it would have been if there had been no change since the mid-1960s. </w:t>
      </w:r>
      <w:r w:rsidRPr="005F2DAD">
        <w:rPr>
          <w:rStyle w:val="StyleBoldUnderline"/>
        </w:rPr>
        <w:t>The combined effect of the three Kantian influences is dramatic: a 58 percent reduction in risk. According to our analysis, increased trade, greater contact in international organizations, and some moderation in the authoritarian character of the Chinese government reduced the probability of a fatal militarized dispute between these major powers</w:t>
      </w:r>
      <w:r>
        <w:t xml:space="preserve"> from 1.9 percent to 0.8 percent.</w:t>
      </w:r>
    </w:p>
    <w:p w14:paraId="336D292B" w14:textId="77777777" w:rsidR="000518E6" w:rsidRDefault="000518E6" w:rsidP="000518E6">
      <w:pPr>
        <w:rPr>
          <w:sz w:val="16"/>
          <w:szCs w:val="28"/>
        </w:rPr>
      </w:pPr>
    </w:p>
    <w:p w14:paraId="6010465E" w14:textId="6B687D4E" w:rsidR="00F852E8" w:rsidRPr="00295FDC" w:rsidRDefault="00F852E8" w:rsidP="00F852E8">
      <w:pPr>
        <w:pStyle w:val="Heading3"/>
      </w:pPr>
      <w:r>
        <w:lastRenderedPageBreak/>
        <w:t>Trump Kills Democracy Ext</w:t>
      </w:r>
    </w:p>
    <w:p w14:paraId="7DD1151C" w14:textId="77777777" w:rsidR="000518E6" w:rsidRDefault="000518E6" w:rsidP="000518E6">
      <w:pPr>
        <w:pStyle w:val="Heading4"/>
      </w:pPr>
      <w:r>
        <w:t>Trump is destroying democracy</w:t>
      </w:r>
    </w:p>
    <w:p w14:paraId="5923BFBE" w14:textId="77777777" w:rsidR="000518E6" w:rsidRDefault="000518E6" w:rsidP="000518E6">
      <w:pPr>
        <w:rPr>
          <w:rStyle w:val="StyleStyleBold12pt"/>
        </w:rPr>
      </w:pPr>
      <w:r>
        <w:rPr>
          <w:rStyle w:val="StyleStyleBold12pt"/>
        </w:rPr>
        <w:t>Klinger 18</w:t>
      </w:r>
    </w:p>
    <w:p w14:paraId="4B7FBD81" w14:textId="77777777" w:rsidR="000518E6" w:rsidRDefault="000518E6" w:rsidP="000518E6">
      <w:pPr>
        <w:pStyle w:val="NoSpacing"/>
      </w:pPr>
      <w:r>
        <w:t xml:space="preserve">(Donald Klinger, 3/9/18, “The Trump Effect: “Lights Out” on the Age of Englightenment”, Public Integrity Journal, Professor at University of Colorado Springs, </w:t>
      </w:r>
      <w:r w:rsidRPr="00BC6501">
        <w:t>https://www.tandfonline.com/doi/full/10.1080/10999922.2018.1446573</w:t>
      </w:r>
      <w:r>
        <w:t>)</w:t>
      </w:r>
    </w:p>
    <w:p w14:paraId="7E95E3C3" w14:textId="77777777" w:rsidR="000518E6" w:rsidRPr="00BC6501" w:rsidRDefault="000518E6" w:rsidP="000518E6">
      <w:pPr>
        <w:pStyle w:val="NoSpacing"/>
      </w:pPr>
    </w:p>
    <w:p w14:paraId="574FB13D" w14:textId="77777777" w:rsidR="000518E6" w:rsidRPr="00295FDC" w:rsidRDefault="000518E6" w:rsidP="000518E6">
      <w:pPr>
        <w:pStyle w:val="NoSpacing"/>
        <w:rPr>
          <w:sz w:val="16"/>
          <w:szCs w:val="28"/>
        </w:rPr>
      </w:pPr>
      <w:r w:rsidRPr="00924FA0">
        <w:t xml:space="preserve">President </w:t>
      </w:r>
      <w:r w:rsidRPr="00FE160A">
        <w:rPr>
          <w:highlight w:val="yellow"/>
          <w:u w:val="single"/>
        </w:rPr>
        <w:t>Trump’s</w:t>
      </w:r>
      <w:r w:rsidRPr="00924FA0">
        <w:t xml:space="preserve"> one major 2017 policy victory was a tax cut for the 1%. His Republican Congress cagily balanced it against projected revenue increases that future leaders will be forced to generate by cutting Medicare, Medicaid, Social Security and other safety-net programs for the 99%. His </w:t>
      </w:r>
      <w:r w:rsidRPr="00FE160A">
        <w:rPr>
          <w:highlight w:val="yellow"/>
          <w:u w:val="single"/>
        </w:rPr>
        <w:t>administration attacks public lands, poisons our air and water, and ignores global warmin</w:t>
      </w:r>
      <w:r w:rsidRPr="00BC6501">
        <w:rPr>
          <w:u w:val="single"/>
        </w:rPr>
        <w:t xml:space="preserve">g. </w:t>
      </w:r>
      <w:r w:rsidRPr="00FE160A">
        <w:rPr>
          <w:highlight w:val="yellow"/>
          <w:u w:val="single"/>
        </w:rPr>
        <w:t>It has eroded the Western consensus on democracy, free trade and mutual self-defense</w:t>
      </w:r>
      <w:r w:rsidRPr="00BC6501">
        <w:rPr>
          <w:u w:val="single"/>
        </w:rPr>
        <w:t xml:space="preserve"> that had characterized international relations since World War </w:t>
      </w:r>
      <w:r w:rsidRPr="00FE160A">
        <w:rPr>
          <w:highlight w:val="yellow"/>
          <w:u w:val="single"/>
        </w:rPr>
        <w:t>II by threatening the U.S.’s successful NAFTA trade agreement</w:t>
      </w:r>
      <w:r w:rsidRPr="00BC6501">
        <w:rPr>
          <w:u w:val="single"/>
        </w:rPr>
        <w:t xml:space="preserve"> with two of its top three trading partners (Canada and Mexico), </w:t>
      </w:r>
      <w:r w:rsidRPr="00FE160A">
        <w:rPr>
          <w:highlight w:val="yellow"/>
          <w:u w:val="single"/>
        </w:rPr>
        <w:t>the UN,</w:t>
      </w:r>
      <w:r w:rsidRPr="00BC6501">
        <w:rPr>
          <w:u w:val="single"/>
        </w:rPr>
        <w:t xml:space="preserve"> </w:t>
      </w:r>
      <w:r w:rsidRPr="00FE160A">
        <w:rPr>
          <w:highlight w:val="yellow"/>
          <w:u w:val="single"/>
        </w:rPr>
        <w:t>the NATO alliance, the Iran nuclear agreement and the Paris climate accord</w:t>
      </w:r>
      <w:r w:rsidRPr="00924FA0">
        <w:t xml:space="preserve">. </w:t>
      </w:r>
      <w:r w:rsidRPr="00FE160A">
        <w:rPr>
          <w:highlight w:val="yellow"/>
          <w:u w:val="single"/>
        </w:rPr>
        <w:t>He</w:t>
      </w:r>
      <w:r w:rsidRPr="00BC6501">
        <w:rPr>
          <w:u w:val="single"/>
        </w:rPr>
        <w:t xml:space="preserve"> has </w:t>
      </w:r>
      <w:r w:rsidRPr="00FE160A">
        <w:rPr>
          <w:highlight w:val="yellow"/>
          <w:u w:val="single"/>
        </w:rPr>
        <w:t>stoked</w:t>
      </w:r>
      <w:r w:rsidRPr="00BC6501">
        <w:rPr>
          <w:u w:val="single"/>
        </w:rPr>
        <w:t xml:space="preserve"> </w:t>
      </w:r>
      <w:r w:rsidRPr="00FE160A">
        <w:rPr>
          <w:highlight w:val="yellow"/>
          <w:u w:val="single"/>
        </w:rPr>
        <w:t>a</w:t>
      </w:r>
      <w:r w:rsidRPr="00BC6501">
        <w:rPr>
          <w:u w:val="single"/>
        </w:rPr>
        <w:t xml:space="preserve"> schoolyard </w:t>
      </w:r>
      <w:r w:rsidRPr="00FE160A">
        <w:rPr>
          <w:highlight w:val="yellow"/>
          <w:u w:val="single"/>
        </w:rPr>
        <w:t>stand-off with</w:t>
      </w:r>
      <w:r w:rsidRPr="00BC6501">
        <w:rPr>
          <w:u w:val="single"/>
        </w:rPr>
        <w:t xml:space="preserve"> North </w:t>
      </w:r>
      <w:r w:rsidRPr="00FE160A">
        <w:rPr>
          <w:highlight w:val="yellow"/>
          <w:u w:val="single"/>
        </w:rPr>
        <w:t>Korea’s Kim Jong-un over the relative size of their nuclear buttons</w:t>
      </w:r>
      <w:r w:rsidRPr="00BC6501">
        <w:rPr>
          <w:u w:val="single"/>
        </w:rPr>
        <w:t xml:space="preserve">. </w:t>
      </w:r>
      <w:r w:rsidRPr="00FE160A">
        <w:rPr>
          <w:highlight w:val="yellow"/>
          <w:u w:val="single"/>
        </w:rPr>
        <w:t>He dismisses African and Caribbean nations</w:t>
      </w:r>
      <w:r w:rsidRPr="00BC6501">
        <w:rPr>
          <w:u w:val="single"/>
        </w:rPr>
        <w:t xml:space="preserve"> as “shithole countries.” </w:t>
      </w:r>
      <w:r w:rsidRPr="00FE160A">
        <w:rPr>
          <w:highlight w:val="yellow"/>
          <w:u w:val="single"/>
        </w:rPr>
        <w:t>Global confidence in U.S. leadership has plummeted everywhere</w:t>
      </w:r>
      <w:r w:rsidRPr="00BC6501">
        <w:rPr>
          <w:u w:val="single"/>
        </w:rPr>
        <w:t xml:space="preserve"> except in Israel and Russia. </w:t>
      </w:r>
      <w:r w:rsidRPr="00FE160A">
        <w:rPr>
          <w:highlight w:val="yellow"/>
          <w:u w:val="single"/>
        </w:rPr>
        <w:t>Trump also spent his first year in office weakening U.S. democratic values and institutions</w:t>
      </w:r>
      <w:r w:rsidRPr="00BC6501">
        <w:rPr>
          <w:u w:val="single"/>
        </w:rPr>
        <w:t xml:space="preserve">. </w:t>
      </w:r>
      <w:r w:rsidRPr="00FE160A">
        <w:rPr>
          <w:highlight w:val="yellow"/>
          <w:u w:val="single"/>
        </w:rPr>
        <w:t>He ignored the rule of law</w:t>
      </w:r>
      <w:r w:rsidRPr="00BC6501">
        <w:rPr>
          <w:u w:val="single"/>
        </w:rPr>
        <w:t xml:space="preserve"> by pardoning convicted felon Joe Arpaio. </w:t>
      </w:r>
      <w:r w:rsidRPr="00FE160A">
        <w:rPr>
          <w:highlight w:val="yellow"/>
          <w:u w:val="single"/>
        </w:rPr>
        <w:t>He tried to suppress voting rights via a spurious “voter fraud” panel</w:t>
      </w:r>
      <w:r w:rsidRPr="00BC6501">
        <w:rPr>
          <w:u w:val="single"/>
        </w:rPr>
        <w:t>. He scorns Hispanics by avoiding the federal government’s responsibility for hurricane relief and rebuilding in Puerto Rico</w:t>
      </w:r>
      <w:r w:rsidRPr="00924FA0">
        <w:t xml:space="preserve">, and by cynically tying meaningful DACA reform proposals to xenophobic dog whistles like his border wall. </w:t>
      </w:r>
      <w:r w:rsidRPr="00FE160A">
        <w:rPr>
          <w:highlight w:val="yellow"/>
          <w:u w:val="single"/>
        </w:rPr>
        <w:t>He nominates unqualified racists, misogynists and homophobes for federal jobs, defends white supremacists in Charlottesville, and supports throwback Republicans like Roy Moore.</w:t>
      </w:r>
      <w:r>
        <w:t xml:space="preserve"> </w:t>
      </w:r>
    </w:p>
    <w:p w14:paraId="07E98E90" w14:textId="77777777" w:rsidR="000518E6" w:rsidRPr="000518E6" w:rsidRDefault="000518E6" w:rsidP="000518E6"/>
    <w:p w14:paraId="70456F47" w14:textId="77777777" w:rsidR="000518E6" w:rsidRPr="00CB3CAF" w:rsidRDefault="000518E6" w:rsidP="00CB3CAF"/>
    <w:p w14:paraId="374B1ACE" w14:textId="57501193" w:rsidR="0015520C" w:rsidRDefault="0015520C" w:rsidP="0015520C">
      <w:pPr>
        <w:pStyle w:val="Heading1"/>
      </w:pPr>
      <w:r w:rsidRPr="0015520C">
        <w:lastRenderedPageBreak/>
        <w:t>Affirmative</w:t>
      </w:r>
    </w:p>
    <w:p w14:paraId="35BF0BD8" w14:textId="2607347B" w:rsidR="0015520C" w:rsidRDefault="0015520C" w:rsidP="0015520C">
      <w:pPr>
        <w:pStyle w:val="Heading2"/>
      </w:pPr>
      <w:r>
        <w:lastRenderedPageBreak/>
        <w:t>U</w:t>
      </w:r>
      <w:r w:rsidR="002E0363">
        <w:t>niqueness</w:t>
      </w:r>
    </w:p>
    <w:p w14:paraId="3B6B7F80" w14:textId="7D752A7F" w:rsidR="002E0363" w:rsidRPr="002E0363" w:rsidRDefault="002E0363" w:rsidP="002E0363">
      <w:pPr>
        <w:pStyle w:val="Heading3"/>
      </w:pPr>
      <w:r>
        <w:lastRenderedPageBreak/>
        <w:t>GOP Win Now</w:t>
      </w:r>
    </w:p>
    <w:p w14:paraId="6EA1A923" w14:textId="1188419B" w:rsidR="0015520C" w:rsidRDefault="0015520C" w:rsidP="0015520C">
      <w:pPr>
        <w:pStyle w:val="Heading4"/>
      </w:pPr>
      <w:r>
        <w:t>Despite unpopular policies, Republicans will keep the house: 5 reasons</w:t>
      </w:r>
    </w:p>
    <w:p w14:paraId="4AE28B57" w14:textId="77777777" w:rsidR="0015520C" w:rsidRPr="005A4139" w:rsidRDefault="0015520C" w:rsidP="0015520C">
      <w:pPr>
        <w:rPr>
          <w:b/>
          <w:bCs/>
          <w:sz w:val="26"/>
        </w:rPr>
      </w:pPr>
      <w:r>
        <w:rPr>
          <w:rStyle w:val="StyleStyleBold12pt"/>
        </w:rPr>
        <w:t>Sattler 7/9</w:t>
      </w:r>
      <w:r>
        <w:t xml:space="preserve">/18—(Jason Sattler, Opinion columnist for USA Today, “Blue wave? Five reasons Republicans could still crush Democrats in the 2018 elections,” </w:t>
      </w:r>
      <w:hyperlink r:id="rId131" w:history="1">
        <w:r w:rsidRPr="008E7D0C">
          <w:rPr>
            <w:rStyle w:val="Hyperlink"/>
          </w:rPr>
          <w:t>https://www.usatoday.com/story/opinion/2018/07/09/five-ways-republicans-beat-democrats-2018-elections-congress-column/759931002/</w:t>
        </w:r>
      </w:hyperlink>
      <w:r>
        <w:t xml:space="preserve"> Accessed 7/10/18)</w:t>
      </w:r>
    </w:p>
    <w:p w14:paraId="70086A89" w14:textId="77777777" w:rsidR="0015520C" w:rsidRPr="005A4139" w:rsidRDefault="0015520C" w:rsidP="0015520C">
      <w:pPr>
        <w:rPr>
          <w:rStyle w:val="StyleBoldUnderline"/>
        </w:rPr>
      </w:pPr>
      <w:r w:rsidRPr="005A4139">
        <w:rPr>
          <w:rStyle w:val="StyleBoldUnderline"/>
        </w:rPr>
        <w:t>Here are five reasons why Republicans, despite overwhelming rejection of their president and policies, have to be considered the favorites to keep the House and pick up seats in the Senate.</w:t>
      </w:r>
    </w:p>
    <w:p w14:paraId="0DEBF31F" w14:textId="77777777" w:rsidR="0015520C" w:rsidRPr="005A4139" w:rsidRDefault="0015520C" w:rsidP="0015520C">
      <w:pPr>
        <w:rPr>
          <w:rStyle w:val="StyleBoldUnderline"/>
        </w:rPr>
      </w:pPr>
    </w:p>
    <w:p w14:paraId="2FDAAEB9" w14:textId="77777777" w:rsidR="0015520C" w:rsidRPr="0015520C" w:rsidRDefault="0015520C" w:rsidP="0015520C">
      <w:pPr>
        <w:rPr>
          <w:rStyle w:val="Emphasis"/>
        </w:rPr>
      </w:pPr>
      <w:r>
        <w:rPr>
          <w:rFonts w:ascii="Arial" w:hAnsi="Arial" w:cs="Arial"/>
        </w:rPr>
        <w:t>►</w:t>
      </w:r>
      <w:r w:rsidRPr="005A4139">
        <w:rPr>
          <w:rStyle w:val="Emphasis"/>
        </w:rPr>
        <w:t>The numbers</w:t>
      </w:r>
      <w:r w:rsidRPr="00097E02">
        <w:rPr>
          <w:rStyle w:val="StyleBoldUnderline"/>
        </w:rPr>
        <w:t>. Due to gerrymandering, Democrats need to win the nation popular vote by up to 11 percentage points to secure a House majority,</w:t>
      </w:r>
      <w:r>
        <w:t xml:space="preserve"> a Brennan Center report found. </w:t>
      </w:r>
      <w:r w:rsidRPr="0015520C">
        <w:rPr>
          <w:rStyle w:val="Emphasis"/>
        </w:rPr>
        <w:t>That’s more than five times Hillary Clinton’s 2.1-point popular vote advantage in 2016.</w:t>
      </w:r>
      <w:r>
        <w:t xml:space="preserve"> Could </w:t>
      </w:r>
      <w:r w:rsidRPr="0015520C">
        <w:rPr>
          <w:rStyle w:val="Emphasis"/>
        </w:rPr>
        <w:t xml:space="preserve">Democrats win by a margin of 9.4 points and not take control of the House? That’s exactly what happened with Virginia’s House of Delegates last November. </w:t>
      </w:r>
    </w:p>
    <w:p w14:paraId="736DCD77" w14:textId="77777777" w:rsidR="0015520C" w:rsidRDefault="0015520C" w:rsidP="0015520C"/>
    <w:p w14:paraId="56703B66" w14:textId="77777777" w:rsidR="0015520C" w:rsidRPr="0015520C" w:rsidRDefault="0015520C" w:rsidP="0015520C">
      <w:pPr>
        <w:rPr>
          <w:rStyle w:val="Emphasis"/>
        </w:rPr>
      </w:pPr>
      <w:r>
        <w:rPr>
          <w:rFonts w:ascii="Arial" w:hAnsi="Arial" w:cs="Arial"/>
        </w:rPr>
        <w:t>►</w:t>
      </w:r>
      <w:r w:rsidRPr="005A4139">
        <w:rPr>
          <w:rStyle w:val="Emphasis"/>
        </w:rPr>
        <w:t>The base</w:t>
      </w:r>
      <w:r w:rsidRPr="00097E02">
        <w:rPr>
          <w:rStyle w:val="StyleBoldUnderline"/>
        </w:rPr>
        <w:t>. The Republican base has shown up in every off year election since 2010; Democrats have not.</w:t>
      </w:r>
      <w:r>
        <w:t xml:space="preserve"> So </w:t>
      </w:r>
      <w:r w:rsidRPr="005A4139">
        <w:rPr>
          <w:rStyle w:val="StyleBoldUnderline"/>
        </w:rPr>
        <w:t>much depends on voters who haven’t cast a vote in an off-year election in 12 years, or ever</w:t>
      </w:r>
      <w:r>
        <w:t xml:space="preserve">. </w:t>
      </w:r>
      <w:r w:rsidRPr="0015520C">
        <w:rPr>
          <w:rStyle w:val="Emphasis"/>
        </w:rPr>
        <w:t xml:space="preserve">And the Supreme Court continues to wither away voting rights, sharpening the powerful tool of voter purges in the right’s already potent voter suppression arsenal. </w:t>
      </w:r>
    </w:p>
    <w:p w14:paraId="2AA3AAEC" w14:textId="77777777" w:rsidR="0015520C" w:rsidRDefault="0015520C" w:rsidP="0015520C"/>
    <w:p w14:paraId="63E0E4AB" w14:textId="77777777" w:rsidR="0015520C" w:rsidRDefault="0015520C" w:rsidP="0015520C">
      <w:r>
        <w:t>Worrying is Democrats' only hobby</w:t>
      </w:r>
    </w:p>
    <w:p w14:paraId="45B15228" w14:textId="77777777" w:rsidR="0015520C" w:rsidRPr="0015520C" w:rsidRDefault="0015520C" w:rsidP="0015520C">
      <w:pPr>
        <w:rPr>
          <w:rStyle w:val="Emphasis"/>
        </w:rPr>
      </w:pPr>
      <w:r>
        <w:rPr>
          <w:rFonts w:ascii="Arial" w:hAnsi="Arial" w:cs="Arial"/>
        </w:rPr>
        <w:t>►</w:t>
      </w:r>
      <w:r w:rsidRPr="005A4139">
        <w:rPr>
          <w:rStyle w:val="Emphasis"/>
        </w:rPr>
        <w:t>The money</w:t>
      </w:r>
      <w:r w:rsidRPr="00097E02">
        <w:rPr>
          <w:rStyle w:val="StyleBoldUnderline"/>
        </w:rPr>
        <w:t>.</w:t>
      </w:r>
      <w:r>
        <w:t xml:space="preserve"> </w:t>
      </w:r>
      <w:r w:rsidRPr="00097E02">
        <w:rPr>
          <w:rStyle w:val="StyleBoldUnderline"/>
        </w:rPr>
        <w:t>After</w:t>
      </w:r>
      <w:r>
        <w:t xml:space="preserve"> years of </w:t>
      </w:r>
      <w:r w:rsidRPr="00097E02">
        <w:rPr>
          <w:rStyle w:val="StyleBoldUnderline"/>
        </w:rPr>
        <w:t>making it easier for anonymous donors to spend unlimited amounts</w:t>
      </w:r>
      <w:r>
        <w:t xml:space="preserve"> </w:t>
      </w:r>
      <w:r w:rsidRPr="00097E02">
        <w:rPr>
          <w:rStyle w:val="StyleBoldUnderline"/>
        </w:rPr>
        <w:t>of cash electing candidates</w:t>
      </w:r>
      <w:r>
        <w:t xml:space="preserve">, </w:t>
      </w:r>
      <w:r w:rsidRPr="00097E02">
        <w:rPr>
          <w:rStyle w:val="StyleBoldUnderline"/>
        </w:rPr>
        <w:t>the Supreme Court has quietly put public sector unions, the largest institutional supporter of the Democratic Party, on life support</w:t>
      </w:r>
      <w:r>
        <w:t xml:space="preserve">. And while the </w:t>
      </w:r>
      <w:r w:rsidRPr="00097E02">
        <w:rPr>
          <w:rStyle w:val="StyleBoldUnderline"/>
        </w:rPr>
        <w:t>tax cuts don’t seem to be swaying many</w:t>
      </w:r>
      <w:r>
        <w:t xml:space="preserve"> </w:t>
      </w:r>
      <w:r w:rsidRPr="00097E02">
        <w:rPr>
          <w:rStyle w:val="StyleBoldUnderline"/>
        </w:rPr>
        <w:t>voters</w:t>
      </w:r>
      <w:r>
        <w:t xml:space="preserve">, </w:t>
      </w:r>
      <w:r w:rsidRPr="00097E02">
        <w:rPr>
          <w:rStyle w:val="StyleBoldUnderline"/>
        </w:rPr>
        <w:t>big donors made big promises to get them passed</w:t>
      </w:r>
      <w:r>
        <w:t xml:space="preserve">. </w:t>
      </w:r>
      <w:r w:rsidRPr="0015520C">
        <w:rPr>
          <w:rStyle w:val="Emphasis"/>
        </w:rPr>
        <w:t xml:space="preserve">And you can expect to see at least a fraction of the billions the Republican Party sent their way raining down on endangered Republicans. </w:t>
      </w:r>
    </w:p>
    <w:p w14:paraId="3EA9A0CC" w14:textId="77777777" w:rsidR="0015520C" w:rsidRDefault="0015520C" w:rsidP="0015520C"/>
    <w:p w14:paraId="0C8A8AE7" w14:textId="77777777" w:rsidR="0015520C" w:rsidRPr="005A4139" w:rsidRDefault="0015520C" w:rsidP="0015520C">
      <w:pPr>
        <w:rPr>
          <w:rStyle w:val="StyleBoldUnderline"/>
        </w:rPr>
      </w:pPr>
      <w:r>
        <w:rPr>
          <w:rFonts w:ascii="Arial" w:hAnsi="Arial" w:cs="Arial"/>
        </w:rPr>
        <w:t>►</w:t>
      </w:r>
      <w:r w:rsidRPr="005A4139">
        <w:rPr>
          <w:rStyle w:val="Emphasis"/>
        </w:rPr>
        <w:t>The hacking</w:t>
      </w:r>
      <w:r w:rsidRPr="005A4139">
        <w:rPr>
          <w:rStyle w:val="StyleBoldUnderline"/>
        </w:rPr>
        <w:t>. Instead of admitting that Russia interfered to elect him in 2016, Trump continues to do everything he can to entice Vladimir Putin to interfere again.</w:t>
      </w:r>
    </w:p>
    <w:p w14:paraId="39FF7CC3" w14:textId="77777777" w:rsidR="0015520C" w:rsidRPr="005A4139" w:rsidRDefault="0015520C" w:rsidP="0015520C">
      <w:pPr>
        <w:rPr>
          <w:rStyle w:val="StyleBoldUnderline"/>
        </w:rPr>
      </w:pPr>
    </w:p>
    <w:p w14:paraId="19620B33" w14:textId="77777777" w:rsidR="0015520C" w:rsidRDefault="0015520C" w:rsidP="0015520C">
      <w:r>
        <w:rPr>
          <w:rFonts w:ascii="Arial" w:hAnsi="Arial" w:cs="Arial"/>
        </w:rPr>
        <w:t>►</w:t>
      </w:r>
      <w:r w:rsidRPr="005A4139">
        <w:rPr>
          <w:rStyle w:val="Emphasis"/>
        </w:rPr>
        <w:t>The delusion</w:t>
      </w:r>
      <w:r w:rsidRPr="005A4139">
        <w:rPr>
          <w:rStyle w:val="StyleBoldUnderline"/>
        </w:rPr>
        <w:t xml:space="preserve">. Learn from Anthony Kennedy. Highly educated suburban Republican “swing votes” are not your savior. </w:t>
      </w:r>
      <w:r>
        <w:t xml:space="preserve">They will turn on you at the exact wrong moment, even if it means erasing a legacy of reproductive and LGBT rights and legitimizing a president’s attempt to sabotage an investigation into an attack on our democracy. The lure of swaying “disaffected” Republicans with cloudy “centrism” could end up turning off your base, which has proven to be fickle. </w:t>
      </w:r>
    </w:p>
    <w:p w14:paraId="61546C81" w14:textId="77777777" w:rsidR="0015520C" w:rsidRDefault="0015520C" w:rsidP="0015520C"/>
    <w:p w14:paraId="1238A839" w14:textId="77777777" w:rsidR="0015520C" w:rsidRPr="00DF0A19" w:rsidRDefault="0015520C" w:rsidP="0015520C">
      <w:pPr>
        <w:pStyle w:val="Heading4"/>
      </w:pPr>
      <w:r w:rsidRPr="00DF0A19">
        <w:t>GOP Rallies Behind Trump. Response is a Large Turnout for Republicans in November</w:t>
      </w:r>
    </w:p>
    <w:p w14:paraId="229A5399" w14:textId="77777777" w:rsidR="0015520C" w:rsidRPr="009E2897" w:rsidRDefault="0015520C" w:rsidP="0015520C">
      <w:pPr>
        <w:shd w:val="clear" w:color="auto" w:fill="FFFFFF"/>
        <w:spacing w:after="282"/>
        <w:textAlignment w:val="baseline"/>
        <w:rPr>
          <w:rFonts w:asciiTheme="majorHAnsi" w:hAnsiTheme="majorHAnsi" w:cs="Times New Roman"/>
          <w:sz w:val="30"/>
          <w:szCs w:val="30"/>
        </w:rPr>
      </w:pPr>
      <w:r w:rsidRPr="0015520C">
        <w:rPr>
          <w:rStyle w:val="StyleStyleBold12pt"/>
        </w:rPr>
        <w:t>Khalid 7/8</w:t>
      </w:r>
      <w:r>
        <w:rPr>
          <w:rFonts w:asciiTheme="majorHAnsi" w:hAnsiTheme="majorHAnsi" w:cs="Times New Roman"/>
          <w:sz w:val="30"/>
          <w:szCs w:val="30"/>
        </w:rPr>
        <w:t xml:space="preserve"> [Asma Khalid; Political Reporter NPR. “</w:t>
      </w:r>
      <w:r w:rsidRPr="00D741E9">
        <w:rPr>
          <w:rFonts w:asciiTheme="majorHAnsi" w:hAnsiTheme="majorHAnsi" w:cs="Times New Roman"/>
          <w:sz w:val="30"/>
          <w:szCs w:val="30"/>
        </w:rPr>
        <w:t>GOP Enthusiasm Fueled By Trump Could Undercut Democrats' Midterm Hopes</w:t>
      </w:r>
      <w:r>
        <w:rPr>
          <w:rFonts w:asciiTheme="majorHAnsi" w:hAnsiTheme="majorHAnsi" w:cs="Times New Roman"/>
          <w:sz w:val="30"/>
          <w:szCs w:val="30"/>
        </w:rPr>
        <w:t xml:space="preserve">” </w:t>
      </w:r>
      <w:r w:rsidRPr="00D741E9">
        <w:rPr>
          <w:rFonts w:asciiTheme="majorHAnsi" w:hAnsiTheme="majorHAnsi" w:cs="Times New Roman"/>
          <w:sz w:val="30"/>
          <w:szCs w:val="30"/>
        </w:rPr>
        <w:t>https://www.npr.org/2018/07/08/626267768/gop-enthusiasm-fueled-by-trump-could-undercut-democrats-midterm-hopes</w:t>
      </w:r>
      <w:r>
        <w:rPr>
          <w:rFonts w:asciiTheme="majorHAnsi" w:hAnsiTheme="majorHAnsi" w:cs="Times New Roman"/>
          <w:sz w:val="30"/>
          <w:szCs w:val="30"/>
        </w:rPr>
        <w:t>]</w:t>
      </w:r>
    </w:p>
    <w:p w14:paraId="43864CAF" w14:textId="4A136534" w:rsidR="0015520C" w:rsidRDefault="0015520C" w:rsidP="0015520C">
      <w:pPr>
        <w:shd w:val="clear" w:color="auto" w:fill="FFFFFF"/>
        <w:spacing w:after="282"/>
        <w:textAlignment w:val="baseline"/>
        <w:rPr>
          <w:rStyle w:val="Emphasis"/>
        </w:rPr>
      </w:pPr>
      <w:r w:rsidRPr="0015520C">
        <w:rPr>
          <w:rFonts w:asciiTheme="majorHAnsi" w:hAnsiTheme="majorHAnsi" w:cs="Times New Roman"/>
          <w:sz w:val="16"/>
        </w:rPr>
        <w:t xml:space="preserve">Mike Davis didn't think Donald Trump could get elected. Davis is the kind of Republican who backed Ohio governor John Kasich in the 2016 primaries, the kind of Republican who subscribes to the </w:t>
      </w:r>
      <w:r w:rsidRPr="0015520C">
        <w:rPr>
          <w:rFonts w:asciiTheme="majorHAnsi" w:hAnsiTheme="majorHAnsi" w:cs="Times New Roman"/>
          <w:i/>
          <w:iCs/>
          <w:sz w:val="16"/>
          <w:bdr w:val="none" w:sz="0" w:space="0" w:color="auto" w:frame="1"/>
        </w:rPr>
        <w:t>Wall Street Journal</w:t>
      </w:r>
      <w:r w:rsidRPr="0015520C">
        <w:rPr>
          <w:rFonts w:asciiTheme="majorHAnsi" w:hAnsiTheme="majorHAnsi" w:cs="Times New Roman"/>
          <w:sz w:val="16"/>
        </w:rPr>
        <w:t xml:space="preserve">. Davis, 64, is the former mayor of Dunwoody, Ga., a small city in the state's 6th Congressional District, one of the most highly-educated districts in the country. Ultimately Davis voted for Trump, mainly because he was worried about the tilt of the Supreme Court. With the nomination of another conservative justice expected on Monday, following the confirmation of Neil Gorsuch in 2017 and a large reshaping of the federal judiciary overall, Davis is getting what he had hoped for. So with time, his tepid support has morphed into a wholehearted embrace of the president "I love what he's doing with international relations. I love what he's done with the tax code. I love what he's done with the appointment of judges," said Davis. "And to be honest, those three things trump everything in my mind, no pun intended." There is no doubt Democrats are highly engaged this year. A recent </w:t>
      </w:r>
      <w:hyperlink r:id="rId132" w:history="1">
        <w:r w:rsidRPr="0015520C">
          <w:rPr>
            <w:rFonts w:asciiTheme="majorHAnsi" w:hAnsiTheme="majorHAnsi" w:cs="Times New Roman"/>
            <w:sz w:val="16"/>
            <w:bdr w:val="none" w:sz="0" w:space="0" w:color="auto" w:frame="1"/>
          </w:rPr>
          <w:t>study</w:t>
        </w:r>
      </w:hyperlink>
      <w:r w:rsidRPr="0015520C">
        <w:rPr>
          <w:rFonts w:asciiTheme="majorHAnsi" w:hAnsiTheme="majorHAnsi" w:cs="Times New Roman"/>
          <w:sz w:val="16"/>
        </w:rPr>
        <w:t xml:space="preserve"> from the Pew Research Center found they are more enthusiastic about the midterms than Republicans. But that same survey also showed that </w:t>
      </w:r>
      <w:hyperlink r:id="rId133" w:history="1">
        <w:r w:rsidRPr="0015520C">
          <w:rPr>
            <w:rFonts w:asciiTheme="majorHAnsi" w:hAnsiTheme="majorHAnsi" w:cs="Times New Roman"/>
            <w:sz w:val="16"/>
            <w:bdr w:val="none" w:sz="0" w:space="0" w:color="auto" w:frame="1"/>
          </w:rPr>
          <w:t>Republicans are more enthusiastic this year than they were in the 2014 midterms</w:t>
        </w:r>
      </w:hyperlink>
      <w:r w:rsidRPr="0015520C">
        <w:rPr>
          <w:rFonts w:asciiTheme="majorHAnsi" w:hAnsiTheme="majorHAnsi" w:cs="Times New Roman"/>
          <w:sz w:val="16"/>
        </w:rPr>
        <w:t>, when they won control of the Senate and expanded their majority in the House.</w:t>
      </w:r>
      <w:r w:rsidRPr="0015520C">
        <w:rPr>
          <w:rFonts w:asciiTheme="majorHAnsi" w:hAnsiTheme="majorHAnsi" w:cs="Times New Roman"/>
          <w:sz w:val="16"/>
          <w:szCs w:val="30"/>
        </w:rPr>
        <w:t xml:space="preserve"> </w:t>
      </w:r>
      <w:r w:rsidRPr="0015520C">
        <w:rPr>
          <w:rStyle w:val="StyleBoldUnderline"/>
        </w:rPr>
        <w:t>Despite other clear signs of Democratic enthusiasm, in the form of high voter turnout in the primaries and large-scale protests of the president</w:t>
      </w:r>
      <w:r w:rsidRPr="00FE160A">
        <w:rPr>
          <w:rStyle w:val="Emphasis"/>
          <w:highlight w:val="yellow"/>
        </w:rPr>
        <w:t>, there are increasing indications that Trump's</w:t>
      </w:r>
      <w:r w:rsidRPr="0015520C">
        <w:rPr>
          <w:rStyle w:val="Emphasis"/>
        </w:rPr>
        <w:t xml:space="preserve"> </w:t>
      </w:r>
      <w:r w:rsidRPr="00FE160A">
        <w:rPr>
          <w:rStyle w:val="Emphasis"/>
          <w:highlight w:val="yellow"/>
        </w:rPr>
        <w:t>powerful base might offset</w:t>
      </w:r>
      <w:r w:rsidRPr="0015520C">
        <w:rPr>
          <w:rStyle w:val="Emphasis"/>
        </w:rPr>
        <w:t xml:space="preserve"> some of </w:t>
      </w:r>
      <w:r w:rsidRPr="00FE160A">
        <w:rPr>
          <w:rStyle w:val="Emphasis"/>
          <w:highlight w:val="yellow"/>
        </w:rPr>
        <w:t>that energy and protect the GOP's power in Washington</w:t>
      </w:r>
      <w:r w:rsidRPr="0015520C">
        <w:rPr>
          <w:rStyle w:val="StyleBoldUnderline"/>
        </w:rPr>
        <w:t xml:space="preserve"> by denying Democrats the 23 additional House seats or 2 additional Senate seats needed to win control of either chamber.</w:t>
      </w:r>
      <w:r w:rsidRPr="0015520C">
        <w:rPr>
          <w:rFonts w:asciiTheme="majorHAnsi" w:hAnsiTheme="majorHAnsi" w:cs="Times New Roman"/>
          <w:sz w:val="16"/>
          <w:szCs w:val="30"/>
        </w:rPr>
        <w:t xml:space="preserve"> </w:t>
      </w:r>
      <w:r w:rsidRPr="0015520C">
        <w:rPr>
          <w:rStyle w:val="StyleBoldUnderline"/>
        </w:rPr>
        <w:t>Trump is a bigger factor in midterm preferences — positive or negative — than any other president in the last three decades, according to Pew's research. The president has a near 90 percent approval rating among Republicans.</w:t>
      </w:r>
      <w:r w:rsidRPr="0015520C">
        <w:rPr>
          <w:rFonts w:asciiTheme="majorHAnsi" w:hAnsiTheme="majorHAnsi" w:cs="Times New Roman"/>
          <w:sz w:val="16"/>
          <w:szCs w:val="30"/>
        </w:rPr>
        <w:t xml:space="preserve"> </w:t>
      </w:r>
      <w:r w:rsidRPr="0015520C">
        <w:rPr>
          <w:rStyle w:val="StyleBoldUnderline"/>
        </w:rPr>
        <w:t>His popularity near the 500-day mark among his own party is higher than any other president since World War II, with the exception of George W. Bush in the aftermath of the 9/11 attacks.</w:t>
      </w:r>
      <w:r w:rsidRPr="0015520C">
        <w:rPr>
          <w:rFonts w:asciiTheme="majorHAnsi" w:hAnsiTheme="majorHAnsi" w:cs="Times New Roman"/>
          <w:sz w:val="16"/>
          <w:szCs w:val="30"/>
        </w:rPr>
        <w:t xml:space="preserve"> Republican strategists and even party leaders say the GOP has morphed into "Trump's party," where the litmus test for admission is loyalty to the president, derided by retiring GOP Sen. Bob Corker as "a cultish thing." But with Trump's name not on the midterm ballot, the question is whether the coalition he built will stay together in November. In interviews with over 50 Republican base voters across Ohio, West Virginia and Georgia in recent months, </w:t>
      </w:r>
      <w:r w:rsidRPr="0015520C">
        <w:rPr>
          <w:rStyle w:val="StyleBoldUnderline"/>
        </w:rPr>
        <w:t xml:space="preserve">NPR found </w:t>
      </w:r>
      <w:r w:rsidRPr="00FE160A">
        <w:rPr>
          <w:rStyle w:val="Emphasis"/>
          <w:highlight w:val="yellow"/>
        </w:rPr>
        <w:t>widespread enthusiasm for the president</w:t>
      </w:r>
      <w:r w:rsidRPr="0015520C">
        <w:rPr>
          <w:rStyle w:val="Emphasis"/>
        </w:rPr>
        <w:t xml:space="preserve"> that </w:t>
      </w:r>
      <w:r w:rsidRPr="00FE160A">
        <w:rPr>
          <w:rStyle w:val="Emphasis"/>
          <w:highlight w:val="yellow"/>
        </w:rPr>
        <w:t>could fuel voters in November</w:t>
      </w:r>
      <w:r w:rsidRPr="0015520C">
        <w:rPr>
          <w:rStyle w:val="Emphasis"/>
        </w:rPr>
        <w:t>.</w:t>
      </w:r>
      <w:r w:rsidRPr="0015520C">
        <w:rPr>
          <w:rFonts w:asciiTheme="majorHAnsi" w:hAnsiTheme="majorHAnsi" w:cs="Times New Roman"/>
          <w:sz w:val="16"/>
          <w:szCs w:val="30"/>
        </w:rPr>
        <w:t xml:space="preserve"> </w:t>
      </w:r>
      <w:r w:rsidRPr="0015520C">
        <w:rPr>
          <w:rStyle w:val="Emphasis"/>
        </w:rPr>
        <w:t>Between immigration, trade, tax cuts and Supreme Court picks</w:t>
      </w:r>
      <w:r w:rsidRPr="00FE160A">
        <w:rPr>
          <w:rStyle w:val="Emphasis"/>
          <w:highlight w:val="yellow"/>
        </w:rPr>
        <w:t>, Trump has satisfied</w:t>
      </w:r>
      <w:r w:rsidRPr="0015520C">
        <w:rPr>
          <w:rStyle w:val="Emphasis"/>
        </w:rPr>
        <w:t xml:space="preserve"> distinct parts of </w:t>
      </w:r>
      <w:r w:rsidRPr="00FE160A">
        <w:rPr>
          <w:rStyle w:val="Emphasis"/>
          <w:highlight w:val="yellow"/>
        </w:rPr>
        <w:t>his coalition and given them</w:t>
      </w:r>
      <w:r w:rsidRPr="0015520C">
        <w:rPr>
          <w:rStyle w:val="Emphasis"/>
        </w:rPr>
        <w:t xml:space="preserve"> each a </w:t>
      </w:r>
      <w:r w:rsidRPr="00FE160A">
        <w:rPr>
          <w:rStyle w:val="Emphasis"/>
          <w:highlight w:val="yellow"/>
        </w:rPr>
        <w:t>reason to come</w:t>
      </w:r>
      <w:r w:rsidRPr="0015520C">
        <w:rPr>
          <w:rStyle w:val="Emphasis"/>
        </w:rPr>
        <w:t xml:space="preserve"> back for more </w:t>
      </w:r>
      <w:r w:rsidRPr="00FE160A">
        <w:rPr>
          <w:rStyle w:val="Emphasis"/>
          <w:highlight w:val="yellow"/>
        </w:rPr>
        <w:t>in November.</w:t>
      </w:r>
      <w:r w:rsidRPr="0015520C">
        <w:rPr>
          <w:rFonts w:asciiTheme="majorHAnsi" w:hAnsiTheme="majorHAnsi" w:cs="Times New Roman"/>
          <w:b/>
          <w:sz w:val="16"/>
          <w:szCs w:val="30"/>
        </w:rPr>
        <w:t xml:space="preserve"> </w:t>
      </w:r>
      <w:r w:rsidRPr="0015520C">
        <w:rPr>
          <w:rFonts w:asciiTheme="majorHAnsi" w:hAnsiTheme="majorHAnsi" w:cs="Times New Roman"/>
          <w:sz w:val="16"/>
          <w:szCs w:val="30"/>
        </w:rPr>
        <w:t xml:space="preserve">Reactions from voters in four discreet blocs of Trump supporters show why. </w:t>
      </w:r>
      <w:r w:rsidRPr="0015520C">
        <w:rPr>
          <w:rFonts w:asciiTheme="majorHAnsi" w:hAnsiTheme="majorHAnsi" w:cs="Times New Roman"/>
          <w:bCs/>
          <w:sz w:val="16"/>
          <w:szCs w:val="30"/>
          <w:bdr w:val="none" w:sz="0" w:space="0" w:color="auto" w:frame="1"/>
        </w:rPr>
        <w:t>Evangelicals</w:t>
      </w:r>
      <w:r w:rsidRPr="0015520C">
        <w:rPr>
          <w:rFonts w:asciiTheme="majorHAnsi" w:hAnsiTheme="majorHAnsi" w:cs="Times New Roman"/>
          <w:sz w:val="16"/>
          <w:szCs w:val="30"/>
        </w:rPr>
        <w:t xml:space="preserve"> Jason Loudermilk, a mission strategist with the West Metro Baptist Association in Georgia, wrote in a candidate in 2016 because he didn't feel comfortable voting for Trump. "I wasn't sure he was as pro-life as he said he was," said Loudermilk. But he said the appointment of Gorsuch proved Trump's conservative principles. "Knowing what I know now, if I had it do over again, and nothing changes in the next two years, I'm planning to vote for him for re-election," said Loudermilk</w:t>
      </w:r>
      <w:r w:rsidRPr="0015520C">
        <w:rPr>
          <w:rStyle w:val="StyleBoldUnderline"/>
        </w:rPr>
        <w:t>. In fact, the balance of the Supreme Court largely solidified white evangelical support behind Trump during the 2016 campaign.</w:t>
      </w:r>
      <w:r w:rsidRPr="00FE160A">
        <w:rPr>
          <w:rFonts w:asciiTheme="majorHAnsi" w:hAnsiTheme="majorHAnsi" w:cs="Times New Roman"/>
          <w:sz w:val="16"/>
          <w:szCs w:val="30"/>
          <w:highlight w:val="yellow"/>
        </w:rPr>
        <w:t xml:space="preserve"> </w:t>
      </w:r>
      <w:r w:rsidRPr="0015520C">
        <w:rPr>
          <w:rFonts w:asciiTheme="majorHAnsi" w:hAnsiTheme="majorHAnsi" w:cs="Times New Roman"/>
          <w:sz w:val="16"/>
          <w:szCs w:val="30"/>
        </w:rPr>
        <w:t xml:space="preserve">And so despite ongoing stories about Trump's personal lifestyle, these days even </w:t>
      </w:r>
      <w:r w:rsidRPr="00FE160A">
        <w:rPr>
          <w:rFonts w:asciiTheme="majorHAnsi" w:hAnsiTheme="majorHAnsi" w:cs="Times New Roman"/>
          <w:sz w:val="16"/>
          <w:szCs w:val="30"/>
          <w:highlight w:val="yellow"/>
        </w:rPr>
        <w:t>initial skeptics</w:t>
      </w:r>
      <w:r w:rsidRPr="0015520C">
        <w:rPr>
          <w:rFonts w:asciiTheme="majorHAnsi" w:hAnsiTheme="majorHAnsi" w:cs="Times New Roman"/>
          <w:sz w:val="16"/>
          <w:szCs w:val="30"/>
        </w:rPr>
        <w:t xml:space="preserve"> like Loudermilk </w:t>
      </w:r>
      <w:r w:rsidRPr="00FE160A">
        <w:rPr>
          <w:rFonts w:asciiTheme="majorHAnsi" w:hAnsiTheme="majorHAnsi" w:cs="Times New Roman"/>
          <w:sz w:val="16"/>
          <w:szCs w:val="30"/>
          <w:highlight w:val="yellow"/>
        </w:rPr>
        <w:t>have become convinced Trump is on their side.</w:t>
      </w:r>
      <w:r w:rsidRPr="0015520C">
        <w:rPr>
          <w:rFonts w:asciiTheme="majorHAnsi" w:hAnsiTheme="majorHAnsi" w:cs="Times New Roman"/>
          <w:sz w:val="16"/>
          <w:szCs w:val="30"/>
        </w:rPr>
        <w:t xml:space="preserve"> </w:t>
      </w:r>
      <w:r w:rsidRPr="0015520C">
        <w:rPr>
          <w:rFonts w:asciiTheme="majorHAnsi" w:hAnsiTheme="majorHAnsi" w:cs="Times New Roman"/>
          <w:sz w:val="16"/>
        </w:rPr>
        <w:t xml:space="preserve">White evangelicals support the president far more than the general public. An April poll from the </w:t>
      </w:r>
      <w:hyperlink r:id="rId134" w:history="1">
        <w:r w:rsidRPr="0015520C">
          <w:rPr>
            <w:rFonts w:asciiTheme="majorHAnsi" w:hAnsiTheme="majorHAnsi" w:cs="Times New Roman"/>
            <w:sz w:val="16"/>
            <w:bdr w:val="none" w:sz="0" w:space="0" w:color="auto" w:frame="1"/>
          </w:rPr>
          <w:t>Public Religion Research Institute</w:t>
        </w:r>
      </w:hyperlink>
      <w:r w:rsidRPr="0015520C">
        <w:rPr>
          <w:rFonts w:asciiTheme="majorHAnsi" w:hAnsiTheme="majorHAnsi" w:cs="Times New Roman"/>
          <w:sz w:val="16"/>
        </w:rPr>
        <w:t xml:space="preserve"> showed 75 percent of white evangelicals have a positive opinion of Trump. In comparison, the president's overall approval rating is currently around </w:t>
      </w:r>
      <w:hyperlink r:id="rId135" w:history="1">
        <w:r w:rsidRPr="0015520C">
          <w:rPr>
            <w:rFonts w:asciiTheme="majorHAnsi" w:hAnsiTheme="majorHAnsi" w:cs="Times New Roman"/>
            <w:sz w:val="16"/>
            <w:bdr w:val="none" w:sz="0" w:space="0" w:color="auto" w:frame="1"/>
          </w:rPr>
          <w:t>42 percent.</w:t>
        </w:r>
      </w:hyperlink>
      <w:r w:rsidRPr="0015520C">
        <w:rPr>
          <w:rFonts w:asciiTheme="majorHAnsi" w:hAnsiTheme="majorHAnsi" w:cs="Times New Roman"/>
          <w:sz w:val="16"/>
        </w:rPr>
        <w:t xml:space="preserve"> "I've been amazed at his accomplishments, particularly as you consider all the opposition that he has had from Republicans as well as Democrats, the man is just fighting battles, one battle after another of opposition," said Donald Voyles, 83, a pastor at Unity Baptist Church. And while some evangelicals continue to have reservations about Trump's morality and character, many say now they agree with his policies. "As an individual, there are certain things about him that I don't love, but, I really do believe he is genuine in that he is trying to better America for the future," said Kristen Cohran, 22, a political science major at Cedarville University, a Christian college east of Dayton, Ohio. She still worries that the president is </w:t>
      </w:r>
      <w:r w:rsidRPr="0015520C">
        <w:rPr>
          <w:rFonts w:asciiTheme="majorHAnsi" w:hAnsiTheme="majorHAnsi" w:cs="Times New Roman"/>
          <w:sz w:val="16"/>
        </w:rPr>
        <w:lastRenderedPageBreak/>
        <w:t xml:space="preserve">sometimes "crass," and she wishes he would start acting more presidential, but she said her Christian faith is the most important factor in her politics. And, thus far, Trump has delivered. "I think there's things he's working toward, especially crack down on Planned Parenthood, and potentially revert to some of the past prohibitions on abortion," said Cochran. </w:t>
      </w:r>
      <w:r w:rsidRPr="0015520C">
        <w:rPr>
          <w:rFonts w:asciiTheme="majorHAnsi" w:hAnsiTheme="majorHAnsi" w:cs="Times New Roman"/>
          <w:bCs/>
          <w:sz w:val="16"/>
          <w:bdr w:val="none" w:sz="0" w:space="0" w:color="auto" w:frame="1"/>
        </w:rPr>
        <w:t>White, working-class men</w:t>
      </w:r>
      <w:r w:rsidRPr="0015520C">
        <w:rPr>
          <w:rFonts w:asciiTheme="majorHAnsi" w:hAnsiTheme="majorHAnsi" w:cs="Times New Roman"/>
          <w:sz w:val="16"/>
        </w:rPr>
        <w:t xml:space="preserve"> White working-class voters supported Trump over Hillary Clinton by a 2-to-1 margin. In particular, white working class men were among the president's strongest supporters. But their concerns were not solely economic. </w:t>
      </w:r>
      <w:hyperlink r:id="rId136" w:history="1">
        <w:r w:rsidRPr="0015520C">
          <w:rPr>
            <w:rFonts w:asciiTheme="majorHAnsi" w:hAnsiTheme="majorHAnsi" w:cs="Times New Roman"/>
            <w:sz w:val="16"/>
            <w:bdr w:val="none" w:sz="0" w:space="0" w:color="auto" w:frame="1"/>
          </w:rPr>
          <w:t>Polling</w:t>
        </w:r>
      </w:hyperlink>
      <w:r w:rsidRPr="0015520C">
        <w:rPr>
          <w:rFonts w:asciiTheme="majorHAnsi" w:hAnsiTheme="majorHAnsi" w:cs="Times New Roman"/>
          <w:sz w:val="16"/>
        </w:rPr>
        <w:t xml:space="preserve"> has shown that blue-collar voters who supported Trump had deep anxiety more about cultural displacement than economic volatility. "Pretty soon it's going to cost us more and more and more to live here in this country because we're keeping them people and feeding them," said James Weekley, referring to immigrants. Weekley, 89, is a retired baker NPR met in Ohio while following Working America, a labor group affiliated with the AFL-CIO, as it canvassed a Columbus neighborhood. Part of Trump's strategy for maintaining power is to give each plank of voters in his coalition something they want, in the hopes they'll keep coming back for more. Widespread deportations may not be popular among the general public, but they are incredibly popular among a core group of Trump's supporters. Before he's even asked about the president, Weekley begins praising Trump's hardline immigration policy. "He's sending some of the foreigners back to where they belong," said Weekley. Over a fifth of Ohio voters are white, working-class men, and while trade and tariffs matter to some, the cultural grievances Trump has tapped into resonate just as deeply. Billy Neibler, a welder in Grove City, Ohio, didn't go to college, but he gets riled up when he hears stories of college campuses creating so-called "safe spaces" for minorities to talk about their feelings of marginalization. "You got to have a safe space?" he asked incredulously. "You know, I get burned all day long. I get burns, I get cuts. I've been called names, and you just say something back or maybe you got into a fist fight over it." Neibler is from Kentucky, but he's lived in Ohio for years. Still, he has at least three Confederate flags in his garage; one giant one hangs on the wall, proclaiming, "The South Will Rise Again." Neibler says the country has gotten soft, and he blames Democrats. Part of Neibler's frustration is tied to entitlement programs. He feels like Democrats want to give stuff away to lazy people for free. And he says that's unnecessary because there are plenty of jobs in Ohio. "Everywhere you go, you see a sign. If you don't want to work in Columbus, it's because you don't want a job," said Neibler. "That's a fact." Like many GOP voters, he credits Trump for a healthy economy, and he insists he's got more business than he's ever had. But his admiration for Trump isn't just about taxes and jobs, it's about power and personality. "I'm going to say if he keeps doing what he's doing, he'll be the best president of my lifetime," said Neibler. </w:t>
      </w:r>
      <w:r w:rsidRPr="0015520C">
        <w:rPr>
          <w:rFonts w:asciiTheme="majorHAnsi" w:hAnsiTheme="majorHAnsi" w:cs="Times New Roman"/>
          <w:bCs/>
          <w:sz w:val="16"/>
          <w:bdr w:val="none" w:sz="0" w:space="0" w:color="auto" w:frame="1"/>
        </w:rPr>
        <w:t>Veterans</w:t>
      </w:r>
      <w:r w:rsidRPr="0015520C">
        <w:rPr>
          <w:rFonts w:asciiTheme="majorHAnsi" w:hAnsiTheme="majorHAnsi" w:cs="Times New Roman"/>
          <w:sz w:val="16"/>
        </w:rPr>
        <w:t xml:space="preserve"> Another key part of the Trump coalition are veterans. They broadly supported the president in 2016, and many </w:t>
      </w:r>
      <w:hyperlink r:id="rId137" w:history="1">
        <w:r w:rsidRPr="0015520C">
          <w:rPr>
            <w:rFonts w:asciiTheme="majorHAnsi" w:hAnsiTheme="majorHAnsi" w:cs="Times New Roman"/>
            <w:sz w:val="16"/>
            <w:bdr w:val="none" w:sz="0" w:space="0" w:color="auto" w:frame="1"/>
          </w:rPr>
          <w:t>remain</w:t>
        </w:r>
      </w:hyperlink>
      <w:r w:rsidRPr="0015520C">
        <w:rPr>
          <w:rFonts w:asciiTheme="majorHAnsi" w:hAnsiTheme="majorHAnsi" w:cs="Times New Roman"/>
          <w:sz w:val="16"/>
        </w:rPr>
        <w:t xml:space="preserve"> thoroughly satisfied with his job performance. Interviews with about a dozen veterans in West Virginia — a state with one of the highest proportions of veterans in the country, at 9 percent of the population — uncovered widespread support for the president's policies. "I think he's done a great job," said Rudy Varney, a Vietnam War veteran in Logan County. "He got the [budget] increase for the military. And our soldiers." But Varney's appreciation of Trump is not just about money — it's about prestige. He loves the president's idea of a military parade on Veterans Day. "All the other countries do that," he said. "That doesn't mean we went plum crazy and ready to raid people's homes or nothing. That's just showing our military force. And letting the public know what the military is all about and their weapons." The parade idea is popular, in part, because it seems to demonstrate how Trump feels about the military. "President Trump seems to have the heart of veterans," said Donnie Wells, another Vietnam veteran. "He's done more in the short time he's been in office than any of the other presidents ... as far as being up front and vocal about the veterans." But the question of how this will translate to the midterms is unclear. Multiple Trump voters also praised Sen. Joe Manchin, D-W.Va., for fighting for veterans issues. Manchin is a well-known retail politician, and one GOP voter specifically cited a health issue that he said Manchin helped him resolve. </w:t>
      </w:r>
      <w:r w:rsidRPr="0015520C">
        <w:rPr>
          <w:rFonts w:asciiTheme="majorHAnsi" w:hAnsiTheme="majorHAnsi" w:cs="Times New Roman"/>
          <w:bCs/>
          <w:sz w:val="16"/>
          <w:bdr w:val="none" w:sz="0" w:space="0" w:color="auto" w:frame="1"/>
        </w:rPr>
        <w:t>Establishment Republicans</w:t>
      </w:r>
      <w:r w:rsidRPr="0015520C">
        <w:rPr>
          <w:rFonts w:asciiTheme="majorHAnsi" w:hAnsiTheme="majorHAnsi" w:cs="Times New Roman"/>
          <w:sz w:val="16"/>
        </w:rPr>
        <w:t xml:space="preserve"> The president performed worse than many of his GOP predecessors with one traditionally Republican demographic — white, college-educated voters. But those who did vote for him have found a reason to love him more than before. "He's done a great job for the economy," said Sam Ehlers, a tech worker in Cobb County, Ga. "Unemployment is low, taxes have been reduced, businesses are investing and hiring." The tax cuts are almost universally popular among Republicans in the affluent suburbs of Atlanta, with manicured lawns and luxury cars. But there is evidence that, while Trump is solidifying his support with his base, perhaps, he is not broadening it. "I did vote for Trump, and now, it's like I think, 'What did I do?'" said Charlene Kratz, a teacher who was having an early dinner with a liberal friend in Marietta Square. "I'm not happy with the way things have gone with him ... he's said so many racist things." Kratz says that, in hindsight, she thinks the country would have been better off with Hillary Clinton. But Kratz is the exception — the only Republican voter in more than 50 interviews to express regret about voting for the president.</w:t>
      </w:r>
      <w:r w:rsidRPr="0015520C">
        <w:rPr>
          <w:rFonts w:asciiTheme="majorHAnsi" w:hAnsiTheme="majorHAnsi" w:cs="Times New Roman"/>
          <w:sz w:val="16"/>
          <w:szCs w:val="30"/>
        </w:rPr>
        <w:t xml:space="preserve"> </w:t>
      </w:r>
      <w:r w:rsidRPr="0015520C">
        <w:rPr>
          <w:rStyle w:val="StyleBoldUnderline"/>
        </w:rPr>
        <w:t>Trump has given each of his core constituencies at least a dose of satisfaction, enough that they're willing to overlook what they don't like.</w:t>
      </w:r>
      <w:r w:rsidRPr="0015520C">
        <w:rPr>
          <w:rFonts w:asciiTheme="majorHAnsi" w:hAnsiTheme="majorHAnsi" w:cs="Times New Roman"/>
          <w:sz w:val="16"/>
          <w:szCs w:val="30"/>
        </w:rPr>
        <w:t xml:space="preserve"> Davis, the former Dunwoody mayor, for example, says he doesn't like the president's behavior on Twitter. But he's found a way to justify it. "I think (it's) an excellent way for him to deal with a news media that is hellbent on destroying him," said Davis. "So many reporters have made it clear that their mission is to impeach him, get him declared mentally deficient, whatever they're trying to do." This frustration with media coverage wasn't unique to Davis. In multiple interviews, GOP voters insisted "the media" were on a mission to destroy the president, not giving him credit for a healthy economy or negotiations with North Korea</w:t>
      </w:r>
      <w:r w:rsidRPr="0015520C">
        <w:rPr>
          <w:rStyle w:val="Emphasis"/>
        </w:rPr>
        <w:t xml:space="preserve">. And </w:t>
      </w:r>
      <w:r w:rsidRPr="00FE160A">
        <w:rPr>
          <w:rStyle w:val="Emphasis"/>
          <w:highlight w:val="yellow"/>
        </w:rPr>
        <w:t>the more criticism Trump receives, the more fiercely his defenders protect him,</w:t>
      </w:r>
      <w:r w:rsidRPr="0015520C">
        <w:rPr>
          <w:rStyle w:val="Emphasis"/>
        </w:rPr>
        <w:t xml:space="preserve"> the more loyal they become, </w:t>
      </w:r>
      <w:r w:rsidRPr="00FE160A">
        <w:rPr>
          <w:rStyle w:val="Emphasis"/>
          <w:highlight w:val="yellow"/>
        </w:rPr>
        <w:t>and the more eager they are</w:t>
      </w:r>
      <w:r w:rsidRPr="0015520C">
        <w:rPr>
          <w:rStyle w:val="Emphasis"/>
        </w:rPr>
        <w:t xml:space="preserve"> to interpret the midterms as a referendum on the president — that they </w:t>
      </w:r>
      <w:r w:rsidRPr="00FE160A">
        <w:rPr>
          <w:rStyle w:val="Emphasis"/>
          <w:highlight w:val="yellow"/>
        </w:rPr>
        <w:t>want to answer with a vote for Republicans</w:t>
      </w:r>
      <w:r w:rsidRPr="0015520C">
        <w:rPr>
          <w:rStyle w:val="Emphasis"/>
        </w:rPr>
        <w:t>.</w:t>
      </w:r>
    </w:p>
    <w:p w14:paraId="0DEA97DE" w14:textId="77777777" w:rsidR="0009336B" w:rsidRPr="00BC1674" w:rsidRDefault="0009336B" w:rsidP="0009336B">
      <w:pPr>
        <w:pStyle w:val="Heading4"/>
        <w:rPr>
          <w:sz w:val="30"/>
          <w:szCs w:val="30"/>
        </w:rPr>
      </w:pPr>
      <w:r>
        <w:rPr>
          <w:sz w:val="30"/>
          <w:szCs w:val="30"/>
        </w:rPr>
        <w:lastRenderedPageBreak/>
        <w:t>RNC</w:t>
      </w:r>
      <w:r w:rsidRPr="00BD429F">
        <w:rPr>
          <w:sz w:val="30"/>
          <w:szCs w:val="30"/>
        </w:rPr>
        <w:t xml:space="preserve"> Ahead on </w:t>
      </w:r>
      <w:r>
        <w:rPr>
          <w:sz w:val="30"/>
          <w:szCs w:val="30"/>
        </w:rPr>
        <w:t xml:space="preserve">Funding and Efforts –  Signals </w:t>
      </w:r>
      <w:r w:rsidRPr="00BD429F">
        <w:rPr>
          <w:sz w:val="30"/>
          <w:szCs w:val="30"/>
        </w:rPr>
        <w:t>Republican Win.</w:t>
      </w:r>
    </w:p>
    <w:p w14:paraId="7BD0D0DF" w14:textId="77777777" w:rsidR="0009336B" w:rsidRPr="00075CA7" w:rsidRDefault="0009336B" w:rsidP="0009336B">
      <w:r w:rsidRPr="00075CA7">
        <w:rPr>
          <w:rStyle w:val="StyleStyleBold12pt"/>
        </w:rPr>
        <w:t>Seitz-Wald 7/9</w:t>
      </w:r>
      <w:r w:rsidRPr="00075CA7">
        <w:t xml:space="preserve"> . Alex Seitz-Wald, Columnist at NBC News. “RNC fights blue wave by already contacting 20 million voters.”</w:t>
      </w:r>
    </w:p>
    <w:p w14:paraId="14EA082E" w14:textId="77777777" w:rsidR="0009336B" w:rsidRPr="00075CA7" w:rsidRDefault="0009336B" w:rsidP="0009336B">
      <w:r w:rsidRPr="00075CA7">
        <w:t>https://www.nbcnews.com/politics/elections/rnc-fights-blue-wave-already-contacting-20-million-voters-n889816.</w:t>
      </w:r>
    </w:p>
    <w:p w14:paraId="2A79637E" w14:textId="06A0F525" w:rsidR="0009336B" w:rsidRPr="0009336B" w:rsidRDefault="0009336B" w:rsidP="0009336B">
      <w:pPr>
        <w:pStyle w:val="NormalWeb"/>
        <w:shd w:val="clear" w:color="auto" w:fill="FFFFFF"/>
        <w:rPr>
          <w:rFonts w:asciiTheme="majorHAnsi" w:hAnsiTheme="majorHAnsi"/>
          <w:sz w:val="16"/>
          <w:szCs w:val="30"/>
        </w:rPr>
      </w:pPr>
      <w:r w:rsidRPr="00075CA7">
        <w:rPr>
          <w:rStyle w:val="StyleBoldUnderline"/>
        </w:rPr>
        <w:t xml:space="preserve">WASHINGTON — Heading into the summer with a major cash advantage over the Democrats, the </w:t>
      </w:r>
      <w:hyperlink r:id="rId138" w:history="1">
        <w:r w:rsidRPr="00FE160A">
          <w:rPr>
            <w:rStyle w:val="StyleBoldUnderline"/>
            <w:highlight w:val="yellow"/>
          </w:rPr>
          <w:t>Republican National Committee</w:t>
        </w:r>
      </w:hyperlink>
      <w:r w:rsidRPr="00075CA7">
        <w:rPr>
          <w:rStyle w:val="StyleBoldUnderline"/>
        </w:rPr>
        <w:t xml:space="preserve"> says its efforts to contact voters ahead of the November midterms are on pace to match,</w:t>
      </w:r>
      <w:r w:rsidRPr="0009336B">
        <w:rPr>
          <w:rFonts w:asciiTheme="majorHAnsi" w:hAnsiTheme="majorHAnsi"/>
          <w:sz w:val="16"/>
          <w:szCs w:val="30"/>
        </w:rPr>
        <w:t xml:space="preserve"> and in some categories have already surpassed, the 2016 presidential election. </w:t>
      </w:r>
      <w:r w:rsidRPr="00075CA7">
        <w:rPr>
          <w:rStyle w:val="StyleBoldUnderline"/>
        </w:rPr>
        <w:t>The RNC told NBC News it has already made 20 million traditional voter contacts by phone or door knocking this election cycle, a large number for a nonpresidential election year.</w:t>
      </w:r>
      <w:r w:rsidRPr="0009336B">
        <w:rPr>
          <w:rFonts w:asciiTheme="majorHAnsi" w:hAnsiTheme="majorHAnsi"/>
          <w:sz w:val="16"/>
          <w:szCs w:val="30"/>
        </w:rPr>
        <w:t xml:space="preserve"> That's just part of the total 487 million contacts it says it has already made this cycle, including emails opened (250 million), calls made for data gathering purposes (183 million), digital petitions or surveys completed (19 million), direct mail sent (9.6 million), and get-out-the-vote calls made (5.6 million).</w:t>
      </w:r>
      <w:r w:rsidRPr="0009336B">
        <w:rPr>
          <w:rFonts w:asciiTheme="majorHAnsi" w:eastAsia="Times New Roman" w:hAnsiTheme="majorHAnsi"/>
          <w:sz w:val="16"/>
          <w:szCs w:val="30"/>
        </w:rPr>
        <w:t xml:space="preserve"> </w:t>
      </w:r>
      <w:r w:rsidRPr="0009336B">
        <w:rPr>
          <w:rFonts w:asciiTheme="majorHAnsi" w:hAnsiTheme="majorHAnsi"/>
          <w:sz w:val="16"/>
          <w:szCs w:val="30"/>
        </w:rPr>
        <w:t>"</w:t>
      </w:r>
      <w:r w:rsidRPr="00FE160A">
        <w:rPr>
          <w:rStyle w:val="Emphasis"/>
          <w:highlight w:val="yellow"/>
        </w:rPr>
        <w:t>Enthusiasm is up and Americans want to see this great comeback continue. We see that reflected in our record fundraising and in our surge of new volunteers who have already helped us connect with millions of voters,"</w:t>
      </w:r>
      <w:r w:rsidRPr="0009336B">
        <w:rPr>
          <w:rFonts w:asciiTheme="majorHAnsi" w:hAnsiTheme="majorHAnsi"/>
          <w:sz w:val="16"/>
          <w:szCs w:val="30"/>
        </w:rPr>
        <w:t xml:space="preserve"> RNC Chair Ronna McDaniel said in a statement. "We are not leaving a single vote unturned and we are ready to defy history this November." Republicans are keenly aware of the challenges they face this year, including the historical trend of midterms </w:t>
      </w:r>
      <w:hyperlink r:id="rId139" w:history="1">
        <w:r w:rsidRPr="00D157FD">
          <w:rPr>
            <w:rStyle w:val="Hyperlink"/>
            <w:rFonts w:asciiTheme="majorHAnsi" w:hAnsiTheme="majorHAnsi"/>
            <w:sz w:val="30"/>
            <w:szCs w:val="30"/>
          </w:rPr>
          <w:t>breaking against the president’s party</w:t>
        </w:r>
      </w:hyperlink>
      <w:r w:rsidRPr="0009336B">
        <w:rPr>
          <w:rFonts w:asciiTheme="majorHAnsi" w:hAnsiTheme="majorHAnsi"/>
          <w:sz w:val="16"/>
          <w:szCs w:val="30"/>
        </w:rPr>
        <w:t xml:space="preserve">. But </w:t>
      </w:r>
      <w:r w:rsidRPr="00FE160A">
        <w:rPr>
          <w:rStyle w:val="Emphasis"/>
          <w:highlight w:val="yellow"/>
        </w:rPr>
        <w:t>the RNC has enjoyed a considerable fundraising edge over its Democratic counterpart,</w:t>
      </w:r>
      <w:r w:rsidRPr="00075CA7">
        <w:rPr>
          <w:rStyle w:val="Emphasis"/>
        </w:rPr>
        <w:t xml:space="preserve"> entering the summer campaign season </w:t>
      </w:r>
      <w:r w:rsidRPr="00FE160A">
        <w:rPr>
          <w:rStyle w:val="Emphasis"/>
          <w:highlight w:val="yellow"/>
        </w:rPr>
        <w:t>with 47.4 million cash on hand</w:t>
      </w:r>
      <w:r w:rsidRPr="00075CA7">
        <w:rPr>
          <w:rStyle w:val="Emphasis"/>
        </w:rPr>
        <w:t xml:space="preserve"> — </w:t>
      </w:r>
      <w:hyperlink r:id="rId140" w:history="1">
        <w:r w:rsidRPr="00FE160A">
          <w:rPr>
            <w:rStyle w:val="Hyperlink"/>
            <w:rFonts w:asciiTheme="majorHAnsi" w:hAnsiTheme="majorHAnsi"/>
            <w:b/>
            <w:sz w:val="30"/>
            <w:szCs w:val="30"/>
            <w:highlight w:val="yellow"/>
          </w:rPr>
          <w:t>more than five times</w:t>
        </w:r>
      </w:hyperlink>
      <w:r w:rsidRPr="00FE160A">
        <w:rPr>
          <w:rStyle w:val="Emphasis"/>
          <w:highlight w:val="yellow"/>
        </w:rPr>
        <w:t xml:space="preserve"> the $8.7 million that the Democratic National Committee has in the bank.</w:t>
      </w:r>
      <w:r w:rsidRPr="00075CA7">
        <w:rPr>
          <w:rStyle w:val="Emphasis"/>
        </w:rPr>
        <w:t xml:space="preserve"> </w:t>
      </w:r>
      <w:r w:rsidRPr="0009336B">
        <w:rPr>
          <w:rFonts w:asciiTheme="majorHAnsi" w:hAnsiTheme="majorHAnsi"/>
          <w:sz w:val="16"/>
          <w:szCs w:val="30"/>
        </w:rPr>
        <w:t>The RNC, whose backstopping of Donald Trump's skeletal 2016 campaign proved vital, has used that financial advantage to deploy 500 staffers in 27 states, including every battleground, and train more than 15,000 "fellows." The July Fourth holiday serves as the unofficial point at which the RNC's ground teams begin to convert their earlier efforts into get-out-the-vote operations before the campaign kicks into high gear in the fall. The RNC is primarily responsible for presidential elections, while other GOP groups take the lead on midterms, so all of the RNC’s work this year will be used to help lay the groundwork for Trump's re-election bid in 2020.</w:t>
      </w:r>
    </w:p>
    <w:p w14:paraId="043687B8" w14:textId="77777777" w:rsidR="0015520C" w:rsidRDefault="0015520C" w:rsidP="0015520C">
      <w:pPr>
        <w:pStyle w:val="Heading4"/>
      </w:pPr>
      <w:r>
        <w:t>Republicans will win midterms: fund raising is at record heights</w:t>
      </w:r>
    </w:p>
    <w:p w14:paraId="3B014149" w14:textId="77777777" w:rsidR="0015520C" w:rsidRPr="0084349D" w:rsidRDefault="0015520C" w:rsidP="0015520C">
      <w:r>
        <w:rPr>
          <w:rStyle w:val="StyleStyleBold12pt"/>
        </w:rPr>
        <w:t>Persons 6/20</w:t>
      </w:r>
      <w:r w:rsidRPr="0084349D">
        <w:t>/18</w:t>
      </w:r>
      <w:r>
        <w:t xml:space="preserve">—(Sally Persons, covers politics for the Washington Times, “Republican National Committee raked in nearly $15 million in May ahead of midterm elections” </w:t>
      </w:r>
      <w:hyperlink r:id="rId141" w:history="1">
        <w:r w:rsidRPr="008E7D0C">
          <w:rPr>
            <w:rStyle w:val="Hyperlink"/>
          </w:rPr>
          <w:t>https://www.washingtontimes.com/news/2018/jun/20/rnc-announces-another-record-fundraising-month-may/</w:t>
        </w:r>
      </w:hyperlink>
      <w:r>
        <w:t xml:space="preserve"> Accessed 7/10/18)</w:t>
      </w:r>
    </w:p>
    <w:p w14:paraId="3A326423" w14:textId="77777777" w:rsidR="0015520C" w:rsidRPr="0084349D" w:rsidRDefault="0015520C" w:rsidP="0015520C">
      <w:pPr>
        <w:rPr>
          <w:rStyle w:val="StyleBoldUnderline"/>
        </w:rPr>
      </w:pPr>
      <w:r w:rsidRPr="0084349D">
        <w:rPr>
          <w:rStyle w:val="StyleBoldUnderline"/>
        </w:rPr>
        <w:t>The R</w:t>
      </w:r>
      <w:r>
        <w:t xml:space="preserve">epublican </w:t>
      </w:r>
      <w:r w:rsidRPr="0084349D">
        <w:rPr>
          <w:rStyle w:val="StyleBoldUnderline"/>
        </w:rPr>
        <w:t>N</w:t>
      </w:r>
      <w:r>
        <w:t xml:space="preserve">ational </w:t>
      </w:r>
      <w:r w:rsidRPr="0084349D">
        <w:rPr>
          <w:rStyle w:val="StyleBoldUnderline"/>
        </w:rPr>
        <w:t>C</w:t>
      </w:r>
      <w:r>
        <w:t xml:space="preserve">ommittee </w:t>
      </w:r>
      <w:r w:rsidRPr="0084349D">
        <w:rPr>
          <w:rStyle w:val="StyleBoldUnderline"/>
        </w:rPr>
        <w:t>announced</w:t>
      </w:r>
      <w:r>
        <w:t xml:space="preserve"> </w:t>
      </w:r>
      <w:r w:rsidRPr="0084349D">
        <w:rPr>
          <w:rStyle w:val="StyleBoldUnderline"/>
        </w:rPr>
        <w:t>a</w:t>
      </w:r>
      <w:r>
        <w:t xml:space="preserve">nother major </w:t>
      </w:r>
      <w:r w:rsidRPr="0084349D">
        <w:rPr>
          <w:rStyle w:val="StyleBoldUnderline"/>
        </w:rPr>
        <w:t>fundraising</w:t>
      </w:r>
      <w:r>
        <w:t xml:space="preserve"> haul on Wednesday with a </w:t>
      </w:r>
      <w:r w:rsidRPr="0084349D">
        <w:rPr>
          <w:rStyle w:val="StyleBoldUnderline"/>
        </w:rPr>
        <w:t>total of $14.6 million in May.</w:t>
      </w:r>
    </w:p>
    <w:p w14:paraId="3A386BA8" w14:textId="77777777" w:rsidR="0015520C" w:rsidRDefault="0015520C" w:rsidP="0015520C"/>
    <w:p w14:paraId="2186D6D0" w14:textId="77777777" w:rsidR="0015520C" w:rsidRDefault="0015520C" w:rsidP="0015520C">
      <w:r>
        <w:t>“</w:t>
      </w:r>
      <w:r w:rsidRPr="0084349D">
        <w:rPr>
          <w:rStyle w:val="Emphasis"/>
        </w:rPr>
        <w:t>Americans are enthusiastic about President Trump</w:t>
      </w:r>
      <w:r w:rsidRPr="0084349D">
        <w:rPr>
          <w:rStyle w:val="StyleBoldUnderline"/>
        </w:rPr>
        <w:t xml:space="preserve"> and the Republican agenda</w:t>
      </w:r>
      <w:r>
        <w:t xml:space="preserve"> and they want to see this great American comeback continue. </w:t>
      </w:r>
      <w:r w:rsidRPr="0015520C">
        <w:rPr>
          <w:rStyle w:val="StyleBoldUnderline"/>
        </w:rPr>
        <w:t>We are building on that enthusiasm this cycle. We will have the biggest ground game in our Party’s history. We are not leaving a single vote unturned and we are ready to defy the odds this November,</w:t>
      </w:r>
      <w:r>
        <w:t>” said RNC Chairwoman Ronna McDaniel in a statement.</w:t>
      </w:r>
    </w:p>
    <w:p w14:paraId="4CEBA7AD" w14:textId="77777777" w:rsidR="0015520C" w:rsidRDefault="0015520C" w:rsidP="0015520C"/>
    <w:p w14:paraId="078C87F2" w14:textId="77777777" w:rsidR="0015520C" w:rsidRDefault="0015520C" w:rsidP="0015520C">
      <w:r w:rsidRPr="0084349D">
        <w:rPr>
          <w:rStyle w:val="Emphasis"/>
        </w:rPr>
        <w:t>The total is a record for a non-presidential year</w:t>
      </w:r>
      <w:r w:rsidRPr="0084349D">
        <w:rPr>
          <w:rStyle w:val="StyleBoldUnderline"/>
        </w:rPr>
        <w:t xml:space="preserve"> and brings the party’s total for the 2018 cycle to just over $199 million</w:t>
      </w:r>
      <w:r>
        <w:t>. The party also has $47.4 on hand and carries no debt.</w:t>
      </w:r>
    </w:p>
    <w:p w14:paraId="3547F833" w14:textId="77777777" w:rsidR="0015520C" w:rsidRDefault="0015520C" w:rsidP="0015520C"/>
    <w:p w14:paraId="25099997" w14:textId="3BABE74D" w:rsidR="0015520C" w:rsidRDefault="0015520C" w:rsidP="0015520C">
      <w:pPr>
        <w:pStyle w:val="Heading4"/>
      </w:pPr>
      <w:r>
        <w:t>Republicans will keep the House – stronger base, good economy, dem fracturing</w:t>
      </w:r>
    </w:p>
    <w:p w14:paraId="0D26BF46" w14:textId="77777777" w:rsidR="0015520C" w:rsidRPr="0015520C" w:rsidRDefault="0015520C" w:rsidP="0015520C">
      <w:r w:rsidRPr="0015520C">
        <w:rPr>
          <w:rStyle w:val="StyleStyleBold12pt"/>
        </w:rPr>
        <w:t>Poleman 6/11</w:t>
      </w:r>
      <w:r w:rsidRPr="0015520C">
        <w:t xml:space="preserve">, Dick Poleman, Columnist at News Chief  “4 reasons Democrats Could Lose the Midterms” </w:t>
      </w:r>
      <w:hyperlink r:id="rId142" w:history="1">
        <w:r w:rsidRPr="0015520C">
          <w:t>http://www.newschief.com/opinion/20180611/polman-4-reasons-democrats-could-lose-midterms</w:t>
        </w:r>
      </w:hyperlink>
      <w:r w:rsidRPr="0015520C">
        <w:t xml:space="preserve">. </w:t>
      </w:r>
    </w:p>
    <w:p w14:paraId="0A54CBFB" w14:textId="77777777" w:rsidR="0015520C" w:rsidRDefault="0015520C" w:rsidP="0015520C">
      <w:r>
        <w:t>Given the shocking results of Nov. 8, 2016, one of the darkest days in American history, we should all be wary of conventional wisdom. And in light of the fact that the Democrats’ generic edge in the midterm polls seems to have shrunk from double to single digits, and in light of the fact that Trump’s approval rating in recent weeks has actually risen to the low 40s (is this a great country, or what?), permit me to offer some counter-programming . Republicans might actually keep the House (along with the Senate, an easier task), and sustain our downward spiral as a nation, for these reasons:</w:t>
      </w:r>
    </w:p>
    <w:p w14:paraId="72221427" w14:textId="77777777" w:rsidR="0015520C" w:rsidRPr="009D7DD0" w:rsidRDefault="0015520C" w:rsidP="0015520C">
      <w:pPr>
        <w:rPr>
          <w:rStyle w:val="Emphasis"/>
        </w:rPr>
      </w:pPr>
    </w:p>
    <w:p w14:paraId="206C104F" w14:textId="77777777" w:rsidR="0015520C" w:rsidRDefault="0015520C" w:rsidP="0015520C">
      <w:r w:rsidRPr="009D7DD0">
        <w:rPr>
          <w:rStyle w:val="Emphasis"/>
        </w:rPr>
        <w:t>The GOP’s midterm base is reliable</w:t>
      </w:r>
      <w:r w:rsidRPr="009D7DD0">
        <w:rPr>
          <w:rStyle w:val="StyleBoldUnderline"/>
        </w:rPr>
        <w:t xml:space="preserve">. As we saw in the 2010 and 2014 midterms, Republicans and ideological conservatives </w:t>
      </w:r>
      <w:r>
        <w:t xml:space="preserve">(which are older and whiter than the general electorate) </w:t>
      </w:r>
      <w:r w:rsidRPr="009D7DD0">
        <w:rPr>
          <w:rStyle w:val="StyleBoldUnderline"/>
        </w:rPr>
        <w:t xml:space="preserve">tend to swamp the congressional elections. Trump remains broadly popular with the base </w:t>
      </w:r>
      <w:r>
        <w:t xml:space="preserve">(he has virtually taken over the party), </w:t>
      </w:r>
      <w:r w:rsidRPr="009D7DD0">
        <w:rPr>
          <w:rStyle w:val="StyleBoldUnderline"/>
        </w:rPr>
        <w:t xml:space="preserve">and the base hates the Democratic “enemy” as much as ever </w:t>
      </w:r>
      <w:r>
        <w:t>– especially now, with Robert Mueller on the march. Trump’s relentless attacks on the Russia probe are obviously fueled by his terror of being held accountable for the first time in his life, but we should not underestimate his feral political cunning. Assailing the probe gins up base enthusiasm for the midterms. And Sheldon Adelson, the right-wing billionaire who’s thrilled about Trump’s alliance with hawkish Israel, has agreed to donate $30 million to abet Trump’s vile ’18 message.</w:t>
      </w:r>
    </w:p>
    <w:p w14:paraId="6CBA6F27" w14:textId="77777777" w:rsidR="0015520C" w:rsidRDefault="0015520C" w:rsidP="0015520C"/>
    <w:p w14:paraId="47471DCF" w14:textId="77777777" w:rsidR="0015520C" w:rsidRDefault="0015520C" w:rsidP="0015520C">
      <w:r w:rsidRPr="009D7DD0">
        <w:rPr>
          <w:rStyle w:val="Emphasis"/>
        </w:rPr>
        <w:t>The Democrats’ midterm base is not reliable</w:t>
      </w:r>
      <w:r w:rsidRPr="009D7DD0">
        <w:rPr>
          <w:rStyle w:val="StyleBoldUnderline"/>
        </w:rPr>
        <w:t>. The party’s coalition of liberals, minorities, and young people typically stay home on congressional election day. It happened in 2010, and Democratic fears about 2014 came true.</w:t>
      </w:r>
      <w:r>
        <w:t xml:space="preserve"> We keep hearing that things will be different this time – that young people in particular are registering to vote in droves, spurred by the GOP’s enslavement to the NRA – but I’ll believe it when I see it. </w:t>
      </w:r>
      <w:r w:rsidRPr="009D7DD0">
        <w:rPr>
          <w:rStyle w:val="StyleBoldUnderline"/>
        </w:rPr>
        <w:t>A recent national Pew poll says that voters over age 50 are following midterm election news nearly twice as often as under-30 voters</w:t>
      </w:r>
      <w:r>
        <w:t>, which only makes me wonder: Given Trump’s dangerous behavior and the Republicans’ spinelessness, what the heck will it take to get these young ‘uns out of the coffee shops?</w:t>
      </w:r>
    </w:p>
    <w:p w14:paraId="0E4F64BF" w14:textId="77777777" w:rsidR="0015520C" w:rsidRDefault="0015520C" w:rsidP="0015520C"/>
    <w:p w14:paraId="16D89EFF" w14:textId="77777777" w:rsidR="0015520C" w:rsidRDefault="0015520C" w:rsidP="0015520C">
      <w:r w:rsidRPr="009D7DD0">
        <w:rPr>
          <w:rStyle w:val="Emphasis"/>
        </w:rPr>
        <w:lastRenderedPageBreak/>
        <w:t>The economy is in decent shape</w:t>
      </w:r>
      <w:r w:rsidRPr="009D7DD0">
        <w:rPr>
          <w:rStyle w:val="StyleBoldUnderline"/>
        </w:rPr>
        <w:t xml:space="preserve">. Thanks to the long Obama recovery from the Bush recession, Trump can boast about job numbers. </w:t>
      </w:r>
      <w:r>
        <w:t xml:space="preserve">(When Obama was in office, Trump said the job numbers were “fake.” Now he miraculously believes them.) Granted, his fans in the old factory towns aren’t doing any better than they did before, but </w:t>
      </w:r>
      <w:r w:rsidRPr="009D7DD0">
        <w:rPr>
          <w:rStyle w:val="StyleBoldUnderline"/>
        </w:rPr>
        <w:t>it’s fair game for the party in power to reap the political benefits of bullish economic stats.</w:t>
      </w:r>
      <w:r>
        <w:t xml:space="preserve"> As the national Quinnipiac poll reported last month, “</w:t>
      </w:r>
      <w:r w:rsidRPr="009D7DD0">
        <w:rPr>
          <w:rStyle w:val="StyleBoldUnderline"/>
        </w:rPr>
        <w:t>American voters approve 51 – 43 percent of the way Trump is handling the economy, his highest score on this issue since he was inaugurated.”</w:t>
      </w:r>
    </w:p>
    <w:p w14:paraId="0F586B8A" w14:textId="77777777" w:rsidR="0015520C" w:rsidRDefault="0015520C" w:rsidP="0015520C"/>
    <w:p w14:paraId="4E224AE0" w14:textId="77777777" w:rsidR="0015520C" w:rsidRPr="009D7DD0" w:rsidRDefault="0015520C" w:rsidP="0015520C">
      <w:pPr>
        <w:rPr>
          <w:rStyle w:val="StyleBoldUnderline"/>
        </w:rPr>
      </w:pPr>
      <w:r w:rsidRPr="009D7DD0">
        <w:rPr>
          <w:rStyle w:val="Emphasis"/>
        </w:rPr>
        <w:t>Democrats’ leftward tilt is sowing disunity in the ranks</w:t>
      </w:r>
      <w:r>
        <w:t xml:space="preserve">. I honestly don’t know how this trend will play out. Perhaps the triumph of progressive candidates in House Democratic primaries – like Kara Eastman, a Bernie Sanders fave who defeated a moderate last week in Nebraska; and Susan Wild, who defeated a moderate last week in Pennsylvania’s Lehigh Valley – will stoke grassroots liberal turnout in November. But it’s also possible that </w:t>
      </w:r>
      <w:r w:rsidRPr="009D7DD0">
        <w:rPr>
          <w:rStyle w:val="StyleBoldUnderline"/>
        </w:rPr>
        <w:t>some of these candidates could be a bad fit for winnable districts, particularly in Nebraska, Texas, and Colorado. The bottom line is that pragmatic Democrats are battling ideological Democrats for the direction of the party, and the timing is not ideal.</w:t>
      </w:r>
    </w:p>
    <w:p w14:paraId="149F40A1" w14:textId="77777777" w:rsidR="0015520C" w:rsidRDefault="0015520C" w:rsidP="0015520C"/>
    <w:p w14:paraId="3DDF3811" w14:textId="32B0A111" w:rsidR="0015520C" w:rsidRPr="0012439E" w:rsidRDefault="0015520C" w:rsidP="0015520C">
      <w:pPr>
        <w:pStyle w:val="Heading4"/>
      </w:pPr>
      <w:r>
        <w:t xml:space="preserve">Republicans have a 75% chance to win </w:t>
      </w:r>
    </w:p>
    <w:p w14:paraId="3776AF8E" w14:textId="77777777" w:rsidR="0015520C" w:rsidRPr="0012439E" w:rsidRDefault="0015520C" w:rsidP="0015520C">
      <w:pPr>
        <w:rPr>
          <w:rStyle w:val="StyleStyleBold12pt"/>
          <w:b w:val="0"/>
          <w:bCs w:val="0"/>
        </w:rPr>
      </w:pPr>
      <w:r>
        <w:rPr>
          <w:rStyle w:val="StyleStyleBold12pt"/>
        </w:rPr>
        <w:t>Byler 7/10</w:t>
      </w:r>
      <w:r w:rsidRPr="0012439E">
        <w:t>/18</w:t>
      </w:r>
      <w:r>
        <w:t xml:space="preserve">—(David Byler, data journalist who focuses on politics and elections, “New Data Gives GOP 75 Percent Chance of Holding Senate,” </w:t>
      </w:r>
      <w:hyperlink r:id="rId143" w:history="1">
        <w:r w:rsidRPr="005C3B5B">
          <w:rPr>
            <w:rStyle w:val="Hyperlink"/>
          </w:rPr>
          <w:t>https://www.weeklystandard.com/david-byler/new-data-gives-gop-75-percent-chance-of-holding-senate</w:t>
        </w:r>
      </w:hyperlink>
      <w:r>
        <w:t xml:space="preserve"> Accessed 7/11/18)</w:t>
      </w:r>
    </w:p>
    <w:p w14:paraId="157E8F1B" w14:textId="77777777" w:rsidR="0015520C" w:rsidRDefault="0015520C" w:rsidP="0015520C"/>
    <w:p w14:paraId="675A9BC0" w14:textId="0A944ACB" w:rsidR="0015520C" w:rsidRPr="0015520C" w:rsidRDefault="0015520C" w:rsidP="0015520C">
      <w:pPr>
        <w:rPr>
          <w:sz w:val="16"/>
        </w:rPr>
      </w:pPr>
      <w:r w:rsidRPr="0012439E">
        <w:rPr>
          <w:rStyle w:val="StyleBoldUnderline"/>
        </w:rPr>
        <w:t>In Tuesday’s update</w:t>
      </w:r>
      <w:r w:rsidRPr="0015520C">
        <w:rPr>
          <w:sz w:val="16"/>
        </w:rPr>
        <w:t xml:space="preserve">, the GOP had a 69 percent chance of taking the Senate. But now that we’ve factored the SurveyMonkey poll in, </w:t>
      </w:r>
      <w:r w:rsidRPr="0012439E">
        <w:rPr>
          <w:rStyle w:val="StyleBoldUnderline"/>
        </w:rPr>
        <w:t>Republicans have a 75 percent win probability</w:t>
      </w:r>
      <w:r w:rsidRPr="0015520C">
        <w:rPr>
          <w:sz w:val="16"/>
        </w:rPr>
        <w:t>. (Important note: Polls are often published at least a few days after they leave the field, but the model looks at the date polls were in the field. The SurveyMonkey poll was in the field for most of June, so we counted the poll as happening in mid-June and had to re-estimate a few weeks of outputs.)</w:t>
      </w:r>
    </w:p>
    <w:p w14:paraId="5715A106" w14:textId="3D1FDDFF" w:rsidR="0015520C" w:rsidRPr="0015520C" w:rsidRDefault="0015520C" w:rsidP="0015520C">
      <w:pPr>
        <w:rPr>
          <w:sz w:val="16"/>
        </w:rPr>
      </w:pPr>
      <w:r w:rsidRPr="0012439E">
        <w:rPr>
          <w:rStyle w:val="StyleBoldUnderline"/>
        </w:rPr>
        <w:t>Right now,</w:t>
      </w:r>
      <w:r w:rsidRPr="0015520C">
        <w:rPr>
          <w:sz w:val="16"/>
        </w:rPr>
        <w:t xml:space="preserve"> </w:t>
      </w:r>
      <w:r w:rsidRPr="0012439E">
        <w:rPr>
          <w:rStyle w:val="StyleBoldUnderline"/>
        </w:rPr>
        <w:t>the</w:t>
      </w:r>
      <w:r w:rsidRPr="0015520C">
        <w:rPr>
          <w:sz w:val="16"/>
        </w:rPr>
        <w:t xml:space="preserve"> median SwingSeat </w:t>
      </w:r>
      <w:r w:rsidRPr="0012439E">
        <w:rPr>
          <w:rStyle w:val="StyleBoldUnderline"/>
        </w:rPr>
        <w:t>simulation gives Republicans 52 seats</w:t>
      </w:r>
      <w:r w:rsidRPr="0015520C">
        <w:rPr>
          <w:sz w:val="16"/>
        </w:rPr>
        <w:t>, which represents a one-seat gain from where they are now and no change from where they were coming out of the 2016 election (Luther Strange lost a special election to Democrat Doug Jones in Alabama). The change in the median simulation from 51 to 52 shouldn’t be overinterpreted. A small shift in the polling data could easily push the median back to 51. (Explanation for the mathematically inclined: If you sort the simulation from least to greatest number of GOP seats, the shift from 51 to 52 happens close to the median.) But the model also thinks that a wide spread of results are possible: anything from the Democrats netting a couple seats and taking the chamber to the GOP unseating some red state Democrats and netting a couple seats is on the table.</w:t>
      </w:r>
    </w:p>
    <w:p w14:paraId="74C0084F" w14:textId="76060856" w:rsidR="0015520C" w:rsidRPr="0015520C" w:rsidRDefault="0015520C" w:rsidP="0015520C">
      <w:pPr>
        <w:rPr>
          <w:sz w:val="16"/>
        </w:rPr>
      </w:pPr>
      <w:r w:rsidRPr="0015520C">
        <w:rPr>
          <w:sz w:val="16"/>
        </w:rPr>
        <w:t xml:space="preserve">In probabilistic terms, </w:t>
      </w:r>
      <w:r w:rsidRPr="0012439E">
        <w:rPr>
          <w:rStyle w:val="StyleBoldUnderline"/>
        </w:rPr>
        <w:t xml:space="preserve">the </w:t>
      </w:r>
      <w:r w:rsidRPr="0012439E">
        <w:rPr>
          <w:rStyle w:val="Emphasis"/>
        </w:rPr>
        <w:t>GOP has a roughly 75 percent chance of holding the upper chamber</w:t>
      </w:r>
      <w:r w:rsidRPr="0015520C">
        <w:rPr>
          <w:sz w:val="16"/>
        </w:rPr>
        <w:t>. That’s roughly 3-to-1 odds, which is s also the probability of flipping a coin twice and getting heads both times.</w:t>
      </w:r>
    </w:p>
    <w:p w14:paraId="5EF9FF9F" w14:textId="053B7D1C" w:rsidR="00511C99" w:rsidRDefault="0015520C" w:rsidP="00511C99">
      <w:r w:rsidRPr="0015520C">
        <w:rPr>
          <w:sz w:val="16"/>
        </w:rPr>
        <w:t xml:space="preserve">In some settings, there’s a real, practical difference between a 70 percent and 75 percent probability (e.g., if you’re playing a million hands of poker, it’s better to have a strategy that works 55 percent of the time than one that works 50 percent of the time). But if you’re looking for a basic, 30,000-foot view of the election, this difference isn’t that big. </w:t>
      </w:r>
      <w:r w:rsidRPr="0012439E">
        <w:rPr>
          <w:rStyle w:val="Emphasis"/>
        </w:rPr>
        <w:t>Republicans still have a real edge</w:t>
      </w:r>
      <w:r w:rsidRPr="0012439E">
        <w:rPr>
          <w:rStyle w:val="StyleBoldUnderline"/>
        </w:rPr>
        <w:t>. Democrats are the underdogs</w:t>
      </w:r>
      <w:r w:rsidRPr="0015520C">
        <w:rPr>
          <w:sz w:val="16"/>
        </w:rPr>
        <w:t>, but they could very plausibly win. Events that have a 25 percent probability happen all the time.</w:t>
      </w:r>
      <w:r w:rsidR="00511C99">
        <w:t xml:space="preserve"> </w:t>
      </w:r>
    </w:p>
    <w:p w14:paraId="6455F034" w14:textId="77777777" w:rsidR="00A2615C" w:rsidRDefault="00A2615C" w:rsidP="00511C99"/>
    <w:p w14:paraId="046B01AD" w14:textId="77777777" w:rsidR="000C2A55" w:rsidRDefault="000C2A55" w:rsidP="000C2A55">
      <w:pPr>
        <w:pStyle w:val="Heading3"/>
      </w:pPr>
      <w:r>
        <w:lastRenderedPageBreak/>
        <w:t>Generic thumpers</w:t>
      </w:r>
    </w:p>
    <w:p w14:paraId="182BF994" w14:textId="77777777" w:rsidR="000C2A55" w:rsidRDefault="000C2A55" w:rsidP="000C2A55">
      <w:pPr>
        <w:pStyle w:val="Heading4"/>
      </w:pPr>
      <w:r>
        <w:t>Healthcare, gun control, econ thumps – independents</w:t>
      </w:r>
    </w:p>
    <w:p w14:paraId="6A12714A" w14:textId="77777777" w:rsidR="000C2A55" w:rsidRPr="009F2E62" w:rsidRDefault="000C2A55" w:rsidP="000C2A55">
      <w:r w:rsidRPr="00EE50D1">
        <w:rPr>
          <w:rStyle w:val="StyleStyleBold12pt"/>
        </w:rPr>
        <w:t>Edwards-Levy 18</w:t>
      </w:r>
      <w:r>
        <w:t xml:space="preserve"> (Ariel, covers politics and public opinion, and runs HuffPost's polling partnership with YouGov, “Voters Say Health Care Is A Top Issue In The 2018 Election — A Good Sign For Democrats”, Huffington Post, 4/6/18, </w:t>
      </w:r>
      <w:hyperlink r:id="rId144" w:history="1">
        <w:r w:rsidRPr="004336A4">
          <w:rPr>
            <w:rStyle w:val="Hyperlink"/>
          </w:rPr>
          <w:t>https://www.huffingtonpost.com/entry/voters-say-health-care-is-their-top-issue-in-the-2018-election-thats-a-good-sign-for-democrats_us_5ac642e2e4b09d0a119103c4</w:t>
        </w:r>
      </w:hyperlink>
      <w:r>
        <w:t>) JA</w:t>
      </w:r>
    </w:p>
    <w:p w14:paraId="60910B82" w14:textId="77777777" w:rsidR="000C2A55" w:rsidRPr="005F0FB1" w:rsidRDefault="000C2A55" w:rsidP="000C2A55">
      <w:pPr>
        <w:rPr>
          <w:rStyle w:val="StyleBoldUnderline"/>
        </w:rPr>
      </w:pPr>
      <w:r w:rsidRPr="005F0FB1">
        <w:rPr>
          <w:rStyle w:val="StyleBoldUnderline"/>
        </w:rPr>
        <w:t>Gun issues are also drawing substantial attention.</w:t>
      </w:r>
    </w:p>
    <w:p w14:paraId="37735C15" w14:textId="77777777" w:rsidR="000C2A55" w:rsidRPr="005F0FB1" w:rsidRDefault="000C2A55" w:rsidP="000C2A55">
      <w:pPr>
        <w:rPr>
          <w:rStyle w:val="Emphasis"/>
        </w:rPr>
      </w:pPr>
      <w:r w:rsidRPr="005F0FB1">
        <w:rPr>
          <w:rStyle w:val="StyleBoldUnderline"/>
        </w:rPr>
        <w:t xml:space="preserve">Heading into the midterm elections, American </w:t>
      </w:r>
      <w:r w:rsidRPr="005F0FB1">
        <w:rPr>
          <w:rStyle w:val="Emphasis"/>
        </w:rPr>
        <w:t>voters are more likely to say they’re focused about health care than any other issue.</w:t>
      </w:r>
    </w:p>
    <w:p w14:paraId="5FA07402" w14:textId="77777777" w:rsidR="000C2A55" w:rsidRDefault="000C2A55" w:rsidP="000C2A55">
      <w:r>
        <w:t xml:space="preserve">Asked to select their top two issues from a list in a new HuffPost/YouGov poll, </w:t>
      </w:r>
      <w:r w:rsidRPr="005F0FB1">
        <w:rPr>
          <w:rStyle w:val="StyleBoldUnderline"/>
        </w:rPr>
        <w:t>30 percent of registered voters picked health care. An unusual trio of issues is tied for second place, with each named by about a quarter of voters as a top priority ― the economy, which perpetually ranks as a top campaign topic, but also gun policies</w:t>
      </w:r>
      <w:r>
        <w:t>, which rarely garner that level of attention, and immigration, a mainstay of Donald Trump’s presidential campaign.</w:t>
      </w:r>
    </w:p>
    <w:p w14:paraId="298F5D86" w14:textId="77777777" w:rsidR="000C2A55" w:rsidRPr="005F0FB1" w:rsidRDefault="000C2A55" w:rsidP="000C2A55">
      <w:pPr>
        <w:rPr>
          <w:rStyle w:val="StyleBoldUnderline"/>
        </w:rPr>
      </w:pPr>
      <w:r w:rsidRPr="005F0FB1">
        <w:rPr>
          <w:rStyle w:val="StyleBoldUnderline"/>
        </w:rPr>
        <w:t>This far from the election, of course, there’s still plenty of time for campaign narratives to develop and change</w:t>
      </w:r>
      <w:r>
        <w:t xml:space="preserve">. </w:t>
      </w:r>
      <w:r w:rsidRPr="005F0FB1">
        <w:rPr>
          <w:rStyle w:val="StyleBoldUnderline"/>
        </w:rPr>
        <w:t>Voters’ midterm preferences are often driven more by partisanship than by policy, and this time around, Trump’s presence is likely to cast a heavy shadow over the results</w:t>
      </w:r>
      <w:r>
        <w:t xml:space="preserve">. But </w:t>
      </w:r>
      <w:r w:rsidRPr="005F0FB1">
        <w:rPr>
          <w:rStyle w:val="StyleBoldUnderline"/>
        </w:rPr>
        <w:t xml:space="preserve">if health care plays a prominent role in this year’s election, as multiple polls have suggested it may, it’s another way the 2018 playing field could advantage Democrats. </w:t>
      </w:r>
    </w:p>
    <w:p w14:paraId="7C03ADA0" w14:textId="77777777" w:rsidR="000C2A55" w:rsidRDefault="000C2A55" w:rsidP="000C2A55">
      <w:r w:rsidRPr="005F0FB1">
        <w:rPr>
          <w:rStyle w:val="StyleBoldUnderline"/>
        </w:rPr>
        <w:t>Health care, which likely contributed to Democrats’ midterm shellacking in 2010, is now an issue they feel free to embrace</w:t>
      </w:r>
      <w:r>
        <w:t xml:space="preserve">. </w:t>
      </w:r>
      <w:r w:rsidRPr="005F0FB1">
        <w:rPr>
          <w:rStyle w:val="Emphasis"/>
        </w:rPr>
        <w:t>For the first election cycle since its passage, a majority of the public now approves of President Obama’s signature health care law</w:t>
      </w:r>
      <w:r>
        <w:t xml:space="preserve">, </w:t>
      </w:r>
      <w:r w:rsidRPr="005F0FB1">
        <w:rPr>
          <w:rStyle w:val="Emphasis"/>
        </w:rPr>
        <w:t>and Democrats enjoy a sizable advantage over the GOP on handling related issues</w:t>
      </w:r>
      <w:r>
        <w:t>. For the party, “</w:t>
      </w:r>
      <w:r w:rsidRPr="005F0FB1">
        <w:rPr>
          <w:rStyle w:val="StyleBoldUnderline"/>
        </w:rPr>
        <w:t>it’s an issue that you don’t have to hide from anymore,” the</w:t>
      </w:r>
      <w:r>
        <w:t xml:space="preserve"> Kaiser Family Foundation’s Mollyann Brodie told HuffPost last fall.</w:t>
      </w:r>
    </w:p>
    <w:p w14:paraId="3428CC0F" w14:textId="77777777" w:rsidR="000C2A55" w:rsidRPr="005F0FB1" w:rsidRDefault="000C2A55" w:rsidP="000C2A55">
      <w:pPr>
        <w:rPr>
          <w:rStyle w:val="StyleBoldUnderline"/>
        </w:rPr>
      </w:pPr>
      <w:r w:rsidRPr="005F0FB1">
        <w:rPr>
          <w:rStyle w:val="Emphasis"/>
        </w:rPr>
        <w:t>The poll also suggests that gun issues</w:t>
      </w:r>
      <w:r>
        <w:t xml:space="preserve">, </w:t>
      </w:r>
      <w:r w:rsidRPr="005F0FB1">
        <w:rPr>
          <w:rStyle w:val="StyleBoldUnderline"/>
        </w:rPr>
        <w:t xml:space="preserve">which have long ranked low on Americans’ priority lists, </w:t>
      </w:r>
      <w:r w:rsidRPr="005F0FB1">
        <w:rPr>
          <w:rStyle w:val="Emphasis"/>
        </w:rPr>
        <w:t>are continuing to draw heightened attention</w:t>
      </w:r>
      <w:r w:rsidRPr="005F0FB1">
        <w:rPr>
          <w:rStyle w:val="StyleBoldUnderline"/>
        </w:rPr>
        <w:t xml:space="preserve"> in the wake of the Parkland shooting, especially among proponents of gun control.</w:t>
      </w:r>
    </w:p>
    <w:p w14:paraId="1C293BE2" w14:textId="77777777" w:rsidR="000C2A55" w:rsidRPr="005F0FB1" w:rsidRDefault="000C2A55" w:rsidP="000C2A55">
      <w:pPr>
        <w:rPr>
          <w:rStyle w:val="Emphasis"/>
        </w:rPr>
      </w:pPr>
      <w:r>
        <w:t xml:space="preserve">In contrast, </w:t>
      </w:r>
      <w:r w:rsidRPr="005F0FB1">
        <w:rPr>
          <w:rStyle w:val="Emphasis"/>
        </w:rPr>
        <w:t>the economy</w:t>
      </w:r>
      <w:r w:rsidRPr="005F0FB1">
        <w:rPr>
          <w:rStyle w:val="StyleBoldUnderline"/>
        </w:rPr>
        <w:t xml:space="preserve"> ― one of the relatively few bright spots for the GOP ― </w:t>
      </w:r>
      <w:r w:rsidRPr="005F0FB1">
        <w:rPr>
          <w:rStyle w:val="Emphasis"/>
        </w:rPr>
        <w:t>remains a top issue</w:t>
      </w:r>
      <w:r w:rsidRPr="005F0FB1">
        <w:rPr>
          <w:rStyle w:val="StyleBoldUnderline"/>
        </w:rPr>
        <w:t xml:space="preserve">, but isn’t overwhelmingly at the front of public opinion the way it was in past elections. </w:t>
      </w:r>
      <w:r w:rsidRPr="005F0FB1">
        <w:rPr>
          <w:rStyle w:val="Emphasis"/>
        </w:rPr>
        <w:t>And tax reform</w:t>
      </w:r>
      <w:r w:rsidRPr="005F0FB1">
        <w:rPr>
          <w:rStyle w:val="StyleBoldUnderline"/>
        </w:rPr>
        <w:t xml:space="preserve">, which Republicans had hoped would serve as a midterm asset, </w:t>
      </w:r>
      <w:r w:rsidRPr="005F0FB1">
        <w:rPr>
          <w:rStyle w:val="Emphasis"/>
        </w:rPr>
        <w:t>has stalled out in popularity</w:t>
      </w:r>
      <w:r w:rsidRPr="005F0FB1">
        <w:rPr>
          <w:rStyle w:val="StyleBoldUnderline"/>
        </w:rPr>
        <w:t xml:space="preserve"> </w:t>
      </w:r>
      <w:r w:rsidRPr="005F0FB1">
        <w:rPr>
          <w:rStyle w:val="Emphasis"/>
        </w:rPr>
        <w:t>and doesn’t appear to be at the top of voters’ minds.</w:t>
      </w:r>
    </w:p>
    <w:p w14:paraId="74EB1E2C" w14:textId="77777777" w:rsidR="000C2A55" w:rsidRPr="005F0FB1" w:rsidRDefault="000C2A55" w:rsidP="000C2A55">
      <w:pPr>
        <w:rPr>
          <w:rStyle w:val="StyleBoldUnderline"/>
        </w:rPr>
      </w:pPr>
      <w:r w:rsidRPr="005F0FB1">
        <w:rPr>
          <w:rStyle w:val="StyleBoldUnderline"/>
        </w:rPr>
        <w:t xml:space="preserve">There are gaps on which issues each party views as important. </w:t>
      </w:r>
      <w:r w:rsidRPr="005F0FB1">
        <w:rPr>
          <w:rStyle w:val="Emphasis"/>
        </w:rPr>
        <w:t xml:space="preserve">Health care ranks highly on both sides of the aisle. </w:t>
      </w:r>
      <w:r w:rsidRPr="005F0FB1">
        <w:rPr>
          <w:rStyle w:val="StyleBoldUnderline"/>
        </w:rPr>
        <w:t xml:space="preserve">But Democrats and Democratic-leaning </w:t>
      </w:r>
      <w:r w:rsidRPr="005F0FB1">
        <w:rPr>
          <w:rStyle w:val="Emphasis"/>
        </w:rPr>
        <w:t>independent voters</w:t>
      </w:r>
      <w:r w:rsidRPr="005F0FB1">
        <w:rPr>
          <w:rStyle w:val="StyleBoldUnderline"/>
        </w:rPr>
        <w:t xml:space="preserve"> are notably more likely than Republicans and Republican-leaning voters to say they’re </w:t>
      </w:r>
      <w:r w:rsidRPr="005F0FB1">
        <w:rPr>
          <w:rStyle w:val="Emphasis"/>
        </w:rPr>
        <w:t>motivated most strongly by President Trump’s record</w:t>
      </w:r>
      <w:r w:rsidRPr="005F0FB1">
        <w:rPr>
          <w:rStyle w:val="StyleBoldUnderline"/>
        </w:rPr>
        <w:t>, while Republicans are far more likely to mention immigration and the economy.</w:t>
      </w:r>
    </w:p>
    <w:p w14:paraId="7AF16C5A" w14:textId="77777777" w:rsidR="000C2A55" w:rsidRPr="005F0FB1" w:rsidRDefault="000C2A55" w:rsidP="000C2A55">
      <w:pPr>
        <w:rPr>
          <w:rStyle w:val="StyleBoldUnderline"/>
        </w:rPr>
      </w:pPr>
      <w:r w:rsidRPr="005F0FB1">
        <w:rPr>
          <w:rStyle w:val="StyleBoldUnderline"/>
        </w:rPr>
        <w:lastRenderedPageBreak/>
        <w:t>About half of all voters say they’ve seen gun policy and immigration mentioned in political advertisements or campaign mailers this year. Close to 40 percent say that they’ve seen President Trump’s record, health care, and the economy raised, while a third have seen tax reform come up.</w:t>
      </w:r>
    </w:p>
    <w:p w14:paraId="1AD6A7F7" w14:textId="77777777" w:rsidR="000C2A55" w:rsidRPr="005F0FB1" w:rsidRDefault="000C2A55" w:rsidP="000C2A55">
      <w:pPr>
        <w:rPr>
          <w:rStyle w:val="Emphasis"/>
        </w:rPr>
      </w:pPr>
      <w:r w:rsidRPr="005F0FB1">
        <w:rPr>
          <w:rStyle w:val="StyleBoldUnderline"/>
        </w:rPr>
        <w:t xml:space="preserve">The survey also looks at which issues each party is perceived as focusing mostly on. In the case of the Democratic Party, that’s guns, followed by Trump’s record. </w:t>
      </w:r>
      <w:r w:rsidRPr="005F0FB1">
        <w:rPr>
          <w:rStyle w:val="Emphasis"/>
        </w:rPr>
        <w:t xml:space="preserve">In the case of the GOP, it’s taxes, immigration, and the economy. </w:t>
      </w:r>
    </w:p>
    <w:p w14:paraId="37F67E88" w14:textId="77777777" w:rsidR="000C2A55" w:rsidRPr="005F0FB1" w:rsidRDefault="000C2A55" w:rsidP="000C2A55">
      <w:pPr>
        <w:rPr>
          <w:rStyle w:val="StyleBoldUnderline"/>
        </w:rPr>
      </w:pPr>
      <w:r w:rsidRPr="005F0FB1">
        <w:rPr>
          <w:rStyle w:val="StyleBoldUnderline"/>
        </w:rPr>
        <w:t>At times, a perceived mismatch between those issues and the topics on Americans’ minds has served as a warning sign ― in a poll taken just before a GOP wave swept the 2014 midterm</w:t>
      </w:r>
      <w:r>
        <w:t xml:space="preserve">s, for instance, Republicans were seen as sharing voters’ worries about the economy, while more said Democrats were instead focused on social issues. This year, </w:t>
      </w:r>
      <w:r w:rsidRPr="005F0FB1">
        <w:rPr>
          <w:rStyle w:val="StyleBoldUnderline"/>
        </w:rPr>
        <w:t xml:space="preserve">although neither party is overwhelmingly seen as concentrating on health care, twice as many voters say Democrats are focusing most on the topic as say that Republicans are. </w:t>
      </w:r>
    </w:p>
    <w:p w14:paraId="0660EC0B" w14:textId="77777777" w:rsidR="000C2A55" w:rsidRPr="005F0FB1" w:rsidRDefault="000C2A55" w:rsidP="000C2A55">
      <w:pPr>
        <w:rPr>
          <w:rStyle w:val="StyleBoldUnderline"/>
        </w:rPr>
      </w:pPr>
      <w:r w:rsidRPr="005F0FB1">
        <w:rPr>
          <w:rStyle w:val="StyleBoldUnderline"/>
        </w:rPr>
        <w:t xml:space="preserve">That gap could continue to grow, if races to date are any trend. In last year’s Virginia gubernatorial race, </w:t>
      </w:r>
      <w:r w:rsidRPr="005F0FB1">
        <w:rPr>
          <w:rStyle w:val="Emphasis"/>
        </w:rPr>
        <w:t>health care was “central” to Democrat Ralph Northam’s winning campaign</w:t>
      </w:r>
      <w:r w:rsidRPr="005F0FB1">
        <w:rPr>
          <w:rStyle w:val="StyleBoldUnderline"/>
        </w:rPr>
        <w:t>, according to his pollster</w:t>
      </w:r>
      <w:r>
        <w:t xml:space="preserve">. </w:t>
      </w:r>
      <w:r w:rsidRPr="005F0FB1">
        <w:rPr>
          <w:rStyle w:val="StyleBoldUnderline"/>
        </w:rPr>
        <w:t>A number of Democratic candidates, especially female ones, are following that example.</w:t>
      </w:r>
    </w:p>
    <w:p w14:paraId="4F4C2428" w14:textId="77777777" w:rsidR="000C2A55" w:rsidRPr="005F0FB1" w:rsidRDefault="000C2A55" w:rsidP="000C2A55">
      <w:pPr>
        <w:rPr>
          <w:rStyle w:val="StyleBoldUnderline"/>
        </w:rPr>
      </w:pPr>
      <w:r w:rsidRPr="005F0FB1">
        <w:rPr>
          <w:rStyle w:val="StyleBoldUnderline"/>
        </w:rPr>
        <w:t>Nearly 70 percent of voters say they’re following news about the midterms at least somewhat closely, and 30 percent that they’re paying very close attention. Forty percent of Democratic and Democratic-leaning voters, but just 23 percent of Republican and Republican-leaning voters, say they’re already paying very close attention.</w:t>
      </w:r>
    </w:p>
    <w:p w14:paraId="3713FB48" w14:textId="77777777" w:rsidR="000C2A55" w:rsidRDefault="000C2A55" w:rsidP="000C2A55">
      <w:r>
        <w:t>Use the widget below to further explore the results of the HuffPost/YouGov survey, using the menu at the top to select survey questions and the buttons at the bottom to filter the data by subgroups:</w:t>
      </w:r>
    </w:p>
    <w:p w14:paraId="149BD073" w14:textId="77777777" w:rsidR="000C2A55" w:rsidRDefault="000C2A55" w:rsidP="000C2A55">
      <w:r>
        <w:t>The HuffPost/YouGov poll consisted of 1,000 completed interviews conducted March 23-26 among U.S. adults, including 872 registered voters, using a sample selected from YouGov’s opt-in online panel to match the demographics and other characteristics of the adult U.S. population.</w:t>
      </w:r>
    </w:p>
    <w:p w14:paraId="389896B5" w14:textId="77777777" w:rsidR="000C2A55" w:rsidRDefault="000C2A55" w:rsidP="000C2A55">
      <w:r>
        <w:t>HuffPost has teamed up with YouGov to conduct daily opinion polls. You can learn more about this project and take part in YouGov’s nationally representative opinion polling. More details on the polls’ methodology are available here.</w:t>
      </w:r>
    </w:p>
    <w:p w14:paraId="50DA69CE" w14:textId="77777777" w:rsidR="000C2A55" w:rsidRDefault="000C2A55" w:rsidP="000C2A55">
      <w:r>
        <w:t>Most surveys report a margin of error that represents some, but not all, potential survey errors. YouGov’s reports include a model-based margin of error, which rests on a specific set of statistical assumptions about the selected sample rather than the standard methodology for random probability sampling. If these assumptions are wrong, the model-based margin of error may also be inaccurate. Click here for a more detailed explanation of the model-based margin of error.</w:t>
      </w:r>
    </w:p>
    <w:p w14:paraId="412F701B" w14:textId="77777777" w:rsidR="00987E25" w:rsidRPr="004F761A" w:rsidRDefault="00987E25" w:rsidP="000C2A55"/>
    <w:p w14:paraId="5B9AE3B5" w14:textId="77777777" w:rsidR="000C2A55" w:rsidRDefault="000C2A55" w:rsidP="000C2A55">
      <w:pPr>
        <w:pStyle w:val="Heading3"/>
      </w:pPr>
      <w:r>
        <w:lastRenderedPageBreak/>
        <w:t>Russia Thumper</w:t>
      </w:r>
    </w:p>
    <w:p w14:paraId="4843B94C" w14:textId="77777777" w:rsidR="00987E25" w:rsidRPr="007E47E1" w:rsidRDefault="00987E25" w:rsidP="00987E25">
      <w:pPr>
        <w:pStyle w:val="Heading4"/>
        <w:rPr>
          <w:sz w:val="30"/>
          <w:szCs w:val="30"/>
        </w:rPr>
      </w:pPr>
      <w:r w:rsidRPr="007E47E1">
        <w:rPr>
          <w:sz w:val="30"/>
          <w:szCs w:val="30"/>
        </w:rPr>
        <w:t>Russian Probe Mobilizes key Republican Voters. They will Rush to the Aid of Trump at the Polls reversing the Blue Wave</w:t>
      </w:r>
    </w:p>
    <w:p w14:paraId="6928785E" w14:textId="77777777" w:rsidR="00987E25" w:rsidRPr="007E47E1" w:rsidRDefault="00987E25" w:rsidP="00987E25">
      <w:pPr>
        <w:rPr>
          <w:sz w:val="30"/>
          <w:szCs w:val="30"/>
        </w:rPr>
      </w:pPr>
      <w:r w:rsidRPr="00FE160A">
        <w:rPr>
          <w:sz w:val="30"/>
          <w:szCs w:val="30"/>
          <w:highlight w:val="yellow"/>
        </w:rPr>
        <w:t>Price 5/8.</w:t>
      </w:r>
      <w:r w:rsidRPr="007E47E1">
        <w:rPr>
          <w:sz w:val="30"/>
          <w:szCs w:val="30"/>
        </w:rPr>
        <w:t xml:space="preserve"> Greg Price reporter for Newsweek. “TRUMP-RUSSIA PROBE WILL HELP REPUBLICANS IN MIDTERMS, GIULIANI SAYS” http://www.newsweek.com/trump-russia-help-republicans-midterms-914721</w:t>
      </w:r>
    </w:p>
    <w:p w14:paraId="509E8D3B" w14:textId="77777777" w:rsidR="00987E25" w:rsidRDefault="00987E25" w:rsidP="00987E25">
      <w:pPr>
        <w:rPr>
          <w:rFonts w:asciiTheme="majorHAnsi" w:hAnsiTheme="majorHAnsi" w:cs="Arial"/>
          <w:sz w:val="30"/>
          <w:szCs w:val="30"/>
        </w:rPr>
      </w:pPr>
      <w:r w:rsidRPr="00FE160A">
        <w:rPr>
          <w:rFonts w:asciiTheme="majorHAnsi" w:hAnsiTheme="majorHAnsi" w:cs="Arial"/>
          <w:sz w:val="30"/>
          <w:szCs w:val="30"/>
          <w:highlight w:val="yellow"/>
          <w:u w:val="single"/>
        </w:rPr>
        <w:t>The investigation into Russia</w:t>
      </w:r>
      <w:r w:rsidRPr="007E47E1">
        <w:rPr>
          <w:rFonts w:asciiTheme="majorHAnsi" w:hAnsiTheme="majorHAnsi" w:cs="Arial"/>
          <w:sz w:val="30"/>
          <w:szCs w:val="30"/>
          <w:u w:val="single"/>
        </w:rPr>
        <w:t xml:space="preserve">’s meddling in the 2016 election </w:t>
      </w:r>
      <w:r w:rsidRPr="00FE160A">
        <w:rPr>
          <w:rFonts w:asciiTheme="majorHAnsi" w:hAnsiTheme="majorHAnsi" w:cs="Arial"/>
          <w:sz w:val="30"/>
          <w:szCs w:val="30"/>
          <w:highlight w:val="yellow"/>
          <w:u w:val="single"/>
        </w:rPr>
        <w:t>could</w:t>
      </w:r>
      <w:r w:rsidRPr="007E47E1">
        <w:rPr>
          <w:rFonts w:asciiTheme="majorHAnsi" w:hAnsiTheme="majorHAnsi" w:cs="Arial"/>
          <w:sz w:val="30"/>
          <w:szCs w:val="30"/>
          <w:u w:val="single"/>
        </w:rPr>
        <w:t xml:space="preserve"> actually </w:t>
      </w:r>
      <w:r w:rsidRPr="00FE160A">
        <w:rPr>
          <w:rFonts w:asciiTheme="majorHAnsi" w:hAnsiTheme="majorHAnsi" w:cs="Arial"/>
          <w:sz w:val="30"/>
          <w:szCs w:val="30"/>
          <w:highlight w:val="yellow"/>
          <w:u w:val="single"/>
        </w:rPr>
        <w:t>help Republicans in this year’s key midterm elections</w:t>
      </w:r>
      <w:r w:rsidRPr="007E47E1">
        <w:rPr>
          <w:rFonts w:asciiTheme="majorHAnsi" w:hAnsiTheme="majorHAnsi" w:cs="Arial"/>
          <w:sz w:val="30"/>
          <w:szCs w:val="30"/>
        </w:rPr>
        <w:t xml:space="preserve">, according to Rudy Giuliani, President Donald Trump’s new personal attorney. Giuliani, a former federal prosecutor and New York City mayor, claimed Monday </w:t>
      </w:r>
      <w:r w:rsidRPr="007E47E1">
        <w:rPr>
          <w:rFonts w:asciiTheme="majorHAnsi" w:hAnsiTheme="majorHAnsi" w:cs="Arial"/>
          <w:sz w:val="30"/>
          <w:szCs w:val="30"/>
          <w:u w:val="single"/>
        </w:rPr>
        <w:t xml:space="preserve">that </w:t>
      </w:r>
      <w:r w:rsidRPr="00FE160A">
        <w:rPr>
          <w:rFonts w:asciiTheme="majorHAnsi" w:hAnsiTheme="majorHAnsi" w:cs="Arial"/>
          <w:b/>
          <w:sz w:val="30"/>
          <w:szCs w:val="30"/>
          <w:highlight w:val="yellow"/>
          <w:u w:val="single"/>
        </w:rPr>
        <w:t>Trump supporters angered by the year-long probe could head to the polls in droves and help Republicans stave off</w:t>
      </w:r>
      <w:r w:rsidRPr="008B229C">
        <w:rPr>
          <w:rFonts w:asciiTheme="majorHAnsi" w:hAnsiTheme="majorHAnsi" w:cs="Arial"/>
          <w:b/>
          <w:sz w:val="30"/>
          <w:szCs w:val="30"/>
          <w:u w:val="single"/>
        </w:rPr>
        <w:t xml:space="preserve"> what many have predicted may be </w:t>
      </w:r>
      <w:r w:rsidRPr="00FE160A">
        <w:rPr>
          <w:rFonts w:asciiTheme="majorHAnsi" w:hAnsiTheme="majorHAnsi" w:cs="Arial"/>
          <w:b/>
          <w:sz w:val="30"/>
          <w:szCs w:val="30"/>
          <w:highlight w:val="yellow"/>
          <w:u w:val="single"/>
        </w:rPr>
        <w:t>a watershed election for Democra</w:t>
      </w:r>
      <w:r w:rsidRPr="00FE160A">
        <w:rPr>
          <w:rFonts w:asciiTheme="majorHAnsi" w:hAnsiTheme="majorHAnsi" w:cs="Arial"/>
          <w:sz w:val="30"/>
          <w:szCs w:val="30"/>
          <w:highlight w:val="yellow"/>
          <w:u w:val="single"/>
        </w:rPr>
        <w:t>ts</w:t>
      </w:r>
      <w:r w:rsidRPr="008B229C">
        <w:rPr>
          <w:rFonts w:asciiTheme="majorHAnsi" w:hAnsiTheme="majorHAnsi" w:cs="Arial"/>
          <w:sz w:val="30"/>
          <w:szCs w:val="30"/>
          <w:u w:val="single"/>
        </w:rPr>
        <w:t>. “</w:t>
      </w:r>
      <w:r w:rsidRPr="00FE160A">
        <w:rPr>
          <w:rFonts w:asciiTheme="majorHAnsi" w:hAnsiTheme="majorHAnsi" w:cs="Arial"/>
          <w:sz w:val="30"/>
          <w:szCs w:val="30"/>
          <w:highlight w:val="yellow"/>
          <w:u w:val="single"/>
        </w:rPr>
        <w:t>It has his people much more excited now than before</w:t>
      </w:r>
      <w:r w:rsidRPr="008B229C">
        <w:rPr>
          <w:rFonts w:asciiTheme="majorHAnsi" w:hAnsiTheme="majorHAnsi" w:cs="Arial"/>
          <w:sz w:val="30"/>
          <w:szCs w:val="30"/>
        </w:rPr>
        <w:t xml:space="preserve">,” </w:t>
      </w:r>
      <w:r w:rsidRPr="008B229C">
        <w:rPr>
          <w:rFonts w:asciiTheme="majorHAnsi" w:hAnsiTheme="majorHAnsi" w:cs="Arial"/>
          <w:sz w:val="20"/>
          <w:szCs w:val="20"/>
        </w:rPr>
        <w:t xml:space="preserve">Giuliani told </w:t>
      </w:r>
      <w:hyperlink r:id="rId145" w:tgtFrame="_blank" w:history="1">
        <w:r w:rsidRPr="008B229C">
          <w:rPr>
            <w:rStyle w:val="Hyperlink"/>
            <w:rFonts w:asciiTheme="majorHAnsi" w:hAnsiTheme="majorHAnsi" w:cs="Arial"/>
            <w:sz w:val="20"/>
            <w:szCs w:val="20"/>
            <w:bdr w:val="none" w:sz="0" w:space="0" w:color="auto" w:frame="1"/>
          </w:rPr>
          <w:t>Politico</w:t>
        </w:r>
      </w:hyperlink>
      <w:r w:rsidRPr="008B229C">
        <w:rPr>
          <w:rFonts w:asciiTheme="majorHAnsi" w:hAnsiTheme="majorHAnsi" w:cs="Arial"/>
          <w:sz w:val="20"/>
          <w:szCs w:val="20"/>
        </w:rPr>
        <w:t xml:space="preserve">, his latest in a long line of media interviews that have stirred up controversy around Trump and the Russia investigation. Giuliani also credited Democrats, like House Minority Leader Nancy Pelosi of California, for not basing their midterm hopes on impeaching Trump. “They’ve backed off that because they realize that could really, really backfire on them,” Giuliani said. “I don’t think anywhere near a majority of the American people want to see an impeachment interrupt the good work the president is doing.” Pelosi stated last month that talk of impeaching </w:t>
      </w:r>
      <w:hyperlink r:id="rId146" w:tgtFrame="_blank" w:history="1">
        <w:r w:rsidRPr="008B229C">
          <w:rPr>
            <w:rFonts w:asciiTheme="majorHAnsi" w:hAnsiTheme="majorHAnsi" w:cs="Arial"/>
            <w:sz w:val="20"/>
            <w:szCs w:val="20"/>
            <w:bdr w:val="none" w:sz="0" w:space="0" w:color="auto" w:frame="1"/>
          </w:rPr>
          <w:t>Trump would be a “gift”</w:t>
        </w:r>
      </w:hyperlink>
      <w:r w:rsidRPr="008B229C">
        <w:rPr>
          <w:rFonts w:asciiTheme="majorHAnsi" w:hAnsiTheme="majorHAnsi" w:cs="Arial"/>
          <w:sz w:val="20"/>
          <w:szCs w:val="20"/>
        </w:rPr>
        <w:t xml:space="preserve"> to Republicans and that Democrats should focus on the economy and how to help working families. Recent polls also indicate Giuliani may have a point. </w:t>
      </w:r>
      <w:hyperlink r:id="rId147" w:tgtFrame="_blank" w:history="1">
        <w:r w:rsidRPr="008B229C">
          <w:rPr>
            <w:rFonts w:asciiTheme="majorHAnsi" w:hAnsiTheme="majorHAnsi" w:cs="Arial"/>
            <w:sz w:val="20"/>
            <w:szCs w:val="20"/>
            <w:bdr w:val="none" w:sz="0" w:space="0" w:color="auto" w:frame="1"/>
          </w:rPr>
          <w:t xml:space="preserve">A </w:t>
        </w:r>
        <w:r w:rsidRPr="008B229C">
          <w:rPr>
            <w:rFonts w:asciiTheme="majorHAnsi" w:hAnsiTheme="majorHAnsi" w:cs="Arial"/>
            <w:i/>
            <w:iCs/>
            <w:sz w:val="20"/>
            <w:szCs w:val="20"/>
            <w:bdr w:val="none" w:sz="0" w:space="0" w:color="auto" w:frame="1"/>
          </w:rPr>
          <w:t>Washington Post</w:t>
        </w:r>
        <w:r w:rsidRPr="008B229C">
          <w:rPr>
            <w:rFonts w:asciiTheme="majorHAnsi" w:hAnsiTheme="majorHAnsi" w:cs="Arial"/>
            <w:sz w:val="20"/>
            <w:szCs w:val="20"/>
            <w:bdr w:val="none" w:sz="0" w:space="0" w:color="auto" w:frame="1"/>
          </w:rPr>
          <w:t>–ABC News poll showed last month</w:t>
        </w:r>
      </w:hyperlink>
      <w:r w:rsidRPr="008B229C">
        <w:rPr>
          <w:rFonts w:asciiTheme="majorHAnsi" w:hAnsiTheme="majorHAnsi" w:cs="Arial"/>
          <w:sz w:val="20"/>
          <w:szCs w:val="20"/>
        </w:rPr>
        <w:t xml:space="preserve"> 69 percent supported special counsel Robert Mueller’s investigation into alleged collusion between Russia and Trump’s campaign. </w:t>
      </w:r>
      <w:r w:rsidRPr="008B229C">
        <w:rPr>
          <w:rFonts w:asciiTheme="majorHAnsi" w:hAnsiTheme="majorHAnsi" w:cs="Arial"/>
          <w:sz w:val="30"/>
          <w:szCs w:val="30"/>
          <w:u w:val="single"/>
        </w:rPr>
        <w:t xml:space="preserve">However, </w:t>
      </w:r>
      <w:hyperlink r:id="rId148" w:tgtFrame="_blank" w:history="1">
        <w:r w:rsidRPr="008B229C">
          <w:rPr>
            <w:rFonts w:asciiTheme="majorHAnsi" w:hAnsiTheme="majorHAnsi" w:cs="Arial"/>
            <w:sz w:val="30"/>
            <w:szCs w:val="30"/>
            <w:u w:val="single"/>
            <w:bdr w:val="none" w:sz="0" w:space="0" w:color="auto" w:frame="1"/>
          </w:rPr>
          <w:t>a CBS News poll released Tuesday</w:t>
        </w:r>
      </w:hyperlink>
      <w:r w:rsidRPr="008B229C">
        <w:rPr>
          <w:rFonts w:asciiTheme="majorHAnsi" w:hAnsiTheme="majorHAnsi" w:cs="Arial"/>
          <w:sz w:val="30"/>
          <w:szCs w:val="30"/>
          <w:u w:val="single"/>
        </w:rPr>
        <w:t xml:space="preserve"> showed </w:t>
      </w:r>
      <w:r w:rsidRPr="00FE160A">
        <w:rPr>
          <w:rFonts w:asciiTheme="majorHAnsi" w:hAnsiTheme="majorHAnsi" w:cs="Arial"/>
          <w:b/>
          <w:sz w:val="30"/>
          <w:szCs w:val="30"/>
          <w:highlight w:val="yellow"/>
          <w:u w:val="single"/>
        </w:rPr>
        <w:t>53 percent of Americans believe the investigation is politically motivated</w:t>
      </w:r>
      <w:r w:rsidRPr="008B229C">
        <w:rPr>
          <w:rFonts w:asciiTheme="majorHAnsi" w:hAnsiTheme="majorHAnsi" w:cs="Arial"/>
          <w:sz w:val="30"/>
          <w:szCs w:val="30"/>
          <w:u w:val="single"/>
        </w:rPr>
        <w:t xml:space="preserve"> and only 44 percent thought the probe was justified.</w:t>
      </w:r>
      <w:r w:rsidRPr="008B229C">
        <w:rPr>
          <w:rFonts w:asciiTheme="majorHAnsi" w:hAnsiTheme="majorHAnsi" w:cs="Arial"/>
          <w:sz w:val="30"/>
          <w:szCs w:val="30"/>
        </w:rPr>
        <w:t xml:space="preserve"> </w:t>
      </w:r>
      <w:r w:rsidRPr="008B229C">
        <w:rPr>
          <w:rFonts w:asciiTheme="majorHAnsi" w:hAnsiTheme="majorHAnsi" w:cs="Arial"/>
          <w:sz w:val="20"/>
          <w:szCs w:val="20"/>
        </w:rPr>
        <w:t xml:space="preserve">Giuliani’s latest comments come at a time when Trump and his attorneys are weighing the president’s options for an interview with Mueller, who was tasked with investigating Russian interference a year ago. The president, Giuliani told Politico, is still pushing for a one-on-one interview with special counsel investigators. Several reports have indicated Trump’s attorneys have advised the president against such an interview. “I think the president would like that,” Giuliani said. “The question is, would his lawyers?” The idea of Trump answering Mueller’s questions in writing was previously floated as a possibility, but Giuliani </w:t>
      </w:r>
      <w:hyperlink r:id="rId149" w:tgtFrame="_blank" w:history="1">
        <w:r w:rsidRPr="008B229C">
          <w:rPr>
            <w:rFonts w:asciiTheme="majorHAnsi" w:hAnsiTheme="majorHAnsi" w:cs="Arial"/>
            <w:sz w:val="20"/>
            <w:szCs w:val="20"/>
            <w:bdr w:val="none" w:sz="0" w:space="0" w:color="auto" w:frame="1"/>
          </w:rPr>
          <w:t>explained Monday that Mueller’s team had rejected the proposal.</w:t>
        </w:r>
      </w:hyperlink>
      <w:r w:rsidRPr="008B229C">
        <w:rPr>
          <w:rFonts w:asciiTheme="majorHAnsi" w:hAnsiTheme="majorHAnsi" w:cs="Arial"/>
          <w:sz w:val="30"/>
          <w:szCs w:val="30"/>
        </w:rPr>
        <w:t xml:space="preserve"> </w:t>
      </w:r>
    </w:p>
    <w:p w14:paraId="6D9CFD87" w14:textId="77777777" w:rsidR="00987E25" w:rsidRDefault="00987E25" w:rsidP="00987E25">
      <w:pPr>
        <w:pStyle w:val="NormalWeb"/>
        <w:shd w:val="clear" w:color="auto" w:fill="FFFFFF"/>
        <w:spacing w:before="0" w:beforeAutospacing="0" w:after="420" w:afterAutospacing="0" w:line="420" w:lineRule="atLeast"/>
        <w:textAlignment w:val="baseline"/>
        <w:rPr>
          <w:rFonts w:asciiTheme="majorHAnsi" w:hAnsiTheme="majorHAnsi"/>
          <w:sz w:val="30"/>
          <w:szCs w:val="30"/>
        </w:rPr>
      </w:pPr>
    </w:p>
    <w:p w14:paraId="3AB70FDE" w14:textId="77777777" w:rsidR="00987E25" w:rsidRPr="008A5414" w:rsidRDefault="00987E25" w:rsidP="00987E25">
      <w:pPr>
        <w:pStyle w:val="Heading4"/>
        <w:rPr>
          <w:sz w:val="30"/>
          <w:szCs w:val="30"/>
        </w:rPr>
      </w:pPr>
      <w:r w:rsidRPr="008A5414">
        <w:rPr>
          <w:sz w:val="30"/>
          <w:szCs w:val="30"/>
        </w:rPr>
        <w:lastRenderedPageBreak/>
        <w:t>Russian Probe Investigations Mobilizes Republicans Who Want to End the Investigation</w:t>
      </w:r>
    </w:p>
    <w:p w14:paraId="1BE879D0" w14:textId="77777777" w:rsidR="00987E25" w:rsidRPr="008A5414" w:rsidRDefault="00987E25" w:rsidP="00987E25">
      <w:pPr>
        <w:rPr>
          <w:sz w:val="30"/>
          <w:szCs w:val="30"/>
        </w:rPr>
      </w:pPr>
      <w:r w:rsidRPr="00FE160A">
        <w:rPr>
          <w:sz w:val="30"/>
          <w:szCs w:val="30"/>
          <w:highlight w:val="yellow"/>
        </w:rPr>
        <w:t>Papas 5/17</w:t>
      </w:r>
      <w:r w:rsidRPr="008A5414">
        <w:rPr>
          <w:sz w:val="30"/>
          <w:szCs w:val="30"/>
        </w:rPr>
        <w:t xml:space="preserve">. Alex Papas, Fox News Journalist. “MIDTERM ELECTIONS May 17th Never-ending Russia probe could fuel GOP's midterm message” </w:t>
      </w:r>
      <w:hyperlink r:id="rId150" w:history="1">
        <w:r w:rsidRPr="008A5414">
          <w:rPr>
            <w:rStyle w:val="Hyperlink"/>
            <w:sz w:val="30"/>
            <w:szCs w:val="30"/>
          </w:rPr>
          <w:t>http://www.foxnews.com/politics/2018/05/17/never-ending-russia-probe-could-fuel-gops-midterm-message.html</w:t>
        </w:r>
      </w:hyperlink>
      <w:r w:rsidRPr="008A5414">
        <w:rPr>
          <w:sz w:val="30"/>
          <w:szCs w:val="30"/>
        </w:rPr>
        <w:t xml:space="preserve"> </w:t>
      </w:r>
    </w:p>
    <w:p w14:paraId="4095E2F3" w14:textId="77777777" w:rsidR="00987E25" w:rsidRPr="0001182E" w:rsidRDefault="00987E25" w:rsidP="00987E25">
      <w:pPr>
        <w:pStyle w:val="NormalWeb"/>
        <w:shd w:val="clear" w:color="auto" w:fill="FFFFFF"/>
        <w:spacing w:before="0" w:beforeAutospacing="0" w:after="420" w:afterAutospacing="0" w:line="420" w:lineRule="atLeast"/>
        <w:textAlignment w:val="baseline"/>
        <w:rPr>
          <w:rFonts w:asciiTheme="majorHAnsi" w:hAnsiTheme="majorHAnsi"/>
          <w:sz w:val="30"/>
          <w:szCs w:val="30"/>
        </w:rPr>
      </w:pPr>
      <w:r w:rsidRPr="008A5414">
        <w:rPr>
          <w:rFonts w:asciiTheme="majorHAnsi" w:hAnsiTheme="majorHAnsi"/>
          <w:sz w:val="30"/>
          <w:szCs w:val="30"/>
        </w:rPr>
        <w:t>As Special Counsel Robert Mueller’s probe hits the one</w:t>
      </w:r>
      <w:r w:rsidRPr="0001182E">
        <w:rPr>
          <w:rFonts w:asciiTheme="majorHAnsi" w:hAnsiTheme="majorHAnsi"/>
          <w:sz w:val="30"/>
          <w:szCs w:val="30"/>
        </w:rPr>
        <w:t>-year mark Thursday</w:t>
      </w:r>
      <w:r w:rsidRPr="0001182E">
        <w:rPr>
          <w:rFonts w:asciiTheme="majorHAnsi" w:hAnsiTheme="majorHAnsi"/>
          <w:sz w:val="30"/>
          <w:szCs w:val="30"/>
          <w:u w:val="single"/>
        </w:rPr>
        <w:t xml:space="preserve">, </w:t>
      </w:r>
      <w:r w:rsidRPr="00FE160A">
        <w:rPr>
          <w:rFonts w:asciiTheme="majorHAnsi" w:hAnsiTheme="majorHAnsi"/>
          <w:sz w:val="30"/>
          <w:szCs w:val="30"/>
          <w:highlight w:val="yellow"/>
          <w:u w:val="single"/>
        </w:rPr>
        <w:t>Republicans in midterm elections</w:t>
      </w:r>
      <w:r w:rsidRPr="0001182E">
        <w:rPr>
          <w:rFonts w:asciiTheme="majorHAnsi" w:hAnsiTheme="majorHAnsi"/>
          <w:sz w:val="30"/>
          <w:szCs w:val="30"/>
          <w:u w:val="single"/>
        </w:rPr>
        <w:t xml:space="preserve"> have started to </w:t>
      </w:r>
      <w:r w:rsidRPr="00FE160A">
        <w:rPr>
          <w:rFonts w:asciiTheme="majorHAnsi" w:hAnsiTheme="majorHAnsi"/>
          <w:sz w:val="30"/>
          <w:szCs w:val="30"/>
          <w:highlight w:val="yellow"/>
          <w:u w:val="single"/>
        </w:rPr>
        <w:t>see an opportunity to use the Trump controversy to their advantage – by appealing to voters tired of the never-ending investigation</w:t>
      </w:r>
      <w:r w:rsidRPr="0001182E">
        <w:rPr>
          <w:rFonts w:asciiTheme="majorHAnsi" w:hAnsiTheme="majorHAnsi"/>
          <w:sz w:val="30"/>
          <w:szCs w:val="30"/>
          <w:u w:val="single"/>
        </w:rPr>
        <w:t xml:space="preserve">. </w:t>
      </w:r>
      <w:r w:rsidRPr="00FE160A">
        <w:rPr>
          <w:rFonts w:asciiTheme="majorHAnsi" w:hAnsiTheme="majorHAnsi"/>
          <w:sz w:val="30"/>
          <w:szCs w:val="30"/>
          <w:highlight w:val="yellow"/>
          <w:u w:val="single"/>
        </w:rPr>
        <w:t>Candidates in some GOP primaries</w:t>
      </w:r>
      <w:r w:rsidRPr="0001182E">
        <w:rPr>
          <w:rFonts w:asciiTheme="majorHAnsi" w:hAnsiTheme="majorHAnsi"/>
          <w:sz w:val="30"/>
          <w:szCs w:val="30"/>
          <w:u w:val="single"/>
        </w:rPr>
        <w:t xml:space="preserve"> this year </w:t>
      </w:r>
      <w:r w:rsidRPr="00FE160A">
        <w:rPr>
          <w:rFonts w:asciiTheme="majorHAnsi" w:hAnsiTheme="majorHAnsi"/>
          <w:sz w:val="30"/>
          <w:szCs w:val="30"/>
          <w:highlight w:val="yellow"/>
          <w:u w:val="single"/>
        </w:rPr>
        <w:t>already</w:t>
      </w:r>
      <w:r w:rsidRPr="0001182E">
        <w:rPr>
          <w:rFonts w:asciiTheme="majorHAnsi" w:hAnsiTheme="majorHAnsi"/>
          <w:sz w:val="30"/>
          <w:szCs w:val="30"/>
          <w:u w:val="single"/>
        </w:rPr>
        <w:t xml:space="preserve"> have </w:t>
      </w:r>
      <w:r w:rsidRPr="00FE160A">
        <w:rPr>
          <w:rFonts w:asciiTheme="majorHAnsi" w:hAnsiTheme="majorHAnsi"/>
          <w:sz w:val="30"/>
          <w:szCs w:val="30"/>
          <w:highlight w:val="yellow"/>
          <w:u w:val="single"/>
        </w:rPr>
        <w:t>worked to woo Trump supporters by arguing it’s time to end the Russia probe</w:t>
      </w:r>
      <w:r w:rsidRPr="0001182E">
        <w:rPr>
          <w:rFonts w:asciiTheme="majorHAnsi" w:hAnsiTheme="majorHAnsi"/>
          <w:sz w:val="30"/>
          <w:szCs w:val="30"/>
          <w:u w:val="single"/>
        </w:rPr>
        <w:t xml:space="preserve">. Other </w:t>
      </w:r>
      <w:r w:rsidRPr="00FE160A">
        <w:rPr>
          <w:rFonts w:asciiTheme="majorHAnsi" w:hAnsiTheme="majorHAnsi"/>
          <w:sz w:val="30"/>
          <w:szCs w:val="30"/>
          <w:highlight w:val="yellow"/>
          <w:u w:val="single"/>
        </w:rPr>
        <w:t>Republicans are likely to follow suit</w:t>
      </w:r>
      <w:r w:rsidRPr="0001182E">
        <w:rPr>
          <w:rFonts w:asciiTheme="majorHAnsi" w:hAnsiTheme="majorHAnsi"/>
          <w:sz w:val="30"/>
          <w:szCs w:val="30"/>
          <w:u w:val="single"/>
        </w:rPr>
        <w:t xml:space="preserve"> amid a sense of Mueller investigation fatigue.</w:t>
      </w:r>
      <w:r w:rsidRPr="0001182E">
        <w:rPr>
          <w:rFonts w:asciiTheme="majorHAnsi" w:hAnsiTheme="majorHAnsi"/>
          <w:sz w:val="30"/>
          <w:szCs w:val="30"/>
        </w:rPr>
        <w:t xml:space="preserve"> “I think you could see others embrace that messaging because the states that are up in 2018 on the Senate side are super red,” one Republican strategist involved in the midterms told Fox News. Whether the message has appeal beyond a Republican primary audience remains to be seen, but it could serve to motivate the GOP faithful to the polls and increase turnout. The strategist added: “I think Trump voters don’t think Mueller has anything, so that messaging could be impactful to rile up folks that sat out until 2016 to vote for Trump.” </w:t>
      </w:r>
      <w:r w:rsidRPr="00FE160A">
        <w:rPr>
          <w:rFonts w:asciiTheme="majorHAnsi" w:hAnsiTheme="majorHAnsi"/>
          <w:sz w:val="30"/>
          <w:szCs w:val="30"/>
          <w:highlight w:val="yellow"/>
          <w:u w:val="single"/>
        </w:rPr>
        <w:t>Republicans</w:t>
      </w:r>
      <w:r w:rsidRPr="008A5414">
        <w:rPr>
          <w:rFonts w:asciiTheme="majorHAnsi" w:hAnsiTheme="majorHAnsi"/>
          <w:sz w:val="30"/>
          <w:szCs w:val="30"/>
          <w:u w:val="single"/>
        </w:rPr>
        <w:t xml:space="preserve">, like Rudy Giuliani, a member of the Trump’s legal team, have </w:t>
      </w:r>
      <w:r w:rsidRPr="00FE160A">
        <w:rPr>
          <w:rFonts w:asciiTheme="majorHAnsi" w:hAnsiTheme="majorHAnsi"/>
          <w:sz w:val="30"/>
          <w:szCs w:val="30"/>
          <w:highlight w:val="yellow"/>
          <w:u w:val="single"/>
        </w:rPr>
        <w:t>predict</w:t>
      </w:r>
      <w:r w:rsidRPr="008A5414">
        <w:rPr>
          <w:rFonts w:asciiTheme="majorHAnsi" w:hAnsiTheme="majorHAnsi"/>
          <w:sz w:val="30"/>
          <w:szCs w:val="30"/>
          <w:u w:val="single"/>
        </w:rPr>
        <w:t xml:space="preserve">ed </w:t>
      </w:r>
      <w:r w:rsidRPr="00FE160A">
        <w:rPr>
          <w:rFonts w:asciiTheme="majorHAnsi" w:hAnsiTheme="majorHAnsi"/>
          <w:sz w:val="30"/>
          <w:szCs w:val="30"/>
          <w:highlight w:val="yellow"/>
          <w:u w:val="single"/>
        </w:rPr>
        <w:t>the Mueller probe could energize Trump supporters in November</w:t>
      </w:r>
      <w:r w:rsidRPr="008A5414">
        <w:rPr>
          <w:rFonts w:asciiTheme="majorHAnsi" w:hAnsiTheme="majorHAnsi"/>
          <w:sz w:val="30"/>
          <w:szCs w:val="30"/>
          <w:u w:val="single"/>
        </w:rPr>
        <w:t>.</w:t>
      </w:r>
      <w:r w:rsidRPr="0001182E">
        <w:rPr>
          <w:rFonts w:asciiTheme="majorHAnsi" w:hAnsiTheme="majorHAnsi"/>
          <w:sz w:val="30"/>
          <w:szCs w:val="30"/>
        </w:rPr>
        <w:t xml:space="preserve"> “It has his people much more excited now than before,” Giuliani recently </w:t>
      </w:r>
      <w:hyperlink r:id="rId151" w:tgtFrame="_blank" w:history="1">
        <w:r w:rsidRPr="0001182E">
          <w:rPr>
            <w:rStyle w:val="Hyperlink"/>
            <w:rFonts w:asciiTheme="majorHAnsi" w:hAnsiTheme="majorHAnsi"/>
            <w:sz w:val="30"/>
            <w:szCs w:val="30"/>
            <w:bdr w:val="none" w:sz="0" w:space="0" w:color="auto" w:frame="1"/>
          </w:rPr>
          <w:t>told</w:t>
        </w:r>
      </w:hyperlink>
      <w:r w:rsidRPr="0001182E">
        <w:rPr>
          <w:rFonts w:asciiTheme="majorHAnsi" w:hAnsiTheme="majorHAnsi"/>
          <w:sz w:val="30"/>
          <w:szCs w:val="30"/>
        </w:rPr>
        <w:t xml:space="preserve"> Politico. </w:t>
      </w:r>
    </w:p>
    <w:p w14:paraId="4C0DCB79" w14:textId="77777777" w:rsidR="00987E25" w:rsidRPr="00987E25" w:rsidRDefault="00987E25" w:rsidP="00987E25"/>
    <w:p w14:paraId="20DD6BC1" w14:textId="77777777" w:rsidR="000C2A55" w:rsidRDefault="000C2A55" w:rsidP="000C2A55">
      <w:pPr>
        <w:pStyle w:val="Heading3"/>
      </w:pPr>
      <w:r>
        <w:lastRenderedPageBreak/>
        <w:t>Abortion Thumper</w:t>
      </w:r>
    </w:p>
    <w:p w14:paraId="52A0EE96" w14:textId="77777777" w:rsidR="00650F08" w:rsidRDefault="00650F08" w:rsidP="00650F08">
      <w:pPr>
        <w:pStyle w:val="Heading4"/>
      </w:pPr>
      <w:r>
        <w:t>Abortion thumps women and turnout</w:t>
      </w:r>
    </w:p>
    <w:p w14:paraId="02EDC04B" w14:textId="77777777" w:rsidR="00650F08" w:rsidRPr="00167818" w:rsidRDefault="00650F08" w:rsidP="00650F08">
      <w:r w:rsidRPr="00167818">
        <w:rPr>
          <w:rStyle w:val="StyleStyleBold12pt"/>
        </w:rPr>
        <w:t>Jordan 18</w:t>
      </w:r>
      <w:r>
        <w:t xml:space="preserve"> (Mary, Pulitzer Prize-winning correspondent currently writing about politics. She spent 14 years as a Washington Post foreign correspondent based in Tokyo, Mexico City and London, “Abortion battles are heating up ahead of November midterms”, The Washington Post, 4/19/18, </w:t>
      </w:r>
      <w:hyperlink r:id="rId152" w:history="1">
        <w:r w:rsidRPr="004336A4">
          <w:rPr>
            <w:rStyle w:val="Hyperlink"/>
          </w:rPr>
          <w:t>https://www.washingtonpost.com/politics/abortion-wars-are-heating-up-ahead-of-november-elections/2018/04/19/74c7b4ee-3d8f-11e8-974f-aacd97698cef_story.html?utm_term=.fc9c7e617e6e</w:t>
        </w:r>
      </w:hyperlink>
      <w:r>
        <w:t>) JA</w:t>
      </w:r>
    </w:p>
    <w:p w14:paraId="75F6C1E1" w14:textId="77777777" w:rsidR="00650F08" w:rsidRPr="0085658D" w:rsidRDefault="00650F08" w:rsidP="00650F08">
      <w:pPr>
        <w:rPr>
          <w:rStyle w:val="StyleBoldUnderline"/>
        </w:rPr>
      </w:pPr>
      <w:r>
        <w:t xml:space="preserve">Mississippi’s governor just signed a law, more restrictive than in any state, banning abortions after 15 weeks. Iowa’s state Senate is trying to go even further and stop abortions at around six weeks. And 20 Ohio legislators have proposed outlawing all </w:t>
      </w:r>
      <w:r w:rsidRPr="0085658D">
        <w:rPr>
          <w:rStyle w:val="StyleBoldUnderline"/>
        </w:rPr>
        <w:t>abortions, even if the woman’s life is in danger.</w:t>
      </w:r>
    </w:p>
    <w:p w14:paraId="1678BD45" w14:textId="77777777" w:rsidR="00650F08" w:rsidRPr="0085658D" w:rsidRDefault="00650F08" w:rsidP="00650F08">
      <w:pPr>
        <w:rPr>
          <w:rStyle w:val="StyleBoldUnderline"/>
        </w:rPr>
      </w:pPr>
      <w:r w:rsidRPr="0085658D">
        <w:rPr>
          <w:rStyle w:val="StyleBoldUnderline"/>
        </w:rPr>
        <w:t>In many state capitols, Republican lawmakers are backing unusually strict antiabortion laws. Many are emboldened by President Trump, who has been more supportive of their agenda than any president in decade</w:t>
      </w:r>
      <w:r>
        <w:t xml:space="preserve">s. Conservative lawmakers also are eager to </w:t>
      </w:r>
      <w:r w:rsidRPr="0085658D">
        <w:rPr>
          <w:rStyle w:val="StyleBoldUnderline"/>
        </w:rPr>
        <w:t>get more restrictions on the books in case November’s elections bring a surge of Democrats hostile to them.</w:t>
      </w:r>
    </w:p>
    <w:p w14:paraId="3101B318" w14:textId="77777777" w:rsidR="00650F08" w:rsidRPr="0085658D" w:rsidRDefault="00650F08" w:rsidP="00650F08">
      <w:pPr>
        <w:rPr>
          <w:rStyle w:val="StyleBoldUnderline"/>
        </w:rPr>
      </w:pPr>
      <w:r>
        <w:t xml:space="preserve">Federal courts have immediately blocked many of these antiabortion laws, including Mississippi’s. But </w:t>
      </w:r>
      <w:r w:rsidRPr="0085658D">
        <w:rPr>
          <w:rStyle w:val="StyleBoldUnderline"/>
        </w:rPr>
        <w:t>they still have a purpose: to set up legal challenges to Roe v. Wade, the Supreme Court decision that legalized abortion nationally, at a time when Trump could appoint the justice who helps overturn it.</w:t>
      </w:r>
    </w:p>
    <w:p w14:paraId="29406DF2" w14:textId="77777777" w:rsidR="00650F08" w:rsidRDefault="00650F08" w:rsidP="00650F08">
      <w:r>
        <w:t xml:space="preserve"> “</w:t>
      </w:r>
      <w:r w:rsidRPr="0085658D">
        <w:rPr>
          <w:rStyle w:val="Emphasis"/>
        </w:rPr>
        <w:t>Trump has given hope to the pro-life movement</w:t>
      </w:r>
      <w:r>
        <w:t>,” said Ron Hood, a Republican state representative who introduced the total abortion ban in Ohio.</w:t>
      </w:r>
    </w:p>
    <w:p w14:paraId="27C6A8AB" w14:textId="77777777" w:rsidR="00650F08" w:rsidRDefault="00650F08" w:rsidP="00650F08">
      <w:r>
        <w:t>Under Hood’s bill, women could be criminally punished for aborting an “unborn human.” In an interview, Hood said prosecutors would decide what charges to seek, just as they do in cases of manslaughter or murder.</w:t>
      </w:r>
    </w:p>
    <w:p w14:paraId="0B41741A" w14:textId="77777777" w:rsidR="00650F08" w:rsidRDefault="00650F08" w:rsidP="00650F08">
      <w:r>
        <w:t>For years, many antiabortion groups have argued that laws should penalize the doctor, not the woman, but Hood — who calls abortion an “atrocity” — said about a quarter of his colleagues in Ohio’s 99-member House chamber are lined up behind his bill.</w:t>
      </w:r>
    </w:p>
    <w:p w14:paraId="690FC3F6" w14:textId="77777777" w:rsidR="00650F08" w:rsidRPr="0085658D" w:rsidRDefault="00650F08" w:rsidP="00650F08">
      <w:pPr>
        <w:rPr>
          <w:rStyle w:val="StyleBoldUnderline"/>
        </w:rPr>
      </w:pPr>
      <w:r w:rsidRPr="0085658D">
        <w:rPr>
          <w:rStyle w:val="StyleBoldUnderline"/>
        </w:rPr>
        <w:t>Abortion rights activists stand in protest in December in the Ohio Senate chamber in Columbus, after passage of a bill banning abortions in cases of a Down syndrome diagnosis. (Julie Carr Smyth/AP)</w:t>
      </w:r>
    </w:p>
    <w:p w14:paraId="1CDDAF41" w14:textId="77777777" w:rsidR="00650F08" w:rsidRPr="0085658D" w:rsidRDefault="00650F08" w:rsidP="00650F08">
      <w:pPr>
        <w:rPr>
          <w:rStyle w:val="StyleBoldUnderline"/>
        </w:rPr>
      </w:pPr>
      <w:r>
        <w:t>“We are seeing extremism on many fronts in the United States today,” said Nancy Northup, chief executive of the Center for Reproductive Rights, which supports abortion rights. “</w:t>
      </w:r>
      <w:r w:rsidRPr="0085658D">
        <w:rPr>
          <w:rStyle w:val="StyleBoldUnderline"/>
        </w:rPr>
        <w:t>Those who oppose abortion rights are seeing this as a time to push for the most extreme measures.”</w:t>
      </w:r>
    </w:p>
    <w:p w14:paraId="7F98FFE4" w14:textId="77777777" w:rsidR="00650F08" w:rsidRPr="0085658D" w:rsidRDefault="00650F08" w:rsidP="00650F08">
      <w:pPr>
        <w:rPr>
          <w:rStyle w:val="StyleBoldUnderline"/>
        </w:rPr>
      </w:pPr>
      <w:r w:rsidRPr="0085658D">
        <w:rPr>
          <w:rStyle w:val="StyleBoldUnderline"/>
        </w:rPr>
        <w:t>About 1 in 4 women have an abortion in their lifetime, according to a report by the Guttmacher Institute, a reproductive rights research organization, recently published in the American Journal of Public Health.</w:t>
      </w:r>
    </w:p>
    <w:p w14:paraId="2B9DBF45" w14:textId="77777777" w:rsidR="00650F08" w:rsidRPr="0085658D" w:rsidRDefault="00650F08" w:rsidP="00650F08">
      <w:pPr>
        <w:rPr>
          <w:rStyle w:val="StyleBoldUnderline"/>
        </w:rPr>
      </w:pPr>
      <w:r w:rsidRPr="0085658D">
        <w:rPr>
          <w:rStyle w:val="StyleBoldUnderline"/>
        </w:rPr>
        <w:lastRenderedPageBreak/>
        <w:t>In the Trump era, the long-running abortion wars are heating up again, and the country is increasingly divided when it comes to the availability of abortions.</w:t>
      </w:r>
    </w:p>
    <w:p w14:paraId="5DBF9434" w14:textId="77777777" w:rsidR="00650F08" w:rsidRDefault="00650F08" w:rsidP="00650F08">
      <w:r>
        <w:t xml:space="preserve">Many </w:t>
      </w:r>
      <w:r w:rsidRPr="0085658D">
        <w:rPr>
          <w:rStyle w:val="StyleBoldUnderline"/>
        </w:rPr>
        <w:t>Republican-controlled states are ratcheting back access</w:t>
      </w:r>
      <w:r>
        <w:t xml:space="preserve"> — establishing waiting periods, outlawing common medical procedures and cutting off Medicaid funding.</w:t>
      </w:r>
    </w:p>
    <w:p w14:paraId="19A57C70" w14:textId="77777777" w:rsidR="00650F08" w:rsidRDefault="00650F08" w:rsidP="00650F08">
      <w:r>
        <w:t>At the same time, Democratic-controlled states are expanding access to contraception and reproductive health; in Washington state, the governor just required insurers to cover abortion costs.</w:t>
      </w:r>
    </w:p>
    <w:p w14:paraId="7CA39D97" w14:textId="77777777" w:rsidR="00650F08" w:rsidRPr="0085658D" w:rsidRDefault="00650F08" w:rsidP="00650F08">
      <w:pPr>
        <w:rPr>
          <w:rStyle w:val="StyleBoldUnderline"/>
        </w:rPr>
      </w:pPr>
      <w:r>
        <w:t xml:space="preserve">Charles Donovan, president of the research institute of the Susan B. Anthony List, which promotes politicians who oppose abortion, said </w:t>
      </w:r>
      <w:r w:rsidRPr="0085658D">
        <w:rPr>
          <w:rStyle w:val="StyleBoldUnderline"/>
        </w:rPr>
        <w:t>the looming midterm elections “certainly do add a push” to get antiabortion laws in the pipeline for a potential Supreme Court challenge.</w:t>
      </w:r>
    </w:p>
    <w:p w14:paraId="2BE19FF2" w14:textId="77777777" w:rsidR="00650F08" w:rsidRDefault="00650F08" w:rsidP="00650F08">
      <w:r>
        <w:t>In 2017, Trump’s first year in the White House, 19 states passed 63 antiabortion restrictions, according to Guttmacher.</w:t>
      </w:r>
    </w:p>
    <w:p w14:paraId="09C1C495" w14:textId="77777777" w:rsidR="00650F08" w:rsidRPr="0085658D" w:rsidRDefault="00650F08" w:rsidP="00650F08">
      <w:pPr>
        <w:rPr>
          <w:rStyle w:val="StyleBoldUnderline"/>
        </w:rPr>
      </w:pPr>
      <w:r w:rsidRPr="0085658D">
        <w:rPr>
          <w:rStyle w:val="StyleBoldUnderline"/>
        </w:rPr>
        <w:t>Collectively these measures send a loud message, Donovan said. “It’s a cultural message, not just a legal message, to the court,” he said.</w:t>
      </w:r>
    </w:p>
    <w:p w14:paraId="699F4E69" w14:textId="77777777" w:rsidR="00650F08" w:rsidRPr="0085658D" w:rsidRDefault="00650F08" w:rsidP="00650F08">
      <w:pPr>
        <w:rPr>
          <w:rStyle w:val="StyleBoldUnderline"/>
        </w:rPr>
      </w:pPr>
      <w:r w:rsidRPr="0085658D">
        <w:rPr>
          <w:rStyle w:val="StyleBoldUnderline"/>
        </w:rPr>
        <w:t>Before Trump ran for president, he publicly said he was “very pro-choice.” But when he became a candidate, he promised to appoint judges to reverse Roe v. Wade and won over many Republican voters, including from the religious right, who remain among his steadfast supporters.</w:t>
      </w:r>
    </w:p>
    <w:p w14:paraId="1F8FFA86" w14:textId="77777777" w:rsidR="00650F08" w:rsidRDefault="00650F08" w:rsidP="00650F08">
      <w:r>
        <w:t>They applauded his nominee to the Supreme Court, Neil M. Gorsuch, who has never ruled in an abortion case and evaded questions at his confirmation hearings about Roe v. Wade but who has consistently voted with the court’s conservative majority. Another vacancy on the court would give Trump a chance to increase that majority, a prospect that has thrilled Trump supporters.</w:t>
      </w:r>
    </w:p>
    <w:p w14:paraId="718A9B20" w14:textId="77777777" w:rsidR="00650F08" w:rsidRDefault="00650F08" w:rsidP="00650F08">
      <w:r>
        <w:t>The opportunity has not worked out in the past. Justice Anthony M. Kennedy was once thought to be the missing vote to overturn Roe but instead affirmed the right of women to seek an abortion.</w:t>
      </w:r>
    </w:p>
    <w:p w14:paraId="6D6E2085" w14:textId="77777777" w:rsidR="00650F08" w:rsidRDefault="00650F08" w:rsidP="00650F08">
      <w:r>
        <w:t>And although Kennedy has been generally supportive of abortion restrictions, he joined the court’s liberals two years ago to strike down a Texas law that was found to impose an undue burden on women.</w:t>
      </w:r>
    </w:p>
    <w:p w14:paraId="34E27EEF" w14:textId="77777777" w:rsidR="00650F08" w:rsidRDefault="00650F08" w:rsidP="00650F08">
      <w:r>
        <w:t>But Kennedy is 81 and is said to be considering retirement. Two of the court’s liberals, Ruth Bader Ginsburg and Stephen G. Breyer, are 85 and 79, respectively.</w:t>
      </w:r>
    </w:p>
    <w:p w14:paraId="702C70F6" w14:textId="77777777" w:rsidR="00650F08" w:rsidRDefault="00650F08" w:rsidP="00650F08">
      <w:r>
        <w:t>The chance to replace one of the three offers abortion opponents “something they never thought they would have: a potential majority on the Supreme Court” who would overturn this landmark decision, said John Weaver, a Republican strategist who has advised Ohio Gov. John Kasich.</w:t>
      </w:r>
    </w:p>
    <w:p w14:paraId="73F67AE9" w14:textId="77777777" w:rsidR="00650F08" w:rsidRDefault="00650F08" w:rsidP="00650F08">
      <w:r>
        <w:t>While many in Washington are consumed with presidential scandals about alleged mistress payoffs and FBI raids, many people across the country care more about other issues, such as abortion, Weaver said.</w:t>
      </w:r>
    </w:p>
    <w:p w14:paraId="51D62C10" w14:textId="77777777" w:rsidR="00650F08" w:rsidRDefault="00650F08" w:rsidP="00650F08">
      <w:r>
        <w:lastRenderedPageBreak/>
        <w:t>“</w:t>
      </w:r>
      <w:r w:rsidRPr="0085658D">
        <w:rPr>
          <w:rStyle w:val="Emphasis"/>
        </w:rPr>
        <w:t>It’s an issue that keeps them tethered to an untethered president</w:t>
      </w:r>
      <w:r>
        <w:t>,” he said.</w:t>
      </w:r>
    </w:p>
    <w:p w14:paraId="20653F8D" w14:textId="77777777" w:rsidR="00650F08" w:rsidRDefault="00650F08" w:rsidP="00650F08">
      <w:r>
        <w:t>Northup said Trump has unleashed a “new level of aggression” among abortion opponents. Recent bills include those that would prosecute doctors who perform an abortion as early as six weeks, make no exception for rape, forbid women from getting an abortion if the reason is a high probability of Down syndrome and, as in Ohio, allow a prosecutor to seek criminal charges against women.</w:t>
      </w:r>
    </w:p>
    <w:p w14:paraId="6743C09D" w14:textId="77777777" w:rsidR="00650F08" w:rsidRPr="0085658D" w:rsidRDefault="00650F08" w:rsidP="00650F08">
      <w:pPr>
        <w:rPr>
          <w:rStyle w:val="Emphasis"/>
        </w:rPr>
      </w:pPr>
      <w:r>
        <w:t>“</w:t>
      </w:r>
      <w:r w:rsidRPr="0085658D">
        <w:rPr>
          <w:rStyle w:val="Emphasis"/>
        </w:rPr>
        <w:t>People better vote on November 6th like their life depends on it</w:t>
      </w:r>
      <w:r>
        <w:t xml:space="preserve">,” said Kellie Copeland, executive director of NARAL Pro-Choice Ohio. She said the discussion in Columbus of criminally prosecuting women </w:t>
      </w:r>
      <w:r w:rsidRPr="0085658D">
        <w:rPr>
          <w:rStyle w:val="StyleBoldUnderline"/>
        </w:rPr>
        <w:t xml:space="preserve">“is so far out of the mainstream” that </w:t>
      </w:r>
      <w:r w:rsidRPr="0085658D">
        <w:rPr>
          <w:rStyle w:val="Emphasis"/>
        </w:rPr>
        <w:t>there is urgency for voters to turn out.</w:t>
      </w:r>
    </w:p>
    <w:p w14:paraId="2D413050" w14:textId="77777777" w:rsidR="00650F08" w:rsidRPr="0085658D" w:rsidRDefault="00650F08" w:rsidP="00650F08">
      <w:pPr>
        <w:rPr>
          <w:rStyle w:val="StyleBoldUnderline"/>
        </w:rPr>
      </w:pPr>
      <w:r w:rsidRPr="0085658D">
        <w:rPr>
          <w:rStyle w:val="StyleBoldUnderline"/>
        </w:rPr>
        <w:t>Democrats overwhelmingly support preserving the rights of women to end an unwanted pregnancy.</w:t>
      </w:r>
    </w:p>
    <w:p w14:paraId="38E72868" w14:textId="77777777" w:rsidR="00650F08" w:rsidRPr="0085658D" w:rsidRDefault="00650F08" w:rsidP="00650F08">
      <w:pPr>
        <w:rPr>
          <w:rStyle w:val="StyleBoldUnderline"/>
        </w:rPr>
      </w:pPr>
      <w:r w:rsidRPr="0085658D">
        <w:rPr>
          <w:rStyle w:val="Emphasis"/>
        </w:rPr>
        <w:t>Democrats say energy is high and record numbers of women are running in November</w:t>
      </w:r>
      <w:r>
        <w:t xml:space="preserve">, </w:t>
      </w:r>
      <w:r w:rsidRPr="0085658D">
        <w:rPr>
          <w:rStyle w:val="StyleBoldUnderline"/>
        </w:rPr>
        <w:t>and they are hoping for wins that could shift the power balance in state capitols.</w:t>
      </w:r>
    </w:p>
    <w:p w14:paraId="1705F23A" w14:textId="77777777" w:rsidR="00650F08" w:rsidRPr="0085658D" w:rsidRDefault="00650F08" w:rsidP="00650F08">
      <w:pPr>
        <w:rPr>
          <w:rStyle w:val="Emphasis"/>
        </w:rPr>
      </w:pPr>
      <w:r w:rsidRPr="0085658D">
        <w:rPr>
          <w:rStyle w:val="Emphasis"/>
        </w:rPr>
        <w:t>Conservatives also say they are energized.</w:t>
      </w:r>
    </w:p>
    <w:p w14:paraId="5A2A69BE" w14:textId="77777777" w:rsidR="00650F08" w:rsidRDefault="00650F08" w:rsidP="00650F08">
      <w:r>
        <w:t>Susan Swayze Liebel, coordinator of the National Pro-Life Women’s Caucus for the Susan B. Anthony List, said abortion opponents are working to turn out their base and “keep the momentum going in the states.”</w:t>
      </w:r>
    </w:p>
    <w:p w14:paraId="28279396" w14:textId="77777777" w:rsidR="00650F08" w:rsidRDefault="00650F08" w:rsidP="00650F08">
      <w:r>
        <w:t>“The Trump effect is the hope effect for the pro-life movement,” Liebel said.</w:t>
      </w:r>
    </w:p>
    <w:p w14:paraId="1155BB1C" w14:textId="77777777" w:rsidR="00650F08" w:rsidRDefault="00650F08" w:rsidP="00650F08">
      <w:r>
        <w:t>More than 90 percent of abortions are performed before 13 weeks, according to the Centers for Disease Control and Prevention.</w:t>
      </w:r>
    </w:p>
    <w:p w14:paraId="20F7DDF1" w14:textId="77777777" w:rsidR="00650F08" w:rsidRDefault="00650F08" w:rsidP="00650F08">
      <w:r>
        <w:t>A Pew Research poll last year found that 69 percent of Americans did not want Roe v. Wade. to be overturned. That ruling gives a women the right to an abortion up to the point where the fetus is viable outside the uterus, which is generally considered around 24 weeks.</w:t>
      </w:r>
    </w:p>
    <w:p w14:paraId="600A25F0" w14:textId="77777777" w:rsidR="00650F08" w:rsidRPr="0085658D" w:rsidRDefault="00650F08" w:rsidP="00650F08">
      <w:pPr>
        <w:rPr>
          <w:rStyle w:val="StyleBoldUnderline"/>
        </w:rPr>
      </w:pPr>
      <w:r w:rsidRPr="0085658D">
        <w:rPr>
          <w:rStyle w:val="StyleBoldUnderline"/>
        </w:rPr>
        <w:t>But Pew also showed a stark party split — 75 percent of Democrats said abortion should be legal in all or most cases, while 65 percent of Republicans believed it should be illegal in those cases.</w:t>
      </w:r>
    </w:p>
    <w:p w14:paraId="005E5BA8" w14:textId="77777777" w:rsidR="00650F08" w:rsidRDefault="00650F08" w:rsidP="00650F08">
      <w:r>
        <w:t>[From Pew: Views on abortion, as shown by polls since 1995.]</w:t>
      </w:r>
    </w:p>
    <w:p w14:paraId="3EEEEBFC" w14:textId="77777777" w:rsidR="00650F08" w:rsidRDefault="00650F08" w:rsidP="00650F08">
      <w:r>
        <w:t>A big Republican-wave election in 2010, after the election of Barack Obama, sharply increased GOP and conservative clout in states, and that clout remains today.</w:t>
      </w:r>
    </w:p>
    <w:p w14:paraId="6EE005FA" w14:textId="77777777" w:rsidR="00650F08" w:rsidRDefault="00650F08" w:rsidP="00650F08">
      <w:r>
        <w:t>Since then, 33 states have passed laws to limit abortion.</w:t>
      </w:r>
    </w:p>
    <w:p w14:paraId="23523179" w14:textId="77777777" w:rsidR="00650F08" w:rsidRPr="0085658D" w:rsidRDefault="00650F08" w:rsidP="00650F08">
      <w:pPr>
        <w:rPr>
          <w:rStyle w:val="StyleBoldUnderline"/>
        </w:rPr>
      </w:pPr>
      <w:r w:rsidRPr="0085658D">
        <w:rPr>
          <w:rStyle w:val="StyleBoldUnderline"/>
        </w:rPr>
        <w:t>In Texas, an increasingly hostile environment for abortion providers contributed to the closures of 20 clinics, abortion rights groups said, about half of those in the state. In the Republican strongholds of Mississippi and Kentucky, only one clinic is left.</w:t>
      </w:r>
    </w:p>
    <w:p w14:paraId="2340A6EE" w14:textId="77777777" w:rsidR="00650F08" w:rsidRDefault="00650F08" w:rsidP="00650F08">
      <w:r>
        <w:t>In certain parts of the country, “it is unequivocally much harder now to access abortion care than any year since Roe v. Wade,” Northup said.</w:t>
      </w:r>
    </w:p>
    <w:p w14:paraId="0250C63E" w14:textId="77777777" w:rsidR="00650F08" w:rsidRDefault="00650F08" w:rsidP="00650F08">
      <w:r>
        <w:lastRenderedPageBreak/>
        <w:t>Elizabeth Nash, the state policy analyst at Guttmacher, said abortion services are increasingly out of reach for many women because of the distance they would have to travel to a clinic and the cost. Women in Texas, Louisiana, Mississippi and other states have a far harder time than those on the West Coast and in many parts of New England, where ending an unwanted pregnancy is easier and cheaper.</w:t>
      </w:r>
    </w:p>
    <w:p w14:paraId="6FD1DA77" w14:textId="77777777" w:rsidR="00650F08" w:rsidRDefault="00650F08" w:rsidP="00650F08">
      <w:r>
        <w:t>About 75 percent of women who seek abortions are poor or have a low income, according to Guttmacher.</w:t>
      </w:r>
    </w:p>
    <w:p w14:paraId="60B6EBEF" w14:textId="77777777" w:rsidR="00650F08" w:rsidRDefault="00650F08" w:rsidP="00650F08">
      <w:r>
        <w:t>“Roe has already fallen in the practical sense for many women,” said Copeland, of the abortion rights group in Ohio. “They are forced to continue pregnancy, sometimes even if it’s not what is best for their health, because they cannot get past the travel and financial hurdles.”</w:t>
      </w:r>
    </w:p>
    <w:p w14:paraId="64862589" w14:textId="77777777" w:rsidR="00650F08" w:rsidRDefault="00650F08" w:rsidP="00650F08">
      <w:pPr>
        <w:pStyle w:val="Heading4"/>
      </w:pPr>
      <w:r>
        <w:t>Abortion thumps turnout, enthusiasm, and swing voters</w:t>
      </w:r>
    </w:p>
    <w:p w14:paraId="095AE053" w14:textId="77777777" w:rsidR="00650F08" w:rsidRPr="00167818" w:rsidRDefault="00650F08" w:rsidP="00650F08">
      <w:r w:rsidRPr="00167818">
        <w:rPr>
          <w:rStyle w:val="StyleStyleBold12pt"/>
        </w:rPr>
        <w:t>Beaumont &amp; Rodriguez 18</w:t>
      </w:r>
      <w:r>
        <w:t xml:space="preserve"> (Thomas &amp; Barbara, Associated Press, “Court vacancy fuels abortion politics in midterm elections”, Daily Herald, 7/5/18, </w:t>
      </w:r>
      <w:hyperlink r:id="rId153" w:history="1">
        <w:r w:rsidRPr="004336A4">
          <w:rPr>
            <w:rStyle w:val="Hyperlink"/>
          </w:rPr>
          <w:t>http://www.dailyherald.com/news/20180705/court-vacancy-fuels-abortion-politics-in-midterm-elections</w:t>
        </w:r>
      </w:hyperlink>
      <w:r>
        <w:t>) JA</w:t>
      </w:r>
    </w:p>
    <w:p w14:paraId="7E5C84AC" w14:textId="77777777" w:rsidR="00650F08" w:rsidRPr="0085658D" w:rsidRDefault="00650F08" w:rsidP="00650F08">
      <w:pPr>
        <w:rPr>
          <w:rStyle w:val="StyleBoldUnderline"/>
        </w:rPr>
      </w:pPr>
      <w:r>
        <w:t>EDITOR’S NOTE: Associated Press reporters are on the ground around the country, covering political issues, people and races from places they live. The Ground Game series highlights that reporting, looking at politics from the ground up. Each week, in stories and a new podcast, AP reporters examine the political trends that will drive the national conversation tomorrow.</w:t>
      </w:r>
    </w:p>
    <w:p w14:paraId="3E5AC75A" w14:textId="77777777" w:rsidR="00650F08" w:rsidRPr="0085658D" w:rsidRDefault="00650F08" w:rsidP="00650F08">
      <w:pPr>
        <w:rPr>
          <w:rStyle w:val="StyleBoldUnderline"/>
        </w:rPr>
      </w:pPr>
      <w:r w:rsidRPr="0085658D">
        <w:rPr>
          <w:rStyle w:val="StyleBoldUnderline"/>
        </w:rPr>
        <w:t>DES MOINES, Iowa -- Democrats and Republicans once largely agreed that the upcoming midterm elections would hinge on the economy, health care and President Donald Trump's popularity. Not anymore.</w:t>
      </w:r>
    </w:p>
    <w:p w14:paraId="3B9E8DC1" w14:textId="77777777" w:rsidR="00650F08" w:rsidRPr="0085658D" w:rsidRDefault="00650F08" w:rsidP="00650F08">
      <w:pPr>
        <w:rPr>
          <w:rStyle w:val="StyleBoldUnderline"/>
        </w:rPr>
      </w:pPr>
      <w:r w:rsidRPr="0085658D">
        <w:rPr>
          <w:rStyle w:val="Emphasis"/>
        </w:rPr>
        <w:t>A Supreme Court vacancy has pushed abortion to the forefront of election year politics</w:t>
      </w:r>
      <w:r>
        <w:t xml:space="preserve">, </w:t>
      </w:r>
      <w:r w:rsidRPr="0085658D">
        <w:rPr>
          <w:rStyle w:val="Emphasis"/>
        </w:rPr>
        <w:t>with both supporters and opponents suggesting that the emotional issue could drive more voters to the polls.</w:t>
      </w:r>
      <w:r>
        <w:t xml:space="preserve"> </w:t>
      </w:r>
      <w:r w:rsidRPr="0085658D">
        <w:rPr>
          <w:rStyle w:val="StyleBoldUnderline"/>
        </w:rPr>
        <w:t>That's especially true in states like Iowa, where Republicans have enacted restrictive measures on abortion in the past two years.</w:t>
      </w:r>
    </w:p>
    <w:p w14:paraId="4CB0F895" w14:textId="77777777" w:rsidR="00650F08" w:rsidRPr="0085658D" w:rsidRDefault="00650F08" w:rsidP="00650F08">
      <w:pPr>
        <w:rPr>
          <w:rStyle w:val="StyleBoldUnderline"/>
        </w:rPr>
      </w:pPr>
      <w:r>
        <w:t>"</w:t>
      </w:r>
      <w:r w:rsidRPr="0085658D">
        <w:rPr>
          <w:rStyle w:val="Emphasis"/>
        </w:rPr>
        <w:t>It could very well drive energy and enthusiasm nationally</w:t>
      </w:r>
      <w:r>
        <w:t xml:space="preserve">," said Paul Harstad, a veteran Democratic pollster who for decades advised former Iowa Sen. Tom Harkin. "But </w:t>
      </w:r>
      <w:r w:rsidRPr="0085658D">
        <w:rPr>
          <w:rStyle w:val="StyleBoldUnderline"/>
        </w:rPr>
        <w:t>Iowa is a case where it's getting to be on the front burner. The issue has become very real in Iowa."</w:t>
      </w:r>
    </w:p>
    <w:p w14:paraId="3C3D534E" w14:textId="77777777" w:rsidR="00650F08" w:rsidRDefault="00650F08" w:rsidP="00650F08">
      <w:r>
        <w:t>WHAT'S HAPPENING</w:t>
      </w:r>
    </w:p>
    <w:p w14:paraId="17B1B5C0" w14:textId="77777777" w:rsidR="00650F08" w:rsidRPr="0085658D" w:rsidRDefault="00650F08" w:rsidP="00650F08">
      <w:pPr>
        <w:rPr>
          <w:rStyle w:val="StyleBoldUnderline"/>
        </w:rPr>
      </w:pPr>
      <w:r w:rsidRPr="0085658D">
        <w:rPr>
          <w:rStyle w:val="StyleBoldUnderline"/>
        </w:rPr>
        <w:t>A pair of recent abortion restrictions in Iowa have made the state a focal point in the national debate.</w:t>
      </w:r>
    </w:p>
    <w:p w14:paraId="17963522" w14:textId="77777777" w:rsidR="00650F08" w:rsidRDefault="00650F08" w:rsidP="00650F08">
      <w:r>
        <w:t xml:space="preserve">A late-June decision by the </w:t>
      </w:r>
      <w:r w:rsidRPr="0085658D">
        <w:rPr>
          <w:rStyle w:val="StyleBoldUnderline"/>
        </w:rPr>
        <w:t>Iowa Supreme Court to strike down a required 72-hour waiting period before an abortion sparked outrage among Christian conservatives, a potent force in the Iowa GOP</w:t>
      </w:r>
      <w:r>
        <w:t>. It also emboldened Democratic nominee for governor, Fred Hubbell, who is a past Iowa leader of Planned Parenthood, and underscored the contrast with Republican Gov. Kim Reynolds, who opposes abortion in all cases except to save a mother's life.</w:t>
      </w:r>
    </w:p>
    <w:p w14:paraId="78811D88" w14:textId="77777777" w:rsidR="00650F08" w:rsidRDefault="00650F08" w:rsidP="00650F08">
      <w:r>
        <w:lastRenderedPageBreak/>
        <w:t>The decision, which asserted "autonomy and dominion over one's body go to the very heart of what it means to be free," also bodes ill for the even more restrictive law Reynolds signed in May but was blocked pending court review.</w:t>
      </w:r>
    </w:p>
    <w:p w14:paraId="0C56F5DA" w14:textId="77777777" w:rsidR="00650F08" w:rsidRDefault="00650F08" w:rsidP="00650F08">
      <w:r>
        <w:t>That law, the nation's most restrictive, banned abortion after the detection of a heartbeat -- usually at around six weeks of pregnancy.</w:t>
      </w:r>
    </w:p>
    <w:p w14:paraId="7F226104" w14:textId="77777777" w:rsidR="00650F08" w:rsidRDefault="00650F08" w:rsidP="00650F08">
      <w:r>
        <w:t>"Americans know that when a baby's heart is beating, she's alive, but our state judges aren't willing to protect her life," Chuck Hurley, a vocal opponent of abortion rights in Iowa, proclaimed from the Iowa Capitol steps in Des Moines.</w:t>
      </w:r>
    </w:p>
    <w:p w14:paraId="64F0D8D4" w14:textId="77777777" w:rsidR="00650F08" w:rsidRDefault="00650F08" w:rsidP="00650F08">
      <w:r>
        <w:t>WHY IT MATTERS</w:t>
      </w:r>
    </w:p>
    <w:p w14:paraId="06BB18F5" w14:textId="77777777" w:rsidR="00650F08" w:rsidRPr="0085658D" w:rsidRDefault="00650F08" w:rsidP="00650F08">
      <w:pPr>
        <w:rPr>
          <w:rStyle w:val="StyleBoldUnderline"/>
        </w:rPr>
      </w:pPr>
      <w:r>
        <w:t xml:space="preserve">In Iowa, </w:t>
      </w:r>
      <w:r w:rsidRPr="0085658D">
        <w:rPr>
          <w:rStyle w:val="Emphasis"/>
        </w:rPr>
        <w:t>abortion rights have motivated swing voters in close statewide races</w:t>
      </w:r>
      <w:r>
        <w:t xml:space="preserve">. Polls </w:t>
      </w:r>
      <w:r w:rsidRPr="0085658D">
        <w:rPr>
          <w:rStyle w:val="StyleBoldUnderline"/>
        </w:rPr>
        <w:t>have shown that the issue can motivate votes for Democrats who have characterized a Republican opponent as extreme.</w:t>
      </w:r>
    </w:p>
    <w:p w14:paraId="52B91D9C" w14:textId="77777777" w:rsidR="00650F08" w:rsidRPr="0085658D" w:rsidRDefault="00650F08" w:rsidP="00650F08">
      <w:pPr>
        <w:rPr>
          <w:rStyle w:val="StyleBoldUnderline"/>
        </w:rPr>
      </w:pPr>
      <w:r>
        <w:t xml:space="preserve">That said, </w:t>
      </w:r>
      <w:r w:rsidRPr="0085658D">
        <w:rPr>
          <w:rStyle w:val="StyleBoldUnderline"/>
        </w:rPr>
        <w:t>an uptick in turnout among Christian conservatives allowed President George W. Bush to narrowly carry Iowa in 2004, aided by late-campaign radio ads noting the Republican's opposition to abortion rights and same-sex marriage.</w:t>
      </w:r>
    </w:p>
    <w:p w14:paraId="22B1C2C4" w14:textId="77777777" w:rsidR="00650F08" w:rsidRPr="0085658D" w:rsidRDefault="00650F08" w:rsidP="00650F08">
      <w:pPr>
        <w:rPr>
          <w:rStyle w:val="StyleBoldUnderline"/>
        </w:rPr>
      </w:pPr>
      <w:r>
        <w:t xml:space="preserve">This year, </w:t>
      </w:r>
      <w:r w:rsidRPr="0085658D">
        <w:rPr>
          <w:rStyle w:val="StyleBoldUnderline"/>
        </w:rPr>
        <w:t>the Supreme Court vacancy comes as Democratic-leaning voters are already motivated, as seen in voter registration, turnout and primary victories by liberal Democrats.</w:t>
      </w:r>
    </w:p>
    <w:p w14:paraId="18898B8F" w14:textId="77777777" w:rsidR="00650F08" w:rsidRPr="0085658D" w:rsidRDefault="00650F08" w:rsidP="00650F08">
      <w:pPr>
        <w:rPr>
          <w:rStyle w:val="Emphasis"/>
        </w:rPr>
      </w:pPr>
      <w:r>
        <w:t xml:space="preserve">"You might have had a history of the other side using the courts as an issue," said Ilyse Hogue, president of NARAL Pro-Choice America, a leading national abortion rights advocacy group. "What I think you heard from all our organizations is </w:t>
      </w:r>
      <w:r w:rsidRPr="0085658D">
        <w:rPr>
          <w:rStyle w:val="StyleBoldUnderline"/>
        </w:rPr>
        <w:t xml:space="preserve">that </w:t>
      </w:r>
      <w:r w:rsidRPr="0085658D">
        <w:rPr>
          <w:rStyle w:val="Emphasis"/>
        </w:rPr>
        <w:t>people who are voting in these states are fired up."</w:t>
      </w:r>
    </w:p>
    <w:p w14:paraId="6FBBA2D2" w14:textId="77777777" w:rsidR="00650F08" w:rsidRPr="0085658D" w:rsidRDefault="00650F08" w:rsidP="00650F08">
      <w:pPr>
        <w:rPr>
          <w:rStyle w:val="StyleBoldUnderline"/>
        </w:rPr>
      </w:pPr>
      <w:r w:rsidRPr="0085658D">
        <w:rPr>
          <w:rStyle w:val="StyleBoldUnderline"/>
        </w:rPr>
        <w:t>And Iowa is not alone as a key midterm battleground with recent abortion rights developments at least in the background.</w:t>
      </w:r>
    </w:p>
    <w:p w14:paraId="0C624322" w14:textId="77777777" w:rsidR="00650F08" w:rsidRPr="0085658D" w:rsidRDefault="00650F08" w:rsidP="00650F08">
      <w:pPr>
        <w:rPr>
          <w:rStyle w:val="StyleBoldUnderline"/>
        </w:rPr>
      </w:pPr>
      <w:r>
        <w:t xml:space="preserve">In Republican-leaning Indiana, a federal appeals court struck down in April a law signed in 2016 by Republican then-Gov. Mike Pence banning abortions based on a fetus's gender, race or disability. </w:t>
      </w:r>
      <w:r w:rsidRPr="0085658D">
        <w:rPr>
          <w:rStyle w:val="StyleBoldUnderline"/>
        </w:rPr>
        <w:t>The issue creates a difficult dance ahead for that state's Democratic Sen. Joe Donnelly, a moderate on abortion rights seeking re-election in a state Trump carried by 19 percentage points in 2016.</w:t>
      </w:r>
    </w:p>
    <w:p w14:paraId="30B6381C" w14:textId="77777777" w:rsidR="00650F08" w:rsidRDefault="00650F08" w:rsidP="00650F08">
      <w:r>
        <w:t>WHAT TO WATCH</w:t>
      </w:r>
    </w:p>
    <w:p w14:paraId="59934BF5" w14:textId="77777777" w:rsidR="00650F08" w:rsidRDefault="00650F08" w:rsidP="00650F08">
      <w:r>
        <w:t>Advocacy groups on either side of the abortion rights debate are heaping pressure on candidates viewed as key to the balance of power in the Senate.</w:t>
      </w:r>
    </w:p>
    <w:p w14:paraId="02D5E248" w14:textId="77777777" w:rsidR="00650F08" w:rsidRDefault="00650F08" w:rsidP="00650F08">
      <w:r>
        <w:t>Susan B. Anthony List, a group that opposes abortion rights, has dispatched more than 500 local workers not just in Indiana, but Florida, Missouri and Ohio, where Democrats are also seeking re-election in states Trump carried in 2016. After Supreme Court Justice Anthony Kennedy announced his retirement, the group said it is adding North Dakota and West Virginia.</w:t>
      </w:r>
    </w:p>
    <w:p w14:paraId="62568353" w14:textId="77777777" w:rsidR="00650F08" w:rsidRPr="0085658D" w:rsidRDefault="00650F08" w:rsidP="00650F08">
      <w:pPr>
        <w:rPr>
          <w:rStyle w:val="StyleBoldUnderline"/>
        </w:rPr>
      </w:pPr>
      <w:r w:rsidRPr="0085658D">
        <w:rPr>
          <w:rStyle w:val="StyleBoldUnderline"/>
        </w:rPr>
        <w:t>Democratic Sens. Heidi Heitkamp of North Dakota and Joe Donnelly of Indiana are both seen as key votes on Kennedy's successor.</w:t>
      </w:r>
    </w:p>
    <w:p w14:paraId="2BF8F693" w14:textId="77777777" w:rsidR="00650F08" w:rsidRPr="0085658D" w:rsidRDefault="00650F08" w:rsidP="00650F08">
      <w:pPr>
        <w:rPr>
          <w:rStyle w:val="StyleBoldUnderline"/>
        </w:rPr>
      </w:pPr>
      <w:r>
        <w:lastRenderedPageBreak/>
        <w:t>"</w:t>
      </w:r>
      <w:r w:rsidRPr="0085658D">
        <w:rPr>
          <w:rStyle w:val="StyleBoldUnderline"/>
        </w:rPr>
        <w:t>The enthusiasm on the other side is something to be aware of, but we have every reason to be encouraged</w:t>
      </w:r>
      <w:r>
        <w:t>," said Mallory Quigley of Susan B. Anthony List. "</w:t>
      </w:r>
      <w:r w:rsidRPr="0085658D">
        <w:rPr>
          <w:rStyle w:val="StyleBoldUnderline"/>
        </w:rPr>
        <w:t>The left is incensed. But it also buoys the base on the right that is encouraged that we have a president following through on a pro-life agenda."</w:t>
      </w:r>
    </w:p>
    <w:p w14:paraId="091833B5" w14:textId="77777777" w:rsidR="00650F08" w:rsidRDefault="00650F08" w:rsidP="00650F08">
      <w:r>
        <w:t>Conversely, in Nevada, Democratic Senate challenger Jacky Rosen is accusing Republican Sen. Dean Heller, who opposes abortion rights, of being out of step with voters.</w:t>
      </w:r>
    </w:p>
    <w:p w14:paraId="0084531E" w14:textId="77777777" w:rsidR="00650F08" w:rsidRDefault="00650F08" w:rsidP="00650F08">
      <w:r>
        <w:t>Heller is the only Republican seeking re-election in a state Democrat Hillary Clinton carried in 2016. Also, Nevada's popular, departing Republican Gov. Brian Sandoval supports abortion rights, which were enshrined in the state's constitution almost 30 years ago.</w:t>
      </w:r>
    </w:p>
    <w:p w14:paraId="6F754764" w14:textId="77777777" w:rsidR="00650F08" w:rsidRDefault="00650F08" w:rsidP="00650F08">
      <w:r>
        <w:t>"We're going to hold Sen. Heller's feet to the fire," Rosen said in an Associated Press interview. "Nevada is a pro-choice state."</w:t>
      </w:r>
    </w:p>
    <w:p w14:paraId="0140A897" w14:textId="77777777" w:rsidR="00650F08" w:rsidRDefault="00650F08" w:rsidP="00650F08">
      <w:r>
        <w:t>DON'T MISS</w:t>
      </w:r>
    </w:p>
    <w:p w14:paraId="28905F08" w14:textId="77777777" w:rsidR="00650F08" w:rsidRPr="0085658D" w:rsidRDefault="00650F08" w:rsidP="00650F08">
      <w:pPr>
        <w:rPr>
          <w:rStyle w:val="StyleBoldUnderline"/>
        </w:rPr>
      </w:pPr>
      <w:r w:rsidRPr="0085658D">
        <w:t xml:space="preserve">Democratic senators have urged Trump and Senate Republicans to wait until after the midterm elections to move ahead with Kennedy's successor, </w:t>
      </w:r>
      <w:r w:rsidRPr="0085658D">
        <w:rPr>
          <w:rStyle w:val="StyleBoldUnderline"/>
        </w:rPr>
        <w:t>though the Republicans have shown no appetite for delaying the confirmation process.</w:t>
      </w:r>
    </w:p>
    <w:p w14:paraId="459A75E5" w14:textId="77777777" w:rsidR="00650F08" w:rsidRDefault="00650F08" w:rsidP="00650F08">
      <w:r>
        <w:t>Minority Leader Chuck Schumer of New York called the GOP's tack "the height of hypocrisy," in light of the GOP-controlled Senate's refusal to consider then-President Barack Obama's nominee before the presidential election in 2016 after the death of Justice Antonin Scalia.</w:t>
      </w:r>
    </w:p>
    <w:p w14:paraId="51A9BC2D" w14:textId="77777777" w:rsidR="00650F08" w:rsidRPr="0085658D" w:rsidRDefault="00650F08" w:rsidP="00650F08">
      <w:pPr>
        <w:rPr>
          <w:rStyle w:val="StyleBoldUnderline"/>
        </w:rPr>
      </w:pPr>
      <w:r>
        <w:t xml:space="preserve">But </w:t>
      </w:r>
      <w:r w:rsidRPr="0085658D">
        <w:rPr>
          <w:rStyle w:val="StyleBoldUnderline"/>
        </w:rPr>
        <w:t>confirmation of a Trump nominee before the election could mollify those devout conservatives who might have been motivated to vote if a court pick were on the line, said Harstad, the Democratic pollster who also advised Obama's campaigns in 2008 and 2012.</w:t>
      </w:r>
    </w:p>
    <w:p w14:paraId="77A4F4BE" w14:textId="77777777" w:rsidR="00650F08" w:rsidRDefault="00650F08" w:rsidP="00650F08">
      <w:r>
        <w:t xml:space="preserve">"It's not a certainty. But I think, </w:t>
      </w:r>
      <w:r w:rsidRPr="0085658D">
        <w:rPr>
          <w:rStyle w:val="StyleBoldUnderline"/>
        </w:rPr>
        <w:t>once a justice is confirmed, the evangelicals will feel safer and it may actually inhibit their turnout</w:t>
      </w:r>
      <w:r>
        <w:t>," Harstad said.</w:t>
      </w:r>
    </w:p>
    <w:p w14:paraId="0E4E1A88" w14:textId="77777777" w:rsidR="00650F08" w:rsidRPr="0085658D" w:rsidRDefault="00650F08" w:rsidP="00650F08">
      <w:r>
        <w:t xml:space="preserve">Associated Press reporters are on the ground around the country, covering political issues, people and races from places they live. The Ground Game series highlights that reporting, looking at politics from the ground up. Each week, in stories and a new podcast, AP reporters examine </w:t>
      </w:r>
      <w:r w:rsidRPr="0085658D">
        <w:rPr>
          <w:rStyle w:val="StyleBoldUnderline"/>
        </w:rPr>
        <w:t>the political trends that will drive the national conversation tomorrow</w:t>
      </w:r>
      <w:r w:rsidRPr="0085658D">
        <w:t>.</w:t>
      </w:r>
    </w:p>
    <w:p w14:paraId="655C9079" w14:textId="77777777" w:rsidR="00650F08" w:rsidRDefault="00650F08" w:rsidP="00650F08">
      <w:pPr>
        <w:pStyle w:val="Heading4"/>
      </w:pPr>
      <w:r>
        <w:t>Abortion thumps</w:t>
      </w:r>
    </w:p>
    <w:p w14:paraId="2B1F4D39" w14:textId="77777777" w:rsidR="00650F08" w:rsidRPr="009F2E62" w:rsidRDefault="00650F08" w:rsidP="00650F08">
      <w:r w:rsidRPr="009F2E62">
        <w:rPr>
          <w:rStyle w:val="StyleStyleBold12pt"/>
        </w:rPr>
        <w:t>Alonso-Zaldivar &amp; Colvin 18</w:t>
      </w:r>
      <w:r>
        <w:t xml:space="preserve"> (Ricardo &amp; Jill, Associated Press Reporters, “Trump tosses abortion fight into crucial midterm elections”, Denver Post, 5/18/18, </w:t>
      </w:r>
      <w:hyperlink r:id="rId154" w:history="1">
        <w:r w:rsidRPr="004336A4">
          <w:rPr>
            <w:rStyle w:val="Hyperlink"/>
          </w:rPr>
          <w:t>https://www.denverpost.com/2018/05/18/trump-abortion-election-2018/</w:t>
        </w:r>
      </w:hyperlink>
      <w:r>
        <w:t>) JA</w:t>
      </w:r>
    </w:p>
    <w:p w14:paraId="6AE24052" w14:textId="77777777" w:rsidR="00650F08" w:rsidRPr="005F0FB1" w:rsidRDefault="00650F08" w:rsidP="00650F08">
      <w:pPr>
        <w:rPr>
          <w:rStyle w:val="StyleBoldUnderline"/>
        </w:rPr>
      </w:pPr>
      <w:r>
        <w:t xml:space="preserve">WASHINGTON (AP) — </w:t>
      </w:r>
      <w:r w:rsidRPr="005F0FB1">
        <w:rPr>
          <w:rStyle w:val="StyleBoldUnderline"/>
        </w:rPr>
        <w:t>The Trump administration acted Friday to bar taxpayer-funded family planning clinics from referring women for abortions, energizing its conservative political base ahead of crucial midterm elections while setting the stage for new legal battles.</w:t>
      </w:r>
    </w:p>
    <w:p w14:paraId="04CA87F9" w14:textId="77777777" w:rsidR="00650F08" w:rsidRDefault="00650F08" w:rsidP="00650F08">
      <w:r>
        <w:t xml:space="preserve">The Health and Human Services Department sent its proposal to rewrite the rules to the White House, setting in motion a regulatory process that could take months. Scant on details, an administration overview of the plan said it would echo a Reagan-era rule by banning abortion </w:t>
      </w:r>
      <w:r>
        <w:lastRenderedPageBreak/>
        <w:t>referrals by federally funded clinics and forbidding them from locating in facilities that also provide abortions.</w:t>
      </w:r>
    </w:p>
    <w:p w14:paraId="68CF0A6F" w14:textId="77777777" w:rsidR="00650F08" w:rsidRDefault="00650F08" w:rsidP="00650F08">
      <w:r>
        <w:t>Planned Parenthood, a principal provider of family planning, abortion services, and basic preventive care for women, said the plan appears designed to target the organization. “The end result would make it impossible for women to come to Planned Parenthood, who are counting on us every day,” said executive vice president Dawn Laguens.</w:t>
      </w:r>
    </w:p>
    <w:p w14:paraId="69D04041" w14:textId="77777777" w:rsidR="00650F08" w:rsidRDefault="00650F08" w:rsidP="00650F08">
      <w:r>
        <w:t>But presidential counselor Kellyanne Conway told Fox News that the administration is simply recognizing “that abortion is not family planning. This is family planning money.”</w:t>
      </w:r>
    </w:p>
    <w:p w14:paraId="753DE815" w14:textId="77777777" w:rsidR="00650F08" w:rsidRPr="005F0FB1" w:rsidRDefault="00650F08" w:rsidP="00650F08">
      <w:pPr>
        <w:rPr>
          <w:rStyle w:val="StyleBoldUnderline"/>
        </w:rPr>
      </w:pPr>
      <w:r>
        <w:t>The policy was derided as a “gag rule” by abortion rights supporters, a point challenged by the administration, which said counseling about abortion would be OK, but not referrals</w:t>
      </w:r>
      <w:r w:rsidRPr="005F0FB1">
        <w:rPr>
          <w:rStyle w:val="StyleBoldUnderline"/>
        </w:rPr>
        <w:t>. It’s likely to trigger lawsuits from opponents, and certain to galvanize activists on both sides of the abortion debate going into November’s congressional elections.</w:t>
      </w:r>
    </w:p>
    <w:p w14:paraId="62FD721A" w14:textId="77777777" w:rsidR="00650F08" w:rsidRPr="005F0FB1" w:rsidRDefault="00650F08" w:rsidP="00650F08">
      <w:pPr>
        <w:rPr>
          <w:rStyle w:val="StyleBoldUnderline"/>
        </w:rPr>
      </w:pPr>
      <w:r w:rsidRPr="005F0FB1">
        <w:rPr>
          <w:rStyle w:val="StyleBoldUnderline"/>
        </w:rPr>
        <w:t>Social and religious conservatives have remained steadfastly loyal to President Donald Trump despite issues like his reimbursements to attorney Michael Cohen, who paid hush money to a porn star alleging an affair, and Trump’s past boasts of sexually aggressive behavior.</w:t>
      </w:r>
      <w:r>
        <w:t xml:space="preserve"> </w:t>
      </w:r>
      <w:r w:rsidRPr="005F0FB1">
        <w:rPr>
          <w:rStyle w:val="StyleBoldUnderline"/>
        </w:rPr>
        <w:t>Trump has not wavered from advancing the agenda of the religious right.</w:t>
      </w:r>
    </w:p>
    <w:p w14:paraId="300F2EAE" w14:textId="77777777" w:rsidR="00650F08" w:rsidRDefault="00650F08" w:rsidP="00650F08">
      <w:r>
        <w:t>Tuesday night, Trump is scheduled to speak at the Susan B. Anthony List’s “campaign for life” gala. The group works to elect candidates who want to reduce and ultimately end abortion. It says it spent more than $18 million in the 2016 election cycle to defeat Hillary Rodham Clinton and promote a “pro-life Senate.”</w:t>
      </w:r>
    </w:p>
    <w:p w14:paraId="517E9DE1" w14:textId="77777777" w:rsidR="00650F08" w:rsidRDefault="00650F08" w:rsidP="00650F08">
      <w:r>
        <w:t>The original Reagan-era rule family planning rule barred clinics from discussing abortion with women. It never went into effect as written, although the Supreme Court ruled it was an appropriate use of executive power. The policy was rescinded under President Bill Clinton, and a new rule took effect requiring “nondirective” counseling to include a full range of options for women.</w:t>
      </w:r>
    </w:p>
    <w:p w14:paraId="017BA452" w14:textId="77777777" w:rsidR="00650F08" w:rsidRDefault="00650F08" w:rsidP="00650F08">
      <w:r>
        <w:t>The Trump administration said its proposal will roll back the Clinton requirement that abortion be discussed as an option along with prenatal care and adoption.</w:t>
      </w:r>
    </w:p>
    <w:p w14:paraId="7F5BA09F" w14:textId="77777777" w:rsidR="00650F08" w:rsidRDefault="00650F08" w:rsidP="00650F08">
      <w:r>
        <w:t>Known as Title X, the family-planning program serves about 4 million women a year through clinics, costing taxpayers about $260 million.</w:t>
      </w:r>
    </w:p>
    <w:p w14:paraId="792DF4DC" w14:textId="77777777" w:rsidR="00650F08" w:rsidRPr="005F0FB1" w:rsidRDefault="00650F08" w:rsidP="00650F08">
      <w:pPr>
        <w:rPr>
          <w:rStyle w:val="StyleBoldUnderline"/>
        </w:rPr>
      </w:pPr>
      <w:r w:rsidRPr="005F0FB1">
        <w:rPr>
          <w:rStyle w:val="StyleBoldUnderline"/>
        </w:rPr>
        <w:t>Although abortion is politically divisive, the U.S. abortion rate has dropped significantly, from about 29 per 1,000 women of reproductive age in 1980 to about 15 in 2014. Better contraception, fewer unintended pregnancies and state restrictions may have played a role, according to a recent scientific report .</w:t>
      </w:r>
    </w:p>
    <w:p w14:paraId="7317A676" w14:textId="77777777" w:rsidR="00650F08" w:rsidRDefault="00650F08" w:rsidP="00650F08">
      <w:r>
        <w:t>Abortion remains legal, but federal family planning funds cannot be used to pay for the procedure. Planned Parenthood clinics now qualify for Title X family planning grants, but they keep that money separate from funds that pay for abortions.</w:t>
      </w:r>
    </w:p>
    <w:p w14:paraId="6D59F786" w14:textId="77777777" w:rsidR="00650F08" w:rsidRDefault="00650F08" w:rsidP="00650F08">
      <w:r>
        <w:lastRenderedPageBreak/>
        <w:t>Abortion opponents say a taxpayer-funded program should have no connection to abortion. Doctors’ groups and abortion rights supporters say a ban on counseling women trespasses on the doctor-patient relationship.</w:t>
      </w:r>
    </w:p>
    <w:p w14:paraId="2F79B6DB" w14:textId="77777777" w:rsidR="00650F08" w:rsidRDefault="00650F08" w:rsidP="00650F08">
      <w:r>
        <w:t>The American College of Obstetricians and Gynecologists said the administration action amounts to an “egregious intrusion” in the doctor-patient relationship and could force doctors to omit “essential, medically accurate information” from counseling sessions with patients.</w:t>
      </w:r>
    </w:p>
    <w:p w14:paraId="6B68CE0A" w14:textId="77777777" w:rsidR="00650F08" w:rsidRDefault="00650F08" w:rsidP="00650F08">
      <w:r>
        <w:t>Planned Parenthood’s Laguens hinted at legal action, saying, “we will not stand by while our basic health care and rights are stripped away.”</w:t>
      </w:r>
    </w:p>
    <w:p w14:paraId="2EB557B6" w14:textId="77777777" w:rsidR="00650F08" w:rsidRDefault="00650F08" w:rsidP="00650F08">
      <w:r>
        <w:t>Jessica Marcella of the National Family Planning &amp; Reproductive Health Association, which represents clinics, said requiring physical separation from abortion facilities is impractical, and would disrupt services for women.</w:t>
      </w:r>
    </w:p>
    <w:p w14:paraId="7DF2A12D" w14:textId="77777777" w:rsidR="00650F08" w:rsidRDefault="00650F08" w:rsidP="00650F08">
      <w:r>
        <w:t>“I cannot imagine a scenario in which public health groups would allow this effort to go unchallenged,” Marcella said.</w:t>
      </w:r>
    </w:p>
    <w:p w14:paraId="601E472A" w14:textId="77777777" w:rsidR="00650F08" w:rsidRDefault="00650F08" w:rsidP="00650F08">
      <w:r>
        <w:t>But abortion opponents said Trump is merely reaffirming the core mission of the family planning program.</w:t>
      </w:r>
    </w:p>
    <w:p w14:paraId="049CEE01" w14:textId="77777777" w:rsidR="00650F08" w:rsidRDefault="00650F08" w:rsidP="00650F08">
      <w:r>
        <w:t>“The new regulations will draw a bright line between abortion centers and family planning programs, just as…federal law requires and the Supreme Court has upheld,” said Tony Perkins, president of the Family Research Council, a key voice for religious conservatives.</w:t>
      </w:r>
    </w:p>
    <w:p w14:paraId="13634461" w14:textId="77777777" w:rsidR="00650F08" w:rsidRDefault="00650F08" w:rsidP="00650F08">
      <w:r>
        <w:t>Kristan Hawkins of Students for Life of America said, “Abortion is not health care or birth control and many women want natural health care choices, rather than hormone-induced changes.”</w:t>
      </w:r>
    </w:p>
    <w:p w14:paraId="6242F090" w14:textId="77777777" w:rsidR="00650F08" w:rsidRDefault="00650F08" w:rsidP="00650F08">
      <w:r>
        <w:t>Abortion opponents allege the federal family planning program in effect cross-subsidizes abortions provided by Planned Parenthood, whose clinics are also major recipients of grants for family planning and basic preventive care. Hawkins’ group is circulating a petition to urge lawmakers to support the Trump administration’s proposal.</w:t>
      </w:r>
    </w:p>
    <w:p w14:paraId="3D13AE69" w14:textId="77777777" w:rsidR="00650F08" w:rsidRDefault="00650F08" w:rsidP="00650F08">
      <w:r>
        <w:t>Abortion opponents say the administration plan is not a “gag rule.” It “will not prohibit counseling for clients about abortion…but neither will it include the current mandate that (clinics) must counsel and refer for abortion,” said the administration’s own summary.</w:t>
      </w:r>
    </w:p>
    <w:p w14:paraId="549A8990" w14:textId="40673675" w:rsidR="000C2A55" w:rsidRDefault="000C2A55" w:rsidP="000C2A55"/>
    <w:p w14:paraId="5FDC2BBB" w14:textId="77777777" w:rsidR="000C2A55" w:rsidRDefault="000C2A55" w:rsidP="000C2A55">
      <w:pPr>
        <w:pStyle w:val="Heading3"/>
      </w:pPr>
      <w:r>
        <w:lastRenderedPageBreak/>
        <w:t>Gun Control Thumper</w:t>
      </w:r>
    </w:p>
    <w:p w14:paraId="1C869A46" w14:textId="77777777" w:rsidR="000C2A55" w:rsidRDefault="000C2A55" w:rsidP="000C2A55">
      <w:pPr>
        <w:pStyle w:val="Heading4"/>
      </w:pPr>
      <w:r>
        <w:t>Gun control thumps</w:t>
      </w:r>
    </w:p>
    <w:p w14:paraId="72D93423" w14:textId="77777777" w:rsidR="000C2A55" w:rsidRPr="00EE50D1" w:rsidRDefault="000C2A55" w:rsidP="000C2A55">
      <w:r w:rsidRPr="00EE50D1">
        <w:rPr>
          <w:rStyle w:val="StyleStyleBold12pt"/>
        </w:rPr>
        <w:t>Pramuk 18</w:t>
      </w:r>
      <w:r>
        <w:t xml:space="preserve"> (Jacob, staff reporter, “Gun control 'sea change' will get a big test in critical midterm elections”, CNBC News, 3/1/18, </w:t>
      </w:r>
      <w:hyperlink r:id="rId155" w:history="1">
        <w:r w:rsidRPr="004336A4">
          <w:rPr>
            <w:rStyle w:val="Hyperlink"/>
          </w:rPr>
          <w:t>https://www.cnbc.com/2018/03/01/gun-control-a-key-issue-in-midterm-elections-after-florida-shooting.html</w:t>
        </w:r>
      </w:hyperlink>
      <w:r>
        <w:t>) JA</w:t>
      </w:r>
    </w:p>
    <w:p w14:paraId="11B21236" w14:textId="77777777" w:rsidR="000C2A55" w:rsidRPr="005F0FB1" w:rsidRDefault="000C2A55" w:rsidP="000C2A55">
      <w:pPr>
        <w:rPr>
          <w:rStyle w:val="StyleBoldUnderline"/>
        </w:rPr>
      </w:pPr>
      <w:r w:rsidRPr="005F0FB1">
        <w:rPr>
          <w:rStyle w:val="StyleBoldUnderline"/>
        </w:rPr>
        <w:t>Gun control has become a vastly more important issue in the 2018 midterm elections following the Florida school shooting massacre.</w:t>
      </w:r>
    </w:p>
    <w:p w14:paraId="77715FE1" w14:textId="77777777" w:rsidR="000C2A55" w:rsidRPr="005F0FB1" w:rsidRDefault="000C2A55" w:rsidP="000C2A55">
      <w:pPr>
        <w:rPr>
          <w:rStyle w:val="StyleBoldUnderline"/>
        </w:rPr>
      </w:pPr>
      <w:r w:rsidRPr="005F0FB1">
        <w:rPr>
          <w:rStyle w:val="StyleBoldUnderline"/>
        </w:rPr>
        <w:t>Candidates in both parties are shifting their stances on gun control as public sentiment changes.</w:t>
      </w:r>
    </w:p>
    <w:p w14:paraId="537838C4" w14:textId="77777777" w:rsidR="000C2A55" w:rsidRDefault="000C2A55" w:rsidP="000C2A55">
      <w:r>
        <w:t>It's unclear if gun control advocates can mobilize voters as successfully as gun rights groups have.</w:t>
      </w:r>
    </w:p>
    <w:p w14:paraId="4626A51F" w14:textId="77777777" w:rsidR="000C2A55" w:rsidRDefault="000C2A55" w:rsidP="000C2A55">
      <w:r>
        <w:t>Legislative action on guns is more likely to come at the state level, rather than in Congress.</w:t>
      </w:r>
    </w:p>
    <w:p w14:paraId="53998202" w14:textId="77777777" w:rsidR="000C2A55" w:rsidRDefault="000C2A55" w:rsidP="000C2A55">
      <w:r>
        <w:t>Here’s how politicians are tackling gun control ahead of key midterm elections</w:t>
      </w:r>
      <w:r>
        <w:tab/>
        <w:t xml:space="preserve">Here’s how politicians are tackling gun control ahead of key midterm elections  </w:t>
      </w:r>
    </w:p>
    <w:p w14:paraId="431D6835" w14:textId="77777777" w:rsidR="000C2A55" w:rsidRDefault="000C2A55" w:rsidP="000C2A55">
      <w:r>
        <w:t>9:30 AM ET Thu, 1 March 2018 | 01:58</w:t>
      </w:r>
    </w:p>
    <w:p w14:paraId="5A339F28" w14:textId="77777777" w:rsidR="000C2A55" w:rsidRPr="005F0FB1" w:rsidRDefault="000C2A55" w:rsidP="000C2A55">
      <w:pPr>
        <w:rPr>
          <w:rStyle w:val="StyleBoldUnderline"/>
        </w:rPr>
      </w:pPr>
      <w:r>
        <w:t xml:space="preserve">Even as the latest school shooting rampage drove him to push for tighter gun laws, </w:t>
      </w:r>
      <w:r w:rsidRPr="005F0FB1">
        <w:rPr>
          <w:rStyle w:val="StyleBoldUnderline"/>
        </w:rPr>
        <w:t>President Donald Trump issued a dire warning to conservatives.</w:t>
      </w:r>
    </w:p>
    <w:p w14:paraId="096D9C93" w14:textId="77777777" w:rsidR="000C2A55" w:rsidRPr="005F0FB1" w:rsidRDefault="000C2A55" w:rsidP="000C2A55">
      <w:pPr>
        <w:rPr>
          <w:rStyle w:val="StyleBoldUnderline"/>
        </w:rPr>
      </w:pPr>
      <w:r>
        <w:t xml:space="preserve">"Don't get complacent, don't get complacent," the president told the Conservative Political Action Conference last week. </w:t>
      </w:r>
      <w:r w:rsidRPr="005F0FB1">
        <w:rPr>
          <w:rStyle w:val="StyleBoldUnderline"/>
        </w:rPr>
        <w:t>If Democrats win control of Congress in November, "they'll take away your Second Amendment — which we will never allow it to happen."</w:t>
      </w:r>
    </w:p>
    <w:p w14:paraId="4D1C5B1D" w14:textId="77777777" w:rsidR="000C2A55" w:rsidRDefault="000C2A55" w:rsidP="000C2A55">
      <w:r>
        <w:t xml:space="preserve">While no prominent Democrats have called for repealing the Second Amendment, </w:t>
      </w:r>
      <w:r w:rsidRPr="005F0FB1">
        <w:rPr>
          <w:rStyle w:val="StyleBoldUnderline"/>
        </w:rPr>
        <w:t>a gunman's massacre of 17 people at a Florida high school has spurred a push for firearm restrictions that has rarely, if ever, been seen in the United States</w:t>
      </w:r>
      <w:r>
        <w:t xml:space="preserve">. </w:t>
      </w:r>
      <w:r w:rsidRPr="005F0FB1">
        <w:rPr>
          <w:rStyle w:val="Emphasis"/>
        </w:rPr>
        <w:t>Guns quickly became a much bigger issue in talking points for November's critical midterm elections</w:t>
      </w:r>
      <w:r>
        <w:t>, in not only the battle for control of Congress but also races for governor's offices and state legislatures.</w:t>
      </w:r>
    </w:p>
    <w:p w14:paraId="53E04BB7" w14:textId="77777777" w:rsidR="000C2A55" w:rsidRPr="005F0FB1" w:rsidRDefault="000C2A55" w:rsidP="000C2A55">
      <w:pPr>
        <w:rPr>
          <w:rStyle w:val="StyleBoldUnderline"/>
        </w:rPr>
      </w:pPr>
      <w:r w:rsidRPr="005F0FB1">
        <w:rPr>
          <w:rStyle w:val="StyleBoldUnderline"/>
        </w:rPr>
        <w:t>In swing states with red pockets like Florida and Ohio, or in Republican gun strongholds like Texas, candidates in both parties now face more pressure over their gun stances</w:t>
      </w:r>
      <w:r>
        <w:t xml:space="preserve">. While it is unclear whether the debate will change voting habits, </w:t>
      </w:r>
      <w:r w:rsidRPr="005F0FB1">
        <w:rPr>
          <w:rStyle w:val="StyleBoldUnderline"/>
        </w:rPr>
        <w:t>politicians seeking office around the country have started to take notice of evolving public opinion.</w:t>
      </w:r>
    </w:p>
    <w:p w14:paraId="5EC57FB3" w14:textId="77777777" w:rsidR="000C2A55" w:rsidRPr="005F0FB1" w:rsidRDefault="000C2A55" w:rsidP="000C2A55">
      <w:pPr>
        <w:rPr>
          <w:rStyle w:val="StyleBoldUnderline"/>
        </w:rPr>
      </w:pPr>
      <w:r>
        <w:t xml:space="preserve">"We </w:t>
      </w:r>
      <w:r w:rsidRPr="005F0FB1">
        <w:rPr>
          <w:rStyle w:val="StyleBoldUnderline"/>
        </w:rPr>
        <w:t>are seeing signs of a shift. Whether it's real and lasting is going to be seen, but it does seem like things have changed," said Adam Winkler, a professor at the UCLA School of Law and Second Amendment scholar.</w:t>
      </w:r>
    </w:p>
    <w:p w14:paraId="59C0D629" w14:textId="77777777" w:rsidR="000C2A55" w:rsidRDefault="000C2A55" w:rsidP="000C2A55">
      <w:r>
        <w:t xml:space="preserve">What's changed </w:t>
      </w:r>
    </w:p>
    <w:p w14:paraId="55E4BE75" w14:textId="77777777" w:rsidR="000C2A55" w:rsidRPr="005F0FB1" w:rsidRDefault="000C2A55" w:rsidP="000C2A55">
      <w:pPr>
        <w:rPr>
          <w:rStyle w:val="StyleBoldUnderline"/>
        </w:rPr>
      </w:pPr>
      <w:r>
        <w:t xml:space="preserve">The Feb. 14 massacre at Marjory Stoneman Douglas High School in Parkland, Florida, prompted a wave of gun control activism. </w:t>
      </w:r>
      <w:r w:rsidRPr="005F0FB1">
        <w:rPr>
          <w:rStyle w:val="StyleBoldUnderline"/>
        </w:rPr>
        <w:t>Student survivors of the shooting have gained audiences with Trump and House Speaker Paul Ryan, appeared on national television to call for action and protested in Washington and at Florida's Capitol.</w:t>
      </w:r>
    </w:p>
    <w:p w14:paraId="436B66FF" w14:textId="77777777" w:rsidR="000C2A55" w:rsidRDefault="000C2A55" w:rsidP="000C2A55">
      <w:r>
        <w:lastRenderedPageBreak/>
        <w:t>President Donald Trump shakes hands with Marjory Stoneman Douglas High School student Ariana Klein (R) watched by fellow student Carson Abt at the start of a listening session on gun violence with teachers and students in the State Dining Room of the White House on February 21, 2018.</w:t>
      </w:r>
    </w:p>
    <w:p w14:paraId="0A5B0BF9" w14:textId="77777777" w:rsidR="000C2A55" w:rsidRDefault="000C2A55" w:rsidP="000C2A55">
      <w:r>
        <w:t>Mandel Ngan | AFP | Getty Images</w:t>
      </w:r>
    </w:p>
    <w:p w14:paraId="61E6FFEF" w14:textId="77777777" w:rsidR="000C2A55" w:rsidRDefault="000C2A55" w:rsidP="000C2A55">
      <w:r>
        <w:t>President Donald Trump shakes hands with Marjory Stoneman Douglas High School student Ariana Klein (R) watched by fellow student Carson Abt at the start of a listening session on gun violence with teachers and students in the State Dining Room of the White House on February 21, 2018.</w:t>
      </w:r>
    </w:p>
    <w:p w14:paraId="75F561AB" w14:textId="77777777" w:rsidR="000C2A55" w:rsidRDefault="000C2A55" w:rsidP="000C2A55">
      <w:r w:rsidRPr="005F0FB1">
        <w:rPr>
          <w:rStyle w:val="StyleBoldUnderline"/>
        </w:rPr>
        <w:t>Some of the students and their parents have argued for a ban on assault-style rifles and for universal background checks</w:t>
      </w:r>
      <w:r>
        <w:t>, among other measures to reduce gun violence. Other students or parents affected by the shooting have opposed new gun restrictions and instead called for better mental health care or more armed officials in schools. (The Broward County, Florida, sheriff currently faces backlash because an armed deputy apparently stayed outside the school during the shooting.)</w:t>
      </w:r>
    </w:p>
    <w:p w14:paraId="61B0C1E6" w14:textId="77777777" w:rsidR="000C2A55" w:rsidRDefault="000C2A55" w:rsidP="000C2A55">
      <w:r>
        <w:t>At the same time, public opinion polls have also changed the dynamic for lawmakers and candidates. Multiple surveys released since the Florida shootings, including one by Quinnipiac University, have found that about two-thirds of voters support tighter gun laws.</w:t>
      </w:r>
    </w:p>
    <w:p w14:paraId="550B7A3B" w14:textId="77777777" w:rsidR="000C2A55" w:rsidRPr="005F0FB1" w:rsidRDefault="000C2A55" w:rsidP="000C2A55">
      <w:pPr>
        <w:rPr>
          <w:rStyle w:val="StyleBoldUnderline"/>
        </w:rPr>
      </w:pPr>
      <w:r w:rsidRPr="005F0FB1">
        <w:rPr>
          <w:rStyle w:val="StyleBoldUnderline"/>
        </w:rPr>
        <w:t>A larger percentage of voters than ever backed tougher gun restrictions in Quinnipiac's national polling this month — only 47 percent did in December 2015. The poll also found 97 percent support for universal background checks, and 67 percent back a ban on assault-style rifles.</w:t>
      </w:r>
    </w:p>
    <w:p w14:paraId="345D15EE" w14:textId="77777777" w:rsidR="000C2A55" w:rsidRPr="005F0FB1" w:rsidRDefault="000C2A55" w:rsidP="000C2A55">
      <w:pPr>
        <w:rPr>
          <w:rStyle w:val="StyleBoldUnderline"/>
        </w:rPr>
      </w:pPr>
      <w:r>
        <w:t>"</w:t>
      </w:r>
      <w:r w:rsidRPr="005F0FB1">
        <w:rPr>
          <w:rStyle w:val="StyleBoldUnderline"/>
        </w:rPr>
        <w:t>Given that we've seen a 20-point swing toward stricter gun control in the last two years, you can only imagine that there's a sea change happening and it may turn into a tidal wave," said Tim Malloy, assistant director of the Quinnipiac University poll.</w:t>
      </w:r>
    </w:p>
    <w:p w14:paraId="721F25E6" w14:textId="77777777" w:rsidR="000C2A55" w:rsidRPr="005F0FB1" w:rsidRDefault="000C2A55" w:rsidP="000C2A55">
      <w:pPr>
        <w:rPr>
          <w:rStyle w:val="StyleBoldUnderline"/>
        </w:rPr>
      </w:pPr>
      <w:r>
        <w:t xml:space="preserve">On Wednesday, Trump added more fuel to the debate in a freewheeling, televised discussion with bipartisan lawmakers. </w:t>
      </w:r>
      <w:r w:rsidRPr="005F0FB1">
        <w:rPr>
          <w:rStyle w:val="StyleBoldUnderline"/>
        </w:rPr>
        <w:t>He openly told Republicans they are "afraid" of the NRA and appeared to be open to a universal background check bill. He also raised eyebrows by suggesting police should "take" guns from potentially dangerous people, then "go through due process second."</w:t>
      </w:r>
    </w:p>
    <w:p w14:paraId="2FFDCB9C" w14:textId="77777777" w:rsidR="000C2A55" w:rsidRDefault="000C2A55" w:rsidP="000C2A55">
      <w:r>
        <w:t>His remarks about due process were met with strong, immediate resistance from conservatives.</w:t>
      </w:r>
    </w:p>
    <w:p w14:paraId="3678FE9B" w14:textId="77777777" w:rsidR="000C2A55" w:rsidRDefault="000C2A55" w:rsidP="000C2A55">
      <w:r>
        <w:t>"Strong leaders don't automatically agree with the last thing that was said to them. We have the Second Amendment and due process of law for a reason," Sen. Ben Sasse, R-Neb., said in a statement. "We're not ditching any Constitutional protections simply because the last person the President talked to today doesn't like them."</w:t>
      </w:r>
    </w:p>
    <w:p w14:paraId="5ACC5F77" w14:textId="77777777" w:rsidR="000C2A55" w:rsidRPr="005F0FB1" w:rsidRDefault="000C2A55" w:rsidP="000C2A55">
      <w:pPr>
        <w:rPr>
          <w:rStyle w:val="StyleBoldUnderline"/>
        </w:rPr>
      </w:pPr>
      <w:r w:rsidRPr="005F0FB1">
        <w:rPr>
          <w:rStyle w:val="StyleBoldUnderline"/>
        </w:rPr>
        <w:t xml:space="preserve">Candidates forced to shift </w:t>
      </w:r>
    </w:p>
    <w:p w14:paraId="6D774C4B" w14:textId="77777777" w:rsidR="000C2A55" w:rsidRPr="005F0FB1" w:rsidRDefault="000C2A55" w:rsidP="000C2A55">
      <w:pPr>
        <w:rPr>
          <w:rStyle w:val="Emphasis"/>
        </w:rPr>
      </w:pPr>
      <w:r w:rsidRPr="005F0FB1">
        <w:rPr>
          <w:rStyle w:val="StyleBoldUnderline"/>
        </w:rPr>
        <w:t xml:space="preserve">While it is unclear how gun control will affect voting later this year, </w:t>
      </w:r>
      <w:r w:rsidRPr="005F0FB1">
        <w:rPr>
          <w:rStyle w:val="Emphasis"/>
        </w:rPr>
        <w:t>gun laws have already emerged as a key issue in races around the country</w:t>
      </w:r>
      <w:r w:rsidRPr="005F0FB1">
        <w:rPr>
          <w:rStyle w:val="StyleBoldUnderline"/>
        </w:rPr>
        <w:t xml:space="preserve">. </w:t>
      </w:r>
      <w:r w:rsidRPr="005F0FB1">
        <w:rPr>
          <w:rStyle w:val="Emphasis"/>
        </w:rPr>
        <w:t>In Florida,</w:t>
      </w:r>
      <w:r w:rsidRPr="005F0FB1">
        <w:rPr>
          <w:rStyle w:val="StyleBoldUnderline"/>
        </w:rPr>
        <w:t xml:space="preserve"> a stronghold for gun rights </w:t>
      </w:r>
      <w:r w:rsidRPr="005F0FB1">
        <w:rPr>
          <w:rStyle w:val="StyleBoldUnderline"/>
        </w:rPr>
        <w:lastRenderedPageBreak/>
        <w:t xml:space="preserve">activists, </w:t>
      </w:r>
      <w:r w:rsidRPr="005F0FB1">
        <w:rPr>
          <w:rStyle w:val="Emphasis"/>
        </w:rPr>
        <w:t>the school massacre has shaken the debate and forced lawmakers to change their position on firearms.</w:t>
      </w:r>
    </w:p>
    <w:p w14:paraId="14B6C0F3" w14:textId="77777777" w:rsidR="000C2A55" w:rsidRDefault="000C2A55" w:rsidP="000C2A55">
      <w:r>
        <w:t>Rep. Brian Mast, R-Fla., leaves the House Republican Conference meeting in the Capitol on Tuesday, Feb. 27, 2018.</w:t>
      </w:r>
    </w:p>
    <w:p w14:paraId="4214ECBD" w14:textId="77777777" w:rsidR="000C2A55" w:rsidRDefault="000C2A55" w:rsidP="000C2A55">
      <w:r>
        <w:t>Bill Clark | CQ Roll Call | Getty Images</w:t>
      </w:r>
    </w:p>
    <w:p w14:paraId="37CAECEC" w14:textId="77777777" w:rsidR="000C2A55" w:rsidRDefault="000C2A55" w:rsidP="000C2A55">
      <w:r>
        <w:t>Rep. Brian Mast, R-Fla., leaves the House Republican Conference meeting in the Capitol on Tuesday, Feb. 27, 2018.</w:t>
      </w:r>
    </w:p>
    <w:p w14:paraId="7EEFE08A" w14:textId="77777777" w:rsidR="000C2A55" w:rsidRPr="005F0FB1" w:rsidRDefault="000C2A55" w:rsidP="000C2A55">
      <w:pPr>
        <w:rPr>
          <w:rStyle w:val="StyleBoldUnderline"/>
        </w:rPr>
      </w:pPr>
      <w:r>
        <w:t xml:space="preserve">A separate Quinnipiac poll released Wednesday shows Florida lawmakers may have an incentive to take action. </w:t>
      </w:r>
      <w:r w:rsidRPr="005F0FB1">
        <w:rPr>
          <w:rStyle w:val="StyleBoldUnderline"/>
        </w:rPr>
        <w:t>Seventy-eight percent of the state's voters support a minimum age of 21 for all gun purchases, a majority back a ban on "semi-automatic rifles" and 62 percent support banning "assault weapons."</w:t>
      </w:r>
    </w:p>
    <w:p w14:paraId="538600EC" w14:textId="77777777" w:rsidR="000C2A55" w:rsidRPr="005F0FB1" w:rsidRDefault="000C2A55" w:rsidP="000C2A55">
      <w:pPr>
        <w:rPr>
          <w:rStyle w:val="StyleBoldUnderline"/>
        </w:rPr>
      </w:pPr>
      <w:r w:rsidRPr="005F0FB1">
        <w:rPr>
          <w:rStyle w:val="StyleBoldUnderline"/>
        </w:rPr>
        <w:t>Rep. Brian Mast, R-Fla., could face a tough re-election fight. The 37-year-old Army veteran recently called for a ban on assault-style rifles, while trying to balance his pro-Second Amendment stance.</w:t>
      </w:r>
    </w:p>
    <w:p w14:paraId="56DE4210" w14:textId="77777777" w:rsidR="000C2A55" w:rsidRPr="005F0FB1" w:rsidRDefault="000C2A55" w:rsidP="000C2A55">
      <w:pPr>
        <w:rPr>
          <w:rStyle w:val="StyleBoldUnderline"/>
        </w:rPr>
      </w:pPr>
      <w:r>
        <w:t>"</w:t>
      </w:r>
      <w:r w:rsidRPr="005F0FB1">
        <w:rPr>
          <w:rStyle w:val="StyleBoldUnderline"/>
        </w:rPr>
        <w:t>No firearm is evil. Guns are tools that fulfill the intent of their users, good or bad. But we've seen that the rifle of choice for many mass shooters is the AR-15" semi-automatic rifle, Mast wrote in a recent New York Times op-ed.</w:t>
      </w:r>
    </w:p>
    <w:p w14:paraId="279941F8" w14:textId="77777777" w:rsidR="000C2A55" w:rsidRDefault="000C2A55" w:rsidP="000C2A55">
      <w:r>
        <w:t>Other Florida Republicans have shown a willingness to restrict access to guns. Gov. Rick Scott, who will likely run for Senate this year against incumbent Democrat Bill Nelson, has gone against the NRA in pushing to raise the minimum age for gun purchases to 21. He also opposed the NRA-backed proposal to arm certain teachers.</w:t>
      </w:r>
    </w:p>
    <w:p w14:paraId="3D849EFC" w14:textId="77777777" w:rsidR="000C2A55" w:rsidRPr="005F0FB1" w:rsidRDefault="000C2A55" w:rsidP="000C2A55">
      <w:pPr>
        <w:rPr>
          <w:rStyle w:val="StyleBoldUnderline"/>
        </w:rPr>
      </w:pPr>
      <w:r>
        <w:t xml:space="preserve">At the state legislature level, numerous Republicans could soon vote to pass the Scott-backed gun restrictions into law, and some lawmakers want to require a three-day waiting period for many gun purchases. </w:t>
      </w:r>
      <w:r w:rsidRPr="005F0FB1">
        <w:rPr>
          <w:rStyle w:val="StyleBoldUnderline"/>
        </w:rPr>
        <w:t>They may also approve a $67 million program to arm school staff, trained by law enforcement officials. Local officials would choose whether to join.</w:t>
      </w:r>
    </w:p>
    <w:p w14:paraId="23D405DC" w14:textId="77777777" w:rsidR="000C2A55" w:rsidRDefault="000C2A55" w:rsidP="000C2A55">
      <w:r>
        <w:t>Florida Governor Rick Scott addresses the news media outside Marjory Stoneman Douglas High School following a school shooting in Parkland, Florida, February 15, 2018.</w:t>
      </w:r>
    </w:p>
    <w:p w14:paraId="17F19A5F" w14:textId="77777777" w:rsidR="000C2A55" w:rsidRDefault="000C2A55" w:rsidP="000C2A55">
      <w:r>
        <w:t>Thom Baur | Reuters</w:t>
      </w:r>
    </w:p>
    <w:p w14:paraId="2ABBF2FF" w14:textId="77777777" w:rsidR="000C2A55" w:rsidRDefault="000C2A55" w:rsidP="000C2A55">
      <w:r>
        <w:t>Florida Governor Rick Scott addresses the news media outside Marjory Stoneman Douglas High School following a school shooting in Parkland, Florida, February 15, 2018.</w:t>
      </w:r>
    </w:p>
    <w:p w14:paraId="0765FB3B" w14:textId="77777777" w:rsidR="000C2A55" w:rsidRDefault="000C2A55" w:rsidP="000C2A55">
      <w:r>
        <w:t>In battleground states Ohio and Minnesota, Democratic candidates for governor have faced attacks in primary elections for not taking a tough enough stance on gun control.</w:t>
      </w:r>
    </w:p>
    <w:p w14:paraId="6E63AAB2" w14:textId="77777777" w:rsidR="000C2A55" w:rsidRDefault="000C2A55" w:rsidP="000C2A55">
      <w:r>
        <w:t>Meanwhile, in red Texas, Rep. Beto O'Rourke, the likely Democratic challenger of Sen. Ted Cruz, proudly tweeted last week about his "F" rating from the NRA and lack of campaign contributions from the organization.</w:t>
      </w:r>
    </w:p>
    <w:p w14:paraId="00986B93" w14:textId="77777777" w:rsidR="000C2A55" w:rsidRDefault="000C2A55" w:rsidP="000C2A55">
      <w:r>
        <w:t>Cruz responded by arguing that liberals "are proud to support gun confiscation," while he chooses to "defend Texans' right to keep and bear arms."</w:t>
      </w:r>
    </w:p>
    <w:p w14:paraId="72639215" w14:textId="77777777" w:rsidR="000C2A55" w:rsidRDefault="000C2A55" w:rsidP="000C2A55">
      <w:r>
        <w:lastRenderedPageBreak/>
        <w:t xml:space="preserve">Ted Cruz </w:t>
      </w:r>
      <w:r>
        <w:rPr>
          <w:rFonts w:ascii="Segoe UI Emoji" w:hAnsi="Segoe UI Emoji" w:cs="Segoe UI Emoji"/>
        </w:rPr>
        <w:t>✔</w:t>
      </w:r>
      <w:r>
        <w:t xml:space="preserve"> @tedcruz  US Senate candidate, TX</w:t>
      </w:r>
    </w:p>
    <w:p w14:paraId="70E82BDC" w14:textId="77777777" w:rsidR="000C2A55" w:rsidRDefault="000C2A55" w:rsidP="000C2A55">
      <w:r>
        <w:t xml:space="preserve"> Elections are about choices. Today’s liberal Democrats are proud to support gun confiscation. Instead, I choose to defend Texans’ right to keep and bear arms. #NRA #2ndAmendment #BillOfRights Beto O'Rourke </w:t>
      </w:r>
      <w:r>
        <w:rPr>
          <w:rFonts w:ascii="Segoe UI Emoji" w:hAnsi="Segoe UI Emoji" w:cs="Segoe UI Emoji"/>
        </w:rPr>
        <w:t>✔</w:t>
      </w:r>
      <w:r>
        <w:t xml:space="preserve"> @BetoORourke Beto O’Rourke Last NRA rating: F Total NRA contributions: $0https://www.texasmonthly.com/politics/texas-nra-campaign-donations/ … 5:43 PM - Feb 26, 2018 9,979 7,043 people are talking about this Twitter Ads info and privacy</w:t>
      </w:r>
    </w:p>
    <w:p w14:paraId="15E78272" w14:textId="77777777" w:rsidR="000C2A55" w:rsidRDefault="000C2A55" w:rsidP="000C2A55">
      <w:r>
        <w:t>However, in at least one closely watched election, neither candidate has called for new gun laws. In next month's House special election to represent a Pennsylvania district Trump won by 20 points, neither Republican Rick Saccone nor Democrat Conor Lamb has called for more firearm restrictions.</w:t>
      </w:r>
    </w:p>
    <w:p w14:paraId="6D841C10" w14:textId="77777777" w:rsidR="000C2A55" w:rsidRPr="005F0FB1" w:rsidRDefault="000C2A55" w:rsidP="000C2A55">
      <w:pPr>
        <w:rPr>
          <w:rStyle w:val="StyleBoldUnderline"/>
        </w:rPr>
      </w:pPr>
      <w:r w:rsidRPr="005F0FB1">
        <w:rPr>
          <w:rStyle w:val="StyleBoldUnderline"/>
        </w:rPr>
        <w:t xml:space="preserve">Will voters turn out for gun control? </w:t>
      </w:r>
    </w:p>
    <w:p w14:paraId="00358B0D" w14:textId="77777777" w:rsidR="000C2A55" w:rsidRPr="005F0FB1" w:rsidRDefault="000C2A55" w:rsidP="000C2A55">
      <w:pPr>
        <w:rPr>
          <w:rStyle w:val="StyleBoldUnderline"/>
        </w:rPr>
      </w:pPr>
      <w:r w:rsidRPr="005F0FB1">
        <w:rPr>
          <w:rStyle w:val="StyleBoldUnderline"/>
        </w:rPr>
        <w:t>Following shooting massacres like the ones at Sandy Hook Elementary in Connecticut in 2012 and at a concert in Las Vegas in October, Congress took little concrete action to reduce gun violence. Bills to require background checks for all gun purchases or ban "bump stocks" that effectively turn a semi-automatic rifle into a machine gun stalled in Congress.</w:t>
      </w:r>
    </w:p>
    <w:p w14:paraId="2124214E" w14:textId="77777777" w:rsidR="000C2A55" w:rsidRDefault="000C2A55" w:rsidP="000C2A55">
      <w:r w:rsidRPr="005F0FB1">
        <w:rPr>
          <w:rStyle w:val="StyleBoldUnderline"/>
        </w:rPr>
        <w:t xml:space="preserve">Numerous bipartisan lawmakers currently support a narrow bill </w:t>
      </w:r>
      <w:r>
        <w:t>to improve the existing background check system. Even that effort may fail as House conservatives push to pass the plan in tandem with an NRA-backed measure to allow people with concealed carry permits in one state to cross state lines.</w:t>
      </w:r>
    </w:p>
    <w:p w14:paraId="021E6DEE" w14:textId="77777777" w:rsidR="000C2A55" w:rsidRPr="00C045A0" w:rsidRDefault="000C2A55" w:rsidP="000C2A55">
      <w:pPr>
        <w:rPr>
          <w:rStyle w:val="StyleBoldUnderline"/>
        </w:rPr>
      </w:pPr>
      <w:r w:rsidRPr="005F0FB1">
        <w:rPr>
          <w:rStyle w:val="StyleBoldUnderline"/>
        </w:rPr>
        <w:t>The stalemate is partly driven by the fact that single-issue voters who oppose new gun laws are generally more enthusiastic than those who support them</w:t>
      </w:r>
      <w:r>
        <w:t xml:space="preserve">, experts said. </w:t>
      </w:r>
      <w:r w:rsidRPr="00C045A0">
        <w:rPr>
          <w:rStyle w:val="StyleBoldUnderline"/>
        </w:rPr>
        <w:t>Supporters of tighter gun laws have to overcome a mobilization disadvantage if they want to make up ground in 2018.</w:t>
      </w:r>
    </w:p>
    <w:p w14:paraId="646BF4FD" w14:textId="77777777" w:rsidR="000C2A55" w:rsidRPr="00C045A0" w:rsidRDefault="000C2A55" w:rsidP="000C2A55">
      <w:pPr>
        <w:rPr>
          <w:rStyle w:val="StyleBoldUnderline"/>
        </w:rPr>
      </w:pPr>
      <w:r>
        <w:t xml:space="preserve">"I think the gun rights group has a history of effective mobilization driven by the NRA. ... If you are a member of Congress and you're sort of in the mushy middle here, and might swing one way or the other, you </w:t>
      </w:r>
      <w:r w:rsidRPr="00C045A0">
        <w:rPr>
          <w:rStyle w:val="StyleBoldUnderline"/>
        </w:rPr>
        <w:t>generally go with the gun rights people," said Steven Billet, director of the legislative affairs program at the George Washington University School of Political Management.</w:t>
      </w:r>
    </w:p>
    <w:p w14:paraId="1CA26A3A" w14:textId="77777777" w:rsidR="000C2A55" w:rsidRDefault="000C2A55" w:rsidP="000C2A55">
      <w:r>
        <w:t>While many NRA critics focus on the group's contributions to GOP politicians, the organization actually spends much more money on independent expenditures like ads for or against candidates. From 1998 to 2017 it spent about $144 million on media and other resources to get its message out, according to PolitiFact. The NRA has vastly outspent gun control organizations.</w:t>
      </w:r>
    </w:p>
    <w:p w14:paraId="1DD1F529" w14:textId="77777777" w:rsidR="000C2A55" w:rsidRDefault="000C2A55" w:rsidP="000C2A55">
      <w:r>
        <w:t>In addition, gun control advocates typically face a "structural disadvantage" in the firearms debate, according to Winkler. Gun owners share a lifestyle and hobby, as well as an agreement on policy.</w:t>
      </w:r>
    </w:p>
    <w:p w14:paraId="1AB6E151" w14:textId="77777777" w:rsidR="000C2A55" w:rsidRDefault="000C2A55" w:rsidP="000C2A55">
      <w:r>
        <w:t>"It's harder for gun control folks, where it's really just one of many policy positions of how to make the world better," he said.</w:t>
      </w:r>
    </w:p>
    <w:p w14:paraId="74EE9579" w14:textId="77777777" w:rsidR="000C2A55" w:rsidRDefault="000C2A55" w:rsidP="000C2A55">
      <w:r>
        <w:t>Shannon Watts speaks about gun violence in schools while flanked by Sen. Chris Murphy (D-CT) left, during a news conference on Capitol Hill, February 12, 2014 in Washington, DC.</w:t>
      </w:r>
    </w:p>
    <w:p w14:paraId="7FE933DF" w14:textId="77777777" w:rsidR="000C2A55" w:rsidRDefault="000C2A55" w:rsidP="000C2A55">
      <w:r>
        <w:lastRenderedPageBreak/>
        <w:t>Getty Images</w:t>
      </w:r>
    </w:p>
    <w:p w14:paraId="3077E806" w14:textId="77777777" w:rsidR="000C2A55" w:rsidRDefault="000C2A55" w:rsidP="000C2A55">
      <w:r>
        <w:t>Shannon Watts speaks about gun violence in schools while flanked by Sen. Chris Murphy (D-CT) left, during a news conference on Capitol Hill, February 12, 2014 in Washington, DC.</w:t>
      </w:r>
    </w:p>
    <w:p w14:paraId="030D0B52" w14:textId="77777777" w:rsidR="000C2A55" w:rsidRDefault="000C2A55" w:rsidP="000C2A55">
      <w:r w:rsidRPr="00C045A0">
        <w:rPr>
          <w:rStyle w:val="StyleBoldUnderline"/>
        </w:rPr>
        <w:t>One of the groups that will try to mobilize gun control voters is Moms Demand Action for Gun Sense in America, part of the Michael Bloomberg-backed Everytown for Gun Safety</w:t>
      </w:r>
      <w:r>
        <w:t>. The organization, founded after the Sandy Hook massacre, advocates for and against policy at the federal and state levels as it aims to curb gun violence.</w:t>
      </w:r>
    </w:p>
    <w:p w14:paraId="2677F3CD" w14:textId="77777777" w:rsidR="000C2A55" w:rsidRDefault="000C2A55" w:rsidP="000C2A55">
      <w:r>
        <w:t>The group's founder, Shannon Watts, said it has received an "exponential increase" in interest following Parkland. The group did not immediately respond to CNBC's request for details on the number of donations and volunteers the group has received since Feb. 14.</w:t>
      </w:r>
    </w:p>
    <w:p w14:paraId="62D0BCFD" w14:textId="77777777" w:rsidR="000C2A55" w:rsidRDefault="000C2A55" w:rsidP="000C2A55">
      <w:r>
        <w:t>Moms Demand Action, which says it has chapters in all 50 states, has started an initiative to elect lawmakers at the state and federal level who will take more action to reduce gun violence. Among its goals are encouraging voter registration, educating voters on where candidates stand on gun laws and encouraging gun control advocates to run for office. The group will make a more specific plan about the lawmakers it wants to try to unseat as it sees how members of Congress handle the gun debate in the coming months, Watts said.</w:t>
      </w:r>
    </w:p>
    <w:p w14:paraId="7CEF2B9E" w14:textId="77777777" w:rsidR="000C2A55" w:rsidRDefault="000C2A55" w:rsidP="000C2A55">
      <w:r>
        <w:t xml:space="preserve">"I'm very hopeful that </w:t>
      </w:r>
      <w:r w:rsidRPr="00C045A0">
        <w:rPr>
          <w:rStyle w:val="StyleBoldUnderline"/>
        </w:rPr>
        <w:t>the passion and outrage in America right now will translate into even more gun sense candidates being elected in the midterms</w:t>
      </w:r>
      <w:r>
        <w:t>," she said.</w:t>
      </w:r>
    </w:p>
    <w:p w14:paraId="7E695A4F" w14:textId="77777777" w:rsidR="000C2A55" w:rsidRDefault="000C2A55" w:rsidP="000C2A55">
      <w:r>
        <w:t>The NRA's legislative arm did not respond to a request for comment on the group's plans for the midterms.</w:t>
      </w:r>
    </w:p>
    <w:p w14:paraId="2ABA8A1A" w14:textId="77777777" w:rsidR="000C2A55" w:rsidRDefault="000C2A55" w:rsidP="000C2A55">
      <w:r>
        <w:t>Moms Demand Action supports several initiatives at the federal level, like universal background checks or raising the age to buy a rifle, which the NRA opposes. It opposes the NRA-backed concealed carry reciprocity measure and another proposal that would loosen restrictions on buying gun silencers.</w:t>
      </w:r>
    </w:p>
    <w:p w14:paraId="5150D598" w14:textId="77777777" w:rsidR="000C2A55" w:rsidRDefault="000C2A55" w:rsidP="000C2A55">
      <w:r>
        <w:t>States and companies could drive changes</w:t>
      </w:r>
    </w:p>
    <w:p w14:paraId="251F135E" w14:textId="77777777" w:rsidR="000C2A55" w:rsidRDefault="000C2A55" w:rsidP="000C2A55">
      <w:r>
        <w:t>Even if Congress doesn't pass any gun-related legislation, states and other entities can take action.</w:t>
      </w:r>
    </w:p>
    <w:p w14:paraId="3436CD3F" w14:textId="77777777" w:rsidR="000C2A55" w:rsidRDefault="000C2A55" w:rsidP="000C2A55">
      <w:r>
        <w:t>Recently, Oregon lawmakers passed a bill outlawing people convicted of domestic violence or who have restraining orders against them from possessing guns. On Monday, Rhode Island's governor signed a so-called red flag executive order that allows authorities to take firearms from people who a judge considers too dangerous. Five states have passed similar laws.</w:t>
      </w:r>
    </w:p>
    <w:p w14:paraId="356CCA65" w14:textId="77777777" w:rsidR="000C2A55" w:rsidRDefault="000C2A55" w:rsidP="000C2A55">
      <w:r>
        <w:t>While federal law does prohibit anyone convicted of felony domestic violence from buying a gun, state laws are considered easier for local authorities to enforce.</w:t>
      </w:r>
    </w:p>
    <w:p w14:paraId="299D5CBC" w14:textId="77777777" w:rsidR="000C2A55" w:rsidRDefault="000C2A55" w:rsidP="000C2A55">
      <w:r>
        <w:t>Legislatures in Florida and many other states are also now considering new gun laws.</w:t>
      </w:r>
    </w:p>
    <w:p w14:paraId="14FB5C2F" w14:textId="77777777" w:rsidR="000C2A55" w:rsidRDefault="000C2A55" w:rsidP="000C2A55">
      <w:r>
        <w:t>"It's hard to get anything passed at the federal level," Winkler said. "As a result, we're going to see more emphasis on the state level because that's where there's the prospect of reform."</w:t>
      </w:r>
    </w:p>
    <w:p w14:paraId="0A0C4048" w14:textId="77777777" w:rsidR="000C2A55" w:rsidRDefault="000C2A55" w:rsidP="000C2A55">
      <w:r>
        <w:lastRenderedPageBreak/>
        <w:t>Of course, states pass laws loosening gun restrictions, as well. Winkler pointed to Georgia, which approved a law in 2014 that greatly expanded the buildings into which licensed gun owners can bring their firearms.</w:t>
      </w:r>
    </w:p>
    <w:p w14:paraId="130ACF65" w14:textId="77777777" w:rsidR="000C2A55" w:rsidRDefault="000C2A55" w:rsidP="000C2A55">
      <w:r>
        <w:t>Billet also notes that corporate America has a "significant role" to play in the gun debate. Since the Parkland shooting, numerous companies ended partnership deals with the NRA.</w:t>
      </w:r>
    </w:p>
    <w:p w14:paraId="20C302E0" w14:textId="77777777" w:rsidR="000C2A55" w:rsidRDefault="000C2A55" w:rsidP="000C2A55">
      <w:r>
        <w:t>Dick's Sporting Goods said Wednesday it would stop selling assault-style rifles and high-capacity magazines. The company added it would not allow customers under 21 to purchase any guns. Later Wednesday, Walmart also said it would raise the age restriction for gun purchases to 21, adding that it would remove items resembling assault-style rifles from its website.</w:t>
      </w:r>
    </w:p>
    <w:p w14:paraId="74521327" w14:textId="77777777" w:rsidR="000C2A55" w:rsidRDefault="000C2A55" w:rsidP="000C2A55">
      <w:r>
        <w:t>Moms Demand Action is among the groups protesting companies like Apple and Amazon because they offer streaming of NRA TV, which plays content from the gun-rights group.</w:t>
      </w:r>
    </w:p>
    <w:p w14:paraId="4B5E86ED" w14:textId="4DAECE23" w:rsidR="000C2A55" w:rsidRDefault="000C2A55" w:rsidP="000C2A55">
      <w:r>
        <w:t>Said Watts: "We've pivoted to statehouses and boardrooms to change state laws and corporate policies, and that momentum will eventually get us the right president and Congress who will act</w:t>
      </w:r>
      <w:r w:rsidR="00987E25">
        <w:t>.</w:t>
      </w:r>
    </w:p>
    <w:p w14:paraId="4626F572" w14:textId="77777777" w:rsidR="00987E25" w:rsidRDefault="00987E25" w:rsidP="00987E25">
      <w:pPr>
        <w:pStyle w:val="Heading3"/>
      </w:pPr>
      <w:r>
        <w:lastRenderedPageBreak/>
        <w:t>Russia Hacks</w:t>
      </w:r>
    </w:p>
    <w:p w14:paraId="5FA3035C" w14:textId="77777777" w:rsidR="00987E25" w:rsidRDefault="00987E25" w:rsidP="00987E25">
      <w:pPr>
        <w:pStyle w:val="Heading4"/>
      </w:pPr>
      <w:r>
        <w:t>Russia hacks the election</w:t>
      </w:r>
    </w:p>
    <w:p w14:paraId="0BC4BE4F" w14:textId="77777777" w:rsidR="00987E25" w:rsidRPr="00EE50D1" w:rsidRDefault="00987E25" w:rsidP="00987E25">
      <w:r w:rsidRPr="00EE50D1">
        <w:rPr>
          <w:rStyle w:val="StyleStyleBold12pt"/>
        </w:rPr>
        <w:t>Bertrand 18</w:t>
      </w:r>
      <w:r>
        <w:t xml:space="preserve"> (Natasha, staff writer at The Atlantic where she covers national security and the intelligence community, “There’s Nothing to Stop the 2018 Elections From Being Hacked”, The Atlantic, 5/1/18, </w:t>
      </w:r>
      <w:hyperlink r:id="rId156" w:history="1">
        <w:r w:rsidRPr="004336A4">
          <w:rPr>
            <w:rStyle w:val="Hyperlink"/>
          </w:rPr>
          <w:t>https://www.theatlantic.com/politics/archive/2018/05/republicans-reticent-over-use-of-hacked-documents-in-midterms/559346/</w:t>
        </w:r>
      </w:hyperlink>
      <w:r>
        <w:t>) JA</w:t>
      </w:r>
    </w:p>
    <w:p w14:paraId="15C5A708" w14:textId="77777777" w:rsidR="00987E25" w:rsidRPr="002E1F01" w:rsidRDefault="00987E25" w:rsidP="00987E25">
      <w:pPr>
        <w:rPr>
          <w:rStyle w:val="StyleBoldUnderline"/>
        </w:rPr>
      </w:pPr>
      <w:r>
        <w:t xml:space="preserve">Congressional Democrats are pledging not to exploit stolen materials in their campaigns, but </w:t>
      </w:r>
      <w:r w:rsidRPr="002E1F01">
        <w:rPr>
          <w:rStyle w:val="StyleBoldUnderline"/>
        </w:rPr>
        <w:t>Republicans have declined to match that commitment, leaving the midterm races vulnerable to malicious interference.</w:t>
      </w:r>
    </w:p>
    <w:p w14:paraId="5AA59893" w14:textId="77777777" w:rsidR="00987E25" w:rsidRPr="002E1F01" w:rsidRDefault="00987E25" w:rsidP="00987E25">
      <w:pPr>
        <w:rPr>
          <w:rStyle w:val="StyleBoldUnderline"/>
        </w:rPr>
      </w:pPr>
      <w:r>
        <w:t xml:space="preserve">Russia’s successful interference in the 2016 election—when Moscow hacked both Democrats and Republicans—has spurred fears of a recurrence in 2018. But although congressional Democrats are pledging not to use stolen or hacked materials in their campaigns this fall, </w:t>
      </w:r>
      <w:r w:rsidRPr="002E1F01">
        <w:rPr>
          <w:rStyle w:val="StyleBoldUnderline"/>
        </w:rPr>
        <w:t>their Republican counterparts have so far declined to match that commitment. That partisan split could leave the November elections open to malicious interference.</w:t>
      </w:r>
    </w:p>
    <w:p w14:paraId="1DDB21DC" w14:textId="77777777" w:rsidR="00987E25" w:rsidRPr="002E1F01" w:rsidRDefault="00987E25" w:rsidP="00987E25">
      <w:pPr>
        <w:rPr>
          <w:rStyle w:val="StyleBoldUnderline"/>
        </w:rPr>
      </w:pPr>
      <w:r>
        <w:t>“</w:t>
      </w:r>
      <w:r w:rsidRPr="002E1F01">
        <w:rPr>
          <w:rStyle w:val="StyleBoldUnderline"/>
        </w:rPr>
        <w:t>There should be no doubt that Russia perceives its past efforts as successful and views the 2018 U.S. midterm elections as a potential target for Russian influence operations</w:t>
      </w:r>
      <w:r>
        <w:t xml:space="preserve">,” Dan Coats, the Director of National Intelligence, told the Senate Intelligence Committee in February. Then-CIA Director Mike Pompeo added that officials had “seen Russian activity and intentions to have an impact on the next election cycle.” “We need to inform the American public that this is real,” Coats said, “and that we are not going to allow some Russian to tell us how we’re going to vote.” </w:t>
      </w:r>
      <w:r w:rsidRPr="002E1F01">
        <w:rPr>
          <w:rStyle w:val="StyleBoldUnderline"/>
        </w:rPr>
        <w:t>Special Counsel Robert Mueller is investigating Russia’s interference in the 2016 election, which involved hacking the Democratic Congressional Campaign Committee and Democratic National Committee and leaking the documents via WikiLeaks and an online persona known as Guccifer 2.0.</w:t>
      </w:r>
    </w:p>
    <w:p w14:paraId="7AAEC252" w14:textId="77777777" w:rsidR="00987E25" w:rsidRPr="002E1F01" w:rsidRDefault="00987E25" w:rsidP="00987E25">
      <w:pPr>
        <w:rPr>
          <w:rStyle w:val="StyleBoldUnderline"/>
        </w:rPr>
      </w:pPr>
      <w:r w:rsidRPr="002E1F01">
        <w:rPr>
          <w:rStyle w:val="StyleBoldUnderline"/>
        </w:rPr>
        <w:t>Both parties face high stakes this November—Democrats hope to take back the House and the Senate, whereas Republicans are clinging to their majority as a wave of GOP lawmakers choose not to run for reelection. The committees’ senatorial counterparts, the Democratic Senatorial Campaign Committee and the National Republican Senate Committee, did not return requests for comment.</w:t>
      </w:r>
    </w:p>
    <w:p w14:paraId="1D61B5FB" w14:textId="77777777" w:rsidR="00987E25" w:rsidRPr="002E1F01" w:rsidRDefault="00987E25" w:rsidP="00987E25">
      <w:pPr>
        <w:rPr>
          <w:rStyle w:val="StyleBoldUnderline"/>
        </w:rPr>
      </w:pPr>
      <w:r>
        <w:t>T</w:t>
      </w:r>
      <w:r w:rsidRPr="002E1F01">
        <w:rPr>
          <w:rStyle w:val="StyleBoldUnderline"/>
        </w:rPr>
        <w:t>he DCCC is “committed” to ensuring that “illegally stolen and hacked materials are not weaponized in any campaigns,” its</w:t>
      </w:r>
      <w:r>
        <w:t xml:space="preserve"> communications director, Meredith Kelly, said. A spokesman for the National Republican Congressional Committee—who requested anonymity to discuss the committee’s policies—was more circumspect, saying that the committee is “open to working with anyone to tackle cybersecurity issues.” </w:t>
      </w:r>
      <w:r w:rsidRPr="002E1F01">
        <w:rPr>
          <w:rStyle w:val="StyleBoldUnderline"/>
        </w:rPr>
        <w:t>Democrats are irked that the NRCC hasn’t responded to their written requests for cooperation, a decision the NRCC spokesman attributed to a lack of “trust.”</w:t>
      </w:r>
    </w:p>
    <w:p w14:paraId="488F3121" w14:textId="77777777" w:rsidR="00987E25" w:rsidRPr="003A42A3" w:rsidRDefault="00987E25" w:rsidP="00987E25">
      <w:pPr>
        <w:rPr>
          <w:rStyle w:val="StyleBoldUnderline"/>
        </w:rPr>
      </w:pPr>
      <w:r w:rsidRPr="002E1F01">
        <w:rPr>
          <w:rStyle w:val="StyleBoldUnderline"/>
        </w:rPr>
        <w:t>The divide has further complicated the parties’ ability to offer a unified response</w:t>
      </w:r>
      <w:r>
        <w:t xml:space="preserve"> that could discourage future election attacks. “The antidote to future election hackings is unity, unity of Democrats and Republicans banding together to say we won’t weaponize what others stole,” Democratic Representative Eric Swalwell said. “</w:t>
      </w:r>
      <w:r w:rsidRPr="003A42A3">
        <w:rPr>
          <w:rStyle w:val="StyleBoldUnderline"/>
        </w:rPr>
        <w:t xml:space="preserve">If we take away a big stage for hackers to </w:t>
      </w:r>
      <w:r w:rsidRPr="003A42A3">
        <w:rPr>
          <w:rStyle w:val="StyleBoldUnderline"/>
        </w:rPr>
        <w:lastRenderedPageBreak/>
        <w:t>showcase their work, they’ll hack less. The GOP’s refusal to sign this agreement invites more attacks on our democracy. It’s time to unite.”</w:t>
      </w:r>
    </w:p>
    <w:p w14:paraId="385C9BC0" w14:textId="77777777" w:rsidR="00987E25" w:rsidRPr="003A42A3" w:rsidRDefault="00987E25" w:rsidP="00987E25">
      <w:pPr>
        <w:rPr>
          <w:rStyle w:val="StyleBoldUnderline"/>
        </w:rPr>
      </w:pPr>
      <w:r>
        <w:t xml:space="preserve">It is not clear how the NRCC would react if it were given a damning email or text hacked from an opponent. Setting aside the potential legal liabilities, using hacked documents in a campaign could encourage cybercriminals to continue meddling in U.S. elections. </w:t>
      </w:r>
      <w:r w:rsidRPr="003A42A3">
        <w:rPr>
          <w:rStyle w:val="StyleBoldUnderline"/>
        </w:rPr>
        <w:t>There is also never a guarantee that the stolen documents are authentic. Asked whether the NRCC is formulating policies or guidelines for its candidates surrounding the use of hacked material in campaigns, the spokesman said he “can’t comment on a hypothetical scenario.”</w:t>
      </w:r>
    </w:p>
    <w:p w14:paraId="53CFE9A5" w14:textId="77777777" w:rsidR="00987E25" w:rsidRDefault="00987E25" w:rsidP="00987E25">
      <w:r>
        <w:t xml:space="preserve">The NRCC, however, is already working to encourage its own candidates to protect themselves against attacks. At least one Republican official, former Republican National Convention deputy finance chair Elliott Broidy, says he was targeted by foreign hackers this year. </w:t>
      </w:r>
      <w:r w:rsidRPr="003A42A3">
        <w:rPr>
          <w:rStyle w:val="StyleBoldUnderline"/>
        </w:rPr>
        <w:t>Russian hackers gained “limited” access to RNC computer systems in 2016, former FBI Director James Comey testified last year</w:t>
      </w:r>
      <w:r>
        <w:t>. The spokesman reiterated that he “can’t detail our conversations with campaigns, but I will say that hacking and cybersecurity is something we’ve discussed at length with them.” He said later that Steve Stivers, the NRCC chairman, “is open to working with anyone to tackle cybersecurity issues.” A spokeswoman for House Speaker Paul Ryan declined to comment on the record.</w:t>
      </w:r>
    </w:p>
    <w:p w14:paraId="6A433110" w14:textId="77777777" w:rsidR="00987E25" w:rsidRPr="003A42A3" w:rsidRDefault="00987E25" w:rsidP="00987E25">
      <w:pPr>
        <w:rPr>
          <w:rStyle w:val="StyleBoldUnderline"/>
        </w:rPr>
      </w:pPr>
      <w:r>
        <w:t>Clint Watts, a senior fellow at the Center for Cyber and Homeland Security at George Washington University and a Foreign Policy Research Institute fellow, said the committee might be reluctant to issue a blanket statement objecting to the use of hacked material because it is often difficult to differentiate between material that has been leaked and material that has been hacked. “So if they make some kind of announcement, and then use something that they thought was leaked but was actually hacked, they’ll look like hypocrites,” Watts said. Still, he argued, “</w:t>
      </w:r>
      <w:r w:rsidRPr="003A42A3">
        <w:rPr>
          <w:rStyle w:val="StyleBoldUnderline"/>
        </w:rPr>
        <w:t>there should be a policy.”</w:t>
      </w:r>
    </w:p>
    <w:p w14:paraId="2EBE0FA6" w14:textId="77777777" w:rsidR="00987E25" w:rsidRDefault="00987E25" w:rsidP="00987E25">
      <w:r>
        <w:t>Kelly did not respond to a request for clarification over whether the committees would refrain from weaponizing media coverage of hacked documents. The NRCC spokesman said only that the committee “recognizes that cybersecurity is a nonpartisan issue and will work with anyone on it.”</w:t>
      </w:r>
    </w:p>
    <w:p w14:paraId="4C6B2F2B" w14:textId="77777777" w:rsidR="00987E25" w:rsidRPr="003A42A3" w:rsidRDefault="00987E25" w:rsidP="00987E25">
      <w:pPr>
        <w:rPr>
          <w:rStyle w:val="StyleBoldUnderline"/>
        </w:rPr>
      </w:pPr>
      <w:r w:rsidRPr="003A42A3">
        <w:rPr>
          <w:rStyle w:val="StyleBoldUnderline"/>
        </w:rPr>
        <w:t>Vince Galko, a political strategist who served as a consultant on Republican Representative Ryan Costello’s successful midterm campaign in 2016, opted not to employ unflattering material hacked from Costello’s opponent Mike Parrish during that election</w:t>
      </w:r>
      <w:r>
        <w:t xml:space="preserve">. “When news broke that this material had likely been stolen by a foreign actor, we immediately said, ‘We’re not going to use it,’” Galko told me. He said that he could not speak to what other campaigns should do if they come across material that’s been “obtained in a nefarious way,” but noted that attack ads and other research used against an opponent need to be vetted. “The standards have lowered a bit,” he acknowledged, but the common practice is to provide a source for the claims you’re making against an </w:t>
      </w:r>
      <w:r w:rsidRPr="003A42A3">
        <w:rPr>
          <w:rStyle w:val="StyleBoldUnderline"/>
        </w:rPr>
        <w:t>opponent. If the claims rely on hacked documents, it is difficult to know whether they are authentic, he said.</w:t>
      </w:r>
    </w:p>
    <w:p w14:paraId="46FD529F" w14:textId="77777777" w:rsidR="00987E25" w:rsidRPr="003A42A3" w:rsidRDefault="00987E25" w:rsidP="00987E25">
      <w:pPr>
        <w:rPr>
          <w:rStyle w:val="StyleBoldUnderline"/>
        </w:rPr>
      </w:pPr>
      <w:r>
        <w:t xml:space="preserve">Officials from both the NRCC and DCCC pointed to a letter written by the chairman of the DCCC, Ben Ray Lujan, to Stivers asking that the committees team up on combating hacking ahead of the midterms as the moment when efforts at cooperation went awry. Republicans were furious </w:t>
      </w:r>
      <w:r>
        <w:lastRenderedPageBreak/>
        <w:t>that the letter—in which Lujan asked Stivers for his “steadfast commitment that the NRCC will refrain from the use of any stolen or altered documents or strategic information as part of any past or potential future hack on our Committee or campaigns” and “strongly” rebuke the GOP’s use of “any illegally obtained information”—</w:t>
      </w:r>
      <w:r w:rsidRPr="003A42A3">
        <w:rPr>
          <w:rStyle w:val="StyleBoldUnderline"/>
        </w:rPr>
        <w:t>was promptly leaked to the press. An NRCC spokesman told me that, following “internal discussions last year to team up on cybersecurity” with the Democrats, the NRCC decided the DCCC “couldn’t be trusted to partner with us because shortly before we approached them, they engaged in a political stunt where they sent an intern with a cybersecurity letter that was immediately leaked to the press</w:t>
      </w:r>
      <w:r>
        <w:t xml:space="preserve">.” Lujan “saw and talked to Stivers numerous times before and after the letter was delivered and never once brought it up,” the spokesman added. “So we decided that they viewed cybersecurity and defending against hacking as a PR issue. </w:t>
      </w:r>
      <w:r w:rsidRPr="003A42A3">
        <w:rPr>
          <w:rStyle w:val="StyleBoldUnderline"/>
        </w:rPr>
        <w:t>Why would we partner with someone on such a sensitive issue that thinks like that? How could we trust them? And frankly, they’ve done nothing to disabuse us of that thought since.”</w:t>
      </w:r>
    </w:p>
    <w:p w14:paraId="7F577AF8" w14:textId="77777777" w:rsidR="00987E25" w:rsidRDefault="00987E25" w:rsidP="00987E25">
      <w:r>
        <w:t>The DCCC pointed to Lujan’s letter, too, when asked whether it was prepared to commit to discouraging the use of hacked documents in the midterms. Kelly, the DCCC spokesperson, noted that the letter “went unresponded to by the Chairman’s counterpart.” In a statement last summer, the DCCC called the accusation that it had been behind the leak “a disturbingly flippant response to a simple request that we set partisan politics aside and work together to better protect our elections from foreign adversaries and their cyberattacks.”</w:t>
      </w:r>
    </w:p>
    <w:p w14:paraId="5A157ACC" w14:textId="77777777" w:rsidR="00987E25" w:rsidRDefault="00987E25" w:rsidP="00987E25">
      <w:r w:rsidRPr="003A42A3">
        <w:rPr>
          <w:rStyle w:val="StyleBoldUnderline"/>
        </w:rPr>
        <w:t>In an earlier letter sent in August 2016, after the NRCC used a hacked document in an ad attacking Florida Democratic candidate Randy Perkins, Lujan asked Walden to publicly “oppose any use by the NRCC and other Republican campaigns of materials stolen by the Russians</w:t>
      </w:r>
      <w:r>
        <w:t>.” He received no reply, according to the Democrats. “We remain committed to cybersecurity and ensuring that illegally stolen and hacked materials are not weaponized in any campaigns, and are willing to work with anyone to protect the integrity of our elections,” Kelly said. An aide to Democratic Minority Leader Nancy Pelosi said that Pelosi “concurs with that pledge.”</w:t>
      </w:r>
    </w:p>
    <w:p w14:paraId="0514C3F2" w14:textId="77777777" w:rsidR="00987E25" w:rsidRDefault="00987E25" w:rsidP="00987E25">
      <w:r>
        <w:t>“If you are an American, and are offered stolen materials on your opponent, pick up the phone, and call the FBI,” Adam Parkhomenko, a Democratic consultant and adviser to Hillary Clinton, told me. “If this is not something you are willing to do, there is a man named Robert Mueller who would be very interested in speaking with you.”</w:t>
      </w:r>
    </w:p>
    <w:p w14:paraId="08ADDA9B" w14:textId="77777777" w:rsidR="00987E25" w:rsidRDefault="00987E25" w:rsidP="00987E25">
      <w:r>
        <w:t>We want to hear what you think. Submit a letter to the editor or write to letters@theatlantic.com.</w:t>
      </w:r>
    </w:p>
    <w:p w14:paraId="10A82EEC" w14:textId="77777777" w:rsidR="00987E25" w:rsidRDefault="00987E25" w:rsidP="00987E25"/>
    <w:p w14:paraId="1A32C5BC" w14:textId="77777777" w:rsidR="00635DE7" w:rsidRDefault="00635DE7" w:rsidP="00635DE7">
      <w:pPr>
        <w:pStyle w:val="Heading4"/>
      </w:pPr>
      <w:r>
        <w:t>Russia hacks the election</w:t>
      </w:r>
    </w:p>
    <w:p w14:paraId="28D88202" w14:textId="77777777" w:rsidR="00635DE7" w:rsidRPr="00552785" w:rsidRDefault="00635DE7" w:rsidP="00635DE7">
      <w:r w:rsidRPr="00552785">
        <w:rPr>
          <w:rStyle w:val="StyleStyleBold12pt"/>
        </w:rPr>
        <w:t>Giles 18</w:t>
      </w:r>
      <w:r>
        <w:t xml:space="preserve"> (Martin, San Francisco bureau chief of MIT Technology Review, where I cover the future of computing and the companies in Silicon Valley that are shaping it. Before joining the publication, I led research and publishing at a venture capital firm focused on business technology. Prior to that, I worked for The Economist for many years as a reporter and editor, most recently as the paper’s West Coast-based tech writer, “Here’s how hackers could cause chaos in this year’s US midterm elections”, MIT Technology Review, 4/18/18, </w:t>
      </w:r>
      <w:r>
        <w:lastRenderedPageBreak/>
        <w:t>https://www.technologyreview.com/s/610774/heres-how-hackers-could-cause-chaos-in-this-years-us-midterm-election/</w:t>
      </w:r>
    </w:p>
    <w:p w14:paraId="15004FDC" w14:textId="77777777" w:rsidR="00635DE7" w:rsidRPr="00ED12AC" w:rsidRDefault="00635DE7" w:rsidP="00635DE7">
      <w:pPr>
        <w:rPr>
          <w:rStyle w:val="StyleBoldUnderline"/>
        </w:rPr>
      </w:pPr>
      <w:r w:rsidRPr="00ED12AC">
        <w:rPr>
          <w:rStyle w:val="StyleBoldUnderline"/>
        </w:rPr>
        <w:t>Despite efforts to boost security, critical parts of America’s voting infrastructure are still vulnerable to cyberattack.</w:t>
      </w:r>
    </w:p>
    <w:p w14:paraId="48046930" w14:textId="77777777" w:rsidR="00635DE7" w:rsidRPr="00ED12AC" w:rsidRDefault="00635DE7" w:rsidP="00635DE7">
      <w:pPr>
        <w:rPr>
          <w:rStyle w:val="StyleBoldUnderline"/>
        </w:rPr>
      </w:pPr>
      <w:r>
        <w:t xml:space="preserve">On November 6, </w:t>
      </w:r>
      <w:r w:rsidRPr="00ED12AC">
        <w:rPr>
          <w:rStyle w:val="StyleBoldUnderline"/>
        </w:rPr>
        <w:t>Americans will head to the polls to vote in the congressional midterm elections. In the months before the contest, hordes of foreign hackers will head to their keyboards in a bid to influence its outcome. Their efforts will include trying to get inside the digital infrastructure that supports the electoral process.</w:t>
      </w:r>
    </w:p>
    <w:p w14:paraId="6C442E1A" w14:textId="77777777" w:rsidR="00635DE7" w:rsidRDefault="00635DE7" w:rsidP="00635DE7">
      <w:r>
        <w:t>There’s a worrying precedent here. Last year, the Department of Homeland Security notified 21 states that Russian actors had targeted their election systems in the months leading up to the 2016 US presidential election.</w:t>
      </w:r>
    </w:p>
    <w:p w14:paraId="0EA98938" w14:textId="77777777" w:rsidR="00635DE7" w:rsidRDefault="00635DE7" w:rsidP="00635DE7">
      <w:r>
        <w:t xml:space="preserve">DHS officials said the </w:t>
      </w:r>
      <w:r w:rsidRPr="00ED12AC">
        <w:rPr>
          <w:rStyle w:val="StyleBoldUnderline"/>
        </w:rPr>
        <w:t>Russians were mainly scanning computers and networks for security holes rather than taking advantage of any flaws that were discovered. Still, that’s no cause for complacency.</w:t>
      </w:r>
      <w:r>
        <w:t xml:space="preserve"> </w:t>
      </w:r>
      <w:r w:rsidRPr="00ED12AC">
        <w:rPr>
          <w:rStyle w:val="StyleBoldUnderline"/>
        </w:rPr>
        <w:t>Intelligence officials are already warning that Russia is intent on meddling in this year’s election too</w:t>
      </w:r>
      <w:r>
        <w:t>, and hackers from other countries hostile to the US could join in. This week, both DHS and the Federal Bureau of Investigation said Russia is laying the groundwork for broad cyberattacks against critical US infrastructure. Last year</w:t>
      </w:r>
      <w:r w:rsidRPr="00ED12AC">
        <w:rPr>
          <w:rStyle w:val="StyleBoldUnderline"/>
        </w:rPr>
        <w:t>, the DHS designated voting technology as part of that vital framework.</w:t>
      </w:r>
    </w:p>
    <w:p w14:paraId="1901E0DE" w14:textId="77777777" w:rsidR="00635DE7" w:rsidRDefault="00635DE7" w:rsidP="00635DE7">
      <w:r w:rsidRPr="00ED12AC">
        <w:rPr>
          <w:rStyle w:val="Emphasis"/>
        </w:rPr>
        <w:t>Just interfering with close-run contests in a few swing areas could be enough to undermine confidence in the democratic process</w:t>
      </w:r>
      <w:r>
        <w:t>. “</w:t>
      </w:r>
      <w:r w:rsidRPr="00ED12AC">
        <w:rPr>
          <w:rStyle w:val="StyleBoldUnderline"/>
        </w:rPr>
        <w:t>What computers make easier … is tampering with the voting system that can be done at the most impactful places in an effort to influence marginal races</w:t>
      </w:r>
      <w:r>
        <w:t>,” cautions Alexander Schwarzmann, director of the Center for Voting Technology Research at the University of Connecticut.</w:t>
      </w:r>
    </w:p>
    <w:p w14:paraId="781C6EF9" w14:textId="77777777" w:rsidR="00635DE7" w:rsidRDefault="00635DE7" w:rsidP="00635DE7">
      <w:r>
        <w:t>Since the 2016 presidential vote, much has been done to improve election security. Cybersecurity training for state and local officials has been stepped up significantly, and a body has been created to share intelligence about threats. Congress also recently allocated $380 million to states, which can use the cash to upgrade aging voting technologies, perform more post-election audits, and take other steps to bolster their defenses.</w:t>
      </w:r>
    </w:p>
    <w:p w14:paraId="75DA4DD9" w14:textId="77777777" w:rsidR="00635DE7" w:rsidRPr="00ED12AC" w:rsidRDefault="00635DE7" w:rsidP="00635DE7">
      <w:pPr>
        <w:rPr>
          <w:rStyle w:val="StyleBoldUnderline"/>
        </w:rPr>
      </w:pPr>
      <w:r>
        <w:t xml:space="preserve">But </w:t>
      </w:r>
      <w:r w:rsidRPr="00ED12AC">
        <w:rPr>
          <w:rStyle w:val="Emphasis"/>
        </w:rPr>
        <w:t>hackers will have raised their game</w:t>
      </w:r>
      <w:r w:rsidRPr="00ED12AC">
        <w:rPr>
          <w:rStyle w:val="StyleBoldUnderline"/>
        </w:rPr>
        <w:t xml:space="preserve"> too, and they’ll no doubt exploit the intelligence they gleaned last time around. Here’s a brief overview of where they could do the most damage:</w:t>
      </w:r>
    </w:p>
    <w:p w14:paraId="52E986BA" w14:textId="77777777" w:rsidR="00635DE7" w:rsidRPr="00ED12AC" w:rsidRDefault="00635DE7" w:rsidP="00635DE7">
      <w:pPr>
        <w:rPr>
          <w:rStyle w:val="StyleBoldUnderline"/>
        </w:rPr>
      </w:pPr>
      <w:r w:rsidRPr="00ED12AC">
        <w:rPr>
          <w:rStyle w:val="StyleBoldUnderline"/>
        </w:rPr>
        <w:t>Voter Registration Systems</w:t>
      </w:r>
    </w:p>
    <w:p w14:paraId="63E26203" w14:textId="77777777" w:rsidR="00635DE7" w:rsidRPr="00ED12AC" w:rsidRDefault="00635DE7" w:rsidP="00635DE7">
      <w:pPr>
        <w:rPr>
          <w:rStyle w:val="StyleBoldUnderline"/>
        </w:rPr>
      </w:pPr>
      <w:r w:rsidRPr="00ED12AC">
        <w:rPr>
          <w:rStyle w:val="StyleBoldUnderline"/>
        </w:rPr>
        <w:t>The technology: These systems keep a digital record of authorized voters in a jurisdiction and are used to populate “poll books” that election officials at precinct polling stations use to check voters in</w:t>
      </w:r>
      <w:r>
        <w:t xml:space="preserve">. </w:t>
      </w:r>
      <w:r w:rsidRPr="00ED12AC">
        <w:rPr>
          <w:rStyle w:val="StyleBoldUnderline"/>
        </w:rPr>
        <w:t>The systems are often run on desktop computers using standard operating systems that could be vulnerable to malicious code</w:t>
      </w:r>
      <w:r>
        <w:t xml:space="preserve">. Many are also quite old. A report published last year by the Brennan Center for Justice at New York University Law School </w:t>
      </w:r>
      <w:r w:rsidRPr="00ED12AC">
        <w:rPr>
          <w:rStyle w:val="StyleBoldUnderline"/>
        </w:rPr>
        <w:t>estimated that 41 states were still using voter registration systems built at least a decade ago.</w:t>
      </w:r>
    </w:p>
    <w:p w14:paraId="7ED70220" w14:textId="77777777" w:rsidR="00635DE7" w:rsidRPr="00ED12AC" w:rsidRDefault="00635DE7" w:rsidP="00635DE7">
      <w:pPr>
        <w:rPr>
          <w:rStyle w:val="StyleBoldUnderline"/>
        </w:rPr>
      </w:pPr>
      <w:r w:rsidRPr="00ED12AC">
        <w:rPr>
          <w:rStyle w:val="StyleBoldUnderline"/>
        </w:rPr>
        <w:t>The risks: Hackers could erase voters’ entries or create fictitious ones and then mail in votes for the fake personas</w:t>
      </w:r>
      <w:r>
        <w:t xml:space="preserve">. </w:t>
      </w:r>
      <w:r w:rsidRPr="00ED12AC">
        <w:rPr>
          <w:rStyle w:val="StyleBoldUnderline"/>
        </w:rPr>
        <w:t xml:space="preserve">Large-scale tampering would be spotted (as would deletion of an entire </w:t>
      </w:r>
      <w:r w:rsidRPr="00ED12AC">
        <w:rPr>
          <w:rStyle w:val="StyleBoldUnderline"/>
        </w:rPr>
        <w:lastRenderedPageBreak/>
        <w:t>database), but less blatant manipulation could be harder to pick up until the day of the vote.</w:t>
      </w:r>
      <w:r>
        <w:t xml:space="preserve"> After the 2016 election, Illinois said hackers had accessed its voter registration system. They didn’t alter any voter data, but they did download 76,000 records. </w:t>
      </w:r>
      <w:r w:rsidRPr="00ED12AC">
        <w:rPr>
          <w:rStyle w:val="StyleBoldUnderline"/>
        </w:rPr>
        <w:t>To help states try to prevent breaches, DHS is working with many of them to conduct security audits of their systems.</w:t>
      </w:r>
    </w:p>
    <w:p w14:paraId="19797B31" w14:textId="77777777" w:rsidR="00635DE7" w:rsidRPr="00ED12AC" w:rsidRDefault="00635DE7" w:rsidP="00635DE7">
      <w:pPr>
        <w:rPr>
          <w:rStyle w:val="StyleBoldUnderline"/>
        </w:rPr>
      </w:pPr>
      <w:r w:rsidRPr="00ED12AC">
        <w:rPr>
          <w:rStyle w:val="StyleBoldUnderline"/>
        </w:rPr>
        <w:t>Voter Check-In</w:t>
      </w:r>
    </w:p>
    <w:p w14:paraId="6477BA20" w14:textId="77777777" w:rsidR="00635DE7" w:rsidRPr="00ED12AC" w:rsidRDefault="00635DE7" w:rsidP="00635DE7">
      <w:pPr>
        <w:rPr>
          <w:rStyle w:val="StyleBoldUnderline"/>
        </w:rPr>
      </w:pPr>
      <w:r w:rsidRPr="00ED12AC">
        <w:rPr>
          <w:rStyle w:val="StyleBoldUnderline"/>
        </w:rPr>
        <w:t>The technology: In many states precinct poll workers are using tablet-like electronic poll books, rather than paper ones, to verify voters</w:t>
      </w:r>
      <w:r>
        <w:t xml:space="preserve">. </w:t>
      </w:r>
      <w:r w:rsidRPr="00ED12AC">
        <w:rPr>
          <w:rStyle w:val="StyleBoldUnderline"/>
        </w:rPr>
        <w:t>These machines are often connected to one another via local networks.</w:t>
      </w:r>
    </w:p>
    <w:p w14:paraId="602C47B9" w14:textId="77777777" w:rsidR="00635DE7" w:rsidRPr="00ED12AC" w:rsidRDefault="00635DE7" w:rsidP="00635DE7">
      <w:pPr>
        <w:rPr>
          <w:rStyle w:val="StyleBoldUnderline"/>
        </w:rPr>
      </w:pPr>
      <w:r>
        <w:t xml:space="preserve">The risks: </w:t>
      </w:r>
      <w:r w:rsidRPr="00ED12AC">
        <w:rPr>
          <w:rStyle w:val="StyleBoldUnderline"/>
        </w:rPr>
        <w:t>Hackers could target the networks to gain access to the machines, either shutting them down or altering the data on them. That’s</w:t>
      </w:r>
      <w:r>
        <w:t xml:space="preserve"> why security experts are saying that all polling stations should have backup plans in place that allow them to print provisional ballots if the machines fail. </w:t>
      </w:r>
      <w:r w:rsidRPr="00ED12AC">
        <w:rPr>
          <w:rStyle w:val="StyleBoldUnderline"/>
        </w:rPr>
        <w:t>The devices also pose other risks: last year, a security researcher uncovered a trove of voter data still in the memory of an electronic poll book being sold on eBay.</w:t>
      </w:r>
    </w:p>
    <w:p w14:paraId="1DC865D7" w14:textId="77777777" w:rsidR="00635DE7" w:rsidRPr="00ED12AC" w:rsidRDefault="00635DE7" w:rsidP="00635DE7">
      <w:pPr>
        <w:rPr>
          <w:rStyle w:val="StyleBoldUnderline"/>
        </w:rPr>
      </w:pPr>
      <w:r w:rsidRPr="00ED12AC">
        <w:rPr>
          <w:rStyle w:val="StyleBoldUnderline"/>
        </w:rPr>
        <w:t>Voting Machines</w:t>
      </w:r>
    </w:p>
    <w:p w14:paraId="2BF7B695" w14:textId="77777777" w:rsidR="00635DE7" w:rsidRDefault="00635DE7" w:rsidP="00635DE7">
      <w:r w:rsidRPr="00ED12AC">
        <w:rPr>
          <w:rStyle w:val="StyleBoldUnderline"/>
        </w:rPr>
        <w:t>The technology: There are two broad types of electronic voting machines in use today</w:t>
      </w:r>
      <w:r>
        <w:t xml:space="preserve">. </w:t>
      </w:r>
      <w:r w:rsidRPr="00ED12AC">
        <w:rPr>
          <w:rStyle w:val="StyleBoldUnderline"/>
        </w:rPr>
        <w:t>Optical-scan ballot readers scan and record paper ballots filled in by voters, while direct-recording electronic, or DRE, machines display ballot choices on a screen and record voters’ choices electronically</w:t>
      </w:r>
      <w:r>
        <w:t>. (Some DRE machines can also generate a paper record.)</w:t>
      </w:r>
    </w:p>
    <w:p w14:paraId="592444EC" w14:textId="77777777" w:rsidR="00635DE7" w:rsidRDefault="00635DE7" w:rsidP="00635DE7">
      <w:r w:rsidRPr="00ED12AC">
        <w:rPr>
          <w:rStyle w:val="StyleBoldUnderline"/>
        </w:rPr>
        <w:t>The risks: Plenty of machines run on antiquated operating systems that have known security flaws and whose creators have stopped issuing updates. This makes them particularly vulnerable to attack</w:t>
      </w:r>
      <w:r>
        <w:t>. Last year, hobbyist hackers attending the Defcon conference in Las Vegas were able to compromise a number of different devices and summarized the experience in a report. More recently, Alex Halderman, a professor at the University of Michigan, staged a mock election with student voters to show easy it is to hack the machines.</w:t>
      </w:r>
    </w:p>
    <w:p w14:paraId="5F7506EC" w14:textId="77777777" w:rsidR="00635DE7" w:rsidRPr="00ED12AC" w:rsidRDefault="00635DE7" w:rsidP="00635DE7">
      <w:pPr>
        <w:rPr>
          <w:rStyle w:val="StyleBoldUnderline"/>
        </w:rPr>
      </w:pPr>
      <w:r w:rsidRPr="00ED12AC">
        <w:rPr>
          <w:rStyle w:val="StyleBoldUnderline"/>
        </w:rPr>
        <w:t>There are other risks, too, including the danger that hackers could compromise wireless modems in some machines that are used to transmit voting data. Optical-scan ballot readers at least have the original paper ballots to fall back on if there’s a suspicion they’ve been hacked; in the case of DREs, voters never actually fill in a ballot by hand. That’s led many election security experts to call for the machines to be scrapped.</w:t>
      </w:r>
    </w:p>
    <w:p w14:paraId="279768DF" w14:textId="77777777" w:rsidR="00635DE7" w:rsidRDefault="00635DE7" w:rsidP="00635DE7">
      <w:r>
        <w:t>Lawrence Norden, the deputy director of NYU’s Brennan Center, says 13 states are still using paperless systems. “I’m not hopeful that many of them will have made changes before November because there’s just not a lot of time now,” he adds. States that rely heavily on the machines, such as Pennsylvania, New Jersey, and Delaware, could still be using them for the 2020 presidential election.</w:t>
      </w:r>
    </w:p>
    <w:p w14:paraId="769F0461" w14:textId="77777777" w:rsidR="00635DE7" w:rsidRPr="00ED12AC" w:rsidRDefault="00635DE7" w:rsidP="00635DE7">
      <w:pPr>
        <w:rPr>
          <w:rStyle w:val="StyleBoldUnderline"/>
        </w:rPr>
      </w:pPr>
      <w:r w:rsidRPr="00ED12AC">
        <w:rPr>
          <w:rStyle w:val="StyleBoldUnderline"/>
        </w:rPr>
        <w:t>Vote Tallying and Reporting</w:t>
      </w:r>
    </w:p>
    <w:p w14:paraId="4D78077B" w14:textId="77777777" w:rsidR="00635DE7" w:rsidRPr="00ED12AC" w:rsidRDefault="00635DE7" w:rsidP="00635DE7">
      <w:pPr>
        <w:rPr>
          <w:rStyle w:val="StyleBoldUnderline"/>
        </w:rPr>
      </w:pPr>
      <w:r w:rsidRPr="00ED12AC">
        <w:rPr>
          <w:rStyle w:val="StyleBoldUnderline"/>
        </w:rPr>
        <w:t>The technology: These systems typically run on computers using standard operating system software, and the devices may also be used for other things than tallying and reporting election results.</w:t>
      </w:r>
    </w:p>
    <w:p w14:paraId="10C3D879" w14:textId="77777777" w:rsidR="00635DE7" w:rsidRDefault="00635DE7" w:rsidP="00635DE7">
      <w:r w:rsidRPr="00ED12AC">
        <w:rPr>
          <w:rStyle w:val="StyleBoldUnderline"/>
        </w:rPr>
        <w:lastRenderedPageBreak/>
        <w:t>The risks: Like the computers used for voter registration, the machines are vulnerable to many different kinds of malicious activity, and hackers could target them to throw doubt on the overall outcome of elections</w:t>
      </w:r>
      <w:r>
        <w:t xml:space="preserve">. While this may sound unlikely, </w:t>
      </w:r>
      <w:r w:rsidRPr="00ED12AC">
        <w:rPr>
          <w:rStyle w:val="StyleBoldUnderline"/>
        </w:rPr>
        <w:t>there are strong suspicions that Russian actors were behind an attack that deleted key files from the Ukrainian central election commission’s system in 2014.</w:t>
      </w:r>
      <w:r>
        <w:t xml:space="preserve"> (Fortunately, the Ukrainians were able to restore the data from backups.)</w:t>
      </w:r>
    </w:p>
    <w:p w14:paraId="445444D1" w14:textId="77777777" w:rsidR="00635DE7" w:rsidRPr="00ED12AC" w:rsidRDefault="00635DE7" w:rsidP="00635DE7">
      <w:pPr>
        <w:rPr>
          <w:rStyle w:val="StyleBoldUnderline"/>
        </w:rPr>
      </w:pPr>
      <w:r w:rsidRPr="00ED12AC">
        <w:rPr>
          <w:rStyle w:val="StyleBoldUnderline"/>
        </w:rPr>
        <w:t>Voting Audits</w:t>
      </w:r>
    </w:p>
    <w:p w14:paraId="6FE0DBDE" w14:textId="77777777" w:rsidR="00635DE7" w:rsidRDefault="00635DE7" w:rsidP="00635DE7">
      <w:r>
        <w:t>This section doesn’t highlight another way in which hackers could cause havoc in November; instead, it’s here to make the point that robust post-election audits are going to be more vital than ever in a world in which hackers have voting systems in their sights.</w:t>
      </w:r>
    </w:p>
    <w:p w14:paraId="205FBA9A" w14:textId="77777777" w:rsidR="00635DE7" w:rsidRDefault="00635DE7" w:rsidP="00635DE7">
      <w:r>
        <w:t>Many audits are already conducted on poll results in the US, but plenty of experts are lobbying for so-called “risk-limiting audits,” which are more open-ended and onerous than traditional approaches. They involve taking paper ballots from a statistically significant random sample of precincts, tallying them, and then comparing the result with the outcome of the election calculated using the electronic records. (This, of course, assumes that paper ballots are still being generated, which would rule out the use of some DRE machines.)</w:t>
      </w:r>
    </w:p>
    <w:p w14:paraId="13866F9A" w14:textId="77777777" w:rsidR="00635DE7" w:rsidRDefault="00635DE7" w:rsidP="00635DE7">
      <w:r>
        <w:t>The idea, which has been adopted by a few states including Colorado and New Mexico, requires an audit to be conducted of every contest, not just close-run ones. If discrepancies are discovered, then additional manual counts are conducted. This extensive—and expensive—low-tech approach may appear at odds with high-tech advances, but more robust checks are vital to counterbalance the growing power of hackers working to undermine our faith in democracy.</w:t>
      </w:r>
    </w:p>
    <w:p w14:paraId="3BDCA1AA" w14:textId="77777777" w:rsidR="00635DE7" w:rsidRPr="00771F95" w:rsidRDefault="00635DE7" w:rsidP="00987E25"/>
    <w:p w14:paraId="754AB280" w14:textId="77777777" w:rsidR="00987E25" w:rsidRDefault="00987E25" w:rsidP="000C2A55"/>
    <w:p w14:paraId="4FECD8DA" w14:textId="4C47F47E" w:rsidR="00A2615C" w:rsidRDefault="00A2615C" w:rsidP="00A2615C">
      <w:pPr>
        <w:pStyle w:val="Heading2"/>
      </w:pPr>
      <w:r>
        <w:lastRenderedPageBreak/>
        <w:t>Link</w:t>
      </w:r>
    </w:p>
    <w:p w14:paraId="3AEC3841" w14:textId="1E41DFEB" w:rsidR="00BE5B2E" w:rsidRDefault="00BE5B2E" w:rsidP="000D5CED">
      <w:pPr>
        <w:pStyle w:val="Heading3"/>
      </w:pPr>
      <w:r>
        <w:lastRenderedPageBreak/>
        <w:t>Link Turn</w:t>
      </w:r>
      <w:r w:rsidR="00A2615C">
        <w:t xml:space="preserve"> – GOP Unity</w:t>
      </w:r>
    </w:p>
    <w:p w14:paraId="2A43D5C5" w14:textId="77777777" w:rsidR="00BE5B2E" w:rsidRPr="00AF1F36" w:rsidRDefault="00BE5B2E" w:rsidP="00BE5B2E">
      <w:pPr>
        <w:pStyle w:val="Heading4"/>
        <w:rPr>
          <w:rStyle w:val="StyleStyleBold12pt"/>
          <w:b/>
        </w:rPr>
      </w:pPr>
      <w:r>
        <w:rPr>
          <w:rStyle w:val="StyleStyleBold12pt"/>
          <w:b/>
        </w:rPr>
        <w:t>Republicans stay unified absent immigration reform – plan causes them to lose their base – strategists say it flips 50+ seats – the link turn outweighs the link</w:t>
      </w:r>
    </w:p>
    <w:p w14:paraId="076CB253" w14:textId="77777777" w:rsidR="00BE5B2E" w:rsidRPr="00AA0EBB" w:rsidRDefault="00BE5B2E" w:rsidP="00BE5B2E">
      <w:pPr>
        <w:rPr>
          <w:rStyle w:val="StyleStyleBold12pt"/>
          <w:b w:val="0"/>
        </w:rPr>
      </w:pPr>
      <w:r>
        <w:rPr>
          <w:rStyle w:val="StyleStyleBold12pt"/>
        </w:rPr>
        <w:t>Klein 6-19</w:t>
      </w:r>
      <w:r>
        <w:rPr>
          <w:rStyle w:val="StyleStyleBold12pt"/>
          <w:b w:val="0"/>
        </w:rPr>
        <w:t>, Ricky Klein, “</w:t>
      </w:r>
      <w:r w:rsidRPr="00AA0EBB">
        <w:rPr>
          <w:rStyle w:val="StyleStyleBold12pt"/>
          <w:b w:val="0"/>
        </w:rPr>
        <w:t>Rick Klein is Political Director of ABC News, leading the network's political coverage and planning and serving as an on-air political analyst across ABC News</w:t>
      </w:r>
      <w:r>
        <w:rPr>
          <w:rStyle w:val="StyleStyleBold12pt"/>
          <w:b w:val="0"/>
        </w:rPr>
        <w:t xml:space="preserve">”, 6-19-2018, </w:t>
      </w:r>
      <w:r w:rsidRPr="00AA0EBB">
        <w:rPr>
          <w:rStyle w:val="StyleStyleBold12pt"/>
          <w:b w:val="0"/>
        </w:rPr>
        <w:t>Trump faces GOP rebellion on immigration as midterms loom</w:t>
      </w:r>
      <w:r>
        <w:rPr>
          <w:rStyle w:val="StyleStyleBold12pt"/>
          <w:b w:val="0"/>
        </w:rPr>
        <w:t>, abcnews,</w:t>
      </w:r>
      <w:r w:rsidRPr="00AA0EBB">
        <w:t xml:space="preserve"> </w:t>
      </w:r>
      <w:r w:rsidRPr="00AA0EBB">
        <w:rPr>
          <w:rStyle w:val="StyleStyleBold12pt"/>
          <w:b w:val="0"/>
        </w:rPr>
        <w:t>https://abcnews.go.com/Politics/trump-faces-gop-rebellion-immigration-midterms-loom-analysis/story?id=56008637</w:t>
      </w:r>
    </w:p>
    <w:p w14:paraId="7001BFC4" w14:textId="77777777" w:rsidR="00BE5B2E" w:rsidRPr="00BE5B2E" w:rsidRDefault="00BE5B2E" w:rsidP="00BE5B2E">
      <w:pPr>
        <w:rPr>
          <w:sz w:val="16"/>
        </w:rPr>
      </w:pPr>
      <w:r w:rsidRPr="00BE5B2E">
        <w:rPr>
          <w:rStyle w:val="StyleBoldUnderline"/>
        </w:rPr>
        <w:t>It was a signature issue of President Donald Trump’s election in 2016</w:t>
      </w:r>
      <w:r w:rsidRPr="00BE5B2E">
        <w:rPr>
          <w:sz w:val="16"/>
        </w:rPr>
        <w:t xml:space="preserve"> – </w:t>
      </w:r>
      <w:r w:rsidRPr="003A3CF1">
        <w:rPr>
          <w:rStyle w:val="Emphasis"/>
        </w:rPr>
        <w:t>get-tough calls for a border wall, a crackdown on undocumented immigrants, even raising the prospect of mass deportations.</w:t>
      </w:r>
      <w:r w:rsidRPr="00BE5B2E">
        <w:rPr>
          <w:rStyle w:val="StyleBoldUnderline"/>
        </w:rPr>
        <w:t xml:space="preserve"> It’s now back in force in advance of the 2018 midterm elections.</w:t>
      </w:r>
      <w:r w:rsidRPr="00BE5B2E">
        <w:rPr>
          <w:sz w:val="16"/>
        </w:rPr>
        <w:t xml:space="preserve"> </w:t>
      </w:r>
      <w:r w:rsidRPr="00BE5B2E">
        <w:rPr>
          <w:rStyle w:val="StyleBoldUnderline"/>
        </w:rPr>
        <w:t>Only this time</w:t>
      </w:r>
      <w:r w:rsidRPr="00BE5B2E">
        <w:rPr>
          <w:sz w:val="16"/>
        </w:rPr>
        <w:t xml:space="preserve">, add some jarring imagery that threatens quite the political twist. </w:t>
      </w:r>
      <w:r w:rsidRPr="00BE5B2E">
        <w:rPr>
          <w:rStyle w:val="StyleBoldUnderline"/>
        </w:rPr>
        <w:t>The president is defending his policy of “zero tolerance” on the border by casting it as a necessary step against “murderers and thieves,”</w:t>
      </w:r>
      <w:r w:rsidRPr="00BE5B2E">
        <w:rPr>
          <w:sz w:val="16"/>
        </w:rPr>
        <w:t xml:space="preserve"> and blaming Democrats for creating a mess he’s trying to clean up. </w:t>
      </w:r>
      <w:r w:rsidRPr="003A3CF1">
        <w:rPr>
          <w:rStyle w:val="Emphasis"/>
        </w:rPr>
        <w:t>But to millions of Americans, the faces and sounds of illegal immigration now are not of criminals but of young children, anguished by indefinite separation from their parents</w:t>
      </w:r>
      <w:r w:rsidRPr="00BE5B2E">
        <w:rPr>
          <w:sz w:val="16"/>
        </w:rPr>
        <w:t xml:space="preserve">. And </w:t>
      </w:r>
      <w:r w:rsidRPr="003A3CF1">
        <w:rPr>
          <w:rStyle w:val="Emphasis"/>
        </w:rPr>
        <w:t>even Republicans aren’t buying the White House line that none of it is Trump’s fault. To a swelling number of GOP lawmakers, the president’s renewed embrace of harsh immigration enforcement tactics and anti-immigrant rhetoric has them concerned about political fallout.</w:t>
      </w:r>
      <w:r w:rsidRPr="00BE5B2E">
        <w:rPr>
          <w:rStyle w:val="StyleBoldUnderline"/>
        </w:rPr>
        <w:t xml:space="preserve"> Rather than talking about jobs and taxes, they find their party’s and the nation’s leader misleading the public about a policy that comes off as heartless and needless to many of their constituents. </w:t>
      </w:r>
      <w:r w:rsidRPr="00BE5B2E">
        <w:rPr>
          <w:sz w:val="16"/>
        </w:rPr>
        <w:t>“I don’t think this is going to age well over time,” Sen. Lindsey Graham, R-S.C., a onetime Trump antagonist who has grown friendly with the president, told reporters on Tuesday. “</w:t>
      </w:r>
      <w:r w:rsidRPr="003A3CF1">
        <w:rPr>
          <w:rStyle w:val="StyleBoldUnderline"/>
        </w:rPr>
        <w:t>We'll see where the administration comes out.” With the president headed to the Capitol to talk immigration with Republicans late Tuesday</w:t>
      </w:r>
      <w:r w:rsidRPr="00BE5B2E">
        <w:rPr>
          <w:rStyle w:val="StyleBoldUnderline"/>
        </w:rPr>
        <w:t xml:space="preserve">, </w:t>
      </w:r>
      <w:r w:rsidRPr="003A3CF1">
        <w:rPr>
          <w:rStyle w:val="Emphasis"/>
        </w:rPr>
        <w:t xml:space="preserve">he’s facing something of a rebellion from inside his own ranks. </w:t>
      </w:r>
      <w:r w:rsidRPr="00BE5B2E">
        <w:rPr>
          <w:rStyle w:val="StyleBoldUnderline"/>
        </w:rPr>
        <w:t>Ohio Rep. Steve Stivers</w:t>
      </w:r>
      <w:r w:rsidRPr="00BE5B2E">
        <w:rPr>
          <w:sz w:val="16"/>
        </w:rPr>
        <w:t>, charged with protecting the House GOP majority as chairman of the National Republican Congressional Committee</w:t>
      </w:r>
      <w:r w:rsidRPr="00BE5B2E">
        <w:rPr>
          <w:rStyle w:val="StyleBoldUnderline"/>
        </w:rPr>
        <w:t>, issued a statement blaming the Trump administration for “needlessly separating children from their parents.” “The administration should end that new policy immediately,” said Sen</w:t>
      </w:r>
      <w:r w:rsidRPr="00BE5B2E">
        <w:rPr>
          <w:sz w:val="16"/>
        </w:rPr>
        <w:t xml:space="preserve">. Lamar Alexander, R-Tenn. </w:t>
      </w:r>
      <w:r w:rsidRPr="00BE5B2E">
        <w:rPr>
          <w:rStyle w:val="StyleBoldUnderline"/>
        </w:rPr>
        <w:t>“You can see these children, these innocent children, being ripped from their families,” said Rep. Mia Love,</w:t>
      </w:r>
      <w:r w:rsidRPr="00BE5B2E">
        <w:rPr>
          <w:sz w:val="16"/>
        </w:rPr>
        <w:t xml:space="preserve"> R-Utah. </w:t>
      </w:r>
      <w:r w:rsidRPr="00BE5B2E">
        <w:rPr>
          <w:rStyle w:val="StyleBoldUnderline"/>
        </w:rPr>
        <w:t xml:space="preserve">“It’s absolutely terrible.” </w:t>
      </w:r>
      <w:r w:rsidRPr="003A3CF1">
        <w:rPr>
          <w:rStyle w:val="Emphasis"/>
        </w:rPr>
        <w:t>Republicans in battleground districts from Colorado to Florida have distanced themselves from the White House position, with some joining forces with Democrats to try to reverse the policies</w:t>
      </w:r>
      <w:r w:rsidRPr="00BE5B2E">
        <w:rPr>
          <w:rStyle w:val="StyleBoldUnderline"/>
        </w:rPr>
        <w:t>.</w:t>
      </w:r>
      <w:r w:rsidRPr="00BE5B2E">
        <w:rPr>
          <w:sz w:val="16"/>
        </w:rPr>
        <w:t xml:space="preserve"> Even stalwart White House allies such as Sen. Orrin Hatch of Utah and Sen. </w:t>
      </w:r>
      <w:r w:rsidRPr="00BE5B2E">
        <w:rPr>
          <w:rStyle w:val="StyleBoldUnderline"/>
        </w:rPr>
        <w:t>Ted Cruz of Texas</w:t>
      </w:r>
      <w:r w:rsidRPr="00BE5B2E">
        <w:rPr>
          <w:sz w:val="16"/>
        </w:rPr>
        <w:t xml:space="preserve"> – himself up for reelection this year – are </w:t>
      </w:r>
      <w:r w:rsidRPr="00BE5B2E">
        <w:rPr>
          <w:rStyle w:val="StyleBoldUnderline"/>
        </w:rPr>
        <w:t>calling for the current policies to be reversed. Every living first lady wants the practice of separating children to end</w:t>
      </w:r>
      <w:r w:rsidRPr="00BE5B2E">
        <w:rPr>
          <w:sz w:val="16"/>
        </w:rPr>
        <w:t xml:space="preserve"> – </w:t>
      </w:r>
      <w:r w:rsidRPr="00BE5B2E">
        <w:rPr>
          <w:rStyle w:val="StyleBoldUnderline"/>
        </w:rPr>
        <w:t>a list that even includes Melania Trump. Trump and his top administration officials, meanwhile, have offered unapologetic defenses of the policy</w:t>
      </w:r>
      <w:r w:rsidRPr="00BE5B2E">
        <w:rPr>
          <w:sz w:val="16"/>
        </w:rPr>
        <w:t xml:space="preserve"> that are also contradictory and, at times, outright misleading. Most broadly, and most falsely, </w:t>
      </w:r>
      <w:r w:rsidRPr="00BE5B2E">
        <w:rPr>
          <w:rStyle w:val="StyleBoldUnderline"/>
        </w:rPr>
        <w:t>Trump has blamed Democrats for what he calls a “horrible law” that is forcing his administration to take such actions</w:t>
      </w:r>
      <w:r w:rsidRPr="00BE5B2E">
        <w:rPr>
          <w:sz w:val="16"/>
        </w:rPr>
        <w:t xml:space="preserve">. No such law exists. </w:t>
      </w:r>
      <w:r w:rsidRPr="003A3CF1">
        <w:rPr>
          <w:rStyle w:val="Emphasis"/>
        </w:rPr>
        <w:t>Even Republican lawmakers concede that Trump could change the policy back to how President Barack Obama handled such cases almost instantaneously</w:t>
      </w:r>
      <w:r w:rsidRPr="00BE5B2E">
        <w:rPr>
          <w:rStyle w:val="StyleBoldUnderline"/>
        </w:rPr>
        <w:t>.</w:t>
      </w:r>
      <w:r w:rsidRPr="00BE5B2E">
        <w:rPr>
          <w:sz w:val="16"/>
        </w:rPr>
        <w:t xml:space="preserve"> As for the policy’s intent, Homeland Security Secretary Kirstjen Nielsen on Monday said she found </w:t>
      </w:r>
      <w:r w:rsidRPr="003A3CF1">
        <w:rPr>
          <w:rStyle w:val="StyleBoldUnderline"/>
        </w:rPr>
        <w:t>it “offensive” to suggest that the policy of separating kids from their parents would be meant to deter illegal immigration</w:t>
      </w:r>
      <w:r w:rsidRPr="00BE5B2E">
        <w:rPr>
          <w:sz w:val="16"/>
        </w:rPr>
        <w:t xml:space="preserve">. But both </w:t>
      </w:r>
      <w:r w:rsidRPr="003A3CF1">
        <w:rPr>
          <w:rStyle w:val="StyleBoldUnderline"/>
        </w:rPr>
        <w:t xml:space="preserve">White House </w:t>
      </w:r>
      <w:r w:rsidRPr="00BE5B2E">
        <w:rPr>
          <w:sz w:val="16"/>
        </w:rPr>
        <w:t xml:space="preserve">chief of staff John Kelly and Attorney General Jeff Sessions have both </w:t>
      </w:r>
      <w:r w:rsidRPr="003A3CF1">
        <w:rPr>
          <w:rStyle w:val="StyleBoldUnderline"/>
        </w:rPr>
        <w:t xml:space="preserve">cited deterrence as a main rationale </w:t>
      </w:r>
      <w:r w:rsidRPr="003A3CF1">
        <w:rPr>
          <w:rStyle w:val="StyleBoldUnderline"/>
        </w:rPr>
        <w:lastRenderedPageBreak/>
        <w:t xml:space="preserve">for a crackdown of this nature. </w:t>
      </w:r>
      <w:r w:rsidRPr="003A3CF1">
        <w:rPr>
          <w:rStyle w:val="Emphasis"/>
        </w:rPr>
        <w:t xml:space="preserve">The broader motivating factor for Trump and his political allies remains his promise to pursue stronger immigration policies than any president has proposed in decades. </w:t>
      </w:r>
      <w:r w:rsidRPr="00BE5B2E">
        <w:rPr>
          <w:sz w:val="16"/>
        </w:rPr>
        <w:t xml:space="preserve">With Congress grappling with several approaches to fund border security, legalize the so-called "Dreamers," and end separation of children from their families, former White House chief strategist Steve </w:t>
      </w:r>
      <w:r w:rsidRPr="00BE5B2E">
        <w:rPr>
          <w:rStyle w:val="StyleBoldUnderline"/>
        </w:rPr>
        <w:t xml:space="preserve">Bannon is </w:t>
      </w:r>
      <w:r w:rsidRPr="003A3CF1">
        <w:rPr>
          <w:rStyle w:val="Emphasis"/>
        </w:rPr>
        <w:t>warning of a backlash if policy moves in that direction. “If you support this bill, I think this is the way the ‘deplorables’ don’t come out, I think this is a way potentially lose 50 seats” in the House,</w:t>
      </w:r>
      <w:r w:rsidRPr="00BE5B2E">
        <w:rPr>
          <w:sz w:val="16"/>
        </w:rPr>
        <w:t xml:space="preserve"> Bannon told Jonathan Karl on ABC’s “This Week” Sunday. “</w:t>
      </w:r>
      <w:r w:rsidRPr="003A3CF1">
        <w:rPr>
          <w:rStyle w:val="StyleBoldUnderline"/>
        </w:rPr>
        <w:t xml:space="preserve">Otherwise, I think we run the tables.” Bannon may have a sense of a chunk of the Trump base. </w:t>
      </w:r>
      <w:r w:rsidRPr="00BE5B2E">
        <w:rPr>
          <w:sz w:val="16"/>
        </w:rPr>
        <w:t xml:space="preserve">Several recent polls have found a clear majority of Republicans supporting the separation policy in place now under the Trump administration. But those </w:t>
      </w:r>
      <w:r w:rsidRPr="003A3CF1">
        <w:rPr>
          <w:rStyle w:val="StyleBoldUnderline"/>
        </w:rPr>
        <w:t>polls have also found two-thirds of the broader public opposed to the policy.</w:t>
      </w:r>
      <w:r w:rsidRPr="00BE5B2E">
        <w:rPr>
          <w:sz w:val="16"/>
        </w:rPr>
        <w:t xml:space="preserve"> In a </w:t>
      </w:r>
      <w:r w:rsidRPr="003A3CF1">
        <w:rPr>
          <w:rStyle w:val="Emphasis"/>
        </w:rPr>
        <w:t>Quinnipiac University poll released Monday, 66 percent of respondents – and 68 percent of independents – say they do not favor separating children from their families at the border</w:t>
      </w:r>
      <w:r w:rsidRPr="00BE5B2E">
        <w:rPr>
          <w:sz w:val="16"/>
        </w:rPr>
        <w:t>. Trump has always felt comfortable playing to society’s divisions, buffeted by a political base that has grown angry and frustrated by immigration and its perceived impacts. But even to a party that – to quote Republican Sen. Bob Corker – has generated a “cultish” devotion to its president, the worry here is Trump is talking about the wrong issues and taking them too far.</w:t>
      </w:r>
    </w:p>
    <w:p w14:paraId="7D045528" w14:textId="77777777" w:rsidR="00BE5B2E" w:rsidRDefault="00BE5B2E" w:rsidP="00BE5B2E"/>
    <w:p w14:paraId="2F76E468" w14:textId="77777777" w:rsidR="00A2615C" w:rsidRDefault="00A2615C" w:rsidP="00A2615C">
      <w:pPr>
        <w:pStyle w:val="Heading4"/>
      </w:pPr>
      <w:r>
        <w:t>Link turn – reducing restrictions on immigration stalls GOP turnout and incites GOP division</w:t>
      </w:r>
    </w:p>
    <w:p w14:paraId="7F2535D4" w14:textId="77777777" w:rsidR="00A2615C" w:rsidRPr="00FF3057" w:rsidRDefault="00A2615C" w:rsidP="00A2615C">
      <w:r w:rsidRPr="00FF3057">
        <w:rPr>
          <w:rStyle w:val="StyleStyleBold12pt"/>
        </w:rPr>
        <w:t>Golshan 18</w:t>
      </w:r>
      <w:r>
        <w:t xml:space="preserve"> (Tara, Politics Reporter, “Trump thinks immigration is his party’s winning issue in midterms. The polls aren’t so sure.”, 7/9/18, Vox News, </w:t>
      </w:r>
      <w:hyperlink r:id="rId157" w:history="1">
        <w:r w:rsidRPr="0023167D">
          <w:rPr>
            <w:rStyle w:val="Hyperlink"/>
          </w:rPr>
          <w:t>https://www.vox.com/2018/7/9/17548500/abolish-ice-democrats-immigration-2018-midterms</w:t>
        </w:r>
      </w:hyperlink>
      <w:r>
        <w:t>) JA</w:t>
      </w:r>
    </w:p>
    <w:p w14:paraId="518F143B" w14:textId="77777777" w:rsidR="00A2615C" w:rsidRPr="00D8149A" w:rsidRDefault="00A2615C" w:rsidP="00A2615C">
      <w:pPr>
        <w:rPr>
          <w:rStyle w:val="StyleBoldUnderline"/>
        </w:rPr>
      </w:pPr>
      <w:r w:rsidRPr="00D8149A">
        <w:rPr>
          <w:rStyle w:val="StyleBoldUnderline"/>
        </w:rPr>
        <w:t>Just months away from a midterm election that both Republican and Democratic lawmakers are billing as a referendum on Trumpism, voters’ response to the president’s immigration agenda remains an open question.</w:t>
      </w:r>
    </w:p>
    <w:p w14:paraId="7907EBFA" w14:textId="77777777" w:rsidR="00A2615C" w:rsidRDefault="00A2615C" w:rsidP="00A2615C">
      <w:r>
        <w:t>Trump and his circle are betting on the immigration message</w:t>
      </w:r>
    </w:p>
    <w:p w14:paraId="3FF4E023" w14:textId="77777777" w:rsidR="00A2615C" w:rsidRDefault="00A2615C" w:rsidP="00A2615C">
      <w:r w:rsidRPr="00D8149A">
        <w:rPr>
          <w:rStyle w:val="StyleBoldUnderline"/>
        </w:rPr>
        <w:t>Time and time again, Trump has brought immigration policy front and center, often calling on Congress to act. Republican congressional leaders haven’t been so sure about how to proceed — so much so, that when Trump first came into office, Republican leaders’ policy agenda left off comprehensive immigration policy reform altogether</w:t>
      </w:r>
      <w:r>
        <w:t>. The centerpiece of the Republican Party’s message as the 2018 midterms approach is supposed to be the new tax law, which the GOP championed.</w:t>
      </w:r>
    </w:p>
    <w:p w14:paraId="3047848B" w14:textId="77777777" w:rsidR="00A2615C" w:rsidRPr="00D8149A" w:rsidRDefault="00A2615C" w:rsidP="00A2615C">
      <w:pPr>
        <w:rPr>
          <w:rStyle w:val="StyleBoldUnderline"/>
        </w:rPr>
      </w:pPr>
      <w:r>
        <w:t xml:space="preserve">Yet as the House and Senate’s failed immigration bills have shown, </w:t>
      </w:r>
      <w:r w:rsidRPr="00D8149A">
        <w:rPr>
          <w:rStyle w:val="StyleBoldUnderline"/>
        </w:rPr>
        <w:t>immigration is a divisive issue for Republicans — the type of issue that a political party typically tries to avoid in a contentious election year.</w:t>
      </w:r>
    </w:p>
    <w:p w14:paraId="42B49C91" w14:textId="77777777" w:rsidR="00A2615C" w:rsidRPr="00D8149A" w:rsidRDefault="00A2615C" w:rsidP="00A2615C">
      <w:pPr>
        <w:rPr>
          <w:rStyle w:val="StyleBoldUnderline"/>
        </w:rPr>
      </w:pPr>
      <w:r>
        <w:t xml:space="preserve">But </w:t>
      </w:r>
      <w:r w:rsidRPr="00D8149A">
        <w:rPr>
          <w:rStyle w:val="StyleBoldUnderline"/>
        </w:rPr>
        <w:t>Republican leaders, such as House Speaker Paul Ryan and Senate Majority Leader Mitch McConnell, have been forced to respond to Trump’s immigration priorities.</w:t>
      </w:r>
    </w:p>
    <w:p w14:paraId="25E738E0" w14:textId="77777777" w:rsidR="00A2615C" w:rsidRDefault="00A2615C" w:rsidP="00A2615C">
      <w:r>
        <w:t xml:space="preserve">After all, when President Donald Trump won the presidential election in 2016, his campaign managers attributed it in part to his making immigration a hot-button issue in the campaign — </w:t>
      </w:r>
      <w:r>
        <w:lastRenderedPageBreak/>
        <w:t xml:space="preserve">from his calls for a southern border wall to his “Muslim ban.” Now, Trump’s using the immigration issue to campaign once again. </w:t>
      </w:r>
    </w:p>
    <w:p w14:paraId="327DA6D1" w14:textId="77777777" w:rsidR="00A2615C" w:rsidRDefault="00A2615C" w:rsidP="00A2615C">
      <w:r>
        <w:t>Donald J. Trump</w:t>
      </w:r>
    </w:p>
    <w:p w14:paraId="197577AB" w14:textId="77777777" w:rsidR="00A2615C" w:rsidRDefault="00A2615C" w:rsidP="00A2615C">
      <w:r>
        <w:t>@realDonaldTrump</w:t>
      </w:r>
    </w:p>
    <w:p w14:paraId="4A7CA97F" w14:textId="77777777" w:rsidR="00A2615C" w:rsidRPr="00D8149A" w:rsidRDefault="00A2615C" w:rsidP="00A2615C">
      <w:pPr>
        <w:rPr>
          <w:rStyle w:val="StyleBoldUnderline"/>
        </w:rPr>
      </w:pPr>
      <w:r>
        <w:t xml:space="preserve"> </w:t>
      </w:r>
      <w:r w:rsidRPr="00D8149A">
        <w:rPr>
          <w:rStyle w:val="StyleBoldUnderline"/>
        </w:rPr>
        <w:t>A vote for Democrats in November is a vote to let MS-13 run wild in our communities, to let drugs pour into our cities, and to take jobs and benefits away from hardworking Americans. Democrats want anarchy, amnesty and chaos - Republicans want LAW, ORDER and JUSTICE!</w:t>
      </w:r>
    </w:p>
    <w:p w14:paraId="2B7F46D4" w14:textId="77777777" w:rsidR="00A2615C" w:rsidRDefault="00A2615C" w:rsidP="00A2615C">
      <w:r>
        <w:t>And Trump’s most ardent defenders in Congress are betting on conservative anti-immigration policy as a winning message in 2018, too.</w:t>
      </w:r>
    </w:p>
    <w:p w14:paraId="4CCCF6C0" w14:textId="77777777" w:rsidR="00A2615C" w:rsidRPr="00D8149A" w:rsidRDefault="00A2615C" w:rsidP="00A2615C">
      <w:pPr>
        <w:rPr>
          <w:rStyle w:val="StyleBoldUnderline"/>
        </w:rPr>
      </w:pPr>
      <w:r w:rsidRPr="00D8149A">
        <w:rPr>
          <w:rStyle w:val="Emphasis"/>
        </w:rPr>
        <w:t>“If the House votes for amnesty, then it will deflate the base, and they’ll feel betrayed, and they’ll stay home</w:t>
      </w:r>
      <w:r>
        <w:t xml:space="preserve">,” said Rep. Steve King (R-IA), one of the most ardent anti-immigrant conservatives in Congress. (His comments echoed a position former Trump aide Steve </w:t>
      </w:r>
      <w:r w:rsidRPr="00D8149A">
        <w:t>Bannon holds.) “</w:t>
      </w:r>
      <w:r w:rsidRPr="00D8149A">
        <w:rPr>
          <w:rStyle w:val="Emphasis"/>
        </w:rPr>
        <w:t>And that we could lose the majority over that</w:t>
      </w:r>
      <w:r w:rsidRPr="00D8149A">
        <w:t xml:space="preserve">, </w:t>
      </w:r>
      <w:r w:rsidRPr="00D8149A">
        <w:rPr>
          <w:rStyle w:val="StyleBoldUnderline"/>
        </w:rPr>
        <w:t>and if that happens, then it’s almost a certainty that Democrats would impeach President Trump,” King added.</w:t>
      </w:r>
    </w:p>
    <w:p w14:paraId="6E230561" w14:textId="77777777" w:rsidR="00A2615C" w:rsidRPr="00D8149A" w:rsidRDefault="00A2615C" w:rsidP="00A2615C">
      <w:pPr>
        <w:rPr>
          <w:rStyle w:val="StyleBoldUnderline"/>
        </w:rPr>
      </w:pPr>
      <w:r w:rsidRPr="00D8149A">
        <w:rPr>
          <w:rStyle w:val="StyleBoldUnderline"/>
        </w:rPr>
        <w:t>When Ryan took up immigration bills in the House, Rep. Mark Meadows (R-NC), the chair of the ultraconservative House Freedom Caucus and one of Trump’s confidants, also warned that Republicans’ immigration platform could make or break their party during the Trump administration.</w:t>
      </w:r>
    </w:p>
    <w:p w14:paraId="50924E14" w14:textId="77777777" w:rsidR="00A2615C" w:rsidRPr="00D8149A" w:rsidRDefault="00A2615C" w:rsidP="00A2615C">
      <w:pPr>
        <w:rPr>
          <w:rStyle w:val="StyleBoldUnderline"/>
        </w:rPr>
      </w:pPr>
      <w:r>
        <w:t xml:space="preserve">“I can say it is the defining moment for this speaker,” Meadows said at a Heritage Foundation forum early this year. “If he gets it wrong, it will have consequences for him, but </w:t>
      </w:r>
      <w:r w:rsidRPr="00D8149A">
        <w:rPr>
          <w:rStyle w:val="StyleBoldUnderline"/>
        </w:rPr>
        <w:t>it will also have consequences for the rest of the Republican Party.”</w:t>
      </w:r>
    </w:p>
    <w:p w14:paraId="17CA2837" w14:textId="77777777" w:rsidR="00A2615C" w:rsidRPr="00D8149A" w:rsidRDefault="00A2615C" w:rsidP="00A2615C">
      <w:pPr>
        <w:rPr>
          <w:rStyle w:val="StyleBoldUnderline"/>
        </w:rPr>
      </w:pPr>
      <w:r w:rsidRPr="00D8149A">
        <w:rPr>
          <w:rStyle w:val="StyleBoldUnderline"/>
        </w:rPr>
        <w:t>Polling shows immigration is an energizing issue for Republicans. But the most vulnerable Republicans, many in districts with large immigrant populations, are pushing back against this kind of messaging.</w:t>
      </w:r>
    </w:p>
    <w:p w14:paraId="41757C61" w14:textId="77777777" w:rsidR="00A2615C" w:rsidRDefault="00A2615C" w:rsidP="00A2615C">
      <w:r>
        <w:t>Democrats are moving to the left on immigration</w:t>
      </w:r>
    </w:p>
    <w:p w14:paraId="53316A22" w14:textId="77777777" w:rsidR="00A2615C" w:rsidRDefault="00A2615C" w:rsidP="00A2615C">
      <w:r>
        <w:t>Meanwhile, rising Democratic stars are calling to “abolish ICE” — using it as a rally cry for liberals appalled by Trump’s immigration policy. Candidates across the country are running on the slogan — and emerging 2020 presidential hopefuls are embracing it, too, including Sens. Elizabeth Warren and Kirsten Gillibrand.</w:t>
      </w:r>
    </w:p>
    <w:p w14:paraId="29C16C7A" w14:textId="77777777" w:rsidR="00A2615C" w:rsidRDefault="00A2615C" w:rsidP="00A2615C">
      <w:r w:rsidRPr="00D8149A">
        <w:rPr>
          <w:rStyle w:val="StyleBoldUnderline"/>
        </w:rPr>
        <w:t>The position is a response to the photos and reports of thousands of children who have been separated from their parents because of Trump’s “zero tolerance” policy toward asylum seekers crossing the border illegally</w:t>
      </w:r>
      <w:r>
        <w:t>. As Vox’s Dara Lind explained, “Abolish ICE” is the latest leftward shift for Democrats:</w:t>
      </w:r>
    </w:p>
    <w:p w14:paraId="7C6B3ACA" w14:textId="77777777" w:rsidR="00A2615C" w:rsidRPr="00D8149A" w:rsidRDefault="00A2615C" w:rsidP="00A2615C">
      <w:pPr>
        <w:rPr>
          <w:rStyle w:val="StyleBoldUnderline"/>
        </w:rPr>
      </w:pPr>
      <w:r w:rsidRPr="00D8149A">
        <w:rPr>
          <w:rStyle w:val="StyleBoldUnderline"/>
        </w:rPr>
        <w:t>For Democrats, it’s been a simple calculus. Democrats’ attempts at “tough love” centrism didn’t win them any credit across the aisle, while an increasingly empowered immigrant-rights movement started taking them to task for the adverse consequences of enforcement policies. Democrats have now learned to ignore the critics on the right they couldn’t please, and embrace the critics on the left whom they could.</w:t>
      </w:r>
    </w:p>
    <w:p w14:paraId="38BB599C" w14:textId="77777777" w:rsidR="00A2615C" w:rsidRPr="00D8149A" w:rsidRDefault="00A2615C" w:rsidP="00A2615C">
      <w:pPr>
        <w:rPr>
          <w:rStyle w:val="Emphasis"/>
        </w:rPr>
      </w:pPr>
      <w:r>
        <w:lastRenderedPageBreak/>
        <w:t xml:space="preserve">But for now, it’s unclear if this more aggressive pitch </w:t>
      </w:r>
      <w:r w:rsidRPr="00D8149A">
        <w:rPr>
          <w:rStyle w:val="Emphasis"/>
        </w:rPr>
        <w:t>will be the main vehicle to propel a “so-called” blue wave, which Democrats are seeking in November.</w:t>
      </w:r>
    </w:p>
    <w:p w14:paraId="066983D3" w14:textId="77777777" w:rsidR="00A2615C" w:rsidRDefault="00A2615C" w:rsidP="00A2615C">
      <w:r>
        <w:t>Immigration may be the leading issue for voters overall at the moment, but health care and the economy continue to be the top two priorities for Democratic voters.</w:t>
      </w:r>
    </w:p>
    <w:p w14:paraId="13C2B3C2" w14:textId="77777777" w:rsidR="00A2615C" w:rsidRDefault="00A2615C" w:rsidP="00BE5B2E"/>
    <w:p w14:paraId="7F7B62AE" w14:textId="3B85B668" w:rsidR="00A2615C" w:rsidRDefault="00A2615C" w:rsidP="00A2615C">
      <w:pPr>
        <w:pStyle w:val="Heading3"/>
      </w:pPr>
      <w:r>
        <w:lastRenderedPageBreak/>
        <w:t>Link Turn Base</w:t>
      </w:r>
    </w:p>
    <w:p w14:paraId="21CD5C7D" w14:textId="77777777" w:rsidR="003F451A" w:rsidRPr="00E87E0E" w:rsidRDefault="003F451A" w:rsidP="003F451A">
      <w:pPr>
        <w:pStyle w:val="Heading4"/>
      </w:pPr>
      <w:r>
        <w:t>Voting for moderate or compromise immigration policies crushes the republican base and they can’t get that back in independents – the link turn outweighs the link</w:t>
      </w:r>
    </w:p>
    <w:p w14:paraId="5E61FC9A" w14:textId="77777777" w:rsidR="003F451A" w:rsidRDefault="003F451A" w:rsidP="003F451A">
      <w:r>
        <w:t xml:space="preserve">Jenny Beth </w:t>
      </w:r>
      <w:r w:rsidRPr="00E87E0E">
        <w:rPr>
          <w:rStyle w:val="StyleStyleBold12pt"/>
        </w:rPr>
        <w:t>Martin 6/27</w:t>
      </w:r>
      <w:r>
        <w:t xml:space="preserve">/18—(Jenny Beth Martin is an opinion contributor at The Hill, “Republicans are dangerously playing with fire on amnesty” </w:t>
      </w:r>
      <w:hyperlink r:id="rId158" w:history="1">
        <w:r w:rsidRPr="007E76C1">
          <w:rPr>
            <w:rStyle w:val="Hyperlink"/>
          </w:rPr>
          <w:t>http://thehill.com/opinion/immigration/394246-republicans-are-dangerously-playing-with-fire-on-amnesty</w:t>
        </w:r>
      </w:hyperlink>
      <w:r>
        <w:t xml:space="preserve"> Accessed 7/12/18)</w:t>
      </w:r>
    </w:p>
    <w:p w14:paraId="70248DF0" w14:textId="77777777" w:rsidR="003F451A" w:rsidRPr="006E3C4E" w:rsidRDefault="003F451A" w:rsidP="003F451A">
      <w:pPr>
        <w:rPr>
          <w:rStyle w:val="Emphasis"/>
        </w:rPr>
      </w:pPr>
      <w:r w:rsidRPr="006E3C4E">
        <w:rPr>
          <w:rStyle w:val="StyleBoldUnderline"/>
        </w:rPr>
        <w:t>Republican lawmakers considering voting for the so-called “compromise” amnesty bill that Speaker Paul Ryan (R-Wis.) is pushing in the House should know before they cast their vote that any Republican voting for amnesty is playing with fire.</w:t>
      </w:r>
      <w:r>
        <w:rPr>
          <w:rStyle w:val="StyleBoldUnderline"/>
        </w:rPr>
        <w:t xml:space="preserve"> </w:t>
      </w:r>
      <w:r w:rsidRPr="006E3C4E">
        <w:rPr>
          <w:sz w:val="16"/>
        </w:rPr>
        <w:t xml:space="preserve">I have been telling them that for years, based on my conversations with grassroots activists all over the country. Now, to back that up, are the results of a national poll. </w:t>
      </w:r>
      <w:r w:rsidRPr="006E3C4E">
        <w:rPr>
          <w:rStyle w:val="Emphasis"/>
        </w:rPr>
        <w:t>John McLaughlin of McLaughlin &amp; Associates conducted the new survey for Tea Party Patriots Action.</w:t>
      </w:r>
      <w:r w:rsidRPr="006E3C4E">
        <w:rPr>
          <w:sz w:val="16"/>
        </w:rPr>
        <w:t xml:space="preserve"> The survey, fielded earlier this month, </w:t>
      </w:r>
      <w:r w:rsidRPr="006E3C4E">
        <w:rPr>
          <w:rStyle w:val="StyleBoldUnderline"/>
        </w:rPr>
        <w:t xml:space="preserve">polled 1,000 likely voters, and has a margin of error of 3.1 percent at the 95 percent confidence interval. </w:t>
      </w:r>
      <w:r w:rsidRPr="006E3C4E">
        <w:rPr>
          <w:sz w:val="16"/>
        </w:rPr>
        <w:t xml:space="preserve">The poll numbers clearly show that </w:t>
      </w:r>
      <w:r w:rsidRPr="006E3C4E">
        <w:rPr>
          <w:rStyle w:val="Emphasis"/>
        </w:rPr>
        <w:t>voters do not support amnesty, and that they will be more likely to punish Republicans who vote for amnesty</w:t>
      </w:r>
      <w:r w:rsidRPr="006E3C4E">
        <w:rPr>
          <w:sz w:val="16"/>
        </w:rPr>
        <w:t xml:space="preserve">. So, to any </w:t>
      </w:r>
      <w:r w:rsidRPr="006E3C4E">
        <w:rPr>
          <w:rStyle w:val="StyleBoldUnderline"/>
        </w:rPr>
        <w:t>Republicans facing difficult reelection campaigns and who may be allowing political considerations to influence their vote on the Ryan amnesty bill, you’ve been put on notice</w:t>
      </w:r>
      <w:r w:rsidRPr="006E3C4E">
        <w:rPr>
          <w:sz w:val="16"/>
        </w:rPr>
        <w:t xml:space="preserve">. A look at the crosstabs is all the proof I need to make the point. </w:t>
      </w:r>
      <w:r w:rsidRPr="00E87E0E">
        <w:rPr>
          <w:rStyle w:val="StyleBoldUnderline"/>
        </w:rPr>
        <w:t>By a margin of 42 percent to 25 percent among all likely voters</w:t>
      </w:r>
      <w:r w:rsidRPr="006E3C4E">
        <w:rPr>
          <w:sz w:val="16"/>
        </w:rPr>
        <w:t xml:space="preserve">, and by a margin of 61 percent to 18 percent among </w:t>
      </w:r>
      <w:r w:rsidRPr="006E3C4E">
        <w:rPr>
          <w:rStyle w:val="Emphasis"/>
        </w:rPr>
        <w:t>Republican voters and 59 percent to 19 percent among Trump voters, survey respondents said they would be less likely to vote to reelect a Republican member of Congress who voted to provide amnesty for a group of illegal immigrants.</w:t>
      </w:r>
      <w:r>
        <w:rPr>
          <w:rStyle w:val="StyleBoldUnderline"/>
        </w:rPr>
        <w:t xml:space="preserve"> </w:t>
      </w:r>
      <w:r w:rsidRPr="006E3C4E">
        <w:rPr>
          <w:rStyle w:val="Emphasis"/>
        </w:rPr>
        <w:t>That would be a tremendous loss of support among Republican base voters. And to what end? The incremental “gain” Republican lawmakers may think they’re getting by voting for amnesty is virtually nonexistent</w:t>
      </w:r>
      <w:r w:rsidRPr="006E3C4E">
        <w:rPr>
          <w:sz w:val="16"/>
        </w:rPr>
        <w:t xml:space="preserve">. Among Clinton voters, for instance, the 30 percent who say they would be more likely to elect a Republican who voted for amnesty are negated by the 26 percent who say they’d be less likely. The same is true for Democrats, with 30 percent saying they’d be more likely to elect a Republican lawmaker who voted for amnesty, while 28 percent said they’d be less likely. That is a virtual wash on the “gain” side. Moreover, </w:t>
      </w:r>
      <w:r w:rsidRPr="00E87E0E">
        <w:rPr>
          <w:rStyle w:val="StyleBoldUnderline"/>
        </w:rPr>
        <w:t>fully 75 percent of all likely voters do not think it is fair or right to allow a particular group of illegal immigrants to “jump the line</w:t>
      </w:r>
      <w:r w:rsidRPr="006E3C4E">
        <w:rPr>
          <w:sz w:val="16"/>
        </w:rPr>
        <w:t xml:space="preserve">,” compared to just 11 percent who think it is fair. Those numbers hold across virtually all demographic subgroups. Among Trump voters, the margin is 86 percent to 8 percent. Among Republican voters, it’s 87 percent to 8 percent. Even among Clinton voters, a margin of 62 percent to 16 percent, and among Democrats, a margin of 61 percent to 18 percent, do not think it is fair. Of course, it is no wonder. Americans have seen this kind of proposed deal before, and they have been burned. In 1986, when Congress passed and President Reagan signed the Immigration Reform and Control Act, which granted amnesty to three million illegal immigrants in exchange for a promise to secure the border and end illegal immigration. The amnesty was granted, but the border was never secured, and illegal immigration continued, virtually unabated, for the next three decades. Not surprisingly, </w:t>
      </w:r>
      <w:r w:rsidRPr="00E87E0E">
        <w:rPr>
          <w:rStyle w:val="StyleBoldUnderline"/>
        </w:rPr>
        <w:t>by a wide margin of 50 percent to 33 percent, voters do not trust the government to follow through on a promise to secure the border and end illegal immigration in exchange for amnesty for a group of illegal immigrants now</w:t>
      </w:r>
      <w:r w:rsidRPr="006E3C4E">
        <w:rPr>
          <w:sz w:val="16"/>
        </w:rPr>
        <w:t xml:space="preserve">. Again, House Republicans should pay attention. Among Trump voters it is 41 percent who trust against 48 percent who do not. Among Republican voters, it is 41 percent who trust against 49 percent who do not. Among conservative voters, it is 36 percent who trust, against 53 percent who do not. Among voters over 55 years of age, a key group in any midterm election, just 28 percent trust, against a whopping 56 percent who do not. Further, Republican lawmakers should know that </w:t>
      </w:r>
      <w:r w:rsidRPr="00E87E0E">
        <w:rPr>
          <w:rStyle w:val="StyleBoldUnderline"/>
        </w:rPr>
        <w:t>Americans just do not support a pathway to citizenship for a group of illegal immigrants</w:t>
      </w:r>
      <w:r w:rsidRPr="006E3C4E">
        <w:rPr>
          <w:sz w:val="16"/>
        </w:rPr>
        <w:t xml:space="preserve">. Just over one in five, at </w:t>
      </w:r>
      <w:r w:rsidRPr="00E87E0E">
        <w:rPr>
          <w:rStyle w:val="StyleBoldUnderline"/>
        </w:rPr>
        <w:t>22 percent, of voters supports a pathway to citizenship for the “Dreamers</w:t>
      </w:r>
      <w:r w:rsidRPr="006E3C4E">
        <w:rPr>
          <w:sz w:val="16"/>
        </w:rPr>
        <w:t xml:space="preserve">.” Just under one in three, at </w:t>
      </w:r>
      <w:r w:rsidRPr="00E87E0E">
        <w:rPr>
          <w:rStyle w:val="StyleBoldUnderline"/>
        </w:rPr>
        <w:t>32 percent, supports a legal status without a pathway to citizenship</w:t>
      </w:r>
      <w:r w:rsidRPr="006E3C4E">
        <w:rPr>
          <w:sz w:val="16"/>
        </w:rPr>
        <w:t xml:space="preserve">. But a full 38 percent believes they should receive no reward at all. But here is where any wavering House Republicans should really pay attention. </w:t>
      </w:r>
      <w:r w:rsidRPr="006E3C4E">
        <w:rPr>
          <w:rStyle w:val="Emphasis"/>
        </w:rPr>
        <w:lastRenderedPageBreak/>
        <w:t>Among Trump voters, fully 60 percent oppose a reward, while just 7 percent support a pathway to citizenship. Among GOP voters, 59 percent oppose a reward, while just 8 percent support a pathway to citizenship. The facts are clear: Voting for the Ryan amnesty bill would be a self-inflicted wound from which few Republicans could recover</w:t>
      </w:r>
    </w:p>
    <w:p w14:paraId="419F92BE" w14:textId="77777777" w:rsidR="003F451A" w:rsidRPr="00BE5B2E" w:rsidRDefault="003F451A" w:rsidP="00BE5B2E"/>
    <w:p w14:paraId="75C08DAC" w14:textId="225D16C3" w:rsidR="00BE5B2E" w:rsidRPr="00267B4A" w:rsidRDefault="00267B4A" w:rsidP="00267B4A">
      <w:pPr>
        <w:pStyle w:val="Heading4"/>
      </w:pPr>
      <w:r w:rsidRPr="00267B4A">
        <w:t>Passing pro immigration policies cost the GOP the majority – pisses off the super conservatives</w:t>
      </w:r>
    </w:p>
    <w:p w14:paraId="770808E6" w14:textId="77777777" w:rsidR="00BE5B2E" w:rsidRPr="00FE2444" w:rsidRDefault="00BE5B2E" w:rsidP="00BE5B2E">
      <w:pPr>
        <w:rPr>
          <w:rStyle w:val="StyleStyleBold12pt"/>
          <w:b w:val="0"/>
        </w:rPr>
      </w:pPr>
      <w:r>
        <w:rPr>
          <w:rStyle w:val="StyleStyleBold12pt"/>
        </w:rPr>
        <w:t>Golshan 7-9</w:t>
      </w:r>
      <w:r>
        <w:rPr>
          <w:rStyle w:val="StyleStyleBold12pt"/>
          <w:b w:val="0"/>
        </w:rPr>
        <w:t>, Tara Golshan, “</w:t>
      </w:r>
      <w:r w:rsidRPr="00FE2444">
        <w:rPr>
          <w:rStyle w:val="StyleStyleBold12pt"/>
          <w:b w:val="0"/>
        </w:rPr>
        <w:t>Tara Golshan covers Congress, elections, and just about anything in politics that needs explaining.</w:t>
      </w:r>
      <w:r>
        <w:rPr>
          <w:rStyle w:val="StyleStyleBold12pt"/>
          <w:b w:val="0"/>
        </w:rPr>
        <w:t xml:space="preserve">”, 7-9-18, </w:t>
      </w:r>
      <w:r w:rsidRPr="00FE2444">
        <w:rPr>
          <w:rStyle w:val="StyleStyleBold12pt"/>
          <w:b w:val="0"/>
        </w:rPr>
        <w:t>Trump thinks immigration is his party’s winning issue in midterms. The polls aren’t so sure.</w:t>
      </w:r>
      <w:r>
        <w:rPr>
          <w:rStyle w:val="StyleStyleBold12pt"/>
          <w:b w:val="0"/>
        </w:rPr>
        <w:t xml:space="preserve">, VOX, </w:t>
      </w:r>
      <w:r w:rsidRPr="00FE2444">
        <w:rPr>
          <w:rStyle w:val="StyleStyleBold12pt"/>
          <w:b w:val="0"/>
        </w:rPr>
        <w:t>https://www.vox.com/2018/7/9/17548500/abolish-ice-democrats-immigration-2018-midterms</w:t>
      </w:r>
    </w:p>
    <w:p w14:paraId="0A4A64DB" w14:textId="77777777" w:rsidR="00BE5B2E" w:rsidRPr="00BE5B2E" w:rsidRDefault="00BE5B2E" w:rsidP="00BE5B2E">
      <w:pPr>
        <w:rPr>
          <w:sz w:val="16"/>
        </w:rPr>
      </w:pPr>
      <w:r w:rsidRPr="00BE5B2E">
        <w:rPr>
          <w:rStyle w:val="StyleBoldUnderline"/>
        </w:rPr>
        <w:t xml:space="preserve">Immigration </w:t>
      </w:r>
      <w:r w:rsidRPr="00BE5B2E">
        <w:rPr>
          <w:sz w:val="16"/>
        </w:rPr>
        <w:t xml:space="preserve">— </w:t>
      </w:r>
      <w:r w:rsidRPr="00BE5B2E">
        <w:rPr>
          <w:rStyle w:val="StyleBoldUnderline"/>
        </w:rPr>
        <w:t>President Donald Trump’s signature policy issue</w:t>
      </w:r>
      <w:r w:rsidRPr="00BE5B2E">
        <w:rPr>
          <w:sz w:val="16"/>
        </w:rPr>
        <w:t xml:space="preserve"> </w:t>
      </w:r>
      <w:r w:rsidRPr="00BE5B2E">
        <w:rPr>
          <w:rStyle w:val="StyleBoldUnderline"/>
        </w:rPr>
        <w:t>— is a wild card in the 2018 midterm elections. Trump and conservative Republicans are running hard on immigration, but warring polls show it’s not at all clear how voters really see Trump’s immigration crackdown</w:t>
      </w:r>
      <w:r w:rsidRPr="00BE5B2E">
        <w:rPr>
          <w:sz w:val="16"/>
        </w:rPr>
        <w:t>. In the last few weeks conflicting points have emerged in a number of polls</w:t>
      </w:r>
      <w:r w:rsidRPr="00BE5B2E">
        <w:rPr>
          <w:rStyle w:val="StyleBoldUnderline"/>
        </w:rPr>
        <w:t xml:space="preserve">: A </w:t>
      </w:r>
      <w:r w:rsidRPr="00D03B7B">
        <w:rPr>
          <w:rStyle w:val="Emphasis"/>
        </w:rPr>
        <w:t>Pew Research Center report found Americans think Democrats would do a better job dealing with immigration than Republicans. Democrats have a 14 point advantage over Republicans on immigration policy. More than half of Americans — 58 percent — disapprove of how Trump has handled immigration matters, according to an early July Quinnipiac poll. A Reuters poll, similarly found 52 percent of Americans disapproved of Trump’s immigration agenda.</w:t>
      </w:r>
      <w:r w:rsidRPr="00BE5B2E">
        <w:rPr>
          <w:rStyle w:val="StyleBoldUnderline"/>
        </w:rPr>
        <w:t xml:space="preserve"> </w:t>
      </w:r>
      <w:r w:rsidRPr="00BE5B2E">
        <w:rPr>
          <w:sz w:val="16"/>
        </w:rPr>
        <w:t xml:space="preserve">Republican voters, however, overwhelmingly side with Trump’s views on immigration. A Quinnipiac poll found 55 percent supported family separations at the border. A Washington Post-Schar School survey found 6 in 10 Republicans supported the policy. And Republicans are more driven to vote on immigration policy than Democrats, the Reuters poll found last week. Twenty-six percent of registered Republicans said immigration was the most important issue likely to determine their vote, whereas only 7 percent of Democrats said immigration policy was their No. 1 priority. As Bloomberg’s Sahil Kapur has pointed out, it’s still not clear how sentiment on immigration, which has long been a white whale for lawmakers in Washington, will play out in November: </w:t>
      </w:r>
      <w:r w:rsidRPr="00D03B7B">
        <w:rPr>
          <w:rStyle w:val="Emphasis"/>
          <w:sz w:val="24"/>
        </w:rPr>
        <w:t>Long a divisive issue in the U.S., the roiling debate on immigration has vaulted it to the top of voters’ concerns before the November vote, and neither party appears to have a clear advantage</w:t>
      </w:r>
      <w:r w:rsidRPr="00BE5B2E">
        <w:rPr>
          <w:sz w:val="16"/>
        </w:rPr>
        <w:t xml:space="preserve">. </w:t>
      </w:r>
      <w:r w:rsidRPr="00BE5B2E">
        <w:rPr>
          <w:rStyle w:val="StyleBoldUnderline"/>
        </w:rPr>
        <w:t>Meanwhile, the Democratic Party has moved substantially to the left on immigration policy; its latest rallying cry to “Abolish ICE,” the Immigration and Customs Enforcement agency that has purview over immigration laws in the country’s interior, is a testament to that shift.</w:t>
      </w:r>
      <w:r w:rsidRPr="00BE5B2E">
        <w:rPr>
          <w:sz w:val="16"/>
        </w:rPr>
        <w:t xml:space="preserve"> Recently Democratic socialist Alexandria Ocasia-Cortez, who ran on a “Abolish ICE” message, triumphed over established New York Democrat Rep. Joe Crowley in a House primary. </w:t>
      </w:r>
      <w:r w:rsidRPr="00D03B7B">
        <w:rPr>
          <w:rStyle w:val="Emphasis"/>
        </w:rPr>
        <w:t xml:space="preserve">Time and time again, Trump has brought immigration policy front and center, often calling on Congress to act. Republican congressional leaders haven’t been so sure about how to proceed </w:t>
      </w:r>
      <w:r w:rsidRPr="00BE5B2E">
        <w:rPr>
          <w:sz w:val="16"/>
        </w:rPr>
        <w:t xml:space="preserve">— so much so, that when Trump first came into office, Republican leaders’ policy agenda left off comprehensive immigration policy reform altogether. The centerpiece of the Republican Party’s message as the 2018 midterms approach is supposed to be the new tax law, which the GOP championed. </w:t>
      </w:r>
      <w:r w:rsidRPr="00BE5B2E">
        <w:rPr>
          <w:rStyle w:val="StyleBoldUnderline"/>
        </w:rPr>
        <w:t>Yet as the House and Senate’s failed immigration bills have shown, immigration is a divisive issue for Republicans — the type of issue that a political party typically tries to avoid in a contentious election year.</w:t>
      </w:r>
      <w:r w:rsidRPr="00BE5B2E">
        <w:rPr>
          <w:sz w:val="16"/>
        </w:rPr>
        <w:t xml:space="preserve"> But </w:t>
      </w:r>
      <w:r w:rsidRPr="00BE5B2E">
        <w:rPr>
          <w:rStyle w:val="StyleBoldUnderline"/>
        </w:rPr>
        <w:t>Republican leaders, such as House Speaker Paul Ryan and Senate Majority Leader Mitch McConnell, have been forced to respond to Trump’s immigration priorities.</w:t>
      </w:r>
      <w:r w:rsidRPr="00BE5B2E">
        <w:rPr>
          <w:sz w:val="16"/>
        </w:rPr>
        <w:t xml:space="preserve"> After all, when President Donald Trump won the presidential election in 2016, his campaign managers attributed it in part to his making immigration a hot-button issue in the </w:t>
      </w:r>
      <w:r w:rsidRPr="00BE5B2E">
        <w:rPr>
          <w:sz w:val="16"/>
        </w:rPr>
        <w:lastRenderedPageBreak/>
        <w:t xml:space="preserve">campaign — from his calls for a southern border wall to his “Muslim ban.” </w:t>
      </w:r>
      <w:r w:rsidRPr="00D03B7B">
        <w:rPr>
          <w:rStyle w:val="Emphasis"/>
        </w:rPr>
        <w:t>Now, Trump’s using the immigration issue to campaign once again. And Trump’s most ardent defenders in Congress are betting on conservative anti-immigration policy as a winning message in 2018, too. “If the House votes for amnesty, then it will deflate the base, and they’ll feel betrayed, and they’ll stay home,” said Rep. Steve King</w:t>
      </w:r>
      <w:r w:rsidRPr="00BE5B2E">
        <w:rPr>
          <w:sz w:val="16"/>
        </w:rPr>
        <w:t xml:space="preserve"> (R-IA), one of the most ardent anti-immigrant conservatives in Congress. (His comments echoed a position former Trump aide Steve Bannon holds.) “</w:t>
      </w:r>
      <w:r w:rsidRPr="00D03B7B">
        <w:rPr>
          <w:rStyle w:val="Emphasis"/>
        </w:rPr>
        <w:t xml:space="preserve">And that we could lose the majority over that, and if that happens, then it’s almost a certainty that Democrats would impeach President Trump,” King added. When Ryan took up immigration bills in the House, </w:t>
      </w:r>
      <w:r w:rsidRPr="00BE5B2E">
        <w:rPr>
          <w:sz w:val="16"/>
        </w:rPr>
        <w:t>Rep. Mark Meadows (R-NC), the chair of the ultraconservative House Freedom Caucus and one of Trump’s confidants, also warned that Republicans’ immigration platform could make or break their party during the Trump administration. “I can say it is the defining moment for this speaker,” Meadows said at a Heritage Foundation forum early this year. “</w:t>
      </w:r>
      <w:r w:rsidRPr="00BE5B2E">
        <w:rPr>
          <w:rStyle w:val="StyleBoldUnderline"/>
        </w:rPr>
        <w:t>If he gets it wrong, it will have consequences for him, but it will also have consequences for the rest of the Republican Party.</w:t>
      </w:r>
      <w:r w:rsidRPr="00BE5B2E">
        <w:rPr>
          <w:sz w:val="16"/>
        </w:rPr>
        <w:t xml:space="preserve">” </w:t>
      </w:r>
      <w:r w:rsidRPr="00BE5B2E">
        <w:rPr>
          <w:rStyle w:val="StyleBoldUnderline"/>
        </w:rPr>
        <w:t>Polling shows immigration is an energizing issue for Republicans. But the most vulnerable Republicans, many in districts with large immigrant populations, are pushing back against this kind of messaging.</w:t>
      </w:r>
      <w:r w:rsidRPr="00BE5B2E">
        <w:rPr>
          <w:sz w:val="16"/>
        </w:rPr>
        <w:t xml:space="preserve"> </w:t>
      </w:r>
      <w:r w:rsidRPr="00BE5B2E">
        <w:rPr>
          <w:rStyle w:val="StyleBoldUnderline"/>
        </w:rPr>
        <w:t>Meanwhile, rising Democratic stars are calling to “abolish ICE”</w:t>
      </w:r>
      <w:r w:rsidRPr="00BE5B2E">
        <w:rPr>
          <w:sz w:val="16"/>
        </w:rPr>
        <w:t xml:space="preserve"> — using it as a rally cry for liberals appalled by Trump’s immigration policy. Candidates across the country are running on the slogan — and emerging 2020 presidential hopefuls are embracing it, too, including Sens. Elizabeth Warren and Kirsten Gillibrand. </w:t>
      </w:r>
      <w:r w:rsidRPr="00BE5B2E">
        <w:rPr>
          <w:rStyle w:val="StyleBoldUnderline"/>
        </w:rPr>
        <w:t xml:space="preserve">The position is a response to the photos and reports of thousands of children who have been separated from their parents because of Trump’s “zero tolerance” policy toward asylum seekers crossing the border illegally. </w:t>
      </w:r>
      <w:r w:rsidRPr="00BE5B2E">
        <w:rPr>
          <w:sz w:val="16"/>
        </w:rPr>
        <w:t xml:space="preserve">As Vox’s Dara Lind explained, “Abolish ICE” is the latest leftward shift for Democrats: For Democrats, it’s been a simple calculus. Democrats’ attempts at “tough love” centrism didn’t win them any credit across the aisle, while an increasingly empowered immigrant-rights movement started taking them to task for the adverse consequences of enforcement policies. </w:t>
      </w:r>
      <w:r w:rsidRPr="00D03B7B">
        <w:rPr>
          <w:rStyle w:val="StyleBoldUnderline"/>
        </w:rPr>
        <w:t>Democrats have now learned to ignore the critics on the right they couldn’t please, and embrace the critics on the left whom they could</w:t>
      </w:r>
      <w:r w:rsidRPr="00BE5B2E">
        <w:rPr>
          <w:sz w:val="16"/>
        </w:rPr>
        <w:t xml:space="preserve">. But for now, </w:t>
      </w:r>
      <w:r w:rsidRPr="00BE5B2E">
        <w:rPr>
          <w:rStyle w:val="StyleBoldUnderline"/>
        </w:rPr>
        <w:t>it’s unclear if this more aggressive pitch will be the main vehicle to propel a “so-called” blue wave, which Democrats are seeking in November. Immigration may be the leading issue for voters overall at the moment</w:t>
      </w:r>
      <w:r w:rsidRPr="00BE5B2E">
        <w:rPr>
          <w:sz w:val="16"/>
        </w:rPr>
        <w:t>, but health care and the economy continue to be the top two priorities for Democratic voters.</w:t>
      </w:r>
    </w:p>
    <w:p w14:paraId="1336FB4B" w14:textId="77777777" w:rsidR="00BE5B2E" w:rsidRDefault="00BE5B2E" w:rsidP="00BE5B2E"/>
    <w:p w14:paraId="61CB767D" w14:textId="77777777" w:rsidR="00A2615C" w:rsidRDefault="00A2615C" w:rsidP="00A2615C">
      <w:pPr>
        <w:pStyle w:val="Heading3"/>
      </w:pPr>
      <w:r>
        <w:lastRenderedPageBreak/>
        <w:t>Link Turn – Abolish Ice</w:t>
      </w:r>
    </w:p>
    <w:p w14:paraId="558D8681" w14:textId="77777777" w:rsidR="00A2615C" w:rsidRDefault="00A2615C" w:rsidP="00A2615C">
      <w:pPr>
        <w:pStyle w:val="Heading4"/>
      </w:pPr>
      <w:r>
        <w:t>Abolish ICE super unpopular – makes trump look soft on crime</w:t>
      </w:r>
    </w:p>
    <w:p w14:paraId="316DEEB0" w14:textId="77777777" w:rsidR="00A2615C" w:rsidRPr="00DF1734" w:rsidRDefault="00A2615C" w:rsidP="00A2615C">
      <w:r w:rsidRPr="00DF1734">
        <w:rPr>
          <w:rStyle w:val="StyleStyleBold12pt"/>
        </w:rPr>
        <w:t>Levitz 18</w:t>
      </w:r>
      <w:r>
        <w:t xml:space="preserve"> (Eric, reporter, “Abolishing ICE Is About As Popular As Trump’s Immigration Agenda”, Daily Intelligencer, New York Magazine, 7/11/18, </w:t>
      </w:r>
      <w:hyperlink r:id="rId159" w:history="1">
        <w:r w:rsidRPr="0023167D">
          <w:rPr>
            <w:rStyle w:val="Hyperlink"/>
          </w:rPr>
          <w:t>http://nymag.com/daily/intelligencer/2018/07/abolish-ice-poll-majority-opposes-unpopular-trumps-immigration-agenda.html</w:t>
        </w:r>
      </w:hyperlink>
      <w:r>
        <w:t>) JA</w:t>
      </w:r>
    </w:p>
    <w:p w14:paraId="616A9806" w14:textId="77777777" w:rsidR="00A2615C" w:rsidRDefault="00A2615C" w:rsidP="00A2615C">
      <w:r w:rsidRPr="00D8149A">
        <w:rPr>
          <w:rStyle w:val="StyleBoldUnderline"/>
        </w:rPr>
        <w:t>Abolish ICE is leaving many voters cold</w:t>
      </w:r>
      <w:r>
        <w:t>. Photo: Pacific Press/LightRocket via Getty Images</w:t>
      </w:r>
    </w:p>
    <w:p w14:paraId="5156FFF6" w14:textId="77777777" w:rsidR="00A2615C" w:rsidRPr="00D8149A" w:rsidRDefault="00A2615C" w:rsidP="00A2615C">
      <w:pPr>
        <w:rPr>
          <w:rStyle w:val="StyleBoldUnderline"/>
        </w:rPr>
      </w:pPr>
      <w:r w:rsidRPr="00D8149A">
        <w:rPr>
          <w:rStyle w:val="StyleBoldUnderline"/>
        </w:rPr>
        <w:t>American voters have long evinced a tacit belief that deporting law-abiding, longtime U.S. residents is a cruel and needless enterprise. For years, polls have shown strong majorities of the American public favoring a pathway to citizenship for non-criminal, gainfully employed undocumented immigrants</w:t>
      </w:r>
      <w:r>
        <w:t xml:space="preserve">. Just last week, a Washington Post–Schar School poll found 81 percent of Americans — including a majority of Republicans — </w:t>
      </w:r>
      <w:r w:rsidRPr="00D8149A">
        <w:rPr>
          <w:rStyle w:val="StyleBoldUnderline"/>
        </w:rPr>
        <w:t>saying that all undocumented immigrants who pass a criminal background check should be given legal status.</w:t>
      </w:r>
    </w:p>
    <w:p w14:paraId="11A65BC8" w14:textId="77777777" w:rsidR="00A2615C" w:rsidRDefault="00A2615C" w:rsidP="00A2615C">
      <w:r>
        <w:t>And yet</w:t>
      </w:r>
      <w:r w:rsidRPr="00D8149A">
        <w:rPr>
          <w:rStyle w:val="StyleBoldUnderline"/>
        </w:rPr>
        <w:t>, a majority of American voters have also (at least tacitly) evinced support for the idea that — until 60 senators come around to their position on mass amnesty — it is well and good for Immigration and Customs Enforcement</w:t>
      </w:r>
      <w:r>
        <w:t xml:space="preserve"> (ICE) agents to arrest and deport any random undocumented immigrants they happen to come across.</w:t>
      </w:r>
    </w:p>
    <w:p w14:paraId="361BD236" w14:textId="77777777" w:rsidR="00A2615C" w:rsidRDefault="00A2615C" w:rsidP="00A2615C">
      <w:r w:rsidRPr="00D8149A">
        <w:rPr>
          <w:rStyle w:val="StyleBoldUnderline"/>
        </w:rPr>
        <w:t>This position never made much sense, particularly for liberal voters. And once Donald Trump won the presidency — and stamped his garish brand on deportation</w:t>
      </w:r>
      <w:r>
        <w:t xml:space="preserve"> — a call for the abolition of internal immigration enforcement began steadily building within the Democratic grassroots.</w:t>
      </w:r>
    </w:p>
    <w:p w14:paraId="645C3130" w14:textId="77777777" w:rsidR="00A2615C" w:rsidRPr="00D8149A" w:rsidRDefault="00A2615C" w:rsidP="00A2615C">
      <w:pPr>
        <w:rPr>
          <w:rStyle w:val="StyleBoldUnderline"/>
        </w:rPr>
      </w:pPr>
      <w:r>
        <w:t xml:space="preserve">In recent weeks, the </w:t>
      </w:r>
      <w:r w:rsidRPr="00D8149A">
        <w:rPr>
          <w:rStyle w:val="StyleBoldUnderline"/>
        </w:rPr>
        <w:t>call grew loud enough to resound on Capitol Hill.</w:t>
      </w:r>
      <w:r>
        <w:t xml:space="preserve"> As the Trump administration began separating thousands of migrant children for their parents — and reports of ICE personnel treating such families with sadistic cruelty began to surface — some House Democrats came out in favor of abolishing ICE. After pro-abolition candidate Alexandria Ocasio-Cortez unseated high-ranking House Democrat Joe Crowley in a primary, Senators Kirsten Gillibrand and Elizabeth Warren, among other </w:t>
      </w:r>
      <w:r w:rsidRPr="00D8149A">
        <w:rPr>
          <w:rStyle w:val="StyleBoldUnderline"/>
        </w:rPr>
        <w:t>progressive darlings, announced their support for terminating the agency.</w:t>
      </w:r>
    </w:p>
    <w:p w14:paraId="3FD7FAE5" w14:textId="77777777" w:rsidR="00A2615C" w:rsidRPr="00D8149A" w:rsidRDefault="00A2615C" w:rsidP="00A2615C">
      <w:pPr>
        <w:rPr>
          <w:rStyle w:val="StyleBoldUnderline"/>
        </w:rPr>
      </w:pPr>
      <w:r w:rsidRPr="00D8149A">
        <w:rPr>
          <w:rStyle w:val="StyleBoldUnderline"/>
        </w:rPr>
        <w:t>Many Democratic strategists recoiled at their party’s embrace of a proposal so radical in its branding, and ill-defined in its details. Many predicted that by associating itself with the “Abolish ICE” movement, Democrats had done the GOP a massive favor.</w:t>
      </w:r>
    </w:p>
    <w:p w14:paraId="5BC0F1B7" w14:textId="77777777" w:rsidR="00A2615C" w:rsidRDefault="00A2615C" w:rsidP="00A2615C">
      <w:r>
        <w:t>Recent trends in the 2018 generic ballot contradict that premise. FiveThirtyEight’s poll of polls shows the electorate favoring a Democratic Congress over a Republican one by more than eight percentage points, the Democrats’ largest advantage since the middle of March.</w:t>
      </w:r>
    </w:p>
    <w:p w14:paraId="1405E11C" w14:textId="77777777" w:rsidR="00A2615C" w:rsidRDefault="00A2615C" w:rsidP="00A2615C">
      <w:r>
        <w:t>It's a noisy indicator so check back in 2 weeks but the generic ballot is the best it's been in a while for Dems. Doesn't really match the narrative where various issues (Immigration! Incivility! Ocasio-Cortez!) are supposed to be causing problems for 'em. https://t.co/nSPeKmDTNc pic.twitter.com/XTtgLlvLg8</w:t>
      </w:r>
    </w:p>
    <w:p w14:paraId="4099AAAA" w14:textId="77777777" w:rsidR="00A2615C" w:rsidRDefault="00A2615C" w:rsidP="00A2615C">
      <w:r>
        <w:t>— Nate Silver (@NateSilver538) July 10, 2018</w:t>
      </w:r>
    </w:p>
    <w:p w14:paraId="62351E23" w14:textId="77777777" w:rsidR="00A2615C" w:rsidRDefault="00A2615C" w:rsidP="00A2615C">
      <w:r>
        <w:lastRenderedPageBreak/>
        <w:t>That said, a Politico/Morning Consult poll released Wednesday suggests that moderate Democrats’ skepticism about the political viability of “abolish ICE” was far from baseless. In that survey, just 25 percent of voters endorse eliminating the agency, while 54 percent oppose abolition. The movement has nonetheless succeeded in making “abolish ICE” a mainstream position within the Democratic electorate; 43 percent of Democratic voters say ICE should be melted, while 34 percent want to keep it around.</w:t>
      </w:r>
    </w:p>
    <w:p w14:paraId="2AD21183" w14:textId="77777777" w:rsidR="00A2615C" w:rsidRPr="00D8149A" w:rsidRDefault="00A2615C" w:rsidP="00A2615C">
      <w:pPr>
        <w:rPr>
          <w:rStyle w:val="StyleBoldUnderline"/>
        </w:rPr>
      </w:pPr>
      <w:r w:rsidRPr="00D8149A">
        <w:rPr>
          <w:rStyle w:val="StyleBoldUnderline"/>
        </w:rPr>
        <w:t>This suggests that, outside of blue districts, it probably isn’t in Democratic candidates’ short-term political interest to campaign on the abolition of ICE – especially since the party enjoys an enormous polling advantage on health-care, an issue which happens to be highly salient among midterm voters.</w:t>
      </w:r>
    </w:p>
    <w:p w14:paraId="57F69E8A" w14:textId="77777777" w:rsidR="00A2615C" w:rsidRPr="00D8149A" w:rsidRDefault="00A2615C" w:rsidP="00A2615C">
      <w:pPr>
        <w:rPr>
          <w:rStyle w:val="StyleBoldUnderline"/>
        </w:rPr>
      </w:pPr>
      <w:r w:rsidRPr="00D8149A">
        <w:rPr>
          <w:rStyle w:val="StyleBoldUnderline"/>
        </w:rPr>
        <w:t>And yet, it remains far from clear that the decision of progressive Democrats to adopt the cause of abolishing ICE has hurt the national party in any significant way. Midterms are determined in large part by base mobilization, and Republicans have won plenty of elections while campaigning on positions that excite their base, while alienating most everyone else.</w:t>
      </w:r>
    </w:p>
    <w:p w14:paraId="2B2CE6B5" w14:textId="77777777" w:rsidR="00A2615C" w:rsidRPr="00D8149A" w:rsidRDefault="00A2615C" w:rsidP="00A2615C">
      <w:pPr>
        <w:rPr>
          <w:rStyle w:val="StyleBoldUnderline"/>
        </w:rPr>
      </w:pPr>
      <w:r w:rsidRPr="00D8149A">
        <w:rPr>
          <w:rStyle w:val="StyleBoldUnderline"/>
        </w:rPr>
        <w:t>Lost in the debate over whether abolishing ICE is a radical, fringe position is the reality that most the elected government’s current immigration policies poll just as — if not more — poorly</w:t>
      </w:r>
      <w:r>
        <w:t xml:space="preserve">. In February, a CNN poll found that only 12 percent of American voters believe that Barack Obama’s Deferred Action For Early Childhood Arrivals (DACA) program — which provides temporary legal status and work permits to Dreamers — should be ended (the Trump administration has officially ended the program, but court rulings have kept it alive in zombie form). The White House believes otherwise. And Trump’s crusade to slash legal immigration in half is only marginally more popular than abolishing ICE, according to a recent Gallup poll, which put support for reducing legal immigration at just 29 percent. Support for Trump’s border wall, meanwhile, consistently lies below 40 percent. </w:t>
      </w:r>
      <w:r w:rsidRPr="00D8149A">
        <w:rPr>
          <w:rStyle w:val="StyleBoldUnderline"/>
        </w:rPr>
        <w:t>Given all this, it’s not too surprising that a plurality of voters — both overall, and in battleground House districts — said that they trusted Democrats more than Republicans to properly handle the issue of immigration in the Washington Post–Schar School poll released last week.</w:t>
      </w:r>
    </w:p>
    <w:p w14:paraId="749B67AC" w14:textId="77777777" w:rsidR="00A2615C" w:rsidRDefault="00A2615C" w:rsidP="00A2615C">
      <w:r>
        <w:t xml:space="preserve">It </w:t>
      </w:r>
      <w:r w:rsidRPr="00D8149A">
        <w:rPr>
          <w:rStyle w:val="StyleBoldUnderline"/>
        </w:rPr>
        <w:t>is also worth noting that many of the Republican Party’s consensus positions — on the legislative issues that it has prioritized — are more unpopular than abolishing ICE. Multiple polls have found majorities of Republican voters opposing tax cuts for the wealthy and corporations</w:t>
      </w:r>
      <w:r>
        <w:t>, while a recent Kaiser Family Foundation poll put overall support for Medicaid cuts at just 12 percent. And yet, the GOP’s first legislative priority after taking power was a health-care bill that would have slashed Medicaid funding by nearly $1 trillion; and its second, a tax cut package that delivered the bulk of its benefits to the wealthy and corporations.</w:t>
      </w:r>
    </w:p>
    <w:p w14:paraId="08E51AFD" w14:textId="77777777" w:rsidR="00A2615C" w:rsidRPr="00D8149A" w:rsidRDefault="00A2615C" w:rsidP="00A2615C">
      <w:pPr>
        <w:rPr>
          <w:rStyle w:val="StyleBoldUnderline"/>
        </w:rPr>
      </w:pPr>
      <w:r w:rsidRPr="00D8149A">
        <w:rPr>
          <w:rStyle w:val="StyleBoldUnderline"/>
        </w:rPr>
        <w:t>If there is a tight correlation between the popularity of each party’s policies, and its success at the ballot box this November, Democrats will be in excellent shape —</w:t>
      </w:r>
      <w:r>
        <w:t xml:space="preserve"> ostensibly, </w:t>
      </w:r>
      <w:r w:rsidRPr="00D8149A">
        <w:rPr>
          <w:rStyle w:val="StyleBoldUnderline"/>
        </w:rPr>
        <w:t>even the radical policies adopted by the Democrats’ far-left fringe are more palatable to the general public than the GOP’s marquee positions.</w:t>
      </w:r>
    </w:p>
    <w:p w14:paraId="584905CB" w14:textId="77777777" w:rsidR="00A2615C" w:rsidRDefault="00A2615C" w:rsidP="00A2615C">
      <w:r>
        <w:t xml:space="preserve">In reality, </w:t>
      </w:r>
      <w:r w:rsidRPr="00D8149A">
        <w:rPr>
          <w:rStyle w:val="StyleBoldUnderline"/>
        </w:rPr>
        <w:t>though, no such correlation exists.</w:t>
      </w:r>
      <w:r>
        <w:t xml:space="preserve"> Voter behavior is identity-driven and haphazard, and the voters who show up on Election Day are rarely representative of the public as a whole. For these reasons, endorsing heinously unpopular positions can sometimes be electorally </w:t>
      </w:r>
      <w:r>
        <w:lastRenderedPageBreak/>
        <w:t>pragmatic; although a large majority of the American public does not want Roe v. Wade overturned, the GOP has benefited immensely from championing that position, and thereby, collecting a landslide share of the white Evangelical vote.</w:t>
      </w:r>
    </w:p>
    <w:p w14:paraId="04702B32" w14:textId="77777777" w:rsidR="00A2615C" w:rsidRPr="00D8149A" w:rsidRDefault="00A2615C" w:rsidP="00A2615C">
      <w:pPr>
        <w:rPr>
          <w:rStyle w:val="StyleBoldUnderline"/>
        </w:rPr>
      </w:pPr>
      <w:r>
        <w:t xml:space="preserve">At present, </w:t>
      </w:r>
      <w:r w:rsidRPr="00D8149A">
        <w:rPr>
          <w:rStyle w:val="Emphasis"/>
        </w:rPr>
        <w:t>there’s little evidence</w:t>
      </w:r>
      <w:r w:rsidRPr="00D8149A">
        <w:rPr>
          <w:rStyle w:val="StyleBoldUnderline"/>
        </w:rPr>
        <w:t xml:space="preserve"> that Democrats will enjoy a similar base mobilization benefit from taking an anti-majoritarian position on immigration enforcement. And it is plausible that there is some non-negligible number of culturally conservative, economically liberal voters (in contested districts) who would be less likely to support a Democratic candidate who favored abolishing ICE.</w:t>
      </w:r>
    </w:p>
    <w:p w14:paraId="5E35C699" w14:textId="77777777" w:rsidR="00A2615C" w:rsidRPr="00D8149A" w:rsidRDefault="00A2615C" w:rsidP="00A2615C">
      <w:pPr>
        <w:rPr>
          <w:rStyle w:val="StyleBoldUnderline"/>
        </w:rPr>
      </w:pPr>
      <w:r>
        <w:t xml:space="preserve">But </w:t>
      </w:r>
      <w:r w:rsidRPr="00D8149A">
        <w:rPr>
          <w:rStyle w:val="StyleBoldUnderline"/>
        </w:rPr>
        <w:t>there’s also, at present, little sign that the national Democratic Party is suffering from its association with the proposal. And it is hard to read through the sworn declarations of asylum seekers who were separated from their children while under ICE’s care and not feel some sympathy for the idea that American immigration enforcement should not exist in anything resembling its current form. Rolling Stone’s Tim Dickinson highlighted some of that testimony on Twitter Tuesday:</w:t>
      </w:r>
    </w:p>
    <w:p w14:paraId="5010C694" w14:textId="77777777" w:rsidR="00A2615C" w:rsidRDefault="00A2615C" w:rsidP="00A2615C">
      <w:r>
        <w:t>ICE is infested with sadists who laugh at the pain of separated parents, lie to them and tell them their parental rights are severed, and muse openly about how the world would be better if a bomb exploded in the countries of asylum seekers</w:t>
      </w:r>
    </w:p>
    <w:p w14:paraId="2E9F044B" w14:textId="77777777" w:rsidR="00A2615C" w:rsidRDefault="00A2615C" w:rsidP="00A2615C">
      <w:r>
        <w:t>— Tim Dickinson (@7im) July 10, 2018</w:t>
      </w:r>
    </w:p>
    <w:p w14:paraId="257473A2" w14:textId="77777777" w:rsidR="00A2615C" w:rsidRDefault="00A2615C" w:rsidP="00A2615C">
      <w:r>
        <w:t>Read these sworn declarations of asylum seekers to the United States who had their children snatched. They're not allowed to hug their kids good bye. They are given phone numbers that no one answers. Returned toddlers are filthy and covered in lice.</w:t>
      </w:r>
    </w:p>
    <w:p w14:paraId="7F84E524" w14:textId="77777777" w:rsidR="00A2615C" w:rsidRDefault="00A2615C" w:rsidP="00A2615C">
      <w:r>
        <w:t>— Tim Dickinson (@7im) July 10, 2018</w:t>
      </w:r>
    </w:p>
    <w:p w14:paraId="2857875F" w14:textId="77777777" w:rsidR="00A2615C" w:rsidRDefault="00A2615C" w:rsidP="00A2615C">
      <w:r>
        <w:t>“On May 10, the day after our arrest, Officers came into the room and told me that they intended to take my daughter away from me… Most devastating of all, the Officers said I would never see my daughter again. When the Officers told me this, I felt like collapsing and dying."</w:t>
      </w:r>
    </w:p>
    <w:p w14:paraId="40F11390" w14:textId="77777777" w:rsidR="00A2615C" w:rsidRDefault="00A2615C" w:rsidP="00A2615C">
      <w:r>
        <w:t>— Tim Dickinson (@7im) July 10, 2018</w:t>
      </w:r>
    </w:p>
    <w:p w14:paraId="7B886329" w14:textId="77777777" w:rsidR="00A2615C" w:rsidRDefault="00A2615C" w:rsidP="00A2615C">
      <w:r>
        <w:t>"I cannot express the pain and fear I felt at that point. My daughter was only seven years old and she was much too young to be taken from me.</w:t>
      </w:r>
    </w:p>
    <w:p w14:paraId="3A5112A8" w14:textId="77777777" w:rsidR="00A2615C" w:rsidRDefault="00A2615C" w:rsidP="00A2615C">
      <w:r>
        <w:t>“When I asked why, the Officers said that I had ‘endangered’ her by bringing her here…</w:t>
      </w:r>
    </w:p>
    <w:p w14:paraId="53458D1F" w14:textId="77777777" w:rsidR="00A2615C" w:rsidRDefault="00A2615C" w:rsidP="00A2615C">
      <w:r>
        <w:t>— Tim Dickinson (@7im) July 10, 2018</w:t>
      </w:r>
    </w:p>
    <w:p w14:paraId="2E43D327" w14:textId="77777777" w:rsidR="00A2615C" w:rsidRDefault="00A2615C" w:rsidP="00A2615C">
      <w:r>
        <w:t>"During this same conversation one of the officers asked me ‘In Guatemala do they celebrate mother’s day?’ When I answered yes he said, ‘Then Happy Mother’s Day,’ because the next Sunday was Mother’s day.</w:t>
      </w:r>
    </w:p>
    <w:p w14:paraId="7B08406D" w14:textId="77777777" w:rsidR="00A2615C" w:rsidRDefault="00A2615C" w:rsidP="00A2615C">
      <w:r>
        <w:t>— Tim Dickinson (@7im) July 10, 2018</w:t>
      </w:r>
    </w:p>
    <w:p w14:paraId="069C9DD2" w14:textId="77777777" w:rsidR="00A2615C" w:rsidRDefault="00A2615C" w:rsidP="00A2615C">
      <w:r w:rsidRPr="00D8149A">
        <w:rPr>
          <w:rStyle w:val="StyleBoldUnderline"/>
        </w:rPr>
        <w:t>Congressional Republicans refuse to take the politically pragmatic position on Medicaid because they believe that their moral duty to take health care away from poor people overrides myopic electoral concerns. It</w:t>
      </w:r>
      <w:r>
        <w:t xml:space="preserve"> is understandable that many progressive Democrats feel the same way </w:t>
      </w:r>
      <w:r>
        <w:lastRenderedPageBreak/>
        <w:t>about dissolving an agency that has (allegedly) made psychologically torturing refugees a pillar of its mission.</w:t>
      </w:r>
    </w:p>
    <w:p w14:paraId="415F3D75" w14:textId="77777777" w:rsidR="00A2615C" w:rsidRDefault="00A2615C" w:rsidP="00A2615C">
      <w:pPr>
        <w:pStyle w:val="Heading4"/>
      </w:pPr>
      <w:r>
        <w:t>Super unpopular – alienates swing voters</w:t>
      </w:r>
    </w:p>
    <w:p w14:paraId="7DC585DF" w14:textId="77777777" w:rsidR="00A2615C" w:rsidRPr="00BA3E59" w:rsidRDefault="00A2615C" w:rsidP="00A2615C">
      <w:r w:rsidRPr="004A5D97">
        <w:rPr>
          <w:rStyle w:val="StyleStyleBold12pt"/>
        </w:rPr>
        <w:t>Cook 18</w:t>
      </w:r>
      <w:r>
        <w:t xml:space="preserve"> (Charles E., Jr., political reporter, “Democrats Risk Overreach on Immigration”, Cook Political Report, 7/10/18, </w:t>
      </w:r>
      <w:hyperlink r:id="rId160" w:history="1">
        <w:r w:rsidRPr="0023167D">
          <w:rPr>
            <w:rStyle w:val="Hyperlink"/>
          </w:rPr>
          <w:t>https://www.cookpolitical.com/analysis/national/national-politics/democrats-risk-overreach-immigration</w:t>
        </w:r>
      </w:hyperlink>
      <w:r>
        <w:t>) JA</w:t>
      </w:r>
    </w:p>
    <w:p w14:paraId="1DADAA15" w14:textId="77777777" w:rsidR="00A2615C" w:rsidRDefault="00A2615C" w:rsidP="00A2615C">
      <w:r w:rsidRPr="00D8149A">
        <w:rPr>
          <w:rStyle w:val="StyleBoldUnderline"/>
        </w:rPr>
        <w:t>It was to my dismay that I discovered from “The Quote Investigator” that Abraham Lincoln may not have coined the phrase “defeat from the jaws of victory.” The (untrue) story goes that Lincoln, dismayed by yet another blunder by Union General Ambrose Burnside, said, “Only Burnside could have managed such a coup, wringing one last spectacular defeat from the jaws of victory.”</w:t>
      </w:r>
      <w:r>
        <w:t xml:space="preserve"> Despite blunders at the Battle of Fredericksburg and the Battle of the Crater, Burnside was subsequently elected governor and senator from Rhode Island.</w:t>
      </w:r>
    </w:p>
    <w:p w14:paraId="2A62BB07" w14:textId="77777777" w:rsidR="00A2615C" w:rsidRPr="00D8149A" w:rsidRDefault="00A2615C" w:rsidP="00A2615C">
      <w:pPr>
        <w:rPr>
          <w:rStyle w:val="StyleBoldUnderline"/>
        </w:rPr>
      </w:pPr>
      <w:r w:rsidRPr="00D8149A">
        <w:rPr>
          <w:rStyle w:val="StyleBoldUnderline"/>
        </w:rPr>
        <w:t>But liberals threaten to pull off just such a feat by overreacting to excesses committed by President Trump with overreaches of their own—particularly by calling for the elimination of Immigration and Customs Enforcement, the agency within the Homeland Security Department that deals with border security and tariffs, as well as other things like human trafficking and importation of stolen art.</w:t>
      </w:r>
    </w:p>
    <w:p w14:paraId="28ADB564" w14:textId="77777777" w:rsidR="00A2615C" w:rsidRDefault="00A2615C" w:rsidP="00A2615C">
      <w:r w:rsidRPr="00D8149A">
        <w:rPr>
          <w:rStyle w:val="StyleBoldUnderline"/>
        </w:rPr>
        <w:t>Does Trump doubling-down to placate his base mean that it is good policy or politics for the Left to do the same? The “Abolish ICE” rhetoric to protest Trump policies brings to mind another old saying, often attributed to the Rolling Stones’s Mick Jagger</w:t>
      </w:r>
      <w:r>
        <w:t xml:space="preserve"> as well as to Navy SEALs: “Anything worth doing is worth overdoing.” Were they in favor of abolishing ICE during the Obama administration? Their beef should be with Trump and his administration's policies, not with the career men and women employed to carry them out.</w:t>
      </w:r>
    </w:p>
    <w:p w14:paraId="2B14797F" w14:textId="77777777" w:rsidR="00A2615C" w:rsidRDefault="00A2615C" w:rsidP="00A2615C">
      <w:r w:rsidRPr="00D8149A">
        <w:rPr>
          <w:rStyle w:val="StyleBoldUnderline"/>
        </w:rPr>
        <w:t>Public-opinion research is very clear that a majority of Americans do not support either Trump’s border wall or his administration’s policy of separating children from parents suspected of entering the country illegally. There is a mountain of polling data supporting that statement; opposition to the wall was 58 percent in a Quinnipiac University poll, 57 percent according to a Gallup Poll, and 56 percent in a Pew Research Center survey</w:t>
      </w:r>
      <w:r>
        <w:t>, all three conducted in June. A CBS News poll in June found that 67 percent believed the policy of separating children from parents was unacceptable, the same percentage as in a CNN Poll last month. Similarly there is strong public support for allowing “Dreamers,” those brought into this country illegally many years ago as children, to stay and have a path of citizenship; 73 percent said so in the Pew Research Poll last month.</w:t>
      </w:r>
    </w:p>
    <w:p w14:paraId="4B85D181" w14:textId="77777777" w:rsidR="00A2615C" w:rsidRDefault="00A2615C" w:rsidP="00A2615C">
      <w:r>
        <w:t xml:space="preserve">But </w:t>
      </w:r>
      <w:r w:rsidRPr="00D8149A">
        <w:rPr>
          <w:rStyle w:val="StyleBoldUnderline"/>
        </w:rPr>
        <w:t>the leap from opposition to a border wall and separating families all the way to eliminating the agency charged with immigration enforcement and many other unrelated missions is an enormous one that would likely leave most Americans behind. Public opinion is not one-sided on any of this. Keep in mind that various polls have found at least some support for building a wall—38 percent (CBS News), 39 percent (Quinnipiac), or 41 percent (Gallup)—and there are a lot of voters who are balancing a variety of interests and opinions in their minds. A June</w:t>
      </w:r>
      <w:r>
        <w:t xml:space="preserve"> Gallup Poll asked, “In your view, should immigration be kept at its present level, increased or </w:t>
      </w:r>
      <w:r>
        <w:lastRenderedPageBreak/>
        <w:t>decreased?” A plurality, 39 percent, said keep at its current level, 28 percent chose increase, and 29 percent chose decrease—pretty much an equilibrium point.</w:t>
      </w:r>
    </w:p>
    <w:p w14:paraId="67C32FEE" w14:textId="77777777" w:rsidR="00A2615C" w:rsidRPr="00D8149A" w:rsidRDefault="00A2615C" w:rsidP="00A2615C">
      <w:pPr>
        <w:rPr>
          <w:rStyle w:val="StyleBoldUnderline"/>
        </w:rPr>
      </w:pPr>
      <w:r w:rsidRPr="00D8149A">
        <w:rPr>
          <w:rStyle w:val="StyleBoldUnderline"/>
        </w:rPr>
        <w:t>That same Quinnipiac Poll asked, “In your opinion, has the Trump administration been too aggressive in deporting immigrants who are here illegally, not aggressive enough, or has the Trump administration been acting appropriately when it comes to deporting immigrants who are here illegally?” It found that precisely half felt that the administration policy was too aggressive,</w:t>
      </w:r>
      <w:r>
        <w:t xml:space="preserve"> 33 percent thought it was appropriate, and 13 percent thought it was not aggressive enough. The June Gallup poll asked adults nationwide, “On the whole, do you think immigration is a good thing or a bad thing for this country today?” </w:t>
      </w:r>
      <w:r w:rsidRPr="00D8149A">
        <w:rPr>
          <w:rStyle w:val="StyleBoldUnderline"/>
        </w:rPr>
        <w:t>Seventy-five percent said it was a good thing, while just 19 percent said it was a bad thing.</w:t>
      </w:r>
    </w:p>
    <w:p w14:paraId="4612B725" w14:textId="77777777" w:rsidR="00A2615C" w:rsidRDefault="00A2615C" w:rsidP="00A2615C">
      <w:r w:rsidRPr="00D8149A">
        <w:rPr>
          <w:rStyle w:val="StyleBoldUnderline"/>
        </w:rPr>
        <w:t>But this overreach by the Left is not something that is confined to the immigration issue. One can be horrified by Russian</w:t>
      </w:r>
      <w:r>
        <w:t xml:space="preserve"> meddling in the 2016 presidential election, along with Brexit, attempts to break up NATO, and bots pushing out inflammatory and in many cases wholly untrue stories designed to outrage people on both sides of the racial divide; one can be concerned about or convinced of inappropriate and/or illegal actions by Trump, his administration, campaign, and business, but see impeachment, at least based on what is known today, as a bridge too far. (Not to mention the simple fact that getting 67 Senate votes to convict is extremely unlikely, as it was against President Clinton in 1999).</w:t>
      </w:r>
    </w:p>
    <w:p w14:paraId="5708DFAE" w14:textId="77777777" w:rsidR="00A2615C" w:rsidRDefault="00A2615C" w:rsidP="00A2615C">
      <w:r>
        <w:t>Talk on the Left of impeachment both awakens and energizes the Trump base and creates doubts among swing voters about whether Democrats are capable of governing any better than the GOP. Voters in an April Quinnipiac Poll, when asked whether Democrats should impeach Trump if they win a majority, opposed impeachment by a 17-point margin, 55 to 38 percent. Among independents, it was a 16-point margin, 54 to 38 percent. An NPR/PBS/Marist University Poll found that by a 5-point margin, 47 to 42 percent, voters would definitely oppose any candidate who supported impeaching Trump. The fact that Trump can have terrible job-approval numbers yet pluralities oppose his impeachment demonstrates that this is not binary; there are degrees of support for and alienation from Trump.</w:t>
      </w:r>
    </w:p>
    <w:p w14:paraId="0A79FCDE" w14:textId="77777777" w:rsidR="00A2615C" w:rsidRPr="00D8149A" w:rsidRDefault="00A2615C" w:rsidP="00A2615C">
      <w:pPr>
        <w:rPr>
          <w:rStyle w:val="StyleBoldUnderline"/>
        </w:rPr>
      </w:pPr>
      <w:r w:rsidRPr="00D8149A">
        <w:rPr>
          <w:rStyle w:val="StyleBoldUnderline"/>
        </w:rPr>
        <w:t>There are ideological silos on the Right and the Left, but plenty of other Americans, including swing voters, do not nightly worship at the altar of liberal or conservative televised rantings and food fights</w:t>
      </w:r>
      <w:r>
        <w:t xml:space="preserve">. Candidates and officials echoing themes so popular in lopsided, gerrymandered districts of either the Democratic or Republican kind can make life difficult for candidates of their party running in less hospitable environs. </w:t>
      </w:r>
      <w:r w:rsidRPr="00D8149A">
        <w:rPr>
          <w:rStyle w:val="StyleBoldUnderline"/>
        </w:rPr>
        <w:t>The difference between a permanent minority party and ranking-member status and a majority party with actual chairmanships is determined in swing districts and states</w:t>
      </w:r>
      <w:r>
        <w:t xml:space="preserve">, ones where more nuanced and balanced arguments are required to win. One does not have to watch many minutes of cable-news programming to hear such miscreants </w:t>
      </w:r>
      <w:r w:rsidRPr="00D8149A">
        <w:rPr>
          <w:rStyle w:val="StyleBoldUnderline"/>
        </w:rPr>
        <w:t>on the Far Left making it more difficult for their party to win House and Senate majorities, and on the Right making it more difficult for their party to retain power.</w:t>
      </w:r>
    </w:p>
    <w:p w14:paraId="5AA7D7CA" w14:textId="3C7E6AC9" w:rsidR="00A2615C" w:rsidRDefault="00A2615C" w:rsidP="00A2615C">
      <w:pPr>
        <w:pStyle w:val="Heading3"/>
      </w:pPr>
      <w:r>
        <w:lastRenderedPageBreak/>
        <w:t xml:space="preserve">Link Turn – General </w:t>
      </w:r>
    </w:p>
    <w:p w14:paraId="740E3520" w14:textId="77777777" w:rsidR="00A2615C" w:rsidRDefault="00A2615C" w:rsidP="00A2615C">
      <w:pPr>
        <w:pStyle w:val="Heading4"/>
      </w:pPr>
      <w:r>
        <w:t>Increasing immigration is unpopular</w:t>
      </w:r>
    </w:p>
    <w:p w14:paraId="6018F72C" w14:textId="77777777" w:rsidR="00A2615C" w:rsidRDefault="00A2615C" w:rsidP="00A2615C">
      <w:r w:rsidRPr="00D12186">
        <w:rPr>
          <w:rStyle w:val="StyleStyleBold12pt"/>
        </w:rPr>
        <w:t>Dinan 18</w:t>
      </w:r>
      <w:r>
        <w:t xml:space="preserve"> (Stephen, reporter, “Shock poll: Americans want massive cuts to legal immigration”, 1/22/18, The Washington Times, </w:t>
      </w:r>
      <w:hyperlink r:id="rId161" w:history="1">
        <w:r w:rsidRPr="0023167D">
          <w:rPr>
            <w:rStyle w:val="Hyperlink"/>
          </w:rPr>
          <w:t>https://www.washingtontimes.com/news/2018/jan/22/shock-poll-us-wants-massive-cuts-legal-immigration/</w:t>
        </w:r>
      </w:hyperlink>
      <w:r>
        <w:t>) JA</w:t>
      </w:r>
    </w:p>
    <w:p w14:paraId="38CF3837" w14:textId="77777777" w:rsidR="00A2615C" w:rsidRPr="00F65B60" w:rsidRDefault="00A2615C" w:rsidP="00A2615C">
      <w:pPr>
        <w:rPr>
          <w:rStyle w:val="StyleBoldUnderline"/>
        </w:rPr>
      </w:pPr>
      <w:r w:rsidRPr="00F65B60">
        <w:rPr>
          <w:rStyle w:val="StyleBoldUnderline"/>
        </w:rPr>
        <w:t>A government shutdown is in the rearview mirror, but the outlines of a looming immigration deal remain murky with the sides still far apart — though the latest polling suggests President Trump’s bargaining position may be strong.</w:t>
      </w:r>
    </w:p>
    <w:p w14:paraId="00AC58AC" w14:textId="77777777" w:rsidR="00A2615C" w:rsidRPr="00F65B60" w:rsidRDefault="00A2615C" w:rsidP="00A2615C">
      <w:pPr>
        <w:rPr>
          <w:rStyle w:val="StyleBoldUnderline"/>
        </w:rPr>
      </w:pPr>
      <w:r w:rsidRPr="00F65B60">
        <w:rPr>
          <w:rStyle w:val="StyleBoldUnderline"/>
        </w:rPr>
        <w:t>A Harvard-Harris poll taken in the run-up to the shutdown found Americans strongly support granting citizenship rights to illegal immigrant Dreamers. But they also back Mr. Trump’s three demands for a border wall, limits to the chain of family migration and an end to the Diversity Visa Lottery.</w:t>
      </w:r>
    </w:p>
    <w:p w14:paraId="6ED264EC" w14:textId="77777777" w:rsidR="00A2615C" w:rsidRPr="00F65B60" w:rsidRDefault="00A2615C" w:rsidP="00A2615C">
      <w:pPr>
        <w:rPr>
          <w:rStyle w:val="StyleBoldUnderline"/>
        </w:rPr>
      </w:pPr>
      <w:r w:rsidRPr="00F65B60">
        <w:rPr>
          <w:rStyle w:val="StyleBoldUnderline"/>
        </w:rPr>
        <w:t>Most striking of all is the public’s demand for lower overall legal immigration — a position that has little traction on Capitol Hill but one that is overwhelmingly popular across the country.</w:t>
      </w:r>
    </w:p>
    <w:p w14:paraId="1876928C" w14:textId="77777777" w:rsidR="00A2615C" w:rsidRPr="00F65B60" w:rsidRDefault="00A2615C" w:rsidP="00A2615C">
      <w:pPr>
        <w:rPr>
          <w:rStyle w:val="StyleBoldUnderline"/>
        </w:rPr>
      </w:pPr>
      <w:r w:rsidRPr="00F65B60">
        <w:rPr>
          <w:rStyle w:val="StyleBoldUnderline"/>
        </w:rPr>
        <w:t>The poll found that most Americans want annual legal immigration capped at 500,000 a year or less — far lower than the current annual rate of 1.3 million.</w:t>
      </w:r>
    </w:p>
    <w:p w14:paraId="17E0B797" w14:textId="77777777" w:rsidR="00A2615C" w:rsidRDefault="00A2615C" w:rsidP="00A2615C">
      <w:r>
        <w:t>Those findings challenge what many lawmakers say is the bipartisan consensus on Capitol Hill that while illegal immigration is to be discouraged, high levels of legal immigration are necessary for the nation’s image and its economy.</w:t>
      </w:r>
    </w:p>
    <w:p w14:paraId="22EFCE36" w14:textId="77777777" w:rsidR="00A2615C" w:rsidRDefault="00A2615C" w:rsidP="00A2615C">
      <w:r>
        <w:t>That is one of the positions likely to be tested as Congress begins a sprint to find an immigration compromise, potentially by Feb. 8 — the deadline for spending set Monday — but definitely by March 5, which is when Dreamers could begin losing legal protections in large numbers.</w:t>
      </w:r>
    </w:p>
    <w:p w14:paraId="64C6A37D" w14:textId="77777777" w:rsidR="00A2615C" w:rsidRDefault="00A2615C" w:rsidP="00A2615C">
      <w:r>
        <w:t>“For the first time in five years, we will have a debate on the floor of the Senate on the Dream Act and immigration,” said Sen. Richard J. Durbin, Illinois Democrat.</w:t>
      </w:r>
    </w:p>
    <w:p w14:paraId="337AE341" w14:textId="77777777" w:rsidR="00A2615C" w:rsidRDefault="00A2615C" w:rsidP="00A2615C">
      <w:r>
        <w:t>Mr. Durbin has been leading the push for legalization and partnering with Sen. Lindsey Graham, South Carolina Republican, on the plan that has drawn the most attention.</w:t>
      </w:r>
    </w:p>
    <w:p w14:paraId="0C6CFD39" w14:textId="77777777" w:rsidR="00A2615C" w:rsidRDefault="00A2615C" w:rsidP="00A2615C">
      <w:r>
        <w:t>The Graham-Durbin outline would grant eventual citizenship rights to the 690,000 Dreamers protected by Deferred Action for Childhood Arrivals and would include more than 1 million others who either didn’t apply for the Obama-era program or who were too old to qualify. The plan would also create legal protections, though not citizenship, for their parents.</w:t>
      </w:r>
    </w:p>
    <w:p w14:paraId="4C3B278F" w14:textId="77777777" w:rsidR="00A2615C" w:rsidRDefault="00A2615C" w:rsidP="00A2615C">
      <w:r>
        <w:t>The White House said it also is willing to talk about the broader immigrant population and more security and enforcement.</w:t>
      </w:r>
    </w:p>
    <w:p w14:paraId="1469671A" w14:textId="77777777" w:rsidR="00A2615C" w:rsidRDefault="00A2615C" w:rsidP="00A2615C">
      <w:r>
        <w:t>“If they’re willing to do the things we’ve asked to on visa, chain migration, border security, then we’re willing to consider a broader population, but we have not gone there,” Marc Short, the White House’s chief liaison to Congress, told reporters.</w:t>
      </w:r>
    </w:p>
    <w:p w14:paraId="2AA5153B" w14:textId="77777777" w:rsidR="00A2615C" w:rsidRDefault="00A2615C" w:rsidP="00A2615C">
      <w:r>
        <w:t xml:space="preserve">On the White House priorities, Mr. Graham and Mr. Durbin called for a 10 percent down payment on the Homeland Security Department’s $18 billion border wall proposal. Mr. Short </w:t>
      </w:r>
      <w:r>
        <w:lastRenderedPageBreak/>
        <w:t>said the White House needs more of a commitment to make sure future congresses don’t cut the money from the budget.</w:t>
      </w:r>
    </w:p>
    <w:p w14:paraId="1A2C4889" w14:textId="77777777" w:rsidR="00A2615C" w:rsidRDefault="00A2615C" w:rsidP="00A2615C">
      <w:r>
        <w:t>The Graham-Durbin plan did eliminate the Diversity Visa Lottery but recaptured those 50,000 annual visas and plowed them into a new amnesty program for would-be illegal immigrants from Haiti, El Salvador and other countries struck by natural disasters who have been living in the U.S. under special humanitarian protections for years.</w:t>
      </w:r>
    </w:p>
    <w:p w14:paraId="2FE769EA" w14:textId="77777777" w:rsidR="00A2615C" w:rsidRDefault="00A2615C" w:rsidP="00A2615C">
      <w:r>
        <w:t>Mr. Short said the White House was pleased that Mr. Graham and Mr. Durbin accepted the end of the visa lottery but that the administration does not want those visas used for another program.</w:t>
      </w:r>
    </w:p>
    <w:p w14:paraId="5BD70E0C" w14:textId="77777777" w:rsidR="00A2615C" w:rsidRPr="00F65B60" w:rsidRDefault="00A2615C" w:rsidP="00A2615C">
      <w:pPr>
        <w:rPr>
          <w:rStyle w:val="StyleBoldUnderline"/>
        </w:rPr>
      </w:pPr>
      <w:r w:rsidRPr="00F65B60">
        <w:rPr>
          <w:rStyle w:val="StyleBoldUnderline"/>
        </w:rPr>
        <w:t>That is likely to be a tough sell for Congress, where support for a high level of legal immigration spans both parties.</w:t>
      </w:r>
    </w:p>
    <w:p w14:paraId="6442CC9B" w14:textId="77777777" w:rsidR="00A2615C" w:rsidRPr="00F65B60" w:rsidRDefault="00A2615C" w:rsidP="00A2615C">
      <w:pPr>
        <w:rPr>
          <w:rStyle w:val="StyleBoldUnderline"/>
        </w:rPr>
      </w:pPr>
      <w:r w:rsidRPr="00F65B60">
        <w:rPr>
          <w:rStyle w:val="StyleBoldUnderline"/>
        </w:rPr>
        <w:t>Indeed, on Monday Sen. John Cornyn, Texas Republican, emerged from a meeting with Mr. Trump to float the idea of using visas from both the lottery and chain migration and pumping them back into the system to reduce backlogs of people waiting to immigrate legally.</w:t>
      </w:r>
    </w:p>
    <w:p w14:paraId="71B045E0" w14:textId="77777777" w:rsidR="00A2615C" w:rsidRDefault="00A2615C" w:rsidP="00A2615C">
      <w:r>
        <w:t>“We ought to reward them,” he said.</w:t>
      </w:r>
    </w:p>
    <w:p w14:paraId="12758DFA" w14:textId="77777777" w:rsidR="00A2615C" w:rsidRPr="00F65B60" w:rsidRDefault="00A2615C" w:rsidP="00A2615C">
      <w:pPr>
        <w:rPr>
          <w:rStyle w:val="StyleBoldUnderline"/>
        </w:rPr>
      </w:pPr>
      <w:r w:rsidRPr="00F65B60">
        <w:rPr>
          <w:rStyle w:val="StyleBoldUnderline"/>
        </w:rPr>
        <w:t>The public may see the issue differently, according to the Harvard-Harris poll of American adults, taken Jan. 17-19.</w:t>
      </w:r>
    </w:p>
    <w:p w14:paraId="42D45D01" w14:textId="77777777" w:rsidR="00A2615C" w:rsidRPr="00F65B60" w:rsidRDefault="00A2615C" w:rsidP="00A2615C">
      <w:pPr>
        <w:rPr>
          <w:rStyle w:val="StyleBoldUnderline"/>
        </w:rPr>
      </w:pPr>
      <w:r w:rsidRPr="00F65B60">
        <w:rPr>
          <w:rStyle w:val="StyleBoldUnderline"/>
        </w:rPr>
        <w:t>The survey asked respondents what level of overall legal immigration they would like to see.</w:t>
      </w:r>
    </w:p>
    <w:p w14:paraId="6800B724" w14:textId="77777777" w:rsidR="00A2615C" w:rsidRPr="00F65B60" w:rsidRDefault="00A2615C" w:rsidP="00A2615C">
      <w:pPr>
        <w:rPr>
          <w:rStyle w:val="StyleBoldUnderline"/>
        </w:rPr>
      </w:pPr>
      <w:r w:rsidRPr="00F65B60">
        <w:rPr>
          <w:rStyle w:val="StyleBoldUnderline"/>
        </w:rPr>
        <w:t>A stunning 35 percent said the level should be fewer than 250,000 a year</w:t>
      </w:r>
      <w:r>
        <w:t xml:space="preserve">, </w:t>
      </w:r>
      <w:r w:rsidRPr="00F65B60">
        <w:rPr>
          <w:rStyle w:val="StyleBoldUnderline"/>
        </w:rPr>
        <w:t>while another 19 percent said it should be 250,000 to 500,000. Combined, they make up a majority looking for a cut of at least 50 percent over current annual levels. Another 18 percent said they want to see 500,000 to 1 million.</w:t>
      </w:r>
    </w:p>
    <w:p w14:paraId="7E7EE0BA" w14:textId="77777777" w:rsidR="00A2615C" w:rsidRPr="00F65B60" w:rsidRDefault="00A2615C" w:rsidP="00A2615C">
      <w:pPr>
        <w:rPr>
          <w:rStyle w:val="StyleBoldUnderline"/>
        </w:rPr>
      </w:pPr>
      <w:r w:rsidRPr="00F65B60">
        <w:rPr>
          <w:rStyle w:val="StyleBoldUnderline"/>
        </w:rPr>
        <w:t>Just 19 percent of respondents said they want an increase over 1 million.</w:t>
      </w:r>
    </w:p>
    <w:p w14:paraId="64803B0D" w14:textId="77777777" w:rsidR="00A2615C" w:rsidRDefault="00A2615C" w:rsidP="00A2615C">
      <w:r>
        <w:t>Mr. Trump hasn’t said recently what legal immigration number he wants to see, but he has been vocal on changing the way the U.S. picks immigrants. He said skills and ability to assimilate in the U.S. should be weighted over extended family ties.</w:t>
      </w:r>
    </w:p>
    <w:p w14:paraId="266648C0" w14:textId="77777777" w:rsidR="00A2615C" w:rsidRPr="00F65B60" w:rsidRDefault="00A2615C" w:rsidP="00A2615C">
      <w:pPr>
        <w:rPr>
          <w:rStyle w:val="StyleBoldUnderline"/>
        </w:rPr>
      </w:pPr>
      <w:r w:rsidRPr="00F65B60">
        <w:rPr>
          <w:rStyle w:val="StyleBoldUnderline"/>
        </w:rPr>
        <w:t>The poll says voters agree by a 79 percent to 21 percent margin.</w:t>
      </w:r>
    </w:p>
    <w:p w14:paraId="3D01BE39" w14:textId="77777777" w:rsidR="00A2615C" w:rsidRPr="00F65B60" w:rsidRDefault="00A2615C" w:rsidP="00A2615C">
      <w:pPr>
        <w:rPr>
          <w:rStyle w:val="StyleBoldUnderline"/>
        </w:rPr>
      </w:pPr>
      <w:r w:rsidRPr="00F65B60">
        <w:rPr>
          <w:rStyle w:val="StyleBoldUnderline"/>
        </w:rPr>
        <w:t>That is even bigger than the 77 percent to 23 percent margin that supports legalization for Dreamers.</w:t>
      </w:r>
    </w:p>
    <w:p w14:paraId="06EB6DB2" w14:textId="77777777" w:rsidR="00A2615C" w:rsidRDefault="00A2615C" w:rsidP="00A2615C">
      <w:r>
        <w:t>More than 60 percent of voters said current border security is inadequate, and 54 percent said they support “building a combination of physical and electronic barriers across the U.S.-Mexico border.”</w:t>
      </w:r>
    </w:p>
    <w:p w14:paraId="10DC091A" w14:textId="77777777" w:rsidR="00A2615C" w:rsidRDefault="00A2615C" w:rsidP="00A2615C">
      <w:r>
        <w:t>That could boost Mr. Trump’s call for a border wall system, which according to a proposal sent to Capitol Hill this month would build or revamp 722 miles of fencing along the border.</w:t>
      </w:r>
    </w:p>
    <w:p w14:paraId="0783AE89" w14:textId="77777777" w:rsidR="00A2615C" w:rsidRDefault="00A2615C" w:rsidP="00BE5B2E"/>
    <w:p w14:paraId="67858810" w14:textId="77777777" w:rsidR="00987E25" w:rsidRDefault="00987E25" w:rsidP="00987E25">
      <w:pPr>
        <w:pStyle w:val="Heading3"/>
      </w:pPr>
      <w:r>
        <w:lastRenderedPageBreak/>
        <w:t>Healthcare Link Thumper</w:t>
      </w:r>
    </w:p>
    <w:p w14:paraId="08C1C3FA" w14:textId="77777777" w:rsidR="00987E25" w:rsidRDefault="00987E25" w:rsidP="00987E25">
      <w:pPr>
        <w:pStyle w:val="Heading4"/>
      </w:pPr>
      <w:r>
        <w:t>Healthcare thumps</w:t>
      </w:r>
    </w:p>
    <w:p w14:paraId="0C881275" w14:textId="77777777" w:rsidR="00987E25" w:rsidRDefault="00987E25" w:rsidP="00987E25">
      <w:r w:rsidRPr="004F761A">
        <w:rPr>
          <w:rStyle w:val="StyleStyleBold12pt"/>
        </w:rPr>
        <w:t>Scott 18</w:t>
      </w:r>
      <w:r>
        <w:t xml:space="preserve"> (Dylan, policy reporter, “Republicans should be terrified of health care in the 2018 midterm elections”, Vox News, 3/22/18, </w:t>
      </w:r>
      <w:hyperlink r:id="rId162" w:history="1">
        <w:r w:rsidRPr="0023167D">
          <w:rPr>
            <w:rStyle w:val="Hyperlink"/>
          </w:rPr>
          <w:t>https://www.vox.com/policy-and-politics/2018/3/22/17143298/2018-midterm-elections-health-care-obamacare-repeal</w:t>
        </w:r>
      </w:hyperlink>
      <w:r>
        <w:t>) JA</w:t>
      </w:r>
    </w:p>
    <w:p w14:paraId="5B38D4AA" w14:textId="77777777" w:rsidR="00987E25" w:rsidRDefault="00987E25" w:rsidP="00987E25">
      <w:r>
        <w:t>2018 is shaping up to be the inverse of 2010.</w:t>
      </w:r>
    </w:p>
    <w:p w14:paraId="2E436682" w14:textId="77777777" w:rsidR="00987E25" w:rsidRDefault="00987E25" w:rsidP="00987E25">
      <w:r>
        <w:t>By Dylan Scott@dylanlscottdylan.scott@vox.com  Updated Apr 25, 2018, 9:50am EDT</w:t>
      </w:r>
    </w:p>
    <w:p w14:paraId="6AC06084" w14:textId="77777777" w:rsidR="00987E25" w:rsidRPr="00D8149A" w:rsidRDefault="00987E25" w:rsidP="00987E25">
      <w:pPr>
        <w:rPr>
          <w:rStyle w:val="StyleBoldUnderline"/>
        </w:rPr>
      </w:pPr>
      <w:r w:rsidRPr="00D8149A">
        <w:rPr>
          <w:rStyle w:val="StyleBoldUnderline"/>
        </w:rPr>
        <w:t>In a remarkable twist of karma, health care could defeat Republicans at the polls this November.</w:t>
      </w:r>
    </w:p>
    <w:p w14:paraId="7143993E" w14:textId="77777777" w:rsidR="00987E25" w:rsidRPr="00D8149A" w:rsidRDefault="00987E25" w:rsidP="00987E25">
      <w:pPr>
        <w:rPr>
          <w:rStyle w:val="StyleBoldUnderline"/>
        </w:rPr>
      </w:pPr>
      <w:r w:rsidRPr="00D8149A">
        <w:rPr>
          <w:rStyle w:val="StyleBoldUnderline"/>
        </w:rPr>
        <w:t>Opposition to the Affordable Care Act helped sweep the GOP into power eight years ago. But after they spent the last year failing to repeal it while the Trump administration waged a quiet administrative war against the law, Republicans in Congress are facing the very real possibility that health care could animate the backlash that could force them out of power next year.</w:t>
      </w:r>
    </w:p>
    <w:p w14:paraId="495AD1F0" w14:textId="77777777" w:rsidR="00987E25" w:rsidRDefault="00987E25" w:rsidP="00987E25">
      <w:r w:rsidRPr="00D8149A">
        <w:rPr>
          <w:rStyle w:val="StyleBoldUnderline"/>
        </w:rPr>
        <w:t>That was the subtext of the recent fight in Congress over whether to include stabilizing the health care law</w:t>
      </w:r>
      <w:r>
        <w:t xml:space="preserve"> in the government spending bill. Republicans who support stabilization cite reducing premiums as their top priority: Outside experts projected a 40 percent drop in premiums for ACA plans if stabilization measures were put in place, though estimates from the Congressional Budget Office were not quite as rosy. Those lawmakers hadn’t fallen in love with Obamacare or anything, but they saw the political utility of lowering premiums.</w:t>
      </w:r>
    </w:p>
    <w:p w14:paraId="3C34CC1D" w14:textId="77777777" w:rsidR="00987E25" w:rsidRPr="00D8149A" w:rsidRDefault="00987E25" w:rsidP="00987E25">
      <w:pPr>
        <w:rPr>
          <w:rStyle w:val="StyleBoldUnderline"/>
        </w:rPr>
      </w:pPr>
      <w:r w:rsidRPr="00D8149A">
        <w:rPr>
          <w:rStyle w:val="StyleBoldUnderline"/>
        </w:rPr>
        <w:t>Democrats, meanwhile, know they have a winning issue on their hands. Progressive operatives note that 2019 premiums are supposed to be announced in October — just a few weeks before the election. Given that last year’s premium increases were rightly attributed to Trump’s sabotage — and that voters tend to blame the party in power anyway for what is right or wrong with their health care — that could provide more ammunition for the Democrats in their final attacks right before voters head to the polls.</w:t>
      </w:r>
    </w:p>
    <w:p w14:paraId="50874BE7" w14:textId="77777777" w:rsidR="00987E25" w:rsidRDefault="00987E25" w:rsidP="00987E25">
      <w:r>
        <w:t xml:space="preserve">From special elections over the past year, </w:t>
      </w:r>
      <w:r w:rsidRPr="00D8149A">
        <w:rPr>
          <w:rStyle w:val="StyleBoldUnderline"/>
        </w:rPr>
        <w:t>we know health care has been a powerful motivator for Democratic voters. In his razor-thin win in Pennsylvania’s 18th Congressional District, Democrat Conor Lamb decisively won the health care vote</w:t>
      </w:r>
      <w:r>
        <w:t>. Then in this week’s Arizona special House election, Democrat Hiral Tipirneni made health care her signature issue — and, while she didn’t win, she lost to Republican Debbie Lesko by just five points in a district that Donald Trump won by 21.</w:t>
      </w:r>
    </w:p>
    <w:p w14:paraId="7177AED0" w14:textId="77777777" w:rsidR="00987E25" w:rsidRPr="00D8149A" w:rsidRDefault="00987E25" w:rsidP="00987E25">
      <w:pPr>
        <w:rPr>
          <w:rStyle w:val="StyleBoldUnderline"/>
        </w:rPr>
      </w:pPr>
      <w:r w:rsidRPr="00D8149A">
        <w:rPr>
          <w:rStyle w:val="StyleBoldUnderline"/>
        </w:rPr>
        <w:t>Polling uniformly shows Americans trust the minority party in Congress over the majority on health care.</w:t>
      </w:r>
    </w:p>
    <w:p w14:paraId="177A4FDC" w14:textId="77777777" w:rsidR="00987E25" w:rsidRPr="00D8149A" w:rsidRDefault="00987E25" w:rsidP="00987E25">
      <w:pPr>
        <w:rPr>
          <w:rStyle w:val="StyleBoldUnderline"/>
        </w:rPr>
      </w:pPr>
      <w:r w:rsidRPr="00D8149A">
        <w:rPr>
          <w:rStyle w:val="StyleBoldUnderline"/>
        </w:rPr>
        <w:t>Republicans can’t undo all of the damage of the past year. They have already voted for various unpopular repeal bills that would have left 20 million fewer Americans with health insurance and that would have unwound protections for people with preexisting conditions. Their Obamacare stabilization plans have now failed too.</w:t>
      </w:r>
    </w:p>
    <w:p w14:paraId="4A566CC9" w14:textId="77777777" w:rsidR="00987E25" w:rsidRDefault="00987E25" w:rsidP="00987E25">
      <w:r>
        <w:t>The question we can’t answer yet is: Just how big a blue wave can health care create?</w:t>
      </w:r>
    </w:p>
    <w:p w14:paraId="709827E5" w14:textId="77777777" w:rsidR="00987E25" w:rsidRPr="00D8149A" w:rsidRDefault="00987E25" w:rsidP="00987E25">
      <w:pPr>
        <w:rPr>
          <w:rStyle w:val="StyleBoldUnderline"/>
        </w:rPr>
      </w:pPr>
      <w:r w:rsidRPr="00D8149A">
        <w:rPr>
          <w:rStyle w:val="StyleBoldUnderline"/>
        </w:rPr>
        <w:lastRenderedPageBreak/>
        <w:t>Obamacare stabilization was really about the midterms</w:t>
      </w:r>
    </w:p>
    <w:p w14:paraId="183F63F8" w14:textId="77777777" w:rsidR="00987E25" w:rsidRDefault="00987E25" w:rsidP="00987E25">
      <w:r>
        <w:t>If you read between the lines, the impetus for Republicans who have spent eight years demonizing Obamacare deciding they would try to help it was pretty clear: Premiums are going up, they will keep going up without new federal funding, and Americans will blame the people in power if they do.</w:t>
      </w:r>
    </w:p>
    <w:p w14:paraId="52EAEA99" w14:textId="77777777" w:rsidR="00987E25" w:rsidRDefault="00987E25" w:rsidP="00987E25">
      <w:r>
        <w:t>“Rates will go up. The individual market will probably collapse,” Sen. Lamar Alexander (R-TN), who has led the stabilization talks over the last year, said on the Senate floor last month, describing what would happen without a stabilization plan. “There will be 11 million people who are between jobs, who are self-employed, who are working, who literally cannot afford insurance, and they’re not going to be very happy. And they’re going to blame every one of us, and they should.”</w:t>
      </w:r>
    </w:p>
    <w:p w14:paraId="1936D0B1" w14:textId="77777777" w:rsidR="00987E25" w:rsidRPr="00D8149A" w:rsidRDefault="00987E25" w:rsidP="00987E25">
      <w:pPr>
        <w:rPr>
          <w:rStyle w:val="StyleBoldUnderline"/>
        </w:rPr>
      </w:pPr>
      <w:r w:rsidRPr="00D8149A">
        <w:rPr>
          <w:rStyle w:val="StyleBoldUnderline"/>
        </w:rPr>
        <w:t>The polling bears this out — specifically that Republicans will take the blame for the state of Obamacare, even if they hate the law. The Kaiser Family Foundation recently found that 60 percent of Americans believe Republicans are responsible for the ACA going forward. And nothing matters more to voters on health care than its cost.</w:t>
      </w:r>
    </w:p>
    <w:p w14:paraId="66F0D95C" w14:textId="77777777" w:rsidR="00987E25" w:rsidRDefault="00987E25" w:rsidP="00987E25">
      <w:r>
        <w:t>Kaiser Family Foundation</w:t>
      </w:r>
    </w:p>
    <w:p w14:paraId="40CF8E11" w14:textId="77777777" w:rsidR="00987E25" w:rsidRDefault="00987E25" w:rsidP="00987E25">
      <w:r w:rsidRPr="00D8149A">
        <w:rPr>
          <w:rStyle w:val="StyleBoldUnderline"/>
        </w:rPr>
        <w:t>Republicans already have a mess on their hands of their own making. The Trump administration’s multifaceted crusade against the health care law — slashing outreach budgets and pulling the law’s cost-sharing reduction payments to insurers — were already to blame for a 20 percent premium hike this year. Then Congress repealed the individual mandate in their tax bill</w:t>
      </w:r>
      <w:r>
        <w:t>, a huge political victory given the GOP’s vehement opposition to the mandate but one that insurers have said would drive up premiums even more next year.</w:t>
      </w:r>
    </w:p>
    <w:p w14:paraId="7589EE60" w14:textId="77777777" w:rsidR="00987E25" w:rsidRDefault="00987E25" w:rsidP="00987E25">
      <w:r>
        <w:t>The Republican solution to these problems that they have created was $30 billion in reinsurance funding, proposed by Alexander, Sen. Susan Collins (R-ME) and House Energy and Commerce Committee Chair Greg Walden (R-OR). They wanted to pass the funding as part of the government spending bill that was passed in late last month.</w:t>
      </w:r>
    </w:p>
    <w:p w14:paraId="478ACEAA" w14:textId="77777777" w:rsidR="00987E25" w:rsidRDefault="00987E25" w:rsidP="00987E25">
      <w:r>
        <w:t>Alexander clung to evidence that the plan would drive down premiums: 40 percent, according to the consulting firm Oliver Wyman, or a more modest 10 to 20 percent drop, according to the Congressional Budget Office. In either case, the stabilization bill would have helped avert a round of damning October headlines about skyrocketing insurance costs on the GOP’s watch. (The CBO also projected a slight rise in the uninsured rate because the proposal would end up making insurance more expensive for some people who receive ACA subsidies. But that would not have happened immediately.)</w:t>
      </w:r>
    </w:p>
    <w:p w14:paraId="332717EA" w14:textId="77777777" w:rsidR="00987E25" w:rsidRPr="00D8149A" w:rsidRDefault="00987E25" w:rsidP="00987E25">
      <w:pPr>
        <w:rPr>
          <w:rStyle w:val="StyleBoldUnderline"/>
        </w:rPr>
      </w:pPr>
      <w:r>
        <w:t xml:space="preserve">But </w:t>
      </w:r>
      <w:r w:rsidRPr="00D8149A">
        <w:rPr>
          <w:rStyle w:val="StyleBoldUnderline"/>
        </w:rPr>
        <w:t>the stabilization plan failed in March amid partisan squabbles. The Trump White House demanded anti-abortion riders be attached to the plan and by trying to codify an administration proposal that would unwind the ACA’s protections for preexisting conditions.</w:t>
      </w:r>
    </w:p>
    <w:p w14:paraId="7DCD42C5" w14:textId="77777777" w:rsidR="00987E25" w:rsidRPr="00D8149A" w:rsidRDefault="00987E25" w:rsidP="00987E25">
      <w:pPr>
        <w:rPr>
          <w:rStyle w:val="StyleBoldUnderline"/>
        </w:rPr>
      </w:pPr>
      <w:r w:rsidRPr="00D8149A">
        <w:rPr>
          <w:rStyle w:val="StyleBoldUnderline"/>
        </w:rPr>
        <w:t>Democrats were therefore able to oppose the stabilization bill on solid policy ground while at the same time denying Republicans a win that would soften the electoral environment for the GOP.</w:t>
      </w:r>
    </w:p>
    <w:p w14:paraId="46878CCE" w14:textId="77777777" w:rsidR="00987E25" w:rsidRDefault="00987E25" w:rsidP="00987E25">
      <w:r>
        <w:lastRenderedPageBreak/>
        <w:t>What we’ve learned from the special elections</w:t>
      </w:r>
    </w:p>
    <w:p w14:paraId="5931A3CF" w14:textId="77777777" w:rsidR="00987E25" w:rsidRDefault="00987E25" w:rsidP="00987E25">
      <w:r>
        <w:t>From the Republican perspective, shoring up the insurance markets would at best stop the bleeding. Because the early returns in the midterm elections, and in the public debate over health care, have been brutal for the majority party.</w:t>
      </w:r>
    </w:p>
    <w:p w14:paraId="60662865" w14:textId="77777777" w:rsidR="00987E25" w:rsidRDefault="00987E25" w:rsidP="00987E25">
      <w:r>
        <w:t>At the macro level, Americans clearly trust Democrats more than Republicans on the issue. A Politico/Morning Consult poll from November found that 44 percent of voters trusted Democrats more, compared to 34 percent who trusted Republicans more. (USA Today and Suffolk found a similar breakdown: 43 percent trusted Democrats the most, 15 percent said they trusted Trump, and 10 percent trust Republicans in Congress — harsh numbers for the GOP any way you cut them.)</w:t>
      </w:r>
    </w:p>
    <w:p w14:paraId="4A288F9F" w14:textId="77777777" w:rsidR="00987E25" w:rsidRPr="00D8149A" w:rsidRDefault="00987E25" w:rsidP="00987E25">
      <w:pPr>
        <w:rPr>
          <w:rStyle w:val="StyleBoldUnderline"/>
        </w:rPr>
      </w:pPr>
      <w:r w:rsidRPr="00D8149A">
        <w:rPr>
          <w:rStyle w:val="StyleBoldUnderline"/>
        </w:rPr>
        <w:t>On top of that, the ACA — the Republican policy boogeyman for the past decade — has never been more popular than it is today, after withstanding a year of GOP attacks.</w:t>
      </w:r>
    </w:p>
    <w:p w14:paraId="111A93F1" w14:textId="77777777" w:rsidR="00987E25" w:rsidRPr="00D8149A" w:rsidRDefault="00987E25" w:rsidP="00987E25">
      <w:pPr>
        <w:rPr>
          <w:rStyle w:val="StyleBoldUnderline"/>
        </w:rPr>
      </w:pPr>
      <w:r w:rsidRPr="00D8149A">
        <w:rPr>
          <w:rStyle w:val="StyleBoldUnderline"/>
        </w:rPr>
        <w:t>Kaiser Family Foundation</w:t>
      </w:r>
    </w:p>
    <w:p w14:paraId="43AA3B79" w14:textId="77777777" w:rsidR="00987E25" w:rsidRPr="00D8149A" w:rsidRDefault="00987E25" w:rsidP="00987E25">
      <w:pPr>
        <w:rPr>
          <w:rStyle w:val="StyleBoldUnderline"/>
        </w:rPr>
      </w:pPr>
      <w:r>
        <w:t xml:space="preserve">So it should come as no surprise that </w:t>
      </w:r>
      <w:r w:rsidRPr="00D8149A">
        <w:rPr>
          <w:rStyle w:val="StyleBoldUnderline"/>
        </w:rPr>
        <w:t>Democrats are already landing substantial wins on health care in this cycle’s special elections thus far.</w:t>
      </w:r>
    </w:p>
    <w:p w14:paraId="74B87043" w14:textId="77777777" w:rsidR="00987E25" w:rsidRDefault="00987E25" w:rsidP="00987E25">
      <w:r>
        <w:t>It started last summer, with Jon Ossoff’s unexpectedly strong showing to replace Georgia Rep. Tom Price. As Jeff Stein documented at the time for Vox, voters in that red district were overwhelming motivated by the health care debate raging on Capitol Hill over a GOP plan projected to increase the ranks of the insured by 20 million or so people.</w:t>
      </w:r>
    </w:p>
    <w:p w14:paraId="62B7BC57" w14:textId="77777777" w:rsidR="00987E25" w:rsidRPr="00D8149A" w:rsidRDefault="00987E25" w:rsidP="00987E25">
      <w:pPr>
        <w:rPr>
          <w:rStyle w:val="StyleBoldUnderline"/>
        </w:rPr>
      </w:pPr>
      <w:r>
        <w:t>“</w:t>
      </w:r>
      <w:r w:rsidRPr="00D8149A">
        <w:rPr>
          <w:rStyle w:val="StyleBoldUnderline"/>
        </w:rPr>
        <w:t>It’s the No. 1 issue,” Ossoff supporter Gopi Nath, 48, told Stein. Three-quarters of voters, even in that red-tinted district, opposed the Republican repeal bill.</w:t>
      </w:r>
    </w:p>
    <w:p w14:paraId="3DC13524" w14:textId="77777777" w:rsidR="00987E25" w:rsidRDefault="00987E25" w:rsidP="00987E25">
      <w:r>
        <w:t>A few months later, in Alabama, Doug Jones surged to his shocking upset in another deep-red state by dismissing the GOP’s “repeal and replace” promises as a political slogan and by fiercely advocating for a funding extension for the Children’s Health Insurance Program.</w:t>
      </w:r>
    </w:p>
    <w:p w14:paraId="38207042" w14:textId="77777777" w:rsidR="00987E25" w:rsidRDefault="00987E25" w:rsidP="00987E25">
      <w:r w:rsidRPr="00D8149A">
        <w:rPr>
          <w:rStyle w:val="StyleBoldUnderline"/>
        </w:rPr>
        <w:t>The most decisive win for Democrats — and for health care — was in the Pennsylvania 18th, where Trump won by 20 points just a year ago, a district Republicans had held for 15 years</w:t>
      </w:r>
      <w:r>
        <w:t>. The Democratic candidate, Lamb, won by less than 1,000 votes, and health care could make a compelling case it put him over the top.</w:t>
      </w:r>
    </w:p>
    <w:p w14:paraId="4F7F6712" w14:textId="77777777" w:rsidR="00987E25" w:rsidRDefault="00987E25" w:rsidP="00987E25">
      <w:r>
        <w:t>From a Public Policy Polling exit poll, taken the day after Pennsylvania’s special election:</w:t>
      </w:r>
    </w:p>
    <w:p w14:paraId="65A2083C" w14:textId="77777777" w:rsidR="00987E25" w:rsidRPr="00D8149A" w:rsidRDefault="00987E25" w:rsidP="00987E25">
      <w:pPr>
        <w:rPr>
          <w:rStyle w:val="StyleBoldUnderline"/>
        </w:rPr>
      </w:pPr>
      <w:r w:rsidRPr="00D8149A">
        <w:rPr>
          <w:rStyle w:val="StyleBoldUnderline"/>
        </w:rPr>
        <w:t>Health care was a top issue for 52 percent of voters: 15 percent said it was the most important issue for them, and another 37 percent said that it was very important.</w:t>
      </w:r>
    </w:p>
    <w:p w14:paraId="1422D8D1" w14:textId="77777777" w:rsidR="00987E25" w:rsidRPr="00D8149A" w:rsidRDefault="00987E25" w:rsidP="00987E25">
      <w:pPr>
        <w:rPr>
          <w:rStyle w:val="StyleBoldUnderline"/>
        </w:rPr>
      </w:pPr>
      <w:r w:rsidRPr="00D8149A">
        <w:rPr>
          <w:rStyle w:val="StyleBoldUnderline"/>
        </w:rPr>
        <w:t>The health care voters broke hard toward Lamb: 64 percent of those who said it was their No. 1 issue backed the Democrat, and 62 percent of the people who said it was very important supported him.</w:t>
      </w:r>
    </w:p>
    <w:p w14:paraId="17E47670" w14:textId="77777777" w:rsidR="00987E25" w:rsidRDefault="00987E25" w:rsidP="00987E25">
      <w:r>
        <w:t>Obamacare broke even in a district that Donald Trump won by 20 percentage points in 2016: 44 percent of voters supported the law, and 42 percent opposed it.</w:t>
      </w:r>
    </w:p>
    <w:p w14:paraId="32A0561E" w14:textId="77777777" w:rsidR="00987E25" w:rsidRPr="00D8149A" w:rsidRDefault="00987E25" w:rsidP="00987E25">
      <w:pPr>
        <w:rPr>
          <w:rStyle w:val="StyleBoldUnderline"/>
        </w:rPr>
      </w:pPr>
      <w:r w:rsidRPr="00D8149A">
        <w:rPr>
          <w:rStyle w:val="StyleBoldUnderline"/>
        </w:rPr>
        <w:lastRenderedPageBreak/>
        <w:t>Meanwhile, 52 percent of PA-18 voters said they opposed the Republican plans to repeal the health care law, and only 39 percent approved.</w:t>
      </w:r>
    </w:p>
    <w:p w14:paraId="4C1495EA" w14:textId="77777777" w:rsidR="00987E25" w:rsidRPr="00D8149A" w:rsidRDefault="00987E25" w:rsidP="00987E25">
      <w:pPr>
        <w:rPr>
          <w:rStyle w:val="StyleBoldUnderline"/>
        </w:rPr>
      </w:pPr>
      <w:r w:rsidRPr="00D8149A">
        <w:rPr>
          <w:rStyle w:val="StyleBoldUnderline"/>
        </w:rPr>
        <w:t>Another exit poll from the left-leaning PPP found a similar story in the Arizona special election.</w:t>
      </w:r>
    </w:p>
    <w:p w14:paraId="4CC803C1" w14:textId="77777777" w:rsidR="00987E25" w:rsidRDefault="00987E25" w:rsidP="00987E25">
      <w:r>
        <w:t>These candidates have settled on a playbook that Democrats should be able to deploy in the most Republican-leaning states and districts across the country: slam Republicans for trying to take health insurance away from 20 million people and for trying to take away the ACA’s protections for people with preexisting conditions.</w:t>
      </w:r>
    </w:p>
    <w:p w14:paraId="3044E379" w14:textId="77777777" w:rsidR="00987E25" w:rsidRPr="00D8149A" w:rsidRDefault="00987E25" w:rsidP="00987E25">
      <w:pPr>
        <w:rPr>
          <w:rStyle w:val="StyleBoldUnderline"/>
        </w:rPr>
      </w:pPr>
      <w:r w:rsidRPr="00D8149A">
        <w:rPr>
          <w:rStyle w:val="StyleBoldUnderline"/>
        </w:rPr>
        <w:t>Take a look at Wisconsin, a reddening state that should be a battleground in 2018. There, Democratic Sen. Tammy Baldwin — up for her first reelection, with constituents feeling either ambivalent or uninformed about her — has made health care her signature issue. Baldwin had a preexisting condition when she was a child, and she has spent the past few weeks slamming the Trump administration for undermining the ACA.</w:t>
      </w:r>
    </w:p>
    <w:p w14:paraId="5DD7630F" w14:textId="77777777" w:rsidR="00987E25" w:rsidRPr="00D8149A" w:rsidRDefault="00987E25" w:rsidP="00987E25">
      <w:pPr>
        <w:rPr>
          <w:rStyle w:val="StyleBoldUnderline"/>
        </w:rPr>
      </w:pPr>
      <w:r>
        <w:t xml:space="preserve">“Her signature issue right now is health care. </w:t>
      </w:r>
      <w:r w:rsidRPr="00D8149A">
        <w:rPr>
          <w:rStyle w:val="StyleBoldUnderline"/>
        </w:rPr>
        <w:t>Every alternative that the Republicans are offering activates progressives, and the independents are like, ‘I’m not sure about this one, gang,’” Scot Ross, a progressive activist in the state, told me. “I think that is a feather in Sen. Baldwin’s cap.”</w:t>
      </w:r>
    </w:p>
    <w:p w14:paraId="2B0028F1" w14:textId="77777777" w:rsidR="00987E25" w:rsidRDefault="00987E25" w:rsidP="00987E25">
      <w:r>
        <w:t>So a Democratic candidate struggling to build an identity, up for reelection in a state that Republicans have slowly conquered since 2010, turned to health care as her best bet for the fall. There is no better evidence of how health care politics have changed.</w:t>
      </w:r>
    </w:p>
    <w:p w14:paraId="402F6E02" w14:textId="77777777" w:rsidR="00987E25" w:rsidRDefault="00987E25" w:rsidP="00987E25">
      <w:pPr>
        <w:pStyle w:val="Heading4"/>
      </w:pPr>
      <w:r>
        <w:t xml:space="preserve">Healthcare thumps – comes first for dems and indepndts </w:t>
      </w:r>
    </w:p>
    <w:p w14:paraId="769C0F00" w14:textId="77777777" w:rsidR="00987E25" w:rsidRDefault="00987E25" w:rsidP="00987E25">
      <w:r w:rsidRPr="004F761A">
        <w:rPr>
          <w:rStyle w:val="StyleStyleBold12pt"/>
        </w:rPr>
        <w:t>Olen 18</w:t>
      </w:r>
      <w:r>
        <w:t xml:space="preserve"> (Helaine, contributor to The Washington Post’s Plum Line blog and the author of "Pound Foolish: Exposing the Dark Side of the Personal Finance Industry.", “Health care will dominate the midterms. That won't help the GOP. | Opinion”, Sun-Sentinel, 3/28/18, </w:t>
      </w:r>
      <w:hyperlink r:id="rId163" w:history="1">
        <w:r w:rsidRPr="0023167D">
          <w:rPr>
            <w:rStyle w:val="Hyperlink"/>
          </w:rPr>
          <w:t>http://www.sun-sentinel.com/opinion/fl-op-health-care-midterm-elections-20180327-story.html</w:t>
        </w:r>
      </w:hyperlink>
      <w:r>
        <w:t>) JA</w:t>
      </w:r>
    </w:p>
    <w:p w14:paraId="5BF86FC1" w14:textId="77777777" w:rsidR="00987E25" w:rsidRPr="00D8149A" w:rsidRDefault="00987E25" w:rsidP="00987E25">
      <w:pPr>
        <w:rPr>
          <w:rStyle w:val="StyleBoldUnderline"/>
        </w:rPr>
      </w:pPr>
      <w:r w:rsidRPr="00D8149A">
        <w:rPr>
          <w:rStyle w:val="StyleBoldUnderline"/>
        </w:rPr>
        <w:t>Health insurance is poised to turn into a major political issue this fall. That's the almost certain result of last week's failure by Congress to attach payments to insurers meant to financially stabilize the health care exchanges to the government spending package signed by Donald Trump last Friday.</w:t>
      </w:r>
    </w:p>
    <w:p w14:paraId="64E42996" w14:textId="77777777" w:rsidR="00987E25" w:rsidRDefault="00987E25" w:rsidP="00987E25">
      <w:r>
        <w:t>As a consequence of that failure, the Wall Street Journal reports, "health-insurance premiums are likely to jump right before the November elections."</w:t>
      </w:r>
    </w:p>
    <w:p w14:paraId="201C3D9B" w14:textId="77777777" w:rsidR="00987E25" w:rsidRPr="00D8149A" w:rsidRDefault="00987E25" w:rsidP="00987E25">
      <w:pPr>
        <w:rPr>
          <w:rStyle w:val="StyleBoldUnderline"/>
        </w:rPr>
      </w:pPr>
      <w:r w:rsidRPr="00D8149A">
        <w:rPr>
          <w:rStyle w:val="StyleBoldUnderline"/>
        </w:rPr>
        <w:t>Spoiler alert: this is almost certainly going to cause major problems for the already troubled prospects of Republicans running for Congress.</w:t>
      </w:r>
    </w:p>
    <w:p w14:paraId="76741C2D" w14:textId="77777777" w:rsidR="00987E25" w:rsidRPr="00D8149A" w:rsidRDefault="00987E25" w:rsidP="00987E25">
      <w:pPr>
        <w:rPr>
          <w:rStyle w:val="StyleBoldUnderline"/>
        </w:rPr>
      </w:pPr>
      <w:r w:rsidRPr="00D8149A">
        <w:rPr>
          <w:rStyle w:val="StyleBoldUnderline"/>
        </w:rPr>
        <w:t>The most recent evidence comes from Gallup, which released a poll Monday showing that 55 percent of Americans worry "a great deal" about "the availability and affordability of healthcare." That group includes slightly more than seven out of ten Democrats, as well a majority of self-described independents. Thirty nine percent of Republicans also agreed with the statement.</w:t>
      </w:r>
    </w:p>
    <w:p w14:paraId="5F69E561" w14:textId="77777777" w:rsidR="00987E25" w:rsidRPr="00D8149A" w:rsidRDefault="00987E25" w:rsidP="00987E25">
      <w:pPr>
        <w:rPr>
          <w:rStyle w:val="StyleBoldUnderline"/>
        </w:rPr>
      </w:pPr>
      <w:r>
        <w:lastRenderedPageBreak/>
        <w:t xml:space="preserve">Making the Gallup finding even more remarkable: even as coverage of gun control spiked in the weeks following the deaths of 17 people in the Florida mass shooting, </w:t>
      </w:r>
      <w:r w:rsidRPr="00D8149A">
        <w:rPr>
          <w:rStyle w:val="StyleBoldUnderline"/>
        </w:rPr>
        <w:t>health care concerns still trumped crime and violence and the availability of firearms.</w:t>
      </w:r>
    </w:p>
    <w:p w14:paraId="7C919DF7" w14:textId="77777777" w:rsidR="00987E25" w:rsidRPr="00D8149A" w:rsidRDefault="00987E25" w:rsidP="00987E25">
      <w:pPr>
        <w:rPr>
          <w:rStyle w:val="StyleBoldUnderline"/>
        </w:rPr>
      </w:pPr>
      <w:r w:rsidRPr="00D8149A">
        <w:rPr>
          <w:rStyle w:val="StyleBoldUnderline"/>
        </w:rPr>
        <w:t>The Gallup poll echoes previous findings. Last December, an Associated Press-NORC Center for Public Affairs Research poll found that almost half of Americans identified healthcare as the number one issue they wanted government to focus on in 2018. Another poll by HuffPost/YouGov in the spring of 2017 said 45 percent of voters said healthcare was one of their top two issues.</w:t>
      </w:r>
    </w:p>
    <w:p w14:paraId="796603DD" w14:textId="77777777" w:rsidR="00987E25" w:rsidRDefault="00987E25" w:rsidP="00987E25">
      <w:r>
        <w:t>Studies consistently show heavy users who start as teens and continue into mid-adulthood lose an average of 6 IQ points. [National Institute on Drug Abuse]</w:t>
      </w:r>
    </w:p>
    <w:p w14:paraId="59AF2E4B" w14:textId="77777777" w:rsidR="00987E25" w:rsidRPr="00D8149A" w:rsidRDefault="00987E25" w:rsidP="00987E25">
      <w:pPr>
        <w:rPr>
          <w:rStyle w:val="StyleBoldUnderline"/>
        </w:rPr>
      </w:pPr>
      <w:r>
        <w:t xml:space="preserve">And why </w:t>
      </w:r>
      <w:r w:rsidRPr="00D8149A">
        <w:rPr>
          <w:rStyle w:val="StyleBoldUnderline"/>
        </w:rPr>
        <w:t>wouldn't consumers blame Republicans for the continuing woes of the Affordable Care Act? Republicans pols have spent the better part of eight years railing against it and, since Donald Trump's victory in the presidential election left them in charge of both Congress and the executive branch, have devoted no small amount of time attempting to undermine or destroy it.</w:t>
      </w:r>
    </w:p>
    <w:p w14:paraId="308FDA93" w14:textId="77777777" w:rsidR="00987E25" w:rsidRDefault="00987E25" w:rsidP="00987E25">
      <w:r w:rsidRPr="00D8149A">
        <w:rPr>
          <w:rStyle w:val="StyleBoldUnderline"/>
        </w:rPr>
        <w:t>For example, after the GOP drive to repeal the law failed, the tax reform package passed late last year did away with the mandate requiring individuals to either acquire insurance or pay a fine. That's something that will cause premiums to increase</w:t>
      </w:r>
      <w:r>
        <w:t>. Why? The people most likely to sign up for coverage are disproportionately likely to need to use it. Those who are healthy and expect to remain so, are more likely to decide they have better uses for their money.</w:t>
      </w:r>
    </w:p>
    <w:p w14:paraId="19C0FF63" w14:textId="77777777" w:rsidR="00987E25" w:rsidRPr="00D8149A" w:rsidRDefault="00987E25" w:rsidP="00987E25">
      <w:pPr>
        <w:rPr>
          <w:rStyle w:val="StyleBoldUnderline"/>
        </w:rPr>
      </w:pPr>
      <w:r w:rsidRPr="00D8149A">
        <w:rPr>
          <w:rStyle w:val="StyleBoldUnderline"/>
        </w:rPr>
        <w:t>Then there is the Trump administration's ongoing effort to set up what can only be termed a parallel insurance market by loosening the regulations on less than comprehensive short-term plans</w:t>
      </w:r>
      <w:r>
        <w:t xml:space="preserve">. While current regulations limit sign-ups to three months of coverage, the Trump administration is proposing allowing a household to purchase such a plan for a year. These policies are allowed to prescreen wannabe enrollees for pre-existing conditions, and they do not need to cover such things as prescription </w:t>
      </w:r>
      <w:r w:rsidRPr="00D8149A">
        <w:rPr>
          <w:rStyle w:val="StyleBoldUnderline"/>
        </w:rPr>
        <w:t>drugs. If this comes to pass, this will also almost certainly put more pressure on the exchanges.</w:t>
      </w:r>
    </w:p>
    <w:p w14:paraId="1C124578" w14:textId="77777777" w:rsidR="00987E25" w:rsidRDefault="00987E25" w:rsidP="00987E25">
      <w:r>
        <w:t>And let's not forget the Trump administration recently granted permission to Kentucky and Indiana to impose work requirements on able bodied Medicaid recipients. Now a number of states are also seeking to put lifetime limits on Medicaid coverage, at least for those they say are capable of working.</w:t>
      </w:r>
    </w:p>
    <w:p w14:paraId="03FFD188" w14:textId="77777777" w:rsidR="00987E25" w:rsidRDefault="00987E25" w:rsidP="00987E25">
      <w:r>
        <w:t>Even before last week's lack of congressional action, health care experts were predicting major woes for the ACA come 2019 and beyond. A recent report by Georgetown's Center on Health Insurance Reforms and the Urban Institute, based on interviews with insurance company executives conducted in late 2017, found that almost all of them expected significantly increased premiums in 2019.</w:t>
      </w:r>
    </w:p>
    <w:p w14:paraId="08160615" w14:textId="77777777" w:rsidR="00987E25" w:rsidRPr="00D8149A" w:rsidRDefault="00987E25" w:rsidP="00987E25">
      <w:pPr>
        <w:rPr>
          <w:rStyle w:val="StyleBoldUnderline"/>
        </w:rPr>
      </w:pPr>
      <w:r w:rsidRPr="00D8149A">
        <w:rPr>
          <w:rStyle w:val="StyleBoldUnderline"/>
        </w:rPr>
        <w:t>Compounding the political impact of this: it's not just people who obtain insurance through the ACA exchanges who find out about their premiums for the following year in the weeks leading up to election day. Employers also reveal their changes for the following year at that time.</w:t>
      </w:r>
    </w:p>
    <w:p w14:paraId="4FF40588" w14:textId="77777777" w:rsidR="00987E25" w:rsidRDefault="00987E25" w:rsidP="00987E25">
      <w:r>
        <w:lastRenderedPageBreak/>
        <w:t>This seems to have the effect of reminding voters how much they are spending on healthcare themselves: a majority of Americans who obtain their health insurance through work now have plans with four figure deductibles, and their out-of-pocket spending on medical care is up by more than 50 percent since 2010. I've long argued that many Americans conflate their feelings about the ACA with their feelings about the healthcare system overall, so if they're angry at the system, they may now turn on Republicans, similar to how many blamed Democrats for their woes during the Obama years.</w:t>
      </w:r>
    </w:p>
    <w:p w14:paraId="5F850B32" w14:textId="77777777" w:rsidR="00987E25" w:rsidRPr="00D8149A" w:rsidRDefault="00987E25" w:rsidP="00987E25">
      <w:pPr>
        <w:rPr>
          <w:rStyle w:val="StyleBoldUnderline"/>
        </w:rPr>
      </w:pPr>
      <w:r w:rsidRPr="00D8149A">
        <w:rPr>
          <w:rStyle w:val="StyleBoldUnderline"/>
        </w:rPr>
        <w:t>Look no further than Pennsylvania, where a poll conducted by Public Policy Polling during the recent special election found that a majority claimed health care was the political issue that concerned them the most. That district, which Donald Trump carried by 20 points in 2016, went to Democrat Conor Lamb, who campaigned on a platform of fixing the ACA while his Republican opponent argued for repealing it.</w:t>
      </w:r>
    </w:p>
    <w:p w14:paraId="0E0B605F" w14:textId="77777777" w:rsidR="00987E25" w:rsidRDefault="00987E25" w:rsidP="00987E25">
      <w:r>
        <w:t xml:space="preserve">In the last few elections, </w:t>
      </w:r>
      <w:r w:rsidRPr="00D8149A">
        <w:rPr>
          <w:rStyle w:val="StyleBoldUnderline"/>
        </w:rPr>
        <w:t>Republican pols viewed health care as a political cudgel to attack Democrats. Many Americans probably hoped they would do something to help them deal with it. Now that they haven't, voters are turning on them over the issue</w:t>
      </w:r>
      <w:r>
        <w:t>. Karma!</w:t>
      </w:r>
    </w:p>
    <w:p w14:paraId="657CE2DE" w14:textId="77777777" w:rsidR="00987E25" w:rsidRDefault="00987E25" w:rsidP="00987E25"/>
    <w:p w14:paraId="03184DFF" w14:textId="77777777" w:rsidR="00987E25" w:rsidRPr="00D569A2" w:rsidRDefault="00987E25" w:rsidP="00987E25">
      <w:pPr>
        <w:pStyle w:val="Heading4"/>
        <w:rPr>
          <w:sz w:val="30"/>
          <w:szCs w:val="30"/>
        </w:rPr>
      </w:pPr>
      <w:r w:rsidRPr="00D569A2">
        <w:rPr>
          <w:sz w:val="30"/>
          <w:szCs w:val="30"/>
        </w:rPr>
        <w:t xml:space="preserve">Health Care Mobilizes the Majority of Democratic Voters as #1 Issue. </w:t>
      </w:r>
    </w:p>
    <w:p w14:paraId="5674DFF7" w14:textId="77777777" w:rsidR="00987E25" w:rsidRPr="00D569A2" w:rsidRDefault="00987E25" w:rsidP="00987E25">
      <w:pPr>
        <w:rPr>
          <w:sz w:val="30"/>
          <w:szCs w:val="30"/>
        </w:rPr>
      </w:pPr>
      <w:r w:rsidRPr="00FE160A">
        <w:rPr>
          <w:sz w:val="30"/>
          <w:szCs w:val="30"/>
          <w:highlight w:val="yellow"/>
        </w:rPr>
        <w:t>Sullivan 4/6.</w:t>
      </w:r>
      <w:r w:rsidRPr="00D569A2">
        <w:rPr>
          <w:sz w:val="30"/>
          <w:szCs w:val="30"/>
        </w:rPr>
        <w:t xml:space="preserve"> Peter Sullivan, Reporter for The Hill. “Poll: Voters say health care top issue in midterms” http://thehill.com/policy/healthcare/382016-voters-say-health-care-top-issue-in-election-poll</w:t>
      </w:r>
    </w:p>
    <w:p w14:paraId="5CC0E6A4" w14:textId="77777777" w:rsidR="00987E25" w:rsidRDefault="00987E25" w:rsidP="00987E25">
      <w:pPr>
        <w:rPr>
          <w:rFonts w:asciiTheme="majorHAnsi" w:hAnsiTheme="majorHAnsi" w:cs="Times New Roman"/>
        </w:rPr>
      </w:pPr>
      <w:r w:rsidRPr="00FE160A">
        <w:rPr>
          <w:rFonts w:asciiTheme="majorHAnsi" w:hAnsiTheme="majorHAnsi" w:cs="Times New Roman"/>
          <w:sz w:val="30"/>
          <w:szCs w:val="30"/>
          <w:highlight w:val="yellow"/>
          <w:u w:val="single"/>
        </w:rPr>
        <w:t>Voters rank health care as the top issue heading into this year’s midterm elections</w:t>
      </w:r>
      <w:r w:rsidRPr="008B229C">
        <w:rPr>
          <w:rFonts w:asciiTheme="majorHAnsi" w:hAnsiTheme="majorHAnsi" w:cs="Times New Roman"/>
          <w:sz w:val="30"/>
          <w:szCs w:val="30"/>
        </w:rPr>
        <w:t xml:space="preserve">, </w:t>
      </w:r>
      <w:hyperlink r:id="rId164" w:tgtFrame="_blank" w:history="1">
        <w:r w:rsidRPr="008B229C">
          <w:rPr>
            <w:rFonts w:asciiTheme="majorHAnsi" w:hAnsiTheme="majorHAnsi" w:cs="Times New Roman"/>
            <w:sz w:val="30"/>
            <w:szCs w:val="30"/>
          </w:rPr>
          <w:t>according to</w:t>
        </w:r>
      </w:hyperlink>
      <w:r w:rsidRPr="008B229C">
        <w:rPr>
          <w:rFonts w:asciiTheme="majorHAnsi" w:hAnsiTheme="majorHAnsi" w:cs="Times New Roman"/>
          <w:sz w:val="30"/>
          <w:szCs w:val="30"/>
        </w:rPr>
        <w:t xml:space="preserve"> a HuffPost/YouGov poll released Friday</w:t>
      </w:r>
      <w:r w:rsidRPr="008B229C">
        <w:rPr>
          <w:rFonts w:asciiTheme="majorHAnsi" w:hAnsiTheme="majorHAnsi" w:cs="Times New Roman"/>
          <w:sz w:val="30"/>
          <w:szCs w:val="30"/>
          <w:u w:val="single"/>
        </w:rPr>
        <w:t xml:space="preserve">. </w:t>
      </w:r>
      <w:r w:rsidRPr="00FE160A">
        <w:rPr>
          <w:rFonts w:asciiTheme="majorHAnsi" w:hAnsiTheme="majorHAnsi" w:cs="Times New Roman"/>
          <w:b/>
          <w:sz w:val="30"/>
          <w:szCs w:val="30"/>
          <w:highlight w:val="yellow"/>
          <w:u w:val="single"/>
        </w:rPr>
        <w:t>More registered voters picked health care as the top issue than any other topic</w:t>
      </w:r>
      <w:r w:rsidRPr="008B229C">
        <w:rPr>
          <w:rFonts w:asciiTheme="majorHAnsi" w:hAnsiTheme="majorHAnsi" w:cs="Times New Roman"/>
          <w:b/>
          <w:sz w:val="30"/>
          <w:szCs w:val="30"/>
          <w:u w:val="single"/>
        </w:rPr>
        <w:t xml:space="preserve"> when asked to pick their top two issues, the poll found.</w:t>
      </w:r>
      <w:r w:rsidRPr="008B229C">
        <w:rPr>
          <w:rFonts w:asciiTheme="majorHAnsi" w:hAnsiTheme="majorHAnsi" w:cs="Times New Roman"/>
          <w:sz w:val="30"/>
          <w:szCs w:val="30"/>
          <w:u w:val="single"/>
        </w:rPr>
        <w:t xml:space="preserve"> </w:t>
      </w:r>
      <w:r w:rsidRPr="00FE160A">
        <w:rPr>
          <w:rFonts w:asciiTheme="majorHAnsi" w:hAnsiTheme="majorHAnsi" w:cs="Times New Roman"/>
          <w:sz w:val="30"/>
          <w:szCs w:val="30"/>
          <w:highlight w:val="yellow"/>
          <w:u w:val="single"/>
        </w:rPr>
        <w:t>Thirty percent of voters picked health care, compared to 25 percent</w:t>
      </w:r>
      <w:r w:rsidRPr="008B229C">
        <w:rPr>
          <w:rFonts w:asciiTheme="majorHAnsi" w:hAnsiTheme="majorHAnsi" w:cs="Times New Roman"/>
          <w:sz w:val="30"/>
          <w:szCs w:val="30"/>
          <w:u w:val="single"/>
        </w:rPr>
        <w:t xml:space="preserve"> each </w:t>
      </w:r>
      <w:r w:rsidRPr="00FE160A">
        <w:rPr>
          <w:rFonts w:asciiTheme="majorHAnsi" w:hAnsiTheme="majorHAnsi" w:cs="Times New Roman"/>
          <w:sz w:val="30"/>
          <w:szCs w:val="30"/>
          <w:highlight w:val="yellow"/>
          <w:u w:val="single"/>
        </w:rPr>
        <w:t>who said</w:t>
      </w:r>
      <w:r w:rsidRPr="008B229C">
        <w:rPr>
          <w:rFonts w:asciiTheme="majorHAnsi" w:hAnsiTheme="majorHAnsi" w:cs="Times New Roman"/>
          <w:sz w:val="30"/>
          <w:szCs w:val="30"/>
          <w:u w:val="single"/>
        </w:rPr>
        <w:t xml:space="preserve"> guns and </w:t>
      </w:r>
      <w:r w:rsidRPr="00FE160A">
        <w:rPr>
          <w:rFonts w:asciiTheme="majorHAnsi" w:hAnsiTheme="majorHAnsi" w:cs="Times New Roman"/>
          <w:sz w:val="30"/>
          <w:szCs w:val="30"/>
          <w:highlight w:val="yellow"/>
          <w:u w:val="single"/>
        </w:rPr>
        <w:t>immigration</w:t>
      </w:r>
      <w:r w:rsidRPr="008B229C">
        <w:rPr>
          <w:rFonts w:asciiTheme="majorHAnsi" w:hAnsiTheme="majorHAnsi" w:cs="Times New Roman"/>
          <w:sz w:val="30"/>
          <w:szCs w:val="30"/>
          <w:u w:val="single"/>
        </w:rPr>
        <w:t xml:space="preserve"> as well as 24 percent who said the economy.</w:t>
      </w:r>
      <w:r w:rsidRPr="008B229C">
        <w:rPr>
          <w:rFonts w:asciiTheme="majorHAnsi" w:hAnsiTheme="majorHAnsi" w:cs="Times New Roman"/>
          <w:sz w:val="30"/>
          <w:szCs w:val="30"/>
        </w:rPr>
        <w:t xml:space="preserve"> Just 12 percent said </w:t>
      </w:r>
      <w:hyperlink r:id="rId165" w:history="1">
        <w:r w:rsidRPr="008B229C">
          <w:rPr>
            <w:rFonts w:asciiTheme="majorHAnsi" w:hAnsiTheme="majorHAnsi" w:cs="Times New Roman"/>
            <w:sz w:val="30"/>
            <w:szCs w:val="30"/>
          </w:rPr>
          <w:t>Donald Trump</w:t>
        </w:r>
      </w:hyperlink>
      <w:r w:rsidRPr="008B229C">
        <w:rPr>
          <w:rFonts w:asciiTheme="majorHAnsi" w:hAnsiTheme="majorHAnsi" w:cs="Times New Roman"/>
          <w:sz w:val="30"/>
          <w:szCs w:val="30"/>
        </w:rPr>
        <w:t xml:space="preserve">’s record as president. </w:t>
      </w:r>
      <w:r w:rsidRPr="00FE160A">
        <w:rPr>
          <w:rFonts w:asciiTheme="majorHAnsi" w:hAnsiTheme="majorHAnsi" w:cs="Times New Roman"/>
          <w:sz w:val="30"/>
          <w:szCs w:val="30"/>
          <w:highlight w:val="yellow"/>
          <w:u w:val="single"/>
        </w:rPr>
        <w:t>Democrats have been touting health care as an issue this year, pointing to Republicans’ push last year to repeal ObamaCare.</w:t>
      </w:r>
      <w:r w:rsidRPr="008B229C">
        <w:rPr>
          <w:rFonts w:asciiTheme="majorHAnsi" w:hAnsiTheme="majorHAnsi" w:cs="Times New Roman"/>
          <w:sz w:val="30"/>
          <w:szCs w:val="30"/>
        </w:rPr>
        <w:t xml:space="preserve"> </w:t>
      </w:r>
      <w:r w:rsidRPr="008B229C">
        <w:rPr>
          <w:rFonts w:asciiTheme="majorHAnsi" w:hAnsiTheme="majorHAnsi" w:cs="Times New Roman"/>
        </w:rPr>
        <w:t xml:space="preserve">They have also highlighted what they call the GOP “sabotage” of the health-care law since then — such as repealing the mandate to have insurance — to try to blame Republicans for premium increases expected to be announced this fall. Republicans have countered by pointing to Democrats’ support for single-payer health care, which they paint as overly expensive government intrusion into health care. Democrats have also pointed to recent special election wins, like Conor Lamb’s victory in a House race in Pennsylvania last month. Brad Woodhouse, </w:t>
      </w:r>
      <w:r w:rsidRPr="008B229C">
        <w:rPr>
          <w:rFonts w:asciiTheme="majorHAnsi" w:hAnsiTheme="majorHAnsi" w:cs="Times New Roman"/>
        </w:rPr>
        <w:lastRenderedPageBreak/>
        <w:t xml:space="preserve">campaign director of the pro-ObamaCare group Protect Our Care, said at the time the victory “should be the clearest message yet to Republicans that their war on health care is not just a political loser, but an albatross around the neck of any candidate who supports their destructive repeal-and-sabotage agenda.” The poll of 1,000 U.S. adults, including 872 registered voters, was conducted March 23-26 using an opt-in online panel. </w:t>
      </w:r>
    </w:p>
    <w:p w14:paraId="6F5CFF3C" w14:textId="77777777" w:rsidR="00987E25" w:rsidRPr="003434F5" w:rsidRDefault="00987E25" w:rsidP="00987E25">
      <w:pPr>
        <w:pStyle w:val="Heading4"/>
        <w:rPr>
          <w:sz w:val="30"/>
          <w:szCs w:val="30"/>
        </w:rPr>
      </w:pPr>
      <w:r w:rsidRPr="003434F5">
        <w:rPr>
          <w:sz w:val="30"/>
          <w:szCs w:val="30"/>
        </w:rPr>
        <w:t>Health Care Key to Democrat Win</w:t>
      </w:r>
      <w:r w:rsidRPr="003434F5">
        <w:rPr>
          <w:rFonts w:ascii="Arial" w:eastAsia="Times New Roman" w:hAnsi="Arial" w:cs="Times New Roman"/>
          <w:color w:val="222222"/>
          <w:sz w:val="30"/>
          <w:szCs w:val="30"/>
          <w:shd w:val="clear" w:color="auto" w:fill="FFFFFF"/>
        </w:rPr>
        <w:t>—</w:t>
      </w:r>
      <w:r w:rsidRPr="003434F5">
        <w:rPr>
          <w:sz w:val="30"/>
          <w:szCs w:val="30"/>
        </w:rPr>
        <w:t xml:space="preserve"> it’s the Only Issue that Unifies them </w:t>
      </w:r>
    </w:p>
    <w:p w14:paraId="5DB8A2F2" w14:textId="77777777" w:rsidR="00987E25" w:rsidRPr="003434F5" w:rsidRDefault="00987E25" w:rsidP="00987E25">
      <w:pPr>
        <w:rPr>
          <w:sz w:val="30"/>
          <w:szCs w:val="30"/>
        </w:rPr>
      </w:pPr>
      <w:r w:rsidRPr="00FE160A">
        <w:rPr>
          <w:sz w:val="30"/>
          <w:szCs w:val="30"/>
          <w:highlight w:val="yellow"/>
        </w:rPr>
        <w:t>Krieg and Wright 5/31.</w:t>
      </w:r>
      <w:r w:rsidRPr="003434F5">
        <w:rPr>
          <w:sz w:val="30"/>
          <w:szCs w:val="30"/>
        </w:rPr>
        <w:t xml:space="preserve"> George Krieg Politics Reporter for CNN. David Wright</w:t>
      </w:r>
      <w:r>
        <w:rPr>
          <w:sz w:val="30"/>
          <w:szCs w:val="30"/>
        </w:rPr>
        <w:t xml:space="preserve"> Politics writer and editor for CNN. “</w:t>
      </w:r>
      <w:r w:rsidRPr="003434F5">
        <w:rPr>
          <w:sz w:val="30"/>
          <w:szCs w:val="30"/>
        </w:rPr>
        <w:t>It's health care, stupid! Democrats dig in as midterms ramp up</w:t>
      </w:r>
      <w:r>
        <w:rPr>
          <w:sz w:val="30"/>
          <w:szCs w:val="30"/>
        </w:rPr>
        <w:t xml:space="preserve">” </w:t>
      </w:r>
      <w:r w:rsidRPr="003434F5">
        <w:rPr>
          <w:sz w:val="30"/>
          <w:szCs w:val="30"/>
        </w:rPr>
        <w:t>https://www.cnn.com/2018/05/31/politics/democrats-health-care-2018/index.html</w:t>
      </w:r>
    </w:p>
    <w:p w14:paraId="0F500B63" w14:textId="77777777" w:rsidR="00987E25" w:rsidRPr="003434F5" w:rsidRDefault="00987E25" w:rsidP="00987E25">
      <w:pPr>
        <w:shd w:val="clear" w:color="auto" w:fill="FEFEFE"/>
        <w:rPr>
          <w:rFonts w:asciiTheme="majorHAnsi" w:eastAsia="Times New Roman" w:hAnsiTheme="majorHAnsi" w:cs="Times New Roman"/>
          <w:sz w:val="30"/>
          <w:szCs w:val="30"/>
        </w:rPr>
      </w:pPr>
      <w:r w:rsidRPr="003434F5">
        <w:rPr>
          <w:rFonts w:asciiTheme="majorHAnsi" w:hAnsiTheme="majorHAnsi" w:cs="Times New Roman"/>
          <w:sz w:val="30"/>
          <w:szCs w:val="30"/>
        </w:rPr>
        <w:t xml:space="preserve">There is no more durable feature of Democratic politics than the ritual agonizing over the party's inability to organize itself around a coherent message. </w:t>
      </w:r>
      <w:r w:rsidRPr="003434F5">
        <w:rPr>
          <w:rFonts w:asciiTheme="majorHAnsi" w:eastAsia="Times New Roman" w:hAnsiTheme="majorHAnsi" w:cs="Times New Roman"/>
          <w:sz w:val="30"/>
          <w:szCs w:val="30"/>
        </w:rPr>
        <w:t xml:space="preserve">In 2018, the most prevalent argument among liberal pundits turns on whether it's a better electoral strategy to target President Donald Trump and his administration or bear down on core economic issues. But the reality, as we've seen throughout the campaign, is that both are happening. The challenge for party leadership and individual candidates now is more delicate, as they try to tie the two together -- and get voters to pay attention. </w:t>
      </w:r>
      <w:hyperlink r:id="rId166" w:history="1">
        <w:r w:rsidRPr="003434F5">
          <w:rPr>
            <w:rStyle w:val="Hyperlink"/>
            <w:rFonts w:asciiTheme="majorHAnsi" w:eastAsia="Times New Roman" w:hAnsiTheme="majorHAnsi" w:cs="Times New Roman"/>
            <w:b/>
            <w:sz w:val="30"/>
            <w:szCs w:val="30"/>
          </w:rPr>
          <w:t>Democrats rip Trump over failed 'swamp' cleaning, promise a 'better' plan</w:t>
        </w:r>
      </w:hyperlink>
      <w:r w:rsidRPr="003434F5">
        <w:rPr>
          <w:rFonts w:asciiTheme="majorHAnsi" w:eastAsia="Times New Roman" w:hAnsiTheme="majorHAnsi" w:cs="Times New Roman"/>
          <w:b/>
          <w:sz w:val="30"/>
          <w:szCs w:val="30"/>
          <w:u w:val="single"/>
        </w:rPr>
        <w:t xml:space="preserve"> Even within that tricky new paradigm, </w:t>
      </w:r>
      <w:r w:rsidRPr="00FE160A">
        <w:rPr>
          <w:rFonts w:asciiTheme="majorHAnsi" w:eastAsia="Times New Roman" w:hAnsiTheme="majorHAnsi" w:cs="Times New Roman"/>
          <w:b/>
          <w:sz w:val="30"/>
          <w:szCs w:val="30"/>
          <w:highlight w:val="yellow"/>
          <w:u w:val="single"/>
        </w:rPr>
        <w:t>there is a clear consensus around</w:t>
      </w:r>
      <w:r w:rsidRPr="003434F5">
        <w:rPr>
          <w:rFonts w:asciiTheme="majorHAnsi" w:eastAsia="Times New Roman" w:hAnsiTheme="majorHAnsi" w:cs="Times New Roman"/>
          <w:b/>
          <w:sz w:val="30"/>
          <w:szCs w:val="30"/>
          <w:u w:val="single"/>
        </w:rPr>
        <w:t xml:space="preserve"> at least </w:t>
      </w:r>
      <w:r w:rsidRPr="00FE160A">
        <w:rPr>
          <w:rFonts w:asciiTheme="majorHAnsi" w:eastAsia="Times New Roman" w:hAnsiTheme="majorHAnsi" w:cs="Times New Roman"/>
          <w:b/>
          <w:sz w:val="30"/>
          <w:szCs w:val="30"/>
          <w:highlight w:val="yellow"/>
          <w:u w:val="single"/>
        </w:rPr>
        <w:t>one matter: health care</w:t>
      </w:r>
      <w:r w:rsidRPr="003434F5">
        <w:rPr>
          <w:rFonts w:asciiTheme="majorHAnsi" w:eastAsia="Times New Roman" w:hAnsiTheme="majorHAnsi" w:cs="Times New Roman"/>
          <w:sz w:val="30"/>
          <w:szCs w:val="30"/>
        </w:rPr>
        <w:t xml:space="preserve">. In speeches, debates and ads, </w:t>
      </w:r>
      <w:r w:rsidRPr="00FE160A">
        <w:rPr>
          <w:rFonts w:asciiTheme="majorHAnsi" w:eastAsia="Times New Roman" w:hAnsiTheme="majorHAnsi" w:cs="Times New Roman"/>
          <w:sz w:val="30"/>
          <w:szCs w:val="30"/>
          <w:highlight w:val="yellow"/>
          <w:u w:val="single"/>
        </w:rPr>
        <w:t>Democrats from across the party's ideological spectrum are describing efforts to defend and expand coverage and care as a moral imperative.</w:t>
      </w:r>
      <w:r w:rsidRPr="003434F5">
        <w:rPr>
          <w:rFonts w:asciiTheme="majorHAnsi" w:eastAsia="Times New Roman" w:hAnsiTheme="majorHAnsi" w:cs="Times New Roman"/>
          <w:sz w:val="30"/>
          <w:szCs w:val="30"/>
        </w:rPr>
        <w:t xml:space="preserve"> From the rumored 2020 presidential challengers in the Senate to midterm candidates up and down the ballot</w:t>
      </w:r>
      <w:r w:rsidRPr="003434F5">
        <w:rPr>
          <w:rFonts w:asciiTheme="majorHAnsi" w:eastAsia="Times New Roman" w:hAnsiTheme="majorHAnsi" w:cs="Times New Roman"/>
          <w:sz w:val="30"/>
          <w:szCs w:val="30"/>
          <w:u w:val="single"/>
        </w:rPr>
        <w:t xml:space="preserve">, </w:t>
      </w:r>
      <w:r w:rsidRPr="00FE160A">
        <w:rPr>
          <w:rFonts w:asciiTheme="majorHAnsi" w:eastAsia="Times New Roman" w:hAnsiTheme="majorHAnsi" w:cs="Times New Roman"/>
          <w:sz w:val="30"/>
          <w:szCs w:val="30"/>
          <w:highlight w:val="yellow"/>
          <w:u w:val="single"/>
        </w:rPr>
        <w:t>in both red and blue states and districts</w:t>
      </w:r>
      <w:r w:rsidRPr="003434F5">
        <w:rPr>
          <w:rFonts w:asciiTheme="majorHAnsi" w:eastAsia="Times New Roman" w:hAnsiTheme="majorHAnsi" w:cs="Times New Roman"/>
          <w:sz w:val="30"/>
          <w:szCs w:val="30"/>
          <w:u w:val="single"/>
        </w:rPr>
        <w:t xml:space="preserve">, the future of </w:t>
      </w:r>
      <w:r w:rsidRPr="00FE160A">
        <w:rPr>
          <w:rFonts w:asciiTheme="majorHAnsi" w:eastAsia="Times New Roman" w:hAnsiTheme="majorHAnsi" w:cs="Times New Roman"/>
          <w:sz w:val="30"/>
          <w:szCs w:val="30"/>
          <w:highlight w:val="yellow"/>
          <w:u w:val="single"/>
        </w:rPr>
        <w:t>health care</w:t>
      </w:r>
      <w:r w:rsidRPr="003434F5">
        <w:rPr>
          <w:rFonts w:asciiTheme="majorHAnsi" w:eastAsia="Times New Roman" w:hAnsiTheme="majorHAnsi" w:cs="Times New Roman"/>
          <w:sz w:val="30"/>
          <w:szCs w:val="30"/>
          <w:u w:val="single"/>
        </w:rPr>
        <w:t xml:space="preserve"> in America </w:t>
      </w:r>
      <w:r w:rsidRPr="00FE160A">
        <w:rPr>
          <w:rFonts w:asciiTheme="majorHAnsi" w:eastAsia="Times New Roman" w:hAnsiTheme="majorHAnsi" w:cs="Times New Roman"/>
          <w:sz w:val="30"/>
          <w:szCs w:val="30"/>
          <w:highlight w:val="yellow"/>
          <w:u w:val="single"/>
        </w:rPr>
        <w:t>is</w:t>
      </w:r>
      <w:r w:rsidRPr="003434F5">
        <w:rPr>
          <w:rFonts w:asciiTheme="majorHAnsi" w:eastAsia="Times New Roman" w:hAnsiTheme="majorHAnsi" w:cs="Times New Roman"/>
          <w:sz w:val="30"/>
          <w:szCs w:val="30"/>
          <w:u w:val="single"/>
        </w:rPr>
        <w:t xml:space="preserve"> shaping up as perhaps </w:t>
      </w:r>
      <w:r w:rsidRPr="00FE160A">
        <w:rPr>
          <w:rFonts w:asciiTheme="majorHAnsi" w:eastAsia="Times New Roman" w:hAnsiTheme="majorHAnsi" w:cs="Times New Roman"/>
          <w:sz w:val="30"/>
          <w:szCs w:val="30"/>
          <w:highlight w:val="yellow"/>
          <w:u w:val="single"/>
        </w:rPr>
        <w:t>the central policy concern of 2018</w:t>
      </w:r>
      <w:r w:rsidRPr="003434F5">
        <w:rPr>
          <w:rFonts w:asciiTheme="majorHAnsi" w:eastAsia="Times New Roman" w:hAnsiTheme="majorHAnsi" w:cs="Times New Roman"/>
          <w:sz w:val="30"/>
          <w:szCs w:val="30"/>
        </w:rPr>
        <w:t>. The contours of the candidates' messages might vary and, for many, the particulars of the path forward -- how far, how fast -- remain an open question</w:t>
      </w:r>
      <w:r w:rsidRPr="003434F5">
        <w:rPr>
          <w:rFonts w:asciiTheme="majorHAnsi" w:eastAsia="Times New Roman" w:hAnsiTheme="majorHAnsi" w:cs="Times New Roman"/>
          <w:sz w:val="30"/>
          <w:szCs w:val="30"/>
          <w:u w:val="single"/>
        </w:rPr>
        <w:t xml:space="preserve">. But there is little question, for Democrats in this cycle, which way is up. Capitol Hill, despite being </w:t>
      </w:r>
      <w:r w:rsidRPr="003434F5">
        <w:rPr>
          <w:rFonts w:asciiTheme="majorHAnsi" w:eastAsia="Times New Roman" w:hAnsiTheme="majorHAnsi" w:cs="Times New Roman"/>
          <w:sz w:val="30"/>
          <w:szCs w:val="30"/>
          <w:u w:val="single"/>
        </w:rPr>
        <w:lastRenderedPageBreak/>
        <w:t>home to a pair of Republican majorities, has become a stage for Democrats who, in less than two years, have rolled out at least five significant proposals fo</w:t>
      </w:r>
      <w:r w:rsidRPr="00FE160A">
        <w:rPr>
          <w:rFonts w:asciiTheme="majorHAnsi" w:eastAsia="Times New Roman" w:hAnsiTheme="majorHAnsi" w:cs="Times New Roman"/>
          <w:sz w:val="30"/>
          <w:szCs w:val="30"/>
          <w:highlight w:val="yellow"/>
          <w:u w:val="single"/>
        </w:rPr>
        <w:t xml:space="preserve">r </w:t>
      </w:r>
      <w:r w:rsidRPr="003434F5">
        <w:rPr>
          <w:rFonts w:asciiTheme="majorHAnsi" w:eastAsia="Times New Roman" w:hAnsiTheme="majorHAnsi" w:cs="Times New Roman"/>
          <w:sz w:val="30"/>
          <w:szCs w:val="30"/>
          <w:u w:val="single"/>
        </w:rPr>
        <w:t xml:space="preserve">big ticket </w:t>
      </w:r>
      <w:r w:rsidRPr="00FE160A">
        <w:rPr>
          <w:rFonts w:asciiTheme="majorHAnsi" w:eastAsia="Times New Roman" w:hAnsiTheme="majorHAnsi" w:cs="Times New Roman"/>
          <w:sz w:val="30"/>
          <w:szCs w:val="30"/>
          <w:highlight w:val="yellow"/>
          <w:u w:val="single"/>
        </w:rPr>
        <w:t>expansions of government-backed health care</w:t>
      </w:r>
      <w:r w:rsidRPr="003434F5">
        <w:rPr>
          <w:rFonts w:asciiTheme="majorHAnsi" w:eastAsia="Times New Roman" w:hAnsiTheme="majorHAnsi" w:cs="Times New Roman"/>
          <w:sz w:val="30"/>
          <w:szCs w:val="30"/>
          <w:u w:val="single"/>
        </w:rPr>
        <w:t xml:space="preserve">. That the legislation is dead on arrival in Trump's Washington is beside the point. These are statements of intent and </w:t>
      </w:r>
      <w:r w:rsidRPr="00FE160A">
        <w:rPr>
          <w:rFonts w:asciiTheme="majorHAnsi" w:eastAsia="Times New Roman" w:hAnsiTheme="majorHAnsi" w:cs="Times New Roman"/>
          <w:sz w:val="30"/>
          <w:szCs w:val="30"/>
          <w:highlight w:val="yellow"/>
          <w:u w:val="single"/>
        </w:rPr>
        <w:t>appeal</w:t>
      </w:r>
      <w:r w:rsidRPr="003434F5">
        <w:rPr>
          <w:rFonts w:asciiTheme="majorHAnsi" w:eastAsia="Times New Roman" w:hAnsiTheme="majorHAnsi" w:cs="Times New Roman"/>
          <w:sz w:val="30"/>
          <w:szCs w:val="30"/>
          <w:u w:val="single"/>
        </w:rPr>
        <w:t xml:space="preserve">s </w:t>
      </w:r>
      <w:r w:rsidRPr="00FE160A">
        <w:rPr>
          <w:rFonts w:asciiTheme="majorHAnsi" w:eastAsia="Times New Roman" w:hAnsiTheme="majorHAnsi" w:cs="Times New Roman"/>
          <w:sz w:val="30"/>
          <w:szCs w:val="30"/>
          <w:highlight w:val="yellow"/>
          <w:u w:val="single"/>
        </w:rPr>
        <w:t>to</w:t>
      </w:r>
      <w:r w:rsidRPr="003434F5">
        <w:rPr>
          <w:rFonts w:asciiTheme="majorHAnsi" w:eastAsia="Times New Roman" w:hAnsiTheme="majorHAnsi" w:cs="Times New Roman"/>
          <w:sz w:val="30"/>
          <w:szCs w:val="30"/>
          <w:u w:val="single"/>
        </w:rPr>
        <w:t xml:space="preserve"> current and future </w:t>
      </w:r>
      <w:r w:rsidRPr="00FE160A">
        <w:rPr>
          <w:rFonts w:asciiTheme="majorHAnsi" w:eastAsia="Times New Roman" w:hAnsiTheme="majorHAnsi" w:cs="Times New Roman"/>
          <w:sz w:val="30"/>
          <w:szCs w:val="30"/>
          <w:highlight w:val="yellow"/>
          <w:u w:val="single"/>
        </w:rPr>
        <w:t>voters</w:t>
      </w:r>
      <w:r w:rsidRPr="003434F5">
        <w:rPr>
          <w:rFonts w:asciiTheme="majorHAnsi" w:eastAsia="Times New Roman" w:hAnsiTheme="majorHAnsi" w:cs="Times New Roman"/>
          <w:sz w:val="30"/>
          <w:szCs w:val="30"/>
        </w:rPr>
        <w:t xml:space="preserve">. </w:t>
      </w:r>
    </w:p>
    <w:p w14:paraId="5DC8482B" w14:textId="77777777" w:rsidR="00987E25" w:rsidRDefault="00987E25" w:rsidP="00BE5B2E"/>
    <w:p w14:paraId="04A7C931" w14:textId="33DE1213" w:rsidR="002C4EE9" w:rsidRDefault="002C4EE9" w:rsidP="002C4EE9">
      <w:pPr>
        <w:pStyle w:val="Heading2"/>
      </w:pPr>
      <w:r>
        <w:lastRenderedPageBreak/>
        <w:t>Internal Link</w:t>
      </w:r>
    </w:p>
    <w:p w14:paraId="285E67B0" w14:textId="77777777" w:rsidR="00D5288A" w:rsidRDefault="00D5288A" w:rsidP="00D5288A">
      <w:pPr>
        <w:pStyle w:val="Heading3"/>
      </w:pPr>
      <w:r>
        <w:lastRenderedPageBreak/>
        <w:t>A2: Immigration Key</w:t>
      </w:r>
    </w:p>
    <w:p w14:paraId="48BC9B2F" w14:textId="79380E0F" w:rsidR="00D5288A" w:rsidRDefault="00D5288A" w:rsidP="00D5288A">
      <w:pPr>
        <w:pStyle w:val="Heading4"/>
      </w:pPr>
      <w:r>
        <w:t>Latinos wont turn out at midterms – not enough people care about immigration</w:t>
      </w:r>
    </w:p>
    <w:p w14:paraId="069A4886" w14:textId="77777777" w:rsidR="00D5288A" w:rsidRPr="0079116A" w:rsidRDefault="00D5288A" w:rsidP="00D5288A">
      <w:r w:rsidRPr="0079116A">
        <w:t xml:space="preserve">Josh </w:t>
      </w:r>
      <w:r w:rsidRPr="0079116A">
        <w:rPr>
          <w:rStyle w:val="StyleStyleBold12pt"/>
        </w:rPr>
        <w:t>Kraushaar</w:t>
      </w:r>
      <w:r w:rsidRPr="0079116A">
        <w:t xml:space="preserve"> 6/7/</w:t>
      </w:r>
      <w:r w:rsidRPr="0079116A">
        <w:rPr>
          <w:rStyle w:val="StyleStyleBold12pt"/>
        </w:rPr>
        <w:t>18</w:t>
      </w:r>
      <w:r w:rsidRPr="0079116A">
        <w:t xml:space="preserve"> (Politics Editor at National Journal. Political reporting &amp; analysis, without fear or favor) “Democrats Underperforming With Hispanic Voters”https://www.nationaljournal.com/s/669861/democrats-underperforming-with-hispanic-voters</w:t>
      </w:r>
    </w:p>
    <w:p w14:paraId="67DCE61D" w14:textId="77777777" w:rsidR="00D5288A" w:rsidRDefault="00D5288A" w:rsidP="00D5288A"/>
    <w:p w14:paraId="2074D189" w14:textId="77777777" w:rsidR="00D5288A" w:rsidRPr="00245BC5" w:rsidRDefault="00D5288A" w:rsidP="00D5288A">
      <w:r w:rsidRPr="00245BC5">
        <w:t xml:space="preserve">Democrats counting on President Trump’s hard-line immigration policies to spark energized Hispanic turnout and a wave against GOP candidates in this year’s midterms will be surprised to see what’s transpiring. </w:t>
      </w:r>
      <w:r w:rsidRPr="000E34A4">
        <w:rPr>
          <w:rStyle w:val="StyleBoldUnderline"/>
        </w:rPr>
        <w:t>Even during the heat of the family-separation crisis, Democrats are underperforming in heavily Hispanic constituencies, from GOP-held border battlegrounds in Texas to diversifying districts in Southern California to the nation’s most populous Senate battleground in Florida</w:t>
      </w:r>
      <w:r w:rsidRPr="00245BC5">
        <w:t>.</w:t>
      </w:r>
    </w:p>
    <w:p w14:paraId="3C9736EF" w14:textId="77777777" w:rsidR="00D5288A" w:rsidRPr="00CD49B0" w:rsidRDefault="00D5288A" w:rsidP="00D5288A">
      <w:pPr>
        <w:rPr>
          <w:rStyle w:val="StyleBoldUnderline"/>
        </w:rPr>
      </w:pPr>
      <w:r w:rsidRPr="00CD49B0">
        <w:rPr>
          <w:rStyle w:val="StyleBoldUnderline"/>
        </w:rPr>
        <w:t>If immigration affects the battle for Congress, it will be because of the anti-Trump backlash among suburban women as much as any increased mobilization in the Hispanic communities. The early returns are a sobering reminder for Democrats that, even as the Republican Party is becoming a more nativist institution, GOP candidates are still holding their own in diverse battlegrounds by distinguishing themselves from Trump.</w:t>
      </w:r>
    </w:p>
    <w:p w14:paraId="10233137" w14:textId="77777777" w:rsidR="00D5288A" w:rsidRPr="00245BC5" w:rsidRDefault="00D5288A" w:rsidP="00D5288A">
      <w:r w:rsidRPr="00245BC5">
        <w:t>Rep. Will Hurd of Texas once looked like one of the most vulnerable House Republicans, representing a border district where Hispanics make up 70 percent of the population—a seat Hillary Clinton carried by 4 points in 2016. Hurd has long been an independent GOP voice, emerging as a critic of Trump’s border-wall proposals and a supporter of a path to citizenship for Dreamers. But, as Democrats frequently bring up, he’s also a congressman whose partisan affiliation will help keep Republicans in charge of the House.</w:t>
      </w:r>
    </w:p>
    <w:p w14:paraId="3123BBE9" w14:textId="77777777" w:rsidR="00D5288A" w:rsidRPr="00245BC5" w:rsidRDefault="00D5288A" w:rsidP="00D5288A">
      <w:r w:rsidRPr="00245BC5">
        <w:t xml:space="preserve">He’s in surprisingly good shape as he vies for a third term against Democrat Gina Ortiz Jones. Despite holding one of the 25 GOP seats that Clinton carried, he’s not on the list of The Cook Political Report’s most endangered 31 members. His Texas colleagues John Culberson and Pete Sessions, representing suburban Houston and Dallas districts where Republicans traditionally dominate, are in deeper trouble. </w:t>
      </w:r>
      <w:r w:rsidRPr="00852A1C">
        <w:rPr>
          <w:rStyle w:val="StyleBoldUnderline"/>
        </w:rPr>
        <w:t>It’s a crystal-clear sign that the anti-Trump anger is concentrated within whiter, affluent suburban communities, not the Hispanic battlegrounds with the most at stake.</w:t>
      </w:r>
    </w:p>
    <w:p w14:paraId="42ECA493" w14:textId="77777777" w:rsidR="00D5288A" w:rsidRPr="00852A1C" w:rsidRDefault="00D5288A" w:rsidP="00D5288A">
      <w:pPr>
        <w:rPr>
          <w:rStyle w:val="StyleBoldUnderline"/>
        </w:rPr>
      </w:pPr>
      <w:r w:rsidRPr="00245BC5">
        <w:t xml:space="preserve">There are also plenty of other clues suggesting Hispanic voters won’t be rushing to the polls this November. In a special election to fill the vacant seat of former Rep. Blake Farenthold of Texas last Saturday, </w:t>
      </w:r>
      <w:r w:rsidRPr="00852A1C">
        <w:rPr>
          <w:rStyle w:val="StyleBoldUnderline"/>
        </w:rPr>
        <w:t xml:space="preserve">there were few signs of a Democratic wave. The reliably Republican district is majority-Hispanic, yet GOP candidates on the ballot tallied the same 60 percent vote share that Trump did in 2016. There were no signs of increased Hispanic engagement—even with the border crisis raging not far away. </w:t>
      </w:r>
    </w:p>
    <w:p w14:paraId="0B726775" w14:textId="77777777" w:rsidR="00D5288A" w:rsidRPr="00245BC5" w:rsidRDefault="00D5288A" w:rsidP="00D5288A">
      <w:r w:rsidRPr="00245BC5">
        <w:t xml:space="preserve">Those results mirror the results from the March Texas primaries, in which the Democrats’ Senate nominee Beto O’Rourke, a progressive favorite, badly underperformed in many border </w:t>
      </w:r>
      <w:r w:rsidRPr="00245BC5">
        <w:lastRenderedPageBreak/>
        <w:t>towns with large Hispanic populations. O’Rourke carried 87 percent of the vote in millennial-friendly Travis County (Austin), but fell well short of a majority in most counties along the border.</w:t>
      </w:r>
    </w:p>
    <w:p w14:paraId="3EF7B4FE" w14:textId="77777777" w:rsidR="00D5288A" w:rsidRPr="00245BC5" w:rsidRDefault="00D5288A" w:rsidP="00D5288A">
      <w:r w:rsidRPr="00245BC5">
        <w:t xml:space="preserve">Move to the West Coast, and the results look similar. One of the Democrats’ must-win targets in California, the seat of retiring Rep. Ed Royce, is looking surprisingly competitive. Even though this is a plurality-Hispanic district that Clinton comfortably carried, a </w:t>
      </w:r>
      <w:hyperlink r:id="rId167" w:history="1">
        <w:r w:rsidRPr="00245BC5">
          <w:rPr>
            <w:rStyle w:val="Hyperlink"/>
          </w:rPr>
          <w:t>recent poll</w:t>
        </w:r>
      </w:hyperlink>
      <w:r w:rsidRPr="00245BC5">
        <w:t xml:space="preserve"> commissioned by the Democratic Congressional Campaign Committee found Republican Young Kim leading Democrat Gil Cisneros by 2 points (45-43 percent). It’s another sign that Hispanics may not be turning out to vote at a level commensurate to their representation.</w:t>
      </w:r>
    </w:p>
    <w:p w14:paraId="3FE744AC" w14:textId="77777777" w:rsidR="00D5288A" w:rsidRPr="00245BC5" w:rsidRDefault="00D5288A" w:rsidP="00D5288A">
      <w:r w:rsidRPr="00245BC5">
        <w:t xml:space="preserve">Florida is offering an even bigger shock to the Democrats’ system, given its perennial battleground status. In the state’s marquee race pitting Gov. Rick Scott against Sen. Bill Nelson, </w:t>
      </w:r>
      <w:r w:rsidRPr="008E4157">
        <w:rPr>
          <w:rStyle w:val="StyleBoldUnderline"/>
        </w:rPr>
        <w:t xml:space="preserve">the governor’s standing with Hispanic voters is keeping him competitive despite the difficult political environment for Republicans. Two recently released polls show Scott, a longtime Trump ally, tallying noticeably higher popularity scores than the president in Florida. One poll, conducted by CBS News, shows Nelson leading by only 1 point among Hispanics (37-36 percent) while an </w:t>
      </w:r>
      <w:hyperlink r:id="rId168" w:anchor="page=3" w:history="1">
        <w:r w:rsidRPr="008E4157">
          <w:rPr>
            <w:rStyle w:val="StyleBoldUnderline"/>
          </w:rPr>
          <w:t>NBC/Marist survey</w:t>
        </w:r>
      </w:hyperlink>
      <w:r w:rsidRPr="008E4157">
        <w:rPr>
          <w:rStyle w:val="StyleBoldUnderline"/>
        </w:rPr>
        <w:t xml:space="preserve"> showed Nelson with a 10-point lead (52-42 percent) among the demographic. Either outcome shows Scott significantly outperforming Trump, who lost the Hispanic vote in Florida by a </w:t>
      </w:r>
      <w:hyperlink r:id="rId169" w:history="1">
        <w:r w:rsidRPr="008E4157">
          <w:rPr>
            <w:rStyle w:val="StyleBoldUnderline"/>
          </w:rPr>
          <w:t>whopping 27 points in 2016</w:t>
        </w:r>
      </w:hyperlink>
      <w:r w:rsidRPr="00245BC5">
        <w:t xml:space="preserve"> (and still carried the state). </w:t>
      </w:r>
    </w:p>
    <w:p w14:paraId="26425081" w14:textId="77777777" w:rsidR="00D5288A" w:rsidRPr="00245BC5" w:rsidRDefault="00D5288A" w:rsidP="00D5288A">
      <w:r w:rsidRPr="00245BC5">
        <w:t>Digging deeper</w:t>
      </w:r>
      <w:r w:rsidRPr="00971F85">
        <w:rPr>
          <w:rStyle w:val="StyleBoldUnderline"/>
        </w:rPr>
        <w:t xml:space="preserve">, a </w:t>
      </w:r>
      <w:hyperlink r:id="rId170" w:history="1">
        <w:r w:rsidRPr="00971F85">
          <w:rPr>
            <w:rStyle w:val="StyleBoldUnderline"/>
          </w:rPr>
          <w:t>Florida International University survey</w:t>
        </w:r>
      </w:hyperlink>
      <w:r w:rsidRPr="00971F85">
        <w:rPr>
          <w:rStyle w:val="StyleBoldUnderline"/>
        </w:rPr>
        <w:t xml:space="preserve"> of Puerto Ricans in Florida—typically a Democratic-leaning demographic—found that 55 percent held a positive view of Scott, with 57 percent holding a positive view of Nelson. Democrats had been optimistic that a wave of these new voters in the wake of Hurricane Maria would give them an advantage for the midterms. But Scott’s frequent travel to the island and his campaign’s aggressive Spanish-language television advertising has kept them in play</w:t>
      </w:r>
      <w:r w:rsidRPr="00245BC5">
        <w:t>.</w:t>
      </w:r>
    </w:p>
    <w:p w14:paraId="59172C6B" w14:textId="77777777" w:rsidR="00D5288A" w:rsidRDefault="00D5288A" w:rsidP="00D5288A">
      <w:r w:rsidRPr="00245BC5">
        <w:t xml:space="preserve">Down in South Florida, one of the few Republicans to represent a majority-Hispanic district is also showing his resilience. </w:t>
      </w:r>
      <w:hyperlink r:id="rId171" w:history="1">
        <w:r w:rsidRPr="00971F85">
          <w:rPr>
            <w:rStyle w:val="Hyperlink"/>
          </w:rPr>
          <w:t>In a recent Democratic survey</w:t>
        </w:r>
      </w:hyperlink>
      <w:r w:rsidRPr="00971F85">
        <w:rPr>
          <w:u w:val="single"/>
        </w:rPr>
        <w:t xml:space="preserve"> conducted in his district, Rep. Carlos Curbelo sported a solid 42-27 favorability score, with 48 percent of voters approving of Trump’s job performance. Clinton won this district by 16 points, so if anything, these results suggest Trump has gained ground with the district’s substantial Cuban-American community </w:t>
      </w:r>
      <w:r w:rsidRPr="00245BC5">
        <w:t>since becoming president.</w:t>
      </w:r>
    </w:p>
    <w:p w14:paraId="5CCE288A" w14:textId="77777777" w:rsidR="0084073D" w:rsidRDefault="0084073D" w:rsidP="00D5288A"/>
    <w:p w14:paraId="5B53A3AB" w14:textId="77777777" w:rsidR="0084073D" w:rsidRPr="00A126CF" w:rsidRDefault="0084073D" w:rsidP="0084073D"/>
    <w:p w14:paraId="32BAC3B1" w14:textId="77777777" w:rsidR="0084073D" w:rsidRPr="00BC65F1" w:rsidRDefault="0084073D" w:rsidP="0084073D">
      <w:pPr>
        <w:pStyle w:val="Heading3"/>
      </w:pPr>
      <w:r>
        <w:lastRenderedPageBreak/>
        <w:t>AT: latino voters link</w:t>
      </w:r>
    </w:p>
    <w:p w14:paraId="41F23EB5" w14:textId="77777777" w:rsidR="0084073D" w:rsidRDefault="0084073D" w:rsidP="0084073D">
      <w:pPr>
        <w:pStyle w:val="Heading4"/>
      </w:pPr>
      <w:r>
        <w:t>Immigration doesn’t turn out latino votes</w:t>
      </w:r>
    </w:p>
    <w:p w14:paraId="055C84B1" w14:textId="77777777" w:rsidR="0084073D" w:rsidRPr="00BC65F1" w:rsidRDefault="0084073D" w:rsidP="0084073D">
      <w:r w:rsidRPr="00BD3857">
        <w:rPr>
          <w:rStyle w:val="StyleStyleBold12pt"/>
        </w:rPr>
        <w:t>Khalid 18</w:t>
      </w:r>
      <w:r>
        <w:t xml:space="preserve"> (Asma, political reporter. She travels the country focusing on voters through the lens of demographics and economics, “How Immigration Could Motivate Democrats In 2018”, National Public Radio, 2/18/18, </w:t>
      </w:r>
      <w:hyperlink r:id="rId172" w:history="1">
        <w:r w:rsidRPr="005930DE">
          <w:rPr>
            <w:rStyle w:val="Hyperlink"/>
          </w:rPr>
          <w:t>https://www.npr.org/2018/02/18/586475474/how-immigration-could-motivate-democrats-in-2018</w:t>
        </w:r>
      </w:hyperlink>
      <w:r>
        <w:t>) JA</w:t>
      </w:r>
    </w:p>
    <w:p w14:paraId="495B3319" w14:textId="77777777" w:rsidR="0084073D" w:rsidRDefault="0084073D" w:rsidP="0084073D">
      <w:r>
        <w:t>Anne Pierre joins with other activists in front of the office of Sen. Bill Nelson, D-Fla., to show support for recipients of the Deferred Action for Childhood Arrivals (DACA) program on Feb. 2 in West Palm Beach, Fla.</w:t>
      </w:r>
    </w:p>
    <w:p w14:paraId="4AC413C8" w14:textId="77777777" w:rsidR="0084073D" w:rsidRDefault="0084073D" w:rsidP="0084073D">
      <w:r>
        <w:t>Joe Raedle/Getty Images</w:t>
      </w:r>
    </w:p>
    <w:p w14:paraId="5F37C75B" w14:textId="77777777" w:rsidR="0084073D" w:rsidRPr="0051173B" w:rsidRDefault="0084073D" w:rsidP="0084073D">
      <w:pPr>
        <w:rPr>
          <w:rStyle w:val="StyleBoldUnderline"/>
        </w:rPr>
      </w:pPr>
      <w:r w:rsidRPr="0051173B">
        <w:rPr>
          <w:rStyle w:val="StyleBoldUnderline"/>
        </w:rPr>
        <w:t>Last week was supposed to be a pivotal moment for an immigration deal. But despite days of debate and numerous proposals, senators were not able to pass a concrete immigration solution.</w:t>
      </w:r>
    </w:p>
    <w:p w14:paraId="79E7D6E1" w14:textId="77777777" w:rsidR="0084073D" w:rsidRDefault="0084073D" w:rsidP="0084073D">
      <w:r>
        <w:t>Four separate immigration measures failed in the Senate.</w:t>
      </w:r>
    </w:p>
    <w:p w14:paraId="4E2B7A5C" w14:textId="77777777" w:rsidR="0084073D" w:rsidRDefault="0084073D" w:rsidP="0084073D">
      <w:r>
        <w:t>Part of the conundrum is that President Trump seems unwilling to sign any bill that does not include a commitment to narrowing legal immigration, after originally saying he would pass any bill that lawmakers could agree on.</w:t>
      </w:r>
    </w:p>
    <w:p w14:paraId="750208BD" w14:textId="77777777" w:rsidR="0084073D" w:rsidRDefault="0084073D" w:rsidP="0084073D">
      <w:r>
        <w:t>If Congress does not come up with a solution soon, and the courts don't offer some clarity, some 700,000 people protected from deportation under the Deferred Action for Childhood Arrivals program (DACA) could lose their status.</w:t>
      </w:r>
    </w:p>
    <w:p w14:paraId="6A163B62" w14:textId="77777777" w:rsidR="0084073D" w:rsidRDefault="0084073D" w:rsidP="0084073D">
      <w:r>
        <w:t>Assumption versus reality</w:t>
      </w:r>
    </w:p>
    <w:p w14:paraId="71F12133" w14:textId="77777777" w:rsidR="0084073D" w:rsidRPr="00BC65F1" w:rsidRDefault="0084073D" w:rsidP="0084073D">
      <w:pPr>
        <w:rPr>
          <w:rStyle w:val="StyleBoldUnderline"/>
        </w:rPr>
      </w:pPr>
      <w:r w:rsidRPr="00BC65F1">
        <w:rPr>
          <w:rStyle w:val="StyleBoldUnderline"/>
        </w:rPr>
        <w:t>Immigration appears thoroughly ingrained in the Democratic brand. When the center-left think tank Third Way conducted surveys after the 2016 election with voters, nearly all of them pointed to the same thing.</w:t>
      </w:r>
    </w:p>
    <w:p w14:paraId="4A93925E" w14:textId="77777777" w:rsidR="0084073D" w:rsidRPr="00BC65F1" w:rsidRDefault="0084073D" w:rsidP="0084073D">
      <w:pPr>
        <w:rPr>
          <w:rStyle w:val="Emphasis"/>
        </w:rPr>
      </w:pPr>
      <w:r>
        <w:t>"</w:t>
      </w:r>
      <w:r w:rsidRPr="00BC65F1">
        <w:rPr>
          <w:rStyle w:val="Emphasis"/>
        </w:rPr>
        <w:t>When we asked people what Democrats stood for, immigration was one of the biggest words</w:t>
      </w:r>
      <w:r>
        <w:t xml:space="preserve"> that came up in the word cloud that people used to discuss Democrats," said Lanae Erickson Hatalsky, vice president for social policy and politics at Third Way. "[</w:t>
      </w:r>
      <w:r w:rsidRPr="00BC65F1">
        <w:rPr>
          <w:rStyle w:val="Emphasis"/>
        </w:rPr>
        <w:t>Immigration] was a mainstay of how people saw the Democratic Party."</w:t>
      </w:r>
    </w:p>
    <w:p w14:paraId="1A630F45" w14:textId="77777777" w:rsidR="0084073D" w:rsidRPr="00BC65F1" w:rsidRDefault="0084073D" w:rsidP="0084073D">
      <w:pPr>
        <w:rPr>
          <w:rStyle w:val="StyleBoldUnderline"/>
        </w:rPr>
      </w:pPr>
      <w:r>
        <w:t xml:space="preserve">And </w:t>
      </w:r>
      <w:r w:rsidRPr="00BC65F1">
        <w:rPr>
          <w:rStyle w:val="StyleBoldUnderline"/>
        </w:rPr>
        <w:t>so the logical conclusion ahead of the 2016 presidential election was that Trump's unfriendly immigration rhetoric would help Democrats.</w:t>
      </w:r>
    </w:p>
    <w:p w14:paraId="654D8BDA" w14:textId="77777777" w:rsidR="0084073D" w:rsidRDefault="0084073D" w:rsidP="0084073D">
      <w:r>
        <w:t xml:space="preserve">"One of the things that many analysts had pointed to is Donald </w:t>
      </w:r>
      <w:r w:rsidRPr="00BC65F1">
        <w:rPr>
          <w:rStyle w:val="StyleBoldUnderline"/>
        </w:rPr>
        <w:t>Trump's comments about immigrants, particularly Mexican immigrants, might motivate Latino voters to turn out in record numbers,"</w:t>
      </w:r>
      <w:r>
        <w:t xml:space="preserve"> explained Mark Hugo Lopez, the director of Hispanic Research at the Pew Research Center.</w:t>
      </w:r>
    </w:p>
    <w:p w14:paraId="6AFB1677" w14:textId="77777777" w:rsidR="0084073D" w:rsidRPr="00BC65F1" w:rsidRDefault="0084073D" w:rsidP="0084073D">
      <w:pPr>
        <w:rPr>
          <w:rStyle w:val="StyleBoldUnderline"/>
        </w:rPr>
      </w:pPr>
      <w:r w:rsidRPr="00BC65F1">
        <w:rPr>
          <w:rStyle w:val="StyleBoldUnderline"/>
        </w:rPr>
        <w:t>That did not exactly happen.</w:t>
      </w:r>
      <w:r>
        <w:t xml:space="preserve"> For one thing, </w:t>
      </w:r>
      <w:r w:rsidRPr="00BC65F1">
        <w:rPr>
          <w:rStyle w:val="StyleBoldUnderline"/>
        </w:rPr>
        <w:t xml:space="preserve">the top issue for Latino voters — like all voters — was the economy. And the Latino </w:t>
      </w:r>
      <w:r w:rsidRPr="00C045A0">
        <w:rPr>
          <w:rStyle w:val="Emphasis"/>
        </w:rPr>
        <w:t>turnout rate actually declined c</w:t>
      </w:r>
      <w:r w:rsidRPr="00BC65F1">
        <w:rPr>
          <w:rStyle w:val="StyleBoldUnderline"/>
        </w:rPr>
        <w:t>ompared from 48 percent in 2012 to 47.6 percent in 2016.</w:t>
      </w:r>
    </w:p>
    <w:p w14:paraId="3D99BF21" w14:textId="77777777" w:rsidR="0084073D" w:rsidRPr="00C045A0" w:rsidRDefault="0084073D" w:rsidP="0084073D">
      <w:pPr>
        <w:rPr>
          <w:rStyle w:val="Emphasis"/>
        </w:rPr>
      </w:pPr>
      <w:r w:rsidRPr="00BC65F1">
        <w:rPr>
          <w:rStyle w:val="StyleBoldUnderline"/>
        </w:rPr>
        <w:lastRenderedPageBreak/>
        <w:t xml:space="preserve">Despite the assumption that immigration is a pillar of the Democratic Party, in the last presidential election, </w:t>
      </w:r>
      <w:r w:rsidRPr="00C045A0">
        <w:rPr>
          <w:rStyle w:val="Emphasis"/>
        </w:rPr>
        <w:t>it galvanized Republicans far more than Democrats.</w:t>
      </w:r>
    </w:p>
    <w:p w14:paraId="4E461E0B" w14:textId="77777777" w:rsidR="0084073D" w:rsidRDefault="0084073D" w:rsidP="0084073D">
      <w:r>
        <w:t>Data were collected by Edison Research for the National Election Pool — a consortium of ABC, CBS, CNN, Fox, NBC and The Associated Press.</w:t>
      </w:r>
    </w:p>
    <w:p w14:paraId="72FB69A7" w14:textId="77777777" w:rsidR="0084073D" w:rsidRDefault="0084073D" w:rsidP="0084073D">
      <w:pPr>
        <w:pStyle w:val="Heading4"/>
      </w:pPr>
      <w:r>
        <w:t>Immigration doesn’t gain Hispanic votes</w:t>
      </w:r>
    </w:p>
    <w:p w14:paraId="32112DD2" w14:textId="77777777" w:rsidR="0084073D" w:rsidRPr="00DF1734" w:rsidRDefault="0084073D" w:rsidP="0084073D">
      <w:r w:rsidRPr="00DF1734">
        <w:rPr>
          <w:rStyle w:val="StyleStyleBold12pt"/>
        </w:rPr>
        <w:t>Kilgore 17</w:t>
      </w:r>
      <w:r>
        <w:t xml:space="preserve"> (Ed, political reporter, “The Democrats Have Moved Left and Republicans Right on Immigration Policy, But the Hispanic Vote Has Stayed Stable”, Daily Intelligencer, 10/18/17, </w:t>
      </w:r>
      <w:hyperlink r:id="rId173" w:history="1">
        <w:r w:rsidRPr="0023167D">
          <w:rPr>
            <w:rStyle w:val="Hyperlink"/>
          </w:rPr>
          <w:t>http://nymag.com/daily/intelligencer/2017/10/hispanic-vote-stable-despite-polarized-immigration-policies.html</w:t>
        </w:r>
      </w:hyperlink>
      <w:r>
        <w:t>) JA</w:t>
      </w:r>
    </w:p>
    <w:p w14:paraId="58179865" w14:textId="77777777" w:rsidR="0084073D" w:rsidRPr="00D8149A" w:rsidRDefault="0084073D" w:rsidP="0084073D">
      <w:pPr>
        <w:rPr>
          <w:rStyle w:val="StyleBoldUnderline"/>
        </w:rPr>
      </w:pPr>
      <w:r w:rsidRPr="00D8149A">
        <w:rPr>
          <w:rStyle w:val="StyleBoldUnderline"/>
        </w:rPr>
        <w:t>And so, in combination with the better-known GOP trend against “amnesty,” the two parties have rapidly polarized on immigration policy. Yet that polarization doesn’t seem to have led to any partisan shifts in voting patterns among Hispanics, at least so far.</w:t>
      </w:r>
    </w:p>
    <w:p w14:paraId="1C3E42FE" w14:textId="77777777" w:rsidR="0084073D" w:rsidRDefault="0084073D" w:rsidP="0084073D">
      <w:r>
        <w:t>That’s most obvious at the presidential level. In 2008, tough-love-for-immigrants candidate Obama faced the Republican most identified with comprehensive immigration reform, John McCain. Obama won among Hispanics by 36 points. Eight years later the very pro-immigrant Hillary Clinton ran against the most aggressively nativist major-party presidential candidate since the 1920s, Donald Trump. The Democratic margin among Hispanic voters was 38 percent. That represented a significant regression from the 44-point margin won by Obama against Mitt Romney in 2012.</w:t>
      </w:r>
    </w:p>
    <w:p w14:paraId="1B9CDE1F" w14:textId="77777777" w:rsidR="0084073D" w:rsidRPr="00D8149A" w:rsidRDefault="0084073D" w:rsidP="0084073D">
      <w:pPr>
        <w:rPr>
          <w:rStyle w:val="StyleBoldUnderline"/>
        </w:rPr>
      </w:pPr>
      <w:r w:rsidRPr="00D8149A">
        <w:rPr>
          <w:rStyle w:val="StyleBoldUnderline"/>
        </w:rPr>
        <w:t>There is even more stability in the trend lines for partisan self-identification among Hispanics. The Democratic advantage was at 38 percent in 2008, 33 percent in 2012, and 36 percent in 2016.</w:t>
      </w:r>
    </w:p>
    <w:p w14:paraId="6C02088D" w14:textId="77777777" w:rsidR="0084073D" w:rsidRPr="00D8149A" w:rsidRDefault="0084073D" w:rsidP="0084073D">
      <w:pPr>
        <w:rPr>
          <w:rStyle w:val="StyleBoldUnderline"/>
        </w:rPr>
      </w:pPr>
      <w:r>
        <w:t xml:space="preserve">To put it another way, </w:t>
      </w:r>
      <w:r w:rsidRPr="00D8149A">
        <w:rPr>
          <w:rStyle w:val="StyleBoldUnderline"/>
        </w:rPr>
        <w:t>Democrats do not seem to have accrued many gains, or Republicans suffered many losses, among Hispanics for their significantly more polarized positions on immigration policy.</w:t>
      </w:r>
    </w:p>
    <w:p w14:paraId="250EF964" w14:textId="77777777" w:rsidR="0084073D" w:rsidRPr="00D8149A" w:rsidRDefault="0084073D" w:rsidP="0084073D">
      <w:pPr>
        <w:rPr>
          <w:rStyle w:val="StyleBoldUnderline"/>
        </w:rPr>
      </w:pPr>
      <w:r w:rsidRPr="00D8149A">
        <w:rPr>
          <w:rStyle w:val="StyleBoldUnderline"/>
        </w:rPr>
        <w:t>There are a variety of possible explanations for this phenomenon. The most obvious is that immigration policy has been generally overrated as a determining factor of Hispanic votes, and there’s significant data suggesting that is true. There are also significant elements of the Hispanic electorate that have no particular reason to worry about immigration policy, such as Puerto Ricans who are U.S. citizens by birth; Cuban-Americans who mostly came to the U.S. legally as political refugees; and New Mexico residents who settled there long before any Anglos were present.</w:t>
      </w:r>
    </w:p>
    <w:p w14:paraId="4A824805" w14:textId="77777777" w:rsidR="0084073D" w:rsidRPr="00D8149A" w:rsidRDefault="0084073D" w:rsidP="0084073D">
      <w:pPr>
        <w:rPr>
          <w:rStyle w:val="StyleBoldUnderline"/>
        </w:rPr>
      </w:pPr>
      <w:r w:rsidRPr="00D8149A">
        <w:rPr>
          <w:rStyle w:val="StyleBoldUnderline"/>
        </w:rPr>
        <w:t>Another factor that might mitigate what would otherwise be a stronger pro-Democratic trend among Hispanic voters is religion: Roughly 16 percent of Hispanics are now evangelical Protestants, the group most intensely loyal to Republicans.</w:t>
      </w:r>
    </w:p>
    <w:p w14:paraId="0311C7BB" w14:textId="77777777" w:rsidR="0084073D" w:rsidRPr="00D8149A" w:rsidRDefault="0084073D" w:rsidP="0084073D">
      <w:pPr>
        <w:rPr>
          <w:rStyle w:val="StyleBoldUnderline"/>
        </w:rPr>
      </w:pPr>
      <w:r>
        <w:t xml:space="preserve">And it’s also possible </w:t>
      </w:r>
      <w:r w:rsidRPr="00D8149A">
        <w:rPr>
          <w:rStyle w:val="StyleBoldUnderline"/>
        </w:rPr>
        <w:t>the exit-poll numbers on which all these generalizations rely are simply wrong, and disguise a stronger pro-Democratic trend.</w:t>
      </w:r>
    </w:p>
    <w:p w14:paraId="5C27F13A" w14:textId="77777777" w:rsidR="0084073D" w:rsidRPr="00DF1734" w:rsidRDefault="0084073D" w:rsidP="0084073D">
      <w:r>
        <w:lastRenderedPageBreak/>
        <w:t>In any event, for the immediate future any Hispanic voters who do care about immigration policy, and would like to see it liberalized, have an ever-easier choice. Whether that’s enough to mobilize them to vote in representative numbers as their percentage of the population grows is a question whose answer could shape the future of national politics.</w:t>
      </w:r>
    </w:p>
    <w:p w14:paraId="6BF61A16" w14:textId="77777777" w:rsidR="0084073D" w:rsidRPr="00245BC5" w:rsidRDefault="0084073D" w:rsidP="00D5288A"/>
    <w:p w14:paraId="01A6791B" w14:textId="77777777" w:rsidR="000D5CED" w:rsidRDefault="000D5CED" w:rsidP="000D5CED">
      <w:pPr>
        <w:pStyle w:val="Heading3"/>
      </w:pPr>
      <w:r>
        <w:lastRenderedPageBreak/>
        <w:t>Dem credit</w:t>
      </w:r>
    </w:p>
    <w:p w14:paraId="6A80A526" w14:textId="77777777" w:rsidR="000D5CED" w:rsidRDefault="000D5CED" w:rsidP="000D5CED">
      <w:pPr>
        <w:pStyle w:val="Heading4"/>
      </w:pPr>
      <w:r>
        <w:t>Dems take credit for pro-immigration policies</w:t>
      </w:r>
    </w:p>
    <w:p w14:paraId="644C8051" w14:textId="77777777" w:rsidR="000D5CED" w:rsidRPr="00BC65F1" w:rsidRDefault="000D5CED" w:rsidP="000D5CED">
      <w:r w:rsidRPr="00BD3857">
        <w:rPr>
          <w:rStyle w:val="StyleStyleBold12pt"/>
        </w:rPr>
        <w:t>Khalid 18</w:t>
      </w:r>
      <w:r>
        <w:t xml:space="preserve"> (Asma, political reporter. She travels the country focusing on voters through the lens of demographics and economics, “How Immigration Could Motivate Democrats In 2018”, National Public Radio, 2/18/18, </w:t>
      </w:r>
      <w:hyperlink r:id="rId174" w:history="1">
        <w:r w:rsidRPr="005930DE">
          <w:rPr>
            <w:rStyle w:val="Hyperlink"/>
          </w:rPr>
          <w:t>https://www.npr.org/2018/02/18/586475474/how-immigration-could-motivate-democrats-in-2018</w:t>
        </w:r>
      </w:hyperlink>
      <w:r>
        <w:t>) JA</w:t>
      </w:r>
    </w:p>
    <w:p w14:paraId="65E37CBD" w14:textId="77777777" w:rsidR="000D5CED" w:rsidRDefault="000D5CED" w:rsidP="000D5CED">
      <w:r>
        <w:t>Assumption versus reality</w:t>
      </w:r>
    </w:p>
    <w:p w14:paraId="63354C47" w14:textId="77777777" w:rsidR="000D5CED" w:rsidRPr="00BC65F1" w:rsidRDefault="000D5CED" w:rsidP="000D5CED">
      <w:pPr>
        <w:rPr>
          <w:rStyle w:val="StyleBoldUnderline"/>
        </w:rPr>
      </w:pPr>
      <w:r w:rsidRPr="00BC65F1">
        <w:rPr>
          <w:rStyle w:val="StyleBoldUnderline"/>
        </w:rPr>
        <w:t>Immigration appears thoroughly ingrained in the Democratic brand. When the center-left think tank Third Way conducted surveys after the 2016 election with voters, nearly all of them pointed to the same thing.</w:t>
      </w:r>
    </w:p>
    <w:p w14:paraId="0EBC3608" w14:textId="77777777" w:rsidR="000D5CED" w:rsidRPr="00BC65F1" w:rsidRDefault="000D5CED" w:rsidP="000D5CED">
      <w:pPr>
        <w:rPr>
          <w:rStyle w:val="Emphasis"/>
        </w:rPr>
      </w:pPr>
      <w:r>
        <w:t>"</w:t>
      </w:r>
      <w:r w:rsidRPr="00BC65F1">
        <w:rPr>
          <w:rStyle w:val="Emphasis"/>
        </w:rPr>
        <w:t>When we asked people what Democrats stood for, immigration was one of the biggest words</w:t>
      </w:r>
      <w:r>
        <w:t xml:space="preserve"> that came up in the word cloud that people used to discuss Democrats," said Lanae Erickson Hatalsky, vice president for social policy and politics at Third Way. "[</w:t>
      </w:r>
      <w:r w:rsidRPr="00BC65F1">
        <w:rPr>
          <w:rStyle w:val="Emphasis"/>
        </w:rPr>
        <w:t>Immigration] was a mainstay of how people saw the Democratic Party."</w:t>
      </w:r>
    </w:p>
    <w:p w14:paraId="65719C82" w14:textId="77777777" w:rsidR="000D5CED" w:rsidRPr="00BC65F1" w:rsidRDefault="000D5CED" w:rsidP="000D5CED">
      <w:pPr>
        <w:rPr>
          <w:rStyle w:val="StyleBoldUnderline"/>
        </w:rPr>
      </w:pPr>
      <w:r>
        <w:t xml:space="preserve">And </w:t>
      </w:r>
      <w:r w:rsidRPr="00BC65F1">
        <w:rPr>
          <w:rStyle w:val="StyleBoldUnderline"/>
        </w:rPr>
        <w:t>so the logical conclusion ahead of the 2016 presidential election was that Trump's unfriendly immigration rhetoric would help Democrats.</w:t>
      </w:r>
    </w:p>
    <w:p w14:paraId="528E0BA1" w14:textId="77777777" w:rsidR="000D5CED" w:rsidRDefault="000D5CED" w:rsidP="000D5CED">
      <w:r>
        <w:t xml:space="preserve">"One of the things that many analysts had pointed to is Donald </w:t>
      </w:r>
      <w:r w:rsidRPr="00BC65F1">
        <w:rPr>
          <w:rStyle w:val="StyleBoldUnderline"/>
        </w:rPr>
        <w:t>Trump's comments about immigrants, particularly Mexican immigrants, might motivate Latino voters to turn out in record numbers,"</w:t>
      </w:r>
      <w:r>
        <w:t xml:space="preserve"> explained Mark Hugo Lopez, the director of Hispanic Research at the Pew Research Center.</w:t>
      </w:r>
    </w:p>
    <w:p w14:paraId="2E61089D" w14:textId="77777777" w:rsidR="000D5CED" w:rsidRDefault="000D5CED" w:rsidP="000D5CED">
      <w:pPr>
        <w:rPr>
          <w:rStyle w:val="StyleBoldUnderline"/>
        </w:rPr>
      </w:pPr>
    </w:p>
    <w:p w14:paraId="23CF450E" w14:textId="76035A2F" w:rsidR="0015520C" w:rsidRDefault="00F65967" w:rsidP="00F65967">
      <w:pPr>
        <w:pStyle w:val="Heading2"/>
      </w:pPr>
      <w:r>
        <w:lastRenderedPageBreak/>
        <w:t>Impact</w:t>
      </w:r>
    </w:p>
    <w:p w14:paraId="79A7B269" w14:textId="3174515E" w:rsidR="00F65967" w:rsidRDefault="00F65967" w:rsidP="00F65967">
      <w:pPr>
        <w:pStyle w:val="Heading3"/>
      </w:pPr>
      <w:r>
        <w:lastRenderedPageBreak/>
        <w:t>A2: Impeach Trump</w:t>
      </w:r>
    </w:p>
    <w:p w14:paraId="162EAC3E" w14:textId="77777777" w:rsidR="00F65967" w:rsidRDefault="00F65967" w:rsidP="00F65967">
      <w:pPr>
        <w:pStyle w:val="Heading4"/>
      </w:pPr>
      <w:r>
        <w:t>A democratic house will not be strong enough to impeach trump</w:t>
      </w:r>
    </w:p>
    <w:p w14:paraId="17927475" w14:textId="77777777" w:rsidR="00F65967" w:rsidRPr="00FC762F" w:rsidRDefault="00F65967" w:rsidP="00F65967">
      <w:r w:rsidRPr="00FC762F">
        <w:t xml:space="preserve">Steve </w:t>
      </w:r>
      <w:r w:rsidRPr="00DA0CB8">
        <w:rPr>
          <w:rStyle w:val="StyleStyleBold12pt"/>
        </w:rPr>
        <w:t>Feinstein 1/18/18</w:t>
      </w:r>
      <w:r w:rsidRPr="00FC762F">
        <w:t xml:space="preserve">  “If Democrats Take the House, They'll Impeach Trump”https://www.americanthinker.com/articles/2018/01/if_democrats_take_the_house_theyll_impeach_trump.html</w:t>
      </w:r>
    </w:p>
    <w:p w14:paraId="688A6D3D" w14:textId="77777777" w:rsidR="00F65967" w:rsidRPr="00FD5DF8" w:rsidRDefault="00F65967" w:rsidP="00F65967">
      <w:r w:rsidRPr="00FD5DF8">
        <w:rPr>
          <w:rStyle w:val="StyleBoldUnderline"/>
        </w:rPr>
        <w:t>Historically, the first midterm elections in a new president's first term result in major losses for the president's party</w:t>
      </w:r>
      <w:r w:rsidRPr="00FD5DF8">
        <w:t>.  </w:t>
      </w:r>
      <w:r w:rsidRPr="00FD5DF8">
        <w:rPr>
          <w:rStyle w:val="StyleBoldUnderline"/>
        </w:rPr>
        <w:t>The most famous recent example was in 1994, following the 1992 election of Bill Clinton</w:t>
      </w:r>
      <w:r w:rsidRPr="00FD5DF8">
        <w:t xml:space="preserve">.  In spite of Clinton's oratorical skill, favorable media coverage, and appealing looks and smooth demeanor, </w:t>
      </w:r>
      <w:r w:rsidRPr="00FD5DF8">
        <w:rPr>
          <w:rStyle w:val="StyleBoldUnderline"/>
        </w:rPr>
        <w:t>the 1994 midterms were a disaster for the Democrats.</w:t>
      </w:r>
    </w:p>
    <w:p w14:paraId="218DBAF8" w14:textId="77777777" w:rsidR="00F65967" w:rsidRPr="00FD5DF8" w:rsidRDefault="00F65967" w:rsidP="00F65967">
      <w:r w:rsidRPr="00FD5DF8">
        <w:t xml:space="preserve">Led by the "villainous, scary" Newt Gingrich, </w:t>
      </w:r>
      <w:r w:rsidRPr="00FD5DF8">
        <w:rPr>
          <w:rStyle w:val="StyleBoldUnderline"/>
        </w:rPr>
        <w:t>Republicans won 54 House seats.  In what came to be called the "</w:t>
      </w:r>
      <w:hyperlink r:id="rId175" w:history="1">
        <w:r w:rsidRPr="00FD5DF8">
          <w:rPr>
            <w:rStyle w:val="StyleBoldUnderline"/>
          </w:rPr>
          <w:t>Republican Revolution</w:t>
        </w:r>
      </w:hyperlink>
      <w:r w:rsidRPr="00FD5DF8">
        <w:rPr>
          <w:rStyle w:val="StyleBoldUnderline"/>
        </w:rPr>
        <w:t>," they wrested congressional control away from Democrats for the first time since 1952</w:t>
      </w:r>
      <w:r w:rsidRPr="00FD5DF8">
        <w:t>.  Once in control, Gingrich instituted his Contract with America programs, a series of congressional initiatives designed to implement what the Republicans felt was their electoral mandate from the populace.  The liberal media hated Gingrich and the Republicans and resented their victory tremendously, ceaselessly deriding the Republican-controlled efforts and referring to it as the "Contract on America."</w:t>
      </w:r>
    </w:p>
    <w:p w14:paraId="554A6E98" w14:textId="77777777" w:rsidR="00F65967" w:rsidRPr="00FD5DF8" w:rsidRDefault="00F65967" w:rsidP="00F65967">
      <w:r w:rsidRPr="00FD5DF8">
        <w:rPr>
          <w:rStyle w:val="StyleBoldUnderline"/>
        </w:rPr>
        <w:t xml:space="preserve">Similarly, during Ronald Reagan's first term in 1982, his Republican Party </w:t>
      </w:r>
      <w:hyperlink r:id="rId176" w:history="1">
        <w:r w:rsidRPr="00FD5DF8">
          <w:rPr>
            <w:rStyle w:val="StyleBoldUnderline"/>
          </w:rPr>
          <w:t>lost 27 congressional seats</w:t>
        </w:r>
      </w:hyperlink>
      <w:r w:rsidRPr="00FD5DF8">
        <w:rPr>
          <w:rStyle w:val="StyleBoldUnderline"/>
        </w:rPr>
        <w:t>, despite Reagan's overwhelmingly lopsided presidential victory over the hapless Jimmy Carter just two short years prior.  It appears that even popular presidents coming off strong wins are susceptible to profound congressional losses in the first contest out of the</w:t>
      </w:r>
      <w:r w:rsidRPr="00FD5DF8">
        <w:t xml:space="preserve"> gate.</w:t>
      </w:r>
    </w:p>
    <w:p w14:paraId="2381A765" w14:textId="77777777" w:rsidR="00F65967" w:rsidRPr="00FD5DF8" w:rsidRDefault="00F65967" w:rsidP="00F65967">
      <w:pPr>
        <w:rPr>
          <w:rStyle w:val="StyleBoldUnderline"/>
        </w:rPr>
      </w:pPr>
      <w:r w:rsidRPr="00FD5DF8">
        <w:rPr>
          <w:rStyle w:val="StyleBoldUnderline"/>
        </w:rPr>
        <w:t>The Republicans may well lose control of Congress in 2018 for the first time since 2006.  This is significant, because one of the things a congressional majority has the power to do is bring articles of impeachment against a sitting president.</w:t>
      </w:r>
    </w:p>
    <w:p w14:paraId="3FFF8FEE" w14:textId="77777777" w:rsidR="00F65967" w:rsidRPr="00FD5DF8" w:rsidRDefault="00F65967" w:rsidP="00F65967">
      <w:r w:rsidRPr="00FD5DF8">
        <w:t xml:space="preserve">In recent (post-World War II) history, </w:t>
      </w:r>
      <w:r w:rsidRPr="00FD5DF8">
        <w:rPr>
          <w:rStyle w:val="StyleBoldUnderline"/>
        </w:rPr>
        <w:t>this has been done only once, when the Republican House voted in 1998 to impeach President Clinton for lying under oath and obstruction of justice during the Monica Lewinsky matter</w:t>
      </w:r>
      <w:r w:rsidRPr="00FD5DF8">
        <w:t>.  It certainly would also have happened during the President Nixon-Watergate affair in 1974, but President Nixon resigned before any formal charges were brought.</w:t>
      </w:r>
    </w:p>
    <w:p w14:paraId="4A4166D1" w14:textId="77777777" w:rsidR="00F65967" w:rsidRPr="00FD5DF8" w:rsidRDefault="00F65967" w:rsidP="00F65967">
      <w:r w:rsidRPr="00FD5DF8">
        <w:rPr>
          <w:rStyle w:val="StyleBoldUnderline"/>
        </w:rPr>
        <w:t>The standard for Congress to level charges against a sitting president is a clear and willful commission on the president's part of "high crimes and misdemeanors" against the country</w:t>
      </w:r>
      <w:r w:rsidRPr="00FD5DF8">
        <w:t>, such that the rule of law, national security, or the common good is grievously threatened.  It's an inexact standard, to be sure, subject to the political whims and mood of the controlling congressional party.</w:t>
      </w:r>
    </w:p>
    <w:p w14:paraId="4A123319" w14:textId="104C455E" w:rsidR="00F65967" w:rsidRPr="00FD5DF8" w:rsidRDefault="00F65967" w:rsidP="00F65967">
      <w:r w:rsidRPr="00FD5DF8">
        <w:t xml:space="preserve">To say Democrat politicians in D.C., Hillary's 60-plus million voters, and the liberal mainstream media regard President Trump as an illegitimate president is an understatement.  They have been complaining and protesting his presence in the Oval Office since day one, starting with their invention of "Crowdgate," where they purported to show how much bigger President Obama's Inauguration Day attendance was than President Trump's.  That day – day one of Trump's presidency – gave birth to liberal "fake news" coverage of his tenure in office, as the </w:t>
      </w:r>
      <w:r w:rsidRPr="00FD5DF8">
        <w:lastRenderedPageBreak/>
        <w:t>liberal cable stations shamelessly and disingenuously compared early-morning photos of Trump's crowd with peak afternoon pictures of Obama's.</w:t>
      </w:r>
    </w:p>
    <w:p w14:paraId="373F1163" w14:textId="77777777" w:rsidR="00F65967" w:rsidRPr="00FD5DF8" w:rsidRDefault="00F65967" w:rsidP="00F65967">
      <w:pPr>
        <w:rPr>
          <w:rStyle w:val="StyleBoldUnderline"/>
        </w:rPr>
      </w:pPr>
      <w:r w:rsidRPr="00FD5DF8">
        <w:rPr>
          <w:rStyle w:val="StyleBoldUnderline"/>
        </w:rPr>
        <w:t>So it has continued, unabated, nonstop for over a year. Each roughly-worded Trump Tweet, every criticism by him or his staff of the liberal media, every non-sugar-coated statement to the press, every matter where he calls it as most people think it</w:t>
      </w:r>
      <w:r w:rsidRPr="00FD5DF8">
        <w:t xml:space="preserve"> (but politicians would never actually say it) </w:t>
      </w:r>
      <w:r w:rsidRPr="00FD5DF8">
        <w:rPr>
          <w:rStyle w:val="StyleBoldUnderline"/>
        </w:rPr>
        <w:t>is trumpeted by his political and media adversaries as yet more proof of his unsuitability for the presidency.</w:t>
      </w:r>
    </w:p>
    <w:p w14:paraId="098ACB80" w14:textId="77777777" w:rsidR="00F65967" w:rsidRPr="00FD5DF8" w:rsidRDefault="00F65967" w:rsidP="00F65967">
      <w:r w:rsidRPr="00FD5DF8">
        <w:t>"Had enough yet?  What more do you want?  See?  This is unbelievable, isn't it?"</w:t>
      </w:r>
    </w:p>
    <w:p w14:paraId="2CAD9A62" w14:textId="77777777" w:rsidR="00F65967" w:rsidRPr="00FD5DF8" w:rsidRDefault="00F65967" w:rsidP="00F65967">
      <w:pPr>
        <w:rPr>
          <w:rStyle w:val="StyleBoldUnderline"/>
        </w:rPr>
      </w:pPr>
      <w:r w:rsidRPr="00FD5DF8">
        <w:rPr>
          <w:rStyle w:val="StyleBoldUnderline"/>
        </w:rPr>
        <w:t>The lowest possible arbitrary, inexact standards of "high crimes and misdemeanors" to which the Democrat-controlled Congress can possibly stoop will undoubtedly be fulfilled early on in the new congressional year as the Democrats rush to satisfy their highest priority – removing President Trump – to the complete and total exclusion of anything else the country needs to be done.</w:t>
      </w:r>
    </w:p>
    <w:p w14:paraId="1B0873E0" w14:textId="77777777" w:rsidR="00F65967" w:rsidRPr="00FD5DF8" w:rsidRDefault="00F65967" w:rsidP="00F65967">
      <w:r w:rsidRPr="00FD5DF8">
        <w:t>One can only imagine the breathless, frantic, grandstanding speeches and floor declarations from the likes of Maxine Watters, John Lewis, Nancy Pelosi, Sheila Jackson Lee, Adam Schiff, and Elijah Cummings as they compete for national liberal media adulation with one overwrought, hyperbolic performance after another.</w:t>
      </w:r>
    </w:p>
    <w:p w14:paraId="2E521CC9" w14:textId="77777777" w:rsidR="00F65967" w:rsidRPr="003A6B6F" w:rsidRDefault="00F65967" w:rsidP="00F65967">
      <w:pPr>
        <w:rPr>
          <w:rStyle w:val="Emphasis"/>
        </w:rPr>
      </w:pPr>
      <w:r w:rsidRPr="003A6B6F">
        <w:rPr>
          <w:rStyle w:val="Emphasis"/>
        </w:rPr>
        <w:t>Their impeachment effort will not be successful.  Once the Democratic House passes the articles, the impeachment initiative goes to the Senate for trial, where a super-majority is required for a conviction leading to removal from office.  This is a high threshold for passage, as it should be.</w:t>
      </w:r>
    </w:p>
    <w:p w14:paraId="1F271EA4" w14:textId="77777777" w:rsidR="00F65967" w:rsidRPr="00FD5DF8" w:rsidRDefault="00F65967" w:rsidP="00F65967">
      <w:r w:rsidRPr="00FD5DF8">
        <w:t xml:space="preserve">In the face of actual "high crimes" – such as a president transferring military secrets to an adversary in exchange for personal financial gain – no doubt, that threshold would be met.  But </w:t>
      </w:r>
      <w:r w:rsidRPr="00FD5DF8">
        <w:rPr>
          <w:rStyle w:val="StyleBoldUnderline"/>
        </w:rPr>
        <w:t>President Trump's "crimes" are stylistic, not legally substantive.  He does say things in a manner offensive to many and certainly well outside the bounds of historically normal presidential behavior</w:t>
      </w:r>
      <w:r w:rsidRPr="00FD5DF8">
        <w:t>.  </w:t>
      </w:r>
      <w:r w:rsidRPr="003A6B6F">
        <w:rPr>
          <w:rStyle w:val="StyleBoldUnderline"/>
        </w:rPr>
        <w:t>Yet the Russian "collusion" issue – the only controversy with any legal overtones whatsoever – is vaporware.  There is no "there" there, not even with a fully armed battalion of partisan Democratic investigators looking under every pebble for well over a year.</w:t>
      </w:r>
      <w:r w:rsidRPr="00FD5DF8">
        <w:t>  In contrast, Hillary's illicit email server containing unauthorized classified material was tangibly illegal, yet she was not charged or prosecuted.  In today's political climate, the perception of criminal activity in D.C. is inextricably linked to party affiliation.</w:t>
      </w:r>
    </w:p>
    <w:p w14:paraId="3ACF4854" w14:textId="77777777" w:rsidR="00F65967" w:rsidRDefault="00F65967" w:rsidP="00F65967"/>
    <w:p w14:paraId="505388F9" w14:textId="77777777" w:rsidR="009868C6" w:rsidRPr="00A344CF" w:rsidRDefault="009868C6" w:rsidP="009868C6">
      <w:pPr>
        <w:pStyle w:val="Heading4"/>
      </w:pPr>
      <w:r>
        <w:t>Pelosi wont impeach trump</w:t>
      </w:r>
    </w:p>
    <w:p w14:paraId="2FBA97D8" w14:textId="77777777" w:rsidR="009868C6" w:rsidRPr="00A344CF" w:rsidRDefault="009868C6" w:rsidP="009868C6">
      <w:r w:rsidRPr="00A344CF">
        <w:t xml:space="preserve">by </w:t>
      </w:r>
      <w:hyperlink r:id="rId177" w:history="1">
        <w:r w:rsidRPr="00A344CF">
          <w:rPr>
            <w:rStyle w:val="Hyperlink"/>
          </w:rPr>
          <w:t>Katelyn Caralle</w:t>
        </w:r>
      </w:hyperlink>
      <w:r w:rsidRPr="00A344CF">
        <w:t xml:space="preserve"> July 09, 2018 08:17 AM (media analyst at the Washington Free Beacon graduated from Bloomsburg University of Pennsylvania in 2016 where she served as Editor-in-Chief of The Voice.)  “Pelosi: 2018 midterm elections 'cannot be about impeachment“https://www.washingtonexaminer.com/politics/pelosi-2018-midterm-elections-cannot-be-about-impeachment</w:t>
      </w:r>
    </w:p>
    <w:p w14:paraId="245FF5B7" w14:textId="77777777" w:rsidR="009868C6" w:rsidRPr="00A344CF" w:rsidRDefault="009868C6" w:rsidP="009868C6">
      <w:pPr>
        <w:pStyle w:val="NormalWeb"/>
        <w:spacing w:before="0" w:beforeAutospacing="0" w:after="240" w:afterAutospacing="0"/>
        <w:rPr>
          <w:rStyle w:val="StyleBoldUnderline"/>
        </w:rPr>
      </w:pPr>
      <w:r w:rsidRPr="00A344CF">
        <w:rPr>
          <w:rStyle w:val="StyleBoldUnderline"/>
        </w:rPr>
        <w:lastRenderedPageBreak/>
        <w:t>House Minority Leader Nancy Pelosi, D-Calif., said Democrats cannot make the 2018 midterm elections about impeaching President Trump.</w:t>
      </w:r>
    </w:p>
    <w:p w14:paraId="10622275" w14:textId="77777777" w:rsidR="009868C6" w:rsidRDefault="009868C6" w:rsidP="009868C6">
      <w:pPr>
        <w:pStyle w:val="NormalWeb"/>
        <w:spacing w:before="0" w:beforeAutospacing="0" w:after="240" w:afterAutospacing="0"/>
      </w:pPr>
      <w:r w:rsidRPr="00A344CF">
        <w:t>“This election cannot be about impeachment</w:t>
      </w:r>
      <w:r>
        <w:t xml:space="preserve">. I don’t think it’s in the interest of America’s working families to focus on that, unless we have more to go on, which we don’t at this time,” Pelosi told </w:t>
      </w:r>
      <w:hyperlink r:id="rId178" w:tgtFrame="_blank" w:history="1">
        <w:r>
          <w:rPr>
            <w:rStyle w:val="Hyperlink"/>
            <w:rFonts w:eastAsiaTheme="majorEastAsia"/>
            <w:color w:val="007BFF"/>
          </w:rPr>
          <w:t>Rolling Stone</w:t>
        </w:r>
      </w:hyperlink>
      <w:r>
        <w:t xml:space="preserve"> in an interview published Sunday. “I think it’s not unifying for the country."</w:t>
      </w:r>
    </w:p>
    <w:p w14:paraId="1FD0A617" w14:textId="77777777" w:rsidR="009868C6" w:rsidRPr="00A344CF" w:rsidRDefault="009868C6" w:rsidP="009868C6">
      <w:pPr>
        <w:pStyle w:val="NormalWeb"/>
        <w:spacing w:before="0" w:beforeAutospacing="0" w:after="240" w:afterAutospacing="0"/>
        <w:rPr>
          <w:rStyle w:val="StyleBoldUnderline"/>
        </w:rPr>
      </w:pPr>
      <w:r w:rsidRPr="00A344CF">
        <w:rPr>
          <w:rStyle w:val="StyleBoldUnderline"/>
        </w:rPr>
        <w:t>The California representative recalled the unsuccessful calls for impeachment against former President George W. Bush when she was elected speaker of the House under his presidency.</w:t>
      </w:r>
    </w:p>
    <w:p w14:paraId="2280940D" w14:textId="77777777" w:rsidR="009868C6" w:rsidRDefault="009868C6" w:rsidP="009868C6">
      <w:pPr>
        <w:pStyle w:val="NormalWeb"/>
        <w:spacing w:before="0" w:beforeAutospacing="0" w:after="240" w:afterAutospacing="0"/>
      </w:pPr>
      <w:r>
        <w:t xml:space="preserve"> “But when I was elected Speaker, people wanted me to impeach Bush,” Pelosi said, adding she agreed with people protesting in the streets that the Iraq War was sinful. “But nonetheless he got re-elected.”</w:t>
      </w:r>
    </w:p>
    <w:p w14:paraId="39BC8C71" w14:textId="77777777" w:rsidR="009868C6" w:rsidRPr="00A344CF" w:rsidRDefault="009868C6" w:rsidP="009868C6">
      <w:pPr>
        <w:pStyle w:val="NormalWeb"/>
        <w:spacing w:before="0" w:beforeAutospacing="0" w:after="240" w:afterAutospacing="0"/>
        <w:rPr>
          <w:rStyle w:val="StyleBoldUnderline"/>
        </w:rPr>
      </w:pPr>
      <w:r>
        <w:t>Democratic lawmakers have often called for the impeachment of Trump, almost immediately after he was sworn into office. However</w:t>
      </w:r>
      <w:r w:rsidRPr="00A344CF">
        <w:rPr>
          <w:rStyle w:val="StyleBoldUnderline"/>
        </w:rPr>
        <w:t>, Pelosi is backing off of the call leading up to the midterm elections, claiming there needs to be more evidence from special counsel Robert Mueller’s investigation.</w:t>
      </w:r>
    </w:p>
    <w:p w14:paraId="11649D1A" w14:textId="77777777" w:rsidR="009868C6" w:rsidRDefault="009868C6" w:rsidP="009868C6">
      <w:pPr>
        <w:pStyle w:val="NormalWeb"/>
        <w:spacing w:before="0" w:beforeAutospacing="0" w:after="240" w:afterAutospacing="0"/>
      </w:pPr>
      <w:r>
        <w:t>The leader has also said that impeachment efforts is a gift to Republicans.</w:t>
      </w:r>
    </w:p>
    <w:p w14:paraId="5BEB9DF3" w14:textId="77777777" w:rsidR="009868C6" w:rsidRDefault="009868C6" w:rsidP="009868C6">
      <w:pPr>
        <w:pStyle w:val="NormalWeb"/>
        <w:spacing w:before="0" w:beforeAutospacing="0" w:after="240" w:afterAutospacing="0"/>
      </w:pPr>
      <w:r>
        <w:t>“We don’t really know what Mueller has. We have a responsibility, if we have information, to act upon it. But we don’t know what Mueller has,” Pelosi said.</w:t>
      </w:r>
    </w:p>
    <w:p w14:paraId="79175342" w14:textId="77777777" w:rsidR="009868C6" w:rsidRDefault="009868C6" w:rsidP="009868C6">
      <w:pPr>
        <w:pStyle w:val="Heading4"/>
      </w:pPr>
      <w:r>
        <w:t>pelosi rejects impeaching trump</w:t>
      </w:r>
    </w:p>
    <w:p w14:paraId="0EE1FEF8" w14:textId="77777777" w:rsidR="009868C6" w:rsidRPr="00827FC9" w:rsidRDefault="009868C6" w:rsidP="009868C6">
      <w:r w:rsidRPr="00827FC9">
        <w:t xml:space="preserve">By </w:t>
      </w:r>
      <w:hyperlink r:id="rId179" w:history="1">
        <w:r w:rsidRPr="00827FC9">
          <w:rPr>
            <w:rStyle w:val="Hyperlink"/>
          </w:rPr>
          <w:t>Gabriella Muñoz</w:t>
        </w:r>
      </w:hyperlink>
      <w:r w:rsidRPr="00827FC9">
        <w:t xml:space="preserve"> - Thursday, June 28, 2018 (Gabriella Muñoz is a national and general assignment reporter for the Washington Times wrote for The Hill, the Washington Examiner, and Townhall. Gabriella can be reached at ) “Lewandowski: Nancy Pelosi will start impeachment process 'immediately' if she is House speaker” https://www.washingtontimes.com/news/2018/jun/28/corey-lewandowski-nancy-pelosi-will-start-impeachm/</w:t>
      </w:r>
    </w:p>
    <w:p w14:paraId="0EFF2A77" w14:textId="77777777" w:rsidR="009868C6" w:rsidRPr="00A344CF" w:rsidRDefault="009868C6" w:rsidP="009868C6">
      <w:r>
        <w:rPr>
          <w:rStyle w:val="StyleBoldUnderline"/>
        </w:rPr>
        <w:t>HI</w:t>
      </w:r>
      <w:r w:rsidRPr="00A344CF">
        <w:rPr>
          <w:rStyle w:val="StyleBoldUnderline"/>
        </w:rPr>
        <w:t>Nancy Pelosi recently gave a wide-ranging interview where she strongly suggested that Democrats not run midterm election campaigns based on removing Donald Trump</w:t>
      </w:r>
      <w:r w:rsidRPr="00A344CF">
        <w:t xml:space="preserve"> from office. </w:t>
      </w:r>
    </w:p>
    <w:p w14:paraId="6E0CDDCF" w14:textId="77777777" w:rsidR="009868C6" w:rsidRPr="00A344CF" w:rsidRDefault="009868C6" w:rsidP="009868C6">
      <w:r w:rsidRPr="00A344CF">
        <w:t>For the last few weeks</w:t>
      </w:r>
      <w:r w:rsidRPr="00A344CF">
        <w:rPr>
          <w:rStyle w:val="StyleBoldUnderline"/>
        </w:rPr>
        <w:t xml:space="preserve">, the House minority leader has been </w:t>
      </w:r>
      <w:hyperlink r:id="rId180" w:history="1">
        <w:r w:rsidRPr="00A344CF">
          <w:rPr>
            <w:rStyle w:val="StyleBoldUnderline"/>
          </w:rPr>
          <w:t>warning Democrats about</w:t>
        </w:r>
      </w:hyperlink>
      <w:r w:rsidRPr="00A344CF">
        <w:rPr>
          <w:rStyle w:val="StyleBoldUnderline"/>
        </w:rPr>
        <w:t xml:space="preserve"> </w:t>
      </w:r>
      <w:hyperlink r:id="rId181" w:history="1">
        <w:r w:rsidRPr="00A344CF">
          <w:rPr>
            <w:rStyle w:val="StyleBoldUnderline"/>
          </w:rPr>
          <w:t>the risks</w:t>
        </w:r>
      </w:hyperlink>
      <w:r w:rsidRPr="00A344CF">
        <w:rPr>
          <w:rStyle w:val="StyleBoldUnderline"/>
        </w:rPr>
        <w:t xml:space="preserve"> of making the president’s impeachment their number one priority</w:t>
      </w:r>
      <w:r w:rsidRPr="00A344CF">
        <w:t xml:space="preserve">. In an extensive sit-down with </w:t>
      </w:r>
      <w:hyperlink r:id="rId182" w:history="1">
        <w:r w:rsidRPr="00A344CF">
          <w:rPr>
            <w:rStyle w:val="Hyperlink"/>
          </w:rPr>
          <w:t>Rolling Stone‘s Tim Dickinson</w:t>
        </w:r>
      </w:hyperlink>
      <w:r w:rsidRPr="00A344CF">
        <w:t xml:space="preserve">, </w:t>
      </w:r>
      <w:r w:rsidRPr="00A344CF">
        <w:rPr>
          <w:rStyle w:val="StyleBoldUnderline"/>
        </w:rPr>
        <w:t>Pelosi outlined her thoughts on how left can make a political comeback and gain the leverage to put more checks and balances on Trump</w:t>
      </w:r>
      <w:r w:rsidRPr="00A344CF">
        <w:t>.</w:t>
      </w:r>
    </w:p>
    <w:p w14:paraId="7EA65272" w14:textId="77777777" w:rsidR="009868C6" w:rsidRPr="00A344CF" w:rsidRDefault="009868C6" w:rsidP="009868C6">
      <w:r w:rsidRPr="004657F7">
        <w:rPr>
          <w:rStyle w:val="StyleBoldUnderline"/>
        </w:rPr>
        <w:t>When Pelosi was asked about impeachment, she characterized the idea by saying “I think it’s a gift to the Republicans.”</w:t>
      </w:r>
      <w:r w:rsidRPr="00A344CF">
        <w:t xml:space="preserve"> When asked to elaborate, she blasted the “stupid extent” to which Republicans have been blocking investigations, but she also </w:t>
      </w:r>
      <w:r w:rsidRPr="004657F7">
        <w:rPr>
          <w:rStyle w:val="StyleBoldUnderline"/>
        </w:rPr>
        <w:t>conceded “We don’t really know what Mueller has. We have a responsibility, if we have information, to act upon it. But we don’t know what Mueller</w:t>
      </w:r>
      <w:r w:rsidRPr="00A344CF">
        <w:t xml:space="preserve"> has.” </w:t>
      </w:r>
    </w:p>
    <w:p w14:paraId="4DB5D02E" w14:textId="77777777" w:rsidR="009868C6" w:rsidRPr="00A344CF" w:rsidRDefault="009868C6" w:rsidP="009868C6">
      <w:r w:rsidRPr="00A344CF">
        <w:t>From the interview:</w:t>
      </w:r>
    </w:p>
    <w:p w14:paraId="53005CC9" w14:textId="77777777" w:rsidR="009868C6" w:rsidRPr="00A344CF" w:rsidRDefault="009868C6" w:rsidP="009868C6">
      <w:r w:rsidRPr="00A344CF">
        <w:lastRenderedPageBreak/>
        <w:t>NP: Going into the [‘06] election, I said it’s off the table. I didn’t mean it’s off the table if you had some goods. If somebody has information, then we can act upon it. But from what we know now, it’s off the table.</w:t>
      </w:r>
    </w:p>
    <w:p w14:paraId="4FF47052" w14:textId="77777777" w:rsidR="009868C6" w:rsidRPr="00A344CF" w:rsidRDefault="009868C6" w:rsidP="009868C6">
      <w:r w:rsidRPr="00A344CF">
        <w:t>TD: Just to make sure I understand: You were saying that impeachment was “off the table” in relation to Bush? Or with Trump?</w:t>
      </w:r>
    </w:p>
    <w:p w14:paraId="6F85E9CE" w14:textId="77777777" w:rsidR="009868C6" w:rsidRPr="00A344CF" w:rsidRDefault="009868C6" w:rsidP="009868C6">
      <w:r w:rsidRPr="00A344CF">
        <w:t>NP: Even with Trump. If you got something, show it. But I’m not going after it. What we’re going after is the economic security of America’s working families.</w:t>
      </w:r>
    </w:p>
    <w:p w14:paraId="7F6772E0" w14:textId="77777777" w:rsidR="009868C6" w:rsidRPr="00A344CF" w:rsidRDefault="009868C6" w:rsidP="009868C6">
      <w:r w:rsidRPr="00A344CF">
        <w:t xml:space="preserve">Pelosi continued by rebuking Tom Steyer, the liberal megadonor who </w:t>
      </w:r>
      <w:hyperlink r:id="rId183" w:history="1">
        <w:r w:rsidRPr="00A344CF">
          <w:rPr>
            <w:rStyle w:val="Hyperlink"/>
          </w:rPr>
          <w:t>recently argued</w:t>
        </w:r>
      </w:hyperlink>
      <w:r w:rsidRPr="00A344CF">
        <w:t xml:space="preserve"> that the Left must stay locked-on with Trump’s impeachment.</w:t>
      </w:r>
    </w:p>
    <w:p w14:paraId="3EAF0312" w14:textId="77777777" w:rsidR="009868C6" w:rsidRPr="00A344CF" w:rsidRDefault="009868C6" w:rsidP="009868C6">
      <w:r w:rsidRPr="004657F7">
        <w:rPr>
          <w:rStyle w:val="StyleBoldUnderline"/>
        </w:rPr>
        <w:t xml:space="preserve">“This election cannot be about impeachment. I don’t think it’s in the interest of America’s working families to focus on that, unless we have more to go on, which we don’t at this time. </w:t>
      </w:r>
      <w:r w:rsidRPr="004657F7">
        <w:t xml:space="preserve">You get the power of subpoena, you </w:t>
      </w:r>
      <w:r w:rsidRPr="00A344CF">
        <w:t>don’t know where it takes you. I wouldn’t not impeach the president for political reasons. But I wouldn’t impeach him for political reasons, either. That’s just not what it’s supposed to be about. I think it’s not unifying for the country.”</w:t>
      </w:r>
    </w:p>
    <w:p w14:paraId="5B15A194" w14:textId="77777777" w:rsidR="009868C6" w:rsidRPr="00A344CF" w:rsidRDefault="009868C6" w:rsidP="009868C6">
      <w:r w:rsidRPr="00A344CF">
        <w:t>Pelosi also defended her political effectiveness in the interview, reacting to her various critics and insisting that liberal enthusiasm will make the “Blue Wave” happen in the coming months. She also brushed off her regular conservative opponents, saying its more important to stay focused on the core issues than worry about the GOP “making a caricature of somebody.”</w:t>
      </w:r>
    </w:p>
    <w:p w14:paraId="67E49503" w14:textId="77777777" w:rsidR="009868C6" w:rsidRDefault="009868C6" w:rsidP="009868C6">
      <w:r w:rsidRPr="00A344CF">
        <w:t xml:space="preserve">“The public knows what is important. And most people want to know what you have to offer. So I think it shows the bankruptcy – they really don’t have any ideas,” Pelosi says. “Their tax bill is failing them because it’s a fraud to begin with – and people understand that it’s a scam. And we’ll keep that pressure on them.” </w:t>
      </w:r>
    </w:p>
    <w:p w14:paraId="473583A8" w14:textId="77777777" w:rsidR="009868C6" w:rsidRDefault="009868C6" w:rsidP="009868C6">
      <w:r>
        <w:t>If dems win the house they’ll impeach trump</w:t>
      </w:r>
    </w:p>
    <w:p w14:paraId="6B08AFA0" w14:textId="77777777" w:rsidR="009868C6" w:rsidRPr="00827FC9" w:rsidRDefault="009868C6" w:rsidP="009868C6">
      <w:r w:rsidRPr="00827FC9">
        <w:t xml:space="preserve">Former Trump campaign manager </w:t>
      </w:r>
      <w:hyperlink r:id="rId184" w:history="1">
        <w:r w:rsidRPr="00827FC9">
          <w:rPr>
            <w:rStyle w:val="Hyperlink"/>
          </w:rPr>
          <w:t>Corey Lewandowski</w:t>
        </w:r>
      </w:hyperlink>
      <w:r w:rsidRPr="00827FC9">
        <w:t xml:space="preserve"> warned on Thursday that President </w:t>
      </w:r>
      <w:hyperlink r:id="rId185" w:history="1">
        <w:r w:rsidRPr="00827FC9">
          <w:rPr>
            <w:rStyle w:val="Hyperlink"/>
          </w:rPr>
          <w:t>Trump</w:t>
        </w:r>
      </w:hyperlink>
      <w:r w:rsidRPr="00827FC9">
        <w:t>’s position in the White House is in the balance during the midterm elections.</w:t>
      </w:r>
    </w:p>
    <w:p w14:paraId="47468709" w14:textId="77777777" w:rsidR="009868C6" w:rsidRPr="00827FC9" w:rsidRDefault="008C0C32" w:rsidP="009868C6">
      <w:pPr>
        <w:rPr>
          <w:rStyle w:val="StyleBoldUnderline"/>
        </w:rPr>
      </w:pPr>
      <w:hyperlink r:id="rId186" w:history="1">
        <w:r w:rsidR="009868C6" w:rsidRPr="00827FC9">
          <w:rPr>
            <w:rStyle w:val="StyleBoldUnderline"/>
          </w:rPr>
          <w:t>Mr. Lewandowski</w:t>
        </w:r>
      </w:hyperlink>
      <w:r w:rsidR="009868C6" w:rsidRPr="00827FC9">
        <w:rPr>
          <w:rStyle w:val="StyleBoldUnderline"/>
        </w:rPr>
        <w:t xml:space="preserve"> explained that elections for House seats are just as important as Senate races. If Republicans lose control of the House, Nancy Pelosi could be the next Speaker of the House.</w:t>
      </w:r>
    </w:p>
    <w:p w14:paraId="77B72C1F" w14:textId="77777777" w:rsidR="009868C6" w:rsidRPr="00827FC9" w:rsidRDefault="009868C6" w:rsidP="009868C6">
      <w:r w:rsidRPr="00827FC9">
        <w:rPr>
          <w:rStyle w:val="StyleBoldUnderline"/>
        </w:rPr>
        <w:t>“If you do that, what will happen - I believe - is that they will begin immediately with impeachment proceedings for this president and they will completely stymie all the good work that he’s done this first year and a half</w:t>
      </w:r>
      <w:r w:rsidRPr="00827FC9">
        <w:t>,” he said during an interview with The Hill TV’s “</w:t>
      </w:r>
      <w:hyperlink r:id="rId187" w:tgtFrame="_blank" w:history="1">
        <w:r w:rsidRPr="00827FC9">
          <w:rPr>
            <w:rStyle w:val="Hyperlink"/>
          </w:rPr>
          <w:t>Rising</w:t>
        </w:r>
      </w:hyperlink>
      <w:r w:rsidRPr="00827FC9">
        <w:t>.”</w:t>
      </w:r>
    </w:p>
    <w:p w14:paraId="4924A8E2" w14:textId="77777777" w:rsidR="009868C6" w:rsidRPr="00827FC9" w:rsidRDefault="009868C6" w:rsidP="009868C6">
      <w:r w:rsidRPr="00827FC9">
        <w:t xml:space="preserve">However, he was optimistic about Republican chances during the November elections. </w:t>
      </w:r>
      <w:hyperlink r:id="rId188" w:history="1">
        <w:r w:rsidRPr="00827FC9">
          <w:rPr>
            <w:rStyle w:val="Hyperlink"/>
          </w:rPr>
          <w:t>Mr. Lewandowski</w:t>
        </w:r>
      </w:hyperlink>
      <w:r w:rsidRPr="00827FC9">
        <w:t xml:space="preserve"> said the GOP should keep races focused on President </w:t>
      </w:r>
      <w:hyperlink r:id="rId189" w:history="1">
        <w:r w:rsidRPr="00827FC9">
          <w:rPr>
            <w:rStyle w:val="Hyperlink"/>
          </w:rPr>
          <w:t>Trump</w:t>
        </w:r>
      </w:hyperlink>
      <w:r w:rsidRPr="00827FC9">
        <w:t>’s goals, but warned if races hinge on local issues, where candidates could break with Ms. Pelosi, the Democrats could succeed.</w:t>
      </w:r>
    </w:p>
    <w:p w14:paraId="1E6FB740" w14:textId="77777777" w:rsidR="009868C6" w:rsidRPr="00827FC9" w:rsidRDefault="009868C6" w:rsidP="009868C6">
      <w:pPr>
        <w:rPr>
          <w:rStyle w:val="StyleBoldUnderline"/>
        </w:rPr>
      </w:pPr>
      <w:bookmarkStart w:id="7" w:name="pagebreak"/>
      <w:bookmarkEnd w:id="7"/>
      <w:r w:rsidRPr="00827FC9">
        <w:rPr>
          <w:rStyle w:val="StyleBoldUnderline"/>
        </w:rPr>
        <w:t xml:space="preserve">“If it’s </w:t>
      </w:r>
      <w:hyperlink r:id="rId190" w:history="1">
        <w:r w:rsidRPr="00827FC9">
          <w:rPr>
            <w:rStyle w:val="StyleBoldUnderline"/>
          </w:rPr>
          <w:t>Donald Trump</w:t>
        </w:r>
      </w:hyperlink>
      <w:r w:rsidRPr="00827FC9">
        <w:rPr>
          <w:rStyle w:val="StyleBoldUnderline"/>
        </w:rPr>
        <w:t xml:space="preserve"> versus Nancy Pelosi, the president wins that every single time,” he said.</w:t>
      </w:r>
    </w:p>
    <w:p w14:paraId="74893F6F" w14:textId="77777777" w:rsidR="009868C6" w:rsidRPr="007535A5" w:rsidRDefault="009868C6" w:rsidP="00F65967"/>
    <w:p w14:paraId="56625A4A" w14:textId="2F5DE8BF" w:rsidR="00F65967" w:rsidRDefault="00F6572F" w:rsidP="00EF395F">
      <w:pPr>
        <w:pStyle w:val="Heading3"/>
      </w:pPr>
      <w:r>
        <w:lastRenderedPageBreak/>
        <w:t xml:space="preserve">A2: </w:t>
      </w:r>
      <w:r w:rsidR="00EF395F">
        <w:t xml:space="preserve">Dems Solve Climate </w:t>
      </w:r>
    </w:p>
    <w:p w14:paraId="01FE2732" w14:textId="77777777" w:rsidR="00EF395F" w:rsidRDefault="00EF395F" w:rsidP="00EF395F">
      <w:pPr>
        <w:pStyle w:val="Heading4"/>
      </w:pPr>
      <w:r>
        <w:t>Republicans in Congress will continue to prevent climate change proposals from being enacted</w:t>
      </w:r>
    </w:p>
    <w:p w14:paraId="0E326D81" w14:textId="77777777" w:rsidR="00EF395F" w:rsidRDefault="00EF395F" w:rsidP="00EF395F">
      <w:pPr>
        <w:rPr>
          <w:rStyle w:val="StyleStyleBold12pt"/>
        </w:rPr>
      </w:pPr>
      <w:r>
        <w:rPr>
          <w:rStyle w:val="StyleStyleBold12pt"/>
        </w:rPr>
        <w:t>Brugger 6/22</w:t>
      </w:r>
    </w:p>
    <w:p w14:paraId="3F9F9428" w14:textId="77777777" w:rsidR="00EF395F" w:rsidRDefault="00EF395F" w:rsidP="00EF395F">
      <w:r>
        <w:t xml:space="preserve">(Kelsey Brugger, reporter for E&amp;E News, “Green Groups Ditch Republicans”, 6/22/18, Accessed on 7/12/18, </w:t>
      </w:r>
      <w:hyperlink r:id="rId191" w:history="1">
        <w:r w:rsidRPr="00F77C10">
          <w:rPr>
            <w:rStyle w:val="Hyperlink"/>
          </w:rPr>
          <w:t>https://www.eenews.net/stories/1060086091</w:t>
        </w:r>
      </w:hyperlink>
      <w:r>
        <w:t>, RKK)</w:t>
      </w:r>
    </w:p>
    <w:p w14:paraId="6803860A" w14:textId="77777777" w:rsidR="00EF395F" w:rsidRPr="002D21D7" w:rsidRDefault="00EF395F" w:rsidP="00EF395F">
      <w:pPr>
        <w:rPr>
          <w:rStyle w:val="StyleStyleBold12pt"/>
        </w:rPr>
      </w:pPr>
      <w:r>
        <w:t xml:space="preserve"> </w:t>
      </w:r>
    </w:p>
    <w:p w14:paraId="6A3A20B8" w14:textId="77777777" w:rsidR="00EF395F" w:rsidRPr="00973941" w:rsidRDefault="00EF395F" w:rsidP="00EF395F">
      <w:pPr>
        <w:rPr>
          <w:u w:val="single"/>
        </w:rPr>
      </w:pPr>
      <w:r w:rsidRPr="00973941">
        <w:rPr>
          <w:u w:val="single"/>
        </w:rPr>
        <w:t>Thirty years ago, environmental organizations routinely endorsed Republicans running for Congress. Now they hardly endorse any.</w:t>
      </w:r>
    </w:p>
    <w:p w14:paraId="5306330C" w14:textId="77777777" w:rsidR="00EF395F" w:rsidRPr="00E45432" w:rsidRDefault="00EF395F" w:rsidP="00EF395F">
      <w:r w:rsidRPr="00E45432">
        <w:t xml:space="preserve">Some blame President Trump. Some blame an increase in Big Oil donations. Some say </w:t>
      </w:r>
      <w:r w:rsidRPr="00973941">
        <w:rPr>
          <w:u w:val="single"/>
        </w:rPr>
        <w:t>Congress has failed to craft significant environmental legislatio</w:t>
      </w:r>
      <w:r w:rsidRPr="00E45432">
        <w:t>n. Others say the GOP has abandoned its roots as the party of conservation.</w:t>
      </w:r>
    </w:p>
    <w:p w14:paraId="2FE12508" w14:textId="77777777" w:rsidR="00EF395F" w:rsidRPr="00E45432" w:rsidRDefault="00EF395F" w:rsidP="00EF395F">
      <w:r w:rsidRPr="00E45432">
        <w:t>Decades ago, under Republican administrations, Congress established EPA, passed the Clean Air Act and set up the Superfund program, among other green achievements.</w:t>
      </w:r>
    </w:p>
    <w:p w14:paraId="6B567D4B" w14:textId="77777777" w:rsidR="00EF395F" w:rsidRPr="00506397" w:rsidRDefault="00EF395F" w:rsidP="00EF395F">
      <w:pPr>
        <w:rPr>
          <w:rStyle w:val="Emphasis"/>
        </w:rPr>
      </w:pPr>
      <w:r w:rsidRPr="00E45432">
        <w:t xml:space="preserve">But tribalism appears to have hijacked national politics. </w:t>
      </w:r>
      <w:r w:rsidRPr="00973941">
        <w:rPr>
          <w:u w:val="single"/>
        </w:rPr>
        <w:t>EPA under Administrator Scott Pruitt has sought to roll back environmental regulations, Trump dismissed climate change as a "hoax," and the words were essentially banned from the agency.</w:t>
      </w:r>
      <w:r>
        <w:rPr>
          <w:u w:val="single"/>
        </w:rPr>
        <w:t xml:space="preserve"> </w:t>
      </w:r>
      <w:r w:rsidRPr="00506397">
        <w:rPr>
          <w:rStyle w:val="Emphasis"/>
        </w:rPr>
        <w:t>So far this year, major environmental groups have endorsed this many Republicans: zero. It comes as more than 40 GOP House members embrace the idea that humans are causing climate change. A few years ago, only a handful did.</w:t>
      </w:r>
    </w:p>
    <w:p w14:paraId="70119AD5" w14:textId="77777777" w:rsidR="00EF395F" w:rsidRPr="00506397" w:rsidRDefault="00EF395F" w:rsidP="00EF395F">
      <w:pPr>
        <w:rPr>
          <w:rStyle w:val="Emphasis"/>
        </w:rPr>
      </w:pPr>
      <w:r w:rsidRPr="00506397">
        <w:rPr>
          <w:rStyle w:val="Emphasis"/>
        </w:rPr>
        <w:t>"It's a confluence of the Republican Party shifting farther to the right and increased polarization," said Jennifer Duffy of The Cook Political Report. "Interest groups on both sides of the aisle want more purity from the members they endorse."</w:t>
      </w:r>
    </w:p>
    <w:p w14:paraId="6E6DCF7E" w14:textId="77777777" w:rsidR="00EF395F" w:rsidRPr="00E45432" w:rsidRDefault="00EF395F" w:rsidP="00EF395F">
      <w:r w:rsidRPr="00E45432">
        <w:t>A veteran environmental leader who spoke on the condition of anonymity said 1 in 5 endorsements by environmental organizations used to be for Republicans. Now, these groups only back a couple of federal GOP candidates every cycle.</w:t>
      </w:r>
    </w:p>
    <w:p w14:paraId="05BE0731" w14:textId="77777777" w:rsidR="00EF395F" w:rsidRPr="00E45432" w:rsidRDefault="00EF395F" w:rsidP="00EF395F">
      <w:r w:rsidRPr="00506397">
        <w:rPr>
          <w:rStyle w:val="StyleBoldUnderline"/>
        </w:rPr>
        <w:t>"Republicans' increasingly poor voting records reflect their rejection of the conservation leadership provided by such presidents as Theodore Roosevelt, Richard Nixon and George H.W. Bush," the green leader said. "Opposition to federal climate action and pollution reductions are now litmus tests for potential Republican candidates</w:t>
      </w:r>
      <w:r w:rsidRPr="00E45432">
        <w:t>."</w:t>
      </w:r>
      <w:r>
        <w:t xml:space="preserve"> </w:t>
      </w:r>
      <w:r w:rsidRPr="00E45432">
        <w:t>In 1990, the League of Conservation Voters endorsed 22 Republicans in the House and the Senate. This year, none.</w:t>
      </w:r>
    </w:p>
    <w:p w14:paraId="6626A45C" w14:textId="77777777" w:rsidR="00EF395F" w:rsidRPr="00E45432" w:rsidRDefault="00EF395F" w:rsidP="00EF395F">
      <w:r w:rsidRPr="00E45432">
        <w:t>LCV is not alone. This drop-off has also occurred in the Sierra Club's political committee, which has not endorsed a national Republican candidate this year. From 2008 to 2016, the group endorsed seven Republicans compared with hundreds of national Democrats.</w:t>
      </w:r>
      <w:r>
        <w:t xml:space="preserve"> </w:t>
      </w:r>
      <w:r w:rsidRPr="00E45432">
        <w:t xml:space="preserve">The Natural Resources Defense Council Action Fund, which just started backing candidates in the 2018 cycle, has never endorsed a Republican. According to the Center for Responsive Politics, contributions </w:t>
      </w:r>
      <w:r w:rsidRPr="00E45432">
        <w:lastRenderedPageBreak/>
        <w:t>affiliated with NRDC have gone entirely to Democrats in recent years, whereas 22 years ago, Republicans got about half. (NRDC could not verify this.)</w:t>
      </w:r>
    </w:p>
    <w:p w14:paraId="737C5B26" w14:textId="77777777" w:rsidR="00EF395F" w:rsidRPr="00E45432" w:rsidRDefault="00EF395F" w:rsidP="00EF395F">
      <w:r w:rsidRPr="00E45432">
        <w:t>Contributing the most to Republicans has been the Environmental Defense Fund (EDF) Action Fund. Known for being friendlier to conservatives, EDF has attempted to forge bipartisan relationships. Four years ago, EDF Action Fund famously backed former New York Rep. Chris Gibson, a Republican, over his Democratic challenger, Sean Eldridge. (The Sierra Club backed Eldridge.)</w:t>
      </w:r>
      <w:r>
        <w:t xml:space="preserve"> </w:t>
      </w:r>
      <w:r w:rsidRPr="00E45432">
        <w:t>Similarly, EDF Action Fund spent $510,000 on Florida Republican Rep. Carlos Curbelo's race in 2016. (The Sierra Club backed his Democratic challenger, former Rep. Joe Garcia.)</w:t>
      </w:r>
    </w:p>
    <w:p w14:paraId="04C1B912" w14:textId="16E5892F" w:rsidR="00EF395F" w:rsidRPr="00EC2371" w:rsidRDefault="00EF395F" w:rsidP="00EF395F">
      <w:r w:rsidRPr="00E45432">
        <w:t>In state and local races, which are often less partisan, environmental groups tend to support far more Republicans. Sarah Burton, director of the Sierra Club political action committee, pointed to the Republican mayors of Abita Springs, La., and San Diego, Calif. — both of whom are moving their cities to 100 percent clean energy.</w:t>
      </w:r>
      <w:r>
        <w:t xml:space="preserve"> </w:t>
      </w:r>
      <w:r w:rsidRPr="00E45432">
        <w:t xml:space="preserve">"There is a lot of bipartisan work happening in the states," added Kevin Curtis, executive director of the NRDC Action Fund. "In my optimistic moments, I hope that bipartisanship will roll up and influence the federal level. </w:t>
      </w:r>
      <w:r w:rsidRPr="00506397">
        <w:rPr>
          <w:rStyle w:val="StyleBoldUnderline"/>
        </w:rPr>
        <w:t>In my pessimistic moments, I worry that the hyperpartisanship that we see in Congress will flow down to the states."</w:t>
      </w:r>
      <w:r>
        <w:t xml:space="preserve"> </w:t>
      </w:r>
      <w:r w:rsidRPr="00E45432">
        <w:t>'Strong sense of tribalism'</w:t>
      </w:r>
      <w:r>
        <w:t xml:space="preserve"> </w:t>
      </w:r>
      <w:r w:rsidRPr="00EC2371">
        <w:rPr>
          <w:u w:val="single"/>
        </w:rPr>
        <w:t>While green Republicans complain that environmental groups are a front for the Democratic Party, green groups say the national GOP has increasingly failed to back environmentally conscious policy</w:t>
      </w:r>
      <w:r>
        <w:rPr>
          <w:u w:val="single"/>
        </w:rPr>
        <w:t>.</w:t>
      </w:r>
    </w:p>
    <w:p w14:paraId="40B6A6C7" w14:textId="77777777" w:rsidR="00EF395F" w:rsidRDefault="00EF395F" w:rsidP="00EF395F"/>
    <w:p w14:paraId="03B86528" w14:textId="77777777" w:rsidR="006A651C" w:rsidRDefault="006A651C" w:rsidP="006A651C">
      <w:pPr>
        <w:pStyle w:val="Heading4"/>
      </w:pPr>
      <w:r>
        <w:t>Even a Democratic congress can’t solve climate change- they don’t have a coordinated strategy</w:t>
      </w:r>
    </w:p>
    <w:p w14:paraId="540D5F42" w14:textId="77777777" w:rsidR="006A651C" w:rsidRPr="00E85B23" w:rsidRDefault="006A651C" w:rsidP="006A651C">
      <w:pPr>
        <w:rPr>
          <w:rStyle w:val="StyleStyleBold12pt"/>
          <w:b w:val="0"/>
          <w:sz w:val="22"/>
        </w:rPr>
      </w:pPr>
      <w:r>
        <w:rPr>
          <w:rStyle w:val="StyleStyleBold12pt"/>
        </w:rPr>
        <w:t xml:space="preserve">Meyer 17 </w:t>
      </w:r>
      <w:r>
        <w:rPr>
          <w:rStyle w:val="StyleStyleBold12pt"/>
          <w:b w:val="0"/>
          <w:sz w:val="22"/>
        </w:rPr>
        <w:t xml:space="preserve">(11-15-17, Robinson Meyer, staff writer at The Atlantic, “Democrats Are Shockingly Unprepared to Fight Climate Change”, </w:t>
      </w:r>
      <w:hyperlink r:id="rId192" w:history="1">
        <w:r w:rsidRPr="00C51475">
          <w:rPr>
            <w:rStyle w:val="Hyperlink"/>
          </w:rPr>
          <w:t>https://www.theatlantic.com/science/archive/2017/11/there-is-no-democratic-plan-to-fight-climate-change/543981/</w:t>
        </w:r>
      </w:hyperlink>
      <w:r>
        <w:rPr>
          <w:rStyle w:val="StyleStyleBold12pt"/>
          <w:b w:val="0"/>
          <w:sz w:val="22"/>
        </w:rPr>
        <w:t>, DA: 7/13/18, EK)</w:t>
      </w:r>
    </w:p>
    <w:p w14:paraId="200C5BDE" w14:textId="77777777" w:rsidR="006A651C" w:rsidRDefault="006A651C" w:rsidP="006A651C">
      <w:pPr>
        <w:rPr>
          <w:sz w:val="16"/>
        </w:rPr>
      </w:pPr>
      <w:r w:rsidRPr="00A443BB">
        <w:rPr>
          <w:rStyle w:val="StyleBoldUnderline"/>
        </w:rPr>
        <w:t>Democrats face at least three major problems in trying to formulate a climate policy</w:t>
      </w:r>
      <w:r w:rsidRPr="00E85B23">
        <w:rPr>
          <w:sz w:val="16"/>
        </w:rPr>
        <w:t xml:space="preserve">. </w:t>
      </w:r>
      <w:r w:rsidRPr="00A443BB">
        <w:rPr>
          <w:rStyle w:val="StyleBoldUnderline"/>
        </w:rPr>
        <w:t>First, the relationship between environmentalists and labor groups has disintegrated since 2009</w:t>
      </w:r>
      <w:r w:rsidRPr="00E85B23">
        <w:rPr>
          <w:sz w:val="16"/>
        </w:rPr>
        <w:t xml:space="preserve">. </w:t>
      </w:r>
      <w:r w:rsidRPr="00E85B23">
        <w:rPr>
          <w:rStyle w:val="StyleBoldUnderline"/>
        </w:rPr>
        <w:t>Once upon a time, unions widely supported Waxman-Markey</w:t>
      </w:r>
      <w:r w:rsidRPr="00E85B23">
        <w:rPr>
          <w:sz w:val="16"/>
        </w:rPr>
        <w:t xml:space="preserve">. The bill funded assistance for workers put out of work during the transition away from fossil fuels and launched “green-job” retraining programs. It also provided tens of billions in funding for “carbon capture and sequestration,” an experimental technology that would possibly have allowed coal plants to keep running. </w:t>
      </w:r>
      <w:r w:rsidRPr="00E85B23">
        <w:rPr>
          <w:rStyle w:val="StyleBoldUnderline"/>
        </w:rPr>
        <w:t>But when it failed, the pan-Democratic consensus fell apart with it</w:t>
      </w:r>
      <w:r w:rsidRPr="00E85B23">
        <w:rPr>
          <w:sz w:val="16"/>
        </w:rPr>
        <w:t xml:space="preserve">. </w:t>
      </w:r>
      <w:r w:rsidRPr="00E85B23">
        <w:rPr>
          <w:rStyle w:val="StyleBoldUnderline"/>
        </w:rPr>
        <w:t>Neither of the two climate strategies that have succeeded Waxman-Markey offer particular appeal to organized labor</w:t>
      </w:r>
      <w:r w:rsidRPr="00E85B23">
        <w:rPr>
          <w:sz w:val="16"/>
        </w:rPr>
        <w:t xml:space="preserve">. </w:t>
      </w:r>
      <w:r w:rsidRPr="00E85B23">
        <w:rPr>
          <w:rStyle w:val="StyleBoldUnderline"/>
        </w:rPr>
        <w:t>The Clean Power Plan</w:t>
      </w:r>
      <w:r w:rsidRPr="00E85B23">
        <w:rPr>
          <w:sz w:val="16"/>
        </w:rPr>
        <w:t xml:space="preserve"> essentially </w:t>
      </w:r>
      <w:r w:rsidRPr="00E85B23">
        <w:rPr>
          <w:rStyle w:val="StyleBoldUnderline"/>
        </w:rPr>
        <w:t>made nonprofits and already-strapped state budgets</w:t>
      </w:r>
      <w:r w:rsidRPr="00E85B23">
        <w:rPr>
          <w:sz w:val="16"/>
        </w:rPr>
        <w:t xml:space="preserve"> (in GOP-governed states</w:t>
      </w:r>
      <w:r w:rsidRPr="00E85B23">
        <w:rPr>
          <w:rStyle w:val="StyleBoldUnderline"/>
        </w:rPr>
        <w:t>) responsible for softening the economic blow of carbon regulation</w:t>
      </w:r>
      <w:r w:rsidRPr="00E85B23">
        <w:rPr>
          <w:sz w:val="16"/>
        </w:rPr>
        <w:t>. In large part, they declined. T</w:t>
      </w:r>
      <w:r w:rsidRPr="00E85B23">
        <w:rPr>
          <w:rStyle w:val="StyleBoldUnderline"/>
        </w:rPr>
        <w:t>he antagonistic approach to pipelines</w:t>
      </w:r>
      <w:r w:rsidRPr="00E85B23">
        <w:rPr>
          <w:sz w:val="16"/>
        </w:rPr>
        <w:t xml:space="preserve"> and other fossil-fuel projects </w:t>
      </w:r>
      <w:r w:rsidRPr="00E85B23">
        <w:rPr>
          <w:rStyle w:val="StyleBoldUnderline"/>
        </w:rPr>
        <w:t>has also alienated labor</w:t>
      </w:r>
      <w:r w:rsidRPr="00E85B23">
        <w:rPr>
          <w:sz w:val="16"/>
        </w:rPr>
        <w:t xml:space="preserve">. </w:t>
      </w:r>
      <w:r w:rsidRPr="00E85B23">
        <w:rPr>
          <w:rStyle w:val="StyleBoldUnderline"/>
        </w:rPr>
        <w:t>Construction-union workers</w:t>
      </w:r>
      <w:r w:rsidRPr="00E85B23">
        <w:rPr>
          <w:sz w:val="16"/>
        </w:rPr>
        <w:t xml:space="preserve"> still </w:t>
      </w:r>
      <w:r w:rsidRPr="00E85B23">
        <w:rPr>
          <w:rStyle w:val="StyleBoldUnderline"/>
        </w:rPr>
        <w:t>spend much more time building pipelines than installing renewables.</w:t>
      </w:r>
      <w:r w:rsidRPr="00E85B23">
        <w:rPr>
          <w:sz w:val="16"/>
        </w:rPr>
        <w:t xml:space="preserve"> Divorced from a unified legislative campaign—and the promise of federal funding—</w:t>
      </w:r>
      <w:r w:rsidRPr="00E85B23">
        <w:rPr>
          <w:rStyle w:val="StyleBoldUnderline"/>
        </w:rPr>
        <w:t>the new environmental antagonism can seem to run directly counter to worker interests.</w:t>
      </w:r>
      <w:r>
        <w:rPr>
          <w:rStyle w:val="StyleBoldUnderline"/>
        </w:rPr>
        <w:t xml:space="preserve"> </w:t>
      </w:r>
      <w:r w:rsidRPr="00E85B23">
        <w:rPr>
          <w:sz w:val="16"/>
        </w:rPr>
        <w:t xml:space="preserve">This isn’t necessarily the fault of the antagonists alone: Unionization in the renewable industry is also lagging. Renewable-energy companies are often as anti-union as any other California-based tech firm. In October, for instance, Tesla—which swears it is trying to hire more employees as fast as it can—fired 400 to 700 workers in what many analysts understood as a union-busting move. United Auto Workers has filed a complaint with the National Labor-Relations Board. Green-energy companies don’t only harbor an anti-regulatory, Silicon Valley–style dislike for organized labor. They also see themselves as fighting a desperate battle on price with oil and gas companies. Every cent the union might add to </w:t>
      </w:r>
      <w:r w:rsidRPr="00E85B23">
        <w:rPr>
          <w:sz w:val="16"/>
        </w:rPr>
        <w:lastRenderedPageBreak/>
        <w:t xml:space="preserve">production cost, they argue, is a cent that disadvantages them against fossil fuels. The green-labor breakdown is the party’s biggest political obstacle. But </w:t>
      </w:r>
      <w:r w:rsidRPr="00E85B23">
        <w:rPr>
          <w:rStyle w:val="Emphasis"/>
        </w:rPr>
        <w:t>its second problem is that Democratic voters still don’t care about climate change very much</w:t>
      </w:r>
      <w:r w:rsidRPr="00E85B23">
        <w:rPr>
          <w:sz w:val="16"/>
        </w:rPr>
        <w:t xml:space="preserve">. Like other Americans, </w:t>
      </w:r>
      <w:r w:rsidRPr="00E85B23">
        <w:rPr>
          <w:rStyle w:val="StyleBoldUnderline"/>
        </w:rPr>
        <w:t>most of the party’s electorate experience it as a “low-intensity” issue</w:t>
      </w:r>
      <w:r w:rsidRPr="00E85B23">
        <w:rPr>
          <w:sz w:val="16"/>
        </w:rPr>
        <w:t xml:space="preserve">. Though a majority of Americans in every state believe in climate change, </w:t>
      </w:r>
      <w:r w:rsidRPr="00E85B23">
        <w:rPr>
          <w:rStyle w:val="StyleBoldUnderline"/>
        </w:rPr>
        <w:t>very few people use climate policy to decide whom to vote for. Even Democrats say that a candidate’s proposed climate policy matters less</w:t>
      </w:r>
      <w:r w:rsidRPr="00E85B23">
        <w:rPr>
          <w:sz w:val="16"/>
        </w:rPr>
        <w:t xml:space="preserve"> when making a voting decision than his or her proposed policies about jobs, health care, the economy, education, income inequality, and terrorism. As it happens, </w:t>
      </w:r>
      <w:r w:rsidRPr="00E85B23">
        <w:rPr>
          <w:rStyle w:val="StyleBoldUnderline"/>
        </w:rPr>
        <w:t>Trump is helping solve this problem</w:t>
      </w:r>
      <w:r w:rsidRPr="00E85B23">
        <w:rPr>
          <w:sz w:val="16"/>
        </w:rPr>
        <w:t xml:space="preserve">: Due to his steady siege on Obama-era climate policy, he seems to be motivating rank-and-file Democrats to address the issue. His withdrawal from the Paris Agreement was much more unpopular than the treaty itself. </w:t>
      </w:r>
      <w:r w:rsidRPr="00E85B23">
        <w:rPr>
          <w:rStyle w:val="StyleBoldUnderline"/>
        </w:rPr>
        <w:t>But it remains unclear whether the passage of climate policy motivates its supporters more than it aggravates and alienates the issue’s “anti-constituency”</w:t>
      </w:r>
      <w:r w:rsidRPr="00E85B23">
        <w:rPr>
          <w:sz w:val="16"/>
        </w:rPr>
        <w:t xml:space="preserve"> (such as coal and oil workers). Finally, </w:t>
      </w:r>
      <w:r w:rsidRPr="00E85B23">
        <w:rPr>
          <w:rStyle w:val="Emphasis"/>
        </w:rPr>
        <w:t>dealing with climate change through any policy is just hard</w:t>
      </w:r>
      <w:r w:rsidRPr="00E85B23">
        <w:rPr>
          <w:sz w:val="16"/>
        </w:rPr>
        <w:t xml:space="preserve">. </w:t>
      </w:r>
      <w:r w:rsidRPr="00E85B23">
        <w:rPr>
          <w:rStyle w:val="StyleBoldUnderline"/>
        </w:rPr>
        <w:t>Most of the good news</w:t>
      </w:r>
      <w:r w:rsidRPr="00E85B23">
        <w:rPr>
          <w:sz w:val="16"/>
        </w:rPr>
        <w:t xml:space="preserve"> in climate change lately </w:t>
      </w:r>
      <w:r w:rsidRPr="00E85B23">
        <w:rPr>
          <w:rStyle w:val="StyleBoldUnderline"/>
        </w:rPr>
        <w:t>has come from the power sector, where emissions have dropped by 18 percent</w:t>
      </w:r>
      <w:r w:rsidRPr="00E85B23">
        <w:rPr>
          <w:sz w:val="16"/>
        </w:rPr>
        <w:t xml:space="preserve"> over the last five years. </w:t>
      </w:r>
      <w:r w:rsidRPr="00E85B23">
        <w:rPr>
          <w:rStyle w:val="StyleBoldUnderline"/>
        </w:rPr>
        <w:t>But electricity production only makes up about 29 percent of total U.S. greenhouse-gas emissions</w:t>
      </w:r>
      <w:r w:rsidRPr="00E85B23">
        <w:rPr>
          <w:sz w:val="16"/>
        </w:rPr>
        <w:t xml:space="preserve">. </w:t>
      </w:r>
      <w:r w:rsidRPr="00E85B23">
        <w:rPr>
          <w:rStyle w:val="StyleBoldUnderline"/>
        </w:rPr>
        <w:t>For the U</w:t>
      </w:r>
      <w:r w:rsidRPr="00E85B23">
        <w:rPr>
          <w:sz w:val="16"/>
        </w:rPr>
        <w:t xml:space="preserve">nited </w:t>
      </w:r>
      <w:r w:rsidRPr="00E85B23">
        <w:rPr>
          <w:rStyle w:val="StyleBoldUnderline"/>
        </w:rPr>
        <w:t>S</w:t>
      </w:r>
      <w:r w:rsidRPr="00E85B23">
        <w:rPr>
          <w:sz w:val="16"/>
        </w:rPr>
        <w:t xml:space="preserve">tates to decarbonize—which even the newest and most optimistic projections say must proceed at a historically unprecedented pace—it must also tackle carbon pollution from other sectors. Those </w:t>
      </w:r>
      <w:r w:rsidRPr="00E85B23">
        <w:rPr>
          <w:rStyle w:val="StyleBoldUnderline"/>
        </w:rPr>
        <w:t>other sectors will be tougher to crack. Most of the emissions from the transportation sector</w:t>
      </w:r>
      <w:r w:rsidRPr="00E85B23">
        <w:rPr>
          <w:sz w:val="16"/>
        </w:rPr>
        <w:t xml:space="preserve"> (which itself makes up more than a quarter of U.S. greenhouse-gas pollution) </w:t>
      </w:r>
      <w:r w:rsidRPr="00E85B23">
        <w:rPr>
          <w:rStyle w:val="StyleBoldUnderline"/>
        </w:rPr>
        <w:t>come from cars and trucks.</w:t>
      </w:r>
      <w:r w:rsidRPr="00E85B23">
        <w:rPr>
          <w:sz w:val="16"/>
        </w:rPr>
        <w:t xml:space="preserve"> In order to draw those emissions down by 2050, </w:t>
      </w:r>
      <w:r w:rsidRPr="00E85B23">
        <w:rPr>
          <w:rStyle w:val="StyleBoldUnderline"/>
        </w:rPr>
        <w:t>consumers will have to opt in to electric vehicles en masse</w:t>
      </w:r>
      <w:r w:rsidRPr="00E85B23">
        <w:rPr>
          <w:sz w:val="16"/>
        </w:rPr>
        <w:t xml:space="preserve"> and service stations will have to erect electric chargers across the country. Analysts say that’s unlikely to occur without large public investment. And there are few ideas about how to tackle the 21 percent of U.S. emissions that come from the industrial and manufacturing sector.</w:t>
      </w:r>
    </w:p>
    <w:p w14:paraId="3F6AEAA4" w14:textId="77777777" w:rsidR="006A651C" w:rsidRDefault="006A651C" w:rsidP="00EF395F"/>
    <w:p w14:paraId="3C736392" w14:textId="62C4C351" w:rsidR="00127622" w:rsidRDefault="00127622" w:rsidP="00916353">
      <w:pPr>
        <w:pStyle w:val="Heading3"/>
      </w:pPr>
      <w:r>
        <w:lastRenderedPageBreak/>
        <w:t>A2: Warming = Extinction</w:t>
      </w:r>
    </w:p>
    <w:p w14:paraId="3185E580" w14:textId="77777777" w:rsidR="00127622" w:rsidRDefault="00127622" w:rsidP="00127622">
      <w:pPr>
        <w:pStyle w:val="Heading4"/>
      </w:pPr>
      <w:r>
        <w:t>Warming will not cause extinction</w:t>
      </w:r>
    </w:p>
    <w:p w14:paraId="78C228A0" w14:textId="77777777" w:rsidR="00127622" w:rsidRDefault="00127622" w:rsidP="00127622">
      <w:pPr>
        <w:rPr>
          <w:rStyle w:val="StyleStyleBold12pt"/>
        </w:rPr>
      </w:pPr>
      <w:r>
        <w:rPr>
          <w:rStyle w:val="StyleStyleBold12pt"/>
        </w:rPr>
        <w:t>France-Presse 18</w:t>
      </w:r>
    </w:p>
    <w:p w14:paraId="4B9D8D1E" w14:textId="77777777" w:rsidR="00127622" w:rsidRPr="00EC7DBF" w:rsidRDefault="00127622" w:rsidP="00127622">
      <w:pPr>
        <w:rPr>
          <w:rStyle w:val="StyleStyleBold12pt"/>
          <w:b w:val="0"/>
          <w:sz w:val="22"/>
          <w:lang w:eastAsia="zh-CN"/>
        </w:rPr>
      </w:pPr>
      <w:r>
        <w:t>(Agence France-Presse, The Guardian, “</w:t>
      </w:r>
      <w:r w:rsidRPr="00EC7DBF">
        <w:rPr>
          <w:lang w:eastAsia="zh-CN"/>
        </w:rPr>
        <w:t>Climate sensitivity study suggests narrower range of potential outcomes</w:t>
      </w:r>
      <w:r>
        <w:rPr>
          <w:lang w:eastAsia="zh-CN"/>
        </w:rPr>
        <w:t xml:space="preserve">”, 1/17/18, Accessed on 7/14/18, </w:t>
      </w:r>
      <w:hyperlink r:id="rId193" w:anchor="img-1" w:history="1">
        <w:r w:rsidRPr="00F77C10">
          <w:rPr>
            <w:rStyle w:val="Hyperlink"/>
            <w:lang w:eastAsia="zh-CN"/>
          </w:rPr>
          <w:t>https://www.theguardian.com/science/2018/jan/18/worst-case-global-warming-scenarios-not-credible-says-study#img-1</w:t>
        </w:r>
      </w:hyperlink>
      <w:r>
        <w:rPr>
          <w:lang w:eastAsia="zh-CN"/>
        </w:rPr>
        <w:t>, RKK)</w:t>
      </w:r>
    </w:p>
    <w:p w14:paraId="763B8FA3" w14:textId="77777777" w:rsidR="00127622" w:rsidRDefault="00127622" w:rsidP="00127622">
      <w:r w:rsidRPr="00327CBB">
        <w:rPr>
          <w:u w:val="single"/>
        </w:rPr>
        <w:t>Earth’s surface will almost certainly not warm up four or five degrees Celsius by 2100</w:t>
      </w:r>
      <w:r w:rsidRPr="00327CBB">
        <w:t xml:space="preserve">, according to a study </w:t>
      </w:r>
      <w:r w:rsidRPr="00327CBB">
        <w:rPr>
          <w:u w:val="single"/>
        </w:rPr>
        <w:t>which</w:t>
      </w:r>
      <w:r w:rsidRPr="00327CBB">
        <w:t xml:space="preserve">, if correct, </w:t>
      </w:r>
      <w:r w:rsidRPr="00327CBB">
        <w:rPr>
          <w:u w:val="single"/>
        </w:rPr>
        <w:t>voids worst-case UN climate change predictions</w:t>
      </w:r>
      <w:r w:rsidRPr="002716AC">
        <w:rPr>
          <w:u w:val="single"/>
        </w:rPr>
        <w:t>. A revised calculation of how greenhouse gases drive up the planet’s temperature reduces the range of possible end-of-century outcomes by more than half</w:t>
      </w:r>
      <w:r w:rsidRPr="00327CBB">
        <w:t>, researchers said in the report, published in the journal Nature.</w:t>
      </w:r>
      <w:r>
        <w:t xml:space="preserve"> </w:t>
      </w:r>
      <w:r w:rsidRPr="00327CBB">
        <w:t>“Our study all but rules out very low and very high climate sensitivities,” said lead author Peter Cox, a professor at the University of Exeter.</w:t>
      </w:r>
      <w:r>
        <w:t xml:space="preserve"> </w:t>
      </w:r>
      <w:r w:rsidRPr="00327CBB">
        <w:t>How effectively the world slashes CO2 and methane emissions, improves energy efficiency and develops technologies to remove CO2 from the air will determine whether climate change remains manageable or unleashes a maelstrom of human misery.</w:t>
      </w:r>
      <w:r>
        <w:t xml:space="preserve"> </w:t>
      </w:r>
      <w:r w:rsidRPr="002716AC">
        <w:rPr>
          <w:u w:val="single"/>
        </w:rPr>
        <w:t>But uncertainty about how hot things will get also stems from the inability of scientists to nail down a very simple question: By how much will Earth’s average surface temperature go up if the amount of CO2 in the atmosphere is doubled</w:t>
      </w:r>
      <w:r w:rsidRPr="00327CBB">
        <w:t>?</w:t>
      </w:r>
      <w:r>
        <w:t xml:space="preserve"> </w:t>
      </w:r>
      <w:r w:rsidRPr="00327CBB">
        <w:t xml:space="preserve">That “known unknown” is called equilibrium climate sensitivity, and for the last 25 years </w:t>
      </w:r>
      <w:r w:rsidRPr="002716AC">
        <w:rPr>
          <w:u w:val="single"/>
        </w:rPr>
        <w:t>the UN’s Intergovernmental Panel on Climate Change</w:t>
      </w:r>
      <w:r w:rsidRPr="00327CBB">
        <w:t xml:space="preserve"> – the ultimate authority on climate science – </w:t>
      </w:r>
      <w:r w:rsidRPr="002716AC">
        <w:rPr>
          <w:u w:val="single"/>
        </w:rPr>
        <w:t>has settled on a range of 1.5C to 4.5C</w:t>
      </w:r>
      <w:r w:rsidRPr="00327CBB">
        <w:t xml:space="preserve"> (2.7 to 8.1 degrees Fahrenheit).</w:t>
      </w:r>
      <w:r>
        <w:t xml:space="preserve"> </w:t>
      </w:r>
      <w:r w:rsidRPr="002716AC">
        <w:rPr>
          <w:u w:val="single"/>
        </w:rPr>
        <w:t>Cox and colleagues</w:t>
      </w:r>
      <w:r w:rsidRPr="00327CBB">
        <w:t xml:space="preserve">, using a new methodology, </w:t>
      </w:r>
      <w:r w:rsidRPr="002716AC">
        <w:rPr>
          <w:u w:val="single"/>
        </w:rPr>
        <w:t>have come up with a far narrower range: 2.2C to 3.4C, with a best estimate of 2.8C</w:t>
      </w:r>
      <w:r w:rsidRPr="00327CBB">
        <w:t>.</w:t>
      </w:r>
      <w:r>
        <w:t xml:space="preserve"> </w:t>
      </w:r>
      <w:r w:rsidRPr="00327CBB">
        <w:t>If accurate</w:t>
      </w:r>
      <w:r w:rsidRPr="002716AC">
        <w:rPr>
          <w:u w:val="single"/>
        </w:rPr>
        <w:t>, it precludes the most destructive doomsday scenarios</w:t>
      </w:r>
      <w:r w:rsidRPr="00327CBB">
        <w:t>. “</w:t>
      </w:r>
      <w:r w:rsidRPr="00EC7DBF">
        <w:rPr>
          <w:u w:val="single"/>
        </w:rPr>
        <w:t>These scientists have produced a more accurate estimate of how the planet will respond to increasing CO2 levels</w:t>
      </w:r>
      <w:r w:rsidRPr="00327CBB">
        <w:t>,” said Piers Forster, director of the Priestley International Centre for Climate at the University of Leeds.</w:t>
      </w:r>
      <w:r>
        <w:t xml:space="preserve"> </w:t>
      </w:r>
      <w:r w:rsidRPr="00327CBB">
        <w:t>Gabi Hegerl, a climate scientist at the University of Edinburgh who, like Forster, did not take part in the research, added: “Having lower probability for very high sensitivity is reassuring. Very high sensitivity would have made it extremely hard to limit climate change according to the Paris targets.”</w:t>
      </w:r>
      <w:r>
        <w:t xml:space="preserve"> </w:t>
      </w:r>
      <w:hyperlink r:id="rId194" w:history="1">
        <w:r w:rsidRPr="00327CBB">
          <w:rPr>
            <w:rStyle w:val="Hyperlink"/>
          </w:rPr>
          <w:t>The landmark Paris climate agreement in 2015 called for capping global warming at “well under” 2C compared to a pre-industrial benchmark, and pursuing efforts for a 1.5C</w:t>
        </w:r>
        <w:r>
          <w:rPr>
            <w:rStyle w:val="Hyperlink"/>
          </w:rPr>
          <w:t xml:space="preserve"> </w:t>
        </w:r>
      </w:hyperlink>
    </w:p>
    <w:p w14:paraId="660254F3" w14:textId="77777777" w:rsidR="00127622" w:rsidRDefault="00127622" w:rsidP="00127622"/>
    <w:p w14:paraId="0281EE7C" w14:textId="77777777" w:rsidR="00127622" w:rsidRDefault="00127622" w:rsidP="00127622">
      <w:pPr>
        <w:pStyle w:val="Heading4"/>
      </w:pPr>
      <w:r>
        <w:t>There is no serious negative impact to warming and it might actually be beneficial</w:t>
      </w:r>
    </w:p>
    <w:p w14:paraId="4DA6B65B" w14:textId="77777777" w:rsidR="00127622" w:rsidRDefault="00127622" w:rsidP="00127622">
      <w:pPr>
        <w:rPr>
          <w:rStyle w:val="StyleStyleBold12pt"/>
        </w:rPr>
      </w:pPr>
      <w:r>
        <w:rPr>
          <w:rStyle w:val="StyleStyleBold12pt"/>
        </w:rPr>
        <w:t>Yeatman 9</w:t>
      </w:r>
    </w:p>
    <w:p w14:paraId="0FAE9A74" w14:textId="77777777" w:rsidR="00127622" w:rsidRPr="000A30B9" w:rsidRDefault="00127622" w:rsidP="00127622">
      <w:pPr>
        <w:rPr>
          <w:rStyle w:val="StyleStyleBold12pt"/>
        </w:rPr>
      </w:pPr>
      <w:r>
        <w:t xml:space="preserve">(William Yeatman, Energy Policy Analyst at the Competitive Enterprises Institute, “Global Warming 101: Science”, 2/3/9, Accessed on 7/14/18, </w:t>
      </w:r>
      <w:r w:rsidRPr="00352FDD">
        <w:t>http://www.globalwarming.org/</w:t>
      </w:r>
      <w:r>
        <w:t>,RKK)</w:t>
      </w:r>
    </w:p>
    <w:p w14:paraId="38681302" w14:textId="77777777" w:rsidR="00127622" w:rsidRPr="00082B76" w:rsidRDefault="00127622" w:rsidP="00127622">
      <w:pPr>
        <w:rPr>
          <w:sz w:val="16"/>
        </w:rPr>
      </w:pPr>
      <w:r w:rsidRPr="00082B76">
        <w:rPr>
          <w:sz w:val="16"/>
        </w:rPr>
        <w:t xml:space="preserve">A “planetary emergency—a crisis that threatens the survival of our civilization and the habitability of the Earth”—that is how former Vice President Al Gore describes global warming. Most environmental groups preach the same message. So do many journalists. So do some scientists. In fact, </w:t>
      </w:r>
      <w:r w:rsidRPr="00406E7F">
        <w:rPr>
          <w:u w:val="single"/>
        </w:rPr>
        <w:t xml:space="preserve">at the 2008 annual meeting of </w:t>
      </w:r>
      <w:hyperlink r:id="rId195" w:history="1">
        <w:r w:rsidRPr="00406E7F">
          <w:rPr>
            <w:rStyle w:val="Hyperlink"/>
          </w:rPr>
          <w:t>Nobel Prize winners in Lindau, Germany</w:t>
        </w:r>
      </w:hyperlink>
      <w:r w:rsidRPr="00406E7F">
        <w:rPr>
          <w:u w:val="single"/>
        </w:rPr>
        <w:t xml:space="preserve">, half </w:t>
      </w:r>
      <w:r w:rsidRPr="00406E7F">
        <w:rPr>
          <w:u w:val="single"/>
        </w:rPr>
        <w:lastRenderedPageBreak/>
        <w:t>the laureates on the climate change panel disputed the so-called consensus on global warming.</w:t>
      </w:r>
      <w:r w:rsidRPr="00082B76">
        <w:rPr>
          <w:sz w:val="16"/>
        </w:rPr>
        <w:t xml:space="preserve">  You have probably heard the dire warnings many times. Carbon dioxide (CO2) from mankind’s use of fossil fuels like coal, oil, and natural gas is building up in the atmosphere. Carbon dioxide is a greenhouse gas—it traps heat that would otherwise escape into outer space. Al Gore warns that global warming caused by carbon dioxide emissions could increase sea levels by 20 feet, spin up deadly hurricanes. It could even plunge Europe into an ice age. </w:t>
      </w:r>
      <w:r w:rsidRPr="005A635A">
        <w:rPr>
          <w:u w:val="single"/>
        </w:rPr>
        <w:t>Science does not support these and other scary predictions,</w:t>
      </w:r>
      <w:r w:rsidRPr="00082B76">
        <w:rPr>
          <w:sz w:val="16"/>
        </w:rPr>
        <w:t xml:space="preserve"> which Gore and his allies repeatedly tout as a “scientific consensus.” </w:t>
      </w:r>
      <w:r w:rsidRPr="007B05CA">
        <w:rPr>
          <w:u w:val="single"/>
        </w:rPr>
        <w:t>Global warming is</w:t>
      </w:r>
      <w:r w:rsidRPr="00082B76">
        <w:rPr>
          <w:sz w:val="16"/>
        </w:rPr>
        <w:t xml:space="preserve"> real and carbon dioxide emissions are contributing to it, but it is </w:t>
      </w:r>
      <w:r w:rsidRPr="007B05CA">
        <w:rPr>
          <w:u w:val="single"/>
        </w:rPr>
        <w:t>not a crisis</w:t>
      </w:r>
      <w:r w:rsidRPr="00082B76">
        <w:rPr>
          <w:sz w:val="16"/>
        </w:rPr>
        <w:t xml:space="preserve">. </w:t>
      </w:r>
      <w:r w:rsidRPr="004D4292">
        <w:rPr>
          <w:u w:val="single"/>
        </w:rPr>
        <w:t>Global warming in the 21 st century is likely to be modest, and the net impacts may well be beneficial in some places</w:t>
      </w:r>
      <w:r w:rsidRPr="00082B76">
        <w:rPr>
          <w:sz w:val="16"/>
        </w:rPr>
        <w:t xml:space="preserve">. </w:t>
      </w:r>
      <w:r w:rsidRPr="00DD5754">
        <w:rPr>
          <w:u w:val="single"/>
        </w:rPr>
        <w:t xml:space="preserve">Even in the worst case, humanity will be much better off in 2100 </w:t>
      </w:r>
      <w:r w:rsidRPr="00082B76">
        <w:rPr>
          <w:sz w:val="16"/>
        </w:rPr>
        <w:t xml:space="preserve">than it is today. The following is a summary of key points: Average Annual Heat-Related Mortality: </w:t>
      </w:r>
      <w:r w:rsidRPr="00CC2CA4">
        <w:rPr>
          <w:u w:val="single"/>
        </w:rPr>
        <w:t xml:space="preserve">People will not drop like flies from heat waves in a warming world. Heat-related mortality </w:t>
      </w:r>
      <w:hyperlink r:id="rId196" w:history="1">
        <w:r w:rsidRPr="00CC2CA4">
          <w:rPr>
            <w:rStyle w:val="Hyperlink"/>
          </w:rPr>
          <w:t>will continue to decline</w:t>
        </w:r>
      </w:hyperlink>
      <w:r w:rsidRPr="00CC2CA4">
        <w:rPr>
          <w:u w:val="single"/>
        </w:rPr>
        <w:t xml:space="preserve"> as the world warms</w:t>
      </w:r>
      <w:r w:rsidRPr="00082B76">
        <w:rPr>
          <w:sz w:val="16"/>
        </w:rPr>
        <w:t xml:space="preserve">. </w:t>
      </w:r>
      <w:r w:rsidRPr="00CC2CA4">
        <w:rPr>
          <w:u w:val="single"/>
        </w:rPr>
        <w:t xml:space="preserve">Far more people </w:t>
      </w:r>
      <w:hyperlink r:id="rId197" w:history="1">
        <w:r w:rsidRPr="00CC2CA4">
          <w:rPr>
            <w:rStyle w:val="Hyperlink"/>
          </w:rPr>
          <w:t>die each year from excess cold</w:t>
        </w:r>
      </w:hyperlink>
      <w:r w:rsidRPr="00CC2CA4">
        <w:rPr>
          <w:u w:val="single"/>
        </w:rPr>
        <w:t xml:space="preserve"> than from excess heat</w:t>
      </w:r>
      <w:r w:rsidRPr="00082B76">
        <w:rPr>
          <w:sz w:val="16"/>
        </w:rPr>
        <w:t xml:space="preserve">. </w:t>
      </w:r>
      <w:r w:rsidRPr="00CC2CA4">
        <w:rPr>
          <w:u w:val="single"/>
        </w:rPr>
        <w:t xml:space="preserve">Global warming </w:t>
      </w:r>
      <w:hyperlink r:id="rId198" w:history="1">
        <w:r w:rsidRPr="00CC2CA4">
          <w:rPr>
            <w:rStyle w:val="Hyperlink"/>
          </w:rPr>
          <w:t>will not make air pollution worse</w:t>
        </w:r>
      </w:hyperlink>
      <w:r w:rsidRPr="00082B76">
        <w:rPr>
          <w:sz w:val="16"/>
        </w:rPr>
        <w:t xml:space="preserve">. Global warming </w:t>
      </w:r>
      <w:hyperlink r:id="rId199" w:history="1">
        <w:r w:rsidRPr="00082B76">
          <w:rPr>
            <w:rStyle w:val="Hyperlink"/>
            <w:sz w:val="16"/>
          </w:rPr>
          <w:t>will not lead to malaria epidemics</w:t>
        </w:r>
      </w:hyperlink>
      <w:r w:rsidRPr="00082B76">
        <w:rPr>
          <w:sz w:val="16"/>
        </w:rPr>
        <w:t xml:space="preserve"> in Northern Hemisphere countries. Contrary to Gore, no “strong, new scientific consensus is emerging” that global warming is making hurricanes stronger. Global Death &amp; Death Rates Due to Extreme Events, 1900-2004: </w:t>
      </w:r>
      <w:r w:rsidRPr="00B15FD2">
        <w:rPr>
          <w:u w:val="single"/>
        </w:rPr>
        <w:t xml:space="preserve">Since the 1920s, death rates related to extreme weather </w:t>
      </w:r>
      <w:hyperlink r:id="rId200" w:history="1">
        <w:r w:rsidRPr="00B15FD2">
          <w:rPr>
            <w:rStyle w:val="Hyperlink"/>
          </w:rPr>
          <w:t>declined by more than 98 percent globally</w:t>
        </w:r>
      </w:hyperlink>
      <w:r w:rsidRPr="00082B76">
        <w:rPr>
          <w:sz w:val="16"/>
        </w:rPr>
        <w:t xml:space="preserve">. </w:t>
      </w:r>
      <w:r w:rsidRPr="00B15FD2">
        <w:rPr>
          <w:u w:val="single"/>
        </w:rPr>
        <w:t>The impression</w:t>
      </w:r>
      <w:r w:rsidRPr="00082B76">
        <w:rPr>
          <w:sz w:val="16"/>
        </w:rPr>
        <w:t xml:space="preserve"> conveyed by An Inconvenient Truth—</w:t>
      </w:r>
      <w:r w:rsidRPr="00B15FD2">
        <w:rPr>
          <w:u w:val="single"/>
        </w:rPr>
        <w:t>that global warming is making the world a more dangerous place</w:t>
      </w:r>
      <w:r w:rsidRPr="00082B76">
        <w:rPr>
          <w:sz w:val="16"/>
        </w:rPr>
        <w:t>—</w:t>
      </w:r>
      <w:r w:rsidRPr="00B15FD2">
        <w:rPr>
          <w:u w:val="single"/>
        </w:rPr>
        <w:t>is false</w:t>
      </w:r>
      <w:r w:rsidRPr="00082B76">
        <w:rPr>
          <w:sz w:val="16"/>
        </w:rPr>
        <w:t xml:space="preserve">.  Global Death &amp; Death Rates Due to Extreme Events, 1900-2004 Gore’s warning that global warming could shut down the Atlantic branch of the oceanic thermohaline circulation (THC) and plunge Europe into an ice age is </w:t>
      </w:r>
      <w:hyperlink r:id="rId201" w:history="1">
        <w:r w:rsidRPr="00082B76">
          <w:rPr>
            <w:rStyle w:val="Hyperlink"/>
            <w:sz w:val="16"/>
          </w:rPr>
          <w:t>science fiction</w:t>
        </w:r>
      </w:hyperlink>
      <w:r w:rsidRPr="00082B76">
        <w:rPr>
          <w:sz w:val="16"/>
        </w:rPr>
        <w:t xml:space="preserve">. Gore’s warning that sea levels could rise by 20 feet is science fiction. Sea level rise in the 21 st century </w:t>
      </w:r>
      <w:hyperlink r:id="rId202" w:history="1">
        <w:r w:rsidRPr="00082B76">
          <w:rPr>
            <w:rStyle w:val="Hyperlink"/>
            <w:sz w:val="16"/>
          </w:rPr>
          <w:t>is likely to be measured in inches</w:t>
        </w:r>
      </w:hyperlink>
      <w:r w:rsidRPr="00082B76">
        <w:rPr>
          <w:sz w:val="16"/>
        </w:rPr>
        <w:t xml:space="preserve">, not in feet. The </w:t>
      </w:r>
      <w:hyperlink r:id="rId203" w:history="1">
        <w:r w:rsidRPr="00082B76">
          <w:rPr>
            <w:rStyle w:val="Hyperlink"/>
            <w:sz w:val="16"/>
          </w:rPr>
          <w:t>world warmed at a rate of 0.17°C per decade since 1978</w:t>
        </w:r>
      </w:hyperlink>
      <w:r w:rsidRPr="00082B76">
        <w:rPr>
          <w:sz w:val="16"/>
        </w:rPr>
        <w:t xml:space="preserve">, according to the temperature record compiled by the United Nations Intergovernmental Panel on Climate Change (IPCC). </w:t>
      </w:r>
      <w:r w:rsidRPr="002C4917">
        <w:rPr>
          <w:u w:val="single"/>
        </w:rPr>
        <w:t>Since</w:t>
      </w:r>
      <w:r w:rsidRPr="00082B76">
        <w:rPr>
          <w:sz w:val="16"/>
        </w:rPr>
        <w:t xml:space="preserve"> </w:t>
      </w:r>
      <w:r w:rsidRPr="002C4917">
        <w:rPr>
          <w:u w:val="single"/>
        </w:rPr>
        <w:t>most climate models predict that warming will occur at a constant</w:t>
      </w:r>
      <w:r w:rsidRPr="00082B76">
        <w:rPr>
          <w:sz w:val="16"/>
        </w:rPr>
        <w:t>—that is, non-accelerating—</w:t>
      </w:r>
      <w:r w:rsidRPr="002C4917">
        <w:rPr>
          <w:u w:val="single"/>
        </w:rPr>
        <w:t>rate, it is reasonable to expect that global warming in the 21 st century will be close to the low end of the IPCC’s forecast range</w:t>
      </w:r>
      <w:r w:rsidRPr="00082B76">
        <w:rPr>
          <w:sz w:val="16"/>
        </w:rPr>
        <w:t xml:space="preserve">, of 1.4°C to 5.8°C. </w:t>
      </w:r>
      <w:r w:rsidRPr="007F09AA">
        <w:rPr>
          <w:u w:val="single"/>
        </w:rPr>
        <w:t xml:space="preserve">The actual warming rate may be only half the 0.17°C per decade rate implied in the IPCC temperature record, because the IPCC has not adequately filtered out the </w:t>
      </w:r>
      <w:hyperlink r:id="rId204" w:history="1">
        <w:r w:rsidRPr="007F09AA">
          <w:rPr>
            <w:rStyle w:val="Hyperlink"/>
          </w:rPr>
          <w:t>warming biases</w:t>
        </w:r>
      </w:hyperlink>
      <w:r w:rsidRPr="007F09AA">
        <w:rPr>
          <w:u w:val="single"/>
        </w:rPr>
        <w:t xml:space="preserve"> from local factors like urbanization and improper management of monitoring equipment</w:t>
      </w:r>
      <w:r w:rsidRPr="00082B76">
        <w:rPr>
          <w:sz w:val="16"/>
        </w:rPr>
        <w:t xml:space="preserve">. </w:t>
      </w:r>
      <w:r w:rsidRPr="00B1646A">
        <w:rPr>
          <w:u w:val="single"/>
        </w:rPr>
        <w:t>A warming near the low end of the IPCC range would produce both benefits—longer growing seasons, more rainfall, fewer cold deaths</w:t>
      </w:r>
      <w:r w:rsidRPr="00082B76">
        <w:rPr>
          <w:sz w:val="16"/>
        </w:rPr>
        <w:t xml:space="preserve">—and harms—more heat waves, more drought, some acceleration of sea level rise—but </w:t>
      </w:r>
      <w:r w:rsidRPr="00B1646A">
        <w:rPr>
          <w:u w:val="single"/>
        </w:rPr>
        <w:t>nothing resembling catastrophe</w:t>
      </w:r>
      <w:r w:rsidRPr="00082B76">
        <w:rPr>
          <w:sz w:val="16"/>
        </w:rPr>
        <w:t xml:space="preserve">. </w:t>
      </w:r>
      <w:r w:rsidRPr="008F1CB4">
        <w:rPr>
          <w:u w:val="single"/>
        </w:rPr>
        <w:t>Even in the IPCC high-end warming forecasts, human welfare would improve dramatically over the next 100 years</w:t>
      </w:r>
      <w:r w:rsidRPr="00082B76">
        <w:rPr>
          <w:sz w:val="16"/>
        </w:rPr>
        <w:t xml:space="preserve">. In the IPCC fossil-fuel-intensive development scenario, per capita GDP in developing countries increases from $875 per year in 1990 to $43,000 per year in 2100—even after taking into account an additional 110 years of global warming. </w:t>
      </w:r>
      <w:r w:rsidRPr="008F1CB4">
        <w:rPr>
          <w:u w:val="single"/>
        </w:rPr>
        <w:t>Even in the IPCC worst-case scenario, global warming is not the civilization-ending catastrophe A</w:t>
      </w:r>
      <w:r w:rsidRPr="00082B76">
        <w:rPr>
          <w:sz w:val="16"/>
        </w:rPr>
        <w:t>l Gore purports it to be.</w:t>
      </w:r>
    </w:p>
    <w:p w14:paraId="0BADF66B" w14:textId="77777777" w:rsidR="00127622" w:rsidRPr="00E7383B" w:rsidRDefault="00127622" w:rsidP="00127622">
      <w:pPr>
        <w:pStyle w:val="Heading4"/>
      </w:pPr>
      <w:r>
        <w:t>No impact—mitigation and adaptation will solve</w:t>
      </w:r>
    </w:p>
    <w:p w14:paraId="2BD30D50" w14:textId="77777777" w:rsidR="00127622" w:rsidRDefault="00127622" w:rsidP="00127622">
      <w:pPr>
        <w:rPr>
          <w:rStyle w:val="StyleStyleBold12pt"/>
        </w:rPr>
      </w:pPr>
      <w:r w:rsidRPr="00881C06">
        <w:rPr>
          <w:rStyle w:val="StyleStyleBold12pt"/>
        </w:rPr>
        <w:t>Mendelsohn 9</w:t>
      </w:r>
    </w:p>
    <w:p w14:paraId="5AB27081" w14:textId="77777777" w:rsidR="00127622" w:rsidRDefault="00127622" w:rsidP="00127622">
      <w:r>
        <w:t>(Robert Mendelsohn</w:t>
      </w:r>
      <w:r w:rsidRPr="00881C06">
        <w:t xml:space="preserve">, </w:t>
      </w:r>
      <w:r>
        <w:t>Professor at</w:t>
      </w:r>
      <w:r w:rsidRPr="00881C06">
        <w:t xml:space="preserve"> Yale School of Forestry and Environmental Studies, Yale University, “Climate Change and Economic Growth,”</w:t>
      </w:r>
      <w:r>
        <w:t xml:space="preserve"> </w:t>
      </w:r>
      <w:r w:rsidRPr="00881C06">
        <w:t>, June 2009</w:t>
      </w:r>
      <w:r>
        <w:t>, Accessed on 7/14/18,</w:t>
      </w:r>
      <w:r w:rsidRPr="00881C06">
        <w:t xml:space="preserve"> online: </w:t>
      </w:r>
      <w:hyperlink r:id="rId205" w:history="1">
        <w:r w:rsidRPr="00F77C10">
          <w:rPr>
            <w:rStyle w:val="Hyperlink"/>
          </w:rPr>
          <w:t>http://www.growthcommission.org/storage/cgdev/documents/gcwp060web.pdf</w:t>
        </w:r>
      </w:hyperlink>
      <w:r>
        <w:t>, RKK</w:t>
      </w:r>
      <w:r w:rsidRPr="00881C06">
        <w:t>)</w:t>
      </w:r>
    </w:p>
    <w:p w14:paraId="0A92F8C8" w14:textId="77777777" w:rsidR="00127622" w:rsidRDefault="00127622" w:rsidP="00127622">
      <w:r w:rsidRPr="00C63619">
        <w:rPr>
          <w:u w:val="single"/>
        </w:rPr>
        <w:t>The</w:t>
      </w:r>
      <w:r w:rsidRPr="00E7383B">
        <w:t xml:space="preserve"> heart of the </w:t>
      </w:r>
      <w:r w:rsidRPr="00C63619">
        <w:rPr>
          <w:u w:val="single"/>
        </w:rPr>
        <w:t>debate about climate change</w:t>
      </w:r>
      <w:r w:rsidRPr="00E7383B">
        <w:t xml:space="preserve"> comes from a number of warnings from scientists and others that </w:t>
      </w:r>
      <w:r w:rsidRPr="00C63619">
        <w:rPr>
          <w:u w:val="single"/>
        </w:rPr>
        <w:t xml:space="preserve">give the impression that human-induced climate change is an immediate threat to society </w:t>
      </w:r>
      <w:r w:rsidRPr="00E7383B">
        <w:t xml:space="preserve">(IPCC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w:t>
      </w:r>
      <w:r w:rsidRPr="00E7383B">
        <w:lastRenderedPageBreak/>
        <w:t xml:space="preserve">Antarctic ice sheets causing severe sea level rise, which would inundate hundreds of millions of people (Dasgupta et al. 2009). Proponents argue there is no time to waste. Unless greenhouse gases are cut dramatically today, economic growth and well‐being may be at risk (Stern 2006). These statements are largely alarmist and misleading. Although climate change is a serious problem that deserves attention, </w:t>
      </w:r>
      <w:r w:rsidRPr="00843CB2">
        <w:rPr>
          <w:u w:val="single"/>
        </w:rPr>
        <w:t>society’s immediate behavior has an extremely low probability of leading to catastrophic consequences. The science and economics of climate change is quite clear that emissions over the next few decades will lead to only mild consequences</w:t>
      </w:r>
      <w:r w:rsidRPr="00E7383B">
        <w:t xml:space="preserve">. </w:t>
      </w:r>
      <w:r w:rsidRPr="00843CB2">
        <w:rPr>
          <w:u w:val="single"/>
        </w:rPr>
        <w:t>The severe impacts predicted by alarmists require a century</w:t>
      </w:r>
      <w:r w:rsidRPr="00E7383B">
        <w:t xml:space="preserve"> (or two in the case of Stern 2006) </w:t>
      </w:r>
      <w:r w:rsidRPr="00843CB2">
        <w:rPr>
          <w:u w:val="single"/>
        </w:rPr>
        <w:t>of no mitigation. Many of the predicted impacts assume there will be no or little adaptation</w:t>
      </w:r>
      <w:r w:rsidRPr="00E7383B">
        <w:t xml:space="preserve">. </w:t>
      </w:r>
      <w:r w:rsidRPr="00843CB2">
        <w:rPr>
          <w:u w:val="single"/>
        </w:rPr>
        <w:t>The net economic impacts from climate change over the next 50 years will be small regardless</w:t>
      </w:r>
      <w:r w:rsidRPr="00E7383B">
        <w:t xml:space="preserve">. </w:t>
      </w:r>
      <w:r w:rsidRPr="00843CB2">
        <w:rPr>
          <w:u w:val="single"/>
        </w:rPr>
        <w:t>Most of the more severe impacts will take more than a century or even a millennium to unfold and many of these “potential” impacts will never occur because people will adapt</w:t>
      </w:r>
      <w:r w:rsidRPr="00E7383B">
        <w:t>. It is not at all apparent that immediate and dramatic policies need to be developed to thwart long‐range climate risks. What is needed are long‐run balanced responses.</w:t>
      </w:r>
    </w:p>
    <w:p w14:paraId="435EC40F" w14:textId="77777777" w:rsidR="00127622" w:rsidRDefault="00127622" w:rsidP="00127622"/>
    <w:p w14:paraId="25943E28" w14:textId="77777777" w:rsidR="00127622" w:rsidRDefault="00127622" w:rsidP="00127622">
      <w:pPr>
        <w:pStyle w:val="Heading4"/>
      </w:pPr>
      <w:r>
        <w:t>There is no substantial impact to warning—reject their alarmist authors</w:t>
      </w:r>
    </w:p>
    <w:p w14:paraId="43213BAE" w14:textId="77777777" w:rsidR="00127622" w:rsidRDefault="00127622" w:rsidP="00127622">
      <w:pPr>
        <w:rPr>
          <w:rStyle w:val="StyleStyleBold12pt"/>
        </w:rPr>
      </w:pPr>
      <w:r>
        <w:rPr>
          <w:rStyle w:val="StyleStyleBold12pt"/>
        </w:rPr>
        <w:t>Jackson 17</w:t>
      </w:r>
    </w:p>
    <w:p w14:paraId="6CFB500F" w14:textId="77777777" w:rsidR="00127622" w:rsidRPr="00276FF5" w:rsidRDefault="00127622" w:rsidP="00127622">
      <w:pPr>
        <w:rPr>
          <w:rStyle w:val="StyleStyleBold12pt"/>
        </w:rPr>
      </w:pPr>
      <w:r>
        <w:t xml:space="preserve">(Jackson Kerry, Investor's Business Daily, "Global Warming: The Imminent Crisis That Never Arrives," 6/26/17, Accessed on 7/14/18, </w:t>
      </w:r>
      <w:hyperlink r:id="rId206" w:history="1">
        <w:r w:rsidRPr="00F77C10">
          <w:rPr>
            <w:rStyle w:val="Hyperlink"/>
          </w:rPr>
          <w:t>http://www.investors.com/politics/commentary/global-warming-the-imminent-crisis-that-never-arrives/</w:t>
        </w:r>
      </w:hyperlink>
      <w:r>
        <w:t>, RKK)</w:t>
      </w:r>
    </w:p>
    <w:p w14:paraId="003B4517" w14:textId="77777777" w:rsidR="00127622" w:rsidRDefault="00127622" w:rsidP="00127622">
      <w:r w:rsidRPr="00276FF5">
        <w:t xml:space="preserve">It's </w:t>
      </w:r>
      <w:r w:rsidRPr="00276FF5">
        <w:rPr>
          <w:u w:val="single"/>
        </w:rPr>
        <w:t>summer 2017</w:t>
      </w:r>
      <w:r w:rsidRPr="00276FF5">
        <w:t xml:space="preserve"> and </w:t>
      </w:r>
      <w:r w:rsidRPr="00276FF5">
        <w:rPr>
          <w:u w:val="single"/>
        </w:rPr>
        <w:t>the Arctic was supposed to be ice-free, hurricanes were going to be more frequent and more deadly, and sea levels should be rising alarmingly</w:t>
      </w:r>
      <w:r w:rsidRPr="00276FF5">
        <w:t>. Al Gore swore in his 2006 science fiction movie, "An Inconvenient Truth," that within a decade there would be a "true planetary emergency."</w:t>
      </w:r>
      <w:r>
        <w:t xml:space="preserve"> </w:t>
      </w:r>
      <w:r w:rsidRPr="00276FF5">
        <w:t>"Unless we act boldly and quickly to deal with the underlying causes of global warming, our world will undergo a string of terrible catastrophes," said Gore in the movie's introduction.</w:t>
      </w:r>
      <w:r>
        <w:t xml:space="preserve"> </w:t>
      </w:r>
      <w:r w:rsidRPr="00276FF5">
        <w:t>The grand storyteller also predicted in 2011 that "there will be no more snows" on Mt. Kilimanjaro "within the decade."</w:t>
      </w:r>
      <w:r>
        <w:t xml:space="preserve"> </w:t>
      </w:r>
      <w:r w:rsidRPr="00276FF5">
        <w:t>Four years earlier, the Guardian of Britain reported that the United Nations was warning that we had "as little as eight years left to avoid a dangerous global average rise of 2C or more." Three years and more than 1,000 days ago, then French Foreign Minister Laurent Fabius —</w:t>
      </w:r>
      <w:r>
        <w:t xml:space="preserve"> </w:t>
      </w:r>
      <w:r w:rsidRPr="00276FF5">
        <w:t>a socialist, of course —</w:t>
      </w:r>
      <w:r>
        <w:t xml:space="preserve"> </w:t>
      </w:r>
      <w:r w:rsidRPr="00276FF5">
        <w:t>advised us that "we have 500 days to avoid climate chaos."</w:t>
      </w:r>
      <w:r>
        <w:t xml:space="preserve"> </w:t>
      </w:r>
      <w:r w:rsidRPr="00276FF5">
        <w:t xml:space="preserve">We could go on. But </w:t>
      </w:r>
      <w:r w:rsidRPr="00840101">
        <w:rPr>
          <w:u w:val="single"/>
        </w:rPr>
        <w:t>we have neither the space nor time to rack up all the missed global warming predictions</w:t>
      </w:r>
      <w:r w:rsidRPr="00276FF5">
        <w:t xml:space="preserve">. </w:t>
      </w:r>
      <w:r w:rsidRPr="00815383">
        <w:rPr>
          <w:u w:val="single"/>
        </w:rPr>
        <w:t>So we will merely point out that instead of these disasters, we have the climate alarmist community admitting that there has indeed been a pause in the warming and that its models failed to predict it</w:t>
      </w:r>
      <w:r w:rsidRPr="00276FF5">
        <w:t>.</w:t>
      </w:r>
      <w:r>
        <w:t xml:space="preserve"> </w:t>
      </w:r>
      <w:r w:rsidRPr="00276FF5">
        <w:t xml:space="preserve">Yes, that's right. </w:t>
      </w:r>
      <w:r w:rsidRPr="00815383">
        <w:rPr>
          <w:u w:val="single"/>
        </w:rPr>
        <w:t>The alarmists are acknowledging in the abstract of a research paper that was published</w:t>
      </w:r>
      <w:r w:rsidRPr="00276FF5">
        <w:t xml:space="preserve"> this month </w:t>
      </w:r>
      <w:r w:rsidRPr="00815383">
        <w:rPr>
          <w:u w:val="single"/>
        </w:rPr>
        <w:t xml:space="preserve">in </w:t>
      </w:r>
      <w:hyperlink r:id="rId207" w:history="1">
        <w:r w:rsidRPr="00815383">
          <w:rPr>
            <w:rStyle w:val="Hyperlink"/>
          </w:rPr>
          <w:t>Nature Geoscience</w:t>
        </w:r>
      </w:hyperlink>
      <w:r w:rsidRPr="00815383">
        <w:rPr>
          <w:u w:val="single"/>
        </w:rPr>
        <w:t xml:space="preserve"> that there have been "differences in model and satellite tropospheric warming rates.</w:t>
      </w:r>
      <w:r w:rsidRPr="00276FF5">
        <w:t>"</w:t>
      </w:r>
      <w:r>
        <w:t xml:space="preserve"> </w:t>
      </w:r>
      <w:r w:rsidRPr="00815383">
        <w:rPr>
          <w:u w:val="single"/>
        </w:rPr>
        <w:t>"In the early twenty-first century, satellite-derived tropospheric warming trends were generally smaller than trends estimated from a large multi-model ensemble</w:t>
      </w:r>
      <w:r w:rsidRPr="00276FF5">
        <w:t>," wrote the climate scientists led by "</w:t>
      </w:r>
      <w:hyperlink r:id="rId208" w:history="1">
        <w:r w:rsidRPr="00276FF5">
          <w:rPr>
            <w:rStyle w:val="Hyperlink"/>
          </w:rPr>
          <w:t>climatista</w:t>
        </w:r>
      </w:hyperlink>
      <w:r w:rsidRPr="00276FF5">
        <w:t>" Benjamin Santer and including the litigious Michael Mann, purveyor of the hockey-stick graph that supposedly proves human-produced carbon dioxide is overheating the planet.</w:t>
      </w:r>
      <w:r>
        <w:t xml:space="preserve"> </w:t>
      </w:r>
      <w:r w:rsidRPr="00276FF5">
        <w:t xml:space="preserve">"It's more than a little shocking," say Michael Bastasch and Ryan Maue </w:t>
      </w:r>
      <w:r w:rsidRPr="00276FF5">
        <w:lastRenderedPageBreak/>
        <w:t>in their post in the Watts Up With That</w:t>
      </w:r>
      <w:r>
        <w:t xml:space="preserve"> </w:t>
      </w:r>
      <w:hyperlink r:id="rId209" w:history="1">
        <w:r w:rsidRPr="00276FF5">
          <w:rPr>
            <w:rStyle w:val="Hyperlink"/>
          </w:rPr>
          <w:t>climate blog</w:t>
        </w:r>
      </w:hyperlink>
      <w:r w:rsidRPr="00276FF5">
        <w:t>. They are calling this admission "the new 'consensus' on global warming</w:t>
      </w:r>
      <w:r>
        <w:t xml:space="preserve"> </w:t>
      </w:r>
    </w:p>
    <w:p w14:paraId="7CD63DB9" w14:textId="77777777" w:rsidR="00127622" w:rsidRDefault="00127622" w:rsidP="00127622"/>
    <w:p w14:paraId="4B336AB4" w14:textId="77777777" w:rsidR="00916353" w:rsidRDefault="00916353" w:rsidP="00916353">
      <w:pPr>
        <w:pStyle w:val="Heading3"/>
      </w:pPr>
      <w:r>
        <w:lastRenderedPageBreak/>
        <w:t>AT: Trump Impact</w:t>
      </w:r>
    </w:p>
    <w:p w14:paraId="0E914799" w14:textId="77777777" w:rsidR="00916353" w:rsidRDefault="00916353" w:rsidP="00916353">
      <w:pPr>
        <w:pStyle w:val="Heading4"/>
      </w:pPr>
      <w:r w:rsidRPr="005C55F4">
        <w:t>Institutional checks</w:t>
      </w:r>
      <w:r>
        <w:t xml:space="preserve"> prevent miscalculation.  </w:t>
      </w:r>
    </w:p>
    <w:p w14:paraId="767461A4" w14:textId="77777777" w:rsidR="00916353" w:rsidRDefault="00916353" w:rsidP="00916353">
      <w:r>
        <w:rPr>
          <w:rStyle w:val="StyleStyleBold12pt"/>
        </w:rPr>
        <w:t xml:space="preserve">Kupchan ’17 </w:t>
      </w:r>
      <w:r w:rsidRPr="000539A2">
        <w:rPr>
          <w:szCs w:val="16"/>
        </w:rPr>
        <w:t>(Charles; 8/10/17; Ph.D. and M.A. from Oxford University, B.A. from Harvard University, Professor of International Affairs at the Walsh School of Foreign Service at Georgetown University, Senior Fellow at the Council of Foreign Relations, visiting scholar at Harvard University's Center for International Affairs, Columbia University's Institute for War and Peace Studies, the International Institute for Strategic Studies, the Centre d'Étude et de Recherches Internationales, and the Institute for International Policy Studies; Foreign Policy, “The Damage Limitation Presidency: Can Congres</w:t>
      </w:r>
      <w:r>
        <w:rPr>
          <w:szCs w:val="16"/>
        </w:rPr>
        <w:t>s and the Adults Box in Trump?”</w:t>
      </w:r>
      <w:hyperlink r:id="rId210" w:history="1">
        <w:r w:rsidRPr="00C51A90">
          <w:rPr>
            <w:rStyle w:val="Hyperlink"/>
            <w:szCs w:val="16"/>
          </w:rPr>
          <w:t>http://foreignpolicy.com/2017/08/10/the-damage-limitation-presidency-can-congress-and-the-adults-box-in-trump/)</w:t>
        </w:r>
      </w:hyperlink>
    </w:p>
    <w:p w14:paraId="69D2BF18" w14:textId="77777777" w:rsidR="00916353" w:rsidRDefault="00916353" w:rsidP="00916353">
      <w:r w:rsidRPr="00550812">
        <w:t xml:space="preserve">But the </w:t>
      </w:r>
      <w:r w:rsidRPr="00F6383D">
        <w:t xml:space="preserve">Trump presidency appears to have reached a turning point. </w:t>
      </w:r>
      <w:r w:rsidRPr="00F6383D">
        <w:rPr>
          <w:b/>
          <w:u w:val="single"/>
        </w:rPr>
        <w:t>Mounting pushback</w:t>
      </w:r>
      <w:r w:rsidRPr="00F6383D">
        <w:rPr>
          <w:u w:val="single"/>
        </w:rPr>
        <w:t xml:space="preserve"> from the</w:t>
      </w:r>
      <w:r w:rsidRPr="00F6383D">
        <w:t xml:space="preserve"> Republican </w:t>
      </w:r>
      <w:r w:rsidRPr="00F6383D">
        <w:rPr>
          <w:u w:val="single"/>
        </w:rPr>
        <w:t xml:space="preserve">establishment, </w:t>
      </w:r>
      <w:r w:rsidRPr="00F6383D">
        <w:rPr>
          <w:b/>
          <w:u w:val="single"/>
        </w:rPr>
        <w:t>vicious blood-letting</w:t>
      </w:r>
      <w:r w:rsidRPr="00F6383D">
        <w:t xml:space="preserve"> in the West Wing, </w:t>
      </w:r>
      <w:r w:rsidRPr="00F6383D">
        <w:rPr>
          <w:u w:val="single"/>
        </w:rPr>
        <w:t xml:space="preserve">the growing </w:t>
      </w:r>
      <w:r w:rsidRPr="00F6383D">
        <w:rPr>
          <w:b/>
          <w:u w:val="single"/>
        </w:rPr>
        <w:t>alienation</w:t>
      </w:r>
      <w:r w:rsidRPr="00F6383D">
        <w:rPr>
          <w:u w:val="single"/>
        </w:rPr>
        <w:t xml:space="preserve"> of key Trump advisers, and the </w:t>
      </w:r>
      <w:r w:rsidRPr="00F6383D">
        <w:rPr>
          <w:b/>
          <w:u w:val="single"/>
        </w:rPr>
        <w:t>ongoing churn of</w:t>
      </w:r>
      <w:r w:rsidRPr="00F6383D">
        <w:rPr>
          <w:u w:val="single"/>
        </w:rPr>
        <w:t xml:space="preserve"> the Russia investigations have brought Trump to a new low and made him look like a</w:t>
      </w:r>
      <w:r w:rsidRPr="00F6383D">
        <w:t xml:space="preserve"> lame duck </w:t>
      </w:r>
      <w:r w:rsidRPr="00F6383D">
        <w:rPr>
          <w:b/>
          <w:u w:val="single"/>
        </w:rPr>
        <w:t>[powerless] president</w:t>
      </w:r>
      <w:r w:rsidRPr="00F6383D">
        <w:rPr>
          <w:u w:val="single"/>
        </w:rPr>
        <w:t xml:space="preserve"> only six months into</w:t>
      </w:r>
      <w:r w:rsidRPr="00F6383D">
        <w:t xml:space="preserve"> his </w:t>
      </w:r>
      <w:r w:rsidRPr="00F6383D">
        <w:rPr>
          <w:u w:val="single"/>
        </w:rPr>
        <w:t>term</w:t>
      </w:r>
      <w:r w:rsidRPr="00F6383D">
        <w:t xml:space="preserve">. Trump will surely respond to his political isolation by fighting back and ramping up his populist appeals. And Republican office-holders, keen to maintain the support of Trump’s base, will more often than not play along. But </w:t>
      </w:r>
      <w:r w:rsidRPr="00F6383D">
        <w:rPr>
          <w:u w:val="single"/>
        </w:rPr>
        <w:t>Republicans</w:t>
      </w:r>
      <w:r w:rsidRPr="00F6383D">
        <w:t xml:space="preserve"> on Capitol Hill do finally </w:t>
      </w:r>
      <w:r w:rsidRPr="00F6383D">
        <w:rPr>
          <w:u w:val="single"/>
        </w:rPr>
        <w:t xml:space="preserve">seem to be awakening to the reality that </w:t>
      </w:r>
      <w:r w:rsidRPr="00F6383D">
        <w:rPr>
          <w:b/>
          <w:u w:val="single"/>
        </w:rPr>
        <w:t>hemming in their president</w:t>
      </w:r>
      <w:r w:rsidRPr="00F6383D">
        <w:rPr>
          <w:u w:val="single"/>
        </w:rPr>
        <w:t xml:space="preserve"> is a vital national priority. A fed-up House and Senate offer the best hope of</w:t>
      </w:r>
      <w:r w:rsidRPr="00F6383D">
        <w:t xml:space="preserve"> shrinking this president and </w:t>
      </w:r>
      <w:r w:rsidRPr="00F6383D">
        <w:rPr>
          <w:u w:val="single"/>
        </w:rPr>
        <w:t>curbing his power</w:t>
      </w:r>
      <w:r w:rsidRPr="00F6383D">
        <w:t xml:space="preserve">. Since Trump took office, most Republicans have been distressingly supine in dealing with a president with whom they are at ideological odds and who many realize is singularly unfit for the job. Party loyalty has been carrying the day. But the tide does seem to be turning. </w:t>
      </w:r>
      <w:r w:rsidRPr="00F6383D">
        <w:rPr>
          <w:u w:val="single"/>
        </w:rPr>
        <w:t xml:space="preserve">The House and Senate by </w:t>
      </w:r>
      <w:r w:rsidRPr="00F6383D">
        <w:rPr>
          <w:b/>
          <w:u w:val="single"/>
        </w:rPr>
        <w:t>overwhelming margins</w:t>
      </w:r>
      <w:r w:rsidRPr="00F6383D">
        <w:t xml:space="preserve"> have </w:t>
      </w:r>
      <w:r w:rsidRPr="00F6383D">
        <w:rPr>
          <w:u w:val="single"/>
        </w:rPr>
        <w:t>imposed</w:t>
      </w:r>
      <w:r w:rsidRPr="00F6383D">
        <w:t xml:space="preserve"> on the White House </w:t>
      </w:r>
      <w:r w:rsidRPr="00F6383D">
        <w:rPr>
          <w:u w:val="single"/>
        </w:rPr>
        <w:t xml:space="preserve">legislation that not only hits Russia, Iran, and North Korea with </w:t>
      </w:r>
      <w:r w:rsidRPr="00F6383D">
        <w:rPr>
          <w:b/>
          <w:u w:val="single"/>
        </w:rPr>
        <w:t>new</w:t>
      </w:r>
      <w:r w:rsidRPr="00F6383D">
        <w:t xml:space="preserve"> economic </w:t>
      </w:r>
      <w:r w:rsidRPr="00F6383D">
        <w:rPr>
          <w:b/>
          <w:u w:val="single"/>
        </w:rPr>
        <w:t>sanctions</w:t>
      </w:r>
      <w:r w:rsidRPr="00F6383D">
        <w:rPr>
          <w:u w:val="single"/>
        </w:rPr>
        <w:t>, but also stipulates that Trump can lift sanctions</w:t>
      </w:r>
      <w:r w:rsidRPr="00F6383D">
        <w:t xml:space="preserve"> against Russia </w:t>
      </w:r>
      <w:r w:rsidRPr="00F6383D">
        <w:rPr>
          <w:b/>
          <w:u w:val="single"/>
        </w:rPr>
        <w:t>only with the consent</w:t>
      </w:r>
      <w:r w:rsidRPr="00F6383D">
        <w:rPr>
          <w:u w:val="single"/>
        </w:rPr>
        <w:t xml:space="preserve"> of Congress</w:t>
      </w:r>
      <w:r w:rsidRPr="00F6383D">
        <w:t xml:space="preserve">. For a president bent on improving relations with Moscow, </w:t>
      </w:r>
      <w:r w:rsidRPr="00F6383D">
        <w:rPr>
          <w:u w:val="single"/>
        </w:rPr>
        <w:t xml:space="preserve">this move represents a </w:t>
      </w:r>
      <w:r w:rsidRPr="00F6383D">
        <w:rPr>
          <w:b/>
          <w:u w:val="single"/>
        </w:rPr>
        <w:t>stunning rebuke</w:t>
      </w:r>
      <w:r w:rsidRPr="00F6383D">
        <w:rPr>
          <w:u w:val="single"/>
        </w:rPr>
        <w:t xml:space="preserve"> from his own party, making clear tha</w:t>
      </w:r>
      <w:r w:rsidRPr="00F6383D">
        <w:t xml:space="preserve">t even </w:t>
      </w:r>
      <w:r w:rsidRPr="00F6383D">
        <w:rPr>
          <w:u w:val="single"/>
        </w:rPr>
        <w:t xml:space="preserve">Republicans </w:t>
      </w:r>
      <w:r w:rsidRPr="00F6383D">
        <w:rPr>
          <w:b/>
          <w:u w:val="single"/>
        </w:rPr>
        <w:t>do not trust Trump</w:t>
      </w:r>
      <w:r w:rsidRPr="00F6383D">
        <w:rPr>
          <w:u w:val="single"/>
        </w:rPr>
        <w:t xml:space="preserve"> when it comes to</w:t>
      </w:r>
      <w:r w:rsidRPr="00F6383D">
        <w:t xml:space="preserve"> dealing with </w:t>
      </w:r>
      <w:r w:rsidRPr="00F6383D">
        <w:rPr>
          <w:u w:val="single"/>
        </w:rPr>
        <w:t>the Kremlin</w:t>
      </w:r>
      <w:r w:rsidRPr="00F6383D">
        <w:t xml:space="preserve">. In similar fashion, Republicans in Congress have effectively given up on one of Trump’s signature goals — to repeal and replace Obamacare. The Republicans made repeated runs at the issue and all of them fell short. They are now reaching across the aisle to figure out a way forward. </w:t>
      </w:r>
      <w:r w:rsidRPr="00F6383D">
        <w:rPr>
          <w:u w:val="single"/>
        </w:rPr>
        <w:t>The failure</w:t>
      </w:r>
      <w:r w:rsidRPr="00F6383D">
        <w:t xml:space="preserve"> of the Republican-controlled Congress </w:t>
      </w:r>
      <w:r w:rsidRPr="00F6383D">
        <w:rPr>
          <w:u w:val="single"/>
        </w:rPr>
        <w:t xml:space="preserve">to pass even a watered-down healthcare bill constitutes a </w:t>
      </w:r>
      <w:r w:rsidRPr="00F6383D">
        <w:rPr>
          <w:b/>
          <w:u w:val="single"/>
        </w:rPr>
        <w:t>major defeat</w:t>
      </w:r>
      <w:r w:rsidRPr="00F6383D">
        <w:t xml:space="preserve"> for Trump </w:t>
      </w:r>
      <w:r w:rsidRPr="00F6383D">
        <w:rPr>
          <w:u w:val="single"/>
        </w:rPr>
        <w:t>and</w:t>
      </w:r>
      <w:r w:rsidRPr="00F6383D">
        <w:t xml:space="preserve"> a </w:t>
      </w:r>
      <w:r w:rsidRPr="00F6383D">
        <w:rPr>
          <w:u w:val="single"/>
        </w:rPr>
        <w:t xml:space="preserve">clear indication of his </w:t>
      </w:r>
      <w:r w:rsidRPr="00F6383D">
        <w:rPr>
          <w:b/>
          <w:u w:val="single"/>
        </w:rPr>
        <w:t>weakening authority</w:t>
      </w:r>
      <w:r w:rsidRPr="00F6383D">
        <w:t xml:space="preserve">. In another sign that Republicans are finally finding a little spine, Trump’s withering verbal attacks against Attorney General Jeff Sessions for recusing himself from the Russia investigation have prompted a veritable revolt among Sessions’s former colleagues in the Senate. </w:t>
      </w:r>
      <w:r w:rsidRPr="00F6383D">
        <w:rPr>
          <w:u w:val="single"/>
        </w:rPr>
        <w:t>Republicans have</w:t>
      </w:r>
      <w:r w:rsidRPr="00F6383D">
        <w:t xml:space="preserve"> effectively </w:t>
      </w:r>
      <w:r w:rsidRPr="00F6383D">
        <w:rPr>
          <w:u w:val="single"/>
        </w:rPr>
        <w:t xml:space="preserve">told Trump to </w:t>
      </w:r>
      <w:r w:rsidRPr="00F6383D">
        <w:rPr>
          <w:b/>
          <w:u w:val="single"/>
        </w:rPr>
        <w:t>back off</w:t>
      </w:r>
      <w:r w:rsidRPr="00F6383D">
        <w:rPr>
          <w:u w:val="single"/>
        </w:rPr>
        <w:t xml:space="preserve"> and leave the </w:t>
      </w:r>
      <w:r w:rsidRPr="00F6383D">
        <w:rPr>
          <w:b/>
          <w:u w:val="single"/>
        </w:rPr>
        <w:t>attorney general</w:t>
      </w:r>
      <w:r w:rsidRPr="00F6383D">
        <w:t xml:space="preserve"> alone, indicating that they would seek to block Trump’s appointment of a replacement if he sacks Sessions. It is not every day that Senate Republicans join arms to dress down a president from their own party. On the personnel front, daily life in the Trump administration has taken on the air of a bad reality TV show; the </w:t>
      </w:r>
      <w:r w:rsidRPr="00F6383D">
        <w:rPr>
          <w:u w:val="single"/>
        </w:rPr>
        <w:t>infighting has become</w:t>
      </w:r>
      <w:r w:rsidRPr="00F6383D">
        <w:t xml:space="preserve"> debilitating and </w:t>
      </w:r>
      <w:r w:rsidRPr="00F6383D">
        <w:rPr>
          <w:u w:val="single"/>
        </w:rPr>
        <w:t>destructive</w:t>
      </w:r>
      <w:r w:rsidRPr="00F6383D">
        <w:t xml:space="preserve">. The arrival of a foul-mouthed communications director, Anthony Scaramucci, prompted the departure of Trump’s chief of staff, Reince Preibus, and his press secretary, Sean Spicer. A few </w:t>
      </w:r>
      <w:r w:rsidRPr="00F6383D">
        <w:lastRenderedPageBreak/>
        <w:t xml:space="preserve">days later, Scaramucci was sacked by the new chief of staff, John Kelly, a retired Marine Corps general. Kelly has moved quickly to assert his authority in an attempt to restore a measure of order to the West Wing. But Trump’s own impulsive and disruptive ways will stand in Kelly’s way. Moreover, it is by no means clear that Kelly, even with his impressive administrative skills, has the political experience to manage the White House’s eroding relationship with Capitol Hill. Amid such chaos, it is only a matter of time before some of the best members of Trump’s team head for the exit. </w:t>
      </w:r>
      <w:r w:rsidRPr="00F6383D">
        <w:rPr>
          <w:u w:val="single"/>
        </w:rPr>
        <w:t>The national security advisor</w:t>
      </w:r>
      <w:r w:rsidRPr="00F6383D">
        <w:t xml:space="preserve">, Gen. H.R. McMaster, is one of more sensible figures in the West Wing and </w:t>
      </w:r>
      <w:r w:rsidRPr="00F6383D">
        <w:rPr>
          <w:u w:val="single"/>
        </w:rPr>
        <w:t xml:space="preserve">has </w:t>
      </w:r>
      <w:r w:rsidRPr="00F6383D">
        <w:rPr>
          <w:b/>
          <w:u w:val="single"/>
        </w:rPr>
        <w:t>steadied</w:t>
      </w:r>
      <w:r w:rsidRPr="00F6383D">
        <w:t xml:space="preserve"> the National Security Council — in part </w:t>
      </w:r>
      <w:r w:rsidRPr="00F6383D">
        <w:rPr>
          <w:u w:val="single"/>
        </w:rPr>
        <w:t>by firing</w:t>
      </w:r>
      <w:r w:rsidRPr="00F6383D">
        <w:t xml:space="preserve"> some of the </w:t>
      </w:r>
      <w:r w:rsidRPr="00F6383D">
        <w:rPr>
          <w:u w:val="single"/>
        </w:rPr>
        <w:t>ideological extremists</w:t>
      </w:r>
      <w:r w:rsidRPr="00F6383D">
        <w:t xml:space="preserve"> on its staff. But he is not meshing well with Trump; the two are miles apart on core issues, including Afghanistan and climate change, and McMaster was excluded from Trump’s recent meeting with Putin in Hamburg. McMaster may not be able to take much more. The same goes for Secretary of State Rex Tillerson. He continues to struggle to find issues he can own, pushed aside by the dueling egos in the West Wing. Tillerson seems to have initially been charged with overseeing Russia policy, but the new sanctions legislation means that Congress is effectively taking over that portfolio. Rumors of Tillerson’s potential resignation are rife. Secretary of Defense James Mattis is in a more secure position than McMaster and Tillerson; with </w:t>
      </w:r>
      <w:r w:rsidRPr="00F6383D">
        <w:rPr>
          <w:u w:val="single"/>
        </w:rPr>
        <w:t xml:space="preserve">Trump having </w:t>
      </w:r>
      <w:r w:rsidRPr="00F6383D">
        <w:rPr>
          <w:b/>
          <w:u w:val="single"/>
        </w:rPr>
        <w:t>devolved considerable</w:t>
      </w:r>
      <w:r w:rsidRPr="00F6383D">
        <w:t xml:space="preserve"> operational </w:t>
      </w:r>
      <w:r w:rsidRPr="00F6383D">
        <w:rPr>
          <w:b/>
          <w:u w:val="single"/>
        </w:rPr>
        <w:t>authority</w:t>
      </w:r>
      <w:r w:rsidRPr="00F6383D">
        <w:rPr>
          <w:u w:val="single"/>
        </w:rPr>
        <w:t xml:space="preserve"> to the military</w:t>
      </w:r>
      <w:r w:rsidRPr="00F6383D">
        <w:t xml:space="preserve">, Mattis runs his own fiefdom. But the Pentagon was blindsided by Trump’s recent decision to ban transgender people from military service, making clear that no one is immune from the president’s whim. And looking ahead, Mattis, a seasoned professional, may well tire quickly of the ineptitude in the White House and Trump’s floundering foreign policy. </w:t>
      </w:r>
      <w:r w:rsidRPr="00F6383D">
        <w:rPr>
          <w:u w:val="single"/>
        </w:rPr>
        <w:t xml:space="preserve">McMaster, Tillerson, and Mattis make for an </w:t>
      </w:r>
      <w:r w:rsidRPr="00F6383D">
        <w:rPr>
          <w:b/>
          <w:u w:val="single"/>
        </w:rPr>
        <w:t>impressive triumvirate</w:t>
      </w:r>
      <w:r w:rsidRPr="00F6383D">
        <w:t xml:space="preserve"> on national security; they are the adults in the room. But bets are that this team will not last the year. So far, </w:t>
      </w:r>
      <w:r w:rsidRPr="00F6383D">
        <w:rPr>
          <w:u w:val="single"/>
        </w:rPr>
        <w:t>all three have decided to stay put and</w:t>
      </w:r>
      <w:r w:rsidRPr="00F6383D">
        <w:t xml:space="preserve"> fight to </w:t>
      </w:r>
      <w:r w:rsidRPr="00F6383D">
        <w:rPr>
          <w:u w:val="single"/>
        </w:rPr>
        <w:t>bring [logic]</w:t>
      </w:r>
      <w:r w:rsidRPr="00F6383D">
        <w:t xml:space="preserve"> sanity to an administration with little. But eventually the preservation of their own self-respect will likely compel them to flee a sinking ship. When these departures begin, they promise to prompt other high-level advisers to follow suit. The Russia investigation is the third main source of Trump’s draining political authority. The revelation of Donald Trump Jr.’s meeting last April with a Russian team offering damaging information on Hillary Clinton is a dramatic new twist. Whatever the contents of that meeting, we now know that the Trump team was open to, if not enthusiastic about, Russian efforts to sway the outcome of the presidential election. </w:t>
      </w:r>
      <w:r w:rsidRPr="00F6383D">
        <w:rPr>
          <w:u w:val="single"/>
        </w:rPr>
        <w:t>Even if a smoking gun never materializes, the Russia investigation</w:t>
      </w:r>
      <w:r w:rsidRPr="00F6383D">
        <w:t xml:space="preserve"> and the additional information that it will surely produce </w:t>
      </w:r>
      <w:r w:rsidRPr="00F6383D">
        <w:rPr>
          <w:u w:val="single"/>
        </w:rPr>
        <w:t>will</w:t>
      </w:r>
      <w:r w:rsidRPr="00F6383D">
        <w:t xml:space="preserve"> continue to </w:t>
      </w:r>
      <w:r w:rsidRPr="00F6383D">
        <w:rPr>
          <w:b/>
          <w:u w:val="single"/>
        </w:rPr>
        <w:t>sap the political credibility</w:t>
      </w:r>
      <w:r w:rsidRPr="00F6383D">
        <w:rPr>
          <w:u w:val="single"/>
        </w:rPr>
        <w:t xml:space="preserve"> of</w:t>
      </w:r>
      <w:r w:rsidRPr="00F6383D">
        <w:t xml:space="preserve"> the </w:t>
      </w:r>
      <w:r w:rsidRPr="00F6383D">
        <w:rPr>
          <w:u w:val="single"/>
        </w:rPr>
        <w:t>Trump</w:t>
      </w:r>
      <w:r w:rsidRPr="00F6383D">
        <w:t xml:space="preserve"> presidency. </w:t>
      </w:r>
      <w:r w:rsidRPr="00F6383D">
        <w:rPr>
          <w:u w:val="single"/>
        </w:rPr>
        <w:t>The</w:t>
      </w:r>
      <w:r w:rsidRPr="00F6383D">
        <w:t xml:space="preserve"> U.S. </w:t>
      </w:r>
      <w:r w:rsidRPr="00F6383D">
        <w:rPr>
          <w:u w:val="single"/>
        </w:rPr>
        <w:t>Constitution</w:t>
      </w:r>
      <w:r w:rsidRPr="00F6383D">
        <w:t xml:space="preserve"> grants the American president broad executive authority. But it also </w:t>
      </w:r>
      <w:r w:rsidRPr="00F6383D">
        <w:rPr>
          <w:u w:val="single"/>
        </w:rPr>
        <w:t>endows Congress</w:t>
      </w:r>
      <w:r w:rsidRPr="00F6383D">
        <w:t xml:space="preserve">, if it so chooses, </w:t>
      </w:r>
      <w:r w:rsidRPr="00F6383D">
        <w:rPr>
          <w:u w:val="single"/>
        </w:rPr>
        <w:t xml:space="preserve">the capability to </w:t>
      </w:r>
      <w:r w:rsidRPr="00F6383D">
        <w:rPr>
          <w:b/>
          <w:u w:val="single"/>
        </w:rPr>
        <w:t>push back</w:t>
      </w:r>
      <w:r w:rsidRPr="00F6383D">
        <w:rPr>
          <w:u w:val="single"/>
        </w:rPr>
        <w:t>, making it the</w:t>
      </w:r>
      <w:r w:rsidRPr="00F6383D">
        <w:t xml:space="preserve"> nation’s </w:t>
      </w:r>
      <w:r w:rsidRPr="00F6383D">
        <w:rPr>
          <w:b/>
          <w:u w:val="single"/>
        </w:rPr>
        <w:t>premier instrument</w:t>
      </w:r>
      <w:r w:rsidRPr="00F6383D">
        <w:rPr>
          <w:u w:val="single"/>
        </w:rPr>
        <w:t xml:space="preserve"> for disciplining an errant White House. Such </w:t>
      </w:r>
      <w:r w:rsidRPr="00F6383D">
        <w:rPr>
          <w:b/>
          <w:u w:val="single"/>
        </w:rPr>
        <w:t>institutional checks</w:t>
      </w:r>
      <w:r w:rsidRPr="00F6383D">
        <w:rPr>
          <w:u w:val="single"/>
        </w:rPr>
        <w:t xml:space="preserve">, along with </w:t>
      </w:r>
      <w:r w:rsidRPr="00F6383D">
        <w:rPr>
          <w:b/>
          <w:u w:val="single"/>
        </w:rPr>
        <w:t>defections</w:t>
      </w:r>
      <w:r w:rsidRPr="00F6383D">
        <w:t xml:space="preserve"> from the Trump team </w:t>
      </w:r>
      <w:r w:rsidRPr="00F6383D">
        <w:rPr>
          <w:u w:val="single"/>
        </w:rPr>
        <w:t>and damaging disclosures</w:t>
      </w:r>
      <w:r w:rsidRPr="00F6383D">
        <w:t xml:space="preserve"> from the Russia investigation, </w:t>
      </w:r>
      <w:r w:rsidRPr="00F6383D">
        <w:rPr>
          <w:u w:val="single"/>
        </w:rPr>
        <w:t>have started to take a serious toll</w:t>
      </w:r>
      <w:r w:rsidRPr="00F6383D">
        <w:t xml:space="preserve"> on the Trump presidency. Under the best of circumstances, it is going to be a very long four years. But </w:t>
      </w:r>
      <w:r w:rsidRPr="00F6383D">
        <w:rPr>
          <w:u w:val="single"/>
        </w:rPr>
        <w:t xml:space="preserve">boxing in Trump can </w:t>
      </w:r>
      <w:r w:rsidRPr="00F6383D">
        <w:rPr>
          <w:b/>
          <w:u w:val="single"/>
        </w:rPr>
        <w:t>significantly limit the damage</w:t>
      </w:r>
      <w:r w:rsidRPr="00F6383D">
        <w:t xml:space="preserve"> he can do.</w:t>
      </w:r>
    </w:p>
    <w:p w14:paraId="523EB85B" w14:textId="77777777" w:rsidR="00916353" w:rsidRDefault="00916353" w:rsidP="00EF395F"/>
    <w:p w14:paraId="51C6BF92" w14:textId="77777777" w:rsidR="00C61719" w:rsidRPr="00E43DC2" w:rsidRDefault="00C61719" w:rsidP="00C61719">
      <w:pPr>
        <w:pStyle w:val="Heading4"/>
      </w:pPr>
      <w:r>
        <w:lastRenderedPageBreak/>
        <w:t>Trump’s egoism and institutional checks make lashout impossible</w:t>
      </w:r>
      <w:r w:rsidRPr="00E43DC2">
        <w:t xml:space="preserve"> </w:t>
      </w:r>
    </w:p>
    <w:p w14:paraId="50B02645" w14:textId="77777777" w:rsidR="00C61719" w:rsidRPr="00FD19A0" w:rsidRDefault="00C61719" w:rsidP="00C61719">
      <w:r w:rsidRPr="00E43DC2">
        <w:rPr>
          <w:rStyle w:val="StyleStyleBold12pt"/>
        </w:rPr>
        <w:t xml:space="preserve">Rogan 2016 </w:t>
      </w:r>
      <w:r w:rsidRPr="00E43DC2">
        <w:t>(11/10/2016</w:t>
      </w:r>
      <w:r>
        <w:t xml:space="preserve">, </w:t>
      </w:r>
      <w:r w:rsidRPr="00E43DC2">
        <w:t>Tom Rogan, political journalist based in Washington, D.C.</w:t>
      </w:r>
      <w:r>
        <w:t>,</w:t>
      </w:r>
      <w:r w:rsidRPr="00E43DC2">
        <w:t>"</w:t>
      </w:r>
      <w:r w:rsidRPr="00E43DC2">
        <w:rPr>
          <w:rStyle w:val="Emphasis"/>
        </w:rPr>
        <w:t xml:space="preserve">Why </w:t>
      </w:r>
      <w:r w:rsidRPr="00FD19A0">
        <w:rPr>
          <w:rStyle w:val="Emphasis"/>
        </w:rPr>
        <w:t>Trump won't blow up the world,"</w:t>
      </w:r>
      <w:r w:rsidRPr="00FD19A0">
        <w:t xml:space="preserve">, </w:t>
      </w:r>
      <w:hyperlink r:id="rId211" w:history="1">
        <w:r w:rsidRPr="00443F6E">
          <w:rPr>
            <w:rStyle w:val="Hyperlink"/>
          </w:rPr>
          <w:t>http://www.cnn.com/2016/11/10/opinions/trump-foreign-policy-agenda-rogan/index.html</w:t>
        </w:r>
      </w:hyperlink>
      <w:r>
        <w:t>, DA: 7/14/18, EK</w:t>
      </w:r>
      <w:r w:rsidRPr="00FD19A0">
        <w:t>)</w:t>
      </w:r>
    </w:p>
    <w:p w14:paraId="10B903EE" w14:textId="77777777" w:rsidR="00C61719" w:rsidRPr="00FD19A0" w:rsidRDefault="00C61719" w:rsidP="00C61719">
      <w:pPr>
        <w:rPr>
          <w:sz w:val="16"/>
          <w:szCs w:val="26"/>
        </w:rPr>
      </w:pPr>
      <w:r w:rsidRPr="00FD19A0">
        <w:rPr>
          <w:sz w:val="16"/>
          <w:szCs w:val="26"/>
        </w:rPr>
        <w:t xml:space="preserve">Last night Republicans nationwide celebrated an important electoral victory: a win in not just the Senate, but the House, securing two more years of </w:t>
      </w:r>
      <w:hyperlink r:id="rId212" w:history="1">
        <w:r w:rsidRPr="00FD19A0">
          <w:rPr>
            <w:sz w:val="16"/>
            <w:szCs w:val="26"/>
          </w:rPr>
          <w:t>congressional control</w:t>
        </w:r>
      </w:hyperlink>
      <w:r w:rsidRPr="00FD19A0">
        <w:rPr>
          <w:sz w:val="16"/>
          <w:szCs w:val="26"/>
        </w:rPr>
        <w:t xml:space="preserve"> for the GOP. Some Republicans also celebrated a second electoral victory: Donald Trump's </w:t>
      </w:r>
      <w:hyperlink r:id="rId213" w:history="1">
        <w:r w:rsidRPr="00FD19A0">
          <w:rPr>
            <w:sz w:val="16"/>
            <w:szCs w:val="26"/>
          </w:rPr>
          <w:t>election</w:t>
        </w:r>
      </w:hyperlink>
      <w:r w:rsidRPr="00FD19A0">
        <w:rPr>
          <w:sz w:val="16"/>
          <w:szCs w:val="26"/>
        </w:rPr>
        <w:t xml:space="preserve"> to the White House. Seizing the traditional Democratic Party strongholds of Pennsylvania and Wisconsin, Trump won the night. Of course, other Republicans -- in addition to many Democrats and independents -- are distraught, as they fear President-elect Trump's temperament and policy viewpoints will prove downright dangerous when he is given free reign. </w:t>
      </w:r>
      <w:r w:rsidRPr="00FD19A0">
        <w:rPr>
          <w:rStyle w:val="StyleBoldUnderline"/>
          <w:szCs w:val="26"/>
        </w:rPr>
        <w:t xml:space="preserve">This concern is most pronounced when it comes to foreign policy, and thus war and peace. These concerned Americans are not alone. Today, all around the world, billions of people are worried about </w:t>
      </w:r>
      <w:hyperlink r:id="rId214" w:tgtFrame="_blank" w:history="1">
        <w:r w:rsidRPr="00FD19A0">
          <w:rPr>
            <w:rStyle w:val="StyleBoldUnderline"/>
            <w:szCs w:val="26"/>
          </w:rPr>
          <w:t>what a Trump presidency will mean</w:t>
        </w:r>
      </w:hyperlink>
      <w:r w:rsidRPr="00FD19A0">
        <w:rPr>
          <w:sz w:val="16"/>
          <w:szCs w:val="26"/>
        </w:rPr>
        <w:t>. My international friends have been calling, texting, emailing and using every available means of social media communication. They have two questions. Is this a dream? And will Trump -- metaphorically or literally -- blow up the world</w:t>
      </w:r>
      <w:r w:rsidRPr="00FD19A0">
        <w:rPr>
          <w:rStyle w:val="StyleBoldUnderline"/>
          <w:szCs w:val="26"/>
        </w:rPr>
        <w:t xml:space="preserve">? But neither is this the beginning of the end of the world. There are good reasons to believe that Trump's foreign policy will be far more stable than is assumed. First, Trump's priorities have changed. Until now, his comparative ignorance of international affairs has been reflexive and easy. He has been running for President and has had little political motivation to read up. Many of his </w:t>
      </w:r>
      <w:hyperlink r:id="rId215" w:history="1">
        <w:r w:rsidRPr="00FD19A0">
          <w:rPr>
            <w:rStyle w:val="StyleBoldUnderline"/>
            <w:szCs w:val="26"/>
          </w:rPr>
          <w:t>supporters didn't care</w:t>
        </w:r>
      </w:hyperlink>
      <w:r w:rsidRPr="00FD19A0">
        <w:rPr>
          <w:rStyle w:val="StyleBoldUnderline"/>
          <w:szCs w:val="26"/>
        </w:rPr>
        <w:t xml:space="preserve"> about his global knowledge. But now that dynamic has flipped. Trump knows that the weight of the free world will soon rest on his shoulders. And he knows that if he fails in office, he'll be forever stained in the history books. In this sense, Trump's self-obsession is actually a positive. For himself as much as for the world, he has good reason to get knowledgeable quickly. And as he gets knowledgeable, he will crave stability</w:t>
      </w:r>
      <w:r w:rsidRPr="00FD19A0">
        <w:rPr>
          <w:sz w:val="16"/>
          <w:szCs w:val="26"/>
        </w:rPr>
        <w:t>. Because there's a second issue at play here. After all, Trump is about to get a lantern-guided tour of the foreign policy shadows -- namely, highly sensitive</w:t>
      </w:r>
      <w:hyperlink r:id="rId216" w:tgtFrame="_blank" w:history="1">
        <w:r w:rsidRPr="00FD19A0">
          <w:rPr>
            <w:sz w:val="16"/>
            <w:szCs w:val="26"/>
          </w:rPr>
          <w:t xml:space="preserve"> intelligence briefings</w:t>
        </w:r>
      </w:hyperlink>
      <w:r w:rsidRPr="00FD19A0">
        <w:rPr>
          <w:sz w:val="16"/>
          <w:szCs w:val="26"/>
        </w:rPr>
        <w:t>. Although Trump was briefed by the US intelligence community upon</w:t>
      </w:r>
      <w:hyperlink r:id="rId217" w:history="1">
        <w:r w:rsidRPr="00FD19A0">
          <w:rPr>
            <w:sz w:val="16"/>
            <w:szCs w:val="26"/>
          </w:rPr>
          <w:t xml:space="preserve"> becoming the Republican nominee</w:t>
        </w:r>
      </w:hyperlink>
      <w:r w:rsidRPr="00FD19A0">
        <w:rPr>
          <w:sz w:val="16"/>
          <w:szCs w:val="26"/>
        </w:rPr>
        <w:t xml:space="preserve">, it's only now that he'll receive the really deep-dive briefings. Just as President George W. Bush did for Sen. Barack Obama, President Obama will ensure that Trump gets fully up to speed before he enters the Oval Office. </w:t>
      </w:r>
      <w:r w:rsidRPr="00FD19A0">
        <w:rPr>
          <w:rStyle w:val="StyleBoldUnderline"/>
          <w:szCs w:val="26"/>
        </w:rPr>
        <w:t xml:space="preserve">That means the President-elect will be availed with similar briefings to those the President receives. And Trump is about to be shocked. He may be informed of top secret covert action programs and the sources and methods by which the US government gets its intelligence. More important, however, Trump is about to find out the true, darker nature of U.S. adversaries such as Iran, ISIS, China and Russia. On Russia, in particular, Trump is likely to leave his briefings with a more skeptical eye toward </w:t>
      </w:r>
      <w:hyperlink r:id="rId218" w:tgtFrame="_blank" w:history="1">
        <w:r w:rsidRPr="00FD19A0">
          <w:rPr>
            <w:rStyle w:val="StyleBoldUnderline"/>
            <w:szCs w:val="26"/>
          </w:rPr>
          <w:t>Putin's pleasantries</w:t>
        </w:r>
      </w:hyperlink>
      <w:r w:rsidRPr="00FD19A0">
        <w:rPr>
          <w:sz w:val="16"/>
          <w:szCs w:val="26"/>
        </w:rPr>
        <w:t xml:space="preserve">. The Russians want to play Trump. And Trump is going to realize it. Expect tougher words from Trump toward Russia and Syria in the coming days. Additionally, on the Iran nuclear deal (which Trump has said he'll shred), expect a </w:t>
      </w:r>
      <w:hyperlink r:id="rId219" w:tgtFrame="_blank" w:history="1">
        <w:r w:rsidRPr="00FD19A0">
          <w:rPr>
            <w:sz w:val="16"/>
            <w:szCs w:val="26"/>
          </w:rPr>
          <w:t>toughened enforcement regime</w:t>
        </w:r>
      </w:hyperlink>
      <w:r w:rsidRPr="00FD19A0">
        <w:rPr>
          <w:sz w:val="16"/>
          <w:szCs w:val="26"/>
        </w:rPr>
        <w:t xml:space="preserve"> rather than military action. Making America Great Again will be ill-served by a theater-level war. If Trump can restrain Iranian ballistic missile research, he'll have every reason to say he's changed the deal for the better and intends to stick to it But that's not all. </w:t>
      </w:r>
      <w:r w:rsidRPr="00FD19A0">
        <w:rPr>
          <w:rStyle w:val="StyleBoldUnderline"/>
          <w:szCs w:val="26"/>
        </w:rPr>
        <w:t xml:space="preserve">Trump is also likely to learn about the officers and agents who take great risks to gather intelligence for the United States. </w:t>
      </w:r>
      <w:r w:rsidRPr="00FD19A0">
        <w:rPr>
          <w:sz w:val="16"/>
          <w:szCs w:val="26"/>
        </w:rPr>
        <w:t xml:space="preserve">In his book, </w:t>
      </w:r>
      <w:hyperlink r:id="rId220" w:tgtFrame="_blank" w:history="1">
        <w:r w:rsidRPr="00FD19A0">
          <w:rPr>
            <w:sz w:val="16"/>
            <w:szCs w:val="26"/>
          </w:rPr>
          <w:t>Getting to Know the President</w:t>
        </w:r>
      </w:hyperlink>
      <w:r w:rsidRPr="00FD19A0">
        <w:rPr>
          <w:sz w:val="16"/>
          <w:szCs w:val="26"/>
        </w:rPr>
        <w:t xml:space="preserve">,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FD19A0">
        <w:rPr>
          <w:rStyle w:val="StyleBoldUnderline"/>
          <w:szCs w:val="26"/>
        </w:rPr>
        <w:t>Trump will learn that his office holds immense consequence, and that those who he has previously derided -- the intelligence community and U.S. military -- serve the nation well</w:t>
      </w:r>
      <w:r w:rsidRPr="00FD19A0">
        <w:rPr>
          <w:sz w:val="16"/>
          <w:szCs w:val="26"/>
        </w:rPr>
        <w:t xml:space="preserve">. When President-elect Obama left his first briefing, he was stone-faced. Finally, there's the system of US government. Functionally, Trump cannot become a dictator. Nor can he, like the General Jack D. Ripper psychopath in Dr. Strangelove, blow up the world. Under the uniform code of military justice and the US constitution, US military personnel must follow only lawful orders. The constitutional processes that involve presidential power defer toward executive discretion and the Office of the President, but they are tempered by law. Those surrounding the President would not stand idle if Trump pursued a crazed act. Let's be specific here. Some worry that Trump might spark a nuclear war. </w:t>
      </w:r>
      <w:r w:rsidRPr="00FD19A0">
        <w:rPr>
          <w:rStyle w:val="StyleBoldUnderline"/>
          <w:szCs w:val="26"/>
        </w:rPr>
        <w:t xml:space="preserve">But unless there was an existential threat to the nation, he could not. That's because the US national command authority is defined </w:t>
      </w:r>
      <w:r w:rsidRPr="00FD19A0">
        <w:rPr>
          <w:rStyle w:val="StyleBoldUnderline"/>
          <w:szCs w:val="26"/>
        </w:rPr>
        <w:lastRenderedPageBreak/>
        <w:t>by multi-layered checks and balances and the two-person rule.</w:t>
      </w:r>
      <w:r w:rsidRPr="00FD19A0">
        <w:rPr>
          <w:sz w:val="16"/>
          <w:szCs w:val="26"/>
        </w:rPr>
        <w:t xml:space="preserve"> In th</w:t>
      </w:r>
      <w:r w:rsidRPr="00FD19A0">
        <w:rPr>
          <w:rStyle w:val="StyleBoldUnderline"/>
          <w:szCs w:val="26"/>
        </w:rPr>
        <w:t xml:space="preserve">e worst case, if Trump lost his mind, the Cabinet would employ the 25th amendment and remove him from office. To be sure, Trump's foreign policy is likely to be highly unpredictable. As I noted during the campaign, some of his proposals were </w:t>
      </w:r>
      <w:hyperlink r:id="rId221" w:tgtFrame="_blank" w:history="1">
        <w:r w:rsidRPr="00FD19A0">
          <w:rPr>
            <w:rStyle w:val="StyleBoldUnderline"/>
            <w:szCs w:val="26"/>
          </w:rPr>
          <w:t>singularly absurd</w:t>
        </w:r>
      </w:hyperlink>
      <w:r w:rsidRPr="00FD19A0">
        <w:rPr>
          <w:sz w:val="16"/>
          <w:szCs w:val="26"/>
        </w:rPr>
        <w:t>. Yet that was candidate Trump. Today's President-elect Trump has very different objectives. And there are signs for optimism. News reports suggest that RNC Chairman Reince Priebus is under consideration to become Trump's chief of staff. Priebus is a rational man, well-respected across the party and in Washington. That Trump apparently wants him as his right-hand man is a good sign. It's true, while international audiences normally see the inauguration of a US President as an exciting spectacle, for many today, January 20, 2017, seems more like a specter. But come that day, watch President Trump's speech. You're likely to be pleasantly surprised. Or at the very least, to breathe a sigh of relief.</w:t>
      </w:r>
    </w:p>
    <w:p w14:paraId="24D8734A" w14:textId="77777777" w:rsidR="00C61719" w:rsidRDefault="00C61719" w:rsidP="00C61719"/>
    <w:p w14:paraId="1ECBAFB5" w14:textId="77777777" w:rsidR="00C61719" w:rsidRDefault="00C61719" w:rsidP="00C61719">
      <w:pPr>
        <w:pStyle w:val="Heading4"/>
      </w:pPr>
      <w:r>
        <w:t>Mattis’s vast influence check’s Trump’s ability to go to war</w:t>
      </w:r>
    </w:p>
    <w:p w14:paraId="072073B8" w14:textId="77777777" w:rsidR="00C61719" w:rsidRPr="009C78DF" w:rsidRDefault="00C61719" w:rsidP="00C61719">
      <w:r w:rsidRPr="005154A7">
        <w:rPr>
          <w:rStyle w:val="StyleStyleBold12pt"/>
        </w:rPr>
        <w:t>Jaffe and Ryan 18</w:t>
      </w:r>
      <w:r>
        <w:rPr>
          <w:rStyle w:val="StyleStyleBold12pt"/>
        </w:rPr>
        <w:t xml:space="preserve"> </w:t>
      </w:r>
      <w:r w:rsidRPr="009C78DF">
        <w:t>(Greg</w:t>
      </w:r>
      <w:r>
        <w:t>, reporter covering national security issues for The Washington Post,</w:t>
      </w:r>
      <w:r w:rsidRPr="009C78DF">
        <w:t xml:space="preserve"> Missy, </w:t>
      </w:r>
      <w:r>
        <w:t xml:space="preserve">writes about the Pentagon, military issues and national security for The Washington Post, “Trump’s favorite general: Can Mattis check an impulsive president and still retain his trust?”, </w:t>
      </w:r>
      <w:hyperlink r:id="rId222" w:history="1">
        <w:r w:rsidRPr="009C78DF">
          <w:t>https://www.washingtonpost.com/world/national-security/can-jim-mattis-check-an-impulsive-president-and-still-retain-his-trust/2018/02/07/289297a2-0814-11e8-8777-2a059f168dd2_story.html?noredirect=on&amp;utm_term=.98859df6ad46</w:t>
        </w:r>
      </w:hyperlink>
      <w:r w:rsidRPr="009C78DF">
        <w:t xml:space="preserve">, </w:t>
      </w:r>
      <w:r>
        <w:t>DA: 7/14/18, EK</w:t>
      </w:r>
      <w:r w:rsidRPr="009C78DF">
        <w:t>)</w:t>
      </w:r>
    </w:p>
    <w:p w14:paraId="03041FD5" w14:textId="77777777" w:rsidR="00C61719" w:rsidRPr="005154A7" w:rsidRDefault="00C61719" w:rsidP="00C61719">
      <w:pPr>
        <w:rPr>
          <w:sz w:val="16"/>
        </w:rPr>
      </w:pPr>
      <w:r w:rsidRPr="005154A7">
        <w:rPr>
          <w:rStyle w:val="StyleBoldUnderline"/>
        </w:rPr>
        <w:t>Throughout his 40-year career</w:t>
      </w:r>
      <w:r w:rsidRPr="005154A7">
        <w:rPr>
          <w:sz w:val="16"/>
        </w:rPr>
        <w:t xml:space="preserve"> as a Marine, Defense Secretary Jim </w:t>
      </w:r>
      <w:r w:rsidRPr="005154A7">
        <w:rPr>
          <w:rStyle w:val="StyleBoldUnderline"/>
        </w:rPr>
        <w:t>Mattis built a reputation as an aggressive warrior</w:t>
      </w:r>
      <w:r w:rsidRPr="005154A7">
        <w:rPr>
          <w:sz w:val="16"/>
        </w:rPr>
        <w:t xml:space="preserve">, leading a blitz on Baghdad and pushing a reluctant Obama administration to hit back against Iran. </w:t>
      </w:r>
      <w:r w:rsidRPr="005154A7">
        <w:rPr>
          <w:rStyle w:val="StyleBoldUnderline"/>
        </w:rPr>
        <w:t>Over the past year, he has learned to play a different role</w:t>
      </w:r>
      <w:r w:rsidRPr="005154A7">
        <w:rPr>
          <w:rStyle w:val="Emphasis"/>
        </w:rPr>
        <w:t>: acting as a check on an impulsive president.</w:t>
      </w:r>
      <w:r w:rsidRPr="005154A7">
        <w:rPr>
          <w:sz w:val="16"/>
        </w:rPr>
        <w:t xml:space="preserve"> The big question is how long Mattis can continue to act as a force for continuity and caution and still retain influence with a president impatient to hit back at America’s enemies and swiftly win wars. These days, </w:t>
      </w:r>
      <w:r w:rsidRPr="005154A7">
        <w:rPr>
          <w:rStyle w:val="Emphasis"/>
        </w:rPr>
        <w:t>Mattis’s influence radiates across the government</w:t>
      </w:r>
      <w:r w:rsidRPr="005154A7">
        <w:rPr>
          <w:sz w:val="16"/>
        </w:rPr>
        <w:t xml:space="preserve">. </w:t>
      </w:r>
      <w:r w:rsidRPr="005154A7">
        <w:rPr>
          <w:rStyle w:val="StyleBoldUnderline"/>
        </w:rPr>
        <w:t>In places such as Afghanistan and Somalia, he has been a force for stability</w:t>
      </w:r>
      <w:r w:rsidRPr="005154A7">
        <w:rPr>
          <w:sz w:val="16"/>
        </w:rPr>
        <w:t>, resisting the president’s instincts to withdraw</w:t>
      </w:r>
      <w:r w:rsidRPr="005154A7">
        <w:rPr>
          <w:rStyle w:val="Emphasis"/>
        </w:rPr>
        <w:t>. In Iran and North Korea, he has curbed Trump’s desire for a show of military strength</w:t>
      </w:r>
      <w:r w:rsidRPr="005154A7">
        <w:rPr>
          <w:sz w:val="16"/>
        </w:rPr>
        <w:t xml:space="preserve">. One tense moment came last May as officials grew increasingly concerned about aggressive Iranian behavior. </w:t>
      </w:r>
      <w:r w:rsidRPr="005154A7">
        <w:rPr>
          <w:rStyle w:val="StyleBoldUnderline"/>
        </w:rPr>
        <w:t>For weeks, Mattis had been resisting requests from the White House to provide military options for Iran</w:t>
      </w:r>
      <w:r w:rsidRPr="005154A7">
        <w:rPr>
          <w:sz w:val="16"/>
        </w:rPr>
        <w:t xml:space="preserve">. Now Trump made clear that he wanted the Pentagon to deliver a range of plans that included striking Iranian ballistic missile factories or hitting Iranian speedboats that routinely harassed U.S. Navy vessels. “Why can’t we sink them?” Trump would sometimes ask about the boats. National security adviser H.R. McMaster and his staff laid out the president’s request for Mattis in a conference call, but the defense secretary refused, according to several U.S. officials, who spoke on the condition of anonymity to discuss sensitive internal deliberations. At that point, McMaster took Mattis off speakerphone, cleared his staff from the room and continued the conversation. “It was clear that the call was not going well,” one official said. In the weeks that followed, the options never arrived. In his first year in the Pentagon, </w:t>
      </w:r>
      <w:r w:rsidRPr="005154A7">
        <w:rPr>
          <w:rStyle w:val="Emphasis"/>
        </w:rPr>
        <w:t>Mattis has been one of the least visible and most consequential members of Trump’s foreign policy team</w:t>
      </w:r>
      <w:r w:rsidRPr="005154A7">
        <w:rPr>
          <w:rStyle w:val="StyleBoldUnderline"/>
        </w:rPr>
        <w:t>. In Situation Room meetings, he has established himself as a commanding voice, reining in discussions before they devolve into chaos</w:t>
      </w:r>
      <w:r w:rsidRPr="005154A7">
        <w:rPr>
          <w:sz w:val="16"/>
        </w:rPr>
        <w:t xml:space="preserve">. State Department ambassadors say they have spent more face-to-face time with him than they have their own boss, Secretary of State Rex Tillerson. A </w:t>
      </w:r>
      <w:r w:rsidRPr="005154A7">
        <w:rPr>
          <w:rStyle w:val="StyleBoldUnderline"/>
        </w:rPr>
        <w:t>foreign policy establishment that views Trump as erratic and unreliable uniformly praises Mattis.</w:t>
      </w:r>
      <w:r>
        <w:rPr>
          <w:rStyle w:val="StyleBoldUnderline"/>
        </w:rPr>
        <w:t xml:space="preserve"> </w:t>
      </w:r>
      <w:r w:rsidRPr="005154A7">
        <w:rPr>
          <w:sz w:val="16"/>
        </w:rPr>
        <w:t>“</w:t>
      </w:r>
      <w:r w:rsidRPr="005154A7">
        <w:rPr>
          <w:rStyle w:val="StyleBoldUnderline"/>
        </w:rPr>
        <w:t>I’m trying to think of a guy who could do the job better than Mattis,</w:t>
      </w:r>
      <w:r w:rsidRPr="005154A7">
        <w:rPr>
          <w:sz w:val="16"/>
        </w:rPr>
        <w:t xml:space="preserve">” said retired Marine Gen. James Cartwright, who served as vice chairman of the Joint Chiefs of Staff during the Obama administration. “There might be . . . but </w:t>
      </w:r>
      <w:r w:rsidRPr="005154A7">
        <w:rPr>
          <w:rStyle w:val="StyleBoldUnderline"/>
        </w:rPr>
        <w:t>I can’t think of one.”</w:t>
      </w:r>
      <w:r>
        <w:rPr>
          <w:rStyle w:val="StyleBoldUnderline"/>
        </w:rPr>
        <w:t xml:space="preserve"> </w:t>
      </w:r>
      <w:r w:rsidRPr="005154A7">
        <w:rPr>
          <w:rStyle w:val="StyleBoldUnderline"/>
        </w:rPr>
        <w:t>The former general’s most valuable asset may be his relationship with Trump, who has been known to publicly dress down and freeze out subordinates who disappoint him.</w:t>
      </w:r>
      <w:r>
        <w:rPr>
          <w:rStyle w:val="StyleBoldUnderline"/>
        </w:rPr>
        <w:t xml:space="preserve"> </w:t>
      </w:r>
      <w:r w:rsidRPr="005154A7">
        <w:rPr>
          <w:sz w:val="16"/>
        </w:rPr>
        <w:t>Mattis is “doing a great job,” Trump said of his defense secretary during his State of the Union address last week, drawing a rare standing ovation from Republicans and Democrats alike. A visibly uncomfortable Mattis — the only Cabinet secretary Trump mentioned in the speech — nodded slightly and smiled.</w:t>
      </w:r>
    </w:p>
    <w:p w14:paraId="5045D484" w14:textId="77777777" w:rsidR="00C61719" w:rsidRDefault="00C61719" w:rsidP="00C61719"/>
    <w:p w14:paraId="40CB4945" w14:textId="6211895A" w:rsidR="00C61719" w:rsidRDefault="003E1592" w:rsidP="003E1592">
      <w:pPr>
        <w:pStyle w:val="Heading3"/>
      </w:pPr>
      <w:r>
        <w:lastRenderedPageBreak/>
        <w:t>Impact turn: Pence Worse</w:t>
      </w:r>
    </w:p>
    <w:p w14:paraId="052C6AC6" w14:textId="77777777" w:rsidR="003E1592" w:rsidRDefault="003E1592" w:rsidP="003E1592">
      <w:pPr>
        <w:pStyle w:val="Heading4"/>
        <w:rPr>
          <w:rStyle w:val="StyleStyleBold12pt"/>
        </w:rPr>
      </w:pPr>
      <w:r>
        <w:rPr>
          <w:rStyle w:val="StyleStyleBold12pt"/>
        </w:rPr>
        <w:t xml:space="preserve">Turn- Pence is worse- he is a religious radical who is indebted to lobbyists </w:t>
      </w:r>
    </w:p>
    <w:p w14:paraId="1408DE69" w14:textId="77777777" w:rsidR="003E1592" w:rsidRPr="00551D2A" w:rsidRDefault="003E1592" w:rsidP="003E1592">
      <w:pPr>
        <w:rPr>
          <w:rStyle w:val="StyleStyleBold12pt"/>
        </w:rPr>
      </w:pPr>
      <w:r>
        <w:rPr>
          <w:rStyle w:val="StyleStyleBold12pt"/>
        </w:rPr>
        <w:t>Tracy</w:t>
      </w:r>
      <w:r w:rsidRPr="00551D2A">
        <w:t>, staff news writer for the Hive covering Silicon Valley, Wall Street and Washington</w:t>
      </w:r>
      <w:r>
        <w:t xml:space="preserve">, </w:t>
      </w:r>
      <w:r>
        <w:rPr>
          <w:rStyle w:val="StyleStyleBold12pt"/>
        </w:rPr>
        <w:t>18</w:t>
      </w:r>
      <w:r w:rsidRPr="00551D2A">
        <w:t xml:space="preserve"> </w:t>
      </w:r>
      <w:r>
        <w:t xml:space="preserve">(Abagail, “Omarosa Is Right: Why President Pence Could Be More Terrifying Than Trump”, Vanity Fair, 2-13-18, </w:t>
      </w:r>
      <w:hyperlink r:id="rId223" w:history="1">
        <w:r w:rsidRPr="000C0B01">
          <w:rPr>
            <w:rStyle w:val="Hyperlink"/>
          </w:rPr>
          <w:t>https://www.vanityfair.com/news/2018/02/omarosa-is-right-why-president-pence-could-be-more-terrifying-than-trump</w:t>
        </w:r>
      </w:hyperlink>
      <w:r>
        <w:t>, accessed on 7-29-18, JM)</w:t>
      </w:r>
    </w:p>
    <w:p w14:paraId="334929A1" w14:textId="77777777" w:rsidR="003E1592" w:rsidRDefault="003E1592" w:rsidP="003E1592">
      <w:pPr>
        <w:rPr>
          <w:sz w:val="16"/>
        </w:rPr>
      </w:pPr>
      <w:r w:rsidRPr="00551D2A">
        <w:rPr>
          <w:sz w:val="16"/>
        </w:rPr>
        <w:t xml:space="preserve">Rattled by Donald Trump’s candidacy, the Republican Party was, to a degree, placated by the addition of “full-spectrum conservative” Mike Pence to the presidential ticket. As Trump’s administration has run roughshod over governmental norms, Pence has maintained his role as G.O.P. security blanket, even earning kudos from Democrats who see him as, if not a welcome alternative to Trump, at least someone unlikely to punt the nuclear football in a fit of rage. But according to former White House aide Omarosa Manigault Newman, the idea that Pence—who is, conveniently, the only person in the administration Trump can’t fire—would be an improvement is sorely misguided. </w:t>
      </w:r>
      <w:r w:rsidRPr="00551D2A">
        <w:rPr>
          <w:rStyle w:val="StyleBoldUnderline"/>
        </w:rPr>
        <w:t>“As bad as y’all think Trump is, you would be worried about Pence</w:t>
      </w:r>
      <w:r w:rsidRPr="00551D2A">
        <w:rPr>
          <w:sz w:val="16"/>
        </w:rPr>
        <w:t xml:space="preserve">,” Newman said on the latest episode of Celebrity Big Brother. “I’m just going to say that. So </w:t>
      </w:r>
      <w:r w:rsidRPr="00551D2A">
        <w:rPr>
          <w:rStyle w:val="StyleBoldUnderline"/>
        </w:rPr>
        <w:t>everybody that’s wishing for impeachment, might want to reconsider their life.”</w:t>
      </w:r>
      <w:r w:rsidRPr="00551D2A">
        <w:rPr>
          <w:sz w:val="16"/>
        </w:rPr>
        <w:t xml:space="preserve"> Newman, whose relationship with Trump dates back to the Apprentice and who was fired by White House chief of staff John Kelly last year, went on: </w:t>
      </w:r>
      <w:r w:rsidRPr="00551D2A">
        <w:rPr>
          <w:rStyle w:val="StyleBoldUnderline"/>
        </w:rPr>
        <w:t>“We would be begging for days of Trump back if Pence became president,</w:t>
      </w:r>
      <w:r w:rsidRPr="00551D2A">
        <w:rPr>
          <w:sz w:val="16"/>
        </w:rPr>
        <w:t xml:space="preserve"> that’s all I’m saying.” Newman is hardly the first to grimace at the prospect of President Pence. </w:t>
      </w:r>
      <w:r w:rsidRPr="00551D2A">
        <w:rPr>
          <w:rStyle w:val="StyleBoldUnderline"/>
        </w:rPr>
        <w:t xml:space="preserve">Trump critics tend to focus on his superior emotional intelligence </w:t>
      </w:r>
      <w:r w:rsidRPr="00551D2A">
        <w:rPr>
          <w:sz w:val="16"/>
        </w:rPr>
        <w:t xml:space="preserve">(a low bar where Trump is concerned), but </w:t>
      </w:r>
      <w:r w:rsidRPr="00551D2A">
        <w:rPr>
          <w:rStyle w:val="StyleBoldUnderline"/>
        </w:rPr>
        <w:t xml:space="preserve">a deep dive into his gubernatorial record does little to instill confidence in his governing abilities. In Indiana, Pence rose to prominence due to a series of religiously tinged missteps including signing an unconstitutional anti-abortion bill and botching the handling of an H.I.V. outbreak. </w:t>
      </w:r>
      <w:r w:rsidRPr="00551D2A">
        <w:rPr>
          <w:sz w:val="16"/>
        </w:rPr>
        <w:t>When he was tapped as Trump’s running mate, Pence was battling middling approval ratings and bracing for a brutal re-election campaign. “</w:t>
      </w:r>
      <w:r w:rsidRPr="00551D2A">
        <w:rPr>
          <w:rStyle w:val="StyleBoldUnderline"/>
        </w:rPr>
        <w:t>As far as running a government? I think that the Indiana experience is pretty clear. That was not his strong suit,”</w:t>
      </w:r>
      <w:r w:rsidRPr="00551D2A">
        <w:rPr>
          <w:sz w:val="16"/>
        </w:rPr>
        <w:t xml:space="preserve"> Michael Leppert, a Democratic lobbyist in Indiana, told me last year. “I think in retrospect, politician, yeah, he’s pretty good at that. Governing, not so much.” </w:t>
      </w:r>
      <w:r w:rsidRPr="00551D2A">
        <w:rPr>
          <w:rStyle w:val="StyleBoldUnderline"/>
        </w:rPr>
        <w:t>Pence’s evangelical fervor is of concern to Newman, who described him as an extremist.</w:t>
      </w:r>
      <w:r w:rsidRPr="00551D2A">
        <w:rPr>
          <w:sz w:val="16"/>
        </w:rPr>
        <w:t xml:space="preserve"> (“I’m Christian. I love Jesus, but </w:t>
      </w:r>
      <w:r w:rsidRPr="00551D2A">
        <w:rPr>
          <w:rStyle w:val="StyleBoldUnderline"/>
        </w:rPr>
        <w:t>he thinks Jesus tells him to say things</w:t>
      </w:r>
      <w:r w:rsidRPr="00551D2A">
        <w:rPr>
          <w:sz w:val="16"/>
        </w:rPr>
        <w:t xml:space="preserve">. And I’m like, ‘Jesus ain’t say that.’ </w:t>
      </w:r>
      <w:r w:rsidRPr="00551D2A">
        <w:rPr>
          <w:rStyle w:val="StyleBoldUnderline"/>
        </w:rPr>
        <w:t>He’s scary.”</w:t>
      </w:r>
      <w:r w:rsidRPr="00551D2A">
        <w:rPr>
          <w:sz w:val="16"/>
        </w:rPr>
        <w:t xml:space="preserve">) </w:t>
      </w:r>
      <w:r w:rsidRPr="00551D2A">
        <w:rPr>
          <w:rStyle w:val="StyleBoldUnderline"/>
        </w:rPr>
        <w:t>More terrifying, however, for those inclined to fear such things, is Pence’s devotion to the Republican donor class. “If Pence were to become president for any reason, the government would be run by the Koch brothers—period,”</w:t>
      </w:r>
      <w:r w:rsidRPr="00551D2A">
        <w:rPr>
          <w:sz w:val="16"/>
        </w:rPr>
        <w:t xml:space="preserve"> Democratic Senator Sheldon Whitehouse told The New Yorker’s Jane Mayer last year</w:t>
      </w:r>
      <w:r w:rsidRPr="00551D2A">
        <w:rPr>
          <w:rStyle w:val="StyleBoldUnderline"/>
        </w:rPr>
        <w:t>. “He’s been their tool for years.”</w:t>
      </w:r>
      <w:r w:rsidRPr="00551D2A">
        <w:rPr>
          <w:sz w:val="16"/>
        </w:rPr>
        <w:t xml:space="preserve"> Before his excommunication from Trumpworld, former White House chief strategist Steve Bannon said he was “concerned” that </w:t>
      </w:r>
      <w:r w:rsidRPr="00551D2A">
        <w:rPr>
          <w:rStyle w:val="StyleBoldUnderline"/>
        </w:rPr>
        <w:t>Pence would be “a president that the Kochs would own.”</w:t>
      </w:r>
      <w:r w:rsidRPr="00551D2A">
        <w:rPr>
          <w:sz w:val="16"/>
        </w:rPr>
        <w:t xml:space="preserve"> So far, Pence’s relative sanity and ability to stick to the script have shielded him from closer examination. </w:t>
      </w:r>
      <w:r w:rsidRPr="00551D2A">
        <w:rPr>
          <w:rStyle w:val="StyleBoldUnderline"/>
        </w:rPr>
        <w:t>“Now his message might be wrong. His message might be inaccurate. But he sticks to it,” Leppert told me. “He will stick to it, and he doesn’t veer, and he doesn’t turn around and change course, and sticking to the script is something that not a lot of politicians are skilled at.”</w:t>
      </w:r>
      <w:r w:rsidRPr="00551D2A">
        <w:rPr>
          <w:sz w:val="16"/>
        </w:rPr>
        <w:t xml:space="preserve"> In an administration where chaos is the norm, it’s a habit the sets Pence apart. Democrats have little ammo left to worry about Pence, who has demonstrated an uncanny ability to avoid the pitfalls that have jeopardized the president. Republicans, too, seem to understand that Pence is safer the less he is seen. “No one, it seems, has the heart to go after Pence in force, because somebody has to be around to take over if the boss makes an early exit,” my colleague T.A. Frank noted last week. Whether Pence can maintain that squeaky-clean facade, as he steps more frequently into the spotlight, is a balancing act that may augur his own presidential ambitions. Coming off his trip to lead the Olympic delegation in Pyeongchang, Pence will embark on a three-month cross-country tour to stump for Republican candidates and raise funds as part of a broader G.O.P. effort to hold onto its majorities in both houses of Congress. If Pence’s mission fails, the threat of impeachment proceedings may become all too real. But at the very least, the Republican Party can be comforted by the fact that the vice president will be far away from the scandal-plagued West Wing for the next several months and, arguably, better positioned to ascend to the Oval Office. What he would do from behind the Resolute desk remains an open question.</w:t>
      </w:r>
    </w:p>
    <w:p w14:paraId="55CF1A2F" w14:textId="0A39D720" w:rsidR="003E1592" w:rsidRDefault="00321A47" w:rsidP="00321A47">
      <w:pPr>
        <w:pStyle w:val="Heading3"/>
      </w:pPr>
      <w:r>
        <w:t>AT: K</w:t>
      </w:r>
      <w:r w:rsidRPr="00321A47">
        <w:t>avanaugh</w:t>
      </w:r>
    </w:p>
    <w:p w14:paraId="54574FFC" w14:textId="77777777" w:rsidR="008C0C32" w:rsidRPr="00590219" w:rsidRDefault="008C0C32" w:rsidP="008C0C32">
      <w:pPr>
        <w:pStyle w:val="Heading4"/>
        <w:rPr>
          <w:rStyle w:val="StyleStyleBold12pt"/>
          <w:b/>
        </w:rPr>
      </w:pPr>
      <w:r w:rsidRPr="00590219">
        <w:rPr>
          <w:rStyle w:val="StyleStyleBold12pt"/>
          <w:b/>
        </w:rPr>
        <w:t>Kavanaugh good- he views climate change as an urgent issue and wants to take action on it</w:t>
      </w:r>
    </w:p>
    <w:p w14:paraId="34A46119" w14:textId="77777777" w:rsidR="008C0C32" w:rsidRPr="00CF45CE" w:rsidRDefault="008C0C32" w:rsidP="008C0C32">
      <w:pPr>
        <w:rPr>
          <w:rStyle w:val="StyleStyleBold12pt"/>
        </w:rPr>
      </w:pPr>
      <w:r>
        <w:rPr>
          <w:rStyle w:val="StyleStyleBold12pt"/>
        </w:rPr>
        <w:t xml:space="preserve">Meyer, </w:t>
      </w:r>
      <w:r w:rsidRPr="00CF45CE">
        <w:t>staff writer at The Atlantic, where he covers climate change and technology</w:t>
      </w:r>
      <w:r>
        <w:t xml:space="preserve">, </w:t>
      </w:r>
      <w:r>
        <w:rPr>
          <w:rStyle w:val="StyleStyleBold12pt"/>
        </w:rPr>
        <w:t>18</w:t>
      </w:r>
      <w:r w:rsidRPr="00CF45CE">
        <w:t xml:space="preserve"> </w:t>
      </w:r>
      <w:r>
        <w:t xml:space="preserve">(Robinson, “Brett Kavanaugh: ‘The Earth Is Warming’”, The Atlantic, 7-11-18, </w:t>
      </w:r>
      <w:hyperlink r:id="rId224" w:history="1">
        <w:r w:rsidRPr="000C0B01">
          <w:rPr>
            <w:rStyle w:val="Hyperlink"/>
          </w:rPr>
          <w:t>https://www.theatlantic.com/science/archive/2018/07/what-would-kavanaugh-mean-for-the-environment/564830/</w:t>
        </w:r>
      </w:hyperlink>
      <w:r>
        <w:t>, accessed on 8-1-18, JM)</w:t>
      </w:r>
    </w:p>
    <w:p w14:paraId="212DBACD" w14:textId="77777777" w:rsidR="008C0C32" w:rsidRDefault="008C0C32" w:rsidP="008C0C32">
      <w:r w:rsidRPr="00014325">
        <w:rPr>
          <w:rStyle w:val="StyleBoldUnderline"/>
        </w:rPr>
        <w:t>It probably isn’t surprising that Judge Brett Kavanaugh</w:t>
      </w:r>
      <w:r>
        <w:t>—a longtime member of the conservative movement whom President Trump nominated to the Supreme Court on Monday—</w:t>
      </w:r>
      <w:r w:rsidRPr="00014325">
        <w:rPr>
          <w:rStyle w:val="StyleBoldUnderline"/>
        </w:rPr>
        <w:t>has written about climate change. What might be surprising is that he says it’s real. “The earth is warming. Humans are contributing,” he told a federal courtroom two years ago</w:t>
      </w:r>
      <w:r>
        <w:t>, during a hearing about a major Barack Obama climate policy. “</w:t>
      </w:r>
      <w:r w:rsidRPr="00014325">
        <w:rPr>
          <w:rStyle w:val="StyleBoldUnderline"/>
        </w:rPr>
        <w:t>There is a moral imperative. There is a huge policy imperative. The pope’s involved.”</w:t>
      </w:r>
      <w:r>
        <w:t xml:space="preserve"> He’s even inscribed this view in his judicial opinions. “</w:t>
      </w:r>
      <w:r w:rsidRPr="00014325">
        <w:rPr>
          <w:rStyle w:val="StyleBoldUnderline"/>
        </w:rPr>
        <w:t xml:space="preserve">The task of dealing with global warming is urgent and important at the national and international level,” </w:t>
      </w:r>
      <w:r>
        <w:t>he wrote in 2013.</w:t>
      </w:r>
    </w:p>
    <w:p w14:paraId="7263FF38" w14:textId="77777777" w:rsidR="008C0C32" w:rsidRDefault="008C0C32" w:rsidP="008C0C32"/>
    <w:p w14:paraId="014302C1" w14:textId="77777777" w:rsidR="008C0C32" w:rsidRDefault="008C0C32" w:rsidP="008C0C32">
      <w:pPr>
        <w:pStyle w:val="Heading4"/>
      </w:pPr>
      <w:r>
        <w:t>Kavanaugh pass now- he is completing the process and Republicans plan to confirm him</w:t>
      </w:r>
    </w:p>
    <w:p w14:paraId="02CD5FE3" w14:textId="77777777" w:rsidR="008C0C32" w:rsidRPr="001A1FB4" w:rsidRDefault="008C0C32" w:rsidP="008C0C32">
      <w:pPr>
        <w:rPr>
          <w:rStyle w:val="StyleStyleBold12pt"/>
        </w:rPr>
      </w:pPr>
      <w:r>
        <w:rPr>
          <w:rStyle w:val="StyleStyleBold12pt"/>
        </w:rPr>
        <w:t xml:space="preserve">Schor, </w:t>
      </w:r>
      <w:r w:rsidRPr="001A1FB4">
        <w:t>congressional reporter for POLITICO</w:t>
      </w:r>
      <w:r>
        <w:t xml:space="preserve">, </w:t>
      </w:r>
      <w:r>
        <w:rPr>
          <w:rStyle w:val="StyleStyleBold12pt"/>
        </w:rPr>
        <w:t>18</w:t>
      </w:r>
      <w:r w:rsidRPr="001A1FB4">
        <w:t xml:space="preserve"> </w:t>
      </w:r>
      <w:r>
        <w:t xml:space="preserve">(Elana, “Kavanaugh inches closer to confirmation hearing with new filing”, Politico, 7-21-18, </w:t>
      </w:r>
      <w:hyperlink r:id="rId225" w:history="1">
        <w:r w:rsidRPr="000C0B01">
          <w:rPr>
            <w:rStyle w:val="Hyperlink"/>
          </w:rPr>
          <w:t>https://www.politico.com/story/2018/07/21/kavanaugh-supreme-court-questionnaire-senate-judiciary-735551</w:t>
        </w:r>
      </w:hyperlink>
      <w:r>
        <w:t>, accessed on 8-1-18, JM)</w:t>
      </w:r>
    </w:p>
    <w:p w14:paraId="1BE43CAB" w14:textId="77777777" w:rsidR="008C0C32" w:rsidRPr="00590219" w:rsidRDefault="008C0C32" w:rsidP="008C0C32">
      <w:pPr>
        <w:rPr>
          <w:sz w:val="16"/>
        </w:rPr>
      </w:pPr>
      <w:r w:rsidRPr="00590219">
        <w:rPr>
          <w:sz w:val="16"/>
        </w:rPr>
        <w:t xml:space="preserve">Supreme Court nominee Brett </w:t>
      </w:r>
      <w:r w:rsidRPr="001A1FB4">
        <w:rPr>
          <w:rStyle w:val="StyleBoldUnderline"/>
        </w:rPr>
        <w:t>Kavanaugh formally returned a 110-page questionnaire along with more than 2,000 pages of accompanying material to the Senate Judiciary Committee late Friday, bringing himself one step closer to a scheduled confirmation hearing</w:t>
      </w:r>
      <w:r w:rsidRPr="00590219">
        <w:rPr>
          <w:sz w:val="16"/>
        </w:rPr>
        <w:t xml:space="preserve">. Kavanaugh stated in his responses to the committee that, before President Donald Trump tapped him for the high court, no member of the administration or others involved in the vetting processed had asked about "any currently pending or specific case, legal issue, or question in a manner that could reasonably be interpreted as seeking any express or implied assurances concerning your position on such case, issue, or question." The 53-year-old nominee spent five years in former President George W. Bush's White House before serving 12 years on the U.S. Court of Appeals for the D.C. Circuit. In addition to the basic biographical information he submitted, Kavanaugh delivered to senators more than 1,000 pages in previously delivered speeches alone, as well as hundreds more pages of published writings, interviews, past court filings, and other related documents. Kavanaugh wrote in his questionnaire that White House counsel Don McGahn first discussed a potential nomination with him late on June 27, the same day that Justice Anthony Kennedy officially announced a retirement from the Supreme Court. On July 8, the day before Trump named Kavanaugh, the nominee wrote that he spoke with the president in the morning and met that evening with the president and First Lady Melania Trump. "During that meeting, the President offered me the nomination, and I accepted," Kavanaugh wrote. Senate Judiciary Committee Chairman Chuck </w:t>
      </w:r>
      <w:r w:rsidRPr="00976514">
        <w:rPr>
          <w:rStyle w:val="StyleBoldUnderline"/>
        </w:rPr>
        <w:t>Grassley</w:t>
      </w:r>
      <w:r w:rsidRPr="00590219">
        <w:rPr>
          <w:sz w:val="16"/>
        </w:rPr>
        <w:t xml:space="preserve"> (R-Iowa</w:t>
      </w:r>
      <w:r w:rsidRPr="00976514">
        <w:rPr>
          <w:rStyle w:val="StyleBoldUnderline"/>
        </w:rPr>
        <w:t>) lauded Kavanaugh in a statement for comprehensively completing "the broadest and most comprehensive questionnaire ever sent by this Committee," vowing to preside over a "fair, thorough and efficient vetting process." Senate Republicans hope to have Kavanaugh confirmed and seated on the court by the time its term begins in early October</w:t>
      </w:r>
      <w:r w:rsidRPr="00590219">
        <w:rPr>
          <w:sz w:val="16"/>
        </w:rPr>
        <w:t xml:space="preserve">, but Democrats are pushing for more full disclosure of his communications before joining the federal bench that could delay a final vote. </w:t>
      </w:r>
      <w:r w:rsidRPr="00976514">
        <w:rPr>
          <w:rStyle w:val="StyleBoldUnderline"/>
        </w:rPr>
        <w:t xml:space="preserve">Majority Leader has met that insistence from Democrats by </w:t>
      </w:r>
      <w:hyperlink r:id="rId226" w:tgtFrame="_blank" w:history="1">
        <w:r w:rsidRPr="00976514">
          <w:rPr>
            <w:rStyle w:val="StyleBoldUnderline"/>
          </w:rPr>
          <w:t>indicating</w:t>
        </w:r>
      </w:hyperlink>
      <w:r w:rsidRPr="00976514">
        <w:rPr>
          <w:rStyle w:val="StyleBoldUnderline"/>
        </w:rPr>
        <w:t xml:space="preserve"> that he's prepared to wait until mid- or late October for Kavanaugh's final confirmation</w:t>
      </w:r>
      <w:r w:rsidRPr="00590219">
        <w:rPr>
          <w:sz w:val="16"/>
        </w:rPr>
        <w:t>, potentially ratcheting up the pressure on vulnerable red-state Democratic senators up for reelection.</w:t>
      </w:r>
    </w:p>
    <w:p w14:paraId="67FEA27E" w14:textId="77777777" w:rsidR="008C0C32" w:rsidRPr="008C0C32" w:rsidRDefault="008C0C32" w:rsidP="008C0C32">
      <w:bookmarkStart w:id="8" w:name="_GoBack"/>
      <w:bookmarkEnd w:id="8"/>
    </w:p>
    <w:sectPr w:rsidR="008C0C32" w:rsidRPr="008C0C32" w:rsidSect="00E86AB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Times">
    <w:altName w:val="Sylfaen"/>
    <w:panose1 w:val="020206030504050203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6AB3"/>
    <w:rsid w:val="0000005D"/>
    <w:rsid w:val="000074CF"/>
    <w:rsid w:val="00010F31"/>
    <w:rsid w:val="00025216"/>
    <w:rsid w:val="000420DA"/>
    <w:rsid w:val="00045B4D"/>
    <w:rsid w:val="000518E6"/>
    <w:rsid w:val="00053CB1"/>
    <w:rsid w:val="000676A0"/>
    <w:rsid w:val="000709EE"/>
    <w:rsid w:val="00071B32"/>
    <w:rsid w:val="00075CA7"/>
    <w:rsid w:val="00077381"/>
    <w:rsid w:val="0009336B"/>
    <w:rsid w:val="00095CE6"/>
    <w:rsid w:val="000A1549"/>
    <w:rsid w:val="000A4E12"/>
    <w:rsid w:val="000B3311"/>
    <w:rsid w:val="000B3E63"/>
    <w:rsid w:val="000C1302"/>
    <w:rsid w:val="000C2939"/>
    <w:rsid w:val="000C2A55"/>
    <w:rsid w:val="000D5CED"/>
    <w:rsid w:val="00112748"/>
    <w:rsid w:val="001167B7"/>
    <w:rsid w:val="00116FF4"/>
    <w:rsid w:val="00117915"/>
    <w:rsid w:val="00127622"/>
    <w:rsid w:val="001306E6"/>
    <w:rsid w:val="00134D2D"/>
    <w:rsid w:val="0014468D"/>
    <w:rsid w:val="0015520C"/>
    <w:rsid w:val="00156E3F"/>
    <w:rsid w:val="00174C05"/>
    <w:rsid w:val="00177A3E"/>
    <w:rsid w:val="00184958"/>
    <w:rsid w:val="00184BE4"/>
    <w:rsid w:val="00193622"/>
    <w:rsid w:val="00193DF0"/>
    <w:rsid w:val="001B3F6A"/>
    <w:rsid w:val="001B7095"/>
    <w:rsid w:val="001B7E03"/>
    <w:rsid w:val="001C49C8"/>
    <w:rsid w:val="001C56EE"/>
    <w:rsid w:val="001C6E7D"/>
    <w:rsid w:val="001D3281"/>
    <w:rsid w:val="00201639"/>
    <w:rsid w:val="00201FAD"/>
    <w:rsid w:val="00213700"/>
    <w:rsid w:val="00222CDA"/>
    <w:rsid w:val="002239CD"/>
    <w:rsid w:val="00225B59"/>
    <w:rsid w:val="00241DD9"/>
    <w:rsid w:val="002451F3"/>
    <w:rsid w:val="00267B4A"/>
    <w:rsid w:val="00281B5E"/>
    <w:rsid w:val="00283AF4"/>
    <w:rsid w:val="002856B5"/>
    <w:rsid w:val="002936E1"/>
    <w:rsid w:val="002A24FD"/>
    <w:rsid w:val="002B29DD"/>
    <w:rsid w:val="002B7B76"/>
    <w:rsid w:val="002C3805"/>
    <w:rsid w:val="002C3FAC"/>
    <w:rsid w:val="002C4EE9"/>
    <w:rsid w:val="002C5A5A"/>
    <w:rsid w:val="002D43B9"/>
    <w:rsid w:val="002D4F1C"/>
    <w:rsid w:val="002D6168"/>
    <w:rsid w:val="002D6E29"/>
    <w:rsid w:val="002E00C8"/>
    <w:rsid w:val="002E0363"/>
    <w:rsid w:val="002F7A4B"/>
    <w:rsid w:val="00301CF2"/>
    <w:rsid w:val="0031285C"/>
    <w:rsid w:val="00314BB2"/>
    <w:rsid w:val="00316EEC"/>
    <w:rsid w:val="00317F64"/>
    <w:rsid w:val="00321A08"/>
    <w:rsid w:val="00321A47"/>
    <w:rsid w:val="00325597"/>
    <w:rsid w:val="003270D6"/>
    <w:rsid w:val="00341D12"/>
    <w:rsid w:val="00354C4A"/>
    <w:rsid w:val="00385F4B"/>
    <w:rsid w:val="00386833"/>
    <w:rsid w:val="00390DBE"/>
    <w:rsid w:val="00390F75"/>
    <w:rsid w:val="0039454D"/>
    <w:rsid w:val="003A36BA"/>
    <w:rsid w:val="003B1C58"/>
    <w:rsid w:val="003B2E27"/>
    <w:rsid w:val="003C2E0C"/>
    <w:rsid w:val="003C6F7D"/>
    <w:rsid w:val="003E0B5C"/>
    <w:rsid w:val="003E1592"/>
    <w:rsid w:val="003E161A"/>
    <w:rsid w:val="003E5413"/>
    <w:rsid w:val="003F270F"/>
    <w:rsid w:val="003F451A"/>
    <w:rsid w:val="00404522"/>
    <w:rsid w:val="00412361"/>
    <w:rsid w:val="00416F36"/>
    <w:rsid w:val="00425107"/>
    <w:rsid w:val="00426408"/>
    <w:rsid w:val="0043402C"/>
    <w:rsid w:val="00444255"/>
    <w:rsid w:val="0045136A"/>
    <w:rsid w:val="00480A19"/>
    <w:rsid w:val="004B4143"/>
    <w:rsid w:val="004D509D"/>
    <w:rsid w:val="004E5298"/>
    <w:rsid w:val="004F5DA8"/>
    <w:rsid w:val="00500E74"/>
    <w:rsid w:val="00511C99"/>
    <w:rsid w:val="00536573"/>
    <w:rsid w:val="00537F27"/>
    <w:rsid w:val="005440EE"/>
    <w:rsid w:val="00560279"/>
    <w:rsid w:val="0056393B"/>
    <w:rsid w:val="00565255"/>
    <w:rsid w:val="00571557"/>
    <w:rsid w:val="00576385"/>
    <w:rsid w:val="0058379C"/>
    <w:rsid w:val="0058436B"/>
    <w:rsid w:val="00584F00"/>
    <w:rsid w:val="005867D0"/>
    <w:rsid w:val="005B1DE6"/>
    <w:rsid w:val="005B1FB1"/>
    <w:rsid w:val="005B3400"/>
    <w:rsid w:val="005E7951"/>
    <w:rsid w:val="005E7D87"/>
    <w:rsid w:val="00600EC8"/>
    <w:rsid w:val="006049B9"/>
    <w:rsid w:val="006139C1"/>
    <w:rsid w:val="00614AB1"/>
    <w:rsid w:val="00617635"/>
    <w:rsid w:val="00622501"/>
    <w:rsid w:val="006301B7"/>
    <w:rsid w:val="00630F13"/>
    <w:rsid w:val="00635DE7"/>
    <w:rsid w:val="0064275C"/>
    <w:rsid w:val="006436A9"/>
    <w:rsid w:val="00650F08"/>
    <w:rsid w:val="006569CB"/>
    <w:rsid w:val="0065778E"/>
    <w:rsid w:val="00657A92"/>
    <w:rsid w:val="00670DF2"/>
    <w:rsid w:val="00676A6E"/>
    <w:rsid w:val="00681EBC"/>
    <w:rsid w:val="006825A0"/>
    <w:rsid w:val="00695251"/>
    <w:rsid w:val="006A4829"/>
    <w:rsid w:val="006A651C"/>
    <w:rsid w:val="006C3A85"/>
    <w:rsid w:val="006C7A38"/>
    <w:rsid w:val="006D4893"/>
    <w:rsid w:val="006E27F8"/>
    <w:rsid w:val="006E3DD0"/>
    <w:rsid w:val="00710FF8"/>
    <w:rsid w:val="0072067D"/>
    <w:rsid w:val="00720B34"/>
    <w:rsid w:val="007216CF"/>
    <w:rsid w:val="00722A65"/>
    <w:rsid w:val="00722E06"/>
    <w:rsid w:val="00726C8F"/>
    <w:rsid w:val="0073255B"/>
    <w:rsid w:val="00734E81"/>
    <w:rsid w:val="0074052C"/>
    <w:rsid w:val="00741682"/>
    <w:rsid w:val="00741728"/>
    <w:rsid w:val="00751306"/>
    <w:rsid w:val="00756DB4"/>
    <w:rsid w:val="00771F95"/>
    <w:rsid w:val="00777F3B"/>
    <w:rsid w:val="0078012F"/>
    <w:rsid w:val="007B01AD"/>
    <w:rsid w:val="007B62A3"/>
    <w:rsid w:val="007C2377"/>
    <w:rsid w:val="007D0FA5"/>
    <w:rsid w:val="007D3644"/>
    <w:rsid w:val="007D72B8"/>
    <w:rsid w:val="007E0FB0"/>
    <w:rsid w:val="007E3DD0"/>
    <w:rsid w:val="007F2B02"/>
    <w:rsid w:val="007F3A34"/>
    <w:rsid w:val="007F54A5"/>
    <w:rsid w:val="007F681A"/>
    <w:rsid w:val="0080198B"/>
    <w:rsid w:val="00812E82"/>
    <w:rsid w:val="00813491"/>
    <w:rsid w:val="008218D9"/>
    <w:rsid w:val="00830A56"/>
    <w:rsid w:val="00833614"/>
    <w:rsid w:val="0084073D"/>
    <w:rsid w:val="00853F30"/>
    <w:rsid w:val="0086197E"/>
    <w:rsid w:val="00864F2B"/>
    <w:rsid w:val="00877462"/>
    <w:rsid w:val="00877B5D"/>
    <w:rsid w:val="008802C1"/>
    <w:rsid w:val="008823AE"/>
    <w:rsid w:val="00885135"/>
    <w:rsid w:val="00886A11"/>
    <w:rsid w:val="00893FE8"/>
    <w:rsid w:val="008B104A"/>
    <w:rsid w:val="008B7C0D"/>
    <w:rsid w:val="008C0C32"/>
    <w:rsid w:val="008C5C91"/>
    <w:rsid w:val="008D01FC"/>
    <w:rsid w:val="008D236A"/>
    <w:rsid w:val="008E054C"/>
    <w:rsid w:val="008F5810"/>
    <w:rsid w:val="008F59FB"/>
    <w:rsid w:val="0090432F"/>
    <w:rsid w:val="00906105"/>
    <w:rsid w:val="00916353"/>
    <w:rsid w:val="00916AB8"/>
    <w:rsid w:val="00920EED"/>
    <w:rsid w:val="00921137"/>
    <w:rsid w:val="009258C3"/>
    <w:rsid w:val="00946F38"/>
    <w:rsid w:val="009523A2"/>
    <w:rsid w:val="0098071D"/>
    <w:rsid w:val="0098346F"/>
    <w:rsid w:val="009868C6"/>
    <w:rsid w:val="00987E25"/>
    <w:rsid w:val="009B004F"/>
    <w:rsid w:val="009B0E8C"/>
    <w:rsid w:val="009B102F"/>
    <w:rsid w:val="009B2395"/>
    <w:rsid w:val="009B2EC7"/>
    <w:rsid w:val="009B71E2"/>
    <w:rsid w:val="009D00F2"/>
    <w:rsid w:val="009D1696"/>
    <w:rsid w:val="009D288A"/>
    <w:rsid w:val="009E3C75"/>
    <w:rsid w:val="009F785F"/>
    <w:rsid w:val="00A05FB6"/>
    <w:rsid w:val="00A07751"/>
    <w:rsid w:val="00A2615C"/>
    <w:rsid w:val="00A45710"/>
    <w:rsid w:val="00A45A1D"/>
    <w:rsid w:val="00A51589"/>
    <w:rsid w:val="00A52260"/>
    <w:rsid w:val="00A64504"/>
    <w:rsid w:val="00A6654A"/>
    <w:rsid w:val="00A712E5"/>
    <w:rsid w:val="00A753FC"/>
    <w:rsid w:val="00A83525"/>
    <w:rsid w:val="00A85000"/>
    <w:rsid w:val="00A85CCC"/>
    <w:rsid w:val="00A911A9"/>
    <w:rsid w:val="00A92345"/>
    <w:rsid w:val="00A93D87"/>
    <w:rsid w:val="00A95FA4"/>
    <w:rsid w:val="00AA3F1C"/>
    <w:rsid w:val="00AA4878"/>
    <w:rsid w:val="00B06764"/>
    <w:rsid w:val="00B11329"/>
    <w:rsid w:val="00B228FF"/>
    <w:rsid w:val="00B359AF"/>
    <w:rsid w:val="00B37451"/>
    <w:rsid w:val="00B41BBD"/>
    <w:rsid w:val="00B46FB4"/>
    <w:rsid w:val="00B47558"/>
    <w:rsid w:val="00B53767"/>
    <w:rsid w:val="00B636DD"/>
    <w:rsid w:val="00B76B66"/>
    <w:rsid w:val="00B772BF"/>
    <w:rsid w:val="00B95544"/>
    <w:rsid w:val="00BC6B7E"/>
    <w:rsid w:val="00BD5AE8"/>
    <w:rsid w:val="00BD7BDC"/>
    <w:rsid w:val="00BE5B2E"/>
    <w:rsid w:val="00BE6A8B"/>
    <w:rsid w:val="00BE6B93"/>
    <w:rsid w:val="00BE74A1"/>
    <w:rsid w:val="00BF55A1"/>
    <w:rsid w:val="00C010EB"/>
    <w:rsid w:val="00C04729"/>
    <w:rsid w:val="00C1372D"/>
    <w:rsid w:val="00C20A94"/>
    <w:rsid w:val="00C251D2"/>
    <w:rsid w:val="00C345B3"/>
    <w:rsid w:val="00C43671"/>
    <w:rsid w:val="00C45027"/>
    <w:rsid w:val="00C476D3"/>
    <w:rsid w:val="00C61719"/>
    <w:rsid w:val="00C74E29"/>
    <w:rsid w:val="00C7744E"/>
    <w:rsid w:val="00C81445"/>
    <w:rsid w:val="00C83C58"/>
    <w:rsid w:val="00C9424A"/>
    <w:rsid w:val="00CB3CAF"/>
    <w:rsid w:val="00CC2AD4"/>
    <w:rsid w:val="00CE01BC"/>
    <w:rsid w:val="00CE3562"/>
    <w:rsid w:val="00CE39A1"/>
    <w:rsid w:val="00D06148"/>
    <w:rsid w:val="00D2701A"/>
    <w:rsid w:val="00D35BCE"/>
    <w:rsid w:val="00D42531"/>
    <w:rsid w:val="00D50275"/>
    <w:rsid w:val="00D5288A"/>
    <w:rsid w:val="00D53126"/>
    <w:rsid w:val="00D54085"/>
    <w:rsid w:val="00D57127"/>
    <w:rsid w:val="00D72A7E"/>
    <w:rsid w:val="00D74CA6"/>
    <w:rsid w:val="00D7658A"/>
    <w:rsid w:val="00D77ACB"/>
    <w:rsid w:val="00D824B6"/>
    <w:rsid w:val="00D873EE"/>
    <w:rsid w:val="00D87670"/>
    <w:rsid w:val="00D920EB"/>
    <w:rsid w:val="00D95E61"/>
    <w:rsid w:val="00DA0CB8"/>
    <w:rsid w:val="00DA4B77"/>
    <w:rsid w:val="00DA56EF"/>
    <w:rsid w:val="00DB0BD6"/>
    <w:rsid w:val="00DC22BF"/>
    <w:rsid w:val="00DE0653"/>
    <w:rsid w:val="00DE4110"/>
    <w:rsid w:val="00DF5459"/>
    <w:rsid w:val="00E01BFD"/>
    <w:rsid w:val="00E11ABB"/>
    <w:rsid w:val="00E205B3"/>
    <w:rsid w:val="00E30631"/>
    <w:rsid w:val="00E42DD1"/>
    <w:rsid w:val="00E4754B"/>
    <w:rsid w:val="00E5304A"/>
    <w:rsid w:val="00E56471"/>
    <w:rsid w:val="00E56CC7"/>
    <w:rsid w:val="00E76A9F"/>
    <w:rsid w:val="00E81D63"/>
    <w:rsid w:val="00E84436"/>
    <w:rsid w:val="00E86AB3"/>
    <w:rsid w:val="00EA1386"/>
    <w:rsid w:val="00EA63CD"/>
    <w:rsid w:val="00EB2154"/>
    <w:rsid w:val="00EC0D40"/>
    <w:rsid w:val="00ED43EA"/>
    <w:rsid w:val="00EE13A6"/>
    <w:rsid w:val="00EE17DB"/>
    <w:rsid w:val="00EE5FF1"/>
    <w:rsid w:val="00EE66C5"/>
    <w:rsid w:val="00EF0A61"/>
    <w:rsid w:val="00EF395F"/>
    <w:rsid w:val="00F05D71"/>
    <w:rsid w:val="00F1042F"/>
    <w:rsid w:val="00F22101"/>
    <w:rsid w:val="00F2343D"/>
    <w:rsid w:val="00F42AB9"/>
    <w:rsid w:val="00F52D51"/>
    <w:rsid w:val="00F6572F"/>
    <w:rsid w:val="00F65967"/>
    <w:rsid w:val="00F72E5B"/>
    <w:rsid w:val="00F80BBB"/>
    <w:rsid w:val="00F823A1"/>
    <w:rsid w:val="00F852E8"/>
    <w:rsid w:val="00F85834"/>
    <w:rsid w:val="00F87256"/>
    <w:rsid w:val="00F87359"/>
    <w:rsid w:val="00F93E91"/>
    <w:rsid w:val="00FA12D7"/>
    <w:rsid w:val="00FB3F10"/>
    <w:rsid w:val="00FB766C"/>
    <w:rsid w:val="00FD5622"/>
    <w:rsid w:val="00FE160A"/>
    <w:rsid w:val="00FE4F86"/>
    <w:rsid w:val="00FE5543"/>
    <w:rsid w:val="00FE5579"/>
    <w:rsid w:val="00FF20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3887E"/>
  <w14:defaultImageDpi w14:val="300"/>
  <w15:docId w15:val="{FB5FE1E7-3BCA-464C-AF5A-E0D72FAE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21A4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21A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1A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1A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Ch"/>
    <w:basedOn w:val="Normal"/>
    <w:next w:val="Normal"/>
    <w:link w:val="Heading4Char"/>
    <w:uiPriority w:val="3"/>
    <w:unhideWhenUsed/>
    <w:qFormat/>
    <w:rsid w:val="00321A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21A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1A47"/>
  </w:style>
  <w:style w:type="character" w:customStyle="1" w:styleId="Heading1Char">
    <w:name w:val="Heading 1 Char"/>
    <w:aliases w:val="Pocket Char"/>
    <w:basedOn w:val="DefaultParagraphFont"/>
    <w:link w:val="Heading1"/>
    <w:rsid w:val="00321A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1A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1A47"/>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321A47"/>
    <w:rPr>
      <w:rFonts w:ascii="Calibri" w:eastAsiaTheme="majorEastAsia" w:hAnsi="Calibri" w:cstheme="majorBidi"/>
      <w:b/>
      <w:iCs/>
      <w:sz w:val="26"/>
      <w:szCs w:val="22"/>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321A47"/>
    <w:rPr>
      <w:rFonts w:ascii="Calibri" w:hAnsi="Calibri"/>
      <w:b/>
      <w:i w:val="0"/>
      <w:iCs/>
      <w:sz w:val="22"/>
      <w:u w:val="single"/>
      <w:bdr w:val="none" w:sz="0" w:space="0" w:color="auto"/>
    </w:rPr>
  </w:style>
  <w:style w:type="paragraph" w:styleId="NoSpacing">
    <w:name w:val="No Spacing"/>
    <w:uiPriority w:val="1"/>
    <w:rsid w:val="002E0363"/>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321A47"/>
    <w:rPr>
      <w:b/>
      <w:bCs/>
      <w:sz w:val="2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321A47"/>
    <w:rPr>
      <w:b w:val="0"/>
      <w:sz w:val="22"/>
      <w:u w:val="single"/>
    </w:rPr>
  </w:style>
  <w:style w:type="paragraph" w:styleId="DocumentMap">
    <w:name w:val="Document Map"/>
    <w:basedOn w:val="Normal"/>
    <w:link w:val="DocumentMapChar"/>
    <w:uiPriority w:val="99"/>
    <w:semiHidden/>
    <w:unhideWhenUsed/>
    <w:rsid w:val="002E0363"/>
    <w:rPr>
      <w:rFonts w:ascii="Lucida Grande" w:hAnsi="Lucida Grande" w:cs="Lucida Grande"/>
    </w:rPr>
  </w:style>
  <w:style w:type="character" w:customStyle="1" w:styleId="DocumentMapChar">
    <w:name w:val="Document Map Char"/>
    <w:basedOn w:val="DefaultParagraphFont"/>
    <w:link w:val="DocumentMap"/>
    <w:uiPriority w:val="99"/>
    <w:semiHidden/>
    <w:rsid w:val="002E0363"/>
    <w:rPr>
      <w:rFonts w:ascii="Lucida Grande" w:hAnsi="Lucida Grande" w:cs="Lucida Grande"/>
      <w:sz w:val="22"/>
    </w:rPr>
  </w:style>
  <w:style w:type="paragraph" w:styleId="ListParagraph">
    <w:name w:val="List Paragraph"/>
    <w:basedOn w:val="Normal"/>
    <w:uiPriority w:val="34"/>
    <w:rsid w:val="002E0363"/>
    <w:pPr>
      <w:ind w:left="720"/>
      <w:contextualSpacing/>
    </w:pPr>
  </w:style>
  <w:style w:type="paragraph" w:styleId="Header">
    <w:name w:val="header"/>
    <w:basedOn w:val="Normal"/>
    <w:link w:val="HeaderChar"/>
    <w:uiPriority w:val="99"/>
    <w:unhideWhenUsed/>
    <w:rsid w:val="002E0363"/>
    <w:pPr>
      <w:tabs>
        <w:tab w:val="center" w:pos="4320"/>
        <w:tab w:val="right" w:pos="8640"/>
      </w:tabs>
    </w:pPr>
  </w:style>
  <w:style w:type="character" w:customStyle="1" w:styleId="HeaderChar">
    <w:name w:val="Header Char"/>
    <w:basedOn w:val="DefaultParagraphFont"/>
    <w:link w:val="Header"/>
    <w:uiPriority w:val="99"/>
    <w:rsid w:val="002E0363"/>
    <w:rPr>
      <w:rFonts w:ascii="Calibri" w:hAnsi="Calibri"/>
      <w:sz w:val="22"/>
    </w:rPr>
  </w:style>
  <w:style w:type="paragraph" w:styleId="Footer">
    <w:name w:val="footer"/>
    <w:basedOn w:val="Normal"/>
    <w:link w:val="FooterChar"/>
    <w:uiPriority w:val="99"/>
    <w:unhideWhenUsed/>
    <w:rsid w:val="002E0363"/>
    <w:pPr>
      <w:tabs>
        <w:tab w:val="center" w:pos="4320"/>
        <w:tab w:val="right" w:pos="8640"/>
      </w:tabs>
    </w:pPr>
  </w:style>
  <w:style w:type="character" w:customStyle="1" w:styleId="FooterChar">
    <w:name w:val="Footer Char"/>
    <w:basedOn w:val="DefaultParagraphFont"/>
    <w:link w:val="Footer"/>
    <w:uiPriority w:val="99"/>
    <w:rsid w:val="002E0363"/>
    <w:rPr>
      <w:rFonts w:ascii="Calibri" w:hAnsi="Calibri"/>
      <w:sz w:val="22"/>
    </w:rPr>
  </w:style>
  <w:style w:type="character" w:styleId="PageNumber">
    <w:name w:val="page number"/>
    <w:basedOn w:val="DefaultParagraphFont"/>
    <w:uiPriority w:val="99"/>
    <w:semiHidden/>
    <w:unhideWhenUsed/>
    <w:rsid w:val="002E0363"/>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321A47"/>
    <w:rPr>
      <w:color w:val="auto"/>
      <w:u w:val="none"/>
    </w:rPr>
  </w:style>
  <w:style w:type="paragraph" w:customStyle="1" w:styleId="Card">
    <w:name w:val="Card"/>
    <w:basedOn w:val="Heading1"/>
    <w:link w:val="Hyperlink"/>
    <w:autoRedefine/>
    <w:uiPriority w:val="99"/>
    <w:qFormat/>
    <w:rsid w:val="0015520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NormalWeb">
    <w:name w:val="Normal (Web)"/>
    <w:basedOn w:val="Normal"/>
    <w:uiPriority w:val="99"/>
    <w:unhideWhenUsed/>
    <w:rsid w:val="0015520C"/>
    <w:pPr>
      <w:spacing w:before="100" w:beforeAutospacing="1" w:after="100" w:afterAutospacing="1"/>
    </w:pPr>
    <w:rPr>
      <w:rFonts w:ascii="Times" w:hAnsi="Times" w:cs="Times New Roman"/>
      <w:sz w:val="20"/>
      <w:szCs w:val="20"/>
    </w:rPr>
  </w:style>
  <w:style w:type="paragraph" w:customStyle="1" w:styleId="Emphasis1">
    <w:name w:val="Emphasis1"/>
    <w:basedOn w:val="Normal"/>
    <w:link w:val="Emphasis"/>
    <w:autoRedefine/>
    <w:uiPriority w:val="7"/>
    <w:qFormat/>
    <w:rsid w:val="0015520C"/>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BalloonText">
    <w:name w:val="Balloon Text"/>
    <w:basedOn w:val="Normal"/>
    <w:link w:val="BalloonTextChar"/>
    <w:uiPriority w:val="99"/>
    <w:semiHidden/>
    <w:unhideWhenUsed/>
    <w:rsid w:val="007C23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C2377"/>
    <w:rPr>
      <w:rFonts w:ascii="Lucida Grande" w:hAnsi="Lucida Grande" w:cs="Lucida Grande"/>
      <w:sz w:val="18"/>
      <w:szCs w:val="18"/>
    </w:rPr>
  </w:style>
  <w:style w:type="paragraph" w:customStyle="1" w:styleId="textbold">
    <w:name w:val="text bold"/>
    <w:basedOn w:val="Normal"/>
    <w:uiPriority w:val="7"/>
    <w:qFormat/>
    <w:rsid w:val="0044425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ze">
    <w:name w:val="Emphasize"/>
    <w:basedOn w:val="Normal"/>
    <w:uiPriority w:val="7"/>
    <w:qFormat/>
    <w:rsid w:val="00C6171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styleId="FollowedHyperlink">
    <w:name w:val="FollowedHyperlink"/>
    <w:basedOn w:val="DefaultParagraphFont"/>
    <w:uiPriority w:val="99"/>
    <w:semiHidden/>
    <w:unhideWhenUsed/>
    <w:rsid w:val="00321A4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31122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uffingtonpost.com/entry/589b716ce4b061551b3e06c0" TargetMode="External"/><Relationship Id="rId21" Type="http://schemas.openxmlformats.org/officeDocument/2006/relationships/hyperlink" Target="https://www.bloomberg.com/news/articles/2018-05-29/trump-russia-probe-is-left-unspoken-in-2018-congressional-races" TargetMode="External"/><Relationship Id="rId42" Type="http://schemas.openxmlformats.org/officeDocument/2006/relationships/hyperlink" Target="https://www.npr.org/2018/01/23/580037717/what-the-latest-immigration-polls-do-and-dont-say" TargetMode="External"/><Relationship Id="rId63" Type="http://schemas.openxmlformats.org/officeDocument/2006/relationships/hyperlink" Target="https://www.newsmax.com/johntantillo/independents-republicans-democrats-midterm-elections/2018/02/07/id/841942/" TargetMode="External"/><Relationship Id="rId84" Type="http://schemas.openxmlformats.org/officeDocument/2006/relationships/hyperlink" Target="https://www.nytimes.com/2018/03/26/magazine/can-jim-mattis-hold-the-line-in-trumps-war-cabinet.html" TargetMode="External"/><Relationship Id="rId138" Type="http://schemas.openxmlformats.org/officeDocument/2006/relationships/hyperlink" Target="https://www.nbcnews.com/politics/elections/flush-cash-bracing-november-rnc-builds-army-n855631" TargetMode="External"/><Relationship Id="rId159" Type="http://schemas.openxmlformats.org/officeDocument/2006/relationships/hyperlink" Target="http://nymag.com/daily/intelligencer/2018/07/abolish-ice-poll-majority-opposes-unpopular-trumps-immigration-agenda.html" TargetMode="External"/><Relationship Id="rId170" Type="http://schemas.openxmlformats.org/officeDocument/2006/relationships/hyperlink" Target="http://www.tampabay.com/florida-politics/buzz/2018/07/01/poll-rick-scott-far-more-popular-among-puerto-rican-florida-voters-than-donald-trump/" TargetMode="External"/><Relationship Id="rId191" Type="http://schemas.openxmlformats.org/officeDocument/2006/relationships/hyperlink" Target="https://www.eenews.net/stories/1060086091" TargetMode="External"/><Relationship Id="rId205" Type="http://schemas.openxmlformats.org/officeDocument/2006/relationships/hyperlink" Target="http://www.growthcommission.org/storage/cgdev/documents/gcwp060web.pdf" TargetMode="External"/><Relationship Id="rId226" Type="http://schemas.openxmlformats.org/officeDocument/2006/relationships/hyperlink" Target="https://www.politico.com/story/2018/07/20/kavanaugh-supreme-court-mcconnell-ultimatum-senate-democrats-734360" TargetMode="External"/><Relationship Id="rId107" Type="http://schemas.openxmlformats.org/officeDocument/2006/relationships/hyperlink" Target="https://www.politico.com/story/2017/10/26/tillerson-diplomats-policy-state-department-244190" TargetMode="External"/><Relationship Id="rId11" Type="http://schemas.openxmlformats.org/officeDocument/2006/relationships/hyperlink" Target="https://www.vox.com/2018/6/12/17456948/house-vote-daca-immigration-trump-republicans" TargetMode="External"/><Relationship Id="rId32" Type="http://schemas.openxmlformats.org/officeDocument/2006/relationships/hyperlink" Target="http://thehill.com/opinion/immigration/392958-trumps-midterm-suicide-plan-make-children-cry-and-mothers-mad" TargetMode="External"/><Relationship Id="rId53" Type="http://schemas.openxmlformats.org/officeDocument/2006/relationships/hyperlink" Target="https://www.nytimes.com/2016/06/24/us/politics/donald-trump-immigration-poll.html" TargetMode="External"/><Relationship Id="rId74" Type="http://schemas.openxmlformats.org/officeDocument/2006/relationships/hyperlink" Target="https://www.vox.com/2018/5/3/17314664/2018-midterm-polls-policy-priority-voters" TargetMode="External"/><Relationship Id="rId128" Type="http://schemas.openxmlformats.org/officeDocument/2006/relationships/hyperlink" Target="https://www.theatlantic.com/politics/archive/2018/05/there-is-only-one-trump-scandal/560825/" TargetMode="External"/><Relationship Id="rId149" Type="http://schemas.openxmlformats.org/officeDocument/2006/relationships/hyperlink" Target="https://www.cbsnews.com/news/mueller-rejects-potus-request-to-answer-questions-in-writing/" TargetMode="External"/><Relationship Id="rId5" Type="http://schemas.openxmlformats.org/officeDocument/2006/relationships/hyperlink" Target="https://www.npr.org/2018/02/18/586475474/how-immigration-could-motivate-democrats-in-2018" TargetMode="External"/><Relationship Id="rId95" Type="http://schemas.openxmlformats.org/officeDocument/2006/relationships/hyperlink" Target="http://thehill.com/people/maxine-waters" TargetMode="External"/><Relationship Id="rId160" Type="http://schemas.openxmlformats.org/officeDocument/2006/relationships/hyperlink" Target="https://www.cookpolitical.com/analysis/national/national-politics/democrats-risk-overreach-immigration" TargetMode="External"/><Relationship Id="rId181" Type="http://schemas.openxmlformats.org/officeDocument/2006/relationships/hyperlink" Target="https://www.mediaite.com/trump/pelosi-says-impeaching-trump-is-not-a-great-policy-agenda/" TargetMode="External"/><Relationship Id="rId216" Type="http://schemas.openxmlformats.org/officeDocument/2006/relationships/hyperlink" Target="http://www.nbcnews.com/video/trump-pence-to-receive-higher-level-intelligence-briefings-after-win-804488771923" TargetMode="External"/><Relationship Id="rId211" Type="http://schemas.openxmlformats.org/officeDocument/2006/relationships/hyperlink" Target="http://www.cnn.com/2016/11/10/opinions/trump-foreign-policy-agenda-rogan/index.html" TargetMode="External"/><Relationship Id="rId22" Type="http://schemas.openxmlformats.org/officeDocument/2006/relationships/hyperlink" Target="https://www.bloomberg.com/news/articles/2018-05-29/trump-russia-probe-is-left-unspoken-in-2018-congressional-races" TargetMode="External"/><Relationship Id="rId27" Type="http://schemas.openxmlformats.org/officeDocument/2006/relationships/hyperlink" Target="https://www.bloomberg.com/news/articles/2018-07-11/russia-hasn-t-begun-vigorous-2018-election-hacking-u-s-says" TargetMode="External"/><Relationship Id="rId43" Type="http://schemas.openxmlformats.org/officeDocument/2006/relationships/hyperlink" Target="https://www.washingtonpost.com/opinions/abolish-ice-is-a-gift-to-republicans/2018/07/04/c33ae99e-7e0c-11e8-b660-4d0f9f0351f1_story.html?utm_term=.a42e8891dece" TargetMode="External"/><Relationship Id="rId48" Type="http://schemas.openxmlformats.org/officeDocument/2006/relationships/hyperlink" Target="https://www.washingtonpost.com/world/national-security/even-as-trump-tightens-asylum-rules-thousands-of-venezuelans-find-a-warm-welcome-in-miami/2018/05/15/5e747fec-52cf-11e8-a551-5b648abe29ef_story.html?utm_term=.e677bbf73a16" TargetMode="External"/><Relationship Id="rId64" Type="http://schemas.openxmlformats.org/officeDocument/2006/relationships/hyperlink" Target="https://www.insideelections.com/news/article/why-you-should-focus-on-independents-from-now-to-the-midterms" TargetMode="External"/><Relationship Id="rId69" Type="http://schemas.openxmlformats.org/officeDocument/2006/relationships/hyperlink" Target="https://www.nationalreview.com/news/poll-immigration-top-issue-for-midterm-voters/" TargetMode="External"/><Relationship Id="rId113" Type="http://schemas.openxmlformats.org/officeDocument/2006/relationships/hyperlink" Target="https://www.cfr.org/backgrounder/us-foreign-policy-powers-congress-and-president" TargetMode="External"/><Relationship Id="rId118" Type="http://schemas.openxmlformats.org/officeDocument/2006/relationships/hyperlink" Target="https://www.nytimes.com/2017/08/02/opinion/trump-killing-iran-nuclear-deal.html?action=click&amp;pgtype=Homepage&amp;clickSource=story-heading&amp;module=opinion-c-col-left-region&amp;region=opinion-c-col-left-region&amp;WT.nav=opinion-c-col-left-region&amp;_r=0" TargetMode="External"/><Relationship Id="rId134" Type="http://schemas.openxmlformats.org/officeDocument/2006/relationships/hyperlink" Target="https://www.prri.org/spotlight/white-evangelical-support-for-donald-trump-at-all-time-high/" TargetMode="External"/><Relationship Id="rId139" Type="http://schemas.openxmlformats.org/officeDocument/2006/relationships/hyperlink" Target="https://www.nbcnews.com/politics/first-read/history-lesson-midterms-arent-kind-party-white-house-n232236" TargetMode="External"/><Relationship Id="rId80" Type="http://schemas.openxmlformats.org/officeDocument/2006/relationships/hyperlink" Target="https://www.nytimes.com/2018/01/14/opinion/democrats-dreamers-deal-trump.html" TargetMode="External"/><Relationship Id="rId85" Type="http://schemas.openxmlformats.org/officeDocument/2006/relationships/hyperlink" Target="https://www.usatoday.com/story/news/world/2018/04/11/trump-missile-syria-russia/506058002/" TargetMode="External"/><Relationship Id="rId150" Type="http://schemas.openxmlformats.org/officeDocument/2006/relationships/hyperlink" Target="http://www.foxnews.com/politics/2018/05/17/never-ending-russia-probe-could-fuel-gops-midterm-message.html" TargetMode="External"/><Relationship Id="rId155" Type="http://schemas.openxmlformats.org/officeDocument/2006/relationships/hyperlink" Target="https://www.cnbc.com/2018/03/01/gun-control-a-key-issue-in-midterm-elections-after-florida-shooting.html" TargetMode="External"/><Relationship Id="rId171" Type="http://schemas.openxmlformats.org/officeDocument/2006/relationships/hyperlink" Target="https://www.equityfwd.org/wp-content/uploads/2018/06/FL-Topline.pdf" TargetMode="External"/><Relationship Id="rId176" Type="http://schemas.openxmlformats.org/officeDocument/2006/relationships/hyperlink" Target="http://www.conservapedia.com/1982_Midterm_Elections" TargetMode="External"/><Relationship Id="rId192" Type="http://schemas.openxmlformats.org/officeDocument/2006/relationships/hyperlink" Target="https://www.theatlantic.com/science/archive/2017/11/there-is-no-democratic-plan-to-fight-climate-change/543981/" TargetMode="External"/><Relationship Id="rId197" Type="http://schemas.openxmlformats.org/officeDocument/2006/relationships/hyperlink" Target="http://democrats.science.house.gov/Media/File/Commdocs/hearings/2007/energy/21mar/lomborg_testimony.pdf" TargetMode="External"/><Relationship Id="rId206" Type="http://schemas.openxmlformats.org/officeDocument/2006/relationships/hyperlink" Target="http://www.investors.com/politics/commentary/global-warming-the-imminent-crisis-that-never-arrives/" TargetMode="External"/><Relationship Id="rId227" Type="http://schemas.openxmlformats.org/officeDocument/2006/relationships/fontTable" Target="fontTable.xml"/><Relationship Id="rId201" Type="http://schemas.openxmlformats.org/officeDocument/2006/relationships/hyperlink" Target="http://www.ipcc.ch/pdf/assessment-report/ar4/wg1/ar4-wg1-chapter5.pdf" TargetMode="External"/><Relationship Id="rId222" Type="http://schemas.openxmlformats.org/officeDocument/2006/relationships/hyperlink" Target="https://www.washingtonpost.com/world/national-security/can-jim-mattis-check-an-impulsive-president-and-still-retain-his-trust/2018/02/07/289297a2-0814-11e8-8777-2a059f168dd2_story.html?noredirect=on&amp;utm_term=.98859df6ad46" TargetMode="External"/><Relationship Id="rId12" Type="http://schemas.openxmlformats.org/officeDocument/2006/relationships/hyperlink" Target="http://www.people-press.org/2018/06/20/voters-more-focused-on-control-of-congress-and-the-president-than-in-past-midterms/" TargetMode="External"/><Relationship Id="rId17" Type="http://schemas.openxmlformats.org/officeDocument/2006/relationships/hyperlink" Target="https://twitter.com/amyewalter/status/1009842670733352964" TargetMode="External"/><Relationship Id="rId33" Type="http://schemas.openxmlformats.org/officeDocument/2006/relationships/hyperlink" Target="https://www.huffingtonpost.com/entry/poll-most-think-legal-immigrants-benefit-nation_us_598b7a73e4b0a66b8bb0dd45" TargetMode="External"/><Relationship Id="rId38" Type="http://schemas.openxmlformats.org/officeDocument/2006/relationships/hyperlink" Target="https://www.cookpolitical.com/analysis/national/national-politics/dont-miss-independents" TargetMode="External"/><Relationship Id="rId59" Type="http://schemas.openxmlformats.org/officeDocument/2006/relationships/hyperlink" Target="https://www.politico.com/story/2018/06/18/trump-aides-plan-fresh-immigration-crackdowns-before-midterms-652246" TargetMode="External"/><Relationship Id="rId103" Type="http://schemas.openxmlformats.org/officeDocument/2006/relationships/hyperlink" Target="https://www.cnbc.com/2018/04/11/paul-ryans-retirement-makes-president-trump-impeachment-more-likely.html%20Accessed%207/13/18" TargetMode="External"/><Relationship Id="rId108" Type="http://schemas.openxmlformats.org/officeDocument/2006/relationships/hyperlink" Target="http://time.com/3399479/war-powers-bush-obama/" TargetMode="External"/><Relationship Id="rId124" Type="http://schemas.openxmlformats.org/officeDocument/2006/relationships/hyperlink" Target="https://www.cnn.com/2018/06/11/politics/g7-north-korea-donald-trump-congress-reaction/index.html" TargetMode="External"/><Relationship Id="rId129" Type="http://schemas.openxmlformats.org/officeDocument/2006/relationships/hyperlink" Target="https://www.nytimes.com/interactive/2018/06/02/us/politics/trump-legal-documents.html" TargetMode="External"/><Relationship Id="rId54" Type="http://schemas.openxmlformats.org/officeDocument/2006/relationships/hyperlink" Target="https://fivethirtyeight.com/features/can-trump-use-hard-line-immigration-policies-to-turn-out-gop-voters/" TargetMode="External"/><Relationship Id="rId70" Type="http://schemas.openxmlformats.org/officeDocument/2006/relationships/hyperlink" Target="https://www.reuters.com/article/us-usa-election-immigration/immigration-top-issue-for-u-s-voters-economy-a-close-second-reuters-ipsos-poll-idUSKBN1JV31K" TargetMode="External"/><Relationship Id="rId75" Type="http://schemas.openxmlformats.org/officeDocument/2006/relationships/hyperlink" Target="https://www.vox.com/2018/5/23/17387376/nancy-pelosi-2018-midterms-strategy-donald-trump-economy-democrats" TargetMode="External"/><Relationship Id="rId91" Type="http://schemas.openxmlformats.org/officeDocument/2006/relationships/hyperlink" Target="https://www.cnbc.com/2018/04/11/paul-ryans-retirement-makes-president-trump-impeachment-more-likely.html" TargetMode="External"/><Relationship Id="rId96" Type="http://schemas.openxmlformats.org/officeDocument/2006/relationships/hyperlink" Target="http://thehill.com/homenews/administration/385367-trump-if-dems-win-in-2018-theyll-impeach-me" TargetMode="External"/><Relationship Id="rId140" Type="http://schemas.openxmlformats.org/officeDocument/2006/relationships/hyperlink" Target="https://www.washingtonpost.com/news/post-politics/wp/2018/06/20/rnc-enters-summer-2018-with-double-the-amount-of-dncs-war-chest/?utm_term=.6bbdcc2bbbe5" TargetMode="External"/><Relationship Id="rId145" Type="http://schemas.openxmlformats.org/officeDocument/2006/relationships/hyperlink" Target="https://www.politico.com/story/2018/05/07/giuliani-trump-voters-midterms-russia-573225" TargetMode="External"/><Relationship Id="rId161" Type="http://schemas.openxmlformats.org/officeDocument/2006/relationships/hyperlink" Target="https://www.washingtontimes.com/news/2018/jan/22/shock-poll-us-wants-massive-cuts-legal-immigration/" TargetMode="External"/><Relationship Id="rId166" Type="http://schemas.openxmlformats.org/officeDocument/2006/relationships/hyperlink" Target="https://www.cnn.com/2018/05/21/politics/democrats-better-deal-drain-the-swamp/index.html" TargetMode="External"/><Relationship Id="rId182" Type="http://schemas.openxmlformats.org/officeDocument/2006/relationships/hyperlink" Target="https://www.rollingstone.com/politics/politics-features/nancy-pelosi-interview-696750/" TargetMode="External"/><Relationship Id="rId187" Type="http://schemas.openxmlformats.org/officeDocument/2006/relationships/hyperlink" Target="http://thehill.com/hilltv/rising/394558-rising-june-28-2018" TargetMode="External"/><Relationship Id="rId217" Type="http://schemas.openxmlformats.org/officeDocument/2006/relationships/hyperlink" Target="http://www.cnn.com/2016/05/18/politics/trump-intelligence-briefings/" TargetMode="External"/><Relationship Id="rId1" Type="http://schemas.openxmlformats.org/officeDocument/2006/relationships/numbering" Target="numbering.xml"/><Relationship Id="rId6" Type="http://schemas.openxmlformats.org/officeDocument/2006/relationships/hyperlink" Target="https://www.democracynow.org/2017/1/2/noam_chomsky_with_trump_election_we//JC" TargetMode="External"/><Relationship Id="rId212" Type="http://schemas.openxmlformats.org/officeDocument/2006/relationships/hyperlink" Target="http://www.cnn.com/2016/11/08/politics/congress-balance-of-power-2016-election/index.html" TargetMode="External"/><Relationship Id="rId23" Type="http://schemas.openxmlformats.org/officeDocument/2006/relationships/hyperlink" Target="https://navigatorresearch.org/portfolio_page/what-are-they-hiding/" TargetMode="External"/><Relationship Id="rId28" Type="http://schemas.openxmlformats.org/officeDocument/2006/relationships/hyperlink" Target="https://www.cnn.com/2018/07/13/politics/2018-midterms-fox-poll/index.html" TargetMode="External"/><Relationship Id="rId49" Type="http://schemas.openxmlformats.org/officeDocument/2006/relationships/hyperlink" Target="http://www.sun-sentinel.com/news/politics/fl-reg-older-voters-polling-midterm-20180619-story.html" TargetMode="External"/><Relationship Id="rId114" Type="http://schemas.openxmlformats.org/officeDocument/2006/relationships/hyperlink" Target="https://www.youtube.com/watch?v=StJS51d1Fzg" TargetMode="External"/><Relationship Id="rId119" Type="http://schemas.openxmlformats.org/officeDocument/2006/relationships/hyperlink" Target="http://thehill.com/people/donald-trump" TargetMode="External"/><Relationship Id="rId44" Type="http://schemas.openxmlformats.org/officeDocument/2006/relationships/hyperlink" Target="https://www.npr.org/2018/07/03/625507824/4-questions-about-the-call-to-abolish-ice" TargetMode="External"/><Relationship Id="rId60" Type="http://schemas.openxmlformats.org/officeDocument/2006/relationships/hyperlink" Target="https://www.nbcnews.com/politics/donald-trump/trump-s-visa-changes-are-clawing-famous-crab-town-they-n874041" TargetMode="External"/><Relationship Id="rId65" Type="http://schemas.openxmlformats.org/officeDocument/2006/relationships/hyperlink" Target="https://www.reuters.com/article/us-usa-election-immigration/immigration-top-issue-for-u-s-voters-economy-a-close-second-reuters-ipsos-poll-idUSKBN1JV31K" TargetMode="External"/><Relationship Id="rId81" Type="http://schemas.openxmlformats.org/officeDocument/2006/relationships/hyperlink" Target="https://www.cnbc.com/2018/06/22/trump-tells-gop-to-give-up-on-immigration-bill-until-after-midterms.html" TargetMode="External"/><Relationship Id="rId86" Type="http://schemas.openxmlformats.org/officeDocument/2006/relationships/hyperlink" Target="http://www.newsweek.com/syria-trump-response-bomb-chemical-attack-donald-trump-putin-russia-876543" TargetMode="External"/><Relationship Id="rId130" Type="http://schemas.openxmlformats.org/officeDocument/2006/relationships/hyperlink" Target="https://doi.org/10.1111/1468-2478.4703004%20Accessed%207/14/18" TargetMode="External"/><Relationship Id="rId135" Type="http://schemas.openxmlformats.org/officeDocument/2006/relationships/hyperlink" Target="https://projects.fivethirtyeight.com/trump-approval-ratings/" TargetMode="External"/><Relationship Id="rId151" Type="http://schemas.openxmlformats.org/officeDocument/2006/relationships/hyperlink" Target="https://www.politico.com/story/2018/05/07/giuliani-trump-voters-midterms-russia-573225" TargetMode="External"/><Relationship Id="rId156" Type="http://schemas.openxmlformats.org/officeDocument/2006/relationships/hyperlink" Target="https://www.theatlantic.com/politics/archive/2018/05/republicans-reticent-over-use-of-hacked-documents-in-midterms/559346/" TargetMode="External"/><Relationship Id="rId177" Type="http://schemas.openxmlformats.org/officeDocument/2006/relationships/hyperlink" Target="https://www.washingtonexaminer.com/author/katelyn-caralle" TargetMode="External"/><Relationship Id="rId198" Type="http://schemas.openxmlformats.org/officeDocument/2006/relationships/hyperlink" Target="http://www.joelschwartz.com/pdfs/Schwartz_OzoneClimate_030308.pdf" TargetMode="External"/><Relationship Id="rId172" Type="http://schemas.openxmlformats.org/officeDocument/2006/relationships/hyperlink" Target="https://www.npr.org/2018/02/18/586475474/how-immigration-could-motivate-democrats-in-2018" TargetMode="External"/><Relationship Id="rId193" Type="http://schemas.openxmlformats.org/officeDocument/2006/relationships/hyperlink" Target="https://www.theguardian.com/science/2018/jan/18/worst-case-global-warming-scenarios-not-credible-says-study" TargetMode="External"/><Relationship Id="rId202" Type="http://schemas.openxmlformats.org/officeDocument/2006/relationships/hyperlink" Target="http://www.ipcc.ch/pdf/assessment-report/ar4/wg1/ar4-wg1-spm.pdf" TargetMode="External"/><Relationship Id="rId207" Type="http://schemas.openxmlformats.org/officeDocument/2006/relationships/hyperlink" Target="https://www.nature.com/ngeo/journal/vaop/ncurrent/full/ngeo2973.html" TargetMode="External"/><Relationship Id="rId223" Type="http://schemas.openxmlformats.org/officeDocument/2006/relationships/hyperlink" Target="https://www.vanityfair.com/news/2018/02/omarosa-is-right-why-president-pence-could-be-more-terrifying-than-trump" TargetMode="External"/><Relationship Id="rId228" Type="http://schemas.openxmlformats.org/officeDocument/2006/relationships/theme" Target="theme/theme1.xml"/><Relationship Id="rId13" Type="http://schemas.openxmlformats.org/officeDocument/2006/relationships/hyperlink" Target="https://big.assets.huffingtonpost.com/athena/files/2018/06/26/5b328673e4b0b5e692f201d4.pdf" TargetMode="External"/><Relationship Id="rId18" Type="http://schemas.openxmlformats.org/officeDocument/2006/relationships/hyperlink" Target="https://www.huffingtonpost.com/entry/family-separation-polling_us_5b28205ee4b0a4dc991fa214" TargetMode="External"/><Relationship Id="rId39" Type="http://schemas.openxmlformats.org/officeDocument/2006/relationships/hyperlink" Target="https://www.nbcnews.com/think/opinion/trump-s-core-supporters-won-t-reject-him-it-would-ncna846456" TargetMode="External"/><Relationship Id="rId109" Type="http://schemas.openxmlformats.org/officeDocument/2006/relationships/hyperlink" Target="http://www.newsobserver.com/opinion/op-ed/article10876916.html" TargetMode="External"/><Relationship Id="rId34" Type="http://schemas.openxmlformats.org/officeDocument/2006/relationships/hyperlink" Target="https://ivn.us/2015/07/30/immigration-policy-make-break-campaign-independent-voters/" TargetMode="External"/><Relationship Id="rId50" Type="http://schemas.openxmlformats.org/officeDocument/2006/relationships/hyperlink" Target="https://abcnews.go.com/Politics/trump-faces-gop-rebellion-immigration-midterms-loom-analysis/story?id=56008637" TargetMode="External"/><Relationship Id="rId55" Type="http://schemas.openxmlformats.org/officeDocument/2006/relationships/hyperlink" Target="https://firstfocus.org/news/press-release/majority-of-voters-in-key-states-support-public-benefits-for-immigrant-children" TargetMode="External"/><Relationship Id="rId76" Type="http://schemas.openxmlformats.org/officeDocument/2006/relationships/hyperlink" Target="https://www.vox.com/policy-and-politics/2018/6/8/17434132/democrats-economic-agenda-strong-economy-donald-trump-steny-hoyer-2018-midterms" TargetMode="External"/><Relationship Id="rId97" Type="http://schemas.openxmlformats.org/officeDocument/2006/relationships/hyperlink" Target="http://thehill.com/people/maxine-waters" TargetMode="External"/><Relationship Id="rId104" Type="http://schemas.openxmlformats.org/officeDocument/2006/relationships/hyperlink" Target="https://www.resilience.org/stories/2018-01-31/an-election-year-to-do-list-for-climate-defenders-the-canaries-go-tweet-tweet-tweet/" TargetMode="External"/><Relationship Id="rId120" Type="http://schemas.openxmlformats.org/officeDocument/2006/relationships/hyperlink" Target="https://www.washingtonpost.com/blogs/plum-line/wp/2018/06/07/voters-really-really-want-a-check-on-trump-this-new-poll-confirms-it/?utm_term=.cd10dd3e7164" TargetMode="External"/><Relationship Id="rId125" Type="http://schemas.openxmlformats.org/officeDocument/2006/relationships/hyperlink" Target="https://www.washingtonpost.com/politics/trump-signs-order-aimed-at-allowing-churches-to-engage-in-more-political-activity/2017/05/04/024ed7c2-30d3-11e7-9534-00e4656c22aa_story.html?utm_term=.dee26e267d66" TargetMode="External"/><Relationship Id="rId141" Type="http://schemas.openxmlformats.org/officeDocument/2006/relationships/hyperlink" Target="https://www.washingtontimes.com/news/2018/jun/20/rnc-announces-another-record-fundraising-month-may/" TargetMode="External"/><Relationship Id="rId146" Type="http://schemas.openxmlformats.org/officeDocument/2006/relationships/hyperlink" Target="http://thehill.com/homenews/house/385015-pelosi-impeachment-push-a-gift-to-gop" TargetMode="External"/><Relationship Id="rId167" Type="http://schemas.openxmlformats.org/officeDocument/2006/relationships/hyperlink" Target="https://www.nationaljournal.com/s/669503?unlock=QXL7E32J9MTILUL8" TargetMode="External"/><Relationship Id="rId188" Type="http://schemas.openxmlformats.org/officeDocument/2006/relationships/hyperlink" Target="https://www.washingtontimes.com/topics/corey-lewandowski/" TargetMode="External"/><Relationship Id="rId7" Type="http://schemas.openxmlformats.org/officeDocument/2006/relationships/hyperlink" Target="https://www.vox.com/platform/amp/2018/7/2/17528590/women-midterms-gender-gap-poll" TargetMode="External"/><Relationship Id="rId71" Type="http://schemas.openxmlformats.org/officeDocument/2006/relationships/hyperlink" Target="https://www.vox.com/authors/ella-nilsen" TargetMode="External"/><Relationship Id="rId92" Type="http://schemas.openxmlformats.org/officeDocument/2006/relationships/hyperlink" Target="http://thehill.com/homenews/house/378878-gop-lawmaker-of-course-dems-will-impeach-trump-if-they-take-control-of-house" TargetMode="External"/><Relationship Id="rId162" Type="http://schemas.openxmlformats.org/officeDocument/2006/relationships/hyperlink" Target="https://www.vox.com/policy-and-politics/2018/3/22/17143298/2018-midterm-elections-health-care-obamacare-repeal" TargetMode="External"/><Relationship Id="rId183" Type="http://schemas.openxmlformats.org/officeDocument/2006/relationships/hyperlink" Target="https://www.mediaite.com/online/tom-steyer-hastily-backpedals-after-suggesting-nuclear-war-could-serve-as-course-correction-for-trump/" TargetMode="External"/><Relationship Id="rId213" Type="http://schemas.openxmlformats.org/officeDocument/2006/relationships/hyperlink" Target="http://www.cnn.com/2016/11/08/politics/election-day-2016-highlights/" TargetMode="External"/><Relationship Id="rId218" Type="http://schemas.openxmlformats.org/officeDocument/2006/relationships/hyperlink" Target="http://www.tomroganthinks.com/2014/07/if-youre-finding-your-way-to-my-blog.html" TargetMode="External"/><Relationship Id="rId2" Type="http://schemas.openxmlformats.org/officeDocument/2006/relationships/styles" Target="styles.xml"/><Relationship Id="rId29" Type="http://schemas.openxmlformats.org/officeDocument/2006/relationships/hyperlink" Target="https://www.nytimes.com/aponline/2018/04/09/us/politics/ap-us-congress-returns.html" TargetMode="External"/><Relationship Id="rId24" Type="http://schemas.openxmlformats.org/officeDocument/2006/relationships/hyperlink" Target="https://www.vox.com/2018/5/23/17384096/mueller-investigation-poll" TargetMode="External"/><Relationship Id="rId40" Type="http://schemas.openxmlformats.org/officeDocument/2006/relationships/hyperlink" Target="https://www.cbsnews.com/news/dems-gop-use-immigration-differently-in-midterm-campaigns/" TargetMode="External"/><Relationship Id="rId45" Type="http://schemas.openxmlformats.org/officeDocument/2006/relationships/hyperlink" Target="https://www.washingtonpost.com/politics/a-bad-week-for-democrats-gives-rise-to-a-big-problem-outrage-could-become-an-obstacle-in-midterms/2018/07/01/98e31da0-7d40-11e8-bb6b-c1cb691f1402_story.html?utm_term=.1c9f3dd0f480" TargetMode="External"/><Relationship Id="rId66" Type="http://schemas.openxmlformats.org/officeDocument/2006/relationships/hyperlink" Target="http://thehill.com/people/donald-trump" TargetMode="External"/><Relationship Id="rId87" Type="http://schemas.openxmlformats.org/officeDocument/2006/relationships/hyperlink" Target="https://www.thedailybeast.com/trumps-military-strike-on-syria-will-be-illegal" TargetMode="External"/><Relationship Id="rId110" Type="http://schemas.openxmlformats.org/officeDocument/2006/relationships/hyperlink" Target="https://www.thedailybeast.com/congress-trump-wont-implement-russia-sanctionsand-he-wont-tell-us-why" TargetMode="External"/><Relationship Id="rId115" Type="http://schemas.openxmlformats.org/officeDocument/2006/relationships/hyperlink" Target="https://www.theatlantic.com/magazine/archive/2017/05/mexicos-revenge/521451/" TargetMode="External"/><Relationship Id="rId131" Type="http://schemas.openxmlformats.org/officeDocument/2006/relationships/hyperlink" Target="https://www.usatoday.com/story/opinion/2018/07/09/five-ways-republicans-beat-democrats-2018-elections-congress-column/759931002/" TargetMode="External"/><Relationship Id="rId136" Type="http://schemas.openxmlformats.org/officeDocument/2006/relationships/hyperlink" Target="https://www.prri.org/research/white-working-class-attitudes-economy-trade-immigration-election-donald-trump/" TargetMode="External"/><Relationship Id="rId157" Type="http://schemas.openxmlformats.org/officeDocument/2006/relationships/hyperlink" Target="https://www.vox.com/2018/7/9/17548500/abolish-ice-democrats-immigration-2018-midterms" TargetMode="External"/><Relationship Id="rId178" Type="http://schemas.openxmlformats.org/officeDocument/2006/relationships/hyperlink" Target="https://www.rollingstone.com/politics/politics-features/nancy-pelosi-interview-696750/?stream=top" TargetMode="External"/><Relationship Id="rId61" Type="http://schemas.openxmlformats.org/officeDocument/2006/relationships/hyperlink" Target="https://www.nationalreview.com/2018/04/republicans-stop-crying-and-start-leading/" TargetMode="External"/><Relationship Id="rId82" Type="http://schemas.openxmlformats.org/officeDocument/2006/relationships/hyperlink" Target="http://theweek.com/articles/764126/what-happen-democrats-retake-house" TargetMode="External"/><Relationship Id="rId152" Type="http://schemas.openxmlformats.org/officeDocument/2006/relationships/hyperlink" Target="https://www.washingtonpost.com/politics/abortion-wars-are-heating-up-ahead-of-november-elections/2018/04/19/74c7b4ee-3d8f-11e8-974f-aacd97698cef_story.html?utm_term=.fc9c7e617e6e" TargetMode="External"/><Relationship Id="rId173" Type="http://schemas.openxmlformats.org/officeDocument/2006/relationships/hyperlink" Target="http://nymag.com/daily/intelligencer/2017/10/hispanic-vote-stable-despite-polarized-immigration-policies.html" TargetMode="External"/><Relationship Id="rId194" Type="http://schemas.openxmlformats.org/officeDocument/2006/relationships/hyperlink" Target="https://www.theguardian.com/environment/2017/sep/18/ambitious-15c-paris-climate-target-is-still-possible-new-analysis-shows" TargetMode="External"/><Relationship Id="rId199" Type="http://schemas.openxmlformats.org/officeDocument/2006/relationships/hyperlink" Target="http://www.co2science.org/subject/m/summaries/malaria.php" TargetMode="External"/><Relationship Id="rId203" Type="http://schemas.openxmlformats.org/officeDocument/2006/relationships/hyperlink" Target="http://www.cru.uea.ac.uk/cru/data/temperature/hadcrut3vgl.txt" TargetMode="External"/><Relationship Id="rId208" Type="http://schemas.openxmlformats.org/officeDocument/2006/relationships/hyperlink" Target="http://www.powerlineblog.com/archives/2017/06/black-monday-for-the-climatistas.php" TargetMode="External"/><Relationship Id="rId19" Type="http://schemas.openxmlformats.org/officeDocument/2006/relationships/hyperlink" Target="https://www.huffingtonpost.com/entry/americans-blame-undocumented-parents-trump-family-separations_us_5b2d4bc3e4b0040e2742cc90" TargetMode="External"/><Relationship Id="rId224" Type="http://schemas.openxmlformats.org/officeDocument/2006/relationships/hyperlink" Target="https://www.theatlantic.com/science/archive/2018/07/what-would-kavanaugh-mean-for-the-environment/564830/" TargetMode="External"/><Relationship Id="rId14" Type="http://schemas.openxmlformats.org/officeDocument/2006/relationships/hyperlink" Target="https://www.huffingtonpost.com/entry/voters-say-health-care-is-their-top-issue-in-the-2018-election-thats-a-good-sign-for-democrats_us_5ac642e2e4b09d0a119103c4" TargetMode="External"/><Relationship Id="rId30" Type="http://schemas.openxmlformats.org/officeDocument/2006/relationships/hyperlink" Target="http://thehill.com/opinion/immigration/376033-if-the-gop-loses-the-house-immigration-will-be-the-reason-why%20Accessed%207/12/18" TargetMode="External"/><Relationship Id="rId35" Type="http://schemas.openxmlformats.org/officeDocument/2006/relationships/hyperlink" Target="https://whyy.org/articles/poll-shows-65-percent-support-in-pa-for-immigration-bill/" TargetMode="External"/><Relationship Id="rId56" Type="http://schemas.openxmlformats.org/officeDocument/2006/relationships/hyperlink" Target="http://www.abajournal.com/magazine/article/afghan_iraqi_interpreters_immigration" TargetMode="External"/><Relationship Id="rId77" Type="http://schemas.openxmlformats.org/officeDocument/2006/relationships/hyperlink" Target="https://abetterdeal.democraticleader.gov/the-proposals/" TargetMode="External"/><Relationship Id="rId100" Type="http://schemas.openxmlformats.org/officeDocument/2006/relationships/hyperlink" Target="http://abcnews.go.com/alerts/DonaldTrump" TargetMode="External"/><Relationship Id="rId105" Type="http://schemas.openxmlformats.org/officeDocument/2006/relationships/hyperlink" Target="https://abc6onyourside.com/news/nation-world/trump-replacement-for-obama-climate-plan-moves-forward" TargetMode="External"/><Relationship Id="rId126" Type="http://schemas.openxmlformats.org/officeDocument/2006/relationships/hyperlink" Target="https://www.dallasnews.com/news/immigration/2018/05/08/report-says-trumps-immigration-crackdown-breeding-climate-fear" TargetMode="External"/><Relationship Id="rId147" Type="http://schemas.openxmlformats.org/officeDocument/2006/relationships/hyperlink" Target="https://www.washingtonpost.com/politics/post-abc-poll-majority-of-americans-support-muellers-probe-of-russia-trump-campaign/2018/04/12/fd5326f6-3e87-11e8-8d53-eba0ed2371cc_story.html?utm_term=.94e26f44280d" TargetMode="External"/><Relationship Id="rId168" Type="http://schemas.openxmlformats.org/officeDocument/2006/relationships/hyperlink" Target="http://maristpoll.marist.edu/wp-content/misc/FLpolls/FL180617/NBC%20News_Marist%20Poll_Florida%20Nature%20of%20the%20Sample%20and%20Tables_June%202018.pdf" TargetMode="External"/><Relationship Id="rId8" Type="http://schemas.openxmlformats.org/officeDocument/2006/relationships/hyperlink" Target="https://www.cnbc.com/2018/06/18/goldman-sachs-chances-of-a-democrat-blue-wave-in-november-are-diminishing.html" TargetMode="External"/><Relationship Id="rId51" Type="http://schemas.openxmlformats.org/officeDocument/2006/relationships/hyperlink" Target="https://www.vox.com/2018/7/6/17540418/trump-immigration-policy-separating-families" TargetMode="External"/><Relationship Id="rId72" Type="http://schemas.openxmlformats.org/officeDocument/2006/relationships/hyperlink" Target="https://www.vox.com/2018/6/12/17456948/house-vote-daca-immigration-trump-republicans" TargetMode="External"/><Relationship Id="rId93" Type="http://schemas.openxmlformats.org/officeDocument/2006/relationships/hyperlink" Target="http://thehill.com/people/donald-trump" TargetMode="External"/><Relationship Id="rId98" Type="http://schemas.openxmlformats.org/officeDocument/2006/relationships/hyperlink" Target="http://thehill.com/homenews/house/385015-pelosi-impeachment-push-a-gift-to-gop" TargetMode="External"/><Relationship Id="rId121" Type="http://schemas.openxmlformats.org/officeDocument/2006/relationships/hyperlink" Target="https://www.pbs.org/newshour/show/how-businessman-trump-turned-exaggeration-into-his-brand" TargetMode="External"/><Relationship Id="rId142" Type="http://schemas.openxmlformats.org/officeDocument/2006/relationships/hyperlink" Target="http://www.newschief.com/opinion/20180611/polman-4-reasons-democrats-could-lose-midterms" TargetMode="External"/><Relationship Id="rId163" Type="http://schemas.openxmlformats.org/officeDocument/2006/relationships/hyperlink" Target="http://www.sun-sentinel.com/opinion/fl-op-health-care-midterm-elections-20180327-story.html" TargetMode="External"/><Relationship Id="rId184" Type="http://schemas.openxmlformats.org/officeDocument/2006/relationships/hyperlink" Target="https://www.washingtontimes.com/topics/corey-lewandowski/" TargetMode="External"/><Relationship Id="rId189" Type="http://schemas.openxmlformats.org/officeDocument/2006/relationships/hyperlink" Target="https://www.washingtontimes.com/topics/donald-trump/" TargetMode="External"/><Relationship Id="rId219" Type="http://schemas.openxmlformats.org/officeDocument/2006/relationships/hyperlink" Target="http://www.nationalreview.com/article/429907/obamas-realism-iran" TargetMode="External"/><Relationship Id="rId3" Type="http://schemas.openxmlformats.org/officeDocument/2006/relationships/settings" Target="settings.xml"/><Relationship Id="rId214" Type="http://schemas.openxmlformats.org/officeDocument/2006/relationships/hyperlink" Target="http://edition.cnn.com/2016/11/09/opinions/trump-global-leadership/index.html" TargetMode="External"/><Relationship Id="rId25" Type="http://schemas.openxmlformats.org/officeDocument/2006/relationships/hyperlink" Target="https://www.washingtontimes.com/news/2018/apr/24/dhs-has-no-evidence-russia-hacking-2018-midterm-el/" TargetMode="External"/><Relationship Id="rId46" Type="http://schemas.openxmlformats.org/officeDocument/2006/relationships/hyperlink" Target="https://morningconsult.com/2018/06/20/more-voters-oppose-trumps-asylum-policy-than-support-it-but-not-by-much/" TargetMode="External"/><Relationship Id="rId67" Type="http://schemas.openxmlformats.org/officeDocument/2006/relationships/hyperlink" Target="http://thehill.com/latino/393060-percentage-of-americans-listing-immigration-as-top-concern-rises-in-june" TargetMode="External"/><Relationship Id="rId116" Type="http://schemas.openxmlformats.org/officeDocument/2006/relationships/hyperlink" Target="https://www.axios.com/trump-getting-ready-to-take-trade-steps-on-china-2468080028.html?utm_source=newsletter&amp;utm_medium=email&amp;utm_campaign=newsletter_axiosam&amp;stream=top-stories" TargetMode="External"/><Relationship Id="rId137" Type="http://schemas.openxmlformats.org/officeDocument/2006/relationships/hyperlink" Target="http://www.pewresearch.org/fact-tank/2017/05/26/u-s-veterans-are-generally-supportive-of-trump/" TargetMode="External"/><Relationship Id="rId158" Type="http://schemas.openxmlformats.org/officeDocument/2006/relationships/hyperlink" Target="http://thehill.com/opinion/immigration/394246-republicans-are-dangerously-playing-with-fire-on-amnesty" TargetMode="External"/><Relationship Id="rId20" Type="http://schemas.openxmlformats.org/officeDocument/2006/relationships/hyperlink" Target="https://www.bloomberg.com/news/articles/2018-05-29/trump-russia-probe-is-left-unspoken-in-2018-congressional-races" TargetMode="External"/><Relationship Id="rId41" Type="http://schemas.openxmlformats.org/officeDocument/2006/relationships/hyperlink" Target="http://thehill.com/opinion/immigration/376033-if-the-gop-loses-the-house-immigration-will-be-the-reason-why" TargetMode="External"/><Relationship Id="rId62" Type="http://schemas.openxmlformats.org/officeDocument/2006/relationships/hyperlink" Target="https://news.stanford.edu/2018/05/31/poll-women-independent-voters-critical-midterm-election/" TargetMode="External"/><Relationship Id="rId83" Type="http://schemas.openxmlformats.org/officeDocument/2006/relationships/hyperlink" Target="https://www.vanityfair.com/news/2018/04/inside-trumpworld-allies-fear-the-boss-could-go-postal-and-fire-mueller" TargetMode="External"/><Relationship Id="rId88" Type="http://schemas.openxmlformats.org/officeDocument/2006/relationships/hyperlink" Target="https://www.washingtonpost.com/world/national-security/house-majority-leader-to-colleagues-in-2016-i-think-putin-pays-trump/2017/05/17/515f6f8a-3aff-11e7-8854-21f359183e8c_story.html?noredirect=on&amp;utm_term=.b097a246a025" TargetMode="External"/><Relationship Id="rId111" Type="http://schemas.openxmlformats.org/officeDocument/2006/relationships/hyperlink" Target="https://projects.fivethirtyeight.com/congress-trump-score/edward-r-royce/" TargetMode="External"/><Relationship Id="rId132" Type="http://schemas.openxmlformats.org/officeDocument/2006/relationships/hyperlink" Target="http://www.people-press.org/2018/06/20/voters-more-focused-on-control-of-congress-and-the-president-than-in-past-midterms/" TargetMode="External"/><Relationship Id="rId153" Type="http://schemas.openxmlformats.org/officeDocument/2006/relationships/hyperlink" Target="http://www.dailyherald.com/news/20180705/court-vacancy-fuels-abortion-politics-in-midterm-elections" TargetMode="External"/><Relationship Id="rId174" Type="http://schemas.openxmlformats.org/officeDocument/2006/relationships/hyperlink" Target="https://www.npr.org/2018/02/18/586475474/how-immigration-could-motivate-democrats-in-2018" TargetMode="External"/><Relationship Id="rId179" Type="http://schemas.openxmlformats.org/officeDocument/2006/relationships/hyperlink" Target="https://www.washingtontimes.com/staff/gabriella-munoz/" TargetMode="External"/><Relationship Id="rId195" Type="http://schemas.openxmlformats.org/officeDocument/2006/relationships/hyperlink" Target="http://www.lindau-nobel.de/Meetings.AxCMS?ActiveID=1172" TargetMode="External"/><Relationship Id="rId209" Type="http://schemas.openxmlformats.org/officeDocument/2006/relationships/hyperlink" Target="https://wattsupwiththat.com/2017/06/20/the-new-consensus-on-global-warming-a-shocking-admission-by-team-climate/" TargetMode="External"/><Relationship Id="rId190" Type="http://schemas.openxmlformats.org/officeDocument/2006/relationships/hyperlink" Target="https://www.washingtontimes.com/topics/donald-trump/" TargetMode="External"/><Relationship Id="rId204" Type="http://schemas.openxmlformats.org/officeDocument/2006/relationships/hyperlink" Target="http://www.surfacestations.org/" TargetMode="External"/><Relationship Id="rId220" Type="http://schemas.openxmlformats.org/officeDocument/2006/relationships/hyperlink" Target="https://www.amazon.com/Getting-Know-President-Intelligence-Presidential/dp/178266338X" TargetMode="External"/><Relationship Id="rId225" Type="http://schemas.openxmlformats.org/officeDocument/2006/relationships/hyperlink" Target="https://www.politico.com/story/2018/07/21/kavanaugh-supreme-court-questionnaire-senate-judiciary-735551" TargetMode="External"/><Relationship Id="rId15" Type="http://schemas.openxmlformats.org/officeDocument/2006/relationships/hyperlink" Target="https://www.kff.org/health-costs/poll-finding/kaiser-health-tracking-poll-preview-role-of-health-care-2018-midterm-campaigns/" TargetMode="External"/><Relationship Id="rId36" Type="http://schemas.openxmlformats.org/officeDocument/2006/relationships/hyperlink" Target="https://www.nytimes.com/2018/03/30/us/midterm-elections-pennsylvania.html" TargetMode="External"/><Relationship Id="rId57" Type="http://schemas.openxmlformats.org/officeDocument/2006/relationships/hyperlink" Target="https://www.cnn.com/2018/06/30/politics/veterans-running-democrats-midterms/index.html" TargetMode="External"/><Relationship Id="rId106" Type="http://schemas.openxmlformats.org/officeDocument/2006/relationships/hyperlink" Target="https://psmag.com/environment/what-would-a-democratic-house-do-to-protect-our-environment" TargetMode="External"/><Relationship Id="rId127" Type="http://schemas.openxmlformats.org/officeDocument/2006/relationships/hyperlink" Target="https://www.washingtonpost.com/video/politics/donald-trumps-many-potential-conflicts-of-interest-explained/2016/11/18/0d6100ae-ad16-11e6-8f19-21a1c65d2043_video.html?utm_term=.a2c572ebb93a" TargetMode="External"/><Relationship Id="rId10" Type="http://schemas.openxmlformats.org/officeDocument/2006/relationships/hyperlink" Target="https://www.vox.com/2018/6/20/17485162/pew-research-center-poll-immigration-issue-2018-midterm" TargetMode="External"/><Relationship Id="rId31" Type="http://schemas.openxmlformats.org/officeDocument/2006/relationships/hyperlink" Target="https://www.voanews.com/a/will-immigration-get-trump-voters-to-midterm-polls/4425267.html" TargetMode="External"/><Relationship Id="rId52" Type="http://schemas.openxmlformats.org/officeDocument/2006/relationships/hyperlink" Target="http://thehill.com/hilltv/what-americas-thinking/395631-pollster-republicans-should-not-make-immigration-an-issue-to" TargetMode="External"/><Relationship Id="rId73" Type="http://schemas.openxmlformats.org/officeDocument/2006/relationships/hyperlink" Target="http://www.people-press.org/2018/06/20/voters-more-focused-on-control-of-congress-and-the-president-than-in-past-midterms/" TargetMode="External"/><Relationship Id="rId78" Type="http://schemas.openxmlformats.org/officeDocument/2006/relationships/hyperlink" Target="https://www.nationalreview.com/2017/09/lou-barletta-pennsylvania-immigration-foe/" TargetMode="External"/><Relationship Id="rId94" Type="http://schemas.openxmlformats.org/officeDocument/2006/relationships/hyperlink" Target="http://thehill.com/people/nancy-pelosi" TargetMode="External"/><Relationship Id="rId99" Type="http://schemas.openxmlformats.org/officeDocument/2006/relationships/hyperlink" Target="http://api.addthis.com/oexchange/0.8/forward/email/offer?url=http://abcnews.go.com/Politics/midterm-elections-vote-impeaching-trump-bannon/story?id=55947615&amp;cid=share_addthis_widget&amp;title=Midterm+elections+are+an+%27up+or+down+vote%27+on+impeaching+Trump%2C+says+Bannon" TargetMode="External"/><Relationship Id="rId101" Type="http://schemas.openxmlformats.org/officeDocument/2006/relationships/hyperlink" Target="http://abcnews.go.com/alerts/WhiteHouse" TargetMode="External"/><Relationship Id="rId122" Type="http://schemas.openxmlformats.org/officeDocument/2006/relationships/hyperlink" Target="https://www.washingtonpost.com/opinions/trumps-record-on-science-so-far-is-a-mixed-bag/2018/03/31/5e554caa-3437-11e8-8bdd-cdb33a5eef83_story.html?utm_term=.d890ddd01345" TargetMode="External"/><Relationship Id="rId143" Type="http://schemas.openxmlformats.org/officeDocument/2006/relationships/hyperlink" Target="https://www.weeklystandard.com/david-byler/new-data-gives-gop-75-percent-chance-of-holding-senate" TargetMode="External"/><Relationship Id="rId148" Type="http://schemas.openxmlformats.org/officeDocument/2006/relationships/hyperlink" Target="https://www.cbsnews.com/news/more-americans-now-say-russia-investigation-is-politically-motivated-cbs-news-poll/" TargetMode="External"/><Relationship Id="rId164" Type="http://schemas.openxmlformats.org/officeDocument/2006/relationships/hyperlink" Target="https://www.huffingtonpost.com/entry/voters-say-health-care-is-their-top-issue-in-the-2018-election-thats-a-good-sign-for-democrats_us_5ac642e2e4b09d0a119103c4" TargetMode="External"/><Relationship Id="rId169" Type="http://schemas.openxmlformats.org/officeDocument/2006/relationships/hyperlink" Target="https://www.cnn.com/election/2016/results/exit-polls/florida/president" TargetMode="External"/><Relationship Id="rId185" Type="http://schemas.openxmlformats.org/officeDocument/2006/relationships/hyperlink" Target="https://www.washingtontimes.com/topics/donald-trump/" TargetMode="External"/><Relationship Id="rId4" Type="http://schemas.openxmlformats.org/officeDocument/2006/relationships/webSettings" Target="webSettings.xml"/><Relationship Id="rId9" Type="http://schemas.openxmlformats.org/officeDocument/2006/relationships/hyperlink" Target="https://news.bloomberglaw.com/daily-labor-report/capitol-hills-immigration-impasse-likely-to-stay-in-ryans-wake" TargetMode="External"/><Relationship Id="rId180" Type="http://schemas.openxmlformats.org/officeDocument/2006/relationships/hyperlink" Target="https://www.mediaite.com/tv/nancy-pelosi-at-cnn-town-hall-if-only-democrats-impeach-trump-it-will-divide-the-country/" TargetMode="External"/><Relationship Id="rId210" Type="http://schemas.openxmlformats.org/officeDocument/2006/relationships/hyperlink" Target="http://foreignpolicy.com/2017/08/10/the-damage-limitation-presidency-can-congress-and-the-adults-box-in-trump/)" TargetMode="External"/><Relationship Id="rId215" Type="http://schemas.openxmlformats.org/officeDocument/2006/relationships/hyperlink" Target="http://money.cnn.com/2016/10/17/technology/donald-trump-deception/" TargetMode="External"/><Relationship Id="rId26" Type="http://schemas.openxmlformats.org/officeDocument/2006/relationships/hyperlink" Target="https://www.usatoday.com/story/news/politics/2018/07/11/russia-so-far-not-mounting-robust-hacking-effort-against-u-s-election/774967002/" TargetMode="External"/><Relationship Id="rId47" Type="http://schemas.openxmlformats.org/officeDocument/2006/relationships/hyperlink" Target="https://www.vox.com/policy-and-politics/2018/6/18/17475740/family-separation-poll-polling-border-trump-children-immigrant-families-parents" TargetMode="External"/><Relationship Id="rId68" Type="http://schemas.openxmlformats.org/officeDocument/2006/relationships/hyperlink" Target="https://twitter.com/NRO" TargetMode="External"/><Relationship Id="rId89" Type="http://schemas.openxmlformats.org/officeDocument/2006/relationships/hyperlink" Target="https://www.cnn.com/2017/04/07/politics/kfile-top-republicans-syria-trump/index.html" TargetMode="External"/><Relationship Id="rId112" Type="http://schemas.openxmlformats.org/officeDocument/2006/relationships/hyperlink" Target="http://www.mcclatchydc.com/news/politics-government/election/article91200327.html" TargetMode="External"/><Relationship Id="rId133" Type="http://schemas.openxmlformats.org/officeDocument/2006/relationships/hyperlink" Target="https://www.npr.org/2018/06/20/621837079/poll-democrats-fired-up-against-trump-in-midterms-but-gop-rallying-around-him" TargetMode="External"/><Relationship Id="rId154" Type="http://schemas.openxmlformats.org/officeDocument/2006/relationships/hyperlink" Target="https://www.denverpost.com/2018/05/18/trump-abortion-election-2018/" TargetMode="External"/><Relationship Id="rId175" Type="http://schemas.openxmlformats.org/officeDocument/2006/relationships/hyperlink" Target="https://en.wikipedia.org/wiki/Republican_Revolution" TargetMode="External"/><Relationship Id="rId196" Type="http://schemas.openxmlformats.org/officeDocument/2006/relationships/hyperlink" Target="http://www.worldclimatereport.com/index.php/2006/08/08/a-hot-urban-legend/?s=changing+heat-related+mortality" TargetMode="External"/><Relationship Id="rId200" Type="http://schemas.openxmlformats.org/officeDocument/2006/relationships/hyperlink" Target="http://www.csccc.info/reports/report_23.pdf" TargetMode="External"/><Relationship Id="rId16" Type="http://schemas.openxmlformats.org/officeDocument/2006/relationships/hyperlink" Target="http://www.people-press.org/2018/06/20/voters-more-focused-on-control-of-congress-and-the-president-than-in-past-midterms/" TargetMode="External"/><Relationship Id="rId221" Type="http://schemas.openxmlformats.org/officeDocument/2006/relationships/hyperlink" Target="http://www.nationalreview.com/article/422252/trumps-foreign-policy-america-global-vulture-tom-rogan" TargetMode="External"/><Relationship Id="rId37" Type="http://schemas.openxmlformats.org/officeDocument/2006/relationships/hyperlink" Target="https://www.cnn.com/2017/08/17/politics/trump-approvers-never-stop-approving-poll/index.html" TargetMode="External"/><Relationship Id="rId58" Type="http://schemas.openxmlformats.org/officeDocument/2006/relationships/hyperlink" Target="https://www.reuters.com/article/us-usa-immigration-poll/most-americans-oppose-visa-lottery-but-favor-other-openings-for-immigrants-reuters-ipsos-poll-idUSKBN1D92Y6" TargetMode="External"/><Relationship Id="rId79" Type="http://schemas.openxmlformats.org/officeDocument/2006/relationships/hyperlink" Target="https://www.vox.com/policy-and-politics/2018/7/9/17548062/abolish-ice-democrats-immigration-plan%20Accessed%207/13/18" TargetMode="External"/><Relationship Id="rId102" Type="http://schemas.openxmlformats.org/officeDocument/2006/relationships/hyperlink" Target="httphttps://www.cnn.com/2018/05/23/politics/nancy-pelosi-impeachment-trump/index.html" TargetMode="External"/><Relationship Id="rId123" Type="http://schemas.openxmlformats.org/officeDocument/2006/relationships/hyperlink" Target="https://www.nytimes.com/2018/03/28/us/politics/trump-pardon-michael-flynn-paul-manafort-john-dowd.html" TargetMode="External"/><Relationship Id="rId144" Type="http://schemas.openxmlformats.org/officeDocument/2006/relationships/hyperlink" Target="https://www.huffingtonpost.com/entry/voters-say-health-care-is-their-top-issue-in-the-2018-election-thats-a-good-sign-for-democrats_us_5ac642e2e4b09d0a119103c4" TargetMode="External"/><Relationship Id="rId90" Type="http://schemas.openxmlformats.org/officeDocument/2006/relationships/hyperlink" Target="https://www.history.com/topics/war-powers-act" TargetMode="External"/><Relationship Id="rId165" Type="http://schemas.openxmlformats.org/officeDocument/2006/relationships/hyperlink" Target="http://thehill.com/people/donald-trump" TargetMode="External"/><Relationship Id="rId186" Type="http://schemas.openxmlformats.org/officeDocument/2006/relationships/hyperlink" Target="https://www.washingtontimes.com/topics/corey-lewandowsk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134</TotalTime>
  <Pages>222</Pages>
  <Words>98952</Words>
  <Characters>564033</Characters>
  <Application>Microsoft Office Word</Application>
  <DocSecurity>0</DocSecurity>
  <Lines>4700</Lines>
  <Paragraphs>1323</Paragraphs>
  <ScaleCrop>false</ScaleCrop>
  <Company/>
  <LinksUpToDate>false</LinksUpToDate>
  <CharactersWithSpaces>661662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Ogbuli</dc:creator>
  <cp:keywords/>
  <dc:description/>
  <cp:lastModifiedBy>Madden, John Patrick, '19</cp:lastModifiedBy>
  <cp:revision>89</cp:revision>
  <dcterms:created xsi:type="dcterms:W3CDTF">2018-07-11T14:11:00Z</dcterms:created>
  <dcterms:modified xsi:type="dcterms:W3CDTF">2018-08-01T17:06:00Z</dcterms:modified>
</cp:coreProperties>
</file>